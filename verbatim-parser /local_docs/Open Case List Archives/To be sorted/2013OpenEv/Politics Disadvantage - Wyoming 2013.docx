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9F1BBF" w14:textId="59F06936" w:rsidR="00EB1FD0" w:rsidRDefault="006941FF" w:rsidP="00EB1FD0">
      <w:pPr>
        <w:pStyle w:val="Heading1"/>
      </w:pPr>
      <w:bookmarkStart w:id="0" w:name="_Toc234767555"/>
      <w:r>
        <w:t>Politics DA – Immigration Reform</w:t>
      </w:r>
      <w:bookmarkEnd w:id="0"/>
    </w:p>
    <w:p w14:paraId="6C33DBDF" w14:textId="32F40F9C" w:rsidR="008B2D4E" w:rsidRDefault="008B2D4E">
      <w:pPr>
        <w:pStyle w:val="TOC1"/>
        <w:tabs>
          <w:tab w:val="right" w:leader="dot" w:pos="8630"/>
        </w:tabs>
        <w:rPr>
          <w:noProof/>
        </w:rPr>
      </w:pPr>
      <w:r>
        <w:fldChar w:fldCharType="begin"/>
      </w:r>
      <w:r>
        <w:instrText xml:space="preserve"> TOC \o "1-3" </w:instrText>
      </w:r>
      <w:r>
        <w:fldChar w:fldCharType="separate"/>
      </w:r>
      <w:bookmarkStart w:id="1" w:name="_GoBack"/>
      <w:bookmarkEnd w:id="1"/>
    </w:p>
    <w:p w14:paraId="016E4378" w14:textId="77777777" w:rsidR="008B2D4E" w:rsidRDefault="008B2D4E">
      <w:pPr>
        <w:pStyle w:val="TOC1"/>
        <w:tabs>
          <w:tab w:val="right" w:leader="dot" w:pos="8630"/>
        </w:tabs>
        <w:rPr>
          <w:rFonts w:asciiTheme="minorHAnsi" w:hAnsiTheme="minorHAnsi"/>
          <w:noProof/>
          <w:sz w:val="24"/>
          <w:lang w:eastAsia="ja-JP"/>
        </w:rPr>
      </w:pPr>
      <w:r>
        <w:rPr>
          <w:noProof/>
        </w:rPr>
        <w:t>**1NC</w:t>
      </w:r>
      <w:r>
        <w:rPr>
          <w:noProof/>
        </w:rPr>
        <w:tab/>
      </w:r>
      <w:r>
        <w:rPr>
          <w:noProof/>
        </w:rPr>
        <w:fldChar w:fldCharType="begin"/>
      </w:r>
      <w:r>
        <w:rPr>
          <w:noProof/>
        </w:rPr>
        <w:instrText xml:space="preserve"> PAGEREF _Toc234767556 \h </w:instrText>
      </w:r>
      <w:r>
        <w:rPr>
          <w:noProof/>
        </w:rPr>
      </w:r>
      <w:r>
        <w:rPr>
          <w:noProof/>
        </w:rPr>
        <w:fldChar w:fldCharType="separate"/>
      </w:r>
      <w:r w:rsidR="00BF189E">
        <w:rPr>
          <w:noProof/>
        </w:rPr>
        <w:t>2</w:t>
      </w:r>
      <w:r>
        <w:rPr>
          <w:noProof/>
        </w:rPr>
        <w:fldChar w:fldCharType="end"/>
      </w:r>
    </w:p>
    <w:p w14:paraId="7E1EF2E2" w14:textId="748550A4" w:rsidR="008B2D4E" w:rsidRDefault="008B2D4E">
      <w:pPr>
        <w:pStyle w:val="TOC3"/>
        <w:tabs>
          <w:tab w:val="right" w:leader="dot" w:pos="8630"/>
        </w:tabs>
        <w:rPr>
          <w:rFonts w:asciiTheme="minorHAnsi" w:hAnsiTheme="minorHAnsi"/>
          <w:noProof/>
          <w:sz w:val="24"/>
          <w:lang w:eastAsia="ja-JP"/>
        </w:rPr>
      </w:pPr>
      <w:r>
        <w:rPr>
          <w:noProof/>
        </w:rPr>
        <w:t>1NC Shell</w:t>
      </w:r>
      <w:r>
        <w:rPr>
          <w:noProof/>
        </w:rPr>
        <w:tab/>
      </w:r>
      <w:r>
        <w:rPr>
          <w:noProof/>
        </w:rPr>
        <w:fldChar w:fldCharType="begin"/>
      </w:r>
      <w:r>
        <w:rPr>
          <w:noProof/>
        </w:rPr>
        <w:instrText xml:space="preserve"> PAGEREF _Toc234767557 \h </w:instrText>
      </w:r>
      <w:r>
        <w:rPr>
          <w:noProof/>
        </w:rPr>
      </w:r>
      <w:r>
        <w:rPr>
          <w:noProof/>
        </w:rPr>
        <w:fldChar w:fldCharType="separate"/>
      </w:r>
      <w:r w:rsidR="00BF189E">
        <w:rPr>
          <w:noProof/>
        </w:rPr>
        <w:t>3</w:t>
      </w:r>
      <w:r>
        <w:rPr>
          <w:noProof/>
        </w:rPr>
        <w:fldChar w:fldCharType="end"/>
      </w:r>
      <w:r>
        <w:rPr>
          <w:noProof/>
        </w:rPr>
        <w:t>-6</w:t>
      </w:r>
    </w:p>
    <w:p w14:paraId="3973A641" w14:textId="77777777" w:rsidR="008B2D4E" w:rsidRDefault="008B2D4E">
      <w:pPr>
        <w:pStyle w:val="TOC1"/>
        <w:tabs>
          <w:tab w:val="right" w:leader="dot" w:pos="8630"/>
        </w:tabs>
        <w:rPr>
          <w:noProof/>
        </w:rPr>
      </w:pPr>
    </w:p>
    <w:p w14:paraId="43DDD618" w14:textId="77777777" w:rsidR="008B2D4E" w:rsidRDefault="008B2D4E">
      <w:pPr>
        <w:pStyle w:val="TOC1"/>
        <w:tabs>
          <w:tab w:val="right" w:leader="dot" w:pos="8630"/>
        </w:tabs>
        <w:rPr>
          <w:rFonts w:asciiTheme="minorHAnsi" w:hAnsiTheme="minorHAnsi"/>
          <w:noProof/>
          <w:sz w:val="24"/>
          <w:lang w:eastAsia="ja-JP"/>
        </w:rPr>
      </w:pPr>
      <w:r>
        <w:rPr>
          <w:noProof/>
        </w:rPr>
        <w:t>**Uniqueness</w:t>
      </w:r>
      <w:r>
        <w:rPr>
          <w:noProof/>
        </w:rPr>
        <w:tab/>
      </w:r>
      <w:r>
        <w:rPr>
          <w:noProof/>
        </w:rPr>
        <w:fldChar w:fldCharType="begin"/>
      </w:r>
      <w:r>
        <w:rPr>
          <w:noProof/>
        </w:rPr>
        <w:instrText xml:space="preserve"> PAGEREF _Toc234767561 \h </w:instrText>
      </w:r>
      <w:r>
        <w:rPr>
          <w:noProof/>
        </w:rPr>
      </w:r>
      <w:r>
        <w:rPr>
          <w:noProof/>
        </w:rPr>
        <w:fldChar w:fldCharType="separate"/>
      </w:r>
      <w:r w:rsidR="00BF189E">
        <w:rPr>
          <w:noProof/>
        </w:rPr>
        <w:t>7</w:t>
      </w:r>
      <w:r>
        <w:rPr>
          <w:noProof/>
        </w:rPr>
        <w:fldChar w:fldCharType="end"/>
      </w:r>
    </w:p>
    <w:p w14:paraId="306B22D9" w14:textId="77777777" w:rsidR="008B2D4E" w:rsidRDefault="008B2D4E">
      <w:pPr>
        <w:pStyle w:val="TOC3"/>
        <w:tabs>
          <w:tab w:val="right" w:leader="dot" w:pos="8630"/>
        </w:tabs>
        <w:rPr>
          <w:rFonts w:asciiTheme="minorHAnsi" w:hAnsiTheme="minorHAnsi"/>
          <w:noProof/>
          <w:sz w:val="24"/>
          <w:lang w:eastAsia="ja-JP"/>
        </w:rPr>
      </w:pPr>
      <w:r>
        <w:rPr>
          <w:noProof/>
        </w:rPr>
        <w:t>Yes Immigration</w:t>
      </w:r>
      <w:r>
        <w:rPr>
          <w:noProof/>
        </w:rPr>
        <w:tab/>
      </w:r>
      <w:r>
        <w:rPr>
          <w:noProof/>
        </w:rPr>
        <w:fldChar w:fldCharType="begin"/>
      </w:r>
      <w:r>
        <w:rPr>
          <w:noProof/>
        </w:rPr>
        <w:instrText xml:space="preserve"> PAGEREF _Toc234767562 \h </w:instrText>
      </w:r>
      <w:r>
        <w:rPr>
          <w:noProof/>
        </w:rPr>
      </w:r>
      <w:r>
        <w:rPr>
          <w:noProof/>
        </w:rPr>
        <w:fldChar w:fldCharType="separate"/>
      </w:r>
      <w:r w:rsidR="00BF189E">
        <w:rPr>
          <w:noProof/>
        </w:rPr>
        <w:t>8</w:t>
      </w:r>
      <w:r>
        <w:rPr>
          <w:noProof/>
        </w:rPr>
        <w:fldChar w:fldCharType="end"/>
      </w:r>
    </w:p>
    <w:p w14:paraId="1924A74A" w14:textId="77777777" w:rsidR="008B2D4E" w:rsidRDefault="008B2D4E">
      <w:pPr>
        <w:pStyle w:val="TOC3"/>
        <w:tabs>
          <w:tab w:val="right" w:leader="dot" w:pos="8630"/>
        </w:tabs>
        <w:rPr>
          <w:rFonts w:asciiTheme="minorHAnsi" w:hAnsiTheme="minorHAnsi"/>
          <w:noProof/>
          <w:sz w:val="24"/>
          <w:lang w:eastAsia="ja-JP"/>
        </w:rPr>
      </w:pPr>
      <w:r>
        <w:rPr>
          <w:noProof/>
        </w:rPr>
        <w:t>Yes Immigration – House</w:t>
      </w:r>
      <w:r>
        <w:rPr>
          <w:noProof/>
        </w:rPr>
        <w:tab/>
      </w:r>
      <w:r>
        <w:rPr>
          <w:noProof/>
        </w:rPr>
        <w:fldChar w:fldCharType="begin"/>
      </w:r>
      <w:r>
        <w:rPr>
          <w:noProof/>
        </w:rPr>
        <w:instrText xml:space="preserve"> PAGEREF _Toc234767563 \h </w:instrText>
      </w:r>
      <w:r>
        <w:rPr>
          <w:noProof/>
        </w:rPr>
      </w:r>
      <w:r>
        <w:rPr>
          <w:noProof/>
        </w:rPr>
        <w:fldChar w:fldCharType="separate"/>
      </w:r>
      <w:r w:rsidR="00BF189E">
        <w:rPr>
          <w:noProof/>
        </w:rPr>
        <w:t>9</w:t>
      </w:r>
      <w:r>
        <w:rPr>
          <w:noProof/>
        </w:rPr>
        <w:fldChar w:fldCharType="end"/>
      </w:r>
    </w:p>
    <w:p w14:paraId="2E328E29" w14:textId="77777777" w:rsidR="008B2D4E" w:rsidRDefault="008B2D4E">
      <w:pPr>
        <w:pStyle w:val="TOC3"/>
        <w:tabs>
          <w:tab w:val="right" w:leader="dot" w:pos="8630"/>
        </w:tabs>
        <w:rPr>
          <w:rFonts w:asciiTheme="minorHAnsi" w:hAnsiTheme="minorHAnsi"/>
          <w:noProof/>
          <w:sz w:val="24"/>
          <w:lang w:eastAsia="ja-JP"/>
        </w:rPr>
      </w:pPr>
      <w:r>
        <w:rPr>
          <w:noProof/>
        </w:rPr>
        <w:t>AT: Reform Inevitable – XO</w:t>
      </w:r>
      <w:r>
        <w:rPr>
          <w:noProof/>
        </w:rPr>
        <w:tab/>
      </w:r>
      <w:r>
        <w:rPr>
          <w:noProof/>
        </w:rPr>
        <w:fldChar w:fldCharType="begin"/>
      </w:r>
      <w:r>
        <w:rPr>
          <w:noProof/>
        </w:rPr>
        <w:instrText xml:space="preserve"> PAGEREF _Toc234767564 \h </w:instrText>
      </w:r>
      <w:r>
        <w:rPr>
          <w:noProof/>
        </w:rPr>
      </w:r>
      <w:r>
        <w:rPr>
          <w:noProof/>
        </w:rPr>
        <w:fldChar w:fldCharType="separate"/>
      </w:r>
      <w:r w:rsidR="00BF189E">
        <w:rPr>
          <w:noProof/>
        </w:rPr>
        <w:t>10</w:t>
      </w:r>
      <w:r>
        <w:rPr>
          <w:noProof/>
        </w:rPr>
        <w:fldChar w:fldCharType="end"/>
      </w:r>
    </w:p>
    <w:p w14:paraId="64849149" w14:textId="77777777" w:rsidR="008B2D4E" w:rsidRDefault="008B2D4E">
      <w:pPr>
        <w:pStyle w:val="TOC3"/>
        <w:tabs>
          <w:tab w:val="right" w:leader="dot" w:pos="8630"/>
        </w:tabs>
        <w:rPr>
          <w:rFonts w:asciiTheme="minorHAnsi" w:hAnsiTheme="minorHAnsi"/>
          <w:noProof/>
          <w:sz w:val="24"/>
          <w:lang w:eastAsia="ja-JP"/>
        </w:rPr>
      </w:pPr>
      <w:r>
        <w:rPr>
          <w:noProof/>
        </w:rPr>
        <w:t>AT: Reform Inevitable – Guestworker Key</w:t>
      </w:r>
      <w:r>
        <w:rPr>
          <w:noProof/>
        </w:rPr>
        <w:tab/>
      </w:r>
      <w:r>
        <w:rPr>
          <w:noProof/>
        </w:rPr>
        <w:fldChar w:fldCharType="begin"/>
      </w:r>
      <w:r>
        <w:rPr>
          <w:noProof/>
        </w:rPr>
        <w:instrText xml:space="preserve"> PAGEREF _Toc234767565 \h </w:instrText>
      </w:r>
      <w:r>
        <w:rPr>
          <w:noProof/>
        </w:rPr>
      </w:r>
      <w:r>
        <w:rPr>
          <w:noProof/>
        </w:rPr>
        <w:fldChar w:fldCharType="separate"/>
      </w:r>
      <w:r w:rsidR="00BF189E">
        <w:rPr>
          <w:noProof/>
        </w:rPr>
        <w:t>11</w:t>
      </w:r>
      <w:r>
        <w:rPr>
          <w:noProof/>
        </w:rPr>
        <w:fldChar w:fldCharType="end"/>
      </w:r>
    </w:p>
    <w:p w14:paraId="24BDDD10" w14:textId="77777777" w:rsidR="008B2D4E" w:rsidRDefault="008B2D4E">
      <w:pPr>
        <w:pStyle w:val="TOC1"/>
        <w:tabs>
          <w:tab w:val="right" w:leader="dot" w:pos="8630"/>
        </w:tabs>
        <w:rPr>
          <w:noProof/>
        </w:rPr>
      </w:pPr>
    </w:p>
    <w:p w14:paraId="4CC687EB" w14:textId="77777777" w:rsidR="008B2D4E" w:rsidRDefault="008B2D4E">
      <w:pPr>
        <w:pStyle w:val="TOC1"/>
        <w:tabs>
          <w:tab w:val="right" w:leader="dot" w:pos="8630"/>
        </w:tabs>
        <w:rPr>
          <w:rFonts w:asciiTheme="minorHAnsi" w:hAnsiTheme="minorHAnsi"/>
          <w:noProof/>
          <w:sz w:val="24"/>
          <w:lang w:eastAsia="ja-JP"/>
        </w:rPr>
      </w:pPr>
      <w:r>
        <w:rPr>
          <w:noProof/>
        </w:rPr>
        <w:t>**Links</w:t>
      </w:r>
      <w:r>
        <w:rPr>
          <w:noProof/>
        </w:rPr>
        <w:tab/>
      </w:r>
      <w:r>
        <w:rPr>
          <w:noProof/>
        </w:rPr>
        <w:fldChar w:fldCharType="begin"/>
      </w:r>
      <w:r>
        <w:rPr>
          <w:noProof/>
        </w:rPr>
        <w:instrText xml:space="preserve"> PAGEREF _Toc234767566 \h </w:instrText>
      </w:r>
      <w:r>
        <w:rPr>
          <w:noProof/>
        </w:rPr>
      </w:r>
      <w:r>
        <w:rPr>
          <w:noProof/>
        </w:rPr>
        <w:fldChar w:fldCharType="separate"/>
      </w:r>
      <w:r w:rsidR="00BF189E">
        <w:rPr>
          <w:noProof/>
        </w:rPr>
        <w:t>12</w:t>
      </w:r>
      <w:r>
        <w:rPr>
          <w:noProof/>
        </w:rPr>
        <w:fldChar w:fldCharType="end"/>
      </w:r>
    </w:p>
    <w:p w14:paraId="77591982" w14:textId="77777777" w:rsidR="008B2D4E" w:rsidRDefault="008B2D4E">
      <w:pPr>
        <w:pStyle w:val="TOC3"/>
        <w:tabs>
          <w:tab w:val="right" w:leader="dot" w:pos="8630"/>
        </w:tabs>
        <w:rPr>
          <w:rFonts w:asciiTheme="minorHAnsi" w:hAnsiTheme="minorHAnsi"/>
          <w:noProof/>
          <w:sz w:val="24"/>
          <w:lang w:eastAsia="ja-JP"/>
        </w:rPr>
      </w:pPr>
      <w:r>
        <w:rPr>
          <w:noProof/>
        </w:rPr>
        <w:t>1NC Cuba Engagement</w:t>
      </w:r>
      <w:r>
        <w:rPr>
          <w:noProof/>
        </w:rPr>
        <w:tab/>
      </w:r>
      <w:r>
        <w:rPr>
          <w:noProof/>
        </w:rPr>
        <w:fldChar w:fldCharType="begin"/>
      </w:r>
      <w:r>
        <w:rPr>
          <w:noProof/>
        </w:rPr>
        <w:instrText xml:space="preserve"> PAGEREF _Toc234767567 \h </w:instrText>
      </w:r>
      <w:r>
        <w:rPr>
          <w:noProof/>
        </w:rPr>
      </w:r>
      <w:r>
        <w:rPr>
          <w:noProof/>
        </w:rPr>
        <w:fldChar w:fldCharType="separate"/>
      </w:r>
      <w:r w:rsidR="00BF189E">
        <w:rPr>
          <w:noProof/>
        </w:rPr>
        <w:t>13</w:t>
      </w:r>
      <w:r>
        <w:rPr>
          <w:noProof/>
        </w:rPr>
        <w:fldChar w:fldCharType="end"/>
      </w:r>
    </w:p>
    <w:p w14:paraId="303499F2" w14:textId="1C86D919" w:rsidR="008B2D4E" w:rsidRDefault="008B2D4E">
      <w:pPr>
        <w:pStyle w:val="TOC3"/>
        <w:tabs>
          <w:tab w:val="right" w:leader="dot" w:pos="8630"/>
        </w:tabs>
        <w:rPr>
          <w:rFonts w:asciiTheme="minorHAnsi" w:hAnsiTheme="minorHAnsi"/>
          <w:noProof/>
          <w:sz w:val="24"/>
          <w:lang w:eastAsia="ja-JP"/>
        </w:rPr>
      </w:pPr>
      <w:r>
        <w:rPr>
          <w:noProof/>
        </w:rPr>
        <w:t>Ext. Cuba Engagement Link</w:t>
      </w:r>
      <w:r>
        <w:rPr>
          <w:noProof/>
        </w:rPr>
        <w:tab/>
      </w:r>
      <w:r>
        <w:rPr>
          <w:noProof/>
        </w:rPr>
        <w:fldChar w:fldCharType="begin"/>
      </w:r>
      <w:r>
        <w:rPr>
          <w:noProof/>
        </w:rPr>
        <w:instrText xml:space="preserve"> PAGEREF _Toc234767568 \h </w:instrText>
      </w:r>
      <w:r>
        <w:rPr>
          <w:noProof/>
        </w:rPr>
      </w:r>
      <w:r>
        <w:rPr>
          <w:noProof/>
        </w:rPr>
        <w:fldChar w:fldCharType="separate"/>
      </w:r>
      <w:r w:rsidR="00BF189E">
        <w:rPr>
          <w:noProof/>
        </w:rPr>
        <w:t>14</w:t>
      </w:r>
      <w:r>
        <w:rPr>
          <w:noProof/>
        </w:rPr>
        <w:fldChar w:fldCharType="end"/>
      </w:r>
      <w:r>
        <w:rPr>
          <w:noProof/>
        </w:rPr>
        <w:t>-15</w:t>
      </w:r>
    </w:p>
    <w:p w14:paraId="1AC17119" w14:textId="77777777" w:rsidR="008B2D4E" w:rsidRDefault="008B2D4E">
      <w:pPr>
        <w:pStyle w:val="TOC3"/>
        <w:tabs>
          <w:tab w:val="right" w:leader="dot" w:pos="8630"/>
        </w:tabs>
        <w:rPr>
          <w:rFonts w:asciiTheme="minorHAnsi" w:hAnsiTheme="minorHAnsi"/>
          <w:noProof/>
          <w:sz w:val="24"/>
          <w:lang w:eastAsia="ja-JP"/>
        </w:rPr>
      </w:pPr>
      <w:r>
        <w:rPr>
          <w:noProof/>
        </w:rPr>
        <w:t>2NC Delay Link</w:t>
      </w:r>
      <w:r>
        <w:rPr>
          <w:noProof/>
        </w:rPr>
        <w:tab/>
      </w:r>
      <w:r>
        <w:rPr>
          <w:noProof/>
        </w:rPr>
        <w:fldChar w:fldCharType="begin"/>
      </w:r>
      <w:r>
        <w:rPr>
          <w:noProof/>
        </w:rPr>
        <w:instrText xml:space="preserve"> PAGEREF _Toc234767570 \h </w:instrText>
      </w:r>
      <w:r>
        <w:rPr>
          <w:noProof/>
        </w:rPr>
      </w:r>
      <w:r>
        <w:rPr>
          <w:noProof/>
        </w:rPr>
        <w:fldChar w:fldCharType="separate"/>
      </w:r>
      <w:r w:rsidR="00BF189E">
        <w:rPr>
          <w:noProof/>
        </w:rPr>
        <w:t>16</w:t>
      </w:r>
      <w:r>
        <w:rPr>
          <w:noProof/>
        </w:rPr>
        <w:fldChar w:fldCharType="end"/>
      </w:r>
    </w:p>
    <w:p w14:paraId="0A1C9B6F" w14:textId="77777777" w:rsidR="008B2D4E" w:rsidRDefault="008B2D4E">
      <w:pPr>
        <w:pStyle w:val="TOC3"/>
        <w:tabs>
          <w:tab w:val="right" w:leader="dot" w:pos="8630"/>
        </w:tabs>
        <w:rPr>
          <w:rFonts w:asciiTheme="minorHAnsi" w:hAnsiTheme="minorHAnsi"/>
          <w:noProof/>
          <w:sz w:val="24"/>
          <w:lang w:eastAsia="ja-JP"/>
        </w:rPr>
      </w:pPr>
      <w:r>
        <w:rPr>
          <w:noProof/>
        </w:rPr>
        <w:t>2NC Focus Link</w:t>
      </w:r>
      <w:r>
        <w:rPr>
          <w:noProof/>
        </w:rPr>
        <w:tab/>
      </w:r>
      <w:r>
        <w:rPr>
          <w:noProof/>
        </w:rPr>
        <w:fldChar w:fldCharType="begin"/>
      </w:r>
      <w:r>
        <w:rPr>
          <w:noProof/>
        </w:rPr>
        <w:instrText xml:space="preserve"> PAGEREF _Toc234767571 \h </w:instrText>
      </w:r>
      <w:r>
        <w:rPr>
          <w:noProof/>
        </w:rPr>
      </w:r>
      <w:r>
        <w:rPr>
          <w:noProof/>
        </w:rPr>
        <w:fldChar w:fldCharType="separate"/>
      </w:r>
      <w:r w:rsidR="00BF189E">
        <w:rPr>
          <w:noProof/>
        </w:rPr>
        <w:t>17</w:t>
      </w:r>
      <w:r>
        <w:rPr>
          <w:noProof/>
        </w:rPr>
        <w:fldChar w:fldCharType="end"/>
      </w:r>
    </w:p>
    <w:p w14:paraId="22D6734D" w14:textId="77777777" w:rsidR="008B2D4E" w:rsidRDefault="008B2D4E">
      <w:pPr>
        <w:pStyle w:val="TOC1"/>
        <w:tabs>
          <w:tab w:val="right" w:leader="dot" w:pos="8630"/>
        </w:tabs>
        <w:rPr>
          <w:noProof/>
        </w:rPr>
      </w:pPr>
    </w:p>
    <w:p w14:paraId="0683B284" w14:textId="77777777" w:rsidR="008B2D4E" w:rsidRDefault="008B2D4E">
      <w:pPr>
        <w:pStyle w:val="TOC1"/>
        <w:tabs>
          <w:tab w:val="right" w:leader="dot" w:pos="8630"/>
        </w:tabs>
        <w:rPr>
          <w:rFonts w:asciiTheme="minorHAnsi" w:hAnsiTheme="minorHAnsi"/>
          <w:noProof/>
          <w:sz w:val="24"/>
          <w:lang w:eastAsia="ja-JP"/>
        </w:rPr>
      </w:pPr>
      <w:r>
        <w:rPr>
          <w:noProof/>
        </w:rPr>
        <w:t>**Internal Links</w:t>
      </w:r>
      <w:r>
        <w:rPr>
          <w:noProof/>
        </w:rPr>
        <w:tab/>
      </w:r>
      <w:r>
        <w:rPr>
          <w:noProof/>
        </w:rPr>
        <w:fldChar w:fldCharType="begin"/>
      </w:r>
      <w:r>
        <w:rPr>
          <w:noProof/>
        </w:rPr>
        <w:instrText xml:space="preserve"> PAGEREF _Toc234767572 \h </w:instrText>
      </w:r>
      <w:r>
        <w:rPr>
          <w:noProof/>
        </w:rPr>
      </w:r>
      <w:r>
        <w:rPr>
          <w:noProof/>
        </w:rPr>
        <w:fldChar w:fldCharType="separate"/>
      </w:r>
      <w:r w:rsidR="00BF189E">
        <w:rPr>
          <w:noProof/>
        </w:rPr>
        <w:t>18</w:t>
      </w:r>
      <w:r>
        <w:rPr>
          <w:noProof/>
        </w:rPr>
        <w:fldChar w:fldCharType="end"/>
      </w:r>
    </w:p>
    <w:p w14:paraId="0564267B" w14:textId="77777777" w:rsidR="008B2D4E" w:rsidRDefault="008B2D4E">
      <w:pPr>
        <w:pStyle w:val="TOC3"/>
        <w:tabs>
          <w:tab w:val="right" w:leader="dot" w:pos="8630"/>
        </w:tabs>
        <w:rPr>
          <w:rFonts w:asciiTheme="minorHAnsi" w:hAnsiTheme="minorHAnsi"/>
          <w:noProof/>
          <w:sz w:val="24"/>
          <w:lang w:eastAsia="ja-JP"/>
        </w:rPr>
      </w:pPr>
      <w:r>
        <w:rPr>
          <w:noProof/>
        </w:rPr>
        <w:t>PC Key</w:t>
      </w:r>
      <w:r>
        <w:rPr>
          <w:noProof/>
        </w:rPr>
        <w:tab/>
      </w:r>
      <w:r>
        <w:rPr>
          <w:noProof/>
        </w:rPr>
        <w:fldChar w:fldCharType="begin"/>
      </w:r>
      <w:r>
        <w:rPr>
          <w:noProof/>
        </w:rPr>
        <w:instrText xml:space="preserve"> PAGEREF _Toc234767573 \h </w:instrText>
      </w:r>
      <w:r>
        <w:rPr>
          <w:noProof/>
        </w:rPr>
      </w:r>
      <w:r>
        <w:rPr>
          <w:noProof/>
        </w:rPr>
        <w:fldChar w:fldCharType="separate"/>
      </w:r>
      <w:r w:rsidR="00BF189E">
        <w:rPr>
          <w:noProof/>
        </w:rPr>
        <w:t>19</w:t>
      </w:r>
      <w:r>
        <w:rPr>
          <w:noProof/>
        </w:rPr>
        <w:fldChar w:fldCharType="end"/>
      </w:r>
    </w:p>
    <w:p w14:paraId="6E24FCD2" w14:textId="77777777" w:rsidR="008B2D4E" w:rsidRDefault="008B2D4E">
      <w:pPr>
        <w:pStyle w:val="TOC3"/>
        <w:tabs>
          <w:tab w:val="right" w:leader="dot" w:pos="8630"/>
        </w:tabs>
        <w:rPr>
          <w:rFonts w:asciiTheme="minorHAnsi" w:hAnsiTheme="minorHAnsi"/>
          <w:noProof/>
          <w:sz w:val="24"/>
          <w:lang w:eastAsia="ja-JP"/>
        </w:rPr>
      </w:pPr>
      <w:r>
        <w:rPr>
          <w:noProof/>
        </w:rPr>
        <w:t>PC Key – House</w:t>
      </w:r>
      <w:r>
        <w:rPr>
          <w:noProof/>
        </w:rPr>
        <w:tab/>
      </w:r>
      <w:r>
        <w:rPr>
          <w:noProof/>
        </w:rPr>
        <w:fldChar w:fldCharType="begin"/>
      </w:r>
      <w:r>
        <w:rPr>
          <w:noProof/>
        </w:rPr>
        <w:instrText xml:space="preserve"> PAGEREF _Toc234767574 \h </w:instrText>
      </w:r>
      <w:r>
        <w:rPr>
          <w:noProof/>
        </w:rPr>
      </w:r>
      <w:r>
        <w:rPr>
          <w:noProof/>
        </w:rPr>
        <w:fldChar w:fldCharType="separate"/>
      </w:r>
      <w:r w:rsidR="00BF189E">
        <w:rPr>
          <w:noProof/>
        </w:rPr>
        <w:t>20</w:t>
      </w:r>
      <w:r>
        <w:rPr>
          <w:noProof/>
        </w:rPr>
        <w:fldChar w:fldCharType="end"/>
      </w:r>
    </w:p>
    <w:p w14:paraId="1C03F0B6" w14:textId="77777777" w:rsidR="008B2D4E" w:rsidRDefault="008B2D4E">
      <w:pPr>
        <w:pStyle w:val="TOC3"/>
        <w:tabs>
          <w:tab w:val="right" w:leader="dot" w:pos="8630"/>
        </w:tabs>
        <w:rPr>
          <w:rFonts w:asciiTheme="minorHAnsi" w:hAnsiTheme="minorHAnsi"/>
          <w:noProof/>
          <w:sz w:val="24"/>
          <w:lang w:eastAsia="ja-JP"/>
        </w:rPr>
      </w:pPr>
      <w:r>
        <w:rPr>
          <w:noProof/>
        </w:rPr>
        <w:t>PC Finite</w:t>
      </w:r>
      <w:r>
        <w:rPr>
          <w:noProof/>
        </w:rPr>
        <w:tab/>
      </w:r>
      <w:r>
        <w:rPr>
          <w:noProof/>
        </w:rPr>
        <w:fldChar w:fldCharType="begin"/>
      </w:r>
      <w:r>
        <w:rPr>
          <w:noProof/>
        </w:rPr>
        <w:instrText xml:space="preserve"> PAGEREF _Toc234767575 \h </w:instrText>
      </w:r>
      <w:r>
        <w:rPr>
          <w:noProof/>
        </w:rPr>
      </w:r>
      <w:r>
        <w:rPr>
          <w:noProof/>
        </w:rPr>
        <w:fldChar w:fldCharType="separate"/>
      </w:r>
      <w:r w:rsidR="00BF189E">
        <w:rPr>
          <w:noProof/>
        </w:rPr>
        <w:t>21</w:t>
      </w:r>
      <w:r>
        <w:rPr>
          <w:noProof/>
        </w:rPr>
        <w:fldChar w:fldCharType="end"/>
      </w:r>
    </w:p>
    <w:p w14:paraId="5E3649A9" w14:textId="77777777" w:rsidR="008B2D4E" w:rsidRDefault="008B2D4E">
      <w:pPr>
        <w:pStyle w:val="TOC3"/>
        <w:tabs>
          <w:tab w:val="right" w:leader="dot" w:pos="8630"/>
        </w:tabs>
        <w:rPr>
          <w:rFonts w:asciiTheme="minorHAnsi" w:hAnsiTheme="minorHAnsi"/>
          <w:noProof/>
          <w:sz w:val="24"/>
          <w:lang w:eastAsia="ja-JP"/>
        </w:rPr>
      </w:pPr>
      <w:r>
        <w:rPr>
          <w:noProof/>
        </w:rPr>
        <w:t>PC Theory True</w:t>
      </w:r>
      <w:r>
        <w:rPr>
          <w:noProof/>
        </w:rPr>
        <w:tab/>
      </w:r>
      <w:r>
        <w:rPr>
          <w:noProof/>
        </w:rPr>
        <w:fldChar w:fldCharType="begin"/>
      </w:r>
      <w:r>
        <w:rPr>
          <w:noProof/>
        </w:rPr>
        <w:instrText xml:space="preserve"> PAGEREF _Toc234767576 \h </w:instrText>
      </w:r>
      <w:r>
        <w:rPr>
          <w:noProof/>
        </w:rPr>
      </w:r>
      <w:r>
        <w:rPr>
          <w:noProof/>
        </w:rPr>
        <w:fldChar w:fldCharType="separate"/>
      </w:r>
      <w:r w:rsidR="00BF189E">
        <w:rPr>
          <w:noProof/>
        </w:rPr>
        <w:t>22</w:t>
      </w:r>
      <w:r>
        <w:rPr>
          <w:noProof/>
        </w:rPr>
        <w:fldChar w:fldCharType="end"/>
      </w:r>
    </w:p>
    <w:p w14:paraId="63B4C68A" w14:textId="77777777" w:rsidR="008B2D4E" w:rsidRDefault="008B2D4E">
      <w:pPr>
        <w:pStyle w:val="TOC3"/>
        <w:tabs>
          <w:tab w:val="right" w:leader="dot" w:pos="8630"/>
        </w:tabs>
        <w:rPr>
          <w:rFonts w:asciiTheme="minorHAnsi" w:hAnsiTheme="minorHAnsi"/>
          <w:noProof/>
          <w:sz w:val="24"/>
          <w:lang w:eastAsia="ja-JP"/>
        </w:rPr>
      </w:pPr>
      <w:r>
        <w:rPr>
          <w:noProof/>
        </w:rPr>
        <w:t>Obama = Blame</w:t>
      </w:r>
      <w:r>
        <w:rPr>
          <w:noProof/>
        </w:rPr>
        <w:tab/>
      </w:r>
      <w:r>
        <w:rPr>
          <w:noProof/>
        </w:rPr>
        <w:fldChar w:fldCharType="begin"/>
      </w:r>
      <w:r>
        <w:rPr>
          <w:noProof/>
        </w:rPr>
        <w:instrText xml:space="preserve"> PAGEREF _Toc234767577 \h </w:instrText>
      </w:r>
      <w:r>
        <w:rPr>
          <w:noProof/>
        </w:rPr>
      </w:r>
      <w:r>
        <w:rPr>
          <w:noProof/>
        </w:rPr>
        <w:fldChar w:fldCharType="separate"/>
      </w:r>
      <w:r w:rsidR="00BF189E">
        <w:rPr>
          <w:noProof/>
        </w:rPr>
        <w:t>23</w:t>
      </w:r>
      <w:r>
        <w:rPr>
          <w:noProof/>
        </w:rPr>
        <w:fldChar w:fldCharType="end"/>
      </w:r>
    </w:p>
    <w:p w14:paraId="18120533" w14:textId="77777777" w:rsidR="008B2D4E" w:rsidRDefault="008B2D4E">
      <w:pPr>
        <w:pStyle w:val="TOC1"/>
        <w:tabs>
          <w:tab w:val="right" w:leader="dot" w:pos="8630"/>
        </w:tabs>
        <w:rPr>
          <w:noProof/>
        </w:rPr>
      </w:pPr>
    </w:p>
    <w:p w14:paraId="2931766C" w14:textId="77777777" w:rsidR="008B2D4E" w:rsidRDefault="008B2D4E">
      <w:pPr>
        <w:pStyle w:val="TOC1"/>
        <w:tabs>
          <w:tab w:val="right" w:leader="dot" w:pos="8630"/>
        </w:tabs>
        <w:rPr>
          <w:rFonts w:asciiTheme="minorHAnsi" w:hAnsiTheme="minorHAnsi"/>
          <w:noProof/>
          <w:sz w:val="24"/>
          <w:lang w:eastAsia="ja-JP"/>
        </w:rPr>
      </w:pPr>
      <w:r>
        <w:rPr>
          <w:noProof/>
        </w:rPr>
        <w:t>**Impacts</w:t>
      </w:r>
      <w:r>
        <w:rPr>
          <w:noProof/>
        </w:rPr>
        <w:tab/>
      </w:r>
      <w:r>
        <w:rPr>
          <w:noProof/>
        </w:rPr>
        <w:fldChar w:fldCharType="begin"/>
      </w:r>
      <w:r>
        <w:rPr>
          <w:noProof/>
        </w:rPr>
        <w:instrText xml:space="preserve"> PAGEREF _Toc234767578 \h </w:instrText>
      </w:r>
      <w:r>
        <w:rPr>
          <w:noProof/>
        </w:rPr>
      </w:r>
      <w:r>
        <w:rPr>
          <w:noProof/>
        </w:rPr>
        <w:fldChar w:fldCharType="separate"/>
      </w:r>
      <w:r w:rsidR="00BF189E">
        <w:rPr>
          <w:noProof/>
        </w:rPr>
        <w:t>24</w:t>
      </w:r>
      <w:r>
        <w:rPr>
          <w:noProof/>
        </w:rPr>
        <w:fldChar w:fldCharType="end"/>
      </w:r>
    </w:p>
    <w:p w14:paraId="6998E25A" w14:textId="77777777" w:rsidR="008B2D4E" w:rsidRDefault="008B2D4E">
      <w:pPr>
        <w:pStyle w:val="TOC3"/>
        <w:tabs>
          <w:tab w:val="right" w:leader="dot" w:pos="8630"/>
        </w:tabs>
        <w:rPr>
          <w:rFonts w:asciiTheme="minorHAnsi" w:hAnsiTheme="minorHAnsi"/>
          <w:noProof/>
          <w:sz w:val="24"/>
          <w:lang w:eastAsia="ja-JP"/>
        </w:rPr>
      </w:pPr>
      <w:r>
        <w:rPr>
          <w:noProof/>
        </w:rPr>
        <w:t>2NC Relations Impact – South Asia War</w:t>
      </w:r>
      <w:r>
        <w:rPr>
          <w:noProof/>
        </w:rPr>
        <w:tab/>
      </w:r>
      <w:r>
        <w:rPr>
          <w:noProof/>
        </w:rPr>
        <w:fldChar w:fldCharType="begin"/>
      </w:r>
      <w:r>
        <w:rPr>
          <w:noProof/>
        </w:rPr>
        <w:instrText xml:space="preserve"> PAGEREF _Toc234767579 \h </w:instrText>
      </w:r>
      <w:r>
        <w:rPr>
          <w:noProof/>
        </w:rPr>
      </w:r>
      <w:r>
        <w:rPr>
          <w:noProof/>
        </w:rPr>
        <w:fldChar w:fldCharType="separate"/>
      </w:r>
      <w:r w:rsidR="00BF189E">
        <w:rPr>
          <w:noProof/>
        </w:rPr>
        <w:t>25</w:t>
      </w:r>
      <w:r>
        <w:rPr>
          <w:noProof/>
        </w:rPr>
        <w:fldChar w:fldCharType="end"/>
      </w:r>
    </w:p>
    <w:p w14:paraId="29307DB9" w14:textId="77777777" w:rsidR="008B2D4E" w:rsidRDefault="008B2D4E">
      <w:pPr>
        <w:pStyle w:val="TOC3"/>
        <w:tabs>
          <w:tab w:val="right" w:leader="dot" w:pos="8630"/>
        </w:tabs>
        <w:rPr>
          <w:rFonts w:asciiTheme="minorHAnsi" w:hAnsiTheme="minorHAnsi"/>
          <w:noProof/>
          <w:sz w:val="24"/>
          <w:lang w:eastAsia="ja-JP"/>
        </w:rPr>
      </w:pPr>
      <w:r>
        <w:rPr>
          <w:noProof/>
        </w:rPr>
        <w:t>Ext. India Relations IL</w:t>
      </w:r>
      <w:r>
        <w:rPr>
          <w:noProof/>
        </w:rPr>
        <w:tab/>
      </w:r>
      <w:r>
        <w:rPr>
          <w:noProof/>
        </w:rPr>
        <w:fldChar w:fldCharType="begin"/>
      </w:r>
      <w:r>
        <w:rPr>
          <w:noProof/>
        </w:rPr>
        <w:instrText xml:space="preserve"> PAGEREF _Toc234767580 \h </w:instrText>
      </w:r>
      <w:r>
        <w:rPr>
          <w:noProof/>
        </w:rPr>
      </w:r>
      <w:r>
        <w:rPr>
          <w:noProof/>
        </w:rPr>
        <w:fldChar w:fldCharType="separate"/>
      </w:r>
      <w:r w:rsidR="00BF189E">
        <w:rPr>
          <w:noProof/>
        </w:rPr>
        <w:t>26</w:t>
      </w:r>
      <w:r>
        <w:rPr>
          <w:noProof/>
        </w:rPr>
        <w:fldChar w:fldCharType="end"/>
      </w:r>
    </w:p>
    <w:p w14:paraId="065E4029" w14:textId="77777777" w:rsidR="008B2D4E" w:rsidRDefault="008B2D4E">
      <w:pPr>
        <w:pStyle w:val="TOC1"/>
        <w:tabs>
          <w:tab w:val="right" w:leader="dot" w:pos="8630"/>
        </w:tabs>
        <w:rPr>
          <w:noProof/>
        </w:rPr>
      </w:pPr>
    </w:p>
    <w:p w14:paraId="4453F2AE" w14:textId="77777777" w:rsidR="008B2D4E" w:rsidRDefault="008B2D4E">
      <w:pPr>
        <w:pStyle w:val="TOC1"/>
        <w:tabs>
          <w:tab w:val="right" w:leader="dot" w:pos="8630"/>
        </w:tabs>
        <w:rPr>
          <w:rFonts w:asciiTheme="minorHAnsi" w:hAnsiTheme="minorHAnsi"/>
          <w:noProof/>
          <w:sz w:val="24"/>
          <w:lang w:eastAsia="ja-JP"/>
        </w:rPr>
      </w:pPr>
      <w:r>
        <w:rPr>
          <w:noProof/>
        </w:rPr>
        <w:t>**Affirmative Answers</w:t>
      </w:r>
      <w:r>
        <w:rPr>
          <w:noProof/>
        </w:rPr>
        <w:tab/>
      </w:r>
      <w:r>
        <w:rPr>
          <w:noProof/>
        </w:rPr>
        <w:fldChar w:fldCharType="begin"/>
      </w:r>
      <w:r>
        <w:rPr>
          <w:noProof/>
        </w:rPr>
        <w:instrText xml:space="preserve"> PAGEREF _Toc234767581 \h </w:instrText>
      </w:r>
      <w:r>
        <w:rPr>
          <w:noProof/>
        </w:rPr>
      </w:r>
      <w:r>
        <w:rPr>
          <w:noProof/>
        </w:rPr>
        <w:fldChar w:fldCharType="separate"/>
      </w:r>
      <w:r w:rsidR="00BF189E">
        <w:rPr>
          <w:noProof/>
        </w:rPr>
        <w:t>27</w:t>
      </w:r>
      <w:r>
        <w:rPr>
          <w:noProof/>
        </w:rPr>
        <w:fldChar w:fldCharType="end"/>
      </w:r>
    </w:p>
    <w:p w14:paraId="6391DA32" w14:textId="77777777" w:rsidR="008B2D4E" w:rsidRDefault="008B2D4E">
      <w:pPr>
        <w:pStyle w:val="TOC3"/>
        <w:tabs>
          <w:tab w:val="right" w:leader="dot" w:pos="8630"/>
        </w:tabs>
        <w:rPr>
          <w:rFonts w:asciiTheme="minorHAnsi" w:hAnsiTheme="minorHAnsi"/>
          <w:noProof/>
          <w:sz w:val="24"/>
          <w:lang w:eastAsia="ja-JP"/>
        </w:rPr>
      </w:pPr>
      <w:r>
        <w:rPr>
          <w:noProof/>
        </w:rPr>
        <w:t>2AC Won’t Pass</w:t>
      </w:r>
      <w:r>
        <w:rPr>
          <w:noProof/>
        </w:rPr>
        <w:tab/>
      </w:r>
      <w:r>
        <w:rPr>
          <w:noProof/>
        </w:rPr>
        <w:fldChar w:fldCharType="begin"/>
      </w:r>
      <w:r>
        <w:rPr>
          <w:noProof/>
        </w:rPr>
        <w:instrText xml:space="preserve"> PAGEREF _Toc234767582 \h </w:instrText>
      </w:r>
      <w:r>
        <w:rPr>
          <w:noProof/>
        </w:rPr>
      </w:r>
      <w:r>
        <w:rPr>
          <w:noProof/>
        </w:rPr>
        <w:fldChar w:fldCharType="separate"/>
      </w:r>
      <w:r w:rsidR="00BF189E">
        <w:rPr>
          <w:noProof/>
        </w:rPr>
        <w:t>28</w:t>
      </w:r>
      <w:r>
        <w:rPr>
          <w:noProof/>
        </w:rPr>
        <w:fldChar w:fldCharType="end"/>
      </w:r>
    </w:p>
    <w:p w14:paraId="6D6C99F6" w14:textId="77777777" w:rsidR="008B2D4E" w:rsidRDefault="008B2D4E">
      <w:pPr>
        <w:pStyle w:val="TOC3"/>
        <w:tabs>
          <w:tab w:val="right" w:leader="dot" w:pos="8630"/>
        </w:tabs>
        <w:rPr>
          <w:rFonts w:asciiTheme="minorHAnsi" w:hAnsiTheme="minorHAnsi"/>
          <w:noProof/>
          <w:sz w:val="24"/>
          <w:lang w:eastAsia="ja-JP"/>
        </w:rPr>
      </w:pPr>
      <w:r>
        <w:rPr>
          <w:noProof/>
        </w:rPr>
        <w:t>Ext. Won’t Pass the House</w:t>
      </w:r>
      <w:r>
        <w:rPr>
          <w:noProof/>
        </w:rPr>
        <w:tab/>
      </w:r>
      <w:r>
        <w:rPr>
          <w:noProof/>
        </w:rPr>
        <w:fldChar w:fldCharType="begin"/>
      </w:r>
      <w:r>
        <w:rPr>
          <w:noProof/>
        </w:rPr>
        <w:instrText xml:space="preserve"> PAGEREF _Toc234767583 \h </w:instrText>
      </w:r>
      <w:r>
        <w:rPr>
          <w:noProof/>
        </w:rPr>
      </w:r>
      <w:r>
        <w:rPr>
          <w:noProof/>
        </w:rPr>
        <w:fldChar w:fldCharType="separate"/>
      </w:r>
      <w:r w:rsidR="00BF189E">
        <w:rPr>
          <w:noProof/>
        </w:rPr>
        <w:t>29</w:t>
      </w:r>
      <w:r>
        <w:rPr>
          <w:noProof/>
        </w:rPr>
        <w:fldChar w:fldCharType="end"/>
      </w:r>
    </w:p>
    <w:p w14:paraId="7A5B5E7C" w14:textId="77777777" w:rsidR="008B2D4E" w:rsidRDefault="008B2D4E">
      <w:pPr>
        <w:pStyle w:val="TOC3"/>
        <w:tabs>
          <w:tab w:val="right" w:leader="dot" w:pos="8630"/>
        </w:tabs>
        <w:rPr>
          <w:rFonts w:asciiTheme="minorHAnsi" w:hAnsiTheme="minorHAnsi"/>
          <w:noProof/>
          <w:sz w:val="24"/>
          <w:lang w:eastAsia="ja-JP"/>
        </w:rPr>
      </w:pPr>
      <w:r>
        <w:rPr>
          <w:noProof/>
        </w:rPr>
        <w:t>2AC PC</w:t>
      </w:r>
      <w:r>
        <w:rPr>
          <w:noProof/>
        </w:rPr>
        <w:tab/>
      </w:r>
      <w:r>
        <w:rPr>
          <w:noProof/>
        </w:rPr>
        <w:fldChar w:fldCharType="begin"/>
      </w:r>
      <w:r>
        <w:rPr>
          <w:noProof/>
        </w:rPr>
        <w:instrText xml:space="preserve"> PAGEREF _Toc234767584 \h </w:instrText>
      </w:r>
      <w:r>
        <w:rPr>
          <w:noProof/>
        </w:rPr>
      </w:r>
      <w:r>
        <w:rPr>
          <w:noProof/>
        </w:rPr>
        <w:fldChar w:fldCharType="separate"/>
      </w:r>
      <w:r w:rsidR="00BF189E">
        <w:rPr>
          <w:noProof/>
        </w:rPr>
        <w:t>30</w:t>
      </w:r>
      <w:r>
        <w:rPr>
          <w:noProof/>
        </w:rPr>
        <w:fldChar w:fldCharType="end"/>
      </w:r>
    </w:p>
    <w:p w14:paraId="1E44BF73" w14:textId="77777777" w:rsidR="008B2D4E" w:rsidRDefault="008B2D4E">
      <w:pPr>
        <w:pStyle w:val="TOC3"/>
        <w:tabs>
          <w:tab w:val="right" w:leader="dot" w:pos="8630"/>
        </w:tabs>
        <w:rPr>
          <w:rFonts w:asciiTheme="minorHAnsi" w:hAnsiTheme="minorHAnsi"/>
          <w:noProof/>
          <w:sz w:val="24"/>
          <w:lang w:eastAsia="ja-JP"/>
        </w:rPr>
      </w:pPr>
      <w:r>
        <w:rPr>
          <w:noProof/>
        </w:rPr>
        <w:t>2AC Winners Win</w:t>
      </w:r>
      <w:r>
        <w:rPr>
          <w:noProof/>
        </w:rPr>
        <w:tab/>
      </w:r>
      <w:r>
        <w:rPr>
          <w:noProof/>
        </w:rPr>
        <w:fldChar w:fldCharType="begin"/>
      </w:r>
      <w:r>
        <w:rPr>
          <w:noProof/>
        </w:rPr>
        <w:instrText xml:space="preserve"> PAGEREF _Toc234767585 \h </w:instrText>
      </w:r>
      <w:r>
        <w:rPr>
          <w:noProof/>
        </w:rPr>
      </w:r>
      <w:r>
        <w:rPr>
          <w:noProof/>
        </w:rPr>
        <w:fldChar w:fldCharType="separate"/>
      </w:r>
      <w:r w:rsidR="00BF189E">
        <w:rPr>
          <w:noProof/>
        </w:rPr>
        <w:t>31</w:t>
      </w:r>
      <w:r>
        <w:rPr>
          <w:noProof/>
        </w:rPr>
        <w:fldChar w:fldCharType="end"/>
      </w:r>
    </w:p>
    <w:p w14:paraId="4E7150C1" w14:textId="77777777" w:rsidR="008B2D4E" w:rsidRDefault="008B2D4E">
      <w:pPr>
        <w:pStyle w:val="TOC3"/>
        <w:tabs>
          <w:tab w:val="right" w:leader="dot" w:pos="8630"/>
        </w:tabs>
        <w:rPr>
          <w:rFonts w:asciiTheme="minorHAnsi" w:hAnsiTheme="minorHAnsi"/>
          <w:noProof/>
          <w:sz w:val="24"/>
          <w:lang w:eastAsia="ja-JP"/>
        </w:rPr>
      </w:pPr>
      <w:r>
        <w:rPr>
          <w:noProof/>
        </w:rPr>
        <w:t>AT: India Relations IL</w:t>
      </w:r>
      <w:r>
        <w:rPr>
          <w:noProof/>
        </w:rPr>
        <w:tab/>
      </w:r>
      <w:r>
        <w:rPr>
          <w:noProof/>
        </w:rPr>
        <w:fldChar w:fldCharType="begin"/>
      </w:r>
      <w:r>
        <w:rPr>
          <w:noProof/>
        </w:rPr>
        <w:instrText xml:space="preserve"> PAGEREF _Toc234767586 \h </w:instrText>
      </w:r>
      <w:r>
        <w:rPr>
          <w:noProof/>
        </w:rPr>
      </w:r>
      <w:r>
        <w:rPr>
          <w:noProof/>
        </w:rPr>
        <w:fldChar w:fldCharType="separate"/>
      </w:r>
      <w:r w:rsidR="00BF189E">
        <w:rPr>
          <w:noProof/>
        </w:rPr>
        <w:t>32</w:t>
      </w:r>
      <w:r>
        <w:rPr>
          <w:noProof/>
        </w:rPr>
        <w:fldChar w:fldCharType="end"/>
      </w:r>
    </w:p>
    <w:p w14:paraId="34B867EB" w14:textId="77777777" w:rsidR="009E4B65" w:rsidRDefault="008B2D4E" w:rsidP="009E4B65">
      <w:r>
        <w:fldChar w:fldCharType="end"/>
      </w:r>
    </w:p>
    <w:p w14:paraId="21776E20" w14:textId="77777777" w:rsidR="009E4B65" w:rsidRDefault="009E4B65" w:rsidP="009E4B65"/>
    <w:p w14:paraId="5DB1E884" w14:textId="4A1515DD" w:rsidR="009E4B65" w:rsidRDefault="006941FF" w:rsidP="006941FF">
      <w:pPr>
        <w:pStyle w:val="Heading1"/>
      </w:pPr>
      <w:bookmarkStart w:id="2" w:name="_Toc234767556"/>
      <w:r>
        <w:lastRenderedPageBreak/>
        <w:t>**1NC</w:t>
      </w:r>
      <w:bookmarkEnd w:id="2"/>
    </w:p>
    <w:p w14:paraId="0915AC43" w14:textId="7DE12613" w:rsidR="002D7502" w:rsidRDefault="002D7502" w:rsidP="006941FF">
      <w:pPr>
        <w:pStyle w:val="Heading3"/>
      </w:pPr>
      <w:bookmarkStart w:id="3" w:name="_Toc234767557"/>
      <w:r>
        <w:t>1NC</w:t>
      </w:r>
      <w:r w:rsidR="006941FF">
        <w:t xml:space="preserve"> (1/  )</w:t>
      </w:r>
      <w:bookmarkEnd w:id="3"/>
    </w:p>
    <w:p w14:paraId="537268E7" w14:textId="33381AD6" w:rsidR="002D7502" w:rsidRPr="00BE7F82" w:rsidRDefault="002D7502" w:rsidP="002D7502">
      <w:pPr>
        <w:pStyle w:val="Heading4"/>
      </w:pPr>
      <w:r>
        <w:t xml:space="preserve">A. Uniqueness: CIR will pass house now - differences can be reconciled </w:t>
      </w:r>
    </w:p>
    <w:p w14:paraId="672F436D" w14:textId="77777777" w:rsidR="002D7502" w:rsidRPr="00AB38DB" w:rsidRDefault="002D7502" w:rsidP="002D7502">
      <w:r w:rsidRPr="00AB38DB">
        <w:t xml:space="preserve">The </w:t>
      </w:r>
      <w:r w:rsidRPr="002D7502">
        <w:rPr>
          <w:rStyle w:val="StyleStyleBold12pt"/>
        </w:rPr>
        <w:t>Associated Press</w:t>
      </w:r>
      <w:r w:rsidRPr="00AB38DB">
        <w:t>. 4/8/</w:t>
      </w:r>
      <w:r w:rsidRPr="002D7502">
        <w:rPr>
          <w:rStyle w:val="StyleStyleBold12pt"/>
        </w:rPr>
        <w:t>13</w:t>
      </w:r>
    </w:p>
    <w:p w14:paraId="1B3AA0D0" w14:textId="77777777" w:rsidR="002D7502" w:rsidRDefault="002D7502" w:rsidP="002D7502">
      <w:pPr>
        <w:rPr>
          <w:sz w:val="16"/>
        </w:rPr>
      </w:pPr>
      <w:r w:rsidRPr="00BE7F82">
        <w:rPr>
          <w:sz w:val="16"/>
        </w:rPr>
        <w:t xml:space="preserve">But overall, </w:t>
      </w:r>
      <w:r w:rsidRPr="00BE7F82">
        <w:rPr>
          <w:rStyle w:val="StyleBoldUnderline"/>
          <w:rFonts w:asciiTheme="minorHAnsi" w:hAnsiTheme="minorHAnsi" w:cstheme="minorHAnsi"/>
        </w:rPr>
        <w:t>all involved are optimistic that</w:t>
      </w:r>
      <w:r w:rsidRPr="00BE7F82">
        <w:rPr>
          <w:sz w:val="16"/>
        </w:rPr>
        <w:t xml:space="preserve"> </w:t>
      </w:r>
      <w:r w:rsidRPr="00AB38DB">
        <w:rPr>
          <w:rStyle w:val="Emphasis"/>
          <w:rFonts w:asciiTheme="minorHAnsi" w:hAnsiTheme="minorHAnsi" w:cstheme="minorHAnsi"/>
          <w:highlight w:val="cyan"/>
        </w:rPr>
        <w:t>the time is ripe</w:t>
      </w:r>
      <w:r w:rsidRPr="00BE7F82">
        <w:rPr>
          <w:sz w:val="16"/>
        </w:rPr>
        <w:t xml:space="preserve"> </w:t>
      </w:r>
      <w:r w:rsidRPr="00BE7F82">
        <w:rPr>
          <w:rStyle w:val="StyleBoldUnderline"/>
          <w:rFonts w:asciiTheme="minorHAnsi" w:hAnsiTheme="minorHAnsi" w:cstheme="minorHAnsi"/>
        </w:rPr>
        <w:t>to make</w:t>
      </w:r>
      <w:r w:rsidRPr="00BE7F82">
        <w:rPr>
          <w:sz w:val="16"/>
        </w:rPr>
        <w:t xml:space="preserve"> the </w:t>
      </w:r>
      <w:r w:rsidRPr="00BE7F82">
        <w:rPr>
          <w:rStyle w:val="StyleBoldUnderline"/>
          <w:rFonts w:asciiTheme="minorHAnsi" w:hAnsiTheme="minorHAnsi" w:cstheme="minorHAnsi"/>
        </w:rPr>
        <w:t>big</w:t>
      </w:r>
      <w:r w:rsidRPr="00BE7F82">
        <w:rPr>
          <w:sz w:val="16"/>
        </w:rPr>
        <w:t xml:space="preserve">gest </w:t>
      </w:r>
      <w:r w:rsidRPr="00BE7F82">
        <w:rPr>
          <w:rStyle w:val="StyleBoldUnderline"/>
          <w:rFonts w:asciiTheme="minorHAnsi" w:hAnsiTheme="minorHAnsi" w:cstheme="minorHAnsi"/>
        </w:rPr>
        <w:t>changes to the nation’s immigration laws</w:t>
      </w:r>
      <w:r w:rsidRPr="00BE7F82">
        <w:rPr>
          <w:sz w:val="16"/>
        </w:rPr>
        <w:t xml:space="preserve"> in more than a quarter-century. </w:t>
      </w:r>
      <w:r w:rsidRPr="00BE7F82">
        <w:rPr>
          <w:rStyle w:val="StyleBoldUnderline"/>
          <w:rFonts w:asciiTheme="minorHAnsi" w:hAnsiTheme="minorHAnsi" w:cstheme="minorHAnsi"/>
        </w:rPr>
        <w:t>For</w:t>
      </w:r>
      <w:r w:rsidRPr="00BE7F82">
        <w:rPr>
          <w:sz w:val="16"/>
        </w:rPr>
        <w:t xml:space="preserve"> many </w:t>
      </w:r>
      <w:r w:rsidRPr="00AB38DB">
        <w:rPr>
          <w:rStyle w:val="StyleBoldUnderline"/>
          <w:rFonts w:asciiTheme="minorHAnsi" w:hAnsiTheme="minorHAnsi" w:cstheme="minorHAnsi"/>
          <w:highlight w:val="cyan"/>
        </w:rPr>
        <w:t>Republicans</w:t>
      </w:r>
      <w:r w:rsidRPr="00BE7F82">
        <w:rPr>
          <w:rStyle w:val="StyleBoldUnderline"/>
          <w:rFonts w:asciiTheme="minorHAnsi" w:hAnsiTheme="minorHAnsi" w:cstheme="minorHAnsi"/>
        </w:rPr>
        <w:t xml:space="preserve">, their </w:t>
      </w:r>
      <w:r w:rsidRPr="00AB38DB">
        <w:rPr>
          <w:rStyle w:val="StyleBoldUnderline"/>
          <w:rFonts w:asciiTheme="minorHAnsi" w:hAnsiTheme="minorHAnsi" w:cstheme="minorHAnsi"/>
          <w:highlight w:val="cyan"/>
        </w:rPr>
        <w:t>loss</w:t>
      </w:r>
      <w:r w:rsidRPr="00BE7F82">
        <w:rPr>
          <w:sz w:val="16"/>
        </w:rPr>
        <w:t xml:space="preserve"> in the November presidential election, </w:t>
      </w:r>
      <w:r w:rsidRPr="00AB38DB">
        <w:rPr>
          <w:rStyle w:val="StyleBoldUnderline"/>
          <w:rFonts w:asciiTheme="minorHAnsi" w:hAnsiTheme="minorHAnsi" w:cstheme="minorHAnsi"/>
          <w:highlight w:val="cyan"/>
        </w:rPr>
        <w:t>when Latino and Asians</w:t>
      </w:r>
      <w:r w:rsidRPr="00BE7F82">
        <w:rPr>
          <w:sz w:val="16"/>
        </w:rPr>
        <w:t xml:space="preserve"> voters </w:t>
      </w:r>
      <w:r w:rsidRPr="00AB38DB">
        <w:rPr>
          <w:rStyle w:val="StyleBoldUnderline"/>
          <w:rFonts w:asciiTheme="minorHAnsi" w:hAnsiTheme="minorHAnsi" w:cstheme="minorHAnsi"/>
          <w:highlight w:val="cyan"/>
        </w:rPr>
        <w:t>backed Obama</w:t>
      </w:r>
      <w:r w:rsidRPr="00BE7F82">
        <w:rPr>
          <w:sz w:val="16"/>
        </w:rPr>
        <w:t xml:space="preserve"> in big numbers, </w:t>
      </w:r>
      <w:r w:rsidRPr="00AB38DB">
        <w:rPr>
          <w:rStyle w:val="StyleBoldUnderline"/>
          <w:rFonts w:asciiTheme="minorHAnsi" w:hAnsiTheme="minorHAnsi" w:cstheme="minorHAnsi"/>
          <w:highlight w:val="cyan"/>
        </w:rPr>
        <w:t>resonates as evidence</w:t>
      </w:r>
      <w:r w:rsidRPr="00BE7F82">
        <w:rPr>
          <w:rStyle w:val="StyleBoldUnderline"/>
          <w:rFonts w:asciiTheme="minorHAnsi" w:hAnsiTheme="minorHAnsi" w:cstheme="minorHAnsi"/>
        </w:rPr>
        <w:t xml:space="preserve"> that they must confront</w:t>
      </w:r>
      <w:r w:rsidRPr="00BE7F82">
        <w:rPr>
          <w:sz w:val="16"/>
        </w:rPr>
        <w:t xml:space="preserve"> the </w:t>
      </w:r>
      <w:r w:rsidRPr="00BE7F82">
        <w:rPr>
          <w:rStyle w:val="StyleBoldUnderline"/>
          <w:rFonts w:asciiTheme="minorHAnsi" w:hAnsiTheme="minorHAnsi" w:cstheme="minorHAnsi"/>
        </w:rPr>
        <w:t>immigration</w:t>
      </w:r>
      <w:r w:rsidRPr="00BE7F82">
        <w:rPr>
          <w:sz w:val="16"/>
        </w:rPr>
        <w:t xml:space="preserve"> issue.</w:t>
      </w:r>
      <w:r w:rsidRPr="003F00EE">
        <w:rPr>
          <w:sz w:val="16"/>
          <w:szCs w:val="16"/>
        </w:rPr>
        <w:t>¶</w:t>
      </w:r>
      <w:r w:rsidRPr="00BE7F82">
        <w:rPr>
          <w:sz w:val="16"/>
        </w:rPr>
        <w:t xml:space="preserve"> “</w:t>
      </w:r>
      <w:r w:rsidRPr="00BE7F82">
        <w:rPr>
          <w:rStyle w:val="StyleBoldUnderline"/>
          <w:rFonts w:asciiTheme="minorHAnsi" w:hAnsiTheme="minorHAnsi" w:cstheme="minorHAnsi"/>
        </w:rPr>
        <w:t>The politics of self-deportation are behind us</w:t>
      </w:r>
      <w:r w:rsidRPr="00BE7F82">
        <w:rPr>
          <w:sz w:val="16"/>
        </w:rPr>
        <w:t xml:space="preserve">,” said Graham, referring to GOP candidate Mitt Romney’s suggestion in the presidential campaign. “It was an impractical solution. Quite frankly, it’s offensive. </w:t>
      </w:r>
      <w:r w:rsidRPr="00AB38DB">
        <w:rPr>
          <w:rStyle w:val="StyleBoldUnderline"/>
          <w:rFonts w:asciiTheme="minorHAnsi" w:hAnsiTheme="minorHAnsi" w:cstheme="minorHAnsi"/>
          <w:highlight w:val="cyan"/>
        </w:rPr>
        <w:t>Every corner of the Republican Party</w:t>
      </w:r>
      <w:r w:rsidRPr="00BE7F82">
        <w:rPr>
          <w:sz w:val="16"/>
        </w:rPr>
        <w:t xml:space="preserve">, from libertarians to the (Republican National Committee), House Republicans and the rank-and-file Republican Party member, </w:t>
      </w:r>
      <w:r w:rsidRPr="00AB38DB">
        <w:rPr>
          <w:rStyle w:val="StyleBoldUnderline"/>
          <w:rFonts w:asciiTheme="minorHAnsi" w:hAnsiTheme="minorHAnsi" w:cstheme="minorHAnsi"/>
          <w:highlight w:val="cyan"/>
        </w:rPr>
        <w:t>is</w:t>
      </w:r>
      <w:r w:rsidRPr="00BE7F82">
        <w:rPr>
          <w:sz w:val="16"/>
        </w:rPr>
        <w:t xml:space="preserve"> now </w:t>
      </w:r>
      <w:r w:rsidRPr="00AB38DB">
        <w:rPr>
          <w:rStyle w:val="StyleBoldUnderline"/>
          <w:rFonts w:asciiTheme="minorHAnsi" w:hAnsiTheme="minorHAnsi" w:cstheme="minorHAnsi"/>
          <w:highlight w:val="cyan"/>
        </w:rPr>
        <w:t>understanding there has to be</w:t>
      </w:r>
      <w:r w:rsidRPr="00BE7F82">
        <w:rPr>
          <w:rStyle w:val="StyleBoldUnderline"/>
          <w:rFonts w:asciiTheme="minorHAnsi" w:hAnsiTheme="minorHAnsi" w:cstheme="minorHAnsi"/>
        </w:rPr>
        <w:t xml:space="preserve"> an earned pathway to </w:t>
      </w:r>
      <w:r w:rsidRPr="00AB38DB">
        <w:rPr>
          <w:rStyle w:val="StyleBoldUnderline"/>
          <w:rFonts w:asciiTheme="minorHAnsi" w:hAnsiTheme="minorHAnsi" w:cstheme="minorHAnsi"/>
          <w:highlight w:val="cyan"/>
        </w:rPr>
        <w:t>citizenship</w:t>
      </w:r>
      <w:r w:rsidRPr="00BE7F82">
        <w:rPr>
          <w:sz w:val="16"/>
        </w:rPr>
        <w:t>.”</w:t>
      </w:r>
      <w:r w:rsidRPr="003F00EE">
        <w:rPr>
          <w:sz w:val="16"/>
          <w:szCs w:val="16"/>
        </w:rPr>
        <w:t>¶</w:t>
      </w:r>
      <w:r w:rsidRPr="00BE7F82">
        <w:rPr>
          <w:sz w:val="16"/>
        </w:rPr>
        <w:t xml:space="preserve"> After consideration by the Judiciary Committee, </w:t>
      </w:r>
      <w:r w:rsidRPr="00BE7F82">
        <w:rPr>
          <w:rStyle w:val="Emphasis"/>
          <w:rFonts w:asciiTheme="minorHAnsi" w:hAnsiTheme="minorHAnsi" w:cstheme="minorHAnsi"/>
        </w:rPr>
        <w:t>floor action could start in the Senate in May,</w:t>
      </w:r>
      <w:r w:rsidRPr="00BE7F82">
        <w:rPr>
          <w:sz w:val="16"/>
        </w:rPr>
        <w:t xml:space="preserve"> Schumer said.</w:t>
      </w:r>
      <w:r w:rsidRPr="003F00EE">
        <w:rPr>
          <w:sz w:val="16"/>
          <w:szCs w:val="16"/>
        </w:rPr>
        <w:t>¶</w:t>
      </w:r>
      <w:r w:rsidRPr="00BE7F82">
        <w:rPr>
          <w:sz w:val="16"/>
        </w:rPr>
        <w:t xml:space="preserve"> Meanwhile two </w:t>
      </w:r>
      <w:r w:rsidRPr="00AB38DB">
        <w:rPr>
          <w:rStyle w:val="StyleBoldUnderline"/>
          <w:rFonts w:asciiTheme="minorHAnsi" w:hAnsiTheme="minorHAnsi" w:cstheme="minorHAnsi"/>
          <w:highlight w:val="cyan"/>
        </w:rPr>
        <w:t>lawmakers i</w:t>
      </w:r>
      <w:r w:rsidRPr="00AB38DB">
        <w:rPr>
          <w:sz w:val="16"/>
          <w:highlight w:val="cyan"/>
        </w:rPr>
        <w:t>nvolved</w:t>
      </w:r>
      <w:r w:rsidRPr="00BE7F82">
        <w:rPr>
          <w:sz w:val="16"/>
        </w:rPr>
        <w:t xml:space="preserve"> in writing a bipartisan immigration bill </w:t>
      </w:r>
      <w:r w:rsidRPr="00AB38DB">
        <w:rPr>
          <w:rStyle w:val="StyleBoldUnderline"/>
          <w:rFonts w:asciiTheme="minorHAnsi" w:hAnsiTheme="minorHAnsi" w:cstheme="minorHAnsi"/>
          <w:highlight w:val="cyan"/>
        </w:rPr>
        <w:t>in the House</w:t>
      </w:r>
      <w:r w:rsidRPr="00BE7F82">
        <w:rPr>
          <w:sz w:val="16"/>
        </w:rPr>
        <w:t xml:space="preserve">, Reps. Luis Gutierrez, D-Ill., and Mario Diaz-Balart, R-Fla., </w:t>
      </w:r>
      <w:r w:rsidRPr="00AB38DB">
        <w:rPr>
          <w:rStyle w:val="StyleBoldUnderline"/>
          <w:rFonts w:asciiTheme="minorHAnsi" w:hAnsiTheme="minorHAnsi" w:cstheme="minorHAnsi"/>
          <w:highlight w:val="cyan"/>
        </w:rPr>
        <w:t>sounded optimistic that they</w:t>
      </w:r>
      <w:r w:rsidRPr="00BE7F82">
        <w:rPr>
          <w:rStyle w:val="StyleBoldUnderline"/>
          <w:rFonts w:asciiTheme="minorHAnsi" w:hAnsiTheme="minorHAnsi" w:cstheme="minorHAnsi"/>
        </w:rPr>
        <w:t xml:space="preserve">, too, </w:t>
      </w:r>
      <w:r w:rsidRPr="00AB38DB">
        <w:rPr>
          <w:rStyle w:val="StyleBoldUnderline"/>
          <w:rFonts w:asciiTheme="minorHAnsi" w:hAnsiTheme="minorHAnsi" w:cstheme="minorHAnsi"/>
          <w:highlight w:val="cyan"/>
        </w:rPr>
        <w:t>would have a deal</w:t>
      </w:r>
      <w:r w:rsidRPr="00BE7F82">
        <w:rPr>
          <w:rStyle w:val="StyleBoldUnderline"/>
          <w:rFonts w:asciiTheme="minorHAnsi" w:hAnsiTheme="minorHAnsi" w:cstheme="minorHAnsi"/>
        </w:rPr>
        <w:t xml:space="preserve"> soon</w:t>
      </w:r>
      <w:r w:rsidRPr="00BE7F82">
        <w:rPr>
          <w:sz w:val="16"/>
        </w:rPr>
        <w:t xml:space="preserve"> </w:t>
      </w:r>
      <w:r w:rsidRPr="00AB38DB">
        <w:rPr>
          <w:rStyle w:val="Emphasis"/>
          <w:rFonts w:asciiTheme="minorHAnsi" w:hAnsiTheme="minorHAnsi" w:cstheme="minorHAnsi"/>
          <w:highlight w:val="cyan"/>
        </w:rPr>
        <w:t>that could be reconciled with the Senate agreement</w:t>
      </w:r>
      <w:r w:rsidRPr="00BE7F82">
        <w:rPr>
          <w:sz w:val="16"/>
        </w:rPr>
        <w:t>.</w:t>
      </w:r>
    </w:p>
    <w:p w14:paraId="2E97A32A" w14:textId="3E3F0828" w:rsidR="002D7502" w:rsidRDefault="002D7502" w:rsidP="002D7502">
      <w:pPr>
        <w:pStyle w:val="Heading4"/>
      </w:pPr>
      <w:r>
        <w:t>B. Link</w:t>
      </w:r>
      <w:r w:rsidR="00C909C5">
        <w:t xml:space="preserve">: Economic engagement with Latin America causes congressional backlash </w:t>
      </w:r>
      <w:r w:rsidR="006941FF">
        <w:t>that costs Obama political capital</w:t>
      </w:r>
    </w:p>
    <w:p w14:paraId="70A39421" w14:textId="0031DFF9" w:rsidR="00C909C5" w:rsidRPr="00C909C5" w:rsidRDefault="00C909C5" w:rsidP="00C909C5">
      <w:r>
        <w:t xml:space="preserve">Peter J. </w:t>
      </w:r>
      <w:r w:rsidRPr="00C909C5">
        <w:rPr>
          <w:rStyle w:val="StyleStyleBold12pt"/>
        </w:rPr>
        <w:t>Meyer and</w:t>
      </w:r>
      <w:r w:rsidRPr="00C909C5">
        <w:t xml:space="preserve"> Mark P. </w:t>
      </w:r>
      <w:r w:rsidRPr="00C909C5">
        <w:rPr>
          <w:rStyle w:val="StyleStyleBold12pt"/>
        </w:rPr>
        <w:t>Sullivan</w:t>
      </w:r>
      <w:r>
        <w:t xml:space="preserve">, </w:t>
      </w:r>
      <w:r w:rsidRPr="00C909C5">
        <w:t xml:space="preserve">Specialist in Latin American Affairs and Analyst in Latin American Affairs “U.S. Foreign Assistance to Latin America and the Caribbean: Recent Trends and FY2013 Appropriations”, June 26th, </w:t>
      </w:r>
      <w:r w:rsidRPr="00C909C5">
        <w:rPr>
          <w:rStyle w:val="StyleStyleBold12pt"/>
        </w:rPr>
        <w:t>2012</w:t>
      </w:r>
      <w:r w:rsidRPr="00C909C5">
        <w:t xml:space="preserve">, </w:t>
      </w:r>
      <w:hyperlink r:id="rId8" w:history="1">
        <w:r w:rsidRPr="00C909C5">
          <w:t>http://www.fas.org/sgp/crs/row/R42582.pdf</w:t>
        </w:r>
      </w:hyperlink>
      <w:r w:rsidRPr="00C909C5">
        <w:t xml:space="preserve">] </w:t>
      </w:r>
    </w:p>
    <w:p w14:paraId="4E76ABDA" w14:textId="77777777" w:rsidR="00C909C5" w:rsidRPr="00795869" w:rsidRDefault="00C909C5" w:rsidP="00C909C5">
      <w:pPr>
        <w:rPr>
          <w:sz w:val="16"/>
        </w:rPr>
      </w:pPr>
      <w:r>
        <w:rPr>
          <w:rStyle w:val="StyleBoldUnderline"/>
        </w:rPr>
        <w:t>When considering foreign assistance levels for Latin American</w:t>
      </w:r>
      <w:r w:rsidRPr="00795869">
        <w:rPr>
          <w:sz w:val="16"/>
        </w:rPr>
        <w:t xml:space="preserve"> and Caribbean nations, </w:t>
      </w:r>
      <w:r>
        <w:rPr>
          <w:rStyle w:val="StyleBoldUnderline"/>
        </w:rPr>
        <w:t>Congress might examine</w:t>
      </w:r>
      <w:r w:rsidRPr="00795869">
        <w:rPr>
          <w:sz w:val="16"/>
        </w:rPr>
        <w:t xml:space="preserve"> the </w:t>
      </w:r>
      <w:r>
        <w:rPr>
          <w:rStyle w:val="Emphasis"/>
        </w:rPr>
        <w:t>issues of political will</w:t>
      </w:r>
      <w:r w:rsidRPr="00795869">
        <w:rPr>
          <w:sz w:val="16"/>
        </w:rPr>
        <w:t xml:space="preserve"> and program sustainability. According to the State Department’s first Quadrennial Diplomacy and Development Review (QDDR), the United States should “assess and monitor host nations’ political will to make the reforms necessary to make effective use of U.S. assistance to ensure our assistance is being targeted where it can have the most impact.”76 Unless partner nations are willing to implement complementary reforms and take ownership and sustain programs as aid is reduced and withdrawn, the results of U.S. assistance will likely be limited and short-lived. </w:t>
      </w:r>
      <w:r>
        <w:rPr>
          <w:rStyle w:val="StyleBoldUnderline"/>
        </w:rPr>
        <w:t>The nations of Latin America</w:t>
      </w:r>
      <w:r w:rsidRPr="00795869">
        <w:rPr>
          <w:sz w:val="16"/>
        </w:rPr>
        <w:t xml:space="preserve"> and the Caribbean </w:t>
      </w:r>
      <w:r>
        <w:rPr>
          <w:rStyle w:val="StyleBoldUnderline"/>
        </w:rPr>
        <w:t>have a mixed record in terms of demonstrating</w:t>
      </w:r>
      <w:r w:rsidRPr="00795869">
        <w:rPr>
          <w:sz w:val="16"/>
        </w:rPr>
        <w:t xml:space="preserve"> political will and ensuring </w:t>
      </w:r>
      <w:r>
        <w:rPr>
          <w:rStyle w:val="StyleBoldUnderline"/>
        </w:rPr>
        <w:t>program sustainability</w:t>
      </w:r>
      <w:r w:rsidRPr="00795869">
        <w:rPr>
          <w:sz w:val="16"/>
        </w:rPr>
        <w:t xml:space="preserve">. The Colombian government, which has benefitted from high levels of U.S. assistance for more than a decade, has undertaken numerous reforms and raised revenue. As a result, the United States is able to carry out a managed transition of its assistance programs in the country in which aid is slowly reduced as Colombia takes over financial and technical responsibility.77 Similarly, USAID is closing its mission in Panama, and closing out its voluntary family planning programs in a number of other Latin American countries because partner nations have developed the capacity to manage and fund the programs on their own.78 Despite these successes, numerous GAO reports over the past decade indicate that </w:t>
      </w:r>
      <w:r>
        <w:rPr>
          <w:rStyle w:val="Emphasis"/>
        </w:rPr>
        <w:t>political will has often been lacking</w:t>
      </w:r>
      <w:r w:rsidRPr="00795869">
        <w:rPr>
          <w:sz w:val="16"/>
        </w:rPr>
        <w:t xml:space="preserve"> in the region, </w:t>
      </w:r>
      <w:r>
        <w:rPr>
          <w:rStyle w:val="Emphasis"/>
        </w:rPr>
        <w:t>especially with regard to raising sufficient government revenue to sustain efforts</w:t>
      </w:r>
      <w:r w:rsidRPr="00795869">
        <w:rPr>
          <w:sz w:val="16"/>
        </w:rPr>
        <w:t xml:space="preserve"> initiated with U.S. support. A 2003 study of U.S. democracy programs in six Latin American nations found “cases in which U.S.-funded training programs, computer systems, and police equipment had languished for lack of resources after U.S. support ended.”79 Likewise, a 2010 study of counter-narcotics programs found that several countries in the region were unable to use U.S.-provided boats for patrol or interdiction operations due to a lack of funding for fuel and maintenance.80 Even MCC-funded projects, in which assistance is contingent on partner nation actions, have run into problems with program sustainability. A July 2011 study of the MCC compact in Honduras found that the lifespan of roads built to improve small farmers’ access to markets may be relatively limited as the municipalities where they were constructed lack the equipment, expertise, and funding for road maintenance.81</w:t>
      </w:r>
    </w:p>
    <w:p w14:paraId="349A94A8" w14:textId="77777777" w:rsidR="00C909C5" w:rsidRDefault="00C909C5" w:rsidP="00C909C5"/>
    <w:p w14:paraId="316BFF35" w14:textId="6BB1B3D4" w:rsidR="006941FF" w:rsidRDefault="006941FF" w:rsidP="006941FF">
      <w:pPr>
        <w:pStyle w:val="Heading3"/>
      </w:pPr>
      <w:bookmarkStart w:id="4" w:name="_Toc234767558"/>
      <w:r>
        <w:t>1NC (2/  )</w:t>
      </w:r>
      <w:bookmarkEnd w:id="4"/>
    </w:p>
    <w:p w14:paraId="3A7B829B" w14:textId="0DA94295" w:rsidR="006941FF" w:rsidRDefault="006941FF" w:rsidP="006941FF">
      <w:pPr>
        <w:pStyle w:val="Heading4"/>
      </w:pPr>
      <w:r>
        <w:t>C. Internal link: Obama’s political capital is key to pass comprehensive immigration reform</w:t>
      </w:r>
    </w:p>
    <w:p w14:paraId="5EF47946" w14:textId="77777777" w:rsidR="006941FF" w:rsidRPr="00D176F5" w:rsidRDefault="006941FF" w:rsidP="006941FF">
      <w:r>
        <w:t xml:space="preserve">Alex </w:t>
      </w:r>
      <w:r w:rsidRPr="00D176F5">
        <w:rPr>
          <w:rStyle w:val="StyleStyleBold12pt"/>
        </w:rPr>
        <w:t>Roarty</w:t>
      </w:r>
      <w:r>
        <w:rPr>
          <w:rStyle w:val="StyleStyleBold12pt"/>
        </w:rPr>
        <w:t xml:space="preserve">, </w:t>
      </w:r>
      <w:r>
        <w:t>p</w:t>
      </w:r>
      <w:r w:rsidRPr="00D176F5">
        <w:t>olitics for the Na</w:t>
      </w:r>
      <w:r>
        <w:t>tional Journal and the Atlantic</w:t>
      </w:r>
      <w:r w:rsidRPr="00D176F5">
        <w:t xml:space="preserve"> “There's Reason to Be Optimistic About Congress—Seriously” The Atlantic, 2/21/</w:t>
      </w:r>
      <w:r w:rsidRPr="00B51704">
        <w:rPr>
          <w:rStyle w:val="StyleStyleBold12pt"/>
        </w:rPr>
        <w:t>2013</w:t>
      </w:r>
      <w:r w:rsidRPr="00D176F5">
        <w:t xml:space="preserve"> </w:t>
      </w:r>
    </w:p>
    <w:p w14:paraId="64A98871" w14:textId="77777777" w:rsidR="006941FF" w:rsidRDefault="006941FF" w:rsidP="006941FF">
      <w:pPr>
        <w:rPr>
          <w:rFonts w:asciiTheme="minorHAnsi" w:hAnsiTheme="minorHAnsi" w:cstheme="minorHAnsi"/>
          <w:sz w:val="16"/>
        </w:rPr>
      </w:pPr>
      <w:r w:rsidRPr="00BE7F82">
        <w:rPr>
          <w:rFonts w:asciiTheme="minorHAnsi" w:hAnsiTheme="minorHAnsi" w:cstheme="minorHAnsi"/>
          <w:sz w:val="16"/>
        </w:rPr>
        <w:t xml:space="preserve">Nevertheless, </w:t>
      </w:r>
      <w:r w:rsidRPr="00BE7F82">
        <w:rPr>
          <w:rStyle w:val="StyleBoldUnderline"/>
          <w:rFonts w:asciiTheme="minorHAnsi" w:hAnsiTheme="minorHAnsi" w:cstheme="minorHAnsi"/>
        </w:rPr>
        <w:t>this is a new congressional session, and</w:t>
      </w:r>
      <w:r w:rsidRPr="00BE7F82">
        <w:rPr>
          <w:rFonts w:asciiTheme="minorHAnsi" w:hAnsiTheme="minorHAnsi" w:cstheme="minorHAnsi"/>
          <w:sz w:val="16"/>
        </w:rPr>
        <w:t xml:space="preserve"> Boren's </w:t>
      </w:r>
      <w:r w:rsidRPr="00BE7F82">
        <w:rPr>
          <w:rStyle w:val="Emphasis"/>
          <w:rFonts w:asciiTheme="minorHAnsi" w:hAnsiTheme="minorHAnsi" w:cstheme="minorHAnsi"/>
          <w:highlight w:val="cyan"/>
        </w:rPr>
        <w:t>pessimism might</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possibly </w:t>
      </w:r>
      <w:r w:rsidRPr="00BE7F82">
        <w:rPr>
          <w:rStyle w:val="Emphasis"/>
          <w:rFonts w:asciiTheme="minorHAnsi" w:hAnsiTheme="minorHAnsi" w:cstheme="minorHAnsi"/>
          <w:highlight w:val="cyan"/>
        </w:rPr>
        <w:t>be</w:t>
      </w:r>
      <w:r w:rsidRPr="00BE7F82">
        <w:rPr>
          <w:rFonts w:asciiTheme="minorHAnsi" w:hAnsiTheme="minorHAnsi" w:cstheme="minorHAnsi"/>
          <w:sz w:val="16"/>
        </w:rPr>
        <w:t xml:space="preserve"> proved </w:t>
      </w:r>
      <w:r w:rsidRPr="00BE7F82">
        <w:rPr>
          <w:rStyle w:val="Emphasis"/>
          <w:rFonts w:asciiTheme="minorHAnsi" w:hAnsiTheme="minorHAnsi" w:cstheme="minorHAnsi"/>
          <w:highlight w:val="cyan"/>
        </w:rPr>
        <w:t>wrong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For the first time in a decade</w:t>
      </w:r>
      <w:r w:rsidRPr="00BE7F82">
        <w:rPr>
          <w:rFonts w:asciiTheme="minorHAnsi" w:hAnsiTheme="minorHAnsi" w:cstheme="minorHAnsi"/>
          <w:sz w:val="16"/>
        </w:rPr>
        <w:t xml:space="preserve">, if not longer, </w:t>
      </w:r>
      <w:r w:rsidRPr="00BE7F82">
        <w:rPr>
          <w:rStyle w:val="Emphasis"/>
          <w:rFonts w:asciiTheme="minorHAnsi" w:hAnsiTheme="minorHAnsi" w:cstheme="minorHAnsi"/>
          <w:highlight w:val="cyan"/>
        </w:rPr>
        <w:t>conditions are aligned for bipartisan deal-making</w:t>
      </w:r>
      <w:r w:rsidRPr="00BE7F82">
        <w:rPr>
          <w:rFonts w:asciiTheme="minorHAnsi" w:hAnsiTheme="minorHAnsi" w:cstheme="minorHAnsi"/>
          <w:sz w:val="16"/>
        </w:rPr>
        <w:t xml:space="preserve">, raising hopes </w:t>
      </w:r>
      <w:r w:rsidRPr="00BE7F82">
        <w:rPr>
          <w:rFonts w:asciiTheme="minorHAnsi" w:hAnsiTheme="minorHAnsi" w:cstheme="minorHAnsi"/>
          <w:sz w:val="16"/>
          <w:highlight w:val="cyan"/>
        </w:rPr>
        <w:t xml:space="preserve">that </w:t>
      </w:r>
      <w:r w:rsidRPr="00BE7F82">
        <w:rPr>
          <w:rStyle w:val="StyleBoldUnderline"/>
          <w:rFonts w:asciiTheme="minorHAnsi" w:hAnsiTheme="minorHAnsi" w:cstheme="minorHAnsi"/>
          <w:highlight w:val="cyan"/>
        </w:rPr>
        <w:t>Congress might</w:t>
      </w:r>
      <w:r w:rsidRPr="00BE7F82">
        <w:rPr>
          <w:rStyle w:val="StyleBoldUnderline"/>
          <w:rFonts w:asciiTheme="minorHAnsi" w:hAnsiTheme="minorHAnsi" w:cstheme="minorHAnsi"/>
        </w:rPr>
        <w:t xml:space="preserve"> actually do something and </w:t>
      </w:r>
      <w:r w:rsidRPr="00BE7F82">
        <w:rPr>
          <w:rStyle w:val="StyleBoldUnderline"/>
          <w:rFonts w:asciiTheme="minorHAnsi" w:hAnsiTheme="minorHAnsi" w:cstheme="minorHAnsi"/>
          <w:highlight w:val="cyan"/>
        </w:rPr>
        <w:t>satisfy</w:t>
      </w:r>
      <w:r w:rsidRPr="00BE7F82">
        <w:rPr>
          <w:rStyle w:val="StyleBoldUnderline"/>
          <w:rFonts w:asciiTheme="minorHAnsi" w:hAnsiTheme="minorHAnsi" w:cstheme="minorHAnsi"/>
        </w:rPr>
        <w:t xml:space="preserve"> the wishes of</w:t>
      </w:r>
      <w:r w:rsidRPr="00BE7F82">
        <w:rPr>
          <w:rFonts w:asciiTheme="minorHAnsi" w:hAnsiTheme="minorHAnsi" w:cstheme="minorHAnsi"/>
          <w:sz w:val="16"/>
        </w:rPr>
        <w:t xml:space="preserve"> millions of </w:t>
      </w:r>
      <w:r w:rsidRPr="00BE7F82">
        <w:rPr>
          <w:rStyle w:val="StyleBoldUnderline"/>
          <w:rFonts w:asciiTheme="minorHAnsi" w:hAnsiTheme="minorHAnsi" w:cstheme="minorHAnsi"/>
          <w:highlight w:val="cyan"/>
        </w:rPr>
        <w:t>Americans hungry for action</w:t>
      </w:r>
      <w:r w:rsidRPr="00BE7F82">
        <w:rPr>
          <w:rFonts w:asciiTheme="minorHAnsi" w:hAnsiTheme="minorHAnsi" w:cstheme="minorHAnsi"/>
          <w:sz w:val="16"/>
        </w:rPr>
        <w:t>. "I am pleased with the signs I see in Congress today to try to make deals," said Lee Hamilton, who was a veteran Democratic House member from Indiana. "</w:t>
      </w:r>
      <w:r w:rsidRPr="00BE7F82">
        <w:rPr>
          <w:rStyle w:val="StyleBoldUnderline"/>
          <w:rFonts w:asciiTheme="minorHAnsi" w:hAnsiTheme="minorHAnsi" w:cstheme="minorHAnsi"/>
          <w:highlight w:val="cyan"/>
        </w:rPr>
        <w:t>There are threads</w:t>
      </w:r>
      <w:r w:rsidRPr="00BE7F82">
        <w:rPr>
          <w:rStyle w:val="StyleBoldUnderline"/>
          <w:rFonts w:asciiTheme="minorHAnsi" w:hAnsiTheme="minorHAnsi" w:cstheme="minorHAnsi"/>
        </w:rPr>
        <w:t xml:space="preserve"> of it</w:t>
      </w:r>
      <w:r w:rsidRPr="00BE7F82">
        <w:rPr>
          <w:rFonts w:asciiTheme="minorHAnsi" w:hAnsiTheme="minorHAnsi" w:cstheme="minorHAnsi"/>
          <w:sz w:val="16"/>
        </w:rPr>
        <w:t xml:space="preserve"> -- it's not a fabric yet -- but there are threads, </w:t>
      </w:r>
      <w:r w:rsidRPr="00BE7F82">
        <w:rPr>
          <w:rStyle w:val="Emphasis"/>
          <w:rFonts w:asciiTheme="minorHAnsi" w:hAnsiTheme="minorHAnsi" w:cstheme="minorHAnsi"/>
          <w:highlight w:val="cyan"/>
        </w:rPr>
        <w:t>and that's encouraging</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In today's context, </w:t>
      </w:r>
      <w:r w:rsidRPr="00BE7F82">
        <w:rPr>
          <w:rStyle w:val="StyleBoldUnderline"/>
          <w:rFonts w:asciiTheme="minorHAnsi" w:hAnsiTheme="minorHAnsi" w:cstheme="minorHAnsi"/>
          <w:highlight w:val="cyan"/>
        </w:rPr>
        <w:t>defining success</w:t>
      </w:r>
      <w:r w:rsidRPr="00BE7F82">
        <w:rPr>
          <w:rStyle w:val="StyleBoldUnderline"/>
          <w:rFonts w:asciiTheme="minorHAnsi" w:hAnsiTheme="minorHAnsi" w:cstheme="minorHAnsi"/>
        </w:rPr>
        <w:t xml:space="preserve"> is important -- and </w:t>
      </w:r>
      <w:r w:rsidRPr="00BE7F82">
        <w:rPr>
          <w:rStyle w:val="StyleBoldUnderline"/>
          <w:rFonts w:asciiTheme="minorHAnsi" w:hAnsiTheme="minorHAnsi" w:cstheme="minorHAnsi"/>
          <w:highlight w:val="cyan"/>
        </w:rPr>
        <w:t>requires</w:t>
      </w:r>
      <w:r w:rsidRPr="00BE7F82">
        <w:rPr>
          <w:rFonts w:asciiTheme="minorHAnsi" w:hAnsiTheme="minorHAnsi" w:cstheme="minorHAnsi"/>
          <w:sz w:val="16"/>
        </w:rPr>
        <w:t xml:space="preserve"> a healthy dose of both skepticism and </w:t>
      </w:r>
      <w:r w:rsidRPr="00BE7F82">
        <w:rPr>
          <w:rStyle w:val="StyleBoldUnderline"/>
          <w:rFonts w:asciiTheme="minorHAnsi" w:hAnsiTheme="minorHAnsi" w:cstheme="minorHAnsi"/>
          <w:highlight w:val="cyan"/>
        </w:rPr>
        <w:t>pragmatism.</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There's little hope that</w:t>
      </w:r>
      <w:r w:rsidRPr="00BE7F82">
        <w:rPr>
          <w:rStyle w:val="StyleBoldUnderline"/>
          <w:rFonts w:asciiTheme="minorHAnsi" w:hAnsiTheme="minorHAnsi" w:cstheme="minorHAnsi"/>
        </w:rPr>
        <w:t xml:space="preserve"> this </w:t>
      </w:r>
      <w:r w:rsidRPr="00BE7F82">
        <w:rPr>
          <w:rStyle w:val="StyleBoldUnderline"/>
          <w:rFonts w:asciiTheme="minorHAnsi" w:hAnsiTheme="minorHAnsi" w:cstheme="minorHAnsi"/>
          <w:highlight w:val="cyan"/>
        </w:rPr>
        <w:t>Congress can reverse</w:t>
      </w:r>
      <w:r w:rsidRPr="00BE7F82">
        <w:rPr>
          <w:rStyle w:val="StyleBoldUnderline"/>
          <w:rFonts w:asciiTheme="minorHAnsi" w:hAnsiTheme="minorHAnsi" w:cstheme="minorHAnsi"/>
        </w:rPr>
        <w:t xml:space="preserve"> the</w:t>
      </w:r>
      <w:r w:rsidRPr="00BE7F82">
        <w:rPr>
          <w:rFonts w:asciiTheme="minorHAnsi" w:hAnsiTheme="minorHAnsi" w:cstheme="minorHAnsi"/>
          <w:sz w:val="16"/>
        </w:rPr>
        <w:t xml:space="preserve"> -- exacerbated by, among other things, </w:t>
      </w:r>
      <w:r w:rsidRPr="00BE7F82">
        <w:rPr>
          <w:rStyle w:val="StyleBoldUnderline"/>
          <w:rFonts w:asciiTheme="minorHAnsi" w:hAnsiTheme="minorHAnsi" w:cstheme="minorHAnsi"/>
        </w:rPr>
        <w:t xml:space="preserve">powerful special interests and </w:t>
      </w:r>
      <w:r w:rsidRPr="00BE7F82">
        <w:rPr>
          <w:rStyle w:val="StyleBoldUnderline"/>
          <w:rFonts w:asciiTheme="minorHAnsi" w:hAnsiTheme="minorHAnsi" w:cstheme="minorHAnsi"/>
          <w:highlight w:val="cyan"/>
        </w:rPr>
        <w:t>partisan media</w:t>
      </w:r>
      <w:r w:rsidRPr="00BE7F82">
        <w:rPr>
          <w:rFonts w:asciiTheme="minorHAnsi" w:hAnsiTheme="minorHAnsi" w:cstheme="minorHAnsi"/>
          <w:sz w:val="16"/>
        </w:rPr>
        <w:t xml:space="preserve"> -- </w:t>
      </w:r>
      <w:r w:rsidRPr="00BE7F82">
        <w:rPr>
          <w:rStyle w:val="StyleBoldUnderline"/>
          <w:rFonts w:asciiTheme="minorHAnsi" w:hAnsiTheme="minorHAnsi" w:cstheme="minorHAnsi"/>
        </w:rPr>
        <w:t>that has gripped Washington</w:t>
      </w:r>
      <w:r w:rsidRPr="00BE7F82">
        <w:rPr>
          <w:rFonts w:asciiTheme="minorHAnsi" w:hAnsiTheme="minorHAnsi" w:cstheme="minorHAnsi"/>
          <w:sz w:val="16"/>
        </w:rPr>
        <w:t xml:space="preserve">. The forces that drove Rep. Boren out of Congress remain potent, and the legislative atmosphere on Capitol Hill is still toxic. Instead of a long-term course correction, </w:t>
      </w:r>
      <w:r w:rsidRPr="00BE7F82">
        <w:rPr>
          <w:rStyle w:val="StyleBoldUnderline"/>
          <w:rFonts w:asciiTheme="minorHAnsi" w:hAnsiTheme="minorHAnsi" w:cstheme="minorHAnsi"/>
          <w:highlight w:val="cyan"/>
        </w:rPr>
        <w:t>the question is whether Republican</w:t>
      </w:r>
      <w:r w:rsidRPr="00BE7F82">
        <w:rPr>
          <w:rStyle w:val="StyleBoldUnderline"/>
          <w:rFonts w:asciiTheme="minorHAnsi" w:hAnsiTheme="minorHAnsi" w:cstheme="minorHAnsi"/>
        </w:rPr>
        <w:t xml:space="preserve"> leaders </w:t>
      </w:r>
      <w:r w:rsidRPr="00BE7F82">
        <w:rPr>
          <w:rStyle w:val="StyleBoldUnderline"/>
          <w:rFonts w:asciiTheme="minorHAnsi" w:hAnsiTheme="minorHAnsi" w:cstheme="minorHAnsi"/>
          <w:highlight w:val="cyan"/>
        </w:rPr>
        <w:t>in the House</w:t>
      </w:r>
      <w:r w:rsidRPr="00BE7F82">
        <w:rPr>
          <w:rStyle w:val="StyleBoldUnderline"/>
          <w:rFonts w:asciiTheme="minorHAnsi" w:hAnsiTheme="minorHAnsi" w:cstheme="minorHAnsi"/>
        </w:rPr>
        <w:t xml:space="preserve">, President </w:t>
      </w:r>
      <w:r w:rsidRPr="00BE7F82">
        <w:rPr>
          <w:rStyle w:val="StyleBoldUnderline"/>
          <w:rFonts w:asciiTheme="minorHAnsi" w:hAnsiTheme="minorHAnsi" w:cstheme="minorHAnsi"/>
          <w:highlight w:val="cyan"/>
        </w:rPr>
        <w:t>Obama, and</w:t>
      </w:r>
      <w:r w:rsidRPr="00BE7F82">
        <w:rPr>
          <w:rStyle w:val="StyleBoldUnderline"/>
          <w:rFonts w:asciiTheme="minorHAnsi" w:hAnsiTheme="minorHAnsi" w:cstheme="minorHAnsi"/>
        </w:rPr>
        <w:t xml:space="preserve"> Senate </w:t>
      </w:r>
      <w:r w:rsidRPr="00BE7F82">
        <w:rPr>
          <w:rStyle w:val="StyleBoldUnderline"/>
          <w:rFonts w:asciiTheme="minorHAnsi" w:hAnsiTheme="minorHAnsi" w:cstheme="minorHAnsi"/>
          <w:highlight w:val="cyan"/>
        </w:rPr>
        <w:t>Democrats can facilitate a reprieve</w:t>
      </w:r>
      <w:r w:rsidRPr="00BE7F82">
        <w:rPr>
          <w:rFonts w:asciiTheme="minorHAnsi" w:hAnsiTheme="minorHAnsi" w:cstheme="minorHAnsi"/>
          <w:sz w:val="16"/>
        </w:rPr>
        <w:t xml:space="preserve"> -- if only </w:t>
      </w:r>
      <w:r w:rsidRPr="00BE7F82">
        <w:rPr>
          <w:rStyle w:val="StyleBoldUnderline"/>
          <w:rFonts w:asciiTheme="minorHAnsi" w:hAnsiTheme="minorHAnsi" w:cstheme="minorHAnsi"/>
          <w:highlight w:val="cyan"/>
        </w:rPr>
        <w:t>to show t</w:t>
      </w:r>
      <w:r w:rsidRPr="00BE7F82">
        <w:rPr>
          <w:rStyle w:val="StyleBoldUnderline"/>
          <w:rFonts w:asciiTheme="minorHAnsi" w:hAnsiTheme="minorHAnsi" w:cstheme="minorHAnsi"/>
        </w:rPr>
        <w:t xml:space="preserve">he public that </w:t>
      </w:r>
      <w:r w:rsidRPr="00BE7F82">
        <w:rPr>
          <w:rStyle w:val="StyleBoldUnderline"/>
          <w:rFonts w:asciiTheme="minorHAnsi" w:hAnsiTheme="minorHAnsi" w:cstheme="minorHAnsi"/>
          <w:highlight w:val="cyan"/>
        </w:rPr>
        <w:t>the institution</w:t>
      </w:r>
      <w:r w:rsidRPr="00BE7F82">
        <w:rPr>
          <w:rStyle w:val="StyleBoldUnderline"/>
          <w:rFonts w:asciiTheme="minorHAnsi" w:hAnsiTheme="minorHAnsi" w:cstheme="minorHAnsi"/>
        </w:rPr>
        <w:t xml:space="preserve"> is still </w:t>
      </w:r>
      <w:r w:rsidRPr="00BE7F82">
        <w:rPr>
          <w:rStyle w:val="StyleBoldUnderline"/>
          <w:rFonts w:asciiTheme="minorHAnsi" w:hAnsiTheme="minorHAnsi" w:cstheme="minorHAnsi"/>
          <w:highlight w:val="cyan"/>
        </w:rPr>
        <w:t>functional</w:t>
      </w:r>
      <w:r w:rsidRPr="00BE7F82">
        <w:rPr>
          <w:rFonts w:asciiTheme="minorHAnsi" w:hAnsiTheme="minorHAnsi" w:cstheme="minorHAnsi"/>
          <w:sz w:val="16"/>
          <w:highlight w:val="cyan"/>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Cutting a deal</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with</w:t>
      </w:r>
      <w:r w:rsidRPr="00BE7F82">
        <w:rPr>
          <w:rStyle w:val="StyleBoldUnderline"/>
          <w:rFonts w:asciiTheme="minorHAnsi" w:hAnsiTheme="minorHAnsi" w:cstheme="minorHAnsi"/>
        </w:rPr>
        <w:t xml:space="preserve"> the broad backing of </w:t>
      </w:r>
      <w:r w:rsidRPr="00BE7F82">
        <w:rPr>
          <w:rStyle w:val="StyleBoldUnderline"/>
          <w:rFonts w:asciiTheme="minorHAnsi" w:hAnsiTheme="minorHAnsi" w:cstheme="minorHAnsi"/>
          <w:highlight w:val="cyan"/>
        </w:rPr>
        <w:t>both parties</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is</w:t>
      </w:r>
      <w:r w:rsidRPr="00BE7F82">
        <w:rPr>
          <w:rFonts w:asciiTheme="minorHAnsi" w:hAnsiTheme="minorHAnsi" w:cstheme="minorHAnsi"/>
          <w:sz w:val="16"/>
        </w:rPr>
        <w:t xml:space="preserve">n't </w:t>
      </w:r>
      <w:r w:rsidRPr="00BE7F82">
        <w:rPr>
          <w:rStyle w:val="StyleBoldUnderline"/>
          <w:rFonts w:asciiTheme="minorHAnsi" w:hAnsiTheme="minorHAnsi" w:cstheme="minorHAnsi"/>
          <w:highlight w:val="cyan"/>
        </w:rPr>
        <w:t>a question</w:t>
      </w:r>
      <w:r w:rsidRPr="00BE7F82">
        <w:rPr>
          <w:rFonts w:asciiTheme="minorHAnsi" w:hAnsiTheme="minorHAnsi" w:cstheme="minorHAnsi"/>
          <w:sz w:val="16"/>
        </w:rPr>
        <w:t xml:space="preserve"> so much of relieving those pressures as </w:t>
      </w:r>
      <w:r w:rsidRPr="00BE7F82">
        <w:rPr>
          <w:rStyle w:val="StyleBoldUnderline"/>
          <w:rFonts w:asciiTheme="minorHAnsi" w:hAnsiTheme="minorHAnsi" w:cstheme="minorHAnsi"/>
          <w:highlight w:val="cyan"/>
        </w:rPr>
        <w:t>of learning to pass laws in spite</w:t>
      </w:r>
      <w:r w:rsidRPr="00BE7F82">
        <w:rPr>
          <w:rStyle w:val="StyleBoldUnderline"/>
          <w:rFonts w:asciiTheme="minorHAnsi" w:hAnsiTheme="minorHAnsi" w:cstheme="minorHAnsi"/>
        </w:rPr>
        <w:t xml:space="preserve"> of them. </w:t>
      </w:r>
      <w:r w:rsidRPr="00154694">
        <w:rPr>
          <w:rStyle w:val="StyleBoldUnderline"/>
          <w:rFonts w:asciiTheme="minorHAnsi" w:hAnsiTheme="minorHAnsi" w:cstheme="minorHAnsi"/>
          <w:sz w:val="12"/>
        </w:rPr>
        <w:t>¶</w:t>
      </w:r>
      <w:r w:rsidRPr="00BE7F82">
        <w:rPr>
          <w:rStyle w:val="StyleBoldUnderline"/>
          <w:rFonts w:asciiTheme="minorHAnsi" w:hAnsiTheme="minorHAnsi" w:cstheme="minorHAnsi"/>
          <w:sz w:val="12"/>
        </w:rPr>
        <w:t xml:space="preserve"> </w:t>
      </w:r>
      <w:r w:rsidRPr="00BE7F82">
        <w:rPr>
          <w:rStyle w:val="StyleBoldUnderline"/>
          <w:rFonts w:asciiTheme="minorHAnsi" w:hAnsiTheme="minorHAnsi" w:cstheme="minorHAnsi"/>
          <w:highlight w:val="cyan"/>
        </w:rPr>
        <w:t>The makeup of</w:t>
      </w:r>
      <w:r w:rsidRPr="00BE7F82">
        <w:rPr>
          <w:rStyle w:val="StyleBoldUnderline"/>
          <w:rFonts w:asciiTheme="minorHAnsi" w:hAnsiTheme="minorHAnsi" w:cstheme="minorHAnsi"/>
        </w:rPr>
        <w:t xml:space="preserve"> the 113th </w:t>
      </w:r>
      <w:r w:rsidRPr="00BE7F82">
        <w:rPr>
          <w:rStyle w:val="StyleBoldUnderline"/>
          <w:rFonts w:asciiTheme="minorHAnsi" w:hAnsiTheme="minorHAnsi" w:cstheme="minorHAnsi"/>
          <w:highlight w:val="cyan"/>
        </w:rPr>
        <w:t>Congress</w:t>
      </w:r>
      <w:r w:rsidRPr="00BE7F82">
        <w:rPr>
          <w:rStyle w:val="StyleBoldUnderline"/>
          <w:rFonts w:asciiTheme="minorHAnsi" w:hAnsiTheme="minorHAnsi" w:cstheme="minorHAnsi"/>
        </w:rPr>
        <w:t xml:space="preserve"> and the occupant of the White House </w:t>
      </w:r>
      <w:r w:rsidRPr="00BE7F82">
        <w:rPr>
          <w:rStyle w:val="StyleBoldUnderline"/>
          <w:rFonts w:asciiTheme="minorHAnsi" w:hAnsiTheme="minorHAnsi" w:cstheme="minorHAnsi"/>
          <w:highlight w:val="cyan"/>
        </w:rPr>
        <w:t>make conditions ripe</w:t>
      </w:r>
      <w:r w:rsidRPr="00BE7F82">
        <w:rPr>
          <w:rStyle w:val="StyleBoldUnderline"/>
          <w:rFonts w:asciiTheme="minorHAnsi" w:hAnsiTheme="minorHAnsi" w:cstheme="minorHAnsi"/>
        </w:rPr>
        <w:t>r for bipartisan legislation than at any time since</w:t>
      </w:r>
      <w:r w:rsidRPr="00BE7F82">
        <w:rPr>
          <w:rFonts w:asciiTheme="minorHAnsi" w:hAnsiTheme="minorHAnsi" w:cstheme="minorHAnsi"/>
          <w:sz w:val="16"/>
        </w:rPr>
        <w:t xml:space="preserve"> President George W. </w:t>
      </w:r>
      <w:r w:rsidRPr="00BE7F82">
        <w:rPr>
          <w:rStyle w:val="StyleBoldUnderline"/>
          <w:rFonts w:asciiTheme="minorHAnsi" w:hAnsiTheme="minorHAnsi" w:cstheme="minorHAnsi"/>
        </w:rPr>
        <w:t>Bush's first year</w:t>
      </w:r>
      <w:r w:rsidRPr="00BE7F82">
        <w:rPr>
          <w:rFonts w:asciiTheme="minorHAnsi" w:hAnsiTheme="minorHAnsi" w:cstheme="minorHAnsi"/>
          <w:sz w:val="16"/>
        </w:rPr>
        <w:t xml:space="preserve">s in office. Since then, </w:t>
      </w:r>
      <w:r w:rsidRPr="00BE7F82">
        <w:rPr>
          <w:rStyle w:val="StyleBoldUnderline"/>
          <w:rFonts w:asciiTheme="minorHAnsi" w:hAnsiTheme="minorHAnsi" w:cstheme="minorHAnsi"/>
        </w:rPr>
        <w:t xml:space="preserve">Washington has </w:t>
      </w:r>
      <w:r w:rsidRPr="00BE7F82">
        <w:rPr>
          <w:rFonts w:asciiTheme="minorHAnsi" w:hAnsiTheme="minorHAnsi" w:cstheme="minorHAnsi"/>
          <w:sz w:val="16"/>
        </w:rPr>
        <w:t xml:space="preserve">been in the grip of one of two dynamics: Either one party has held Congress and the presidency, or one party, possessing limited power, has </w:t>
      </w:r>
      <w:r w:rsidRPr="00BE7F82">
        <w:rPr>
          <w:rStyle w:val="StyleBoldUnderline"/>
          <w:rFonts w:asciiTheme="minorHAnsi" w:hAnsiTheme="minorHAnsi" w:cstheme="minorHAnsi"/>
        </w:rPr>
        <w:t>had little interest in passing consequential legislation</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The latter was the case last session, when Republicans controlled only the House. In most cases, they used this chamber to approve legislation, such as Rep. Paul Ryan's eponymous budget, that helped define the party's agenda but had no chance of gaining approval in the Senate (much less withstanding a veto from the White House). They were trying to wait out a president whom they believed would be sent packing in 2013.</w:t>
      </w:r>
      <w:r w:rsidRPr="003F00EE">
        <w:rPr>
          <w:rFonts w:asciiTheme="minorHAnsi" w:hAnsiTheme="minorHAnsi" w:cstheme="minorHAnsi"/>
          <w:sz w:val="16"/>
          <w:szCs w:val="16"/>
        </w:rPr>
        <w:t>¶</w:t>
      </w:r>
      <w:r w:rsidRPr="00BE7F82">
        <w:rPr>
          <w:rFonts w:asciiTheme="minorHAnsi" w:hAnsiTheme="minorHAnsi" w:cstheme="minorHAnsi"/>
          <w:sz w:val="16"/>
        </w:rPr>
        <w:t xml:space="preserve"> Democrats were in a similar position from 2007 to 2009, when they controlled Congress but wanted to wait out Bush's tenure. The lack of bipartisanship, of course, didn't prevent major legislation from becoming law over the past 10 years. But when Democrats controlled Washington and passed the Affordable Care Act in 2010, or similarly empowered Republicans approved Medicare Part D in 2003, they didn't need the backing of the other party -- and by and large didn't get it.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This session is different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Neither party has unilateral control</w:t>
      </w:r>
      <w:r w:rsidRPr="00BE7F82">
        <w:rPr>
          <w:rStyle w:val="StyleBoldUnderline"/>
          <w:rFonts w:asciiTheme="minorHAnsi" w:hAnsiTheme="minorHAnsi" w:cstheme="minorHAnsi"/>
        </w:rPr>
        <w:t xml:space="preserve">, and yet </w:t>
      </w:r>
      <w:r w:rsidRPr="00BE7F82">
        <w:rPr>
          <w:rStyle w:val="StyleBoldUnderline"/>
          <w:rFonts w:asciiTheme="minorHAnsi" w:hAnsiTheme="minorHAnsi" w:cstheme="minorHAnsi"/>
          <w:highlight w:val="cyan"/>
        </w:rPr>
        <w:t>there is an appetite</w:t>
      </w:r>
      <w:r w:rsidRPr="00BE7F82">
        <w:rPr>
          <w:rStyle w:val="StyleBoldUnderline"/>
          <w:rFonts w:asciiTheme="minorHAnsi" w:hAnsiTheme="minorHAnsi" w:cstheme="minorHAnsi"/>
        </w:rPr>
        <w:t xml:space="preserve">, in the first year of Obama's second term, </w:t>
      </w:r>
      <w:r w:rsidRPr="00BE7F82">
        <w:rPr>
          <w:rStyle w:val="StyleBoldUnderline"/>
          <w:rFonts w:asciiTheme="minorHAnsi" w:hAnsiTheme="minorHAnsi" w:cstheme="minorHAnsi"/>
          <w:highlight w:val="cyan"/>
        </w:rPr>
        <w:t>to</w:t>
      </w:r>
      <w:r w:rsidRPr="00BE7F82">
        <w:rPr>
          <w:rStyle w:val="StyleBoldUnderline"/>
          <w:rFonts w:asciiTheme="minorHAnsi" w:hAnsiTheme="minorHAnsi" w:cstheme="minorHAnsi"/>
        </w:rPr>
        <w:t xml:space="preserve"> make a serious attempt to </w:t>
      </w:r>
      <w:r w:rsidRPr="00BE7F82">
        <w:rPr>
          <w:rStyle w:val="StyleBoldUnderline"/>
          <w:rFonts w:asciiTheme="minorHAnsi" w:hAnsiTheme="minorHAnsi" w:cstheme="minorHAnsi"/>
          <w:highlight w:val="cyan"/>
        </w:rPr>
        <w:t>legislate</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last time Capitol Hill saw something similar came in 2001</w:t>
      </w:r>
      <w:r w:rsidRPr="00BE7F82">
        <w:rPr>
          <w:rFonts w:asciiTheme="minorHAnsi" w:hAnsiTheme="minorHAnsi" w:cstheme="minorHAnsi"/>
          <w:sz w:val="16"/>
        </w:rPr>
        <w:t xml:space="preserve"> and 2002. Republicans suddenly lost the Senate when Sen. Jim Jeffords of Vermont defected from the GOP in the early summer, but Congress still overwhelmingly approved the No Child Left Behind Act months later (although the first round of Bush's tax cuts passed with only a dozen or so Democrats on board in each chamber). Later, the parties worked together to approve a slew of national security issues after the Sept. 11 terrorist attacks.</w:t>
      </w:r>
      <w:r w:rsidRPr="003F00EE">
        <w:rPr>
          <w:rFonts w:asciiTheme="minorHAnsi" w:hAnsiTheme="minorHAnsi" w:cstheme="minorHAnsi"/>
          <w:sz w:val="16"/>
          <w:szCs w:val="16"/>
        </w:rPr>
        <w:t>¶</w:t>
      </w:r>
      <w:r w:rsidRPr="00BE7F82">
        <w:rPr>
          <w:rFonts w:asciiTheme="minorHAnsi" w:hAnsiTheme="minorHAnsi" w:cstheme="minorHAnsi"/>
          <w:sz w:val="16"/>
        </w:rPr>
        <w:t xml:space="preserve"> But drawing comparisons to that period is difficult because of 9/11; and, besides, most of Bush's term is hardly associated with bipartisan comity. </w:t>
      </w:r>
      <w:r w:rsidRPr="00BE7F82">
        <w:rPr>
          <w:rStyle w:val="StyleBoldUnderline"/>
          <w:rFonts w:asciiTheme="minorHAnsi" w:hAnsiTheme="minorHAnsi" w:cstheme="minorHAnsi"/>
        </w:rPr>
        <w:t>The</w:t>
      </w:r>
      <w:r w:rsidRPr="00BE7F82">
        <w:rPr>
          <w:rFonts w:asciiTheme="minorHAnsi" w:hAnsiTheme="minorHAnsi" w:cstheme="minorHAnsi"/>
          <w:sz w:val="16"/>
        </w:rPr>
        <w:t xml:space="preserve"> better </w:t>
      </w:r>
      <w:r w:rsidRPr="00BE7F82">
        <w:rPr>
          <w:rStyle w:val="StyleBoldUnderline"/>
          <w:rFonts w:asciiTheme="minorHAnsi" w:hAnsiTheme="minorHAnsi" w:cstheme="minorHAnsi"/>
        </w:rPr>
        <w:t xml:space="preserve">parallel </w:t>
      </w:r>
      <w:r w:rsidRPr="00BE7F82">
        <w:rPr>
          <w:rFonts w:asciiTheme="minorHAnsi" w:hAnsiTheme="minorHAnsi" w:cstheme="minorHAnsi"/>
          <w:sz w:val="16"/>
        </w:rPr>
        <w:t xml:space="preserve">-- and the experience current optimists point to -- </w:t>
      </w:r>
      <w:r w:rsidRPr="00BE7F82">
        <w:rPr>
          <w:rStyle w:val="StyleBoldUnderline"/>
          <w:rFonts w:asciiTheme="minorHAnsi" w:hAnsiTheme="minorHAnsi" w:cstheme="minorHAnsi"/>
        </w:rPr>
        <w:t>is 1996</w:t>
      </w:r>
      <w:r w:rsidRPr="00BE7F82">
        <w:rPr>
          <w:rFonts w:asciiTheme="minorHAnsi" w:hAnsiTheme="minorHAnsi" w:cstheme="minorHAnsi"/>
          <w:sz w:val="16"/>
        </w:rPr>
        <w:t xml:space="preserve"> and 1997, </w:t>
      </w:r>
      <w:r w:rsidRPr="00BE7F82">
        <w:rPr>
          <w:rStyle w:val="StyleBoldUnderline"/>
          <w:rFonts w:asciiTheme="minorHAnsi" w:hAnsiTheme="minorHAnsi" w:cstheme="minorHAnsi"/>
        </w:rPr>
        <w:t>which bridges the end of</w:t>
      </w:r>
      <w:r w:rsidRPr="00BE7F82">
        <w:rPr>
          <w:rFonts w:asciiTheme="minorHAnsi" w:hAnsiTheme="minorHAnsi" w:cstheme="minorHAnsi"/>
          <w:sz w:val="16"/>
        </w:rPr>
        <w:t xml:space="preserve"> President </w:t>
      </w:r>
      <w:r w:rsidRPr="00BE7F82">
        <w:rPr>
          <w:rStyle w:val="StyleBoldUnderline"/>
          <w:rFonts w:asciiTheme="minorHAnsi" w:hAnsiTheme="minorHAnsi" w:cstheme="minorHAnsi"/>
        </w:rPr>
        <w:t>Clinton's first term and the beginning of his second. That two-year span saw agreements on a series of important issues, ranging from two big-ticket items</w:t>
      </w:r>
      <w:r w:rsidRPr="00BE7F82">
        <w:rPr>
          <w:rFonts w:asciiTheme="minorHAnsi" w:hAnsiTheme="minorHAnsi" w:cstheme="minorHAnsi"/>
          <w:sz w:val="16"/>
        </w:rPr>
        <w:t xml:space="preserve"> (welfare reform and a balanced-budget agreement) </w:t>
      </w:r>
      <w:r w:rsidRPr="00BE7F82">
        <w:rPr>
          <w:rStyle w:val="StyleBoldUnderline"/>
          <w:rFonts w:asciiTheme="minorHAnsi" w:hAnsiTheme="minorHAnsi" w:cstheme="minorHAnsi"/>
        </w:rPr>
        <w:t>to lesser-known achievements</w:t>
      </w:r>
      <w:r w:rsidRPr="00BE7F82">
        <w:rPr>
          <w:rFonts w:asciiTheme="minorHAnsi" w:hAnsiTheme="minorHAnsi" w:cstheme="minorHAnsi"/>
          <w:sz w:val="16"/>
        </w:rPr>
        <w:t xml:space="preserve"> (such as raising the minimum wage). </w:t>
      </w:r>
      <w:r w:rsidRPr="00BE7F82">
        <w:rPr>
          <w:rStyle w:val="StyleBoldUnderline"/>
          <w:rFonts w:asciiTheme="minorHAnsi" w:hAnsiTheme="minorHAnsi" w:cstheme="minorHAnsi"/>
        </w:rPr>
        <w:t>The similarity between that period and now extends beyond the split control of government</w:t>
      </w:r>
      <w:r w:rsidRPr="00BE7F82">
        <w:rPr>
          <w:rFonts w:asciiTheme="minorHAnsi" w:hAnsiTheme="minorHAnsi" w:cstheme="minorHAnsi"/>
          <w:sz w:val="16"/>
        </w:rPr>
        <w:t xml:space="preserve">. Only a year earlier, Republicans had ridden the "revolution" of 1994 into control of Congress, when they promised to push their agenda whether Clinton approved or not. But the party ultimately dealt with political setbacks, none more damaging than the government shutdown of 1996. </w:t>
      </w:r>
    </w:p>
    <w:p w14:paraId="63E59204" w14:textId="77777777" w:rsidR="006941FF" w:rsidRPr="006941FF" w:rsidRDefault="006941FF" w:rsidP="006941FF">
      <w:pPr>
        <w:jc w:val="center"/>
      </w:pPr>
      <w:r>
        <w:t>&lt;&lt;Roarty continues&gt;&gt;</w:t>
      </w:r>
    </w:p>
    <w:p w14:paraId="635235C4" w14:textId="77777777" w:rsidR="006941FF" w:rsidRDefault="006941FF" w:rsidP="006941FF">
      <w:pPr>
        <w:rPr>
          <w:rFonts w:asciiTheme="minorHAnsi" w:hAnsiTheme="minorHAnsi" w:cstheme="minorHAnsi"/>
          <w:sz w:val="16"/>
        </w:rPr>
      </w:pPr>
    </w:p>
    <w:p w14:paraId="0FB7F884" w14:textId="695864F2" w:rsidR="006941FF" w:rsidRDefault="006941FF" w:rsidP="006941FF">
      <w:pPr>
        <w:pStyle w:val="Heading3"/>
      </w:pPr>
      <w:bookmarkStart w:id="5" w:name="_Toc234767559"/>
      <w:r>
        <w:t>1NC (3/  )</w:t>
      </w:r>
      <w:bookmarkEnd w:id="5"/>
    </w:p>
    <w:p w14:paraId="78964190" w14:textId="6CE1AC79" w:rsidR="006941FF" w:rsidRPr="006941FF" w:rsidRDefault="006941FF" w:rsidP="006941FF">
      <w:pPr>
        <w:jc w:val="center"/>
      </w:pPr>
      <w:r>
        <w:t>&lt;&lt;Roarty continues&gt;&gt;</w:t>
      </w:r>
    </w:p>
    <w:p w14:paraId="63DD5CD3" w14:textId="1FC58BF0" w:rsidR="006941FF" w:rsidRDefault="006941FF" w:rsidP="006941FF">
      <w:pPr>
        <w:rPr>
          <w:rFonts w:asciiTheme="minorHAnsi" w:hAnsiTheme="minorHAnsi" w:cstheme="minorHAnsi"/>
          <w:sz w:val="16"/>
        </w:rPr>
      </w:pPr>
      <w:r w:rsidRPr="00BE7F82">
        <w:rPr>
          <w:rFonts w:asciiTheme="minorHAnsi" w:hAnsiTheme="minorHAnsi" w:cstheme="minorHAnsi"/>
          <w:sz w:val="16"/>
        </w:rPr>
        <w:t xml:space="preserve">The public blamed Republicans, and afterward Clinton never again trailed GOP presidential nominee Bob Dole (who was Senate majority leader at the time of the shutdown) in a head-to-head matchup, according to preelection polls. Public </w:t>
      </w:r>
      <w:r w:rsidRPr="00BE7F82">
        <w:rPr>
          <w:rStyle w:val="StyleBoldUnderline"/>
          <w:rFonts w:asciiTheme="minorHAnsi" w:hAnsiTheme="minorHAnsi" w:cstheme="minorHAnsi"/>
          <w:highlight w:val="cyan"/>
        </w:rPr>
        <w:t>opinion might</w:t>
      </w:r>
      <w:r w:rsidRPr="00BE7F82">
        <w:rPr>
          <w:rStyle w:val="StyleBoldUnderline"/>
          <w:rFonts w:asciiTheme="minorHAnsi" w:hAnsiTheme="minorHAnsi" w:cstheme="minorHAnsi"/>
        </w:rPr>
        <w:t xml:space="preserve"> once again be </w:t>
      </w:r>
      <w:r w:rsidRPr="00BE7F82">
        <w:rPr>
          <w:rStyle w:val="StyleBoldUnderline"/>
          <w:rFonts w:asciiTheme="minorHAnsi" w:hAnsiTheme="minorHAnsi" w:cstheme="minorHAnsi"/>
          <w:highlight w:val="cyan"/>
        </w:rPr>
        <w:t>pull</w:t>
      </w:r>
      <w:r w:rsidRPr="00BE7F82">
        <w:rPr>
          <w:rStyle w:val="StyleBoldUnderline"/>
          <w:rFonts w:asciiTheme="minorHAnsi" w:hAnsiTheme="minorHAnsi" w:cstheme="minorHAnsi"/>
        </w:rPr>
        <w:t xml:space="preserve">ing </w:t>
      </w:r>
      <w:r w:rsidRPr="00BE7F82">
        <w:rPr>
          <w:rStyle w:val="StyleBoldUnderline"/>
          <w:rFonts w:asciiTheme="minorHAnsi" w:hAnsiTheme="minorHAnsi" w:cstheme="minorHAnsi"/>
          <w:highlight w:val="cyan"/>
        </w:rPr>
        <w:t>against Republicans, burnt</w:t>
      </w:r>
      <w:r w:rsidRPr="00BE7F82">
        <w:rPr>
          <w:rStyle w:val="StyleBoldUnderline"/>
          <w:rFonts w:asciiTheme="minorHAnsi" w:hAnsiTheme="minorHAnsi" w:cstheme="minorHAnsi"/>
        </w:rPr>
        <w:t xml:space="preserve"> as they were </w:t>
      </w:r>
      <w:r w:rsidRPr="00BE7F82">
        <w:rPr>
          <w:rStyle w:val="StyleBoldUnderline"/>
          <w:rFonts w:asciiTheme="minorHAnsi" w:hAnsiTheme="minorHAnsi" w:cstheme="minorHAnsi"/>
          <w:highlight w:val="cyan"/>
        </w:rPr>
        <w:t>by Obama's reelection</w:t>
      </w:r>
      <w:r w:rsidRPr="00BE7F82">
        <w:rPr>
          <w:rStyle w:val="StyleBoldUnderline"/>
          <w:rFonts w:asciiTheme="minorHAnsi" w:hAnsiTheme="minorHAnsi" w:cstheme="minorHAnsi"/>
        </w:rPr>
        <w:t xml:space="preserve"> and their unexpected losses in the Senate</w:t>
      </w:r>
      <w:r w:rsidRPr="00BE7F82">
        <w:rPr>
          <w:rFonts w:asciiTheme="minorHAnsi" w:hAnsiTheme="minorHAnsi" w:cstheme="minorHAnsi"/>
          <w:sz w:val="16"/>
        </w:rPr>
        <w:t xml:space="preserve">. In a January poll by The Wall Street Journal and NBC News, 49 percent of adults disapproved of the GOP -- and only 26 percent approved. It was the worst rating for Republicans since 2008. </w:t>
      </w:r>
      <w:r w:rsidRPr="00BE7F82">
        <w:rPr>
          <w:rStyle w:val="StyleBoldUnderline"/>
          <w:rFonts w:asciiTheme="minorHAnsi" w:hAnsiTheme="minorHAnsi" w:cstheme="minorHAnsi"/>
        </w:rPr>
        <w:t>Just as the Republicans in Clinton's time decided their political survival depended on coming to the table, the GOP of today might do the same</w:t>
      </w:r>
      <w:r w:rsidRPr="00BE7F82">
        <w:rPr>
          <w:rFonts w:asciiTheme="minorHAnsi" w:hAnsiTheme="minorHAnsi" w:cstheme="minorHAnsi"/>
          <w:sz w:val="16"/>
        </w:rPr>
        <w:t>. "</w:t>
      </w:r>
      <w:r w:rsidRPr="00BE7F82">
        <w:rPr>
          <w:rStyle w:val="StyleBoldUnderline"/>
          <w:rFonts w:asciiTheme="minorHAnsi" w:hAnsiTheme="minorHAnsi" w:cstheme="minorHAnsi"/>
          <w:highlight w:val="cyan"/>
        </w:rPr>
        <w:t>Republicans overplayed the government shutdown</w:t>
      </w:r>
      <w:r w:rsidRPr="00BE7F82">
        <w:rPr>
          <w:rFonts w:asciiTheme="minorHAnsi" w:hAnsiTheme="minorHAnsi" w:cstheme="minorHAnsi"/>
          <w:sz w:val="16"/>
        </w:rPr>
        <w:t xml:space="preserve">, and </w:t>
      </w:r>
      <w:r w:rsidRPr="00BE7F82">
        <w:rPr>
          <w:rStyle w:val="StyleBoldUnderline"/>
          <w:rFonts w:asciiTheme="minorHAnsi" w:hAnsiTheme="minorHAnsi" w:cstheme="minorHAnsi"/>
          <w:highlight w:val="cyan"/>
        </w:rPr>
        <w:t>President</w:t>
      </w:r>
      <w:r w:rsidRPr="00BE7F82">
        <w:rPr>
          <w:rFonts w:asciiTheme="minorHAnsi" w:hAnsiTheme="minorHAnsi" w:cstheme="minorHAnsi"/>
          <w:sz w:val="16"/>
        </w:rPr>
        <w:t xml:space="preserve"> Clinton won that battle," said Dan Glickman, a former House member who was Clinton's Agriculture secretary. "And, with that, he </w:t>
      </w:r>
      <w:r w:rsidRPr="00BE7F82">
        <w:rPr>
          <w:rStyle w:val="StyleBoldUnderline"/>
          <w:rFonts w:asciiTheme="minorHAnsi" w:hAnsiTheme="minorHAnsi" w:cstheme="minorHAnsi"/>
        </w:rPr>
        <w:t xml:space="preserve">effectively </w:t>
      </w:r>
      <w:r w:rsidRPr="00BE7F82">
        <w:rPr>
          <w:rStyle w:val="Emphasis"/>
          <w:rFonts w:asciiTheme="minorHAnsi" w:hAnsiTheme="minorHAnsi" w:cstheme="minorHAnsi"/>
          <w:highlight w:val="cyan"/>
        </w:rPr>
        <w:t>used the bully pulpit</w:t>
      </w:r>
      <w:r w:rsidRPr="00BE7F82">
        <w:rPr>
          <w:rStyle w:val="StyleBoldUnderline"/>
          <w:rFonts w:asciiTheme="minorHAnsi" w:hAnsiTheme="minorHAnsi" w:cstheme="minorHAnsi"/>
          <w:highlight w:val="cyan"/>
        </w:rPr>
        <w:t xml:space="preserve"> to control the agenda</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He</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gave</w:t>
      </w:r>
      <w:r w:rsidRPr="00BE7F82">
        <w:rPr>
          <w:rStyle w:val="StyleBoldUnderline"/>
          <w:rFonts w:asciiTheme="minorHAnsi" w:hAnsiTheme="minorHAnsi" w:cstheme="minorHAnsi"/>
        </w:rPr>
        <w:t xml:space="preserve"> a lot of </w:t>
      </w:r>
      <w:r w:rsidRPr="00BE7F82">
        <w:rPr>
          <w:rStyle w:val="StyleBoldUnderline"/>
          <w:rFonts w:asciiTheme="minorHAnsi" w:hAnsiTheme="minorHAnsi" w:cstheme="minorHAnsi"/>
          <w:highlight w:val="cyan"/>
        </w:rPr>
        <w:t>cover for people to vote</w:t>
      </w:r>
      <w:r w:rsidRPr="00BE7F82">
        <w:rPr>
          <w:rStyle w:val="StyleBoldUnderline"/>
          <w:rFonts w:asciiTheme="minorHAnsi" w:hAnsiTheme="minorHAnsi" w:cstheme="minorHAnsi"/>
        </w:rPr>
        <w:t xml:space="preserve"> for him</w:t>
      </w:r>
      <w:r w:rsidRPr="00BE7F82">
        <w:rPr>
          <w:rFonts w:asciiTheme="minorHAnsi" w:hAnsiTheme="minorHAnsi" w:cstheme="minorHAnsi"/>
          <w:sz w:val="16"/>
        </w:rPr>
        <w:t xml:space="preserve">. It's not the only factor, but </w:t>
      </w:r>
      <w:r w:rsidRPr="00BE7F82">
        <w:rPr>
          <w:rStyle w:val="Emphasis"/>
          <w:rFonts w:asciiTheme="minorHAnsi" w:hAnsiTheme="minorHAnsi" w:cstheme="minorHAnsi"/>
          <w:highlight w:val="cyan"/>
        </w:rPr>
        <w:t>members of Congress are</w:t>
      </w:r>
      <w:r w:rsidRPr="00BE7F82">
        <w:rPr>
          <w:rStyle w:val="Emphasis"/>
          <w:rFonts w:asciiTheme="minorHAnsi" w:hAnsiTheme="minorHAnsi" w:cstheme="minorHAnsi"/>
        </w:rPr>
        <w:t xml:space="preserve"> much [</w:t>
      </w:r>
      <w:r w:rsidRPr="00BE7F82">
        <w:rPr>
          <w:rStyle w:val="Emphasis"/>
          <w:rFonts w:asciiTheme="minorHAnsi" w:hAnsiTheme="minorHAnsi" w:cstheme="minorHAnsi"/>
          <w:highlight w:val="cyan"/>
        </w:rPr>
        <w:t>more] likely to support a president when the people</w:t>
      </w:r>
      <w:r w:rsidRPr="00BE7F82">
        <w:rPr>
          <w:rStyle w:val="Emphasis"/>
          <w:rFonts w:asciiTheme="minorHAnsi" w:hAnsiTheme="minorHAnsi" w:cstheme="minorHAnsi"/>
        </w:rPr>
        <w:t xml:space="preserve"> at home are inclined to </w:t>
      </w:r>
      <w:r w:rsidRPr="00BE7F82">
        <w:rPr>
          <w:rStyle w:val="Emphasis"/>
          <w:rFonts w:asciiTheme="minorHAnsi" w:hAnsiTheme="minorHAnsi" w:cstheme="minorHAnsi"/>
          <w:highlight w:val="cyan"/>
        </w:rPr>
        <w:t>support</w:t>
      </w:r>
      <w:r w:rsidRPr="00BE7F82">
        <w:rPr>
          <w:rStyle w:val="Emphasis"/>
          <w:rFonts w:asciiTheme="minorHAnsi" w:hAnsiTheme="minorHAnsi" w:cstheme="minorHAnsi"/>
        </w:rPr>
        <w:t xml:space="preserve"> the president</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How much Obama's broad popularity matters to most GOP House members is debatable. </w:t>
      </w:r>
      <w:r w:rsidRPr="00BE7F82">
        <w:rPr>
          <w:rFonts w:asciiTheme="minorHAnsi" w:hAnsiTheme="minorHAnsi" w:cstheme="minorHAnsi"/>
          <w:sz w:val="16"/>
        </w:rPr>
        <w:t>With many of the president's supporters packed into heavily Democratic urban districts, most Republicans represent safely red districts. (In November, Mitt Romney won 227 congressional districts, a majority, despite losing by 4 percentage points in the national vote.)</w:t>
      </w:r>
      <w:r w:rsidRPr="003F00EE">
        <w:rPr>
          <w:rFonts w:asciiTheme="minorHAnsi" w:hAnsiTheme="minorHAnsi" w:cstheme="minorHAnsi"/>
          <w:sz w:val="16"/>
          <w:szCs w:val="16"/>
        </w:rPr>
        <w:t>¶</w:t>
      </w:r>
      <w:r w:rsidRPr="00BE7F82">
        <w:rPr>
          <w:rFonts w:asciiTheme="minorHAnsi" w:hAnsiTheme="minorHAnsi" w:cstheme="minorHAnsi"/>
          <w:sz w:val="16"/>
        </w:rPr>
        <w:t xml:space="preserve"> But </w:t>
      </w:r>
      <w:r w:rsidRPr="00BE7F82">
        <w:rPr>
          <w:rStyle w:val="StyleBoldUnderline"/>
          <w:rFonts w:asciiTheme="minorHAnsi" w:hAnsiTheme="minorHAnsi" w:cstheme="minorHAnsi"/>
          <w:highlight w:val="cyan"/>
        </w:rPr>
        <w:t>Obama's standing</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weigh</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cyan"/>
        </w:rPr>
        <w:t>heavily on</w:t>
      </w:r>
      <w:r w:rsidRPr="00BE7F82">
        <w:rPr>
          <w:rFonts w:asciiTheme="minorHAnsi" w:hAnsiTheme="minorHAnsi" w:cstheme="minorHAnsi"/>
          <w:sz w:val="16"/>
        </w:rPr>
        <w:t xml:space="preserve"> House Speaker John </w:t>
      </w:r>
      <w:r w:rsidRPr="00BE7F82">
        <w:rPr>
          <w:rStyle w:val="Emphasis"/>
          <w:rFonts w:asciiTheme="minorHAnsi" w:hAnsiTheme="minorHAnsi" w:cstheme="minorHAnsi"/>
          <w:highlight w:val="cyan"/>
        </w:rPr>
        <w:t>Boehner and</w:t>
      </w:r>
      <w:r w:rsidRPr="00BE7F82">
        <w:rPr>
          <w:rFonts w:asciiTheme="minorHAnsi" w:hAnsiTheme="minorHAnsi" w:cstheme="minorHAnsi"/>
          <w:sz w:val="16"/>
        </w:rPr>
        <w:t xml:space="preserve"> Majority Leader Eric </w:t>
      </w:r>
      <w:r w:rsidRPr="00BE7F82">
        <w:rPr>
          <w:rStyle w:val="Emphasis"/>
          <w:rFonts w:asciiTheme="minorHAnsi" w:hAnsiTheme="minorHAnsi" w:cstheme="minorHAnsi"/>
          <w:highlight w:val="cyan"/>
        </w:rPr>
        <w:t>Cantor</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than on their followers; Cantor has recently attempted to rebrand the party with a softer image. While their charges' interests are more parochial, they have the national party's image to worry about. </w:t>
      </w:r>
      <w:r w:rsidRPr="00BE7F82">
        <w:rPr>
          <w:rStyle w:val="StyleBoldUnderline"/>
          <w:rFonts w:asciiTheme="minorHAnsi" w:hAnsiTheme="minorHAnsi" w:cstheme="minorHAnsi"/>
          <w:highlight w:val="cyan"/>
        </w:rPr>
        <w:t xml:space="preserve">Popular opinion could prod the two leaders to reach agreements with Obama, </w:t>
      </w:r>
      <w:r w:rsidRPr="00BE7F82">
        <w:rPr>
          <w:rStyle w:val="Emphasis"/>
          <w:rFonts w:asciiTheme="minorHAnsi" w:hAnsiTheme="minorHAnsi" w:cstheme="minorHAnsi"/>
          <w:highlight w:val="cyan"/>
        </w:rPr>
        <w:t>especially on</w:t>
      </w:r>
      <w:r w:rsidRPr="00BE7F82">
        <w:rPr>
          <w:rFonts w:asciiTheme="minorHAnsi" w:hAnsiTheme="minorHAnsi" w:cstheme="minorHAnsi"/>
          <w:sz w:val="16"/>
        </w:rPr>
        <w:t xml:space="preserve"> emotional issues such as gun control and </w:t>
      </w:r>
      <w:r w:rsidRPr="00BE7F82">
        <w:rPr>
          <w:rStyle w:val="Emphasis"/>
          <w:rFonts w:asciiTheme="minorHAnsi" w:hAnsiTheme="minorHAnsi" w:cstheme="minorHAnsi"/>
          <w:highlight w:val="cyan"/>
        </w:rPr>
        <w:t>immigration</w:t>
      </w:r>
      <w:r w:rsidRPr="00BE7F82">
        <w:rPr>
          <w:rFonts w:asciiTheme="minorHAnsi" w:hAnsiTheme="minorHAnsi" w:cstheme="minorHAnsi"/>
          <w:sz w:val="16"/>
        </w:rPr>
        <w:t xml:space="preserve">. Or, at the very least, </w:t>
      </w:r>
      <w:r w:rsidRPr="00BE7F82">
        <w:rPr>
          <w:rStyle w:val="StyleBoldUnderline"/>
          <w:rFonts w:asciiTheme="minorHAnsi" w:hAnsiTheme="minorHAnsi" w:cstheme="minorHAnsi"/>
          <w:highlight w:val="cyan"/>
        </w:rPr>
        <w:t>public pressure</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work to ease</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cyan"/>
        </w:rPr>
        <w:t>disagreements that make</w:t>
      </w:r>
      <w:r w:rsidRPr="00BE7F82">
        <w:rPr>
          <w:rStyle w:val="StyleBoldUnderline"/>
          <w:rFonts w:asciiTheme="minorHAnsi" w:hAnsiTheme="minorHAnsi" w:cstheme="minorHAnsi"/>
        </w:rPr>
        <w:t xml:space="preserve"> even basic </w:t>
      </w:r>
      <w:r w:rsidRPr="00BE7F82">
        <w:rPr>
          <w:rStyle w:val="StyleBoldUnderline"/>
          <w:rFonts w:asciiTheme="minorHAnsi" w:hAnsiTheme="minorHAnsi" w:cstheme="minorHAnsi"/>
          <w:highlight w:val="cyan"/>
        </w:rPr>
        <w:t>government action difficult</w:t>
      </w:r>
      <w:r w:rsidRPr="00BE7F82">
        <w:rPr>
          <w:rStyle w:val="StyleBoldUnderline"/>
          <w:rFonts w:asciiTheme="minorHAnsi" w:hAnsiTheme="minorHAnsi" w:cstheme="minorHAnsi"/>
        </w:rPr>
        <w:t xml:space="preserve"> -- </w:t>
      </w:r>
      <w:r w:rsidRPr="00BE7F82">
        <w:rPr>
          <w:rStyle w:val="StyleBoldUnderline"/>
          <w:rFonts w:asciiTheme="minorHAnsi" w:hAnsiTheme="minorHAnsi" w:cstheme="minorHAnsi"/>
          <w:highlight w:val="cyan"/>
        </w:rPr>
        <w:t>a factor that</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might have been at </w:t>
      </w:r>
      <w:r w:rsidRPr="00BE7F82">
        <w:rPr>
          <w:rStyle w:val="StyleBoldUnderline"/>
          <w:rFonts w:asciiTheme="minorHAnsi" w:hAnsiTheme="minorHAnsi" w:cstheme="minorHAnsi"/>
        </w:rPr>
        <w:t>work when</w:t>
      </w:r>
      <w:r w:rsidRPr="00BE7F82">
        <w:rPr>
          <w:rFonts w:asciiTheme="minorHAnsi" w:hAnsiTheme="minorHAnsi" w:cstheme="minorHAnsi"/>
          <w:sz w:val="16"/>
        </w:rPr>
        <w:t xml:space="preserve"> House </w:t>
      </w:r>
      <w:r w:rsidRPr="00BE7F82">
        <w:rPr>
          <w:rStyle w:val="StyleBoldUnderline"/>
          <w:rFonts w:asciiTheme="minorHAnsi" w:hAnsiTheme="minorHAnsi" w:cstheme="minorHAnsi"/>
        </w:rPr>
        <w:t>Republicans engineered a</w:t>
      </w:r>
      <w:r w:rsidRPr="00BE7F82">
        <w:rPr>
          <w:rFonts w:asciiTheme="minorHAnsi" w:hAnsiTheme="minorHAnsi" w:cstheme="minorHAnsi"/>
          <w:sz w:val="16"/>
        </w:rPr>
        <w:t xml:space="preserve"> three-month </w:t>
      </w:r>
      <w:r w:rsidRPr="00BE7F82">
        <w:rPr>
          <w:rStyle w:val="StyleBoldUnderline"/>
          <w:rFonts w:asciiTheme="minorHAnsi" w:hAnsiTheme="minorHAnsi" w:cstheme="minorHAnsi"/>
        </w:rPr>
        <w:t xml:space="preserve">delay of </w:t>
      </w:r>
      <w:r w:rsidRPr="00BE7F82">
        <w:rPr>
          <w:rStyle w:val="StyleBoldUnderline"/>
          <w:rFonts w:asciiTheme="minorHAnsi" w:hAnsiTheme="minorHAnsi" w:cstheme="minorHAnsi"/>
          <w:highlight w:val="cyan"/>
        </w:rPr>
        <w:t>the debt ceiling</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They're hearing the message</w:t>
      </w:r>
      <w:r w:rsidRPr="00BE7F82">
        <w:rPr>
          <w:rFonts w:asciiTheme="minorHAnsi" w:hAnsiTheme="minorHAnsi" w:cstheme="minorHAnsi"/>
          <w:sz w:val="16"/>
        </w:rPr>
        <w:t xml:space="preserve"> outside the Beltway that 'we elected you people to make things work,'" said John Breaux, the former longtime Democratic senator from Louisiana.</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The onus falls</w:t>
      </w:r>
      <w:r w:rsidRPr="00BE7F82">
        <w:rPr>
          <w:rStyle w:val="StyleBoldUnderline"/>
          <w:rFonts w:asciiTheme="minorHAnsi" w:hAnsiTheme="minorHAnsi" w:cstheme="minorHAnsi"/>
        </w:rPr>
        <w:t xml:space="preserve"> particularly </w:t>
      </w:r>
      <w:r w:rsidRPr="00BE7F82">
        <w:rPr>
          <w:rStyle w:val="StyleBoldUnderline"/>
          <w:rFonts w:asciiTheme="minorHAnsi" w:hAnsiTheme="minorHAnsi" w:cstheme="minorHAnsi"/>
          <w:highlight w:val="cyan"/>
        </w:rPr>
        <w:t>hard on Boehner</w:t>
      </w:r>
      <w:r w:rsidRPr="00BE7F82">
        <w:rPr>
          <w:rFonts w:asciiTheme="minorHAnsi" w:hAnsiTheme="minorHAnsi" w:cstheme="minorHAnsi"/>
          <w:sz w:val="16"/>
        </w:rPr>
        <w:t xml:space="preserve">, whose struggles to control his conference are well documented. More than any other player in Washington, </w:t>
      </w:r>
      <w:r w:rsidRPr="00BE7F82">
        <w:rPr>
          <w:rStyle w:val="StyleBoldUnderline"/>
          <w:rFonts w:asciiTheme="minorHAnsi" w:hAnsiTheme="minorHAnsi" w:cstheme="minorHAnsi"/>
        </w:rPr>
        <w:t>he will determine whether anything gets done this year.</w:t>
      </w:r>
      <w:r w:rsidRPr="00BE7F82">
        <w:rPr>
          <w:rFonts w:asciiTheme="minorHAnsi" w:hAnsiTheme="minorHAnsi" w:cstheme="minorHAnsi"/>
          <w:sz w:val="16"/>
        </w:rPr>
        <w:t xml:space="preserve"> How he decides to proceed could rest on how frequently he's willing to leave conservative colleagues out in the cold and, consequently, how far he's willing to risk his speakership.</w:t>
      </w:r>
      <w:r w:rsidRPr="003F00EE">
        <w:rPr>
          <w:rFonts w:asciiTheme="minorHAnsi" w:hAnsiTheme="minorHAnsi" w:cstheme="minorHAnsi"/>
          <w:sz w:val="16"/>
          <w:szCs w:val="16"/>
        </w:rPr>
        <w:t>¶</w:t>
      </w:r>
      <w:r w:rsidRPr="00BE7F82">
        <w:rPr>
          <w:rFonts w:asciiTheme="minorHAnsi" w:hAnsiTheme="minorHAnsi" w:cstheme="minorHAnsi"/>
          <w:sz w:val="16"/>
        </w:rPr>
        <w:t xml:space="preserve"> The good of the party, and not his seat of power, propelled Boehner's decision to bring the superstorm Sandy relief bill to a vote earlier this year, when it passed with just a minority of support from Republicans. That combination -- </w:t>
      </w:r>
      <w:r w:rsidRPr="00BE7F82">
        <w:rPr>
          <w:rStyle w:val="Emphasis"/>
          <w:rFonts w:asciiTheme="minorHAnsi" w:hAnsiTheme="minorHAnsi" w:cstheme="minorHAnsi"/>
          <w:highlight w:val="cyan"/>
        </w:rPr>
        <w:t>Democrats and</w:t>
      </w:r>
      <w:r w:rsidRPr="00BE7F82">
        <w:rPr>
          <w:rStyle w:val="Emphasis"/>
          <w:rFonts w:asciiTheme="minorHAnsi" w:hAnsiTheme="minorHAnsi" w:cstheme="minorHAnsi"/>
        </w:rPr>
        <w:t xml:space="preserve"> the </w:t>
      </w:r>
      <w:r w:rsidRPr="00BE7F82">
        <w:rPr>
          <w:rStyle w:val="Emphasis"/>
          <w:rFonts w:asciiTheme="minorHAnsi" w:hAnsiTheme="minorHAnsi" w:cstheme="minorHAnsi"/>
          <w:highlight w:val="cyan"/>
        </w:rPr>
        <w:t>moderate</w:t>
      </w:r>
      <w:r w:rsidRPr="00BE7F82">
        <w:rPr>
          <w:rStyle w:val="Emphasis"/>
          <w:rFonts w:asciiTheme="minorHAnsi" w:hAnsiTheme="minorHAnsi" w:cstheme="minorHAnsi"/>
        </w:rPr>
        <w:t xml:space="preserve"> wing of the House </w:t>
      </w:r>
      <w:r w:rsidRPr="00BE7F82">
        <w:rPr>
          <w:rStyle w:val="Emphasis"/>
          <w:rFonts w:asciiTheme="minorHAnsi" w:hAnsiTheme="minorHAnsi" w:cstheme="minorHAnsi"/>
          <w:highlight w:val="cyan"/>
        </w:rPr>
        <w:t>GOP</w:t>
      </w:r>
      <w:r w:rsidRPr="00BE7F82">
        <w:rPr>
          <w:rStyle w:val="Emphasis"/>
          <w:rFonts w:asciiTheme="minorHAnsi" w:hAnsiTheme="minorHAnsi" w:cstheme="minorHAnsi"/>
        </w:rPr>
        <w:t xml:space="preserve"> -- </w:t>
      </w:r>
      <w:r w:rsidRPr="00BE7F82">
        <w:rPr>
          <w:rStyle w:val="Emphasis"/>
          <w:rFonts w:asciiTheme="minorHAnsi" w:hAnsiTheme="minorHAnsi" w:cstheme="minorHAnsi"/>
          <w:highlight w:val="cyan"/>
        </w:rPr>
        <w:t>is the</w:t>
      </w:r>
      <w:r w:rsidRPr="00BE7F82">
        <w:rPr>
          <w:rStyle w:val="Emphasis"/>
          <w:rFonts w:asciiTheme="minorHAnsi" w:hAnsiTheme="minorHAnsi" w:cstheme="minorHAnsi"/>
        </w:rPr>
        <w:t xml:space="preserve"> </w:t>
      </w:r>
      <w:r w:rsidRPr="00BE7F82">
        <w:rPr>
          <w:rStyle w:val="Emphasis"/>
          <w:rFonts w:asciiTheme="minorHAnsi" w:hAnsiTheme="minorHAnsi" w:cstheme="minorHAnsi"/>
          <w:highlight w:val="cyan"/>
        </w:rPr>
        <w:t>pathway to</w:t>
      </w:r>
      <w:r w:rsidRPr="00BE7F82">
        <w:rPr>
          <w:rStyle w:val="Emphasis"/>
          <w:rFonts w:asciiTheme="minorHAnsi" w:hAnsiTheme="minorHAnsi" w:cstheme="minorHAnsi"/>
        </w:rPr>
        <w:t xml:space="preserve"> enacting a sweeping set of </w:t>
      </w:r>
      <w:r w:rsidRPr="00BE7F82">
        <w:rPr>
          <w:rStyle w:val="Emphasis"/>
          <w:rFonts w:asciiTheme="minorHAnsi" w:hAnsiTheme="minorHAnsi" w:cstheme="minorHAnsi"/>
          <w:highlight w:val="cyan"/>
        </w:rPr>
        <w:t>bipartisan agreements</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A week after the storm vote, a large bipartisan majority passed a three-month extension of the debt ceiling. "</w:t>
      </w:r>
      <w:r w:rsidRPr="00BE7F82">
        <w:rPr>
          <w:rStyle w:val="StyleBoldUnderline"/>
          <w:rFonts w:asciiTheme="minorHAnsi" w:hAnsiTheme="minorHAnsi" w:cstheme="minorHAnsi"/>
        </w:rPr>
        <w:t>It is hard to see this Congress being viewed as a bipartisan one, but</w:t>
      </w:r>
      <w:r w:rsidRPr="00BE7F82">
        <w:rPr>
          <w:rFonts w:asciiTheme="minorHAnsi" w:hAnsiTheme="minorHAnsi" w:cstheme="minorHAnsi"/>
          <w:sz w:val="16"/>
        </w:rPr>
        <w:t xml:space="preserve"> </w:t>
      </w:r>
      <w:r w:rsidRPr="00BE7F82">
        <w:rPr>
          <w:rStyle w:val="Emphasis"/>
          <w:rFonts w:asciiTheme="minorHAnsi" w:hAnsiTheme="minorHAnsi" w:cstheme="minorHAnsi"/>
          <w:highlight w:val="cyan"/>
        </w:rPr>
        <w:t>we have seen a glimmer of light</w:t>
      </w:r>
      <w:r w:rsidRPr="00BE7F82">
        <w:rPr>
          <w:rFonts w:asciiTheme="minorHAnsi" w:hAnsiTheme="minorHAnsi" w:cstheme="minorHAnsi"/>
          <w:sz w:val="16"/>
        </w:rPr>
        <w:t xml:space="preserve"> on the recent bipartisan vote to extend the debt ceiling," said Ron Bonjean, a onetime aide to the Republican leadership. </w:t>
      </w:r>
      <w:r w:rsidRPr="00BE7F82">
        <w:rPr>
          <w:rStyle w:val="StyleBoldUnderline"/>
          <w:rFonts w:asciiTheme="minorHAnsi" w:hAnsiTheme="minorHAnsi" w:cstheme="minorHAnsi"/>
          <w:highlight w:val="cyan"/>
        </w:rPr>
        <w:t>Maintaining</w:t>
      </w:r>
      <w:r w:rsidRPr="00BE7F82">
        <w:rPr>
          <w:rStyle w:val="StyleBoldUnderline"/>
          <w:rFonts w:asciiTheme="minorHAnsi" w:hAnsiTheme="minorHAnsi" w:cstheme="minorHAnsi"/>
        </w:rPr>
        <w:t xml:space="preserve"> that </w:t>
      </w:r>
      <w:r w:rsidRPr="00BE7F82">
        <w:rPr>
          <w:rStyle w:val="StyleBoldUnderline"/>
          <w:rFonts w:asciiTheme="minorHAnsi" w:hAnsiTheme="minorHAnsi" w:cstheme="minorHAnsi"/>
          <w:highlight w:val="cyan"/>
        </w:rPr>
        <w:t>momentum in the House won't be easy, and</w:t>
      </w:r>
      <w:r w:rsidRPr="00BE7F82">
        <w:rPr>
          <w:rFonts w:asciiTheme="minorHAnsi" w:hAnsiTheme="minorHAnsi" w:cstheme="minorHAnsi"/>
          <w:sz w:val="16"/>
        </w:rPr>
        <w:t xml:space="preserve"> it </w:t>
      </w:r>
      <w:r w:rsidRPr="00BE7F82">
        <w:rPr>
          <w:rStyle w:val="Emphasis"/>
          <w:rFonts w:asciiTheme="minorHAnsi" w:hAnsiTheme="minorHAnsi" w:cstheme="minorHAnsi"/>
        </w:rPr>
        <w:t xml:space="preserve">could </w:t>
      </w:r>
      <w:r w:rsidRPr="00BE7F82">
        <w:rPr>
          <w:rStyle w:val="Emphasis"/>
          <w:rFonts w:asciiTheme="minorHAnsi" w:hAnsiTheme="minorHAnsi" w:cstheme="minorHAnsi"/>
          <w:highlight w:val="cyan"/>
        </w:rPr>
        <w:t>require Obama's personal leadership</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Getting Boehner to take</w:t>
      </w:r>
      <w:r w:rsidRPr="00BE7F82">
        <w:rPr>
          <w:rStyle w:val="StyleBoldUnderline"/>
          <w:rFonts w:asciiTheme="minorHAnsi" w:hAnsiTheme="minorHAnsi" w:cstheme="minorHAnsi"/>
        </w:rPr>
        <w:t xml:space="preserve"> such </w:t>
      </w:r>
      <w:r w:rsidRPr="00BE7F82">
        <w:rPr>
          <w:rStyle w:val="StyleBoldUnderline"/>
          <w:rFonts w:asciiTheme="minorHAnsi" w:hAnsiTheme="minorHAnsi" w:cstheme="minorHAnsi"/>
          <w:highlight w:val="cyan"/>
        </w:rPr>
        <w:t>a perilous route</w:t>
      </w:r>
      <w:r w:rsidRPr="00BE7F82">
        <w:rPr>
          <w:rStyle w:val="StyleBoldUnderline"/>
          <w:rFonts w:asciiTheme="minorHAnsi" w:hAnsiTheme="minorHAnsi" w:cstheme="minorHAnsi"/>
        </w:rPr>
        <w:t xml:space="preserve"> could </w:t>
      </w:r>
      <w:r w:rsidRPr="00BE7F82">
        <w:rPr>
          <w:rStyle w:val="StyleBoldUnderline"/>
          <w:rFonts w:asciiTheme="minorHAnsi" w:hAnsiTheme="minorHAnsi" w:cstheme="minorHAnsi"/>
          <w:highlight w:val="cyan"/>
        </w:rPr>
        <w:t>depend</w:t>
      </w:r>
      <w:r w:rsidRPr="00BE7F82">
        <w:rPr>
          <w:rStyle w:val="StyleBoldUnderline"/>
          <w:rFonts w:asciiTheme="minorHAnsi" w:hAnsiTheme="minorHAnsi" w:cstheme="minorHAnsi"/>
        </w:rPr>
        <w:t xml:space="preserve"> in large part </w:t>
      </w:r>
      <w:r w:rsidRPr="00BE7F82">
        <w:rPr>
          <w:rStyle w:val="StyleBoldUnderline"/>
          <w:rFonts w:asciiTheme="minorHAnsi" w:hAnsiTheme="minorHAnsi" w:cstheme="minorHAnsi"/>
          <w:highlight w:val="cyan"/>
        </w:rPr>
        <w:t>on</w:t>
      </w:r>
      <w:r w:rsidRPr="00BE7F82">
        <w:rPr>
          <w:rFonts w:asciiTheme="minorHAnsi" w:hAnsiTheme="minorHAnsi" w:cstheme="minorHAnsi"/>
          <w:sz w:val="16"/>
        </w:rPr>
        <w:t xml:space="preserve"> successful </w:t>
      </w:r>
      <w:r w:rsidRPr="00BE7F82">
        <w:rPr>
          <w:rStyle w:val="Emphasis"/>
          <w:rFonts w:asciiTheme="minorHAnsi" w:hAnsiTheme="minorHAnsi" w:cstheme="minorHAnsi"/>
          <w:highlight w:val="cyan"/>
        </w:rPr>
        <w:t>cajoling from the president</w:t>
      </w:r>
      <w:r w:rsidRPr="00BE7F82">
        <w:rPr>
          <w:rFonts w:asciiTheme="minorHAnsi" w:hAnsiTheme="minorHAnsi" w:cstheme="minorHAnsi"/>
          <w:sz w:val="16"/>
        </w:rPr>
        <w:t>. And on this subject -- the relationships among Washington's top leaders -- discussion of a deal being cut becomes sharply pessimistic.</w:t>
      </w:r>
    </w:p>
    <w:p w14:paraId="512788F2" w14:textId="77777777" w:rsidR="004117A1" w:rsidRDefault="004117A1" w:rsidP="004117A1">
      <w:pPr>
        <w:pStyle w:val="Heading3"/>
      </w:pPr>
      <w:bookmarkStart w:id="6" w:name="_Toc234767560"/>
      <w:r>
        <w:t>1NC (4/  )</w:t>
      </w:r>
      <w:bookmarkEnd w:id="6"/>
    </w:p>
    <w:p w14:paraId="104D187C" w14:textId="28D78B39" w:rsidR="004117A1" w:rsidRDefault="004117A1" w:rsidP="004117A1">
      <w:pPr>
        <w:pStyle w:val="Heading4"/>
      </w:pPr>
      <w:r>
        <w:t>D. Impact – US-India Relations</w:t>
      </w:r>
    </w:p>
    <w:p w14:paraId="056D84E0" w14:textId="1A781562" w:rsidR="004117A1" w:rsidRPr="00BE7F82" w:rsidRDefault="004117A1" w:rsidP="004117A1">
      <w:pPr>
        <w:pStyle w:val="Heading4"/>
      </w:pPr>
      <w:r>
        <w:t>1. CIR</w:t>
      </w:r>
      <w:r w:rsidRPr="00BE7F82">
        <w:t xml:space="preserve"> solves US-India relations </w:t>
      </w:r>
      <w:r>
        <w:t>–</w:t>
      </w:r>
      <w:r w:rsidRPr="00BE7F82">
        <w:t xml:space="preserve"> builds trade relationships</w:t>
      </w:r>
    </w:p>
    <w:p w14:paraId="558F3F72" w14:textId="77777777" w:rsidR="004117A1" w:rsidRPr="008E2673" w:rsidRDefault="004117A1" w:rsidP="004117A1">
      <w:r w:rsidRPr="008E2673">
        <w:rPr>
          <w:rStyle w:val="StyleStyleBold12pt"/>
        </w:rPr>
        <w:t>LA Times</w:t>
      </w:r>
      <w:r w:rsidRPr="008E2673">
        <w:t>, “Other countries eagerly await U.S. immigration reform,” 11/19/</w:t>
      </w:r>
      <w:r w:rsidRPr="008E2673">
        <w:rPr>
          <w:rStyle w:val="StyleStyleBold12pt"/>
        </w:rPr>
        <w:t>12</w:t>
      </w:r>
    </w:p>
    <w:p w14:paraId="7381C97C" w14:textId="0C11BD60" w:rsidR="004117A1" w:rsidRPr="004117A1" w:rsidRDefault="004117A1" w:rsidP="004117A1">
      <w:pPr>
        <w:rPr>
          <w:sz w:val="14"/>
          <w:szCs w:val="16"/>
        </w:rPr>
      </w:pPr>
      <w:r w:rsidRPr="004117A1">
        <w:rPr>
          <w:rStyle w:val="StyleBoldUnderline"/>
          <w:highlight w:val="cyan"/>
        </w:rPr>
        <w:t>"Comprehensive immigration reform will see expansion of skilled labor visas</w:t>
      </w:r>
      <w:r w:rsidRPr="004117A1">
        <w:rPr>
          <w:sz w:val="14"/>
          <w:szCs w:val="16"/>
        </w:rPr>
        <w:t xml:space="preserve">," predicted B. Lindsay Lowell, director of policy studies for the Institute for the Study of International Migration at Georgetown University. A former research chief for the congressionally appointed Commission on Immigration Reform, Lowell said he expects to see </w:t>
      </w:r>
      <w:r w:rsidRPr="004117A1">
        <w:rPr>
          <w:rStyle w:val="StyleBoldUnderline"/>
        </w:rPr>
        <w:t>at least a fivefold increase in the number of highly skilled labor visas</w:t>
      </w:r>
      <w:r w:rsidRPr="004117A1">
        <w:rPr>
          <w:sz w:val="14"/>
          <w:szCs w:val="16"/>
        </w:rPr>
        <w:t xml:space="preserve"> that </w:t>
      </w:r>
      <w:r w:rsidRPr="004117A1">
        <w:rPr>
          <w:rStyle w:val="StyleBoldUnderline"/>
        </w:rPr>
        <w:t>would provide "a significant shot in the arm for India</w:t>
      </w:r>
      <w:r w:rsidRPr="004117A1">
        <w:rPr>
          <w:sz w:val="14"/>
          <w:szCs w:val="16"/>
        </w:rPr>
        <w:t xml:space="preserve"> and China."</w:t>
      </w:r>
      <w:r w:rsidRPr="004117A1">
        <w:rPr>
          <w:rFonts w:asciiTheme="minorHAnsi" w:hAnsiTheme="minorHAnsi" w:cstheme="minorHAnsi"/>
          <w:sz w:val="12"/>
          <w:szCs w:val="16"/>
        </w:rPr>
        <w:t>¶</w:t>
      </w:r>
      <w:r w:rsidRPr="004117A1">
        <w:rPr>
          <w:sz w:val="14"/>
          <w:szCs w:val="16"/>
        </w:rPr>
        <w:t xml:space="preserve"> </w:t>
      </w:r>
      <w:r w:rsidRPr="004117A1">
        <w:rPr>
          <w:rStyle w:val="StyleBoldUnderline"/>
        </w:rPr>
        <w:t>There is widespread consensus</w:t>
      </w:r>
      <w:r w:rsidRPr="004117A1">
        <w:rPr>
          <w:sz w:val="14"/>
          <w:szCs w:val="16"/>
        </w:rPr>
        <w:t xml:space="preserve"> among economists and </w:t>
      </w:r>
      <w:r w:rsidRPr="004117A1">
        <w:rPr>
          <w:rStyle w:val="StyleBoldUnderline"/>
        </w:rPr>
        <w:t xml:space="preserve">academics </w:t>
      </w:r>
      <w:r w:rsidRPr="004117A1">
        <w:rPr>
          <w:rStyle w:val="StyleBoldUnderline"/>
          <w:highlight w:val="cyan"/>
        </w:rPr>
        <w:t>that skilled migration fosters new trade and business relationships between</w:t>
      </w:r>
      <w:r w:rsidRPr="004117A1">
        <w:rPr>
          <w:rStyle w:val="StyleBoldUnderline"/>
        </w:rPr>
        <w:t xml:space="preserve"> countries</w:t>
      </w:r>
      <w:r w:rsidRPr="004117A1">
        <w:rPr>
          <w:sz w:val="14"/>
          <w:szCs w:val="16"/>
          <w:highlight w:val="yellow"/>
        </w:rPr>
        <w:t xml:space="preserve"> </w:t>
      </w:r>
      <w:r w:rsidRPr="004117A1">
        <w:rPr>
          <w:sz w:val="14"/>
          <w:szCs w:val="16"/>
        </w:rPr>
        <w:t>and enhances links to the global economy, Lowell said.</w:t>
      </w:r>
      <w:r w:rsidRPr="004117A1">
        <w:rPr>
          <w:rFonts w:asciiTheme="minorHAnsi" w:hAnsiTheme="minorHAnsi" w:cstheme="minorHAnsi"/>
          <w:sz w:val="12"/>
          <w:szCs w:val="16"/>
        </w:rPr>
        <w:t>¶</w:t>
      </w:r>
      <w:r w:rsidRPr="004117A1">
        <w:rPr>
          <w:sz w:val="14"/>
          <w:szCs w:val="16"/>
        </w:rPr>
        <w:t xml:space="preserve"> "</w:t>
      </w:r>
      <w:r w:rsidRPr="004117A1">
        <w:rPr>
          <w:rStyle w:val="StyleBoldUnderline"/>
        </w:rPr>
        <w:t xml:space="preserve">Countries like </w:t>
      </w:r>
      <w:r w:rsidRPr="004117A1">
        <w:rPr>
          <w:rStyle w:val="StyleBoldUnderline"/>
          <w:highlight w:val="cyan"/>
        </w:rPr>
        <w:t>India</w:t>
      </w:r>
      <w:r w:rsidRPr="004117A1">
        <w:rPr>
          <w:sz w:val="14"/>
          <w:szCs w:val="16"/>
        </w:rPr>
        <w:t xml:space="preserve"> and China </w:t>
      </w:r>
      <w:r w:rsidRPr="004117A1">
        <w:rPr>
          <w:rStyle w:val="StyleBoldUnderline"/>
        </w:rPr>
        <w:t>weigh the opportunities of business abroad from their expats with the possibility of brain drain, and</w:t>
      </w:r>
      <w:r w:rsidRPr="004117A1">
        <w:rPr>
          <w:sz w:val="14"/>
          <w:szCs w:val="16"/>
        </w:rPr>
        <w:t xml:space="preserve"> I think they </w:t>
      </w:r>
      <w:r w:rsidRPr="004117A1">
        <w:rPr>
          <w:rStyle w:val="StyleBoldUnderline"/>
        </w:rPr>
        <w:t>still see the immigration opportunity as a</w:t>
      </w:r>
      <w:r w:rsidRPr="004117A1">
        <w:rPr>
          <w:sz w:val="14"/>
          <w:szCs w:val="16"/>
        </w:rPr>
        <w:t xml:space="preserve"> bigger </w:t>
      </w:r>
      <w:r w:rsidRPr="004117A1">
        <w:rPr>
          <w:rStyle w:val="StyleBoldUnderline"/>
        </w:rPr>
        <w:t>plus</w:t>
      </w:r>
      <w:r w:rsidRPr="004117A1">
        <w:rPr>
          <w:sz w:val="14"/>
          <w:szCs w:val="16"/>
        </w:rPr>
        <w:t xml:space="preserve"> than not," he said.</w:t>
      </w:r>
    </w:p>
    <w:p w14:paraId="551B886A" w14:textId="0BD9214E" w:rsidR="004117A1" w:rsidRPr="00CE3871" w:rsidRDefault="004117A1" w:rsidP="004117A1">
      <w:pPr>
        <w:pStyle w:val="Heading4"/>
      </w:pPr>
      <w:r>
        <w:t xml:space="preserve">2. </w:t>
      </w:r>
      <w:r w:rsidRPr="00CE3871">
        <w:t xml:space="preserve">Key to every existential threat </w:t>
      </w:r>
    </w:p>
    <w:p w14:paraId="1C4D39C7" w14:textId="22ACC8F0" w:rsidR="004117A1" w:rsidRPr="00CE3871" w:rsidRDefault="004117A1" w:rsidP="004117A1">
      <w:r w:rsidRPr="00CE3871">
        <w:t xml:space="preserve">Richard </w:t>
      </w:r>
      <w:r w:rsidRPr="00CE3871">
        <w:rPr>
          <w:rStyle w:val="StyleStyleBold12pt"/>
        </w:rPr>
        <w:t>Armitage et al</w:t>
      </w:r>
      <w:r w:rsidRPr="00CE3871">
        <w:t>, President of Armitage International and f</w:t>
      </w:r>
      <w:r>
        <w:t>ormer Deputy Secretary of State,</w:t>
      </w:r>
      <w:r w:rsidRPr="00CE3871">
        <w:t xml:space="preserve"> “Natural Allies: A Blueprint for the Future of U.S.-India Relations,” October </w:t>
      </w:r>
      <w:r w:rsidRPr="00CE3871">
        <w:rPr>
          <w:rStyle w:val="StyleStyleBold12pt"/>
        </w:rPr>
        <w:t>2010</w:t>
      </w:r>
      <w:r w:rsidRPr="00CE3871">
        <w:t xml:space="preserve"> </w:t>
      </w:r>
    </w:p>
    <w:p w14:paraId="59AE5704" w14:textId="77777777" w:rsidR="004117A1" w:rsidRPr="004117A1" w:rsidRDefault="004117A1" w:rsidP="004117A1">
      <w:pPr>
        <w:rPr>
          <w:rStyle w:val="StyleBoldUnderline"/>
        </w:rPr>
      </w:pPr>
      <w:r w:rsidRPr="004117A1">
        <w:rPr>
          <w:rStyle w:val="StyleBoldUnderline"/>
        </w:rPr>
        <w:t xml:space="preserve">A </w:t>
      </w:r>
      <w:r w:rsidRPr="004117A1">
        <w:rPr>
          <w:rStyle w:val="StyleBoldUnderline"/>
          <w:highlight w:val="green"/>
        </w:rPr>
        <w:t>strengthened U.S.-India</w:t>
      </w:r>
      <w:r w:rsidRPr="004117A1">
        <w:rPr>
          <w:rStyle w:val="StyleBoldUnderline"/>
        </w:rPr>
        <w:t xml:space="preserve"> strategic </w:t>
      </w:r>
      <w:r w:rsidRPr="004117A1">
        <w:rPr>
          <w:rStyle w:val="StyleBoldUnderline"/>
          <w:highlight w:val="green"/>
        </w:rPr>
        <w:t>partnership is</w:t>
      </w:r>
      <w:r w:rsidRPr="004117A1">
        <w:rPr>
          <w:rStyle w:val="StyleBoldUnderline"/>
        </w:rPr>
        <w:t xml:space="preserve"> thus </w:t>
      </w:r>
      <w:r w:rsidRPr="004117A1">
        <w:rPr>
          <w:rStyle w:val="StyleBoldUnderline"/>
          <w:highlight w:val="green"/>
        </w:rPr>
        <w:t>imperative</w:t>
      </w:r>
      <w:r w:rsidRPr="004117A1">
        <w:rPr>
          <w:rStyle w:val="StyleBoldUnderline"/>
        </w:rPr>
        <w:t xml:space="preserve"> in this new era. </w:t>
      </w:r>
      <w:r w:rsidRPr="004117A1">
        <w:rPr>
          <w:rStyle w:val="StyleBoldUnderline"/>
          <w:sz w:val="18"/>
        </w:rPr>
        <w:t>The transformation of U.S. ties with New Delhi over the past 10 years, led by Presidents Clinton and Bush, stands as one of the most significant triumphs of recent American foreign policy</w:t>
      </w:r>
      <w:r w:rsidRPr="004117A1">
        <w:rPr>
          <w:rStyle w:val="StyleBoldUnderline"/>
          <w:rFonts w:asciiTheme="minorHAnsi" w:hAnsiTheme="minorHAnsi" w:cstheme="minorHAnsi"/>
          <w:sz w:val="18"/>
        </w:rPr>
        <w:t>.</w:t>
      </w:r>
      <w:r w:rsidRPr="00BE7F82">
        <w:rPr>
          <w:rFonts w:asciiTheme="minorHAnsi" w:hAnsiTheme="minorHAnsi" w:cstheme="minorHAnsi"/>
          <w:sz w:val="16"/>
        </w:rPr>
        <w:t xml:space="preserve"> </w:t>
      </w:r>
      <w:r w:rsidRPr="004117A1">
        <w:rPr>
          <w:rFonts w:asciiTheme="minorHAnsi" w:hAnsiTheme="minorHAnsi" w:cstheme="minorHAnsi"/>
          <w:sz w:val="12"/>
        </w:rPr>
        <w:t>It has also been a bipartisan success. In the last several years alone, the United States and India have completed a landmark civil nuclear cooperation agreement, enhanced military ties, expanded defense trade, increased bilateral trade and investment and deepened their global political cooperation.</w:t>
      </w:r>
      <w:r w:rsidRPr="004117A1">
        <w:rPr>
          <w:rFonts w:asciiTheme="minorHAnsi" w:hAnsiTheme="minorHAnsi" w:cstheme="minorHAnsi"/>
          <w:sz w:val="12"/>
          <w:szCs w:val="16"/>
        </w:rPr>
        <w:t>¶</w:t>
      </w:r>
      <w:r w:rsidRPr="004117A1">
        <w:rPr>
          <w:rFonts w:asciiTheme="minorHAnsi" w:hAnsiTheme="minorHAnsi" w:cstheme="minorHAnsi"/>
          <w:sz w:val="12"/>
        </w:rPr>
        <w:t xml:space="preserve"> </w:t>
      </w:r>
      <w:r w:rsidRPr="004117A1">
        <w:rPr>
          <w:rStyle w:val="StyleBoldUnderline"/>
          <w:sz w:val="18"/>
        </w:rPr>
        <w:t>Many prominent Indians and Americans, however, now fear this rapid expansion of ties has stalled. Past projects remain incomplete, few new ideas have been embraced by both sides, and the forward momentum that characterized recent cooperation has subsided</w:t>
      </w:r>
      <w:r w:rsidRPr="004117A1">
        <w:rPr>
          <w:rStyle w:val="StyleBoldUnderline"/>
          <w:rFonts w:asciiTheme="minorHAnsi" w:hAnsiTheme="minorHAnsi" w:cstheme="minorHAnsi"/>
          <w:sz w:val="18"/>
        </w:rPr>
        <w:t>.</w:t>
      </w:r>
      <w:r w:rsidRPr="00BE7F82">
        <w:rPr>
          <w:rFonts w:asciiTheme="minorHAnsi" w:hAnsiTheme="minorHAnsi" w:cstheme="minorHAnsi"/>
          <w:sz w:val="16"/>
        </w:rPr>
        <w:t xml:space="preserve"> </w:t>
      </w:r>
      <w:r w:rsidRPr="004117A1">
        <w:rPr>
          <w:rFonts w:asciiTheme="minorHAnsi" w:hAnsiTheme="minorHAnsi" w:cstheme="minorHAnsi"/>
          <w:sz w:val="8"/>
        </w:rPr>
        <w:t>The Obama administration has taken significant steps to break through this inertia, including with its Strategic Dialogue this spring and President Obama’s planned state visit to India in November 2010. Yet there remains a sense among observers in both countries that this critical relationship is falling short of its promise.</w:t>
      </w:r>
      <w:r w:rsidRPr="004117A1">
        <w:rPr>
          <w:rFonts w:asciiTheme="minorHAnsi" w:hAnsiTheme="minorHAnsi" w:cstheme="minorHAnsi"/>
          <w:sz w:val="8"/>
          <w:szCs w:val="16"/>
        </w:rPr>
        <w:t>¶</w:t>
      </w:r>
      <w:r w:rsidRPr="004117A1">
        <w:rPr>
          <w:rFonts w:asciiTheme="minorHAnsi" w:hAnsiTheme="minorHAnsi" w:cstheme="minorHAnsi"/>
          <w:sz w:val="8"/>
        </w:rPr>
        <w:t xml:space="preserve"> We believe </w:t>
      </w:r>
      <w:r w:rsidRPr="004117A1">
        <w:rPr>
          <w:rStyle w:val="StyleBoldUnderline"/>
          <w:sz w:val="18"/>
        </w:rPr>
        <w:t>it is critical to rejuvenate the U.S.- India partnership and put U.S. relations with India on a more solid foundation</w:t>
      </w:r>
      <w:r w:rsidRPr="004117A1">
        <w:rPr>
          <w:rStyle w:val="StyleBoldUnderline"/>
        </w:rPr>
        <w:t>.</w:t>
      </w:r>
      <w:r w:rsidRPr="00BE7F82">
        <w:rPr>
          <w:rFonts w:asciiTheme="minorHAnsi" w:hAnsiTheme="minorHAnsi" w:cstheme="minorHAnsi"/>
          <w:sz w:val="16"/>
        </w:rPr>
        <w:t xml:space="preserve"> </w:t>
      </w:r>
      <w:r w:rsidRPr="004117A1">
        <w:rPr>
          <w:rFonts w:asciiTheme="minorHAnsi" w:hAnsiTheme="minorHAnsi" w:cstheme="minorHAnsi"/>
          <w:sz w:val="8"/>
        </w:rPr>
        <w:t>The relationship requires a bold leap forward. The United States should establish a vision for what it seeks in the relationship and give concrete meaning to the phrase “strategic partnership.” A nonpartisan working group of experts met at the Center for a New American Security (CNAS) over the past eight months to review the main pillars of the U.S.-India relationship and we articulate here a specific agenda of action.</w:t>
      </w:r>
      <w:r w:rsidRPr="004117A1">
        <w:rPr>
          <w:rFonts w:asciiTheme="minorHAnsi" w:hAnsiTheme="minorHAnsi" w:cstheme="minorHAnsi"/>
          <w:sz w:val="8"/>
          <w:szCs w:val="16"/>
        </w:rPr>
        <w:t>¶</w:t>
      </w:r>
      <w:r w:rsidRPr="004117A1">
        <w:rPr>
          <w:rFonts w:asciiTheme="minorHAnsi" w:hAnsiTheme="minorHAnsi" w:cstheme="minorHAnsi"/>
          <w:sz w:val="8"/>
        </w:rPr>
        <w:t xml:space="preserve"> In order to chart a more ambitious U.S.-India strategic partnership, we believe that the United States should commit, publicly and explicitly, to work with India in support of its permanent membership in an enlarged U.N. Security Council; seek a broad expansion of bilateral trade and investment, beginning with a Bilateral Investment Treaty; greatly expand the security relationship and boost defense trade; support Indian membership in key export control organizations, a step toward integrating India into global nonproliferation efforts; and liberalize U.S. export controls, including the removal of Indian Space Research Organization (ISRO) subsidiaries from the U.S. Entity List</w:t>
      </w:r>
      <w:r w:rsidRPr="004117A1">
        <w:rPr>
          <w:rStyle w:val="StyleBoldUnderline"/>
          <w:rFonts w:asciiTheme="minorHAnsi" w:hAnsiTheme="minorHAnsi" w:cstheme="minorHAnsi"/>
          <w:sz w:val="14"/>
        </w:rPr>
        <w:t>.</w:t>
      </w:r>
      <w:r w:rsidRPr="004117A1">
        <w:rPr>
          <w:rFonts w:asciiTheme="minorHAnsi" w:hAnsiTheme="minorHAnsi" w:cstheme="minorHAnsi"/>
          <w:sz w:val="8"/>
          <w:szCs w:val="16"/>
        </w:rPr>
        <w:t>¶</w:t>
      </w:r>
      <w:r w:rsidRPr="004117A1">
        <w:rPr>
          <w:rFonts w:asciiTheme="minorHAnsi" w:hAnsiTheme="minorHAnsi" w:cstheme="minorHAnsi"/>
          <w:sz w:val="8"/>
        </w:rPr>
        <w:t xml:space="preserve"> These and the other actions outlined in this report will require India to make a number of commitments and policy changes, including taking rapid action to fully implement the Civil Nuclear Agreement; raising its caps on foreign investment; reducing barriers to defense and other forms of trade; enhancing its rules for protecting patents and other intellectual property; further harmonizing its export control lists with multilateral regimes; and seeking closer cooperation with the United States and like-minded partners in international organizations, including the United Nations</w:t>
      </w:r>
      <w:r w:rsidRPr="004117A1">
        <w:rPr>
          <w:rStyle w:val="StyleBoldUnderline"/>
          <w:rFonts w:asciiTheme="minorHAnsi" w:hAnsiTheme="minorHAnsi" w:cstheme="minorHAnsi"/>
          <w:sz w:val="14"/>
        </w:rPr>
        <w:t>.</w:t>
      </w:r>
      <w:r w:rsidRPr="004117A1">
        <w:rPr>
          <w:rFonts w:asciiTheme="minorHAnsi" w:hAnsiTheme="minorHAnsi" w:cstheme="minorHAnsi"/>
          <w:sz w:val="8"/>
        </w:rPr>
        <w:t xml:space="preserve"> </w:t>
      </w:r>
      <w:r w:rsidRPr="004117A1">
        <w:rPr>
          <w:rFonts w:asciiTheme="minorHAnsi" w:hAnsiTheme="minorHAnsi" w:cstheme="minorHAnsi"/>
          <w:sz w:val="8"/>
          <w:szCs w:val="16"/>
        </w:rPr>
        <w:t>¶</w:t>
      </w:r>
      <w:r w:rsidRPr="004117A1">
        <w:rPr>
          <w:rFonts w:asciiTheme="minorHAnsi" w:hAnsiTheme="minorHAnsi" w:cstheme="minorHAnsi"/>
          <w:sz w:val="8"/>
        </w:rPr>
        <w:t xml:space="preserve"> The U.S. relationship with India should be rooted in shared interests and values and should not be simply transactional or limited to occasional collaboration. India’s rise to global power is, we believe, in America’s strategic interest. As a result, the United States should not only seek a closer relationship with India, but actively assist its further emergence as a great powe</w:t>
      </w:r>
      <w:r w:rsidRPr="004117A1">
        <w:rPr>
          <w:rStyle w:val="StyleBoldUnderline"/>
          <w:rFonts w:asciiTheme="minorHAnsi" w:hAnsiTheme="minorHAnsi" w:cstheme="minorHAnsi"/>
          <w:sz w:val="14"/>
        </w:rPr>
        <w:t>r</w:t>
      </w:r>
      <w:r w:rsidRPr="00BE7F82">
        <w:rPr>
          <w:rStyle w:val="StyleBoldUnderline"/>
          <w:rFonts w:asciiTheme="minorHAnsi" w:hAnsiTheme="minorHAnsi" w:cstheme="minorHAnsi"/>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4117A1">
        <w:rPr>
          <w:rStyle w:val="StyleBoldUnderline"/>
        </w:rPr>
        <w:t xml:space="preserve">U.S. </w:t>
      </w:r>
      <w:r w:rsidRPr="004117A1">
        <w:rPr>
          <w:rStyle w:val="StyleBoldUnderline"/>
          <w:highlight w:val="green"/>
        </w:rPr>
        <w:t>interests in a</w:t>
      </w:r>
      <w:r w:rsidRPr="004117A1">
        <w:rPr>
          <w:rStyle w:val="StyleBoldUnderline"/>
        </w:rPr>
        <w:t xml:space="preserve"> closer </w:t>
      </w:r>
      <w:r w:rsidRPr="004117A1">
        <w:rPr>
          <w:rStyle w:val="StyleBoldUnderline"/>
          <w:highlight w:val="green"/>
        </w:rPr>
        <w:t>relationship with India include:</w:t>
      </w:r>
      <w:r w:rsidRPr="004117A1">
        <w:rPr>
          <w:rStyle w:val="StyleBoldUnderline"/>
        </w:rPr>
        <w:t xml:space="preserve">¶ </w:t>
      </w:r>
      <w:r w:rsidRPr="004117A1">
        <w:rPr>
          <w:rStyle w:val="StyleBoldUnderline"/>
          <w:highlight w:val="green"/>
        </w:rPr>
        <w:t>• Ensuring a stable Asian and global balance of power.</w:t>
      </w:r>
      <w:r w:rsidRPr="004117A1">
        <w:rPr>
          <w:rStyle w:val="StyleBoldUnderline"/>
        </w:rPr>
        <w:t xml:space="preserve">¶ </w:t>
      </w:r>
      <w:r w:rsidRPr="004117A1">
        <w:rPr>
          <w:rStyle w:val="StyleBoldUnderline"/>
          <w:highlight w:val="green"/>
        </w:rPr>
        <w:t>• Strengthening</w:t>
      </w:r>
      <w:r w:rsidRPr="004117A1">
        <w:rPr>
          <w:rStyle w:val="StyleBoldUnderline"/>
        </w:rPr>
        <w:t xml:space="preserve"> an open </w:t>
      </w:r>
      <w:r w:rsidRPr="004117A1">
        <w:rPr>
          <w:rStyle w:val="StyleBoldUnderline"/>
          <w:highlight w:val="green"/>
        </w:rPr>
        <w:t>global trad[e]</w:t>
      </w:r>
      <w:r w:rsidRPr="004117A1">
        <w:rPr>
          <w:rStyle w:val="StyleBoldUnderline"/>
        </w:rPr>
        <w:t xml:space="preserve">ing system.¶ • Protecting and preserving access to the global commons (air, sea, space, and cyber realms).¶ </w:t>
      </w:r>
      <w:r w:rsidRPr="004117A1">
        <w:rPr>
          <w:rStyle w:val="StyleBoldUnderline"/>
          <w:highlight w:val="green"/>
        </w:rPr>
        <w:t>• Countering terrorism</w:t>
      </w:r>
      <w:r w:rsidRPr="004117A1">
        <w:rPr>
          <w:rStyle w:val="StyleBoldUnderline"/>
        </w:rPr>
        <w:t xml:space="preserve"> and violent extremism.¶ </w:t>
      </w:r>
      <w:r w:rsidRPr="004117A1">
        <w:rPr>
          <w:rStyle w:val="StyleBoldUnderline"/>
          <w:highlight w:val="green"/>
        </w:rPr>
        <w:t>• Ensuring access to</w:t>
      </w:r>
      <w:r w:rsidRPr="004117A1">
        <w:rPr>
          <w:rStyle w:val="StyleBoldUnderline"/>
        </w:rPr>
        <w:t xml:space="preserve"> secure global </w:t>
      </w:r>
      <w:r w:rsidRPr="004117A1">
        <w:rPr>
          <w:rStyle w:val="StyleBoldUnderline"/>
          <w:highlight w:val="green"/>
        </w:rPr>
        <w:t>energy resources.</w:t>
      </w:r>
      <w:r w:rsidRPr="004117A1">
        <w:rPr>
          <w:rStyle w:val="StyleBoldUnderline"/>
        </w:rPr>
        <w:t xml:space="preserve">¶ </w:t>
      </w:r>
      <w:r w:rsidRPr="004117A1">
        <w:rPr>
          <w:rStyle w:val="StyleBoldUnderline"/>
          <w:highlight w:val="green"/>
        </w:rPr>
        <w:t>• Bolstering</w:t>
      </w:r>
      <w:r w:rsidRPr="004117A1">
        <w:rPr>
          <w:rStyle w:val="StyleBoldUnderline"/>
        </w:rPr>
        <w:t xml:space="preserve"> the international </w:t>
      </w:r>
      <w:r w:rsidRPr="004117A1">
        <w:rPr>
          <w:rStyle w:val="StyleBoldUnderline"/>
          <w:highlight w:val="green"/>
        </w:rPr>
        <w:t>nonprolif</w:t>
      </w:r>
      <w:r w:rsidRPr="004117A1">
        <w:rPr>
          <w:rStyle w:val="StyleBoldUnderline"/>
        </w:rPr>
        <w:t xml:space="preserve">eration regime.¶ </w:t>
      </w:r>
      <w:r w:rsidRPr="004117A1">
        <w:rPr>
          <w:rStyle w:val="StyleBoldUnderline"/>
          <w:highlight w:val="green"/>
        </w:rPr>
        <w:t>• Promoting democracy</w:t>
      </w:r>
      <w:r w:rsidRPr="004117A1">
        <w:rPr>
          <w:rStyle w:val="StyleBoldUnderline"/>
        </w:rPr>
        <w:t xml:space="preserve"> and human rights.¶ </w:t>
      </w:r>
      <w:r w:rsidRPr="004117A1">
        <w:rPr>
          <w:rStyle w:val="StyleBoldUnderline"/>
          <w:highlight w:val="green"/>
        </w:rPr>
        <w:t>• Fostering</w:t>
      </w:r>
      <w:r w:rsidRPr="004117A1">
        <w:rPr>
          <w:rStyle w:val="StyleBoldUnderline"/>
        </w:rPr>
        <w:t xml:space="preserve"> greater </w:t>
      </w:r>
      <w:r w:rsidRPr="004117A1">
        <w:rPr>
          <w:rStyle w:val="StyleBoldUnderline"/>
          <w:highlight w:val="green"/>
        </w:rPr>
        <w:t>stability</w:t>
      </w:r>
      <w:r w:rsidRPr="004117A1">
        <w:rPr>
          <w:rStyle w:val="StyleBoldUnderline"/>
        </w:rPr>
        <w:t xml:space="preserve">, security and economic prosperity </w:t>
      </w:r>
      <w:r w:rsidRPr="004117A1">
        <w:rPr>
          <w:rStyle w:val="StyleBoldUnderline"/>
          <w:highlight w:val="green"/>
        </w:rPr>
        <w:t>in</w:t>
      </w:r>
      <w:r w:rsidRPr="004117A1">
        <w:rPr>
          <w:rStyle w:val="StyleBoldUnderline"/>
        </w:rPr>
        <w:t xml:space="preserve"> South Asia, including in </w:t>
      </w:r>
      <w:r w:rsidRPr="004117A1">
        <w:rPr>
          <w:rStyle w:val="StyleBoldUnderline"/>
          <w:highlight w:val="green"/>
        </w:rPr>
        <w:t>Pakistan, Afghanistan</w:t>
      </w:r>
      <w:r w:rsidRPr="004117A1">
        <w:rPr>
          <w:rStyle w:val="StyleBoldUnderline"/>
        </w:rPr>
        <w:t xml:space="preserve">, Nepal, Bangladesh and Sri Lanka.¶ A strong U.S.-India strategic </w:t>
      </w:r>
      <w:r w:rsidRPr="004117A1">
        <w:rPr>
          <w:rStyle w:val="StyleBoldUnderline"/>
          <w:highlight w:val="green"/>
        </w:rPr>
        <w:t>partnership will prove indispensable to the region’s</w:t>
      </w:r>
      <w:r w:rsidRPr="004117A1">
        <w:rPr>
          <w:rStyle w:val="StyleBoldUnderline"/>
        </w:rPr>
        <w:t xml:space="preserve"> continued </w:t>
      </w:r>
      <w:r w:rsidRPr="004117A1">
        <w:rPr>
          <w:rStyle w:val="StyleBoldUnderline"/>
          <w:highlight w:val="green"/>
        </w:rPr>
        <w:t>peace</w:t>
      </w:r>
      <w:r w:rsidRPr="004117A1">
        <w:rPr>
          <w:rStyle w:val="StyleBoldUnderline"/>
        </w:rPr>
        <w:t xml:space="preserve"> and prosperity. Both India and the United States have a vital interest in maintaining a stable balance of power in Asia. Neither seeks containment of China, but the </w:t>
      </w:r>
      <w:r w:rsidRPr="004117A1">
        <w:rPr>
          <w:rStyle w:val="StyleBoldUnderline"/>
          <w:highlight w:val="green"/>
        </w:rPr>
        <w:t>likelihood of</w:t>
      </w:r>
      <w:r w:rsidRPr="004117A1">
        <w:rPr>
          <w:rStyle w:val="StyleBoldUnderline"/>
        </w:rPr>
        <w:t xml:space="preserve"> a </w:t>
      </w:r>
      <w:r w:rsidRPr="004117A1">
        <w:rPr>
          <w:rStyle w:val="StyleBoldUnderline"/>
          <w:highlight w:val="green"/>
        </w:rPr>
        <w:t>peaceful Chinese rise increases</w:t>
      </w:r>
      <w:r w:rsidRPr="004117A1">
        <w:rPr>
          <w:rStyle w:val="StyleBoldUnderline"/>
        </w:rPr>
        <w:t xml:space="preserve"> if it ascends in a region </w:t>
      </w:r>
      <w:r w:rsidRPr="004117A1">
        <w:rPr>
          <w:rStyle w:val="StyleBoldUnderline"/>
          <w:highlight w:val="green"/>
        </w:rPr>
        <w:t>where</w:t>
      </w:r>
      <w:r w:rsidRPr="004117A1">
        <w:rPr>
          <w:rStyle w:val="StyleBoldUnderline"/>
        </w:rPr>
        <w:t xml:space="preserve"> the great </w:t>
      </w:r>
      <w:r w:rsidRPr="004117A1">
        <w:rPr>
          <w:rStyle w:val="StyleBoldUnderline"/>
          <w:highlight w:val="green"/>
        </w:rPr>
        <w:t>democratic powers are</w:t>
      </w:r>
      <w:r w:rsidRPr="004117A1">
        <w:rPr>
          <w:rStyle w:val="StyleBoldUnderline"/>
        </w:rPr>
        <w:t xml:space="preserve"> also </w:t>
      </w:r>
      <w:r w:rsidRPr="004117A1">
        <w:rPr>
          <w:rStyle w:val="StyleBoldUnderline"/>
          <w:highlight w:val="green"/>
        </w:rPr>
        <w:t>strong.</w:t>
      </w:r>
      <w:r w:rsidRPr="004117A1">
        <w:rPr>
          <w:rStyle w:val="StyleBoldUnderline"/>
        </w:rPr>
        <w:t xml:space="preserve"> Growing U.S.-India strategic ties will ensure that Asia will not have a vacuum of power and will make it easier for both Washington and New Delhi to have productive relations with Beijing. In addition, </w:t>
      </w:r>
      <w:r w:rsidRPr="004117A1">
        <w:rPr>
          <w:rStyle w:val="StyleBoldUnderline"/>
          <w:highlight w:val="green"/>
        </w:rPr>
        <w:t>a strengthened relationship</w:t>
      </w:r>
      <w:r w:rsidRPr="004117A1">
        <w:rPr>
          <w:rStyle w:val="StyleBoldUnderline"/>
        </w:rPr>
        <w:t xml:space="preserve"> with India, a natural democratic partner, </w:t>
      </w:r>
      <w:r w:rsidRPr="004117A1">
        <w:rPr>
          <w:rStyle w:val="StyleBoldUnderline"/>
          <w:highlight w:val="green"/>
        </w:rPr>
        <w:t>will signal</w:t>
      </w:r>
      <w:r w:rsidRPr="004117A1">
        <w:rPr>
          <w:rStyle w:val="StyleBoldUnderline"/>
        </w:rPr>
        <w:t xml:space="preserve"> that </w:t>
      </w:r>
      <w:r w:rsidRPr="004117A1">
        <w:rPr>
          <w:rStyle w:val="StyleBoldUnderline"/>
          <w:highlight w:val="green"/>
        </w:rPr>
        <w:t>the U</w:t>
      </w:r>
      <w:r w:rsidRPr="004117A1">
        <w:rPr>
          <w:rStyle w:val="StyleBoldUnderline"/>
        </w:rPr>
        <w:t xml:space="preserve">nited </w:t>
      </w:r>
      <w:r w:rsidRPr="004117A1">
        <w:rPr>
          <w:rStyle w:val="StyleBoldUnderline"/>
          <w:highlight w:val="green"/>
        </w:rPr>
        <w:t>S</w:t>
      </w:r>
      <w:r w:rsidRPr="004117A1">
        <w:rPr>
          <w:rStyle w:val="StyleBoldUnderline"/>
        </w:rPr>
        <w:t xml:space="preserve">tates </w:t>
      </w:r>
      <w:r w:rsidRPr="004117A1">
        <w:rPr>
          <w:rStyle w:val="StyleBoldUnderline"/>
          <w:highlight w:val="green"/>
        </w:rPr>
        <w:t>remains committed to</w:t>
      </w:r>
      <w:r w:rsidRPr="004117A1">
        <w:rPr>
          <w:rStyle w:val="StyleBoldUnderline"/>
        </w:rPr>
        <w:t xml:space="preserve"> a strong and </w:t>
      </w:r>
      <w:r w:rsidRPr="004117A1">
        <w:rPr>
          <w:rStyle w:val="StyleBoldUnderline"/>
          <w:highlight w:val="green"/>
        </w:rPr>
        <w:t>enduring presence in Asia</w:t>
      </w:r>
      <w:r w:rsidRPr="00BE7F82">
        <w:rPr>
          <w:rStyle w:val="StyleBoldUnderline"/>
          <w:rFonts w:asciiTheme="minorHAnsi" w:hAnsiTheme="minorHAnsi" w:cstheme="minorHAnsi"/>
          <w:highlight w:val="green"/>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4117A1">
        <w:rPr>
          <w:rFonts w:asciiTheme="minorHAnsi" w:hAnsiTheme="minorHAnsi" w:cstheme="minorHAnsi"/>
          <w:sz w:val="12"/>
        </w:rPr>
        <w:t xml:space="preserve">The need for closer U.S.-India cooperation goes well beyond regional concerns. In light of its rise, </w:t>
      </w:r>
      <w:r w:rsidRPr="004117A1">
        <w:rPr>
          <w:rStyle w:val="StyleBoldUnderline"/>
          <w:sz w:val="18"/>
        </w:rPr>
        <w:t>India will play an increasingly vital role in addressing virtually all major global challenges. Now is the time to transform a series of bilateral achievements into a lasting regional and global partnership.</w:t>
      </w:r>
    </w:p>
    <w:p w14:paraId="02C78988" w14:textId="77777777" w:rsidR="002D7502" w:rsidRPr="00BE7F82" w:rsidRDefault="002D7502" w:rsidP="002D7502">
      <w:pPr>
        <w:pStyle w:val="Heading1"/>
      </w:pPr>
      <w:bookmarkStart w:id="7" w:name="_Toc234767561"/>
      <w:r>
        <w:t>**Uniqueness</w:t>
      </w:r>
      <w:bookmarkEnd w:id="7"/>
    </w:p>
    <w:p w14:paraId="58F88D22" w14:textId="77777777" w:rsidR="002D7502" w:rsidRPr="002D7502" w:rsidRDefault="002D7502" w:rsidP="002D7502"/>
    <w:p w14:paraId="77E8DFFF" w14:textId="235CDD30" w:rsidR="00AB38DB" w:rsidRDefault="00AB38DB" w:rsidP="003C6920">
      <w:pPr>
        <w:pStyle w:val="Heading3"/>
      </w:pPr>
      <w:bookmarkStart w:id="8" w:name="_Toc234767562"/>
      <w:r>
        <w:t>Yes Immigration</w:t>
      </w:r>
      <w:bookmarkEnd w:id="8"/>
    </w:p>
    <w:p w14:paraId="3C9E44B1" w14:textId="3D283E55" w:rsidR="00AB38DB" w:rsidRPr="00BE7F82" w:rsidRDefault="002D7502" w:rsidP="00AB38DB">
      <w:pPr>
        <w:pStyle w:val="Heading4"/>
      </w:pPr>
      <w:r>
        <w:t xml:space="preserve">Yes CIR – </w:t>
      </w:r>
      <w:r w:rsidR="00AB38DB" w:rsidRPr="00BE7F82">
        <w:t xml:space="preserve">CBO report generates momentum </w:t>
      </w:r>
    </w:p>
    <w:p w14:paraId="1EBE145E" w14:textId="77777777" w:rsidR="00AB38DB" w:rsidRPr="003C6920" w:rsidRDefault="00AB38DB" w:rsidP="00AB38DB">
      <w:r w:rsidRPr="003C6920">
        <w:t xml:space="preserve">Ramsey </w:t>
      </w:r>
      <w:r w:rsidRPr="003C6920">
        <w:rPr>
          <w:rStyle w:val="StyleStyleBold12pt"/>
        </w:rPr>
        <w:t>Cox</w:t>
      </w:r>
      <w:r w:rsidRPr="003C6920">
        <w:t>, Politics for the Hill. “Schumer: CBO report is ‘huge momentum boost’ to immigration reform bill” The Hill, 6/18/</w:t>
      </w:r>
      <w:r w:rsidRPr="003C6920">
        <w:rPr>
          <w:rStyle w:val="StyleStyleBold12pt"/>
        </w:rPr>
        <w:t>13</w:t>
      </w:r>
      <w:r w:rsidRPr="003C6920">
        <w:t xml:space="preserve"> </w:t>
      </w:r>
    </w:p>
    <w:p w14:paraId="7D201A5C" w14:textId="77777777" w:rsidR="00AB38DB" w:rsidRPr="00BE7F82" w:rsidRDefault="00AB38DB" w:rsidP="00AB38DB">
      <w:pPr>
        <w:rPr>
          <w:sz w:val="16"/>
        </w:rPr>
      </w:pPr>
      <w:r w:rsidRPr="00BE7F82">
        <w:rPr>
          <w:sz w:val="16"/>
        </w:rPr>
        <w:t xml:space="preserve">Sen. Chuck Schumer (D-N.Y.) said Tuesday that </w:t>
      </w:r>
      <w:r w:rsidRPr="00BE7F82">
        <w:rPr>
          <w:rStyle w:val="Emphasis"/>
          <w:rFonts w:asciiTheme="minorHAnsi" w:hAnsiTheme="minorHAnsi" w:cstheme="minorHAnsi"/>
        </w:rPr>
        <w:t xml:space="preserve">the </w:t>
      </w:r>
      <w:r w:rsidRPr="003C6920">
        <w:rPr>
          <w:rStyle w:val="Emphasis"/>
          <w:highlight w:val="cyan"/>
        </w:rPr>
        <w:t>C</w:t>
      </w:r>
      <w:r w:rsidRPr="00BE7F82">
        <w:rPr>
          <w:rStyle w:val="Emphasis"/>
          <w:rFonts w:asciiTheme="minorHAnsi" w:hAnsiTheme="minorHAnsi" w:cstheme="minorHAnsi"/>
        </w:rPr>
        <w:t xml:space="preserve">ongressional </w:t>
      </w:r>
      <w:r w:rsidRPr="003C6920">
        <w:rPr>
          <w:rStyle w:val="Emphasis"/>
          <w:rFonts w:asciiTheme="minorHAnsi" w:hAnsiTheme="minorHAnsi" w:cstheme="minorHAnsi"/>
          <w:highlight w:val="cyan"/>
        </w:rPr>
        <w:t>B</w:t>
      </w:r>
      <w:r w:rsidRPr="00BE7F82">
        <w:rPr>
          <w:rStyle w:val="Emphasis"/>
          <w:rFonts w:asciiTheme="minorHAnsi" w:hAnsiTheme="minorHAnsi" w:cstheme="minorHAnsi"/>
        </w:rPr>
        <w:t xml:space="preserve">udget </w:t>
      </w:r>
      <w:r w:rsidRPr="003C6920">
        <w:rPr>
          <w:rStyle w:val="Emphasis"/>
          <w:rFonts w:asciiTheme="minorHAnsi" w:hAnsiTheme="minorHAnsi" w:cstheme="minorHAnsi"/>
          <w:highlight w:val="cyan"/>
        </w:rPr>
        <w:t>O</w:t>
      </w:r>
      <w:r w:rsidRPr="00BE7F82">
        <w:rPr>
          <w:rStyle w:val="Emphasis"/>
          <w:rFonts w:asciiTheme="minorHAnsi" w:hAnsiTheme="minorHAnsi" w:cstheme="minorHAnsi"/>
        </w:rPr>
        <w:t xml:space="preserve">ffice’s </w:t>
      </w:r>
      <w:r w:rsidRPr="003C6920">
        <w:rPr>
          <w:rStyle w:val="Emphasis"/>
          <w:rFonts w:asciiTheme="minorHAnsi" w:hAnsiTheme="minorHAnsi" w:cstheme="minorHAnsi"/>
          <w:highlight w:val="cyan"/>
        </w:rPr>
        <w:t>report that</w:t>
      </w:r>
      <w:r w:rsidRPr="00BE7F82">
        <w:rPr>
          <w:rStyle w:val="Emphasis"/>
          <w:rFonts w:asciiTheme="minorHAnsi" w:hAnsiTheme="minorHAnsi" w:cstheme="minorHAnsi"/>
        </w:rPr>
        <w:t xml:space="preserve"> the comprehensive </w:t>
      </w:r>
      <w:r w:rsidRPr="003C6920">
        <w:rPr>
          <w:rStyle w:val="Emphasis"/>
          <w:rFonts w:asciiTheme="minorHAnsi" w:hAnsiTheme="minorHAnsi" w:cstheme="minorHAnsi"/>
          <w:highlight w:val="cyan"/>
        </w:rPr>
        <w:t>immigration</w:t>
      </w:r>
      <w:r w:rsidRPr="00BE7F82">
        <w:rPr>
          <w:rStyle w:val="Emphasis"/>
          <w:rFonts w:asciiTheme="minorHAnsi" w:hAnsiTheme="minorHAnsi" w:cstheme="minorHAnsi"/>
        </w:rPr>
        <w:t xml:space="preserve"> reform bill </w:t>
      </w:r>
      <w:r w:rsidRPr="003C6920">
        <w:rPr>
          <w:rStyle w:val="Emphasis"/>
          <w:rFonts w:asciiTheme="minorHAnsi" w:hAnsiTheme="minorHAnsi" w:cstheme="minorHAnsi"/>
          <w:highlight w:val="cyan"/>
        </w:rPr>
        <w:t>reduces the deficit is a “huge momentum boost.”</w:t>
      </w:r>
      <w:r w:rsidRPr="003C6920">
        <w:rPr>
          <w:sz w:val="16"/>
          <w:szCs w:val="16"/>
          <w:highlight w:val="cyan"/>
        </w:rPr>
        <w:t>¶</w:t>
      </w:r>
      <w:r w:rsidRPr="00BE7F82">
        <w:rPr>
          <w:sz w:val="16"/>
        </w:rPr>
        <w:t xml:space="preserve"> “</w:t>
      </w:r>
      <w:r w:rsidRPr="00BE7F82">
        <w:rPr>
          <w:rStyle w:val="StyleBoldUnderline"/>
          <w:rFonts w:asciiTheme="minorHAnsi" w:hAnsiTheme="minorHAnsi" w:cstheme="minorHAnsi"/>
        </w:rPr>
        <w:t xml:space="preserve">This report is a huge momentum boost </w:t>
      </w:r>
      <w:r w:rsidRPr="003C6920">
        <w:rPr>
          <w:rStyle w:val="StyleBoldUnderline"/>
          <w:rFonts w:asciiTheme="minorHAnsi" w:hAnsiTheme="minorHAnsi" w:cstheme="minorHAnsi"/>
          <w:highlight w:val="cyan"/>
        </w:rPr>
        <w:t>for</w:t>
      </w:r>
      <w:r w:rsidRPr="00BE7F82">
        <w:rPr>
          <w:rStyle w:val="StyleBoldUnderline"/>
          <w:rFonts w:asciiTheme="minorHAnsi" w:hAnsiTheme="minorHAnsi" w:cstheme="minorHAnsi"/>
        </w:rPr>
        <w:t xml:space="preserve"> immigration </w:t>
      </w:r>
      <w:r w:rsidRPr="003C6920">
        <w:rPr>
          <w:rStyle w:val="StyleBoldUnderline"/>
          <w:rFonts w:asciiTheme="minorHAnsi" w:hAnsiTheme="minorHAnsi" w:cstheme="minorHAnsi"/>
          <w:highlight w:val="cyan"/>
        </w:rPr>
        <w:t>reform</w:t>
      </w:r>
      <w:r w:rsidRPr="00BE7F82">
        <w:rPr>
          <w:sz w:val="16"/>
        </w:rPr>
        <w:t>,” Schumer said on the Senate floor moment after the CBO report was released. “</w:t>
      </w:r>
      <w:r w:rsidRPr="00BE7F82">
        <w:rPr>
          <w:rStyle w:val="StyleBoldUnderline"/>
          <w:rFonts w:asciiTheme="minorHAnsi" w:hAnsiTheme="minorHAnsi" w:cstheme="minorHAnsi"/>
        </w:rPr>
        <w:t>This debunks the idea that immigration reform is anything other than a boon to our economy</w:t>
      </w:r>
      <w:r w:rsidRPr="00BE7F82">
        <w:rPr>
          <w:sz w:val="16"/>
        </w:rPr>
        <w:t xml:space="preserve">, </w:t>
      </w:r>
      <w:r w:rsidRPr="003C6920">
        <w:rPr>
          <w:rStyle w:val="Emphasis"/>
          <w:rFonts w:asciiTheme="minorHAnsi" w:hAnsiTheme="minorHAnsi" w:cstheme="minorHAnsi"/>
          <w:highlight w:val="cyan"/>
        </w:rPr>
        <w:t>and robs the</w:t>
      </w:r>
      <w:r w:rsidRPr="00BE7F82">
        <w:rPr>
          <w:rStyle w:val="Emphasis"/>
          <w:rFonts w:asciiTheme="minorHAnsi" w:hAnsiTheme="minorHAnsi" w:cstheme="minorHAnsi"/>
        </w:rPr>
        <w:t xml:space="preserve"> bill’s </w:t>
      </w:r>
      <w:r w:rsidRPr="003C6920">
        <w:rPr>
          <w:rStyle w:val="Emphasis"/>
          <w:rFonts w:asciiTheme="minorHAnsi" w:hAnsiTheme="minorHAnsi" w:cstheme="minorHAnsi"/>
          <w:highlight w:val="cyan"/>
        </w:rPr>
        <w:t>opponents of one of their last remaining arguments</w:t>
      </w:r>
      <w:r w:rsidRPr="00BE7F82">
        <w:rPr>
          <w:rStyle w:val="Emphasis"/>
          <w:rFonts w:asciiTheme="minorHAnsi" w:hAnsiTheme="minorHAnsi" w:cstheme="minorHAnsi"/>
        </w:rPr>
        <w:t>.”</w:t>
      </w:r>
      <w:r w:rsidRPr="003F00EE">
        <w:rPr>
          <w:sz w:val="16"/>
          <w:szCs w:val="16"/>
        </w:rPr>
        <w:t>¶</w:t>
      </w:r>
      <w:r w:rsidRPr="00BE7F82">
        <w:rPr>
          <w:sz w:val="16"/>
        </w:rPr>
        <w:t xml:space="preserve"> CBO estimated that </w:t>
      </w:r>
      <w:r w:rsidRPr="00BE7F82">
        <w:rPr>
          <w:rStyle w:val="StyleBoldUnderline"/>
          <w:rFonts w:asciiTheme="minorHAnsi" w:hAnsiTheme="minorHAnsi" w:cstheme="minorHAnsi"/>
        </w:rPr>
        <w:t>the Gang of Eight’s bill would reduce the deficit by $197 billion over the next ten years and reduce the deficit an additional $700 billion</w:t>
      </w:r>
      <w:r w:rsidRPr="00BE7F82">
        <w:rPr>
          <w:sz w:val="16"/>
        </w:rPr>
        <w:t xml:space="preserve"> during the second decade of its implementation.</w:t>
      </w:r>
    </w:p>
    <w:p w14:paraId="53A02ED0" w14:textId="42415C95" w:rsidR="00AB38DB" w:rsidRDefault="002D7502" w:rsidP="00AB38DB">
      <w:pPr>
        <w:pStyle w:val="Heading4"/>
      </w:pPr>
      <w:r>
        <w:t xml:space="preserve">Yes CIR – </w:t>
      </w:r>
      <w:r w:rsidR="00AB38DB">
        <w:t xml:space="preserve">efforts to block the deal will fall short </w:t>
      </w:r>
    </w:p>
    <w:p w14:paraId="4330B0E9" w14:textId="150FEADE" w:rsidR="00AB38DB" w:rsidRPr="003C6920" w:rsidRDefault="00AB38DB" w:rsidP="00AB38DB">
      <w:r w:rsidRPr="003C6920">
        <w:t xml:space="preserve">Kaenneth </w:t>
      </w:r>
      <w:r w:rsidRPr="003C6920">
        <w:rPr>
          <w:rStyle w:val="StyleStyleBold12pt"/>
        </w:rPr>
        <w:t>Bazinger</w:t>
      </w:r>
      <w:r w:rsidRPr="003C6920">
        <w:t>, Political Editor for the NY Daily News and Kiplinger. “For Obama, Republicans, a Pause in Partisanship” 4/8/</w:t>
      </w:r>
      <w:r w:rsidRPr="003C6920">
        <w:rPr>
          <w:rStyle w:val="StyleStyleBold12pt"/>
        </w:rPr>
        <w:t>13</w:t>
      </w:r>
    </w:p>
    <w:p w14:paraId="3DFFC232" w14:textId="00EFF6D4" w:rsidR="00AB38DB" w:rsidRPr="004117A1" w:rsidRDefault="00AB38DB" w:rsidP="00AB38DB">
      <w:pPr>
        <w:rPr>
          <w:rFonts w:asciiTheme="minorHAnsi" w:hAnsiTheme="minorHAnsi" w:cstheme="minorHAnsi"/>
          <w:sz w:val="14"/>
        </w:rPr>
      </w:pPr>
      <w:r w:rsidRPr="00BE7F82">
        <w:rPr>
          <w:rStyle w:val="StyleBoldUnderline"/>
          <w:rFonts w:asciiTheme="minorHAnsi" w:hAnsiTheme="minorHAnsi" w:cstheme="minorHAnsi"/>
          <w:highlight w:val="cyan"/>
        </w:rPr>
        <w:t>The truce</w:t>
      </w:r>
      <w:r w:rsidRPr="00BE7F82">
        <w:rPr>
          <w:rStyle w:val="StyleBoldUnderline"/>
          <w:rFonts w:asciiTheme="minorHAnsi" w:hAnsiTheme="minorHAnsi" w:cstheme="minorHAnsi"/>
        </w:rPr>
        <w:t xml:space="preserve"> won't last, but it </w:t>
      </w:r>
      <w:r w:rsidRPr="00BE7F82">
        <w:rPr>
          <w:rStyle w:val="StyleBoldUnderline"/>
          <w:rFonts w:asciiTheme="minorHAnsi" w:hAnsiTheme="minorHAnsi" w:cstheme="minorHAnsi"/>
          <w:highlight w:val="cyan"/>
        </w:rPr>
        <w:t>will allow</w:t>
      </w:r>
      <w:r w:rsidRPr="00BE7F82">
        <w:rPr>
          <w:rStyle w:val="StyleBoldUnderline"/>
          <w:rFonts w:asciiTheme="minorHAnsi" w:hAnsiTheme="minorHAnsi" w:cstheme="minorHAnsi"/>
        </w:rPr>
        <w:t xml:space="preserve"> </w:t>
      </w:r>
      <w:r w:rsidRPr="004117A1">
        <w:rPr>
          <w:rFonts w:asciiTheme="minorHAnsi" w:hAnsiTheme="minorHAnsi" w:cstheme="minorHAnsi"/>
          <w:sz w:val="14"/>
        </w:rPr>
        <w:t xml:space="preserve">some major bills </w:t>
      </w:r>
      <w:r w:rsidRPr="00BE7F82">
        <w:rPr>
          <w:rStyle w:val="Emphasis"/>
          <w:rFonts w:asciiTheme="minorHAnsi" w:hAnsiTheme="minorHAnsi" w:cstheme="minorHAnsi"/>
          <w:highlight w:val="cyan"/>
        </w:rPr>
        <w:t>to pass</w:t>
      </w:r>
      <w:r w:rsidRPr="004117A1">
        <w:rPr>
          <w:rFonts w:asciiTheme="minorHAnsi" w:hAnsiTheme="minorHAnsi" w:cstheme="minorHAnsi"/>
          <w:sz w:val="14"/>
        </w:rPr>
        <w:t xml:space="preserve">, including </w:t>
      </w:r>
      <w:r w:rsidRPr="00BE7F82">
        <w:rPr>
          <w:rStyle w:val="Emphasis"/>
          <w:rFonts w:asciiTheme="minorHAnsi" w:hAnsiTheme="minorHAnsi" w:cstheme="minorHAnsi"/>
          <w:highlight w:val="cyan"/>
        </w:rPr>
        <w:t>immigration reform.</w:t>
      </w:r>
      <w:r w:rsidR="004117A1" w:rsidRPr="004117A1">
        <w:rPr>
          <w:rFonts w:asciiTheme="minorHAnsi" w:hAnsiTheme="minorHAnsi" w:cstheme="minorHAnsi"/>
          <w:sz w:val="12"/>
          <w:szCs w:val="16"/>
          <w:highlight w:val="cyan"/>
        </w:rPr>
        <w:t>¶</w:t>
      </w:r>
      <w:r w:rsidRPr="004117A1">
        <w:rPr>
          <w:rFonts w:asciiTheme="minorHAnsi" w:hAnsiTheme="minorHAnsi" w:cstheme="minorHAnsi"/>
          <w:sz w:val="14"/>
        </w:rPr>
        <w:t xml:space="preserve"> </w:t>
      </w:r>
      <w:r w:rsidRPr="00BE7F82">
        <w:rPr>
          <w:rStyle w:val="StyleBoldUnderline"/>
          <w:rFonts w:asciiTheme="minorHAnsi" w:hAnsiTheme="minorHAnsi" w:cstheme="minorHAnsi"/>
          <w:highlight w:val="cyan"/>
        </w:rPr>
        <w:t>There's a</w:t>
      </w:r>
      <w:r w:rsidRPr="00BE7F82">
        <w:rPr>
          <w:rStyle w:val="StyleBoldUnderline"/>
          <w:rFonts w:asciiTheme="minorHAnsi" w:hAnsiTheme="minorHAnsi" w:cstheme="minorHAnsi"/>
        </w:rPr>
        <w:t xml:space="preserve"> spring </w:t>
      </w:r>
      <w:r w:rsidRPr="00BE7F82">
        <w:rPr>
          <w:rStyle w:val="StyleBoldUnderline"/>
          <w:rFonts w:asciiTheme="minorHAnsi" w:hAnsiTheme="minorHAnsi" w:cstheme="minorHAnsi"/>
          <w:highlight w:val="cyan"/>
        </w:rPr>
        <w:t>thaw</w:t>
      </w:r>
      <w:r w:rsidRPr="004117A1">
        <w:rPr>
          <w:rFonts w:asciiTheme="minorHAnsi" w:hAnsiTheme="minorHAnsi" w:cstheme="minorHAnsi"/>
          <w:sz w:val="14"/>
        </w:rPr>
        <w:t xml:space="preserve"> of sorts under way </w:t>
      </w:r>
      <w:r w:rsidRPr="00BE7F82">
        <w:rPr>
          <w:rStyle w:val="StyleBoldUnderline"/>
          <w:rFonts w:asciiTheme="minorHAnsi" w:hAnsiTheme="minorHAnsi" w:cstheme="minorHAnsi"/>
        </w:rPr>
        <w:t xml:space="preserve">in Congress, </w:t>
      </w:r>
      <w:r w:rsidRPr="00BE7F82">
        <w:rPr>
          <w:rStyle w:val="StyleBoldUnderline"/>
          <w:rFonts w:asciiTheme="minorHAnsi" w:hAnsiTheme="minorHAnsi" w:cstheme="minorHAnsi"/>
          <w:highlight w:val="cyan"/>
        </w:rPr>
        <w:t>clearing the path for</w:t>
      </w:r>
      <w:r w:rsidRPr="004117A1">
        <w:rPr>
          <w:rFonts w:asciiTheme="minorHAnsi" w:hAnsiTheme="minorHAnsi" w:cstheme="minorHAnsi"/>
          <w:sz w:val="14"/>
        </w:rPr>
        <w:t xml:space="preserve"> some </w:t>
      </w:r>
      <w:r w:rsidRPr="00BE7F82">
        <w:rPr>
          <w:rStyle w:val="StyleBoldUnderline"/>
          <w:rFonts w:asciiTheme="minorHAnsi" w:hAnsiTheme="minorHAnsi" w:cstheme="minorHAnsi"/>
        </w:rPr>
        <w:t xml:space="preserve">big </w:t>
      </w:r>
      <w:r w:rsidRPr="00BE7F82">
        <w:rPr>
          <w:rStyle w:val="StyleBoldUnderline"/>
          <w:rFonts w:asciiTheme="minorHAnsi" w:hAnsiTheme="minorHAnsi" w:cstheme="minorHAnsi"/>
          <w:highlight w:val="green"/>
        </w:rPr>
        <w:t>bills to pass</w:t>
      </w:r>
      <w:r w:rsidRPr="004117A1">
        <w:rPr>
          <w:rFonts w:asciiTheme="minorHAnsi" w:hAnsiTheme="minorHAnsi" w:cstheme="minorHAnsi"/>
          <w:sz w:val="14"/>
        </w:rPr>
        <w:t xml:space="preserve"> before the fall, when the focus will shift to the 2014 elections for House and Senate seats.</w:t>
      </w:r>
      <w:r w:rsidR="004117A1" w:rsidRPr="004117A1">
        <w:rPr>
          <w:rFonts w:asciiTheme="minorHAnsi" w:hAnsiTheme="minorHAnsi" w:cstheme="minorHAnsi"/>
          <w:sz w:val="12"/>
          <w:szCs w:val="16"/>
        </w:rPr>
        <w:t>¶</w:t>
      </w:r>
      <w:r w:rsidRPr="004117A1">
        <w:rPr>
          <w:rFonts w:asciiTheme="minorHAnsi" w:hAnsiTheme="minorHAnsi" w:cstheme="minorHAnsi"/>
          <w:sz w:val="14"/>
        </w:rPr>
        <w:t xml:space="preserve"> </w:t>
      </w:r>
      <w:r w:rsidRPr="00BE7F82">
        <w:rPr>
          <w:rStyle w:val="StyleBoldUnderline"/>
          <w:rFonts w:asciiTheme="minorHAnsi" w:hAnsiTheme="minorHAnsi" w:cstheme="minorHAnsi"/>
          <w:highlight w:val="green"/>
        </w:rPr>
        <w:t>Both parties, driven by</w:t>
      </w:r>
      <w:r w:rsidRPr="004117A1">
        <w:rPr>
          <w:rFonts w:asciiTheme="minorHAnsi" w:hAnsiTheme="minorHAnsi" w:cstheme="minorHAnsi"/>
          <w:sz w:val="14"/>
        </w:rPr>
        <w:t xml:space="preserve"> the </w:t>
      </w:r>
      <w:r w:rsidRPr="00BE7F82">
        <w:rPr>
          <w:rStyle w:val="StyleBoldUnderline"/>
          <w:rFonts w:asciiTheme="minorHAnsi" w:hAnsiTheme="minorHAnsi" w:cstheme="minorHAnsi"/>
          <w:highlight w:val="green"/>
        </w:rPr>
        <w:t>goodwill</w:t>
      </w:r>
      <w:r w:rsidRPr="004117A1">
        <w:rPr>
          <w:rFonts w:asciiTheme="minorHAnsi" w:hAnsiTheme="minorHAnsi" w:cstheme="minorHAnsi"/>
          <w:sz w:val="14"/>
        </w:rPr>
        <w:t xml:space="preserve"> that remains from their recent agreement to fund the government through the Sept. 30 end of the fiscal year, </w:t>
      </w:r>
      <w:r w:rsidRPr="00BE7F82">
        <w:rPr>
          <w:rStyle w:val="StyleBoldUnderline"/>
          <w:rFonts w:asciiTheme="minorHAnsi" w:hAnsiTheme="minorHAnsi" w:cstheme="minorHAnsi"/>
          <w:highlight w:val="green"/>
        </w:rPr>
        <w:t>are in the mood for</w:t>
      </w:r>
      <w:r w:rsidRPr="00BE7F82">
        <w:rPr>
          <w:rStyle w:val="StyleBoldUnderline"/>
          <w:rFonts w:asciiTheme="minorHAnsi" w:hAnsiTheme="minorHAnsi" w:cstheme="minorHAnsi"/>
        </w:rPr>
        <w:t xml:space="preserve"> progress on other fronts</w:t>
      </w:r>
      <w:r w:rsidRPr="004117A1">
        <w:rPr>
          <w:rFonts w:asciiTheme="minorHAnsi" w:hAnsiTheme="minorHAnsi" w:cstheme="minorHAnsi"/>
          <w:sz w:val="14"/>
        </w:rPr>
        <w:t>.</w:t>
      </w:r>
      <w:r w:rsidR="004117A1" w:rsidRPr="004117A1">
        <w:rPr>
          <w:rFonts w:asciiTheme="minorHAnsi" w:hAnsiTheme="minorHAnsi" w:cstheme="minorHAnsi"/>
          <w:sz w:val="12"/>
          <w:szCs w:val="16"/>
        </w:rPr>
        <w:t>¶</w:t>
      </w:r>
      <w:r w:rsidRPr="004117A1">
        <w:rPr>
          <w:rFonts w:asciiTheme="minorHAnsi" w:hAnsiTheme="minorHAnsi" w:cstheme="minorHAnsi"/>
          <w:sz w:val="14"/>
        </w:rPr>
        <w:t xml:space="preserve"> </w:t>
      </w:r>
      <w:r w:rsidRPr="00BE7F82">
        <w:rPr>
          <w:rStyle w:val="StyleBoldUnderline"/>
          <w:rFonts w:asciiTheme="minorHAnsi" w:hAnsiTheme="minorHAnsi" w:cstheme="minorHAnsi"/>
        </w:rPr>
        <w:t>The biggest</w:t>
      </w:r>
      <w:r w:rsidRPr="004117A1">
        <w:rPr>
          <w:rFonts w:asciiTheme="minorHAnsi" w:hAnsiTheme="minorHAnsi" w:cstheme="minorHAnsi"/>
          <w:sz w:val="14"/>
        </w:rPr>
        <w:t xml:space="preserve"> surprise on tap: </w:t>
      </w:r>
      <w:r w:rsidRPr="00BE7F82">
        <w:rPr>
          <w:rStyle w:val="Emphasis"/>
          <w:rFonts w:asciiTheme="minorHAnsi" w:hAnsiTheme="minorHAnsi" w:cstheme="minorHAnsi"/>
          <w:highlight w:val="cyan"/>
        </w:rPr>
        <w:t>immigration</w:t>
      </w:r>
      <w:r w:rsidRPr="004117A1">
        <w:rPr>
          <w:rFonts w:asciiTheme="minorHAnsi" w:hAnsiTheme="minorHAnsi" w:cstheme="minorHAnsi"/>
          <w:sz w:val="14"/>
        </w:rPr>
        <w:t xml:space="preserve"> reform. </w:t>
      </w:r>
      <w:r w:rsidRPr="00BE7F82">
        <w:rPr>
          <w:rStyle w:val="Emphasis"/>
          <w:rFonts w:asciiTheme="minorHAnsi" w:hAnsiTheme="minorHAnsi" w:cstheme="minorHAnsi"/>
          <w:highlight w:val="cyan"/>
        </w:rPr>
        <w:t>A sizable package will pass</w:t>
      </w:r>
      <w:r w:rsidRPr="00BE7F82">
        <w:rPr>
          <w:rStyle w:val="Emphasis"/>
          <w:rFonts w:asciiTheme="minorHAnsi" w:hAnsiTheme="minorHAnsi" w:cstheme="minorHAnsi"/>
        </w:rPr>
        <w:t xml:space="preserve"> by the end of the year</w:t>
      </w:r>
      <w:r w:rsidRPr="004117A1">
        <w:rPr>
          <w:rFonts w:asciiTheme="minorHAnsi" w:hAnsiTheme="minorHAnsi" w:cstheme="minorHAnsi"/>
          <w:sz w:val="14"/>
        </w:rPr>
        <w:t xml:space="preserve">. </w:t>
      </w:r>
      <w:r w:rsidRPr="00BE7F82">
        <w:rPr>
          <w:rStyle w:val="StyleBoldUnderline"/>
          <w:rFonts w:asciiTheme="minorHAnsi" w:hAnsiTheme="minorHAnsi" w:cstheme="minorHAnsi"/>
          <w:highlight w:val="cyan"/>
        </w:rPr>
        <w:t>It'll include</w:t>
      </w:r>
      <w:r w:rsidRPr="00BE7F82">
        <w:rPr>
          <w:rStyle w:val="StyleBoldUnderline"/>
          <w:rFonts w:asciiTheme="minorHAnsi" w:hAnsiTheme="minorHAnsi" w:cstheme="minorHAnsi"/>
        </w:rPr>
        <w:t xml:space="preserve"> beefed-up </w:t>
      </w:r>
      <w:r w:rsidRPr="00BE7F82">
        <w:rPr>
          <w:rStyle w:val="StyleBoldUnderline"/>
          <w:rFonts w:asciiTheme="minorHAnsi" w:hAnsiTheme="minorHAnsi" w:cstheme="minorHAnsi"/>
          <w:highlight w:val="green"/>
        </w:rPr>
        <w:t xml:space="preserve">border </w:t>
      </w:r>
      <w:r w:rsidRPr="00BE7F82">
        <w:rPr>
          <w:rStyle w:val="StyleBoldUnderline"/>
          <w:rFonts w:asciiTheme="minorHAnsi" w:hAnsiTheme="minorHAnsi" w:cstheme="minorHAnsi"/>
          <w:highlight w:val="cyan"/>
        </w:rPr>
        <w:t>patrols</w:t>
      </w:r>
      <w:r w:rsidRPr="00BE7F82">
        <w:rPr>
          <w:rStyle w:val="StyleBoldUnderline"/>
          <w:rFonts w:asciiTheme="minorHAnsi" w:hAnsiTheme="minorHAnsi" w:cstheme="minorHAnsi"/>
        </w:rPr>
        <w:t xml:space="preserve">, more </w:t>
      </w:r>
      <w:r w:rsidRPr="00BE7F82">
        <w:rPr>
          <w:rStyle w:val="StyleBoldUnderline"/>
          <w:rFonts w:asciiTheme="minorHAnsi" w:hAnsiTheme="minorHAnsi" w:cstheme="minorHAnsi"/>
          <w:highlight w:val="green"/>
        </w:rPr>
        <w:t xml:space="preserve">work </w:t>
      </w:r>
      <w:r w:rsidRPr="00BE7F82">
        <w:rPr>
          <w:rStyle w:val="StyleBoldUnderline"/>
          <w:rFonts w:asciiTheme="minorHAnsi" w:hAnsiTheme="minorHAnsi" w:cstheme="minorHAnsi"/>
          <w:highlight w:val="cyan"/>
        </w:rPr>
        <w:t>visas for skilled and unskilled</w:t>
      </w:r>
      <w:r w:rsidRPr="00BE7F82">
        <w:rPr>
          <w:rStyle w:val="StyleBoldUnderline"/>
          <w:rFonts w:asciiTheme="minorHAnsi" w:hAnsiTheme="minorHAnsi" w:cstheme="minorHAnsi"/>
        </w:rPr>
        <w:t xml:space="preserve"> individuals </w:t>
      </w:r>
      <w:r w:rsidRPr="00BE7F82">
        <w:rPr>
          <w:rStyle w:val="StyleBoldUnderline"/>
          <w:rFonts w:asciiTheme="minorHAnsi" w:hAnsiTheme="minorHAnsi" w:cstheme="minorHAnsi"/>
          <w:highlight w:val="cyan"/>
        </w:rPr>
        <w:t xml:space="preserve">and </w:t>
      </w:r>
      <w:r w:rsidRPr="00BE7F82">
        <w:rPr>
          <w:rStyle w:val="StyleBoldUnderline"/>
          <w:rFonts w:asciiTheme="minorHAnsi" w:hAnsiTheme="minorHAnsi" w:cstheme="minorHAnsi"/>
          <w:highlight w:val="green"/>
        </w:rPr>
        <w:t xml:space="preserve">a path for </w:t>
      </w:r>
      <w:r w:rsidRPr="00BE7F82">
        <w:rPr>
          <w:rStyle w:val="StyleBoldUnderline"/>
          <w:rFonts w:asciiTheme="minorHAnsi" w:hAnsiTheme="minorHAnsi" w:cstheme="minorHAnsi"/>
          <w:highlight w:val="cyan"/>
        </w:rPr>
        <w:t>legal residency</w:t>
      </w:r>
      <w:r w:rsidRPr="004117A1">
        <w:rPr>
          <w:rFonts w:asciiTheme="minorHAnsi" w:hAnsiTheme="minorHAnsi" w:cstheme="minorHAnsi"/>
          <w:sz w:val="14"/>
        </w:rPr>
        <w:t xml:space="preserve"> for many millions of people who are in the U.S. illegally. That last provision was a long shot as recently as a few months ago.</w:t>
      </w:r>
      <w:r w:rsidR="004117A1" w:rsidRPr="004117A1">
        <w:rPr>
          <w:rFonts w:asciiTheme="minorHAnsi" w:hAnsiTheme="minorHAnsi" w:cstheme="minorHAnsi"/>
          <w:sz w:val="12"/>
          <w:szCs w:val="16"/>
        </w:rPr>
        <w:t>¶</w:t>
      </w:r>
      <w:r w:rsidRPr="004117A1">
        <w:rPr>
          <w:rFonts w:asciiTheme="minorHAnsi" w:hAnsiTheme="minorHAnsi" w:cstheme="minorHAnsi"/>
          <w:sz w:val="14"/>
        </w:rPr>
        <w:t xml:space="preserve"> </w:t>
      </w:r>
      <w:r w:rsidRPr="00BE7F82">
        <w:rPr>
          <w:rStyle w:val="StyleBoldUnderline"/>
          <w:rFonts w:asciiTheme="minorHAnsi" w:hAnsiTheme="minorHAnsi" w:cstheme="minorHAnsi"/>
          <w:highlight w:val="cyan"/>
        </w:rPr>
        <w:t>Both</w:t>
      </w:r>
      <w:r w:rsidRPr="00BE7F82">
        <w:rPr>
          <w:rStyle w:val="StyleBoldUnderline"/>
          <w:rFonts w:asciiTheme="minorHAnsi" w:hAnsiTheme="minorHAnsi" w:cstheme="minorHAnsi"/>
        </w:rPr>
        <w:t xml:space="preserve"> parties </w:t>
      </w:r>
      <w:r w:rsidRPr="00BE7F82">
        <w:rPr>
          <w:rStyle w:val="StyleBoldUnderline"/>
          <w:rFonts w:asciiTheme="minorHAnsi" w:hAnsiTheme="minorHAnsi" w:cstheme="minorHAnsi"/>
          <w:highlight w:val="cyan"/>
        </w:rPr>
        <w:t>stand to benefit</w:t>
      </w:r>
      <w:r w:rsidRPr="004117A1">
        <w:rPr>
          <w:rFonts w:asciiTheme="minorHAnsi" w:hAnsiTheme="minorHAnsi" w:cstheme="minorHAnsi"/>
          <w:sz w:val="14"/>
        </w:rPr>
        <w:t xml:space="preserve"> over time. </w:t>
      </w:r>
      <w:r w:rsidRPr="00BE7F82">
        <w:rPr>
          <w:rStyle w:val="StyleBoldUnderline"/>
          <w:rFonts w:asciiTheme="minorHAnsi" w:hAnsiTheme="minorHAnsi" w:cstheme="minorHAnsi"/>
          <w:highlight w:val="cyan"/>
        </w:rPr>
        <w:t xml:space="preserve">Democrats get </w:t>
      </w:r>
      <w:r w:rsidRPr="00BE7F82">
        <w:rPr>
          <w:rStyle w:val="StyleBoldUnderline"/>
          <w:rFonts w:asciiTheme="minorHAnsi" w:hAnsiTheme="minorHAnsi" w:cstheme="minorHAnsi"/>
          <w:highlight w:val="green"/>
        </w:rPr>
        <w:t xml:space="preserve">to claim another </w:t>
      </w:r>
      <w:r w:rsidRPr="00BE7F82">
        <w:rPr>
          <w:rStyle w:val="StyleBoldUnderline"/>
          <w:rFonts w:asciiTheme="minorHAnsi" w:hAnsiTheme="minorHAnsi" w:cstheme="minorHAnsi"/>
          <w:highlight w:val="cyan"/>
        </w:rPr>
        <w:t>big win</w:t>
      </w:r>
      <w:r w:rsidRPr="004117A1">
        <w:rPr>
          <w:rFonts w:asciiTheme="minorHAnsi" w:hAnsiTheme="minorHAnsi" w:cstheme="minorHAnsi"/>
          <w:sz w:val="14"/>
          <w:highlight w:val="cyan"/>
        </w:rPr>
        <w:t xml:space="preserve"> </w:t>
      </w:r>
      <w:r w:rsidRPr="004117A1">
        <w:rPr>
          <w:rFonts w:asciiTheme="minorHAnsi" w:hAnsiTheme="minorHAnsi" w:cstheme="minorHAnsi"/>
          <w:sz w:val="14"/>
          <w:highlight w:val="green"/>
        </w:rPr>
        <w:t>f</w:t>
      </w:r>
      <w:r w:rsidRPr="004117A1">
        <w:rPr>
          <w:rFonts w:asciiTheme="minorHAnsi" w:hAnsiTheme="minorHAnsi" w:cstheme="minorHAnsi"/>
          <w:sz w:val="14"/>
        </w:rPr>
        <w:t xml:space="preserve">or President Obama, allowing immigration to join health care as a cornerstone of his legislative legacy. </w:t>
      </w:r>
      <w:r w:rsidRPr="00BE7F82">
        <w:rPr>
          <w:rStyle w:val="StyleBoldUnderline"/>
          <w:rFonts w:asciiTheme="minorHAnsi" w:hAnsiTheme="minorHAnsi" w:cstheme="minorHAnsi"/>
          <w:highlight w:val="cyan"/>
        </w:rPr>
        <w:t xml:space="preserve">Republicans gain </w:t>
      </w:r>
      <w:r w:rsidRPr="00BE7F82">
        <w:rPr>
          <w:rStyle w:val="StyleBoldUnderline"/>
          <w:rFonts w:asciiTheme="minorHAnsi" w:hAnsiTheme="minorHAnsi" w:cstheme="minorHAnsi"/>
          <w:highlight w:val="green"/>
        </w:rPr>
        <w:t xml:space="preserve">a vital </w:t>
      </w:r>
      <w:r w:rsidRPr="00BE7F82">
        <w:rPr>
          <w:rStyle w:val="StyleBoldUnderline"/>
          <w:rFonts w:asciiTheme="minorHAnsi" w:hAnsiTheme="minorHAnsi" w:cstheme="minorHAnsi"/>
          <w:highlight w:val="cyan"/>
        </w:rPr>
        <w:t>truce</w:t>
      </w:r>
      <w:r w:rsidRPr="004117A1">
        <w:rPr>
          <w:rFonts w:asciiTheme="minorHAnsi" w:hAnsiTheme="minorHAnsi" w:cstheme="minorHAnsi"/>
          <w:sz w:val="14"/>
        </w:rPr>
        <w:t xml:space="preserve"> with Hispanic voters that may help them in future elections.</w:t>
      </w:r>
      <w:r w:rsidR="004117A1" w:rsidRPr="004117A1">
        <w:rPr>
          <w:rFonts w:asciiTheme="minorHAnsi" w:hAnsiTheme="minorHAnsi" w:cstheme="minorHAnsi"/>
          <w:sz w:val="12"/>
          <w:szCs w:val="16"/>
        </w:rPr>
        <w:t>¶</w:t>
      </w:r>
      <w:r w:rsidRPr="004117A1">
        <w:rPr>
          <w:rFonts w:asciiTheme="minorHAnsi" w:hAnsiTheme="minorHAnsi" w:cstheme="minorHAnsi"/>
          <w:sz w:val="14"/>
        </w:rPr>
        <w:t xml:space="preserve"> </w:t>
      </w:r>
      <w:r w:rsidRPr="00BE7F82">
        <w:rPr>
          <w:rStyle w:val="StyleBoldUnderline"/>
          <w:rFonts w:asciiTheme="minorHAnsi" w:hAnsiTheme="minorHAnsi" w:cstheme="minorHAnsi"/>
          <w:highlight w:val="green"/>
        </w:rPr>
        <w:t>It won't be easy</w:t>
      </w:r>
      <w:r w:rsidRPr="004117A1">
        <w:rPr>
          <w:rFonts w:asciiTheme="minorHAnsi" w:hAnsiTheme="minorHAnsi" w:cstheme="minorHAnsi"/>
          <w:sz w:val="14"/>
        </w:rPr>
        <w:t xml:space="preserve">. </w:t>
      </w:r>
      <w:r w:rsidRPr="00BE7F82">
        <w:rPr>
          <w:rStyle w:val="StyleBoldUnderline"/>
          <w:rFonts w:asciiTheme="minorHAnsi" w:hAnsiTheme="minorHAnsi" w:cstheme="minorHAnsi"/>
        </w:rPr>
        <w:t xml:space="preserve">Many </w:t>
      </w:r>
      <w:r w:rsidRPr="00BE7F82">
        <w:rPr>
          <w:rStyle w:val="StyleBoldUnderline"/>
          <w:rFonts w:asciiTheme="minorHAnsi" w:hAnsiTheme="minorHAnsi" w:cstheme="minorHAnsi"/>
          <w:highlight w:val="cyan"/>
        </w:rPr>
        <w:t xml:space="preserve">tea partyers </w:t>
      </w:r>
      <w:r w:rsidRPr="00BE7F82">
        <w:rPr>
          <w:rStyle w:val="StyleBoldUnderline"/>
          <w:rFonts w:asciiTheme="minorHAnsi" w:hAnsiTheme="minorHAnsi" w:cstheme="minorHAnsi"/>
          <w:highlight w:val="green"/>
        </w:rPr>
        <w:t>remain firmly opposed</w:t>
      </w:r>
      <w:r w:rsidRPr="004117A1">
        <w:rPr>
          <w:rFonts w:asciiTheme="minorHAnsi" w:hAnsiTheme="minorHAnsi" w:cstheme="minorHAnsi"/>
          <w:sz w:val="14"/>
        </w:rPr>
        <w:t xml:space="preserve">, especially to provisions that would lead to citizenship or legal residency for illegal immigrants. </w:t>
      </w:r>
      <w:r w:rsidRPr="00BE7F82">
        <w:rPr>
          <w:rStyle w:val="Emphasis"/>
          <w:rFonts w:asciiTheme="minorHAnsi" w:hAnsiTheme="minorHAnsi" w:cstheme="minorHAnsi"/>
          <w:highlight w:val="green"/>
        </w:rPr>
        <w:t xml:space="preserve">But </w:t>
      </w:r>
      <w:r w:rsidRPr="00BE7F82">
        <w:rPr>
          <w:rStyle w:val="Emphasis"/>
          <w:rFonts w:asciiTheme="minorHAnsi" w:hAnsiTheme="minorHAnsi" w:cstheme="minorHAnsi"/>
          <w:highlight w:val="cyan"/>
        </w:rPr>
        <w:t>they'll come up short</w:t>
      </w:r>
      <w:r w:rsidRPr="00BE7F82">
        <w:rPr>
          <w:rStyle w:val="Emphasis"/>
          <w:rFonts w:asciiTheme="minorHAnsi" w:hAnsiTheme="minorHAnsi" w:cstheme="minorHAnsi"/>
          <w:highlight w:val="green"/>
        </w:rPr>
        <w:t xml:space="preserve"> of votes to block Democrats</w:t>
      </w:r>
      <w:r w:rsidRPr="004117A1">
        <w:rPr>
          <w:rFonts w:asciiTheme="minorHAnsi" w:hAnsiTheme="minorHAnsi" w:cstheme="minorHAnsi"/>
          <w:sz w:val="14"/>
        </w:rPr>
        <w:t xml:space="preserve"> and mainstream Republicans, </w:t>
      </w:r>
      <w:r w:rsidRPr="00BE7F82">
        <w:rPr>
          <w:rStyle w:val="StyleBoldUnderline"/>
          <w:rFonts w:asciiTheme="minorHAnsi" w:hAnsiTheme="minorHAnsi" w:cstheme="minorHAnsi"/>
          <w:highlight w:val="green"/>
        </w:rPr>
        <w:t>who see immigration reform as</w:t>
      </w:r>
      <w:r w:rsidRPr="00BE7F82">
        <w:rPr>
          <w:rStyle w:val="StyleBoldUnderline"/>
          <w:rFonts w:asciiTheme="minorHAnsi" w:hAnsiTheme="minorHAnsi" w:cstheme="minorHAnsi"/>
        </w:rPr>
        <w:t xml:space="preserve"> helping </w:t>
      </w:r>
      <w:r w:rsidRPr="00BE7F82">
        <w:rPr>
          <w:rStyle w:val="StyleBoldUnderline"/>
          <w:rFonts w:asciiTheme="minorHAnsi" w:hAnsiTheme="minorHAnsi" w:cstheme="minorHAnsi"/>
          <w:highlight w:val="green"/>
        </w:rPr>
        <w:t>businesses to fill skilled positions that Americans aren't qualified for and</w:t>
      </w:r>
      <w:r w:rsidRPr="00BE7F82">
        <w:rPr>
          <w:rStyle w:val="StyleBoldUnderline"/>
          <w:rFonts w:asciiTheme="minorHAnsi" w:hAnsiTheme="minorHAnsi" w:cstheme="minorHAnsi"/>
        </w:rPr>
        <w:t xml:space="preserve"> unskilled </w:t>
      </w:r>
      <w:r w:rsidRPr="00BE7F82">
        <w:rPr>
          <w:rStyle w:val="StyleBoldUnderline"/>
          <w:rFonts w:asciiTheme="minorHAnsi" w:hAnsiTheme="minorHAnsi" w:cstheme="minorHAnsi"/>
          <w:highlight w:val="green"/>
        </w:rPr>
        <w:t>jobs that Americans don't want</w:t>
      </w:r>
      <w:r w:rsidRPr="004117A1">
        <w:rPr>
          <w:rFonts w:asciiTheme="minorHAnsi" w:hAnsiTheme="minorHAnsi" w:cstheme="minorHAnsi"/>
          <w:sz w:val="14"/>
          <w:highlight w:val="green"/>
        </w:rPr>
        <w:t>.</w:t>
      </w:r>
    </w:p>
    <w:p w14:paraId="17C9D30E" w14:textId="692341EC" w:rsidR="00AB38DB" w:rsidRDefault="002D7502" w:rsidP="00AB38DB">
      <w:pPr>
        <w:pStyle w:val="Heading4"/>
      </w:pPr>
      <w:r>
        <w:t>Yes CIR –</w:t>
      </w:r>
      <w:r w:rsidR="00AB38DB">
        <w:t xml:space="preserve"> GOP’s on board</w:t>
      </w:r>
    </w:p>
    <w:p w14:paraId="34B2803A" w14:textId="1EB201B2" w:rsidR="00AB38DB" w:rsidRPr="00AB38DB" w:rsidRDefault="00AB38DB" w:rsidP="00AB38DB">
      <w:r w:rsidRPr="00AB38DB">
        <w:t xml:space="preserve">John </w:t>
      </w:r>
      <w:r w:rsidRPr="00AB38DB">
        <w:rPr>
          <w:rStyle w:val="StyleStyleBold12pt"/>
        </w:rPr>
        <w:t>Mariani</w:t>
      </w:r>
      <w:r w:rsidRPr="00AB38DB">
        <w:t>, Politics for the Times. 3/11/</w:t>
      </w:r>
      <w:r w:rsidRPr="00AB38DB">
        <w:rPr>
          <w:rStyle w:val="StyleStyleBold12pt"/>
        </w:rPr>
        <w:t>13</w:t>
      </w:r>
      <w:r w:rsidRPr="00AB38DB">
        <w:t xml:space="preserve"> </w:t>
      </w:r>
    </w:p>
    <w:p w14:paraId="3EEDF721" w14:textId="0425E58D" w:rsidR="00AB38DB" w:rsidRPr="004117A1" w:rsidRDefault="00AB38DB" w:rsidP="00AB38DB">
      <w:pPr>
        <w:rPr>
          <w:sz w:val="14"/>
        </w:rPr>
      </w:pPr>
      <w:r w:rsidRPr="002A6D06">
        <w:rPr>
          <w:rStyle w:val="StyleBoldUnderline"/>
          <w:highlight w:val="green"/>
        </w:rPr>
        <w:t>While some</w:t>
      </w:r>
      <w:r w:rsidRPr="00C225B0">
        <w:rPr>
          <w:rStyle w:val="StyleBoldUnderline"/>
        </w:rPr>
        <w:t xml:space="preserve"> Republicans and </w:t>
      </w:r>
      <w:r w:rsidRPr="002A6D06">
        <w:rPr>
          <w:rStyle w:val="StyleBoldUnderline"/>
          <w:highlight w:val="green"/>
        </w:rPr>
        <w:t>conservatives remain skeptical</w:t>
      </w:r>
      <w:r w:rsidRPr="00C225B0">
        <w:rPr>
          <w:rStyle w:val="StyleBoldUnderline"/>
        </w:rPr>
        <w:t xml:space="preserve"> that support for immigration reform</w:t>
      </w:r>
      <w:r w:rsidRPr="004117A1">
        <w:rPr>
          <w:sz w:val="14"/>
        </w:rPr>
        <w:t xml:space="preserve"> will result in more votes from the Latino community, other </w:t>
      </w:r>
      <w:r w:rsidRPr="002A6D06">
        <w:rPr>
          <w:rStyle w:val="Emphasis"/>
          <w:highlight w:val="green"/>
        </w:rPr>
        <w:t>Republicans mulling a White House bid "are eager to pass something</w:t>
      </w:r>
      <w:r w:rsidRPr="004117A1">
        <w:rPr>
          <w:sz w:val="14"/>
        </w:rPr>
        <w:t>," Bouie said.</w:t>
      </w:r>
      <w:r w:rsidR="004117A1" w:rsidRPr="004117A1">
        <w:rPr>
          <w:sz w:val="12"/>
          <w:szCs w:val="16"/>
        </w:rPr>
        <w:t>¶</w:t>
      </w:r>
      <w:r w:rsidRPr="004117A1">
        <w:rPr>
          <w:sz w:val="14"/>
        </w:rPr>
        <w:t xml:space="preserve"> "So </w:t>
      </w:r>
      <w:r w:rsidRPr="002A6D06">
        <w:rPr>
          <w:rStyle w:val="StyleBoldUnderline"/>
          <w:highlight w:val="green"/>
        </w:rPr>
        <w:t>Republicans may end up agreeing</w:t>
      </w:r>
      <w:r w:rsidRPr="00C225B0">
        <w:rPr>
          <w:rStyle w:val="StyleBoldUnderline"/>
        </w:rPr>
        <w:t xml:space="preserve"> to the emerging framework — </w:t>
      </w:r>
      <w:r w:rsidRPr="002A6D06">
        <w:rPr>
          <w:rStyle w:val="StyleBoldUnderline"/>
          <w:highlight w:val="green"/>
        </w:rPr>
        <w:t>which would be a real breakthrough</w:t>
      </w:r>
      <w:r w:rsidRPr="00C225B0">
        <w:rPr>
          <w:rStyle w:val="StyleBoldUnderline"/>
        </w:rPr>
        <w:t xml:space="preserve"> </w:t>
      </w:r>
      <w:r w:rsidRPr="002A6D06">
        <w:rPr>
          <w:rStyle w:val="StyleBoldUnderline"/>
          <w:highlight w:val="green"/>
        </w:rPr>
        <w:t>for</w:t>
      </w:r>
      <w:r w:rsidRPr="00C225B0">
        <w:rPr>
          <w:rStyle w:val="StyleBoldUnderline"/>
        </w:rPr>
        <w:t xml:space="preserve"> the chances of passing real immigration </w:t>
      </w:r>
      <w:r w:rsidRPr="002A6D06">
        <w:rPr>
          <w:rStyle w:val="StyleBoldUnderline"/>
          <w:highlight w:val="green"/>
        </w:rPr>
        <w:t>reform</w:t>
      </w:r>
      <w:r w:rsidRPr="004117A1">
        <w:rPr>
          <w:sz w:val="14"/>
          <w:highlight w:val="green"/>
        </w:rPr>
        <w:t>,</w:t>
      </w:r>
      <w:r w:rsidRPr="004117A1">
        <w:rPr>
          <w:sz w:val="14"/>
        </w:rPr>
        <w:t xml:space="preserve"> albeit less ambitious than liberal supporters might like."</w:t>
      </w:r>
    </w:p>
    <w:p w14:paraId="7423FAE3" w14:textId="77777777" w:rsidR="00AB38DB" w:rsidRPr="00AB38DB" w:rsidRDefault="00AB38DB" w:rsidP="00AB38DB"/>
    <w:p w14:paraId="404CC09E" w14:textId="77777777" w:rsidR="002D7502" w:rsidRPr="00BE7F82" w:rsidRDefault="002D7502" w:rsidP="002D7502">
      <w:pPr>
        <w:pStyle w:val="Heading3"/>
      </w:pPr>
      <w:bookmarkStart w:id="9" w:name="_Toc234767563"/>
      <w:r>
        <w:t>Yes Immigration – House</w:t>
      </w:r>
      <w:bookmarkEnd w:id="9"/>
    </w:p>
    <w:p w14:paraId="5B86382D" w14:textId="77777777" w:rsidR="002D7502" w:rsidRPr="00BE7F82" w:rsidRDefault="002D7502" w:rsidP="002D7502">
      <w:pPr>
        <w:pStyle w:val="Heading4"/>
      </w:pPr>
      <w:r>
        <w:t xml:space="preserve">Yes CIR – senate deal will make it through the house: </w:t>
      </w:r>
      <w:r w:rsidRPr="00BE7F82">
        <w:t xml:space="preserve">new deal, bipart, momentum </w:t>
      </w:r>
    </w:p>
    <w:p w14:paraId="4725FAD4" w14:textId="77777777" w:rsidR="002D7502" w:rsidRPr="00AB38DB" w:rsidRDefault="002D7502" w:rsidP="002D7502">
      <w:r w:rsidRPr="00AB38DB">
        <w:t>Barrett and Walsh 6-18</w:t>
      </w:r>
    </w:p>
    <w:p w14:paraId="171460BF" w14:textId="77777777" w:rsidR="002D7502" w:rsidRPr="00AB38DB" w:rsidRDefault="002D7502" w:rsidP="002D7502">
      <w:r w:rsidRPr="00AB38DB">
        <w:t>[Politics for CNN. “Senate negotiators seek new compromise on immigration” CNN News, 6/18/13 ln//GBS-JV]</w:t>
      </w:r>
    </w:p>
    <w:p w14:paraId="03D04F0A" w14:textId="77777777" w:rsidR="002D7502" w:rsidRPr="00BE7F82" w:rsidRDefault="002D7502" w:rsidP="002D7502">
      <w:pPr>
        <w:rPr>
          <w:rFonts w:asciiTheme="minorHAnsi" w:hAnsiTheme="minorHAnsi" w:cstheme="minorHAnsi"/>
          <w:sz w:val="16"/>
        </w:rPr>
      </w:pPr>
      <w:r w:rsidRPr="00BE7F82">
        <w:rPr>
          <w:rStyle w:val="StyleBoldUnderline"/>
          <w:rFonts w:asciiTheme="minorHAnsi" w:hAnsiTheme="minorHAnsi" w:cstheme="minorHAnsi"/>
        </w:rPr>
        <w:t xml:space="preserve">A </w:t>
      </w:r>
      <w:r w:rsidRPr="00AB38DB">
        <w:rPr>
          <w:rStyle w:val="StyleBoldUnderline"/>
          <w:rFonts w:asciiTheme="minorHAnsi" w:hAnsiTheme="minorHAnsi" w:cstheme="minorHAnsi"/>
          <w:highlight w:val="cyan"/>
        </w:rPr>
        <w:t>bipartisan</w:t>
      </w:r>
      <w:r w:rsidRPr="00BE7F82">
        <w:rPr>
          <w:rStyle w:val="StyleBoldUnderline"/>
          <w:rFonts w:asciiTheme="minorHAnsi" w:hAnsiTheme="minorHAnsi" w:cstheme="minorHAnsi"/>
        </w:rPr>
        <w:t xml:space="preserve"> group of </w:t>
      </w:r>
      <w:r w:rsidRPr="00AB38DB">
        <w:rPr>
          <w:rStyle w:val="StyleBoldUnderline"/>
          <w:rFonts w:asciiTheme="minorHAnsi" w:hAnsiTheme="minorHAnsi" w:cstheme="minorHAnsi"/>
          <w:highlight w:val="cyan"/>
        </w:rPr>
        <w:t>senators</w:t>
      </w:r>
      <w:r w:rsidRPr="00BE7F82">
        <w:rPr>
          <w:rStyle w:val="StyleBoldUnderline"/>
          <w:rFonts w:asciiTheme="minorHAnsi" w:hAnsiTheme="minorHAnsi" w:cstheme="minorHAnsi"/>
        </w:rPr>
        <w:t xml:space="preserve"> is scrambling to reach a fresh </w:t>
      </w:r>
      <w:r w:rsidRPr="00AB38DB">
        <w:rPr>
          <w:rStyle w:val="StyleBoldUnderline"/>
          <w:rFonts w:asciiTheme="minorHAnsi" w:hAnsiTheme="minorHAnsi" w:cstheme="minorHAnsi"/>
          <w:highlight w:val="cyan"/>
        </w:rPr>
        <w:t>compromise</w:t>
      </w:r>
      <w:r w:rsidRPr="00BE7F82">
        <w:rPr>
          <w:rFonts w:asciiTheme="minorHAnsi" w:hAnsiTheme="minorHAnsi" w:cstheme="minorHAnsi"/>
          <w:sz w:val="16"/>
        </w:rPr>
        <w:t xml:space="preserve"> they hope can </w:t>
      </w:r>
      <w:r w:rsidRPr="00BE7F82">
        <w:rPr>
          <w:rStyle w:val="Emphasis"/>
          <w:rFonts w:asciiTheme="minorHAnsi" w:hAnsiTheme="minorHAnsi" w:cstheme="minorHAnsi"/>
        </w:rPr>
        <w:t xml:space="preserve">propel a proposal </w:t>
      </w:r>
      <w:r w:rsidRPr="00AB38DB">
        <w:rPr>
          <w:rStyle w:val="Emphasis"/>
          <w:rFonts w:asciiTheme="minorHAnsi" w:hAnsiTheme="minorHAnsi" w:cstheme="minorHAnsi"/>
          <w:highlight w:val="cyan"/>
        </w:rPr>
        <w:t>to overhaul</w:t>
      </w:r>
      <w:r w:rsidRPr="00BE7F82">
        <w:rPr>
          <w:rStyle w:val="Emphasis"/>
          <w:rFonts w:asciiTheme="minorHAnsi" w:hAnsiTheme="minorHAnsi" w:cstheme="minorHAnsi"/>
        </w:rPr>
        <w:t xml:space="preserve"> U.S. </w:t>
      </w:r>
      <w:r w:rsidRPr="00AB38DB">
        <w:rPr>
          <w:rStyle w:val="Emphasis"/>
          <w:rFonts w:asciiTheme="minorHAnsi" w:hAnsiTheme="minorHAnsi" w:cstheme="minorHAnsi"/>
          <w:highlight w:val="cyan"/>
        </w:rPr>
        <w:t>immigration</w:t>
      </w:r>
      <w:r w:rsidRPr="00BE7F82">
        <w:rPr>
          <w:rStyle w:val="Emphasis"/>
          <w:rFonts w:asciiTheme="minorHAnsi" w:hAnsiTheme="minorHAnsi" w:cstheme="minorHAnsi"/>
        </w:rPr>
        <w:t xml:space="preserve"> policy </w:t>
      </w:r>
      <w:r w:rsidRPr="00AB38DB">
        <w:rPr>
          <w:rStyle w:val="Emphasis"/>
          <w:rFonts w:asciiTheme="minorHAnsi" w:hAnsiTheme="minorHAnsi" w:cstheme="minorHAnsi"/>
        </w:rPr>
        <w:t>toward passage</w:t>
      </w:r>
      <w:r w:rsidRPr="00BE7F82">
        <w:rPr>
          <w:rStyle w:val="Emphasis"/>
          <w:rFonts w:asciiTheme="minorHAnsi" w:hAnsiTheme="minorHAnsi" w:cstheme="minorHAnsi"/>
        </w:rPr>
        <w:t xml:space="preserve"> in that chamber and </w:t>
      </w:r>
      <w:r w:rsidRPr="00AB38DB">
        <w:rPr>
          <w:rStyle w:val="Emphasis"/>
          <w:rFonts w:asciiTheme="minorHAnsi" w:hAnsiTheme="minorHAnsi" w:cstheme="minorHAnsi"/>
          <w:highlight w:val="cyan"/>
        </w:rPr>
        <w:t>provide momentum heading into the Republican-controlled House</w:t>
      </w:r>
      <w:r w:rsidRPr="00BE7F82">
        <w:rPr>
          <w:rFonts w:asciiTheme="minorHAnsi" w:hAnsiTheme="minorHAnsi" w:cstheme="minorHAnsi"/>
          <w:sz w:val="16"/>
        </w:rPr>
        <w:t>.</w:t>
      </w:r>
    </w:p>
    <w:p w14:paraId="6974E954" w14:textId="77777777" w:rsidR="002D7502" w:rsidRPr="00BE7F82" w:rsidRDefault="002D7502" w:rsidP="002D7502">
      <w:pPr>
        <w:pStyle w:val="Heading4"/>
      </w:pPr>
      <w:r>
        <w:t xml:space="preserve">Yes CIR – </w:t>
      </w:r>
      <w:r w:rsidRPr="00BE7F82">
        <w:t>Obama strategy generates momentum for House passage</w:t>
      </w:r>
    </w:p>
    <w:p w14:paraId="45282C48" w14:textId="77777777" w:rsidR="002D7502" w:rsidRPr="00AB38DB" w:rsidRDefault="002D7502" w:rsidP="002D7502">
      <w:r>
        <w:t xml:space="preserve">Jake </w:t>
      </w:r>
      <w:r w:rsidRPr="002D7502">
        <w:rPr>
          <w:rStyle w:val="StyleStyleBold12pt"/>
        </w:rPr>
        <w:t>Sherman and</w:t>
      </w:r>
      <w:r>
        <w:t xml:space="preserve"> Anna</w:t>
      </w:r>
      <w:r w:rsidRPr="00AB38DB">
        <w:t xml:space="preserve"> </w:t>
      </w:r>
      <w:r w:rsidRPr="002D7502">
        <w:rPr>
          <w:rStyle w:val="StyleStyleBold12pt"/>
        </w:rPr>
        <w:t>Palmer</w:t>
      </w:r>
      <w:r>
        <w:t xml:space="preserve">, </w:t>
      </w:r>
      <w:r w:rsidRPr="00AB38DB">
        <w:t>Politics for Politico. “White House dials up efforts with House</w:t>
      </w:r>
      <w:r>
        <w:t xml:space="preserve"> Republicans” Politico, 6/13/</w:t>
      </w:r>
      <w:r w:rsidRPr="002D7502">
        <w:rPr>
          <w:rStyle w:val="StyleStyleBold12pt"/>
        </w:rPr>
        <w:t>13</w:t>
      </w:r>
    </w:p>
    <w:p w14:paraId="3137AE28" w14:textId="77777777" w:rsidR="002D7502" w:rsidRPr="00BE7F82" w:rsidRDefault="002D7502" w:rsidP="002D7502">
      <w:pPr>
        <w:rPr>
          <w:rFonts w:asciiTheme="minorHAnsi" w:hAnsiTheme="minorHAnsi" w:cstheme="minorHAnsi"/>
          <w:sz w:val="16"/>
        </w:rPr>
      </w:pPr>
      <w:r w:rsidRPr="00BE7F82">
        <w:rPr>
          <w:rStyle w:val="StyleBoldUnderline"/>
          <w:rFonts w:asciiTheme="minorHAnsi" w:hAnsiTheme="minorHAnsi" w:cstheme="minorHAnsi"/>
        </w:rPr>
        <w:t xml:space="preserve">This push is strategic, </w:t>
      </w:r>
      <w:r w:rsidRPr="00BE7F82">
        <w:rPr>
          <w:rFonts w:asciiTheme="minorHAnsi" w:hAnsiTheme="minorHAnsi" w:cstheme="minorHAnsi"/>
          <w:sz w:val="16"/>
        </w:rPr>
        <w:t xml:space="preserve">of course. </w:t>
      </w:r>
      <w:r w:rsidRPr="00AB38DB">
        <w:rPr>
          <w:rStyle w:val="StyleBoldUnderline"/>
          <w:rFonts w:asciiTheme="minorHAnsi" w:hAnsiTheme="minorHAnsi" w:cstheme="minorHAnsi"/>
          <w:highlight w:val="cyan"/>
        </w:rPr>
        <w:t>Obama wants to pass immigration reform</w:t>
      </w:r>
      <w:r w:rsidRPr="00BE7F82">
        <w:rPr>
          <w:rStyle w:val="StyleBoldUnderline"/>
          <w:rFonts w:asciiTheme="minorHAnsi" w:hAnsiTheme="minorHAnsi" w:cstheme="minorHAnsi"/>
        </w:rPr>
        <w:t>, and</w:t>
      </w:r>
      <w:r w:rsidRPr="00BE7F82">
        <w:rPr>
          <w:rFonts w:asciiTheme="minorHAnsi" w:hAnsiTheme="minorHAnsi" w:cstheme="minorHAnsi"/>
          <w:sz w:val="16"/>
        </w:rPr>
        <w:t xml:space="preserve"> — for the moment — </w:t>
      </w:r>
      <w:r w:rsidRPr="00BE7F82">
        <w:rPr>
          <w:rStyle w:val="StyleBoldUnderline"/>
          <w:rFonts w:asciiTheme="minorHAnsi" w:hAnsiTheme="minorHAnsi" w:cstheme="minorHAnsi"/>
        </w:rPr>
        <w:t xml:space="preserve">the House is the biggest stumbling block </w:t>
      </w:r>
      <w:r w:rsidRPr="00BE7F82">
        <w:rPr>
          <w:rFonts w:asciiTheme="minorHAnsi" w:hAnsiTheme="minorHAnsi" w:cstheme="minorHAnsi"/>
          <w:sz w:val="16"/>
        </w:rPr>
        <w:t>between Capitol Hill and a bill being signed into law</w:t>
      </w:r>
      <w:r w:rsidRPr="00BE7F82">
        <w:rPr>
          <w:rStyle w:val="Emphasis"/>
          <w:rFonts w:asciiTheme="minorHAnsi" w:hAnsiTheme="minorHAnsi" w:cstheme="minorHAnsi"/>
        </w:rPr>
        <w:t xml:space="preserve">. The </w:t>
      </w:r>
      <w:r w:rsidRPr="00AB38DB">
        <w:rPr>
          <w:rStyle w:val="Emphasis"/>
          <w:rFonts w:asciiTheme="minorHAnsi" w:hAnsiTheme="minorHAnsi" w:cstheme="minorHAnsi"/>
        </w:rPr>
        <w:t>White House wants to gather a gaggle of Republicans</w:t>
      </w:r>
      <w:r w:rsidRPr="00AB38DB">
        <w:rPr>
          <w:rFonts w:asciiTheme="minorHAnsi" w:hAnsiTheme="minorHAnsi" w:cstheme="minorHAnsi"/>
          <w:sz w:val="16"/>
        </w:rPr>
        <w:t xml:space="preserve"> who just might support Obama’s initiatives.</w:t>
      </w:r>
      <w:r w:rsidRPr="00AB38DB">
        <w:rPr>
          <w:rFonts w:asciiTheme="minorHAnsi" w:hAnsiTheme="minorHAnsi" w:cstheme="minorHAnsi"/>
          <w:sz w:val="16"/>
          <w:szCs w:val="16"/>
        </w:rPr>
        <w:t>¶</w:t>
      </w:r>
      <w:r w:rsidRPr="00AB38DB">
        <w:rPr>
          <w:rFonts w:asciiTheme="minorHAnsi" w:hAnsiTheme="minorHAnsi" w:cstheme="minorHAnsi"/>
          <w:sz w:val="16"/>
        </w:rPr>
        <w:t xml:space="preserve"> “</w:t>
      </w:r>
      <w:r w:rsidRPr="00AB38DB">
        <w:rPr>
          <w:rStyle w:val="StyleBoldUnderline"/>
          <w:rFonts w:asciiTheme="minorHAnsi" w:hAnsiTheme="minorHAnsi" w:cstheme="minorHAnsi"/>
        </w:rPr>
        <w:t>The president and senior</w:t>
      </w:r>
      <w:r w:rsidRPr="00BE7F82">
        <w:rPr>
          <w:rStyle w:val="StyleBoldUnderline"/>
          <w:rFonts w:asciiTheme="minorHAnsi" w:hAnsiTheme="minorHAnsi" w:cstheme="minorHAnsi"/>
        </w:rPr>
        <w:t xml:space="preserve"> staff at </w:t>
      </w:r>
      <w:r w:rsidRPr="00AB38DB">
        <w:rPr>
          <w:rStyle w:val="StyleBoldUnderline"/>
          <w:rFonts w:asciiTheme="minorHAnsi" w:hAnsiTheme="minorHAnsi" w:cstheme="minorHAnsi"/>
          <w:highlight w:val="cyan"/>
        </w:rPr>
        <w:t xml:space="preserve">the White House have routinely </w:t>
      </w:r>
      <w:r w:rsidRPr="00AB38DB">
        <w:rPr>
          <w:rStyle w:val="Emphasis"/>
          <w:rFonts w:asciiTheme="minorHAnsi" w:hAnsiTheme="minorHAnsi" w:cstheme="minorHAnsi"/>
          <w:highlight w:val="cyan"/>
        </w:rPr>
        <w:t>engaged House Republican</w:t>
      </w:r>
      <w:r w:rsidRPr="00AB38DB">
        <w:rPr>
          <w:rStyle w:val="StyleBoldUnderline"/>
          <w:rFonts w:asciiTheme="minorHAnsi" w:hAnsiTheme="minorHAnsi" w:cstheme="minorHAnsi"/>
          <w:highlight w:val="cyan"/>
        </w:rPr>
        <w:t>s</w:t>
      </w:r>
      <w:r w:rsidRPr="00BE7F82">
        <w:rPr>
          <w:rFonts w:asciiTheme="minorHAnsi" w:hAnsiTheme="minorHAnsi" w:cstheme="minorHAnsi"/>
          <w:sz w:val="16"/>
        </w:rPr>
        <w:t xml:space="preserve"> on a variety of issues in an effort </w:t>
      </w:r>
      <w:r w:rsidRPr="00AB38DB">
        <w:rPr>
          <w:rStyle w:val="StyleBoldUnderline"/>
          <w:rFonts w:asciiTheme="minorHAnsi" w:hAnsiTheme="minorHAnsi" w:cstheme="minorHAnsi"/>
          <w:highlight w:val="cyan"/>
        </w:rPr>
        <w:t>to build</w:t>
      </w:r>
      <w:r w:rsidRPr="00BE7F82">
        <w:rPr>
          <w:rFonts w:asciiTheme="minorHAnsi" w:hAnsiTheme="minorHAnsi" w:cstheme="minorHAnsi"/>
          <w:sz w:val="16"/>
        </w:rPr>
        <w:t xml:space="preserve"> what the President has called</w:t>
      </w:r>
      <w:r w:rsidRPr="00BE7F82">
        <w:rPr>
          <w:rStyle w:val="StyleBoldUnderline"/>
          <w:rFonts w:asciiTheme="minorHAnsi" w:hAnsiTheme="minorHAnsi" w:cstheme="minorHAnsi"/>
        </w:rPr>
        <w:t xml:space="preserve"> </w:t>
      </w:r>
      <w:r w:rsidRPr="00AB38DB">
        <w:rPr>
          <w:rStyle w:val="StyleBoldUnderline"/>
          <w:rFonts w:asciiTheme="minorHAnsi" w:hAnsiTheme="minorHAnsi" w:cstheme="minorHAnsi"/>
          <w:highlight w:val="cyan"/>
        </w:rPr>
        <w:t>a</w:t>
      </w:r>
      <w:r w:rsidRPr="00AB38DB">
        <w:rPr>
          <w:rFonts w:asciiTheme="minorHAnsi" w:hAnsiTheme="minorHAnsi" w:cstheme="minorHAnsi"/>
          <w:sz w:val="16"/>
          <w:highlight w:val="cyan"/>
        </w:rPr>
        <w:t xml:space="preserve"> </w:t>
      </w:r>
      <w:r w:rsidRPr="00AB38DB">
        <w:rPr>
          <w:rStyle w:val="Emphasis"/>
          <w:rFonts w:asciiTheme="minorHAnsi" w:hAnsiTheme="minorHAnsi" w:cstheme="minorHAnsi"/>
          <w:highlight w:val="cyan"/>
        </w:rPr>
        <w:t>common sense caucus</w:t>
      </w:r>
      <w:r w:rsidRPr="00AB38DB">
        <w:rPr>
          <w:rFonts w:asciiTheme="minorHAnsi" w:hAnsiTheme="minorHAnsi" w:cstheme="minorHAnsi"/>
          <w:sz w:val="16"/>
          <w:highlight w:val="cyan"/>
        </w:rPr>
        <w:t xml:space="preserve"> </w:t>
      </w:r>
      <w:r w:rsidRPr="00AB38DB">
        <w:rPr>
          <w:rStyle w:val="StyleBoldUnderline"/>
          <w:rFonts w:asciiTheme="minorHAnsi" w:hAnsiTheme="minorHAnsi" w:cstheme="minorHAnsi"/>
          <w:highlight w:val="cyan"/>
        </w:rPr>
        <w:t>that works to</w:t>
      </w:r>
      <w:r w:rsidRPr="00BE7F82">
        <w:rPr>
          <w:rFonts w:asciiTheme="minorHAnsi" w:hAnsiTheme="minorHAnsi" w:cstheme="minorHAnsi"/>
          <w:sz w:val="16"/>
        </w:rPr>
        <w:t xml:space="preserve"> find common ground on priorities like strengthening the economy, reducing the deficit in a responsible way and </w:t>
      </w:r>
      <w:r w:rsidRPr="00AB38DB">
        <w:rPr>
          <w:rStyle w:val="StyleBoldUnderline"/>
          <w:rFonts w:asciiTheme="minorHAnsi" w:hAnsiTheme="minorHAnsi" w:cstheme="minorHAnsi"/>
          <w:highlight w:val="cyan"/>
        </w:rPr>
        <w:t>reform</w:t>
      </w:r>
      <w:r w:rsidRPr="00BE7F82">
        <w:rPr>
          <w:rFonts w:asciiTheme="minorHAnsi" w:hAnsiTheme="minorHAnsi" w:cstheme="minorHAnsi"/>
          <w:sz w:val="16"/>
        </w:rPr>
        <w:t xml:space="preserve">ing </w:t>
      </w:r>
      <w:r w:rsidRPr="00BE7F82">
        <w:rPr>
          <w:rStyle w:val="StyleBoldUnderline"/>
          <w:rFonts w:asciiTheme="minorHAnsi" w:hAnsiTheme="minorHAnsi" w:cstheme="minorHAnsi"/>
        </w:rPr>
        <w:t xml:space="preserve">our broken </w:t>
      </w:r>
      <w:r w:rsidRPr="00AB38DB">
        <w:rPr>
          <w:rStyle w:val="StyleBoldUnderline"/>
          <w:rFonts w:asciiTheme="minorHAnsi" w:hAnsiTheme="minorHAnsi" w:cstheme="minorHAnsi"/>
          <w:highlight w:val="cyan"/>
        </w:rPr>
        <w:t>immigration</w:t>
      </w:r>
      <w:r w:rsidRPr="00BE7F82">
        <w:rPr>
          <w:rStyle w:val="StyleBoldUnderline"/>
          <w:rFonts w:asciiTheme="minorHAnsi" w:hAnsiTheme="minorHAnsi" w:cstheme="minorHAnsi"/>
        </w:rPr>
        <w:t xml:space="preserve"> system</w:t>
      </w:r>
      <w:r w:rsidRPr="00BE7F82">
        <w:rPr>
          <w:rFonts w:asciiTheme="minorHAnsi" w:hAnsiTheme="minorHAnsi" w:cstheme="minorHAnsi"/>
          <w:sz w:val="16"/>
        </w:rPr>
        <w:t>,” White House spokesman Josh Earnest wrote in an email to POLITICO.</w:t>
      </w:r>
      <w:r w:rsidRPr="003F00EE">
        <w:rPr>
          <w:rFonts w:asciiTheme="minorHAnsi" w:hAnsiTheme="minorHAnsi" w:cstheme="minorHAnsi"/>
          <w:sz w:val="16"/>
          <w:szCs w:val="16"/>
        </w:rPr>
        <w:t>¶</w:t>
      </w:r>
      <w:r w:rsidRPr="00BE7F82">
        <w:rPr>
          <w:rFonts w:asciiTheme="minorHAnsi" w:hAnsiTheme="minorHAnsi" w:cstheme="minorHAnsi"/>
          <w:sz w:val="16"/>
        </w:rPr>
        <w:t xml:space="preserve"> Of course, this hasn’t yet brought the president and Republicans closer on policy. </w:t>
      </w:r>
      <w:r w:rsidRPr="00BE7F82">
        <w:rPr>
          <w:rStyle w:val="StyleBoldUnderline"/>
          <w:rFonts w:asciiTheme="minorHAnsi" w:hAnsiTheme="minorHAnsi" w:cstheme="minorHAnsi"/>
        </w:rPr>
        <w:t>These meetings</w:t>
      </w:r>
      <w:r w:rsidRPr="00BE7F82">
        <w:rPr>
          <w:rFonts w:asciiTheme="minorHAnsi" w:hAnsiTheme="minorHAnsi" w:cstheme="minorHAnsi"/>
          <w:sz w:val="16"/>
        </w:rPr>
        <w:t xml:space="preserve"> and phone calls haven’t resulted in legislative agreements on gun control, deficit reduction, tax reform or an overhaul of the nation’s immigration laws. </w:t>
      </w:r>
      <w:r w:rsidRPr="00BE7F82">
        <w:rPr>
          <w:rStyle w:val="Emphasis"/>
          <w:rFonts w:asciiTheme="minorHAnsi" w:hAnsiTheme="minorHAnsi" w:cstheme="minorHAnsi"/>
        </w:rPr>
        <w:t xml:space="preserve">But </w:t>
      </w:r>
      <w:r w:rsidRPr="00AB38DB">
        <w:rPr>
          <w:rStyle w:val="Emphasis"/>
          <w:rFonts w:asciiTheme="minorHAnsi" w:hAnsiTheme="minorHAnsi" w:cstheme="minorHAnsi"/>
          <w:highlight w:val="cyan"/>
        </w:rPr>
        <w:t>it’s a noticeable shift</w:t>
      </w:r>
      <w:r w:rsidRPr="00BE7F82">
        <w:rPr>
          <w:rStyle w:val="Emphasis"/>
          <w:rFonts w:asciiTheme="minorHAnsi" w:hAnsiTheme="minorHAnsi" w:cstheme="minorHAnsi"/>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When Obama wanted to blunt the sequester or enact new gun laws, he fanned out across the country, looking to build pressure on lawmakers by rallying their constituents. It was widely perceived as a failure. Now, </w:t>
      </w:r>
      <w:r w:rsidRPr="00BE7F82">
        <w:rPr>
          <w:rStyle w:val="StyleBoldUnderline"/>
          <w:rFonts w:asciiTheme="minorHAnsi" w:hAnsiTheme="minorHAnsi" w:cstheme="minorHAnsi"/>
        </w:rPr>
        <w:t>the White House</w:t>
      </w:r>
      <w:r w:rsidRPr="00BE7F82">
        <w:rPr>
          <w:rFonts w:asciiTheme="minorHAnsi" w:hAnsiTheme="minorHAnsi" w:cstheme="minorHAnsi"/>
          <w:sz w:val="16"/>
        </w:rPr>
        <w:t xml:space="preserve"> recognizes that it </w:t>
      </w:r>
      <w:r w:rsidRPr="00BE7F82">
        <w:rPr>
          <w:rStyle w:val="Emphasis"/>
          <w:rFonts w:asciiTheme="minorHAnsi" w:hAnsiTheme="minorHAnsi" w:cstheme="minorHAnsi"/>
        </w:rPr>
        <w:t xml:space="preserve">must have a real relationship with lawmakers before asking them to support something, </w:t>
      </w:r>
      <w:r w:rsidRPr="00BE7F82">
        <w:rPr>
          <w:rFonts w:asciiTheme="minorHAnsi" w:hAnsiTheme="minorHAnsi" w:cstheme="minorHAnsi"/>
          <w:sz w:val="16"/>
        </w:rPr>
        <w:t>according to sources involved.</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This quiet outreach isn’t Obama’s only action</w:t>
      </w:r>
      <w:r w:rsidRPr="00BE7F82">
        <w:rPr>
          <w:rFonts w:asciiTheme="minorHAnsi" w:hAnsiTheme="minorHAnsi" w:cstheme="minorHAnsi"/>
          <w:sz w:val="16"/>
        </w:rPr>
        <w:t xml:space="preserve"> on the Hill. </w:t>
      </w:r>
      <w:r w:rsidRPr="00BE7F82">
        <w:rPr>
          <w:rStyle w:val="StyleBoldUnderline"/>
          <w:rFonts w:asciiTheme="minorHAnsi" w:hAnsiTheme="minorHAnsi" w:cstheme="minorHAnsi"/>
        </w:rPr>
        <w:t>The administration has put a full-court press on Senate Republicans</w:t>
      </w:r>
      <w:r w:rsidRPr="00BE7F82">
        <w:rPr>
          <w:rFonts w:asciiTheme="minorHAnsi" w:hAnsiTheme="minorHAnsi" w:cstheme="minorHAnsi"/>
          <w:sz w:val="16"/>
        </w:rPr>
        <w:t xml:space="preserve">, dining with them and bringing them onto the golf course. </w:t>
      </w:r>
      <w:r w:rsidRPr="00BE7F82">
        <w:rPr>
          <w:rStyle w:val="Emphasis"/>
          <w:rFonts w:asciiTheme="minorHAnsi" w:hAnsiTheme="minorHAnsi" w:cstheme="minorHAnsi"/>
        </w:rPr>
        <w:t>The White House also recently reached out to top Republican senators</w:t>
      </w:r>
      <w:r w:rsidRPr="00BE7F82">
        <w:rPr>
          <w:rFonts w:asciiTheme="minorHAnsi" w:hAnsiTheme="minorHAnsi" w:cstheme="minorHAnsi"/>
          <w:sz w:val="16"/>
        </w:rPr>
        <w:t xml:space="preserve"> about a deficit deal.</w:t>
      </w:r>
    </w:p>
    <w:p w14:paraId="16C5C170" w14:textId="77777777" w:rsidR="009E4B65" w:rsidRPr="00BE7F82" w:rsidRDefault="009E4B65" w:rsidP="009E4B65">
      <w:pPr>
        <w:rPr>
          <w:rFonts w:asciiTheme="minorHAnsi" w:hAnsiTheme="minorHAnsi" w:cstheme="minorHAnsi"/>
          <w:sz w:val="16"/>
        </w:rPr>
      </w:pPr>
    </w:p>
    <w:p w14:paraId="3036C2AE" w14:textId="77777777" w:rsidR="009E4B65" w:rsidRPr="00BE7F82" w:rsidRDefault="009E4B65" w:rsidP="009E4B65">
      <w:pPr>
        <w:rPr>
          <w:rFonts w:asciiTheme="minorHAnsi" w:hAnsiTheme="minorHAnsi" w:cstheme="minorHAnsi"/>
        </w:rPr>
      </w:pPr>
    </w:p>
    <w:p w14:paraId="3FD75285" w14:textId="77777777" w:rsidR="009E4B65" w:rsidRPr="00BE7F82" w:rsidRDefault="009E4B65" w:rsidP="009E4B65">
      <w:pPr>
        <w:rPr>
          <w:rFonts w:asciiTheme="minorHAnsi" w:hAnsiTheme="minorHAnsi" w:cstheme="minorHAnsi"/>
          <w:sz w:val="16"/>
        </w:rPr>
      </w:pPr>
    </w:p>
    <w:p w14:paraId="2365ACBB" w14:textId="40E56816" w:rsidR="009E4B65" w:rsidRPr="00BE7F82" w:rsidRDefault="002D7502" w:rsidP="002D7502">
      <w:pPr>
        <w:pStyle w:val="Heading3"/>
      </w:pPr>
      <w:bookmarkStart w:id="10" w:name="_Toc234767564"/>
      <w:r>
        <w:t>AT: Reform Inevitable – XO</w:t>
      </w:r>
      <w:bookmarkEnd w:id="10"/>
    </w:p>
    <w:p w14:paraId="0EA03B68" w14:textId="77777777" w:rsidR="009E4B65" w:rsidRPr="00BE7F82" w:rsidRDefault="009E4B65" w:rsidP="002D7502">
      <w:pPr>
        <w:pStyle w:val="Heading4"/>
      </w:pPr>
      <w:r w:rsidRPr="00BE7F82">
        <w:t xml:space="preserve">Won’t do it – pref our ev because it speaks to </w:t>
      </w:r>
      <w:r w:rsidRPr="00BE7F82">
        <w:rPr>
          <w:u w:val="single"/>
        </w:rPr>
        <w:t>Obama’s political calculations</w:t>
      </w:r>
      <w:r w:rsidRPr="00BE7F82">
        <w:t xml:space="preserve"> </w:t>
      </w:r>
    </w:p>
    <w:p w14:paraId="75651891" w14:textId="3375CB20" w:rsidR="009E4B65" w:rsidRPr="00AB38DB" w:rsidRDefault="009E4B65" w:rsidP="00AB38DB">
      <w:r w:rsidRPr="00AB38DB">
        <w:t xml:space="preserve">Keegan </w:t>
      </w:r>
      <w:r w:rsidRPr="002D7502">
        <w:rPr>
          <w:rStyle w:val="StyleStyleBold12pt"/>
        </w:rPr>
        <w:t>Hamilton</w:t>
      </w:r>
      <w:r w:rsidRPr="00AB38DB">
        <w:t>, “How Obama Could (but Probably Won't) Stop Deporting Illegal Immigrants Today,” The Atlantic, 3-26-</w:t>
      </w:r>
      <w:r w:rsidRPr="002D7502">
        <w:rPr>
          <w:rStyle w:val="StyleStyleBold12pt"/>
        </w:rPr>
        <w:t>13</w:t>
      </w:r>
      <w:r w:rsidRPr="00AB38DB">
        <w:t>, http://www.theatlantic.com/politics/archive/2013/03/how-obama-could-but-probably-wont-stop-deporting-i</w:t>
      </w:r>
      <w:r w:rsidR="002D7502">
        <w:t>llegal-immigrants-today/274352/</w:t>
      </w:r>
    </w:p>
    <w:p w14:paraId="426C5EDF" w14:textId="77777777" w:rsidR="009E4B65" w:rsidRPr="00BE7F82" w:rsidRDefault="009E4B65" w:rsidP="009E4B65">
      <w:pPr>
        <w:rPr>
          <w:rFonts w:asciiTheme="minorHAnsi" w:hAnsiTheme="minorHAnsi" w:cstheme="minorHAnsi"/>
          <w:sz w:val="16"/>
        </w:rPr>
      </w:pPr>
      <w:r w:rsidRPr="00BE7F82">
        <w:rPr>
          <w:rFonts w:asciiTheme="minorHAnsi" w:hAnsiTheme="minorHAnsi" w:cstheme="minorHAnsi"/>
          <w:sz w:val="16"/>
        </w:rPr>
        <w:t xml:space="preserve">On the other hand, Kenneth R. </w:t>
      </w:r>
      <w:r w:rsidRPr="00BE7F82">
        <w:rPr>
          <w:rStyle w:val="StyleBoldUnderline"/>
          <w:rFonts w:asciiTheme="minorHAnsi" w:hAnsiTheme="minorHAnsi" w:cstheme="minorHAnsi"/>
        </w:rPr>
        <w:t>Mayer</w:t>
      </w:r>
      <w:r w:rsidRPr="00BE7F82">
        <w:rPr>
          <w:rFonts w:asciiTheme="minorHAnsi" w:hAnsiTheme="minorHAnsi" w:cstheme="minorHAnsi"/>
          <w:sz w:val="16"/>
        </w:rPr>
        <w:t xml:space="preserve">, a </w:t>
      </w:r>
      <w:r w:rsidRPr="00BE7F82">
        <w:rPr>
          <w:rStyle w:val="StyleBoldUnderline"/>
          <w:rFonts w:asciiTheme="minorHAnsi" w:hAnsiTheme="minorHAnsi" w:cstheme="minorHAnsi"/>
        </w:rPr>
        <w:t>professor of political science at</w:t>
      </w:r>
      <w:r w:rsidRPr="00BE7F82">
        <w:rPr>
          <w:rFonts w:asciiTheme="minorHAnsi" w:hAnsiTheme="minorHAnsi" w:cstheme="minorHAnsi"/>
          <w:sz w:val="16"/>
        </w:rPr>
        <w:t xml:space="preserve"> the University of </w:t>
      </w:r>
      <w:r w:rsidRPr="00BE7F82">
        <w:rPr>
          <w:rStyle w:val="StyleBoldUnderline"/>
          <w:rFonts w:asciiTheme="minorHAnsi" w:hAnsiTheme="minorHAnsi" w:cstheme="minorHAnsi"/>
        </w:rPr>
        <w:t>Wisconsin</w:t>
      </w:r>
      <w:r w:rsidRPr="00BE7F82">
        <w:rPr>
          <w:rFonts w:asciiTheme="minorHAnsi" w:hAnsiTheme="minorHAnsi" w:cstheme="minorHAnsi"/>
          <w:sz w:val="16"/>
        </w:rPr>
        <w:t xml:space="preserve"> and author of the book With the Stroke of a Pen: Executive Orders and Presidential Power, </w:t>
      </w:r>
      <w:r w:rsidRPr="00BE7F82">
        <w:rPr>
          <w:rStyle w:val="StyleBoldUnderline"/>
          <w:rFonts w:asciiTheme="minorHAnsi" w:hAnsiTheme="minorHAnsi" w:cstheme="minorHAnsi"/>
        </w:rPr>
        <w:t>argues</w:t>
      </w:r>
      <w:r w:rsidRPr="00BE7F82">
        <w:rPr>
          <w:rFonts w:asciiTheme="minorHAnsi" w:hAnsiTheme="minorHAnsi" w:cstheme="minorHAnsi"/>
          <w:sz w:val="16"/>
        </w:rPr>
        <w:t xml:space="preserve"> </w:t>
      </w:r>
      <w:r w:rsidRPr="00BE7F82">
        <w:rPr>
          <w:rStyle w:val="StyleBoldUnderline"/>
          <w:rFonts w:asciiTheme="minorHAnsi" w:hAnsiTheme="minorHAnsi" w:cstheme="minorHAnsi"/>
        </w:rPr>
        <w:t>history is littered with</w:t>
      </w:r>
      <w:r w:rsidRPr="00BE7F82">
        <w:rPr>
          <w:rFonts w:asciiTheme="minorHAnsi" w:hAnsiTheme="minorHAnsi" w:cstheme="minorHAnsi"/>
          <w:sz w:val="16"/>
        </w:rPr>
        <w:t xml:space="preserve"> e</w:t>
      </w:r>
      <w:r w:rsidRPr="00BE7F82">
        <w:rPr>
          <w:rStyle w:val="Emphasis"/>
          <w:rFonts w:asciiTheme="minorHAnsi" w:hAnsiTheme="minorHAnsi" w:cstheme="minorHAnsi"/>
        </w:rPr>
        <w:t>x</w:t>
      </w:r>
      <w:r w:rsidRPr="00BE7F82">
        <w:rPr>
          <w:rFonts w:asciiTheme="minorHAnsi" w:hAnsiTheme="minorHAnsi" w:cstheme="minorHAnsi"/>
          <w:sz w:val="16"/>
        </w:rPr>
        <w:t xml:space="preserve">ecutive </w:t>
      </w:r>
      <w:r w:rsidRPr="00BE7F82">
        <w:rPr>
          <w:rStyle w:val="Emphasis"/>
          <w:rFonts w:asciiTheme="minorHAnsi" w:hAnsiTheme="minorHAnsi" w:cstheme="minorHAnsi"/>
        </w:rPr>
        <w:t>o</w:t>
      </w:r>
      <w:r w:rsidRPr="00BE7F82">
        <w:rPr>
          <w:rFonts w:asciiTheme="minorHAnsi" w:hAnsiTheme="minorHAnsi" w:cstheme="minorHAnsi"/>
          <w:sz w:val="16"/>
        </w:rPr>
        <w:t>rder</w:t>
      </w:r>
      <w:r w:rsidRPr="00BE7F82">
        <w:rPr>
          <w:rStyle w:val="Emphasis"/>
          <w:rFonts w:asciiTheme="minorHAnsi" w:hAnsiTheme="minorHAnsi" w:cstheme="minorHAnsi"/>
        </w:rPr>
        <w:t>s</w:t>
      </w:r>
      <w:r w:rsidRPr="00BE7F82">
        <w:rPr>
          <w:rFonts w:asciiTheme="minorHAnsi" w:hAnsiTheme="minorHAnsi" w:cstheme="minorHAnsi"/>
          <w:sz w:val="16"/>
        </w:rPr>
        <w:t xml:space="preserve"> </w:t>
      </w:r>
      <w:r w:rsidRPr="00BE7F82">
        <w:rPr>
          <w:rStyle w:val="StyleBoldUnderline"/>
          <w:rFonts w:asciiTheme="minorHAnsi" w:hAnsiTheme="minorHAnsi" w:cstheme="minorHAnsi"/>
        </w:rPr>
        <w:t>popular with the president's party and condemned by the opposition</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"Democrats and liberals say, 'This is wonderful, it's about time,' while conservatives and Republicans are outraged, saying 'He's nullifying a law, he can't do that!'" Mayer says. "The answer is they're both right. In practice, the president can do this. But </w:t>
      </w:r>
      <w:r w:rsidRPr="00BE7F82">
        <w:rPr>
          <w:rStyle w:val="StyleBoldUnderline"/>
          <w:rFonts w:asciiTheme="minorHAnsi" w:hAnsiTheme="minorHAnsi" w:cstheme="minorHAnsi"/>
        </w:rPr>
        <w:t xml:space="preserve">Congress could try to stop him, and the way they do that is raising the political cost to a degree the </w:t>
      </w:r>
      <w:r w:rsidRPr="00BE7F82">
        <w:rPr>
          <w:rStyle w:val="Emphasis"/>
          <w:rFonts w:asciiTheme="minorHAnsi" w:hAnsiTheme="minorHAnsi" w:cstheme="minorHAnsi"/>
        </w:rPr>
        <w:t>president doesn't find acceptable</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 immigration-reform legislation inching toward the president's desk,</w:t>
      </w:r>
      <w:r w:rsidRPr="00BE7F82">
        <w:rPr>
          <w:rFonts w:asciiTheme="minorHAnsi" w:hAnsiTheme="minorHAnsi" w:cstheme="minorHAnsi"/>
          <w:sz w:val="16"/>
        </w:rPr>
        <w:t xml:space="preserve"> </w:t>
      </w:r>
      <w:r w:rsidRPr="00BE7F82">
        <w:rPr>
          <w:rStyle w:val="Emphasis"/>
          <w:rFonts w:asciiTheme="minorHAnsi" w:hAnsiTheme="minorHAnsi" w:cstheme="minorHAnsi"/>
          <w:highlight w:val="yellow"/>
        </w:rPr>
        <w:t>it's unlikely he'll waste political capital by halting deportations or</w:t>
      </w:r>
      <w:r w:rsidRPr="00BE7F82">
        <w:rPr>
          <w:rStyle w:val="Emphasis"/>
          <w:rFonts w:asciiTheme="minorHAnsi" w:hAnsiTheme="minorHAnsi" w:cstheme="minorHAnsi"/>
        </w:rPr>
        <w:t xml:space="preserve"> even </w:t>
      </w:r>
      <w:r w:rsidRPr="00BE7F82">
        <w:rPr>
          <w:rStyle w:val="Emphasis"/>
          <w:rFonts w:asciiTheme="minorHAnsi" w:hAnsiTheme="minorHAnsi" w:cstheme="minorHAnsi"/>
          <w:highlight w:val="yellow"/>
        </w:rPr>
        <w:t>reducing the immigrant detainee population</w:t>
      </w:r>
      <w:r w:rsidRPr="00BE7F82">
        <w:rPr>
          <w:rFonts w:asciiTheme="minorHAnsi" w:hAnsiTheme="minorHAnsi" w:cstheme="minorHAnsi"/>
          <w:sz w:val="16"/>
          <w:highlight w:val="yellow"/>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despite the budgetary considerations.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yellow"/>
        </w:rPr>
        <w:t>prospect of doing anything that might alienate Republicans</w:t>
      </w:r>
      <w:r w:rsidRPr="00BE7F82">
        <w:rPr>
          <w:rStyle w:val="StyleBoldUnderline"/>
          <w:rFonts w:asciiTheme="minorHAnsi" w:hAnsiTheme="minorHAnsi" w:cstheme="minorHAnsi"/>
        </w:rPr>
        <w:t xml:space="preserve">, especially </w:t>
      </w:r>
      <w:r w:rsidRPr="00BE7F82">
        <w:rPr>
          <w:rStyle w:val="StyleBoldUnderline"/>
          <w:rFonts w:asciiTheme="minorHAnsi" w:hAnsiTheme="minorHAnsi" w:cstheme="minorHAnsi"/>
          <w:highlight w:val="yellow"/>
        </w:rPr>
        <w:t>with a compromise so close, alarms activists</w:t>
      </w:r>
      <w:r w:rsidRPr="00BE7F82">
        <w:rPr>
          <w:rFonts w:asciiTheme="minorHAnsi" w:hAnsiTheme="minorHAnsi" w:cstheme="minorHAnsi"/>
          <w:sz w:val="16"/>
        </w:rPr>
        <w:t xml:space="preserve"> like Tamar Jacoby, president of ImmigrationWorks USA, an advocacy group comprised largely of small-business owners.</w:t>
      </w:r>
    </w:p>
    <w:p w14:paraId="528075F0" w14:textId="77777777" w:rsidR="009E4B65" w:rsidRPr="00BE7F82" w:rsidRDefault="009E4B65" w:rsidP="006941FF">
      <w:pPr>
        <w:pStyle w:val="Heading4"/>
      </w:pPr>
      <w:r w:rsidRPr="00BE7F82">
        <w:t>Doesn’t solve the DA – executive action causes a fight and gets rolled back</w:t>
      </w:r>
    </w:p>
    <w:p w14:paraId="25396BBB" w14:textId="77777777" w:rsidR="009E4B65" w:rsidRPr="002D7502" w:rsidRDefault="009E4B65" w:rsidP="00AB38DB">
      <w:pPr>
        <w:rPr>
          <w:rStyle w:val="StyleStyleBold12pt"/>
        </w:rPr>
      </w:pPr>
      <w:r w:rsidRPr="002D7502">
        <w:rPr>
          <w:rStyle w:val="StyleStyleBold12pt"/>
        </w:rPr>
        <w:t xml:space="preserve">Rodriguez, 10 </w:t>
      </w:r>
    </w:p>
    <w:p w14:paraId="26E69BDC" w14:textId="77777777" w:rsidR="009E4B65" w:rsidRPr="00AB38DB" w:rsidRDefault="009E4B65" w:rsidP="00AB38DB">
      <w:r w:rsidRPr="00AB38DB">
        <w:t>(Law—NYU, 59 Duke L.J. 1787)</w:t>
      </w:r>
    </w:p>
    <w:p w14:paraId="77F5FFDD" w14:textId="77777777" w:rsidR="009E4B65" w:rsidRPr="00BE7F82" w:rsidRDefault="009E4B65" w:rsidP="009E4B65">
      <w:pPr>
        <w:rPr>
          <w:rFonts w:asciiTheme="minorHAnsi" w:hAnsiTheme="minorHAnsi" w:cstheme="minorHAnsi"/>
          <w:sz w:val="16"/>
        </w:rPr>
      </w:pPr>
      <w:r w:rsidRPr="006941FF">
        <w:rPr>
          <w:rFonts w:asciiTheme="minorHAnsi" w:hAnsiTheme="minorHAnsi" w:cstheme="minorHAnsi"/>
          <w:sz w:val="12"/>
        </w:rPr>
        <w:t>On the first question of political feasibility, I leave aside whether the current mix of Democrats and Republicans in Congress, the legislative priorities of the current president, and the legislative agenda as it is now unfolding would be conducive to the creation of an agency, largely because such details are ephemeral. Instead</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the important question is whether Congress, as a general structural matter, will be willing to delegate its power. Historically, Congress has been resistant to executive meddling in the allocation of visas. During the 1965 immigration reforms, for example, a proposal to create a commission charged with allocating visas proved to be a sticking point.</w:t>
      </w:r>
      <w:r w:rsidRPr="00BE7F82">
        <w:rPr>
          <w:rFonts w:asciiTheme="minorHAnsi" w:hAnsiTheme="minorHAnsi" w:cstheme="minorHAnsi"/>
          <w:sz w:val="16"/>
        </w:rPr>
        <w:t xml:space="preserve"> </w:t>
      </w:r>
      <w:r w:rsidRPr="006941FF">
        <w:rPr>
          <w:rFonts w:asciiTheme="minorHAnsi" w:hAnsiTheme="minorHAnsi" w:cstheme="minorHAnsi"/>
          <w:sz w:val="12"/>
        </w:rPr>
        <w:t xml:space="preserve">The 1965 Hart-Celler Act </w:t>
      </w:r>
      <w:hyperlink r:id="rId9" w:anchor="n152" w:history="1">
        <w:r w:rsidRPr="006941FF">
          <w:rPr>
            <w:rStyle w:val="Hyperlink"/>
            <w:rFonts w:asciiTheme="minorHAnsi" w:hAnsiTheme="minorHAnsi" w:cstheme="minorHAnsi"/>
            <w:sz w:val="12"/>
          </w:rPr>
          <w:t>n152</w:t>
        </w:r>
      </w:hyperlink>
      <w:r w:rsidRPr="006941FF">
        <w:rPr>
          <w:rFonts w:asciiTheme="minorHAnsi" w:hAnsiTheme="minorHAnsi" w:cstheme="minorHAnsi"/>
          <w:sz w:val="12"/>
        </w:rPr>
        <w:t xml:space="preserve"> eliminated the national-origins quotas but phased in the new regime over a period of years. Members of the Johnson State Department were nonetheless concerned about the foreign policy implications of reducing the number of visas available to Northern European immigrants, even though the visas were underutilized. </w:t>
      </w:r>
      <w:hyperlink r:id="rId10" w:anchor="n153" w:history="1">
        <w:r w:rsidRPr="006941FF">
          <w:rPr>
            <w:rStyle w:val="Hyperlink"/>
            <w:rFonts w:asciiTheme="minorHAnsi" w:hAnsiTheme="minorHAnsi" w:cstheme="minorHAnsi"/>
            <w:sz w:val="12"/>
          </w:rPr>
          <w:t>n153</w:t>
        </w:r>
      </w:hyperlink>
      <w:r w:rsidRPr="006941FF">
        <w:rPr>
          <w:rFonts w:asciiTheme="minorHAnsi" w:hAnsiTheme="minorHAnsi" w:cstheme="minorHAnsi"/>
          <w:sz w:val="12"/>
        </w:rPr>
        <w:t xml:space="preserve"> The bill would have put into place a procedure for executive reallocation of visas to provide "the flexibility needed to deal with unforeseeable problems of fairness and  [*1839]  foreign policy." </w:t>
      </w:r>
      <w:hyperlink r:id="rId11" w:anchor="n154" w:history="1">
        <w:r w:rsidRPr="006941FF">
          <w:rPr>
            <w:rStyle w:val="Hyperlink"/>
            <w:rFonts w:asciiTheme="minorHAnsi" w:hAnsiTheme="minorHAnsi" w:cstheme="minorHAnsi"/>
            <w:sz w:val="12"/>
          </w:rPr>
          <w:t>n154</w:t>
        </w:r>
      </w:hyperlink>
      <w:r w:rsidRPr="006941FF">
        <w:rPr>
          <w:rFonts w:asciiTheme="minorHAnsi" w:hAnsiTheme="minorHAnsi" w:cstheme="minorHAnsi"/>
          <w:sz w:val="12"/>
        </w:rPr>
        <w:t xml:space="preserve"> It would have required the president to consult with a new Immigration Board, whose task would have been conducting continuous study of migration conditions and advising the president on criteria for admission. </w:t>
      </w:r>
      <w:hyperlink r:id="rId12" w:anchor="n155" w:history="1">
        <w:r w:rsidRPr="006941FF">
          <w:rPr>
            <w:rStyle w:val="Hyperlink"/>
            <w:rFonts w:asciiTheme="minorHAnsi" w:hAnsiTheme="minorHAnsi" w:cstheme="minorHAnsi"/>
            <w:sz w:val="12"/>
          </w:rPr>
          <w:t>n155</w:t>
        </w:r>
      </w:hyperlink>
      <w:r w:rsidRPr="006941FF">
        <w:rPr>
          <w:rFonts w:asciiTheme="minorHAnsi" w:hAnsiTheme="minorHAnsi" w:cstheme="minorHAnsi"/>
          <w:sz w:val="12"/>
        </w:rPr>
        <w:t xml:space="preserve"> </w:t>
      </w:r>
      <w:r w:rsidRPr="00BE7F82">
        <w:rPr>
          <w:rStyle w:val="StyleBoldUnderline"/>
          <w:rFonts w:asciiTheme="minorHAnsi" w:hAnsiTheme="minorHAnsi" w:cstheme="minorHAnsi"/>
        </w:rPr>
        <w:t xml:space="preserve">Key players in the House - primarily Representative Michael Feighan, Chairman of the Immigration Subcommittee of the House Committee on the Judiciary - resisted. </w:t>
      </w:r>
      <w:hyperlink r:id="rId13" w:anchor="n156" w:history="1">
        <w:r w:rsidRPr="00BE7F82">
          <w:rPr>
            <w:rStyle w:val="StyleBoldUnderline"/>
            <w:rFonts w:asciiTheme="minorHAnsi" w:hAnsiTheme="minorHAnsi" w:cstheme="minorHAnsi"/>
          </w:rPr>
          <w:t>n156</w:t>
        </w:r>
      </w:hyperlink>
      <w:r w:rsidRPr="00BE7F82">
        <w:rPr>
          <w:rStyle w:val="StyleBoldUnderline"/>
          <w:rFonts w:asciiTheme="minorHAnsi" w:hAnsiTheme="minorHAnsi" w:cstheme="minorHAnsi"/>
        </w:rPr>
        <w:t xml:space="preserve"> Feighan argued that the Board would "usurp [Congress's] statutory duty and functions" of regulating immigration, </w:t>
      </w:r>
      <w:hyperlink r:id="rId14" w:anchor="n157" w:history="1">
        <w:r w:rsidRPr="00BE7F82">
          <w:rPr>
            <w:rStyle w:val="StyleBoldUnderline"/>
            <w:rFonts w:asciiTheme="minorHAnsi" w:hAnsiTheme="minorHAnsi" w:cstheme="minorHAnsi"/>
          </w:rPr>
          <w:t>n157</w:t>
        </w:r>
      </w:hyperlink>
      <w:r w:rsidRPr="00BE7F82">
        <w:rPr>
          <w:rStyle w:val="StyleBoldUnderline"/>
          <w:rFonts w:asciiTheme="minorHAnsi" w:hAnsiTheme="minorHAnsi" w:cstheme="minorHAnsi"/>
        </w:rPr>
        <w:t xml:space="preserve"> transforming the president's limited power to keep immigrants out in emergencies into a power to let them in. </w:t>
      </w:r>
      <w:hyperlink r:id="rId15" w:anchor="n158" w:history="1">
        <w:r w:rsidRPr="00BE7F82">
          <w:rPr>
            <w:rStyle w:val="StyleBoldUnderline"/>
            <w:rFonts w:asciiTheme="minorHAnsi" w:hAnsiTheme="minorHAnsi" w:cstheme="minorHAnsi"/>
          </w:rPr>
          <w:t>n158</w:t>
        </w:r>
      </w:hyperlink>
      <w:r w:rsidRPr="00BE7F82">
        <w:rPr>
          <w:rStyle w:val="StyleBoldUnderline"/>
          <w:rFonts w:asciiTheme="minorHAnsi" w:hAnsiTheme="minorHAnsi" w:cstheme="minorHAnsi"/>
        </w:rPr>
        <w:t xml:space="preserve"> The administration ultimately bowed to the pressure engendered by the specter of executive micromanagement and dropped the Commission from the bill</w:t>
      </w:r>
      <w:r w:rsidRPr="00BE7F82">
        <w:rPr>
          <w:rStyle w:val="underline"/>
          <w:rFonts w:asciiTheme="minorHAnsi" w:hAnsiTheme="minorHAnsi" w:cstheme="minorHAnsi"/>
        </w:rPr>
        <w:t>.</w:t>
      </w:r>
      <w:r w:rsidRPr="00BE7F82">
        <w:rPr>
          <w:rFonts w:asciiTheme="minorHAnsi" w:hAnsiTheme="minorHAnsi" w:cstheme="minorHAnsi"/>
          <w:sz w:val="16"/>
        </w:rPr>
        <w:t xml:space="preserve"> </w:t>
      </w:r>
      <w:hyperlink r:id="rId16" w:anchor="n159" w:history="1">
        <w:r w:rsidRPr="00BE7F82">
          <w:rPr>
            <w:rStyle w:val="Hyperlink"/>
            <w:rFonts w:asciiTheme="minorHAnsi" w:hAnsiTheme="minorHAnsi" w:cstheme="minorHAnsi"/>
            <w:sz w:val="16"/>
          </w:rPr>
          <w:t>n159</w:t>
        </w:r>
      </w:hyperlink>
      <w:r w:rsidRPr="00BE7F82">
        <w:rPr>
          <w:rFonts w:asciiTheme="minorHAnsi" w:hAnsiTheme="minorHAnsi" w:cstheme="minorHAnsi"/>
          <w:sz w:val="16"/>
        </w:rPr>
        <w:t xml:space="preserve"> [*1840]  The Hart-Celler experience raises the classic administrative law question of why Congress does or does not delegate. </w:t>
      </w:r>
      <w:hyperlink r:id="rId17" w:anchor="n160" w:history="1">
        <w:r w:rsidRPr="00BE7F82">
          <w:rPr>
            <w:rStyle w:val="Hyperlink"/>
            <w:rFonts w:asciiTheme="minorHAnsi" w:hAnsiTheme="minorHAnsi" w:cstheme="minorHAnsi"/>
            <w:sz w:val="16"/>
          </w:rPr>
          <w:t>n160</w:t>
        </w:r>
      </w:hyperlink>
      <w:r w:rsidRPr="00BE7F82">
        <w:rPr>
          <w:rFonts w:asciiTheme="minorHAnsi" w:hAnsiTheme="minorHAnsi" w:cstheme="minorHAnsi"/>
          <w:sz w:val="16"/>
        </w:rPr>
        <w:t xml:space="preserve"> As noted above, in the case of immigration, </w:t>
      </w:r>
      <w:r w:rsidRPr="00BE7F82">
        <w:rPr>
          <w:rStyle w:val="StyleBoldUnderline"/>
          <w:rFonts w:asciiTheme="minorHAnsi" w:hAnsiTheme="minorHAnsi" w:cstheme="minorHAnsi"/>
        </w:rPr>
        <w:t>Congress may be reluctant to delegate because of a general desire to protect its territory, as core immigration policy over time has become entrenched in Congress's bailiwick. Perhaps Congress regards immigrant admissions decisions as value judgments that do not require the expertise of agencies or bureaucrats - a key factor in the decision to delegate</w:t>
      </w:r>
      <w:r w:rsidRPr="00BE7F82">
        <w:rPr>
          <w:rFonts w:asciiTheme="minorHAnsi" w:hAnsiTheme="minorHAnsi" w:cstheme="minorHAnsi"/>
          <w:sz w:val="16"/>
        </w:rPr>
        <w:t>. To put the proposition in lofty terms, immigrant admissions constitute membership decisions, which belong to the legislative body standing in for the people.</w:t>
      </w:r>
    </w:p>
    <w:p w14:paraId="37FA2F54" w14:textId="1A53073D" w:rsidR="00414AE3" w:rsidRPr="00BE7F82" w:rsidRDefault="002D7502" w:rsidP="002D7502">
      <w:pPr>
        <w:pStyle w:val="Heading3"/>
      </w:pPr>
      <w:bookmarkStart w:id="11" w:name="_Toc234767565"/>
      <w:r>
        <w:t>AT: Reform Inevitable – Guestworker Key</w:t>
      </w:r>
      <w:bookmarkEnd w:id="11"/>
    </w:p>
    <w:p w14:paraId="13F68575" w14:textId="77777777" w:rsidR="00414AE3" w:rsidRPr="00BE7F82" w:rsidRDefault="00414AE3" w:rsidP="002D7502">
      <w:pPr>
        <w:pStyle w:val="Heading4"/>
      </w:pPr>
      <w:r w:rsidRPr="00BE7F82">
        <w:t xml:space="preserve">The guestworker provision is key to any </w:t>
      </w:r>
      <w:r w:rsidRPr="00BE7F82">
        <w:rPr>
          <w:u w:val="single"/>
        </w:rPr>
        <w:t>meaningful</w:t>
      </w:r>
      <w:r w:rsidRPr="00BE7F82">
        <w:t xml:space="preserve"> immigration reform – even if some immigration legislation is inevitable, only </w:t>
      </w:r>
      <w:r w:rsidRPr="00BE7F82">
        <w:rPr>
          <w:u w:val="single"/>
        </w:rPr>
        <w:t>political capital</w:t>
      </w:r>
      <w:r w:rsidRPr="00BE7F82">
        <w:t xml:space="preserve"> ensures a </w:t>
      </w:r>
      <w:r w:rsidRPr="00BE7F82">
        <w:rPr>
          <w:u w:val="single"/>
        </w:rPr>
        <w:t>substantial change</w:t>
      </w:r>
      <w:r w:rsidRPr="00BE7F82">
        <w:t>, which means there’s uniqueness for the DA in the context of our impacts</w:t>
      </w:r>
    </w:p>
    <w:p w14:paraId="58F47343" w14:textId="1399F5A7" w:rsidR="00414AE3" w:rsidRPr="00AB38DB" w:rsidRDefault="002D7502" w:rsidP="002D7502">
      <w:r>
        <w:t xml:space="preserve">Alex </w:t>
      </w:r>
      <w:r w:rsidR="00414AE3" w:rsidRPr="002D7502">
        <w:rPr>
          <w:rStyle w:val="StyleStyleBold12pt"/>
        </w:rPr>
        <w:t>Nowrasteh</w:t>
      </w:r>
      <w:r>
        <w:t xml:space="preserve">, </w:t>
      </w:r>
      <w:r w:rsidR="00414AE3" w:rsidRPr="00AB38DB">
        <w:t>Immigration at CATO. “Why A Guest Worker Program Is Crucial For Immigration Ref</w:t>
      </w:r>
      <w:r>
        <w:t>orm” 3/6/</w:t>
      </w:r>
      <w:r w:rsidRPr="002D7502">
        <w:rPr>
          <w:rStyle w:val="StyleStyleBold12pt"/>
        </w:rPr>
        <w:t>13</w:t>
      </w:r>
      <w:r>
        <w:t xml:space="preserve"> Real Clear Politics</w:t>
      </w:r>
    </w:p>
    <w:p w14:paraId="34F6AA22" w14:textId="77777777" w:rsidR="00414AE3" w:rsidRPr="00BE7F82" w:rsidRDefault="00414AE3" w:rsidP="00414AE3">
      <w:pPr>
        <w:rPr>
          <w:rFonts w:asciiTheme="minorHAnsi" w:hAnsiTheme="minorHAnsi" w:cstheme="minorHAnsi"/>
          <w:sz w:val="16"/>
        </w:rPr>
      </w:pPr>
      <w:r w:rsidRPr="00BE7F82">
        <w:rPr>
          <w:rStyle w:val="StyleBoldUnderline"/>
          <w:rFonts w:asciiTheme="minorHAnsi" w:hAnsiTheme="minorHAnsi" w:cstheme="minorHAnsi"/>
        </w:rPr>
        <w:t>The U.S. Chamber of Commerce and AFL-CIO reached a tentative agreement to support increasing lawful migration</w:t>
      </w:r>
      <w:r w:rsidRPr="00BE7F82">
        <w:rPr>
          <w:rFonts w:asciiTheme="minorHAnsi" w:hAnsiTheme="minorHAnsi" w:cstheme="minorHAnsi"/>
          <w:sz w:val="16"/>
        </w:rPr>
        <w:t xml:space="preserve"> through a guest-worker program for lower-skilled migrants. The details are obscure, but </w:t>
      </w:r>
      <w:r w:rsidRPr="00BE7F82">
        <w:rPr>
          <w:rStyle w:val="StyleBoldUnderline"/>
          <w:rFonts w:asciiTheme="minorHAnsi" w:hAnsiTheme="minorHAnsi" w:cstheme="minorHAnsi"/>
        </w:rPr>
        <w:t>this agreement is an essential first step for successful immigration reform —</w:t>
      </w:r>
      <w:r w:rsidRPr="00BE7F82">
        <w:rPr>
          <w:rFonts w:asciiTheme="minorHAnsi" w:hAnsiTheme="minorHAnsi" w:cstheme="minorHAnsi"/>
          <w:sz w:val="16"/>
        </w:rPr>
        <w:t xml:space="preserve"> a step so far ignored by the Obama administration.</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Without a guest-worker program</w:t>
      </w:r>
      <w:r w:rsidRPr="00BE7F82">
        <w:rPr>
          <w:rFonts w:asciiTheme="minorHAnsi" w:hAnsiTheme="minorHAnsi" w:cstheme="minorHAnsi"/>
          <w:sz w:val="16"/>
        </w:rPr>
        <w:t xml:space="preserve">, quite simply, </w:t>
      </w:r>
      <w:r w:rsidRPr="00BE7F82">
        <w:rPr>
          <w:rStyle w:val="StyleBoldUnderline"/>
          <w:rFonts w:asciiTheme="minorHAnsi" w:hAnsiTheme="minorHAnsi" w:cstheme="minorHAnsi"/>
        </w:rPr>
        <w:t>immigration reform will fail.</w:t>
      </w:r>
      <w:r w:rsidRPr="003F00EE">
        <w:rPr>
          <w:rFonts w:asciiTheme="minorHAnsi" w:hAnsiTheme="minorHAnsi" w:cstheme="minorHAnsi"/>
          <w:sz w:val="16"/>
          <w:szCs w:val="16"/>
        </w:rPr>
        <w:t>¶</w:t>
      </w:r>
      <w:r w:rsidRPr="00BE7F82">
        <w:rPr>
          <w:rFonts w:asciiTheme="minorHAnsi" w:hAnsiTheme="minorHAnsi" w:cstheme="minorHAnsi"/>
          <w:sz w:val="16"/>
        </w:rPr>
        <w:t xml:space="preserve"> Overwhelmingly, </w:t>
      </w:r>
      <w:r w:rsidRPr="00BE7F82">
        <w:rPr>
          <w:rStyle w:val="StyleBoldUnderline"/>
          <w:rFonts w:asciiTheme="minorHAnsi" w:hAnsiTheme="minorHAnsi" w:cstheme="minorHAnsi"/>
        </w:rPr>
        <w:t>immigrants come to the United States because they want jobs, and American businesses have jobs to give. Legalizing the unauthorized migrants already here is a sound policy, but without a legal channel for workers to come, others will continue to enter the country illegally</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Policymakers seem to forget that there is recent evidence to this effect. Ronald Reagan instituted an amnesty in 1986, but unauthorized immigration continued unabated. Increased border and immigration enforcement — and it did increase — couldn’t stem the tide.</w:t>
      </w:r>
      <w:r w:rsidRPr="003F00EE">
        <w:rPr>
          <w:rFonts w:asciiTheme="minorHAnsi" w:hAnsiTheme="minorHAnsi" w:cstheme="minorHAnsi"/>
          <w:sz w:val="16"/>
          <w:szCs w:val="16"/>
        </w:rPr>
        <w:t>¶</w:t>
      </w:r>
      <w:r w:rsidRPr="00BE7F82">
        <w:rPr>
          <w:rFonts w:asciiTheme="minorHAnsi" w:hAnsiTheme="minorHAnsi" w:cstheme="minorHAnsi"/>
          <w:sz w:val="16"/>
        </w:rPr>
        <w:t xml:space="preserve"> It is foolish to expect legalization and enforcement alone to stop unauthorized immigration. The demand is too strong on both sides of the labor equation. We need reforms that adapt to that reality.</w:t>
      </w:r>
      <w:r w:rsidRPr="003F00EE">
        <w:rPr>
          <w:rFonts w:asciiTheme="minorHAnsi" w:hAnsiTheme="minorHAnsi" w:cstheme="minorHAnsi"/>
          <w:sz w:val="16"/>
          <w:szCs w:val="16"/>
        </w:rPr>
        <w:t>¶</w:t>
      </w:r>
      <w:r w:rsidRPr="00BE7F82">
        <w:rPr>
          <w:rFonts w:asciiTheme="minorHAnsi" w:hAnsiTheme="minorHAnsi" w:cstheme="minorHAnsi"/>
          <w:sz w:val="16"/>
        </w:rPr>
        <w:t xml:space="preserve"> Why is President </w:t>
      </w:r>
      <w:r w:rsidRPr="00BE7F82">
        <w:rPr>
          <w:rStyle w:val="StyleBoldUnderline"/>
          <w:rFonts w:asciiTheme="minorHAnsi" w:hAnsiTheme="minorHAnsi" w:cstheme="minorHAnsi"/>
        </w:rPr>
        <w:t>Obama ignoring a guest-worker visa program? Because unions</w:t>
      </w:r>
      <w:r w:rsidRPr="00BE7F82">
        <w:rPr>
          <w:rFonts w:asciiTheme="minorHAnsi" w:hAnsiTheme="minorHAnsi" w:cstheme="minorHAnsi"/>
          <w:sz w:val="16"/>
        </w:rPr>
        <w:t xml:space="preserve"> — one of the president’s most valued constituencies — </w:t>
      </w:r>
      <w:r w:rsidRPr="00BE7F82">
        <w:rPr>
          <w:rStyle w:val="StyleBoldUnderline"/>
          <w:rFonts w:asciiTheme="minorHAnsi" w:hAnsiTheme="minorHAnsi" w:cstheme="minorHAnsi"/>
        </w:rPr>
        <w:t>have historically opposed guest workers</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A </w:t>
      </w:r>
      <w:r w:rsidRPr="00BE7F82">
        <w:rPr>
          <w:rStyle w:val="StyleBoldUnderline"/>
          <w:rFonts w:asciiTheme="minorHAnsi" w:hAnsiTheme="minorHAnsi" w:cstheme="minorHAnsi"/>
        </w:rPr>
        <w:t>2007 immigration reform effort largely failed because of union efforts to kill it. Late in the game, Senate Democrats amended the bill to end its guest-worker program after five years.</w:t>
      </w:r>
      <w:r w:rsidRPr="00BE7F82">
        <w:rPr>
          <w:rFonts w:asciiTheme="minorHAnsi" w:hAnsiTheme="minorHAnsi" w:cstheme="minorHAnsi"/>
          <w:sz w:val="16"/>
        </w:rPr>
        <w:t xml:space="preserve"> The amendment passed 49-48 — with then-Sen. Obama, ominously, voting in favor. As a result, </w:t>
      </w:r>
      <w:r w:rsidRPr="00BE7F82">
        <w:rPr>
          <w:rStyle w:val="StyleBoldUnderline"/>
          <w:rFonts w:asciiTheme="minorHAnsi" w:hAnsiTheme="minorHAnsi" w:cstheme="minorHAnsi"/>
        </w:rPr>
        <w:t>Republicans and business interests that supported increased lawful immigration withdrew their support</w:t>
      </w:r>
      <w:r w:rsidRPr="00BE7F82">
        <w:rPr>
          <w:rFonts w:asciiTheme="minorHAnsi" w:hAnsiTheme="minorHAnsi" w:cstheme="minorHAnsi"/>
          <w:sz w:val="16"/>
        </w:rPr>
        <w:t>, and the reform effort collapsed.</w:t>
      </w:r>
    </w:p>
    <w:p w14:paraId="514A06BE" w14:textId="77777777" w:rsidR="009E4B65" w:rsidRDefault="009E4B65" w:rsidP="009E4B65"/>
    <w:p w14:paraId="535B0DE2" w14:textId="24BC1589" w:rsidR="004117A1" w:rsidRDefault="004117A1" w:rsidP="009E4B65">
      <w:pPr>
        <w:pStyle w:val="Heading1"/>
      </w:pPr>
      <w:bookmarkStart w:id="12" w:name="_Toc234767566"/>
      <w:r>
        <w:t>**Links</w:t>
      </w:r>
      <w:bookmarkEnd w:id="12"/>
    </w:p>
    <w:p w14:paraId="4C8A3EC3" w14:textId="5590A699" w:rsidR="00CC1168" w:rsidRDefault="00CC1168" w:rsidP="00CC1168">
      <w:pPr>
        <w:pStyle w:val="Heading3"/>
      </w:pPr>
      <w:bookmarkStart w:id="13" w:name="_Toc234767567"/>
      <w:r>
        <w:t>1NC Cuba Engagement</w:t>
      </w:r>
      <w:bookmarkEnd w:id="13"/>
    </w:p>
    <w:p w14:paraId="6E96AEEE" w14:textId="77777777" w:rsidR="00CC1168" w:rsidRDefault="00CC1168" w:rsidP="00CC1168">
      <w:pPr>
        <w:pStyle w:val="Heading4"/>
      </w:pPr>
      <w:r>
        <w:t>The plan drains capital</w:t>
      </w:r>
    </w:p>
    <w:p w14:paraId="184DBD18" w14:textId="2D3EE027" w:rsidR="00CC1168" w:rsidRPr="00CC1168" w:rsidRDefault="00CC1168" w:rsidP="00CC1168">
      <w:pPr>
        <w:rPr>
          <w:b/>
        </w:rPr>
      </w:pPr>
      <w:r w:rsidRPr="00CC1168">
        <w:t xml:space="preserve">Larry </w:t>
      </w:r>
      <w:r w:rsidRPr="00CC1168">
        <w:rPr>
          <w:rStyle w:val="StyleStyleBold12pt"/>
        </w:rPr>
        <w:t>Birns and</w:t>
      </w:r>
      <w:r w:rsidRPr="00CC1168">
        <w:t xml:space="preserve"> Frederick </w:t>
      </w:r>
      <w:r w:rsidRPr="00CC1168">
        <w:rPr>
          <w:rStyle w:val="StyleStyleBold12pt"/>
        </w:rPr>
        <w:t>Mills</w:t>
      </w:r>
      <w:r w:rsidRPr="00CC1168">
        <w:t>, Director of the Council on Hemispheric Affairs and</w:t>
      </w:r>
      <w:r>
        <w:t xml:space="preserve"> COHA Senior Research Fellow</w:t>
      </w:r>
      <w:r w:rsidRPr="00CC1168">
        <w:t>, “Best Time for U.S.– Cuba Rapprochement Is Now,” 01/30</w:t>
      </w:r>
      <w:r>
        <w:t>/</w:t>
      </w:r>
      <w:r w:rsidRPr="00CC1168">
        <w:rPr>
          <w:rStyle w:val="StyleStyleBold12pt"/>
        </w:rPr>
        <w:t>13</w:t>
      </w:r>
      <w:r>
        <w:t xml:space="preserve"> </w:t>
      </w:r>
    </w:p>
    <w:p w14:paraId="795C1316" w14:textId="77777777" w:rsidR="00CC1168" w:rsidRPr="004E09EE" w:rsidRDefault="00CC1168" w:rsidP="00CC1168">
      <w:pPr>
        <w:rPr>
          <w:sz w:val="16"/>
        </w:rPr>
      </w:pPr>
      <w:r w:rsidRPr="004E09EE">
        <w:rPr>
          <w:sz w:val="16"/>
        </w:rPr>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Pr>
          <w:rStyle w:val="StyleBoldUnderline"/>
          <w:highlight w:val="green"/>
        </w:rPr>
        <w:t>One reason for</w:t>
      </w:r>
      <w:r>
        <w:rPr>
          <w:rStyle w:val="StyleBoldUnderline"/>
        </w:rPr>
        <w:t xml:space="preserve"> this </w:t>
      </w:r>
      <w:r>
        <w:rPr>
          <w:rStyle w:val="StyleBoldUnderline"/>
          <w:highlight w:val="green"/>
        </w:rPr>
        <w:t xml:space="preserve">inconsistency is the </w:t>
      </w:r>
      <w:r>
        <w:rPr>
          <w:rStyle w:val="Emphasis"/>
          <w:highlight w:val="green"/>
        </w:rPr>
        <w:t>continued opposition</w:t>
      </w:r>
      <w:r>
        <w:rPr>
          <w:rStyle w:val="StyleBoldUnderline"/>
          <w:highlight w:val="green"/>
        </w:rPr>
        <w:t xml:space="preserve"> by the anti-Castro lobby to a change of course by Washington. The anti-Castro lobby and their allies in</w:t>
      </w:r>
      <w:r>
        <w:rPr>
          <w:rStyle w:val="StyleBoldUnderline"/>
        </w:rPr>
        <w:t xml:space="preserve"> the US </w:t>
      </w:r>
      <w:r>
        <w:rPr>
          <w:rStyle w:val="StyleBoldUnderline"/>
          <w:highlight w:val="green"/>
        </w:rPr>
        <w:t>Congress argue that the reforms coming out of Havana are too little too late and</w:t>
      </w:r>
      <w:r>
        <w:rPr>
          <w:rStyle w:val="StyleBoldUnderline"/>
        </w:rPr>
        <w:t xml:space="preserve"> that </w:t>
      </w:r>
      <w:r>
        <w:rPr>
          <w:rStyle w:val="StyleBoldUnderline"/>
          <w:highlight w:val="green"/>
        </w:rPr>
        <w:t>political repression continues unabated. They</w:t>
      </w:r>
      <w:r>
        <w:rPr>
          <w:rStyle w:val="StyleBoldUnderline"/>
        </w:rPr>
        <w:t xml:space="preserve"> continue to </w:t>
      </w:r>
      <w:r>
        <w:rPr>
          <w:rStyle w:val="StyleBoldUnderline"/>
          <w:highlight w:val="green"/>
        </w:rPr>
        <w:t>see the embargo as a tool for coercing</w:t>
      </w:r>
      <w:r>
        <w:rPr>
          <w:rStyle w:val="StyleBoldUnderline"/>
        </w:rPr>
        <w:t xml:space="preserve"> either more dramatic </w:t>
      </w:r>
      <w:r>
        <w:rPr>
          <w:rStyle w:val="StyleBoldUnderline"/>
          <w:highlight w:val="green"/>
        </w:rPr>
        <w:t>reforms or regime change.</w:t>
      </w:r>
      <w:r w:rsidRPr="004E09EE">
        <w:rPr>
          <w:sz w:val="16"/>
        </w:rPr>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Pr>
          <w:rStyle w:val="StyleBoldUnderline"/>
          <w:highlight w:val="green"/>
        </w:rPr>
        <w:t>There would</w:t>
      </w:r>
      <w:r>
        <w:rPr>
          <w:rStyle w:val="StyleBoldUnderline"/>
        </w:rPr>
        <w:t xml:space="preserve"> probably </w:t>
      </w:r>
      <w:r>
        <w:rPr>
          <w:rStyle w:val="StyleBoldUnderline"/>
          <w:highlight w:val="green"/>
        </w:rPr>
        <w:t xml:space="preserve">be </w:t>
      </w:r>
      <w:r>
        <w:rPr>
          <w:rStyle w:val="Emphasis"/>
          <w:highlight w:val="green"/>
        </w:rPr>
        <w:t>a political price to pay by</w:t>
      </w:r>
      <w:r>
        <w:rPr>
          <w:rStyle w:val="StyleBoldUnderline"/>
        </w:rPr>
        <w:t xml:space="preserve"> the </w:t>
      </w:r>
      <w:r>
        <w:rPr>
          <w:rStyle w:val="Emphasis"/>
          <w:highlight w:val="green"/>
        </w:rPr>
        <w:t>Obama</w:t>
      </w:r>
      <w:r>
        <w:rPr>
          <w:rStyle w:val="StyleBoldUnderline"/>
        </w:rPr>
        <w:t xml:space="preserve"> administration </w:t>
      </w:r>
      <w:r>
        <w:rPr>
          <w:rStyle w:val="StyleBoldUnderline"/>
          <w:highlight w:val="green"/>
        </w:rPr>
        <w:t>for</w:t>
      </w:r>
      <w:r>
        <w:rPr>
          <w:rStyle w:val="StyleBoldUnderline"/>
        </w:rPr>
        <w:t xml:space="preserve"> taking steps towards </w:t>
      </w:r>
      <w:r>
        <w:rPr>
          <w:rStyle w:val="StyleBoldUnderline"/>
          <w:highlight w:val="green"/>
        </w:rPr>
        <w:t>reconciliation with Havana</w:t>
      </w:r>
      <w:r w:rsidRPr="004E09EE">
        <w:rPr>
          <w:sz w:val="16"/>
        </w:rPr>
        <w:t>,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14:paraId="5C553D3C" w14:textId="77777777" w:rsidR="00CC1168" w:rsidRPr="004E09EE" w:rsidRDefault="00CC1168" w:rsidP="00CC1168"/>
    <w:p w14:paraId="4D1B0595" w14:textId="51FE02C8" w:rsidR="00CC1168" w:rsidRDefault="00CC1168" w:rsidP="00CC1168">
      <w:pPr>
        <w:pStyle w:val="Heading3"/>
      </w:pPr>
      <w:bookmarkStart w:id="14" w:name="_Toc234767568"/>
      <w:r>
        <w:t>Ext. Cuba Engagement</w:t>
      </w:r>
      <w:r w:rsidR="002947F5">
        <w:t xml:space="preserve"> Link</w:t>
      </w:r>
      <w:bookmarkEnd w:id="14"/>
    </w:p>
    <w:p w14:paraId="20B1F65A" w14:textId="61D18C66" w:rsidR="00CC1168" w:rsidRDefault="002947F5" w:rsidP="00CC1168">
      <w:pPr>
        <w:pStyle w:val="Heading4"/>
      </w:pPr>
      <w:r>
        <w:t>The Cuba lobby hates the plan</w:t>
      </w:r>
    </w:p>
    <w:p w14:paraId="7439442A" w14:textId="75E51707" w:rsidR="00CC1168" w:rsidRPr="002947F5" w:rsidRDefault="00CC1168" w:rsidP="002947F5">
      <w:r w:rsidRPr="002947F5">
        <w:rPr>
          <w:rStyle w:val="StyleStyleBold12pt"/>
        </w:rPr>
        <w:t>The Register</w:t>
      </w:r>
      <w:r w:rsidR="002947F5" w:rsidRPr="002947F5">
        <w:t xml:space="preserve">, </w:t>
      </w:r>
      <w:r w:rsidRPr="002947F5">
        <w:t xml:space="preserve">“The Cuban chill”, April 21st, </w:t>
      </w:r>
      <w:r w:rsidRPr="002947F5">
        <w:rPr>
          <w:rStyle w:val="StyleStyleBold12pt"/>
        </w:rPr>
        <w:t>2013</w:t>
      </w:r>
      <w:r w:rsidRPr="002947F5">
        <w:t xml:space="preserve"> </w:t>
      </w:r>
    </w:p>
    <w:p w14:paraId="53F8EF20" w14:textId="77777777" w:rsidR="00CC1168" w:rsidRPr="002947F5" w:rsidRDefault="00CC1168" w:rsidP="002947F5">
      <w:pPr>
        <w:rPr>
          <w:rStyle w:val="StyleBoldUnderline"/>
        </w:rPr>
      </w:pPr>
      <w:r w:rsidRPr="002947F5">
        <w:rPr>
          <w:rStyle w:val="StyleBoldUnderline"/>
        </w:rPr>
        <w:t>Policy toward Cuba is frozen in place by a domestic political lobby with roots in the electorally pivotal state of Florida. The Cuba Lobby combines the carrot of political money with the stick of political denunciation to keep wavering Congress members, government bureaucrats, and even presidents in line behind</w:t>
      </w:r>
      <w:r w:rsidRPr="006512C5">
        <w:rPr>
          <w:sz w:val="16"/>
          <w:szCs w:val="16"/>
        </w:rPr>
        <w:t xml:space="preserve"> </w:t>
      </w:r>
      <w:r w:rsidRPr="002947F5">
        <w:rPr>
          <w:sz w:val="12"/>
          <w:szCs w:val="16"/>
        </w:rPr>
        <w:t>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w:t>
      </w:r>
      <w:r w:rsidRPr="006512C5">
        <w:rPr>
          <w:sz w:val="16"/>
          <w:szCs w:val="16"/>
        </w:rPr>
        <w:t xml:space="preserve"> </w:t>
      </w:r>
      <w:r w:rsidRPr="002947F5">
        <w:rPr>
          <w:rStyle w:val="StyleBoldUnderline"/>
        </w:rPr>
        <w:t>the Cuba Lobby isn’t one organization but a loose-knit conglomerate of exiles, sympathetic members of Congress and nongovernmental organizations</w:t>
      </w:r>
      <w:r w:rsidRPr="006512C5">
        <w:rPr>
          <w:sz w:val="16"/>
          <w:szCs w:val="16"/>
        </w:rPr>
        <w:t xml:space="preserve">, </w:t>
      </w:r>
      <w:r w:rsidRPr="002947F5">
        <w:rPr>
          <w:sz w:val="12"/>
          <w:szCs w:val="16"/>
        </w:rPr>
        <w:t>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w:t>
      </w:r>
      <w:r w:rsidRPr="006512C5">
        <w:rPr>
          <w:sz w:val="16"/>
          <w:szCs w:val="16"/>
        </w:rPr>
        <w:t xml:space="preserve">. </w:t>
      </w:r>
      <w:r w:rsidRPr="002947F5">
        <w:rPr>
          <w:rStyle w:val="StyleBoldUnderline"/>
        </w:rPr>
        <w:t>Today, the political action arm of the Cuba Lobby is the U.S.-Cuba Democracy PAC, which hands out more campaign dollars</w:t>
      </w:r>
      <w:r w:rsidRPr="006512C5">
        <w:rPr>
          <w:sz w:val="16"/>
          <w:szCs w:val="16"/>
        </w:rPr>
        <w:t xml:space="preserve"> </w:t>
      </w:r>
      <w:r w:rsidRPr="002947F5">
        <w:rPr>
          <w:sz w:val="12"/>
          <w:szCs w:val="16"/>
        </w:rPr>
        <w:t>than CANF’s political action arm did even at its height — more than $3 million since 1996. In Miami, conservative Cuban-</w:t>
      </w:r>
      <w:r w:rsidRPr="002947F5">
        <w:rPr>
          <w:sz w:val="12"/>
          <w:szCs w:val="16"/>
        </w:rPr>
        <w:softHyphen/>
        <w:t xml:space="preserve">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2947F5">
        <w:rPr>
          <w:rStyle w:val="StyleBoldUnderline"/>
        </w:rPr>
        <w:t xml:space="preserve">the Cuba Lobby has struck fear into the heart of the foreign-policy bureaucracy. The congressional wing of the Cuba Lobby, in concert with its friends in the executive branch, routinely punishes career civil servants who don’t toe the line. </w:t>
      </w:r>
      <w:r w:rsidRPr="002947F5">
        <w:rPr>
          <w:sz w:val="12"/>
          <w:szCs w:val="16"/>
        </w:rPr>
        <w:t>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w:t>
      </w:r>
      <w:r w:rsidRPr="006512C5">
        <w:rPr>
          <w:sz w:val="16"/>
          <w:szCs w:val="16"/>
        </w:rPr>
        <w:t xml:space="preserve">. </w:t>
      </w:r>
      <w:r w:rsidRPr="002947F5">
        <w:rPr>
          <w:rStyle w:val="StyleBoldUnderline"/>
        </w:rPr>
        <w:t>When Obama was elected president, promising a “new beginning” in relations with Havana, the Cuba Lobby relied on its congressional wing to stop him</w:t>
      </w:r>
      <w:r w:rsidRPr="006512C5">
        <w:rPr>
          <w:sz w:val="16"/>
          <w:szCs w:val="16"/>
        </w:rPr>
        <w:t xml:space="preserve">. Sen. Robert </w:t>
      </w:r>
      <w:r w:rsidRPr="002947F5">
        <w:rPr>
          <w:rStyle w:val="StyleBoldUnderline"/>
        </w:rPr>
        <w:t>Menendez</w:t>
      </w:r>
      <w:r w:rsidRPr="006512C5">
        <w:rPr>
          <w:sz w:val="16"/>
          <w:szCs w:val="16"/>
        </w:rPr>
        <w:t xml:space="preserve">, </w:t>
      </w:r>
      <w:r w:rsidRPr="002947F5">
        <w:rPr>
          <w:sz w:val="12"/>
          <w:szCs w:val="16"/>
        </w:rPr>
        <w:t>D-N.J., the senior Cuban-American Democrat in Congress and now chairman of the Senate Foreign Relations Committee</w:t>
      </w:r>
      <w:r w:rsidRPr="006512C5">
        <w:rPr>
          <w:sz w:val="16"/>
          <w:szCs w:val="16"/>
        </w:rPr>
        <w:t xml:space="preserve">, </w:t>
      </w:r>
      <w:r w:rsidRPr="002947F5">
        <w:rPr>
          <w:rStyle w:val="StyleBoldUnderline"/>
        </w:rPr>
        <w:t>vehemently opposes any opening to Cuba. In March 2009, he signaled his willingness to defy both his president and his party to get his way. Menendez voted with Republicans to block passage of a</w:t>
      </w:r>
      <w:r w:rsidRPr="006512C5">
        <w:rPr>
          <w:sz w:val="16"/>
          <w:szCs w:val="16"/>
        </w:rPr>
        <w:t xml:space="preserve"> $410 billion omnibus </w:t>
      </w:r>
      <w:r w:rsidRPr="002947F5">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6512C5">
        <w:rPr>
          <w:sz w:val="16"/>
          <w:szCs w:val="16"/>
        </w:rPr>
        <w:t xml:space="preserve"> Treasury Secretary Timothy </w:t>
      </w:r>
      <w:r w:rsidRPr="002947F5">
        <w:rPr>
          <w:rStyle w:val="StyleBoldUnderline"/>
        </w:rPr>
        <w:t>Geithner had to promise in writing that the administration would consult Menendez on any change in U.S. policy toward Cuba.</w:t>
      </w:r>
    </w:p>
    <w:p w14:paraId="1B24DD06" w14:textId="5CA672B9" w:rsidR="002947F5" w:rsidRDefault="002947F5" w:rsidP="002947F5">
      <w:pPr>
        <w:pStyle w:val="Heading3"/>
      </w:pPr>
      <w:bookmarkStart w:id="15" w:name="_Toc234767569"/>
      <w:r>
        <w:t>Ext. Cuba Engagement Link</w:t>
      </w:r>
      <w:bookmarkEnd w:id="15"/>
    </w:p>
    <w:p w14:paraId="0FFA7FCF" w14:textId="703FF89B" w:rsidR="00CC1168" w:rsidRPr="006512C5" w:rsidRDefault="00CC1168" w:rsidP="00CC1168">
      <w:pPr>
        <w:pStyle w:val="Heading4"/>
      </w:pPr>
      <w:r w:rsidRPr="006512C5">
        <w:t>Reforming Cuba policy will be a fight</w:t>
      </w:r>
    </w:p>
    <w:p w14:paraId="372A8698" w14:textId="660ADADC" w:rsidR="00CC1168" w:rsidRPr="002947F5" w:rsidRDefault="00CC1168" w:rsidP="002947F5">
      <w:r w:rsidRPr="002947F5">
        <w:rPr>
          <w:rStyle w:val="StyleStyleBold12pt"/>
        </w:rPr>
        <w:t>Think Progress</w:t>
      </w:r>
      <w:r w:rsidR="002947F5">
        <w:t xml:space="preserve">, </w:t>
      </w:r>
      <w:r w:rsidRPr="002947F5">
        <w:t xml:space="preserve">“How the GOP Response to Beyoncé’s Cuba Trip Highlights Broken Policy”, April 9th, </w:t>
      </w:r>
      <w:r w:rsidRPr="002947F5">
        <w:rPr>
          <w:rStyle w:val="StyleStyleBold12pt"/>
        </w:rPr>
        <w:t>2013</w:t>
      </w:r>
    </w:p>
    <w:p w14:paraId="757A41CB" w14:textId="77777777" w:rsidR="00CC1168" w:rsidRDefault="00CC1168" w:rsidP="00CC1168">
      <w:r>
        <w:rPr>
          <w:sz w:val="16"/>
        </w:rPr>
        <w:t xml:space="preserve">Experts at CAP and the Cato Institute alike agree that the policy has been an abject failure at achieving the goals the United States set out. On taking office, President </w:t>
      </w:r>
      <w:r>
        <w:rPr>
          <w:rStyle w:val="StyleBoldUnderline"/>
        </w:rPr>
        <w:t>Obama sought to roll-back some of the harsher restrictions</w:t>
      </w:r>
      <w:r>
        <w:rPr>
          <w:sz w:val="16"/>
        </w:rPr>
        <w:t xml:space="preserve"> the previous administration placed </w:t>
      </w:r>
      <w:r>
        <w:rPr>
          <w:rStyle w:val="StyleBoldUnderline"/>
        </w:rPr>
        <w:t>on Cuba, including removing a ban on remittances</w:t>
      </w:r>
      <w:r>
        <w:rPr>
          <w:sz w:val="16"/>
        </w:rPr>
        <w:t xml:space="preserve"> from Cubans in the U.S. to their families back home </w:t>
      </w:r>
      <w:r>
        <w:rPr>
          <w:rStyle w:val="StyleBoldUnderline"/>
        </w:rPr>
        <w:t>and reducing travel restrictions</w:t>
      </w:r>
      <w:r>
        <w:rPr>
          <w:sz w:val="16"/>
        </w:rPr>
        <w:t xml:space="preserve"> on Americans with immediate family in Cuba. </w:t>
      </w:r>
      <w:r>
        <w:rPr>
          <w:rStyle w:val="Emphasis"/>
        </w:rPr>
        <w:t>Every step towards reforming Cuba policy, however, has been met with kicking and screaming</w:t>
      </w:r>
      <w:r>
        <w:rPr>
          <w:sz w:val="16"/>
        </w:rPr>
        <w:t xml:space="preserve">, mostly </w:t>
      </w:r>
      <w:r>
        <w:rPr>
          <w:rStyle w:val="StyleBoldUnderline"/>
        </w:rPr>
        <w:t>from the GOP</w:t>
      </w:r>
      <w:r>
        <w:rPr>
          <w:sz w:val="16"/>
        </w:rPr>
        <w:t xml:space="preserve"> </w:t>
      </w:r>
      <w:r>
        <w:rPr>
          <w:rStyle w:val="StyleBoldUnderline"/>
        </w:rPr>
        <w:t>with some Democrats</w:t>
      </w:r>
      <w:r>
        <w:rPr>
          <w:sz w:val="16"/>
        </w:rPr>
        <w:t xml:space="preserve"> joining in. While the human rights violations the Cuban regime continues to perpetrate are most certainly a concern, </w:t>
      </w:r>
      <w:r>
        <w:rPr>
          <w:rStyle w:val="StyleBoldUnderline"/>
        </w:rPr>
        <w:t>campaign funding may play a strong role in the perpetuation of U.S. policies</w:t>
      </w:r>
      <w:r>
        <w:rPr>
          <w:sz w:val="16"/>
        </w:rPr>
        <w:t xml:space="preserve">. A 2009 report from Public Campaign highlighted the </w:t>
      </w:r>
      <w:r>
        <w:rPr>
          <w:rStyle w:val="StyleBoldUnderline"/>
        </w:rPr>
        <w:t>nearly $11 million the U.S.-Cuba Democracy Political Action</w:t>
      </w:r>
      <w:r>
        <w:rPr>
          <w:sz w:val="16"/>
        </w:rPr>
        <w:t xml:space="preserve"> </w:t>
      </w:r>
      <w:r>
        <w:rPr>
          <w:rStyle w:val="StyleBoldUnderline"/>
        </w:rPr>
        <w:t>Committee, along with a “network of hard-line Cuban American donors,” spent on political campaigns since</w:t>
      </w:r>
      <w:r>
        <w:rPr>
          <w:sz w:val="16"/>
        </w:rPr>
        <w:t xml:space="preserve"> 2004. In the report, those candidates who received funding displayed a shift in voting patterns on Cuba policy in the aftermath of the gift</w:t>
      </w:r>
    </w:p>
    <w:p w14:paraId="67BC7C14" w14:textId="77777777" w:rsidR="00CC1168" w:rsidRDefault="00CC1168" w:rsidP="00CC1168">
      <w:pPr>
        <w:pStyle w:val="Heading4"/>
      </w:pPr>
      <w:r>
        <w:t xml:space="preserve">The plan’s perceived as a concession to Cuba – congress prefers the hardline </w:t>
      </w:r>
    </w:p>
    <w:p w14:paraId="44F0EAF3" w14:textId="77777777" w:rsidR="00CC1168" w:rsidRPr="002947F5" w:rsidRDefault="00CC1168" w:rsidP="002947F5">
      <w:pPr>
        <w:rPr>
          <w:rStyle w:val="StyleStyleBold12pt"/>
        </w:rPr>
      </w:pPr>
      <w:r w:rsidRPr="002947F5">
        <w:rPr>
          <w:rStyle w:val="StyleStyleBold12pt"/>
        </w:rPr>
        <w:t xml:space="preserve">NY Times 10 </w:t>
      </w:r>
    </w:p>
    <w:p w14:paraId="69724464" w14:textId="77777777" w:rsidR="00CC1168" w:rsidRPr="002947F5" w:rsidRDefault="00CC1168" w:rsidP="002947F5">
      <w:r w:rsidRPr="002947F5">
        <w:t xml:space="preserve">[“U.S. Said to Plan Easing Rules for Travel to Cuba”, August 16th, 2010, </w:t>
      </w:r>
      <w:hyperlink r:id="rId18" w:history="1">
        <w:r w:rsidRPr="002947F5">
          <w:t>http://www.nytimes.com/2010/08/17/world/americas/17cuba.html?_r=3&amp;hp&amp;</w:t>
        </w:r>
      </w:hyperlink>
      <w:r w:rsidRPr="002947F5">
        <w:t xml:space="preserve">] </w:t>
      </w:r>
    </w:p>
    <w:p w14:paraId="5FB6A18B" w14:textId="77777777" w:rsidR="00CC1168" w:rsidRDefault="00CC1168" w:rsidP="00CC1168">
      <w:pPr>
        <w:rPr>
          <w:sz w:val="16"/>
        </w:rPr>
      </w:pPr>
      <w:r w:rsidRPr="009C69D3">
        <w:rPr>
          <w:sz w:val="16"/>
        </w:rPr>
        <w:t xml:space="preserve">The </w:t>
      </w:r>
      <w:r>
        <w:rPr>
          <w:rStyle w:val="StyleBoldUnderline"/>
        </w:rPr>
        <w:t>Obama</w:t>
      </w:r>
      <w:r w:rsidRPr="009C69D3">
        <w:rPr>
          <w:sz w:val="16"/>
        </w:rPr>
        <w:t xml:space="preserve"> administration </w:t>
      </w:r>
      <w:r>
        <w:rPr>
          <w:rStyle w:val="StyleBoldUnderline"/>
        </w:rPr>
        <w:t>is planning to expand opportunities for Americans to travel to Cuba</w:t>
      </w:r>
      <w:r w:rsidRPr="009C69D3">
        <w:rPr>
          <w:sz w:val="16"/>
        </w:rPr>
        <w:t xml:space="preserve">, the latest step aimed at encouraging more contact between people in both countries, while leaving intact the decades-old embargo against the island’s Communist government, according to Congressional and administration officials. The officials, who asked not to be identified because they had not been authorized to discuss the policy before it was announced, said it was meant to loosen restrictions on academic, religious and cultural groups that were adopted under President George W. Bush, and return to the “people to people” policies followed under President Bill Clinton. Those </w:t>
      </w:r>
      <w:r>
        <w:rPr>
          <w:rStyle w:val="StyleBoldUnderline"/>
        </w:rPr>
        <w:t>policies</w:t>
      </w:r>
      <w:r w:rsidRPr="009C69D3">
        <w:rPr>
          <w:sz w:val="16"/>
        </w:rPr>
        <w:t xml:space="preserve">, officials said, </w:t>
      </w:r>
      <w:r>
        <w:rPr>
          <w:rStyle w:val="StyleBoldUnderline"/>
        </w:rPr>
        <w:t>fostered robust exchanges between the United States and Cuba, allowing groups</w:t>
      </w:r>
      <w:r w:rsidRPr="009C69D3">
        <w:rPr>
          <w:sz w:val="16"/>
        </w:rPr>
        <w:t xml:space="preserve"> — </w:t>
      </w:r>
      <w:r>
        <w:rPr>
          <w:rStyle w:val="StyleBoldUnderline"/>
        </w:rPr>
        <w:t>incl</w:t>
      </w:r>
      <w:r w:rsidRPr="009C69D3">
        <w:rPr>
          <w:sz w:val="16"/>
        </w:rPr>
        <w:t xml:space="preserve">uding universities, sports teams, museums and chambers of commerce — </w:t>
      </w:r>
      <w:r>
        <w:rPr>
          <w:rStyle w:val="StyleBoldUnderline"/>
        </w:rPr>
        <w:t xml:space="preserve">to share expertise as well as life experiences. </w:t>
      </w:r>
      <w:r w:rsidRPr="009C69D3">
        <w:rPr>
          <w:sz w:val="16"/>
        </w:rPr>
        <w:t xml:space="preserve">Policy analysts said </w:t>
      </w:r>
      <w:r>
        <w:rPr>
          <w:rStyle w:val="StyleBoldUnderline"/>
        </w:rPr>
        <w:t>the intended changes would mark a significant shift in Cuba policy</w:t>
      </w:r>
      <w:r w:rsidRPr="009C69D3">
        <w:rPr>
          <w:sz w:val="16"/>
        </w:rPr>
        <w:t xml:space="preserve">. In early 2009, President Obama lifted restrictions on travel and remittances only for Americans with relatives on the island. Congressional aides cautioned that </w:t>
      </w:r>
      <w:r>
        <w:rPr>
          <w:rStyle w:val="StyleBoldUnderline"/>
        </w:rPr>
        <w:t>some</w:t>
      </w:r>
      <w:r w:rsidRPr="009C69D3">
        <w:rPr>
          <w:sz w:val="16"/>
        </w:rPr>
        <w:t xml:space="preserve"> administration officials still </w:t>
      </w:r>
      <w:r>
        <w:rPr>
          <w:rStyle w:val="StyleBoldUnderline"/>
        </w:rPr>
        <w:t xml:space="preserve">saw the proposals as </w:t>
      </w:r>
      <w:r>
        <w:rPr>
          <w:rStyle w:val="Emphasis"/>
        </w:rPr>
        <w:t>too politically volatile</w:t>
      </w:r>
      <w:r w:rsidRPr="009C69D3">
        <w:rPr>
          <w:sz w:val="16"/>
        </w:rPr>
        <w:t xml:space="preserve"> to announce until after the coming midterm elections, and they said revisions could still be made. But others said the policy, which does not need legislative approval, would be announced before Congress returned from its break in mid-September, partly to avoid a </w:t>
      </w:r>
      <w:r>
        <w:rPr>
          <w:rStyle w:val="Emphasis"/>
        </w:rPr>
        <w:t>political backlash from outspoken groups within the Cuban American lobby</w:t>
      </w:r>
      <w:r w:rsidRPr="009C69D3">
        <w:rPr>
          <w:sz w:val="16"/>
        </w:rPr>
        <w:t xml:space="preserve"> — backed by Senator Robert Menendez, Democrat of New Jersey — </w:t>
      </w:r>
      <w:r>
        <w:rPr>
          <w:rStyle w:val="StyleBoldUnderline"/>
        </w:rPr>
        <w:t xml:space="preserve">that oppose </w:t>
      </w:r>
      <w:r>
        <w:rPr>
          <w:rStyle w:val="Emphasis"/>
        </w:rPr>
        <w:t>any softening</w:t>
      </w:r>
      <w:r>
        <w:rPr>
          <w:rStyle w:val="StyleBoldUnderline"/>
        </w:rPr>
        <w:t xml:space="preserve"> in Washington’s position toward Havana. </w:t>
      </w:r>
      <w:r w:rsidRPr="009C69D3">
        <w:rPr>
          <w:sz w:val="16"/>
        </w:rPr>
        <w:t xml:space="preserve">Those favoring the change said that with a growing number of polls showing that Cuban-Americans’ attitudes toward Cuba had softened as well, the administration did not expect much of a backlash. “They have made the calculation that if you put a smarter Cuba policy on the table, it will not harm us in the election cycle,” said one Democratic Congressional aide who has been working with the administration on the policy. “That, I think, is what animates this.” Mr. Menendez, in a statement, objected to the anticipated changes. </w:t>
      </w:r>
      <w:r>
        <w:rPr>
          <w:rStyle w:val="Emphasis"/>
        </w:rPr>
        <w:t>“This is not the time to ease pressure on the Castro regime,”</w:t>
      </w:r>
      <w:r w:rsidRPr="009C69D3">
        <w:rPr>
          <w:sz w:val="16"/>
        </w:rPr>
        <w:t xml:space="preserve"> he said, referring to President Raúl Castro of Cuba, who took office in 2006 after his brother, Fidel, fell ill. Mr. Menendez added that </w:t>
      </w:r>
      <w:r>
        <w:rPr>
          <w:rStyle w:val="StyleBoldUnderline"/>
        </w:rPr>
        <w:t>promoting travel would give Havana a “much needed infusion of dollars that will only allow the Castro brothers to extend their reign of oppression.</w:t>
      </w:r>
      <w:r w:rsidRPr="009C69D3">
        <w:rPr>
          <w:sz w:val="16"/>
        </w:rPr>
        <w:t>”</w:t>
      </w:r>
    </w:p>
    <w:p w14:paraId="497B0E53" w14:textId="77777777" w:rsidR="002947F5" w:rsidRDefault="002947F5" w:rsidP="00CC1168">
      <w:pPr>
        <w:rPr>
          <w:sz w:val="16"/>
        </w:rPr>
      </w:pPr>
    </w:p>
    <w:p w14:paraId="45BCEFA3" w14:textId="77777777" w:rsidR="004117A1" w:rsidRPr="00BE7F82" w:rsidRDefault="004117A1" w:rsidP="004117A1">
      <w:pPr>
        <w:pStyle w:val="Heading3"/>
      </w:pPr>
      <w:bookmarkStart w:id="16" w:name="_Toc234767570"/>
      <w:r w:rsidRPr="00BE7F82">
        <w:t>2NC Delay Link</w:t>
      </w:r>
      <w:bookmarkEnd w:id="16"/>
    </w:p>
    <w:p w14:paraId="7C421062" w14:textId="77777777" w:rsidR="004117A1" w:rsidRPr="00BE7F82" w:rsidRDefault="004117A1" w:rsidP="004117A1">
      <w:pPr>
        <w:pStyle w:val="Heading4"/>
      </w:pPr>
      <w:r w:rsidRPr="00BE7F82">
        <w:rPr>
          <w:u w:val="single"/>
        </w:rPr>
        <w:t>Time</w:t>
      </w:r>
      <w:r w:rsidRPr="00BE7F82">
        <w:t xml:space="preserve"> is key to passage – introducing the plan clogs the agenda and derails compromise</w:t>
      </w:r>
    </w:p>
    <w:p w14:paraId="0D7B8D72" w14:textId="77777777" w:rsidR="004117A1" w:rsidRPr="00185F2E" w:rsidRDefault="004117A1" w:rsidP="004117A1">
      <w:r w:rsidRPr="00185F2E">
        <w:t xml:space="preserve">Alex </w:t>
      </w:r>
      <w:r w:rsidRPr="00185F2E">
        <w:rPr>
          <w:rStyle w:val="StyleStyleBold12pt"/>
        </w:rPr>
        <w:t>Bolton</w:t>
      </w:r>
      <w:r>
        <w:t xml:space="preserve">, </w:t>
      </w:r>
      <w:r w:rsidRPr="00185F2E">
        <w:t>Politics for the Hill. “Pressure builds on Senate group to unveil immigration reform specifics” The Hill, 3/4/</w:t>
      </w:r>
      <w:r w:rsidRPr="00185F2E">
        <w:rPr>
          <w:rStyle w:val="StyleStyleBold12pt"/>
        </w:rPr>
        <w:t>13</w:t>
      </w:r>
    </w:p>
    <w:p w14:paraId="57EDFC0B" w14:textId="77777777" w:rsidR="004117A1" w:rsidRDefault="004117A1" w:rsidP="004117A1">
      <w:pPr>
        <w:rPr>
          <w:rFonts w:asciiTheme="minorHAnsi" w:hAnsiTheme="minorHAnsi" w:cstheme="minorHAnsi"/>
          <w:sz w:val="16"/>
        </w:rPr>
      </w:pPr>
      <w:r w:rsidRPr="00BE7F82">
        <w:rPr>
          <w:rFonts w:asciiTheme="minorHAnsi" w:hAnsiTheme="minorHAnsi" w:cstheme="minorHAnsi"/>
          <w:sz w:val="16"/>
        </w:rPr>
        <w:t xml:space="preserve">A </w:t>
      </w:r>
      <w:r w:rsidRPr="00BE7F82">
        <w:rPr>
          <w:rStyle w:val="StyleBoldUnderline"/>
          <w:rFonts w:asciiTheme="minorHAnsi" w:hAnsiTheme="minorHAnsi" w:cstheme="minorHAnsi"/>
        </w:rPr>
        <w:t>bipartisan Senate group working on immigration reform plans to set a timeline for unveiling legislation,</w:t>
      </w:r>
      <w:r w:rsidRPr="00BE7F82">
        <w:rPr>
          <w:rFonts w:asciiTheme="minorHAnsi" w:hAnsiTheme="minorHAnsi" w:cstheme="minorHAnsi"/>
          <w:sz w:val="16"/>
        </w:rPr>
        <w:t xml:space="preserve"> </w:t>
      </w:r>
      <w:r w:rsidRPr="00BE7F82">
        <w:rPr>
          <w:rStyle w:val="Emphasis"/>
          <w:rFonts w:asciiTheme="minorHAnsi" w:hAnsiTheme="minorHAnsi" w:cstheme="minorHAnsi"/>
        </w:rPr>
        <w:t>as it feels</w:t>
      </w:r>
      <w:r w:rsidRPr="00BE7F82">
        <w:rPr>
          <w:rFonts w:asciiTheme="minorHAnsi" w:hAnsiTheme="minorHAnsi" w:cstheme="minorHAnsi"/>
          <w:sz w:val="16"/>
        </w:rPr>
        <w:t xml:space="preserve"> subtle </w:t>
      </w:r>
      <w:r w:rsidRPr="00BE7F82">
        <w:rPr>
          <w:rStyle w:val="Emphasis"/>
          <w:rFonts w:asciiTheme="minorHAnsi" w:hAnsiTheme="minorHAnsi" w:cstheme="minorHAnsi"/>
        </w:rPr>
        <w:t>pressure</w:t>
      </w:r>
      <w:r w:rsidRPr="00BE7F82">
        <w:rPr>
          <w:rFonts w:asciiTheme="minorHAnsi" w:hAnsiTheme="minorHAnsi" w:cstheme="minorHAnsi"/>
          <w:sz w:val="16"/>
        </w:rPr>
        <w:t xml:space="preserve"> from the chairman of the Judiciary Committee </w:t>
      </w:r>
      <w:r w:rsidRPr="00BE7F82">
        <w:rPr>
          <w:rStyle w:val="Emphasis"/>
          <w:rFonts w:asciiTheme="minorHAnsi" w:hAnsiTheme="minorHAnsi" w:cstheme="minorHAnsi"/>
        </w:rPr>
        <w:t>to act</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Sen. John McCain (R-Ariz.), a lead negotiator of </w:t>
      </w:r>
      <w:r w:rsidRPr="00BE7F82">
        <w:rPr>
          <w:rStyle w:val="StyleBoldUnderline"/>
          <w:rFonts w:asciiTheme="minorHAnsi" w:hAnsiTheme="minorHAnsi" w:cstheme="minorHAnsi"/>
        </w:rPr>
        <w:t>the ad hoc group on immigration reform</w:t>
      </w:r>
      <w:r w:rsidRPr="00BE7F82">
        <w:rPr>
          <w:rFonts w:asciiTheme="minorHAnsi" w:hAnsiTheme="minorHAnsi" w:cstheme="minorHAnsi"/>
          <w:sz w:val="16"/>
        </w:rPr>
        <w:t xml:space="preserve">, says he and his colleagues </w:t>
      </w:r>
      <w:r w:rsidRPr="00BE7F82">
        <w:rPr>
          <w:rStyle w:val="StyleBoldUnderline"/>
          <w:rFonts w:asciiTheme="minorHAnsi" w:hAnsiTheme="minorHAnsi" w:cstheme="minorHAnsi"/>
        </w:rPr>
        <w:t>realize the clock is ticking. They hope to soon have a timeline for unveiling legislation.</w:t>
      </w:r>
      <w:r w:rsidRPr="00154694">
        <w:rPr>
          <w:rStyle w:val="StyleBoldUnderline"/>
          <w:rFonts w:asciiTheme="minorHAnsi" w:hAnsiTheme="minorHAnsi" w:cstheme="minorHAnsi"/>
          <w:sz w:val="12"/>
        </w:rPr>
        <w:t>¶</w:t>
      </w:r>
      <w:r w:rsidRPr="00BE7F82">
        <w:rPr>
          <w:rFonts w:asciiTheme="minorHAnsi" w:hAnsiTheme="minorHAnsi" w:cstheme="minorHAnsi"/>
          <w:sz w:val="16"/>
        </w:rPr>
        <w:t xml:space="preserve"> “We know </w:t>
      </w:r>
      <w:r w:rsidRPr="00BE7F82">
        <w:rPr>
          <w:rStyle w:val="Emphasis"/>
          <w:rFonts w:asciiTheme="minorHAnsi" w:hAnsiTheme="minorHAnsi" w:cstheme="minorHAnsi"/>
        </w:rPr>
        <w:t>time is of the essence</w:t>
      </w:r>
      <w:r w:rsidRPr="00BE7F82">
        <w:rPr>
          <w:rFonts w:asciiTheme="minorHAnsi" w:hAnsiTheme="minorHAnsi" w:cstheme="minorHAnsi"/>
          <w:sz w:val="16"/>
        </w:rPr>
        <w:t>. Sometime in the next few weeks we will have a definite timeline. We got a couple of very big issues to resolve,” McCain told The Hill.</w:t>
      </w:r>
      <w:r w:rsidRPr="003F00EE">
        <w:rPr>
          <w:rFonts w:asciiTheme="minorHAnsi" w:hAnsiTheme="minorHAnsi" w:cstheme="minorHAnsi"/>
          <w:sz w:val="16"/>
          <w:szCs w:val="16"/>
        </w:rPr>
        <w:t>¶</w:t>
      </w:r>
      <w:r w:rsidRPr="00BE7F82">
        <w:rPr>
          <w:rFonts w:asciiTheme="minorHAnsi" w:hAnsiTheme="minorHAnsi" w:cstheme="minorHAnsi"/>
          <w:sz w:val="16"/>
        </w:rPr>
        <w:t xml:space="preserve"> A Democratic source familiar with the talks said </w:t>
      </w:r>
      <w:r w:rsidRPr="00BE7F82">
        <w:rPr>
          <w:rStyle w:val="Emphasis"/>
          <w:rFonts w:asciiTheme="minorHAnsi" w:hAnsiTheme="minorHAnsi" w:cstheme="minorHAnsi"/>
        </w:rPr>
        <w:t>the group may unveil the bill itself before the end of the month</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Either way, </w:t>
      </w:r>
      <w:r w:rsidRPr="00BE7F82">
        <w:rPr>
          <w:rStyle w:val="Emphasis"/>
          <w:rFonts w:asciiTheme="minorHAnsi" w:hAnsiTheme="minorHAnsi" w:cstheme="minorHAnsi"/>
        </w:rPr>
        <w:t>time is running short</w:t>
      </w:r>
      <w:r w:rsidRPr="00BE7F82">
        <w:rPr>
          <w:rFonts w:asciiTheme="minorHAnsi" w:hAnsiTheme="minorHAnsi" w:cstheme="minorHAnsi"/>
          <w:sz w:val="16"/>
        </w:rPr>
        <w:t xml:space="preserve">. Sen. Charles Schumer (D-N.Y.), McCain’s negotiating partner, said he expected to have a bipartisan bill sometime in March. </w:t>
      </w:r>
      <w:r w:rsidRPr="00BE7F82">
        <w:rPr>
          <w:rStyle w:val="Emphasis"/>
          <w:rFonts w:asciiTheme="minorHAnsi" w:hAnsiTheme="minorHAnsi" w:cstheme="minorHAnsi"/>
        </w:rPr>
        <w:t xml:space="preserve">There are only three weeks left </w:t>
      </w:r>
      <w:r w:rsidRPr="00BE7F82">
        <w:rPr>
          <w:rStyle w:val="StyleBoldUnderline"/>
          <w:rFonts w:asciiTheme="minorHAnsi" w:hAnsiTheme="minorHAnsi" w:cstheme="minorHAnsi"/>
        </w:rPr>
        <w:t xml:space="preserve">until Congress leaves </w:t>
      </w:r>
      <w:r w:rsidRPr="00BE7F82">
        <w:rPr>
          <w:rFonts w:asciiTheme="minorHAnsi" w:hAnsiTheme="minorHAnsi" w:cstheme="minorHAnsi"/>
          <w:sz w:val="16"/>
        </w:rPr>
        <w:t>for a two-week Easter recess on March 22.</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w:t>
      </w:r>
      <w:r w:rsidRPr="00BE7F82">
        <w:rPr>
          <w:rFonts w:asciiTheme="minorHAnsi" w:hAnsiTheme="minorHAnsi" w:cstheme="minorHAnsi"/>
          <w:sz w:val="16"/>
        </w:rPr>
        <w:t xml:space="preserve"> and groups advocating for reform</w:t>
      </w:r>
      <w:r w:rsidRPr="00BE7F82">
        <w:rPr>
          <w:rStyle w:val="StyleBoldUnderline"/>
          <w:rFonts w:asciiTheme="minorHAnsi" w:hAnsiTheme="minorHAnsi" w:cstheme="minorHAnsi"/>
        </w:rPr>
        <w:t xml:space="preserve"> say</w:t>
      </w:r>
      <w:r w:rsidRPr="00BE7F82">
        <w:rPr>
          <w:rFonts w:asciiTheme="minorHAnsi" w:hAnsiTheme="minorHAnsi" w:cstheme="minorHAnsi"/>
          <w:sz w:val="16"/>
        </w:rPr>
        <w:t xml:space="preserve"> McCain, Schumer and their partners, Sens. Marco Rubio (R-Fla.), Lindsey Graham (R-S.C.), Dick Durbin (D-Ill.), Jeff Flake (R-Ariz.) and Michael Bennet (D-Colo</w:t>
      </w:r>
      <w:r w:rsidRPr="00BE7F82">
        <w:rPr>
          <w:rStyle w:val="StyleBoldUnderline"/>
          <w:rFonts w:asciiTheme="minorHAnsi" w:hAnsiTheme="minorHAnsi" w:cstheme="minorHAnsi"/>
        </w:rPr>
        <w:t>.), need to show substantial progress before the end of the month</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Senate Judiciary Committee Chairman Pat </w:t>
      </w:r>
      <w:r w:rsidRPr="00BE7F82">
        <w:rPr>
          <w:rStyle w:val="StyleBoldUnderline"/>
          <w:rFonts w:asciiTheme="minorHAnsi" w:hAnsiTheme="minorHAnsi" w:cstheme="minorHAnsi"/>
        </w:rPr>
        <w:t>Leahy</w:t>
      </w:r>
      <w:r w:rsidRPr="00BE7F82">
        <w:rPr>
          <w:rFonts w:asciiTheme="minorHAnsi" w:hAnsiTheme="minorHAnsi" w:cstheme="minorHAnsi"/>
          <w:sz w:val="16"/>
        </w:rPr>
        <w:t xml:space="preserve"> (D-Vt.) </w:t>
      </w:r>
      <w:r w:rsidRPr="00BE7F82">
        <w:rPr>
          <w:rStyle w:val="StyleBoldUnderline"/>
          <w:rFonts w:asciiTheme="minorHAnsi" w:hAnsiTheme="minorHAnsi" w:cstheme="minorHAnsi"/>
        </w:rPr>
        <w:t>has turned over authorship</w:t>
      </w:r>
      <w:r w:rsidRPr="00BE7F82">
        <w:rPr>
          <w:rFonts w:asciiTheme="minorHAnsi" w:hAnsiTheme="minorHAnsi" w:cstheme="minorHAnsi"/>
          <w:sz w:val="16"/>
        </w:rPr>
        <w:t xml:space="preserve"> of immigration reform to the group </w:t>
      </w:r>
      <w:r w:rsidRPr="00BE7F82">
        <w:rPr>
          <w:rStyle w:val="StyleBoldUnderline"/>
          <w:rFonts w:asciiTheme="minorHAnsi" w:hAnsiTheme="minorHAnsi" w:cstheme="minorHAnsi"/>
        </w:rPr>
        <w:t>but his patience is limited</w:t>
      </w:r>
      <w:r w:rsidRPr="00BE7F82">
        <w:rPr>
          <w:rFonts w:asciiTheme="minorHAnsi" w:hAnsiTheme="minorHAnsi" w:cstheme="minorHAnsi"/>
          <w:sz w:val="16"/>
        </w:rPr>
        <w:t>. He is eager to move shortly after the committee marks up a series of gun-violence bills this month.</w:t>
      </w:r>
      <w:r w:rsidRPr="003F00EE">
        <w:rPr>
          <w:rFonts w:asciiTheme="minorHAnsi" w:hAnsiTheme="minorHAnsi" w:cstheme="minorHAnsi"/>
          <w:sz w:val="16"/>
          <w:szCs w:val="16"/>
        </w:rPr>
        <w:t>¶</w:t>
      </w:r>
      <w:r w:rsidRPr="00BE7F82">
        <w:rPr>
          <w:rFonts w:asciiTheme="minorHAnsi" w:hAnsiTheme="minorHAnsi" w:cstheme="minorHAnsi"/>
          <w:sz w:val="16"/>
        </w:rPr>
        <w:t xml:space="preserve"> Leahy put pressure on Schumer and Sen. Tom Coburn (R-Okla.) to speed up their talks over expanding background checks for private gun sales when he scheduled a legislative markup this past week. The chairman delayed the session to give Schumer more time but the message was clear: time is in short supply.</w:t>
      </w:r>
      <w:r w:rsidRPr="003F00EE">
        <w:rPr>
          <w:rFonts w:asciiTheme="minorHAnsi" w:hAnsiTheme="minorHAnsi" w:cstheme="minorHAnsi"/>
          <w:sz w:val="16"/>
          <w:szCs w:val="16"/>
        </w:rPr>
        <w:t>¶</w:t>
      </w:r>
      <w:r w:rsidRPr="00BE7F82">
        <w:rPr>
          <w:rFonts w:asciiTheme="minorHAnsi" w:hAnsiTheme="minorHAnsi" w:cstheme="minorHAnsi"/>
          <w:sz w:val="16"/>
        </w:rPr>
        <w:t xml:space="preserve"> The same is true of immigration reform.</w:t>
      </w:r>
      <w:r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April is</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rPr>
        <w:t>the markup month</w:t>
      </w:r>
      <w:r w:rsidRPr="00BE7F82">
        <w:rPr>
          <w:rFonts w:asciiTheme="minorHAnsi" w:hAnsiTheme="minorHAnsi" w:cstheme="minorHAnsi"/>
          <w:sz w:val="16"/>
        </w:rPr>
        <w:t xml:space="preserve"> they’re looking at </w:t>
      </w:r>
      <w:r w:rsidRPr="00BE7F82">
        <w:rPr>
          <w:rStyle w:val="StyleBoldUnderline"/>
          <w:rFonts w:asciiTheme="minorHAnsi" w:hAnsiTheme="minorHAnsi" w:cstheme="minorHAnsi"/>
        </w:rPr>
        <w:t>and then to the floor in</w:t>
      </w:r>
      <w:r w:rsidRPr="00BE7F82">
        <w:rPr>
          <w:rFonts w:asciiTheme="minorHAnsi" w:hAnsiTheme="minorHAnsi" w:cstheme="minorHAnsi"/>
          <w:sz w:val="16"/>
        </w:rPr>
        <w:t xml:space="preserve"> either </w:t>
      </w:r>
      <w:r w:rsidRPr="00BE7F82">
        <w:rPr>
          <w:rStyle w:val="StyleBoldUnderline"/>
          <w:rFonts w:asciiTheme="minorHAnsi" w:hAnsiTheme="minorHAnsi" w:cstheme="minorHAnsi"/>
        </w:rPr>
        <w:t>May</w:t>
      </w:r>
      <w:r w:rsidRPr="00BE7F82">
        <w:rPr>
          <w:rFonts w:asciiTheme="minorHAnsi" w:hAnsiTheme="minorHAnsi" w:cstheme="minorHAnsi"/>
          <w:sz w:val="16"/>
        </w:rPr>
        <w:t xml:space="preserve"> or June,” said Angela Kelley, vice president for immigration policy at the Center for American Progress.</w:t>
      </w:r>
      <w:r w:rsidRPr="003F00EE">
        <w:rPr>
          <w:rFonts w:asciiTheme="minorHAnsi" w:hAnsiTheme="minorHAnsi" w:cstheme="minorHAnsi"/>
          <w:sz w:val="16"/>
          <w:szCs w:val="16"/>
        </w:rPr>
        <w:t>¶</w:t>
      </w:r>
      <w:r w:rsidRPr="00BE7F82">
        <w:rPr>
          <w:rFonts w:asciiTheme="minorHAnsi" w:hAnsiTheme="minorHAnsi" w:cstheme="minorHAnsi"/>
          <w:sz w:val="16"/>
        </w:rPr>
        <w:t xml:space="preserve"> Kelley said Leahy wants to see real progress from Schumer, McCain and Rubio before the recess.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Leahy’s really committed to getting this done</w:t>
      </w:r>
      <w:r w:rsidRPr="00BE7F82">
        <w:rPr>
          <w:rFonts w:asciiTheme="minorHAnsi" w:hAnsiTheme="minorHAnsi" w:cstheme="minorHAnsi"/>
          <w:sz w:val="16"/>
        </w:rPr>
        <w:t xml:space="preserve"> and he’s going to watch it carefully and he’s going to want to keep measuring progress. You may not get the final grade but you’ll get an interim report before the recess. I would expect they’re going to want to see real progress,” she said.</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 don’t think his patience will be endless,</w:t>
      </w:r>
      <w:r w:rsidRPr="00BE7F82">
        <w:rPr>
          <w:rFonts w:asciiTheme="minorHAnsi" w:hAnsiTheme="minorHAnsi" w:cstheme="minorHAnsi"/>
          <w:sz w:val="16"/>
        </w:rPr>
        <w:t>” a Democratic aide said of Leahy.</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One of the biggest challenges</w:t>
      </w:r>
      <w:r w:rsidRPr="00BE7F82">
        <w:rPr>
          <w:rStyle w:val="StyleBoldUnderline"/>
          <w:rFonts w:asciiTheme="minorHAnsi" w:hAnsiTheme="minorHAnsi" w:cstheme="minorHAnsi"/>
        </w:rPr>
        <w:t xml:space="preserve"> in the immigration negotiations is how to handle </w:t>
      </w:r>
      <w:r w:rsidRPr="00BE7F82">
        <w:rPr>
          <w:rStyle w:val="Emphasis"/>
          <w:rFonts w:asciiTheme="minorHAnsi" w:hAnsiTheme="minorHAnsi" w:cstheme="minorHAnsi"/>
        </w:rPr>
        <w:t>future flows of immigrant workers</w:t>
      </w:r>
      <w:r w:rsidRPr="00BE7F82">
        <w:rPr>
          <w:rStyle w:val="StyleBoldUnderline"/>
          <w:rFonts w:asciiTheme="minorHAnsi" w:hAnsiTheme="minorHAnsi" w:cstheme="minorHAnsi"/>
        </w:rPr>
        <w:t>. Controversy over a guest-worker program derailed comprehensive reform when the Senate last debated it</w:t>
      </w:r>
      <w:r w:rsidRPr="00BE7F82">
        <w:rPr>
          <w:rFonts w:asciiTheme="minorHAnsi" w:hAnsiTheme="minorHAnsi" w:cstheme="minorHAnsi"/>
          <w:sz w:val="16"/>
        </w:rPr>
        <w:t xml:space="preserve"> in 2007.</w:t>
      </w:r>
      <w:r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the problem for immigration reform will be about</w:t>
      </w:r>
      <w:r w:rsidRPr="00BE7F82">
        <w:rPr>
          <w:rFonts w:asciiTheme="minorHAnsi" w:hAnsiTheme="minorHAnsi" w:cstheme="minorHAnsi"/>
          <w:sz w:val="16"/>
        </w:rPr>
        <w:t xml:space="preserve"> future flow, </w:t>
      </w:r>
      <w:r w:rsidRPr="00BE7F82">
        <w:rPr>
          <w:rStyle w:val="StyleBoldUnderline"/>
          <w:rFonts w:asciiTheme="minorHAnsi" w:hAnsiTheme="minorHAnsi" w:cstheme="minorHAnsi"/>
        </w:rPr>
        <w:t>access to future labor</w:t>
      </w:r>
      <w:r w:rsidRPr="00BE7F82">
        <w:rPr>
          <w:rFonts w:asciiTheme="minorHAnsi" w:hAnsiTheme="minorHAnsi" w:cstheme="minorHAnsi"/>
          <w:sz w:val="16"/>
        </w:rPr>
        <w:t>,” said Graham. “The reason you have 11 million illegal workers is that lot of employers can’t find labor, so we got to address that.”</w:t>
      </w:r>
    </w:p>
    <w:p w14:paraId="10E16F48" w14:textId="77777777" w:rsidR="002947F5" w:rsidRPr="00BE7F82" w:rsidRDefault="002947F5" w:rsidP="004117A1">
      <w:pPr>
        <w:rPr>
          <w:rFonts w:asciiTheme="minorHAnsi" w:hAnsiTheme="minorHAnsi" w:cstheme="minorHAnsi"/>
          <w:sz w:val="16"/>
        </w:rPr>
      </w:pPr>
    </w:p>
    <w:p w14:paraId="35E4F70F" w14:textId="77777777" w:rsidR="004117A1" w:rsidRPr="00BE7F82" w:rsidRDefault="004117A1" w:rsidP="004117A1">
      <w:pPr>
        <w:pStyle w:val="Heading3"/>
      </w:pPr>
      <w:bookmarkStart w:id="17" w:name="_Toc234767571"/>
      <w:r w:rsidRPr="00BE7F82">
        <w:t>2NC Focus Link</w:t>
      </w:r>
      <w:bookmarkEnd w:id="17"/>
    </w:p>
    <w:p w14:paraId="2BE6C262" w14:textId="77777777" w:rsidR="004117A1" w:rsidRPr="00BE7F82" w:rsidRDefault="004117A1" w:rsidP="004117A1">
      <w:pPr>
        <w:pStyle w:val="Heading4"/>
      </w:pPr>
      <w:r w:rsidRPr="00BE7F82">
        <w:t xml:space="preserve">Obama’s </w:t>
      </w:r>
      <w:r w:rsidRPr="00BE7F82">
        <w:rPr>
          <w:u w:val="single"/>
        </w:rPr>
        <w:t>set his agenda</w:t>
      </w:r>
      <w:r w:rsidRPr="00BE7F82">
        <w:t xml:space="preserve"> to get immigration through – new fights derail it </w:t>
      </w:r>
    </w:p>
    <w:p w14:paraId="4EBBEB77" w14:textId="77777777" w:rsidR="004117A1" w:rsidRPr="007304FA" w:rsidRDefault="004117A1" w:rsidP="004117A1">
      <w:r w:rsidRPr="007304FA">
        <w:t xml:space="preserve">Jeff </w:t>
      </w:r>
      <w:r w:rsidRPr="007304FA">
        <w:rPr>
          <w:rStyle w:val="StyleStyleBold12pt"/>
        </w:rPr>
        <w:t>Zeleny</w:t>
      </w:r>
      <w:r w:rsidRPr="007304FA">
        <w:t>, NYT political correspondent, “For Obama, am ambitious agenda faces ticking clock” IHT, 1/24/</w:t>
      </w:r>
      <w:r w:rsidRPr="007304FA">
        <w:rPr>
          <w:rStyle w:val="StyleStyleBold12pt"/>
        </w:rPr>
        <w:t>2013</w:t>
      </w:r>
      <w:r w:rsidRPr="007304FA">
        <w:t xml:space="preserve">. </w:t>
      </w:r>
    </w:p>
    <w:p w14:paraId="1A45011C" w14:textId="77777777" w:rsidR="004117A1" w:rsidRPr="00BE7F82" w:rsidRDefault="004117A1" w:rsidP="004117A1">
      <w:pPr>
        <w:rPr>
          <w:rFonts w:asciiTheme="minorHAnsi" w:hAnsiTheme="minorHAnsi" w:cstheme="minorHAnsi"/>
          <w:sz w:val="16"/>
        </w:rPr>
      </w:pPr>
      <w:r w:rsidRPr="00BE7F82">
        <w:rPr>
          <w:rFonts w:asciiTheme="minorHAnsi" w:hAnsiTheme="minorHAnsi" w:cstheme="minorHAnsi"/>
          <w:sz w:val="16"/>
        </w:rPr>
        <w:t xml:space="preserve">The State of the Union address that Mr. </w:t>
      </w:r>
      <w:r w:rsidRPr="00BE7F82">
        <w:rPr>
          <w:rFonts w:asciiTheme="minorHAnsi" w:hAnsiTheme="minorHAnsi" w:cstheme="minorHAnsi"/>
          <w:highlight w:val="yellow"/>
          <w:u w:val="single"/>
        </w:rPr>
        <w:t>Obama</w:t>
      </w:r>
      <w:r w:rsidRPr="00BE7F82">
        <w:rPr>
          <w:rFonts w:asciiTheme="minorHAnsi" w:hAnsiTheme="minorHAnsi" w:cstheme="minorHAnsi"/>
          <w:sz w:val="16"/>
        </w:rPr>
        <w:t xml:space="preserve"> will deliver to Congress on Feb. 12 will offer the most definitive road map yet for how the White House </w:t>
      </w:r>
      <w:r w:rsidRPr="00BE7F82">
        <w:rPr>
          <w:rFonts w:asciiTheme="minorHAnsi" w:hAnsiTheme="minorHAnsi" w:cstheme="minorHAnsi"/>
          <w:highlight w:val="yellow"/>
          <w:u w:val="single"/>
        </w:rPr>
        <w:t>will set priorities</w:t>
      </w:r>
      <w:r w:rsidRPr="00BE7F82">
        <w:rPr>
          <w:rFonts w:asciiTheme="minorHAnsi" w:hAnsiTheme="minorHAnsi" w:cstheme="minorHAnsi"/>
          <w:u w:val="single"/>
        </w:rPr>
        <w:t xml:space="preserve"> in his second term</w:t>
      </w:r>
      <w:r w:rsidRPr="00BE7F82">
        <w:rPr>
          <w:rFonts w:asciiTheme="minorHAnsi" w:hAnsiTheme="minorHAnsi" w:cstheme="minorHAnsi"/>
          <w:sz w:val="16"/>
        </w:rPr>
        <w:t xml:space="preserve"> as well as how it intends </w:t>
      </w:r>
      <w:r w:rsidRPr="00BE7F82">
        <w:rPr>
          <w:rFonts w:asciiTheme="minorHAnsi" w:hAnsiTheme="minorHAnsi" w:cstheme="minorHAnsi"/>
          <w:highlight w:val="yellow"/>
          <w:u w:val="single"/>
        </w:rPr>
        <w:t xml:space="preserve">to </w:t>
      </w:r>
      <w:r w:rsidRPr="00BE7F82">
        <w:rPr>
          <w:rStyle w:val="Emphasis"/>
          <w:rFonts w:asciiTheme="minorHAnsi" w:hAnsiTheme="minorHAnsi" w:cstheme="minorHAnsi"/>
          <w:highlight w:val="yellow"/>
        </w:rPr>
        <w:t>avoid becoming mired in</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yellow"/>
        </w:rPr>
        <w:t>heated debate over one contentious topic to the detriment of the</w:t>
      </w:r>
      <w:r w:rsidRPr="00BE7F82">
        <w:rPr>
          <w:rStyle w:val="Emphasis"/>
          <w:rFonts w:asciiTheme="minorHAnsi" w:hAnsiTheme="minorHAnsi" w:cstheme="minorHAnsi"/>
        </w:rPr>
        <w:t xml:space="preserve"> full </w:t>
      </w:r>
      <w:r w:rsidRPr="00BE7F82">
        <w:rPr>
          <w:rStyle w:val="Emphasis"/>
          <w:rFonts w:asciiTheme="minorHAnsi" w:hAnsiTheme="minorHAnsi" w:cstheme="minorHAnsi"/>
          <w:highlight w:val="yellow"/>
        </w:rPr>
        <w:t>agenda</w:t>
      </w:r>
      <w:r w:rsidRPr="00BE7F82">
        <w:rPr>
          <w:rStyle w:val="Emphasis"/>
          <w:rFonts w:asciiTheme="minorHAnsi" w:hAnsiTheme="minorHAnsi" w:cstheme="minorHAnsi"/>
        </w:rPr>
        <w:t>.</w:t>
      </w:r>
      <w:r w:rsidRPr="00BE7F82">
        <w:rPr>
          <w:rFonts w:asciiTheme="minorHAnsi" w:hAnsiTheme="minorHAnsi" w:cstheme="minorHAnsi"/>
          <w:sz w:val="16"/>
        </w:rPr>
        <w:t xml:space="preserve"> ''There's no doubt you want to get off to a strong start, and we've got a pretty big dance card,'' said David Plouffe, a senior adviser to Mr. Obama who is leaving the White House this week. </w:t>
      </w:r>
      <w:r w:rsidRPr="00BE7F82">
        <w:rPr>
          <w:rFonts w:asciiTheme="minorHAnsi" w:hAnsiTheme="minorHAnsi" w:cstheme="minorHAnsi"/>
          <w:u w:val="single"/>
        </w:rPr>
        <w:t>He ticked through a list of agenda items that included guns</w:t>
      </w:r>
      <w:r w:rsidRPr="00BE7F82">
        <w:rPr>
          <w:rFonts w:asciiTheme="minorHAnsi" w:hAnsiTheme="minorHAnsi" w:cstheme="minorHAnsi"/>
          <w:sz w:val="16"/>
        </w:rPr>
        <w:t xml:space="preserve">, </w:t>
      </w:r>
      <w:r w:rsidRPr="00BE7F82">
        <w:rPr>
          <w:rFonts w:asciiTheme="minorHAnsi" w:hAnsiTheme="minorHAnsi" w:cstheme="minorHAnsi"/>
          <w:u w:val="single"/>
        </w:rPr>
        <w:t>immigration and fiscal issues, but he disputed the suggestion that one item would overtake the others</w:t>
      </w:r>
      <w:r w:rsidRPr="00BE7F82">
        <w:rPr>
          <w:rFonts w:asciiTheme="minorHAnsi" w:hAnsiTheme="minorHAnsi" w:cstheme="minorHAnsi"/>
          <w:sz w:val="16"/>
        </w:rPr>
        <w:t xml:space="preserve">. </w:t>
      </w:r>
      <w:r w:rsidRPr="00BE7F82">
        <w:rPr>
          <w:rFonts w:asciiTheme="minorHAnsi" w:hAnsiTheme="minorHAnsi" w:cstheme="minorHAnsi"/>
          <w:b/>
          <w:highlight w:val="yellow"/>
          <w:u w:val="single"/>
        </w:rPr>
        <w:t xml:space="preserve">''We </w:t>
      </w:r>
      <w:r w:rsidRPr="00BE7F82">
        <w:rPr>
          <w:rFonts w:asciiTheme="minorHAnsi" w:hAnsiTheme="minorHAnsi" w:cstheme="minorHAnsi"/>
          <w:b/>
          <w:u w:val="single"/>
        </w:rPr>
        <w:t xml:space="preserve">clearly </w:t>
      </w:r>
      <w:r w:rsidRPr="00BE7F82">
        <w:rPr>
          <w:rFonts w:asciiTheme="minorHAnsi" w:hAnsiTheme="minorHAnsi" w:cstheme="minorHAnsi"/>
          <w:b/>
          <w:highlight w:val="yellow"/>
          <w:u w:val="single"/>
        </w:rPr>
        <w:t>have this moment</w:t>
      </w:r>
      <w:r w:rsidRPr="00BE7F82">
        <w:rPr>
          <w:rFonts w:asciiTheme="minorHAnsi" w:hAnsiTheme="minorHAnsi" w:cstheme="minorHAnsi"/>
          <w:b/>
          <w:u w:val="single"/>
        </w:rPr>
        <w:t xml:space="preserve"> where </w:t>
      </w:r>
      <w:r w:rsidRPr="00BE7F82">
        <w:rPr>
          <w:rFonts w:asciiTheme="minorHAnsi" w:hAnsiTheme="minorHAnsi" w:cstheme="minorHAnsi"/>
          <w:b/>
          <w:highlight w:val="yellow"/>
          <w:u w:val="single"/>
          <w:bdr w:val="single" w:sz="4" w:space="0" w:color="auto"/>
        </w:rPr>
        <w:t>we can get immigration done</w:t>
      </w:r>
      <w:r w:rsidRPr="00BE7F82">
        <w:rPr>
          <w:rFonts w:asciiTheme="minorHAnsi" w:hAnsiTheme="minorHAnsi" w:cstheme="minorHAnsi"/>
          <w:sz w:val="16"/>
        </w:rPr>
        <w:t xml:space="preserve">,'' Mr. </w:t>
      </w:r>
      <w:r w:rsidRPr="00BE7F82">
        <w:rPr>
          <w:rFonts w:asciiTheme="minorHAnsi" w:hAnsiTheme="minorHAnsi" w:cstheme="minorHAnsi"/>
          <w:b/>
          <w:u w:val="single"/>
        </w:rPr>
        <w:t>Plouffe added</w:t>
      </w:r>
      <w:r w:rsidRPr="00BE7F82">
        <w:rPr>
          <w:rFonts w:asciiTheme="minorHAnsi" w:hAnsiTheme="minorHAnsi" w:cstheme="minorHAnsi"/>
          <w:sz w:val="16"/>
        </w:rPr>
        <w:t xml:space="preserve">. ''If we don't get it done, then shame on us. </w:t>
      </w:r>
      <w:r w:rsidRPr="00BE7F82">
        <w:rPr>
          <w:rFonts w:asciiTheme="minorHAnsi" w:hAnsiTheme="minorHAnsi" w:cstheme="minorHAnsi"/>
          <w:u w:val="single"/>
        </w:rPr>
        <w:t>We've got to seize this opportunity</w:t>
      </w:r>
      <w:r w:rsidRPr="00BE7F82">
        <w:rPr>
          <w:rFonts w:asciiTheme="minorHAnsi" w:hAnsiTheme="minorHAnsi" w:cstheme="minorHAnsi"/>
          <w:sz w:val="16"/>
        </w:rPr>
        <w:t>.''</w:t>
      </w:r>
    </w:p>
    <w:p w14:paraId="64485095" w14:textId="77777777" w:rsidR="004117A1" w:rsidRPr="00BE7F82" w:rsidRDefault="004117A1" w:rsidP="004117A1">
      <w:pPr>
        <w:pStyle w:val="Heading4"/>
      </w:pPr>
      <w:r w:rsidRPr="00BE7F82">
        <w:t>Issues tradeoff for Obama – if the thesis of the link is true, it precludes action of immigration</w:t>
      </w:r>
    </w:p>
    <w:p w14:paraId="454853EC" w14:textId="77777777" w:rsidR="004117A1" w:rsidRPr="007304FA" w:rsidRDefault="004117A1" w:rsidP="004117A1">
      <w:r w:rsidRPr="007304FA">
        <w:t xml:space="preserve">Ken </w:t>
      </w:r>
      <w:r w:rsidRPr="007304FA">
        <w:rPr>
          <w:rStyle w:val="StyleStyleBold12pt"/>
        </w:rPr>
        <w:t>Walsh</w:t>
      </w:r>
      <w:r w:rsidRPr="007304FA">
        <w:t>, covers the White House and politics for U.S. News</w:t>
      </w:r>
      <w:r>
        <w:t>,</w:t>
      </w:r>
      <w:r w:rsidRPr="007304FA">
        <w:t xml:space="preserve"> “Setting Clear Priorities Will Be Key for Obama,” 12/20</w:t>
      </w:r>
      <w:r>
        <w:t>/</w:t>
      </w:r>
      <w:r w:rsidRPr="007304FA">
        <w:rPr>
          <w:rStyle w:val="StyleStyleBold12pt"/>
        </w:rPr>
        <w:t>2012</w:t>
      </w:r>
      <w:r>
        <w:t>.</w:t>
      </w:r>
      <w:r w:rsidRPr="007304FA">
        <w:t xml:space="preserve"> http://www.usnews.com/news/blogs/Ken-Walshs-Washington/2012/12/20/setting-clear-p</w:t>
      </w:r>
      <w:r>
        <w:t>riorities-will-be-key-for-obama</w:t>
      </w:r>
    </w:p>
    <w:p w14:paraId="02C85EE1" w14:textId="77777777" w:rsidR="004117A1" w:rsidRPr="00BE7F82" w:rsidRDefault="004117A1" w:rsidP="004117A1">
      <w:pPr>
        <w:rPr>
          <w:rStyle w:val="Emphasis"/>
          <w:rFonts w:asciiTheme="minorHAnsi" w:hAnsiTheme="minorHAnsi" w:cstheme="minorHAnsi"/>
        </w:rPr>
      </w:pPr>
      <w:r w:rsidRPr="009E6460">
        <w:rPr>
          <w:sz w:val="16"/>
          <w:szCs w:val="16"/>
        </w:rPr>
        <w:t xml:space="preserve">And there is an axiom in </w:t>
      </w:r>
      <w:r w:rsidRPr="00BE7F82">
        <w:rPr>
          <w:rStyle w:val="StyleBoldUnderline"/>
          <w:rFonts w:asciiTheme="minorHAnsi" w:hAnsiTheme="minorHAnsi" w:cstheme="minorHAnsi"/>
          <w:highlight w:val="yellow"/>
        </w:rPr>
        <w:t>Washington</w:t>
      </w:r>
      <w:r w:rsidRPr="009E6460">
        <w:rPr>
          <w:sz w:val="16"/>
          <w:szCs w:val="16"/>
        </w:rPr>
        <w:t xml:space="preserve">: Congress, the bureaucracy, the media, and other power centers </w:t>
      </w:r>
      <w:r w:rsidRPr="00BE7F82">
        <w:rPr>
          <w:rStyle w:val="StyleBoldUnderline"/>
          <w:rFonts w:asciiTheme="minorHAnsi" w:hAnsiTheme="minorHAnsi" w:cstheme="minorHAnsi"/>
          <w:highlight w:val="yellow"/>
        </w:rPr>
        <w:t xml:space="preserve">can do justice to only one </w:t>
      </w:r>
      <w:r w:rsidRPr="00BE7F82">
        <w:rPr>
          <w:rStyle w:val="StyleBoldUnderline"/>
          <w:rFonts w:asciiTheme="minorHAnsi" w:hAnsiTheme="minorHAnsi" w:cstheme="minorHAnsi"/>
        </w:rPr>
        <w:t xml:space="preserve">or two </w:t>
      </w:r>
      <w:r w:rsidRPr="00BE7F82">
        <w:rPr>
          <w:rStyle w:val="StyleBoldUnderline"/>
          <w:rFonts w:asciiTheme="minorHAnsi" w:hAnsiTheme="minorHAnsi" w:cstheme="minorHAnsi"/>
          <w:highlight w:val="yellow"/>
        </w:rPr>
        <w:t>issue</w:t>
      </w:r>
      <w:r w:rsidRPr="00BE7F82">
        <w:rPr>
          <w:rStyle w:val="StyleBoldUnderline"/>
          <w:rFonts w:asciiTheme="minorHAnsi" w:hAnsiTheme="minorHAnsi" w:cstheme="minorHAnsi"/>
        </w:rPr>
        <w:t xml:space="preserve">s </w:t>
      </w:r>
      <w:r w:rsidRPr="00BE7F82">
        <w:rPr>
          <w:rStyle w:val="StyleBoldUnderline"/>
          <w:rFonts w:asciiTheme="minorHAnsi" w:hAnsiTheme="minorHAnsi" w:cstheme="minorHAnsi"/>
          <w:highlight w:val="yellow"/>
        </w:rPr>
        <w:t>at a time</w:t>
      </w:r>
      <w:r w:rsidRPr="00BE7F82">
        <w:rPr>
          <w:rStyle w:val="StyleBoldUnderline"/>
          <w:rFonts w:asciiTheme="minorHAnsi" w:hAnsiTheme="minorHAnsi" w:cstheme="minorHAnsi"/>
        </w:rPr>
        <w:t>.</w:t>
      </w:r>
      <w:r w:rsidRPr="009E6460">
        <w:rPr>
          <w:sz w:val="16"/>
          <w:szCs w:val="16"/>
        </w:rPr>
        <w:t xml:space="preserve"> Phil Schiliro, Obama's former liaison to Congress, said Obama has "always had a personal commitment" to gun control, for example.</w:t>
      </w:r>
      <w:r w:rsidRPr="003F00EE">
        <w:rPr>
          <w:rFonts w:asciiTheme="minorHAnsi" w:hAnsiTheme="minorHAnsi" w:cstheme="minorHAnsi"/>
          <w:sz w:val="16"/>
          <w:szCs w:val="16"/>
        </w:rPr>
        <w:t>¶</w:t>
      </w:r>
      <w:r w:rsidRPr="009E6460">
        <w:rPr>
          <w:sz w:val="16"/>
          <w:szCs w:val="16"/>
        </w:rPr>
        <w:t xml:space="preserve"> But Schiliro told the New York Times, </w:t>
      </w:r>
      <w:r w:rsidRPr="00BE7F82">
        <w:rPr>
          <w:rStyle w:val="StyleBoldUnderline"/>
          <w:rFonts w:asciiTheme="minorHAnsi" w:hAnsiTheme="minorHAnsi" w:cstheme="minorHAnsi"/>
        </w:rPr>
        <w:t xml:space="preserve">"Given the crisis he faced when he first took office, </w:t>
      </w:r>
      <w:r w:rsidRPr="00BE7F82">
        <w:rPr>
          <w:rStyle w:val="Emphasis"/>
          <w:rFonts w:asciiTheme="minorHAnsi" w:hAnsiTheme="minorHAnsi" w:cstheme="minorHAnsi"/>
          <w:highlight w:val="yellow"/>
        </w:rPr>
        <w:t xml:space="preserve">there's only so much capacity </w:t>
      </w:r>
      <w:r w:rsidRPr="00BE7F82">
        <w:rPr>
          <w:rStyle w:val="Emphasis"/>
          <w:rFonts w:asciiTheme="minorHAnsi" w:hAnsiTheme="minorHAnsi" w:cstheme="minorHAnsi"/>
        </w:rPr>
        <w:t xml:space="preserve">in the system </w:t>
      </w:r>
      <w:r w:rsidRPr="00BE7F82">
        <w:rPr>
          <w:rStyle w:val="Emphasis"/>
          <w:rFonts w:asciiTheme="minorHAnsi" w:hAnsiTheme="minorHAnsi" w:cstheme="minorHAnsi"/>
          <w:highlight w:val="yellow"/>
        </w:rPr>
        <w:t>to move his agenda</w:t>
      </w:r>
      <w:r w:rsidRPr="00BE7F82">
        <w:rPr>
          <w:rStyle w:val="StyleBoldUnderline"/>
          <w:rFonts w:asciiTheme="minorHAnsi" w:hAnsiTheme="minorHAnsi" w:cstheme="minorHAnsi"/>
        </w:rPr>
        <w:t>."</w:t>
      </w:r>
      <w:r w:rsidRPr="009E6460">
        <w:rPr>
          <w:sz w:val="16"/>
          <w:szCs w:val="16"/>
        </w:rPr>
        <w:t xml:space="preserve"> So </w:t>
      </w:r>
      <w:r w:rsidRPr="00BE7F82">
        <w:rPr>
          <w:rStyle w:val="StyleBoldUnderline"/>
          <w:rFonts w:asciiTheme="minorHAnsi" w:hAnsiTheme="minorHAnsi" w:cstheme="minorHAnsi"/>
          <w:highlight w:val="yellow"/>
        </w:rPr>
        <w:t xml:space="preserve">Obama might be wise to </w:t>
      </w:r>
      <w:r w:rsidRPr="00BE7F82">
        <w:rPr>
          <w:rStyle w:val="Emphasis"/>
          <w:rFonts w:asciiTheme="minorHAnsi" w:hAnsiTheme="minorHAnsi" w:cstheme="minorHAnsi"/>
          <w:highlight w:val="yellow"/>
        </w:rPr>
        <w:t>limit his goals</w:t>
      </w:r>
      <w:r w:rsidRPr="00BE7F82">
        <w:rPr>
          <w:rStyle w:val="Emphasis"/>
          <w:rFonts w:asciiTheme="minorHAnsi" w:hAnsiTheme="minorHAnsi" w:cstheme="minorHAnsi"/>
        </w:rPr>
        <w:t xml:space="preserve"> now and </w:t>
      </w:r>
      <w:r w:rsidRPr="00BE7F82">
        <w:rPr>
          <w:rStyle w:val="Emphasis"/>
          <w:rFonts w:asciiTheme="minorHAnsi" w:hAnsiTheme="minorHAnsi" w:cstheme="minorHAnsi"/>
          <w:highlight w:val="yellow"/>
        </w:rPr>
        <w:t>avoid overburdening the system</w:t>
      </w:r>
      <w:r w:rsidRPr="00BE7F82">
        <w:rPr>
          <w:rStyle w:val="StyleBoldUnderline"/>
          <w:rFonts w:asciiTheme="minorHAnsi" w:hAnsiTheme="minorHAnsi" w:cstheme="minorHAnsi"/>
          <w:highlight w:val="yellow"/>
        </w:rPr>
        <w:t xml:space="preserve">, or he could face </w:t>
      </w:r>
      <w:r w:rsidRPr="00BE7F82">
        <w:rPr>
          <w:rStyle w:val="Emphasis"/>
          <w:rFonts w:asciiTheme="minorHAnsi" w:hAnsiTheme="minorHAnsi" w:cstheme="minorHAnsi"/>
          <w:highlight w:val="yellow"/>
        </w:rPr>
        <w:t>major setbacks</w:t>
      </w:r>
      <w:r w:rsidRPr="00BE7F82">
        <w:rPr>
          <w:rStyle w:val="StyleBoldUnderline"/>
          <w:rFonts w:asciiTheme="minorHAnsi" w:hAnsiTheme="minorHAnsi" w:cstheme="minorHAnsi"/>
          <w:highlight w:val="yellow"/>
        </w:rPr>
        <w:t xml:space="preserve"> that</w:t>
      </w:r>
      <w:r w:rsidRPr="00BE7F82">
        <w:rPr>
          <w:rStyle w:val="StyleBoldUnderline"/>
          <w:rFonts w:asciiTheme="minorHAnsi" w:hAnsiTheme="minorHAnsi" w:cstheme="minorHAnsi"/>
        </w:rPr>
        <w:t xml:space="preserve"> would </w:t>
      </w:r>
      <w:r w:rsidRPr="00BE7F82">
        <w:rPr>
          <w:rStyle w:val="Emphasis"/>
          <w:rFonts w:asciiTheme="minorHAnsi" w:hAnsiTheme="minorHAnsi" w:cstheme="minorHAnsi"/>
          <w:highlight w:val="yellow"/>
        </w:rPr>
        <w:t>limit his power</w:t>
      </w:r>
      <w:r w:rsidRPr="009E6460">
        <w:rPr>
          <w:sz w:val="16"/>
          <w:szCs w:val="16"/>
        </w:rPr>
        <w:t xml:space="preserve"> and credibility </w:t>
      </w:r>
      <w:r w:rsidRPr="00BE7F82">
        <w:rPr>
          <w:rStyle w:val="Emphasis"/>
          <w:rFonts w:asciiTheme="minorHAnsi" w:hAnsiTheme="minorHAnsi" w:cstheme="minorHAnsi"/>
          <w:highlight w:val="yellow"/>
        </w:rPr>
        <w:t>for</w:t>
      </w:r>
      <w:r w:rsidRPr="00BE7F82">
        <w:rPr>
          <w:rStyle w:val="Emphasis"/>
          <w:rFonts w:asciiTheme="minorHAnsi" w:hAnsiTheme="minorHAnsi" w:cstheme="minorHAnsi"/>
        </w:rPr>
        <w:t xml:space="preserve"> the remainder of </w:t>
      </w:r>
      <w:r w:rsidRPr="00BE7F82">
        <w:rPr>
          <w:rStyle w:val="Emphasis"/>
          <w:rFonts w:asciiTheme="minorHAnsi" w:hAnsiTheme="minorHAnsi" w:cstheme="minorHAnsi"/>
          <w:highlight w:val="yellow"/>
        </w:rPr>
        <w:t>his presidency.</w:t>
      </w:r>
    </w:p>
    <w:p w14:paraId="5BEC7E8E" w14:textId="77777777" w:rsidR="004117A1" w:rsidRPr="00BE7F82" w:rsidRDefault="004117A1" w:rsidP="004117A1">
      <w:pPr>
        <w:rPr>
          <w:rFonts w:asciiTheme="minorHAnsi" w:hAnsiTheme="minorHAnsi" w:cstheme="minorHAnsi"/>
        </w:rPr>
      </w:pPr>
    </w:p>
    <w:p w14:paraId="7078EE4E" w14:textId="77777777" w:rsidR="004117A1" w:rsidRPr="004117A1" w:rsidRDefault="004117A1" w:rsidP="004117A1"/>
    <w:p w14:paraId="1FF180DD" w14:textId="19E5C68A" w:rsidR="009E4B65" w:rsidRPr="009E4B65" w:rsidRDefault="00637F37" w:rsidP="009E4B65">
      <w:pPr>
        <w:pStyle w:val="Heading1"/>
      </w:pPr>
      <w:bookmarkStart w:id="18" w:name="_Toc234767572"/>
      <w:r>
        <w:t>**</w:t>
      </w:r>
      <w:r w:rsidR="009E4B65">
        <w:t>Internal Links</w:t>
      </w:r>
      <w:bookmarkEnd w:id="18"/>
    </w:p>
    <w:p w14:paraId="0FD3450F" w14:textId="370CFF21" w:rsidR="00F433C2" w:rsidRDefault="00F433C2" w:rsidP="00F433C2">
      <w:pPr>
        <w:pStyle w:val="Heading3"/>
      </w:pPr>
      <w:bookmarkStart w:id="19" w:name="_Toc234767573"/>
      <w:r>
        <w:t>PC Key</w:t>
      </w:r>
      <w:bookmarkEnd w:id="19"/>
    </w:p>
    <w:p w14:paraId="3DED5382" w14:textId="77777777" w:rsidR="00F433C2" w:rsidRDefault="00F433C2" w:rsidP="00F433C2">
      <w:pPr>
        <w:pStyle w:val="Heading4"/>
      </w:pPr>
      <w:r>
        <w:t>PC key – overcomes barriers</w:t>
      </w:r>
    </w:p>
    <w:p w14:paraId="54A978EB" w14:textId="77777777" w:rsidR="00F433C2" w:rsidRPr="00006656" w:rsidRDefault="00F433C2" w:rsidP="00F433C2">
      <w:r w:rsidRPr="00006656">
        <w:rPr>
          <w:rStyle w:val="StyleStyleBold12pt"/>
        </w:rPr>
        <w:t>DMR</w:t>
      </w:r>
      <w:r>
        <w:t xml:space="preserve">, </w:t>
      </w:r>
      <w:r w:rsidRPr="00006656">
        <w:t>The Des Moines Register, 1/22/</w:t>
      </w:r>
      <w:r w:rsidRPr="00006656">
        <w:rPr>
          <w:rStyle w:val="StyleStyleBold12pt"/>
        </w:rPr>
        <w:t>2013</w:t>
      </w:r>
      <w:r w:rsidRPr="00006656">
        <w:t xml:space="preserve"> www.desmoinesregister.com/article/20130122/OPINION03/301220049/0/NEWS/?od</w:t>
      </w:r>
      <w:r>
        <w:t>yssey=nav%7Chead&amp;nclick_check=1</w:t>
      </w:r>
    </w:p>
    <w:p w14:paraId="0490AF49" w14:textId="77777777" w:rsidR="00F433C2" w:rsidRPr="00CC1168" w:rsidRDefault="00F433C2" w:rsidP="00F433C2">
      <w:pPr>
        <w:rPr>
          <w:rStyle w:val="StyleBoldUnderline"/>
        </w:rPr>
      </w:pPr>
      <w:r w:rsidRPr="00FC43FF">
        <w:rPr>
          <w:sz w:val="16"/>
        </w:rPr>
        <w:t xml:space="preserve">Taken as an agenda for his second term, </w:t>
      </w:r>
      <w:r w:rsidRPr="00CC1168">
        <w:rPr>
          <w:rStyle w:val="StyleBoldUnderline"/>
        </w:rPr>
        <w:t>Monday’s inaugural</w:t>
      </w:r>
      <w:r w:rsidRPr="00FC43FF">
        <w:rPr>
          <w:sz w:val="16"/>
        </w:rPr>
        <w:t xml:space="preserve"> address </w:t>
      </w:r>
      <w:r w:rsidRPr="00CC1168">
        <w:rPr>
          <w:rStyle w:val="StyleBoldUnderline"/>
        </w:rPr>
        <w:t>included references to immigration</w:t>
      </w:r>
      <w:r w:rsidRPr="00FC43FF">
        <w:rPr>
          <w:rStyle w:val="StyleBoldUnderline"/>
        </w:rPr>
        <w:t xml:space="preserve">, </w:t>
      </w:r>
      <w:r w:rsidRPr="00FC43FF">
        <w:rPr>
          <w:sz w:val="16"/>
        </w:rPr>
        <w:t xml:space="preserve">climate change, gay rights, voting rights and safe schools. </w:t>
      </w:r>
      <w:r w:rsidRPr="00CC1168">
        <w:rPr>
          <w:rStyle w:val="StyleBoldUnderline"/>
        </w:rPr>
        <w:t>Achieving those things will require the president mounting his bully pulpit to put heat on Congress to pass comprehensive immigration reform,</w:t>
      </w:r>
      <w:r w:rsidRPr="00FC43FF">
        <w:rPr>
          <w:sz w:val="16"/>
        </w:rPr>
        <w:t xml:space="preserve"> protections for the rights of gays and lesbians, gun control, environmental regulation and expansion of renewable forms of energy.</w:t>
      </w:r>
      <w:r w:rsidRPr="006512C5">
        <w:rPr>
          <w:sz w:val="16"/>
          <w:szCs w:val="16"/>
        </w:rPr>
        <w:t>¶</w:t>
      </w:r>
      <w:r w:rsidRPr="00FC43FF">
        <w:rPr>
          <w:sz w:val="16"/>
        </w:rPr>
        <w:t xml:space="preserve"> President Obama again demonstrated his gift of oratory on Monday. He delivered a well-crafted inaugural address with inspiring themes woven throughout and a call to action for our generation to achieve the ideals of previous generations.</w:t>
      </w:r>
      <w:r w:rsidRPr="006512C5">
        <w:rPr>
          <w:sz w:val="16"/>
          <w:szCs w:val="16"/>
        </w:rPr>
        <w:t>¶</w:t>
      </w:r>
      <w:r w:rsidRPr="00FC43FF">
        <w:rPr>
          <w:sz w:val="16"/>
        </w:rPr>
        <w:t xml:space="preserve"> But </w:t>
      </w:r>
      <w:r w:rsidRPr="00CC1168">
        <w:rPr>
          <w:rStyle w:val="StyleBoldUnderline"/>
        </w:rPr>
        <w:t>Obama</w:t>
      </w:r>
      <w:r w:rsidRPr="00FC43FF">
        <w:rPr>
          <w:sz w:val="16"/>
        </w:rPr>
        <w:t xml:space="preserve"> should have </w:t>
      </w:r>
      <w:r w:rsidRPr="00CC1168">
        <w:rPr>
          <w:rStyle w:val="StyleBoldUnderline"/>
        </w:rPr>
        <w:t>learned</w:t>
      </w:r>
      <w:r w:rsidRPr="00FC43FF">
        <w:rPr>
          <w:sz w:val="16"/>
        </w:rPr>
        <w:t xml:space="preserve"> in his first term that </w:t>
      </w:r>
      <w:r w:rsidRPr="00CC1168">
        <w:rPr>
          <w:rStyle w:val="StyleBoldUnderline"/>
        </w:rPr>
        <w:t>it is not enough to state lofty goals in</w:t>
      </w:r>
      <w:r w:rsidRPr="00FC43FF">
        <w:rPr>
          <w:sz w:val="16"/>
        </w:rPr>
        <w:t xml:space="preserve"> great </w:t>
      </w:r>
      <w:r w:rsidRPr="00CC1168">
        <w:rPr>
          <w:rStyle w:val="StyleBoldUnderline"/>
        </w:rPr>
        <w:t xml:space="preserve">speeches. </w:t>
      </w:r>
      <w:r w:rsidRPr="00CC1168">
        <w:rPr>
          <w:rStyle w:val="StyleBoldUnderline"/>
          <w:highlight w:val="yellow"/>
        </w:rPr>
        <w:t>It takes hard work, perseverance and tough-mindedness to deal with members of Congress who may not want him to succeed.</w:t>
      </w:r>
    </w:p>
    <w:p w14:paraId="21CFE968" w14:textId="77777777" w:rsidR="00F433C2" w:rsidRPr="00190A96" w:rsidRDefault="00F433C2" w:rsidP="00F433C2">
      <w:pPr>
        <w:pStyle w:val="Heading4"/>
      </w:pPr>
      <w:r w:rsidRPr="00190A96">
        <w:t>PC key – sustained focus needed to pass</w:t>
      </w:r>
    </w:p>
    <w:p w14:paraId="4039F081" w14:textId="3E515F95" w:rsidR="00F433C2" w:rsidRPr="00006656" w:rsidRDefault="00F433C2" w:rsidP="00F433C2">
      <w:r>
        <w:t xml:space="preserve">Ted </w:t>
      </w:r>
      <w:r w:rsidRPr="00006656">
        <w:rPr>
          <w:rStyle w:val="StyleStyleBold12pt"/>
        </w:rPr>
        <w:t>Hesson</w:t>
      </w:r>
      <w:r>
        <w:rPr>
          <w:rStyle w:val="StyleStyleBold12pt"/>
        </w:rPr>
        <w:t xml:space="preserve">, </w:t>
      </w:r>
      <w:r w:rsidRPr="00006656">
        <w:t xml:space="preserve">writer </w:t>
      </w:r>
      <w:r>
        <w:t>at</w:t>
      </w:r>
      <w:r w:rsidRPr="00006656">
        <w:t xml:space="preserve"> ABC News. “Analysis: 6 Things Obama Needs To Do for Immigration Reform,” 1-2</w:t>
      </w:r>
      <w:r>
        <w:t>-</w:t>
      </w:r>
      <w:r w:rsidRPr="00006656">
        <w:rPr>
          <w:rStyle w:val="StyleStyleBold12pt"/>
        </w:rPr>
        <w:t>2013</w:t>
      </w:r>
    </w:p>
    <w:p w14:paraId="09CC67C6" w14:textId="77777777" w:rsidR="00F433C2" w:rsidRPr="004117A1" w:rsidRDefault="00F433C2" w:rsidP="00F433C2">
      <w:pPr>
        <w:rPr>
          <w:sz w:val="12"/>
          <w:szCs w:val="16"/>
        </w:rPr>
      </w:pPr>
      <w:r w:rsidRPr="009E6460">
        <w:rPr>
          <w:sz w:val="16"/>
          <w:szCs w:val="16"/>
        </w:rPr>
        <w:t xml:space="preserve">On Sunday, President Barack </w:t>
      </w:r>
      <w:r w:rsidRPr="00CC1168">
        <w:rPr>
          <w:rStyle w:val="StyleBoldUnderline"/>
        </w:rPr>
        <w:t>Obama said that immigration reform is a "top priority" on his agenda and that he would introduce legislation in his first year.¶ To find out what he needs to do to make reform a reality,</w:t>
      </w:r>
      <w:r w:rsidRPr="009E6460">
        <w:rPr>
          <w:sz w:val="16"/>
          <w:szCs w:val="16"/>
        </w:rPr>
        <w:t xml:space="preserve"> </w:t>
      </w:r>
      <w:r w:rsidRPr="004117A1">
        <w:rPr>
          <w:sz w:val="12"/>
          <w:szCs w:val="16"/>
        </w:rPr>
        <w:t>we talked to Lynn Tramonte, the deputy director at America's Voice, a group that lobbies for immigration reform, and Muzaffar Chishti, the director of the New York office of the Migration Policy Institute, a think tank. Here's what we came up with.¶ 1</w:t>
      </w:r>
      <w:r w:rsidRPr="009E6460">
        <w:rPr>
          <w:sz w:val="16"/>
          <w:szCs w:val="16"/>
        </w:rPr>
        <w:t xml:space="preserve">. </w:t>
      </w:r>
      <w:r w:rsidRPr="00CC1168">
        <w:rPr>
          <w:rStyle w:val="StyleBoldUnderline"/>
        </w:rPr>
        <w:t>Be a Leader</w:t>
      </w:r>
      <w:r w:rsidRPr="003F00EE">
        <w:rPr>
          <w:sz w:val="16"/>
          <w:szCs w:val="16"/>
        </w:rPr>
        <w:t>¶</w:t>
      </w:r>
      <w:r w:rsidRPr="009E6460">
        <w:rPr>
          <w:sz w:val="16"/>
          <w:szCs w:val="16"/>
        </w:rPr>
        <w:t xml:space="preserve"> During Obama's first term, bipartisan legislation never got off the ground. </w:t>
      </w:r>
      <w:r w:rsidRPr="00CC1168">
        <w:rPr>
          <w:rStyle w:val="StyleBoldUnderline"/>
        </w:rPr>
        <w:t>The president needs to do a better job leading the charge this time around</w:t>
      </w:r>
      <w:r w:rsidRPr="009E6460">
        <w:rPr>
          <w:sz w:val="16"/>
          <w:szCs w:val="16"/>
        </w:rPr>
        <w:t>, according to Chishti. "</w:t>
      </w:r>
      <w:r w:rsidRPr="00CC1168">
        <w:rPr>
          <w:rStyle w:val="StyleBoldUnderline"/>
        </w:rPr>
        <w:t>He has to make it clear that it's a high priority of his</w:t>
      </w:r>
      <w:r w:rsidRPr="00BE7F82">
        <w:rPr>
          <w:rStyle w:val="StyleBoldUnderline"/>
          <w:rFonts w:asciiTheme="minorHAnsi" w:hAnsiTheme="minorHAnsi" w:cstheme="minorHAnsi"/>
        </w:rPr>
        <w:t>,</w:t>
      </w:r>
      <w:r w:rsidRPr="009E6460">
        <w:rPr>
          <w:sz w:val="16"/>
          <w:szCs w:val="16"/>
        </w:rPr>
        <w:t xml:space="preserve">" he said. </w:t>
      </w:r>
      <w:r w:rsidRPr="00CC1168">
        <w:rPr>
          <w:rStyle w:val="StyleBoldUnderline"/>
        </w:rPr>
        <w:t>"</w:t>
      </w:r>
      <w:r w:rsidRPr="00CC1168">
        <w:rPr>
          <w:rStyle w:val="StyleBoldUnderline"/>
          <w:highlight w:val="yellow"/>
        </w:rPr>
        <w:t>He has to</w:t>
      </w:r>
      <w:r w:rsidRPr="00CC1168">
        <w:rPr>
          <w:rStyle w:val="StyleBoldUnderline"/>
        </w:rPr>
        <w:t xml:space="preserve"> make it clear that he'll </w:t>
      </w:r>
      <w:r w:rsidRPr="00CC1168">
        <w:rPr>
          <w:rStyle w:val="StyleBoldUnderline"/>
          <w:highlight w:val="yellow"/>
        </w:rPr>
        <w:t>use his bully pulpit and his political muscle to make it happen</w:t>
      </w:r>
      <w:r w:rsidRPr="009E6460">
        <w:rPr>
          <w:sz w:val="16"/>
          <w:szCs w:val="16"/>
        </w:rPr>
        <w:t xml:space="preserve">, </w:t>
      </w:r>
      <w:r w:rsidRPr="004117A1">
        <w:rPr>
          <w:sz w:val="12"/>
          <w:szCs w:val="16"/>
        </w:rPr>
        <w:t>and he has to be open to using his veto power." His announcement this weekend is a step in that direction, but he needs to follow through.</w:t>
      </w:r>
    </w:p>
    <w:p w14:paraId="3DA123D0" w14:textId="77777777" w:rsidR="00F433C2" w:rsidRPr="00534A68" w:rsidRDefault="00F433C2" w:rsidP="00F433C2">
      <w:pPr>
        <w:pStyle w:val="Heading4"/>
      </w:pPr>
      <w:r>
        <w:t>PC key</w:t>
      </w:r>
      <w:r w:rsidRPr="00534A68">
        <w:t xml:space="preserve"> –</w:t>
      </w:r>
      <w:r>
        <w:t xml:space="preserve"> </w:t>
      </w:r>
      <w:r w:rsidRPr="00534A68">
        <w:t>presidential leadership’s vital to passage</w:t>
      </w:r>
    </w:p>
    <w:p w14:paraId="69E7C76A" w14:textId="77777777" w:rsidR="00F433C2" w:rsidRPr="00534A68" w:rsidRDefault="00F433C2" w:rsidP="00F433C2">
      <w:r>
        <w:t xml:space="preserve">Cameron </w:t>
      </w:r>
      <w:r w:rsidRPr="00534A68">
        <w:rPr>
          <w:rStyle w:val="StyleStyleBold12pt"/>
        </w:rPr>
        <w:t>Joseph</w:t>
      </w:r>
      <w:r>
        <w:rPr>
          <w:rStyle w:val="StyleStyleBold12pt"/>
        </w:rPr>
        <w:t>,</w:t>
      </w:r>
      <w:r w:rsidRPr="00534A68">
        <w:t xml:space="preserve"> </w:t>
      </w:r>
      <w:r>
        <w:t>political reporter</w:t>
      </w:r>
      <w:r w:rsidRPr="00534A68">
        <w:t xml:space="preserve"> for the Hill, “Republicans warn Obama has 'poisoned' relations with campaign-style attacks” The Hill, 3/1/</w:t>
      </w:r>
      <w:r w:rsidRPr="00006656">
        <w:rPr>
          <w:rStyle w:val="StyleStyleBold12pt"/>
        </w:rPr>
        <w:t>2013</w:t>
      </w:r>
      <w:r>
        <w:t>.</w:t>
      </w:r>
      <w:r w:rsidRPr="00534A68">
        <w:t xml:space="preserve"> </w:t>
      </w:r>
    </w:p>
    <w:p w14:paraId="7BDA1A13" w14:textId="58CABC21" w:rsidR="00F433C2" w:rsidRPr="00CC1168" w:rsidRDefault="00F433C2" w:rsidP="00F433C2">
      <w:pPr>
        <w:rPr>
          <w:rStyle w:val="StyleBoldUnderline"/>
        </w:rPr>
      </w:pPr>
      <w:r w:rsidRPr="004117A1">
        <w:rPr>
          <w:sz w:val="16"/>
        </w:rPr>
        <w:t xml:space="preserve">Still, some centrist Democrats say that while </w:t>
      </w:r>
      <w:r w:rsidRPr="00CC1168">
        <w:rPr>
          <w:rStyle w:val="StyleBoldUnderline"/>
        </w:rPr>
        <w:t>Obama’s</w:t>
      </w:r>
      <w:r w:rsidRPr="004117A1">
        <w:rPr>
          <w:sz w:val="16"/>
        </w:rPr>
        <w:t xml:space="preserve"> approach has so far been effective, he </w:t>
      </w:r>
      <w:r w:rsidRPr="00CC1168">
        <w:rPr>
          <w:rStyle w:val="StyleBoldUnderline"/>
        </w:rPr>
        <w:t>needs to</w:t>
      </w:r>
      <w:r w:rsidRPr="004117A1">
        <w:rPr>
          <w:sz w:val="16"/>
        </w:rPr>
        <w:t xml:space="preserve"> make sure to </w:t>
      </w:r>
      <w:r w:rsidRPr="00CC1168">
        <w:rPr>
          <w:rStyle w:val="StyleBoldUnderline"/>
        </w:rPr>
        <w:t>stick to a tone of bipartisanship and avoid antagonizing Republicans</w:t>
      </w:r>
      <w:r w:rsidRPr="004117A1">
        <w:rPr>
          <w:sz w:val="16"/>
        </w:rPr>
        <w:t xml:space="preserve"> who might otherwise work with him.</w:t>
      </w:r>
      <w:r w:rsidR="004117A1" w:rsidRPr="004117A1">
        <w:rPr>
          <w:sz w:val="12"/>
          <w:szCs w:val="16"/>
        </w:rPr>
        <w:t>¶</w:t>
      </w:r>
      <w:r w:rsidRPr="004117A1">
        <w:rPr>
          <w:sz w:val="16"/>
        </w:rPr>
        <w:t xml:space="preserve"> “</w:t>
      </w:r>
      <w:r w:rsidRPr="00CC1168">
        <w:rPr>
          <w:rStyle w:val="StyleBoldUnderline"/>
        </w:rPr>
        <w:t xml:space="preserve">He does need </w:t>
      </w:r>
      <w:r w:rsidRPr="00CC1168">
        <w:rPr>
          <w:rStyle w:val="StyleBoldUnderline"/>
          <w:highlight w:val="cyan"/>
        </w:rPr>
        <w:t>to have a hands-on approach</w:t>
      </w:r>
      <w:r w:rsidRPr="004117A1">
        <w:rPr>
          <w:sz w:val="16"/>
        </w:rPr>
        <w:t xml:space="preserve">, </w:t>
      </w:r>
      <w:r w:rsidRPr="004117A1">
        <w:rPr>
          <w:sz w:val="12"/>
        </w:rPr>
        <w:t>but what does that look like? It should, particularly from a White House that's not looking down the barrel of an election anymore, should be one that fosters cooperation and bipartisanship,” said Kristen Hawn, the head of a center-left super-PAC that is also helping former Sen. Alan Simpson (R-Wyo.) and former White House Chief of Staff Erskine Bowles (D) push their bipartisan debt reduction plan.</w:t>
      </w:r>
      <w:r w:rsidR="004117A1" w:rsidRPr="004117A1">
        <w:rPr>
          <w:sz w:val="8"/>
          <w:szCs w:val="16"/>
        </w:rPr>
        <w:t>¶</w:t>
      </w:r>
      <w:r w:rsidRPr="004117A1">
        <w:rPr>
          <w:sz w:val="12"/>
        </w:rPr>
        <w:t xml:space="preserve"> GOP strategist Ford O’Connell, who has long called for immigration reform, said he was worried Obama’s pressure could hurt bipartisan talks</w:t>
      </w:r>
      <w:r w:rsidRPr="004117A1">
        <w:rPr>
          <w:sz w:val="16"/>
        </w:rPr>
        <w:t>.</w:t>
      </w:r>
      <w:r w:rsidR="004117A1" w:rsidRPr="004117A1">
        <w:rPr>
          <w:sz w:val="12"/>
          <w:szCs w:val="16"/>
        </w:rPr>
        <w:t>¶</w:t>
      </w:r>
      <w:r w:rsidRPr="004117A1">
        <w:rPr>
          <w:sz w:val="16"/>
        </w:rPr>
        <w:t xml:space="preserve"> “</w:t>
      </w:r>
      <w:r w:rsidRPr="00CC1168">
        <w:rPr>
          <w:rStyle w:val="StyleBoldUnderline"/>
        </w:rPr>
        <w:t>Folks inside the Beltway in both parties don't like being shown up</w:t>
      </w:r>
      <w:r w:rsidRPr="004117A1">
        <w:rPr>
          <w:sz w:val="16"/>
        </w:rPr>
        <w:t xml:space="preserve"> </w:t>
      </w:r>
      <w:r w:rsidRPr="004117A1">
        <w:rPr>
          <w:sz w:val="12"/>
        </w:rPr>
        <w:t xml:space="preserve">and when the president gallivants around the countryside saying 'this is what it is' that burns up people in Congress. It's certainly helping him on the message side right now, but I think some </w:t>
      </w:r>
      <w:r w:rsidRPr="00CC1168">
        <w:rPr>
          <w:rStyle w:val="StyleBoldUnderline"/>
        </w:rPr>
        <w:t>people inside and outside the Beltway are tiring of this,</w:t>
      </w:r>
      <w:r w:rsidRPr="004117A1">
        <w:rPr>
          <w:sz w:val="16"/>
        </w:rPr>
        <w:t xml:space="preserve">” O'Connell said. </w:t>
      </w:r>
      <w:r w:rsidR="004117A1" w:rsidRPr="004117A1">
        <w:rPr>
          <w:sz w:val="12"/>
          <w:szCs w:val="16"/>
        </w:rPr>
        <w:t>¶</w:t>
      </w:r>
      <w:r w:rsidRPr="004117A1">
        <w:rPr>
          <w:sz w:val="16"/>
        </w:rPr>
        <w:t xml:space="preserve"> “</w:t>
      </w:r>
      <w:r w:rsidRPr="00CC1168">
        <w:rPr>
          <w:rStyle w:val="StyleBoldUnderline"/>
        </w:rPr>
        <w:t xml:space="preserve">You're talking about some very delicate issues and what </w:t>
      </w:r>
      <w:r w:rsidRPr="00CC1168">
        <w:rPr>
          <w:rStyle w:val="StyleBoldUnderline"/>
          <w:highlight w:val="cyan"/>
        </w:rPr>
        <w:t xml:space="preserve">people want within Congress </w:t>
      </w:r>
      <w:r w:rsidRPr="00CC1168">
        <w:rPr>
          <w:rStyle w:val="StyleBoldUnderline"/>
        </w:rPr>
        <w:t xml:space="preserve">is </w:t>
      </w:r>
      <w:r w:rsidRPr="00CC1168">
        <w:rPr>
          <w:rStyle w:val="StyleBoldUnderline"/>
          <w:highlight w:val="cyan"/>
        </w:rPr>
        <w:t xml:space="preserve">a leader, </w:t>
      </w:r>
      <w:r w:rsidRPr="00CC1168">
        <w:rPr>
          <w:rStyle w:val="StyleBoldUnderline"/>
        </w:rPr>
        <w:t xml:space="preserve">not a legislative dictator. </w:t>
      </w:r>
      <w:r w:rsidRPr="00CC1168">
        <w:rPr>
          <w:rStyle w:val="StyleBoldUnderline"/>
          <w:highlight w:val="cyan"/>
        </w:rPr>
        <w:t>It's going to take</w:t>
      </w:r>
      <w:r w:rsidRPr="00CC1168">
        <w:rPr>
          <w:rStyle w:val="StyleBoldUnderline"/>
        </w:rPr>
        <w:t xml:space="preserve"> some</w:t>
      </w:r>
      <w:r w:rsidRPr="004117A1">
        <w:rPr>
          <w:sz w:val="16"/>
        </w:rPr>
        <w:t xml:space="preserve"> very big </w:t>
      </w:r>
      <w:r w:rsidRPr="00CC1168">
        <w:rPr>
          <w:rStyle w:val="StyleBoldUnderline"/>
        </w:rPr>
        <w:t xml:space="preserve">behind the doors action where people have to put their cards on the table </w:t>
      </w:r>
      <w:r w:rsidRPr="004117A1">
        <w:rPr>
          <w:sz w:val="16"/>
        </w:rPr>
        <w:t xml:space="preserve">and </w:t>
      </w:r>
      <w:r w:rsidRPr="00CC1168">
        <w:rPr>
          <w:rStyle w:val="StyleBoldUnderline"/>
          <w:highlight w:val="cyan"/>
        </w:rPr>
        <w:t>if people feel like he's going to burn them they're not going to do it.”</w:t>
      </w:r>
    </w:p>
    <w:p w14:paraId="01B5C16B" w14:textId="77777777" w:rsidR="00F433C2" w:rsidRPr="00BE7F82" w:rsidRDefault="00F433C2" w:rsidP="00F433C2"/>
    <w:p w14:paraId="34C9D8F9" w14:textId="0E566254" w:rsidR="00F433C2" w:rsidRDefault="00F433C2" w:rsidP="00F433C2">
      <w:pPr>
        <w:pStyle w:val="Heading3"/>
      </w:pPr>
      <w:bookmarkStart w:id="20" w:name="_Toc234767574"/>
      <w:r>
        <w:t>PC Key – House</w:t>
      </w:r>
      <w:bookmarkEnd w:id="20"/>
    </w:p>
    <w:p w14:paraId="192B2768" w14:textId="3AF41A44" w:rsidR="00EB1FD0" w:rsidRPr="00B51704" w:rsidRDefault="00B51704" w:rsidP="00B51704">
      <w:pPr>
        <w:pStyle w:val="Heading4"/>
      </w:pPr>
      <w:r w:rsidRPr="00B51704">
        <w:t xml:space="preserve">PC key – </w:t>
      </w:r>
      <w:r w:rsidR="00EB1FD0" w:rsidRPr="00B51704">
        <w:t xml:space="preserve">necessary to repair White House-Boehner relations </w:t>
      </w:r>
    </w:p>
    <w:p w14:paraId="62CDEC62" w14:textId="6ACD0665" w:rsidR="00EB1FD0" w:rsidRPr="00D176F5" w:rsidRDefault="00D176F5" w:rsidP="00B51704">
      <w:r>
        <w:t xml:space="preserve">Alex </w:t>
      </w:r>
      <w:r w:rsidR="00EB1FD0" w:rsidRPr="00D176F5">
        <w:rPr>
          <w:rStyle w:val="StyleStyleBold12pt"/>
        </w:rPr>
        <w:t>Roarty</w:t>
      </w:r>
      <w:r>
        <w:rPr>
          <w:rStyle w:val="StyleStyleBold12pt"/>
        </w:rPr>
        <w:t xml:space="preserve">, </w:t>
      </w:r>
      <w:r w:rsidR="00B51704">
        <w:t>p</w:t>
      </w:r>
      <w:r w:rsidR="00EB1FD0" w:rsidRPr="00D176F5">
        <w:t>olitics for the Na</w:t>
      </w:r>
      <w:r w:rsidR="00B51704">
        <w:t>tional Journal and the Atlantic</w:t>
      </w:r>
      <w:r w:rsidR="00EB1FD0" w:rsidRPr="00D176F5">
        <w:t xml:space="preserve"> “There's Reason to Be Optimistic About Congress—Seriously” The Atlantic, 2/21/</w:t>
      </w:r>
      <w:r w:rsidR="00B51704" w:rsidRPr="00B51704">
        <w:rPr>
          <w:rStyle w:val="StyleStyleBold12pt"/>
        </w:rPr>
        <w:t>2013</w:t>
      </w:r>
      <w:r w:rsidR="00EB1FD0" w:rsidRPr="00D176F5">
        <w:t xml:space="preserve"> </w:t>
      </w:r>
    </w:p>
    <w:p w14:paraId="10F2546E" w14:textId="77777777" w:rsidR="00EB1FD0" w:rsidRPr="00BE7F82" w:rsidRDefault="00EB1FD0" w:rsidP="00D176F5">
      <w:pPr>
        <w:rPr>
          <w:sz w:val="16"/>
        </w:rPr>
      </w:pPr>
      <w:r w:rsidRPr="00CC1168">
        <w:rPr>
          <w:rStyle w:val="StyleBoldUnderline"/>
        </w:rPr>
        <w:t xml:space="preserve">The </w:t>
      </w:r>
      <w:r w:rsidRPr="00CC1168">
        <w:rPr>
          <w:rStyle w:val="StyleBoldUnderline"/>
          <w:highlight w:val="cyan"/>
        </w:rPr>
        <w:t>disrepair of personal relationships</w:t>
      </w:r>
      <w:r w:rsidRPr="00CC1168">
        <w:rPr>
          <w:rStyle w:val="StyleBoldUnderline"/>
        </w:rPr>
        <w:t xml:space="preserve"> in Washington </w:t>
      </w:r>
      <w:r w:rsidRPr="00CC1168">
        <w:rPr>
          <w:rStyle w:val="StyleBoldUnderline"/>
          <w:highlight w:val="cyan"/>
        </w:rPr>
        <w:t>plays</w:t>
      </w:r>
      <w:r w:rsidRPr="00CC1168">
        <w:rPr>
          <w:rStyle w:val="StyleBoldUnderline"/>
        </w:rPr>
        <w:t xml:space="preserve"> only </w:t>
      </w:r>
      <w:r w:rsidRPr="00CC1168">
        <w:rPr>
          <w:rStyle w:val="StyleBoldUnderline"/>
          <w:highlight w:val="cyan"/>
        </w:rPr>
        <w:t>a</w:t>
      </w:r>
      <w:r w:rsidRPr="00CC1168">
        <w:rPr>
          <w:rStyle w:val="StyleBoldUnderline"/>
        </w:rPr>
        <w:t xml:space="preserve"> minor </w:t>
      </w:r>
      <w:r w:rsidRPr="00CC1168">
        <w:rPr>
          <w:rStyle w:val="StyleBoldUnderline"/>
          <w:highlight w:val="cyan"/>
        </w:rPr>
        <w:t>role</w:t>
      </w:r>
      <w:r w:rsidRPr="00BE7F82">
        <w:rPr>
          <w:sz w:val="16"/>
        </w:rPr>
        <w:t xml:space="preserve"> in the absence of party comity. But </w:t>
      </w:r>
      <w:r w:rsidRPr="00CC1168">
        <w:rPr>
          <w:rStyle w:val="StyleBoldUnderline"/>
        </w:rPr>
        <w:t xml:space="preserve">more so than other long-term factors, this is something the current </w:t>
      </w:r>
      <w:r w:rsidRPr="00CC1168">
        <w:rPr>
          <w:rStyle w:val="StyleBoldUnderline"/>
          <w:highlight w:val="cyan"/>
        </w:rPr>
        <w:t>players can control. As legislators try to craft</w:t>
      </w:r>
      <w:r w:rsidRPr="00CC1168">
        <w:rPr>
          <w:rStyle w:val="StyleBoldUnderline"/>
        </w:rPr>
        <w:t xml:space="preserve"> difficult </w:t>
      </w:r>
      <w:r w:rsidRPr="00CC1168">
        <w:rPr>
          <w:rStyle w:val="StyleBoldUnderline"/>
          <w:highlight w:val="cyan"/>
        </w:rPr>
        <w:t>bipartisan compromises</w:t>
      </w:r>
      <w:r w:rsidRPr="00CC1168">
        <w:rPr>
          <w:rStyle w:val="StyleBoldUnderline"/>
        </w:rPr>
        <w:t>, a willingness to cross party lines</w:t>
      </w:r>
      <w:r w:rsidRPr="00BE7F82">
        <w:rPr>
          <w:sz w:val="16"/>
        </w:rPr>
        <w:t xml:space="preserve">, even at the risk of criticism from colleagues, </w:t>
      </w:r>
      <w:r w:rsidRPr="00CC1168">
        <w:rPr>
          <w:rStyle w:val="StyleBoldUnderline"/>
        </w:rPr>
        <w:t>is crucial. It's why</w:t>
      </w:r>
      <w:r w:rsidRPr="00BE7F82">
        <w:rPr>
          <w:rStyle w:val="StyleBoldUnderline"/>
          <w:rFonts w:asciiTheme="minorHAnsi" w:hAnsiTheme="minorHAnsi" w:cstheme="minorHAnsi"/>
        </w:rPr>
        <w:t xml:space="preserve"> </w:t>
      </w:r>
      <w:r w:rsidRPr="00BE7F82">
        <w:rPr>
          <w:sz w:val="16"/>
        </w:rPr>
        <w:t xml:space="preserve">Republican Sen. Marco </w:t>
      </w:r>
      <w:r w:rsidRPr="00CC1168">
        <w:rPr>
          <w:rStyle w:val="StyleBoldUnderline"/>
        </w:rPr>
        <w:t>Rubio's inclination to work with Democrats on immigration reform or</w:t>
      </w:r>
      <w:r w:rsidRPr="00BE7F82">
        <w:rPr>
          <w:sz w:val="16"/>
        </w:rPr>
        <w:t xml:space="preserve"> Democratic Rep. Ron </w:t>
      </w:r>
      <w:r w:rsidRPr="00CC1168">
        <w:rPr>
          <w:rStyle w:val="StyleBoldUnderline"/>
        </w:rPr>
        <w:t>Wyden's collaboration with Ryan on health care were so widely praised;</w:t>
      </w:r>
      <w:r w:rsidRPr="00BE7F82">
        <w:rPr>
          <w:sz w:val="16"/>
        </w:rPr>
        <w:t xml:space="preserve"> such efforts attract positive attention because they are so rare.</w:t>
      </w:r>
      <w:r w:rsidRPr="003F00EE">
        <w:rPr>
          <w:sz w:val="16"/>
          <w:szCs w:val="16"/>
        </w:rPr>
        <w:t>¶</w:t>
      </w:r>
      <w:r w:rsidRPr="00BE7F82">
        <w:rPr>
          <w:sz w:val="16"/>
        </w:rPr>
        <w:t xml:space="preserve"> </w:t>
      </w:r>
      <w:r w:rsidRPr="00CC1168">
        <w:rPr>
          <w:rStyle w:val="StyleBoldUnderline"/>
          <w:highlight w:val="cyan"/>
        </w:rPr>
        <w:t xml:space="preserve">Political enemies have worked together for the common good before. Boehner </w:t>
      </w:r>
      <w:r w:rsidRPr="00CC1168">
        <w:rPr>
          <w:rStyle w:val="StyleBoldUnderline"/>
        </w:rPr>
        <w:t>and</w:t>
      </w:r>
      <w:r w:rsidRPr="00BE7F82">
        <w:rPr>
          <w:rStyle w:val="StyleBoldUnderline"/>
          <w:rFonts w:asciiTheme="minorHAnsi" w:hAnsiTheme="minorHAnsi" w:cstheme="minorHAnsi"/>
        </w:rPr>
        <w:t xml:space="preserve"> </w:t>
      </w:r>
      <w:r w:rsidRPr="00BE7F82">
        <w:rPr>
          <w:sz w:val="16"/>
        </w:rPr>
        <w:t xml:space="preserve">the late Sen. Edward </w:t>
      </w:r>
      <w:r w:rsidRPr="00CC1168">
        <w:rPr>
          <w:rStyle w:val="StyleBoldUnderline"/>
        </w:rPr>
        <w:t xml:space="preserve">Kennedy </w:t>
      </w:r>
      <w:r w:rsidRPr="00CC1168">
        <w:rPr>
          <w:rStyle w:val="StyleBoldUnderline"/>
          <w:highlight w:val="cyan"/>
        </w:rPr>
        <w:t>collaborated</w:t>
      </w:r>
      <w:r w:rsidRPr="00CC1168">
        <w:rPr>
          <w:rStyle w:val="StyleBoldUnderline"/>
        </w:rPr>
        <w:t xml:space="preserve"> on No Child Left Behind</w:t>
      </w:r>
      <w:r w:rsidRPr="00BE7F82">
        <w:rPr>
          <w:sz w:val="16"/>
        </w:rPr>
        <w:t xml:space="preserve">. And </w:t>
      </w:r>
      <w:r w:rsidRPr="00CC1168">
        <w:rPr>
          <w:rStyle w:val="StyleBoldUnderline"/>
        </w:rPr>
        <w:t>Gingrich got along famously with Clinton</w:t>
      </w:r>
      <w:r w:rsidRPr="00BE7F82">
        <w:rPr>
          <w:sz w:val="16"/>
        </w:rPr>
        <w:t xml:space="preserve">, Breaux said, </w:t>
      </w:r>
      <w:r w:rsidRPr="00CC1168">
        <w:rPr>
          <w:rStyle w:val="StyleBoldUnderline"/>
        </w:rPr>
        <w:t>because the two men respected each other</w:t>
      </w:r>
      <w:r w:rsidRPr="00BE7F82">
        <w:rPr>
          <w:sz w:val="16"/>
        </w:rPr>
        <w:t xml:space="preserve">. "Even when he was trying to impeach [Clinton], they were still able to overcome that and get things done," Breaux said. He added: "I think that </w:t>
      </w:r>
      <w:r w:rsidRPr="00CC1168">
        <w:rPr>
          <w:rStyle w:val="StyleBoldUnderline"/>
        </w:rPr>
        <w:t>lack of personal relationships in the legislative body is absolutely the most harmful thing</w:t>
      </w:r>
      <w:r w:rsidRPr="00BE7F82">
        <w:rPr>
          <w:sz w:val="16"/>
        </w:rPr>
        <w:t xml:space="preserve">, exceeding any philosophical differences. </w:t>
      </w:r>
      <w:r w:rsidRPr="00CC1168">
        <w:rPr>
          <w:rStyle w:val="StyleBoldUnderline"/>
        </w:rPr>
        <w:t>It can overcome stringent disagreements</w:t>
      </w:r>
      <w:r w:rsidRPr="00BE7F82">
        <w:rPr>
          <w:sz w:val="16"/>
        </w:rPr>
        <w:t>."</w:t>
      </w:r>
      <w:r w:rsidRPr="003F00EE">
        <w:rPr>
          <w:sz w:val="16"/>
          <w:szCs w:val="16"/>
        </w:rPr>
        <w:t>¶</w:t>
      </w:r>
      <w:r w:rsidRPr="00BE7F82">
        <w:rPr>
          <w:sz w:val="16"/>
        </w:rPr>
        <w:t xml:space="preserve"> Hill </w:t>
      </w:r>
      <w:r w:rsidRPr="00CC1168">
        <w:rPr>
          <w:rStyle w:val="StyleBoldUnderline"/>
        </w:rPr>
        <w:t>Dem</w:t>
      </w:r>
      <w:r w:rsidRPr="00CC1168">
        <w:rPr>
          <w:rStyle w:val="StyleBoldUnderline"/>
          <w:highlight w:val="cyan"/>
        </w:rPr>
        <w:t>ocrats are openly encouraging Obama</w:t>
      </w:r>
      <w:r w:rsidRPr="00CC1168">
        <w:rPr>
          <w:rStyle w:val="StyleBoldUnderline"/>
        </w:rPr>
        <w:t>,</w:t>
      </w:r>
      <w:r w:rsidRPr="00BE7F82">
        <w:rPr>
          <w:sz w:val="16"/>
        </w:rPr>
        <w:t xml:space="preserve"> whom they saw as failing to reach out during his first term, </w:t>
      </w:r>
      <w:r w:rsidRPr="00CC1168">
        <w:rPr>
          <w:rStyle w:val="StyleBoldUnderline"/>
        </w:rPr>
        <w:t>to rebuild those relationships</w:t>
      </w:r>
      <w:r w:rsidRPr="00BE7F82">
        <w:rPr>
          <w:sz w:val="16"/>
        </w:rPr>
        <w:t>. "What kind of commitment from the White House will there be to work the Congress aggressively, daily and continuously?" wondered Glickman, who is now a senior fellow at the Bipartisan Policy Center. "It can be painful to do that, because presidents don't like that part of the job. I'm not sure this president likes it either."</w:t>
      </w:r>
    </w:p>
    <w:p w14:paraId="3B9DB7DC" w14:textId="71131A0F" w:rsidR="00EB1FD0" w:rsidRPr="00BE7F82" w:rsidRDefault="00B51704" w:rsidP="00B51704">
      <w:pPr>
        <w:pStyle w:val="Heading4"/>
      </w:pPr>
      <w:r>
        <w:t>PC key – immigration arm twisting of GOP is needed</w:t>
      </w:r>
      <w:r w:rsidR="00EB1FD0" w:rsidRPr="00BE7F82">
        <w:t xml:space="preserve"> </w:t>
      </w:r>
    </w:p>
    <w:p w14:paraId="0CEA875D" w14:textId="5E7F0F6D" w:rsidR="00EB1FD0" w:rsidRPr="00B51704" w:rsidRDefault="00B51704" w:rsidP="00B51704">
      <w:r w:rsidRPr="00B51704">
        <w:t xml:space="preserve">Earl </w:t>
      </w:r>
      <w:r w:rsidRPr="00B51704">
        <w:rPr>
          <w:rStyle w:val="StyleStyleBold12pt"/>
        </w:rPr>
        <w:t>Hutchinson</w:t>
      </w:r>
      <w:r>
        <w:t xml:space="preserve">, </w:t>
      </w:r>
      <w:r w:rsidR="00EB1FD0" w:rsidRPr="00B51704">
        <w:t>Political Analyst for New America an</w:t>
      </w:r>
      <w:r>
        <w:t>d host of the Hutchinson Report,</w:t>
      </w:r>
      <w:r w:rsidR="00EB1FD0" w:rsidRPr="00B51704">
        <w:t xml:space="preserve"> “No Risk for President Obama in Immigration Reform Fight” </w:t>
      </w:r>
      <w:r>
        <w:t xml:space="preserve">Huffington Post, </w:t>
      </w:r>
      <w:r w:rsidR="00EB1FD0" w:rsidRPr="00B51704">
        <w:t>2/1/</w:t>
      </w:r>
      <w:r w:rsidRPr="00B51704">
        <w:rPr>
          <w:rStyle w:val="StyleStyleBold12pt"/>
        </w:rPr>
        <w:t>2013</w:t>
      </w:r>
      <w:r>
        <w:t>.</w:t>
      </w:r>
    </w:p>
    <w:p w14:paraId="1C57B8C1" w14:textId="52C7D30D" w:rsidR="00EB1FD0" w:rsidRDefault="00EB1FD0" w:rsidP="00B51704">
      <w:pPr>
        <w:rPr>
          <w:sz w:val="16"/>
        </w:rPr>
      </w:pPr>
      <w:r w:rsidRPr="00F433C2">
        <w:rPr>
          <w:sz w:val="16"/>
        </w:rPr>
        <w:t xml:space="preserve">But </w:t>
      </w:r>
      <w:r w:rsidRPr="00BE7F82">
        <w:rPr>
          <w:rStyle w:val="StyleBoldUnderline"/>
          <w:rFonts w:asciiTheme="minorHAnsi" w:hAnsiTheme="minorHAnsi" w:cstheme="minorHAnsi"/>
          <w:highlight w:val="yellow"/>
        </w:rPr>
        <w:t>Obama</w:t>
      </w:r>
      <w:r w:rsidRPr="00F433C2">
        <w:rPr>
          <w:sz w:val="16"/>
        </w:rPr>
        <w:t xml:space="preserve"> even as his popularity numbers slightly fell among Latinos did not totally ignore the issue. He </w:t>
      </w:r>
      <w:r w:rsidRPr="00BE7F82">
        <w:rPr>
          <w:rStyle w:val="StyleBoldUnderline"/>
          <w:rFonts w:asciiTheme="minorHAnsi" w:hAnsiTheme="minorHAnsi" w:cstheme="minorHAnsi"/>
          <w:highlight w:val="yellow"/>
        </w:rPr>
        <w:t>lashed the GOP for torpedoing</w:t>
      </w:r>
      <w:r w:rsidRPr="00F433C2">
        <w:rPr>
          <w:sz w:val="16"/>
        </w:rPr>
        <w:t xml:space="preserve"> comprehensive </w:t>
      </w:r>
      <w:r w:rsidRPr="00BE7F82">
        <w:rPr>
          <w:rStyle w:val="StyleBoldUnderline"/>
          <w:rFonts w:asciiTheme="minorHAnsi" w:hAnsiTheme="minorHAnsi" w:cstheme="minorHAnsi"/>
          <w:highlight w:val="yellow"/>
        </w:rPr>
        <w:t>immigration</w:t>
      </w:r>
      <w:r w:rsidRPr="00F433C2">
        <w:rPr>
          <w:sz w:val="16"/>
        </w:rPr>
        <w:t xml:space="preserve"> reform legislation in Congress </w:t>
      </w:r>
      <w:r w:rsidRPr="00BE7F82">
        <w:rPr>
          <w:rStyle w:val="StyleBoldUnderline"/>
          <w:rFonts w:asciiTheme="minorHAnsi" w:hAnsiTheme="minorHAnsi" w:cstheme="minorHAnsi"/>
        </w:rPr>
        <w:t>on</w:t>
      </w:r>
      <w:r w:rsidRPr="00F433C2">
        <w:rPr>
          <w:sz w:val="16"/>
        </w:rPr>
        <w:t xml:space="preserve"> the </w:t>
      </w:r>
      <w:r w:rsidRPr="00BE7F82">
        <w:rPr>
          <w:rStyle w:val="StyleBoldUnderline"/>
          <w:rFonts w:asciiTheme="minorHAnsi" w:hAnsiTheme="minorHAnsi" w:cstheme="minorHAnsi"/>
        </w:rPr>
        <w:t>two occasions</w:t>
      </w:r>
      <w:r w:rsidRPr="00F433C2">
        <w:rPr>
          <w:sz w:val="16"/>
        </w:rPr>
        <w:t xml:space="preserve"> when it appeared that an immigration bill might be reintroduced.</w:t>
      </w:r>
      <w:r w:rsidR="00F433C2" w:rsidRPr="00F433C2">
        <w:rPr>
          <w:sz w:val="12"/>
        </w:rPr>
        <w:t>¶</w:t>
      </w:r>
      <w:r w:rsidRPr="00F433C2">
        <w:rPr>
          <w:sz w:val="16"/>
        </w:rPr>
        <w:t xml:space="preserve"> Obama was not to blame that this didn't happen. </w:t>
      </w:r>
      <w:r w:rsidRPr="00BE7F82">
        <w:rPr>
          <w:rStyle w:val="StyleBoldUnderline"/>
          <w:rFonts w:asciiTheme="minorHAnsi" w:hAnsiTheme="minorHAnsi" w:cstheme="minorHAnsi"/>
        </w:rPr>
        <w:t>The</w:t>
      </w:r>
      <w:r w:rsidRPr="00F433C2">
        <w:rPr>
          <w:sz w:val="16"/>
        </w:rPr>
        <w:t xml:space="preserve"> crushing problems and </w:t>
      </w:r>
      <w:r w:rsidRPr="00CC1168">
        <w:rPr>
          <w:rStyle w:val="StyleBoldUnderline"/>
          <w:highlight w:val="yellow"/>
        </w:rPr>
        <w:t>bruising fights over deficit</w:t>
      </w:r>
      <w:r w:rsidRPr="00CC1168">
        <w:rPr>
          <w:rStyle w:val="StyleBoldUnderline"/>
        </w:rPr>
        <w:t xml:space="preserve"> reduction, spending, </w:t>
      </w:r>
      <w:r w:rsidRPr="00CC1168">
        <w:rPr>
          <w:rStyle w:val="StyleBoldUnderline"/>
          <w:highlight w:val="yellow"/>
        </w:rPr>
        <w:t>health care</w:t>
      </w:r>
      <w:r w:rsidRPr="00F433C2">
        <w:rPr>
          <w:sz w:val="16"/>
        </w:rPr>
        <w:t xml:space="preserve"> reform, coupled with high soaring gas prices and the jobless crisis </w:t>
      </w:r>
      <w:r w:rsidRPr="00CC1168">
        <w:rPr>
          <w:rStyle w:val="StyleBoldUnderline"/>
          <w:highlight w:val="yellow"/>
        </w:rPr>
        <w:t xml:space="preserve">were endless </w:t>
      </w:r>
      <w:r w:rsidRPr="00CC1168">
        <w:rPr>
          <w:rStyle w:val="StyleBoldUnderline"/>
        </w:rPr>
        <w:t xml:space="preserve">and time consuming. The </w:t>
      </w:r>
      <w:r w:rsidRPr="00CC1168">
        <w:rPr>
          <w:rStyle w:val="StyleBoldUnderline"/>
          <w:highlight w:val="yellow"/>
        </w:rPr>
        <w:t xml:space="preserve">fights required </w:t>
      </w:r>
      <w:r w:rsidRPr="00CC1168">
        <w:rPr>
          <w:rStyle w:val="StyleBoldUnderline"/>
        </w:rPr>
        <w:t xml:space="preserve">every bit of his </w:t>
      </w:r>
      <w:r w:rsidRPr="00CC1168">
        <w:rPr>
          <w:rStyle w:val="StyleBoldUnderline"/>
          <w:highlight w:val="yellow"/>
        </w:rPr>
        <w:t>political capital and arm twisting to make</w:t>
      </w:r>
      <w:r w:rsidRPr="00CC1168">
        <w:rPr>
          <w:rStyle w:val="StyleBoldUnderline"/>
        </w:rPr>
        <w:t xml:space="preserve"> any </w:t>
      </w:r>
      <w:r w:rsidRPr="00CC1168">
        <w:rPr>
          <w:rStyle w:val="StyleBoldUnderline"/>
          <w:highlight w:val="yellow"/>
        </w:rPr>
        <w:t>headway against an</w:t>
      </w:r>
      <w:r w:rsidRPr="00CC1168">
        <w:rPr>
          <w:rStyle w:val="StyleBoldUnderline"/>
        </w:rPr>
        <w:t xml:space="preserve"> obstructionist, </w:t>
      </w:r>
      <w:r w:rsidRPr="00CC1168">
        <w:rPr>
          <w:rStyle w:val="StyleBoldUnderline"/>
          <w:highlight w:val="yellow"/>
        </w:rPr>
        <w:t>intransigent</w:t>
      </w:r>
      <w:r w:rsidRPr="00F433C2">
        <w:rPr>
          <w:sz w:val="16"/>
        </w:rPr>
        <w:t xml:space="preserve"> and petty </w:t>
      </w:r>
      <w:r w:rsidRPr="00CC1168">
        <w:rPr>
          <w:rStyle w:val="StyleBoldUnderline"/>
        </w:rPr>
        <w:t>GOP determined to make him pay a steep political price for every inch of legislative ground</w:t>
      </w:r>
      <w:r w:rsidRPr="00F433C2">
        <w:rPr>
          <w:sz w:val="16"/>
        </w:rPr>
        <w:t xml:space="preserve"> </w:t>
      </w:r>
      <w:r w:rsidRPr="00CC1168">
        <w:rPr>
          <w:sz w:val="12"/>
        </w:rPr>
        <w:t>he sought to gain.</w:t>
      </w:r>
      <w:r w:rsidR="00F433C2" w:rsidRPr="00CC1168">
        <w:rPr>
          <w:sz w:val="8"/>
        </w:rPr>
        <w:t>¶</w:t>
      </w:r>
      <w:r w:rsidRPr="00CC1168">
        <w:rPr>
          <w:sz w:val="12"/>
        </w:rPr>
        <w:t xml:space="preserve"> The 2012 election changed only one thing with the GOP. That was its in your face, xenophobic rants against illegals supposedly stealing jobs from Americans and breaking the law. GOP leaders had no choice but to tamp down their saber rattle immigration rhetoric for the simple fact that Latino voters punished the party mightily in 2012 for that rhetoric, and sent an even stronger signal that it would continue to punish the GOP if it didn't change at least its tone on immigration</w:t>
      </w:r>
      <w:r w:rsidRPr="00F433C2">
        <w:rPr>
          <w:sz w:val="16"/>
        </w:rPr>
        <w:t xml:space="preserve">. </w:t>
      </w:r>
      <w:r w:rsidRPr="00CC1168">
        <w:rPr>
          <w:rStyle w:val="StyleBoldUnderline"/>
        </w:rPr>
        <w:t>The 2012 election</w:t>
      </w:r>
      <w:r w:rsidRPr="00F433C2">
        <w:rPr>
          <w:sz w:val="16"/>
        </w:rPr>
        <w:t xml:space="preserve"> changed one other thing. It </w:t>
      </w:r>
      <w:r w:rsidRPr="00CC1168">
        <w:rPr>
          <w:rStyle w:val="StyleBoldUnderline"/>
        </w:rPr>
        <w:t>gave Obama the</w:t>
      </w:r>
      <w:r w:rsidRPr="00F433C2">
        <w:rPr>
          <w:sz w:val="16"/>
        </w:rPr>
        <w:t xml:space="preserve"> long sought and awaited </w:t>
      </w:r>
      <w:r w:rsidRPr="00CC1168">
        <w:rPr>
          <w:rStyle w:val="StyleBoldUnderline"/>
        </w:rPr>
        <w:t>opening</w:t>
      </w:r>
      <w:r w:rsidRPr="00F433C2">
        <w:rPr>
          <w:sz w:val="16"/>
        </w:rPr>
        <w:t xml:space="preserve"> he needed </w:t>
      </w:r>
      <w:r w:rsidRPr="00CC1168">
        <w:rPr>
          <w:rStyle w:val="StyleBoldUnderline"/>
        </w:rPr>
        <w:t xml:space="preserve">to go full throttle </w:t>
      </w:r>
      <w:r w:rsidRPr="00CC1168">
        <w:rPr>
          <w:rStyle w:val="StyleBoldUnderline"/>
          <w:highlight w:val="yellow"/>
        </w:rPr>
        <w:t>on immigration</w:t>
      </w:r>
      <w:r w:rsidRPr="00F433C2">
        <w:rPr>
          <w:sz w:val="16"/>
        </w:rPr>
        <w:t xml:space="preserve"> reform. </w:t>
      </w:r>
      <w:r w:rsidR="00F433C2" w:rsidRPr="00F433C2">
        <w:rPr>
          <w:sz w:val="12"/>
        </w:rPr>
        <w:t>¶</w:t>
      </w:r>
      <w:r w:rsidRPr="00F433C2">
        <w:rPr>
          <w:sz w:val="16"/>
        </w:rPr>
        <w:t xml:space="preserve"> The election result was not the only strong point for Obama on reform. In 2007, then President George W</w:t>
      </w:r>
      <w:r w:rsidRPr="00CC1168">
        <w:rPr>
          <w:rStyle w:val="StyleBoldUnderline"/>
        </w:rPr>
        <w:t>. Bush was</w:t>
      </w:r>
      <w:r w:rsidRPr="00F433C2">
        <w:rPr>
          <w:sz w:val="16"/>
        </w:rPr>
        <w:t xml:space="preserve"> widely and unfairly </w:t>
      </w:r>
      <w:r w:rsidRPr="00CC1168">
        <w:rPr>
          <w:rStyle w:val="StyleBoldUnderline"/>
        </w:rPr>
        <w:t>blamed for</w:t>
      </w:r>
      <w:r w:rsidRPr="00F433C2">
        <w:rPr>
          <w:sz w:val="16"/>
        </w:rPr>
        <w:t xml:space="preserve"> making a mess of the immigration reform fight in Congress by </w:t>
      </w:r>
      <w:r w:rsidRPr="00CC1168">
        <w:t>not pushing hard enough</w:t>
      </w:r>
      <w:r w:rsidRPr="00F433C2">
        <w:rPr>
          <w:sz w:val="16"/>
        </w:rPr>
        <w:t xml:space="preserve"> </w:t>
      </w:r>
      <w:r w:rsidRPr="00F433C2">
        <w:rPr>
          <w:sz w:val="12"/>
        </w:rPr>
        <w:t xml:space="preserve">for passage of the bill. Immigrant rights groups lambasted Republican senators for piling crippling demands for tight amnesty, citizenship and border security provisions in the bill. Leading Republican presidential contenders didn't help matters by flatly opposing the bill as much too soft on amnesty and border enforcement. </w:t>
      </w:r>
      <w:r w:rsidR="00F433C2" w:rsidRPr="00F433C2">
        <w:rPr>
          <w:sz w:val="8"/>
        </w:rPr>
        <w:t>¶</w:t>
      </w:r>
      <w:r w:rsidRPr="00F433C2">
        <w:rPr>
          <w:sz w:val="12"/>
        </w:rPr>
        <w:t xml:space="preserve"> This did much to kill whatever flickering hope there was for the bill's passage. This undid the inroads that Bush made in the 2000 and 2004 presidential elections when he scored big with Latino voters. A big part of that then was due to the perception (and reality) that Bush would push hard for immigration reform. But the GOP didn't learn a thing from this. It was almost as if Bush's Latino vote ramp up was an aberration. The GOP's metallic ear on immigration culminated in the idiotic quip from GOP presidential loser Mitt Romney that the best way to solve the immigration crisis was for undocumented workers to "self-deport." </w:t>
      </w:r>
      <w:r w:rsidR="00F433C2" w:rsidRPr="00F433C2">
        <w:rPr>
          <w:sz w:val="8"/>
        </w:rPr>
        <w:t>¶</w:t>
      </w:r>
      <w:r w:rsidRPr="00F433C2">
        <w:rPr>
          <w:sz w:val="12"/>
        </w:rPr>
        <w:t xml:space="preserve"> Obama's battle for the Latino vote in 2012 was never intended to head off any mass defection of Latino voters to the GOP. There was never any chance of that. The polls that showed Latinos less than enthusiastic about Obama also showed absolutely no enthusiasm for any GOP would-be presidential candidate, let alone that there would be a massive vote for GOP candidates. </w:t>
      </w:r>
      <w:r w:rsidR="00F433C2" w:rsidRPr="00F433C2">
        <w:rPr>
          <w:sz w:val="8"/>
        </w:rPr>
        <w:t>¶</w:t>
      </w:r>
      <w:r w:rsidRPr="00F433C2">
        <w:rPr>
          <w:sz w:val="12"/>
        </w:rPr>
        <w:t xml:space="preserve"> Still</w:t>
      </w:r>
      <w:r w:rsidRPr="00F433C2">
        <w:rPr>
          <w:sz w:val="16"/>
        </w:rPr>
        <w:t xml:space="preserve">, </w:t>
      </w:r>
      <w:r w:rsidRPr="00CC1168">
        <w:rPr>
          <w:rStyle w:val="StyleBoldUnderline"/>
        </w:rPr>
        <w:t>Obama's</w:t>
      </w:r>
      <w:r w:rsidRPr="00F433C2">
        <w:rPr>
          <w:sz w:val="16"/>
        </w:rPr>
        <w:t xml:space="preserve"> frontal </w:t>
      </w:r>
      <w:r w:rsidRPr="00CC1168">
        <w:rPr>
          <w:rStyle w:val="StyleBoldUnderline"/>
        </w:rPr>
        <w:t>challenge to the GOP</w:t>
      </w:r>
      <w:r w:rsidRPr="00F433C2">
        <w:rPr>
          <w:sz w:val="16"/>
        </w:rPr>
        <w:t xml:space="preserve"> to do something </w:t>
      </w:r>
      <w:r w:rsidRPr="00CC1168">
        <w:rPr>
          <w:rStyle w:val="StyleBoldUnderline"/>
        </w:rPr>
        <w:t>about immigration</w:t>
      </w:r>
      <w:r w:rsidRPr="00F433C2">
        <w:rPr>
          <w:sz w:val="16"/>
        </w:rPr>
        <w:t xml:space="preserve"> reform is not only a long overdue move to right a long simmering policy wrong, but a move that </w:t>
      </w:r>
      <w:r w:rsidRPr="00CC1168">
        <w:rPr>
          <w:rStyle w:val="StyleBoldUnderline"/>
        </w:rPr>
        <w:t>if handled right can do much to shove the</w:t>
      </w:r>
      <w:r w:rsidRPr="00F433C2">
        <w:rPr>
          <w:sz w:val="16"/>
        </w:rPr>
        <w:t xml:space="preserve"> wrenching </w:t>
      </w:r>
      <w:r w:rsidRPr="00CC1168">
        <w:rPr>
          <w:rStyle w:val="StyleBoldUnderline"/>
        </w:rPr>
        <w:t>issue</w:t>
      </w:r>
      <w:r w:rsidRPr="00F433C2">
        <w:rPr>
          <w:sz w:val="16"/>
        </w:rPr>
        <w:t xml:space="preserve"> of what to do about the nation's millions that are here without papers, and are here to stay, </w:t>
      </w:r>
      <w:r w:rsidRPr="00CC1168">
        <w:rPr>
          <w:rStyle w:val="StyleBoldUnderline"/>
        </w:rPr>
        <w:t>off the</w:t>
      </w:r>
      <w:r w:rsidRPr="00F433C2">
        <w:rPr>
          <w:sz w:val="16"/>
        </w:rPr>
        <w:t xml:space="preserve"> nation's </w:t>
      </w:r>
      <w:r w:rsidRPr="00CC1168">
        <w:rPr>
          <w:rStyle w:val="StyleBoldUnderline"/>
        </w:rPr>
        <w:t>political table</w:t>
      </w:r>
      <w:r w:rsidRPr="00F433C2">
        <w:rPr>
          <w:sz w:val="16"/>
        </w:rPr>
        <w:t>. There's absolutely no risk, only gain, for Obama in taking the point on immigration reform to try and make that happen.</w:t>
      </w:r>
    </w:p>
    <w:p w14:paraId="56F88DA3" w14:textId="77777777" w:rsidR="00F433C2" w:rsidRPr="00F433C2" w:rsidRDefault="00F433C2" w:rsidP="00B51704">
      <w:pPr>
        <w:rPr>
          <w:sz w:val="16"/>
        </w:rPr>
      </w:pPr>
    </w:p>
    <w:p w14:paraId="5A1BCB7B" w14:textId="30503CA6" w:rsidR="00EB1FD0" w:rsidRPr="00B51704" w:rsidRDefault="00B51704" w:rsidP="00B51704">
      <w:pPr>
        <w:pStyle w:val="Heading3"/>
        <w:rPr>
          <w:sz w:val="44"/>
        </w:rPr>
      </w:pPr>
      <w:bookmarkStart w:id="21" w:name="_Toc234767575"/>
      <w:r>
        <w:t>PC Finite</w:t>
      </w:r>
      <w:bookmarkEnd w:id="21"/>
    </w:p>
    <w:p w14:paraId="775A02C3" w14:textId="1FE0A091" w:rsidR="00EB1FD0" w:rsidRPr="00BE7F82" w:rsidRDefault="00B51704" w:rsidP="00B51704">
      <w:pPr>
        <w:pStyle w:val="Heading4"/>
      </w:pPr>
      <w:r>
        <w:t>PC finite – w</w:t>
      </w:r>
      <w:r w:rsidR="00EB1FD0" w:rsidRPr="00BE7F82">
        <w:t xml:space="preserve">ins don’t spill over </w:t>
      </w:r>
      <w:r>
        <w:t>so</w:t>
      </w:r>
      <w:r w:rsidR="00EB1FD0" w:rsidRPr="00BE7F82">
        <w:t xml:space="preserve"> prioritization is key</w:t>
      </w:r>
    </w:p>
    <w:p w14:paraId="6393AF17" w14:textId="5D8F9880" w:rsidR="00EB1FD0" w:rsidRPr="00B51704" w:rsidRDefault="00B51704" w:rsidP="00B51704">
      <w:pPr>
        <w:rPr>
          <w:rStyle w:val="StyleStyleBold12pt"/>
        </w:rPr>
      </w:pPr>
      <w:r>
        <w:t xml:space="preserve">David </w:t>
      </w:r>
      <w:r w:rsidR="00EB1FD0" w:rsidRPr="00B51704">
        <w:rPr>
          <w:rStyle w:val="StyleStyleBold12pt"/>
        </w:rPr>
        <w:t>Schultz</w:t>
      </w:r>
      <w:r>
        <w:rPr>
          <w:rStyle w:val="StyleStyleBold12pt"/>
        </w:rPr>
        <w:t>,</w:t>
      </w:r>
      <w:r w:rsidR="00EB1FD0" w:rsidRPr="00B51704">
        <w:t xml:space="preserve"> Prof at the Hamline Univ School of Business. “Obama’s Dwindling Prospects in a second term” The Minneapolis Post, 1/22/</w:t>
      </w:r>
      <w:r w:rsidRPr="00B51704">
        <w:rPr>
          <w:rStyle w:val="StyleStyleBold12pt"/>
        </w:rPr>
        <w:t>20</w:t>
      </w:r>
      <w:r w:rsidR="00EB1FD0" w:rsidRPr="00B51704">
        <w:rPr>
          <w:rStyle w:val="StyleStyleBold12pt"/>
        </w:rPr>
        <w:t xml:space="preserve">13 </w:t>
      </w:r>
    </w:p>
    <w:p w14:paraId="33B0F766" w14:textId="3E0EC1D7" w:rsidR="00EB1FD0" w:rsidRPr="00F433C2" w:rsidRDefault="00EB1FD0" w:rsidP="00B51704">
      <w:pPr>
        <w:rPr>
          <w:sz w:val="16"/>
        </w:rPr>
      </w:pPr>
      <w:r w:rsidRPr="00F433C2">
        <w:rPr>
          <w:sz w:val="16"/>
        </w:rPr>
        <w:t xml:space="preserve">Four more years for Obama. </w:t>
      </w:r>
      <w:r w:rsidRPr="00BE7F82">
        <w:rPr>
          <w:rStyle w:val="StyleBoldUnderline"/>
          <w:rFonts w:asciiTheme="minorHAnsi" w:hAnsiTheme="minorHAnsi" w:cstheme="minorHAnsi"/>
        </w:rPr>
        <w:t>Now what? What does</w:t>
      </w:r>
      <w:r w:rsidRPr="00F433C2">
        <w:rPr>
          <w:sz w:val="16"/>
        </w:rPr>
        <w:t xml:space="preserve"> Barack </w:t>
      </w:r>
      <w:r w:rsidRPr="00BE7F82">
        <w:rPr>
          <w:rStyle w:val="StyleBoldUnderline"/>
          <w:rFonts w:asciiTheme="minorHAnsi" w:hAnsiTheme="minorHAnsi" w:cstheme="minorHAnsi"/>
        </w:rPr>
        <w:t>Obama do in his second term and what can he accomplish?</w:t>
      </w:r>
      <w:r w:rsidRPr="00F433C2">
        <w:rPr>
          <w:sz w:val="16"/>
        </w:rPr>
        <w:t xml:space="preserve"> Simply put, his options are limited and the prospects for major success quite limited.</w:t>
      </w:r>
      <w:r w:rsidR="00F433C2" w:rsidRPr="00F433C2">
        <w:rPr>
          <w:sz w:val="12"/>
          <w:szCs w:val="16"/>
        </w:rPr>
        <w:t>¶</w:t>
      </w:r>
      <w:r w:rsidRPr="00F433C2">
        <w:rPr>
          <w:sz w:val="16"/>
        </w:rPr>
        <w:t xml:space="preserve"> </w:t>
      </w:r>
      <w:r w:rsidRPr="00BE7F82">
        <w:rPr>
          <w:rStyle w:val="Emphasis"/>
          <w:rFonts w:asciiTheme="minorHAnsi" w:hAnsiTheme="minorHAnsi" w:cstheme="minorHAnsi"/>
          <w:highlight w:val="cyan"/>
        </w:rPr>
        <w:t>Presidential power is the power to persuade</w:t>
      </w:r>
      <w:r w:rsidRPr="00F433C2">
        <w:rPr>
          <w:sz w:val="16"/>
        </w:rPr>
        <w:t xml:space="preserve">, as Richard Neustadt famously stated. </w:t>
      </w:r>
      <w:r w:rsidRPr="00BE7F82">
        <w:rPr>
          <w:rStyle w:val="StyleBoldUnderline"/>
          <w:rFonts w:asciiTheme="minorHAnsi" w:hAnsiTheme="minorHAnsi" w:cstheme="minorHAnsi"/>
        </w:rPr>
        <w:t>Many factors determine presidential power and the ability to influence</w:t>
      </w:r>
      <w:r w:rsidRPr="00F433C2">
        <w:rPr>
          <w:sz w:val="16"/>
        </w:rPr>
        <w:t xml:space="preserve"> including personality (as James David Barber argued), attitude toward power, margin of victory, public support, support in Congress, and one’s sense of narrative or purpose. </w:t>
      </w:r>
      <w:r w:rsidR="00F433C2" w:rsidRPr="00F433C2">
        <w:rPr>
          <w:sz w:val="12"/>
          <w:szCs w:val="16"/>
        </w:rPr>
        <w:t>¶</w:t>
      </w:r>
      <w:r w:rsidRPr="00F433C2">
        <w:rPr>
          <w:sz w:val="16"/>
        </w:rPr>
        <w:t xml:space="preserve"> Additionally, </w:t>
      </w:r>
      <w:r w:rsidRPr="00BE7F82">
        <w:rPr>
          <w:rStyle w:val="Emphasis"/>
          <w:rFonts w:asciiTheme="minorHAnsi" w:hAnsiTheme="minorHAnsi" w:cstheme="minorHAnsi"/>
        </w:rPr>
        <w:t xml:space="preserve">presidential </w:t>
      </w:r>
      <w:r w:rsidRPr="00BE7F82">
        <w:rPr>
          <w:rStyle w:val="Emphasis"/>
          <w:rFonts w:asciiTheme="minorHAnsi" w:hAnsiTheme="minorHAnsi" w:cstheme="minorHAnsi"/>
          <w:highlight w:val="cyan"/>
        </w:rPr>
        <w:t>power is temporal</w:t>
      </w:r>
      <w:r w:rsidRPr="00F433C2">
        <w:rPr>
          <w:sz w:val="16"/>
        </w:rPr>
        <w:t xml:space="preserve">, often </w:t>
      </w:r>
      <w:r w:rsidRPr="00BE7F82">
        <w:rPr>
          <w:rStyle w:val="Emphasis"/>
          <w:rFonts w:asciiTheme="minorHAnsi" w:hAnsiTheme="minorHAnsi" w:cstheme="minorHAnsi"/>
          <w:highlight w:val="cyan"/>
        </w:rPr>
        <w:t>greatest when</w:t>
      </w:r>
      <w:r w:rsidRPr="00BE7F82">
        <w:rPr>
          <w:rStyle w:val="Emphasis"/>
          <w:rFonts w:asciiTheme="minorHAnsi" w:hAnsiTheme="minorHAnsi" w:cstheme="minorHAnsi"/>
        </w:rPr>
        <w:t xml:space="preserve"> one is </w:t>
      </w:r>
      <w:r w:rsidRPr="00BE7F82">
        <w:rPr>
          <w:rStyle w:val="Emphasis"/>
          <w:rFonts w:asciiTheme="minorHAnsi" w:hAnsiTheme="minorHAnsi" w:cstheme="minorHAnsi"/>
          <w:highlight w:val="cyan"/>
        </w:rPr>
        <w:t>first elected</w:t>
      </w:r>
      <w:r w:rsidRPr="00F433C2">
        <w:rPr>
          <w:sz w:val="16"/>
        </w:rPr>
        <w:t xml:space="preserve">, and it is </w:t>
      </w:r>
      <w:r w:rsidRPr="00BE7F82">
        <w:rPr>
          <w:rStyle w:val="StyleBoldUnderline"/>
          <w:rFonts w:asciiTheme="minorHAnsi" w:hAnsiTheme="minorHAnsi" w:cstheme="minorHAnsi"/>
          <w:highlight w:val="cyan"/>
        </w:rPr>
        <w:t xml:space="preserve">contextual, </w:t>
      </w:r>
      <w:r w:rsidRPr="00BE7F82">
        <w:rPr>
          <w:rStyle w:val="Emphasis"/>
          <w:rFonts w:asciiTheme="minorHAnsi" w:hAnsiTheme="minorHAnsi" w:cstheme="minorHAnsi"/>
          <w:highlight w:val="cyan"/>
        </w:rPr>
        <w:t>affected by competing items</w:t>
      </w:r>
      <w:r w:rsidRPr="00BE7F82">
        <w:rPr>
          <w:rStyle w:val="Emphasis"/>
          <w:rFonts w:asciiTheme="minorHAnsi" w:hAnsiTheme="minorHAnsi" w:cstheme="minorHAnsi"/>
        </w:rPr>
        <w:t xml:space="preserve"> </w:t>
      </w:r>
      <w:r w:rsidRPr="00BE7F82">
        <w:rPr>
          <w:rStyle w:val="StyleBoldUnderline"/>
          <w:rFonts w:asciiTheme="minorHAnsi" w:hAnsiTheme="minorHAnsi" w:cstheme="minorHAnsi"/>
        </w:rPr>
        <w:t>on an agenda</w:t>
      </w:r>
      <w:r w:rsidRPr="00F433C2">
        <w:rPr>
          <w:sz w:val="16"/>
        </w:rPr>
        <w:t xml:space="preserve">. </w:t>
      </w:r>
      <w:r w:rsidRPr="00BE7F82">
        <w:rPr>
          <w:rStyle w:val="StyleBoldUnderline"/>
          <w:rFonts w:asciiTheme="minorHAnsi" w:hAnsiTheme="minorHAnsi" w:cstheme="minorHAnsi"/>
        </w:rPr>
        <w:t>All of these factors affect the political</w:t>
      </w:r>
      <w:r w:rsidRPr="00F433C2">
        <w:rPr>
          <w:sz w:val="16"/>
        </w:rPr>
        <w:t xml:space="preserve"> power or </w:t>
      </w:r>
      <w:r w:rsidRPr="00BE7F82">
        <w:rPr>
          <w:rStyle w:val="StyleBoldUnderline"/>
          <w:rFonts w:asciiTheme="minorHAnsi" w:hAnsiTheme="minorHAnsi" w:cstheme="minorHAnsi"/>
        </w:rPr>
        <w:t>capital of a president</w:t>
      </w:r>
      <w:r w:rsidRPr="00F433C2">
        <w:rPr>
          <w:sz w:val="16"/>
        </w:rPr>
        <w:t>.</w:t>
      </w:r>
      <w:r w:rsidR="00F433C2" w:rsidRPr="00F433C2">
        <w:rPr>
          <w:sz w:val="12"/>
          <w:szCs w:val="16"/>
        </w:rPr>
        <w:t>¶</w:t>
      </w:r>
      <w:r w:rsidRPr="00F433C2">
        <w:rPr>
          <w:sz w:val="16"/>
        </w:rPr>
        <w:t xml:space="preserve"> </w:t>
      </w:r>
      <w:r w:rsidRPr="00BE7F82">
        <w:rPr>
          <w:rStyle w:val="Emphasis"/>
          <w:rFonts w:asciiTheme="minorHAnsi" w:hAnsiTheme="minorHAnsi" w:cstheme="minorHAnsi"/>
          <w:highlight w:val="cyan"/>
        </w:rPr>
        <w:t>Presidential power</w:t>
      </w:r>
      <w:r w:rsidRPr="00F433C2">
        <w:rPr>
          <w:sz w:val="16"/>
        </w:rPr>
        <w:t xml:space="preserve"> also </w:t>
      </w:r>
      <w:r w:rsidRPr="00BE7F82">
        <w:rPr>
          <w:rStyle w:val="Emphasis"/>
          <w:rFonts w:asciiTheme="minorHAnsi" w:hAnsiTheme="minorHAnsi" w:cstheme="minorHAnsi"/>
          <w:highlight w:val="cyan"/>
        </w:rPr>
        <w:t>is</w:t>
      </w:r>
      <w:r w:rsidRPr="00BE7F82">
        <w:rPr>
          <w:rStyle w:val="Emphasis"/>
          <w:rFonts w:asciiTheme="minorHAnsi" w:hAnsiTheme="minorHAnsi" w:cstheme="minorHAnsi"/>
        </w:rPr>
        <w:t xml:space="preserve"> a </w:t>
      </w:r>
      <w:r w:rsidRPr="00BE7F82">
        <w:rPr>
          <w:rStyle w:val="Emphasis"/>
          <w:rFonts w:asciiTheme="minorHAnsi" w:hAnsiTheme="minorHAnsi" w:cstheme="minorHAnsi"/>
          <w:highlight w:val="cyan"/>
        </w:rPr>
        <w:t>finite and</w:t>
      </w:r>
      <w:r w:rsidRPr="00F433C2">
        <w:rPr>
          <w:sz w:val="16"/>
        </w:rPr>
        <w:t xml:space="preserve"> generally </w:t>
      </w:r>
      <w:r w:rsidRPr="00BE7F82">
        <w:rPr>
          <w:rStyle w:val="Emphasis"/>
          <w:rFonts w:asciiTheme="minorHAnsi" w:hAnsiTheme="minorHAnsi" w:cstheme="minorHAnsi"/>
          <w:highlight w:val="cyan"/>
        </w:rPr>
        <w:t>decreasing</w:t>
      </w:r>
      <w:r w:rsidRPr="00BE7F82">
        <w:rPr>
          <w:rStyle w:val="Emphasis"/>
          <w:rFonts w:asciiTheme="minorHAnsi" w:hAnsiTheme="minorHAnsi" w:cstheme="minorHAnsi"/>
        </w:rPr>
        <w:t xml:space="preserve"> product</w:t>
      </w:r>
      <w:r w:rsidRPr="00F433C2">
        <w:rPr>
          <w:sz w:val="16"/>
        </w:rPr>
        <w:t xml:space="preserve">. </w:t>
      </w:r>
      <w:r w:rsidRPr="00F433C2">
        <w:rPr>
          <w:sz w:val="16"/>
          <w:highlight w:val="cyan"/>
        </w:rPr>
        <w:t xml:space="preserve">The </w:t>
      </w:r>
      <w:r w:rsidRPr="00BE7F82">
        <w:rPr>
          <w:rStyle w:val="StyleBoldUnderline"/>
          <w:rFonts w:asciiTheme="minorHAnsi" w:hAnsiTheme="minorHAnsi" w:cstheme="minorHAnsi"/>
          <w:highlight w:val="cyan"/>
        </w:rPr>
        <w:t>first hundred days</w:t>
      </w:r>
      <w:r w:rsidRPr="00BE7F82">
        <w:rPr>
          <w:rStyle w:val="StyleBoldUnderline"/>
          <w:rFonts w:asciiTheme="minorHAnsi" w:hAnsiTheme="minorHAnsi" w:cstheme="minorHAnsi"/>
        </w:rPr>
        <w:t xml:space="preserve"> in office</w:t>
      </w:r>
      <w:r w:rsidRPr="00F433C2">
        <w:rPr>
          <w:sz w:val="16"/>
        </w:rPr>
        <w:t xml:space="preserve"> – so marked forever by FDR’s first 100 in 1933 – </w:t>
      </w:r>
      <w:r w:rsidRPr="00BE7F82">
        <w:rPr>
          <w:rStyle w:val="StyleBoldUnderline"/>
          <w:rFonts w:asciiTheme="minorHAnsi" w:hAnsiTheme="minorHAnsi" w:cstheme="minorHAnsi"/>
          <w:highlight w:val="cyan"/>
        </w:rPr>
        <w:t>are</w:t>
      </w:r>
      <w:r w:rsidRPr="00BE7F82">
        <w:rPr>
          <w:rStyle w:val="StyleBoldUnderline"/>
          <w:rFonts w:asciiTheme="minorHAnsi" w:hAnsiTheme="minorHAnsi" w:cstheme="minorHAnsi"/>
        </w:rPr>
        <w:t xml:space="preserve"> usually </w:t>
      </w:r>
      <w:r w:rsidRPr="00BE7F82">
        <w:rPr>
          <w:rStyle w:val="StyleBoldUnderline"/>
          <w:rFonts w:asciiTheme="minorHAnsi" w:hAnsiTheme="minorHAnsi" w:cstheme="minorHAnsi"/>
          <w:highlight w:val="cyan"/>
        </w:rPr>
        <w:t>a honeymoon</w:t>
      </w:r>
      <w:r w:rsidRPr="00BE7F82">
        <w:rPr>
          <w:rStyle w:val="StyleBoldUnderline"/>
          <w:rFonts w:asciiTheme="minorHAnsi" w:hAnsiTheme="minorHAnsi" w:cstheme="minorHAnsi"/>
        </w:rPr>
        <w:t xml:space="preserve"> period,</w:t>
      </w:r>
      <w:r w:rsidRPr="00F433C2">
        <w:rPr>
          <w:sz w:val="16"/>
        </w:rPr>
        <w:t xml:space="preserve"> </w:t>
      </w:r>
      <w:r w:rsidRPr="00BE7F82">
        <w:rPr>
          <w:rStyle w:val="StyleBoldUnderline"/>
          <w:rFonts w:asciiTheme="minorHAnsi" w:hAnsiTheme="minorHAnsi" w:cstheme="minorHAnsi"/>
        </w:rPr>
        <w:t>during which presidents often get what they want.</w:t>
      </w:r>
      <w:r w:rsidRPr="00F433C2">
        <w:rPr>
          <w:sz w:val="16"/>
        </w:rPr>
        <w:t xml:space="preserve"> FDR gets the first New Deal, Ronald Reagan gets Kemp-Roth, George Bush in 2001 gets his tax cuts.</w:t>
      </w:r>
      <w:r w:rsidR="00F433C2" w:rsidRPr="00F433C2">
        <w:rPr>
          <w:sz w:val="12"/>
          <w:szCs w:val="16"/>
        </w:rPr>
        <w:t>¶</w:t>
      </w:r>
      <w:r w:rsidRPr="00F433C2">
        <w:rPr>
          <w:sz w:val="16"/>
        </w:rPr>
        <w:t xml:space="preserve"> Presidents lose political capital, support</w:t>
      </w:r>
      <w:r w:rsidR="00F433C2" w:rsidRPr="00F433C2">
        <w:rPr>
          <w:sz w:val="12"/>
          <w:szCs w:val="16"/>
        </w:rPr>
        <w:t>¶</w:t>
      </w:r>
      <w:r w:rsidRPr="00F433C2">
        <w:rPr>
          <w:sz w:val="16"/>
        </w:rPr>
        <w:t xml:space="preserve"> </w:t>
      </w:r>
      <w:r w:rsidRPr="00BE7F82">
        <w:rPr>
          <w:rStyle w:val="StyleBoldUnderline"/>
          <w:rFonts w:asciiTheme="minorHAnsi" w:hAnsiTheme="minorHAnsi" w:cstheme="minorHAnsi"/>
          <w:highlight w:val="cyan"/>
        </w:rPr>
        <w:t>But, over time, presidents lose</w:t>
      </w:r>
      <w:r w:rsidRPr="00BE7F82">
        <w:rPr>
          <w:rStyle w:val="StyleBoldUnderline"/>
          <w:rFonts w:asciiTheme="minorHAnsi" w:hAnsiTheme="minorHAnsi" w:cstheme="minorHAnsi"/>
        </w:rPr>
        <w:t xml:space="preserve"> political </w:t>
      </w:r>
      <w:r w:rsidRPr="00BE7F82">
        <w:rPr>
          <w:rStyle w:val="StyleBoldUnderline"/>
          <w:rFonts w:asciiTheme="minorHAnsi" w:hAnsiTheme="minorHAnsi" w:cstheme="minorHAnsi"/>
          <w:highlight w:val="cyan"/>
        </w:rPr>
        <w:t>capital. Presidents get distracted</w:t>
      </w:r>
      <w:r w:rsidRPr="00F433C2">
        <w:rPr>
          <w:sz w:val="16"/>
        </w:rPr>
        <w:t xml:space="preserve"> by world and domestic events, they </w:t>
      </w:r>
      <w:r w:rsidRPr="00BE7F82">
        <w:rPr>
          <w:rStyle w:val="StyleBoldUnderline"/>
          <w:rFonts w:asciiTheme="minorHAnsi" w:hAnsiTheme="minorHAnsi" w:cstheme="minorHAnsi"/>
          <w:highlight w:val="cyan"/>
        </w:rPr>
        <w:t>lose support</w:t>
      </w:r>
      <w:r w:rsidRPr="00BE7F82">
        <w:rPr>
          <w:rStyle w:val="StyleBoldUnderline"/>
          <w:rFonts w:asciiTheme="minorHAnsi" w:hAnsiTheme="minorHAnsi" w:cstheme="minorHAnsi"/>
        </w:rPr>
        <w:t xml:space="preserve"> in Congress</w:t>
      </w:r>
      <w:r w:rsidRPr="00F433C2">
        <w:rPr>
          <w:sz w:val="16"/>
        </w:rPr>
        <w:t xml:space="preserve"> or among the American public, or they turn into lame ducks. </w:t>
      </w:r>
      <w:r w:rsidRPr="00BE7F82">
        <w:rPr>
          <w:rStyle w:val="StyleBoldUnderline"/>
          <w:rFonts w:asciiTheme="minorHAnsi" w:hAnsiTheme="minorHAnsi" w:cstheme="minorHAnsi"/>
        </w:rPr>
        <w:t>This is the problem Obama now faces</w:t>
      </w:r>
      <w:r w:rsidRPr="00F433C2">
        <w:rPr>
          <w:sz w:val="16"/>
        </w:rPr>
        <w:t>.</w:t>
      </w:r>
      <w:r w:rsidR="00F433C2" w:rsidRPr="00F433C2">
        <w:rPr>
          <w:sz w:val="12"/>
          <w:szCs w:val="16"/>
        </w:rPr>
        <w:t>¶</w:t>
      </w:r>
      <w:r w:rsidRPr="00F433C2">
        <w:rPr>
          <w:sz w:val="16"/>
        </w:rPr>
        <w:t xml:space="preserve"> </w:t>
      </w:r>
      <w:r w:rsidRPr="00BE7F82">
        <w:rPr>
          <w:rStyle w:val="StyleBoldUnderline"/>
          <w:rFonts w:asciiTheme="minorHAnsi" w:hAnsiTheme="minorHAnsi" w:cstheme="minorHAnsi"/>
          <w:highlight w:val="cyan"/>
        </w:rPr>
        <w:t>Obama had</w:t>
      </w:r>
      <w:r w:rsidRPr="00BE7F82">
        <w:rPr>
          <w:rStyle w:val="StyleBoldUnderline"/>
          <w:rFonts w:asciiTheme="minorHAnsi" w:hAnsiTheme="minorHAnsi" w:cstheme="minorHAnsi"/>
        </w:rPr>
        <w:t xml:space="preserve"> a lot of political </w:t>
      </w:r>
      <w:r w:rsidRPr="00BE7F82">
        <w:rPr>
          <w:rStyle w:val="StyleBoldUnderline"/>
          <w:rFonts w:asciiTheme="minorHAnsi" w:hAnsiTheme="minorHAnsi" w:cstheme="minorHAnsi"/>
          <w:highlight w:val="cyan"/>
        </w:rPr>
        <w:t>capital</w:t>
      </w:r>
      <w:r w:rsidRPr="00F433C2">
        <w:rPr>
          <w:sz w:val="16"/>
        </w:rPr>
        <w:t xml:space="preserve"> when sworn in as president </w:t>
      </w:r>
      <w:r w:rsidRPr="00BE7F82">
        <w:rPr>
          <w:rStyle w:val="StyleBoldUnderline"/>
          <w:rFonts w:asciiTheme="minorHAnsi" w:hAnsiTheme="minorHAnsi" w:cstheme="minorHAnsi"/>
          <w:highlight w:val="cyan"/>
        </w:rPr>
        <w:t>in</w:t>
      </w:r>
      <w:r w:rsidRPr="00BE7F82">
        <w:rPr>
          <w:rStyle w:val="StyleBoldUnderline"/>
          <w:rFonts w:asciiTheme="minorHAnsi" w:hAnsiTheme="minorHAnsi" w:cstheme="minorHAnsi"/>
        </w:rPr>
        <w:t xml:space="preserve"> 20</w:t>
      </w:r>
      <w:r w:rsidRPr="00BE7F82">
        <w:rPr>
          <w:rStyle w:val="StyleBoldUnderline"/>
          <w:rFonts w:asciiTheme="minorHAnsi" w:hAnsiTheme="minorHAnsi" w:cstheme="minorHAnsi"/>
          <w:highlight w:val="cyan"/>
        </w:rPr>
        <w:t>09.</w:t>
      </w:r>
      <w:r w:rsidRPr="00BE7F82">
        <w:rPr>
          <w:rStyle w:val="StyleBoldUnderline"/>
          <w:rFonts w:asciiTheme="minorHAnsi" w:hAnsiTheme="minorHAnsi" w:cstheme="minorHAnsi"/>
        </w:rPr>
        <w:t xml:space="preserve"> He won a decisive victory</w:t>
      </w:r>
      <w:r w:rsidRPr="00F433C2">
        <w:rPr>
          <w:sz w:val="16"/>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BE7F82">
        <w:rPr>
          <w:rStyle w:val="StyleBoldUnderline"/>
          <w:rFonts w:asciiTheme="minorHAnsi" w:hAnsiTheme="minorHAnsi" w:cstheme="minorHAnsi"/>
          <w:highlight w:val="cyan"/>
        </w:rPr>
        <w:t>But Obama was a lousy salesman, and</w:t>
      </w:r>
      <w:r w:rsidRPr="00BE7F82">
        <w:rPr>
          <w:rStyle w:val="StyleBoldUnderline"/>
          <w:rFonts w:asciiTheme="minorHAnsi" w:hAnsiTheme="minorHAnsi" w:cstheme="minorHAnsi"/>
        </w:rPr>
        <w:t xml:space="preserve"> he </w:t>
      </w:r>
      <w:r w:rsidRPr="00BE7F82">
        <w:rPr>
          <w:rStyle w:val="StyleBoldUnderline"/>
          <w:rFonts w:asciiTheme="minorHAnsi" w:hAnsiTheme="minorHAnsi" w:cstheme="minorHAnsi"/>
          <w:highlight w:val="cyan"/>
        </w:rPr>
        <w:t>lost</w:t>
      </w:r>
      <w:r w:rsidRPr="00BE7F82">
        <w:rPr>
          <w:rStyle w:val="StyleBoldUnderline"/>
          <w:rFonts w:asciiTheme="minorHAnsi" w:hAnsiTheme="minorHAnsi" w:cstheme="minorHAnsi"/>
        </w:rPr>
        <w:t xml:space="preserve"> what little </w:t>
      </w:r>
      <w:r w:rsidRPr="00BE7F82">
        <w:rPr>
          <w:rStyle w:val="StyleBoldUnderline"/>
          <w:rFonts w:asciiTheme="minorHAnsi" w:hAnsiTheme="minorHAnsi" w:cstheme="minorHAnsi"/>
          <w:highlight w:val="cyan"/>
        </w:rPr>
        <w:t>control of Congress</w:t>
      </w:r>
      <w:r w:rsidRPr="00F433C2">
        <w:rPr>
          <w:sz w:val="16"/>
        </w:rPr>
        <w:t xml:space="preserve"> that he had in the 2010 elections.</w:t>
      </w:r>
    </w:p>
    <w:p w14:paraId="5F7F8524" w14:textId="51514B43" w:rsidR="00BF03B4" w:rsidRPr="00BF03B4" w:rsidRDefault="00BF03B4" w:rsidP="00BF03B4">
      <w:pPr>
        <w:pStyle w:val="Heading4"/>
      </w:pPr>
      <w:r>
        <w:t>PC finite – guides presidential thinking</w:t>
      </w:r>
    </w:p>
    <w:p w14:paraId="3A239550" w14:textId="77777777" w:rsidR="00BF03B4" w:rsidRPr="00E52D5C" w:rsidRDefault="00BF03B4" w:rsidP="00BF03B4">
      <w:r>
        <w:t xml:space="preserve">Bryan </w:t>
      </w:r>
      <w:r w:rsidRPr="00E52D5C">
        <w:rPr>
          <w:rStyle w:val="StyleStyleBold12pt"/>
        </w:rPr>
        <w:t>Marshall et al</w:t>
      </w:r>
      <w:r>
        <w:t xml:space="preserve">, </w:t>
      </w:r>
      <w:r w:rsidRPr="00E52D5C">
        <w:t>Miami University Center for Public Policy</w:t>
      </w:r>
      <w:r>
        <w:t>,</w:t>
      </w:r>
      <w:r w:rsidRPr="00E52D5C">
        <w:t xml:space="preserve"> </w:t>
      </w:r>
      <w:r>
        <w:t>“</w:t>
      </w:r>
      <w:r w:rsidRPr="00E52D5C">
        <w:t>Power or Posturing? Policy Availability and Congressional Influence on U.S. Presidential Decisions to Use Force</w:t>
      </w:r>
      <w:r>
        <w:t>,”</w:t>
      </w:r>
      <w:r w:rsidRPr="00E52D5C">
        <w:t xml:space="preserve"> Presidential Studies </w:t>
      </w:r>
      <w:r>
        <w:t xml:space="preserve">Quarterly 41, no. 3 September </w:t>
      </w:r>
      <w:r w:rsidRPr="00E52D5C">
        <w:rPr>
          <w:rStyle w:val="StyleStyleBold12pt"/>
        </w:rPr>
        <w:t>2011</w:t>
      </w:r>
      <w:r>
        <w:t>.</w:t>
      </w:r>
    </w:p>
    <w:p w14:paraId="0223F2BC" w14:textId="77777777" w:rsidR="00BF03B4" w:rsidRPr="003F00EE" w:rsidRDefault="00BF03B4" w:rsidP="00BF03B4">
      <w:pPr>
        <w:rPr>
          <w:sz w:val="16"/>
          <w:szCs w:val="16"/>
        </w:rPr>
      </w:pPr>
      <w:r w:rsidRPr="003F00EE">
        <w:rPr>
          <w:sz w:val="16"/>
          <w:szCs w:val="16"/>
        </w:rPr>
        <w:t xml:space="preserve">We argue that the more important effect of Congress occurs because </w:t>
      </w:r>
      <w:r w:rsidRPr="00BF03B4">
        <w:rPr>
          <w:rStyle w:val="StyleBoldUnderline"/>
        </w:rPr>
        <w:t>presidents anticipate how the use of force may affect the larger congressional environment in which they inevitably have to operate</w:t>
      </w:r>
      <w:r w:rsidRPr="003F00EE">
        <w:rPr>
          <w:sz w:val="16"/>
          <w:szCs w:val="16"/>
        </w:rPr>
        <w:t xml:space="preserve"> (Brulé, Marshall, and Prins 2010). It may be true that </w:t>
      </w:r>
      <w:r w:rsidRPr="00BF03B4">
        <w:rPr>
          <w:rStyle w:val="StyleBoldUnderline"/>
          <w:highlight w:val="cyan"/>
        </w:rPr>
        <w:t>presidents consider the chances that Congress will react to a specific use of force with countervailing tools</w:t>
      </w:r>
      <w:r w:rsidRPr="003F00EE">
        <w:rPr>
          <w:sz w:val="16"/>
          <w:szCs w:val="16"/>
        </w:rPr>
        <w:t xml:space="preserve">, but even more importantly </w:t>
      </w:r>
      <w:r w:rsidRPr="00BF03B4">
        <w:rPr>
          <w:rStyle w:val="StyleBoldUnderline"/>
        </w:rPr>
        <w:t xml:space="preserve">they anticipate the likelihood that </w:t>
      </w:r>
      <w:r w:rsidRPr="00BF03B4">
        <w:rPr>
          <w:rStyle w:val="StyleBoldUnderline"/>
          <w:highlight w:val="cyan"/>
        </w:rPr>
        <w:t>a foreign conflict may damage</w:t>
      </w:r>
      <w:r w:rsidRPr="00BE7F82">
        <w:t xml:space="preserve"> </w:t>
      </w:r>
      <w:r w:rsidRPr="003F00EE">
        <w:rPr>
          <w:sz w:val="16"/>
          <w:szCs w:val="16"/>
        </w:rPr>
        <w:t xml:space="preserve">(or advantage) </w:t>
      </w:r>
      <w:r w:rsidRPr="00BF03B4">
        <w:rPr>
          <w:rStyle w:val="StyleBoldUnderline"/>
          <w:highlight w:val="cyan"/>
        </w:rPr>
        <w:t>their political fortunes elsewhere</w:t>
      </w:r>
      <w:r w:rsidRPr="003F00EE">
        <w:rPr>
          <w:sz w:val="16"/>
          <w:szCs w:val="16"/>
        </w:rPr>
        <w:t xml:space="preserve">—in essence, </w:t>
      </w:r>
      <w:r w:rsidRPr="00BF03B4">
        <w:rPr>
          <w:rStyle w:val="StyleBoldUnderline"/>
        </w:rPr>
        <w:t>the presidential calculus to use force factors in how such actions might shape their ability to achieve legislative priorities</w:t>
      </w:r>
      <w:r w:rsidRPr="003F00EE">
        <w:rPr>
          <w:sz w:val="16"/>
          <w:szCs w:val="16"/>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BF03B4">
        <w:rPr>
          <w:rStyle w:val="StyleBoldUnderline"/>
          <w:highlight w:val="cyan"/>
        </w:rPr>
        <w:t>political capital is finite so spending resources in one area lessens what the president can bring to bear in other areas</w:t>
      </w:r>
      <w:r w:rsidRPr="00BE7F82">
        <w:rPr>
          <w:b/>
        </w:rPr>
        <w:t>.</w:t>
      </w:r>
      <w:r w:rsidRPr="003F00EE">
        <w:rPr>
          <w:sz w:val="16"/>
          <w:szCs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BF03B4">
        <w:rPr>
          <w:rStyle w:val="StyleBoldUnderline"/>
          <w:highlight w:val="cyan"/>
        </w:rPr>
        <w:t>Presidents</w:t>
      </w:r>
      <w:r w:rsidRPr="00BF03B4">
        <w:rPr>
          <w:rStyle w:val="StyleBoldUnderline"/>
        </w:rPr>
        <w:t xml:space="preserve"> </w:t>
      </w:r>
      <w:r w:rsidRPr="00BF03B4">
        <w:rPr>
          <w:rStyle w:val="StyleBoldUnderline"/>
          <w:highlight w:val="cyan"/>
        </w:rPr>
        <w:t>do not make such decisions devoid of calculations regarding congressional preferences</w:t>
      </w:r>
      <w:r w:rsidRPr="00BF03B4">
        <w:rPr>
          <w:rStyle w:val="StyleBoldUnderline"/>
        </w:rPr>
        <w:t xml:space="preserve"> </w:t>
      </w:r>
      <w:r w:rsidRPr="00BF03B4">
        <w:rPr>
          <w:rStyle w:val="StyleBoldUnderline"/>
          <w:highlight w:val="cyan"/>
        </w:rPr>
        <w:t>and</w:t>
      </w:r>
      <w:r w:rsidRPr="00BF03B4">
        <w:rPr>
          <w:rStyle w:val="StyleBoldUnderline"/>
        </w:rPr>
        <w:t xml:space="preserve"> behavior or </w:t>
      </w:r>
      <w:r w:rsidRPr="00BF03B4">
        <w:rPr>
          <w:rStyle w:val="StyleBoldUnderline"/>
          <w:highlight w:val="cyan"/>
        </w:rPr>
        <w:t>how such decisions may influence their ability to achieve legislative objectives</w:t>
      </w:r>
      <w:r w:rsidRPr="00BF03B4">
        <w:rPr>
          <w:rStyle w:val="StyleBoldUnderline"/>
        </w:rPr>
        <w:t>.</w:t>
      </w:r>
      <w:r w:rsidRPr="003F00EE">
        <w:rPr>
          <w:sz w:val="16"/>
          <w:szCs w:val="16"/>
        </w:rPr>
        <w:t xml:space="preserve"> This is true in large part because </w:t>
      </w:r>
      <w:r w:rsidRPr="00BE7F82">
        <w:t>presidential behavior is motivated by multiple goals that are intimately tied to Congress</w:t>
      </w:r>
      <w:r w:rsidRPr="003F00EE">
        <w:rPr>
          <w:sz w:val="16"/>
          <w:szCs w:val="16"/>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14:paraId="2F19ABD0" w14:textId="65CFFC66" w:rsidR="00EB1FD0" w:rsidRPr="00BE7F82" w:rsidRDefault="00BF03B4" w:rsidP="00BF03B4">
      <w:pPr>
        <w:pStyle w:val="Heading3"/>
      </w:pPr>
      <w:bookmarkStart w:id="22" w:name="_Toc234767576"/>
      <w:r>
        <w:t>PC</w:t>
      </w:r>
      <w:r w:rsidR="00EB1FD0" w:rsidRPr="00BE7F82">
        <w:t xml:space="preserve"> Theory True</w:t>
      </w:r>
      <w:bookmarkEnd w:id="22"/>
    </w:p>
    <w:p w14:paraId="21342BC1" w14:textId="021ED572" w:rsidR="00EB1FD0" w:rsidRPr="00BE7F82" w:rsidRDefault="00D176F5" w:rsidP="00D176F5">
      <w:pPr>
        <w:pStyle w:val="Heading4"/>
      </w:pPr>
      <w:r>
        <w:t>PC theory true – b</w:t>
      </w:r>
      <w:r w:rsidR="00EB1FD0" w:rsidRPr="00BE7F82">
        <w:t xml:space="preserve">est studies </w:t>
      </w:r>
      <w:r>
        <w:t>prove</w:t>
      </w:r>
    </w:p>
    <w:p w14:paraId="56EC1AD6" w14:textId="54201699" w:rsidR="00EB1FD0" w:rsidRPr="00D176F5" w:rsidRDefault="00EB1FD0" w:rsidP="00D176F5">
      <w:r w:rsidRPr="00D176F5">
        <w:t xml:space="preserve">Harold C. </w:t>
      </w:r>
      <w:r w:rsidRPr="00D176F5">
        <w:rPr>
          <w:rStyle w:val="StyleStyleBold12pt"/>
        </w:rPr>
        <w:t>Relyea</w:t>
      </w:r>
      <w:r w:rsidRPr="00D176F5">
        <w:t xml:space="preserve">, Specialist in American National Government with the Congressional. Research Service, “Pushing the Agenda: Presidential Leadership in U.S. Lawmaking, 1953-2004 – By Matthew N. Beckmann”, Presidential Studies Quarterly, Volume 41, Issue 4, </w:t>
      </w:r>
      <w:r w:rsidR="00D176F5" w:rsidRPr="00D176F5">
        <w:rPr>
          <w:rStyle w:val="StyleStyleBold12pt"/>
        </w:rPr>
        <w:t>2011</w:t>
      </w:r>
      <w:r w:rsidR="00D176F5">
        <w:t>.</w:t>
      </w:r>
    </w:p>
    <w:p w14:paraId="3ACE7A48" w14:textId="77777777" w:rsidR="00EB1FD0" w:rsidRPr="00CC1168" w:rsidRDefault="00EB1FD0" w:rsidP="00D176F5">
      <w:pPr>
        <w:rPr>
          <w:sz w:val="16"/>
        </w:rPr>
      </w:pPr>
      <w:r w:rsidRPr="00CC1168">
        <w:rPr>
          <w:sz w:val="16"/>
        </w:rPr>
        <w:t xml:space="preserve">Matthew Beckmann of the University of California at Irvine provides an interesting empirical analysis of presidential leadership in lawmaking </w:t>
      </w:r>
      <w:r w:rsidRPr="00BE7F82">
        <w:rPr>
          <w:rStyle w:val="StyleBoldUnderline"/>
          <w:rFonts w:asciiTheme="minorHAnsi" w:hAnsiTheme="minorHAnsi" w:cstheme="minorHAnsi"/>
        </w:rPr>
        <w:t>for the period from the Eisenhower through the Bush II administrations</w:t>
      </w:r>
      <w:r w:rsidRPr="00CC1168">
        <w:rPr>
          <w:sz w:val="16"/>
        </w:rPr>
        <w:t xml:space="preserve">. He notes that </w:t>
      </w:r>
      <w:r w:rsidRPr="00BE7F82">
        <w:rPr>
          <w:rStyle w:val="StyleBoldUnderline"/>
          <w:rFonts w:asciiTheme="minorHAnsi" w:hAnsiTheme="minorHAnsi" w:cstheme="minorHAnsi"/>
          <w:highlight w:val="cyan"/>
        </w:rPr>
        <w:t>the key to a president's legislative leadership is strategy</w:t>
      </w:r>
      <w:r w:rsidRPr="00BE7F82">
        <w:rPr>
          <w:rStyle w:val="StyleBoldUnderline"/>
          <w:rFonts w:asciiTheme="minorHAnsi" w:hAnsiTheme="minorHAnsi" w:cstheme="minorHAnsi"/>
        </w:rPr>
        <w:t>, not resolve</w:t>
      </w:r>
      <w:r w:rsidRPr="00CC1168">
        <w:rPr>
          <w:sz w:val="16"/>
        </w:rPr>
        <w:t xml:space="preserve"> (p. 2), and concludes that </w:t>
      </w:r>
      <w:r w:rsidRPr="00BE7F82">
        <w:rPr>
          <w:rStyle w:val="StyleBoldUnderline"/>
          <w:rFonts w:asciiTheme="minorHAnsi" w:hAnsiTheme="minorHAnsi" w:cstheme="minorHAnsi"/>
        </w:rPr>
        <w:t xml:space="preserve">the greatest source of </w:t>
      </w:r>
      <w:r w:rsidRPr="00BE7F82">
        <w:rPr>
          <w:rStyle w:val="StyleBoldUnderline"/>
          <w:rFonts w:asciiTheme="minorHAnsi" w:hAnsiTheme="minorHAnsi" w:cstheme="minorHAnsi"/>
          <w:highlight w:val="cyan"/>
        </w:rPr>
        <w:t>influence</w:t>
      </w:r>
      <w:r w:rsidRPr="00BE7F82">
        <w:rPr>
          <w:rStyle w:val="StyleBoldUnderline"/>
          <w:rFonts w:asciiTheme="minorHAnsi" w:hAnsiTheme="minorHAnsi" w:cstheme="minorHAnsi"/>
        </w:rPr>
        <w:t xml:space="preserve"> for postwar presidents </w:t>
      </w:r>
      <w:r w:rsidRPr="00BE7F82">
        <w:rPr>
          <w:rStyle w:val="StyleBoldUnderline"/>
          <w:rFonts w:asciiTheme="minorHAnsi" w:hAnsiTheme="minorHAnsi" w:cstheme="minorHAnsi"/>
          <w:highlight w:val="cyan"/>
        </w:rPr>
        <w:t>comes “in the legislative early game</w:t>
      </w:r>
      <w:r w:rsidRPr="00BE7F82">
        <w:rPr>
          <w:rStyle w:val="StyleBoldUnderline"/>
          <w:rFonts w:asciiTheme="minorHAnsi" w:hAnsiTheme="minorHAnsi" w:cstheme="minorHAnsi"/>
        </w:rPr>
        <w:t>, not the legislative endgame</w:t>
      </w:r>
      <w:r w:rsidRPr="00CC1168">
        <w:rPr>
          <w:sz w:val="16"/>
        </w:rPr>
        <w:t xml:space="preserve">” (p. 2).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who are strategically adept work to </w:t>
      </w:r>
      <w:r w:rsidRPr="00BE7F82">
        <w:rPr>
          <w:rStyle w:val="StyleBoldUnderline"/>
          <w:rFonts w:asciiTheme="minorHAnsi" w:hAnsiTheme="minorHAnsi" w:cstheme="minorHAnsi"/>
          <w:highlight w:val="cyan"/>
        </w:rPr>
        <w:t>get</w:t>
      </w:r>
      <w:r w:rsidRPr="00BE7F82">
        <w:rPr>
          <w:rStyle w:val="StyleBoldUnderline"/>
          <w:rFonts w:asciiTheme="minorHAnsi" w:hAnsiTheme="minorHAnsi" w:cstheme="minorHAnsi"/>
        </w:rPr>
        <w:t xml:space="preserve"> specific </w:t>
      </w:r>
      <w:r w:rsidRPr="00BE7F82">
        <w:rPr>
          <w:rStyle w:val="StyleBoldUnderline"/>
          <w:rFonts w:asciiTheme="minorHAnsi" w:hAnsiTheme="minorHAnsi" w:cstheme="minorHAnsi"/>
          <w:highlight w:val="cyan"/>
        </w:rPr>
        <w:t>issues on the</w:t>
      </w:r>
      <w:r w:rsidRPr="00BE7F82">
        <w:rPr>
          <w:rStyle w:val="StyleBoldUnderline"/>
          <w:rFonts w:asciiTheme="minorHAnsi" w:hAnsiTheme="minorHAnsi" w:cstheme="minorHAnsi"/>
        </w:rPr>
        <w:t xml:space="preserve"> congressional </w:t>
      </w:r>
      <w:r w:rsidRPr="00BE7F82">
        <w:rPr>
          <w:rStyle w:val="StyleBoldUnderline"/>
          <w:rFonts w:asciiTheme="minorHAnsi" w:hAnsiTheme="minorHAnsi" w:cstheme="minorHAnsi"/>
          <w:highlight w:val="cyan"/>
        </w:rPr>
        <w:t>calendar</w:t>
      </w:r>
      <w:r w:rsidRPr="00BE7F82">
        <w:rPr>
          <w:rStyle w:val="StyleBoldUnderline"/>
          <w:rFonts w:asciiTheme="minorHAnsi" w:hAnsiTheme="minorHAnsi" w:cstheme="minorHAnsi"/>
        </w:rPr>
        <w:t xml:space="preserve"> and</w:t>
      </w:r>
      <w:r w:rsidRPr="00CC1168">
        <w:rPr>
          <w:sz w:val="16"/>
        </w:rPr>
        <w:t xml:space="preserve">, then, </w:t>
      </w:r>
      <w:r w:rsidRPr="00BE7F82">
        <w:rPr>
          <w:rStyle w:val="StyleBoldUnderline"/>
          <w:rFonts w:asciiTheme="minorHAnsi" w:hAnsiTheme="minorHAnsi" w:cstheme="minorHAnsi"/>
        </w:rPr>
        <w:t>maneuver to insure that certain proposals rise up as alternatives</w:t>
      </w:r>
      <w:r w:rsidRPr="00CC1168">
        <w:rPr>
          <w:sz w:val="16"/>
        </w:rPr>
        <w:t xml:space="preserve">. Beckmann suggests that </w:t>
      </w:r>
      <w:r w:rsidRPr="00BE7F82">
        <w:rPr>
          <w:rStyle w:val="StyleBoldUnderline"/>
          <w:rFonts w:asciiTheme="minorHAnsi" w:hAnsiTheme="minorHAnsi" w:cstheme="minorHAnsi"/>
        </w:rPr>
        <w:t>the best route for constructing winning coalitions consists of “</w:t>
      </w:r>
      <w:r w:rsidRPr="00BE7F82">
        <w:rPr>
          <w:rStyle w:val="StyleBoldUnderline"/>
          <w:rFonts w:asciiTheme="minorHAnsi" w:hAnsiTheme="minorHAnsi" w:cstheme="minorHAnsi"/>
          <w:highlight w:val="cyan"/>
        </w:rPr>
        <w:t>mobilizing</w:t>
      </w:r>
      <w:r w:rsidRPr="00BE7F82">
        <w:rPr>
          <w:rStyle w:val="StyleBoldUnderline"/>
          <w:rFonts w:asciiTheme="minorHAnsi" w:hAnsiTheme="minorHAnsi" w:cstheme="minorHAnsi"/>
        </w:rPr>
        <w:t xml:space="preserve"> leading </w:t>
      </w:r>
      <w:r w:rsidRPr="00BE7F82">
        <w:rPr>
          <w:rStyle w:val="StyleBoldUnderline"/>
          <w:rFonts w:asciiTheme="minorHAnsi" w:hAnsiTheme="minorHAnsi" w:cstheme="minorHAnsi"/>
          <w:highlight w:val="cyan"/>
        </w:rPr>
        <w:t>allies, determining opponents, and</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circumventing endgame floor fights</w:t>
      </w:r>
      <w:r w:rsidRPr="00BE7F82">
        <w:rPr>
          <w:rStyle w:val="StyleBoldUnderline"/>
          <w:rFonts w:asciiTheme="minorHAnsi" w:hAnsiTheme="minorHAnsi" w:cstheme="minorHAnsi"/>
        </w:rPr>
        <w:t xml:space="preserve"> altogether</w:t>
      </w:r>
      <w:r w:rsidRPr="00CC1168">
        <w:rPr>
          <w:sz w:val="16"/>
        </w:rPr>
        <w:t xml:space="preserve">,” </w:t>
      </w:r>
      <w:r w:rsidRPr="00BE7F82">
        <w:rPr>
          <w:rStyle w:val="StyleBoldUnderline"/>
          <w:rFonts w:asciiTheme="minorHAnsi" w:hAnsiTheme="minorHAnsi" w:cstheme="minorHAnsi"/>
        </w:rPr>
        <w:t>rather than the typical path of gathering support from “centrist” lawmakers</w:t>
      </w:r>
      <w:r w:rsidRPr="00CC1168">
        <w:rPr>
          <w:sz w:val="16"/>
        </w:rPr>
        <w:t xml:space="preserve"> (p. 2). In the end, he finds “that </w:t>
      </w:r>
      <w:r w:rsidRPr="00BE7F82">
        <w:rPr>
          <w:rStyle w:val="UnderlineBold"/>
          <w:rFonts w:asciiTheme="minorHAnsi" w:hAnsiTheme="minorHAnsi" w:cstheme="minorHAnsi"/>
          <w:highlight w:val="cyan"/>
        </w:rPr>
        <w:t>presidents' legislative influence is real, often substantial, and</w:t>
      </w:r>
      <w:r w:rsidRPr="00BE7F82">
        <w:rPr>
          <w:rStyle w:val="UnderlineBold"/>
          <w:rFonts w:asciiTheme="minorHAnsi" w:hAnsiTheme="minorHAnsi" w:cstheme="minorHAnsi"/>
        </w:rPr>
        <w:t xml:space="preserve">, to date, greatly </w:t>
      </w:r>
      <w:r w:rsidRPr="00BE7F82">
        <w:rPr>
          <w:rStyle w:val="UnderlineBold"/>
          <w:rFonts w:asciiTheme="minorHAnsi" w:hAnsiTheme="minorHAnsi" w:cstheme="minorHAnsi"/>
          <w:highlight w:val="cyan"/>
        </w:rPr>
        <w:t>underestimated</w:t>
      </w:r>
      <w:r w:rsidRPr="00CC1168">
        <w:rPr>
          <w:sz w:val="16"/>
        </w:rPr>
        <w:t xml:space="preserve">” (p. 3). The author's assessment is organized into six chapters. Chapter 1 consists of his introductory overview, as briefly summarized above. Chapter 2 presents a theory of positive presidential power, focusing on the Bush II administration's 2001 tax cut efforts in the Senate. Here, </w:t>
      </w:r>
      <w:r w:rsidRPr="00BE7F82">
        <w:rPr>
          <w:rStyle w:val="StyleBoldUnderline"/>
          <w:rFonts w:asciiTheme="minorHAnsi" w:hAnsiTheme="minorHAnsi" w:cstheme="minorHAnsi"/>
        </w:rPr>
        <w:t>Beckmann attributes the White House's success to its targeted strategy of lobbying and bargaining with allies, key opponents, and swing voters</w:t>
      </w:r>
      <w:r w:rsidRPr="00CC1168">
        <w:rPr>
          <w:sz w:val="16"/>
        </w:rPr>
        <w:t xml:space="preserve">. He cautions that although this is only one example, it represents what a president's aides can achieve when they maximize lobbying techniques for the purpose of advancing agenda-centered and vote-centered strategies (p. 104). Reviewing the 1953-2004 record of what he considers to be key votes for presidential legislative success in Chapter 4, the author proposes a new method for evaluating the potential impact of presidents on these votes. The two most significant elements are (1) personal involvement of the president and (2) the extent of his influence at the earliest stages in the legislative process, at the point of fashioning legislation (p. 126). In Chapter 5, </w:t>
      </w:r>
      <w:r w:rsidRPr="00BE7F82">
        <w:rPr>
          <w:rStyle w:val="StyleBoldUnderline"/>
          <w:rFonts w:asciiTheme="minorHAnsi" w:hAnsiTheme="minorHAnsi" w:cstheme="minorHAnsi"/>
          <w:highlight w:val="cyan"/>
        </w:rPr>
        <w:t>after testing “whether presidents' influence held up</w:t>
      </w:r>
      <w:r w:rsidRPr="00BE7F82">
        <w:rPr>
          <w:rStyle w:val="StyleBoldUnderline"/>
          <w:rFonts w:asciiTheme="minorHAnsi" w:hAnsiTheme="minorHAnsi" w:cstheme="minorHAnsi"/>
        </w:rPr>
        <w:t xml:space="preserve"> even </w:t>
      </w:r>
      <w:r w:rsidRPr="00BE7F82">
        <w:rPr>
          <w:rStyle w:val="StyleBoldUnderline"/>
          <w:rFonts w:asciiTheme="minorHAnsi" w:hAnsiTheme="minorHAnsi" w:cstheme="minorHAnsi"/>
          <w:highlight w:val="cyan"/>
        </w:rPr>
        <w:t>after accounting for</w:t>
      </w:r>
      <w:r w:rsidRPr="00BE7F82">
        <w:rPr>
          <w:rStyle w:val="StyleBoldUnderline"/>
          <w:rFonts w:asciiTheme="minorHAnsi" w:hAnsiTheme="minorHAnsi" w:cstheme="minorHAnsi"/>
        </w:rPr>
        <w:t xml:space="preserve"> a myriad of rival explanations, including </w:t>
      </w:r>
      <w:r w:rsidRPr="00BE7F82">
        <w:rPr>
          <w:rStyle w:val="StyleBoldUnderline"/>
          <w:rFonts w:asciiTheme="minorHAnsi" w:hAnsiTheme="minorHAnsi" w:cstheme="minorHAnsi"/>
          <w:highlight w:val="cyan"/>
        </w:rPr>
        <w:t>congressional composition, political context, and issue specifics, as well as</w:t>
      </w:r>
      <w:r w:rsidRPr="00BE7F82">
        <w:rPr>
          <w:rStyle w:val="StyleBoldUnderline"/>
          <w:rFonts w:asciiTheme="minorHAnsi" w:hAnsiTheme="minorHAnsi" w:cstheme="minorHAnsi"/>
        </w:rPr>
        <w:t xml:space="preserve"> simple random </w:t>
      </w:r>
      <w:r w:rsidRPr="00BE7F82">
        <w:rPr>
          <w:rStyle w:val="StyleBoldUnderline"/>
          <w:rFonts w:asciiTheme="minorHAnsi" w:hAnsiTheme="minorHAnsi" w:cstheme="minorHAnsi"/>
          <w:highlight w:val="cyan"/>
        </w:rPr>
        <w:t>chance</w:t>
      </w:r>
      <w:r w:rsidRPr="00CC1168">
        <w:rPr>
          <w:sz w:val="16"/>
        </w:rPr>
        <w:t xml:space="preserve">” (p. 148), Beckmann asserts that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evidence showed presidents to be powerful</w:t>
      </w:r>
      <w:r w:rsidRPr="00BE7F82">
        <w:rPr>
          <w:rStyle w:val="StyleBoldUnderline"/>
          <w:rFonts w:asciiTheme="minorHAnsi" w:hAnsiTheme="minorHAnsi" w:cstheme="minorHAnsi"/>
        </w:rPr>
        <w:t>, but not all powerful, players in federal policymaking</w:t>
      </w:r>
      <w:r w:rsidRPr="00CC1168">
        <w:rPr>
          <w:sz w:val="16"/>
        </w:rPr>
        <w:t xml:space="preserve">. </w:t>
      </w:r>
      <w:r w:rsidRPr="00BE7F82">
        <w:rPr>
          <w:rStyle w:val="StyleBoldUnderline"/>
          <w:rFonts w:asciiTheme="minorHAnsi" w:hAnsiTheme="minorHAnsi" w:cstheme="minorHAnsi"/>
        </w:rPr>
        <w:t xml:space="preserve">When </w:t>
      </w:r>
      <w:r w:rsidRPr="00BE7F82">
        <w:rPr>
          <w:rStyle w:val="StyleBoldUnderline"/>
          <w:rFonts w:asciiTheme="minorHAnsi" w:hAnsiTheme="minorHAnsi" w:cstheme="minorHAnsi"/>
          <w:highlight w:val="cyan"/>
        </w:rPr>
        <w:t>the</w:t>
      </w:r>
      <w:r w:rsidRPr="00BE7F82">
        <w:rPr>
          <w:rStyle w:val="StyleBoldUnderline"/>
          <w:rFonts w:asciiTheme="minorHAnsi" w:hAnsiTheme="minorHAnsi" w:cstheme="minorHAnsi"/>
        </w:rPr>
        <w:t xml:space="preserve"> president decides that some particular policy initiative deserves his </w:t>
      </w:r>
      <w:r w:rsidRPr="00BE7F82">
        <w:rPr>
          <w:rStyle w:val="StyleBoldUnderline"/>
          <w:rFonts w:asciiTheme="minorHAnsi" w:hAnsiTheme="minorHAnsi" w:cstheme="minorHAnsi"/>
          <w:highlight w:val="cyan"/>
        </w:rPr>
        <w:t>administration's backing</w:t>
      </w:r>
      <w:r w:rsidRPr="00BE7F82">
        <w:rPr>
          <w:rStyle w:val="StyleBoldUnderline"/>
          <w:rFonts w:asciiTheme="minorHAnsi" w:hAnsiTheme="minorHAnsi" w:cstheme="minorHAnsi"/>
        </w:rPr>
        <w:t xml:space="preserve">, it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w:t>
      </w:r>
      <w:r w:rsidRPr="00BE7F82">
        <w:rPr>
          <w:rStyle w:val="StyleBoldUnderline"/>
          <w:rFonts w:asciiTheme="minorHAnsi" w:hAnsiTheme="minorHAnsi" w:cstheme="minorHAnsi"/>
        </w:rPr>
        <w:t xml:space="preserve"> great </w:t>
      </w:r>
      <w:r w:rsidRPr="00BE7F82">
        <w:rPr>
          <w:rStyle w:val="StyleBoldUnderline"/>
          <w:rFonts w:asciiTheme="minorHAnsi" w:hAnsiTheme="minorHAnsi" w:cstheme="minorHAnsi"/>
          <w:highlight w:val="cyan"/>
        </w:rPr>
        <w:t>boon to the chances that a</w:t>
      </w:r>
      <w:r w:rsidRPr="00BE7F82">
        <w:rPr>
          <w:rStyle w:val="StyleBoldUnderline"/>
          <w:rFonts w:asciiTheme="minorHAnsi" w:hAnsiTheme="minorHAnsi" w:cstheme="minorHAnsi"/>
        </w:rPr>
        <w:t xml:space="preserve"> new </w:t>
      </w:r>
      <w:r w:rsidRPr="00BE7F82">
        <w:rPr>
          <w:rStyle w:val="StyleBoldUnderline"/>
          <w:rFonts w:asciiTheme="minorHAnsi" w:hAnsiTheme="minorHAnsi" w:cstheme="minorHAnsi"/>
          <w:highlight w:val="cyan"/>
        </w:rPr>
        <w:t>law will supplant the old one</w:t>
      </w:r>
      <w:r w:rsidRPr="00CC1168">
        <w:rPr>
          <w:sz w:val="16"/>
        </w:rPr>
        <w:t xml:space="preserve">. Yet also as predicted, </w:t>
      </w:r>
      <w:r w:rsidRPr="00BE7F82">
        <w:rPr>
          <w:rStyle w:val="StyleBoldUnderline"/>
          <w:rFonts w:asciiTheme="minorHAnsi" w:hAnsiTheme="minorHAnsi" w:cstheme="minorHAnsi"/>
        </w:rPr>
        <w:t>this potential is constrained by Congress' pivotal voters, limited by political environment, and variable by issue</w:t>
      </w:r>
      <w:r w:rsidRPr="00CC1168">
        <w:rPr>
          <w:sz w:val="16"/>
        </w:rPr>
        <w:t xml:space="preserve">. Furthermore, </w:t>
      </w:r>
      <w:r w:rsidRPr="00BE7F82">
        <w:rPr>
          <w:rStyle w:val="StyleBoldUnderline"/>
          <w:rFonts w:asciiTheme="minorHAnsi" w:hAnsiTheme="minorHAnsi" w:cstheme="minorHAnsi"/>
        </w:rPr>
        <w:t>although the president's involvement greatly increases the likelihood that a winning congressional coalition will be assembled, it is no guarantee</w:t>
      </w:r>
      <w:r w:rsidRPr="00CC1168">
        <w:rPr>
          <w:sz w:val="16"/>
        </w:rPr>
        <w:t xml:space="preserve">. Indeed, </w:t>
      </w:r>
      <w:r w:rsidRPr="00BE7F82">
        <w:rPr>
          <w:rStyle w:val="StyleBoldUnderline"/>
          <w:rFonts w:asciiTheme="minorHAnsi" w:hAnsiTheme="minorHAnsi" w:cstheme="minorHAnsi"/>
        </w:rPr>
        <w:t>the nature of presidential leadership in lawmaking is that, while it generally helps win key votes and pass preferred laws, it may not in any particular case</w:t>
      </w:r>
      <w:r w:rsidRPr="00CC1168">
        <w:rPr>
          <w:sz w:val="16"/>
        </w:rPr>
        <w:t>. (p. 149) In closing, the author observes that “integral to appraising any president's legacy is examining how effectively he recognizes and capitalizes on his office's potential” but that equally as important as any policy outcome is the value of healthy, substantive debate in Congress, as well as the related one of pressuring members to clearly explain their positions on issues (p.161).</w:t>
      </w:r>
    </w:p>
    <w:p w14:paraId="7CDE952D" w14:textId="77777777" w:rsidR="00BF03B4" w:rsidRDefault="00BF03B4" w:rsidP="00BF03B4">
      <w:pPr>
        <w:pStyle w:val="Heading3"/>
      </w:pPr>
      <w:bookmarkStart w:id="23" w:name="_Toc234767577"/>
      <w:r>
        <w:t>Obama = Blame</w:t>
      </w:r>
      <w:bookmarkEnd w:id="23"/>
    </w:p>
    <w:p w14:paraId="020DE7CC" w14:textId="77777777" w:rsidR="00BF03B4" w:rsidRPr="00BE7F82" w:rsidRDefault="00BF03B4" w:rsidP="00BF03B4">
      <w:pPr>
        <w:pStyle w:val="Heading4"/>
      </w:pPr>
      <w:r w:rsidRPr="00BE7F82">
        <w:t>Obama’s Velcro – only blame will stick</w:t>
      </w:r>
    </w:p>
    <w:p w14:paraId="6A8227BE" w14:textId="77777777" w:rsidR="00BF03B4" w:rsidRPr="00B51704" w:rsidRDefault="00BF03B4" w:rsidP="00BF03B4">
      <w:r w:rsidRPr="00B51704">
        <w:t xml:space="preserve">Peter </w:t>
      </w:r>
      <w:r w:rsidRPr="00B51704">
        <w:rPr>
          <w:rStyle w:val="StyleStyleBold12pt"/>
        </w:rPr>
        <w:t>Nicholas and</w:t>
      </w:r>
      <w:r w:rsidRPr="00B51704">
        <w:t xml:space="preserve"> Janet </w:t>
      </w:r>
      <w:r w:rsidRPr="00B51704">
        <w:rPr>
          <w:rStyle w:val="StyleStyleBold12pt"/>
        </w:rPr>
        <w:t>Hook</w:t>
      </w:r>
      <w:r w:rsidRPr="00B51704">
        <w:t>, Tribune Washington Bureau, “Obama the Velcro president,”</w:t>
      </w:r>
      <w:r>
        <w:t xml:space="preserve"> July 30, </w:t>
      </w:r>
      <w:r w:rsidRPr="00BF03B4">
        <w:rPr>
          <w:rStyle w:val="StyleStyleBold12pt"/>
        </w:rPr>
        <w:t>2010</w:t>
      </w:r>
      <w:r>
        <w:t>.</w:t>
      </w:r>
      <w:r w:rsidRPr="00B51704">
        <w:t xml:space="preserve"> </w:t>
      </w:r>
      <w:hyperlink r:id="rId19" w:history="1">
        <w:r w:rsidRPr="00B51704">
          <w:t>http://arti</w:t>
        </w:r>
        <w:r w:rsidRPr="00B51704">
          <w:t>c</w:t>
        </w:r>
        <w:r w:rsidRPr="00B51704">
          <w:t>les.latimes.com/2010/jul/30/nation/la-na-velcro-presidency-20100730</w:t>
        </w:r>
      </w:hyperlink>
    </w:p>
    <w:p w14:paraId="1E3B8B6E" w14:textId="77777777" w:rsidR="00BF03B4" w:rsidRPr="003F00EE" w:rsidRDefault="00BF03B4" w:rsidP="00BF03B4">
      <w:r w:rsidRPr="00BE7F82">
        <w:rPr>
          <w:highlight w:val="cyan"/>
          <w:u w:val="single"/>
        </w:rPr>
        <w:t>If</w:t>
      </w:r>
      <w:r w:rsidRPr="003F00EE">
        <w:t xml:space="preserve"> Ronald </w:t>
      </w:r>
      <w:r w:rsidRPr="00BE7F82">
        <w:rPr>
          <w:highlight w:val="cyan"/>
          <w:u w:val="single"/>
        </w:rPr>
        <w:t>Reagan was the</w:t>
      </w:r>
      <w:r w:rsidRPr="003F00EE">
        <w:t xml:space="preserve"> classic </w:t>
      </w:r>
      <w:r w:rsidRPr="00BE7F82">
        <w:rPr>
          <w:highlight w:val="cyan"/>
          <w:u w:val="single"/>
        </w:rPr>
        <w:t>Teflon president</w:t>
      </w:r>
      <w:r w:rsidRPr="00BE7F82">
        <w:rPr>
          <w:u w:val="single"/>
        </w:rPr>
        <w:t>,</w:t>
      </w:r>
      <w:r w:rsidRPr="003F00EE">
        <w:t xml:space="preserve"> Barack </w:t>
      </w:r>
      <w:r w:rsidRPr="00BE7F82">
        <w:rPr>
          <w:highlight w:val="cyan"/>
          <w:u w:val="single"/>
        </w:rPr>
        <w:t>Obama is made of Velcro</w:t>
      </w:r>
      <w:r w:rsidRPr="003F00EE">
        <w:t xml:space="preserve">. Through two terms, Reagan eluded much of the responsibility for recession and foreign policy scandal. In less than two years, </w:t>
      </w:r>
      <w:r w:rsidRPr="00BE7F82">
        <w:rPr>
          <w:highlight w:val="cyan"/>
          <w:u w:val="single"/>
        </w:rPr>
        <w:t>Obama has become ensnared in blame</w:t>
      </w:r>
      <w:r w:rsidRPr="00BE7F82">
        <w:rPr>
          <w:u w:val="single"/>
        </w:rPr>
        <w:t xml:space="preserve">. </w:t>
      </w:r>
      <w:r w:rsidRPr="003F00EE">
        <w:t xml:space="preserve">Hoping to better insulate Obama, White House aides have sought to give other Cabinet officials a higher profile and additional public exposure. They are also crafting new ways to explain the president's policies to a skeptical public. But </w:t>
      </w:r>
      <w:r w:rsidRPr="00BE7F82">
        <w:rPr>
          <w:highlight w:val="cyan"/>
          <w:u w:val="single"/>
        </w:rPr>
        <w:t>Obama remains the colossus of his administration</w:t>
      </w:r>
      <w:r w:rsidRPr="003F00EE">
        <w:t xml:space="preserve"> — to a point </w:t>
      </w:r>
      <w:r w:rsidRPr="00BE7F82">
        <w:rPr>
          <w:u w:val="single"/>
        </w:rPr>
        <w:t xml:space="preserve">where </w:t>
      </w:r>
      <w:r w:rsidRPr="00BE7F82">
        <w:rPr>
          <w:highlight w:val="cyan"/>
          <w:u w:val="single"/>
        </w:rPr>
        <w:t>trouble anywhere</w:t>
      </w:r>
      <w:r w:rsidRPr="00BE7F82">
        <w:rPr>
          <w:u w:val="single"/>
        </w:rPr>
        <w:t xml:space="preserve"> in the world </w:t>
      </w:r>
      <w:r w:rsidRPr="00BE7F82">
        <w:rPr>
          <w:highlight w:val="cyan"/>
          <w:u w:val="single"/>
        </w:rPr>
        <w:t>is</w:t>
      </w:r>
      <w:r w:rsidRPr="00BE7F82">
        <w:rPr>
          <w:u w:val="single"/>
        </w:rPr>
        <w:t xml:space="preserve"> often </w:t>
      </w:r>
      <w:r w:rsidRPr="00BE7F82">
        <w:rPr>
          <w:highlight w:val="cyan"/>
          <w:u w:val="single"/>
        </w:rPr>
        <w:t>his to solve.</w:t>
      </w:r>
      <w:r w:rsidRPr="00BE7F82">
        <w:rPr>
          <w:u w:val="single"/>
        </w:rPr>
        <w:t xml:space="preserve"> </w:t>
      </w:r>
      <w:r w:rsidRPr="00BE7F82">
        <w:rPr>
          <w:highlight w:val="cyan"/>
          <w:u w:val="single"/>
        </w:rPr>
        <w:t>The president is on the hook to repair the</w:t>
      </w:r>
      <w:r w:rsidRPr="00BE7F82">
        <w:rPr>
          <w:u w:val="single"/>
        </w:rPr>
        <w:t xml:space="preserve"> Gulf Coast </w:t>
      </w:r>
      <w:r w:rsidRPr="00BE7F82">
        <w:rPr>
          <w:highlight w:val="cyan"/>
          <w:u w:val="single"/>
        </w:rPr>
        <w:t>oil spill</w:t>
      </w:r>
      <w:r w:rsidRPr="00BE7F82">
        <w:rPr>
          <w:u w:val="single"/>
        </w:rPr>
        <w:t xml:space="preserve"> disaster, </w:t>
      </w:r>
      <w:r w:rsidRPr="00BE7F82">
        <w:rPr>
          <w:highlight w:val="cyan"/>
          <w:u w:val="single"/>
        </w:rPr>
        <w:t>stabilize Afghanistan</w:t>
      </w:r>
      <w:r w:rsidRPr="00BE7F82">
        <w:rPr>
          <w:u w:val="single"/>
        </w:rPr>
        <w:t xml:space="preserve">, help </w:t>
      </w:r>
      <w:r w:rsidRPr="00BE7F82">
        <w:rPr>
          <w:highlight w:val="cyan"/>
          <w:u w:val="single"/>
        </w:rPr>
        <w:t>fix Greece</w:t>
      </w:r>
      <w:r w:rsidRPr="00BE7F82">
        <w:rPr>
          <w:u w:val="single"/>
        </w:rPr>
        <w:t xml:space="preserve">'s ailing economy </w:t>
      </w:r>
      <w:r w:rsidRPr="00BE7F82">
        <w:rPr>
          <w:highlight w:val="cyan"/>
          <w:u w:val="single"/>
        </w:rPr>
        <w:t>and do right by Shirley Sherrod</w:t>
      </w:r>
      <w:r w:rsidRPr="003F00EE">
        <w:t xml:space="preserve">, the Agriculture Department official fired as a result of a misleading fragment of videotape. What's not sticking to Obama is a legislative track record that his recent predecessors might envy. </w:t>
      </w:r>
      <w:r w:rsidRPr="00BE7F82">
        <w:rPr>
          <w:highlight w:val="cyan"/>
          <w:u w:val="single"/>
        </w:rPr>
        <w:t>Political dividends from</w:t>
      </w:r>
      <w:r w:rsidRPr="00BE7F82">
        <w:rPr>
          <w:u w:val="single"/>
        </w:rPr>
        <w:t xml:space="preserve"> passage of a </w:t>
      </w:r>
      <w:r w:rsidRPr="00BE7F82">
        <w:rPr>
          <w:highlight w:val="cyan"/>
          <w:u w:val="single"/>
        </w:rPr>
        <w:t xml:space="preserve">healthcare </w:t>
      </w:r>
      <w:r w:rsidRPr="00BE7F82">
        <w:rPr>
          <w:u w:val="single"/>
        </w:rPr>
        <w:t xml:space="preserve">overhaul </w:t>
      </w:r>
      <w:r w:rsidRPr="00BE7F82">
        <w:rPr>
          <w:highlight w:val="cyan"/>
          <w:u w:val="single"/>
        </w:rPr>
        <w:t>or a financial regulatory bill have been fleeting.</w:t>
      </w:r>
      <w:r w:rsidRPr="00BE7F82">
        <w:rPr>
          <w:u w:val="single"/>
        </w:rPr>
        <w:t xml:space="preserve"> </w:t>
      </w:r>
      <w:r w:rsidRPr="003F00EE">
        <w:t xml:space="preserve">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w:t>
      </w:r>
      <w:r w:rsidRPr="00BE7F82">
        <w:rPr>
          <w:highlight w:val="cyan"/>
          <w:u w:val="single"/>
        </w:rPr>
        <w:t>accomplishments are</w:t>
      </w:r>
      <w:r w:rsidRPr="003F00EE">
        <w:t xml:space="preserve"> very </w:t>
      </w:r>
      <w:r w:rsidRPr="00BE7F82">
        <w:rPr>
          <w:highlight w:val="cyan"/>
          <w:u w:val="single"/>
        </w:rPr>
        <w:t>significant, but</w:t>
      </w:r>
      <w:r w:rsidRPr="003F00EE">
        <w:t xml:space="preserve"> I think </w:t>
      </w:r>
      <w:r w:rsidRPr="00BE7F82">
        <w:rPr>
          <w:highlight w:val="cyan"/>
          <w:u w:val="single"/>
        </w:rPr>
        <w:t>most</w:t>
      </w:r>
      <w:r w:rsidRPr="003F00EE">
        <w:t xml:space="preserve"> </w:t>
      </w:r>
      <w:r w:rsidRPr="00BE7F82">
        <w:rPr>
          <w:highlight w:val="cyan"/>
          <w:u w:val="single"/>
        </w:rPr>
        <w:t>people</w:t>
      </w:r>
      <w:r w:rsidRPr="00BE7F82">
        <w:rPr>
          <w:u w:val="single"/>
        </w:rPr>
        <w:t xml:space="preserve"> would </w:t>
      </w:r>
      <w:r w:rsidRPr="00BE7F82">
        <w:rPr>
          <w:highlight w:val="cyan"/>
          <w:u w:val="single"/>
        </w:rPr>
        <w:t>look at this and say, 'What was the plan for jobs</w:t>
      </w:r>
      <w:r w:rsidRPr="003F00EE">
        <w:t>?' " said Sen. Byron L. Dorgan (D-N.D.). "</w:t>
      </w:r>
      <w:r w:rsidRPr="00BE7F82">
        <w:rPr>
          <w:u w:val="single"/>
        </w:rPr>
        <w:t>The agenda he's pushed here has been a very important agenda</w:t>
      </w:r>
      <w:r w:rsidRPr="003F00EE">
        <w:t xml:space="preserve">, </w:t>
      </w:r>
      <w:r w:rsidRPr="00BE7F82">
        <w:rPr>
          <w:u w:val="single"/>
        </w:rPr>
        <w:t>but it hasn't translated into dinner table conversations</w:t>
      </w:r>
      <w:r w:rsidRPr="003F00EE">
        <w:t>."</w:t>
      </w:r>
    </w:p>
    <w:p w14:paraId="55017926" w14:textId="77777777" w:rsidR="00D176F5" w:rsidRPr="00BE7F82" w:rsidRDefault="00D176F5" w:rsidP="00D176F5"/>
    <w:p w14:paraId="21D4CA07" w14:textId="77777777" w:rsidR="00EB1FD0" w:rsidRPr="00BE7F82" w:rsidRDefault="00EB1FD0" w:rsidP="00EB1FD0">
      <w:pPr>
        <w:rPr>
          <w:rFonts w:asciiTheme="minorHAnsi" w:hAnsiTheme="minorHAnsi" w:cstheme="minorHAnsi"/>
        </w:rPr>
      </w:pPr>
    </w:p>
    <w:p w14:paraId="73FA9CCD" w14:textId="44914B78" w:rsidR="00EB1FD0" w:rsidRPr="00BE7F82" w:rsidRDefault="00637F37" w:rsidP="007304FA">
      <w:pPr>
        <w:pStyle w:val="Heading1"/>
      </w:pPr>
      <w:bookmarkStart w:id="24" w:name="_Toc234767578"/>
      <w:r>
        <w:t>**</w:t>
      </w:r>
      <w:r w:rsidR="00EB1FD0" w:rsidRPr="00BE7F82">
        <w:t>Impacts</w:t>
      </w:r>
      <w:bookmarkEnd w:id="24"/>
    </w:p>
    <w:p w14:paraId="56384DA6" w14:textId="77777777" w:rsidR="00974BE4" w:rsidRPr="00974BE4" w:rsidRDefault="00974BE4" w:rsidP="00974BE4"/>
    <w:p w14:paraId="24C40D23" w14:textId="77777777" w:rsidR="00CE3871" w:rsidRPr="00BE7F82" w:rsidRDefault="00CE3871" w:rsidP="00CE3871">
      <w:pPr>
        <w:pStyle w:val="Heading3"/>
      </w:pPr>
      <w:bookmarkStart w:id="25" w:name="_Toc234767579"/>
      <w:r>
        <w:t>2NC Relations Impact – South Asia War</w:t>
      </w:r>
      <w:bookmarkEnd w:id="25"/>
    </w:p>
    <w:p w14:paraId="1038B1F0" w14:textId="77777777" w:rsidR="00CE3871" w:rsidRPr="00666DD2" w:rsidRDefault="00CE3871" w:rsidP="00CE3871">
      <w:pPr>
        <w:pStyle w:val="Heading4"/>
      </w:pPr>
      <w:r w:rsidRPr="00666DD2">
        <w:t>US/India relations averts South Asian nuclear war</w:t>
      </w:r>
    </w:p>
    <w:p w14:paraId="6A0EFCD5" w14:textId="77777777" w:rsidR="00CE3871" w:rsidRDefault="00CE3871" w:rsidP="00CE3871">
      <w:r w:rsidRPr="00CE3871">
        <w:rPr>
          <w:rStyle w:val="StyleStyleBold12pt"/>
        </w:rPr>
        <w:t>Schaffer</w:t>
      </w:r>
      <w:r>
        <w:t xml:space="preserve">, Spring </w:t>
      </w:r>
      <w:r w:rsidRPr="00CE3871">
        <w:rPr>
          <w:rStyle w:val="StyleStyleBold12pt"/>
        </w:rPr>
        <w:t>2002</w:t>
      </w:r>
      <w:r>
        <w:t xml:space="preserve"> </w:t>
      </w:r>
      <w:r w:rsidRPr="00666DD2">
        <w:rPr>
          <w:sz w:val="16"/>
          <w:szCs w:val="16"/>
        </w:rPr>
        <w:t>(Teresita – Director of the South Asia Program at the Center for Strategic and International Security, Washington Quarterly, p. Lexis)</w:t>
      </w:r>
    </w:p>
    <w:p w14:paraId="5C065D81" w14:textId="77777777" w:rsidR="00CE3871" w:rsidRPr="00666DD2" w:rsidRDefault="00CE3871" w:rsidP="00CE3871">
      <w:pPr>
        <w:rPr>
          <w:sz w:val="16"/>
        </w:rPr>
      </w:pPr>
      <w:r w:rsidRPr="00F333B8">
        <w:rPr>
          <w:rStyle w:val="StyleBoldUnderline"/>
          <w:highlight w:val="cyan"/>
        </w:rPr>
        <w:t>Washington</w:t>
      </w:r>
      <w:r w:rsidRPr="008C7436">
        <w:rPr>
          <w:rStyle w:val="StyleBoldUnderline"/>
        </w:rPr>
        <w:t>'s increased interest in India</w:t>
      </w:r>
      <w:r w:rsidRPr="00666DD2">
        <w:rPr>
          <w:sz w:val="16"/>
        </w:rPr>
        <w:t xml:space="preserve"> since the late 1990s </w:t>
      </w:r>
      <w:r w:rsidRPr="008C7436">
        <w:rPr>
          <w:rStyle w:val="StyleBoldUnderline"/>
        </w:rPr>
        <w:t>reflects India's economic expansion and position as Asia's newest rising power</w:t>
      </w:r>
      <w:r w:rsidRPr="00666DD2">
        <w:rPr>
          <w:sz w:val="16"/>
        </w:rPr>
        <w:t xml:space="preserve">. New Delhi, for its part, is adjusting to the end of the Cold War. As a result, </w:t>
      </w:r>
      <w:r w:rsidRPr="008C7436">
        <w:rPr>
          <w:rStyle w:val="StyleBoldUnderline"/>
        </w:rPr>
        <w:t xml:space="preserve">both giant democracies see that they </w:t>
      </w:r>
      <w:r w:rsidRPr="00F333B8">
        <w:rPr>
          <w:rStyle w:val="StyleBoldUnderline"/>
          <w:highlight w:val="cyan"/>
        </w:rPr>
        <w:t xml:space="preserve">can </w:t>
      </w:r>
      <w:r w:rsidRPr="00F333B8">
        <w:rPr>
          <w:rStyle w:val="Emphasis"/>
          <w:highlight w:val="cyan"/>
        </w:rPr>
        <w:t>benefit by closer cooperation</w:t>
      </w:r>
      <w:r w:rsidRPr="008C7436">
        <w:rPr>
          <w:rStyle w:val="StyleBoldUnderline"/>
        </w:rPr>
        <w:t xml:space="preserve">. For Washington, </w:t>
      </w:r>
      <w:r w:rsidRPr="00F333B8">
        <w:rPr>
          <w:rStyle w:val="StyleBoldUnderline"/>
          <w:highlight w:val="cyan"/>
        </w:rPr>
        <w:t>the advantages include</w:t>
      </w:r>
      <w:r w:rsidRPr="008C7436">
        <w:rPr>
          <w:rStyle w:val="StyleBoldUnderline"/>
        </w:rPr>
        <w:t xml:space="preserve"> a wider network of friends in Asia</w:t>
      </w:r>
      <w:r w:rsidRPr="00666DD2">
        <w:rPr>
          <w:sz w:val="16"/>
        </w:rPr>
        <w:t xml:space="preserve"> at a time when the region is changing rapidly, </w:t>
      </w:r>
      <w:r w:rsidRPr="008C7436">
        <w:rPr>
          <w:rStyle w:val="StyleBoldUnderline"/>
        </w:rPr>
        <w:t xml:space="preserve">as well as </w:t>
      </w:r>
      <w:r w:rsidRPr="00F333B8">
        <w:rPr>
          <w:rStyle w:val="StyleBoldUnderline"/>
          <w:highlight w:val="cyan"/>
        </w:rPr>
        <w:t xml:space="preserve">a </w:t>
      </w:r>
      <w:r w:rsidRPr="00F333B8">
        <w:rPr>
          <w:rStyle w:val="Emphasis"/>
          <w:highlight w:val="cyan"/>
        </w:rPr>
        <w:t>stronger position</w:t>
      </w:r>
      <w:r w:rsidRPr="00F333B8">
        <w:rPr>
          <w:rStyle w:val="StyleBoldUnderline"/>
          <w:highlight w:val="cyan"/>
        </w:rPr>
        <w:t xml:space="preserve"> from which to help </w:t>
      </w:r>
      <w:r w:rsidRPr="00F333B8">
        <w:rPr>
          <w:rStyle w:val="Emphasis"/>
          <w:highlight w:val="cyan"/>
        </w:rPr>
        <w:t>calm possible future nuclear tensions in the region</w:t>
      </w:r>
      <w:r w:rsidRPr="00F333B8">
        <w:rPr>
          <w:rStyle w:val="StyleBoldUnderline"/>
          <w:highlight w:val="cyan"/>
        </w:rPr>
        <w:t>. Enhanced trade</w:t>
      </w:r>
      <w:r w:rsidRPr="00666DD2">
        <w:rPr>
          <w:sz w:val="16"/>
        </w:rPr>
        <w:t xml:space="preserve"> and investment </w:t>
      </w:r>
      <w:r w:rsidRPr="00F333B8">
        <w:rPr>
          <w:rStyle w:val="StyleBoldUnderline"/>
          <w:highlight w:val="cyan"/>
        </w:rPr>
        <w:t xml:space="preserve">benefit both countries and are a </w:t>
      </w:r>
      <w:r w:rsidRPr="00F333B8">
        <w:rPr>
          <w:rStyle w:val="Emphasis"/>
          <w:highlight w:val="cyan"/>
        </w:rPr>
        <w:t>prerequisite for improved U.S. relations with India</w:t>
      </w:r>
      <w:r w:rsidRPr="00666DD2">
        <w:rPr>
          <w:sz w:val="16"/>
        </w:rPr>
        <w:t>. For India, the country's ambition to assume a stronger leadership role in the world and to maintain an economy that lifts its people out of poverty depends critically on good relations with the United States.</w:t>
      </w:r>
    </w:p>
    <w:p w14:paraId="2F211F8C" w14:textId="77777777" w:rsidR="00CE3871" w:rsidRPr="00BE7F82" w:rsidRDefault="00CE3871" w:rsidP="008E2673">
      <w:pPr>
        <w:rPr>
          <w:rFonts w:asciiTheme="minorHAnsi" w:hAnsiTheme="minorHAnsi" w:cstheme="minorHAnsi"/>
          <w:u w:val="single"/>
        </w:rPr>
      </w:pPr>
    </w:p>
    <w:p w14:paraId="5868E556" w14:textId="4C50F32F" w:rsidR="008E2673" w:rsidRPr="00BE7F82" w:rsidRDefault="008E2673" w:rsidP="00CE3871">
      <w:pPr>
        <w:pStyle w:val="Heading3"/>
      </w:pPr>
      <w:bookmarkStart w:id="26" w:name="_Toc234767580"/>
      <w:r w:rsidRPr="00BE7F82">
        <w:t>Ext. India Relations IL</w:t>
      </w:r>
      <w:bookmarkEnd w:id="26"/>
    </w:p>
    <w:p w14:paraId="4B32EE61" w14:textId="122C162F" w:rsidR="008E2673" w:rsidRPr="00BE7F82" w:rsidRDefault="00CE3871" w:rsidP="00CE3871">
      <w:pPr>
        <w:pStyle w:val="Heading4"/>
      </w:pPr>
      <w:r>
        <w:t>CIR key to relations – v</w:t>
      </w:r>
      <w:r w:rsidR="008E2673" w:rsidRPr="00BE7F82">
        <w:t xml:space="preserve">isa policy is dragging down </w:t>
      </w:r>
      <w:r>
        <w:t>alliance now</w:t>
      </w:r>
    </w:p>
    <w:p w14:paraId="3E5BA3ED" w14:textId="55AA4CD3" w:rsidR="008E2673" w:rsidRPr="00CE3871" w:rsidRDefault="00CE3871" w:rsidP="00CE3871">
      <w:r w:rsidRPr="00CE3871">
        <w:rPr>
          <w:rStyle w:val="StyleStyleBold12pt"/>
        </w:rPr>
        <w:t>Zee News</w:t>
      </w:r>
      <w:r>
        <w:t>,</w:t>
      </w:r>
      <w:r w:rsidRPr="00CE3871">
        <w:t xml:space="preserve"> </w:t>
      </w:r>
      <w:r w:rsidR="008E2673" w:rsidRPr="00CE3871">
        <w:t xml:space="preserve">“Krishna, Hillary to discuss visa fee hike in NY”, October 1st, </w:t>
      </w:r>
      <w:r w:rsidR="008E2673" w:rsidRPr="00CE3871">
        <w:rPr>
          <w:rStyle w:val="StyleStyleBold12pt"/>
        </w:rPr>
        <w:t>2012</w:t>
      </w:r>
      <w:r w:rsidR="008E2673" w:rsidRPr="00CE3871">
        <w:t xml:space="preserve">, </w:t>
      </w:r>
    </w:p>
    <w:p w14:paraId="62595E30" w14:textId="01A0AA39" w:rsidR="008E2673" w:rsidRPr="00BE7F82" w:rsidRDefault="008E2673" w:rsidP="00CC1168">
      <w:pPr>
        <w:rPr>
          <w:rStyle w:val="Style11pt"/>
          <w:rFonts w:asciiTheme="minorHAnsi" w:hAnsiTheme="minorHAnsi" w:cstheme="minorHAnsi"/>
        </w:rPr>
      </w:pPr>
      <w:r w:rsidRPr="00BE7F82">
        <w:rPr>
          <w:rFonts w:asciiTheme="minorHAnsi" w:hAnsiTheme="minorHAnsi" w:cstheme="minorHAnsi"/>
          <w:sz w:val="16"/>
        </w:rPr>
        <w:t xml:space="preserve">New York: </w:t>
      </w:r>
      <w:r w:rsidRPr="00BE7F82">
        <w:rPr>
          <w:rStyle w:val="StyleBoldUnderline"/>
          <w:rFonts w:asciiTheme="minorHAnsi" w:hAnsiTheme="minorHAnsi" w:cstheme="minorHAnsi"/>
        </w:rPr>
        <w:t xml:space="preserve">The issue of </w:t>
      </w:r>
      <w:r w:rsidRPr="00BE7F82">
        <w:rPr>
          <w:rStyle w:val="StyleBoldUnderline"/>
          <w:rFonts w:asciiTheme="minorHAnsi" w:hAnsiTheme="minorHAnsi" w:cstheme="minorHAnsi"/>
          <w:highlight w:val="cyan"/>
        </w:rPr>
        <w:t>US visa fee hike</w:t>
      </w:r>
      <w:r w:rsidRPr="00BE7F82">
        <w:rPr>
          <w:rStyle w:val="StyleBoldUnderline"/>
          <w:rFonts w:asciiTheme="minorHAnsi" w:hAnsiTheme="minorHAnsi" w:cstheme="minorHAnsi"/>
        </w:rPr>
        <w:t xml:space="preserve">, which </w:t>
      </w:r>
      <w:r w:rsidRPr="00BE7F82">
        <w:rPr>
          <w:rStyle w:val="StyleBoldUnderline"/>
          <w:rFonts w:asciiTheme="minorHAnsi" w:hAnsiTheme="minorHAnsi" w:cstheme="minorHAnsi"/>
          <w:highlight w:val="cyan"/>
        </w:rPr>
        <w:t>has hurt</w:t>
      </w:r>
      <w:r w:rsidRPr="00BE7F82">
        <w:rPr>
          <w:rStyle w:val="StyleBoldUnderline"/>
          <w:rFonts w:asciiTheme="minorHAnsi" w:hAnsiTheme="minorHAnsi" w:cstheme="minorHAnsi"/>
        </w:rPr>
        <w:t xml:space="preserve"> several </w:t>
      </w:r>
      <w:r w:rsidRPr="00BE7F82">
        <w:rPr>
          <w:rStyle w:val="StyleBoldUnderline"/>
          <w:rFonts w:asciiTheme="minorHAnsi" w:hAnsiTheme="minorHAnsi" w:cstheme="minorHAnsi"/>
          <w:highlight w:val="cyan"/>
        </w:rPr>
        <w:t>Indian IT firms</w:t>
      </w:r>
      <w:r w:rsidRPr="00BE7F82">
        <w:rPr>
          <w:rStyle w:val="StyleBoldUnderline"/>
          <w:rFonts w:asciiTheme="minorHAnsi" w:hAnsiTheme="minorHAnsi" w:cstheme="minorHAnsi"/>
        </w:rPr>
        <w:t>, is expected to come up for discussion when</w:t>
      </w:r>
      <w:r w:rsidRPr="00BE7F82">
        <w:rPr>
          <w:rFonts w:asciiTheme="minorHAnsi" w:hAnsiTheme="minorHAnsi" w:cstheme="minorHAnsi"/>
          <w:sz w:val="16"/>
        </w:rPr>
        <w:t xml:space="preserve"> External Affairs Minister </w:t>
      </w:r>
      <w:r w:rsidRPr="00BE7F82">
        <w:rPr>
          <w:rStyle w:val="StyleBoldUnderline"/>
          <w:rFonts w:asciiTheme="minorHAnsi" w:hAnsiTheme="minorHAnsi" w:cstheme="minorHAnsi"/>
        </w:rPr>
        <w:t>SM Krishna meets</w:t>
      </w:r>
      <w:r w:rsidRPr="00BE7F82">
        <w:rPr>
          <w:rFonts w:asciiTheme="minorHAnsi" w:hAnsiTheme="minorHAnsi" w:cstheme="minorHAnsi"/>
          <w:sz w:val="16"/>
        </w:rPr>
        <w:t xml:space="preserve"> US Secretary of State </w:t>
      </w:r>
      <w:r w:rsidRPr="00BE7F82">
        <w:rPr>
          <w:rStyle w:val="StyleBoldUnderline"/>
          <w:rFonts w:asciiTheme="minorHAnsi" w:hAnsiTheme="minorHAnsi" w:cstheme="minorHAnsi"/>
        </w:rPr>
        <w:t>Hillary Clinton</w:t>
      </w:r>
      <w:r w:rsidRPr="00BE7F82">
        <w:rPr>
          <w:rFonts w:asciiTheme="minorHAnsi" w:hAnsiTheme="minorHAnsi" w:cstheme="minorHAnsi"/>
          <w:sz w:val="16"/>
        </w:rPr>
        <w:t xml:space="preserve"> here on Monday on the sidelines of the UN General Assembly session. </w:t>
      </w:r>
      <w:r w:rsidRPr="00BE7F82">
        <w:rPr>
          <w:rStyle w:val="StyleBoldUnderline"/>
          <w:rFonts w:asciiTheme="minorHAnsi" w:hAnsiTheme="minorHAnsi" w:cstheme="minorHAnsi"/>
          <w:highlight w:val="cyan"/>
        </w:rPr>
        <w:t>India has "consistently" taken up the issue</w:t>
      </w:r>
      <w:r w:rsidRPr="00BE7F82">
        <w:rPr>
          <w:rStyle w:val="StyleBoldUnderline"/>
          <w:rFonts w:asciiTheme="minorHAnsi" w:hAnsiTheme="minorHAnsi" w:cstheme="minorHAnsi"/>
        </w:rPr>
        <w:t xml:space="preserve"> of the visa fee hike </w:t>
      </w:r>
      <w:r w:rsidRPr="00BE7F82">
        <w:rPr>
          <w:rStyle w:val="StyleBoldUnderline"/>
          <w:rFonts w:asciiTheme="minorHAnsi" w:hAnsiTheme="minorHAnsi" w:cstheme="minorHAnsi"/>
          <w:highlight w:val="cyan"/>
        </w:rPr>
        <w:t>with the US</w:t>
      </w:r>
      <w:r w:rsidRPr="00BE7F82">
        <w:rPr>
          <w:rFonts w:asciiTheme="minorHAnsi" w:hAnsiTheme="minorHAnsi" w:cstheme="minorHAnsi"/>
          <w:sz w:val="16"/>
        </w:rPr>
        <w:t xml:space="preserve"> and the issue will figure in talks between Krishna and Clinton, official sources said. </w:t>
      </w:r>
      <w:r w:rsidRPr="00BE7F82">
        <w:rPr>
          <w:rStyle w:val="StyleBoldUnderline"/>
          <w:rFonts w:asciiTheme="minorHAnsi" w:hAnsiTheme="minorHAnsi" w:cstheme="minorHAnsi"/>
        </w:rPr>
        <w:t>The US had raised visa fee in 2010</w:t>
      </w:r>
      <w:r w:rsidRPr="00BE7F82">
        <w:rPr>
          <w:rFonts w:asciiTheme="minorHAnsi" w:hAnsiTheme="minorHAnsi" w:cstheme="minorHAnsi"/>
          <w:sz w:val="16"/>
        </w:rPr>
        <w:t xml:space="preserve"> to fund its enhanced costs on securing border with Mexico under the Border Security Act. Some of the top Indian companies TCS, Infosys, Wipro and Mahindra Satyam were affected by the US action and India is expected to soon seek consultations with the US at the World Trade Organization (WTO) on the issue. The sources said that </w:t>
      </w:r>
      <w:r w:rsidRPr="00BE7F82">
        <w:rPr>
          <w:rStyle w:val="StyleBoldUnderline"/>
          <w:rFonts w:asciiTheme="minorHAnsi" w:hAnsiTheme="minorHAnsi" w:cstheme="minorHAnsi"/>
        </w:rPr>
        <w:t xml:space="preserve">young </w:t>
      </w:r>
      <w:r w:rsidRPr="00BE7F82">
        <w:rPr>
          <w:rStyle w:val="StyleBoldUnderline"/>
          <w:rFonts w:asciiTheme="minorHAnsi" w:hAnsiTheme="minorHAnsi" w:cstheme="minorHAnsi"/>
          <w:highlight w:val="cyan"/>
        </w:rPr>
        <w:t>Indian professionals working in the US have been the "cornerstone" of</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India-US relations</w:t>
      </w:r>
      <w:r w:rsidRPr="00BE7F82">
        <w:rPr>
          <w:rStyle w:val="StyleBoldUnderline"/>
          <w:rFonts w:asciiTheme="minorHAnsi" w:hAnsiTheme="minorHAnsi" w:cstheme="minorHAnsi"/>
        </w:rPr>
        <w:t xml:space="preserve"> and are a pillar in the improved bilateral relations</w:t>
      </w:r>
      <w:r w:rsidRPr="00BE7F82">
        <w:rPr>
          <w:rFonts w:asciiTheme="minorHAnsi" w:hAnsiTheme="minorHAnsi" w:cstheme="minorHAnsi"/>
          <w:sz w:val="16"/>
        </w:rPr>
        <w:t xml:space="preserve"> that has brought the two countries closer. </w:t>
      </w:r>
      <w:r w:rsidRPr="00BE7F82">
        <w:rPr>
          <w:rStyle w:val="StyleBoldUnderline"/>
          <w:rFonts w:asciiTheme="minorHAnsi" w:hAnsiTheme="minorHAnsi" w:cstheme="minorHAnsi"/>
          <w:highlight w:val="cyan"/>
        </w:rPr>
        <w:t>Hiking visa fees</w:t>
      </w:r>
      <w:r w:rsidRPr="00BE7F82">
        <w:rPr>
          <w:rStyle w:val="StyleBoldUnderline"/>
          <w:rFonts w:asciiTheme="minorHAnsi" w:hAnsiTheme="minorHAnsi" w:cstheme="minorHAnsi"/>
        </w:rPr>
        <w:t xml:space="preserve"> or limiting the number of work visas available</w:t>
      </w:r>
      <w:r w:rsidRPr="00BE7F82">
        <w:rPr>
          <w:rFonts w:asciiTheme="minorHAnsi" w:hAnsiTheme="minorHAnsi" w:cstheme="minorHAnsi"/>
          <w:sz w:val="16"/>
        </w:rPr>
        <w:t xml:space="preserve"> to Indian companies </w:t>
      </w:r>
      <w:r w:rsidRPr="00BE7F82">
        <w:rPr>
          <w:rStyle w:val="StyleBoldUnderline"/>
          <w:rFonts w:asciiTheme="minorHAnsi" w:hAnsiTheme="minorHAnsi" w:cstheme="minorHAnsi"/>
          <w:highlight w:val="cyan"/>
        </w:rPr>
        <w:t>is</w:t>
      </w:r>
      <w:r w:rsidRPr="00BE7F82">
        <w:rPr>
          <w:rStyle w:val="StyleBoldUnderline"/>
          <w:rFonts w:asciiTheme="minorHAnsi" w:hAnsiTheme="minorHAnsi" w:cstheme="minorHAnsi"/>
        </w:rPr>
        <w:t xml:space="preserve"> </w:t>
      </w:r>
      <w:r w:rsidRPr="00BE7F82">
        <w:rPr>
          <w:rFonts w:asciiTheme="minorHAnsi" w:hAnsiTheme="minorHAnsi" w:cstheme="minorHAnsi"/>
          <w:sz w:val="16"/>
        </w:rPr>
        <w:t>tantamount to</w:t>
      </w:r>
      <w:r w:rsidRPr="00BE7F82">
        <w:rPr>
          <w:rStyle w:val="StyleBoldUnderline"/>
          <w:rFonts w:asciiTheme="minorHAnsi" w:hAnsiTheme="minorHAnsi" w:cstheme="minorHAnsi"/>
        </w:rPr>
        <w:t xml:space="preserve"> </w:t>
      </w:r>
      <w:r w:rsidRPr="00BE7F82">
        <w:rPr>
          <w:rStyle w:val="Emphasis"/>
          <w:rFonts w:asciiTheme="minorHAnsi" w:hAnsiTheme="minorHAnsi" w:cstheme="minorHAnsi"/>
        </w:rPr>
        <w:t>"</w:t>
      </w:r>
      <w:r w:rsidRPr="00BE7F82">
        <w:rPr>
          <w:rStyle w:val="Emphasis"/>
          <w:rFonts w:asciiTheme="minorHAnsi" w:hAnsiTheme="minorHAnsi" w:cstheme="minorHAnsi"/>
          <w:highlight w:val="cyan"/>
        </w:rPr>
        <w:t>undermining that pillar and growth in India-US relations,"</w:t>
      </w:r>
      <w:r w:rsidRPr="00BE7F82">
        <w:rPr>
          <w:rFonts w:asciiTheme="minorHAnsi" w:hAnsiTheme="minorHAnsi" w:cstheme="minorHAnsi"/>
          <w:sz w:val="16"/>
        </w:rPr>
        <w:t xml:space="preserve"> they added. "</w:t>
      </w:r>
      <w:r w:rsidRPr="00BE7F82">
        <w:rPr>
          <w:rStyle w:val="StyleBoldUnderline"/>
          <w:rFonts w:asciiTheme="minorHAnsi" w:hAnsiTheme="minorHAnsi" w:cstheme="minorHAnsi"/>
          <w:highlight w:val="cyan"/>
        </w:rPr>
        <w:t>Raising visa fees</w:t>
      </w:r>
      <w:r w:rsidRPr="00BE7F82">
        <w:rPr>
          <w:rStyle w:val="StyleBoldUnderline"/>
          <w:rFonts w:asciiTheme="minorHAnsi" w:hAnsiTheme="minorHAnsi" w:cstheme="minorHAnsi"/>
        </w:rPr>
        <w:t xml:space="preserve"> and putting other barriers </w:t>
      </w:r>
      <w:r w:rsidRPr="00BE7F82">
        <w:rPr>
          <w:rStyle w:val="StyleBoldUnderline"/>
          <w:rFonts w:asciiTheme="minorHAnsi" w:hAnsiTheme="minorHAnsi" w:cstheme="minorHAnsi"/>
          <w:highlight w:val="cyan"/>
        </w:rPr>
        <w:t>is not in consonance with</w:t>
      </w:r>
      <w:r w:rsidRPr="00BE7F82">
        <w:rPr>
          <w:rStyle w:val="StyleBoldUnderline"/>
          <w:rFonts w:asciiTheme="minorHAnsi" w:hAnsiTheme="minorHAnsi" w:cstheme="minorHAnsi"/>
        </w:rPr>
        <w:t xml:space="preserve"> the forward thinking of </w:t>
      </w:r>
      <w:r w:rsidRPr="00BE7F82">
        <w:rPr>
          <w:rStyle w:val="StyleBoldUnderline"/>
          <w:rFonts w:asciiTheme="minorHAnsi" w:hAnsiTheme="minorHAnsi" w:cstheme="minorHAnsi"/>
          <w:highlight w:val="cyan"/>
        </w:rPr>
        <w:t>growing bilateral ties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the sources said. This will be the third bilateral meeting between Krishna and Clinton this year. They had previously met in India in April and again in June in Washington. The sources said that the two countries have a fairly elaborate agenda and the visa issue is one of the issues in a broader relationship. Krishna will also address the 67th session of the UN General Assembly today. </w:t>
      </w:r>
      <w:r w:rsidRPr="00BE7F82">
        <w:rPr>
          <w:rStyle w:val="StyleUnderlineChar11ptChar"/>
          <w:rFonts w:asciiTheme="minorHAnsi" w:eastAsia="Calibri" w:hAnsiTheme="minorHAnsi" w:cstheme="minorHAnsi"/>
          <w:highlight w:val="cyan"/>
        </w:rPr>
        <w:t xml:space="preserve">part of the world are </w:t>
      </w:r>
      <w:r w:rsidRPr="00BE7F82">
        <w:rPr>
          <w:rStyle w:val="StyleUnderlineChar11ptBoldChar"/>
          <w:rFonts w:asciiTheme="minorHAnsi" w:eastAsia="Calibri" w:hAnsiTheme="minorHAnsi" w:cstheme="minorHAnsi"/>
          <w:highlight w:val="cyan"/>
        </w:rPr>
        <w:t>essential</w:t>
      </w:r>
      <w:r w:rsidRPr="00BE7F82">
        <w:rPr>
          <w:rStyle w:val="StyleUnderlineChar11ptChar"/>
          <w:rFonts w:asciiTheme="minorHAnsi" w:eastAsia="Calibri" w:hAnsiTheme="minorHAnsi" w:cstheme="minorHAnsi"/>
          <w:highlight w:val="cyan"/>
        </w:rPr>
        <w:t xml:space="preserve"> to the peace</w:t>
      </w:r>
      <w:r w:rsidRPr="00BE7F82">
        <w:rPr>
          <w:rStyle w:val="Style11pt"/>
          <w:rFonts w:asciiTheme="minorHAnsi" w:hAnsiTheme="minorHAnsi" w:cstheme="minorHAnsi"/>
          <w:highlight w:val="cyan"/>
        </w:rPr>
        <w:t xml:space="preserve"> </w:t>
      </w:r>
      <w:r w:rsidRPr="00BE7F82">
        <w:rPr>
          <w:rStyle w:val="Style11pt"/>
          <w:rFonts w:asciiTheme="minorHAnsi" w:hAnsiTheme="minorHAnsi" w:cstheme="minorHAnsi"/>
        </w:rPr>
        <w:t xml:space="preserve">and prosperity </w:t>
      </w:r>
      <w:r w:rsidRPr="00BE7F82">
        <w:rPr>
          <w:rStyle w:val="StyleUnderlineChar11ptChar"/>
          <w:rFonts w:asciiTheme="minorHAnsi" w:eastAsia="Calibri" w:hAnsiTheme="minorHAnsi" w:cstheme="minorHAnsi"/>
          <w:highlight w:val="cyan"/>
        </w:rPr>
        <w:t>of the world</w:t>
      </w:r>
      <w:r w:rsidRPr="00BE7F82">
        <w:rPr>
          <w:rStyle w:val="Style11pt"/>
          <w:rFonts w:asciiTheme="minorHAnsi" w:hAnsiTheme="minorHAnsi" w:cstheme="minorHAnsi"/>
        </w:rPr>
        <w:t>.</w:t>
      </w:r>
    </w:p>
    <w:p w14:paraId="197F3FF7" w14:textId="5FE3AC23" w:rsidR="008E2673" w:rsidRPr="00BE7F82" w:rsidRDefault="00CE3871" w:rsidP="00CE3871">
      <w:pPr>
        <w:pStyle w:val="Heading4"/>
      </w:pPr>
      <w:r>
        <w:t>CIR</w:t>
      </w:r>
      <w:r w:rsidR="008E2673" w:rsidRPr="00BE7F82">
        <w:t xml:space="preserve"> key to </w:t>
      </w:r>
      <w:r>
        <w:t>relations – most important issue</w:t>
      </w:r>
      <w:r w:rsidR="008E2673" w:rsidRPr="00BE7F82">
        <w:t xml:space="preserve"> </w:t>
      </w:r>
    </w:p>
    <w:p w14:paraId="595A606C" w14:textId="7E51E49A" w:rsidR="008B2D4E" w:rsidRPr="008B2D4E" w:rsidRDefault="008B2D4E" w:rsidP="008B2D4E">
      <w:r w:rsidRPr="008B2D4E">
        <w:rPr>
          <w:rStyle w:val="StyleStyleBold12pt"/>
        </w:rPr>
        <w:t>Economic Times</w:t>
      </w:r>
      <w:r w:rsidRPr="008B2D4E">
        <w:t xml:space="preserve"> </w:t>
      </w:r>
      <w:r w:rsidR="008E2673" w:rsidRPr="008B2D4E">
        <w:t xml:space="preserve">“India to ask US for more H-1B visas,” </w:t>
      </w:r>
      <w:r w:rsidRPr="008B2D4E">
        <w:t xml:space="preserve">October 19, </w:t>
      </w:r>
      <w:r w:rsidRPr="008B2D4E">
        <w:rPr>
          <w:rStyle w:val="StyleStyleBold12pt"/>
        </w:rPr>
        <w:t>2009</w:t>
      </w:r>
    </w:p>
    <w:p w14:paraId="2C1B11BB" w14:textId="7B3207B7" w:rsidR="008E2673" w:rsidRPr="00BE7F82" w:rsidRDefault="008E2673" w:rsidP="008E2673">
      <w:pPr>
        <w:rPr>
          <w:rFonts w:asciiTheme="minorHAnsi" w:hAnsiTheme="minorHAnsi" w:cstheme="minorHAnsi"/>
          <w:sz w:val="16"/>
        </w:rPr>
      </w:pPr>
      <w:r w:rsidRPr="00BE7F82">
        <w:rPr>
          <w:rStyle w:val="StyleBoldUnderline"/>
          <w:rFonts w:asciiTheme="minorHAnsi" w:hAnsiTheme="minorHAnsi" w:cstheme="minorHAnsi"/>
          <w:highlight w:val="cyan"/>
        </w:rPr>
        <w:t>India is likely to ask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cyan"/>
        </w:rPr>
        <w:t>raise the cap on visas for skilled workers</w:t>
      </w:r>
      <w:r w:rsidRPr="00BE7F82">
        <w:rPr>
          <w:rFonts w:asciiTheme="minorHAnsi" w:hAnsiTheme="minorHAnsi" w:cstheme="minorHAnsi"/>
          <w:sz w:val="16"/>
        </w:rPr>
        <w:t xml:space="preserve"> at the bilateral trade forum meeting to be held in New Delhi later this month, a government official told ET. India may also push for a special mechanism for Indian professionals travelling to the US for short-term assignments arising out of contractual obligations.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issue of a more liberal and simple US visa regime for professionals will be high on India’s agenda</w:t>
      </w:r>
      <w:r w:rsidRPr="00BE7F82">
        <w:rPr>
          <w:rFonts w:asciiTheme="minorHAnsi" w:hAnsiTheme="minorHAnsi" w:cstheme="minorHAnsi"/>
          <w:sz w:val="16"/>
        </w:rPr>
        <w:t xml:space="preserve"> at the bilateral meeting to be chaired by Indian commerce minister Anand Sharma and the US trade representative Ron Kirk, the official said. H-1B visas, which are non-immigrant US visas for skilled professionals, given for up to six years, are highly popular with Indian IT companies such as Infosys, Wipro, TCS and Satyam, which usually corner a big chunk of such visas issued by the US. The subsidiaries of these companies in the US usually employ H-1B visa professionals to deliver services at customer’s location. “</w:t>
      </w:r>
      <w:r w:rsidRPr="00BE7F82">
        <w:rPr>
          <w:rStyle w:val="StyleBoldUnderline"/>
          <w:rFonts w:asciiTheme="minorHAnsi" w:hAnsiTheme="minorHAnsi" w:cstheme="minorHAnsi"/>
        </w:rPr>
        <w:t>The number of world-wide H-1B visas issued to professionals was reduced by more than half to 65,000 per year</w:t>
      </w:r>
      <w:r w:rsidRPr="00BE7F82">
        <w:rPr>
          <w:rFonts w:asciiTheme="minorHAnsi" w:hAnsiTheme="minorHAnsi" w:cstheme="minorHAnsi"/>
          <w:sz w:val="16"/>
        </w:rPr>
        <w:t xml:space="preserve"> about two years back. </w:t>
      </w:r>
      <w:r w:rsidRPr="00BE7F82">
        <w:rPr>
          <w:rStyle w:val="StyleBoldUnderline"/>
          <w:rFonts w:asciiTheme="minorHAnsi" w:hAnsiTheme="minorHAnsi" w:cstheme="minorHAnsi"/>
          <w:highlight w:val="cyan"/>
        </w:rPr>
        <w:t>This has affected the functioning of Indian companies in the US</w:t>
      </w:r>
      <w:r w:rsidRPr="00BE7F82">
        <w:rPr>
          <w:rStyle w:val="StyleBoldUnderline"/>
          <w:rFonts w:asciiTheme="minorHAnsi" w:hAnsiTheme="minorHAnsi" w:cstheme="minorHAnsi"/>
        </w:rPr>
        <w:t>,</w:t>
      </w:r>
      <w:r w:rsidRPr="00BE7F82">
        <w:rPr>
          <w:rFonts w:asciiTheme="minorHAnsi" w:hAnsiTheme="minorHAnsi" w:cstheme="minorHAnsi"/>
          <w:sz w:val="16"/>
        </w:rPr>
        <w:t xml:space="preserve"> especially ones in the IT sector,” the official said. He added that </w:t>
      </w:r>
      <w:r w:rsidRPr="00BE7F82">
        <w:rPr>
          <w:rStyle w:val="StyleBoldUnderline"/>
          <w:rFonts w:asciiTheme="minorHAnsi" w:hAnsiTheme="minorHAnsi" w:cstheme="minorHAnsi"/>
          <w:highlight w:val="cyan"/>
        </w:rPr>
        <w:t>India was keen on taking up with the new US government the issue of a possible increase in the cap on such visas</w:t>
      </w:r>
      <w:r w:rsidRPr="00BE7F82">
        <w:rPr>
          <w:rFonts w:asciiTheme="minorHAnsi" w:hAnsiTheme="minorHAnsi" w:cstheme="minorHAnsi"/>
          <w:sz w:val="16"/>
        </w:rPr>
        <w:t xml:space="preserve">. Although, this year, the entire quota of 65,000 H-1B visas has not yet been utilised because of the on-going global economic slow down, the official pointed out that it was a temporary phase and the demand for US work visas would soar the moment the global economy began to look up. </w:t>
      </w:r>
    </w:p>
    <w:p w14:paraId="2583FEFD" w14:textId="7117FF1E" w:rsidR="008E2673" w:rsidRPr="00CE3871" w:rsidRDefault="00CE3871" w:rsidP="00CE3871">
      <w:pPr>
        <w:pStyle w:val="Heading4"/>
      </w:pPr>
      <w:r w:rsidRPr="00CE3871">
        <w:t>CIR key to relations – v</w:t>
      </w:r>
      <w:r w:rsidR="008E2673" w:rsidRPr="00CE3871">
        <w:t xml:space="preserve">isa restrictions destroy US-India cooperation. </w:t>
      </w:r>
    </w:p>
    <w:p w14:paraId="6B0EA673" w14:textId="6AA63379" w:rsidR="008E2673" w:rsidRPr="00CE3871" w:rsidRDefault="00CE3871" w:rsidP="00CE3871">
      <w:r>
        <w:t xml:space="preserve">M.D. </w:t>
      </w:r>
      <w:r w:rsidR="008E2673" w:rsidRPr="00CE3871">
        <w:rPr>
          <w:rStyle w:val="StyleStyleBold12pt"/>
        </w:rPr>
        <w:t>Nalapat</w:t>
      </w:r>
      <w:r>
        <w:t xml:space="preserve">, </w:t>
      </w:r>
      <w:r w:rsidR="008E2673" w:rsidRPr="00CE3871">
        <w:t>Professor of Geopolitics – Manipal University, Vice Chair – Manipal Advanced Research Group, and Peace Chair – UNESCO, “Outside View: Obama and India”, UPI, 1-16</w:t>
      </w:r>
      <w:r>
        <w:t>-</w:t>
      </w:r>
      <w:r w:rsidRPr="00CE3871">
        <w:rPr>
          <w:rStyle w:val="StyleStyleBold12pt"/>
        </w:rPr>
        <w:t>2010</w:t>
      </w:r>
    </w:p>
    <w:p w14:paraId="2C148629" w14:textId="77777777" w:rsidR="008E2673" w:rsidRPr="00BE7F82" w:rsidRDefault="008E2673" w:rsidP="008E2673">
      <w:pPr>
        <w:rPr>
          <w:rFonts w:asciiTheme="minorHAnsi" w:hAnsiTheme="minorHAnsi" w:cstheme="minorHAnsi"/>
        </w:rPr>
      </w:pPr>
      <w:r w:rsidRPr="00BE7F82">
        <w:rPr>
          <w:rFonts w:asciiTheme="minorHAnsi" w:hAnsiTheme="minorHAnsi" w:cstheme="minorHAnsi"/>
          <w:sz w:val="16"/>
        </w:rPr>
        <w:t xml:space="preserve">Today, thanks to Hillary Clinton, </w:t>
      </w:r>
      <w:r w:rsidRPr="00BE7F82">
        <w:rPr>
          <w:rStyle w:val="StyleBoldUnderline"/>
          <w:rFonts w:asciiTheme="minorHAnsi" w:hAnsiTheme="minorHAnsi" w:cstheme="minorHAnsi"/>
          <w:highlight w:val="cyan"/>
        </w:rPr>
        <w:t>these irritants are back. Indian scientists</w:t>
      </w:r>
      <w:r w:rsidRPr="00BE7F82">
        <w:rPr>
          <w:rFonts w:asciiTheme="minorHAnsi" w:hAnsiTheme="minorHAnsi" w:cstheme="minorHAnsi"/>
          <w:sz w:val="16"/>
        </w:rPr>
        <w:t xml:space="preserve">, including people such as Goverdhan Mehta who is a member of the U.S. Academy of Sciences, </w:t>
      </w:r>
      <w:r w:rsidRPr="00BE7F82">
        <w:rPr>
          <w:rStyle w:val="StyleBoldUnderline"/>
          <w:rFonts w:asciiTheme="minorHAnsi" w:hAnsiTheme="minorHAnsi" w:cstheme="minorHAnsi"/>
          <w:highlight w:val="cyan"/>
        </w:rPr>
        <w:t>are</w:t>
      </w:r>
      <w:r w:rsidRPr="00BE7F82">
        <w:rPr>
          <w:rFonts w:asciiTheme="minorHAnsi" w:hAnsiTheme="minorHAnsi" w:cstheme="minorHAnsi"/>
          <w:sz w:val="16"/>
        </w:rPr>
        <w:t xml:space="preserve"> once again </w:t>
      </w:r>
      <w:r w:rsidRPr="00BE7F82">
        <w:rPr>
          <w:rStyle w:val="StyleBoldUnderline"/>
          <w:rFonts w:asciiTheme="minorHAnsi" w:hAnsiTheme="minorHAnsi" w:cstheme="minorHAnsi"/>
          <w:highlight w:val="cyan"/>
        </w:rPr>
        <w:t>being denied visas to enter 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highlight w:val="cyan"/>
        </w:rPr>
        <w:t>S</w:t>
      </w:r>
      <w:r w:rsidRPr="00BE7F82">
        <w:rPr>
          <w:rFonts w:asciiTheme="minorHAnsi" w:hAnsiTheme="minorHAnsi" w:cstheme="minorHAnsi"/>
          <w:sz w:val="16"/>
          <w:highlight w:val="cyan"/>
        </w:rPr>
        <w:t>t</w:t>
      </w:r>
      <w:r w:rsidRPr="00BE7F82">
        <w:rPr>
          <w:rFonts w:asciiTheme="minorHAnsi" w:hAnsiTheme="minorHAnsi" w:cstheme="minorHAnsi"/>
          <w:sz w:val="16"/>
        </w:rPr>
        <w:t>ates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 xml:space="preserve">Those working in aerospace, physics and chemistry find it next to impossible to visit the United States even to attend a conference. </w:t>
      </w:r>
      <w:r w:rsidRPr="00BE7F82">
        <w:rPr>
          <w:rFonts w:asciiTheme="minorHAnsi" w:hAnsiTheme="minorHAnsi" w:cstheme="minorHAnsi"/>
          <w:sz w:val="16"/>
          <w:highlight w:val="cyan"/>
        </w:rPr>
        <w:t xml:space="preserve"> </w:t>
      </w:r>
      <w:r w:rsidRPr="00BE7F82">
        <w:rPr>
          <w:rStyle w:val="StyleBoldUnderline"/>
          <w:rFonts w:asciiTheme="minorHAnsi" w:hAnsiTheme="minorHAnsi" w:cstheme="minorHAnsi"/>
          <w:highlight w:val="cyan"/>
        </w:rPr>
        <w:t>This has created anger among India's scientists, who are now dismissive of</w:t>
      </w:r>
      <w:r w:rsidRPr="00BE7F82">
        <w:rPr>
          <w:rStyle w:val="StyleBoldUnderline"/>
          <w:rFonts w:asciiTheme="minorHAnsi" w:hAnsiTheme="minorHAnsi" w:cstheme="minorHAnsi"/>
        </w:rPr>
        <w:t xml:space="preserve"> Singh's claim that there has been a qualitative improvement in </w:t>
      </w:r>
      <w:r w:rsidRPr="00BE7F82">
        <w:rPr>
          <w:rStyle w:val="StyleBoldUnderline"/>
          <w:rFonts w:asciiTheme="minorHAnsi" w:hAnsiTheme="minorHAnsi" w:cstheme="minorHAnsi"/>
          <w:highlight w:val="cyan"/>
        </w:rPr>
        <w:t>U.S.-India high-tech cooperation</w:t>
      </w:r>
      <w:r w:rsidRPr="00BE7F82">
        <w:rPr>
          <w:rFonts w:asciiTheme="minorHAnsi" w:hAnsiTheme="minorHAnsi" w:cstheme="minorHAnsi"/>
          <w:sz w:val="16"/>
        </w:rPr>
        <w:t xml:space="preserve">. Of course, a few cosmetic measures have been permitted by Clinton and Obama, such as the sending of a small NASA payload aboard India's recent mission to the moon. </w:t>
      </w:r>
    </w:p>
    <w:p w14:paraId="7DAA1065" w14:textId="1159A1A0" w:rsidR="00EB1FD0" w:rsidRDefault="002947F5" w:rsidP="009E4B65">
      <w:pPr>
        <w:pStyle w:val="Heading1"/>
      </w:pPr>
      <w:bookmarkStart w:id="27" w:name="_Toc234767581"/>
      <w:r>
        <w:t>**Affirmative Answers</w:t>
      </w:r>
      <w:bookmarkEnd w:id="27"/>
      <w:r w:rsidR="00EB1FD0" w:rsidRPr="00BE7F82">
        <w:t xml:space="preserve"> </w:t>
      </w:r>
    </w:p>
    <w:p w14:paraId="0043F884" w14:textId="77777777" w:rsidR="00EB1FD0" w:rsidRDefault="00EB1FD0" w:rsidP="00EB1FD0">
      <w:pPr>
        <w:pStyle w:val="Heading3"/>
      </w:pPr>
      <w:bookmarkStart w:id="28" w:name="_Toc234767582"/>
      <w:r>
        <w:t>2AC Won’t Pass</w:t>
      </w:r>
      <w:bookmarkEnd w:id="28"/>
      <w:r>
        <w:t xml:space="preserve"> </w:t>
      </w:r>
    </w:p>
    <w:p w14:paraId="4AA1A350" w14:textId="77777777" w:rsidR="00EB1FD0" w:rsidRDefault="00EB1FD0" w:rsidP="00EB1FD0">
      <w:pPr>
        <w:pStyle w:val="Heading4"/>
      </w:pPr>
      <w:r>
        <w:t xml:space="preserve">Won’t pass – </w:t>
      </w:r>
    </w:p>
    <w:p w14:paraId="36031938" w14:textId="77777777" w:rsidR="00EB1FD0" w:rsidRDefault="00EB1FD0" w:rsidP="00EB1FD0">
      <w:pPr>
        <w:pStyle w:val="Heading4"/>
      </w:pPr>
      <w:r>
        <w:t>A. GOP will link it to health care – kills the deal</w:t>
      </w:r>
    </w:p>
    <w:p w14:paraId="6F875EE7" w14:textId="269C0881" w:rsidR="00EB1FD0" w:rsidRPr="002947F5" w:rsidRDefault="002947F5" w:rsidP="002947F5">
      <w:r w:rsidRPr="002947F5">
        <w:t xml:space="preserve">David </w:t>
      </w:r>
      <w:r w:rsidR="00EB1FD0" w:rsidRPr="002947F5">
        <w:rPr>
          <w:rStyle w:val="StyleStyleBold12pt"/>
        </w:rPr>
        <w:t>Nakamura</w:t>
      </w:r>
      <w:r w:rsidRPr="002947F5">
        <w:t xml:space="preserve">, </w:t>
      </w:r>
      <w:r w:rsidR="00EB1FD0" w:rsidRPr="002947F5">
        <w:t>Lead Political Analyst for the Wash Post. “Republicans trying to use health-care law to derail Obama’s immigration reform efforts” The Washington Post</w:t>
      </w:r>
      <w:r w:rsidRPr="002947F5">
        <w:t xml:space="preserve">, </w:t>
      </w:r>
      <w:r w:rsidRPr="002947F5">
        <w:rPr>
          <w:rStyle w:val="StyleStyleBold12pt"/>
        </w:rPr>
        <w:t>6/17</w:t>
      </w:r>
      <w:r w:rsidRPr="002947F5">
        <w:t>/13</w:t>
      </w:r>
    </w:p>
    <w:p w14:paraId="3750B2BD" w14:textId="77777777" w:rsidR="00EB1FD0" w:rsidRPr="002947F5" w:rsidRDefault="00EB1FD0" w:rsidP="002947F5">
      <w:pPr>
        <w:rPr>
          <w:rStyle w:val="StyleBoldUnderline"/>
        </w:rPr>
      </w:pPr>
      <w:r w:rsidRPr="002947F5">
        <w:rPr>
          <w:rStyle w:val="StyleBoldUnderline"/>
        </w:rPr>
        <w:t>After</w:t>
      </w:r>
      <w:r w:rsidRPr="00BE7F82">
        <w:t xml:space="preserve"> spending years unsuccessfully </w:t>
      </w:r>
      <w:r w:rsidRPr="002947F5">
        <w:rPr>
          <w:rStyle w:val="StyleBoldUnderline"/>
        </w:rPr>
        <w:t>trying to overturn “Obamacare,” Republicans are now attempting to use</w:t>
      </w:r>
      <w:r w:rsidRPr="00BE7F82">
        <w:t xml:space="preserve"> President Obama’s landmark </w:t>
      </w:r>
      <w:r w:rsidRPr="002947F5">
        <w:rPr>
          <w:rStyle w:val="StyleBoldUnderline"/>
        </w:rPr>
        <w:t>health-care law to derail</w:t>
      </w:r>
      <w:r w:rsidRPr="00BE7F82">
        <w:t xml:space="preserve"> his top second-term initiative — a sweeping overhaul of the nation’s </w:t>
      </w:r>
      <w:r w:rsidRPr="002947F5">
        <w:rPr>
          <w:rStyle w:val="StyleBoldUnderline"/>
        </w:rPr>
        <w:t>immigration</w:t>
      </w:r>
      <w:r w:rsidRPr="00BE7F82">
        <w:t xml:space="preserve"> system.</w:t>
      </w:r>
      <w:r w:rsidRPr="003F00EE">
        <w:rPr>
          <w:szCs w:val="16"/>
        </w:rPr>
        <w:t>¶</w:t>
      </w:r>
      <w:r w:rsidRPr="00BE7F82">
        <w:t xml:space="preserve"> </w:t>
      </w:r>
      <w:r w:rsidRPr="002947F5">
        <w:rPr>
          <w:rStyle w:val="StyleBoldUnderline"/>
        </w:rPr>
        <w:t>Conservatives in both chambers of Congress are insisting on measures that would expand the denial of public health benefits to the nation’s 11 million illegal immigrants beyond limits set in a comprehensive bill pending in the Senate</w:t>
      </w:r>
      <w:r w:rsidRPr="00BE7F82">
        <w:t>.</w:t>
      </w:r>
      <w:r w:rsidRPr="003F00EE">
        <w:rPr>
          <w:szCs w:val="16"/>
        </w:rPr>
        <w:t>¶</w:t>
      </w:r>
      <w:r w:rsidRPr="00BE7F82">
        <w:t xml:space="preserve"> In the House, </w:t>
      </w:r>
      <w:r w:rsidRPr="002947F5">
        <w:rPr>
          <w:rStyle w:val="StyleBoldUnderline"/>
        </w:rPr>
        <w:t>Republicans are considering proposals that would deny publicly subsidized emergency care to illegal immigrants and force them to purchase private health insurance plans</w:t>
      </w:r>
      <w:r w:rsidRPr="00BE7F82">
        <w:t>, without access to federal subsidies, as a requirement for earning permanent legal residency.</w:t>
      </w:r>
      <w:r w:rsidRPr="003F00EE">
        <w:rPr>
          <w:szCs w:val="16"/>
        </w:rPr>
        <w:t>¶</w:t>
      </w:r>
      <w:r w:rsidRPr="00BE7F82">
        <w:t xml:space="preserve"> In the Senate, Marco Rubio (R-Fla.) has endorsed an amendment to a comprehensive immigration bill he helped negotiate that would deny health benefits to immigrants for five years after they become legal residents — two years after they would be eligible to become citizens under the legislation.</w:t>
      </w:r>
      <w:r w:rsidRPr="003F00EE">
        <w:rPr>
          <w:szCs w:val="16"/>
        </w:rPr>
        <w:t>¶</w:t>
      </w:r>
      <w:r w:rsidRPr="00BE7F82">
        <w:t xml:space="preserve"> Some </w:t>
      </w:r>
      <w:r w:rsidRPr="002947F5">
        <w:rPr>
          <w:rStyle w:val="StyleBoldUnderline"/>
        </w:rPr>
        <w:t>Republicans, eager to capi­tal­ize on public uncertainty about</w:t>
      </w:r>
      <w:r w:rsidRPr="00BE7F82">
        <w:t xml:space="preserve"> the complexities of </w:t>
      </w:r>
      <w:r w:rsidRPr="002947F5">
        <w:rPr>
          <w:rStyle w:val="StyleBoldUnderline"/>
        </w:rPr>
        <w:t>the Affordable Care Act, are casting the immigration legislation as a similarly unwieldy law.¶ The immigration bill “reminds me of a more recent piece of legislation: Obamacare</w:t>
      </w:r>
      <w:r w:rsidRPr="00BE7F82">
        <w:rPr>
          <w:rStyle w:val="StyleBoldUnderline"/>
          <w:rFonts w:asciiTheme="minorHAnsi" w:hAnsiTheme="minorHAnsi" w:cstheme="minorHAnsi"/>
        </w:rPr>
        <w:t>,”</w:t>
      </w:r>
      <w:r w:rsidRPr="00BE7F82">
        <w:t xml:space="preserve"> Sen. Mike Lee (R-Utah) said on the Senate floor last week. “It grants broad new powers to the same executive branch that today is mired in scandal for incompetence and abuse of power. Total cost estimates are in the trillions. And rather than fix our current immigration problems, the bill makes many of them worse.”</w:t>
      </w:r>
      <w:r w:rsidRPr="003F00EE">
        <w:rPr>
          <w:szCs w:val="16"/>
        </w:rPr>
        <w:t>¶</w:t>
      </w:r>
      <w:r w:rsidRPr="00BE7F82">
        <w:t xml:space="preserve"> </w:t>
      </w:r>
      <w:r w:rsidRPr="002947F5">
        <w:rPr>
          <w:rStyle w:val="StyleBoldUnderline"/>
        </w:rPr>
        <w:t>The insertion of the politics of health-care reform — one of the most polarizing issues in Washington — into the immigration debate threatens to split open the emerging bipartisan coalitions that are crucial to passing a bill.</w:t>
      </w:r>
    </w:p>
    <w:p w14:paraId="2DE5C903" w14:textId="77777777" w:rsidR="00EB1FD0" w:rsidRDefault="00EB1FD0" w:rsidP="00EB1FD0">
      <w:pPr>
        <w:pStyle w:val="Heading4"/>
      </w:pPr>
      <w:r>
        <w:t xml:space="preserve">B. Won’t get through the House </w:t>
      </w:r>
    </w:p>
    <w:p w14:paraId="0EA4030F" w14:textId="737287F5" w:rsidR="00EB1FD0" w:rsidRPr="002947F5" w:rsidRDefault="002947F5" w:rsidP="002947F5">
      <w:r w:rsidRPr="002947F5">
        <w:t xml:space="preserve">Jeremy </w:t>
      </w:r>
      <w:r w:rsidR="00EB1FD0" w:rsidRPr="002947F5">
        <w:rPr>
          <w:rStyle w:val="StyleStyleBold12pt"/>
        </w:rPr>
        <w:t>Birnbaum</w:t>
      </w:r>
      <w:r w:rsidRPr="002947F5">
        <w:t xml:space="preserve">, </w:t>
      </w:r>
      <w:r w:rsidR="00EB1FD0" w:rsidRPr="002947F5">
        <w:t>Politics for the Washington Times. “Sensational Season for Scandal: When a Ship Runs Aground, it’s the Captain’s Fault” The Washi</w:t>
      </w:r>
      <w:r>
        <w:t>ngton Times, 6/12/</w:t>
      </w:r>
      <w:r w:rsidRPr="002947F5">
        <w:rPr>
          <w:rStyle w:val="StyleStyleBold12pt"/>
        </w:rPr>
        <w:t>13</w:t>
      </w:r>
    </w:p>
    <w:p w14:paraId="4516079A" w14:textId="77777777" w:rsidR="00EB1FD0" w:rsidRDefault="00EB1FD0" w:rsidP="002947F5">
      <w:pPr>
        <w:rPr>
          <w:rFonts w:asciiTheme="minorHAnsi" w:hAnsiTheme="minorHAnsi" w:cstheme="minorHAnsi"/>
          <w:sz w:val="16"/>
        </w:rPr>
      </w:pPr>
      <w:r w:rsidRPr="002947F5">
        <w:rPr>
          <w:rStyle w:val="StyleBoldUnderline"/>
        </w:rPr>
        <w:t>What’s left among major initiatives is immigration reform</w:t>
      </w:r>
      <w:r w:rsidRPr="00BE7F82">
        <w:rPr>
          <w:rFonts w:asciiTheme="minorHAnsi" w:hAnsiTheme="minorHAnsi" w:cstheme="minorHAnsi"/>
          <w:sz w:val="16"/>
        </w:rPr>
        <w:t xml:space="preserve">. However, </w:t>
      </w:r>
      <w:r w:rsidRPr="002947F5">
        <w:rPr>
          <w:rStyle w:val="StyleBoldUnderline"/>
        </w:rPr>
        <w:t>that faces a tough slog in the Senate and a</w:t>
      </w:r>
      <w:r w:rsidRPr="00BE7F82">
        <w:rPr>
          <w:rFonts w:asciiTheme="minorHAnsi" w:hAnsiTheme="minorHAnsi" w:cstheme="minorHAnsi"/>
          <w:sz w:val="16"/>
        </w:rPr>
        <w:t xml:space="preserve"> possibly </w:t>
      </w:r>
      <w:r w:rsidRPr="002947F5">
        <w:rPr>
          <w:rStyle w:val="StyleBoldUnderline"/>
        </w:rPr>
        <w:t xml:space="preserve">impossible trajectory in the House </w:t>
      </w:r>
      <w:r w:rsidRPr="00BE7F82">
        <w:rPr>
          <w:rFonts w:asciiTheme="minorHAnsi" w:hAnsiTheme="minorHAnsi" w:cstheme="minorHAnsi"/>
          <w:sz w:val="16"/>
        </w:rPr>
        <w:t xml:space="preserve">of Representatives. Its leading Republican sponsor, Sen. Marco </w:t>
      </w:r>
      <w:r w:rsidRPr="002947F5">
        <w:rPr>
          <w:rStyle w:val="StyleBoldUnderline"/>
        </w:rPr>
        <w:t>Rubio</w:t>
      </w:r>
      <w:r w:rsidRPr="00BE7F82">
        <w:rPr>
          <w:rFonts w:asciiTheme="minorHAnsi" w:hAnsiTheme="minorHAnsi" w:cstheme="minorHAnsi"/>
          <w:sz w:val="16"/>
        </w:rPr>
        <w:t xml:space="preserve"> of Florida, has already signaled that he </w:t>
      </w:r>
      <w:r w:rsidRPr="0056490D">
        <w:rPr>
          <w:rStyle w:val="StyleBoldUnderline"/>
        </w:rPr>
        <w:t>might bail on the plan he helped craft if changes</w:t>
      </w:r>
      <w:r w:rsidRPr="00BE7F82">
        <w:rPr>
          <w:rFonts w:asciiTheme="minorHAnsi" w:hAnsiTheme="minorHAnsi" w:cstheme="minorHAnsi"/>
          <w:sz w:val="16"/>
        </w:rPr>
        <w:t xml:space="preserve"> — including guaranteed bolstering of border security — </w:t>
      </w:r>
      <w:r w:rsidRPr="0056490D">
        <w:rPr>
          <w:rStyle w:val="StyleBoldUnderline"/>
        </w:rPr>
        <w:t>aren’t added</w:t>
      </w:r>
      <w:r w:rsidRPr="00BE7F82">
        <w:rPr>
          <w:rStyle w:val="StyleBoldUnderline"/>
          <w:rFonts w:asciiTheme="minorHAnsi" w:hAnsiTheme="minorHAnsi" w:cstheme="minorHAnsi"/>
        </w:rPr>
        <w:t xml:space="preserve"> </w:t>
      </w:r>
      <w:r w:rsidRPr="00BE7F82">
        <w:rPr>
          <w:rFonts w:asciiTheme="minorHAnsi" w:hAnsiTheme="minorHAnsi" w:cstheme="minorHAnsi"/>
          <w:sz w:val="16"/>
        </w:rPr>
        <w:t>as the bill moves through the Senate.</w:t>
      </w:r>
    </w:p>
    <w:p w14:paraId="792E7EC7" w14:textId="5BA95276" w:rsidR="00EB1FD0" w:rsidRDefault="00EB1FD0" w:rsidP="00EB1FD0">
      <w:pPr>
        <w:pStyle w:val="Heading3"/>
      </w:pPr>
      <w:bookmarkStart w:id="29" w:name="_Toc234767583"/>
      <w:r>
        <w:t>Ext. Won’t Pass the House</w:t>
      </w:r>
      <w:bookmarkEnd w:id="29"/>
    </w:p>
    <w:p w14:paraId="07C27E59" w14:textId="77777777" w:rsidR="00EB1FD0" w:rsidRDefault="00EB1FD0" w:rsidP="00EB1FD0">
      <w:pPr>
        <w:pStyle w:val="Heading4"/>
        <w:rPr>
          <w:i/>
        </w:rPr>
      </w:pPr>
      <w:r>
        <w:t xml:space="preserve">PC can’t get immigration through the House – the Obama-Boehner relationship is </w:t>
      </w:r>
      <w:r>
        <w:rPr>
          <w:i/>
        </w:rPr>
        <w:t xml:space="preserve">beyond repair </w:t>
      </w:r>
    </w:p>
    <w:p w14:paraId="3971BE96" w14:textId="77777777" w:rsidR="0056490D" w:rsidRPr="00D176F5" w:rsidRDefault="0056490D" w:rsidP="0056490D">
      <w:r>
        <w:t xml:space="preserve">Alex </w:t>
      </w:r>
      <w:r w:rsidRPr="00D176F5">
        <w:rPr>
          <w:rStyle w:val="StyleStyleBold12pt"/>
        </w:rPr>
        <w:t>Roarty</w:t>
      </w:r>
      <w:r>
        <w:rPr>
          <w:rStyle w:val="StyleStyleBold12pt"/>
        </w:rPr>
        <w:t xml:space="preserve">, </w:t>
      </w:r>
      <w:r>
        <w:t>p</w:t>
      </w:r>
      <w:r w:rsidRPr="00D176F5">
        <w:t>olitics for the Na</w:t>
      </w:r>
      <w:r>
        <w:t>tional Journal and the Atlantic</w:t>
      </w:r>
      <w:r w:rsidRPr="00D176F5">
        <w:t xml:space="preserve"> “There's Reason to Be Optimistic About Congress—Seriously” The Atlantic, 2/21/</w:t>
      </w:r>
      <w:r w:rsidRPr="00B51704">
        <w:rPr>
          <w:rStyle w:val="StyleStyleBold12pt"/>
        </w:rPr>
        <w:t>2013</w:t>
      </w:r>
      <w:r w:rsidRPr="00D176F5">
        <w:t xml:space="preserve"> </w:t>
      </w:r>
    </w:p>
    <w:p w14:paraId="064DEB1A" w14:textId="77777777" w:rsidR="00EB1FD0" w:rsidRPr="00306FDD" w:rsidRDefault="00EB1FD0" w:rsidP="00EB1FD0">
      <w:pPr>
        <w:rPr>
          <w:sz w:val="16"/>
        </w:rPr>
      </w:pPr>
      <w:r w:rsidRPr="00306FDD">
        <w:rPr>
          <w:sz w:val="16"/>
        </w:rPr>
        <w:t xml:space="preserve">Maintaining that </w:t>
      </w:r>
      <w:r w:rsidRPr="0056490D">
        <w:rPr>
          <w:rStyle w:val="StyleBoldUnderline"/>
        </w:rPr>
        <w:t>momentum in the House won't be easy, and</w:t>
      </w:r>
      <w:r w:rsidRPr="00306FDD">
        <w:rPr>
          <w:sz w:val="16"/>
        </w:rPr>
        <w:t xml:space="preserve"> it could </w:t>
      </w:r>
      <w:r w:rsidRPr="0056490D">
        <w:rPr>
          <w:rStyle w:val="StyleBoldUnderline"/>
        </w:rPr>
        <w:t>require Obama's personal leadership. Getting Boehner to take such a perilous route could depend in large part on successful cajoling from the president. And on this subject</w:t>
      </w:r>
      <w:r w:rsidRPr="00306FDD">
        <w:rPr>
          <w:sz w:val="16"/>
        </w:rPr>
        <w:t xml:space="preserve"> -- the relationships among Washington's top leaders -- </w:t>
      </w:r>
      <w:r w:rsidRPr="0056490D">
        <w:rPr>
          <w:rStyle w:val="StyleBoldUnderline"/>
        </w:rPr>
        <w:t>discussion of a deal being cut becomes sharply pessimistic.¶ The two men's relationship</w:t>
      </w:r>
      <w:r w:rsidRPr="00306FDD">
        <w:rPr>
          <w:sz w:val="16"/>
        </w:rPr>
        <w:t xml:space="preserve"> is described as personally friendly, but </w:t>
      </w:r>
      <w:r w:rsidRPr="0056490D">
        <w:rPr>
          <w:rStyle w:val="StyleBoldUnderline"/>
        </w:rPr>
        <w:t>professionally it has produced nothing but dysfunction.</w:t>
      </w:r>
      <w:r w:rsidRPr="00306FDD">
        <w:rPr>
          <w:sz w:val="16"/>
        </w:rPr>
        <w:t xml:space="preserve"> What began with the debt-limit negotiations of 2011 culminated in last year's failed fiscal-cliff talks. </w:t>
      </w:r>
      <w:r w:rsidRPr="0056490D">
        <w:rPr>
          <w:rStyle w:val="StyleBoldUnderline"/>
        </w:rPr>
        <w:t>Boehner has vowed never to negotiate with Obama one-on-one</w:t>
      </w:r>
      <w:r w:rsidRPr="00306FDD">
        <w:rPr>
          <w:sz w:val="16"/>
        </w:rPr>
        <w:t xml:space="preserve"> again.</w:t>
      </w:r>
      <w:r w:rsidRPr="00306FDD">
        <w:rPr>
          <w:sz w:val="12"/>
        </w:rPr>
        <w:t>¶</w:t>
      </w:r>
      <w:r w:rsidRPr="00306FDD">
        <w:rPr>
          <w:sz w:val="16"/>
        </w:rPr>
        <w:t xml:space="preserve"> Washington has had a litany of successful speaker-president relationships through the years. Think Newt Gingrich and Bill Clinton -- or Ronald Reagan and Tip O'Neill in the 1980s. But </w:t>
      </w:r>
      <w:r w:rsidRPr="0056490D">
        <w:rPr>
          <w:rStyle w:val="StyleBoldUnderline"/>
        </w:rPr>
        <w:t>Obama and Boehner haven't been able to find a workable formula. "There is zero trust between Boehner and the president,</w:t>
      </w:r>
      <w:r w:rsidRPr="00306FDD">
        <w:rPr>
          <w:sz w:val="16"/>
        </w:rPr>
        <w:t xml:space="preserve"> and </w:t>
      </w:r>
      <w:r w:rsidRPr="0056490D">
        <w:rPr>
          <w:rStyle w:val="StyleBoldUnderline"/>
        </w:rPr>
        <w:t>trust is what's necessary to get deals done</w:t>
      </w:r>
      <w:r w:rsidRPr="00306FDD">
        <w:rPr>
          <w:sz w:val="16"/>
        </w:rPr>
        <w:t>," said Mike Hacker, a former Democratic leadership aide. "It's not just mutual interest."</w:t>
      </w:r>
      <w:r w:rsidRPr="00306FDD">
        <w:rPr>
          <w:sz w:val="12"/>
        </w:rPr>
        <w:t>¶</w:t>
      </w:r>
      <w:r w:rsidRPr="00306FDD">
        <w:rPr>
          <w:sz w:val="16"/>
        </w:rPr>
        <w:t xml:space="preserve"> </w:t>
      </w:r>
      <w:r w:rsidRPr="0056490D">
        <w:rPr>
          <w:rStyle w:val="StyleBoldUnderline"/>
        </w:rPr>
        <w:t>The belief among the GOP that the president won't act on good faith in the current negotiations is further straining the broken relationship</w:t>
      </w:r>
      <w:r w:rsidRPr="00306FDD">
        <w:rPr>
          <w:sz w:val="16"/>
        </w:rPr>
        <w:t xml:space="preserve"> between the two men. </w:t>
      </w:r>
      <w:r w:rsidRPr="0056490D">
        <w:rPr>
          <w:rStyle w:val="StyleBoldUnderline"/>
        </w:rPr>
        <w:t>Rather than trying to cut a deal with Republicans, Obama might work only toward defeating them in next year's midterms, to try to re­-take the House</w:t>
      </w:r>
      <w:r w:rsidRPr="00306FDD">
        <w:rPr>
          <w:sz w:val="16"/>
        </w:rPr>
        <w:t>. At that point, assuming his party retains the Senate, congressional Democrats would be poised to pass legislation as they did during Obama's first two years in office. "</w:t>
      </w:r>
      <w:r w:rsidRPr="0056490D">
        <w:rPr>
          <w:rStyle w:val="StyleBoldUnderline"/>
        </w:rPr>
        <w:t>In the matrix they're crafting to take back the House, there's no function for bipartisanship,"</w:t>
      </w:r>
      <w:r w:rsidRPr="00306FDD">
        <w:rPr>
          <w:sz w:val="16"/>
        </w:rPr>
        <w:t xml:space="preserve"> said Mike Ference, a former aide to Cantor.</w:t>
      </w:r>
      <w:r w:rsidRPr="00306FDD">
        <w:rPr>
          <w:sz w:val="12"/>
        </w:rPr>
        <w:t>¶</w:t>
      </w:r>
      <w:r w:rsidRPr="00306FDD">
        <w:rPr>
          <w:sz w:val="16"/>
        </w:rPr>
        <w:t xml:space="preserve"> </w:t>
      </w:r>
      <w:r w:rsidRPr="0056490D">
        <w:rPr>
          <w:rStyle w:val="StyleBoldUnderline"/>
        </w:rPr>
        <w:t>Obama's recent actions haven't put GOP worries to rest.</w:t>
      </w:r>
      <w:r w:rsidRPr="00306FDD">
        <w:rPr>
          <w:sz w:val="16"/>
        </w:rPr>
        <w:t xml:space="preserve"> His inaugural speech was long on urging the country to adopt a progressive agenda but short on emphasizing the need for compromise. </w:t>
      </w:r>
      <w:r w:rsidRPr="0056490D">
        <w:rPr>
          <w:rStyle w:val="StyleBoldUnderline"/>
        </w:rPr>
        <w:t>After completely ignoring House Democrats in 2012, the president announced plans to hold eight fundraisers for them this cycle. Obama</w:t>
      </w:r>
      <w:r w:rsidRPr="00306FDD">
        <w:rPr>
          <w:sz w:val="16"/>
        </w:rPr>
        <w:t xml:space="preserve">, in the eyes of the GOP, </w:t>
      </w:r>
      <w:r w:rsidRPr="0056490D">
        <w:rPr>
          <w:rStyle w:val="StyleBoldUnderline"/>
        </w:rPr>
        <w:t>seems less interested in working with Republicans than in rolling over them.¶ The atrophying of strong relationships on Capitol Hill is only one of many reasons polarization is so entrenched.</w:t>
      </w:r>
      <w:r w:rsidRPr="00306FDD">
        <w:rPr>
          <w:sz w:val="16"/>
        </w:rPr>
        <w:t xml:space="preserve"> Certainly the proliferation of powerful political organizations, such as the free-market Club for Growth, and the influence of partisan media have also played a role. In the bigger picture, </w:t>
      </w:r>
      <w:r w:rsidRPr="0056490D">
        <w:rPr>
          <w:rStyle w:val="StyleBoldUnderline"/>
        </w:rPr>
        <w:t>the decades-long popular sorting out between the parties and their ideology has probably mattered most: Conservative Southern Democrats and liberal Northeastern Republicans are now nearly extinct</w:t>
      </w:r>
      <w:r w:rsidRPr="00306FDD">
        <w:rPr>
          <w:sz w:val="16"/>
        </w:rPr>
        <w:t xml:space="preserve">. But another suggested cause of increased polarization, </w:t>
      </w:r>
      <w:r w:rsidRPr="0056490D">
        <w:rPr>
          <w:rStyle w:val="StyleBoldUnderline"/>
        </w:rPr>
        <w:t>gerrymandered districts, remains hotly disputed in the political-science community.</w:t>
      </w:r>
      <w:r w:rsidRPr="00306FDD">
        <w:rPr>
          <w:sz w:val="16"/>
        </w:rPr>
        <w:t xml:space="preserve"> Research shows that </w:t>
      </w:r>
      <w:r w:rsidRPr="0056490D">
        <w:rPr>
          <w:rStyle w:val="StyleBoldUnderline"/>
        </w:rPr>
        <w:t>members' voting behavior changes only slightly, if at all, with the partisan makeup of their district; lawmakers support whatever their party decides,</w:t>
      </w:r>
      <w:r w:rsidRPr="00306FDD">
        <w:rPr>
          <w:sz w:val="16"/>
        </w:rPr>
        <w:t xml:space="preserve"> according to this argument.</w:t>
      </w:r>
    </w:p>
    <w:p w14:paraId="7640EC01" w14:textId="77777777" w:rsidR="00EB1FD0" w:rsidRPr="000D41CC" w:rsidRDefault="00EB1FD0" w:rsidP="00EB1FD0"/>
    <w:p w14:paraId="33AADEF8" w14:textId="77777777" w:rsidR="00EB1FD0" w:rsidRDefault="00EB1FD0" w:rsidP="00EB1FD0">
      <w:pPr>
        <w:pStyle w:val="Heading3"/>
      </w:pPr>
      <w:bookmarkStart w:id="30" w:name="_Toc234767584"/>
      <w:r>
        <w:t>2AC PC</w:t>
      </w:r>
      <w:bookmarkEnd w:id="30"/>
    </w:p>
    <w:p w14:paraId="3D38ACA1" w14:textId="77777777" w:rsidR="00EB1FD0" w:rsidRDefault="00EB1FD0" w:rsidP="00EB1FD0">
      <w:pPr>
        <w:pStyle w:val="Heading4"/>
      </w:pPr>
      <w:r>
        <w:t xml:space="preserve">Capital isn’t key to immigration reform </w:t>
      </w:r>
    </w:p>
    <w:p w14:paraId="32FF5097" w14:textId="1FC6E474" w:rsidR="00EB1FD0" w:rsidRPr="0056490D" w:rsidRDefault="00EB1FD0" w:rsidP="0056490D">
      <w:r w:rsidRPr="0056490D">
        <w:t xml:space="preserve">Michael </w:t>
      </w:r>
      <w:r w:rsidRPr="0056490D">
        <w:rPr>
          <w:rStyle w:val="StyleStyleBold12pt"/>
        </w:rPr>
        <w:t>Hirsh</w:t>
      </w:r>
      <w:r w:rsidR="0056490D">
        <w:rPr>
          <w:rStyle w:val="StyleStyleBold12pt"/>
        </w:rPr>
        <w:t>,</w:t>
      </w:r>
      <w:r w:rsidRPr="0056490D">
        <w:t xml:space="preserve"> chief correspondent for National Journal</w:t>
      </w:r>
      <w:r w:rsidR="0056490D" w:rsidRPr="0056490D">
        <w:t xml:space="preserve"> </w:t>
      </w:r>
      <w:r w:rsidRPr="0056490D">
        <w:t>“There’s No Such Thing as Political Capital”, National Journal, 2/7/</w:t>
      </w:r>
      <w:r w:rsidRPr="0056490D">
        <w:rPr>
          <w:rStyle w:val="StyleStyleBold12pt"/>
        </w:rPr>
        <w:t>2013</w:t>
      </w:r>
    </w:p>
    <w:p w14:paraId="07C38C92" w14:textId="77777777" w:rsidR="00EB1FD0" w:rsidRDefault="00EB1FD0" w:rsidP="00EB1FD0">
      <w:pPr>
        <w:rPr>
          <w:rStyle w:val="StyleBoldUnderline"/>
        </w:rPr>
      </w:pPr>
      <w:r w:rsidRPr="006A15DB">
        <w:rPr>
          <w:sz w:val="16"/>
        </w:rPr>
        <w:t xml:space="preserve">Meanwhile, </w:t>
      </w:r>
      <w:r>
        <w:rPr>
          <w:rStyle w:val="StyleBoldUnderline"/>
        </w:rPr>
        <w:t xml:space="preserve">the </w:t>
      </w:r>
      <w:r>
        <w:rPr>
          <w:rStyle w:val="StyleBoldUnderline"/>
          <w:highlight w:val="cyan"/>
        </w:rPr>
        <w:t>Republican</w:t>
      </w:r>
      <w:r>
        <w:rPr>
          <w:rStyle w:val="StyleBoldUnderline"/>
        </w:rPr>
        <w:t xml:space="preserve"> members of the Senate’s so-called Gang of Eight </w:t>
      </w:r>
      <w:r>
        <w:rPr>
          <w:rStyle w:val="StyleBoldUnderline"/>
          <w:highlight w:val="cyan"/>
        </w:rPr>
        <w:t>are pushing hard for</w:t>
      </w:r>
      <w:r>
        <w:rPr>
          <w:rStyle w:val="StyleBoldUnderline"/>
        </w:rPr>
        <w:t xml:space="preserve"> a new spirit of compromise on </w:t>
      </w:r>
      <w:r>
        <w:rPr>
          <w:rStyle w:val="StyleBoldUnderline"/>
          <w:highlight w:val="cyan"/>
        </w:rPr>
        <w:t>immigration</w:t>
      </w:r>
      <w:r>
        <w:rPr>
          <w:rStyle w:val="StyleBoldUnderline"/>
        </w:rPr>
        <w:t xml:space="preserve"> reform</w:t>
      </w:r>
      <w:r w:rsidRPr="006A15DB">
        <w:rPr>
          <w:sz w:val="16"/>
        </w:rPr>
        <w:t xml:space="preserve">, a sharp change after an election year in which the GOP standard-bearer declared he would make life so miserable for the 11 million illegal immigrants in the U.S. that they would “self-deport.” But </w:t>
      </w:r>
      <w:r>
        <w:rPr>
          <w:rStyle w:val="Emphasis"/>
          <w:highlight w:val="cyan"/>
        </w:rPr>
        <w:t>this</w:t>
      </w:r>
      <w:r>
        <w:rPr>
          <w:rStyle w:val="Emphasis"/>
        </w:rPr>
        <w:t xml:space="preserve"> turnaround </w:t>
      </w:r>
      <w:r>
        <w:rPr>
          <w:rStyle w:val="Emphasis"/>
          <w:highlight w:val="cyan"/>
        </w:rPr>
        <w:t>has very little to do with Obama’s personal influence</w:t>
      </w:r>
      <w:r>
        <w:rPr>
          <w:rStyle w:val="StyleBoldUnderline"/>
        </w:rPr>
        <w:t xml:space="preserve">—his political mandate, as it were. </w:t>
      </w:r>
      <w:r>
        <w:rPr>
          <w:rStyle w:val="StyleBoldUnderline"/>
          <w:highlight w:val="cyan"/>
        </w:rPr>
        <w:t>It has</w:t>
      </w:r>
      <w:r>
        <w:rPr>
          <w:rStyle w:val="StyleBoldUnderline"/>
        </w:rPr>
        <w:t xml:space="preserve"> almost </w:t>
      </w:r>
      <w:r>
        <w:rPr>
          <w:rStyle w:val="StyleBoldUnderline"/>
          <w:highlight w:val="cyan"/>
        </w:rPr>
        <w:t>entirely to do with</w:t>
      </w:r>
      <w:r>
        <w:rPr>
          <w:rStyle w:val="StyleBoldUnderline"/>
        </w:rPr>
        <w:t xml:space="preserve"> just two numbers: 71 and 27. That’s 71 percent for Obama, 27 percent for Mitt Romney, </w:t>
      </w:r>
      <w:r>
        <w:rPr>
          <w:rStyle w:val="StyleBoldUnderline"/>
          <w:highlight w:val="cyan"/>
        </w:rPr>
        <w:t>the breakdown of the Hispanic vote</w:t>
      </w:r>
      <w:r>
        <w:rPr>
          <w:rStyle w:val="StyleBoldUnderline"/>
        </w:rPr>
        <w:t xml:space="preserve"> in the 2012 presidential election</w:t>
      </w:r>
      <w:r w:rsidRPr="006A15DB">
        <w:rPr>
          <w:sz w:val="16"/>
        </w:rPr>
        <w:t xml:space="preserve">. Obama drove home his advantage by giving a speech on immigration reform on Jan. 29 at a Hispanic-dominated high school in Nevada, a swing state he won by a surprising 8 percentage points in November. But </w:t>
      </w:r>
      <w:r>
        <w:rPr>
          <w:rStyle w:val="StyleBoldUnderline"/>
          <w:highlight w:val="cyan"/>
        </w:rPr>
        <w:t>the movement</w:t>
      </w:r>
      <w:r>
        <w:rPr>
          <w:rStyle w:val="StyleBoldUnderline"/>
        </w:rPr>
        <w:t xml:space="preserve"> on immigration </w:t>
      </w:r>
      <w:r>
        <w:rPr>
          <w:rStyle w:val="StyleBoldUnderline"/>
          <w:highlight w:val="cyan"/>
        </w:rPr>
        <w:t>has</w:t>
      </w:r>
      <w:r>
        <w:rPr>
          <w:rStyle w:val="StyleBoldUnderline"/>
        </w:rPr>
        <w:t xml:space="preserve"> mainly </w:t>
      </w:r>
      <w:r>
        <w:rPr>
          <w:rStyle w:val="StyleBoldUnderline"/>
          <w:highlight w:val="cyan"/>
        </w:rPr>
        <w:t>come out of the</w:t>
      </w:r>
      <w:r>
        <w:rPr>
          <w:rStyle w:val="StyleBoldUnderline"/>
        </w:rPr>
        <w:t xml:space="preserve"> Republican </w:t>
      </w:r>
      <w:r>
        <w:rPr>
          <w:rStyle w:val="StyleBoldUnderline"/>
          <w:highlight w:val="cyan"/>
        </w:rPr>
        <w:t>Party’s recent introspection</w:t>
      </w:r>
      <w:r>
        <w:rPr>
          <w:rStyle w:val="StyleBoldUnderline"/>
        </w:rPr>
        <w:t xml:space="preserve">, </w:t>
      </w:r>
      <w:r>
        <w:rPr>
          <w:rStyle w:val="StyleBoldUnderline"/>
          <w:highlight w:val="cyan"/>
        </w:rPr>
        <w:t>and the realization</w:t>
      </w:r>
      <w:r>
        <w:rPr>
          <w:rStyle w:val="StyleBoldUnderline"/>
        </w:rPr>
        <w:t xml:space="preserve"> by its more thoughtful members, such as</w:t>
      </w:r>
      <w:r w:rsidRPr="006A15DB">
        <w:rPr>
          <w:sz w:val="16"/>
        </w:rPr>
        <w:t xml:space="preserve"> Sen. Marco </w:t>
      </w:r>
      <w:r>
        <w:rPr>
          <w:rStyle w:val="StyleBoldUnderline"/>
        </w:rPr>
        <w:t>Rubio</w:t>
      </w:r>
      <w:r w:rsidRPr="006A15DB">
        <w:rPr>
          <w:sz w:val="16"/>
        </w:rPr>
        <w:t xml:space="preserve"> of Florida and Gov. Bobby </w:t>
      </w:r>
      <w:r>
        <w:rPr>
          <w:rStyle w:val="StyleBoldUnderline"/>
        </w:rPr>
        <w:t>Jindal</w:t>
      </w:r>
      <w:r w:rsidRPr="006A15DB">
        <w:rPr>
          <w:sz w:val="16"/>
        </w:rPr>
        <w:t xml:space="preserve"> of Louisiana, </w:t>
      </w:r>
      <w:r>
        <w:rPr>
          <w:rStyle w:val="StyleBoldUnderline"/>
          <w:highlight w:val="cyan"/>
        </w:rPr>
        <w:t>that without such a shift the party may be facing demographic death</w:t>
      </w:r>
      <w:r w:rsidRPr="006A15DB">
        <w:rPr>
          <w:sz w:val="16"/>
        </w:rPr>
        <w:t xml:space="preserve"> in a country where the 2010 census showed, for the first time, that white births have fallen into the minority. </w:t>
      </w:r>
      <w:r>
        <w:rPr>
          <w:rStyle w:val="StyleBoldUnderline"/>
          <w:highlight w:val="cyan"/>
        </w:rPr>
        <w:t>It’s got nothing to do with</w:t>
      </w:r>
      <w:r>
        <w:rPr>
          <w:rStyle w:val="StyleBoldUnderline"/>
        </w:rPr>
        <w:t xml:space="preserve"> Obama’s </w:t>
      </w:r>
      <w:r>
        <w:rPr>
          <w:rStyle w:val="StyleBoldUnderline"/>
          <w:highlight w:val="cyan"/>
        </w:rPr>
        <w:t>p</w:t>
      </w:r>
      <w:r>
        <w:rPr>
          <w:rStyle w:val="StyleBoldUnderline"/>
        </w:rPr>
        <w:t xml:space="preserve">olitical </w:t>
      </w:r>
      <w:r>
        <w:rPr>
          <w:rStyle w:val="StyleBoldUnderline"/>
          <w:highlight w:val="cyan"/>
        </w:rPr>
        <w:t>c</w:t>
      </w:r>
      <w:r>
        <w:rPr>
          <w:rStyle w:val="StyleBoldUnderline"/>
        </w:rPr>
        <w:t>apital or, indeed, Obama at all.</w:t>
      </w:r>
    </w:p>
    <w:p w14:paraId="792FEE9B" w14:textId="7A695876" w:rsidR="0056490D" w:rsidRDefault="0056490D" w:rsidP="0056490D">
      <w:pPr>
        <w:pStyle w:val="Heading3"/>
      </w:pPr>
      <w:bookmarkStart w:id="31" w:name="_Toc234767585"/>
      <w:r>
        <w:t>2AC Winners Win</w:t>
      </w:r>
      <w:bookmarkEnd w:id="31"/>
    </w:p>
    <w:p w14:paraId="73F47D1A" w14:textId="3EE1A2B9" w:rsidR="00EB1FD0" w:rsidRDefault="00EB1FD0" w:rsidP="00EB1FD0">
      <w:pPr>
        <w:pStyle w:val="Heading4"/>
      </w:pPr>
      <w:r>
        <w:t xml:space="preserve">If the plan causes a fight it solves the DA </w:t>
      </w:r>
    </w:p>
    <w:p w14:paraId="3C83D64C" w14:textId="11E1CAE5" w:rsidR="00EB1FD0" w:rsidRPr="0056490D" w:rsidRDefault="0056490D" w:rsidP="0056490D">
      <w:r w:rsidRPr="0056490D">
        <w:t xml:space="preserve">John </w:t>
      </w:r>
      <w:r w:rsidR="00EB1FD0" w:rsidRPr="0056490D">
        <w:rPr>
          <w:rStyle w:val="StyleStyleBold12pt"/>
        </w:rPr>
        <w:t>Dickerson</w:t>
      </w:r>
      <w:r>
        <w:t>,</w:t>
      </w:r>
      <w:r w:rsidR="00EB1FD0" w:rsidRPr="0056490D">
        <w:t xml:space="preserve"> Chief Political Correspondent at the Slate, Go for the Throat!, </w:t>
      </w:r>
      <w:r w:rsidRPr="0056490D">
        <w:rPr>
          <w:rStyle w:val="StyleStyleBold12pt"/>
        </w:rPr>
        <w:t>2013</w:t>
      </w:r>
      <w:r>
        <w:t xml:space="preserve"> </w:t>
      </w:r>
    </w:p>
    <w:p w14:paraId="28C0EFFC" w14:textId="421B7B77" w:rsidR="00EB1FD0" w:rsidRPr="0056490D" w:rsidRDefault="00EB1FD0" w:rsidP="0056490D">
      <w:pPr>
        <w:rPr>
          <w:sz w:val="18"/>
        </w:rPr>
      </w:pPr>
      <w:r w:rsidRPr="0056490D">
        <w:rPr>
          <w:sz w:val="16"/>
        </w:rPr>
        <w:t>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w:t>
      </w:r>
      <w:r w:rsidRPr="0056490D">
        <w:rPr>
          <w:sz w:val="20"/>
        </w:rPr>
        <w:t xml:space="preserve"> </w:t>
      </w:r>
      <w:r w:rsidRPr="0056490D">
        <w:rPr>
          <w:rStyle w:val="StyleBoldUnderline"/>
          <w:highlight w:val="yellow"/>
        </w:rPr>
        <w:t>Gridlock</w:t>
      </w:r>
      <w:r w:rsidRPr="00FC43FF">
        <w:rPr>
          <w:u w:val="single"/>
        </w:rPr>
        <w:t xml:space="preserve"> </w:t>
      </w:r>
      <w:r w:rsidRPr="0056490D">
        <w:rPr>
          <w:sz w:val="18"/>
        </w:rPr>
        <w:t>over the fiscal cliff preceded it and gridlock over the debt limit, sequester, and budget</w:t>
      </w:r>
      <w:r w:rsidRPr="00FC43FF">
        <w:rPr>
          <w:u w:val="single"/>
        </w:rPr>
        <w:t xml:space="preserve"> </w:t>
      </w:r>
      <w:r w:rsidRPr="0056490D">
        <w:rPr>
          <w:rStyle w:val="StyleBoldUnderline"/>
        </w:rPr>
        <w:t>will follow</w:t>
      </w:r>
      <w:r w:rsidRPr="0056490D">
        <w:t xml:space="preserve">. After the election, </w:t>
      </w:r>
      <w:r w:rsidRPr="0056490D">
        <w:rPr>
          <w:rStyle w:val="StyleBoldUnderline"/>
        </w:rPr>
        <w:t>the same people are in power</w:t>
      </w:r>
      <w:r w:rsidRPr="00FC43FF">
        <w:rPr>
          <w:u w:val="single"/>
        </w:rPr>
        <w:t xml:space="preserve"> </w:t>
      </w:r>
      <w:r w:rsidRPr="0056490D">
        <w:t xml:space="preserve">in all the branches of government and </w:t>
      </w:r>
      <w:r w:rsidRPr="0056490D">
        <w:rPr>
          <w:rStyle w:val="StyleBoldUnderline"/>
          <w:highlight w:val="yellow"/>
        </w:rPr>
        <w:t>they don't get along</w:t>
      </w:r>
      <w:r w:rsidRPr="0056490D">
        <w:rPr>
          <w:rStyle w:val="StyleBoldUnderline"/>
        </w:rPr>
        <w:t xml:space="preserve">. </w:t>
      </w:r>
      <w:r w:rsidRPr="0056490D">
        <w:rPr>
          <w:rStyle w:val="StyleBoldUnderline"/>
          <w:highlight w:val="yellow"/>
        </w:rPr>
        <w:t>There's no indication</w:t>
      </w:r>
      <w:r w:rsidRPr="00FC43FF">
        <w:rPr>
          <w:u w:val="single"/>
        </w:rPr>
        <w:t xml:space="preserve"> </w:t>
      </w:r>
      <w:r w:rsidRPr="0056490D">
        <w:t>that the president's</w:t>
      </w:r>
      <w:r w:rsidRPr="00FC43FF">
        <w:rPr>
          <w:u w:val="single"/>
        </w:rPr>
        <w:t xml:space="preserve"> </w:t>
      </w:r>
      <w:r w:rsidRPr="0056490D">
        <w:rPr>
          <w:rStyle w:val="StyleBoldUnderline"/>
        </w:rPr>
        <w:t>clashes</w:t>
      </w:r>
      <w:r w:rsidRPr="00FC43FF">
        <w:rPr>
          <w:u w:val="single"/>
        </w:rPr>
        <w:t xml:space="preserve"> </w:t>
      </w:r>
      <w:r w:rsidRPr="0056490D">
        <w:t>with House Republicans</w:t>
      </w:r>
      <w:r w:rsidRPr="00FC43FF">
        <w:rPr>
          <w:u w:val="single"/>
        </w:rPr>
        <w:t xml:space="preserve"> </w:t>
      </w:r>
      <w:r w:rsidRPr="0056490D">
        <w:rPr>
          <w:rStyle w:val="StyleBoldUnderline"/>
        </w:rPr>
        <w:t>will end</w:t>
      </w:r>
      <w:r w:rsidRPr="00FC43FF">
        <w:rPr>
          <w:u w:val="single"/>
        </w:rPr>
        <w:t xml:space="preserve"> </w:t>
      </w:r>
      <w:r w:rsidRPr="0056490D">
        <w:t>soon.</w:t>
      </w:r>
      <w:r w:rsidR="0056490D" w:rsidRPr="0056490D">
        <w:rPr>
          <w:sz w:val="12"/>
        </w:rPr>
        <w:t>¶</w:t>
      </w:r>
      <w:r w:rsidRPr="0056490D">
        <w:rPr>
          <w:sz w:val="20"/>
        </w:rPr>
        <w:t xml:space="preserve"> </w:t>
      </w:r>
      <w:r w:rsidRPr="0056490D">
        <w:rPr>
          <w:sz w:val="16"/>
        </w:rPr>
        <w:t>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w:t>
      </w:r>
      <w:r w:rsidR="0056490D" w:rsidRPr="0056490D">
        <w:rPr>
          <w:sz w:val="6"/>
        </w:rPr>
        <w:t>¶</w:t>
      </w:r>
      <w:r w:rsidRPr="0056490D">
        <w:rPr>
          <w:sz w:val="16"/>
        </w:rPr>
        <w:t xml:space="preserve"> But this might be too much for Obama’s second inaugural address: After the last four years, how do you call the nation and its elected representatives to common action while standing on the steps of a building where collective action goes to die? That </w:t>
      </w:r>
      <w:r w:rsidRPr="0056490D">
        <w:rPr>
          <w:rStyle w:val="StyleBoldUnderline"/>
        </w:rPr>
        <w:t>bipartisan</w:t>
      </w:r>
      <w:r w:rsidRPr="0056490D">
        <w:t xml:space="preserve"> bag of </w:t>
      </w:r>
      <w:r w:rsidRPr="0056490D">
        <w:rPr>
          <w:rStyle w:val="StyleBoldUnderline"/>
        </w:rPr>
        <w:t>tricks</w:t>
      </w:r>
      <w:r w:rsidRPr="00FC43FF">
        <w:rPr>
          <w:u w:val="single"/>
        </w:rPr>
        <w:t xml:space="preserve"> </w:t>
      </w:r>
      <w:r w:rsidRPr="0056490D">
        <w:t xml:space="preserve">has been tried and it </w:t>
      </w:r>
      <w:r w:rsidRPr="0056490D">
        <w:rPr>
          <w:rStyle w:val="StyleBoldUnderline"/>
        </w:rPr>
        <w:t>didn’t work</w:t>
      </w:r>
      <w:r w:rsidRPr="0056490D">
        <w:t xml:space="preserve">. </w:t>
      </w:r>
      <w:r w:rsidRPr="0056490D">
        <w:rPr>
          <w:sz w:val="18"/>
        </w:rPr>
        <w:t>People don’t believe it. Congress' approval rating is 14 percent, the lowest in history. In a December Gallup poll, 77 percent of those asked said the way Washington works is doing “serious harm” to the country</w:t>
      </w:r>
      <w:r w:rsidRPr="0056490D">
        <w:t>.</w:t>
      </w:r>
      <w:r w:rsidR="0056490D" w:rsidRPr="0056490D">
        <w:rPr>
          <w:sz w:val="12"/>
        </w:rPr>
        <w:t>¶</w:t>
      </w:r>
      <w:r w:rsidRPr="0056490D">
        <w:t xml:space="preserve"> </w:t>
      </w:r>
      <w:r w:rsidRPr="0056490D">
        <w:rPr>
          <w:rStyle w:val="StyleBoldUnderline"/>
        </w:rPr>
        <w:t>The challenge</w:t>
      </w:r>
      <w:r w:rsidRPr="00FC43FF">
        <w:rPr>
          <w:u w:val="single"/>
        </w:rPr>
        <w:t xml:space="preserve"> </w:t>
      </w:r>
      <w:r w:rsidRPr="0056490D">
        <w:t xml:space="preserve">for President Obama’s speech is the challenge of his second term: </w:t>
      </w:r>
      <w:r w:rsidRPr="0056490D">
        <w:rPr>
          <w:rStyle w:val="StyleBoldUnderline"/>
        </w:rPr>
        <w:t>how to be great when the environment stinks</w:t>
      </w:r>
      <w:r w:rsidRPr="0056490D">
        <w:t xml:space="preserve">. </w:t>
      </w:r>
      <w:r w:rsidRPr="0056490D">
        <w:rPr>
          <w:sz w:val="18"/>
        </w:rPr>
        <w:t>Enhancing the president’s legacy requires something more than simply the clever application of predictable stratagems</w:t>
      </w:r>
      <w:r w:rsidRPr="0056490D">
        <w:t xml:space="preserve">. </w:t>
      </w:r>
      <w:r w:rsidRPr="0056490D">
        <w:rPr>
          <w:rStyle w:val="StyleBoldUnderline"/>
        </w:rPr>
        <w:t>Washington’s partisan rancor</w:t>
      </w:r>
      <w:r w:rsidRPr="0056490D">
        <w:t xml:space="preserve">, the size of the problems facing government, </w:t>
      </w:r>
      <w:r w:rsidRPr="0056490D">
        <w:rPr>
          <w:rStyle w:val="StyleBoldUnderline"/>
        </w:rPr>
        <w:t>and</w:t>
      </w:r>
      <w:r w:rsidRPr="0056490D">
        <w:t xml:space="preserve"> the </w:t>
      </w:r>
      <w:r w:rsidRPr="0056490D">
        <w:rPr>
          <w:rStyle w:val="StyleBoldUnderline"/>
        </w:rPr>
        <w:t>limited</w:t>
      </w:r>
      <w:r w:rsidRPr="00FC43FF">
        <w:rPr>
          <w:u w:val="single"/>
        </w:rPr>
        <w:t xml:space="preserve"> </w:t>
      </w:r>
      <w:r w:rsidRPr="0056490D">
        <w:t>amount of</w:t>
      </w:r>
      <w:r w:rsidRPr="00FC43FF">
        <w:rPr>
          <w:u w:val="single"/>
        </w:rPr>
        <w:t xml:space="preserve"> </w:t>
      </w:r>
      <w:r w:rsidRPr="0056490D">
        <w:rPr>
          <w:rStyle w:val="StyleBoldUnderline"/>
        </w:rPr>
        <w:t>time</w:t>
      </w:r>
      <w:r w:rsidRPr="00FC43FF">
        <w:rPr>
          <w:u w:val="single"/>
        </w:rPr>
        <w:t xml:space="preserve"> </w:t>
      </w:r>
      <w:r w:rsidRPr="0056490D">
        <w:t>before Obama is a lame duck</w:t>
      </w:r>
      <w:r w:rsidRPr="00FC43FF">
        <w:rPr>
          <w:u w:val="single"/>
        </w:rPr>
        <w:t xml:space="preserve"> </w:t>
      </w:r>
      <w:r w:rsidRPr="0056490D">
        <w:rPr>
          <w:rStyle w:val="StyleBoldUnderline"/>
          <w:highlight w:val="yellow"/>
        </w:rPr>
        <w:t>all point to a single conclusion</w:t>
      </w:r>
      <w:r w:rsidRPr="0056490D">
        <w:rPr>
          <w:rStyle w:val="StyleBoldUnderline"/>
        </w:rPr>
        <w:t xml:space="preserve">: </w:t>
      </w:r>
      <w:r w:rsidRPr="0056490D">
        <w:rPr>
          <w:rStyle w:val="StyleBoldUnderline"/>
          <w:highlight w:val="yellow"/>
        </w:rPr>
        <w:t>The president who came</w:t>
      </w:r>
      <w:r w:rsidRPr="0056490D">
        <w:t xml:space="preserve"> into office </w:t>
      </w:r>
      <w:r w:rsidRPr="0056490D">
        <w:rPr>
          <w:rStyle w:val="StyleBoldUnderline"/>
        </w:rPr>
        <w:t>speaking</w:t>
      </w:r>
      <w:r w:rsidRPr="0056490D">
        <w:t xml:space="preserve"> in lofty terms </w:t>
      </w:r>
      <w:r w:rsidRPr="0056490D">
        <w:rPr>
          <w:rStyle w:val="StyleBoldUnderline"/>
        </w:rPr>
        <w:t>about bipartisanship</w:t>
      </w:r>
      <w:r w:rsidRPr="0056490D">
        <w:t xml:space="preserve"> and cooperation </w:t>
      </w:r>
      <w:r w:rsidRPr="0056490D">
        <w:rPr>
          <w:rStyle w:val="StyleBoldUnderline"/>
        </w:rPr>
        <w:t>can only cement his legacy if he destroys the GOP</w:t>
      </w:r>
      <w:r w:rsidRPr="0056490D">
        <w:t xml:space="preserve">. If he wants to transform American politics, </w:t>
      </w:r>
      <w:r w:rsidRPr="0056490D">
        <w:rPr>
          <w:rStyle w:val="StyleBoldUnderline"/>
        </w:rPr>
        <w:t>he must go for the throat</w:t>
      </w:r>
      <w:r w:rsidRPr="0056490D">
        <w:t>.</w:t>
      </w:r>
      <w:r w:rsidR="0056490D" w:rsidRPr="0056490D">
        <w:rPr>
          <w:sz w:val="12"/>
        </w:rPr>
        <w:t>¶</w:t>
      </w:r>
      <w:r w:rsidRPr="0056490D">
        <w:t xml:space="preserve"> </w:t>
      </w:r>
      <w:r w:rsidRPr="0056490D">
        <w:rPr>
          <w:sz w:val="16"/>
        </w:rPr>
        <w:t>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w:t>
      </w:r>
      <w:r w:rsidR="0056490D" w:rsidRPr="0056490D">
        <w:rPr>
          <w:sz w:val="6"/>
        </w:rPr>
        <w:t>¶</w:t>
      </w:r>
      <w:r w:rsidRPr="0056490D">
        <w:rPr>
          <w:sz w:val="16"/>
        </w:rPr>
        <w:t xml:space="preserve"> How should the president proceed then, if he wants to be bold? The Barack </w:t>
      </w:r>
      <w:r w:rsidRPr="0056490D">
        <w:rPr>
          <w:rStyle w:val="StyleBoldUnderline"/>
        </w:rPr>
        <w:t>Obama</w:t>
      </w:r>
      <w:r w:rsidRPr="0056490D">
        <w:t xml:space="preserve"> of the first administration </w:t>
      </w:r>
      <w:r w:rsidRPr="0056490D">
        <w:rPr>
          <w:rStyle w:val="StyleBoldUnderline"/>
        </w:rPr>
        <w:t>might have approached</w:t>
      </w:r>
      <w:r w:rsidRPr="0056490D">
        <w:t xml:space="preserve"> the task by finding some </w:t>
      </w:r>
      <w:r w:rsidRPr="0056490D">
        <w:rPr>
          <w:rStyle w:val="StyleBoldUnderline"/>
        </w:rPr>
        <w:t>Republicans</w:t>
      </w:r>
      <w:r w:rsidRPr="00FC43FF">
        <w:rPr>
          <w:u w:val="single"/>
        </w:rPr>
        <w:t xml:space="preserve"> </w:t>
      </w:r>
      <w:r w:rsidRPr="0056490D">
        <w:rPr>
          <w:sz w:val="18"/>
        </w:rPr>
        <w:t xml:space="preserve">to deal with and then start agreeing to some of their demands in hope that he would win some of their votes. It's the traditional approach. Perhaps he could add a good deal more schmoozing with lawmakers, too. </w:t>
      </w:r>
      <w:r w:rsidR="0056490D" w:rsidRPr="0056490D">
        <w:rPr>
          <w:sz w:val="8"/>
        </w:rPr>
        <w:t>¶</w:t>
      </w:r>
      <w:r w:rsidRPr="0056490D">
        <w:rPr>
          <w:sz w:val="18"/>
        </w:rPr>
        <w:t xml:space="preserve"> That's the old way.</w:t>
      </w:r>
      <w:r w:rsidRPr="0056490D">
        <w:t xml:space="preserve"> </w:t>
      </w:r>
      <w:r w:rsidRPr="0056490D">
        <w:rPr>
          <w:rStyle w:val="StyleBoldUnderline"/>
          <w:highlight w:val="yellow"/>
        </w:rPr>
        <w:t>He has abandoned that</w:t>
      </w:r>
      <w:r w:rsidRPr="0056490D">
        <w:rPr>
          <w:rStyle w:val="StyleBoldUnderline"/>
        </w:rPr>
        <w:t xml:space="preserve">. </w:t>
      </w:r>
      <w:r w:rsidRPr="0056490D">
        <w:rPr>
          <w:rStyle w:val="StyleBoldUnderline"/>
          <w:highlight w:val="yellow"/>
        </w:rPr>
        <w:t>He doesn't think it will work</w:t>
      </w:r>
      <w:r w:rsidRPr="0056490D">
        <w:t xml:space="preserve"> </w:t>
      </w:r>
      <w:r w:rsidRPr="0056490D">
        <w:rPr>
          <w:sz w:val="18"/>
        </w:rPr>
        <w:t>and he doesn't have the time. As Obama explained in his last press conference, he thinks the Republicans are dead set on opposing him. They cannot be unchained by</w:t>
      </w:r>
      <w:r w:rsidRPr="00FC43FF">
        <w:rPr>
          <w:u w:val="single"/>
        </w:rPr>
        <w:t xml:space="preserve"> </w:t>
      </w:r>
      <w:r w:rsidRPr="0056490D">
        <w:rPr>
          <w:rStyle w:val="StyleBoldUnderline"/>
        </w:rPr>
        <w:t>schmoozing</w:t>
      </w:r>
      <w:r w:rsidRPr="0056490D">
        <w:t>. Even if Obama were wrong about Republican intransigence, other constraints</w:t>
      </w:r>
      <w:r w:rsidRPr="00FC43FF">
        <w:rPr>
          <w:u w:val="single"/>
        </w:rPr>
        <w:t xml:space="preserve"> </w:t>
      </w:r>
      <w:r w:rsidRPr="0056490D">
        <w:rPr>
          <w:rStyle w:val="StyleBoldUnderline"/>
        </w:rPr>
        <w:t>will limit</w:t>
      </w:r>
      <w:r w:rsidRPr="00FC43FF">
        <w:rPr>
          <w:u w:val="single"/>
        </w:rPr>
        <w:t xml:space="preserve"> </w:t>
      </w:r>
      <w:r w:rsidRPr="0056490D">
        <w:t>the chance for</w:t>
      </w:r>
      <w:r w:rsidRPr="00FC43FF">
        <w:rPr>
          <w:u w:val="single"/>
        </w:rPr>
        <w:t xml:space="preserve"> </w:t>
      </w:r>
      <w:r w:rsidRPr="0056490D">
        <w:rPr>
          <w:rStyle w:val="StyleBoldUnderline"/>
        </w:rPr>
        <w:t>cooperation</w:t>
      </w:r>
      <w:r w:rsidRPr="0056490D">
        <w:t>. Republican</w:t>
      </w:r>
      <w:r w:rsidRPr="00FC43FF">
        <w:rPr>
          <w:u w:val="single"/>
        </w:rPr>
        <w:t xml:space="preserve"> </w:t>
      </w:r>
      <w:r w:rsidRPr="0056490D">
        <w:rPr>
          <w:rStyle w:val="StyleBoldUnderline"/>
        </w:rPr>
        <w:t>lawmakers</w:t>
      </w:r>
      <w:r w:rsidRPr="0056490D">
        <w:t xml:space="preserve"> worried about primary challenges in 2014 </w:t>
      </w:r>
      <w:r w:rsidRPr="0056490D">
        <w:rPr>
          <w:rStyle w:val="StyleBoldUnderline"/>
          <w:highlight w:val="yellow"/>
        </w:rPr>
        <w:t>are not going to be willing partners</w:t>
      </w:r>
      <w:r w:rsidRPr="0056490D">
        <w:rPr>
          <w:rStyle w:val="StyleBoldUnderline"/>
        </w:rPr>
        <w:t>.</w:t>
      </w:r>
      <w:r w:rsidRPr="0056490D">
        <w:t xml:space="preserve"> </w:t>
      </w:r>
      <w:r w:rsidRPr="0056490D">
        <w:rPr>
          <w:sz w:val="18"/>
        </w:rPr>
        <w:t xml:space="preserve">He probably has at most 18 months before people start dropping the lame-duck label in close proximity to his name. </w:t>
      </w:r>
      <w:r w:rsidR="0056490D" w:rsidRPr="0056490D">
        <w:rPr>
          <w:sz w:val="12"/>
        </w:rPr>
        <w:t>¶</w:t>
      </w:r>
      <w:r w:rsidRPr="0056490D">
        <w:t xml:space="preserve"> </w:t>
      </w:r>
      <w:r w:rsidRPr="0056490D">
        <w:rPr>
          <w:rStyle w:val="StyleBoldUnderline"/>
          <w:highlight w:val="yellow"/>
        </w:rPr>
        <w:t>Obama’s only remaining option is to pulverize</w:t>
      </w:r>
      <w:r w:rsidRPr="0056490D">
        <w:rPr>
          <w:rStyle w:val="StyleBoldUnderline"/>
        </w:rPr>
        <w:t xml:space="preserve">. Whether he succeeds in passing legislation or not, given his ambitions, his goal should be </w:t>
      </w:r>
      <w:r w:rsidRPr="0056490D">
        <w:rPr>
          <w:rStyle w:val="StyleBoldUnderline"/>
          <w:highlight w:val="yellow"/>
        </w:rPr>
        <w:t>to delegitimize</w:t>
      </w:r>
      <w:r w:rsidRPr="0056490D">
        <w:rPr>
          <w:rStyle w:val="StyleBoldUnderline"/>
        </w:rPr>
        <w:t xml:space="preserve"> his </w:t>
      </w:r>
      <w:r w:rsidRPr="0056490D">
        <w:rPr>
          <w:rStyle w:val="StyleBoldUnderline"/>
          <w:highlight w:val="yellow"/>
        </w:rPr>
        <w:t>opponents</w:t>
      </w:r>
      <w:r w:rsidRPr="0056490D">
        <w:rPr>
          <w:rStyle w:val="StyleBoldUnderline"/>
        </w:rPr>
        <w:t xml:space="preserve">. </w:t>
      </w:r>
      <w:r w:rsidRPr="0056490D">
        <w:rPr>
          <w:rStyle w:val="StyleBoldUnderline"/>
          <w:highlight w:val="yellow"/>
        </w:rPr>
        <w:t>Through a series of clarifying fights over controversial issues</w:t>
      </w:r>
      <w:r w:rsidRPr="0056490D">
        <w:rPr>
          <w:rStyle w:val="StyleBoldUnderline"/>
        </w:rPr>
        <w:t xml:space="preserve">, </w:t>
      </w:r>
      <w:r w:rsidRPr="0056490D">
        <w:rPr>
          <w:rStyle w:val="StyleBoldUnderline"/>
          <w:highlight w:val="yellow"/>
        </w:rPr>
        <w:t>he can force Republicans to</w:t>
      </w:r>
      <w:r w:rsidRPr="0056490D">
        <w:rPr>
          <w:rStyle w:val="StyleBoldUnderline"/>
        </w:rPr>
        <w:t xml:space="preserve"> </w:t>
      </w:r>
      <w:r w:rsidRPr="0056490D">
        <w:t xml:space="preserve">either side with their coalition's most extreme elements or </w:t>
      </w:r>
      <w:r w:rsidRPr="0056490D">
        <w:rPr>
          <w:rStyle w:val="StyleBoldUnderline"/>
        </w:rPr>
        <w:t>cause a rift in the party that will leave it</w:t>
      </w:r>
      <w:r w:rsidRPr="0056490D">
        <w:t xml:space="preserve">, at least temporarily, </w:t>
      </w:r>
      <w:r w:rsidRPr="0056490D">
        <w:rPr>
          <w:rStyle w:val="StyleBoldUnderline"/>
        </w:rPr>
        <w:t>in disarray</w:t>
      </w:r>
      <w:r w:rsidRPr="0056490D">
        <w:t xml:space="preserve">. </w:t>
      </w:r>
      <w:r w:rsidR="0056490D" w:rsidRPr="0056490D">
        <w:rPr>
          <w:sz w:val="10"/>
        </w:rPr>
        <w:t>¶</w:t>
      </w:r>
      <w:r w:rsidRPr="0056490D">
        <w:rPr>
          <w:sz w:val="20"/>
        </w:rPr>
        <w:t xml:space="preserve"> </w:t>
      </w:r>
      <w:r w:rsidRPr="0056490D">
        <w:rPr>
          <w:sz w:val="16"/>
        </w:rPr>
        <w:t>This theory of political transformation rests on the weaponization (and slight bastardization) of the work by Yale political scientist Stephen Skowronek.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w:t>
      </w:r>
      <w:r w:rsidRPr="0056490D">
        <w:rPr>
          <w:sz w:val="20"/>
        </w:rPr>
        <w:t xml:space="preserve">, </w:t>
      </w:r>
      <w:r w:rsidRPr="0056490D">
        <w:rPr>
          <w:rStyle w:val="StyleBoldUnderline"/>
        </w:rPr>
        <w:t>Obama has an opportunity to hasten the demise of the old order by increasing the political cost of having the GOP coalition defined by</w:t>
      </w:r>
      <w:r w:rsidRPr="0056490D">
        <w:t xml:space="preserve"> Second Amendment absolutists, </w:t>
      </w:r>
      <w:r w:rsidRPr="0056490D">
        <w:rPr>
          <w:rStyle w:val="StyleBoldUnderline"/>
        </w:rPr>
        <w:t>climate science deniers</w:t>
      </w:r>
      <w:r w:rsidRPr="0056490D">
        <w:t xml:space="preserve">, </w:t>
      </w:r>
      <w:r w:rsidRPr="0056490D">
        <w:rPr>
          <w:sz w:val="18"/>
        </w:rPr>
        <w:t>supporters of “self-deportation” and the pure no-tax wing.</w:t>
      </w:r>
    </w:p>
    <w:p w14:paraId="6DBFF45A" w14:textId="0F0DE195" w:rsidR="00EB1FD0" w:rsidRDefault="0056490D" w:rsidP="00EB1FD0">
      <w:pPr>
        <w:pStyle w:val="Heading3"/>
      </w:pPr>
      <w:bookmarkStart w:id="32" w:name="_Toc234767586"/>
      <w:r>
        <w:t>AT: India Relations IL</w:t>
      </w:r>
      <w:bookmarkEnd w:id="32"/>
    </w:p>
    <w:p w14:paraId="780E1F3F" w14:textId="5834CC5B" w:rsidR="00EB1FD0" w:rsidRDefault="00EB1FD0" w:rsidP="00EB1FD0">
      <w:pPr>
        <w:pStyle w:val="Heading4"/>
      </w:pPr>
      <w:r>
        <w:t>Immigration reform’s worse for relations –</w:t>
      </w:r>
      <w:r w:rsidR="0056490D">
        <w:t xml:space="preserve"> </w:t>
      </w:r>
      <w:r>
        <w:t>perceive</w:t>
      </w:r>
      <w:r w:rsidR="0056490D">
        <w:t>d</w:t>
      </w:r>
      <w:r>
        <w:t xml:space="preserve"> as brain drain</w:t>
      </w:r>
    </w:p>
    <w:p w14:paraId="16C5F5D0" w14:textId="4344899F" w:rsidR="00EB1FD0" w:rsidRPr="0056490D" w:rsidRDefault="00EB1FD0" w:rsidP="0056490D">
      <w:r w:rsidRPr="0056490D">
        <w:rPr>
          <w:rStyle w:val="StyleStyleBold12pt"/>
        </w:rPr>
        <w:t>KPMG</w:t>
      </w:r>
      <w:r w:rsidR="0056490D">
        <w:t>,</w:t>
      </w:r>
      <w:r w:rsidRPr="0056490D">
        <w:t xml:space="preserve"> International Consulting</w:t>
      </w:r>
      <w:r w:rsidR="0056490D">
        <w:t xml:space="preserve"> firm,</w:t>
      </w:r>
      <w:r w:rsidRPr="0056490D">
        <w:t xml:space="preserve"> “Unlocking the Potential: The Indian Aerospace and Defense Sector” </w:t>
      </w:r>
      <w:r w:rsidR="0056490D" w:rsidRPr="0056490D">
        <w:rPr>
          <w:rStyle w:val="StyleStyleBold12pt"/>
        </w:rPr>
        <w:t>2011</w:t>
      </w:r>
      <w:r w:rsidR="0056490D" w:rsidRPr="0056490D">
        <w:t xml:space="preserve"> </w:t>
      </w:r>
    </w:p>
    <w:p w14:paraId="4373F565" w14:textId="77777777" w:rsidR="00EB1FD0" w:rsidRPr="0056490D" w:rsidRDefault="00EB1FD0" w:rsidP="00EB1FD0">
      <w:pPr>
        <w:rPr>
          <w:rStyle w:val="StyleBoldUnderline"/>
        </w:rPr>
      </w:pPr>
      <w:r w:rsidRPr="0056490D">
        <w:rPr>
          <w:rStyle w:val="StyleBoldUnderline"/>
        </w:rPr>
        <w:t>No substitute to trained manpower The backbone of the defence sector as is true for most skills led manufacturing industries are its human resource and in turn, the skills and technical abilities of the workforce. Estimates suggest that almost 50 percent of the workforce in this sector is constituted by engineers and management graduates. Countries like France have developed highly regarded specialist schools</w:t>
      </w:r>
      <w:r w:rsidRPr="007061D0">
        <w:rPr>
          <w:sz w:val="16"/>
        </w:rPr>
        <w:t xml:space="preserve"> like Institut Superier de l’Aeronautique et de l’Espace (ISAE) and Ecole Nationale de l’Aviation Civile (ENAC) in Toulouse and Ecole Nationale Superieure de Mecnique et d’Aerotechnique (ENSMA) in Poitiers to train engineers for this ﬁ eld. As the French industry grew, substantial investments were made in the form of professional federations such as Groupement des Industries Francaises Aeronautiques et Spatiales (GIFAS) to promote the interests of this sector 10 . With a pool of 134000 specialist employees, the French Aerospace and Defence industry today is clearly a European leader</w:t>
      </w:r>
      <w:r w:rsidRPr="007061D0">
        <w:rPr>
          <w:rStyle w:val="StyleBoldUnderline"/>
        </w:rPr>
        <w:t xml:space="preserve"> </w:t>
      </w:r>
      <w:r w:rsidRPr="007061D0">
        <w:rPr>
          <w:sz w:val="16"/>
        </w:rPr>
        <w:t xml:space="preserve">11 . Whilst one could also reason that since Aerospace and Defence being a very niche sector with speciﬁc skills requirement, it is ﬁrst important to develop training grounds for the manpower so that they are ‘sector ready’ for application of these skills. On the other hand, it can also be argued that once the sector comes out of infancy that one would see the setting up of such training schools/innovation hubs. Both arguments may be correct in their own respects and a logical way ahead would be that they both need to function together so that one complements the other. </w:t>
      </w:r>
      <w:r w:rsidRPr="0056490D">
        <w:rPr>
          <w:rStyle w:val="StyleBoldUnderline"/>
        </w:rPr>
        <w:t xml:space="preserve">As one of the world’s top 10 military markets, India’s increasing importance to defence contractors has already been established. As Indian Aerospace and Defence is on the path to growth and development through technology and business from both the domestic private sector and the global integrators, there are valuable lessons that can be learnt from the experience of contemporaries across the globe, who in the past have outdone their potential in this sector. The global Aerospace and Defence evolution clearly suggests that it requires a synchronised working of the government’s will and policy coupled with technology and R&amp;D, proven manpower and manufacturing abilities for this sector to create sustainable growth and economic contribution in a country. </w:t>
      </w:r>
    </w:p>
    <w:p w14:paraId="5299EC72" w14:textId="77777777" w:rsidR="00EB1FD0" w:rsidRDefault="00EB1FD0" w:rsidP="00EB1FD0">
      <w:pPr>
        <w:pStyle w:val="Heading4"/>
      </w:pPr>
      <w:r>
        <w:t xml:space="preserve">More evidence – CIR would </w:t>
      </w:r>
      <w:r>
        <w:rPr>
          <w:u w:val="single"/>
        </w:rPr>
        <w:t>rob</w:t>
      </w:r>
      <w:r>
        <w:t xml:space="preserve"> India’s worker base</w:t>
      </w:r>
    </w:p>
    <w:p w14:paraId="736B1B4A" w14:textId="77777777" w:rsidR="0056490D" w:rsidRPr="0056490D" w:rsidRDefault="0056490D" w:rsidP="0056490D">
      <w:r w:rsidRPr="0056490D">
        <w:rPr>
          <w:rStyle w:val="StyleStyleBold12pt"/>
        </w:rPr>
        <w:t>KPMG</w:t>
      </w:r>
      <w:r>
        <w:t>,</w:t>
      </w:r>
      <w:r w:rsidRPr="0056490D">
        <w:t xml:space="preserve"> International Consulting</w:t>
      </w:r>
      <w:r>
        <w:t xml:space="preserve"> firm,</w:t>
      </w:r>
      <w:r w:rsidRPr="0056490D">
        <w:t xml:space="preserve"> “Unlocking the Potential: The Indian Aerospace and Defense Sector” </w:t>
      </w:r>
      <w:r w:rsidRPr="0056490D">
        <w:rPr>
          <w:rStyle w:val="StyleStyleBold12pt"/>
        </w:rPr>
        <w:t>2011</w:t>
      </w:r>
      <w:r w:rsidRPr="0056490D">
        <w:t xml:space="preserve"> </w:t>
      </w:r>
    </w:p>
    <w:p w14:paraId="2862011A" w14:textId="77777777" w:rsidR="00EB1FD0" w:rsidRDefault="00EB1FD0" w:rsidP="00EB1FD0">
      <w:pPr>
        <w:rPr>
          <w:sz w:val="16"/>
        </w:rPr>
      </w:pPr>
      <w:r w:rsidRPr="00FB2E89">
        <w:rPr>
          <w:sz w:val="16"/>
        </w:rPr>
        <w:t xml:space="preserve">D: Availability of skilled manpower </w:t>
      </w:r>
      <w:r w:rsidRPr="00FB2E89">
        <w:rPr>
          <w:rStyle w:val="StyleBoldUnderline"/>
        </w:rPr>
        <w:t xml:space="preserve">An important enabler for any successful industry is enriched manpower base. It becomes even more indispensable in Aerospace and Defence owing to its dependence on highly skilled human resources. India has the largest pool of English speaking scientists and engineers in the world. With over 380 universities, 11,200 colleges and 1,500 research institutions, India has the second largest pool of scientists and engineers in the world. Every year, over 2.5 million graduates are added to the workforce, including 300,000 engineers and 150,000 IT professionals. </w:t>
      </w:r>
      <w:r w:rsidRPr="00FB2E89">
        <w:rPr>
          <w:sz w:val="16"/>
        </w:rPr>
        <w:t xml:space="preserve">28 India is ranked third globally, after USA and China, in terms of absolute number of students enrolled in higher education institutions at 11.2 million students. 29 Mastery over quantitative concepts coupled with English proﬁciency has resulted in a skill set that has enabled India to reap the beneﬁts of the current international demand for IT. </w:t>
      </w:r>
      <w:r w:rsidRPr="00FB2E89">
        <w:rPr>
          <w:rStyle w:val="StyleBoldUnderline"/>
        </w:rPr>
        <w:t>According to industry feedback, the research and training institutes in India are insufﬁcient as compared to the number of students</w:t>
      </w:r>
      <w:r w:rsidRPr="00FB2E89">
        <w:rPr>
          <w:sz w:val="16"/>
        </w:rPr>
        <w:t xml:space="preserve">. Moreover, </w:t>
      </w:r>
      <w:r w:rsidRPr="00FB2E89">
        <w:rPr>
          <w:rStyle w:val="StyleBoldUnderline"/>
        </w:rPr>
        <w:t>the training provided in these institutes is not uniform across the country. The government needs to invest more into the sector for the development of professionals so as to leverage the potential of the human resources in an effective manner</w:t>
      </w:r>
      <w:r w:rsidRPr="00FB2E89">
        <w:rPr>
          <w:sz w:val="16"/>
        </w:rPr>
        <w:t xml:space="preserve">. </w:t>
      </w:r>
    </w:p>
    <w:sectPr w:rsidR="00EB1FD0" w:rsidSect="00D36252">
      <w:headerReference w:type="even" r:id="rId20"/>
      <w:head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EA83EA" w14:textId="77777777" w:rsidR="0056490D" w:rsidRDefault="0056490D" w:rsidP="00E46E7E">
      <w:r>
        <w:separator/>
      </w:r>
    </w:p>
  </w:endnote>
  <w:endnote w:type="continuationSeparator" w:id="0">
    <w:p w14:paraId="5C9337B3" w14:textId="77777777" w:rsidR="0056490D" w:rsidRDefault="0056490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Bold">
    <w:panose1 w:val="020408020504050202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FFFB40" w14:textId="77777777" w:rsidR="0056490D" w:rsidRDefault="0056490D" w:rsidP="00E46E7E">
      <w:r>
        <w:separator/>
      </w:r>
    </w:p>
  </w:footnote>
  <w:footnote w:type="continuationSeparator" w:id="0">
    <w:p w14:paraId="7DB18EBE" w14:textId="77777777" w:rsidR="0056490D" w:rsidRDefault="0056490D"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15059D" w14:textId="77777777" w:rsidR="00BF189E" w:rsidRDefault="00BF189E" w:rsidP="00D20F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EC568D" w14:textId="77777777" w:rsidR="00BF189E" w:rsidRDefault="00BF189E" w:rsidP="00BF189E">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52C2F" w14:textId="77777777" w:rsidR="00BF189E" w:rsidRDefault="00BF189E" w:rsidP="00D20F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E6084DA" w14:textId="22D1E18C" w:rsidR="00BF189E" w:rsidRDefault="00BF189E" w:rsidP="00BF189E">
    <w:pPr>
      <w:pStyle w:val="Header"/>
      <w:ind w:right="360"/>
    </w:pPr>
    <w:r>
      <w:t>WFI – Starter Packet</w:t>
    </w:r>
  </w:p>
  <w:p w14:paraId="2B20C27C" w14:textId="6388A746" w:rsidR="00BF189E" w:rsidRDefault="00BF189E" w:rsidP="00BF189E">
    <w:pPr>
      <w:pStyle w:val="Header"/>
      <w:ind w:right="360"/>
    </w:pPr>
    <w:r>
      <w:t>Politics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73"/>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CCD"/>
    <w:rsid w:val="00006656"/>
    <w:rsid w:val="000140EC"/>
    <w:rsid w:val="00016A35"/>
    <w:rsid w:val="000C16B3"/>
    <w:rsid w:val="000C2027"/>
    <w:rsid w:val="001408C0"/>
    <w:rsid w:val="00143FD7"/>
    <w:rsid w:val="001463FB"/>
    <w:rsid w:val="00185F2E"/>
    <w:rsid w:val="00186DB7"/>
    <w:rsid w:val="00190A96"/>
    <w:rsid w:val="001D7626"/>
    <w:rsid w:val="002613DA"/>
    <w:rsid w:val="002947F5"/>
    <w:rsid w:val="002B6353"/>
    <w:rsid w:val="002B68C8"/>
    <w:rsid w:val="002C0529"/>
    <w:rsid w:val="002D7502"/>
    <w:rsid w:val="002F35F4"/>
    <w:rsid w:val="002F3E28"/>
    <w:rsid w:val="002F40E6"/>
    <w:rsid w:val="00303E5B"/>
    <w:rsid w:val="00313226"/>
    <w:rsid w:val="0031425E"/>
    <w:rsid w:val="00325059"/>
    <w:rsid w:val="00357719"/>
    <w:rsid w:val="00357B42"/>
    <w:rsid w:val="00374144"/>
    <w:rsid w:val="003B3EC7"/>
    <w:rsid w:val="003C6920"/>
    <w:rsid w:val="003F42AF"/>
    <w:rsid w:val="004117A1"/>
    <w:rsid w:val="00412F6D"/>
    <w:rsid w:val="00414AE3"/>
    <w:rsid w:val="0042635A"/>
    <w:rsid w:val="00466B6F"/>
    <w:rsid w:val="00476DB9"/>
    <w:rsid w:val="004B3188"/>
    <w:rsid w:val="004B3DB3"/>
    <w:rsid w:val="004C63B5"/>
    <w:rsid w:val="004D461E"/>
    <w:rsid w:val="00517479"/>
    <w:rsid w:val="00534A68"/>
    <w:rsid w:val="0056490D"/>
    <w:rsid w:val="005A0BE5"/>
    <w:rsid w:val="005C0E1F"/>
    <w:rsid w:val="005E0D2B"/>
    <w:rsid w:val="005E2C99"/>
    <w:rsid w:val="00637F37"/>
    <w:rsid w:val="00672258"/>
    <w:rsid w:val="0067575B"/>
    <w:rsid w:val="00692C26"/>
    <w:rsid w:val="006941FF"/>
    <w:rsid w:val="006F2D3D"/>
    <w:rsid w:val="00700835"/>
    <w:rsid w:val="00726F87"/>
    <w:rsid w:val="007304FA"/>
    <w:rsid w:val="0073173C"/>
    <w:rsid w:val="007333B9"/>
    <w:rsid w:val="00791B7D"/>
    <w:rsid w:val="007A3515"/>
    <w:rsid w:val="007D7924"/>
    <w:rsid w:val="007E470C"/>
    <w:rsid w:val="007E5F71"/>
    <w:rsid w:val="00821415"/>
    <w:rsid w:val="0083768F"/>
    <w:rsid w:val="008B2D4E"/>
    <w:rsid w:val="008E2673"/>
    <w:rsid w:val="0091595A"/>
    <w:rsid w:val="009165EA"/>
    <w:rsid w:val="00974BE4"/>
    <w:rsid w:val="009829F2"/>
    <w:rsid w:val="00993F61"/>
    <w:rsid w:val="009B0746"/>
    <w:rsid w:val="009C198B"/>
    <w:rsid w:val="009D207E"/>
    <w:rsid w:val="009E4B65"/>
    <w:rsid w:val="009E5822"/>
    <w:rsid w:val="009E691A"/>
    <w:rsid w:val="00A074CB"/>
    <w:rsid w:val="00A32EEE"/>
    <w:rsid w:val="00A369C4"/>
    <w:rsid w:val="00A373CF"/>
    <w:rsid w:val="00A47986"/>
    <w:rsid w:val="00A91A24"/>
    <w:rsid w:val="00AB38DB"/>
    <w:rsid w:val="00AC0E99"/>
    <w:rsid w:val="00AC3CA5"/>
    <w:rsid w:val="00AD44DD"/>
    <w:rsid w:val="00AF1E67"/>
    <w:rsid w:val="00AF5046"/>
    <w:rsid w:val="00AF70D4"/>
    <w:rsid w:val="00B169A1"/>
    <w:rsid w:val="00B33E0C"/>
    <w:rsid w:val="00B45FE9"/>
    <w:rsid w:val="00B51704"/>
    <w:rsid w:val="00B55D49"/>
    <w:rsid w:val="00B65E97"/>
    <w:rsid w:val="00B84180"/>
    <w:rsid w:val="00BE63EA"/>
    <w:rsid w:val="00BF03B4"/>
    <w:rsid w:val="00BF189E"/>
    <w:rsid w:val="00C03692"/>
    <w:rsid w:val="00C42A3C"/>
    <w:rsid w:val="00C909C5"/>
    <w:rsid w:val="00CC1168"/>
    <w:rsid w:val="00CD2C6D"/>
    <w:rsid w:val="00CE3871"/>
    <w:rsid w:val="00CF1A0F"/>
    <w:rsid w:val="00D10CCD"/>
    <w:rsid w:val="00D176F5"/>
    <w:rsid w:val="00D36252"/>
    <w:rsid w:val="00D4330B"/>
    <w:rsid w:val="00D460F1"/>
    <w:rsid w:val="00D51B44"/>
    <w:rsid w:val="00D6085D"/>
    <w:rsid w:val="00D66D57"/>
    <w:rsid w:val="00D81480"/>
    <w:rsid w:val="00DA2E40"/>
    <w:rsid w:val="00DA5BF8"/>
    <w:rsid w:val="00DC71AA"/>
    <w:rsid w:val="00DD2FAB"/>
    <w:rsid w:val="00DD5D8B"/>
    <w:rsid w:val="00DE627C"/>
    <w:rsid w:val="00DF1850"/>
    <w:rsid w:val="00E46E7E"/>
    <w:rsid w:val="00E52D5C"/>
    <w:rsid w:val="00E95631"/>
    <w:rsid w:val="00EB1FD0"/>
    <w:rsid w:val="00EE0D20"/>
    <w:rsid w:val="00F018D6"/>
    <w:rsid w:val="00F1173B"/>
    <w:rsid w:val="00F433C2"/>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D3307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 Char Char Char Char Char Char Char,Char Char Char Char Char Char Char"/>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small space"/>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Char Char Char Char Char Char Char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small space Char"/>
    <w:basedOn w:val="DefaultParagraphFont"/>
    <w:link w:val="Heading4"/>
    <w:uiPriority w:val="4"/>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underline">
    <w:name w:val="underline"/>
    <w:basedOn w:val="DefaultParagraphFont"/>
    <w:link w:val="textbold"/>
    <w:qFormat/>
    <w:locked/>
    <w:rsid w:val="00EB1FD0"/>
  </w:style>
  <w:style w:type="paragraph" w:customStyle="1" w:styleId="textbold">
    <w:name w:val="text bold"/>
    <w:basedOn w:val="Normal"/>
    <w:link w:val="underline"/>
    <w:rsid w:val="00EB1FD0"/>
    <w:pPr>
      <w:ind w:left="720"/>
      <w:jc w:val="both"/>
    </w:pPr>
    <w:rPr>
      <w:rFonts w:asciiTheme="minorHAnsi" w:hAnsiTheme="minorHAnsi"/>
      <w:sz w:val="24"/>
    </w:rPr>
  </w:style>
  <w:style w:type="character" w:customStyle="1" w:styleId="CardTextChar">
    <w:name w:val="CardText Char"/>
    <w:basedOn w:val="DefaultParagraphFont"/>
    <w:link w:val="CardText"/>
    <w:locked/>
    <w:rsid w:val="00EB1FD0"/>
    <w:rPr>
      <w:rFonts w:ascii="Georgia" w:hAnsi="Georgia" w:cs="Calibri"/>
      <w:sz w:val="20"/>
    </w:rPr>
  </w:style>
  <w:style w:type="paragraph" w:customStyle="1" w:styleId="CardText">
    <w:name w:val="CardText"/>
    <w:basedOn w:val="Normal"/>
    <w:link w:val="CardTextChar"/>
    <w:qFormat/>
    <w:rsid w:val="00EB1FD0"/>
    <w:pPr>
      <w:ind w:left="288"/>
    </w:pPr>
    <w:rPr>
      <w:rFonts w:ascii="Georgia" w:hAnsi="Georgia" w:cs="Calibri"/>
      <w:sz w:val="20"/>
    </w:rPr>
  </w:style>
  <w:style w:type="character" w:customStyle="1" w:styleId="BalloonTextChar">
    <w:name w:val="Balloon Text Char"/>
    <w:basedOn w:val="DefaultParagraphFont"/>
    <w:link w:val="BalloonText"/>
    <w:uiPriority w:val="99"/>
    <w:semiHidden/>
    <w:rsid w:val="00EB1FD0"/>
    <w:rPr>
      <w:rFonts w:ascii="Tahoma" w:eastAsiaTheme="minorHAnsi" w:hAnsi="Tahoma" w:cs="Tahoma"/>
      <w:sz w:val="16"/>
      <w:szCs w:val="16"/>
    </w:rPr>
  </w:style>
  <w:style w:type="paragraph" w:styleId="BalloonText">
    <w:name w:val="Balloon Text"/>
    <w:basedOn w:val="Normal"/>
    <w:link w:val="BalloonTextChar"/>
    <w:uiPriority w:val="99"/>
    <w:semiHidden/>
    <w:rsid w:val="00EB1FD0"/>
    <w:rPr>
      <w:rFonts w:ascii="Tahoma" w:eastAsiaTheme="minorHAnsi" w:hAnsi="Tahoma" w:cs="Tahoma"/>
      <w:sz w:val="16"/>
      <w:szCs w:val="16"/>
    </w:rPr>
  </w:style>
  <w:style w:type="paragraph" w:customStyle="1" w:styleId="Citation">
    <w:name w:val="Citation"/>
    <w:basedOn w:val="Normal"/>
    <w:link w:val="CitationChar"/>
    <w:qFormat/>
    <w:rsid w:val="00EB1FD0"/>
    <w:rPr>
      <w:rFonts w:ascii="Arial" w:eastAsia="Calibri" w:hAnsi="Arial" w:cs="Times New Roman"/>
      <w:b/>
      <w:szCs w:val="22"/>
      <w:u w:val="single"/>
    </w:rPr>
  </w:style>
  <w:style w:type="character" w:customStyle="1" w:styleId="CitationChar">
    <w:name w:val="Citation Char"/>
    <w:aliases w:val="Heading 3 Char Char Char,Char Char2,cites Char Char,Heading 3 Char1 Char,Citation Char Char1 Char Char Char Char Char,Block Writing Char,Index Headers Char,Char Char Char1,Heading 3 Char Char, Char Char Char1"/>
    <w:basedOn w:val="DefaultParagraphFont"/>
    <w:link w:val="Citation"/>
    <w:qFormat/>
    <w:rsid w:val="00EB1FD0"/>
    <w:rPr>
      <w:rFonts w:ascii="Arial" w:eastAsia="Calibri" w:hAnsi="Arial" w:cs="Times New Roman"/>
      <w:b/>
      <w:sz w:val="22"/>
      <w:szCs w:val="22"/>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link w:val="tag"/>
    <w:qFormat/>
    <w:rsid w:val="00EB1FD0"/>
    <w:rPr>
      <w:rFonts w:ascii="Arial" w:hAnsi="Arial"/>
      <w:b/>
      <w:szCs w:val="22"/>
      <w:u w:val="single"/>
    </w:rPr>
  </w:style>
  <w:style w:type="paragraph" w:customStyle="1" w:styleId="tag">
    <w:name w:val="tag"/>
    <w:basedOn w:val="Normal"/>
    <w:link w:val="CiteChar"/>
    <w:rsid w:val="00EB1FD0"/>
    <w:rPr>
      <w:rFonts w:ascii="Arial" w:hAnsi="Arial"/>
      <w:b/>
      <w:sz w:val="24"/>
      <w:szCs w:val="22"/>
      <w:u w:val="single"/>
    </w:rPr>
  </w:style>
  <w:style w:type="character" w:customStyle="1" w:styleId="TitleChar">
    <w:name w:val="Title Char"/>
    <w:basedOn w:val="DefaultParagraphFont"/>
    <w:link w:val="Title"/>
    <w:uiPriority w:val="6"/>
    <w:qFormat/>
    <w:rsid w:val="00EB1FD0"/>
    <w:rPr>
      <w:bCs/>
      <w:u w:val="single"/>
    </w:rPr>
  </w:style>
  <w:style w:type="paragraph" w:styleId="Title">
    <w:name w:val="Title"/>
    <w:basedOn w:val="Normal"/>
    <w:next w:val="Normal"/>
    <w:link w:val="TitleChar"/>
    <w:uiPriority w:val="6"/>
    <w:qFormat/>
    <w:rsid w:val="00EB1FD0"/>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EB1FD0"/>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cites Char Ch,cite,Heading 3 Char Char Char1,Intense Emphasis111,B"/>
    <w:basedOn w:val="DefaultParagraphFont"/>
    <w:link w:val="BoldCite"/>
    <w:qFormat/>
    <w:rsid w:val="00EB1FD0"/>
    <w:rPr>
      <w:u w:val="single"/>
    </w:rPr>
  </w:style>
  <w:style w:type="paragraph" w:customStyle="1" w:styleId="BoldCite">
    <w:name w:val="Bold Cite"/>
    <w:basedOn w:val="Normal"/>
    <w:link w:val="IntenseEmphasis"/>
    <w:autoRedefine/>
    <w:rsid w:val="00EB1FD0"/>
    <w:rPr>
      <w:rFonts w:asciiTheme="minorHAnsi" w:hAnsiTheme="minorHAnsi"/>
      <w:sz w:val="24"/>
      <w:u w:val="single"/>
    </w:rPr>
  </w:style>
  <w:style w:type="paragraph" w:customStyle="1" w:styleId="StyleUnderlineChar11pt">
    <w:name w:val="Style Underline Char + 11 pt"/>
    <w:basedOn w:val="Normal"/>
    <w:link w:val="StyleUnderlineChar11ptChar"/>
    <w:rsid w:val="00EB1FD0"/>
    <w:rPr>
      <w:rFonts w:ascii="Georgia" w:eastAsia="Times New Roman" w:hAnsi="Georgia" w:cs="Calibri"/>
      <w:sz w:val="20"/>
      <w:szCs w:val="22"/>
      <w:u w:val="single"/>
    </w:rPr>
  </w:style>
  <w:style w:type="character" w:customStyle="1" w:styleId="StyleUnderlineChar11ptChar">
    <w:name w:val="Style Underline Char + 11 pt Char"/>
    <w:link w:val="StyleUnderlineChar11pt"/>
    <w:rsid w:val="00EB1FD0"/>
    <w:rPr>
      <w:rFonts w:ascii="Georgia" w:eastAsia="Times New Roman" w:hAnsi="Georgia" w:cs="Calibri"/>
      <w:sz w:val="20"/>
      <w:szCs w:val="22"/>
      <w:u w:val="single"/>
    </w:rPr>
  </w:style>
  <w:style w:type="paragraph" w:customStyle="1" w:styleId="StyleUnderlineChar11ptBold">
    <w:name w:val="Style Underline Char + 11 pt Bold"/>
    <w:basedOn w:val="Normal"/>
    <w:link w:val="StyleUnderlineChar11ptBoldChar"/>
    <w:rsid w:val="00EB1FD0"/>
    <w:rPr>
      <w:rFonts w:ascii="Georgia" w:eastAsia="Times New Roman" w:hAnsi="Georgia" w:cs="Calibri"/>
      <w:b/>
      <w:bCs/>
      <w:sz w:val="20"/>
      <w:szCs w:val="22"/>
      <w:u w:val="single"/>
    </w:rPr>
  </w:style>
  <w:style w:type="character" w:customStyle="1" w:styleId="StyleUnderlineChar11ptBoldChar">
    <w:name w:val="Style Underline Char + 11 pt Bold Char"/>
    <w:link w:val="StyleUnderlineChar11ptBold"/>
    <w:rsid w:val="00EB1FD0"/>
    <w:rPr>
      <w:rFonts w:ascii="Georgia" w:eastAsia="Times New Roman" w:hAnsi="Georgia" w:cs="Calibri"/>
      <w:b/>
      <w:bCs/>
      <w:sz w:val="20"/>
      <w:szCs w:val="22"/>
      <w:u w:val="single"/>
    </w:rPr>
  </w:style>
  <w:style w:type="paragraph" w:customStyle="1" w:styleId="TagJV">
    <w:name w:val="TagJV"/>
    <w:basedOn w:val="Normal"/>
    <w:next w:val="Normal"/>
    <w:link w:val="TagJVChar"/>
    <w:autoRedefine/>
    <w:qFormat/>
    <w:rsid w:val="00EB1FD0"/>
    <w:rPr>
      <w:rFonts w:ascii="Georgia Bold" w:eastAsia="Calibri" w:hAnsi="Georgia Bold" w:cs="Times New Roman"/>
      <w:b/>
      <w:szCs w:val="22"/>
    </w:rPr>
  </w:style>
  <w:style w:type="character" w:customStyle="1" w:styleId="TagJVChar">
    <w:name w:val="TagJV Char"/>
    <w:link w:val="TagJV"/>
    <w:rsid w:val="00EB1FD0"/>
    <w:rPr>
      <w:rFonts w:ascii="Georgia Bold" w:eastAsia="Calibri" w:hAnsi="Georgia Bold" w:cs="Times New Roman"/>
      <w:b/>
      <w:sz w:val="22"/>
      <w:szCs w:val="22"/>
    </w:rPr>
  </w:style>
  <w:style w:type="paragraph" w:customStyle="1" w:styleId="CiteJV">
    <w:name w:val="CiteJV"/>
    <w:basedOn w:val="Normal"/>
    <w:next w:val="Normal"/>
    <w:link w:val="CiteJVChar"/>
    <w:autoRedefine/>
    <w:qFormat/>
    <w:rsid w:val="00EB1FD0"/>
    <w:pPr>
      <w:tabs>
        <w:tab w:val="left" w:pos="0"/>
      </w:tabs>
    </w:pPr>
    <w:rPr>
      <w:rFonts w:ascii="Georgia" w:eastAsia="Calibri" w:hAnsi="Georgia" w:cs="Times New Roman"/>
      <w:sz w:val="18"/>
      <w:szCs w:val="18"/>
    </w:rPr>
  </w:style>
  <w:style w:type="character" w:customStyle="1" w:styleId="CiteJVChar">
    <w:name w:val="CiteJV Char"/>
    <w:link w:val="CiteJV"/>
    <w:rsid w:val="00EB1FD0"/>
    <w:rPr>
      <w:rFonts w:ascii="Georgia" w:eastAsia="Calibri" w:hAnsi="Georgia" w:cs="Times New Roman"/>
      <w:sz w:val="18"/>
      <w:szCs w:val="18"/>
    </w:rPr>
  </w:style>
  <w:style w:type="paragraph" w:customStyle="1" w:styleId="Cites">
    <w:name w:val="Cites"/>
    <w:next w:val="cards"/>
    <w:link w:val="CitesChar"/>
    <w:rsid w:val="00EB1FD0"/>
    <w:pPr>
      <w:widowControl w:val="0"/>
      <w:jc w:val="both"/>
      <w:outlineLvl w:val="2"/>
    </w:pPr>
    <w:rPr>
      <w:rFonts w:ascii="Times New Roman" w:eastAsia="Times New Roman" w:hAnsi="Times New Roman" w:cs="Times New Roman"/>
      <w:sz w:val="20"/>
    </w:rPr>
  </w:style>
  <w:style w:type="paragraph" w:customStyle="1" w:styleId="cards">
    <w:name w:val="cards"/>
    <w:basedOn w:val="Cites"/>
    <w:qFormat/>
    <w:rsid w:val="00EB1FD0"/>
    <w:pPr>
      <w:widowControl/>
      <w:jc w:val="left"/>
      <w:outlineLvl w:val="9"/>
    </w:pPr>
    <w:rPr>
      <w:rFonts w:eastAsia="Calibri"/>
      <w:szCs w:val="22"/>
    </w:rPr>
  </w:style>
  <w:style w:type="character" w:customStyle="1" w:styleId="CitesChar">
    <w:name w:val="Cites Char"/>
    <w:link w:val="Cites"/>
    <w:rsid w:val="00EB1FD0"/>
    <w:rPr>
      <w:rFonts w:ascii="Times New Roman" w:eastAsia="Times New Roman" w:hAnsi="Times New Roman" w:cs="Times New Roman"/>
      <w:sz w:val="20"/>
    </w:rPr>
  </w:style>
  <w:style w:type="paragraph" w:customStyle="1" w:styleId="Tags">
    <w:name w:val="Tags"/>
    <w:next w:val="Normal"/>
    <w:link w:val="TagsChar"/>
    <w:rsid w:val="00EB1FD0"/>
    <w:pPr>
      <w:widowControl w:val="0"/>
      <w:jc w:val="both"/>
      <w:outlineLvl w:val="1"/>
    </w:pPr>
    <w:rPr>
      <w:rFonts w:ascii="Times New Roman" w:eastAsia="Times New Roman" w:hAnsi="Times New Roman" w:cs="Times New Roman"/>
      <w:b/>
    </w:rPr>
  </w:style>
  <w:style w:type="character" w:customStyle="1" w:styleId="TagsChar">
    <w:name w:val="Tags Char"/>
    <w:link w:val="Tags"/>
    <w:locked/>
    <w:rsid w:val="00EB1FD0"/>
    <w:rPr>
      <w:rFonts w:ascii="Times New Roman" w:eastAsia="Times New Roman" w:hAnsi="Times New Roman" w:cs="Times New Roman"/>
      <w:b/>
    </w:rPr>
  </w:style>
  <w:style w:type="paragraph" w:customStyle="1" w:styleId="card">
    <w:name w:val="card"/>
    <w:basedOn w:val="Normal"/>
    <w:next w:val="Normal"/>
    <w:link w:val="cardChar"/>
    <w:qFormat/>
    <w:rsid w:val="00A373CF"/>
    <w:pPr>
      <w:ind w:left="288" w:right="288"/>
    </w:pPr>
    <w:rPr>
      <w:rFonts w:eastAsia="Calibri" w:cs="Times New Roman"/>
      <w:bCs/>
      <w:sz w:val="20"/>
      <w:szCs w:val="20"/>
      <w:u w:val="single"/>
    </w:rPr>
  </w:style>
  <w:style w:type="character" w:customStyle="1" w:styleId="cardChar">
    <w:name w:val="card Char"/>
    <w:link w:val="card"/>
    <w:rsid w:val="00A373CF"/>
    <w:rPr>
      <w:rFonts w:ascii="Calibri" w:eastAsia="Calibri" w:hAnsi="Calibri" w:cs="Times New Roman"/>
      <w:bCs/>
      <w:sz w:val="20"/>
      <w:szCs w:val="20"/>
      <w:u w:val="single"/>
    </w:rPr>
  </w:style>
  <w:style w:type="paragraph" w:styleId="Revision">
    <w:name w:val="Revision"/>
    <w:hidden/>
    <w:uiPriority w:val="99"/>
    <w:semiHidden/>
    <w:rsid w:val="003C6920"/>
    <w:rPr>
      <w:rFonts w:ascii="Calibri" w:hAnsi="Calibri"/>
      <w:sz w:val="22"/>
    </w:rPr>
  </w:style>
  <w:style w:type="character" w:customStyle="1" w:styleId="UnderlineBold">
    <w:name w:val="Underline + Bold"/>
    <w:uiPriority w:val="1"/>
    <w:qFormat/>
    <w:rsid w:val="00EB1FD0"/>
    <w:rPr>
      <w:b/>
      <w:sz w:val="20"/>
      <w:u w:val="single"/>
    </w:rPr>
  </w:style>
  <w:style w:type="character" w:customStyle="1" w:styleId="Style11pt">
    <w:name w:val="Style 11 pt"/>
    <w:rsid w:val="00EB1FD0"/>
    <w:rPr>
      <w:sz w:val="20"/>
    </w:rPr>
  </w:style>
  <w:style w:type="paragraph" w:styleId="TOC1">
    <w:name w:val="toc 1"/>
    <w:basedOn w:val="Normal"/>
    <w:next w:val="Normal"/>
    <w:autoRedefine/>
    <w:uiPriority w:val="39"/>
    <w:unhideWhenUsed/>
    <w:rsid w:val="008B2D4E"/>
  </w:style>
  <w:style w:type="paragraph" w:styleId="TOC2">
    <w:name w:val="toc 2"/>
    <w:basedOn w:val="Normal"/>
    <w:next w:val="Normal"/>
    <w:autoRedefine/>
    <w:uiPriority w:val="39"/>
    <w:unhideWhenUsed/>
    <w:rsid w:val="008B2D4E"/>
    <w:pPr>
      <w:ind w:left="220"/>
    </w:pPr>
  </w:style>
  <w:style w:type="paragraph" w:styleId="TOC3">
    <w:name w:val="toc 3"/>
    <w:basedOn w:val="Normal"/>
    <w:next w:val="Normal"/>
    <w:autoRedefine/>
    <w:uiPriority w:val="39"/>
    <w:unhideWhenUsed/>
    <w:rsid w:val="008B2D4E"/>
    <w:pPr>
      <w:ind w:left="440"/>
    </w:pPr>
  </w:style>
  <w:style w:type="paragraph" w:styleId="TOC4">
    <w:name w:val="toc 4"/>
    <w:basedOn w:val="Normal"/>
    <w:next w:val="Normal"/>
    <w:autoRedefine/>
    <w:uiPriority w:val="39"/>
    <w:unhideWhenUsed/>
    <w:rsid w:val="008B2D4E"/>
    <w:pPr>
      <w:ind w:left="660"/>
    </w:pPr>
  </w:style>
  <w:style w:type="paragraph" w:styleId="TOC5">
    <w:name w:val="toc 5"/>
    <w:basedOn w:val="Normal"/>
    <w:next w:val="Normal"/>
    <w:autoRedefine/>
    <w:uiPriority w:val="39"/>
    <w:unhideWhenUsed/>
    <w:rsid w:val="008B2D4E"/>
    <w:pPr>
      <w:ind w:left="880"/>
    </w:pPr>
  </w:style>
  <w:style w:type="paragraph" w:styleId="TOC6">
    <w:name w:val="toc 6"/>
    <w:basedOn w:val="Normal"/>
    <w:next w:val="Normal"/>
    <w:autoRedefine/>
    <w:uiPriority w:val="39"/>
    <w:unhideWhenUsed/>
    <w:rsid w:val="008B2D4E"/>
    <w:pPr>
      <w:ind w:left="1100"/>
    </w:pPr>
  </w:style>
  <w:style w:type="paragraph" w:styleId="TOC7">
    <w:name w:val="toc 7"/>
    <w:basedOn w:val="Normal"/>
    <w:next w:val="Normal"/>
    <w:autoRedefine/>
    <w:uiPriority w:val="39"/>
    <w:unhideWhenUsed/>
    <w:rsid w:val="008B2D4E"/>
    <w:pPr>
      <w:ind w:left="1320"/>
    </w:pPr>
  </w:style>
  <w:style w:type="paragraph" w:styleId="TOC8">
    <w:name w:val="toc 8"/>
    <w:basedOn w:val="Normal"/>
    <w:next w:val="Normal"/>
    <w:autoRedefine/>
    <w:uiPriority w:val="39"/>
    <w:unhideWhenUsed/>
    <w:rsid w:val="008B2D4E"/>
    <w:pPr>
      <w:ind w:left="1540"/>
    </w:pPr>
  </w:style>
  <w:style w:type="paragraph" w:styleId="TOC9">
    <w:name w:val="toc 9"/>
    <w:basedOn w:val="Normal"/>
    <w:next w:val="Normal"/>
    <w:autoRedefine/>
    <w:uiPriority w:val="39"/>
    <w:unhideWhenUsed/>
    <w:rsid w:val="008B2D4E"/>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 Char Char Char Char Char Char Char,Char Char Char Char Char Char Char"/>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small space"/>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Char Char Char Char Char Char Char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small space Char"/>
    <w:basedOn w:val="DefaultParagraphFont"/>
    <w:link w:val="Heading4"/>
    <w:uiPriority w:val="4"/>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underline">
    <w:name w:val="underline"/>
    <w:basedOn w:val="DefaultParagraphFont"/>
    <w:link w:val="textbold"/>
    <w:qFormat/>
    <w:locked/>
    <w:rsid w:val="00EB1FD0"/>
  </w:style>
  <w:style w:type="paragraph" w:customStyle="1" w:styleId="textbold">
    <w:name w:val="text bold"/>
    <w:basedOn w:val="Normal"/>
    <w:link w:val="underline"/>
    <w:rsid w:val="00EB1FD0"/>
    <w:pPr>
      <w:ind w:left="720"/>
      <w:jc w:val="both"/>
    </w:pPr>
    <w:rPr>
      <w:rFonts w:asciiTheme="minorHAnsi" w:hAnsiTheme="minorHAnsi"/>
      <w:sz w:val="24"/>
    </w:rPr>
  </w:style>
  <w:style w:type="character" w:customStyle="1" w:styleId="CardTextChar">
    <w:name w:val="CardText Char"/>
    <w:basedOn w:val="DefaultParagraphFont"/>
    <w:link w:val="CardText"/>
    <w:locked/>
    <w:rsid w:val="00EB1FD0"/>
    <w:rPr>
      <w:rFonts w:ascii="Georgia" w:hAnsi="Georgia" w:cs="Calibri"/>
      <w:sz w:val="20"/>
    </w:rPr>
  </w:style>
  <w:style w:type="paragraph" w:customStyle="1" w:styleId="CardText">
    <w:name w:val="CardText"/>
    <w:basedOn w:val="Normal"/>
    <w:link w:val="CardTextChar"/>
    <w:qFormat/>
    <w:rsid w:val="00EB1FD0"/>
    <w:pPr>
      <w:ind w:left="288"/>
    </w:pPr>
    <w:rPr>
      <w:rFonts w:ascii="Georgia" w:hAnsi="Georgia" w:cs="Calibri"/>
      <w:sz w:val="20"/>
    </w:rPr>
  </w:style>
  <w:style w:type="character" w:customStyle="1" w:styleId="BalloonTextChar">
    <w:name w:val="Balloon Text Char"/>
    <w:basedOn w:val="DefaultParagraphFont"/>
    <w:link w:val="BalloonText"/>
    <w:uiPriority w:val="99"/>
    <w:semiHidden/>
    <w:rsid w:val="00EB1FD0"/>
    <w:rPr>
      <w:rFonts w:ascii="Tahoma" w:eastAsiaTheme="minorHAnsi" w:hAnsi="Tahoma" w:cs="Tahoma"/>
      <w:sz w:val="16"/>
      <w:szCs w:val="16"/>
    </w:rPr>
  </w:style>
  <w:style w:type="paragraph" w:styleId="BalloonText">
    <w:name w:val="Balloon Text"/>
    <w:basedOn w:val="Normal"/>
    <w:link w:val="BalloonTextChar"/>
    <w:uiPriority w:val="99"/>
    <w:semiHidden/>
    <w:rsid w:val="00EB1FD0"/>
    <w:rPr>
      <w:rFonts w:ascii="Tahoma" w:eastAsiaTheme="minorHAnsi" w:hAnsi="Tahoma" w:cs="Tahoma"/>
      <w:sz w:val="16"/>
      <w:szCs w:val="16"/>
    </w:rPr>
  </w:style>
  <w:style w:type="paragraph" w:customStyle="1" w:styleId="Citation">
    <w:name w:val="Citation"/>
    <w:basedOn w:val="Normal"/>
    <w:link w:val="CitationChar"/>
    <w:qFormat/>
    <w:rsid w:val="00EB1FD0"/>
    <w:rPr>
      <w:rFonts w:ascii="Arial" w:eastAsia="Calibri" w:hAnsi="Arial" w:cs="Times New Roman"/>
      <w:b/>
      <w:szCs w:val="22"/>
      <w:u w:val="single"/>
    </w:rPr>
  </w:style>
  <w:style w:type="character" w:customStyle="1" w:styleId="CitationChar">
    <w:name w:val="Citation Char"/>
    <w:aliases w:val="Heading 3 Char Char Char,Char Char2,cites Char Char,Heading 3 Char1 Char,Citation Char Char1 Char Char Char Char Char,Block Writing Char,Index Headers Char,Char Char Char1,Heading 3 Char Char, Char Char Char1"/>
    <w:basedOn w:val="DefaultParagraphFont"/>
    <w:link w:val="Citation"/>
    <w:qFormat/>
    <w:rsid w:val="00EB1FD0"/>
    <w:rPr>
      <w:rFonts w:ascii="Arial" w:eastAsia="Calibri" w:hAnsi="Arial" w:cs="Times New Roman"/>
      <w:b/>
      <w:sz w:val="22"/>
      <w:szCs w:val="22"/>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link w:val="tag"/>
    <w:qFormat/>
    <w:rsid w:val="00EB1FD0"/>
    <w:rPr>
      <w:rFonts w:ascii="Arial" w:hAnsi="Arial"/>
      <w:b/>
      <w:szCs w:val="22"/>
      <w:u w:val="single"/>
    </w:rPr>
  </w:style>
  <w:style w:type="paragraph" w:customStyle="1" w:styleId="tag">
    <w:name w:val="tag"/>
    <w:basedOn w:val="Normal"/>
    <w:link w:val="CiteChar"/>
    <w:rsid w:val="00EB1FD0"/>
    <w:rPr>
      <w:rFonts w:ascii="Arial" w:hAnsi="Arial"/>
      <w:b/>
      <w:sz w:val="24"/>
      <w:szCs w:val="22"/>
      <w:u w:val="single"/>
    </w:rPr>
  </w:style>
  <w:style w:type="character" w:customStyle="1" w:styleId="TitleChar">
    <w:name w:val="Title Char"/>
    <w:basedOn w:val="DefaultParagraphFont"/>
    <w:link w:val="Title"/>
    <w:uiPriority w:val="6"/>
    <w:qFormat/>
    <w:rsid w:val="00EB1FD0"/>
    <w:rPr>
      <w:bCs/>
      <w:u w:val="single"/>
    </w:rPr>
  </w:style>
  <w:style w:type="paragraph" w:styleId="Title">
    <w:name w:val="Title"/>
    <w:basedOn w:val="Normal"/>
    <w:next w:val="Normal"/>
    <w:link w:val="TitleChar"/>
    <w:uiPriority w:val="6"/>
    <w:qFormat/>
    <w:rsid w:val="00EB1FD0"/>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EB1FD0"/>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cites Char Ch,cite,Heading 3 Char Char Char1,Intense Emphasis111,B"/>
    <w:basedOn w:val="DefaultParagraphFont"/>
    <w:link w:val="BoldCite"/>
    <w:qFormat/>
    <w:rsid w:val="00EB1FD0"/>
    <w:rPr>
      <w:u w:val="single"/>
    </w:rPr>
  </w:style>
  <w:style w:type="paragraph" w:customStyle="1" w:styleId="BoldCite">
    <w:name w:val="Bold Cite"/>
    <w:basedOn w:val="Normal"/>
    <w:link w:val="IntenseEmphasis"/>
    <w:autoRedefine/>
    <w:rsid w:val="00EB1FD0"/>
    <w:rPr>
      <w:rFonts w:asciiTheme="minorHAnsi" w:hAnsiTheme="minorHAnsi"/>
      <w:sz w:val="24"/>
      <w:u w:val="single"/>
    </w:rPr>
  </w:style>
  <w:style w:type="paragraph" w:customStyle="1" w:styleId="StyleUnderlineChar11pt">
    <w:name w:val="Style Underline Char + 11 pt"/>
    <w:basedOn w:val="Normal"/>
    <w:link w:val="StyleUnderlineChar11ptChar"/>
    <w:rsid w:val="00EB1FD0"/>
    <w:rPr>
      <w:rFonts w:ascii="Georgia" w:eastAsia="Times New Roman" w:hAnsi="Georgia" w:cs="Calibri"/>
      <w:sz w:val="20"/>
      <w:szCs w:val="22"/>
      <w:u w:val="single"/>
    </w:rPr>
  </w:style>
  <w:style w:type="character" w:customStyle="1" w:styleId="StyleUnderlineChar11ptChar">
    <w:name w:val="Style Underline Char + 11 pt Char"/>
    <w:link w:val="StyleUnderlineChar11pt"/>
    <w:rsid w:val="00EB1FD0"/>
    <w:rPr>
      <w:rFonts w:ascii="Georgia" w:eastAsia="Times New Roman" w:hAnsi="Georgia" w:cs="Calibri"/>
      <w:sz w:val="20"/>
      <w:szCs w:val="22"/>
      <w:u w:val="single"/>
    </w:rPr>
  </w:style>
  <w:style w:type="paragraph" w:customStyle="1" w:styleId="StyleUnderlineChar11ptBold">
    <w:name w:val="Style Underline Char + 11 pt Bold"/>
    <w:basedOn w:val="Normal"/>
    <w:link w:val="StyleUnderlineChar11ptBoldChar"/>
    <w:rsid w:val="00EB1FD0"/>
    <w:rPr>
      <w:rFonts w:ascii="Georgia" w:eastAsia="Times New Roman" w:hAnsi="Georgia" w:cs="Calibri"/>
      <w:b/>
      <w:bCs/>
      <w:sz w:val="20"/>
      <w:szCs w:val="22"/>
      <w:u w:val="single"/>
    </w:rPr>
  </w:style>
  <w:style w:type="character" w:customStyle="1" w:styleId="StyleUnderlineChar11ptBoldChar">
    <w:name w:val="Style Underline Char + 11 pt Bold Char"/>
    <w:link w:val="StyleUnderlineChar11ptBold"/>
    <w:rsid w:val="00EB1FD0"/>
    <w:rPr>
      <w:rFonts w:ascii="Georgia" w:eastAsia="Times New Roman" w:hAnsi="Georgia" w:cs="Calibri"/>
      <w:b/>
      <w:bCs/>
      <w:sz w:val="20"/>
      <w:szCs w:val="22"/>
      <w:u w:val="single"/>
    </w:rPr>
  </w:style>
  <w:style w:type="paragraph" w:customStyle="1" w:styleId="TagJV">
    <w:name w:val="TagJV"/>
    <w:basedOn w:val="Normal"/>
    <w:next w:val="Normal"/>
    <w:link w:val="TagJVChar"/>
    <w:autoRedefine/>
    <w:qFormat/>
    <w:rsid w:val="00EB1FD0"/>
    <w:rPr>
      <w:rFonts w:ascii="Georgia Bold" w:eastAsia="Calibri" w:hAnsi="Georgia Bold" w:cs="Times New Roman"/>
      <w:b/>
      <w:szCs w:val="22"/>
    </w:rPr>
  </w:style>
  <w:style w:type="character" w:customStyle="1" w:styleId="TagJVChar">
    <w:name w:val="TagJV Char"/>
    <w:link w:val="TagJV"/>
    <w:rsid w:val="00EB1FD0"/>
    <w:rPr>
      <w:rFonts w:ascii="Georgia Bold" w:eastAsia="Calibri" w:hAnsi="Georgia Bold" w:cs="Times New Roman"/>
      <w:b/>
      <w:sz w:val="22"/>
      <w:szCs w:val="22"/>
    </w:rPr>
  </w:style>
  <w:style w:type="paragraph" w:customStyle="1" w:styleId="CiteJV">
    <w:name w:val="CiteJV"/>
    <w:basedOn w:val="Normal"/>
    <w:next w:val="Normal"/>
    <w:link w:val="CiteJVChar"/>
    <w:autoRedefine/>
    <w:qFormat/>
    <w:rsid w:val="00EB1FD0"/>
    <w:pPr>
      <w:tabs>
        <w:tab w:val="left" w:pos="0"/>
      </w:tabs>
    </w:pPr>
    <w:rPr>
      <w:rFonts w:ascii="Georgia" w:eastAsia="Calibri" w:hAnsi="Georgia" w:cs="Times New Roman"/>
      <w:sz w:val="18"/>
      <w:szCs w:val="18"/>
    </w:rPr>
  </w:style>
  <w:style w:type="character" w:customStyle="1" w:styleId="CiteJVChar">
    <w:name w:val="CiteJV Char"/>
    <w:link w:val="CiteJV"/>
    <w:rsid w:val="00EB1FD0"/>
    <w:rPr>
      <w:rFonts w:ascii="Georgia" w:eastAsia="Calibri" w:hAnsi="Georgia" w:cs="Times New Roman"/>
      <w:sz w:val="18"/>
      <w:szCs w:val="18"/>
    </w:rPr>
  </w:style>
  <w:style w:type="paragraph" w:customStyle="1" w:styleId="Cites">
    <w:name w:val="Cites"/>
    <w:next w:val="cards"/>
    <w:link w:val="CitesChar"/>
    <w:rsid w:val="00EB1FD0"/>
    <w:pPr>
      <w:widowControl w:val="0"/>
      <w:jc w:val="both"/>
      <w:outlineLvl w:val="2"/>
    </w:pPr>
    <w:rPr>
      <w:rFonts w:ascii="Times New Roman" w:eastAsia="Times New Roman" w:hAnsi="Times New Roman" w:cs="Times New Roman"/>
      <w:sz w:val="20"/>
    </w:rPr>
  </w:style>
  <w:style w:type="paragraph" w:customStyle="1" w:styleId="cards">
    <w:name w:val="cards"/>
    <w:basedOn w:val="Cites"/>
    <w:qFormat/>
    <w:rsid w:val="00EB1FD0"/>
    <w:pPr>
      <w:widowControl/>
      <w:jc w:val="left"/>
      <w:outlineLvl w:val="9"/>
    </w:pPr>
    <w:rPr>
      <w:rFonts w:eastAsia="Calibri"/>
      <w:szCs w:val="22"/>
    </w:rPr>
  </w:style>
  <w:style w:type="character" w:customStyle="1" w:styleId="CitesChar">
    <w:name w:val="Cites Char"/>
    <w:link w:val="Cites"/>
    <w:rsid w:val="00EB1FD0"/>
    <w:rPr>
      <w:rFonts w:ascii="Times New Roman" w:eastAsia="Times New Roman" w:hAnsi="Times New Roman" w:cs="Times New Roman"/>
      <w:sz w:val="20"/>
    </w:rPr>
  </w:style>
  <w:style w:type="paragraph" w:customStyle="1" w:styleId="Tags">
    <w:name w:val="Tags"/>
    <w:next w:val="Normal"/>
    <w:link w:val="TagsChar"/>
    <w:rsid w:val="00EB1FD0"/>
    <w:pPr>
      <w:widowControl w:val="0"/>
      <w:jc w:val="both"/>
      <w:outlineLvl w:val="1"/>
    </w:pPr>
    <w:rPr>
      <w:rFonts w:ascii="Times New Roman" w:eastAsia="Times New Roman" w:hAnsi="Times New Roman" w:cs="Times New Roman"/>
      <w:b/>
    </w:rPr>
  </w:style>
  <w:style w:type="character" w:customStyle="1" w:styleId="TagsChar">
    <w:name w:val="Tags Char"/>
    <w:link w:val="Tags"/>
    <w:locked/>
    <w:rsid w:val="00EB1FD0"/>
    <w:rPr>
      <w:rFonts w:ascii="Times New Roman" w:eastAsia="Times New Roman" w:hAnsi="Times New Roman" w:cs="Times New Roman"/>
      <w:b/>
    </w:rPr>
  </w:style>
  <w:style w:type="paragraph" w:customStyle="1" w:styleId="card">
    <w:name w:val="card"/>
    <w:basedOn w:val="Normal"/>
    <w:next w:val="Normal"/>
    <w:link w:val="cardChar"/>
    <w:qFormat/>
    <w:rsid w:val="00A373CF"/>
    <w:pPr>
      <w:ind w:left="288" w:right="288"/>
    </w:pPr>
    <w:rPr>
      <w:rFonts w:eastAsia="Calibri" w:cs="Times New Roman"/>
      <w:bCs/>
      <w:sz w:val="20"/>
      <w:szCs w:val="20"/>
      <w:u w:val="single"/>
    </w:rPr>
  </w:style>
  <w:style w:type="character" w:customStyle="1" w:styleId="cardChar">
    <w:name w:val="card Char"/>
    <w:link w:val="card"/>
    <w:rsid w:val="00A373CF"/>
    <w:rPr>
      <w:rFonts w:ascii="Calibri" w:eastAsia="Calibri" w:hAnsi="Calibri" w:cs="Times New Roman"/>
      <w:bCs/>
      <w:sz w:val="20"/>
      <w:szCs w:val="20"/>
      <w:u w:val="single"/>
    </w:rPr>
  </w:style>
  <w:style w:type="paragraph" w:styleId="Revision">
    <w:name w:val="Revision"/>
    <w:hidden/>
    <w:uiPriority w:val="99"/>
    <w:semiHidden/>
    <w:rsid w:val="003C6920"/>
    <w:rPr>
      <w:rFonts w:ascii="Calibri" w:hAnsi="Calibri"/>
      <w:sz w:val="22"/>
    </w:rPr>
  </w:style>
  <w:style w:type="character" w:customStyle="1" w:styleId="UnderlineBold">
    <w:name w:val="Underline + Bold"/>
    <w:uiPriority w:val="1"/>
    <w:qFormat/>
    <w:rsid w:val="00EB1FD0"/>
    <w:rPr>
      <w:b/>
      <w:sz w:val="20"/>
      <w:u w:val="single"/>
    </w:rPr>
  </w:style>
  <w:style w:type="character" w:customStyle="1" w:styleId="Style11pt">
    <w:name w:val="Style 11 pt"/>
    <w:rsid w:val="00EB1FD0"/>
    <w:rPr>
      <w:sz w:val="20"/>
    </w:rPr>
  </w:style>
  <w:style w:type="paragraph" w:styleId="TOC1">
    <w:name w:val="toc 1"/>
    <w:basedOn w:val="Normal"/>
    <w:next w:val="Normal"/>
    <w:autoRedefine/>
    <w:uiPriority w:val="39"/>
    <w:unhideWhenUsed/>
    <w:rsid w:val="008B2D4E"/>
  </w:style>
  <w:style w:type="paragraph" w:styleId="TOC2">
    <w:name w:val="toc 2"/>
    <w:basedOn w:val="Normal"/>
    <w:next w:val="Normal"/>
    <w:autoRedefine/>
    <w:uiPriority w:val="39"/>
    <w:unhideWhenUsed/>
    <w:rsid w:val="008B2D4E"/>
    <w:pPr>
      <w:ind w:left="220"/>
    </w:pPr>
  </w:style>
  <w:style w:type="paragraph" w:styleId="TOC3">
    <w:name w:val="toc 3"/>
    <w:basedOn w:val="Normal"/>
    <w:next w:val="Normal"/>
    <w:autoRedefine/>
    <w:uiPriority w:val="39"/>
    <w:unhideWhenUsed/>
    <w:rsid w:val="008B2D4E"/>
    <w:pPr>
      <w:ind w:left="440"/>
    </w:pPr>
  </w:style>
  <w:style w:type="paragraph" w:styleId="TOC4">
    <w:name w:val="toc 4"/>
    <w:basedOn w:val="Normal"/>
    <w:next w:val="Normal"/>
    <w:autoRedefine/>
    <w:uiPriority w:val="39"/>
    <w:unhideWhenUsed/>
    <w:rsid w:val="008B2D4E"/>
    <w:pPr>
      <w:ind w:left="660"/>
    </w:pPr>
  </w:style>
  <w:style w:type="paragraph" w:styleId="TOC5">
    <w:name w:val="toc 5"/>
    <w:basedOn w:val="Normal"/>
    <w:next w:val="Normal"/>
    <w:autoRedefine/>
    <w:uiPriority w:val="39"/>
    <w:unhideWhenUsed/>
    <w:rsid w:val="008B2D4E"/>
    <w:pPr>
      <w:ind w:left="880"/>
    </w:pPr>
  </w:style>
  <w:style w:type="paragraph" w:styleId="TOC6">
    <w:name w:val="toc 6"/>
    <w:basedOn w:val="Normal"/>
    <w:next w:val="Normal"/>
    <w:autoRedefine/>
    <w:uiPriority w:val="39"/>
    <w:unhideWhenUsed/>
    <w:rsid w:val="008B2D4E"/>
    <w:pPr>
      <w:ind w:left="1100"/>
    </w:pPr>
  </w:style>
  <w:style w:type="paragraph" w:styleId="TOC7">
    <w:name w:val="toc 7"/>
    <w:basedOn w:val="Normal"/>
    <w:next w:val="Normal"/>
    <w:autoRedefine/>
    <w:uiPriority w:val="39"/>
    <w:unhideWhenUsed/>
    <w:rsid w:val="008B2D4E"/>
    <w:pPr>
      <w:ind w:left="1320"/>
    </w:pPr>
  </w:style>
  <w:style w:type="paragraph" w:styleId="TOC8">
    <w:name w:val="toc 8"/>
    <w:basedOn w:val="Normal"/>
    <w:next w:val="Normal"/>
    <w:autoRedefine/>
    <w:uiPriority w:val="39"/>
    <w:unhideWhenUsed/>
    <w:rsid w:val="008B2D4E"/>
    <w:pPr>
      <w:ind w:left="1540"/>
    </w:pPr>
  </w:style>
  <w:style w:type="paragraph" w:styleId="TOC9">
    <w:name w:val="toc 9"/>
    <w:basedOn w:val="Normal"/>
    <w:next w:val="Normal"/>
    <w:autoRedefine/>
    <w:uiPriority w:val="39"/>
    <w:unhideWhenUsed/>
    <w:rsid w:val="008B2D4E"/>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1"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2"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3"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4"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5"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6"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7"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8" Type="http://schemas.openxmlformats.org/officeDocument/2006/relationships/hyperlink" Target="http://www.nytimes.com/2010/08/17/world/americas/17cuba.html?_r=3&amp;hp&amp;" TargetMode="External"/><Relationship Id="rId19" Type="http://schemas.openxmlformats.org/officeDocument/2006/relationships/hyperlink" Target="http://articles.latimes.com/2010/jul/30/nation/la-na-velcro-presidency-2010073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as.org/sgp/crs/row/R4258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allen23:Library:Application%20Support:Microsoft:Office:User%20Templates:Verbatim: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218</TotalTime>
  <Pages>32</Pages>
  <Words>14748</Words>
  <Characters>84066</Characters>
  <Application>Microsoft Macintosh Word</Application>
  <DocSecurity>0</DocSecurity>
  <Lines>700</Lines>
  <Paragraphs>197</Paragraphs>
  <ScaleCrop>false</ScaleCrop>
  <Company>Whitman College</Company>
  <LinksUpToDate>false</LinksUpToDate>
  <CharactersWithSpaces>98617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Allen</dc:creator>
  <cp:keywords/>
  <dc:description/>
  <cp:lastModifiedBy>Samuel Allen</cp:lastModifiedBy>
  <cp:revision>10</cp:revision>
  <dcterms:created xsi:type="dcterms:W3CDTF">2013-07-01T18:39:00Z</dcterms:created>
  <dcterms:modified xsi:type="dcterms:W3CDTF">2013-07-07T04:07:00Z</dcterms:modified>
</cp:coreProperties>
</file>