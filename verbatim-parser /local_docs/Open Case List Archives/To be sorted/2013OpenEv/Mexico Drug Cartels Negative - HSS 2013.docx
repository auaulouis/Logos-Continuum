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6AC774" w14:textId="77777777" w:rsidR="009B0C61" w:rsidRPr="00BD4C33" w:rsidRDefault="009B0C61" w:rsidP="00BD4C33">
      <w:pPr>
        <w:pStyle w:val="Heading1"/>
      </w:pPr>
      <w:r w:rsidRPr="00BD4C33">
        <w:t>Case</w:t>
      </w:r>
    </w:p>
    <w:p w14:paraId="3472954B" w14:textId="77777777" w:rsidR="00684C48" w:rsidRDefault="00684C48"/>
    <w:p w14:paraId="2AD6244E" w14:textId="77777777" w:rsidR="00684C48" w:rsidRDefault="00684C48" w:rsidP="00684C48"/>
    <w:p w14:paraId="743B97CE" w14:textId="77777777" w:rsidR="00684C48" w:rsidRPr="00684C48" w:rsidRDefault="00684C48" w:rsidP="00684C48"/>
    <w:p w14:paraId="2D3BA104" w14:textId="77777777" w:rsidR="00294175" w:rsidRDefault="00294175" w:rsidP="00485094">
      <w:pPr>
        <w:pStyle w:val="Heading2"/>
      </w:pPr>
      <w:r>
        <w:lastRenderedPageBreak/>
        <w:t>Relations</w:t>
      </w:r>
    </w:p>
    <w:p w14:paraId="639CCE93" w14:textId="77777777" w:rsidR="00485094" w:rsidRDefault="00CE5B2C" w:rsidP="00294175">
      <w:pPr>
        <w:pStyle w:val="Heading3"/>
      </w:pPr>
      <w:r>
        <w:lastRenderedPageBreak/>
        <w:t>1NC – Relations</w:t>
      </w:r>
    </w:p>
    <w:p w14:paraId="11ADB91E" w14:textId="77777777" w:rsidR="00485094" w:rsidRDefault="00E90781" w:rsidP="00485094">
      <w:pPr>
        <w:pStyle w:val="Heading4"/>
      </w:pPr>
      <w:r>
        <w:t xml:space="preserve">1. </w:t>
      </w:r>
      <w:r w:rsidR="004B0E28">
        <w:t>Mexico says no – not a fan of US drug involvement.</w:t>
      </w:r>
    </w:p>
    <w:p w14:paraId="50A373F6" w14:textId="77777777" w:rsidR="00485094" w:rsidRDefault="00485094" w:rsidP="00485094">
      <w:r w:rsidRPr="00485094">
        <w:rPr>
          <w:rStyle w:val="StyleStyleBold12pt"/>
        </w:rPr>
        <w:t>Cave et al 13</w:t>
      </w:r>
      <w:r>
        <w:rPr>
          <w:b/>
        </w:rPr>
        <w:t xml:space="preserve"> </w:t>
      </w:r>
      <w:r w:rsidRPr="00485094">
        <w:t xml:space="preserve">(Randal C. Archibold and Damien Cave reported from Mexico City, and Ginger Thompson from New York, 4/30/13, “Mexico’s Curbs on U.S. Role in Drug Fight Spark Friction,” </w:t>
      </w:r>
      <w:hyperlink r:id="rId6" w:history="1">
        <w:r w:rsidRPr="00485094">
          <w:rPr>
            <w:rStyle w:val="Hyperlink"/>
          </w:rPr>
          <w:t>http://www.nytimes.com/2013/05/01/world/americas/friction-between-us-and-mexico-threatens-efforts-on-drugs.html?pagewanted=all&amp;_r=0)//DR</w:t>
        </w:r>
      </w:hyperlink>
      <w:r w:rsidRPr="00485094">
        <w:t>. H</w:t>
      </w:r>
    </w:p>
    <w:p w14:paraId="29A489D2" w14:textId="77777777" w:rsidR="00485094" w:rsidRPr="00485094" w:rsidRDefault="00485094" w:rsidP="00485094"/>
    <w:p w14:paraId="284814E2" w14:textId="77777777" w:rsidR="00485094" w:rsidRPr="004B0E28" w:rsidRDefault="00485094" w:rsidP="00485094">
      <w:r w:rsidRPr="004B0E28">
        <w:rPr>
          <w:rStyle w:val="StyleBoldUnderline"/>
        </w:rPr>
        <w:t>In their joint fight against drug traffickers, the United States and Mexico have forged an unusually close relationship in recent years</w:t>
      </w:r>
      <w:r w:rsidRPr="004B0E28">
        <w:t>, with the Americans regularly conducting polygraph tests on elite Mexican security officials to root out anyone who had been corrupted.</w:t>
      </w:r>
    </w:p>
    <w:p w14:paraId="7055E28A" w14:textId="77777777" w:rsidR="00485094" w:rsidRPr="004B0E28" w:rsidRDefault="00485094" w:rsidP="00485094">
      <w:pPr>
        <w:rPr>
          <w:rStyle w:val="StyleBoldUnderline"/>
        </w:rPr>
      </w:pPr>
      <w:r w:rsidRPr="004B0E28">
        <w:t xml:space="preserve">But </w:t>
      </w:r>
      <w:r w:rsidRPr="004B0E28">
        <w:rPr>
          <w:rStyle w:val="StyleBoldUnderline"/>
        </w:rPr>
        <w:t>shortly after</w:t>
      </w:r>
      <w:r w:rsidRPr="004B0E28">
        <w:t xml:space="preserve"> Mexico’s new president, Enrique Peña </w:t>
      </w:r>
      <w:r w:rsidRPr="004B0E28">
        <w:rPr>
          <w:rStyle w:val="StyleBoldUnderline"/>
        </w:rPr>
        <w:t>Nieto, took office</w:t>
      </w:r>
      <w:r w:rsidRPr="004B0E28">
        <w:t xml:space="preserve"> in December, </w:t>
      </w:r>
      <w:r w:rsidRPr="004B0E28">
        <w:rPr>
          <w:rStyle w:val="StyleBoldUnderline"/>
        </w:rPr>
        <w:t>American agents got a clear message that the dynamics, with Washington holding the clear upper hand, were about to change.</w:t>
      </w:r>
    </w:p>
    <w:p w14:paraId="29E0AA11" w14:textId="77777777" w:rsidR="00485094" w:rsidRPr="004B0E28" w:rsidRDefault="00485094" w:rsidP="00485094">
      <w:r w:rsidRPr="004B0E28">
        <w:t xml:space="preserve">“So </w:t>
      </w:r>
      <w:r w:rsidRPr="004B0E28">
        <w:rPr>
          <w:rStyle w:val="StyleBoldUnderline"/>
        </w:rPr>
        <w:t>do we get to polygraph you?”</w:t>
      </w:r>
      <w:r w:rsidRPr="004B0E28">
        <w:t xml:space="preserve"> one incoming Mexican official asked his American counterparts, alarming United States security officials who consider the vetting of the Mexicans central to tracking down drug kingpins. </w:t>
      </w:r>
      <w:r w:rsidRPr="004B0E28">
        <w:rPr>
          <w:rStyle w:val="StyleBoldUnderline"/>
        </w:rPr>
        <w:t>The Mexican government briefly stopped its vetted officials from cooperating in sensitive investigations.</w:t>
      </w:r>
      <w:r w:rsidRPr="004B0E28">
        <w:t xml:space="preserve"> The Americans are waiting to see if Mexico allows polygraphs when assigning new members to units, a senior Obama administration official said.</w:t>
      </w:r>
    </w:p>
    <w:p w14:paraId="2AE9113D" w14:textId="77777777" w:rsidR="00485094" w:rsidRPr="004B0E28" w:rsidRDefault="00485094" w:rsidP="00485094">
      <w:pPr>
        <w:rPr>
          <w:rStyle w:val="StyleBoldUnderline"/>
        </w:rPr>
      </w:pPr>
      <w:r w:rsidRPr="004B0E28">
        <w:t xml:space="preserve">In another clash, </w:t>
      </w:r>
      <w:r w:rsidRPr="004B0E28">
        <w:rPr>
          <w:rStyle w:val="StyleBoldUnderline"/>
        </w:rPr>
        <w:t>American security officials were recently asked to leave an important intelligence center in Monterrey, where they had worked side by side with an array of Mexican military and police commanders collecting and analyzing tips and intelligence on drug gangs.</w:t>
      </w:r>
      <w:r w:rsidRPr="004B0E28">
        <w:t xml:space="preserve"> </w:t>
      </w:r>
      <w:r w:rsidRPr="004B0E28">
        <w:rPr>
          <w:rStyle w:val="StyleBoldUnderline"/>
        </w:rPr>
        <w:t>The Mexicans</w:t>
      </w:r>
      <w:r w:rsidRPr="004B0E28">
        <w:t xml:space="preserve">, scoffing at the notion of Americans’ having so much contact with different agencies, </w:t>
      </w:r>
      <w:r w:rsidRPr="004B0E28">
        <w:rPr>
          <w:rStyle w:val="StyleBoldUnderline"/>
        </w:rPr>
        <w:t>questioned the value of the center and made clear that they would put tighter reins on the sharing of drug intelligence.</w:t>
      </w:r>
    </w:p>
    <w:p w14:paraId="4A471A71" w14:textId="77777777" w:rsidR="00485094" w:rsidRDefault="00485094" w:rsidP="00485094">
      <w:pPr>
        <w:rPr>
          <w:rStyle w:val="StyleBoldUnderline"/>
        </w:rPr>
      </w:pPr>
      <w:r w:rsidRPr="004B0E28">
        <w:rPr>
          <w:rStyle w:val="StyleBoldUnderline"/>
        </w:rPr>
        <w:t>There have long been political sensitivities in Mexico over allowing too much American involvement. But the recent policy changes have rattled American officials used to far fewer restrictions than they have faced in years.</w:t>
      </w:r>
    </w:p>
    <w:p w14:paraId="24CE2D41" w14:textId="77777777" w:rsidR="00E90781" w:rsidRDefault="00E90781" w:rsidP="00485094">
      <w:pPr>
        <w:rPr>
          <w:rStyle w:val="StyleBoldUnderline"/>
        </w:rPr>
      </w:pPr>
    </w:p>
    <w:p w14:paraId="14AAE60A" w14:textId="77777777" w:rsidR="00E90781" w:rsidRDefault="00E90781" w:rsidP="00485094">
      <w:pPr>
        <w:rPr>
          <w:rStyle w:val="StyleBoldUnderline"/>
        </w:rPr>
      </w:pPr>
    </w:p>
    <w:p w14:paraId="7B47D5C9" w14:textId="77777777" w:rsidR="00E90781" w:rsidRPr="00E90781" w:rsidRDefault="00E90781" w:rsidP="00E90781">
      <w:pPr>
        <w:pStyle w:val="Heading4"/>
        <w:rPr>
          <w:rStyle w:val="StyleBoldUnderline"/>
          <w:szCs w:val="26"/>
          <w:u w:val="none"/>
        </w:rPr>
      </w:pPr>
      <w:r w:rsidRPr="00E90781">
        <w:rPr>
          <w:rStyle w:val="StyleBoldUnderline"/>
          <w:szCs w:val="26"/>
          <w:u w:val="none"/>
        </w:rPr>
        <w:t>2. Cooperation now solves.</w:t>
      </w:r>
    </w:p>
    <w:p w14:paraId="0DE17D27" w14:textId="77777777" w:rsidR="00E90781" w:rsidRDefault="00E90781" w:rsidP="00E90781">
      <w:r w:rsidRPr="00E90781">
        <w:rPr>
          <w:rStyle w:val="StyleStyleBold12pt"/>
        </w:rPr>
        <w:t>Stratfor 5/2</w:t>
      </w:r>
      <w:r>
        <w:rPr>
          <w:b/>
        </w:rPr>
        <w:t xml:space="preserve"> </w:t>
      </w:r>
      <w:r w:rsidRPr="00E90781">
        <w:t>(geopolitical intelligence firm that provides strategic analysis and forecasting to individuals and organizations, 5/2/13, “Evolving U.S.-Mexico Relations and Obama's Visit,” http://www.stratfor.com/analysis/evolving-us-mexico-relations-and-obamas-visit)//DR. H</w:t>
      </w:r>
    </w:p>
    <w:p w14:paraId="1E8B01D5" w14:textId="77777777" w:rsidR="00E90781" w:rsidRPr="00E90781" w:rsidRDefault="00E90781" w:rsidP="00E90781"/>
    <w:p w14:paraId="55D218DA" w14:textId="77777777" w:rsidR="00E90781" w:rsidRPr="00E90781" w:rsidRDefault="00E90781" w:rsidP="00485094">
      <w:pPr>
        <w:rPr>
          <w:rStyle w:val="StyleBoldUnderline"/>
        </w:rPr>
      </w:pPr>
      <w:r w:rsidRPr="00E90781">
        <w:rPr>
          <w:rStyle w:val="StyleBoldUnderline"/>
          <w:highlight w:val="yellow"/>
        </w:rPr>
        <w:t>When</w:t>
      </w:r>
      <w:r w:rsidRPr="00E90781">
        <w:rPr>
          <w:rStyle w:val="StyleBoldUnderline"/>
          <w:sz w:val="16"/>
          <w:u w:val="none"/>
        </w:rPr>
        <w:t xml:space="preserve"> U.S. President Barack </w:t>
      </w:r>
      <w:r w:rsidRPr="00E90781">
        <w:rPr>
          <w:rStyle w:val="StyleBoldUnderline"/>
          <w:highlight w:val="yellow"/>
        </w:rPr>
        <w:t>Obama travels to Mexico</w:t>
      </w:r>
      <w:r w:rsidRPr="00E90781">
        <w:rPr>
          <w:rStyle w:val="StyleBoldUnderline"/>
          <w:sz w:val="16"/>
          <w:u w:val="none"/>
        </w:rPr>
        <w:t xml:space="preserve"> on May 2, </w:t>
      </w:r>
      <w:r w:rsidRPr="00E90781">
        <w:rPr>
          <w:rStyle w:val="StyleBoldUnderline"/>
          <w:highlight w:val="yellow"/>
        </w:rPr>
        <w:t>he will arrive amid a period of</w:t>
      </w:r>
      <w:r w:rsidRPr="00E90781">
        <w:rPr>
          <w:rStyle w:val="StyleBoldUnderline"/>
        </w:rPr>
        <w:t xml:space="preserve"> sweeping </w:t>
      </w:r>
      <w:r w:rsidRPr="00E90781">
        <w:rPr>
          <w:rStyle w:val="StyleBoldUnderline"/>
          <w:highlight w:val="yellow"/>
        </w:rPr>
        <w:t>transformation</w:t>
      </w:r>
      <w:r w:rsidRPr="00E90781">
        <w:rPr>
          <w:rStyle w:val="StyleBoldUnderline"/>
        </w:rPr>
        <w:t xml:space="preserve"> in the country.</w:t>
      </w:r>
      <w:r w:rsidRPr="00E90781">
        <w:rPr>
          <w:rStyle w:val="StyleBoldUnderline"/>
          <w:sz w:val="16"/>
          <w:u w:val="none"/>
        </w:rPr>
        <w:t xml:space="preserve"> Embroiled in myriad political battles and seeking to implement an extensive slate of national reforms, Mexican President Enrique Pena </w:t>
      </w:r>
      <w:r w:rsidRPr="00E90781">
        <w:rPr>
          <w:rStyle w:val="StyleBoldUnderline"/>
          <w:highlight w:val="yellow"/>
        </w:rPr>
        <w:t>Nieto's</w:t>
      </w:r>
      <w:r w:rsidRPr="00E90781">
        <w:rPr>
          <w:rStyle w:val="StyleBoldUnderline"/>
          <w:sz w:val="16"/>
          <w:u w:val="none"/>
        </w:rPr>
        <w:t xml:space="preserve"> administration has </w:t>
      </w:r>
      <w:r w:rsidRPr="00E90781">
        <w:rPr>
          <w:rStyle w:val="StyleBoldUnderline"/>
        </w:rPr>
        <w:t xml:space="preserve">been </w:t>
      </w:r>
      <w:r w:rsidRPr="00E90781">
        <w:rPr>
          <w:rStyle w:val="StyleBoldUnderline"/>
          <w:highlight w:val="yellow"/>
        </w:rPr>
        <w:t>focused</w:t>
      </w:r>
      <w:r w:rsidRPr="00E90781">
        <w:rPr>
          <w:rStyle w:val="StyleBoldUnderline"/>
        </w:rPr>
        <w:t xml:space="preserve"> almost solely </w:t>
      </w:r>
      <w:r w:rsidRPr="00E90781">
        <w:rPr>
          <w:rStyle w:val="StyleBoldUnderline"/>
          <w:highlight w:val="yellow"/>
        </w:rPr>
        <w:t>on internal affairs.</w:t>
      </w:r>
      <w:r w:rsidRPr="00E90781">
        <w:rPr>
          <w:rStyle w:val="StyleBoldUnderline"/>
          <w:sz w:val="16"/>
          <w:u w:val="none"/>
        </w:rPr>
        <w:t xml:space="preserve"> Meanwhile, </w:t>
      </w:r>
      <w:r w:rsidRPr="00294175">
        <w:rPr>
          <w:rStyle w:val="StyleBoldUnderline"/>
          <w:highlight w:val="yellow"/>
        </w:rPr>
        <w:t>after years of delay, the U.S.</w:t>
      </w:r>
      <w:r w:rsidRPr="00E90781">
        <w:rPr>
          <w:rStyle w:val="StyleBoldUnderline"/>
        </w:rPr>
        <w:t xml:space="preserve"> Congress </w:t>
      </w:r>
      <w:r w:rsidRPr="00294175">
        <w:rPr>
          <w:rStyle w:val="StyleBoldUnderline"/>
          <w:highlight w:val="yellow"/>
        </w:rPr>
        <w:t>has been debating gun control and immigration reform -- two issues of serious interest to the Mexican government.</w:t>
      </w:r>
    </w:p>
    <w:p w14:paraId="7810402E" w14:textId="77777777" w:rsidR="00E90781" w:rsidRPr="00E90781" w:rsidRDefault="00E90781" w:rsidP="00485094">
      <w:pPr>
        <w:rPr>
          <w:rStyle w:val="StyleBoldUnderline"/>
        </w:rPr>
      </w:pPr>
      <w:r w:rsidRPr="00E90781">
        <w:rPr>
          <w:rStyle w:val="StyleBoldUnderline"/>
          <w:sz w:val="16"/>
          <w:u w:val="none"/>
        </w:rPr>
        <w:t xml:space="preserve">U.S.-Mexican relations are strategically important to both countries, and Mexico's period of transition has created opportunities for each to reshape the partnership. And </w:t>
      </w:r>
      <w:r w:rsidRPr="00294175">
        <w:rPr>
          <w:rStyle w:val="StyleBoldUnderline"/>
          <w:highlight w:val="yellow"/>
        </w:rPr>
        <w:t>although U.S. media attention has focused primarily on bilateral security issues ahead of Obama's visit -- namely cooperation in Mexico's drug war --</w:t>
      </w:r>
      <w:r w:rsidRPr="00E90781">
        <w:rPr>
          <w:rStyle w:val="StyleBoldUnderline"/>
        </w:rPr>
        <w:t xml:space="preserve"> </w:t>
      </w:r>
      <w:r w:rsidRPr="00E90781">
        <w:rPr>
          <w:rStyle w:val="StyleBoldUnderline"/>
          <w:sz w:val="16"/>
          <w:u w:val="none"/>
        </w:rPr>
        <w:t xml:space="preserve">the Pena </w:t>
      </w:r>
      <w:r w:rsidRPr="00294175">
        <w:rPr>
          <w:rStyle w:val="StyleBoldUnderline"/>
          <w:highlight w:val="yellow"/>
        </w:rPr>
        <w:t>Nieto</w:t>
      </w:r>
      <w:r w:rsidRPr="00E90781">
        <w:rPr>
          <w:rStyle w:val="StyleBoldUnderline"/>
          <w:sz w:val="16"/>
          <w:u w:val="none"/>
        </w:rPr>
        <w:t xml:space="preserve"> administration </w:t>
      </w:r>
      <w:r w:rsidRPr="00294175">
        <w:rPr>
          <w:rStyle w:val="StyleBoldUnderline"/>
          <w:highlight w:val="yellow"/>
        </w:rPr>
        <w:t xml:space="preserve">is working with Washington to re-orient the </w:t>
      </w:r>
      <w:r w:rsidRPr="00294175">
        <w:rPr>
          <w:rStyle w:val="StyleBoldUnderline"/>
          <w:highlight w:val="yellow"/>
        </w:rPr>
        <w:lastRenderedPageBreak/>
        <w:t>cross-border conversation to one</w:t>
      </w:r>
      <w:r w:rsidRPr="00E90781">
        <w:rPr>
          <w:rStyle w:val="StyleBoldUnderline"/>
        </w:rPr>
        <w:t xml:space="preserve"> </w:t>
      </w:r>
      <w:r w:rsidRPr="00294175">
        <w:rPr>
          <w:rStyle w:val="StyleBoldUnderline"/>
          <w:highlight w:val="yellow"/>
        </w:rPr>
        <w:t>centered</w:t>
      </w:r>
      <w:r w:rsidRPr="00E90781">
        <w:rPr>
          <w:rStyle w:val="StyleBoldUnderline"/>
        </w:rPr>
        <w:t xml:space="preserve"> primarily </w:t>
      </w:r>
      <w:r w:rsidRPr="00294175">
        <w:rPr>
          <w:rStyle w:val="StyleBoldUnderline"/>
          <w:highlight w:val="yellow"/>
        </w:rPr>
        <w:t>on mutual economic possibility.</w:t>
      </w:r>
      <w:r w:rsidRPr="00E90781">
        <w:rPr>
          <w:rStyle w:val="StyleBoldUnderline"/>
        </w:rPr>
        <w:t xml:space="preserve"> </w:t>
      </w:r>
    </w:p>
    <w:p w14:paraId="227B0E83" w14:textId="77777777" w:rsidR="00E90781" w:rsidRPr="00E90781" w:rsidRDefault="00E90781" w:rsidP="00485094">
      <w:pPr>
        <w:rPr>
          <w:rStyle w:val="StyleBoldUnderline"/>
          <w:u w:val="none"/>
        </w:rPr>
      </w:pPr>
    </w:p>
    <w:p w14:paraId="65E87D59" w14:textId="77777777" w:rsidR="00CE5B2C" w:rsidRDefault="00CE5B2C" w:rsidP="00CE5B2C">
      <w:pPr>
        <w:pStyle w:val="Heading4"/>
      </w:pPr>
      <w:r>
        <w:t xml:space="preserve">3. </w:t>
      </w:r>
      <w:r w:rsidR="00B16B66">
        <w:t>Security approaches fail – empirics and data.</w:t>
      </w:r>
    </w:p>
    <w:p w14:paraId="231D9D4B" w14:textId="77777777" w:rsidR="00B16B66" w:rsidRDefault="00B16B66" w:rsidP="00B16B66">
      <w:r w:rsidRPr="005E7276">
        <w:rPr>
          <w:rStyle w:val="StyleStyleBold12pt"/>
        </w:rPr>
        <w:t>Brewer 08</w:t>
      </w:r>
      <w:r>
        <w:rPr>
          <w:b/>
        </w:rPr>
        <w:t xml:space="preserve"> </w:t>
      </w:r>
      <w:r w:rsidRPr="009724A5">
        <w:t>(Stephanie Erin, 6/30/08, International Legal Officer at the Miguel Agustín Pro Juárez Human Rights Center in Mexico City, “Rethinking the Mérida Initiative: Why the U.S. Must Change Course in its Approach to Mexico’s Drug War,” American University Washington College of Law, pdf)//DR. H</w:t>
      </w:r>
    </w:p>
    <w:p w14:paraId="4228178B" w14:textId="77777777" w:rsidR="00CE5B2C" w:rsidRPr="00B16B66" w:rsidRDefault="00CE5B2C" w:rsidP="00CE5B2C"/>
    <w:p w14:paraId="171C0C69" w14:textId="77777777" w:rsidR="00CE5B2C" w:rsidRPr="00B16B66" w:rsidRDefault="00CE5B2C" w:rsidP="00CE5B2C">
      <w:r w:rsidRPr="00B16B66">
        <w:rPr>
          <w:rStyle w:val="StyleBoldUnderline"/>
          <w:sz w:val="16"/>
          <w:u w:val="none"/>
        </w:rPr>
        <w:t>In addition</w:t>
      </w:r>
      <w:r w:rsidRPr="00B16B66">
        <w:t xml:space="preserve"> to these concerns, </w:t>
      </w:r>
      <w:r w:rsidRPr="00B16B66">
        <w:rPr>
          <w:rStyle w:val="StyleBoldUnderline"/>
        </w:rPr>
        <w:t>the consistently ineffective track record of frontal-combat approaches to reducing drug trafficking leave little doubt that supporting such an approach now will not end the drug trade</w:t>
      </w:r>
      <w:r w:rsidRPr="00B16B66">
        <w:t xml:space="preserve">, despite any short-term increases in the number of arrests or amount of drugs seized. </w:t>
      </w:r>
      <w:r w:rsidRPr="00B16B66">
        <w:rPr>
          <w:rStyle w:val="StyleBoldUnderline"/>
        </w:rPr>
        <w:t xml:space="preserve">Other largescale security operations to fight drug traffickers at various points over the past few Mexican administrations have resulted in </w:t>
      </w:r>
      <w:r w:rsidRPr="00B16B66">
        <w:t>the</w:t>
      </w:r>
      <w:r w:rsidRPr="00B16B66">
        <w:rPr>
          <w:rStyle w:val="StyleBoldUnderline"/>
        </w:rPr>
        <w:t xml:space="preserve"> arrests</w:t>
      </w:r>
      <w:r w:rsidRPr="00B16B66">
        <w:t xml:space="preserve"> of high-profile drug kingpins or shifted drug trafficking routes from one place to another. </w:t>
      </w:r>
      <w:r w:rsidRPr="00B16B66">
        <w:rPr>
          <w:rStyle w:val="Emphasis"/>
        </w:rPr>
        <w:t>They have not shown signs, however, of sustainable progress in reducing the drug trade as a whole.</w:t>
      </w:r>
      <w:r w:rsidRPr="00B16B66">
        <w:t>25</w:t>
      </w:r>
    </w:p>
    <w:p w14:paraId="2A14D49D" w14:textId="77777777" w:rsidR="00B16B66" w:rsidRPr="00B16B66" w:rsidRDefault="00CE5B2C" w:rsidP="00CE5B2C">
      <w:pPr>
        <w:rPr>
          <w:rStyle w:val="StyleBoldUnderline"/>
        </w:rPr>
      </w:pPr>
      <w:r w:rsidRPr="00B16B66">
        <w:t xml:space="preserve">Thus, </w:t>
      </w:r>
      <w:r w:rsidRPr="00B16B66">
        <w:rPr>
          <w:rStyle w:val="StyleBoldUnderline"/>
        </w:rPr>
        <w:t>while effective and professional law enforcement is important</w:t>
      </w:r>
      <w:r w:rsidRPr="00B16B66">
        <w:t xml:space="preserve"> at all times, the </w:t>
      </w:r>
      <w:r w:rsidRPr="00B16B66">
        <w:rPr>
          <w:rStyle w:val="StyleBoldUnderline"/>
        </w:rPr>
        <w:t>experiences and data cited above lead to the conclusion that increased law enforcement is not the panacea to Mexican drug trafficking. Deterrence in general does not hold much power over the foot soldiers of Mexico’s drug trafficking organizations; such individuals already risk a violent death at the hands of rival traffickers or authorities. Tough law enforcement,</w:t>
      </w:r>
      <w:r w:rsidRPr="00B16B66">
        <w:t xml:space="preserve"> even if it achieved increased numbers of arrests, </w:t>
      </w:r>
      <w:r w:rsidRPr="00B16B66">
        <w:rPr>
          <w:rStyle w:val="StyleBoldUnderline"/>
        </w:rPr>
        <w:t>would not stop new drug traffickers from emerging, lured by the promise of economic returns in a social and economic context that frequently offers few other opportunities to earn a dignified income.</w:t>
      </w:r>
    </w:p>
    <w:p w14:paraId="7C2D54E9" w14:textId="77777777" w:rsidR="00B16B66" w:rsidRPr="00B16B66" w:rsidRDefault="00CE5B2C" w:rsidP="00CE5B2C">
      <w:r w:rsidRPr="00B16B66">
        <w:rPr>
          <w:rStyle w:val="StyleBoldUnderline"/>
        </w:rPr>
        <w:t>These points are especially relevant in a context of increasing recognition of the failure of the regional drug war paradigm. In</w:t>
      </w:r>
      <w:r w:rsidRPr="00B16B66">
        <w:t xml:space="preserve"> February 2009, the Latin American Commission on Drugs and Democracy, composed of leading political figures including former Presidents of Mexico, Colombia, and Brazil, issued its conclusions on this subject. </w:t>
      </w:r>
      <w:r w:rsidRPr="00B16B66">
        <w:rPr>
          <w:rStyle w:val="StyleBoldUnderline"/>
        </w:rPr>
        <w:t>It strongly criticized as ineffective the U.S.-led drug war paradigm of the past 30 years and called for a public health approach to drug policy centered on treatment and demand reduction.</w:t>
      </w:r>
      <w:r w:rsidRPr="00B16B66">
        <w:t xml:space="preserve">26 While it recognized the need for effective law enforcement against organized crime, the ommission observed, </w:t>
      </w:r>
      <w:r w:rsidRPr="00B16B66">
        <w:rPr>
          <w:rStyle w:val="StyleBoldUnderline"/>
        </w:rPr>
        <w:t>“Colombia is a clear example of the limitations of the repressive policies romoted globally by the United States”</w:t>
      </w:r>
      <w:r w:rsidRPr="00B16B66">
        <w:t xml:space="preserve">27 </w:t>
      </w:r>
      <w:r w:rsidRPr="00B16B66">
        <w:rPr>
          <w:rStyle w:val="StyleBoldUnderline"/>
        </w:rPr>
        <w:t>in the drug war.</w:t>
      </w:r>
      <w:r w:rsidRPr="00B16B66">
        <w:t xml:space="preserve"> </w:t>
      </w:r>
      <w:r w:rsidRPr="00B16B66">
        <w:rPr>
          <w:rStyle w:val="StyleBoldUnderline"/>
        </w:rPr>
        <w:t>It concluded that the sustainable solution to the drug problem lay in “demand reduction in the major consumer countries,” notably the United States</w:t>
      </w:r>
      <w:r w:rsidRPr="00B16B66">
        <w:t>, as well as the European Union.28</w:t>
      </w:r>
    </w:p>
    <w:p w14:paraId="721F7297" w14:textId="77777777" w:rsidR="00CE5B2C" w:rsidRPr="00B16B66" w:rsidRDefault="00CE5B2C" w:rsidP="00CE5B2C">
      <w:r w:rsidRPr="00B16B66">
        <w:t xml:space="preserve">Also noteworthy is that a February 2009 telephone survey of Mexican residents, which measured reactions to the Commission’s report, found that 63% agreed with the statement, </w:t>
      </w:r>
    </w:p>
    <w:p w14:paraId="3B7C061D" w14:textId="77777777" w:rsidR="00CE5B2C" w:rsidRPr="00B16B66" w:rsidRDefault="00CE5B2C" w:rsidP="00CE5B2C">
      <w:r w:rsidRPr="00B16B66">
        <w:rPr>
          <w:rStyle w:val="Emphasis"/>
        </w:rPr>
        <w:t>“Strategies to confront drug trafficking exclusively through the police and military have failed in Latin America.”</w:t>
      </w:r>
      <w:r w:rsidRPr="00B16B66">
        <w:t xml:space="preserve">29 More than half of the participants in the survey (53%) agreed with the perception </w:t>
      </w:r>
      <w:r w:rsidRPr="00B16B66">
        <w:rPr>
          <w:rStyle w:val="StyleBoldUnderline"/>
        </w:rPr>
        <w:t>that, “It has not been possible to debate openly the subject of drugs to find new solutions, due to prejudices and the imposition of the United States, which only wants to use the police and military.”</w:t>
      </w:r>
      <w:r w:rsidRPr="00B16B66">
        <w:t>30</w:t>
      </w:r>
    </w:p>
    <w:p w14:paraId="200358BC" w14:textId="77777777" w:rsidR="00E90781" w:rsidRPr="00564D7E" w:rsidRDefault="00E90781" w:rsidP="00E90781">
      <w:pPr>
        <w:pStyle w:val="Heading4"/>
      </w:pPr>
      <w:r>
        <w:lastRenderedPageBreak/>
        <w:t xml:space="preserve">4. </w:t>
      </w:r>
      <w:r w:rsidRPr="00564D7E">
        <w:t>Econ resilient</w:t>
      </w:r>
      <w:r>
        <w:t>.</w:t>
      </w:r>
    </w:p>
    <w:p w14:paraId="3B6FE1BD" w14:textId="77777777" w:rsidR="00E90781" w:rsidRPr="00E90781" w:rsidRDefault="00E90781" w:rsidP="00E90781">
      <w:pPr>
        <w:rPr>
          <w:rStyle w:val="StyleStyleBold12pt"/>
        </w:rPr>
      </w:pPr>
      <w:r w:rsidRPr="00E90781">
        <w:rPr>
          <w:rStyle w:val="StyleStyleBold12pt"/>
        </w:rPr>
        <w:t>E.I.U. ‘11</w:t>
      </w:r>
    </w:p>
    <w:p w14:paraId="4E33E767" w14:textId="77777777" w:rsidR="00E90781" w:rsidRPr="00564D7E" w:rsidRDefault="00E90781" w:rsidP="00E90781">
      <w:pPr>
        <w:rPr>
          <w:szCs w:val="16"/>
        </w:rPr>
      </w:pPr>
      <w:r w:rsidRPr="00564D7E">
        <w:rPr>
          <w:szCs w:val="16"/>
        </w:rPr>
        <w:t>(Economist Intelligence Unit – Global Forecasting Service, 11/16/’11</w:t>
      </w:r>
    </w:p>
    <w:p w14:paraId="384128CB" w14:textId="77777777" w:rsidR="00E90781" w:rsidRPr="00564D7E" w:rsidRDefault="00E90781" w:rsidP="00E90781">
      <w:pPr>
        <w:rPr>
          <w:szCs w:val="16"/>
        </w:rPr>
      </w:pPr>
      <w:r w:rsidRPr="00564D7E">
        <w:rPr>
          <w:szCs w:val="16"/>
        </w:rPr>
        <w:t xml:space="preserve">(http://gfs.eiu.com/Article.aspx?articleType=gef&amp;articleId=668596451&amp;secID=7) </w:t>
      </w:r>
    </w:p>
    <w:p w14:paraId="36C6CD70" w14:textId="77777777" w:rsidR="00E90781" w:rsidRPr="00564D7E" w:rsidRDefault="00E90781" w:rsidP="00E90781"/>
    <w:p w14:paraId="03C4056D" w14:textId="77777777" w:rsidR="00E90781" w:rsidRPr="00564D7E" w:rsidRDefault="00E90781" w:rsidP="00E90781">
      <w:r w:rsidRPr="00564D7E">
        <w:rPr>
          <w:rStyle w:val="UnderlineBold"/>
          <w:highlight w:val="cyan"/>
        </w:rPr>
        <w:t>The US economy</w:t>
      </w:r>
      <w:r w:rsidRPr="00564D7E">
        <w:t>, by any standard, remains weak, and consumer and business sentiment are close to 2009 lows. That said</w:t>
      </w:r>
      <w:proofErr w:type="gramStart"/>
      <w:r w:rsidRPr="00564D7E">
        <w:t>,</w:t>
      </w:r>
      <w:proofErr w:type="gramEnd"/>
      <w:r w:rsidRPr="00564D7E">
        <w:t xml:space="preserve"> the economy </w:t>
      </w:r>
      <w:r w:rsidRPr="00564D7E">
        <w:rPr>
          <w:rStyle w:val="UnderlineBold"/>
          <w:highlight w:val="cyan"/>
        </w:rPr>
        <w:t xml:space="preserve">has been </w:t>
      </w:r>
      <w:r w:rsidRPr="00564D7E">
        <w:rPr>
          <w:rStyle w:val="UnderlineBold"/>
        </w:rPr>
        <w:t xml:space="preserve">surprisingly </w:t>
      </w:r>
      <w:r w:rsidRPr="00564D7E">
        <w:rPr>
          <w:rStyle w:val="UnderlineBold"/>
          <w:highlight w:val="cyan"/>
        </w:rPr>
        <w:t>resilient in the face of</w:t>
      </w:r>
      <w:r w:rsidRPr="00564D7E">
        <w:rPr>
          <w:highlight w:val="cyan"/>
        </w:rPr>
        <w:t xml:space="preserve"> </w:t>
      </w:r>
      <w:r w:rsidRPr="00564D7E">
        <w:t xml:space="preserve">so many </w:t>
      </w:r>
      <w:r w:rsidRPr="00564D7E">
        <w:rPr>
          <w:rStyle w:val="UnderlineBold"/>
          <w:highlight w:val="cyan"/>
        </w:rPr>
        <w:t>shocks</w:t>
      </w:r>
      <w:r w:rsidRPr="00564D7E">
        <w:rPr>
          <w:rStyle w:val="UnderlineBold"/>
        </w:rPr>
        <w:t>.</w:t>
      </w:r>
      <w:r w:rsidRPr="00564D7E">
        <w:t xml:space="preserve"> US real </w:t>
      </w:r>
      <w:r w:rsidRPr="00564D7E">
        <w:rPr>
          <w:rStyle w:val="StyleBoldUnderline"/>
          <w:highlight w:val="cyan"/>
        </w:rPr>
        <w:t xml:space="preserve">GDP expanded </w:t>
      </w:r>
      <w:r w:rsidRPr="00564D7E">
        <w:rPr>
          <w:rStyle w:val="StyleBoldUnderline"/>
        </w:rPr>
        <w:t>by a</w:t>
      </w:r>
      <w:r w:rsidRPr="00564D7E">
        <w:t xml:space="preserve"> relatively </w:t>
      </w:r>
      <w:r w:rsidRPr="00564D7E">
        <w:rPr>
          <w:rStyle w:val="StyleBoldUnderline"/>
        </w:rPr>
        <w:t>robust 2.5%</w:t>
      </w:r>
      <w:r w:rsidRPr="00564D7E">
        <w:t xml:space="preserve"> in the third quarter of 2011, twice the rate of the previous quarter. </w:t>
      </w:r>
      <w:r w:rsidRPr="00564D7E">
        <w:rPr>
          <w:rStyle w:val="StyleBoldUnderline"/>
          <w:highlight w:val="cyan"/>
        </w:rPr>
        <w:t>Consumer spending rose</w:t>
      </w:r>
      <w:r w:rsidRPr="00564D7E">
        <w:rPr>
          <w:highlight w:val="cyan"/>
        </w:rPr>
        <w:t xml:space="preserve"> </w:t>
      </w:r>
      <w:r w:rsidRPr="00564D7E">
        <w:t xml:space="preserve">by 2.4%, which is </w:t>
      </w:r>
      <w:r w:rsidRPr="00564D7E">
        <w:rPr>
          <w:rStyle w:val="StyleBoldUnderline"/>
          <w:highlight w:val="cyan"/>
        </w:rPr>
        <w:t>impressive given that real incomes dropped</w:t>
      </w:r>
      <w:r w:rsidRPr="00564D7E">
        <w:rPr>
          <w:highlight w:val="cyan"/>
        </w:rPr>
        <w:t xml:space="preserve"> </w:t>
      </w:r>
      <w:r w:rsidRPr="00564D7E">
        <w:t xml:space="preserve">during the quarter (the savings rate fell, which helps to explain the anomaly.) </w:t>
      </w:r>
      <w:r w:rsidRPr="00564D7E">
        <w:rPr>
          <w:rStyle w:val="StyleBoldUnderline"/>
        </w:rPr>
        <w:t>Historically, US consumers have been willing to spend even in difficult times.</w:t>
      </w:r>
      <w:r w:rsidRPr="00564D7E">
        <w:t xml:space="preserve"> Before the 2008-09 slump, personal spending rose in every quarter between 1992 and 2007. That resilience is again in evidence: </w:t>
      </w:r>
      <w:r w:rsidRPr="00564D7E">
        <w:rPr>
          <w:rStyle w:val="StyleBoldUnderline"/>
        </w:rPr>
        <w:t>retail sales in September were at a seven-month high</w:t>
      </w:r>
      <w:r w:rsidRPr="00564D7E">
        <w:t xml:space="preserve">, and sales at chain stores have been strong. </w:t>
      </w:r>
      <w:r w:rsidRPr="00564D7E">
        <w:rPr>
          <w:rStyle w:val="StyleBoldUnderline"/>
          <w:highlight w:val="cyan"/>
        </w:rPr>
        <w:t xml:space="preserve">Business investment </w:t>
      </w:r>
      <w:r w:rsidRPr="00564D7E">
        <w:rPr>
          <w:rStyle w:val="StyleBoldUnderline"/>
        </w:rPr>
        <w:t>has been</w:t>
      </w:r>
      <w:r w:rsidRPr="00564D7E">
        <w:t xml:space="preserve"> even more </w:t>
      </w:r>
      <w:r w:rsidRPr="00564D7E">
        <w:rPr>
          <w:rStyle w:val="StyleBoldUnderline"/>
        </w:rPr>
        <w:t>buoyant</w:t>
      </w:r>
      <w:r w:rsidRPr="00564D7E">
        <w:t xml:space="preserve">: it expanded in the third quarter by an impressive 16.3% at an annual rate, and </w:t>
      </w:r>
      <w:r w:rsidRPr="00564D7E">
        <w:rPr>
          <w:rStyle w:val="StyleBoldUnderline"/>
        </w:rPr>
        <w:t>spending by companies</w:t>
      </w:r>
      <w:r w:rsidRPr="00564D7E">
        <w:t xml:space="preserve"> in September </w:t>
      </w:r>
      <w:r w:rsidRPr="00564D7E">
        <w:rPr>
          <w:rStyle w:val="StyleBoldUnderline"/>
        </w:rPr>
        <w:t>on</w:t>
      </w:r>
      <w:r w:rsidRPr="00564D7E">
        <w:t xml:space="preserve"> conventional </w:t>
      </w:r>
      <w:r w:rsidRPr="00564D7E">
        <w:rPr>
          <w:rStyle w:val="StyleBoldUnderline"/>
        </w:rPr>
        <w:t>capital goods</w:t>
      </w:r>
      <w:r w:rsidRPr="00564D7E">
        <w:t xml:space="preserve"> (that is, excluding defence and aircraft) </w:t>
      </w:r>
      <w:r w:rsidRPr="00564D7E">
        <w:rPr>
          <w:rStyle w:val="StyleBoldUnderline"/>
          <w:highlight w:val="cyan"/>
        </w:rPr>
        <w:t xml:space="preserve">grew </w:t>
      </w:r>
      <w:r w:rsidRPr="00564D7E">
        <w:rPr>
          <w:rStyle w:val="StyleBoldUnderline"/>
        </w:rPr>
        <w:t>by the most since March. This has been made possible</w:t>
      </w:r>
      <w:r w:rsidRPr="00564D7E">
        <w:t xml:space="preserve">, in part, </w:t>
      </w:r>
      <w:r w:rsidRPr="00564D7E">
        <w:rPr>
          <w:rStyle w:val="StyleBoldUnderline"/>
        </w:rPr>
        <w:t>by strong corporate profits.</w:t>
      </w:r>
      <w:r w:rsidRPr="00564D7E">
        <w:t xml:space="preserve"> According to data compiled by Bloomberg, earnings for US companies in the S&amp;P 500 rose by 24% year on year in the third quarter. </w:t>
      </w:r>
      <w:r w:rsidRPr="00564D7E">
        <w:rPr>
          <w:rStyle w:val="UnderlineBold"/>
        </w:rPr>
        <w:t>All of this</w:t>
      </w:r>
      <w:r w:rsidRPr="00564D7E">
        <w:t xml:space="preserve"> has </w:t>
      </w:r>
      <w:r w:rsidRPr="00564D7E">
        <w:rPr>
          <w:rStyle w:val="UnderlineBold"/>
        </w:rPr>
        <w:t xml:space="preserve">occurred </w:t>
      </w:r>
      <w:r w:rsidRPr="00564D7E">
        <w:rPr>
          <w:rStyle w:val="UnderlineBold"/>
          <w:highlight w:val="cyan"/>
        </w:rPr>
        <w:t xml:space="preserve">despite </w:t>
      </w:r>
      <w:r w:rsidRPr="00564D7E">
        <w:rPr>
          <w:rStyle w:val="UnderlineBold"/>
        </w:rPr>
        <w:t>a debilitating</w:t>
      </w:r>
      <w:r w:rsidRPr="00564D7E">
        <w:t xml:space="preserve"> fiscal debate in </w:t>
      </w:r>
      <w:r w:rsidRPr="00564D7E">
        <w:rPr>
          <w:rStyle w:val="UnderlineBold"/>
          <w:highlight w:val="cyan"/>
        </w:rPr>
        <w:t>Washington</w:t>
      </w:r>
      <w:r w:rsidRPr="00564D7E">
        <w:rPr>
          <w:rStyle w:val="UnderlineBold"/>
        </w:rPr>
        <w:t xml:space="preserve">, a sovereign debt </w:t>
      </w:r>
      <w:r w:rsidRPr="00564D7E">
        <w:rPr>
          <w:rStyle w:val="UnderlineBold"/>
          <w:highlight w:val="cyan"/>
        </w:rPr>
        <w:t>downgrade</w:t>
      </w:r>
      <w:r w:rsidRPr="00564D7E">
        <w:rPr>
          <w:highlight w:val="cyan"/>
        </w:rPr>
        <w:t xml:space="preserve"> </w:t>
      </w:r>
      <w:r w:rsidRPr="00564D7E">
        <w:t xml:space="preserve">by a major ratings agency </w:t>
      </w:r>
      <w:r w:rsidRPr="00564D7E">
        <w:rPr>
          <w:rStyle w:val="UnderlineBold"/>
          <w:highlight w:val="cyan"/>
        </w:rPr>
        <w:t xml:space="preserve">and </w:t>
      </w:r>
      <w:r w:rsidRPr="00564D7E">
        <w:rPr>
          <w:rStyle w:val="UnderlineBold"/>
        </w:rPr>
        <w:t xml:space="preserve">exceptional </w:t>
      </w:r>
      <w:r w:rsidRPr="00564D7E">
        <w:rPr>
          <w:rStyle w:val="UnderlineBold"/>
          <w:highlight w:val="cyan"/>
        </w:rPr>
        <w:t xml:space="preserve">volatility </w:t>
      </w:r>
      <w:r w:rsidRPr="00564D7E">
        <w:rPr>
          <w:rStyle w:val="UnderlineBold"/>
        </w:rPr>
        <w:t>in capital markets.</w:t>
      </w:r>
      <w:r w:rsidRPr="00564D7E">
        <w:t xml:space="preserve"> This reinforces our view that </w:t>
      </w:r>
      <w:r w:rsidRPr="00564D7E">
        <w:rPr>
          <w:rStyle w:val="StyleBoldUnderline"/>
          <w:highlight w:val="cyan"/>
        </w:rPr>
        <w:t>the US economy</w:t>
      </w:r>
      <w:r w:rsidRPr="00564D7E">
        <w:t xml:space="preserve">, although weak, </w:t>
      </w:r>
      <w:r w:rsidRPr="00564D7E">
        <w:rPr>
          <w:rStyle w:val="UnderlineBold"/>
          <w:highlight w:val="cyan"/>
        </w:rPr>
        <w:t xml:space="preserve">is not in danger of </w:t>
      </w:r>
      <w:r w:rsidRPr="00564D7E">
        <w:rPr>
          <w:rStyle w:val="UnderlineBold"/>
        </w:rPr>
        <w:t xml:space="preserve">falling into a </w:t>
      </w:r>
      <w:r w:rsidRPr="00564D7E">
        <w:rPr>
          <w:rStyle w:val="UnderlineBold"/>
          <w:highlight w:val="cyan"/>
        </w:rPr>
        <w:t>recession</w:t>
      </w:r>
      <w:r w:rsidRPr="00564D7E">
        <w:rPr>
          <w:highlight w:val="cyan"/>
        </w:rPr>
        <w:t xml:space="preserve"> </w:t>
      </w:r>
      <w:r w:rsidRPr="00564D7E">
        <w:t>(absent a shock from the euro zone). US growth will, however, continue to be held back by a weak labour market—the unemployment rate has been at or above 9% for 28 of the last 30 months—and by a moribund housing market.</w:t>
      </w:r>
    </w:p>
    <w:p w14:paraId="1210E1DE" w14:textId="77777777" w:rsidR="00E90781" w:rsidRPr="00564D7E" w:rsidRDefault="00E90781" w:rsidP="00E90781"/>
    <w:p w14:paraId="2CB5CF20" w14:textId="77777777" w:rsidR="00E90781" w:rsidRPr="00564D7E" w:rsidRDefault="00E90781" w:rsidP="00E90781">
      <w:pPr>
        <w:pStyle w:val="Heading4"/>
      </w:pPr>
      <w:r>
        <w:t xml:space="preserve">5. </w:t>
      </w:r>
      <w:r w:rsidRPr="00564D7E">
        <w:t>No diversionary theory – it’ll be small scale if it happens</w:t>
      </w:r>
      <w:r>
        <w:t>.</w:t>
      </w:r>
    </w:p>
    <w:p w14:paraId="55D7D16B" w14:textId="77777777" w:rsidR="00E90781" w:rsidRPr="00E90781" w:rsidRDefault="00E90781" w:rsidP="00E90781">
      <w:pPr>
        <w:tabs>
          <w:tab w:val="left" w:pos="4335"/>
        </w:tabs>
        <w:rPr>
          <w:rStyle w:val="StyleStyleBold12pt"/>
        </w:rPr>
      </w:pPr>
      <w:r w:rsidRPr="00E90781">
        <w:rPr>
          <w:rStyle w:val="StyleStyleBold12pt"/>
        </w:rPr>
        <w:t xml:space="preserve">Harrison ‘11 </w:t>
      </w:r>
    </w:p>
    <w:p w14:paraId="5389EB0F" w14:textId="77777777" w:rsidR="00E90781" w:rsidRPr="00564D7E" w:rsidRDefault="00E90781" w:rsidP="00E90781">
      <w:pPr>
        <w:rPr>
          <w:szCs w:val="16"/>
        </w:rPr>
      </w:pPr>
      <w:r w:rsidRPr="00564D7E">
        <w:rPr>
          <w:szCs w:val="16"/>
        </w:rPr>
        <w:t>(Mark,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14:paraId="6D0B7B95" w14:textId="77777777" w:rsidR="00E90781" w:rsidRPr="00564D7E" w:rsidRDefault="00E90781" w:rsidP="00E90781"/>
    <w:p w14:paraId="6C90FADD" w14:textId="77777777" w:rsidR="00E90781" w:rsidRPr="00564D7E" w:rsidRDefault="00E90781" w:rsidP="00E90781">
      <w:pPr>
        <w:rPr>
          <w:rStyle w:val="TitleChar"/>
        </w:rPr>
      </w:pPr>
      <w:r w:rsidRPr="00564D7E">
        <w:rPr>
          <w:sz w:val="14"/>
          <w:szCs w:val="20"/>
        </w:rPr>
        <w:t xml:space="preserve">Diversionary wars </w:t>
      </w:r>
      <w:proofErr w:type="gramStart"/>
      <w:r w:rsidRPr="00564D7E">
        <w:rPr>
          <w:rStyle w:val="TitleChar"/>
          <w:highlight w:val="cyan"/>
        </w:rPr>
        <w:t>In</w:t>
      </w:r>
      <w:proofErr w:type="gramEnd"/>
      <w:r w:rsidRPr="00564D7E">
        <w:rPr>
          <w:rStyle w:val="TitleChar"/>
          <w:highlight w:val="cyan"/>
        </w:rPr>
        <w:t xml:space="preserve"> </w:t>
      </w:r>
      <w:r w:rsidRPr="00564D7E">
        <w:rPr>
          <w:rStyle w:val="TitleChar"/>
        </w:rPr>
        <w:t xml:space="preserve">the concept of </w:t>
      </w:r>
      <w:r w:rsidRPr="00564D7E">
        <w:rPr>
          <w:rStyle w:val="TitleChar"/>
          <w:highlight w:val="cyan"/>
        </w:rPr>
        <w:t>diversionary wars, political leaders</w:t>
      </w:r>
      <w:r w:rsidRPr="00564D7E">
        <w:rPr>
          <w:rStyle w:val="TitleChar"/>
        </w:rPr>
        <w:t xml:space="preserve"> seek and </w:t>
      </w:r>
      <w:r w:rsidRPr="00564D7E">
        <w:rPr>
          <w:rStyle w:val="TitleChar"/>
          <w:highlight w:val="cyan"/>
        </w:rPr>
        <w:t>exploit conflict</w:t>
      </w:r>
      <w:r w:rsidRPr="00564D7E">
        <w:rPr>
          <w:rStyle w:val="TitleChar"/>
        </w:rPr>
        <w:t xml:space="preserve"> with external adversaries </w:t>
      </w:r>
      <w:r w:rsidRPr="00564D7E">
        <w:rPr>
          <w:rStyle w:val="TitleChar"/>
          <w:highlight w:val="cyan"/>
        </w:rPr>
        <w:t>in order to rally</w:t>
      </w:r>
      <w:r w:rsidRPr="00564D7E">
        <w:rPr>
          <w:rStyle w:val="TitleChar"/>
        </w:rPr>
        <w:t xml:space="preserve"> domestic </w:t>
      </w:r>
      <w:r w:rsidRPr="00564D7E">
        <w:rPr>
          <w:rStyle w:val="TitleChar"/>
          <w:highlight w:val="cyan"/>
        </w:rPr>
        <w:t>support</w:t>
      </w:r>
      <w:r w:rsidRPr="00564D7E">
        <w:rPr>
          <w:sz w:val="14"/>
          <w:szCs w:val="20"/>
        </w:rPr>
        <w:t xml:space="preserve">. The idea is well established in the literature, perhaps because the theoretical case is quite intuitive, and narrative support is not hard to find. In fact, it may be too easy; as Jack Levy (1989) pointed out, few wars have not been attributed to political leaders’ desire to improve domestic standing. </w:t>
      </w:r>
      <w:r w:rsidRPr="00564D7E">
        <w:rPr>
          <w:rStyle w:val="TitleChar"/>
        </w:rPr>
        <w:t>The idea of diversionary wars is directly relevant to a discussion of capitalism only if it can be shown that capitalist polities are more likely to exploit foreign adventures.</w:t>
      </w:r>
      <w:r w:rsidRPr="00564D7E">
        <w:rPr>
          <w:sz w:val="14"/>
          <w:szCs w:val="20"/>
        </w:rPr>
        <w:t xml:space="preserve"> One reason might be advanced from a Marxist perspective: </w:t>
      </w:r>
      <w:r w:rsidRPr="00564D7E">
        <w:rPr>
          <w:rStyle w:val="TitleChar"/>
        </w:rPr>
        <w:t>perhaps capitalist societies</w:t>
      </w:r>
      <w:r w:rsidRPr="00564D7E">
        <w:rPr>
          <w:sz w:val="14"/>
          <w:szCs w:val="20"/>
        </w:rPr>
        <w:t xml:space="preserve">, being class-divided, </w:t>
      </w:r>
      <w:r w:rsidRPr="00564D7E">
        <w:rPr>
          <w:rStyle w:val="TitleChar"/>
        </w:rPr>
        <w:t>are more likely to give rise to wars intended to divert the workers from the cause of socialism</w:t>
      </w:r>
      <w:r w:rsidRPr="00564D7E">
        <w:rPr>
          <w:sz w:val="14"/>
          <w:szCs w:val="20"/>
        </w:rPr>
        <w:t xml:space="preserve">. A longstanding interpretation of the origins of World War I in domestic German politics conveys exactly this message (Berghahn 1973). </w:t>
      </w:r>
      <w:r w:rsidRPr="00564D7E">
        <w:rPr>
          <w:rStyle w:val="TitleChar"/>
        </w:rPr>
        <w:t>This view does not sit well with the equally traditional idea that a class-divided society is less able to go to war. The official Soviet histories of World War II used to claim that, under capitalism, divided class interests made the working people reluctant to fight</w:t>
      </w:r>
      <w:r w:rsidRPr="00564D7E">
        <w:rPr>
          <w:sz w:val="14"/>
          <w:szCs w:val="20"/>
        </w:rPr>
        <w:t xml:space="preserve"> for the nation. </w:t>
      </w:r>
      <w:r w:rsidRPr="00564D7E">
        <w:rPr>
          <w:rStyle w:val="TitleChar"/>
        </w:rPr>
        <w:t>Because of this, the workers could be motivated to take part only by “demagogy, deception, bribery, and force</w:t>
      </w:r>
      <w:r w:rsidRPr="00564D7E">
        <w:rPr>
          <w:sz w:val="14"/>
          <w:szCs w:val="20"/>
        </w:rPr>
        <w:t xml:space="preserve">” (Grechko et al., eds 1982, vol. 12, p. 38; Pospelov et al., eds 1965, vol. 6, pp. 80-82). Quantitative empirical work has lent little support to the idea (Levy 1989). Exceptions include studies of the use of force by U.S. and British postwar governments by Morgan and Bickers (1992) and Morgan and Anderson (1999). They conclude that the </w:t>
      </w:r>
      <w:r w:rsidRPr="00564D7E">
        <w:rPr>
          <w:rStyle w:val="TitleChar"/>
          <w:highlight w:val="cyan"/>
        </w:rPr>
        <w:t>use of force is more likely when government approval is high</w:t>
      </w:r>
      <w:r w:rsidRPr="00564D7E">
        <w:rPr>
          <w:rStyle w:val="TitleChar"/>
        </w:rPr>
        <w:t xml:space="preserve"> but the government’s supporting coalition is suffering erosion</w:t>
      </w:r>
      <w:r w:rsidRPr="00564D7E">
        <w:rPr>
          <w:sz w:val="14"/>
          <w:szCs w:val="20"/>
        </w:rPr>
        <w:t xml:space="preserve">. They also suggest that </w:t>
      </w:r>
      <w:r w:rsidRPr="00564D7E">
        <w:rPr>
          <w:rStyle w:val="TitleChar"/>
          <w:highlight w:val="cyan"/>
        </w:rPr>
        <w:t>force</w:t>
      </w:r>
      <w:r w:rsidRPr="00564D7E">
        <w:rPr>
          <w:rStyle w:val="TitleChar"/>
        </w:rPr>
        <w:t xml:space="preserve"> </w:t>
      </w:r>
      <w:r w:rsidRPr="00564D7E">
        <w:rPr>
          <w:rStyle w:val="TitleChar"/>
          <w:highlight w:val="cyan"/>
        </w:rPr>
        <w:t>is unlikely to be used at high intensities under such circumstances</w:t>
      </w:r>
      <w:r w:rsidRPr="00564D7E">
        <w:rPr>
          <w:sz w:val="14"/>
          <w:szCs w:val="20"/>
        </w:rPr>
        <w:t xml:space="preserve"> (</w:t>
      </w:r>
      <w:r w:rsidRPr="00564D7E">
        <w:rPr>
          <w:rStyle w:val="TitleChar"/>
        </w:rPr>
        <w:t xml:space="preserve">because </w:t>
      </w:r>
      <w:r w:rsidRPr="00564D7E">
        <w:rPr>
          <w:rStyle w:val="TitleChar"/>
          <w:highlight w:val="cyan"/>
        </w:rPr>
        <w:t>likely costs are high, eroding political support)</w:t>
      </w:r>
      <w:r w:rsidRPr="00564D7E">
        <w:rPr>
          <w:sz w:val="14"/>
          <w:szCs w:val="20"/>
        </w:rPr>
        <w:t xml:space="preserve"> </w:t>
      </w:r>
      <w:r w:rsidRPr="00564D7E">
        <w:rPr>
          <w:rStyle w:val="TitleChar"/>
        </w:rPr>
        <w:t xml:space="preserve">or when domestic conflict is high (because conflict would then be polarizing rather than consolidate support). </w:t>
      </w:r>
      <w:r w:rsidRPr="00564D7E">
        <w:rPr>
          <w:sz w:val="14"/>
          <w:szCs w:val="20"/>
        </w:rPr>
        <w:t xml:space="preserve">Another line of research suggests that new or incompletely established democracies are particularly vulnerable to risky adventures in nation-building (Mansfield and Snyder 2005). One inspiration for this view was the record of the new democracies born out of the former Soviet Union and Yugoslavia. More recently, Georgia seems to have provided out-of-sample confirmation. </w:t>
      </w:r>
      <w:r w:rsidRPr="00564D7E">
        <w:rPr>
          <w:rStyle w:val="TitleChar"/>
        </w:rPr>
        <w:t>Suppose diversionary wars exist. Is capitalism somehow more internally conflicted</w:t>
      </w:r>
      <w:r w:rsidRPr="00564D7E">
        <w:rPr>
          <w:sz w:val="14"/>
          <w:szCs w:val="20"/>
        </w:rPr>
        <w:t xml:space="preserve"> than other societies, </w:t>
      </w:r>
      <w:r w:rsidRPr="00564D7E">
        <w:rPr>
          <w:rStyle w:val="TitleChar"/>
        </w:rPr>
        <w:t>and so disproportionately likely to externalize conflict? As a comparator, the case of fascism seems straightforward</w:t>
      </w:r>
      <w:r w:rsidRPr="00564D7E">
        <w:rPr>
          <w:sz w:val="14"/>
          <w:szCs w:val="20"/>
        </w:rPr>
        <w:t xml:space="preserve">. </w:t>
      </w:r>
      <w:r w:rsidRPr="00564D7E">
        <w:rPr>
          <w:rStyle w:val="TitleChar"/>
        </w:rPr>
        <w:t>Fascism did not produce diversionary wars because, for fascists, war was not a diversion</w:t>
      </w:r>
      <w:r w:rsidRPr="00564D7E">
        <w:rPr>
          <w:sz w:val="14"/>
          <w:szCs w:val="20"/>
        </w:rPr>
        <w:t xml:space="preserve">; it was the Schwerpunkt. </w:t>
      </w:r>
      <w:r w:rsidRPr="00564D7E">
        <w:rPr>
          <w:rStyle w:val="TitleChar"/>
        </w:rPr>
        <w:t>The more interesting case is that of communism. Communists do not seem to have pursued diversionary wars. But the domestic legitimacy of Soviet rule visibly relied on the image of an external enemy, and thrived on tension short of military conflict</w:t>
      </w:r>
      <w:r w:rsidRPr="00564D7E">
        <w:rPr>
          <w:sz w:val="14"/>
          <w:szCs w:val="20"/>
        </w:rPr>
        <w:t xml:space="preserve">. </w:t>
      </w:r>
      <w:r w:rsidRPr="00564D7E">
        <w:rPr>
          <w:rStyle w:val="TitleChar"/>
        </w:rPr>
        <w:t>Soviet leaders used external tension to justify internal controls</w:t>
      </w:r>
      <w:r w:rsidRPr="00564D7E">
        <w:rPr>
          <w:sz w:val="14"/>
          <w:szCs w:val="20"/>
        </w:rPr>
        <w:t xml:space="preserve"> on movement, culture, and expression, and the associated apparatus of secrecy, censorship, and surveillance. </w:t>
      </w:r>
      <w:r w:rsidRPr="00564D7E">
        <w:rPr>
          <w:rStyle w:val="TitleChar"/>
        </w:rPr>
        <w:t>When they tolerated trends towards détente in the 1970s, they subverted their own controls</w:t>
      </w:r>
      <w:r w:rsidRPr="00564D7E">
        <w:rPr>
          <w:sz w:val="14"/>
          <w:szCs w:val="20"/>
        </w:rPr>
        <w:t xml:space="preserve">. An East German Stasi officer told his boss, repeating it later to Garton Ash (1997, p. 159): “How can you expect me to prevent [defections and revelations], when we’ve signed all these international agreements for improved relations with the West, working conditions for journalists, freedom of movement, respect for human rights?” If Soviet foreign policy was sometimes expansionist, it sought expansion only up to the point where the desired level of tension was assured. Bolsheviks of the 1917 generation knew well that too much too much conflict abroad encouraged defeatist and counter-revolutionary sentiments at home. Oleg Khlevniuk (1995, p. 174) noted: “The complex relationship between war and revolution, which had almost seen the tsarist regime toppled in 1905 and which finally brought its demise in 1917, was a relationship of which Stalin was acutely aware. The lessons of history had to be learnt lest history repeat itself.” Stalin did all he could to avoid war with Germany in 1941 (Gorodetsky 1999). Postwar Soviet leaders risked war by </w:t>
      </w:r>
      <w:r w:rsidRPr="00564D7E">
        <w:rPr>
          <w:sz w:val="14"/>
          <w:szCs w:val="20"/>
        </w:rPr>
        <w:lastRenderedPageBreak/>
        <w:t xml:space="preserve">proxy, but avoided direct conflict with the “main adversary.” Faced with unfavourable odds, they tended to withdraw (from Cuba) or do nothing (in Poland) or accepted them with great reluctance (in Hungary, Czechoslovakia, and Afghanistan). </w:t>
      </w:r>
      <w:r w:rsidRPr="00564D7E">
        <w:rPr>
          <w:rStyle w:val="TitleChar"/>
          <w:highlight w:val="cyan"/>
        </w:rPr>
        <w:t>Diversionary tension must fall short of diversionary war</w:t>
      </w:r>
      <w:r w:rsidRPr="00564D7E">
        <w:rPr>
          <w:rStyle w:val="TitleChar"/>
        </w:rPr>
        <w:t>. From this follows an acceptance that capitalism, because of its tendency to give rise to democratic structures and political competition, has been more open to diversionary wars</w:t>
      </w:r>
      <w:r w:rsidRPr="00564D7E">
        <w:rPr>
          <w:sz w:val="14"/>
          <w:szCs w:val="20"/>
        </w:rPr>
        <w:t xml:space="preserve"> than other systems. But </w:t>
      </w:r>
      <w:r w:rsidRPr="00564D7E">
        <w:rPr>
          <w:rStyle w:val="TitleChar"/>
          <w:highlight w:val="cyan"/>
        </w:rPr>
        <w:t xml:space="preserve">the empirical research and analysis that underpin this conclusion also imply that such wars would generally be </w:t>
      </w:r>
      <w:r w:rsidRPr="00564D7E">
        <w:rPr>
          <w:rStyle w:val="StyleBoldUnderline"/>
          <w:highlight w:val="cyan"/>
        </w:rPr>
        <w:t>small scale and short lived</w:t>
      </w:r>
      <w:r w:rsidRPr="00564D7E">
        <w:rPr>
          <w:rStyle w:val="TitleChar"/>
          <w:highlight w:val="cyan"/>
        </w:rPr>
        <w:t>,</w:t>
      </w:r>
      <w:r w:rsidRPr="00564D7E">
        <w:rPr>
          <w:rStyle w:val="TitleChar"/>
        </w:rPr>
        <w:t xml:space="preserve"> and </w:t>
      </w:r>
      <w:r w:rsidRPr="00564D7E">
        <w:rPr>
          <w:rStyle w:val="TitleChar"/>
          <w:highlight w:val="cyan"/>
        </w:rPr>
        <w:t xml:space="preserve">the circumstances that give rise to them would be </w:t>
      </w:r>
      <w:r w:rsidRPr="00564D7E">
        <w:rPr>
          <w:rStyle w:val="StyleBoldUnderline"/>
          <w:highlight w:val="cyan"/>
        </w:rPr>
        <w:t>exceptional or transient</w:t>
      </w:r>
      <w:r w:rsidRPr="00564D7E">
        <w:rPr>
          <w:sz w:val="14"/>
          <w:szCs w:val="20"/>
        </w:rPr>
        <w:t xml:space="preserve">. </w:t>
      </w:r>
      <w:r w:rsidRPr="00564D7E">
        <w:rPr>
          <w:rStyle w:val="TitleChar"/>
        </w:rPr>
        <w:t>We should place this in the wider context of the “democratic peace</w:t>
      </w:r>
      <w:r w:rsidRPr="00564D7E">
        <w:rPr>
          <w:sz w:val="14"/>
          <w:szCs w:val="20"/>
        </w:rPr>
        <w:t>.” As Levy (1988) wrote: “</w:t>
      </w:r>
      <w:r w:rsidRPr="00564D7E">
        <w:rPr>
          <w:rStyle w:val="TitleChar"/>
          <w:highlight w:val="cyan"/>
        </w:rPr>
        <w:t>Liberal or democratic states do not fight each other</w:t>
      </w:r>
      <w:r w:rsidRPr="00564D7E">
        <w:rPr>
          <w:rStyle w:val="TitleChar"/>
        </w:rPr>
        <w:t xml:space="preserve"> … This absence of war between democracies comes as close as anything we have to an </w:t>
      </w:r>
      <w:r w:rsidRPr="00564D7E">
        <w:rPr>
          <w:rStyle w:val="StyleBoldUnderline"/>
        </w:rPr>
        <w:t>empirical law</w:t>
      </w:r>
      <w:r w:rsidRPr="00564D7E">
        <w:rPr>
          <w:rStyle w:val="TitleChar"/>
        </w:rPr>
        <w:t xml:space="preserve"> in international relations</w:t>
      </w:r>
      <w:r w:rsidRPr="00564D7E">
        <w:rPr>
          <w:sz w:val="14"/>
          <w:szCs w:val="20"/>
        </w:rPr>
        <w:t xml:space="preserve">.” Since </w:t>
      </w:r>
      <w:r w:rsidRPr="00564D7E">
        <w:rPr>
          <w:rStyle w:val="TitleChar"/>
        </w:rPr>
        <w:t xml:space="preserve">all liberal democracies have also been capitalist on any definition, it is a finding of deep relevance. </w:t>
      </w:r>
    </w:p>
    <w:p w14:paraId="10F4D451" w14:textId="77777777" w:rsidR="00E90781" w:rsidRPr="00564D7E" w:rsidRDefault="00E90781" w:rsidP="00E90781"/>
    <w:p w14:paraId="1B81EDC9" w14:textId="77777777" w:rsidR="00E90781" w:rsidRPr="00564D7E" w:rsidRDefault="00E90781" w:rsidP="00E90781">
      <w:pPr>
        <w:pStyle w:val="Heading4"/>
      </w:pPr>
      <w:r>
        <w:t xml:space="preserve">6. </w:t>
      </w:r>
      <w:r w:rsidRPr="00564D7E">
        <w:t>Decline doesn’t cause war</w:t>
      </w:r>
    </w:p>
    <w:p w14:paraId="628C00FF" w14:textId="77777777" w:rsidR="00E90781" w:rsidRPr="00E90781" w:rsidRDefault="00E90781" w:rsidP="00E90781">
      <w:pPr>
        <w:rPr>
          <w:rStyle w:val="StyleStyleBold12pt"/>
        </w:rPr>
      </w:pPr>
      <w:r w:rsidRPr="00E90781">
        <w:rPr>
          <w:rStyle w:val="StyleStyleBold12pt"/>
        </w:rPr>
        <w:t>Barnett ‘ 9</w:t>
      </w:r>
    </w:p>
    <w:p w14:paraId="300F33B1" w14:textId="77777777" w:rsidR="00E90781" w:rsidRPr="00564D7E" w:rsidRDefault="00E90781" w:rsidP="00E90781">
      <w:pPr>
        <w:rPr>
          <w:szCs w:val="16"/>
        </w:rPr>
      </w:pPr>
      <w:r w:rsidRPr="00564D7E">
        <w:rPr>
          <w:szCs w:val="16"/>
        </w:rPr>
        <w:t>(Thomas P.M Barnett, senior managing director of Enterra Solutions LLC, contributing editor/online columnist for Esquire, 8/25/’9 – “The New Rules: Security Remains Stable Amid Financial Crisis,” Aprodex, Asset Protection Index, http://www.aprodex.com/the-new-rules--security-remains-stable-amid-financial-crisis-398-bl.aspx)</w:t>
      </w:r>
    </w:p>
    <w:p w14:paraId="523EED35" w14:textId="77777777" w:rsidR="00E90781" w:rsidRPr="00564D7E" w:rsidRDefault="00E90781" w:rsidP="00E90781"/>
    <w:p w14:paraId="531EF746" w14:textId="77777777" w:rsidR="00E90781" w:rsidRPr="00564D7E" w:rsidRDefault="00E90781" w:rsidP="00E90781">
      <w:r w:rsidRPr="00564D7E">
        <w:rPr>
          <w:rStyle w:val="StyleBoldUnderline"/>
          <w:highlight w:val="cyan"/>
        </w:rPr>
        <w:t>When</w:t>
      </w:r>
      <w:r w:rsidRPr="00564D7E">
        <w:rPr>
          <w:rStyle w:val="StyleBoldUnderline"/>
        </w:rPr>
        <w:t xml:space="preserve"> the</w:t>
      </w:r>
      <w:r w:rsidRPr="00564D7E">
        <w:t xml:space="preserve"> global </w:t>
      </w:r>
      <w:r w:rsidRPr="00564D7E">
        <w:rPr>
          <w:rStyle w:val="StyleBoldUnderline"/>
          <w:highlight w:val="cyan"/>
        </w:rPr>
        <w:t>financial crisis struck</w:t>
      </w:r>
      <w:r w:rsidRPr="00564D7E">
        <w:t xml:space="preserve"> roughly a year ago, </w:t>
      </w:r>
      <w:r w:rsidRPr="00564D7E">
        <w:rPr>
          <w:rStyle w:val="StyleBoldUnderline"/>
          <w:highlight w:val="cyan"/>
        </w:rPr>
        <w:t>the blogosphere was ablaze with</w:t>
      </w:r>
      <w:r w:rsidRPr="00564D7E">
        <w:t xml:space="preserve"> all sorts of </w:t>
      </w:r>
      <w:r w:rsidRPr="00564D7E">
        <w:rPr>
          <w:rStyle w:val="StyleBoldUnderline"/>
          <w:highlight w:val="cyan"/>
        </w:rPr>
        <w:t>scary predictions</w:t>
      </w:r>
      <w:r w:rsidRPr="00564D7E">
        <w:rPr>
          <w:rStyle w:val="StyleBoldUnderline"/>
        </w:rPr>
        <w:t xml:space="preserve"> of</w:t>
      </w:r>
      <w:r w:rsidRPr="00564D7E">
        <w:t xml:space="preserve">, and commentary regarding, ensuing </w:t>
      </w:r>
      <w:r w:rsidRPr="00564D7E">
        <w:rPr>
          <w:rStyle w:val="StyleBoldUnderline"/>
        </w:rPr>
        <w:t>conflict and wars</w:t>
      </w:r>
      <w:r w:rsidRPr="00564D7E">
        <w:t xml:space="preserve"> -- </w:t>
      </w:r>
      <w:r w:rsidRPr="00564D7E">
        <w:rPr>
          <w:rStyle w:val="StyleBoldUnderline"/>
        </w:rPr>
        <w:t>a rerun of the Great Depression leading to world war</w:t>
      </w:r>
      <w:r w:rsidRPr="00564D7E">
        <w:t xml:space="preserve">, as it were. </w:t>
      </w:r>
      <w:r w:rsidRPr="00564D7E">
        <w:rPr>
          <w:rStyle w:val="StyleBoldUnderline"/>
        </w:rPr>
        <w:t>Now, as</w:t>
      </w:r>
      <w:r w:rsidRPr="00564D7E">
        <w:t xml:space="preserve"> global </w:t>
      </w:r>
      <w:r w:rsidRPr="00564D7E">
        <w:rPr>
          <w:rStyle w:val="StyleBoldUnderline"/>
        </w:rPr>
        <w:t>economic news brightens</w:t>
      </w:r>
      <w:r w:rsidRPr="00564D7E">
        <w:t xml:space="preserve"> and recovery -- surprisingly led by China and emerging markets -- is the talk of the day, </w:t>
      </w:r>
      <w:r w:rsidRPr="00564D7E">
        <w:rPr>
          <w:rStyle w:val="StyleBoldUnderline"/>
        </w:rPr>
        <w:t>it's interesting to look back</w:t>
      </w:r>
      <w:r w:rsidRPr="00564D7E">
        <w:t xml:space="preserve"> over the past year </w:t>
      </w:r>
      <w:r w:rsidRPr="00564D7E">
        <w:rPr>
          <w:rStyle w:val="StyleBoldUnderline"/>
        </w:rPr>
        <w:t xml:space="preserve">and realize how </w:t>
      </w:r>
      <w:r w:rsidRPr="00564D7E">
        <w:rPr>
          <w:rStyle w:val="StyleBoldUnderline"/>
          <w:highlight w:val="cyan"/>
        </w:rPr>
        <w:t>globalization's first</w:t>
      </w:r>
      <w:r w:rsidRPr="00564D7E">
        <w:t xml:space="preserve"> truly </w:t>
      </w:r>
      <w:r w:rsidRPr="00564D7E">
        <w:rPr>
          <w:rStyle w:val="StyleBoldUnderline"/>
          <w:highlight w:val="cyan"/>
        </w:rPr>
        <w:t>worldwide recession has had</w:t>
      </w:r>
      <w:r w:rsidRPr="00564D7E">
        <w:t xml:space="preserve"> virtually </w:t>
      </w:r>
      <w:r w:rsidRPr="00564D7E">
        <w:rPr>
          <w:rStyle w:val="StyleBoldUnderline"/>
          <w:highlight w:val="cyan"/>
        </w:rPr>
        <w:t>no impact</w:t>
      </w:r>
      <w:r w:rsidRPr="00564D7E">
        <w:t xml:space="preserve"> whatsoever </w:t>
      </w:r>
      <w:r w:rsidRPr="00564D7E">
        <w:rPr>
          <w:rStyle w:val="StyleBoldUnderline"/>
          <w:highlight w:val="cyan"/>
        </w:rPr>
        <w:t>on</w:t>
      </w:r>
      <w:r w:rsidRPr="00564D7E">
        <w:t xml:space="preserve"> the </w:t>
      </w:r>
      <w:r w:rsidRPr="00564D7E">
        <w:rPr>
          <w:rStyle w:val="StyleBoldUnderline"/>
        </w:rPr>
        <w:t xml:space="preserve">international </w:t>
      </w:r>
      <w:r w:rsidRPr="00564D7E">
        <w:rPr>
          <w:rStyle w:val="StyleBoldUnderline"/>
          <w:highlight w:val="cyan"/>
        </w:rPr>
        <w:t>security</w:t>
      </w:r>
      <w:r w:rsidRPr="00564D7E">
        <w:t xml:space="preserve"> landscape.</w:t>
      </w:r>
      <w:r w:rsidRPr="00564D7E">
        <w:rPr>
          <w:sz w:val="12"/>
        </w:rPr>
        <w:t>¶</w:t>
      </w:r>
      <w:r w:rsidRPr="00564D7E">
        <w:t xml:space="preserve"> </w:t>
      </w:r>
      <w:r w:rsidRPr="00564D7E">
        <w:rPr>
          <w:rStyle w:val="StyleBoldUnderline"/>
          <w:highlight w:val="cyan"/>
        </w:rPr>
        <w:t>None of the</w:t>
      </w:r>
      <w:r w:rsidRPr="00564D7E">
        <w:t xml:space="preserve"> more than </w:t>
      </w:r>
      <w:r w:rsidRPr="00564D7E">
        <w:rPr>
          <w:rStyle w:val="StyleBoldUnderline"/>
          <w:highlight w:val="cyan"/>
        </w:rPr>
        <w:t>three-dozen ongoing conflicts</w:t>
      </w:r>
      <w:r w:rsidRPr="00564D7E">
        <w:rPr>
          <w:rStyle w:val="StyleBoldUnderline"/>
        </w:rPr>
        <w:t xml:space="preserve"> listed by GlobalSecurity</w:t>
      </w:r>
      <w:r w:rsidRPr="00564D7E">
        <w:t xml:space="preserve">.org </w:t>
      </w:r>
      <w:r w:rsidRPr="00564D7E">
        <w:rPr>
          <w:rStyle w:val="StyleBoldUnderline"/>
          <w:highlight w:val="cyan"/>
        </w:rPr>
        <w:t>can be</w:t>
      </w:r>
      <w:r w:rsidRPr="00564D7E">
        <w:t xml:space="preserve"> clearly </w:t>
      </w:r>
      <w:r w:rsidRPr="00564D7E">
        <w:rPr>
          <w:rStyle w:val="StyleBoldUnderline"/>
          <w:highlight w:val="cyan"/>
        </w:rPr>
        <w:t>attributed to</w:t>
      </w:r>
      <w:r w:rsidRPr="00564D7E">
        <w:rPr>
          <w:rStyle w:val="StyleBoldUnderline"/>
        </w:rPr>
        <w:t xml:space="preserve"> the</w:t>
      </w:r>
      <w:r w:rsidRPr="00564D7E">
        <w:t xml:space="preserve"> global </w:t>
      </w:r>
      <w:r w:rsidRPr="00564D7E">
        <w:rPr>
          <w:rStyle w:val="StyleBoldUnderline"/>
          <w:highlight w:val="cyan"/>
        </w:rPr>
        <w:t>recession</w:t>
      </w:r>
      <w:r w:rsidRPr="00564D7E">
        <w:rPr>
          <w:rStyle w:val="StyleBoldUnderline"/>
        </w:rPr>
        <w:t>.</w:t>
      </w:r>
      <w:r w:rsidRPr="00564D7E">
        <w:t xml:space="preserve"> Indeed, </w:t>
      </w:r>
      <w:r w:rsidRPr="00564D7E">
        <w:rPr>
          <w:rStyle w:val="StyleBoldUnderline"/>
        </w:rPr>
        <w:t>the last new entry</w:t>
      </w:r>
      <w:r w:rsidRPr="00564D7E">
        <w:t xml:space="preserve"> (</w:t>
      </w:r>
      <w:r w:rsidRPr="00564D7E">
        <w:rPr>
          <w:rStyle w:val="StyleBoldUnderline"/>
        </w:rPr>
        <w:t>civil conflict between Hamas and Fatah</w:t>
      </w:r>
      <w:r w:rsidRPr="00564D7E">
        <w:t xml:space="preserve"> in the Palestine) </w:t>
      </w:r>
      <w:r w:rsidRPr="00564D7E">
        <w:rPr>
          <w:rStyle w:val="StyleBoldUnderline"/>
        </w:rPr>
        <w:t>predates the economic crisis by a year</w:t>
      </w:r>
      <w:r w:rsidRPr="00564D7E">
        <w:t xml:space="preserve">, and three quarters of the chronic struggles began in the last century. Ditto for the 15 low-intensity conflicts listed by Wikipedia (where the latest entry is the Mexican "drug war" begun in 2006). Certainly, the </w:t>
      </w:r>
      <w:r w:rsidRPr="00564D7E">
        <w:rPr>
          <w:rStyle w:val="StyleBoldUnderline"/>
          <w:highlight w:val="cyan"/>
        </w:rPr>
        <w:t>Russia-Georgia</w:t>
      </w:r>
      <w:r w:rsidRPr="00564D7E">
        <w:t xml:space="preserve"> conflict last August </w:t>
      </w:r>
      <w:r w:rsidRPr="00564D7E">
        <w:rPr>
          <w:rStyle w:val="StyleBoldUnderline"/>
        </w:rPr>
        <w:t>was specifically timed, but by most accounts</w:t>
      </w:r>
      <w:r w:rsidRPr="00564D7E">
        <w:t xml:space="preserve"> </w:t>
      </w:r>
      <w:r w:rsidRPr="00564D7E">
        <w:rPr>
          <w:rStyle w:val="StyleBoldUnderline"/>
        </w:rPr>
        <w:t xml:space="preserve">the </w:t>
      </w:r>
      <w:r w:rsidRPr="00564D7E">
        <w:rPr>
          <w:rStyle w:val="StyleBoldUnderline"/>
          <w:highlight w:val="cyan"/>
        </w:rPr>
        <w:t>opening ceremony of the</w:t>
      </w:r>
      <w:r w:rsidRPr="00564D7E">
        <w:t xml:space="preserve"> Beijing </w:t>
      </w:r>
      <w:r w:rsidRPr="00564D7E">
        <w:rPr>
          <w:rStyle w:val="StyleBoldUnderline"/>
          <w:highlight w:val="cyan"/>
        </w:rPr>
        <w:t>Olympics was the</w:t>
      </w:r>
      <w:r w:rsidRPr="00564D7E">
        <w:t xml:space="preserve"> most important </w:t>
      </w:r>
      <w:r w:rsidRPr="00564D7E">
        <w:rPr>
          <w:rStyle w:val="StyleBoldUnderline"/>
          <w:highlight w:val="cyan"/>
        </w:rPr>
        <w:t>external trigger</w:t>
      </w:r>
      <w:r w:rsidRPr="00564D7E">
        <w:t xml:space="preserve"> (followed by the U.S. presidential campaign) </w:t>
      </w:r>
      <w:r w:rsidRPr="00564D7E">
        <w:rPr>
          <w:rStyle w:val="StyleBoldUnderline"/>
        </w:rPr>
        <w:t>for that sudden spike in a</w:t>
      </w:r>
      <w:r w:rsidRPr="00564D7E">
        <w:t xml:space="preserve">n almost </w:t>
      </w:r>
      <w:r w:rsidRPr="00564D7E">
        <w:rPr>
          <w:rStyle w:val="StyleBoldUnderline"/>
        </w:rPr>
        <w:t>two-decade</w:t>
      </w:r>
      <w:r w:rsidRPr="00564D7E">
        <w:t xml:space="preserve"> long </w:t>
      </w:r>
      <w:r w:rsidRPr="00564D7E">
        <w:rPr>
          <w:rStyle w:val="StyleBoldUnderline"/>
        </w:rPr>
        <w:t>struggle</w:t>
      </w:r>
      <w:r w:rsidRPr="00564D7E">
        <w:t xml:space="preserve"> between Georgia and its two breakaway regions.</w:t>
      </w:r>
      <w:r w:rsidRPr="00564D7E">
        <w:rPr>
          <w:sz w:val="12"/>
        </w:rPr>
        <w:t>¶</w:t>
      </w:r>
      <w:r w:rsidRPr="00564D7E">
        <w:t xml:space="preserve"> </w:t>
      </w:r>
      <w:r w:rsidRPr="00564D7E">
        <w:rPr>
          <w:rStyle w:val="StyleBoldUnderline"/>
          <w:highlight w:val="cyan"/>
        </w:rPr>
        <w:t>Looking over</w:t>
      </w:r>
      <w:r w:rsidRPr="00564D7E">
        <w:t xml:space="preserve"> the </w:t>
      </w:r>
      <w:r w:rsidRPr="00564D7E">
        <w:rPr>
          <w:rStyle w:val="StyleBoldUnderline"/>
          <w:highlight w:val="cyan"/>
        </w:rPr>
        <w:t>various databases</w:t>
      </w:r>
      <w:r w:rsidRPr="00564D7E">
        <w:t xml:space="preserve">, then, </w:t>
      </w:r>
      <w:r w:rsidRPr="00564D7E">
        <w:rPr>
          <w:rStyle w:val="StyleBoldUnderline"/>
          <w:highlight w:val="cyan"/>
        </w:rPr>
        <w:t>we see</w:t>
      </w:r>
      <w:r w:rsidRPr="00564D7E">
        <w:t xml:space="preserve"> a most familiar picture: </w:t>
      </w:r>
      <w:r w:rsidRPr="00564D7E">
        <w:rPr>
          <w:rStyle w:val="StyleBoldUnderline"/>
        </w:rPr>
        <w:t xml:space="preserve">the usual </w:t>
      </w:r>
      <w:r w:rsidRPr="00564D7E">
        <w:rPr>
          <w:rStyle w:val="StyleBoldUnderline"/>
          <w:highlight w:val="cyan"/>
        </w:rPr>
        <w:t>mix of civil conflicts, insurgencies, and liberation</w:t>
      </w:r>
      <w:r w:rsidRPr="00564D7E">
        <w:rPr>
          <w:rStyle w:val="StyleBoldUnderline"/>
        </w:rPr>
        <w:t xml:space="preserve">-themed </w:t>
      </w:r>
      <w:r w:rsidRPr="00564D7E">
        <w:rPr>
          <w:rStyle w:val="StyleBoldUnderline"/>
          <w:highlight w:val="cyan"/>
        </w:rPr>
        <w:t>terrorist movements</w:t>
      </w:r>
      <w:r w:rsidRPr="00564D7E">
        <w:rPr>
          <w:rStyle w:val="StyleBoldUnderline"/>
        </w:rPr>
        <w:t>.</w:t>
      </w:r>
      <w:r w:rsidRPr="00564D7E">
        <w:t xml:space="preserve"> Besides the recent Russia-Georgia dust-up, </w:t>
      </w:r>
      <w:r w:rsidRPr="00564D7E">
        <w:rPr>
          <w:rStyle w:val="StyleBoldUnderline"/>
        </w:rPr>
        <w:t xml:space="preserve">the only two </w:t>
      </w:r>
      <w:r w:rsidRPr="00564D7E">
        <w:rPr>
          <w:rStyle w:val="StyleBoldUnderline"/>
          <w:highlight w:val="cyan"/>
        </w:rPr>
        <w:t>potential state-on-state wars</w:t>
      </w:r>
      <w:r w:rsidRPr="00564D7E">
        <w:t xml:space="preserve"> (North v. South Korea, Israel v. Iran) </w:t>
      </w:r>
      <w:r w:rsidRPr="00564D7E">
        <w:rPr>
          <w:rStyle w:val="StyleBoldUnderline"/>
          <w:highlight w:val="cyan"/>
        </w:rPr>
        <w:t>are</w:t>
      </w:r>
      <w:r w:rsidRPr="00564D7E">
        <w:t xml:space="preserve"> both </w:t>
      </w:r>
      <w:r w:rsidRPr="00564D7E">
        <w:rPr>
          <w:rStyle w:val="StyleBoldUnderline"/>
          <w:highlight w:val="cyan"/>
        </w:rPr>
        <w:t>tied</w:t>
      </w:r>
      <w:r w:rsidRPr="00564D7E">
        <w:rPr>
          <w:rStyle w:val="StyleBoldUnderline"/>
        </w:rPr>
        <w:t xml:space="preserve"> </w:t>
      </w:r>
      <w:r w:rsidRPr="00564D7E">
        <w:rPr>
          <w:rStyle w:val="StyleBoldUnderline"/>
          <w:highlight w:val="cyan"/>
        </w:rPr>
        <w:t>to</w:t>
      </w:r>
      <w:r w:rsidRPr="00564D7E">
        <w:t xml:space="preserve"> one side acquiring a </w:t>
      </w:r>
      <w:r w:rsidRPr="00564D7E">
        <w:rPr>
          <w:rStyle w:val="StyleBoldUnderline"/>
          <w:highlight w:val="cyan"/>
        </w:rPr>
        <w:t>nuclear</w:t>
      </w:r>
      <w:r w:rsidRPr="00564D7E">
        <w:rPr>
          <w:rStyle w:val="StyleBoldUnderline"/>
        </w:rPr>
        <w:t xml:space="preserve"> weapon </w:t>
      </w:r>
      <w:r w:rsidRPr="00564D7E">
        <w:rPr>
          <w:rStyle w:val="StyleBoldUnderline"/>
          <w:highlight w:val="cyan"/>
        </w:rPr>
        <w:t>capacity</w:t>
      </w:r>
      <w:r w:rsidRPr="00564D7E">
        <w:t xml:space="preserve"> -- a process wholly </w:t>
      </w:r>
      <w:r w:rsidRPr="00564D7E">
        <w:rPr>
          <w:rStyle w:val="StyleBoldUnderline"/>
        </w:rPr>
        <w:t>unrelated to global economic trends.</w:t>
      </w:r>
      <w:r w:rsidRPr="00564D7E">
        <w:rPr>
          <w:rStyle w:val="StyleBoldUnderline"/>
          <w:sz w:val="12"/>
          <w:u w:val="none"/>
        </w:rPr>
        <w:t>¶</w:t>
      </w:r>
      <w:r w:rsidRPr="00564D7E">
        <w:rPr>
          <w:rStyle w:val="StyleBoldUnderline"/>
          <w:sz w:val="12"/>
        </w:rPr>
        <w:t xml:space="preserve"> </w:t>
      </w:r>
      <w:r w:rsidRPr="00564D7E">
        <w:t xml:space="preserve">And </w:t>
      </w:r>
      <w:r w:rsidRPr="00564D7E">
        <w:rPr>
          <w:rStyle w:val="StyleBoldUnderline"/>
        </w:rPr>
        <w:t>with the U</w:t>
      </w:r>
      <w:r w:rsidRPr="00564D7E">
        <w:t xml:space="preserve">nited </w:t>
      </w:r>
      <w:r w:rsidRPr="00564D7E">
        <w:rPr>
          <w:rStyle w:val="StyleBoldUnderline"/>
        </w:rPr>
        <w:t>S</w:t>
      </w:r>
      <w:r w:rsidRPr="00564D7E">
        <w:t xml:space="preserve">tates effectively </w:t>
      </w:r>
      <w:r w:rsidRPr="00564D7E">
        <w:rPr>
          <w:rStyle w:val="StyleBoldUnderline"/>
        </w:rPr>
        <w:t>tied down</w:t>
      </w:r>
      <w:r w:rsidRPr="00564D7E">
        <w:t xml:space="preserve"> by its two ongoing major interventions (Iraq and Afghanistan-bleeding-into-Pakistan), </w:t>
      </w:r>
      <w:r w:rsidRPr="00564D7E">
        <w:rPr>
          <w:rStyle w:val="StyleBoldUnderline"/>
        </w:rPr>
        <w:t>our involvement elsewhere</w:t>
      </w:r>
      <w:r w:rsidRPr="00564D7E">
        <w:t xml:space="preserve"> around the planet </w:t>
      </w:r>
      <w:r w:rsidRPr="00564D7E">
        <w:rPr>
          <w:rStyle w:val="StyleBoldUnderline"/>
        </w:rPr>
        <w:t>has been quite modest</w:t>
      </w:r>
      <w:r w:rsidRPr="00564D7E">
        <w:t xml:space="preserve">, both leading up to and </w:t>
      </w:r>
      <w:r w:rsidRPr="00564D7E">
        <w:rPr>
          <w:rStyle w:val="StyleBoldUnderline"/>
        </w:rPr>
        <w:t>following the onset of the</w:t>
      </w:r>
      <w:r w:rsidRPr="00564D7E">
        <w:t xml:space="preserve"> economic </w:t>
      </w:r>
      <w:r w:rsidRPr="00564D7E">
        <w:rPr>
          <w:rStyle w:val="StyleBoldUnderline"/>
        </w:rPr>
        <w:t>crisis</w:t>
      </w:r>
      <w:r w:rsidRPr="00564D7E">
        <w:t xml:space="preserve">: e.g., the usual counter-drug efforts in Latin America, the usual military exercises with allies across Asia, mixing it up with pirates off Somalia's coast). </w:t>
      </w:r>
      <w:r w:rsidRPr="00564D7E">
        <w:rPr>
          <w:rStyle w:val="StyleBoldUnderline"/>
        </w:rPr>
        <w:t>Everywhere else we find serious instability we pretty much let it burn, occasionally pressing the</w:t>
      </w:r>
      <w:r w:rsidRPr="00564D7E">
        <w:t xml:space="preserve"> </w:t>
      </w:r>
      <w:r w:rsidRPr="00564D7E">
        <w:rPr>
          <w:rStyle w:val="StyleBoldUnderline"/>
        </w:rPr>
        <w:t>Chinese</w:t>
      </w:r>
      <w:r w:rsidRPr="00564D7E">
        <w:t xml:space="preserve"> -- unsuccessfully -- </w:t>
      </w:r>
      <w:r w:rsidRPr="00564D7E">
        <w:rPr>
          <w:rStyle w:val="StyleBoldUnderline"/>
        </w:rPr>
        <w:t>to do something.</w:t>
      </w:r>
      <w:r w:rsidRPr="00564D7E">
        <w:t xml:space="preserve"> Our new Africa Command, for example, hasn't led us to anything beyond advising and training local forces.</w:t>
      </w:r>
    </w:p>
    <w:p w14:paraId="66011D48" w14:textId="77777777" w:rsidR="004B0E28" w:rsidRPr="00294175" w:rsidRDefault="00B06363" w:rsidP="00B06363">
      <w:pPr>
        <w:pStyle w:val="Heading3"/>
        <w:rPr>
          <w:rStyle w:val="StyleBoldUnderline"/>
          <w:sz w:val="52"/>
        </w:rPr>
      </w:pPr>
      <w:r>
        <w:rPr>
          <w:rStyle w:val="StyleBoldUnderline"/>
          <w:sz w:val="52"/>
        </w:rPr>
        <w:lastRenderedPageBreak/>
        <w:t>XT – Say No</w:t>
      </w:r>
    </w:p>
    <w:p w14:paraId="53CD3FBA" w14:textId="77777777" w:rsidR="009208AF" w:rsidRDefault="009208AF" w:rsidP="009208AF">
      <w:pPr>
        <w:pStyle w:val="Heading4"/>
      </w:pPr>
      <w:proofErr w:type="gramStart"/>
      <w:r>
        <w:t>nieto</w:t>
      </w:r>
      <w:proofErr w:type="gramEnd"/>
      <w:r>
        <w:t xml:space="preserve"> administration is </w:t>
      </w:r>
      <w:r>
        <w:rPr>
          <w:u w:val="single"/>
        </w:rPr>
        <w:t>strictly opposed</w:t>
      </w:r>
      <w:r>
        <w:t xml:space="preserve"> to us intervention in the mexican drug war </w:t>
      </w:r>
    </w:p>
    <w:p w14:paraId="0412A3FB" w14:textId="77777777" w:rsidR="009208AF" w:rsidRPr="00915D8D" w:rsidRDefault="009208AF" w:rsidP="009208AF">
      <w:pPr>
        <w:rPr>
          <w:rStyle w:val="StyleStyleBold12pt"/>
        </w:rPr>
      </w:pPr>
      <w:r>
        <w:rPr>
          <w:rStyle w:val="StyleStyleBold12pt"/>
        </w:rPr>
        <w:t xml:space="preserve">Priest, 13 </w:t>
      </w:r>
      <w:r w:rsidRPr="00915D8D">
        <w:rPr>
          <w:szCs w:val="16"/>
        </w:rPr>
        <w:t xml:space="preserve">Dana, national security reporter for the Washington Post whose work focuses on intelligence and counterterrorism, Washington Post, 4/27, </w:t>
      </w:r>
      <w:hyperlink r:id="rId7" w:history="1">
        <w:r w:rsidRPr="00915D8D">
          <w:rPr>
            <w:rStyle w:val="Hyperlink"/>
            <w:szCs w:val="16"/>
          </w:rPr>
          <w:t>http://www.washingtonpost.com/investigations/us-role-at-a-crossroads-in-mexicos-intelligence-war-on-the-cartels/2013/04/27/b578b3ba-a3b3-11e2-be47-b44febada3a8_print.html</w:t>
        </w:r>
      </w:hyperlink>
      <w:r w:rsidRPr="00915D8D">
        <w:rPr>
          <w:szCs w:val="16"/>
        </w:rPr>
        <w:t>, “U.S. role at a crossroads in Mexico’s intelligence war on the cartels,” ADM</w:t>
      </w:r>
    </w:p>
    <w:p w14:paraId="5A298CC1" w14:textId="77777777" w:rsidR="009208AF" w:rsidRPr="00915D8D" w:rsidRDefault="009208AF" w:rsidP="009208AF">
      <w:r w:rsidRPr="00915D8D">
        <w:t xml:space="preserve">MEXICO CITY — For the past seven years, </w:t>
      </w:r>
      <w:r w:rsidRPr="008326D9">
        <w:rPr>
          <w:rStyle w:val="StyleBoldUnderline"/>
        </w:rPr>
        <w:t>Mexico and the United States have put aside their</w:t>
      </w:r>
      <w:r w:rsidRPr="00915D8D">
        <w:t xml:space="preserve"> tension-filled </w:t>
      </w:r>
      <w:r w:rsidRPr="008326D9">
        <w:rPr>
          <w:rStyle w:val="StyleBoldUnderline"/>
        </w:rPr>
        <w:t>history on security matters</w:t>
      </w:r>
      <w:r w:rsidRPr="00915D8D">
        <w:t xml:space="preserve"> </w:t>
      </w:r>
      <w:r w:rsidRPr="008326D9">
        <w:rPr>
          <w:rStyle w:val="StyleBoldUnderline"/>
        </w:rPr>
        <w:t xml:space="preserve">to forge an </w:t>
      </w:r>
      <w:r w:rsidRPr="008326D9">
        <w:rPr>
          <w:rStyle w:val="Emphasis"/>
        </w:rPr>
        <w:t>unparalleled alliance</w:t>
      </w:r>
      <w:r w:rsidRPr="008326D9">
        <w:rPr>
          <w:rStyle w:val="StyleBoldUnderline"/>
        </w:rPr>
        <w:t xml:space="preserve"> against</w:t>
      </w:r>
      <w:r w:rsidRPr="00915D8D">
        <w:t xml:space="preserve"> Mexico’s </w:t>
      </w:r>
      <w:r w:rsidRPr="008326D9">
        <w:rPr>
          <w:rStyle w:val="StyleBoldUnderline"/>
        </w:rPr>
        <w:t>drug cartels</w:t>
      </w:r>
      <w:r w:rsidRPr="00915D8D">
        <w:t xml:space="preserve">, one based on sharing sensitive intelligence, U.S. training and joint operational planning. But now, </w:t>
      </w:r>
      <w:r w:rsidRPr="008326D9">
        <w:rPr>
          <w:rStyle w:val="Emphasis"/>
        </w:rPr>
        <w:t>much of that hard-earned cooperation may be in jeopardy</w:t>
      </w:r>
      <w:r w:rsidRPr="00915D8D">
        <w:t xml:space="preserve">. The December inauguration of President Enrique Peña </w:t>
      </w:r>
      <w:r w:rsidRPr="008326D9">
        <w:rPr>
          <w:rStyle w:val="StyleBoldUnderline"/>
        </w:rPr>
        <w:t>Nieto brought</w:t>
      </w:r>
      <w:r w:rsidRPr="00915D8D">
        <w:t xml:space="preserve"> the nationalistic Institutional Revolutionary Party (PRI) back to power after 13 years, and with it </w:t>
      </w:r>
      <w:r w:rsidRPr="008326D9">
        <w:rPr>
          <w:rStyle w:val="StyleBoldUnderline"/>
        </w:rPr>
        <w:t xml:space="preserve">a whiff of </w:t>
      </w:r>
      <w:r w:rsidRPr="008326D9">
        <w:rPr>
          <w:rStyle w:val="Emphasis"/>
        </w:rPr>
        <w:t>resentment</w:t>
      </w:r>
      <w:r w:rsidRPr="00915D8D">
        <w:t xml:space="preserve"> </w:t>
      </w:r>
      <w:r w:rsidRPr="008326D9">
        <w:rPr>
          <w:rStyle w:val="StyleBoldUnderline"/>
        </w:rPr>
        <w:t>over the deep U.S. involvement in Mexico’s fight against narco-traffickers</w:t>
      </w:r>
      <w:r w:rsidRPr="00915D8D">
        <w:t xml:space="preserve">. </w:t>
      </w:r>
      <w:r w:rsidRPr="008326D9">
        <w:rPr>
          <w:rStyle w:val="StyleBoldUnderline"/>
        </w:rPr>
        <w:t>The new administration has shifted priorities away from the U.S.-backed strategy</w:t>
      </w:r>
      <w:r w:rsidRPr="00915D8D">
        <w:t xml:space="preserve"> of arresting kingpins, which sparked an unprecedented level of violence among the cartels, </w:t>
      </w:r>
      <w:r w:rsidRPr="008326D9">
        <w:rPr>
          <w:rStyle w:val="StyleBoldUnderline"/>
        </w:rPr>
        <w:t>and toward an emphasis on prevention and keeping Mexico’s streets safe</w:t>
      </w:r>
      <w:r w:rsidRPr="00915D8D">
        <w:t xml:space="preserve"> and calm, Mexican authorities said. Some U.S. officials fear the coming of an unofficial truce with cartel leaders. The Mexicans see it otherwise. “The objective of fighting organized crime is not in conflict with achieving peace,” said Eduardo Medina Mora, Mexico’s ambassador to the United States. Interviews with more than four dozen current and former U.S. and Mexican diplomats, law enforcement agents, military officers and intelligence officials — most of whom agreed to speak about sensitive matters only on condition of anonymity — paint the most detailed public portrait to date of how the two countries grew so close after so many years of distance and distrust, and what is at stake should the alliance be scaled back. </w:t>
      </w:r>
      <w:r w:rsidRPr="00915D8D">
        <w:rPr>
          <w:rStyle w:val="StyleBoldUnderline"/>
        </w:rPr>
        <w:t>U.S. officials got their first inkling that the relationship might change</w:t>
      </w:r>
      <w:r w:rsidRPr="00915D8D">
        <w:t xml:space="preserve"> just two weeks </w:t>
      </w:r>
      <w:r w:rsidRPr="00915D8D">
        <w:rPr>
          <w:rStyle w:val="StyleBoldUnderline"/>
        </w:rPr>
        <w:t>after</w:t>
      </w:r>
      <w:r w:rsidRPr="00915D8D">
        <w:t xml:space="preserve"> Peña </w:t>
      </w:r>
      <w:r w:rsidRPr="00915D8D">
        <w:rPr>
          <w:rStyle w:val="StyleBoldUnderline"/>
        </w:rPr>
        <w:t>Nieto assumed office</w:t>
      </w:r>
      <w:r w:rsidRPr="00915D8D">
        <w:t xml:space="preserve"> Dec. 1. At the U.S. ambassador’s request, </w:t>
      </w:r>
      <w:r w:rsidRPr="00915D8D">
        <w:rPr>
          <w:rStyle w:val="StyleBoldUnderline"/>
        </w:rPr>
        <w:t>the new president sent his top five security officials to an unusual meeting</w:t>
      </w:r>
      <w:r w:rsidRPr="00915D8D">
        <w:t xml:space="preserve"> at the U.S. Embassy here. In a crowded conference room, the new attorney general and interior minister sat in silence, not knowing what to expect, next to the new leaders of the army, navy and Mexican intelligence agency. In front of them at the Dec. 15 meeting were representatives from the U.S. Drug Enforcement Administration (DEA), the CIA, the FBI, the Office of the Director of National Intelligence and other U.S. agencies tasked with helping Mexico destroy the drug cartels that had besieged the country for the past decade. The </w:t>
      </w:r>
      <w:r w:rsidRPr="00915D8D">
        <w:rPr>
          <w:rStyle w:val="StyleBoldUnderline"/>
        </w:rPr>
        <w:t>Mexicans</w:t>
      </w:r>
      <w:r w:rsidRPr="00915D8D">
        <w:t xml:space="preserve"> remained stone-faced as they </w:t>
      </w:r>
      <w:r w:rsidRPr="00915D8D">
        <w:rPr>
          <w:rStyle w:val="StyleBoldUnderline"/>
        </w:rPr>
        <w:t>learned</w:t>
      </w:r>
      <w:r w:rsidRPr="00915D8D">
        <w:t xml:space="preserve"> for the first time </w:t>
      </w:r>
      <w:r w:rsidRPr="00915D8D">
        <w:rPr>
          <w:rStyle w:val="StyleBoldUnderline"/>
        </w:rPr>
        <w:t>just how entwined the two countries had become</w:t>
      </w:r>
      <w:r w:rsidRPr="00915D8D">
        <w:t xml:space="preserve"> during the battle against narco-traffickers, </w:t>
      </w:r>
      <w:r w:rsidRPr="00915D8D">
        <w:rPr>
          <w:rStyle w:val="StyleBoldUnderline"/>
        </w:rPr>
        <w:t>and how</w:t>
      </w:r>
      <w:r w:rsidRPr="00915D8D">
        <w:t xml:space="preserve">, in the process, </w:t>
      </w:r>
      <w:r w:rsidRPr="00915D8D">
        <w:rPr>
          <w:rStyle w:val="StyleBoldUnderline"/>
        </w:rPr>
        <w:t>the United States had been given near-complete entree to Mexico’s territory</w:t>
      </w:r>
      <w:r w:rsidRPr="00915D8D">
        <w:t xml:space="preserve"> and the secrets of its citizens, according to several U.S. officials familiar with the meeting.</w:t>
      </w:r>
    </w:p>
    <w:p w14:paraId="0709A747" w14:textId="77777777" w:rsidR="004B0E28" w:rsidRDefault="004B0E28" w:rsidP="004B0E28">
      <w:pPr>
        <w:pStyle w:val="Heading4"/>
        <w:rPr>
          <w:rStyle w:val="StyleBoldUnderline"/>
          <w:u w:val="none"/>
        </w:rPr>
      </w:pPr>
      <w:r>
        <w:rPr>
          <w:rStyle w:val="StyleBoldUnderline"/>
          <w:u w:val="none"/>
        </w:rPr>
        <w:t>Interior Minister claims prove</w:t>
      </w:r>
    </w:p>
    <w:p w14:paraId="1862F622" w14:textId="77777777" w:rsidR="004B0E28" w:rsidRDefault="004B0E28" w:rsidP="004B0E28">
      <w:r w:rsidRPr="00485094">
        <w:rPr>
          <w:rStyle w:val="StyleStyleBold12pt"/>
        </w:rPr>
        <w:t>Cave et al 13</w:t>
      </w:r>
      <w:r>
        <w:rPr>
          <w:b/>
        </w:rPr>
        <w:t xml:space="preserve"> </w:t>
      </w:r>
      <w:r w:rsidRPr="00485094">
        <w:t xml:space="preserve">(Randal C. Archibold and Damien Cave reported from Mexico City, and Ginger Thompson from New York, 4/30/13, “Mexico’s Curbs on U.S. Role in Drug Fight Spark Friction,” </w:t>
      </w:r>
      <w:hyperlink r:id="rId8" w:history="1">
        <w:r w:rsidRPr="00485094">
          <w:rPr>
            <w:rStyle w:val="Hyperlink"/>
          </w:rPr>
          <w:t>http://www.nytimes.com/2013/05/01/world/americas/friction-between-us-and-mexico-threatens-efforts-on-drugs.html?pagewanted=all&amp;_r=0)//DR</w:t>
        </w:r>
      </w:hyperlink>
      <w:r w:rsidRPr="00485094">
        <w:t>. H</w:t>
      </w:r>
    </w:p>
    <w:p w14:paraId="278937B1" w14:textId="77777777" w:rsidR="004B0E28" w:rsidRPr="004B0E28" w:rsidRDefault="004B0E28" w:rsidP="004B0E28"/>
    <w:p w14:paraId="562A43C3" w14:textId="77777777" w:rsidR="00485094" w:rsidRPr="004B0E28" w:rsidRDefault="00485094" w:rsidP="00485094">
      <w:pPr>
        <w:rPr>
          <w:rStyle w:val="StyleBoldUnderline"/>
        </w:rPr>
      </w:pPr>
      <w:r w:rsidRPr="004B0E28">
        <w:rPr>
          <w:rStyle w:val="StyleBoldUnderline"/>
        </w:rPr>
        <w:t>But behind the scenes, the Americans are coming to grips with a scaling back of the level of coordination that existed during the presidency of</w:t>
      </w:r>
      <w:r w:rsidRPr="004B0E28">
        <w:t xml:space="preserve"> Felipe </w:t>
      </w:r>
      <w:r w:rsidRPr="004B0E28">
        <w:rPr>
          <w:rStyle w:val="StyleBoldUnderline"/>
        </w:rPr>
        <w:t>Calderón, which included American drones flying</w:t>
      </w:r>
      <w:r w:rsidRPr="004B0E28">
        <w:t xml:space="preserve"> deep </w:t>
      </w:r>
      <w:r w:rsidRPr="004B0E28">
        <w:rPr>
          <w:rStyle w:val="StyleBoldUnderline"/>
        </w:rPr>
        <w:t>into Mexican territory and American spy tech</w:t>
      </w:r>
      <w:r w:rsidRPr="004B0E28">
        <w:t xml:space="preserve">nology </w:t>
      </w:r>
      <w:r w:rsidRPr="004B0E28">
        <w:rPr>
          <w:rStyle w:val="StyleBoldUnderline"/>
        </w:rPr>
        <w:t>helping to track high-level suspects.</w:t>
      </w:r>
    </w:p>
    <w:p w14:paraId="2E766E1A" w14:textId="77777777" w:rsidR="00485094" w:rsidRPr="004B0E28" w:rsidRDefault="00485094" w:rsidP="00485094">
      <w:r w:rsidRPr="004B0E28">
        <w:t xml:space="preserve">In an interview, </w:t>
      </w:r>
      <w:r w:rsidRPr="004B0E28">
        <w:rPr>
          <w:rStyle w:val="StyleBoldUnderline"/>
        </w:rPr>
        <w:t>Mexico’s interior minister</w:t>
      </w:r>
      <w:r w:rsidRPr="004B0E28">
        <w:t xml:space="preserve">, Miguel Ángel Osorio </w:t>
      </w:r>
      <w:r w:rsidRPr="004B0E28">
        <w:rPr>
          <w:rStyle w:val="StyleBoldUnderline"/>
        </w:rPr>
        <w:t>Chong</w:t>
      </w:r>
      <w:r w:rsidRPr="004B0E28">
        <w:t xml:space="preserve">, made no apologies. He </w:t>
      </w:r>
      <w:r w:rsidRPr="004B0E28">
        <w:rPr>
          <w:rStyle w:val="StyleBoldUnderline"/>
        </w:rPr>
        <w:t>defended the moves, including the creation of a “one-stop window” in his department to screen and handle all intelligence, in the name of efficiency and “a new phase” in fighting crime.</w:t>
      </w:r>
    </w:p>
    <w:p w14:paraId="106AA241" w14:textId="77777777" w:rsidR="00485094" w:rsidRPr="004B0E28" w:rsidRDefault="00485094" w:rsidP="00485094">
      <w:r w:rsidRPr="004B0E28">
        <w:lastRenderedPageBreak/>
        <w:t>In a country worn down by tens of thousands of people killed in a drug war, he said Mexico needed to emphasize smart intelligence over the militarized “combating violence with more violence” approach of the Calderón years.</w:t>
      </w:r>
    </w:p>
    <w:p w14:paraId="65DF640A" w14:textId="77777777" w:rsidR="00485094" w:rsidRDefault="00485094" w:rsidP="00485094">
      <w:pPr>
        <w:rPr>
          <w:rStyle w:val="StyleBoldUnderline"/>
        </w:rPr>
      </w:pPr>
      <w:r w:rsidRPr="004B0E28">
        <w:t xml:space="preserve">But </w:t>
      </w:r>
      <w:r w:rsidRPr="004B0E28">
        <w:rPr>
          <w:rStyle w:val="StyleBoldUnderline"/>
        </w:rPr>
        <w:t>American officials here see the changes as a way to minimize American involvement and manage the image of the violence, rather than confronting it with clear strategies.</w:t>
      </w:r>
    </w:p>
    <w:p w14:paraId="460DB7F6" w14:textId="77777777" w:rsidR="004B0E28" w:rsidRDefault="004B0E28" w:rsidP="00485094"/>
    <w:p w14:paraId="17573A87" w14:textId="77777777" w:rsidR="00294175" w:rsidRDefault="00294175" w:rsidP="00294175">
      <w:pPr>
        <w:pStyle w:val="Heading4"/>
      </w:pPr>
      <w:r>
        <w:t>Mexico wants a unilateral perception of resolving drug wars.</w:t>
      </w:r>
    </w:p>
    <w:p w14:paraId="086CFE93" w14:textId="77777777" w:rsidR="00294175" w:rsidRDefault="00294175" w:rsidP="00294175">
      <w:r w:rsidRPr="00485094">
        <w:rPr>
          <w:rStyle w:val="StyleStyleBold12pt"/>
        </w:rPr>
        <w:t>Cave et al 13</w:t>
      </w:r>
      <w:r>
        <w:rPr>
          <w:b/>
        </w:rPr>
        <w:t xml:space="preserve"> </w:t>
      </w:r>
      <w:r w:rsidRPr="00485094">
        <w:t xml:space="preserve">(Randal C. Archibold and Damien Cave reported from Mexico City, and Ginger Thompson from New York, 4/30/13, “Mexico’s Curbs on U.S. Role in Drug Fight Spark Friction,” </w:t>
      </w:r>
      <w:hyperlink r:id="rId9" w:history="1">
        <w:r w:rsidRPr="00485094">
          <w:rPr>
            <w:rStyle w:val="Hyperlink"/>
          </w:rPr>
          <w:t>http://www.nytimes.com/2013/05/01/world/americas/friction-between-us-and-mexico-threatens-efforts-on-drugs.html?pagewanted=all&amp;_r=0)//DR</w:t>
        </w:r>
      </w:hyperlink>
      <w:r w:rsidRPr="00485094">
        <w:t>. H</w:t>
      </w:r>
    </w:p>
    <w:p w14:paraId="586F0359" w14:textId="77777777" w:rsidR="004B0E28" w:rsidRPr="00294175" w:rsidRDefault="004B0E28" w:rsidP="00485094"/>
    <w:p w14:paraId="35E06525" w14:textId="77777777" w:rsidR="00485094" w:rsidRPr="004B0E28" w:rsidRDefault="00485094" w:rsidP="00485094">
      <w:pPr>
        <w:rPr>
          <w:rStyle w:val="StyleBoldUnderline"/>
        </w:rPr>
      </w:pPr>
      <w:r w:rsidRPr="00294175">
        <w:t xml:space="preserve">But there is growing anxiety that the violence has not diminished, with daily killings hovering around 50 since last fall. Some </w:t>
      </w:r>
      <w:r w:rsidRPr="004B0E28">
        <w:rPr>
          <w:rStyle w:val="StyleBoldUnderline"/>
        </w:rPr>
        <w:t xml:space="preserve">American officials say they are increasingly worried by public and private signs suggesting that </w:t>
      </w:r>
      <w:r w:rsidRPr="00294175">
        <w:t xml:space="preserve">Mr. Peña </w:t>
      </w:r>
      <w:r w:rsidRPr="004B0E28">
        <w:rPr>
          <w:rStyle w:val="StyleBoldUnderline"/>
        </w:rPr>
        <w:t>Nieto</w:t>
      </w:r>
      <w:r w:rsidRPr="00294175">
        <w:t xml:space="preserve">, the young face of the Institutional Revolutionary Party, which ran Mexico for 71 years, </w:t>
      </w:r>
      <w:r w:rsidRPr="004B0E28">
        <w:rPr>
          <w:rStyle w:val="StyleBoldUnderline"/>
        </w:rPr>
        <w:t>is putting the government’s crime-fighting image above its actions.</w:t>
      </w:r>
    </w:p>
    <w:p w14:paraId="7C9500EC" w14:textId="77777777" w:rsidR="00485094" w:rsidRPr="00294175" w:rsidRDefault="00485094" w:rsidP="00485094">
      <w:r w:rsidRPr="004B0E28">
        <w:rPr>
          <w:rStyle w:val="StyleBoldUnderline"/>
        </w:rPr>
        <w:t>“The cosmetics — that’s what they care about,”</w:t>
      </w:r>
      <w:r w:rsidRPr="00294175">
        <w:t xml:space="preserve"> one American official said, insisting on anonymity so as not to worsen already tense relations.</w:t>
      </w:r>
    </w:p>
    <w:p w14:paraId="7B515EAF" w14:textId="77777777" w:rsidR="00485094" w:rsidRPr="004B0E28" w:rsidRDefault="00485094" w:rsidP="00485094">
      <w:pPr>
        <w:rPr>
          <w:rStyle w:val="StyleBoldUnderline"/>
        </w:rPr>
      </w:pPr>
      <w:r w:rsidRPr="004B0E28">
        <w:rPr>
          <w:rStyle w:val="StyleBoldUnderline"/>
        </w:rPr>
        <w:t>“The impression they seem to want to send is ‘We got this,’ ”</w:t>
      </w:r>
      <w:r w:rsidRPr="00294175">
        <w:t xml:space="preserve"> one former American official said, asking for anonymity because he was discussing private conversations. </w:t>
      </w:r>
      <w:r w:rsidRPr="004B0E28">
        <w:rPr>
          <w:rStyle w:val="StyleBoldUnderline"/>
        </w:rPr>
        <w:t>“But it’s clear to us, no, they don’t. Not yet.”</w:t>
      </w:r>
    </w:p>
    <w:p w14:paraId="7BAA50A3" w14:textId="77777777" w:rsidR="00D52240" w:rsidRDefault="00D52240" w:rsidP="00485094"/>
    <w:p w14:paraId="4FE4812A" w14:textId="77777777" w:rsidR="00294175" w:rsidRDefault="00294175" w:rsidP="00294175">
      <w:pPr>
        <w:pStyle w:val="Heading4"/>
      </w:pPr>
      <w:r>
        <w:t>PEMEX explosion proves.</w:t>
      </w:r>
    </w:p>
    <w:p w14:paraId="0C3BFD28" w14:textId="77777777" w:rsidR="00294175" w:rsidRDefault="00294175" w:rsidP="00294175">
      <w:r w:rsidRPr="00485094">
        <w:rPr>
          <w:rStyle w:val="StyleStyleBold12pt"/>
        </w:rPr>
        <w:t>Cave et al 13</w:t>
      </w:r>
      <w:r>
        <w:rPr>
          <w:b/>
        </w:rPr>
        <w:t xml:space="preserve"> </w:t>
      </w:r>
      <w:r w:rsidRPr="00485094">
        <w:t xml:space="preserve">(Randal C. Archibold and Damien Cave reported from Mexico City, and Ginger Thompson from New York, 4/30/13, “Mexico’s Curbs on U.S. Role in Drug Fight Spark Friction,” </w:t>
      </w:r>
      <w:hyperlink r:id="rId10" w:history="1">
        <w:r w:rsidRPr="00485094">
          <w:rPr>
            <w:rStyle w:val="Hyperlink"/>
          </w:rPr>
          <w:t>http://www.nytimes.com/2013/05/01/world/americas/friction-between-us-and-mexico-threatens-efforts-on-drugs.html?pagewanted=all&amp;_r=0)//DR</w:t>
        </w:r>
      </w:hyperlink>
      <w:r w:rsidRPr="00485094">
        <w:t>. H</w:t>
      </w:r>
    </w:p>
    <w:p w14:paraId="746B9349" w14:textId="77777777" w:rsidR="00D52240" w:rsidRDefault="00D52240" w:rsidP="00485094"/>
    <w:p w14:paraId="5DFE5AB8" w14:textId="77777777" w:rsidR="00485094" w:rsidRPr="00D52240" w:rsidRDefault="00485094" w:rsidP="00485094">
      <w:r w:rsidRPr="00D52240">
        <w:t xml:space="preserve">If so, it would represent a step beyond the Mexican discomfort with Americans operating on their turf that emerged in December, just after Mr. Peña Nieto’s inauguration. It solidified </w:t>
      </w:r>
      <w:r w:rsidRPr="00D52240">
        <w:rPr>
          <w:rStyle w:val="StyleBoldUnderline"/>
        </w:rPr>
        <w:t>after an explosion</w:t>
      </w:r>
      <w:r w:rsidRPr="00D52240">
        <w:t xml:space="preserve"> on Jan. 31 </w:t>
      </w:r>
      <w:r w:rsidRPr="00D52240">
        <w:rPr>
          <w:rStyle w:val="StyleBoldUnderline"/>
        </w:rPr>
        <w:t>at</w:t>
      </w:r>
      <w:r w:rsidRPr="00D52240">
        <w:t xml:space="preserve"> the office complex of the state oil company, </w:t>
      </w:r>
      <w:r w:rsidRPr="00D52240">
        <w:rPr>
          <w:rStyle w:val="StyleBoldUnderline"/>
        </w:rPr>
        <w:t>Pemex</w:t>
      </w:r>
      <w:r w:rsidRPr="00D52240">
        <w:t>, in which 37 people died and more than 120 were injured.</w:t>
      </w:r>
    </w:p>
    <w:p w14:paraId="01EB20C9" w14:textId="77777777" w:rsidR="00485094" w:rsidRPr="00D52240" w:rsidRDefault="00485094" w:rsidP="00485094">
      <w:pPr>
        <w:rPr>
          <w:rStyle w:val="StyleBoldUnderline"/>
        </w:rPr>
      </w:pPr>
      <w:r w:rsidRPr="00D52240">
        <w:rPr>
          <w:rStyle w:val="StyleBoldUnderline"/>
        </w:rPr>
        <w:t>Agents</w:t>
      </w:r>
      <w:r w:rsidRPr="00D52240">
        <w:t xml:space="preserve"> with the Bureau of Alcohol, Tobacco, Firearms and Explosives were invited to help investigate. But after they </w:t>
      </w:r>
      <w:r w:rsidRPr="00D52240">
        <w:rPr>
          <w:rStyle w:val="StyleBoldUnderline"/>
        </w:rPr>
        <w:t>suggested</w:t>
      </w:r>
      <w:r w:rsidRPr="00D52240">
        <w:t xml:space="preserve"> in a preliminary assessment </w:t>
      </w:r>
      <w:r w:rsidRPr="00D52240">
        <w:rPr>
          <w:rStyle w:val="StyleBoldUnderline"/>
        </w:rPr>
        <w:t>that a bomb might have caused the blast, the agency’s role in the investigation was cut short,</w:t>
      </w:r>
      <w:r w:rsidRPr="00D52240">
        <w:t xml:space="preserve"> American officials said, adding that </w:t>
      </w:r>
      <w:r w:rsidRPr="00D52240">
        <w:rPr>
          <w:rStyle w:val="StyleBoldUnderline"/>
        </w:rPr>
        <w:t>Mexican officials canceled a visit by a team of investigators from the United States.</w:t>
      </w:r>
    </w:p>
    <w:p w14:paraId="34556DA0" w14:textId="77777777" w:rsidR="00485094" w:rsidRPr="00D52240" w:rsidRDefault="00485094" w:rsidP="00485094">
      <w:pPr>
        <w:rPr>
          <w:rStyle w:val="StyleBoldUnderline"/>
        </w:rPr>
      </w:pPr>
      <w:r w:rsidRPr="00D52240">
        <w:t xml:space="preserve">An administration official said that while </w:t>
      </w:r>
      <w:r w:rsidRPr="00D52240">
        <w:rPr>
          <w:rStyle w:val="StyleBoldUnderline"/>
        </w:rPr>
        <w:t>American explosives experts were not allowed to contribute as much as they could have to the investigation, creating a sense that the Mexicans were rushing to conclude that the blast was an accident.</w:t>
      </w:r>
    </w:p>
    <w:p w14:paraId="4C5B6C37" w14:textId="77777777" w:rsidR="00485094" w:rsidRPr="00D52240" w:rsidRDefault="00485094" w:rsidP="00485094">
      <w:r w:rsidRPr="00D52240">
        <w:t xml:space="preserve">On Feb. 4, the attorney general of Mexico announced that the cause was an unexplained buildup of gas, possibly </w:t>
      </w:r>
      <w:proofErr w:type="gramStart"/>
      <w:r w:rsidRPr="00D52240">
        <w:t>methane, that</w:t>
      </w:r>
      <w:proofErr w:type="gramEnd"/>
      <w:r w:rsidRPr="00D52240">
        <w:t xml:space="preserve"> was ignited by a spark in the basement of one of the buildings.</w:t>
      </w:r>
    </w:p>
    <w:p w14:paraId="6A5369B2" w14:textId="77777777" w:rsidR="00485094" w:rsidRPr="00D52240" w:rsidRDefault="00485094" w:rsidP="00485094">
      <w:r w:rsidRPr="00D52240">
        <w:t>The American ambassador was invited to the news conference on the findings, but a State Department official said the level of American involvement in the investigation did not warrant the ambassador’s presence. With the American agents leaving the cooperative center in Monterrey, which was first reported by The Washington Post on Sunday, and the development of the one-stop intelligence mechanism, the United States is worried and is seeking more information.</w:t>
      </w:r>
    </w:p>
    <w:p w14:paraId="1D0ACB33" w14:textId="77777777" w:rsidR="00485094" w:rsidRPr="00D52240" w:rsidRDefault="00485094" w:rsidP="00485094">
      <w:r w:rsidRPr="00D52240">
        <w:t>“We’re still figuring out what that means,” a senior administration official said of the new intelligence arrangement.</w:t>
      </w:r>
    </w:p>
    <w:p w14:paraId="42222ED5" w14:textId="77777777" w:rsidR="00485094" w:rsidRPr="00D52240" w:rsidRDefault="00485094" w:rsidP="00485094">
      <w:pPr>
        <w:rPr>
          <w:rStyle w:val="StyleBoldUnderline"/>
        </w:rPr>
      </w:pPr>
      <w:r w:rsidRPr="00D52240">
        <w:t xml:space="preserve">But the fear is that </w:t>
      </w:r>
      <w:r w:rsidRPr="00D52240">
        <w:rPr>
          <w:rStyle w:val="StyleBoldUnderline"/>
        </w:rPr>
        <w:t>it will diminish the access that American law enforcement and intelligence agencies have established with branches of the Mexican police and military. Those hard-fought relationships could disintegrate if American agents have to go through a central office to communicate and share knowledge with their Mexican counterparts, some American officials say.</w:t>
      </w:r>
    </w:p>
    <w:p w14:paraId="346B69E9" w14:textId="77777777" w:rsidR="00485094" w:rsidRDefault="00485094" w:rsidP="00485094">
      <w:pPr>
        <w:rPr>
          <w:rStyle w:val="StyleBoldUnderline"/>
        </w:rPr>
      </w:pPr>
    </w:p>
    <w:p w14:paraId="17CAE2E5" w14:textId="77777777" w:rsidR="00294175" w:rsidRPr="00294175" w:rsidRDefault="00294175" w:rsidP="00294175">
      <w:pPr>
        <w:pStyle w:val="Heading4"/>
        <w:rPr>
          <w:rStyle w:val="StyleBoldUnderline"/>
          <w:szCs w:val="26"/>
          <w:u w:val="none"/>
        </w:rPr>
      </w:pPr>
      <w:r>
        <w:rPr>
          <w:rStyle w:val="StyleBoldUnderline"/>
          <w:szCs w:val="26"/>
          <w:u w:val="none"/>
        </w:rPr>
        <w:t>Recent reforms prove</w:t>
      </w:r>
      <w:r w:rsidRPr="00294175">
        <w:rPr>
          <w:rStyle w:val="StyleBoldUnderline"/>
          <w:szCs w:val="26"/>
          <w:u w:val="none"/>
        </w:rPr>
        <w:t>.</w:t>
      </w:r>
    </w:p>
    <w:p w14:paraId="5D6F1719" w14:textId="77777777" w:rsidR="00294175" w:rsidRDefault="00294175" w:rsidP="00294175">
      <w:r w:rsidRPr="00E90781">
        <w:rPr>
          <w:rStyle w:val="StyleStyleBold12pt"/>
        </w:rPr>
        <w:t>Stratfor 5/2</w:t>
      </w:r>
      <w:r>
        <w:rPr>
          <w:b/>
        </w:rPr>
        <w:t xml:space="preserve"> </w:t>
      </w:r>
      <w:r w:rsidRPr="00E90781">
        <w:t>(geopolitical intelligence firm that provides strategic analysis and forecasting to individuals and organizations, 5/2/13, “Evolving U.S.-Mexico Relations and Obama's Visit,” http://www.stratfor.com/analysis/evolving-us-mexico-relations-and-obamas-visit)//DR. H</w:t>
      </w:r>
    </w:p>
    <w:p w14:paraId="09D604DC" w14:textId="77777777" w:rsidR="00294175" w:rsidRPr="00294175" w:rsidRDefault="00294175" w:rsidP="00485094">
      <w:pPr>
        <w:rPr>
          <w:rStyle w:val="StyleBoldUnderline"/>
          <w:b/>
          <w:sz w:val="16"/>
          <w:u w:val="none"/>
        </w:rPr>
      </w:pPr>
    </w:p>
    <w:p w14:paraId="7285192D" w14:textId="77777777" w:rsidR="00294175" w:rsidRPr="00294175" w:rsidRDefault="00294175" w:rsidP="00485094">
      <w:pPr>
        <w:rPr>
          <w:rStyle w:val="StyleBoldUnderline"/>
          <w:sz w:val="16"/>
          <w:u w:val="none"/>
        </w:rPr>
      </w:pPr>
      <w:r w:rsidRPr="00294175">
        <w:rPr>
          <w:rStyle w:val="StyleBoldUnderline"/>
          <w:sz w:val="16"/>
          <w:u w:val="none"/>
        </w:rPr>
        <w:t>Security Cooperation and Centralization</w:t>
      </w:r>
    </w:p>
    <w:p w14:paraId="7723C875" w14:textId="77777777" w:rsidR="00294175" w:rsidRPr="00294175" w:rsidRDefault="00294175" w:rsidP="00294175">
      <w:r w:rsidRPr="00294175">
        <w:rPr>
          <w:rStyle w:val="StyleBoldUnderline"/>
          <w:sz w:val="16"/>
          <w:u w:val="none"/>
        </w:rPr>
        <w:t>Pena Nieto's predecessor, the National Action Party's Felipe Cald</w:t>
      </w:r>
      <w:r w:rsidRPr="00294175">
        <w:rPr>
          <w:rStyle w:val="StyleBoldUnderline"/>
        </w:rPr>
        <w:t xml:space="preserve">eron, focused heavily on Mexico's security challenges and oversaw the sustained military offensive against criminal organizations throughout the country. </w:t>
      </w:r>
      <w:r w:rsidRPr="00294175">
        <w:rPr>
          <w:rStyle w:val="StyleBoldUnderline"/>
          <w:sz w:val="16"/>
          <w:u w:val="none"/>
        </w:rPr>
        <w:t xml:space="preserve">Pena </w:t>
      </w:r>
      <w:r w:rsidRPr="00294175">
        <w:rPr>
          <w:rStyle w:val="StyleBoldUnderline"/>
        </w:rPr>
        <w:t>Nieto has yet to elaborate much on his plans to address the security issues</w:t>
      </w:r>
      <w:r w:rsidRPr="00294175">
        <w:rPr>
          <w:rStyle w:val="StyleBoldUnderline"/>
          <w:sz w:val="16"/>
          <w:u w:val="none"/>
        </w:rPr>
        <w:t xml:space="preserve">, but he has emphasized the need to combat street violence and kidnappings, while </w:t>
      </w:r>
      <w:r w:rsidRPr="00294175">
        <w:rPr>
          <w:rStyle w:val="StyleBoldUnderline"/>
        </w:rPr>
        <w:t>playing down the importance of combating drug trafficking -- a U.S. priority.</w:t>
      </w:r>
    </w:p>
    <w:p w14:paraId="32CE2D1C" w14:textId="77777777" w:rsidR="00294175" w:rsidRPr="00294175" w:rsidRDefault="00294175" w:rsidP="00294175">
      <w:pPr>
        <w:rPr>
          <w:rStyle w:val="StyleBoldUnderline"/>
        </w:rPr>
      </w:pPr>
      <w:r w:rsidRPr="00294175">
        <w:t>But ahead of Obama's visit, certain details have emerged indicating that</w:t>
      </w:r>
      <w:r w:rsidRPr="00294175">
        <w:rPr>
          <w:rStyle w:val="StyleBoldUnderline"/>
          <w:sz w:val="16"/>
          <w:u w:val="none"/>
        </w:rPr>
        <w:t xml:space="preserve"> the Pena </w:t>
      </w:r>
      <w:r w:rsidRPr="00294175">
        <w:rPr>
          <w:rStyle w:val="StyleBoldUnderline"/>
        </w:rPr>
        <w:t>Nieto</w:t>
      </w:r>
      <w:r w:rsidRPr="00294175">
        <w:rPr>
          <w:rStyle w:val="StyleBoldUnderline"/>
          <w:sz w:val="16"/>
          <w:u w:val="none"/>
        </w:rPr>
        <w:t xml:space="preserve"> administration </w:t>
      </w:r>
      <w:r w:rsidRPr="00294175">
        <w:rPr>
          <w:rStyle w:val="StyleBoldUnderline"/>
        </w:rPr>
        <w:t>intends to change the nature of intelligence cooperation between the United States and Mexico.</w:t>
      </w:r>
      <w:r w:rsidRPr="00294175">
        <w:rPr>
          <w:rStyle w:val="StyleBoldUnderline"/>
          <w:sz w:val="16"/>
          <w:u w:val="none"/>
        </w:rPr>
        <w:t xml:space="preserve"> </w:t>
      </w:r>
      <w:r w:rsidRPr="00294175">
        <w:rPr>
          <w:rStyle w:val="StyleBoldUnderline"/>
        </w:rPr>
        <w:t>Until now, the two countries' various law enforcement and intelligence agencies have been able to interact directly, but Mexico's interior ministry will begin overseeing all intelligence collaboration.</w:t>
      </w:r>
    </w:p>
    <w:p w14:paraId="2AA567B6" w14:textId="77777777" w:rsidR="00294175" w:rsidRPr="00294175" w:rsidRDefault="00294175" w:rsidP="00294175">
      <w:pPr>
        <w:rPr>
          <w:rStyle w:val="StyleBoldUnderline"/>
          <w:sz w:val="16"/>
          <w:u w:val="none"/>
        </w:rPr>
      </w:pPr>
      <w:r w:rsidRPr="00294175">
        <w:rPr>
          <w:rStyle w:val="StyleBoldUnderline"/>
          <w:sz w:val="16"/>
          <w:u w:val="none"/>
        </w:rPr>
        <w:t xml:space="preserve">This centralization effort has not been isolated to cooperation with the United States. </w:t>
      </w:r>
      <w:r w:rsidRPr="00294175">
        <w:rPr>
          <w:rStyle w:val="StyleBoldUnderline"/>
        </w:rPr>
        <w:t>The Mexican Interior Ministry has also taken charge of the federal police, and Pena Nieto intends to eventually create a national gendarmarie under the interior secretariat in order to fill the role in the drug wars currently played by the Mexican military with a security body better equipped with law enforcement training.</w:t>
      </w:r>
    </w:p>
    <w:p w14:paraId="2688711C" w14:textId="77777777" w:rsidR="00294175" w:rsidRDefault="00B06363" w:rsidP="00CE5B2C">
      <w:pPr>
        <w:pStyle w:val="Heading3"/>
      </w:pPr>
      <w:r>
        <w:lastRenderedPageBreak/>
        <w:t>XT – Status quo solves</w:t>
      </w:r>
    </w:p>
    <w:p w14:paraId="5B67F74B" w14:textId="77777777" w:rsidR="009208AF" w:rsidRDefault="009208AF" w:rsidP="009208AF">
      <w:pPr>
        <w:pStyle w:val="Heading4"/>
      </w:pPr>
      <w:r>
        <w:t>The US and Mexico are intricately linked together – trade, investment, immigration, environmental cooperation, and cultural relationships</w:t>
      </w:r>
    </w:p>
    <w:p w14:paraId="3E86D3F5" w14:textId="77777777" w:rsidR="009208AF" w:rsidRPr="001967DF" w:rsidRDefault="009208AF" w:rsidP="009208AF">
      <w:pPr>
        <w:rPr>
          <w:rStyle w:val="StyleStyleBold12pt"/>
        </w:rPr>
      </w:pPr>
      <w:r>
        <w:rPr>
          <w:rStyle w:val="StyleStyleBold12pt"/>
        </w:rPr>
        <w:t xml:space="preserve">Storrs, 06 </w:t>
      </w:r>
      <w:r w:rsidRPr="001967DF">
        <w:rPr>
          <w:szCs w:val="16"/>
        </w:rPr>
        <w:t xml:space="preserve">K. Larry, Specialist in Latin American Affairs, Foreign Affairs, Defense, and Trade Division, Congressional Research Service, </w:t>
      </w:r>
      <w:hyperlink r:id="rId11" w:history="1">
        <w:r w:rsidRPr="001967DF">
          <w:rPr>
            <w:rStyle w:val="Hyperlink"/>
            <w:szCs w:val="16"/>
          </w:rPr>
          <w:t>http://assets.opencrs.com/rpts/RL33244_20060118.pdf</w:t>
        </w:r>
      </w:hyperlink>
      <w:r w:rsidRPr="001967DF">
        <w:rPr>
          <w:szCs w:val="16"/>
        </w:rPr>
        <w:t>, “Mexico’s Importance and Multiple Relationships with the United States</w:t>
      </w:r>
      <w:r>
        <w:rPr>
          <w:szCs w:val="16"/>
        </w:rPr>
        <w:t>” | ADM</w:t>
      </w:r>
    </w:p>
    <w:p w14:paraId="557E446E" w14:textId="77777777" w:rsidR="009208AF" w:rsidRPr="001967DF" w:rsidRDefault="009208AF" w:rsidP="009208AF">
      <w:r w:rsidRPr="001967DF">
        <w:t xml:space="preserve">Sharing a 2,000-mile border and extensive interconnections through the Gulf of Mexico, </w:t>
      </w:r>
      <w:r w:rsidRPr="009720FE">
        <w:rPr>
          <w:rStyle w:val="StyleBoldUnderline"/>
        </w:rPr>
        <w:t>the United States and Mexico are so intricately linked together</w:t>
      </w:r>
      <w:r w:rsidRPr="001967DF">
        <w:t xml:space="preserve"> in an enormous multiplicity of ways </w:t>
      </w:r>
      <w:r w:rsidRPr="009720FE">
        <w:rPr>
          <w:rStyle w:val="StyleBoldUnderline"/>
        </w:rPr>
        <w:t>that</w:t>
      </w:r>
      <w:r w:rsidRPr="001967DF">
        <w:t xml:space="preserve"> President George W. Bush and other U.S. </w:t>
      </w:r>
      <w:r w:rsidRPr="009720FE">
        <w:rPr>
          <w:rStyle w:val="StyleBoldUnderline"/>
        </w:rPr>
        <w:t>officials have stated that no country is more important to the United States than Mexico</w:t>
      </w:r>
      <w:r w:rsidRPr="001967DF">
        <w:t xml:space="preserve">. At the same time, Mexican President Vicente </w:t>
      </w:r>
      <w:r w:rsidRPr="00976DAD">
        <w:rPr>
          <w:rStyle w:val="StyleBoldUnderline"/>
        </w:rPr>
        <w:t>Fox</w:t>
      </w:r>
      <w:r w:rsidRPr="001967DF">
        <w:t xml:space="preserve"> (2000-2006), the first president to be elected from an opposition party in 71 years, has </w:t>
      </w:r>
      <w:r w:rsidRPr="00976DAD">
        <w:rPr>
          <w:rStyle w:val="StyleBoldUnderline"/>
        </w:rPr>
        <w:t>sought to strengthen the relationship with the United States through</w:t>
      </w:r>
      <w:r w:rsidRPr="001967DF">
        <w:t xml:space="preserve"> what some have called </w:t>
      </w:r>
      <w:r w:rsidRPr="00976DAD">
        <w:rPr>
          <w:rStyle w:val="StyleBoldUnderline"/>
        </w:rPr>
        <w:t>a “grand bargain.”</w:t>
      </w:r>
      <w:r w:rsidRPr="001967DF">
        <w:t xml:space="preserve"> Under this proposed bargain, </w:t>
      </w:r>
      <w:r w:rsidRPr="00976DAD">
        <w:rPr>
          <w:rStyle w:val="StyleBoldUnderline"/>
        </w:rPr>
        <w:t>the United States would regularize the status of undocumented Mexican workers in the United States and economically assist the less developed partner in</w:t>
      </w:r>
      <w:r w:rsidRPr="001967DF">
        <w:t xml:space="preserve"> the North American Free Trade Agreement (</w:t>
      </w:r>
      <w:r w:rsidRPr="00976DAD">
        <w:rPr>
          <w:rStyle w:val="StyleBoldUnderline"/>
        </w:rPr>
        <w:t>NAFTA</w:t>
      </w:r>
      <w:r w:rsidRPr="001967DF">
        <w:t xml:space="preserve">), while Mexico would be more cooperative in efforts to control the illegal traffic of drugs, people, and goods into the United States. </w:t>
      </w:r>
      <w:r w:rsidRPr="001967DF">
        <w:rPr>
          <w:rStyle w:val="Emphasis"/>
        </w:rPr>
        <w:t>The southern neighbor is linked with the United States through trade and investment, migration and tourism, environment and health concerns, and family and cultural relationships</w:t>
      </w:r>
      <w:r w:rsidRPr="001967DF">
        <w:t xml:space="preserve">. </w:t>
      </w:r>
      <w:r w:rsidRPr="001967DF">
        <w:rPr>
          <w:rStyle w:val="StyleBoldUnderline"/>
        </w:rPr>
        <w:t>It is the second most important trading partner of the United States</w:t>
      </w:r>
      <w:r w:rsidRPr="001967DF">
        <w:t xml:space="preserve">, and this trade is critical to many U.S. industries and border communities. It is a major source of undocumented migrants and illicit drugs and a possible avenue for the entry of terrorists into the United States. As a result, cooperation with Mexico is essential to deal effectively with migration, drug trafficking, and border, terrorism, health, environment, and energy issues. </w:t>
      </w:r>
      <w:r w:rsidRPr="001967DF">
        <w:rPr>
          <w:rStyle w:val="StyleBoldUnderline"/>
        </w:rPr>
        <w:t>The United States and Mexico have developed a wide variety of mechanisms for consultation and cooperation</w:t>
      </w:r>
      <w:r w:rsidRPr="001967DF">
        <w:t xml:space="preserve"> on the range of issues in which the countries interact. </w:t>
      </w:r>
      <w:r w:rsidRPr="001967DF">
        <w:rPr>
          <w:rStyle w:val="StyleBoldUnderline"/>
        </w:rPr>
        <w:t>These include</w:t>
      </w:r>
      <w:r w:rsidRPr="001967DF">
        <w:t xml:space="preserve"> (1) periodical </w:t>
      </w:r>
      <w:r w:rsidRPr="001967DF">
        <w:rPr>
          <w:rStyle w:val="StyleBoldUnderline"/>
        </w:rPr>
        <w:t>presidential meetings</w:t>
      </w:r>
      <w:r w:rsidRPr="001967DF">
        <w:t xml:space="preserve">; (2) annual cabinet-level Binational </w:t>
      </w:r>
      <w:r w:rsidRPr="001967DF">
        <w:rPr>
          <w:rStyle w:val="StyleBoldUnderline"/>
        </w:rPr>
        <w:t>Commission meetings</w:t>
      </w:r>
      <w:r w:rsidRPr="001967DF">
        <w:t xml:space="preserve"> with 10 Working Groups on major issues; (3) annual meetings of </w:t>
      </w:r>
      <w:r w:rsidRPr="001967DF">
        <w:rPr>
          <w:rStyle w:val="StyleBoldUnderline"/>
        </w:rPr>
        <w:t>congressional delegations</w:t>
      </w:r>
      <w:r w:rsidRPr="001967DF">
        <w:t xml:space="preserve"> in the Mexico-United States Interparliamentary Group Conferences; (4) </w:t>
      </w:r>
      <w:r w:rsidRPr="001967DF">
        <w:rPr>
          <w:rStyle w:val="StyleBoldUnderline"/>
        </w:rPr>
        <w:t>NAFTA-related trilateral trade meetings</w:t>
      </w:r>
      <w:r w:rsidRPr="001967DF">
        <w:t xml:space="preserve"> under various groups; (5) </w:t>
      </w:r>
      <w:r w:rsidRPr="001967DF">
        <w:rPr>
          <w:rStyle w:val="StyleBoldUnderline"/>
        </w:rPr>
        <w:t>regular meetings of the Attorneys General</w:t>
      </w:r>
      <w:r w:rsidRPr="001967DF">
        <w:t xml:space="preserve"> and the Senior Law Enforcement Plenary to deal with law enforcement and counter-narcotics matters; (6) </w:t>
      </w:r>
      <w:r w:rsidRPr="001967DF">
        <w:rPr>
          <w:rStyle w:val="StyleBoldUnderline"/>
        </w:rPr>
        <w:t>a wide variety of bilateral border area cooperation meetings</w:t>
      </w:r>
      <w:r w:rsidRPr="001967DF">
        <w:t xml:space="preserve"> dealing with environment, health, transportation, and border crossing issues; </w:t>
      </w:r>
      <w:r w:rsidRPr="001967DF">
        <w:rPr>
          <w:rStyle w:val="StyleBoldUnderline"/>
        </w:rPr>
        <w:t>and</w:t>
      </w:r>
      <w:r w:rsidRPr="001967DF">
        <w:t xml:space="preserve"> (7) </w:t>
      </w:r>
      <w:r w:rsidRPr="001967DF">
        <w:rPr>
          <w:rStyle w:val="StyleBoldUnderline"/>
        </w:rPr>
        <w:t>trilateral meetings</w:t>
      </w:r>
      <w:r w:rsidRPr="001967DF">
        <w:t xml:space="preserve"> under the “Security and Prosperity Partnership (SPP) of North America” launched in Waco, Texas, in March 2005.</w:t>
      </w:r>
    </w:p>
    <w:p w14:paraId="68141569" w14:textId="77777777" w:rsidR="00B06363" w:rsidRPr="00B06363" w:rsidRDefault="00B06363" w:rsidP="00294175">
      <w:pPr>
        <w:pStyle w:val="Heading4"/>
        <w:rPr>
          <w:rStyle w:val="StyleBoldUnderline"/>
          <w:szCs w:val="26"/>
          <w:u w:val="none"/>
        </w:rPr>
      </w:pPr>
      <w:r w:rsidRPr="00B06363">
        <w:rPr>
          <w:rStyle w:val="StyleBoldUnderline"/>
          <w:szCs w:val="26"/>
          <w:u w:val="none"/>
        </w:rPr>
        <w:t>Sandoval saved the day.</w:t>
      </w:r>
    </w:p>
    <w:p w14:paraId="65865B19" w14:textId="77777777" w:rsidR="00B06363" w:rsidRDefault="00B06363" w:rsidP="00B06363">
      <w:pPr>
        <w:rPr>
          <w:rStyle w:val="StyleStyleBold12pt"/>
          <w:b w:val="0"/>
          <w:sz w:val="16"/>
        </w:rPr>
      </w:pPr>
      <w:r w:rsidRPr="00B06363">
        <w:rPr>
          <w:rStyle w:val="StyleStyleBold12pt"/>
        </w:rPr>
        <w:t>RGJ 7/23</w:t>
      </w:r>
      <w:r>
        <w:rPr>
          <w:rStyle w:val="StyleStyleBold12pt"/>
        </w:rPr>
        <w:t xml:space="preserve"> </w:t>
      </w:r>
      <w:r w:rsidRPr="00B06363">
        <w:rPr>
          <w:rStyle w:val="StyleStyleBold12pt"/>
          <w:b w:val="0"/>
          <w:sz w:val="16"/>
        </w:rPr>
        <w:t>(Reno Gazette-Journal, 7/23/13, “Sandoval's trade mission to Mexico beneficial, timely,” http://www.rgj.com/article/20130724/OPED01/307240001/Sandoval-s-trade-mission-Mexico-beneficial-timely)//DR. H</w:t>
      </w:r>
    </w:p>
    <w:p w14:paraId="6E61B4E2" w14:textId="77777777" w:rsidR="00B06363" w:rsidRPr="00B06363" w:rsidRDefault="00B06363" w:rsidP="00B06363">
      <w:pPr>
        <w:rPr>
          <w:rStyle w:val="StyleStyleBold12pt"/>
          <w:b w:val="0"/>
          <w:sz w:val="16"/>
        </w:rPr>
      </w:pPr>
    </w:p>
    <w:p w14:paraId="35652409" w14:textId="77777777" w:rsidR="00B06363" w:rsidRPr="00B06363" w:rsidRDefault="00B06363" w:rsidP="00B06363">
      <w:pPr>
        <w:rPr>
          <w:rStyle w:val="StyleBoldUnderline"/>
        </w:rPr>
      </w:pPr>
      <w:r w:rsidRPr="00B06363">
        <w:t xml:space="preserve">At a time when immigration reform is front and center of the national debate and the U.S. seeks to expand trade abroad, Nevada Gov. Brian </w:t>
      </w:r>
      <w:r w:rsidRPr="00B06363">
        <w:rPr>
          <w:rStyle w:val="Emphasis"/>
        </w:rPr>
        <w:t>Sandoval’s recent trip to Mexico is significant.</w:t>
      </w:r>
    </w:p>
    <w:p w14:paraId="04243056" w14:textId="77777777" w:rsidR="00B06363" w:rsidRPr="00B06363" w:rsidRDefault="00B06363" w:rsidP="00B06363">
      <w:pPr>
        <w:rPr>
          <w:rStyle w:val="StyleBoldUnderline"/>
        </w:rPr>
      </w:pPr>
      <w:r w:rsidRPr="00B06363">
        <w:rPr>
          <w:rStyle w:val="StyleBoldUnderline"/>
        </w:rPr>
        <w:t>As part of the agreement Sandoval signed with Eruviel Avila, the governor of the state of Mexico</w:t>
      </w:r>
      <w:r w:rsidRPr="00B06363">
        <w:t xml:space="preserve"> — the most populous state within the United Mexican States — </w:t>
      </w:r>
      <w:r w:rsidRPr="00B06363">
        <w:rPr>
          <w:rStyle w:val="StyleBoldUnderline"/>
        </w:rPr>
        <w:t>Nevada is pledging to work with our southern neighbor on such issues as education, tourism, manufacturing and mining.</w:t>
      </w:r>
    </w:p>
    <w:p w14:paraId="7B5EF628" w14:textId="77777777" w:rsidR="00B06363" w:rsidRPr="00B06363" w:rsidRDefault="00B06363" w:rsidP="00B06363">
      <w:r w:rsidRPr="00B06363">
        <w:rPr>
          <w:rStyle w:val="Emphasis"/>
        </w:rPr>
        <w:t>“This memorandum of understanding is a step towards building upon our strong bilateral trade relationship with Mexico,”</w:t>
      </w:r>
      <w:r w:rsidRPr="00B06363">
        <w:t xml:space="preserve"> Sandoval said in a statement.</w:t>
      </w:r>
    </w:p>
    <w:p w14:paraId="05164F1A" w14:textId="77777777" w:rsidR="00B06363" w:rsidRPr="00B06363" w:rsidRDefault="00B06363" w:rsidP="00B06363">
      <w:r w:rsidRPr="00B06363">
        <w:lastRenderedPageBreak/>
        <w:t>The agreement comes at a sensitive time in U.S.-Mexican relations as the issue of immigration reform continues to dominate discussions in Washington, D.C.</w:t>
      </w:r>
    </w:p>
    <w:p w14:paraId="43E54195" w14:textId="77777777" w:rsidR="00B06363" w:rsidRPr="00B06363" w:rsidRDefault="00B06363" w:rsidP="00B06363">
      <w:r w:rsidRPr="00B06363">
        <w:t>The tone of the immigration debate, and in particular tougher border security in the U.S., has left some U.S. House members worried that a crackdown will, in the words of The Wall Street Journal, “alienate a key trading partner.”</w:t>
      </w:r>
    </w:p>
    <w:p w14:paraId="4D11C041" w14:textId="77777777" w:rsidR="00B06363" w:rsidRPr="00B06363" w:rsidRDefault="00B06363" w:rsidP="00B06363">
      <w:r w:rsidRPr="00B06363">
        <w:t>The newspaper reports that U.S. Rep. Henry Cuellar, D-Texas, recently returned from a three-day trip to Mexico, where lawmakers and business officials were astounded by the tone of the border debate.</w:t>
      </w:r>
    </w:p>
    <w:p w14:paraId="3D095042" w14:textId="77777777" w:rsidR="00B06363" w:rsidRPr="00B06363" w:rsidRDefault="00B06363" w:rsidP="00B06363">
      <w:r w:rsidRPr="00B06363">
        <w:t>“The first thing they said was, ‘What are you all up to there in the United States? What are you trying to do to us?’” he told the Journal.</w:t>
      </w:r>
    </w:p>
    <w:p w14:paraId="2958DB3B" w14:textId="77777777" w:rsidR="00B06363" w:rsidRPr="00B06363" w:rsidRDefault="00B06363" w:rsidP="00B06363">
      <w:r w:rsidRPr="00B06363">
        <w:t>According to the Office of the U.S. Trade representative, Mexico is the third largest trading partner with the U.S., ranking only behind only Canada and China.</w:t>
      </w:r>
    </w:p>
    <w:p w14:paraId="50DF2573" w14:textId="77777777" w:rsidR="00B06363" w:rsidRPr="00B06363" w:rsidRDefault="00B06363" w:rsidP="00B06363">
      <w:pPr>
        <w:rPr>
          <w:rStyle w:val="StyleBoldUnderline"/>
        </w:rPr>
      </w:pPr>
      <w:r w:rsidRPr="00B06363">
        <w:rPr>
          <w:rStyle w:val="StyleBoldUnderline"/>
        </w:rPr>
        <w:t>Less than three months before Sandoval visited Mexico,</w:t>
      </w:r>
      <w:r w:rsidRPr="00B06363">
        <w:t xml:space="preserve"> President Barack </w:t>
      </w:r>
      <w:r w:rsidRPr="00B06363">
        <w:rPr>
          <w:rStyle w:val="StyleBoldUnderline"/>
        </w:rPr>
        <w:t>Obama was</w:t>
      </w:r>
      <w:r w:rsidRPr="00B06363">
        <w:t xml:space="preserve"> there, </w:t>
      </w:r>
      <w:r w:rsidRPr="00B06363">
        <w:rPr>
          <w:rStyle w:val="StyleBoldUnderline"/>
        </w:rPr>
        <w:t>calling for action to expand trade and commerce between the two countries.</w:t>
      </w:r>
    </w:p>
    <w:p w14:paraId="1BAC7D67" w14:textId="77777777" w:rsidR="00B06363" w:rsidRPr="00B06363" w:rsidRDefault="00B06363" w:rsidP="00B06363">
      <w:r w:rsidRPr="00B06363">
        <w:t>“We already buy more of your exports than any country in the world,” Obama said. “We sell more of our exports to Mexico than we do to Brazil, Russia, India and China combined. Mexican companies are investing more in the United States, and we’re the largest foreign investor in Mexico — because we believe in Mexico and want to be a partner in your success.”</w:t>
      </w:r>
    </w:p>
    <w:p w14:paraId="43539CFA" w14:textId="77777777" w:rsidR="00B06363" w:rsidRPr="00B06363" w:rsidRDefault="00B06363" w:rsidP="00B06363">
      <w:r w:rsidRPr="00B06363">
        <w:t>Mexico also was the United States’ second-largest goods export market in 2012.</w:t>
      </w:r>
    </w:p>
    <w:p w14:paraId="79BA0460" w14:textId="77777777" w:rsidR="00B06363" w:rsidRPr="00B06363" w:rsidRDefault="00B06363" w:rsidP="00B06363">
      <w:r w:rsidRPr="00B06363">
        <w:rPr>
          <w:rStyle w:val="StyleBoldUnderline"/>
        </w:rPr>
        <w:t>“U.S.-Mexican trade has risen as Mexico becomes an increasingly attractive locale for U.S. manufacturers that are seeing the cost to produce goods in China go up,”</w:t>
      </w:r>
      <w:r w:rsidRPr="00B06363">
        <w:t xml:space="preserve"> a story in USA Today reports, noting that trade between Mexico and the USA topped $500 billion in 2012.</w:t>
      </w:r>
    </w:p>
    <w:p w14:paraId="7046C3BE" w14:textId="77777777" w:rsidR="00294175" w:rsidRPr="00294175" w:rsidRDefault="00294175" w:rsidP="00294175">
      <w:pPr>
        <w:pStyle w:val="Heading4"/>
        <w:rPr>
          <w:rStyle w:val="StyleBoldUnderline"/>
          <w:u w:val="none"/>
        </w:rPr>
      </w:pPr>
      <w:r w:rsidRPr="00294175">
        <w:rPr>
          <w:rStyle w:val="StyleBoldUnderline"/>
          <w:u w:val="none"/>
        </w:rPr>
        <w:t>Labor reforms</w:t>
      </w:r>
      <w:r>
        <w:rPr>
          <w:rStyle w:val="StyleBoldUnderline"/>
          <w:u w:val="none"/>
        </w:rPr>
        <w:t>.</w:t>
      </w:r>
    </w:p>
    <w:p w14:paraId="65D04D60" w14:textId="77777777" w:rsidR="00294175" w:rsidRDefault="00294175" w:rsidP="00294175">
      <w:r w:rsidRPr="00E90781">
        <w:rPr>
          <w:rStyle w:val="StyleStyleBold12pt"/>
        </w:rPr>
        <w:t>Stratfor 5/2</w:t>
      </w:r>
      <w:r>
        <w:rPr>
          <w:b/>
        </w:rPr>
        <w:t xml:space="preserve"> </w:t>
      </w:r>
      <w:r w:rsidRPr="00E90781">
        <w:t>(geopolitical intelligence firm that provides strategic analysis and forecasting to individuals and organizations, 5/2/13, “Evolving U.S.-Mexico Relations and Obama's Visit,” http://www.stratfor.com/analysis/evolving-us-mexico-relations-and-obamas-visit)//DR. H</w:t>
      </w:r>
    </w:p>
    <w:p w14:paraId="033557BC" w14:textId="77777777" w:rsidR="00294175" w:rsidRPr="00294175" w:rsidRDefault="00294175" w:rsidP="00294175">
      <w:pPr>
        <w:rPr>
          <w:rStyle w:val="StyleBoldUnderline"/>
          <w:b/>
          <w:sz w:val="16"/>
          <w:u w:val="none"/>
        </w:rPr>
      </w:pPr>
    </w:p>
    <w:p w14:paraId="30738471" w14:textId="77777777" w:rsidR="00294175" w:rsidRPr="00294175" w:rsidRDefault="00294175" w:rsidP="00294175">
      <w:r w:rsidRPr="00294175">
        <w:rPr>
          <w:rStyle w:val="StyleBoldUnderline"/>
        </w:rPr>
        <w:t>Labor and education overhauls passed through the legislature relatively easily</w:t>
      </w:r>
      <w:r w:rsidRPr="00294175">
        <w:t xml:space="preserve">, and banking reforms intended to broadly increase access to credit are set to be proposed once the legislature reconvenes in September. The administration still has an aggressive to-do list remaining, with planned overhauls ranging from the telecommunications and energy sectors to issues such as taxation. </w:t>
      </w:r>
      <w:r w:rsidRPr="00294175">
        <w:rPr>
          <w:rStyle w:val="StyleBoldUnderline"/>
        </w:rPr>
        <w:t>The majority of the reforms has been structural in nature and driven by economic imperatives</w:t>
      </w:r>
      <w:r w:rsidRPr="00294175">
        <w:t>, representing a notable shift in tempo and character from the previous government, which saw its legislative efforts largely stall for years prior to the 2012 election.</w:t>
      </w:r>
    </w:p>
    <w:p w14:paraId="5AAC9EEB" w14:textId="77777777" w:rsidR="00294175" w:rsidRDefault="00294175" w:rsidP="00294175">
      <w:r w:rsidRPr="00294175">
        <w:t xml:space="preserve">Domestic political factors will determine the success of the pending overhauls. But </w:t>
      </w:r>
      <w:r w:rsidRPr="00294175">
        <w:rPr>
          <w:rStyle w:val="Emphasis"/>
        </w:rPr>
        <w:t>the labor reform could improve bilateral commerce and investment with the United States</w:t>
      </w:r>
      <w:r w:rsidRPr="00294175">
        <w:t xml:space="preserve">, as would a successful liberalization of the country's energy sector in the coming years. </w:t>
      </w:r>
      <w:r w:rsidRPr="00294175">
        <w:rPr>
          <w:rStyle w:val="StyleBoldUnderline"/>
        </w:rPr>
        <w:t>Mexico is already the United States' third-largest trading partner, and economic coordination between the two countries has become a routine matter at the ministerial level</w:t>
      </w:r>
      <w:r w:rsidRPr="00294175">
        <w:t>, but there is still a need to ease bureaucratic trade and investment barriers.</w:t>
      </w:r>
    </w:p>
    <w:p w14:paraId="2B59933C" w14:textId="77777777" w:rsidR="00B06363" w:rsidRDefault="00B06363" w:rsidP="00B06363"/>
    <w:p w14:paraId="267233EC" w14:textId="77777777" w:rsidR="00B06363" w:rsidRDefault="00B06363" w:rsidP="00B06363">
      <w:pPr>
        <w:pStyle w:val="Heading4"/>
      </w:pPr>
      <w:proofErr w:type="gramStart"/>
      <w:r>
        <w:t>Uniq o/w link – too many issues to change relations.</w:t>
      </w:r>
      <w:proofErr w:type="gramEnd"/>
    </w:p>
    <w:p w14:paraId="063EB762" w14:textId="77777777" w:rsidR="00B06363" w:rsidRPr="00B06363" w:rsidRDefault="00B06363" w:rsidP="00B06363">
      <w:r w:rsidRPr="00B06363">
        <w:rPr>
          <w:rStyle w:val="StyleStyleBold12pt"/>
        </w:rPr>
        <w:t>Rozental</w:t>
      </w:r>
      <w:r>
        <w:rPr>
          <w:b/>
        </w:rPr>
        <w:t xml:space="preserve"> </w:t>
      </w:r>
      <w:r w:rsidRPr="00B06363">
        <w:rPr>
          <w:rStyle w:val="StyleStyleBold12pt"/>
        </w:rPr>
        <w:t>13</w:t>
      </w:r>
      <w:r>
        <w:rPr>
          <w:b/>
        </w:rPr>
        <w:t xml:space="preserve"> </w:t>
      </w:r>
      <w:r w:rsidRPr="00B06363">
        <w:t>(Andrés Rozental, former deputy foreign minister of Mexico, works primarily on global governance issues, U.S.-Mexico relations and international migration, served for many years in Mexico’s diplomatic corps, 2/1/13, “Have Prospects for U.S.-Mexican Relations Improved?” http://www.brookings.edu/research/opinions/2013/02/01-us-mexico-rozental)//DR. H</w:t>
      </w:r>
    </w:p>
    <w:p w14:paraId="2F0DEB7E" w14:textId="77777777" w:rsidR="00B06363" w:rsidRPr="00B06363" w:rsidRDefault="00B06363" w:rsidP="00B06363"/>
    <w:p w14:paraId="440FFFCA" w14:textId="77777777" w:rsidR="00294175" w:rsidRDefault="00B06363" w:rsidP="00B06363">
      <w:r w:rsidRPr="00B06363">
        <w:rPr>
          <w:rStyle w:val="Emphasis"/>
        </w:rPr>
        <w:t>The Mexico-U.S. relationship won't substantially change;</w:t>
      </w:r>
      <w:r w:rsidRPr="00B06363">
        <w:rPr>
          <w:rStyle w:val="StyleBoldUnderline"/>
        </w:rPr>
        <w:t xml:space="preserve"> there are too many ongoing issues to expect any major shift </w:t>
      </w:r>
      <w:r w:rsidRPr="00B06363">
        <w:t xml:space="preserve">in what has become a very close and cooperative bilateral partnership in economic, security and social aspects. </w:t>
      </w:r>
      <w:r w:rsidRPr="00B06363">
        <w:rPr>
          <w:rStyle w:val="StyleBoldUnderline"/>
        </w:rPr>
        <w:t xml:space="preserve">There will be a change of emphasis from the Mexican side as far as the security relationship goes, with </w:t>
      </w:r>
      <w:r w:rsidRPr="00B06363">
        <w:t xml:space="preserve">Peña </w:t>
      </w:r>
      <w:r w:rsidRPr="00B06363">
        <w:rPr>
          <w:rStyle w:val="StyleBoldUnderline"/>
        </w:rPr>
        <w:t xml:space="preserve">Nieto's declared intention to focus much more on the economy and public safety. </w:t>
      </w:r>
      <w:r w:rsidRPr="00B06363">
        <w:t>He has already moved away from the constant statements made by his predecessor extolling the number of criminals apprehended and 'successes' in the fight against organized crime. The change of message comes as a relief to many Mexicans tired of hearing about violence and crime on a daily basis.</w:t>
      </w:r>
    </w:p>
    <w:p w14:paraId="34D4B902" w14:textId="77777777" w:rsidR="00CE5B2C" w:rsidRDefault="00CE5B2C" w:rsidP="00CE5B2C">
      <w:pPr>
        <w:pStyle w:val="Heading3"/>
      </w:pPr>
      <w:r>
        <w:lastRenderedPageBreak/>
        <w:t>XT – Security Approach fails</w:t>
      </w:r>
    </w:p>
    <w:p w14:paraId="5FCA4649" w14:textId="77777777" w:rsidR="009208AF" w:rsidRPr="008905C5" w:rsidRDefault="009208AF" w:rsidP="009208AF">
      <w:pPr>
        <w:pStyle w:val="Heading4"/>
        <w:rPr>
          <w:u w:val="single"/>
        </w:rPr>
      </w:pPr>
      <w:r>
        <w:t xml:space="preserve">Anti-drug operations fail – </w:t>
      </w:r>
      <w:r>
        <w:rPr>
          <w:u w:val="single"/>
        </w:rPr>
        <w:t>aggravates</w:t>
      </w:r>
      <w:r>
        <w:t xml:space="preserve"> the drug war, fails to </w:t>
      </w:r>
      <w:r w:rsidRPr="008905C5">
        <w:rPr>
          <w:u w:val="single"/>
        </w:rPr>
        <w:t>resolve poor conditions</w:t>
      </w:r>
      <w:r>
        <w:t>, and can’t .</w:t>
      </w:r>
      <w:r>
        <w:rPr>
          <w:u w:val="single"/>
        </w:rPr>
        <w:t>overcome demand</w:t>
      </w:r>
    </w:p>
    <w:p w14:paraId="6DF74013" w14:textId="77777777" w:rsidR="009208AF" w:rsidRPr="00E440E8" w:rsidRDefault="009208AF" w:rsidP="009208AF">
      <w:r w:rsidRPr="0064009A">
        <w:rPr>
          <w:rStyle w:val="StyleStyleBold12pt"/>
        </w:rPr>
        <w:t>Mercille 2011</w:t>
      </w:r>
      <w:r w:rsidRPr="0064009A">
        <w:t xml:space="preserve"> (Julien Mercille is a lecturer in the School of Geography, Planning and</w:t>
      </w:r>
      <w:r w:rsidRPr="0064009A">
        <w:rPr>
          <w:sz w:val="12"/>
        </w:rPr>
        <w:t>¶</w:t>
      </w:r>
      <w:r w:rsidRPr="0064009A">
        <w:t xml:space="preserve"> Environmental Policy, University College Dublin. He was previously at </w:t>
      </w:r>
      <w:proofErr w:type="gramStart"/>
      <w:r w:rsidRPr="0064009A">
        <w:t>the</w:t>
      </w:r>
      <w:r w:rsidRPr="0064009A">
        <w:rPr>
          <w:sz w:val="12"/>
        </w:rPr>
        <w:t>¶</w:t>
      </w:r>
      <w:proofErr w:type="gramEnd"/>
      <w:r w:rsidRPr="0064009A">
        <w:t xml:space="preserve"> University of California-Los Angeles (UCLA). His forthcoming book, Harvest</w:t>
      </w:r>
      <w:r w:rsidRPr="0064009A">
        <w:rPr>
          <w:sz w:val="12"/>
        </w:rPr>
        <w:t>¶</w:t>
      </w:r>
      <w:r w:rsidRPr="0064009A">
        <w:t xml:space="preserve"> of Destruction: US Responsibility in the Afghan Drug Trade, will be published</w:t>
      </w:r>
      <w:r w:rsidRPr="0064009A">
        <w:rPr>
          <w:sz w:val="12"/>
        </w:rPr>
        <w:t>¶</w:t>
      </w:r>
      <w:r w:rsidRPr="0064009A">
        <w:t xml:space="preserve"> by Pluto Press in 2012, “Violent Narco-Cartels or US</w:t>
      </w:r>
      <w:r w:rsidRPr="0064009A">
        <w:rPr>
          <w:sz w:val="12"/>
        </w:rPr>
        <w:t>¶</w:t>
      </w:r>
      <w:r w:rsidRPr="0064009A">
        <w:t xml:space="preserve"> Hegemony? The political economy</w:t>
      </w:r>
      <w:r w:rsidRPr="0064009A">
        <w:rPr>
          <w:sz w:val="12"/>
        </w:rPr>
        <w:t>¶</w:t>
      </w:r>
      <w:r w:rsidRPr="0064009A">
        <w:t xml:space="preserve"> of the ‘war on drugs’ in Mexico”, http://www.kent.ac.uk/politics/carc/reading%20group/Mercille%20-%20Narco%20Cartels%20or%20US%20Hegemony_Oct%202011.pdf)</w:t>
      </w:r>
    </w:p>
    <w:p w14:paraId="416205C6" w14:textId="77777777" w:rsidR="009208AF" w:rsidRPr="00E440E8" w:rsidRDefault="009208AF" w:rsidP="009208AF">
      <w:proofErr w:type="gramStart"/>
      <w:r w:rsidRPr="00E440E8">
        <w:t xml:space="preserve">Contrary to conventional analyses that focus almost exclusively on narcocartels, this article has argued that </w:t>
      </w:r>
      <w:r w:rsidRPr="00E440E8">
        <w:rPr>
          <w:rStyle w:val="StyleBoldUnderline"/>
        </w:rPr>
        <w:t>US policy towards Mexico is shaped by</w:t>
      </w:r>
      <w:r w:rsidRPr="00E440E8">
        <w:rPr>
          <w:sz w:val="12"/>
        </w:rPr>
        <w:t>¶</w:t>
      </w:r>
      <w:r w:rsidRPr="00E440E8">
        <w:t xml:space="preserve"> </w:t>
      </w:r>
      <w:r w:rsidRPr="00E440E8">
        <w:rPr>
          <w:rStyle w:val="StyleBoldUnderline"/>
        </w:rPr>
        <w:t>political economic imperatives, rather than by concerns for drug control</w:t>
      </w:r>
      <w:r w:rsidRPr="00E440E8">
        <w:t>.</w:t>
      </w:r>
      <w:proofErr w:type="gramEnd"/>
      <w:r w:rsidRPr="00E440E8">
        <w:t xml:space="preserve"> In</w:t>
      </w:r>
      <w:r w:rsidRPr="00E440E8">
        <w:rPr>
          <w:sz w:val="12"/>
        </w:rPr>
        <w:t>¶</w:t>
      </w:r>
      <w:r w:rsidRPr="00E440E8">
        <w:t xml:space="preserve"> fact, </w:t>
      </w:r>
      <w:r w:rsidRPr="00E440E8">
        <w:rPr>
          <w:rStyle w:val="Emphasis"/>
        </w:rPr>
        <w:t>drug wars have served to justify the expansion of US hegemony</w:t>
      </w:r>
      <w:r w:rsidRPr="00E440E8">
        <w:t>, which</w:t>
      </w:r>
      <w:r w:rsidRPr="00E440E8">
        <w:rPr>
          <w:sz w:val="12"/>
        </w:rPr>
        <w:t>¶</w:t>
      </w:r>
      <w:r w:rsidRPr="00E440E8">
        <w:t xml:space="preserve"> itself has increased the size of the drug industry. Further, mainstream</w:t>
      </w:r>
      <w:r w:rsidRPr="00E440E8">
        <w:rPr>
          <w:sz w:val="12"/>
        </w:rPr>
        <w:t>¶</w:t>
      </w:r>
      <w:r w:rsidRPr="00E440E8">
        <w:t xml:space="preserve"> analysts’ </w:t>
      </w:r>
      <w:r w:rsidRPr="00E440E8">
        <w:rPr>
          <w:rStyle w:val="StyleBoldUnderline"/>
        </w:rPr>
        <w:t>favoured solutions</w:t>
      </w:r>
      <w:r w:rsidRPr="00E440E8">
        <w:t>—interdiction and seizure of drug shipments,</w:t>
      </w:r>
      <w:r w:rsidRPr="00E440E8">
        <w:rPr>
          <w:sz w:val="12"/>
        </w:rPr>
        <w:t>¶</w:t>
      </w:r>
      <w:r w:rsidRPr="00E440E8">
        <w:t xml:space="preserve"> arrests of drug kingpins, military and police operations—</w:t>
      </w:r>
      <w:r w:rsidRPr="00E440E8">
        <w:rPr>
          <w:rStyle w:val="StyleBoldUnderline"/>
        </w:rPr>
        <w:t>miss the point in</w:t>
      </w:r>
      <w:r w:rsidRPr="00E440E8">
        <w:t xml:space="preserve"> at</w:t>
      </w:r>
      <w:r w:rsidRPr="00E440E8">
        <w:rPr>
          <w:sz w:val="12"/>
        </w:rPr>
        <w:t>¶</w:t>
      </w:r>
      <w:r w:rsidRPr="00E440E8">
        <w:t xml:space="preserve"> least </w:t>
      </w:r>
      <w:r w:rsidRPr="00E440E8">
        <w:rPr>
          <w:rStyle w:val="StyleBoldUnderline"/>
        </w:rPr>
        <w:t>three ways</w:t>
      </w:r>
      <w:r w:rsidRPr="00E440E8">
        <w:t>. First, in general, since US hegemony over the country has</w:t>
      </w:r>
      <w:r w:rsidRPr="00E440E8">
        <w:rPr>
          <w:sz w:val="12"/>
        </w:rPr>
        <w:t>¶</w:t>
      </w:r>
      <w:r w:rsidRPr="00E440E8">
        <w:t xml:space="preserve"> worsened drug problems, more equitable bilateral relations should therefore be favoured. For example, </w:t>
      </w:r>
      <w:r w:rsidRPr="00E440E8">
        <w:rPr>
          <w:rStyle w:val="StyleBoldUnderline"/>
        </w:rPr>
        <w:t>instead of promoting</w:t>
      </w:r>
      <w:r w:rsidRPr="00E440E8">
        <w:t xml:space="preserve"> neoliberal </w:t>
      </w:r>
      <w:r w:rsidRPr="00E440E8">
        <w:rPr>
          <w:rStyle w:val="StyleBoldUnderline"/>
        </w:rPr>
        <w:t>policies that result</w:t>
      </w:r>
      <w:r w:rsidRPr="00E440E8">
        <w:rPr>
          <w:sz w:val="12"/>
        </w:rPr>
        <w:t>¶</w:t>
      </w:r>
      <w:r w:rsidRPr="00E440E8">
        <w:t xml:space="preserve"> </w:t>
      </w:r>
      <w:r w:rsidRPr="00E440E8">
        <w:rPr>
          <w:rStyle w:val="StyleBoldUnderline"/>
        </w:rPr>
        <w:t>in</w:t>
      </w:r>
      <w:r w:rsidRPr="00E440E8">
        <w:t xml:space="preserve"> unemployment and </w:t>
      </w:r>
      <w:r w:rsidRPr="00E440E8">
        <w:rPr>
          <w:rStyle w:val="StyleBoldUnderline"/>
        </w:rPr>
        <w:t>harsh living conditions south of the border</w:t>
      </w:r>
      <w:r w:rsidRPr="00E440E8">
        <w:t xml:space="preserve"> and thus</w:t>
      </w:r>
      <w:r w:rsidRPr="00E440E8">
        <w:rPr>
          <w:sz w:val="12"/>
        </w:rPr>
        <w:t>¶</w:t>
      </w:r>
      <w:r w:rsidRPr="00E440E8">
        <w:t xml:space="preserve"> provide an abundant pool of labour for drug cartels, </w:t>
      </w:r>
      <w:r w:rsidRPr="00E440E8">
        <w:rPr>
          <w:rStyle w:val="StyleBoldUnderline"/>
        </w:rPr>
        <w:t>policies that support</w:t>
      </w:r>
      <w:r w:rsidRPr="00E440E8">
        <w:rPr>
          <w:sz w:val="12"/>
        </w:rPr>
        <w:t>¶</w:t>
      </w:r>
      <w:r w:rsidRPr="00E440E8">
        <w:t xml:space="preserve"> growth and development would make a positive diﬀerence. </w:t>
      </w:r>
      <w:r w:rsidRPr="00E440E8">
        <w:rPr>
          <w:rStyle w:val="StyleBoldUnderline"/>
        </w:rPr>
        <w:t>Better labour</w:t>
      </w:r>
      <w:r w:rsidRPr="00E440E8">
        <w:rPr>
          <w:sz w:val="12"/>
        </w:rPr>
        <w:t>¶</w:t>
      </w:r>
      <w:r w:rsidRPr="00E440E8">
        <w:t xml:space="preserve"> </w:t>
      </w:r>
      <w:r w:rsidRPr="00E440E8">
        <w:rPr>
          <w:rStyle w:val="StyleBoldUnderline"/>
        </w:rPr>
        <w:t>standards</w:t>
      </w:r>
      <w:r w:rsidRPr="00E440E8">
        <w:t xml:space="preserve">, working </w:t>
      </w:r>
      <w:r w:rsidRPr="00E440E8">
        <w:rPr>
          <w:rStyle w:val="StyleBoldUnderline"/>
        </w:rPr>
        <w:t>conditions and</w:t>
      </w:r>
      <w:r w:rsidRPr="00E440E8">
        <w:t xml:space="preserve"> environmental </w:t>
      </w:r>
      <w:r w:rsidRPr="00E440E8">
        <w:rPr>
          <w:rStyle w:val="StyleBoldUnderline"/>
        </w:rPr>
        <w:t>regulations would be a</w:t>
      </w:r>
      <w:r w:rsidRPr="00E440E8">
        <w:rPr>
          <w:sz w:val="12"/>
        </w:rPr>
        <w:t>¶</w:t>
      </w:r>
      <w:r w:rsidRPr="00E440E8">
        <w:t xml:space="preserve"> </w:t>
      </w:r>
      <w:r w:rsidRPr="00E440E8">
        <w:rPr>
          <w:rStyle w:val="StyleBoldUnderline"/>
        </w:rPr>
        <w:t>good start</w:t>
      </w:r>
      <w:r w:rsidRPr="00E440E8">
        <w:t>.</w:t>
      </w:r>
      <w:r w:rsidRPr="00E440E8">
        <w:rPr>
          <w:sz w:val="12"/>
        </w:rPr>
        <w:t>¶</w:t>
      </w:r>
      <w:r w:rsidRPr="00E440E8">
        <w:t xml:space="preserve"> Second, </w:t>
      </w:r>
      <w:r w:rsidRPr="00E440E8">
        <w:rPr>
          <w:rStyle w:val="StyleBoldUnderline"/>
        </w:rPr>
        <w:t>Washington should stop directly supporting</w:t>
      </w:r>
      <w:r w:rsidRPr="00E440E8">
        <w:t xml:space="preserve"> some </w:t>
      </w:r>
      <w:r w:rsidRPr="00E440E8">
        <w:rPr>
          <w:rStyle w:val="StyleBoldUnderline"/>
        </w:rPr>
        <w:t>important drug</w:t>
      </w:r>
      <w:r w:rsidRPr="00E440E8">
        <w:rPr>
          <w:sz w:val="12"/>
        </w:rPr>
        <w:t>¶</w:t>
      </w:r>
      <w:r w:rsidRPr="00E440E8">
        <w:t xml:space="preserve"> </w:t>
      </w:r>
      <w:r w:rsidRPr="00E440E8">
        <w:rPr>
          <w:rStyle w:val="StyleBoldUnderline"/>
        </w:rPr>
        <w:t>actors</w:t>
      </w:r>
      <w:r w:rsidRPr="00E440E8">
        <w:t xml:space="preserve"> in Mexico, </w:t>
      </w:r>
      <w:r w:rsidRPr="00E440E8">
        <w:rPr>
          <w:rStyle w:val="StyleBoldUnderline"/>
        </w:rPr>
        <w:t>whether these be</w:t>
      </w:r>
      <w:r w:rsidRPr="00E440E8">
        <w:t xml:space="preserve"> the </w:t>
      </w:r>
      <w:r w:rsidRPr="00E440E8">
        <w:rPr>
          <w:rStyle w:val="StyleBoldUnderline"/>
        </w:rPr>
        <w:t>military</w:t>
      </w:r>
      <w:r w:rsidRPr="00E440E8">
        <w:t xml:space="preserve">, </w:t>
      </w:r>
      <w:r w:rsidRPr="00E440E8">
        <w:rPr>
          <w:rStyle w:val="StyleBoldUnderline"/>
        </w:rPr>
        <w:t>police or drug kingpin as</w:t>
      </w:r>
      <w:r w:rsidRPr="00E440E8">
        <w:rPr>
          <w:sz w:val="12"/>
        </w:rPr>
        <w:t>¶</w:t>
      </w:r>
      <w:r w:rsidRPr="00E440E8">
        <w:t xml:space="preserve"> </w:t>
      </w:r>
      <w:r w:rsidRPr="00E440E8">
        <w:rPr>
          <w:rStyle w:val="StyleBoldUnderline"/>
        </w:rPr>
        <w:t>paid informants</w:t>
      </w:r>
      <w:r w:rsidRPr="00E440E8">
        <w:t xml:space="preserve"> (if the latter claim is indeed true).</w:t>
      </w:r>
      <w:r w:rsidRPr="00E440E8">
        <w:rPr>
          <w:sz w:val="12"/>
        </w:rPr>
        <w:t>¶</w:t>
      </w:r>
      <w:r w:rsidRPr="00E440E8">
        <w:t xml:space="preserve"> Third, in addition to stopping the ﬂow of ﬁrearms south, the ﬁndings of</w:t>
      </w:r>
      <w:r w:rsidRPr="00E440E8">
        <w:rPr>
          <w:sz w:val="12"/>
        </w:rPr>
        <w:t>¶</w:t>
      </w:r>
      <w:r w:rsidRPr="00E440E8">
        <w:t xml:space="preserve"> drug policy research should be applied. </w:t>
      </w:r>
      <w:r w:rsidRPr="00E440E8">
        <w:rPr>
          <w:rStyle w:val="StyleBoldUnderline"/>
        </w:rPr>
        <w:t>Whereas mainstream authors call</w:t>
      </w:r>
      <w:r w:rsidRPr="00E440E8">
        <w:rPr>
          <w:sz w:val="12"/>
        </w:rPr>
        <w:t>¶</w:t>
      </w:r>
      <w:r w:rsidRPr="00E440E8">
        <w:t xml:space="preserve"> </w:t>
      </w:r>
      <w:r w:rsidRPr="00E440E8">
        <w:rPr>
          <w:rStyle w:val="StyleBoldUnderline"/>
        </w:rPr>
        <w:t>for overseas drug control operations, interdiction and enforcement</w:t>
      </w:r>
      <w:r w:rsidRPr="00E440E8">
        <w:t xml:space="preserve"> to</w:t>
      </w:r>
      <w:r w:rsidRPr="00E440E8">
        <w:rPr>
          <w:sz w:val="12"/>
        </w:rPr>
        <w:t>¶</w:t>
      </w:r>
      <w:r w:rsidRPr="00E440E8">
        <w:t xml:space="preserve"> tackle the narcotics problem, </w:t>
      </w:r>
      <w:r w:rsidRPr="00E440E8">
        <w:rPr>
          <w:rStyle w:val="StyleBoldUnderline"/>
        </w:rPr>
        <w:t>research has consistently found that such</w:t>
      </w:r>
      <w:r w:rsidRPr="00E440E8">
        <w:rPr>
          <w:sz w:val="12"/>
        </w:rPr>
        <w:t>¶</w:t>
      </w:r>
      <w:r w:rsidRPr="00E440E8">
        <w:t xml:space="preserve"> </w:t>
      </w:r>
      <w:r w:rsidRPr="00E440E8">
        <w:rPr>
          <w:rStyle w:val="Emphasis"/>
        </w:rPr>
        <w:t>methods are ineﬀective</w:t>
      </w:r>
      <w:r w:rsidRPr="00E440E8">
        <w:t xml:space="preserve">, while </w:t>
      </w:r>
      <w:r w:rsidRPr="00E440E8">
        <w:rPr>
          <w:rStyle w:val="StyleBoldUnderline"/>
        </w:rPr>
        <w:t>the most eﬀective methods to reduce</w:t>
      </w:r>
      <w:r w:rsidRPr="00E440E8">
        <w:t xml:space="preserve"> drug</w:t>
      </w:r>
      <w:r w:rsidRPr="00E440E8">
        <w:rPr>
          <w:sz w:val="12"/>
        </w:rPr>
        <w:t>¶</w:t>
      </w:r>
      <w:r w:rsidRPr="00E440E8">
        <w:t xml:space="preserve"> </w:t>
      </w:r>
      <w:r w:rsidRPr="00E440E8">
        <w:rPr>
          <w:rStyle w:val="StyleBoldUnderline"/>
        </w:rPr>
        <w:t xml:space="preserve">consumption are </w:t>
      </w:r>
      <w:r w:rsidRPr="00E440E8">
        <w:rPr>
          <w:rStyle w:val="Emphasis"/>
        </w:rPr>
        <w:t>treatment of addicts and prevention</w:t>
      </w:r>
      <w:r w:rsidRPr="00E440E8">
        <w:t>. Indeed, a widely</w:t>
      </w:r>
      <w:r w:rsidRPr="00E440E8">
        <w:rPr>
          <w:sz w:val="12"/>
        </w:rPr>
        <w:t>¶</w:t>
      </w:r>
      <w:r w:rsidRPr="00E440E8">
        <w:t xml:space="preserve"> cited RAND report calculated that ‘treatment’ was the most eﬀective</w:t>
      </w:r>
      <w:r w:rsidRPr="00E440E8">
        <w:rPr>
          <w:sz w:val="12"/>
        </w:rPr>
        <w:t>¶</w:t>
      </w:r>
      <w:r w:rsidRPr="00E440E8">
        <w:t xml:space="preserve"> method for reducing cocaine consumption in the US and that targeting</w:t>
      </w:r>
      <w:r w:rsidRPr="00E440E8">
        <w:rPr>
          <w:sz w:val="12"/>
        </w:rPr>
        <w:t>¶</w:t>
      </w:r>
      <w:r w:rsidRPr="00E440E8">
        <w:t xml:space="preserve"> ‘source countries’ like Mexico was 23 times less cost-eﬀective, ‘interdiction’</w:t>
      </w:r>
      <w:r w:rsidRPr="00E440E8">
        <w:rPr>
          <w:sz w:val="12"/>
        </w:rPr>
        <w:t>¶</w:t>
      </w:r>
      <w:r w:rsidRPr="00E440E8">
        <w:t xml:space="preserve"> 11 times less cost-eﬀective, and ‘domestic enforcement’ seven times less</w:t>
      </w:r>
      <w:r w:rsidRPr="00E440E8">
        <w:rPr>
          <w:sz w:val="12"/>
        </w:rPr>
        <w:t>¶</w:t>
      </w:r>
      <w:r w:rsidRPr="00E440E8">
        <w:t xml:space="preserve"> cost-eﬀective.54 The Latin American Commission on Drugs and Democracy, conceived by ex-presidents Cardoso of Brazil, Gaviria of Colombia</w:t>
      </w:r>
      <w:r w:rsidRPr="00E440E8">
        <w:rPr>
          <w:sz w:val="12"/>
        </w:rPr>
        <w:t>¶</w:t>
      </w:r>
      <w:r w:rsidRPr="00E440E8">
        <w:t xml:space="preserve"> and Zedillo of Mexico, agrees and stated that: ‘</w:t>
      </w:r>
      <w:r w:rsidRPr="00E440E8">
        <w:rPr>
          <w:rStyle w:val="StyleBoldUnderline"/>
        </w:rPr>
        <w:t>The long-term solution for</w:t>
      </w:r>
      <w:r w:rsidRPr="00E440E8">
        <w:rPr>
          <w:sz w:val="12"/>
        </w:rPr>
        <w:t>¶</w:t>
      </w:r>
      <w:r w:rsidRPr="00E440E8">
        <w:t xml:space="preserve"> </w:t>
      </w:r>
      <w:r w:rsidRPr="00E440E8">
        <w:rPr>
          <w:rStyle w:val="StyleBoldUnderline"/>
        </w:rPr>
        <w:t>the drug problem is to reduce drastically the demand for drugs</w:t>
      </w:r>
      <w:r w:rsidRPr="00E440E8">
        <w:t xml:space="preserve"> in the</w:t>
      </w:r>
      <w:r w:rsidRPr="00E440E8">
        <w:rPr>
          <w:sz w:val="12"/>
        </w:rPr>
        <w:t>¶</w:t>
      </w:r>
      <w:r w:rsidRPr="00E440E8">
        <w:t xml:space="preserve"> main consumer countries’, the US and Europe.55 But </w:t>
      </w:r>
      <w:r w:rsidRPr="00E440E8">
        <w:rPr>
          <w:rStyle w:val="StyleBoldUnderline"/>
        </w:rPr>
        <w:t>the US has rejected</w:t>
      </w:r>
      <w:r w:rsidRPr="00E440E8">
        <w:rPr>
          <w:sz w:val="12"/>
        </w:rPr>
        <w:t>¶</w:t>
      </w:r>
      <w:r w:rsidRPr="00E440E8">
        <w:t xml:space="preserve"> </w:t>
      </w:r>
      <w:r w:rsidRPr="00E440E8">
        <w:rPr>
          <w:rStyle w:val="Emphasis"/>
        </w:rPr>
        <w:t>the consensus</w:t>
      </w:r>
      <w:r w:rsidRPr="00E440E8">
        <w:t xml:space="preserve"> on drugs policy, allocating 64 per cent of the drug control</w:t>
      </w:r>
      <w:r w:rsidRPr="00E440E8">
        <w:rPr>
          <w:sz w:val="12"/>
        </w:rPr>
        <w:t>¶</w:t>
      </w:r>
      <w:r w:rsidRPr="00E440E8">
        <w:t xml:space="preserve"> budget to interdiction and to arresting, prosecuting and incarcerating drug</w:t>
      </w:r>
      <w:r w:rsidRPr="00E440E8">
        <w:rPr>
          <w:sz w:val="12"/>
        </w:rPr>
        <w:t>¶</w:t>
      </w:r>
      <w:r w:rsidRPr="00E440E8">
        <w:t xml:space="preserve"> oﬀenders, including the arrest of about 750 000 each year for possession</w:t>
      </w:r>
      <w:r w:rsidRPr="00E440E8">
        <w:rPr>
          <w:sz w:val="12"/>
        </w:rPr>
        <w:t>¶</w:t>
      </w:r>
      <w:r w:rsidRPr="00E440E8">
        <w:t xml:space="preserve"> of small amounts of marijuana. Only 36 per cent of the budget is reserved</w:t>
      </w:r>
      <w:r w:rsidRPr="00E440E8">
        <w:rPr>
          <w:sz w:val="12"/>
        </w:rPr>
        <w:t>¶</w:t>
      </w:r>
      <w:r w:rsidRPr="00E440E8">
        <w:t xml:space="preserve"> for treatment and other demand reduction activities. Nonetheless, </w:t>
      </w:r>
      <w:r w:rsidRPr="00E440E8">
        <w:rPr>
          <w:rStyle w:val="StyleBoldUnderline"/>
        </w:rPr>
        <w:t>the US</w:t>
      </w:r>
      <w:r w:rsidRPr="00E440E8">
        <w:rPr>
          <w:sz w:val="12"/>
        </w:rPr>
        <w:t>¶</w:t>
      </w:r>
      <w:r w:rsidRPr="00E440E8">
        <w:t xml:space="preserve"> </w:t>
      </w:r>
      <w:r w:rsidRPr="00E440E8">
        <w:rPr>
          <w:rStyle w:val="StyleBoldUnderline"/>
        </w:rPr>
        <w:t>has one of the highest levels of drug use in the world, while many</w:t>
      </w:r>
      <w:r w:rsidRPr="00E440E8">
        <w:rPr>
          <w:sz w:val="12"/>
        </w:rPr>
        <w:t>¶</w:t>
      </w:r>
      <w:r w:rsidRPr="00E440E8">
        <w:t xml:space="preserve"> European </w:t>
      </w:r>
      <w:r w:rsidRPr="00E440E8">
        <w:rPr>
          <w:rStyle w:val="StyleBoldUnderline"/>
        </w:rPr>
        <w:t>countries adopting softer approaches have signiﬁcantly lower</w:t>
      </w:r>
      <w:r w:rsidRPr="00E440E8">
        <w:rPr>
          <w:sz w:val="12"/>
        </w:rPr>
        <w:t>¶</w:t>
      </w:r>
      <w:r w:rsidRPr="00E440E8">
        <w:t xml:space="preserve"> </w:t>
      </w:r>
      <w:r w:rsidRPr="00E440E8">
        <w:rPr>
          <w:rStyle w:val="StyleBoldUnderline"/>
        </w:rPr>
        <w:t>usage levels</w:t>
      </w:r>
      <w:r w:rsidRPr="00E440E8">
        <w:t>. In short, the solutions are known, but have not been fully</w:t>
      </w:r>
      <w:r w:rsidRPr="00E440E8">
        <w:rPr>
          <w:sz w:val="12"/>
        </w:rPr>
        <w:t>¶</w:t>
      </w:r>
      <w:r w:rsidRPr="00E440E8">
        <w:t xml:space="preserve"> implemented.</w:t>
      </w:r>
    </w:p>
    <w:p w14:paraId="688453EB" w14:textId="77777777" w:rsidR="009208AF" w:rsidRDefault="009208AF" w:rsidP="009208AF">
      <w:pPr>
        <w:tabs>
          <w:tab w:val="left" w:pos="2568"/>
        </w:tabs>
      </w:pPr>
      <w:r>
        <w:tab/>
      </w:r>
    </w:p>
    <w:p w14:paraId="37945A27" w14:textId="77777777" w:rsidR="009208AF" w:rsidRDefault="009208AF" w:rsidP="009208AF">
      <w:pPr>
        <w:pStyle w:val="Heading4"/>
      </w:pPr>
      <w:r>
        <w:t xml:space="preserve">US policy </w:t>
      </w:r>
      <w:r>
        <w:rPr>
          <w:u w:val="single"/>
        </w:rPr>
        <w:t>isn’t key</w:t>
      </w:r>
      <w:r>
        <w:t xml:space="preserve"> – Nieto’s domestic reform plans </w:t>
      </w:r>
      <w:r>
        <w:rPr>
          <w:u w:val="single"/>
        </w:rPr>
        <w:t>drive</w:t>
      </w:r>
      <w:r>
        <w:t xml:space="preserve"> anti-drug effort.</w:t>
      </w:r>
    </w:p>
    <w:p w14:paraId="515366B4" w14:textId="77777777" w:rsidR="009208AF" w:rsidRPr="008326D9" w:rsidRDefault="009208AF" w:rsidP="009208AF">
      <w:pPr>
        <w:rPr>
          <w:b/>
          <w:bCs/>
          <w:sz w:val="26"/>
        </w:rPr>
      </w:pPr>
      <w:r>
        <w:rPr>
          <w:rStyle w:val="StyleStyleBold12pt"/>
        </w:rPr>
        <w:t xml:space="preserve">Stewart, 13 </w:t>
      </w:r>
      <w:r w:rsidRPr="00364540">
        <w:rPr>
          <w:szCs w:val="16"/>
        </w:rPr>
        <w:t>Vice president of analysis at</w:t>
      </w:r>
      <w:r>
        <w:rPr>
          <w:rStyle w:val="StyleStyleBold12pt"/>
        </w:rPr>
        <w:t xml:space="preserve"> </w:t>
      </w:r>
      <w:r w:rsidRPr="00364540">
        <w:rPr>
          <w:szCs w:val="16"/>
        </w:rPr>
        <w:t xml:space="preserve">Stratfor, a geopolitical intelligence firm that provides strategic analysis and forecasting to individuals and organizations around the world, 5/16, Forbes, </w:t>
      </w:r>
      <w:hyperlink r:id="rId12" w:history="1">
        <w:r w:rsidRPr="00364540">
          <w:rPr>
            <w:rStyle w:val="Hyperlink"/>
            <w:szCs w:val="16"/>
          </w:rPr>
          <w:t>http://www.forbes.com/sites/stratfor/2013/05/16/u-s-mexico-cooperation-against-cartels-remains-strong/</w:t>
        </w:r>
      </w:hyperlink>
      <w:r w:rsidRPr="00364540">
        <w:rPr>
          <w:szCs w:val="16"/>
        </w:rPr>
        <w:t>, “U.S.-Mexico Cooperation Against Cartels Remains Strong” | ADM</w:t>
      </w:r>
    </w:p>
    <w:p w14:paraId="0797EDBF" w14:textId="77777777" w:rsidR="009208AF" w:rsidRPr="008326D9" w:rsidRDefault="009208AF" w:rsidP="009208AF">
      <w:r w:rsidRPr="008326D9">
        <w:t xml:space="preserve">Aside from the political struggles, </w:t>
      </w:r>
      <w:r w:rsidRPr="00364540">
        <w:rPr>
          <w:rStyle w:val="StyleBoldUnderline"/>
        </w:rPr>
        <w:t>the Mexican government still faces very real challenges</w:t>
      </w:r>
      <w:r w:rsidRPr="008326D9">
        <w:t xml:space="preserve"> on the streets as it attempts to quell violence, reassert control over lawless areas and gain the trust of the public. </w:t>
      </w:r>
      <w:r w:rsidRPr="008326D9">
        <w:rPr>
          <w:rStyle w:val="StyleBoldUnderline"/>
        </w:rPr>
        <w:t>The holistic plan laid out by</w:t>
      </w:r>
      <w:r w:rsidRPr="008326D9">
        <w:t xml:space="preserve"> the Pena </w:t>
      </w:r>
      <w:r w:rsidRPr="008326D9">
        <w:rPr>
          <w:rStyle w:val="StyleBoldUnderline"/>
        </w:rPr>
        <w:t>Nieto</w:t>
      </w:r>
      <w:r w:rsidRPr="008326D9">
        <w:t xml:space="preserve"> administration </w:t>
      </w:r>
      <w:r w:rsidRPr="008326D9">
        <w:rPr>
          <w:rStyle w:val="StyleBoldUnderline"/>
        </w:rPr>
        <w:t>sounds good</w:t>
      </w:r>
      <w:r w:rsidRPr="008326D9">
        <w:t xml:space="preserve"> on paper, </w:t>
      </w:r>
      <w:r w:rsidRPr="008326D9">
        <w:rPr>
          <w:rStyle w:val="StyleBoldUnderline"/>
        </w:rPr>
        <w:t xml:space="preserve">but it will still require a </w:t>
      </w:r>
      <w:r w:rsidRPr="008326D9">
        <w:rPr>
          <w:rStyle w:val="Emphasis"/>
        </w:rPr>
        <w:t xml:space="preserve">great </w:t>
      </w:r>
      <w:r w:rsidRPr="008326D9">
        <w:rPr>
          <w:rStyle w:val="Emphasis"/>
        </w:rPr>
        <w:lastRenderedPageBreak/>
        <w:t>deal of leadership</w:t>
      </w:r>
      <w:r w:rsidRPr="008326D9">
        <w:t xml:space="preserve"> </w:t>
      </w:r>
      <w:r w:rsidRPr="008326D9">
        <w:rPr>
          <w:rStyle w:val="StyleBoldUnderline"/>
        </w:rPr>
        <w:t>by</w:t>
      </w:r>
      <w:r w:rsidRPr="008326D9">
        <w:t xml:space="preserve"> Pena </w:t>
      </w:r>
      <w:r w:rsidRPr="008326D9">
        <w:rPr>
          <w:rStyle w:val="Emphasis"/>
        </w:rPr>
        <w:t>Nieto and his team</w:t>
      </w:r>
      <w:r w:rsidRPr="008326D9">
        <w:t xml:space="preserve"> to bring Mexico through the challenges it faces. </w:t>
      </w:r>
      <w:r w:rsidRPr="008326D9">
        <w:rPr>
          <w:rStyle w:val="StyleBoldUnderline"/>
        </w:rPr>
        <w:t>They will</w:t>
      </w:r>
      <w:r w:rsidRPr="008326D9">
        <w:t xml:space="preserve"> obviously </w:t>
      </w:r>
      <w:r w:rsidRPr="008326D9">
        <w:rPr>
          <w:rStyle w:val="StyleBoldUnderline"/>
        </w:rPr>
        <w:t>need to cooperate with the United States</w:t>
      </w:r>
      <w:r w:rsidRPr="008326D9">
        <w:t xml:space="preserve"> to succeed, </w:t>
      </w:r>
      <w:r w:rsidRPr="008326D9">
        <w:rPr>
          <w:rStyle w:val="StyleBoldUnderline"/>
        </w:rPr>
        <w:t>but it has become clear that</w:t>
      </w:r>
      <w:r w:rsidRPr="008326D9">
        <w:t xml:space="preserve"> </w:t>
      </w:r>
      <w:r w:rsidRPr="008326D9">
        <w:rPr>
          <w:rStyle w:val="Emphasis"/>
        </w:rPr>
        <w:t>this cooperation will need to be on Mexico’s terms</w:t>
      </w:r>
      <w:r w:rsidRPr="008326D9">
        <w:t xml:space="preserve"> and in accordance with the administration’s new, holistic approach.</w:t>
      </w:r>
    </w:p>
    <w:p w14:paraId="6A887081" w14:textId="77777777" w:rsidR="00B06363" w:rsidRPr="00564D7E" w:rsidRDefault="00B06363" w:rsidP="00CE5B2C">
      <w:pPr>
        <w:pStyle w:val="Heading3"/>
      </w:pPr>
      <w:r>
        <w:lastRenderedPageBreak/>
        <w:t>XT – Econ Resilient</w:t>
      </w:r>
    </w:p>
    <w:p w14:paraId="0F5106F1" w14:textId="77777777" w:rsidR="009208AF" w:rsidRDefault="009208AF" w:rsidP="009208AF">
      <w:pPr>
        <w:pStyle w:val="Heading4"/>
      </w:pPr>
      <w:r>
        <w:t xml:space="preserve">US-Mexico trade is </w:t>
      </w:r>
      <w:r>
        <w:rPr>
          <w:u w:val="single"/>
        </w:rPr>
        <w:t>already huge</w:t>
      </w:r>
      <w:r>
        <w:t xml:space="preserve"> and trends flow neg</w:t>
      </w:r>
    </w:p>
    <w:p w14:paraId="32840B9E" w14:textId="77777777" w:rsidR="009208AF" w:rsidRPr="00647604" w:rsidRDefault="009208AF" w:rsidP="009208AF">
      <w:pPr>
        <w:rPr>
          <w:rStyle w:val="StyleStyleBold12pt"/>
        </w:rPr>
      </w:pPr>
      <w:r>
        <w:rPr>
          <w:rStyle w:val="StyleStyleBold12pt"/>
        </w:rPr>
        <w:t xml:space="preserve">Villareal, 12 </w:t>
      </w:r>
      <w:r w:rsidRPr="00647604">
        <w:rPr>
          <w:szCs w:val="16"/>
        </w:rPr>
        <w:t xml:space="preserve">M. Angeles, Specialist in International Trade and Finance, Congressional Research Service, 8/9, </w:t>
      </w:r>
      <w:hyperlink r:id="rId13" w:history="1">
        <w:r w:rsidRPr="00647604">
          <w:rPr>
            <w:rStyle w:val="Hyperlink"/>
            <w:szCs w:val="16"/>
          </w:rPr>
          <w:t>http://www.fas.org/sgp/crs/row/RL32934.pdf</w:t>
        </w:r>
      </w:hyperlink>
      <w:r w:rsidRPr="00647604">
        <w:rPr>
          <w:szCs w:val="16"/>
        </w:rPr>
        <w:t>, “U.S.-Mexico Economic Relations: Trends, Issues, and Implications”</w:t>
      </w:r>
      <w:r>
        <w:rPr>
          <w:szCs w:val="16"/>
        </w:rPr>
        <w:t xml:space="preserve"> |</w:t>
      </w:r>
      <w:r w:rsidRPr="00647604">
        <w:rPr>
          <w:szCs w:val="16"/>
        </w:rPr>
        <w:t xml:space="preserve"> ADM</w:t>
      </w:r>
    </w:p>
    <w:p w14:paraId="0EBE6B7E" w14:textId="77777777" w:rsidR="009208AF" w:rsidRPr="0094016E" w:rsidRDefault="009208AF" w:rsidP="009208AF">
      <w:r w:rsidRPr="0094016E">
        <w:rPr>
          <w:rStyle w:val="StyleBoldUnderline"/>
        </w:rPr>
        <w:t>The United States is</w:t>
      </w:r>
      <w:r w:rsidRPr="0094016E">
        <w:t xml:space="preserve">, by far, </w:t>
      </w:r>
      <w:r w:rsidRPr="0094016E">
        <w:rPr>
          <w:rStyle w:val="Emphasis"/>
        </w:rPr>
        <w:t>Mexico’s leading partner</w:t>
      </w:r>
      <w:r w:rsidRPr="0094016E">
        <w:t xml:space="preserve"> in merchandise trade, </w:t>
      </w:r>
      <w:r>
        <w:rPr>
          <w:rStyle w:val="StyleBoldUnderline"/>
        </w:rPr>
        <w:t xml:space="preserve">while Mexico is the </w:t>
      </w:r>
      <w:r w:rsidRPr="0094016E">
        <w:rPr>
          <w:rStyle w:val="StyleBoldUnderline"/>
        </w:rPr>
        <w:t xml:space="preserve">United States’ </w:t>
      </w:r>
      <w:r w:rsidRPr="0094016E">
        <w:rPr>
          <w:rStyle w:val="Emphasis"/>
        </w:rPr>
        <w:t>third-largest trade partner</w:t>
      </w:r>
      <w:r w:rsidRPr="0094016E">
        <w:t xml:space="preserve"> after China and Canada. </w:t>
      </w:r>
      <w:r w:rsidRPr="0094016E">
        <w:rPr>
          <w:rStyle w:val="StyleBoldUnderline"/>
        </w:rPr>
        <w:t>Mexico ranks second among U.S. export markets</w:t>
      </w:r>
      <w:r w:rsidRPr="0094016E">
        <w:t xml:space="preserve"> after Canada, </w:t>
      </w:r>
      <w:r w:rsidRPr="0094016E">
        <w:rPr>
          <w:rStyle w:val="StyleBoldUnderline"/>
        </w:rPr>
        <w:t>and is the third-leading supplier of U.S. imports</w:t>
      </w:r>
      <w:r w:rsidRPr="0094016E">
        <w:t xml:space="preserve">. U.S. </w:t>
      </w:r>
      <w:r w:rsidRPr="0094016E">
        <w:rPr>
          <w:rStyle w:val="StyleBoldUnderline"/>
        </w:rPr>
        <w:t xml:space="preserve">trade with Mexico </w:t>
      </w:r>
      <w:r w:rsidRPr="0094016E">
        <w:rPr>
          <w:rStyle w:val="Emphasis"/>
        </w:rPr>
        <w:t>increased rapidly</w:t>
      </w:r>
      <w:r w:rsidRPr="0094016E">
        <w:rPr>
          <w:rStyle w:val="StyleBoldUnderline"/>
        </w:rPr>
        <w:t xml:space="preserve"> since NAFTA</w:t>
      </w:r>
      <w:r w:rsidRPr="0094016E">
        <w:t xml:space="preserve"> entered into force in January 1994. U.S. exports to Mexico increased from $54.8 billion in 1994 to $174.4 billion in 2011, an increase of 218%. Imports from Mexico increased from $51.6 billion in 1994 to $285.4 billion in 2011, an increase of 453% (see Figure 1). In services, the United States had a surplus of $2.2 billion in 2010 (the most recent available data). U.S. exports in services to Mexico totaled $3.8 billion in 2010, while U.S. imports totaled $1.6 billion.5 Total services trade with Mexico is approximately equal to 1% of total merchandise trade with Mexico. </w:t>
      </w:r>
      <w:r w:rsidRPr="0094016E">
        <w:rPr>
          <w:rStyle w:val="StyleBoldUnderline"/>
        </w:rPr>
        <w:t>The trade balance with Mexico went from a surplus</w:t>
      </w:r>
      <w:r w:rsidRPr="0094016E">
        <w:t xml:space="preserve"> of $3.1 billion in 1994 </w:t>
      </w:r>
      <w:r w:rsidRPr="0094016E">
        <w:rPr>
          <w:rStyle w:val="StyleBoldUnderline"/>
        </w:rPr>
        <w:t>to a deficit</w:t>
      </w:r>
      <w:r w:rsidRPr="0094016E">
        <w:t xml:space="preserve"> of $99.5 billion in 2011. In 2011, </w:t>
      </w:r>
      <w:r w:rsidRPr="0094016E">
        <w:rPr>
          <w:rStyle w:val="StyleBoldUnderline"/>
        </w:rPr>
        <w:t>13% of total U.S. merchandise exports were destined for Mexico and 12% of U.S. merchandise imports came from Mexico</w:t>
      </w:r>
      <w:r w:rsidRPr="0094016E">
        <w:t xml:space="preserve">. After the significant decrease in trade in 2009 that resulted from the global economic downturn, </w:t>
      </w:r>
      <w:r w:rsidRPr="0094016E">
        <w:rPr>
          <w:rStyle w:val="Emphasis"/>
        </w:rPr>
        <w:t>U.S.-Mexico trade increased considerably</w:t>
      </w:r>
      <w:r w:rsidRPr="0094016E">
        <w:t xml:space="preserve"> in 2010 and 2011. </w:t>
      </w:r>
      <w:r w:rsidRPr="0094016E">
        <w:rPr>
          <w:rStyle w:val="StyleBoldUnderline"/>
        </w:rPr>
        <w:t>Part of the increase in trade with Mexico may be attributed to the increasing trade in energy</w:t>
      </w:r>
      <w:r w:rsidRPr="0094016E">
        <w:t xml:space="preserve">. Crude petroleum </w:t>
      </w:r>
      <w:r w:rsidRPr="0094016E">
        <w:rPr>
          <w:rStyle w:val="StyleBoldUnderline"/>
        </w:rPr>
        <w:t>oil accounts for 15% of total U.S. imports from Mexico</w:t>
      </w:r>
      <w:r w:rsidRPr="0094016E">
        <w:t xml:space="preserve">. The value of U.S. crude oil imports from Mexico increased over 500% since the 1990s, increasing from $6.3 billion in 1996 to $39.8 billion in 2011. Mexico is the leading destination for U.S. exports in refined oil. </w:t>
      </w:r>
      <w:r w:rsidRPr="0094016E">
        <w:rPr>
          <w:rStyle w:val="StyleBoldUnderline"/>
        </w:rPr>
        <w:t>The value of U.S. refined oil exports to Mexico increased</w:t>
      </w:r>
      <w:r w:rsidRPr="0094016E">
        <w:t xml:space="preserve"> by $18.4 billion from 1996 to 2011, from $1.0 billion to $19.4 billion, approximately an 1800% increase.6 As stated previously, </w:t>
      </w:r>
      <w:r w:rsidRPr="0094016E">
        <w:rPr>
          <w:rStyle w:val="StyleBoldUnderline"/>
        </w:rPr>
        <w:t>Mexico relies heavily on</w:t>
      </w:r>
      <w:r>
        <w:rPr>
          <w:rStyle w:val="StyleBoldUnderline"/>
        </w:rPr>
        <w:t xml:space="preserve"> the United States as an export </w:t>
      </w:r>
      <w:r w:rsidRPr="0094016E">
        <w:rPr>
          <w:rStyle w:val="StyleBoldUnderline"/>
        </w:rPr>
        <w:t>market</w:t>
      </w:r>
      <w:r w:rsidRPr="0094016E">
        <w:t>; this reliance has diminished very slightly over the years. The percentage of Mexico’s total exports going to the United States decreased from 83% in 1996 to 79% in 2011. Mexico’s share of the U.S. market has lost ground since 2002. In 2003, China surpassed Mexico as the second-leading supplier of U.S. imports. The United States is losing market share of Mexico’s import market. Between 1996 and 2011, the U.S. share of Mexico’s total imports decreased from 75% to 50%. China is Mexico’s second-leading source of imports.</w:t>
      </w:r>
    </w:p>
    <w:p w14:paraId="3A2E7201" w14:textId="77777777" w:rsidR="009208AF" w:rsidRDefault="009208AF" w:rsidP="009208AF">
      <w:pPr>
        <w:pStyle w:val="Heading4"/>
      </w:pPr>
      <w:r>
        <w:t xml:space="preserve">FDI is an </w:t>
      </w:r>
      <w:r>
        <w:rPr>
          <w:u w:val="single"/>
        </w:rPr>
        <w:t>integral part</w:t>
      </w:r>
      <w:r>
        <w:t xml:space="preserve"> of the us-mexico economic relationship – </w:t>
      </w:r>
      <w:r>
        <w:rPr>
          <w:u w:val="single"/>
        </w:rPr>
        <w:t>trends</w:t>
      </w:r>
      <w:r>
        <w:t xml:space="preserve"> go neg</w:t>
      </w:r>
    </w:p>
    <w:p w14:paraId="22D850CE" w14:textId="77777777" w:rsidR="009208AF" w:rsidRPr="00647604" w:rsidRDefault="009208AF" w:rsidP="009208AF">
      <w:pPr>
        <w:rPr>
          <w:rStyle w:val="StyleStyleBold12pt"/>
        </w:rPr>
      </w:pPr>
      <w:r>
        <w:rPr>
          <w:rStyle w:val="StyleStyleBold12pt"/>
        </w:rPr>
        <w:t xml:space="preserve">Villareal, 12 </w:t>
      </w:r>
      <w:r w:rsidRPr="00647604">
        <w:rPr>
          <w:szCs w:val="16"/>
        </w:rPr>
        <w:t xml:space="preserve">M. Angeles, Specialist in International Trade and Finance, Congressional Research Service, 8/9, </w:t>
      </w:r>
      <w:hyperlink r:id="rId14" w:history="1">
        <w:r w:rsidRPr="00647604">
          <w:rPr>
            <w:rStyle w:val="Hyperlink"/>
            <w:szCs w:val="16"/>
          </w:rPr>
          <w:t>http://www.fas.org/sgp/crs/row/RL32934.pdf</w:t>
        </w:r>
      </w:hyperlink>
      <w:r w:rsidRPr="00647604">
        <w:rPr>
          <w:szCs w:val="16"/>
        </w:rPr>
        <w:t>, “U.S.-Mexico Economic Relations: Trends, Issues, and Implications”</w:t>
      </w:r>
      <w:r>
        <w:rPr>
          <w:szCs w:val="16"/>
        </w:rPr>
        <w:t xml:space="preserve"> |</w:t>
      </w:r>
      <w:r w:rsidRPr="00647604">
        <w:rPr>
          <w:szCs w:val="16"/>
        </w:rPr>
        <w:t xml:space="preserve"> ADM</w:t>
      </w:r>
    </w:p>
    <w:p w14:paraId="5FA0AA67" w14:textId="77777777" w:rsidR="009208AF" w:rsidRDefault="009208AF" w:rsidP="009208AF">
      <w:r w:rsidRPr="002565D7">
        <w:t>Foreign direct investment (</w:t>
      </w:r>
      <w:r w:rsidRPr="002565D7">
        <w:rPr>
          <w:rStyle w:val="StyleBoldUnderline"/>
        </w:rPr>
        <w:t>FDI</w:t>
      </w:r>
      <w:r w:rsidRPr="002565D7">
        <w:t xml:space="preserve">) </w:t>
      </w:r>
      <w:r w:rsidRPr="002565D7">
        <w:rPr>
          <w:rStyle w:val="StyleBoldUnderline"/>
        </w:rPr>
        <w:t xml:space="preserve">has been an </w:t>
      </w:r>
      <w:r w:rsidRPr="002565D7">
        <w:rPr>
          <w:rStyle w:val="Emphasis"/>
        </w:rPr>
        <w:t xml:space="preserve">integral part of the economic relationship </w:t>
      </w:r>
      <w:r w:rsidRPr="002565D7">
        <w:rPr>
          <w:rStyle w:val="StyleBoldUnderline"/>
        </w:rPr>
        <w:t xml:space="preserve">between the United States and Mexico </w:t>
      </w:r>
      <w:r w:rsidRPr="002565D7">
        <w:t xml:space="preserve">since NAFTA implementation. </w:t>
      </w:r>
      <w:r w:rsidRPr="002565D7">
        <w:rPr>
          <w:rStyle w:val="StyleBoldUnderline"/>
        </w:rPr>
        <w:t>FDI consists of investments in real estate</w:t>
      </w:r>
      <w:r w:rsidRPr="002565D7">
        <w:t xml:space="preserve">, </w:t>
      </w:r>
      <w:r w:rsidRPr="002565D7">
        <w:rPr>
          <w:rStyle w:val="StyleBoldUnderline"/>
        </w:rPr>
        <w:t>manufacturing</w:t>
      </w:r>
      <w:r w:rsidRPr="002565D7">
        <w:t xml:space="preserve"> plants, </w:t>
      </w:r>
      <w:r w:rsidRPr="002565D7">
        <w:rPr>
          <w:rStyle w:val="StyleBoldUnderline"/>
        </w:rPr>
        <w:t>and retail</w:t>
      </w:r>
      <w:r w:rsidRPr="002565D7">
        <w:t xml:space="preserve"> facilities, in which the foreign investor owns 10% or more of the entity. </w:t>
      </w:r>
      <w:r w:rsidRPr="002565D7">
        <w:rPr>
          <w:rStyle w:val="Emphasis"/>
        </w:rPr>
        <w:t>The United States is the largest source of FDI in Mexico</w:t>
      </w:r>
      <w:r w:rsidRPr="002565D7">
        <w:t xml:space="preserve">. The stock of U.S. </w:t>
      </w:r>
      <w:r w:rsidRPr="002565D7">
        <w:rPr>
          <w:rStyle w:val="StyleBoldUnderline"/>
        </w:rPr>
        <w:t>FDI increased</w:t>
      </w:r>
      <w:r w:rsidRPr="002565D7">
        <w:t xml:space="preserve"> from $17.0 billion in 1994 to $91.4 billion in 2011, a 440% increase (see Table 4). Mexican FDI in the United States is much lower than U.S. investment in Mexico, with levels of Mexican FDI fluctuating over the last 10 years. In 2010, Mexican FDI in the United States totaled $12.6 billion (see Table 4). </w:t>
      </w:r>
      <w:r w:rsidRPr="002565D7">
        <w:rPr>
          <w:rStyle w:val="StyleBoldUnderline"/>
        </w:rPr>
        <w:t>The sharp rise</w:t>
      </w:r>
      <w:r w:rsidRPr="002565D7">
        <w:t xml:space="preserve"> in U.S. investment in Mexico since NAFTA </w:t>
      </w:r>
      <w:r w:rsidRPr="002565D7">
        <w:rPr>
          <w:rStyle w:val="StyleBoldUnderline"/>
        </w:rPr>
        <w:t>is</w:t>
      </w:r>
      <w:r w:rsidRPr="002565D7">
        <w:t xml:space="preserve"> also a result of </w:t>
      </w:r>
      <w:r w:rsidRPr="002565D7">
        <w:rPr>
          <w:rStyle w:val="StyleBoldUnderline"/>
        </w:rPr>
        <w:t>the liberalization of Mexico’s restrictions on foreign investment</w:t>
      </w:r>
      <w:r w:rsidRPr="002565D7">
        <w:t xml:space="preserve"> in the late 1980s and the early 1990s. Prior to the mid-1980s, </w:t>
      </w:r>
      <w:r w:rsidRPr="002565D7">
        <w:rPr>
          <w:rStyle w:val="StyleBoldUnderline"/>
        </w:rPr>
        <w:t>Mexico had a very protective policy that restricted foreign investment and controlled the exchange rate</w:t>
      </w:r>
      <w:r w:rsidRPr="002565D7">
        <w:t xml:space="preserve"> to encourage domestic growth, affecting the entire industrial sector. </w:t>
      </w:r>
      <w:r w:rsidRPr="002565D7">
        <w:rPr>
          <w:rStyle w:val="StyleBoldUnderline"/>
        </w:rPr>
        <w:t>Mexico’s trade liberalization measures and economic reform</w:t>
      </w:r>
      <w:r w:rsidRPr="002565D7">
        <w:t xml:space="preserve"> in the late 1980s </w:t>
      </w:r>
      <w:r w:rsidRPr="002565D7">
        <w:rPr>
          <w:rStyle w:val="StyleBoldUnderline"/>
        </w:rPr>
        <w:t xml:space="preserve">represented a sharp shift in policy and helped bring in a </w:t>
      </w:r>
      <w:r w:rsidRPr="002565D7">
        <w:rPr>
          <w:rStyle w:val="Emphasis"/>
        </w:rPr>
        <w:t>steady increase of FDI flows</w:t>
      </w:r>
      <w:r w:rsidRPr="002565D7">
        <w:t xml:space="preserve"> into Mexico. NAFTA provisions on foreign investment helped to lock in the reforms and increase investor confidence. Under NAFTA, Mexico gave U.S. and Canadian investors nondiscriminatory treatment of their investments as well as investor protection. </w:t>
      </w:r>
      <w:r w:rsidRPr="002565D7">
        <w:rPr>
          <w:rStyle w:val="StyleBoldUnderline"/>
        </w:rPr>
        <w:t xml:space="preserve">NAFTA may have encouraged U.S. FDI in Mexico by increasing investor confidence, but much </w:t>
      </w:r>
      <w:r w:rsidRPr="002565D7">
        <w:rPr>
          <w:rStyle w:val="StyleBoldUnderline"/>
        </w:rPr>
        <w:lastRenderedPageBreak/>
        <w:t>of the growth may have occurred anyway</w:t>
      </w:r>
      <w:r w:rsidRPr="002565D7">
        <w:t xml:space="preserve"> because Mexico likely would have continued to liberalize its foreign investment laws with or without the agreement. </w:t>
      </w:r>
      <w:r w:rsidRPr="002565D7">
        <w:rPr>
          <w:rStyle w:val="StyleBoldUnderline"/>
        </w:rPr>
        <w:t xml:space="preserve">Nearly half of total FDI investment in Mexico is in </w:t>
      </w:r>
      <w:r w:rsidRPr="002565D7">
        <w:rPr>
          <w:rStyle w:val="Emphasis"/>
        </w:rPr>
        <w:t>the manufacturing industry</w:t>
      </w:r>
      <w:r w:rsidRPr="002565D7">
        <w:t xml:space="preserve">, of which the maquiladora industry forms a major part. (See “Mexico’s Export-Oriented Assembly Plants” below.) In Mexico, </w:t>
      </w:r>
      <w:r w:rsidRPr="002565D7">
        <w:rPr>
          <w:rStyle w:val="StyleBoldUnderline"/>
        </w:rPr>
        <w:t>the industry has helped attract investment from countries such as the United States that have a relatively large amount of capital</w:t>
      </w:r>
      <w:r w:rsidRPr="002565D7">
        <w:t>. For the United States, the industry is important because U.S. companies are able to locate their labor-intensive operations in Mexico and lower their labor costs in t</w:t>
      </w:r>
      <w:r>
        <w:t xml:space="preserve">he overall production process. </w:t>
      </w:r>
    </w:p>
    <w:p w14:paraId="31B61AC5" w14:textId="77777777" w:rsidR="00B06363" w:rsidRPr="00564D7E" w:rsidRDefault="00B06363" w:rsidP="00CE5B2C">
      <w:pPr>
        <w:pStyle w:val="Heading4"/>
      </w:pPr>
      <w:proofErr w:type="gramStart"/>
      <w:r w:rsidRPr="00564D7E">
        <w:t>US econ resilient</w:t>
      </w:r>
      <w:r w:rsidR="00CE5B2C">
        <w:t>.</w:t>
      </w:r>
      <w:proofErr w:type="gramEnd"/>
    </w:p>
    <w:p w14:paraId="322DB9E1" w14:textId="77777777" w:rsidR="00B06363" w:rsidRPr="00CE5B2C" w:rsidRDefault="00B06363" w:rsidP="00B06363">
      <w:pPr>
        <w:rPr>
          <w:rStyle w:val="StyleStyleBold12pt"/>
        </w:rPr>
      </w:pPr>
      <w:r w:rsidRPr="00CE5B2C">
        <w:rPr>
          <w:rStyle w:val="StyleStyleBold12pt"/>
        </w:rPr>
        <w:t>Johnson ‘13</w:t>
      </w:r>
    </w:p>
    <w:p w14:paraId="1F40BD10" w14:textId="77777777" w:rsidR="00B06363" w:rsidRPr="00564D7E" w:rsidRDefault="00B06363" w:rsidP="00B06363">
      <w:pPr>
        <w:rPr>
          <w:szCs w:val="16"/>
        </w:rPr>
      </w:pPr>
      <w:r w:rsidRPr="00564D7E">
        <w:rPr>
          <w:szCs w:val="16"/>
        </w:rPr>
        <w:t>(</w:t>
      </w:r>
      <w:proofErr w:type="gramStart"/>
      <w:r w:rsidRPr="00564D7E">
        <w:rPr>
          <w:szCs w:val="16"/>
        </w:rPr>
        <w:t>Robert ,</w:t>
      </w:r>
      <w:proofErr w:type="gramEnd"/>
      <w:r w:rsidRPr="00564D7E">
        <w:rPr>
          <w:szCs w:val="16"/>
        </w:rPr>
        <w:t xml:space="preserve"> CFA, director of economic analysis with Morningstar, Morningstar.com, “U.S. Economy Not So Fragile After All” – 1/19 –  http://news.morningstar.com/articlenet/article.aspx?id=581616)</w:t>
      </w:r>
    </w:p>
    <w:p w14:paraId="11A1DDDD" w14:textId="77777777" w:rsidR="00B06363" w:rsidRPr="00564D7E" w:rsidRDefault="00B06363" w:rsidP="00B06363"/>
    <w:p w14:paraId="09C932F7" w14:textId="77777777" w:rsidR="00B06363" w:rsidRPr="00564D7E" w:rsidRDefault="00B06363" w:rsidP="00B06363">
      <w:pPr>
        <w:rPr>
          <w:rStyle w:val="StyleBoldUnderline"/>
        </w:rPr>
      </w:pPr>
      <w:r w:rsidRPr="00564D7E">
        <w:rPr>
          <w:rStyle w:val="StyleBoldUnderline"/>
        </w:rPr>
        <w:t>No, the U.S. Economy Has Not Been Fragile</w:t>
      </w:r>
      <w:r w:rsidRPr="00564D7E">
        <w:t xml:space="preserve"> After All</w:t>
      </w:r>
      <w:r w:rsidRPr="00564D7E">
        <w:rPr>
          <w:sz w:val="12"/>
        </w:rPr>
        <w:t>¶</w:t>
      </w:r>
      <w:r w:rsidRPr="00564D7E">
        <w:t xml:space="preserve"> Although most </w:t>
      </w:r>
      <w:r w:rsidRPr="00564D7E">
        <w:rPr>
          <w:rStyle w:val="StyleBoldUnderline"/>
          <w:highlight w:val="cyan"/>
        </w:rPr>
        <w:t>economists got</w:t>
      </w:r>
      <w:r w:rsidRPr="00564D7E">
        <w:rPr>
          <w:highlight w:val="cyan"/>
        </w:rPr>
        <w:t xml:space="preserve"> </w:t>
      </w:r>
      <w:r w:rsidRPr="00564D7E">
        <w:t xml:space="preserve">at least some things right about the U.S. economy over the past two years, the </w:t>
      </w:r>
      <w:r w:rsidRPr="00564D7E">
        <w:rPr>
          <w:rStyle w:val="StyleBoldUnderline"/>
          <w:highlight w:val="cyan"/>
        </w:rPr>
        <w:t>one</w:t>
      </w:r>
      <w:r w:rsidRPr="00564D7E">
        <w:rPr>
          <w:highlight w:val="cyan"/>
        </w:rPr>
        <w:t xml:space="preserve"> </w:t>
      </w:r>
      <w:r w:rsidRPr="00564D7E">
        <w:t xml:space="preserve">nearly </w:t>
      </w:r>
      <w:r w:rsidRPr="00564D7E">
        <w:rPr>
          <w:rStyle w:val="StyleBoldUnderline"/>
          <w:highlight w:val="cyan"/>
        </w:rPr>
        <w:t>universal error</w:t>
      </w:r>
      <w:r w:rsidRPr="00564D7E">
        <w:rPr>
          <w:highlight w:val="cyan"/>
        </w:rPr>
        <w:t xml:space="preserve"> </w:t>
      </w:r>
      <w:r w:rsidRPr="00564D7E">
        <w:t xml:space="preserve">was </w:t>
      </w:r>
      <w:r w:rsidRPr="00564D7E">
        <w:rPr>
          <w:rStyle w:val="StyleBoldUnderline"/>
          <w:highlight w:val="cyan"/>
        </w:rPr>
        <w:t>the expectation that the economy was fragile</w:t>
      </w:r>
      <w:r w:rsidRPr="00564D7E">
        <w:rPr>
          <w:rStyle w:val="StyleBoldUnderline"/>
        </w:rPr>
        <w:t>. The U.S. economy has proven to be anything but fragile</w:t>
      </w:r>
      <w:r w:rsidRPr="00564D7E">
        <w:t>.</w:t>
      </w:r>
      <w:r w:rsidRPr="00564D7E">
        <w:rPr>
          <w:sz w:val="12"/>
        </w:rPr>
        <w:t>¶</w:t>
      </w:r>
      <w:r w:rsidRPr="00564D7E">
        <w:t xml:space="preserve"> I believe this to be the single biggest error that economists have made over the last two years. During that time, </w:t>
      </w:r>
      <w:r w:rsidRPr="00564D7E">
        <w:rPr>
          <w:rStyle w:val="StyleBoldUnderline"/>
          <w:highlight w:val="cyan"/>
        </w:rPr>
        <w:t>the U.S. has survived the fallout from a major debt crisis in Europe, a divisive election</w:t>
      </w:r>
      <w:r w:rsidRPr="00564D7E">
        <w:t xml:space="preserve">, temporarily </w:t>
      </w:r>
      <w:r w:rsidRPr="00564D7E">
        <w:rPr>
          <w:rStyle w:val="StyleBoldUnderline"/>
          <w:highlight w:val="cyan"/>
        </w:rPr>
        <w:t>going over the fiscal cliff</w:t>
      </w:r>
      <w:r w:rsidRPr="00564D7E">
        <w:rPr>
          <w:highlight w:val="cyan"/>
        </w:rPr>
        <w:t xml:space="preserve">, </w:t>
      </w:r>
      <w:r w:rsidRPr="00564D7E">
        <w:rPr>
          <w:rStyle w:val="StyleBoldUnderline"/>
          <w:highlight w:val="cyan"/>
        </w:rPr>
        <w:t>gasoline prices that have been on a yo-yo, a tsunami in Japan, and Hurricane Sandy</w:t>
      </w:r>
      <w:r w:rsidRPr="00564D7E">
        <w:rPr>
          <w:rStyle w:val="StyleBoldUnderline"/>
        </w:rPr>
        <w:t>, which shut down New York and even the stock exchanges for a couple of days. These are not signs of a fragile economy.</w:t>
      </w:r>
    </w:p>
    <w:p w14:paraId="06B4F2BE" w14:textId="77777777" w:rsidR="00B06363" w:rsidRPr="00564D7E" w:rsidRDefault="00B06363" w:rsidP="00B06363"/>
    <w:p w14:paraId="66D121A9" w14:textId="77777777" w:rsidR="00B06363" w:rsidRPr="00564D7E" w:rsidRDefault="00B06363" w:rsidP="00CE5B2C">
      <w:pPr>
        <w:pStyle w:val="Heading4"/>
      </w:pPr>
      <w:proofErr w:type="gramStart"/>
      <w:r w:rsidRPr="00564D7E">
        <w:t>Econ resilient – fundamentals growing</w:t>
      </w:r>
      <w:r w:rsidR="00CE5B2C">
        <w:t>.</w:t>
      </w:r>
      <w:proofErr w:type="gramEnd"/>
    </w:p>
    <w:p w14:paraId="00054AE8" w14:textId="77777777" w:rsidR="00B06363" w:rsidRPr="00CE5B2C" w:rsidRDefault="00B06363" w:rsidP="00B06363">
      <w:pPr>
        <w:rPr>
          <w:rStyle w:val="StyleStyleBold12pt"/>
        </w:rPr>
      </w:pPr>
      <w:r w:rsidRPr="00CE5B2C">
        <w:rPr>
          <w:rStyle w:val="StyleStyleBold12pt"/>
        </w:rPr>
        <w:t xml:space="preserve">Stewart ‘13 </w:t>
      </w:r>
    </w:p>
    <w:p w14:paraId="66175915" w14:textId="77777777" w:rsidR="00B06363" w:rsidRPr="00564D7E" w:rsidRDefault="00B06363" w:rsidP="00B06363">
      <w:pPr>
        <w:rPr>
          <w:szCs w:val="16"/>
        </w:rPr>
      </w:pPr>
      <w:r w:rsidRPr="00564D7E">
        <w:rPr>
          <w:szCs w:val="16"/>
        </w:rPr>
        <w:t>(Hale Stewart spent 5 years as a bond broker in the late 1990s before returning to law school in the early 2000s. He is currently a tax lawyer in Houston, Texas. He has an LLM from the Thomas Jefferson School of Law in domestic and international taxation where he graduated Magna Cum Laude, seeking alpha, “Is The U.S. Economy Moving Into A Higher Growth Phase? Part 1 - The Positive” – Feb 5</w:t>
      </w:r>
      <w:r w:rsidRPr="00564D7E">
        <w:rPr>
          <w:szCs w:val="16"/>
          <w:vertAlign w:val="superscript"/>
        </w:rPr>
        <w:t>th</w:t>
      </w:r>
      <w:r w:rsidRPr="00564D7E">
        <w:rPr>
          <w:szCs w:val="16"/>
        </w:rPr>
        <w:t xml:space="preserve"> – http://seekingalpha.com/article/1158011-is-the-u-s-economy-moving-into-a-higher-growth-phase-part-1-the-positive?source=google_news)</w:t>
      </w:r>
    </w:p>
    <w:p w14:paraId="28C15A51" w14:textId="77777777" w:rsidR="00B06363" w:rsidRPr="00564D7E" w:rsidRDefault="00B06363" w:rsidP="00B06363"/>
    <w:p w14:paraId="1CB2950B" w14:textId="77777777" w:rsidR="00B06363" w:rsidRPr="00564D7E" w:rsidRDefault="00B06363" w:rsidP="00B06363">
      <w:pPr>
        <w:rPr>
          <w:sz w:val="14"/>
        </w:rPr>
      </w:pPr>
      <w:r w:rsidRPr="00564D7E">
        <w:rPr>
          <w:sz w:val="14"/>
        </w:rPr>
        <w:t xml:space="preserve">All three of the above sectors -- </w:t>
      </w:r>
      <w:r w:rsidRPr="00564D7E">
        <w:rPr>
          <w:rStyle w:val="StyleBoldUnderline"/>
          <w:highlight w:val="cyan"/>
        </w:rPr>
        <w:t>housing, autos and manufacturing</w:t>
      </w:r>
      <w:r w:rsidRPr="00564D7E">
        <w:rPr>
          <w:sz w:val="14"/>
          <w:highlight w:val="cyan"/>
        </w:rPr>
        <w:t xml:space="preserve"> -- </w:t>
      </w:r>
      <w:r w:rsidRPr="00564D7E">
        <w:rPr>
          <w:rStyle w:val="StyleBoldUnderline"/>
          <w:highlight w:val="cyan"/>
        </w:rPr>
        <w:t>are bedrock components of the econom</w:t>
      </w:r>
      <w:r w:rsidRPr="00564D7E">
        <w:rPr>
          <w:rStyle w:val="StyleBoldUnderline"/>
        </w:rPr>
        <w:t xml:space="preserve">y. </w:t>
      </w:r>
      <w:r w:rsidRPr="00564D7E">
        <w:rPr>
          <w:sz w:val="14"/>
        </w:rPr>
        <w:t xml:space="preserve">If </w:t>
      </w:r>
      <w:r w:rsidRPr="00564D7E">
        <w:rPr>
          <w:rStyle w:val="StyleBoldUnderline"/>
        </w:rPr>
        <w:t>all three are doing fairly well</w:t>
      </w:r>
      <w:r w:rsidRPr="00564D7E">
        <w:rPr>
          <w:sz w:val="14"/>
        </w:rPr>
        <w:t xml:space="preserve">, </w:t>
      </w:r>
      <w:r w:rsidRPr="00564D7E">
        <w:rPr>
          <w:rStyle w:val="Emphasis"/>
        </w:rPr>
        <w:t xml:space="preserve">the worst that can happen is slow growth. </w:t>
      </w:r>
      <w:r w:rsidRPr="00564D7E">
        <w:rPr>
          <w:rStyle w:val="Emphasis"/>
          <w:highlight w:val="cyan"/>
        </w:rPr>
        <w:t>There is simply too much of a multiplier effect of the combined total for a recession to occur with the above three expandin</w:t>
      </w:r>
      <w:r w:rsidRPr="00564D7E">
        <w:rPr>
          <w:rStyle w:val="Emphasis"/>
        </w:rPr>
        <w:t>g.</w:t>
      </w:r>
      <w:r w:rsidRPr="00564D7E">
        <w:rPr>
          <w:sz w:val="14"/>
        </w:rPr>
        <w:t xml:space="preserve"> However, this is before we get to the latest and upcoming fiscal follies from the people in Washington. We'll touch on that in Part 2.</w:t>
      </w:r>
    </w:p>
    <w:p w14:paraId="0A0C82A5" w14:textId="77777777" w:rsidR="00B06363" w:rsidRPr="00564D7E" w:rsidRDefault="00B06363" w:rsidP="00B06363"/>
    <w:p w14:paraId="1CFC9789" w14:textId="77777777" w:rsidR="00B06363" w:rsidRPr="00564D7E" w:rsidRDefault="00B06363" w:rsidP="00CE5B2C">
      <w:pPr>
        <w:pStyle w:val="Heading4"/>
      </w:pPr>
      <w:r w:rsidRPr="00564D7E">
        <w:t>Recovery from 2008 proves economy resilient</w:t>
      </w:r>
      <w:r w:rsidR="00CE5B2C">
        <w:t>.</w:t>
      </w:r>
    </w:p>
    <w:p w14:paraId="214E20F6" w14:textId="77777777" w:rsidR="00B06363" w:rsidRPr="00CE5B2C" w:rsidRDefault="00B06363" w:rsidP="00B06363">
      <w:pPr>
        <w:rPr>
          <w:rStyle w:val="StyleStyleBold12pt"/>
        </w:rPr>
      </w:pPr>
      <w:r w:rsidRPr="00CE5B2C">
        <w:rPr>
          <w:rStyle w:val="StyleStyleBold12pt"/>
        </w:rPr>
        <w:t>Drezner ‘12</w:t>
      </w:r>
    </w:p>
    <w:p w14:paraId="4D534E11" w14:textId="77777777" w:rsidR="00B06363" w:rsidRPr="00564D7E" w:rsidRDefault="00B06363" w:rsidP="00B06363">
      <w:pPr>
        <w:rPr>
          <w:szCs w:val="16"/>
        </w:rPr>
      </w:pPr>
      <w:r w:rsidRPr="00564D7E">
        <w:rPr>
          <w:szCs w:val="16"/>
        </w:rPr>
        <w:t>(Daniel, Professor International Politics Tufts University, October, “The Irony of Global Economic Governance: The System Worked” Council on Foreign Relations International Institutions and Global Governance)</w:t>
      </w:r>
    </w:p>
    <w:p w14:paraId="0FE6ADB5" w14:textId="77777777" w:rsidR="00B06363" w:rsidRPr="00564D7E" w:rsidRDefault="00B06363" w:rsidP="00B06363">
      <w:r w:rsidRPr="00564D7E">
        <w:t xml:space="preserve">In looking at outcomes, </w:t>
      </w:r>
      <w:r w:rsidRPr="00564D7E">
        <w:rPr>
          <w:rStyle w:val="StyleBoldUnderline"/>
        </w:rPr>
        <w:t>the obvious question is how well the global economy has recovered from the 2008 crisis</w:t>
      </w:r>
      <w:r w:rsidRPr="00564D7E">
        <w:t xml:space="preserve">. The current literature on economic downturns suggests two factors that impose significant barriers to a strong recovery from the Great Recession: </w:t>
      </w:r>
      <w:r w:rsidRPr="00564D7E">
        <w:rPr>
          <w:rStyle w:val="StyleBoldUnderline"/>
        </w:rPr>
        <w:t>it was triggered by a financial crisis and it was global in scope</w:t>
      </w:r>
      <w:r w:rsidRPr="00564D7E">
        <w:t xml:space="preserve">. Whether measuring output, per capita income, or employment, </w:t>
      </w:r>
      <w:r w:rsidRPr="00564D7E">
        <w:rPr>
          <w:rStyle w:val="StyleBoldUnderline"/>
        </w:rPr>
        <w:t>financial crashes trigger downturns that last longer</w:t>
      </w:r>
      <w:r w:rsidRPr="00564D7E">
        <w:t xml:space="preserve"> and have far weaker recoveries than standard business cycle downturns.10 Furthermore, </w:t>
      </w:r>
      <w:r w:rsidRPr="00564D7E">
        <w:rPr>
          <w:rStyle w:val="StyleBoldUnderline"/>
          <w:highlight w:val="cyan"/>
        </w:rPr>
        <w:t xml:space="preserve">the global nature of the crisis makes it extremely difficult for countries to export </w:t>
      </w:r>
      <w:r w:rsidRPr="00564D7E">
        <w:rPr>
          <w:rStyle w:val="StyleBoldUnderline"/>
          <w:highlight w:val="cyan"/>
        </w:rPr>
        <w:lastRenderedPageBreak/>
        <w:t>their way out of the problem</w:t>
      </w:r>
      <w:r w:rsidRPr="00564D7E">
        <w:t xml:space="preserve">. Countries that have experienced severe banking crises since World War II have usually done so when the global economy was largely unaffected. That was not the case for the Great Recession. </w:t>
      </w:r>
      <w:r w:rsidRPr="00564D7E">
        <w:rPr>
          <w:rStyle w:val="StyleBoldUnderline"/>
          <w:highlight w:val="cyan"/>
        </w:rPr>
        <w:t>The global economy has rebounded much better than during the Great Depression</w:t>
      </w:r>
      <w:r w:rsidRPr="00564D7E">
        <w:rPr>
          <w:highlight w:val="cyan"/>
        </w:rPr>
        <w:t>.</w:t>
      </w:r>
      <w:r w:rsidRPr="00564D7E">
        <w:t xml:space="preserve"> Economists Barry Eichengreen and Kevin O’Rourke have compiled data to compare global economic performance from the start of the crises (see Figures 1 and 2).11 Two facts stand out in their comparisons. First, </w:t>
      </w:r>
      <w:r w:rsidRPr="00564D7E">
        <w:rPr>
          <w:rStyle w:val="StyleBoldUnderline"/>
        </w:rPr>
        <w:t xml:space="preserve">the </w:t>
      </w:r>
      <w:r w:rsidRPr="00564D7E">
        <w:rPr>
          <w:rStyle w:val="StyleBoldUnderline"/>
          <w:highlight w:val="cyan"/>
        </w:rPr>
        <w:t>percentage drop in global industrial output</w:t>
      </w:r>
      <w:r w:rsidRPr="00564D7E">
        <w:rPr>
          <w:rStyle w:val="StyleBoldUnderline"/>
        </w:rPr>
        <w:t xml:space="preserve"> and world trade levels at the start of the 2008 financial crisis </w:t>
      </w:r>
      <w:r w:rsidRPr="00564D7E">
        <w:rPr>
          <w:rStyle w:val="StyleBoldUnderline"/>
          <w:highlight w:val="cyan"/>
        </w:rPr>
        <w:t>was more precipitous than the falloffs following the October 1929</w:t>
      </w:r>
      <w:r w:rsidRPr="00564D7E">
        <w:rPr>
          <w:rStyle w:val="StyleBoldUnderline"/>
        </w:rPr>
        <w:t xml:space="preserve"> stock market </w:t>
      </w:r>
      <w:r w:rsidRPr="00564D7E">
        <w:rPr>
          <w:rStyle w:val="StyleBoldUnderline"/>
          <w:highlight w:val="cyan"/>
        </w:rPr>
        <w:t>crash</w:t>
      </w:r>
      <w:r w:rsidRPr="00564D7E">
        <w:t xml:space="preserve">. The drop in industrial output was greater in 2008 nine months into the crisis than it was eighty years earlier after the same amount of time. The drop in trade flows was more than twice as large. Second, the post-2008 rebound has been far more robust. Four years after the onset of the Great Recession, </w:t>
      </w:r>
      <w:r w:rsidRPr="00564D7E">
        <w:rPr>
          <w:rStyle w:val="StyleBoldUnderline"/>
          <w:highlight w:val="cyan"/>
        </w:rPr>
        <w:t>global industrial output is 10 percent higher</w:t>
      </w:r>
      <w:r w:rsidRPr="00564D7E">
        <w:rPr>
          <w:rStyle w:val="StyleBoldUnderline"/>
        </w:rPr>
        <w:t xml:space="preserve"> than when the recession began</w:t>
      </w:r>
      <w:r w:rsidRPr="00564D7E">
        <w:t xml:space="preserve">. In contrast, </w:t>
      </w:r>
      <w:r w:rsidRPr="00564D7E">
        <w:rPr>
          <w:rStyle w:val="StyleBoldUnderline"/>
        </w:rPr>
        <w:t xml:space="preserve">four years after the 1929 stock market crash, industrial output was at only two-thirds of precrisis levels. </w:t>
      </w:r>
      <w:r w:rsidRPr="00564D7E">
        <w:t xml:space="preserve">A similar story can be told with aggregate economic growth. According to World Bank figures, </w:t>
      </w:r>
      <w:r w:rsidRPr="00564D7E">
        <w:rPr>
          <w:rStyle w:val="StyleBoldUnderline"/>
        </w:rPr>
        <w:t>global economic output rebounded in 2010 with 2.3 percent growth</w:t>
      </w:r>
      <w:r w:rsidRPr="00564D7E">
        <w:t xml:space="preserve">, followed up in 2011 with 4.2 percent growth. The global growth rate in 2011 was 44 percent higher than the average of the previous decade. Even more intriguing, the growth continued to be poverty reducing.12 The World Bank’s latest figures suggest that despite the 2008 financial crisis, extreme poverty continued to decline across all the major regions of the globe. And the developing world achieved its first Millennium Development Goal of halving the 1990 levels of extreme poverty.13 An important reason for the quick return to positive economic growth is that </w:t>
      </w:r>
      <w:r w:rsidRPr="00564D7E">
        <w:rPr>
          <w:rStyle w:val="StyleBoldUnderline"/>
        </w:rPr>
        <w:t>cross-border flows did not dry up after the 2008 crisis</w:t>
      </w:r>
      <w:r w:rsidRPr="00564D7E">
        <w:t xml:space="preserve">. Again, compared to the Great Depression, </w:t>
      </w:r>
      <w:r w:rsidRPr="00564D7E">
        <w:rPr>
          <w:rStyle w:val="StyleBoldUnderline"/>
        </w:rPr>
        <w:t>trade flows have rebounded extremely well</w:t>
      </w:r>
      <w:r w:rsidRPr="00564D7E">
        <w:t>.14 Four years after the 1929 stock market crash, trade flows were off by 25 percent compared to precrisis levels. Current trade flows, in contrast, are more than 5 percent higher than in 2008. Even compared to other postwar recessions, the current period has seen robust crossborder exchange. Indeed, as a report from CFR’s Maurice R. Greenberg Center for Geoeconomic Studies concluded in May 2012, “</w:t>
      </w:r>
      <w:r w:rsidRPr="00564D7E">
        <w:rPr>
          <w:rStyle w:val="StyleBoldUnderline"/>
        </w:rPr>
        <w:t>The growth in world trade since the start of the [current] recovery exceeds even the best of the prior postwar experiences</w:t>
      </w:r>
      <w:r w:rsidRPr="00564D7E">
        <w:t xml:space="preserve">.”15 Other cross-border flows have also rebounded from 2008–2009 lows. Global foreign direct investment (FDI) has returned to robust levels. FDI inflows rose by 17 percent in 2011 alone. This put annual FDI levels at $1.5 trillion, surpassing the three-year precrisis average, though still approximately 25 percent below the 2007 peak. More generally, global foreign investment assets reached $96 trillion, a 5 percent increase from precrisis highs. Remittances from migrant workers have become an increasingly important revenue stream to the developing world—and the 2008 financial crisis did not dampen that income stream. Cross-border remittances to developing countries quickly rebounded to precrisis levels and then rose to an estimated all-time high of $372 billion in 2011, with growth rates in 2011 that exceeded those in 2010. Total cross-border remittances were more than $501 billion last year, and are estimated to reach $615 billion by 2014.16 </w:t>
      </w:r>
      <w:proofErr w:type="gramStart"/>
      <w:r w:rsidRPr="00564D7E">
        <w:t>Another</w:t>
      </w:r>
      <w:proofErr w:type="gramEnd"/>
      <w:r w:rsidRPr="00564D7E">
        <w:t xml:space="preserve"> salient outcome is mass public attitudes about the global economy. </w:t>
      </w:r>
      <w:r w:rsidRPr="00564D7E">
        <w:rPr>
          <w:rStyle w:val="StyleBoldUnderline"/>
        </w:rPr>
        <w:t>A general assumption</w:t>
      </w:r>
      <w:r w:rsidRPr="00564D7E">
        <w:t xml:space="preserve"> in public opinion research </w:t>
      </w:r>
      <w:r w:rsidRPr="00564D7E">
        <w:rPr>
          <w:rStyle w:val="StyleBoldUnderline"/>
        </w:rPr>
        <w:t>is that during a downturn, demand for greater economic closure should spike, as individuals scapegoat foreigners for domestic woes</w:t>
      </w:r>
      <w:r w:rsidRPr="00564D7E">
        <w:t xml:space="preserve">. </w:t>
      </w:r>
      <w:r w:rsidRPr="00564D7E">
        <w:rPr>
          <w:rStyle w:val="StyleBoldUnderline"/>
          <w:highlight w:val="cyan"/>
        </w:rPr>
        <w:t>The global nature of the 2008 crisis, combined with anxiety about the shifting distribution of power, should have triggered a fall in support for an open</w:t>
      </w:r>
      <w:r w:rsidRPr="00564D7E">
        <w:rPr>
          <w:rStyle w:val="StyleBoldUnderline"/>
        </w:rPr>
        <w:t xml:space="preserve"> global </w:t>
      </w:r>
      <w:r w:rsidRPr="00564D7E">
        <w:rPr>
          <w:rStyle w:val="StyleBoldUnderline"/>
          <w:highlight w:val="cyan"/>
        </w:rPr>
        <w:t>economy</w:t>
      </w:r>
      <w:r w:rsidRPr="00564D7E">
        <w:t xml:space="preserve">. Somewhat surprisingly, </w:t>
      </w:r>
      <w:r w:rsidRPr="00564D7E">
        <w:rPr>
          <w:rStyle w:val="StyleBoldUnderline"/>
        </w:rPr>
        <w:t>however, the reverse is true</w:t>
      </w:r>
      <w:r w:rsidRPr="00564D7E">
        <w:t xml:space="preserve">. Pew’s Global Attitudes Project has surveyed a wide spectrum of countries since 2002, asking people about their opinions on both international trade and the free market more generally.17 </w:t>
      </w:r>
      <w:r w:rsidRPr="00564D7E">
        <w:rPr>
          <w:rStyle w:val="StyleBoldUnderline"/>
        </w:rPr>
        <w:t xml:space="preserve">The </w:t>
      </w:r>
      <w:r w:rsidRPr="00564D7E">
        <w:rPr>
          <w:rStyle w:val="StyleBoldUnderline"/>
          <w:highlight w:val="cyan"/>
        </w:rPr>
        <w:t>results show resilient support for expanding trade and business ties</w:t>
      </w:r>
      <w:r w:rsidRPr="00564D7E">
        <w:rPr>
          <w:rStyle w:val="StyleBoldUnderline"/>
        </w:rPr>
        <w:t xml:space="preserve"> with other countries</w:t>
      </w:r>
      <w:r w:rsidRPr="00564D7E">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unweighted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 </w:t>
      </w:r>
      <w:r w:rsidRPr="00564D7E">
        <w:rPr>
          <w:rStyle w:val="StyleBoldUnderline"/>
        </w:rPr>
        <w:t>The final outcome addresses</w:t>
      </w:r>
      <w:r w:rsidRPr="00564D7E">
        <w:t xml:space="preserve"> a dog that hasn’t barked: </w:t>
      </w:r>
      <w:r w:rsidRPr="00564D7E">
        <w:rPr>
          <w:rStyle w:val="StyleBoldUnderline"/>
        </w:rPr>
        <w:t>the effect of the Great Recession on crossborder conflict and violence</w:t>
      </w:r>
      <w:r w:rsidRPr="00564D7E">
        <w:t xml:space="preserve">. During the initial stages of the crisis, multiple </w:t>
      </w:r>
      <w:r w:rsidRPr="00564D7E">
        <w:rPr>
          <w:rStyle w:val="StyleBoldUnderline"/>
        </w:rPr>
        <w:t>analysts asserted that the financial crisis would lead states to increase their use of force as a tool for staying in power</w:t>
      </w:r>
      <w:r w:rsidRPr="00564D7E">
        <w:t xml:space="preserve">.19 </w:t>
      </w:r>
      <w:r w:rsidRPr="00564D7E">
        <w:rPr>
          <w:rStyle w:val="StyleBoldUnderline"/>
        </w:rPr>
        <w:t xml:space="preserve">Whether through greater internal repression, diversionary wars, arms races, or a ratcheting up of great power conflict, there were genuine concerns that the global economic downturn would lead to an </w:t>
      </w:r>
      <w:r w:rsidRPr="00564D7E">
        <w:rPr>
          <w:rStyle w:val="StyleBoldUnderline"/>
        </w:rPr>
        <w:lastRenderedPageBreak/>
        <w:t>increase in conflict.</w:t>
      </w:r>
      <w:r w:rsidRPr="00564D7E">
        <w:t xml:space="preserve"> Violence in the Middle East, border disputes in the South China Sea, and even the disruptions of the Occupy movement fuel impressions of surge in global public disorder. </w:t>
      </w:r>
      <w:r w:rsidRPr="00564D7E">
        <w:rPr>
          <w:rStyle w:val="Emphasis"/>
          <w:highlight w:val="cyan"/>
        </w:rPr>
        <w:t>The aggregate data suggests otherwise</w:t>
      </w:r>
      <w:r w:rsidRPr="00564D7E">
        <w:t>, however. A fundamental conclusion from a recent report by the Institute for Economics and Peace is that “</w:t>
      </w:r>
      <w:r w:rsidRPr="00564D7E">
        <w:rPr>
          <w:rStyle w:val="StyleBoldUnderline"/>
        </w:rPr>
        <w:t>the average level of peacefulness in 2012 is approximately the same as it was in 2007.”</w:t>
      </w:r>
      <w:proofErr w:type="gramStart"/>
      <w:r w:rsidRPr="00564D7E">
        <w:t xml:space="preserve">20 </w:t>
      </w:r>
      <w:r w:rsidRPr="00564D7E">
        <w:rPr>
          <w:rStyle w:val="StyleBoldUnderline"/>
        </w:rPr>
        <w:t>Interstate violence</w:t>
      </w:r>
      <w:proofErr w:type="gramEnd"/>
      <w:r w:rsidRPr="00564D7E">
        <w:rPr>
          <w:rStyle w:val="StyleBoldUnderline"/>
        </w:rPr>
        <w:t xml:space="preserve"> in particular has declined since the start of the financial crisis</w:t>
      </w:r>
      <w:r w:rsidRPr="00564D7E">
        <w:t xml:space="preserve">—as have military expenditures in most sampled countries. Other studies confirm that </w:t>
      </w:r>
      <w:r w:rsidRPr="00564D7E">
        <w:rPr>
          <w:rStyle w:val="Emphasis"/>
          <w:highlight w:val="cyan"/>
        </w:rPr>
        <w:t>the Great Recession has not triggered any increase in violent conflict</w:t>
      </w:r>
      <w:r w:rsidRPr="00564D7E">
        <w:t>; the secular decline in violence that started with the end of the Cold War has not been reversed.21</w:t>
      </w:r>
    </w:p>
    <w:p w14:paraId="1FA2AFD4" w14:textId="77777777" w:rsidR="00B06363" w:rsidRPr="00B06363" w:rsidRDefault="00B06363" w:rsidP="00B06363"/>
    <w:p w14:paraId="3F401EE6" w14:textId="77777777" w:rsidR="00CE5B2C" w:rsidRPr="00564D7E" w:rsidRDefault="00CE5B2C" w:rsidP="00CE5B2C">
      <w:pPr>
        <w:pStyle w:val="Heading3"/>
      </w:pPr>
      <w:r>
        <w:lastRenderedPageBreak/>
        <w:t>XT – No Diversionary War</w:t>
      </w:r>
    </w:p>
    <w:p w14:paraId="19EE30F4" w14:textId="77777777" w:rsidR="00CE5B2C" w:rsidRPr="00564D7E" w:rsidRDefault="00CE5B2C" w:rsidP="00CE5B2C">
      <w:pPr>
        <w:pStyle w:val="Heading4"/>
      </w:pPr>
      <w:r w:rsidRPr="00564D7E">
        <w:t>Diversionary war theory is false</w:t>
      </w:r>
      <w:r>
        <w:t>.</w:t>
      </w:r>
    </w:p>
    <w:p w14:paraId="61D8BA7C" w14:textId="77777777" w:rsidR="00CE5B2C" w:rsidRPr="00CE5B2C" w:rsidRDefault="00CE5B2C" w:rsidP="00CE5B2C">
      <w:pPr>
        <w:rPr>
          <w:rStyle w:val="StyleStyleBold12pt"/>
        </w:rPr>
      </w:pPr>
      <w:r w:rsidRPr="00CE5B2C">
        <w:rPr>
          <w:rStyle w:val="StyleStyleBold12pt"/>
        </w:rPr>
        <w:t xml:space="preserve">Boehmer ‘7 </w:t>
      </w:r>
    </w:p>
    <w:p w14:paraId="52770994" w14:textId="77777777" w:rsidR="00CE5B2C" w:rsidRPr="00564D7E" w:rsidRDefault="00CE5B2C" w:rsidP="00CE5B2C">
      <w:pPr>
        <w:rPr>
          <w:szCs w:val="16"/>
        </w:rPr>
      </w:pPr>
      <w:r w:rsidRPr="00564D7E">
        <w:rPr>
          <w:szCs w:val="16"/>
        </w:rPr>
        <w:t>(Charles, political science professor at the University of Texas, Politics &amp; Policy, 35:4, “The Effects of Economic Crisis, Domestic Discord, and State Efficacy on the Decision to Initiate Interstate Conflict”)</w:t>
      </w:r>
    </w:p>
    <w:p w14:paraId="3BB74723" w14:textId="77777777" w:rsidR="00CE5B2C" w:rsidRPr="00564D7E" w:rsidRDefault="00CE5B2C" w:rsidP="00CE5B2C">
      <w:r w:rsidRPr="00564D7E">
        <w:t xml:space="preserve">This article examines the contemporaneous effect of low economic growth and domestic instability on the threat of regime change and/ or involvement in external militarized conflicts. Many </w:t>
      </w:r>
      <w:r w:rsidRPr="00564D7E">
        <w:rPr>
          <w:rStyle w:val="StyleBoldUnderline"/>
        </w:rPr>
        <w:t>studies of diversionary conflict argue that lower</w:t>
      </w:r>
      <w:r w:rsidRPr="00564D7E">
        <w:t xml:space="preserve"> rates of economic </w:t>
      </w:r>
      <w:r w:rsidRPr="00564D7E">
        <w:rPr>
          <w:rStyle w:val="StyleBoldUnderline"/>
        </w:rPr>
        <w:t>growth should heighten the risk of international conflict</w:t>
      </w:r>
      <w:r w:rsidRPr="00564D7E">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sidRPr="00564D7E">
        <w:rPr>
          <w:rStyle w:val="StyleBoldUnderline"/>
          <w:highlight w:val="cyan"/>
        </w:rPr>
        <w:t>Diversionary theory</w:t>
      </w:r>
      <w:r w:rsidRPr="00564D7E">
        <w:rPr>
          <w:rStyle w:val="StyleBoldUnderline"/>
        </w:rPr>
        <w:t xml:space="preserve"> claims that leaders seek to divert attention away from domestic problems such as a bad economy</w:t>
      </w:r>
      <w:r w:rsidRPr="00564D7E">
        <w:t xml:space="preserve"> or political scandals, or to garner increased support prior to elections. Leaders then supposedly externalize discontented domestic sentiments onto other nations, sometimes as scapegoats based on the similar in-group/out-group dynamic found in the research of Coser (1956) and Simmel (1955), where foreign countries are blamed for domestic problems. This process is said to involve a “rally-round-the-flag” effect, where a leader can expect a short-term boost in popularity with the threat or use of force (Blechman,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Vakili 1992). Argentina was reeling from hyperinflation and rampant unemployment associated with the Latin American debt crisis. It is plausible that a success in the Falklands War may have helped to rally support for the governing Galtieri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sidRPr="00564D7E">
        <w:rPr>
          <w:rStyle w:val="StyleBoldUnderline"/>
          <w:highlight w:val="cyan"/>
        </w:rPr>
        <w:t xml:space="preserve">Is </w:t>
      </w:r>
      <w:r w:rsidRPr="00564D7E">
        <w:rPr>
          <w:rStyle w:val="StyleBoldUnderline"/>
        </w:rPr>
        <w:t xml:space="preserve">this </w:t>
      </w:r>
      <w:r w:rsidRPr="00564D7E">
        <w:rPr>
          <w:rStyle w:val="StyleBoldUnderline"/>
          <w:highlight w:val="cyan"/>
        </w:rPr>
        <w:t xml:space="preserve">a </w:t>
      </w:r>
      <w:r w:rsidRPr="00564D7E">
        <w:rPr>
          <w:rStyle w:val="StyleBoldUnderline"/>
        </w:rPr>
        <w:t xml:space="preserve">colorful </w:t>
      </w:r>
      <w:r w:rsidRPr="00564D7E">
        <w:rPr>
          <w:rStyle w:val="StyleBoldUnderline"/>
          <w:highlight w:val="cyan"/>
        </w:rPr>
        <w:t xml:space="preserve">theory kept alive by academics that has little bearing </w:t>
      </w:r>
      <w:r w:rsidRPr="00564D7E">
        <w:rPr>
          <w:rStyle w:val="StyleBoldUnderline"/>
        </w:rPr>
        <w:t>up</w:t>
      </w:r>
      <w:r w:rsidRPr="00564D7E">
        <w:rPr>
          <w:rStyle w:val="StyleBoldUnderline"/>
          <w:highlight w:val="cyan"/>
        </w:rPr>
        <w:t>on real events</w:t>
      </w:r>
      <w:r w:rsidRPr="00564D7E">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sidRPr="00564D7E">
        <w:rPr>
          <w:rStyle w:val="StyleBoldUnderline"/>
          <w:highlight w:val="cyan"/>
        </w:rPr>
        <w:t xml:space="preserve">Theories </w:t>
      </w:r>
      <w:r w:rsidRPr="00564D7E">
        <w:rPr>
          <w:rStyle w:val="StyleBoldUnderline"/>
        </w:rPr>
        <w:t xml:space="preserve">of diversionary conflict usually </w:t>
      </w:r>
      <w:r w:rsidRPr="00564D7E">
        <w:rPr>
          <w:rStyle w:val="StyleBoldUnderline"/>
          <w:highlight w:val="cyan"/>
        </w:rPr>
        <w:t xml:space="preserve">emphasize the </w:t>
      </w:r>
      <w:r w:rsidRPr="00564D7E">
        <w:rPr>
          <w:rStyle w:val="StyleBoldUnderline"/>
        </w:rPr>
        <w:t xml:space="preserve">potential </w:t>
      </w:r>
      <w:r w:rsidRPr="00564D7E">
        <w:rPr>
          <w:rStyle w:val="StyleBoldUnderline"/>
          <w:highlight w:val="cyan"/>
        </w:rPr>
        <w:t xml:space="preserve">benefits </w:t>
      </w:r>
      <w:r w:rsidRPr="00564D7E">
        <w:rPr>
          <w:rStyle w:val="StyleBoldUnderline"/>
        </w:rPr>
        <w:t xml:space="preserve">of diversionary tactics, although </w:t>
      </w:r>
      <w:r w:rsidRPr="00564D7E">
        <w:rPr>
          <w:rStyle w:val="StyleBoldUnderline"/>
          <w:highlight w:val="cyan"/>
        </w:rPr>
        <w:t xml:space="preserve">few pay </w:t>
      </w:r>
      <w:r w:rsidRPr="00564D7E">
        <w:rPr>
          <w:rStyle w:val="StyleBoldUnderline"/>
        </w:rPr>
        <w:t xml:space="preserve">equal </w:t>
      </w:r>
      <w:r w:rsidRPr="00564D7E">
        <w:rPr>
          <w:rStyle w:val="StyleBoldUnderline"/>
          <w:highlight w:val="cyan"/>
        </w:rPr>
        <w:t>attention to the prospective costs</w:t>
      </w:r>
      <w:r w:rsidRPr="00564D7E">
        <w:rPr>
          <w:highlight w:val="cyan"/>
        </w:rPr>
        <w:t xml:space="preserve"> </w:t>
      </w:r>
      <w:r w:rsidRPr="00564D7E">
        <w:t xml:space="preserve">associated with such behavior. It is not contentious to claim that leaders typically seek to remain in office. However, </w:t>
      </w:r>
      <w:r w:rsidRPr="00564D7E">
        <w:rPr>
          <w:rStyle w:val="StyleBoldUnderline"/>
          <w:highlight w:val="cyan"/>
        </w:rPr>
        <w:t>whether they can successfully manipulate public opinion</w:t>
      </w:r>
      <w:r w:rsidRPr="00564D7E">
        <w:rPr>
          <w:rStyle w:val="StyleBoldUnderline"/>
        </w:rPr>
        <w:t xml:space="preserve"> </w:t>
      </w:r>
      <w:r w:rsidRPr="00564D7E">
        <w:t xml:space="preserve">regularly during periods of domestic unpopularity </w:t>
      </w:r>
      <w:r w:rsidRPr="00564D7E">
        <w:rPr>
          <w:rStyle w:val="StyleBoldUnderline"/>
        </w:rPr>
        <w:t xml:space="preserve">through </w:t>
      </w:r>
      <w:r w:rsidRPr="00564D7E">
        <w:t xml:space="preserve">their states’ participation in foreign militarized </w:t>
      </w:r>
      <w:r w:rsidRPr="00564D7E">
        <w:rPr>
          <w:rStyle w:val="StyleBoldUnderline"/>
        </w:rPr>
        <w:t>conflicts</w:t>
      </w:r>
      <w:r w:rsidRPr="00564D7E">
        <w:t>—especially outside of the American case—</w:t>
      </w:r>
      <w:r w:rsidRPr="00564D7E">
        <w:rPr>
          <w:rStyle w:val="StyleBoldUnderline"/>
          <w:highlight w:val="cyan"/>
        </w:rPr>
        <w:t xml:space="preserve">is </w:t>
      </w:r>
      <w:r w:rsidRPr="00564D7E">
        <w:t xml:space="preserve">a question </w:t>
      </w:r>
      <w:r w:rsidRPr="00564D7E">
        <w:rPr>
          <w:rStyle w:val="StyleBoldUnderline"/>
          <w:highlight w:val="cyan"/>
        </w:rPr>
        <w:t>open for debate</w:t>
      </w:r>
      <w:r w:rsidRPr="00564D7E">
        <w:rPr>
          <w:highlight w:val="cyan"/>
        </w:rPr>
        <w:t xml:space="preserve">. </w:t>
      </w:r>
      <w:r w:rsidRPr="00564D7E">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sidRPr="00564D7E">
        <w:rPr>
          <w:rStyle w:val="StyleBoldUnderline"/>
          <w:highlight w:val="cyan"/>
        </w:rPr>
        <w:t xml:space="preserve">if leaders </w:t>
      </w:r>
      <w:r w:rsidRPr="00564D7E">
        <w:rPr>
          <w:rStyle w:val="StyleBoldUnderline"/>
        </w:rPr>
        <w:t>do</w:t>
      </w:r>
      <w:r w:rsidRPr="00564D7E">
        <w:t xml:space="preserve">, in fact, </w:t>
      </w:r>
      <w:r w:rsidRPr="00564D7E">
        <w:rPr>
          <w:rStyle w:val="StyleBoldUnderline"/>
          <w:highlight w:val="cyan"/>
        </w:rPr>
        <w:t>undertake diversionary conflicts, many may still be thrown from</w:t>
      </w:r>
      <w:r w:rsidRPr="00564D7E">
        <w:rPr>
          <w:highlight w:val="cyan"/>
        </w:rPr>
        <w:t xml:space="preserve"> </w:t>
      </w:r>
      <w:r w:rsidRPr="00564D7E">
        <w:t xml:space="preserve">the seat of </w:t>
      </w:r>
      <w:r w:rsidRPr="00564D7E">
        <w:rPr>
          <w:rStyle w:val="StyleBoldUnderline"/>
          <w:highlight w:val="cyan"/>
        </w:rPr>
        <w:t>power</w:t>
      </w:r>
      <w:r w:rsidRPr="00564D7E">
        <w:rPr>
          <w:rStyle w:val="StyleBoldUnderline"/>
        </w:rPr>
        <w:t>—especially if the outcome is defeat</w:t>
      </w:r>
      <w:r w:rsidRPr="00564D7E">
        <w:t xml:space="preserve"> to a foreign enemy. Diversionary conflict would thus seem to be a risky gambit (Smith 1996). Scholars such as MacFie (1938) and Blainey (1988) have nevertheless questioned the validity of </w:t>
      </w:r>
      <w:r w:rsidRPr="00564D7E">
        <w:rPr>
          <w:rStyle w:val="StyleBoldUnderline"/>
          <w:highlight w:val="cyan"/>
        </w:rPr>
        <w:t xml:space="preserve">the </w:t>
      </w:r>
      <w:r w:rsidRPr="00564D7E">
        <w:rPr>
          <w:rStyle w:val="StyleBoldUnderline"/>
        </w:rPr>
        <w:t xml:space="preserve">diversionary </w:t>
      </w:r>
      <w:r w:rsidRPr="00564D7E">
        <w:rPr>
          <w:rStyle w:val="StyleBoldUnderline"/>
          <w:highlight w:val="cyan"/>
        </w:rPr>
        <w:t>thesis</w:t>
      </w:r>
      <w:r w:rsidRPr="00564D7E">
        <w:t xml:space="preserve">. As noted by Levy (1989), this perspective </w:t>
      </w:r>
      <w:r w:rsidRPr="00564D7E">
        <w:rPr>
          <w:rStyle w:val="StyleBoldUnderline"/>
          <w:highlight w:val="cyan"/>
        </w:rPr>
        <w:t xml:space="preserve">is rarely </w:t>
      </w:r>
      <w:r w:rsidRPr="00564D7E">
        <w:rPr>
          <w:rStyle w:val="StyleBoldUnderline"/>
        </w:rPr>
        <w:t xml:space="preserve">formulated as a </w:t>
      </w:r>
      <w:r w:rsidRPr="00564D7E">
        <w:rPr>
          <w:rStyle w:val="StyleBoldUnderline"/>
          <w:highlight w:val="cyan"/>
        </w:rPr>
        <w:t>cohesive</w:t>
      </w:r>
      <w:r w:rsidRPr="00564D7E">
        <w:rPr>
          <w:highlight w:val="cyan"/>
        </w:rPr>
        <w:t xml:space="preserve"> </w:t>
      </w:r>
      <w:r w:rsidRPr="00564D7E">
        <w:t xml:space="preserve">and comprehensive </w:t>
      </w:r>
      <w:r w:rsidRPr="00564D7E">
        <w:rPr>
          <w:rStyle w:val="StyleBoldUnderline"/>
        </w:rPr>
        <w:t>theory</w:t>
      </w:r>
      <w:r w:rsidRPr="00564D7E">
        <w:t>, and there has been little or no knowledge cumulation. Later analyses do not necessarily build on past studies and the discrepancies between inquiries are often difficult to unravel. “</w:t>
      </w:r>
      <w:r w:rsidRPr="00564D7E">
        <w:rPr>
          <w:rStyle w:val="StyleBoldUnderline"/>
        </w:rPr>
        <w:t>Studies have used a variety of research designs</w:t>
      </w:r>
      <w:r w:rsidRPr="00564D7E">
        <w:t xml:space="preserve">, different dependent variables (uses of force, major uses of force, militarized disputes), different estimation techniques, </w:t>
      </w:r>
      <w:r w:rsidRPr="00564D7E">
        <w:rPr>
          <w:rStyle w:val="StyleBoldUnderline"/>
        </w:rPr>
        <w:t>and different data sets</w:t>
      </w:r>
      <w:r w:rsidRPr="00564D7E">
        <w:t xml:space="preserve"> 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Russett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sidRPr="00564D7E">
        <w:rPr>
          <w:rStyle w:val="StyleBoldUnderline"/>
        </w:rPr>
        <w:t xml:space="preserve">attempts to use </w:t>
      </w:r>
      <w:r w:rsidRPr="00564D7E">
        <w:rPr>
          <w:rStyle w:val="StyleBoldUnderline"/>
          <w:highlight w:val="cyan"/>
        </w:rPr>
        <w:t xml:space="preserve">diversion </w:t>
      </w:r>
      <w:r w:rsidRPr="00564D7E">
        <w:rPr>
          <w:rStyle w:val="StyleBoldUnderline"/>
        </w:rPr>
        <w:t xml:space="preserve">are likely to </w:t>
      </w:r>
      <w:r w:rsidRPr="00564D7E">
        <w:rPr>
          <w:rStyle w:val="StyleBoldUnderline"/>
          <w:highlight w:val="cyan"/>
        </w:rPr>
        <w:t xml:space="preserve">fail </w:t>
      </w:r>
      <w:r w:rsidRPr="00564D7E">
        <w:rPr>
          <w:rStyle w:val="StyleBoldUnderline"/>
        </w:rPr>
        <w:t xml:space="preserve">either </w:t>
      </w:r>
      <w:r w:rsidRPr="00564D7E">
        <w:rPr>
          <w:rStyle w:val="StyleBoldUnderline"/>
          <w:highlight w:val="cyan"/>
        </w:rPr>
        <w:t xml:space="preserve">because </w:t>
      </w:r>
      <w:r w:rsidRPr="00564D7E">
        <w:rPr>
          <w:rStyle w:val="StyleBoldUnderline"/>
        </w:rPr>
        <w:t xml:space="preserve">incompetent </w:t>
      </w:r>
      <w:r w:rsidRPr="00564D7E">
        <w:rPr>
          <w:rStyle w:val="StyleBoldUnderline"/>
          <w:highlight w:val="cyan"/>
        </w:rPr>
        <w:t>leaders wil</w:t>
      </w:r>
      <w:r w:rsidRPr="00564D7E">
        <w:rPr>
          <w:rStyle w:val="StyleBoldUnderline"/>
        </w:rPr>
        <w:t xml:space="preserve">l </w:t>
      </w:r>
      <w:r w:rsidRPr="00564D7E">
        <w:rPr>
          <w:rStyle w:val="StyleBoldUnderline"/>
        </w:rPr>
        <w:lastRenderedPageBreak/>
        <w:t xml:space="preserve">likewise </w:t>
      </w:r>
      <w:r w:rsidRPr="00564D7E">
        <w:rPr>
          <w:rStyle w:val="StyleBoldUnderline"/>
          <w:highlight w:val="cyan"/>
        </w:rPr>
        <w:t>fail in foreign policy or people will recognize the gambit</w:t>
      </w:r>
      <w:r w:rsidRPr="00564D7E">
        <w:rPr>
          <w:rStyle w:val="StyleBoldUnderline"/>
        </w:rPr>
        <w:t xml:space="preserve"> for what it is</w:t>
      </w:r>
      <w:r w:rsidRPr="00564D7E">
        <w:t xml:space="preserve">. Instead, these two models conclude that diversion is likely to be undertaken particularly by risk-acceptant leaders. This stress on a heightened risk of removal from office is also apparent in the work of Bueno de Mesquita and others (1999), and Downs and Rocke (1994), where leaders may “gamble for resurrection,” although the diversionary scenario in the former study is only a partial extension of their theory on selectorates, winning coalitions, and leader survival. Again, how often do leaders fail in the process or are removed from positions of power before they can even initiate diversionary tactics? A few studies focusing on leader tenure have examined the removal of leaders following war, although almost no study in the diversionary literature has looked at the effects of domestic problems on the relative risks of regime change, interstate conflict, or both events occurring in the same year.3 </w:t>
      </w:r>
    </w:p>
    <w:p w14:paraId="0130D16D" w14:textId="77777777" w:rsidR="00CE5B2C" w:rsidRPr="00564D7E" w:rsidRDefault="00CE5B2C" w:rsidP="00CE5B2C">
      <w:pPr>
        <w:rPr>
          <w:b/>
        </w:rPr>
      </w:pPr>
    </w:p>
    <w:p w14:paraId="48DEEF8E" w14:textId="77777777" w:rsidR="00CE5B2C" w:rsidRPr="00564D7E" w:rsidRDefault="00CE5B2C" w:rsidP="00CE5B2C">
      <w:pPr>
        <w:pStyle w:val="Heading4"/>
      </w:pPr>
      <w:r w:rsidRPr="00564D7E">
        <w:t>Low growth makes politicians cautious—they don’t want to risk war because it makes them vulnerable</w:t>
      </w:r>
      <w:r>
        <w:t>.</w:t>
      </w:r>
    </w:p>
    <w:p w14:paraId="2B98F3D4" w14:textId="77777777" w:rsidR="00CE5B2C" w:rsidRPr="00CE5B2C" w:rsidRDefault="00CE5B2C" w:rsidP="00CE5B2C">
      <w:pPr>
        <w:rPr>
          <w:rStyle w:val="StyleStyleBold12pt"/>
        </w:rPr>
      </w:pPr>
      <w:r w:rsidRPr="00CE5B2C">
        <w:rPr>
          <w:rStyle w:val="StyleStyleBold12pt"/>
        </w:rPr>
        <w:t xml:space="preserve">Boehmer ‘7 </w:t>
      </w:r>
    </w:p>
    <w:p w14:paraId="25CED7C5" w14:textId="77777777" w:rsidR="00CE5B2C" w:rsidRPr="00564D7E" w:rsidRDefault="00CE5B2C" w:rsidP="00CE5B2C">
      <w:pPr>
        <w:rPr>
          <w:szCs w:val="16"/>
        </w:rPr>
      </w:pPr>
      <w:r w:rsidRPr="00564D7E">
        <w:rPr>
          <w:szCs w:val="16"/>
        </w:rPr>
        <w:t>(Charles, political science professor at the University of Texas, Politics &amp; Policy, 35:4, “The Effects of Economic Crisis, Domestic Discord, and State Efficacy on the Decision to Initiate Interstate Conflict”)</w:t>
      </w:r>
    </w:p>
    <w:p w14:paraId="0B386C8C" w14:textId="77777777" w:rsidR="00CE5B2C" w:rsidRPr="00564D7E" w:rsidRDefault="00CE5B2C" w:rsidP="00CE5B2C">
      <w:r w:rsidRPr="00564D7E">
        <w:t xml:space="preserve">Economic Growth and Fatal MIDs </w:t>
      </w:r>
      <w:proofErr w:type="gramStart"/>
      <w:r w:rsidRPr="00564D7E">
        <w:t>The</w:t>
      </w:r>
      <w:proofErr w:type="gramEnd"/>
      <w:r w:rsidRPr="00564D7E">
        <w:t xml:space="preserve"> theory presented earlier predicts that </w:t>
      </w:r>
      <w:r w:rsidRPr="00564D7E">
        <w:rPr>
          <w:rStyle w:val="StyleBoldUnderline"/>
          <w:highlight w:val="cyan"/>
        </w:rPr>
        <w:t xml:space="preserve">lower rates of growth suppress participation in </w:t>
      </w:r>
      <w:r w:rsidRPr="00564D7E">
        <w:rPr>
          <w:rStyle w:val="StyleBoldUnderline"/>
        </w:rPr>
        <w:t xml:space="preserve">foreign </w:t>
      </w:r>
      <w:r w:rsidRPr="00564D7E">
        <w:rPr>
          <w:rStyle w:val="StyleBoldUnderline"/>
          <w:highlight w:val="cyan"/>
        </w:rPr>
        <w:t>conflicts</w:t>
      </w:r>
      <w:r w:rsidRPr="00564D7E">
        <w:rPr>
          <w:rStyle w:val="StyleBoldUnderline"/>
        </w:rPr>
        <w:t xml:space="preserve">, particularly concerning conflict </w:t>
      </w:r>
      <w:r w:rsidRPr="00564D7E">
        <w:rPr>
          <w:rStyle w:val="StyleBoldUnderline"/>
          <w:highlight w:val="cyan"/>
        </w:rPr>
        <w:t xml:space="preserve">initiation and escalation </w:t>
      </w:r>
      <w:r w:rsidRPr="00564D7E">
        <w:rPr>
          <w:rStyle w:val="StyleBoldUnderline"/>
        </w:rPr>
        <w:t xml:space="preserve">to combat. To sustain combat, </w:t>
      </w:r>
      <w:r w:rsidRPr="00564D7E">
        <w:rPr>
          <w:rStyle w:val="StyleBoldUnderline"/>
          <w:highlight w:val="cyan"/>
        </w:rPr>
        <w:t xml:space="preserve">states need to be </w:t>
      </w:r>
      <w:r w:rsidRPr="00564D7E">
        <w:rPr>
          <w:rStyle w:val="StyleBoldUnderline"/>
        </w:rPr>
        <w:t xml:space="preserve">militarily </w:t>
      </w:r>
      <w:r w:rsidRPr="00564D7E">
        <w:rPr>
          <w:rStyle w:val="StyleBoldUnderline"/>
          <w:highlight w:val="cyan"/>
        </w:rPr>
        <w:t xml:space="preserve">prepared </w:t>
      </w:r>
      <w:r w:rsidRPr="00564D7E">
        <w:rPr>
          <w:rStyle w:val="StyleBoldUnderline"/>
        </w:rPr>
        <w:t>and not open up a second front when they are already fighting</w:t>
      </w:r>
      <w:r w:rsidRPr="00564D7E">
        <w:t xml:space="preserve">, or may fear, domestic opposition. A good example would be when the various Afghani resistance fighters expelled the Soviet Union from their territory, but the Taliban crumbled when it had to face the combined forces of the United States and Northern Alliance insurrection. Yet the coefficient for GDP growth and MID initiations was negative but insignificant. However, </w:t>
      </w:r>
      <w:r w:rsidRPr="00564D7E">
        <w:rPr>
          <w:rStyle w:val="StyleBoldUnderline"/>
        </w:rPr>
        <w:t xml:space="preserve">considering that there are many reasons why states fight, the logic presented earlier should hold </w:t>
      </w:r>
      <w:r w:rsidRPr="00564D7E">
        <w:rPr>
          <w:rStyle w:val="StyleBoldUnderline"/>
          <w:highlight w:val="cyan"/>
        </w:rPr>
        <w:t xml:space="preserve">especially in regard to </w:t>
      </w:r>
      <w:r w:rsidRPr="00564D7E">
        <w:rPr>
          <w:rStyle w:val="StyleBoldUnderline"/>
        </w:rPr>
        <w:t xml:space="preserve">the risk of participating in more </w:t>
      </w:r>
      <w:r w:rsidRPr="00564D7E">
        <w:rPr>
          <w:rStyle w:val="StyleBoldUnderline"/>
          <w:highlight w:val="cyan"/>
        </w:rPr>
        <w:t xml:space="preserve">severe conflicts. Threats </w:t>
      </w:r>
      <w:r w:rsidRPr="00564D7E">
        <w:rPr>
          <w:rStyle w:val="StyleBoldUnderline"/>
        </w:rPr>
        <w:t xml:space="preserve">to use military force may be safe to make and may be made with both external and internal actors in mind, but in the end may </w:t>
      </w:r>
      <w:r w:rsidRPr="00564D7E">
        <w:rPr>
          <w:rStyle w:val="StyleBoldUnderline"/>
          <w:highlight w:val="cyan"/>
        </w:rPr>
        <w:t>remain mere cheap talk</w:t>
      </w:r>
      <w:r w:rsidRPr="00564D7E">
        <w:rPr>
          <w:rStyle w:val="StyleBoldUnderline"/>
        </w:rPr>
        <w:t xml:space="preserve"> that does not risk escalation</w:t>
      </w:r>
      <w:r w:rsidRPr="00564D7E">
        <w:t xml:space="preserve"> if there is a chance to back down. Chiozza and Goemans (2004b) found that secure leaders were more likely to become involved in war than insecure leaders, supporting the theory and evidence presented here. </w:t>
      </w:r>
      <w:r w:rsidRPr="00564D7E">
        <w:rPr>
          <w:rStyle w:val="StyleBoldUnderline"/>
        </w:rPr>
        <w:t xml:space="preserve">We should find that </w:t>
      </w:r>
      <w:r w:rsidRPr="00564D7E">
        <w:rPr>
          <w:rStyle w:val="StyleBoldUnderline"/>
          <w:highlight w:val="cyan"/>
        </w:rPr>
        <w:t>leaders who face domestic opposition and a poor</w:t>
      </w:r>
      <w:r w:rsidRPr="00564D7E">
        <w:rPr>
          <w:rStyle w:val="StyleBoldUnderline"/>
        </w:rPr>
        <w:t xml:space="preserve">ly performing </w:t>
      </w:r>
      <w:r w:rsidRPr="00564D7E">
        <w:rPr>
          <w:rStyle w:val="StyleBoldUnderline"/>
          <w:highlight w:val="cyan"/>
        </w:rPr>
        <w:t xml:space="preserve">economy shy away from </w:t>
      </w:r>
      <w:r w:rsidRPr="00564D7E">
        <w:rPr>
          <w:rStyle w:val="StyleBoldUnderline"/>
        </w:rPr>
        <w:t xml:space="preserve">situations that could escalate to </w:t>
      </w:r>
      <w:r w:rsidRPr="00564D7E">
        <w:rPr>
          <w:rStyle w:val="StyleBoldUnderline"/>
          <w:highlight w:val="cyan"/>
        </w:rPr>
        <w:t xml:space="preserve">combat </w:t>
      </w:r>
      <w:r w:rsidRPr="00564D7E">
        <w:rPr>
          <w:rStyle w:val="StyleBoldUnderline"/>
        </w:rPr>
        <w:t xml:space="preserve">if </w:t>
      </w:r>
      <w:r w:rsidRPr="00564D7E">
        <w:rPr>
          <w:rStyle w:val="StyleBoldUnderline"/>
          <w:highlight w:val="cyan"/>
        </w:rPr>
        <w:t xml:space="preserve">doing so would compromise </w:t>
      </w:r>
      <w:r w:rsidRPr="00564D7E">
        <w:rPr>
          <w:rStyle w:val="StyleBoldUnderline"/>
        </w:rPr>
        <w:t xml:space="preserve">their ability to retain </w:t>
      </w:r>
      <w:r w:rsidRPr="00564D7E">
        <w:rPr>
          <w:rStyle w:val="StyleBoldUnderline"/>
          <w:highlight w:val="cyan"/>
        </w:rPr>
        <w:t>power</w:t>
      </w:r>
      <w:r w:rsidRPr="00564D7E">
        <w:t xml:space="preserve">. </w:t>
      </w:r>
    </w:p>
    <w:p w14:paraId="0EA8F162" w14:textId="77777777" w:rsidR="00CE5B2C" w:rsidRPr="00564D7E" w:rsidRDefault="00CE5B2C" w:rsidP="00CE5B2C"/>
    <w:p w14:paraId="0240EAC3" w14:textId="77777777" w:rsidR="00CE5B2C" w:rsidRPr="00564D7E" w:rsidRDefault="00CE5B2C" w:rsidP="00CE5B2C">
      <w:pPr>
        <w:pStyle w:val="Heading3"/>
      </w:pPr>
      <w:r>
        <w:lastRenderedPageBreak/>
        <w:t>XT – No War</w:t>
      </w:r>
    </w:p>
    <w:p w14:paraId="0F7AEA1F" w14:textId="77777777" w:rsidR="00CE5B2C" w:rsidRPr="00564D7E" w:rsidRDefault="00CE5B2C" w:rsidP="00CE5B2C">
      <w:pPr>
        <w:pStyle w:val="Heading4"/>
      </w:pPr>
      <w:r w:rsidRPr="00564D7E">
        <w:t>Economic decline doesn’t cause war</w:t>
      </w:r>
      <w:r>
        <w:t>.</w:t>
      </w:r>
    </w:p>
    <w:p w14:paraId="79747257" w14:textId="77777777" w:rsidR="00CE5B2C" w:rsidRPr="00CE5B2C" w:rsidRDefault="00CE5B2C" w:rsidP="00CE5B2C">
      <w:pPr>
        <w:rPr>
          <w:rStyle w:val="StyleStyleBold12pt"/>
        </w:rPr>
      </w:pPr>
      <w:r w:rsidRPr="00CE5B2C">
        <w:rPr>
          <w:rStyle w:val="StyleStyleBold12pt"/>
        </w:rPr>
        <w:t xml:space="preserve">Jervis,’11 </w:t>
      </w:r>
    </w:p>
    <w:p w14:paraId="0353649A" w14:textId="77777777" w:rsidR="00CE5B2C" w:rsidRPr="00564D7E" w:rsidRDefault="00CE5B2C" w:rsidP="00CE5B2C">
      <w:pPr>
        <w:rPr>
          <w:szCs w:val="16"/>
        </w:rPr>
      </w:pPr>
      <w:r w:rsidRPr="00564D7E">
        <w:rPr>
          <w:szCs w:val="16"/>
        </w:rPr>
        <w:t>(Robert, Professor PolSci Columbia, December, “Force in Our Times” Survival, Vol 25 No 4, p 403-425)</w:t>
      </w:r>
    </w:p>
    <w:p w14:paraId="31471820" w14:textId="77777777" w:rsidR="00CE5B2C" w:rsidRPr="00564D7E" w:rsidRDefault="00CE5B2C" w:rsidP="00CE5B2C">
      <w:pPr>
        <w:rPr>
          <w:b/>
          <w:sz w:val="12"/>
        </w:rPr>
      </w:pPr>
      <w:r w:rsidRPr="00564D7E">
        <w:rPr>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564D7E">
        <w:rPr>
          <w:rStyle w:val="StyleBoldUnderline"/>
          <w:highlight w:val="cyan"/>
        </w:rPr>
        <w:t xml:space="preserve">worsening </w:t>
      </w:r>
      <w:r w:rsidRPr="00564D7E">
        <w:rPr>
          <w:rStyle w:val="StyleBoldUnderline"/>
        </w:rPr>
        <w:t>of</w:t>
      </w:r>
      <w:r w:rsidRPr="00564D7E">
        <w:rPr>
          <w:szCs w:val="16"/>
        </w:rPr>
        <w:t xml:space="preserve"> the current </w:t>
      </w:r>
      <w:r w:rsidRPr="00564D7E">
        <w:rPr>
          <w:rStyle w:val="StyleBoldUnderline"/>
          <w:highlight w:val="cyan"/>
        </w:rPr>
        <w:t>economic difficulties</w:t>
      </w:r>
      <w:r w:rsidRPr="00564D7E">
        <w:rPr>
          <w:szCs w:val="16"/>
        </w:rPr>
        <w:t xml:space="preserve">, which </w:t>
      </w:r>
      <w:r w:rsidRPr="00564D7E">
        <w:rPr>
          <w:rStyle w:val="StyleBoldUnderline"/>
          <w:highlight w:val="cyan"/>
        </w:rPr>
        <w:t>could</w:t>
      </w:r>
      <w:r w:rsidRPr="00564D7E">
        <w:rPr>
          <w:szCs w:val="16"/>
          <w:highlight w:val="cyan"/>
        </w:rPr>
        <w:t xml:space="preserve"> </w:t>
      </w:r>
      <w:r w:rsidRPr="00564D7E">
        <w:rPr>
          <w:szCs w:val="16"/>
        </w:rPr>
        <w:t xml:space="preserve">itself produce greater nationalism, undermine democracy and </w:t>
      </w:r>
      <w:r w:rsidRPr="00564D7E">
        <w:rPr>
          <w:rStyle w:val="StyleBoldUnderline"/>
          <w:highlight w:val="cyan"/>
        </w:rPr>
        <w:t>bring back</w:t>
      </w:r>
      <w:r w:rsidRPr="00564D7E">
        <w:rPr>
          <w:szCs w:val="16"/>
          <w:highlight w:val="cyan"/>
        </w:rPr>
        <w:t xml:space="preserve"> </w:t>
      </w:r>
      <w:r w:rsidRPr="00564D7E">
        <w:rPr>
          <w:szCs w:val="16"/>
        </w:rPr>
        <w:t xml:space="preserve">old-fashioned </w:t>
      </w:r>
      <w:r w:rsidRPr="00564D7E">
        <w:rPr>
          <w:rStyle w:val="StyleBoldUnderline"/>
          <w:highlight w:val="cyan"/>
        </w:rPr>
        <w:t>beggar-my-neighbor</w:t>
      </w:r>
      <w:r w:rsidRPr="00564D7E">
        <w:rPr>
          <w:szCs w:val="16"/>
          <w:highlight w:val="cyan"/>
        </w:rPr>
        <w:t xml:space="preserve"> </w:t>
      </w:r>
      <w:r w:rsidRPr="00564D7E">
        <w:rPr>
          <w:szCs w:val="16"/>
        </w:rPr>
        <w:t xml:space="preserve">economic </w:t>
      </w:r>
      <w:r w:rsidRPr="00564D7E">
        <w:rPr>
          <w:rStyle w:val="StyleBoldUnderline"/>
          <w:highlight w:val="cyan"/>
        </w:rPr>
        <w:t>policies</w:t>
      </w:r>
      <w:r w:rsidRPr="00564D7E">
        <w:rPr>
          <w:szCs w:val="16"/>
        </w:rPr>
        <w:t xml:space="preserve">. While these dangers are real, </w:t>
      </w:r>
      <w:r w:rsidRPr="00564D7E">
        <w:rPr>
          <w:rStyle w:val="StyleBoldUnderline"/>
        </w:rPr>
        <w:t>it is hard to believe that the conflicts could be great enough to lead the members of the community to contemplate fighting each other</w:t>
      </w:r>
      <w:r w:rsidRPr="00564D7E">
        <w:rPr>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564D7E">
        <w:rPr>
          <w:rStyle w:val="StyleBoldUnderline"/>
          <w:highlight w:val="cyan"/>
        </w:rPr>
        <w:t>even if the more extreme versions of free trade and economic liberalism become discredited,</w:t>
      </w:r>
      <w:r w:rsidRPr="00564D7E">
        <w:rPr>
          <w:rStyle w:val="StyleBoldUnderline"/>
        </w:rPr>
        <w:t xml:space="preserve"> it is hard to see how without building on a preexisting high level of political conflict leaders and mass opinion would come to believe that their countries could prosper by impoverishing or even attacking others</w:t>
      </w:r>
      <w:r w:rsidRPr="00564D7E">
        <w:rPr>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564D7E">
        <w:rPr>
          <w:rStyle w:val="StyleBoldUnderline"/>
          <w:highlight w:val="cyan"/>
        </w:rPr>
        <w:t xml:space="preserve">the very fact that we have seen </w:t>
      </w:r>
      <w:r w:rsidRPr="00564D7E">
        <w:rPr>
          <w:rStyle w:val="StyleBoldUnderline"/>
        </w:rPr>
        <w:t xml:space="preserve">such a sharp economic down-turn without anyone </w:t>
      </w:r>
      <w:r w:rsidRPr="00564D7E">
        <w:rPr>
          <w:rStyle w:val="StyleBoldUnderline"/>
          <w:highlight w:val="cyan"/>
        </w:rPr>
        <w:t>suggesting that force of arms is the solution shows that even if bad times bring about greater economic conflict, it will not make war thinkabl</w:t>
      </w:r>
      <w:r w:rsidRPr="00564D7E">
        <w:rPr>
          <w:rStyle w:val="StyleBoldUnderline"/>
        </w:rPr>
        <w:t>e</w:t>
      </w:r>
      <w:r w:rsidRPr="00564D7E">
        <w:rPr>
          <w:b/>
          <w:sz w:val="12"/>
        </w:rPr>
        <w:t>.</w:t>
      </w:r>
    </w:p>
    <w:p w14:paraId="0F75559A" w14:textId="77777777" w:rsidR="00CE5B2C" w:rsidRPr="00564D7E" w:rsidRDefault="00CE5B2C" w:rsidP="00CE5B2C">
      <w:pPr>
        <w:rPr>
          <w:b/>
        </w:rPr>
      </w:pPr>
    </w:p>
    <w:p w14:paraId="2361B47D" w14:textId="77777777" w:rsidR="00CE5B2C" w:rsidRPr="00564D7E" w:rsidRDefault="00CE5B2C" w:rsidP="00CE5B2C">
      <w:pPr>
        <w:pStyle w:val="Heading4"/>
      </w:pPr>
      <w:r w:rsidRPr="00564D7E">
        <w:t>Multipolarity makes your arguments untrue—eco</w:t>
      </w:r>
      <w:r>
        <w:t>nomic decline doesn’t cause war.</w:t>
      </w:r>
    </w:p>
    <w:p w14:paraId="7655D415" w14:textId="77777777" w:rsidR="00CE5B2C" w:rsidRPr="00CE5B2C" w:rsidRDefault="00CE5B2C" w:rsidP="00CE5B2C">
      <w:pPr>
        <w:rPr>
          <w:rStyle w:val="StyleStyleBold12pt"/>
        </w:rPr>
      </w:pPr>
      <w:r w:rsidRPr="00CE5B2C">
        <w:rPr>
          <w:rStyle w:val="StyleStyleBold12pt"/>
        </w:rPr>
        <w:t>Thirlwell ‘10</w:t>
      </w:r>
    </w:p>
    <w:p w14:paraId="55B61E11" w14:textId="77777777" w:rsidR="00CE5B2C" w:rsidRPr="00564D7E" w:rsidRDefault="00CE5B2C" w:rsidP="00CE5B2C">
      <w:pPr>
        <w:rPr>
          <w:rStyle w:val="StyleBoldUnderline"/>
          <w:b/>
        </w:rPr>
      </w:pPr>
      <w:r w:rsidRPr="00564D7E">
        <w:rPr>
          <w:sz w:val="12"/>
        </w:rPr>
        <w:t>—MPhil in economics from Oxford U, postgraduate qualifications in applied finance from Macquarie U, program director in International Economy for the Lowy Institute for International Policy (Mark, September 2010, “The Return of Geo-economics: Globalisation and National Security”, Lowy Institute for International Policy, google scholar,)</w:t>
      </w:r>
    </w:p>
    <w:p w14:paraId="46AC5681" w14:textId="77777777" w:rsidR="00CE5B2C" w:rsidRPr="00564D7E" w:rsidRDefault="00CE5B2C" w:rsidP="00CE5B2C">
      <w:r w:rsidRPr="00564D7E">
        <w:t xml:space="preserve">Summing up the evidence, then, I would judge that while empirical support for the </w:t>
      </w:r>
      <w:r w:rsidRPr="00564D7E">
        <w:rPr>
          <w:rStyle w:val="StyleBoldUnderline"/>
        </w:rPr>
        <w:t>Pax Mercatoria</w:t>
      </w:r>
      <w:r w:rsidRPr="00564D7E">
        <w:t xml:space="preserve"> is not conclusive, nevertheless it’s still strongly supportive of the general idea that international integration is good for peace, all else equal. Since there is also even stronger evidence that peace is good for trade, this </w:t>
      </w:r>
      <w:r w:rsidRPr="00564D7E">
        <w:rPr>
          <w:rStyle w:val="StyleBoldUnderline"/>
        </w:rPr>
        <w:t>raises the</w:t>
      </w:r>
      <w:r w:rsidRPr="00564D7E">
        <w:t xml:space="preserve"> possibility of a nice </w:t>
      </w:r>
      <w:r w:rsidRPr="00564D7E">
        <w:rPr>
          <w:rStyle w:val="StyleBoldUnderline"/>
        </w:rPr>
        <w:t>virtuous circle</w:t>
      </w:r>
      <w:r w:rsidRPr="00564D7E">
        <w:t xml:space="preserve">: </w:t>
      </w:r>
      <w:r w:rsidRPr="00564D7E">
        <w:rPr>
          <w:b/>
          <w:highlight w:val="cyan"/>
          <w:u w:val="single"/>
        </w:rPr>
        <w:t>globalisation</w:t>
      </w:r>
      <w:r w:rsidRPr="00564D7E">
        <w:t xml:space="preserve"> (trade) </w:t>
      </w:r>
      <w:r w:rsidRPr="00564D7E">
        <w:rPr>
          <w:b/>
          <w:highlight w:val="cyan"/>
          <w:u w:val="single"/>
        </w:rPr>
        <w:t>promotes peace</w:t>
      </w:r>
      <w:r w:rsidRPr="00564D7E">
        <w:rPr>
          <w:rStyle w:val="StyleBoldUnderline"/>
        </w:rPr>
        <w:t>, which</w:t>
      </w:r>
      <w:r w:rsidRPr="00564D7E">
        <w:t xml:space="preserve"> in turn </w:t>
      </w:r>
      <w:r w:rsidRPr="00564D7E">
        <w:rPr>
          <w:rStyle w:val="StyleBoldUnderline"/>
        </w:rPr>
        <w:t>promotes</w:t>
      </w:r>
      <w:r w:rsidRPr="00564D7E">
        <w:t xml:space="preserve"> more </w:t>
      </w:r>
      <w:r w:rsidRPr="00564D7E">
        <w:rPr>
          <w:rStyle w:val="StyleBoldUnderline"/>
        </w:rPr>
        <w:t>globalisation. In this</w:t>
      </w:r>
      <w:r w:rsidRPr="00564D7E">
        <w:t xml:space="preserve"> kind of </w:t>
      </w:r>
      <w:r w:rsidRPr="00564D7E">
        <w:rPr>
          <w:rStyle w:val="StyleBoldUnderline"/>
        </w:rPr>
        <w:t>world, we should not worry</w:t>
      </w:r>
      <w:r w:rsidRPr="00564D7E">
        <w:t xml:space="preserve"> too much </w:t>
      </w:r>
      <w:r w:rsidRPr="00564D7E">
        <w:rPr>
          <w:rStyle w:val="StyleBoldUnderline"/>
        </w:rPr>
        <w:t>about the big power shifts</w:t>
      </w:r>
      <w:r w:rsidRPr="00564D7E">
        <w:t xml:space="preserve"> described in the previous section, since they are taking place against a backdrop of greater economic integration which should help smooth the whole process. </w:t>
      </w:r>
      <w:r w:rsidRPr="00564D7E">
        <w:rPr>
          <w:sz w:val="12"/>
        </w:rPr>
        <w:t>¶</w:t>
      </w:r>
      <w:r w:rsidRPr="00564D7E">
        <w:t xml:space="preserve"> Instead of ending this section on that optimistic note, however, it’s worth thinking about some reasons why </w:t>
      </w:r>
      <w:r w:rsidRPr="00564D7E">
        <w:rPr>
          <w:rStyle w:val="StyleBoldUnderline"/>
        </w:rPr>
        <w:t xml:space="preserve">the Pax Mercatoria </w:t>
      </w:r>
      <w:r w:rsidRPr="00564D7E">
        <w:rPr>
          <w:rStyle w:val="StyleBoldUnderline"/>
          <w:highlight w:val="cyan"/>
        </w:rPr>
        <w:t>might</w:t>
      </w:r>
      <w:r w:rsidRPr="00564D7E">
        <w:t xml:space="preserve"> nevertheless </w:t>
      </w:r>
      <w:r w:rsidRPr="00564D7E">
        <w:rPr>
          <w:rStyle w:val="StyleBoldUnderline"/>
          <w:highlight w:val="cyan"/>
        </w:rPr>
        <w:t xml:space="preserve">turn out to be a </w:t>
      </w:r>
      <w:r w:rsidRPr="00564D7E">
        <w:rPr>
          <w:b/>
          <w:highlight w:val="cyan"/>
          <w:u w:val="single"/>
        </w:rPr>
        <w:t>poor</w:t>
      </w:r>
      <w:r w:rsidRPr="00564D7E">
        <w:t xml:space="preserve">, or at least overly optimistic, </w:t>
      </w:r>
      <w:r w:rsidRPr="00564D7E">
        <w:rPr>
          <w:b/>
          <w:highlight w:val="cyan"/>
          <w:u w:val="single"/>
        </w:rPr>
        <w:t>guide</w:t>
      </w:r>
      <w:r w:rsidRPr="00564D7E">
        <w:rPr>
          <w:b/>
          <w:u w:val="single"/>
        </w:rPr>
        <w:t xml:space="preserve"> to our future</w:t>
      </w:r>
      <w:r w:rsidRPr="00564D7E">
        <w:rPr>
          <w:rStyle w:val="StyleBoldUnderline"/>
        </w:rPr>
        <w:t>.</w:t>
      </w:r>
      <w:r w:rsidRPr="00564D7E">
        <w:rPr>
          <w:sz w:val="12"/>
        </w:rPr>
        <w:t>¶</w:t>
      </w:r>
      <w:r w:rsidRPr="00564D7E">
        <w:t xml:space="preserve"> The first is captured by that all important get-out-of-gaol-free card, ‘all else equal’. It’s quite possible that the peace-promoting effects of international commerce will end up being swamped by other factors, just as they were in 1914</w:t>
      </w:r>
      <w:proofErr w:type="gramStart"/>
      <w:r w:rsidRPr="00564D7E">
        <w:t>.</w:t>
      </w:r>
      <w:r w:rsidRPr="00564D7E">
        <w:rPr>
          <w:sz w:val="12"/>
        </w:rPr>
        <w:t>¶</w:t>
      </w:r>
      <w:proofErr w:type="gramEnd"/>
      <w:r w:rsidRPr="00564D7E">
        <w:t xml:space="preserve"> Second, perhaps the theory itself is wrong. Certainly, a realist like John Mearsheimer would seem to have little time for the optimistic consequences of the rise of new powers implied by the theory. Here’s Mearsheimer on how the US should view China’s economic progress, for example</w:t>
      </w:r>
      <w:proofErr w:type="gramStart"/>
      <w:r w:rsidRPr="00564D7E">
        <w:t>:</w:t>
      </w:r>
      <w:r w:rsidRPr="00564D7E">
        <w:rPr>
          <w:sz w:val="12"/>
        </w:rPr>
        <w:t>¶</w:t>
      </w:r>
      <w:proofErr w:type="gramEnd"/>
      <w:r w:rsidRPr="00564D7E">
        <w:t xml:space="preserve"> ‘ . . . the United States has a profound interest in seeing Chinese economic growth slow considerably in the years ahead . . . A wealthy China would not be a status quo power but an aggressive state determined to achieve regional hegemony.’ 62</w:t>
      </w:r>
      <w:r w:rsidRPr="00564D7E">
        <w:rPr>
          <w:sz w:val="12"/>
        </w:rPr>
        <w:t>¶</w:t>
      </w:r>
      <w:r w:rsidRPr="00564D7E">
        <w:t xml:space="preserve"> Such pessimistic (or are they tragic?) views of the world would also seem to run the risk of being self-fulfilling prophecies if they end up guiding actual policy. </w:t>
      </w:r>
      <w:r w:rsidRPr="00564D7E">
        <w:rPr>
          <w:sz w:val="12"/>
        </w:rPr>
        <w:t>¶</w:t>
      </w:r>
      <w:r w:rsidRPr="00564D7E">
        <w:t xml:space="preserve"> </w:t>
      </w:r>
      <w:proofErr w:type="gramStart"/>
      <w:r w:rsidRPr="00564D7E">
        <w:t>Finally</w:t>
      </w:r>
      <w:proofErr w:type="gramEnd"/>
      <w:r w:rsidRPr="00564D7E">
        <w:t xml:space="preserve">, there is the risk that </w:t>
      </w:r>
      <w:r w:rsidRPr="00564D7E">
        <w:rPr>
          <w:rStyle w:val="StyleBoldUnderline"/>
          <w:highlight w:val="cyan"/>
        </w:rPr>
        <w:t>the shift to a multipolar world might</w:t>
      </w:r>
      <w:r w:rsidRPr="00564D7E">
        <w:t xml:space="preserve"> indirectly </w:t>
      </w:r>
      <w:r w:rsidRPr="00564D7E">
        <w:rPr>
          <w:b/>
          <w:highlight w:val="cyan"/>
          <w:u w:val="single"/>
        </w:rPr>
        <w:t>undermine</w:t>
      </w:r>
      <w:r w:rsidRPr="00564D7E">
        <w:t xml:space="preserve"> some of the </w:t>
      </w:r>
      <w:r w:rsidRPr="00564D7E">
        <w:rPr>
          <w:b/>
          <w:highlight w:val="cyan"/>
          <w:u w:val="single"/>
        </w:rPr>
        <w:t>supports</w:t>
      </w:r>
      <w:r w:rsidRPr="00564D7E">
        <w:rPr>
          <w:rStyle w:val="StyleBoldUnderline"/>
        </w:rPr>
        <w:t xml:space="preserve"> needed </w:t>
      </w:r>
      <w:r w:rsidRPr="00564D7E">
        <w:rPr>
          <w:rStyle w:val="StyleBoldUnderline"/>
          <w:highlight w:val="cyan"/>
        </w:rPr>
        <w:t>to</w:t>
      </w:r>
      <w:r w:rsidRPr="00564D7E">
        <w:rPr>
          <w:rStyle w:val="StyleBoldUnderline"/>
        </w:rPr>
        <w:t xml:space="preserve"> deliver </w:t>
      </w:r>
      <w:r w:rsidRPr="00564D7E">
        <w:rPr>
          <w:rStyle w:val="StyleBoldUnderline"/>
          <w:highlight w:val="cyan"/>
        </w:rPr>
        <w:t>globalisation</w:t>
      </w:r>
      <w:r w:rsidRPr="00564D7E">
        <w:rPr>
          <w:rStyle w:val="StyleBoldUnderline"/>
        </w:rPr>
        <w:t>.</w:t>
      </w:r>
      <w:r w:rsidRPr="00564D7E">
        <w:t xml:space="preserve"> Here I am thinking about some simple variant on the idea of hegemonic stability theory (HST) – the proposition that </w:t>
      </w:r>
      <w:r w:rsidRPr="00564D7E">
        <w:rPr>
          <w:rStyle w:val="StyleBoldUnderline"/>
          <w:highlight w:val="cyan"/>
        </w:rPr>
        <w:t xml:space="preserve">the global economy </w:t>
      </w:r>
      <w:r w:rsidRPr="00564D7E">
        <w:rPr>
          <w:b/>
          <w:highlight w:val="cyan"/>
          <w:u w:val="single"/>
        </w:rPr>
        <w:t>needs a</w:t>
      </w:r>
      <w:r w:rsidRPr="00564D7E">
        <w:t xml:space="preserve"> leader (or ‘</w:t>
      </w:r>
      <w:r w:rsidRPr="00564D7E">
        <w:rPr>
          <w:b/>
          <w:highlight w:val="cyan"/>
          <w:u w:val="single"/>
        </w:rPr>
        <w:t>hegemon</w:t>
      </w:r>
      <w:r w:rsidRPr="00564D7E">
        <w:rPr>
          <w:highlight w:val="cyan"/>
        </w:rPr>
        <w:t>’</w:t>
      </w:r>
      <w:r w:rsidRPr="00564D7E">
        <w:t xml:space="preserve">) </w:t>
      </w:r>
      <w:r w:rsidRPr="00564D7E">
        <w:rPr>
          <w:rStyle w:val="StyleBoldUnderline"/>
        </w:rPr>
        <w:t>that is</w:t>
      </w:r>
      <w:r w:rsidRPr="00564D7E">
        <w:t xml:space="preserve"> both able and </w:t>
      </w:r>
      <w:r w:rsidRPr="00564D7E">
        <w:rPr>
          <w:rStyle w:val="StyleBoldUnderline"/>
        </w:rPr>
        <w:t xml:space="preserve">willing </w:t>
      </w:r>
      <w:r w:rsidRPr="00564D7E">
        <w:rPr>
          <w:rStyle w:val="StyleBoldUnderline"/>
          <w:highlight w:val="cyan"/>
        </w:rPr>
        <w:t>to provide</w:t>
      </w:r>
      <w:r w:rsidRPr="00564D7E">
        <w:t xml:space="preserve"> the sorts of international </w:t>
      </w:r>
      <w:r w:rsidRPr="00564D7E">
        <w:rPr>
          <w:rStyle w:val="StyleBoldUnderline"/>
          <w:highlight w:val="cyan"/>
        </w:rPr>
        <w:t>public goods</w:t>
      </w:r>
      <w:r w:rsidRPr="00564D7E">
        <w:t xml:space="preserve"> that are </w:t>
      </w:r>
      <w:r w:rsidRPr="00564D7E">
        <w:rPr>
          <w:rStyle w:val="StyleBoldUnderline"/>
        </w:rPr>
        <w:t>required for</w:t>
      </w:r>
      <w:r w:rsidRPr="00564D7E">
        <w:t xml:space="preserve"> its </w:t>
      </w:r>
      <w:r w:rsidRPr="00564D7E">
        <w:rPr>
          <w:rStyle w:val="StyleBoldUnderline"/>
        </w:rPr>
        <w:t>smooth functioning</w:t>
      </w:r>
      <w:r w:rsidRPr="00564D7E">
        <w:t xml:space="preserve">: </w:t>
      </w:r>
      <w:r w:rsidRPr="00564D7E">
        <w:rPr>
          <w:rStyle w:val="StyleBoldUnderline"/>
          <w:highlight w:val="cyan"/>
        </w:rPr>
        <w:t>open markets</w:t>
      </w:r>
      <w:r w:rsidRPr="00564D7E">
        <w:t xml:space="preserve"> (liberal or ‘free’ trade), </w:t>
      </w:r>
      <w:r w:rsidRPr="00564D7E">
        <w:rPr>
          <w:rStyle w:val="StyleBoldUnderline"/>
        </w:rPr>
        <w:t>a</w:t>
      </w:r>
      <w:r w:rsidRPr="00564D7E">
        <w:t xml:space="preserve"> smoothly </w:t>
      </w:r>
      <w:r w:rsidRPr="00564D7E">
        <w:rPr>
          <w:rStyle w:val="StyleBoldUnderline"/>
          <w:highlight w:val="cyan"/>
        </w:rPr>
        <w:t xml:space="preserve">functioning monetary </w:t>
      </w:r>
      <w:r w:rsidRPr="00564D7E">
        <w:rPr>
          <w:rStyle w:val="StyleBoldUnderline"/>
          <w:highlight w:val="cyan"/>
        </w:rPr>
        <w:lastRenderedPageBreak/>
        <w:t>regime</w:t>
      </w:r>
      <w:r w:rsidRPr="00564D7E">
        <w:t xml:space="preserve">, liberal capital flows, </w:t>
      </w:r>
      <w:r w:rsidRPr="00564D7E">
        <w:rPr>
          <w:rStyle w:val="StyleBoldUnderline"/>
          <w:highlight w:val="cyan"/>
        </w:rPr>
        <w:t>and a lender of last resort</w:t>
      </w:r>
      <w:r w:rsidRPr="00564D7E">
        <w:t xml:space="preserve"> function. 63 Charles Kindleberger argued that ‘</w:t>
      </w:r>
      <w:r w:rsidRPr="00564D7E">
        <w:rPr>
          <w:rStyle w:val="StyleBoldUnderline"/>
        </w:rPr>
        <w:t>the 1929 depression was so</w:t>
      </w:r>
      <w:r w:rsidRPr="00564D7E">
        <w:t xml:space="preserve"> wide, so deep, and so </w:t>
      </w:r>
      <w:r w:rsidRPr="00564D7E">
        <w:rPr>
          <w:rStyle w:val="StyleBoldUnderline"/>
        </w:rPr>
        <w:t>long</w:t>
      </w:r>
      <w:r w:rsidRPr="00564D7E">
        <w:t xml:space="preserve"> </w:t>
      </w:r>
      <w:r w:rsidRPr="00564D7E">
        <w:rPr>
          <w:rStyle w:val="StyleBoldUnderline"/>
        </w:rPr>
        <w:t>because the international</w:t>
      </w:r>
      <w:r w:rsidRPr="00564D7E">
        <w:t xml:space="preserve"> economic </w:t>
      </w:r>
      <w:r w:rsidRPr="00564D7E">
        <w:rPr>
          <w:rStyle w:val="StyleBoldUnderline"/>
        </w:rPr>
        <w:t>system was rendered unstable by British inability</w:t>
      </w:r>
      <w:r w:rsidRPr="00564D7E">
        <w:t xml:space="preserve"> and US unwillingness </w:t>
      </w:r>
      <w:r w:rsidRPr="00564D7E">
        <w:rPr>
          <w:rStyle w:val="StyleBoldUnderline"/>
        </w:rPr>
        <w:t>to assume responsibility</w:t>
      </w:r>
      <w:r w:rsidRPr="00564D7E">
        <w:t xml:space="preserve"> for stabilizing it’, drawing on the failures of the Great Depression to make the original case for HST:</w:t>
      </w:r>
      <w:r w:rsidRPr="00564D7E">
        <w:rPr>
          <w:sz w:val="12"/>
        </w:rPr>
        <w:t>¶</w:t>
      </w:r>
      <w:r w:rsidRPr="00564D7E">
        <w:t xml:space="preserve"> ‘ . . . </w:t>
      </w:r>
      <w:r w:rsidRPr="00564D7E">
        <w:rPr>
          <w:rStyle w:val="StyleBoldUnderline"/>
        </w:rPr>
        <w:t>the international economic</w:t>
      </w:r>
      <w:r w:rsidRPr="00564D7E">
        <w:t xml:space="preserve"> and monetary </w:t>
      </w:r>
      <w:r w:rsidRPr="00564D7E">
        <w:rPr>
          <w:rStyle w:val="StyleBoldUnderline"/>
        </w:rPr>
        <w:t xml:space="preserve">system </w:t>
      </w:r>
      <w:r w:rsidRPr="00564D7E">
        <w:rPr>
          <w:b/>
          <w:u w:val="single"/>
          <w:bdr w:val="single" w:sz="4" w:space="0" w:color="auto" w:frame="1"/>
        </w:rPr>
        <w:t>needs leadership</w:t>
      </w:r>
      <w:r w:rsidRPr="00564D7E">
        <w:rPr>
          <w:rStyle w:val="StyleBoldUnderline"/>
        </w:rPr>
        <w:t>, a country that is prepared</w:t>
      </w:r>
      <w:r w:rsidRPr="00564D7E">
        <w:t xml:space="preserve"> . . . </w:t>
      </w:r>
      <w:r w:rsidRPr="00564D7E">
        <w:rPr>
          <w:rStyle w:val="StyleBoldUnderline"/>
        </w:rPr>
        <w:t xml:space="preserve">to </w:t>
      </w:r>
      <w:r w:rsidRPr="00564D7E">
        <w:rPr>
          <w:b/>
          <w:u w:val="single"/>
        </w:rPr>
        <w:t>set standards of conduct</w:t>
      </w:r>
      <w:r w:rsidRPr="00564D7E">
        <w:t xml:space="preserve"> for other countries </w:t>
      </w:r>
      <w:r w:rsidRPr="00564D7E">
        <w:rPr>
          <w:rStyle w:val="StyleBoldUnderline"/>
        </w:rPr>
        <w:t>and</w:t>
      </w:r>
      <w:r w:rsidRPr="00564D7E">
        <w:t xml:space="preserve"> to seek to </w:t>
      </w:r>
      <w:r w:rsidRPr="00564D7E">
        <w:rPr>
          <w:rStyle w:val="StyleBoldUnderline"/>
        </w:rPr>
        <w:t>get others to follow them</w:t>
      </w:r>
      <w:r w:rsidRPr="00564D7E">
        <w:t>, to take on an undue share of the burdens of the system, and in particular to take on its support in adversity...’ 64</w:t>
      </w:r>
      <w:r w:rsidRPr="00564D7E">
        <w:rPr>
          <w:sz w:val="12"/>
        </w:rPr>
        <w:t>¶</w:t>
      </w:r>
      <w:r w:rsidRPr="00564D7E">
        <w:t xml:space="preserve"> Kindleberger’s assessment appears to capture a rough empirical regularity: As Findlay and O’Rourke remind us, ‘</w:t>
      </w:r>
      <w:r w:rsidRPr="00564D7E">
        <w:rPr>
          <w:rStyle w:val="StyleBoldUnderline"/>
        </w:rPr>
        <w:t>periods of sustained expansion</w:t>
      </w:r>
      <w:r w:rsidRPr="00564D7E">
        <w:t xml:space="preserve"> in world trade have tended to </w:t>
      </w:r>
      <w:r w:rsidRPr="00564D7E">
        <w:rPr>
          <w:b/>
          <w:u w:val="single"/>
        </w:rPr>
        <w:t>coincide</w:t>
      </w:r>
      <w:r w:rsidRPr="00564D7E">
        <w:t xml:space="preserve">d with the infrastructure of law and order necessary to keep trade routes open being provided by </w:t>
      </w:r>
      <w:r w:rsidRPr="00564D7E">
        <w:rPr>
          <w:rStyle w:val="StyleBoldUnderline"/>
        </w:rPr>
        <w:t>a dominant</w:t>
      </w:r>
      <w:r w:rsidRPr="00564D7E">
        <w:t xml:space="preserve"> “</w:t>
      </w:r>
      <w:r w:rsidRPr="00564D7E">
        <w:rPr>
          <w:rStyle w:val="StyleBoldUnderline"/>
        </w:rPr>
        <w:t>hegemon</w:t>
      </w:r>
      <w:r w:rsidRPr="00564D7E">
        <w:t xml:space="preserve">” or imperial power’. 65 Thus </w:t>
      </w:r>
      <w:r w:rsidRPr="00564D7E">
        <w:rPr>
          <w:rStyle w:val="StyleBoldUnderline"/>
          <w:highlight w:val="cyan"/>
        </w:rPr>
        <w:t>periods of globalisation have</w:t>
      </w:r>
      <w:r w:rsidRPr="00564D7E">
        <w:t xml:space="preserve"> typically </w:t>
      </w:r>
      <w:r w:rsidRPr="00564D7E">
        <w:rPr>
          <w:rStyle w:val="StyleBoldUnderline"/>
          <w:highlight w:val="cyan"/>
        </w:rPr>
        <w:t>been associated with</w:t>
      </w:r>
      <w:r w:rsidRPr="00564D7E">
        <w:rPr>
          <w:rStyle w:val="StyleBoldUnderline"/>
        </w:rPr>
        <w:t xml:space="preserve"> periods of </w:t>
      </w:r>
      <w:r w:rsidRPr="00564D7E">
        <w:rPr>
          <w:rStyle w:val="StyleBoldUnderline"/>
          <w:highlight w:val="cyan"/>
        </w:rPr>
        <w:t>hegemonic</w:t>
      </w:r>
      <w:r w:rsidRPr="00564D7E">
        <w:t xml:space="preserve"> or imperial </w:t>
      </w:r>
      <w:r w:rsidRPr="00564D7E">
        <w:rPr>
          <w:rStyle w:val="StyleBoldUnderline"/>
          <w:highlight w:val="cyan"/>
        </w:rPr>
        <w:t>power</w:t>
      </w:r>
      <w:r w:rsidRPr="00564D7E">
        <w:t>, such as the Pax Mongolica, the Pax Britannica and, most recently, the Pax Americana (Figure 9).</w:t>
      </w:r>
      <w:r w:rsidRPr="00564D7E">
        <w:rPr>
          <w:sz w:val="12"/>
        </w:rPr>
        <w:t>¶</w:t>
      </w:r>
      <w:r w:rsidRPr="00564D7E">
        <w:t xml:space="preserve"> The risk, then, is that </w:t>
      </w:r>
      <w:r w:rsidRPr="00564D7E">
        <w:rPr>
          <w:rStyle w:val="StyleBoldUnderline"/>
          <w:highlight w:val="cyan"/>
        </w:rPr>
        <w:t>by reducing the economic clout of the</w:t>
      </w:r>
      <w:r w:rsidRPr="00564D7E">
        <w:rPr>
          <w:rStyle w:val="StyleBoldUnderline"/>
        </w:rPr>
        <w:t xml:space="preserve"> </w:t>
      </w:r>
      <w:r w:rsidRPr="00564D7E">
        <w:rPr>
          <w:rStyle w:val="StyleBoldUnderline"/>
          <w:highlight w:val="cyan"/>
        </w:rPr>
        <w:t>U</w:t>
      </w:r>
      <w:r w:rsidRPr="00564D7E">
        <w:t xml:space="preserve">nited </w:t>
      </w:r>
      <w:r w:rsidRPr="00564D7E">
        <w:rPr>
          <w:rStyle w:val="StyleBoldUnderline"/>
          <w:highlight w:val="cyan"/>
        </w:rPr>
        <w:t>S</w:t>
      </w:r>
      <w:r w:rsidRPr="00564D7E">
        <w:t xml:space="preserve">tates, it is possible that </w:t>
      </w:r>
      <w:r w:rsidRPr="00564D7E">
        <w:rPr>
          <w:rStyle w:val="StyleBoldUnderline"/>
          <w:highlight w:val="cyan"/>
        </w:rPr>
        <w:t>the shift to a multipolar world economy might undermine</w:t>
      </w:r>
      <w:r w:rsidRPr="00564D7E">
        <w:t xml:space="preserve"> either </w:t>
      </w:r>
      <w:r w:rsidRPr="00564D7E">
        <w:rPr>
          <w:rStyle w:val="StyleBoldUnderline"/>
        </w:rPr>
        <w:t xml:space="preserve">the </w:t>
      </w:r>
      <w:r w:rsidRPr="00564D7E">
        <w:rPr>
          <w:rStyle w:val="StyleBoldUnderline"/>
          <w:highlight w:val="cyan"/>
        </w:rPr>
        <w:t>willingness</w:t>
      </w:r>
      <w:r w:rsidRPr="00564D7E">
        <w:rPr>
          <w:rStyle w:val="StyleBoldUnderline"/>
        </w:rPr>
        <w:t xml:space="preserve"> </w:t>
      </w:r>
      <w:r w:rsidRPr="00564D7E">
        <w:rPr>
          <w:rStyle w:val="StyleBoldUnderline"/>
          <w:highlight w:val="cyan"/>
        </w:rPr>
        <w:t>or</w:t>
      </w:r>
      <w:r w:rsidRPr="00564D7E">
        <w:t xml:space="preserve"> the </w:t>
      </w:r>
      <w:r w:rsidRPr="00564D7E">
        <w:rPr>
          <w:rStyle w:val="StyleBoldUnderline"/>
          <w:highlight w:val="cyan"/>
        </w:rPr>
        <w:t>ability</w:t>
      </w:r>
      <w:r w:rsidRPr="00564D7E">
        <w:t xml:space="preserve"> (or both) </w:t>
      </w:r>
      <w:r w:rsidRPr="00564D7E">
        <w:rPr>
          <w:rStyle w:val="StyleBoldUnderline"/>
          <w:highlight w:val="cyan"/>
        </w:rPr>
        <w:t>of Washington to</w:t>
      </w:r>
      <w:r w:rsidRPr="00564D7E">
        <w:rPr>
          <w:rStyle w:val="StyleBoldUnderline"/>
        </w:rPr>
        <w:t xml:space="preserve"> continue to </w:t>
      </w:r>
      <w:r w:rsidRPr="00564D7E">
        <w:rPr>
          <w:rStyle w:val="StyleBoldUnderline"/>
          <w:highlight w:val="cyan"/>
        </w:rPr>
        <w:t>supply</w:t>
      </w:r>
      <w:r w:rsidRPr="00564D7E">
        <w:t xml:space="preserve"> the international </w:t>
      </w:r>
      <w:r w:rsidRPr="00564D7E">
        <w:rPr>
          <w:rStyle w:val="StyleBoldUnderline"/>
          <w:highlight w:val="cyan"/>
        </w:rPr>
        <w:t>public goods</w:t>
      </w:r>
      <w:r w:rsidRPr="00564D7E">
        <w:rPr>
          <w:rStyle w:val="StyleBoldUnderline"/>
        </w:rPr>
        <w:t xml:space="preserve"> needed to sustain a</w:t>
      </w:r>
      <w:r w:rsidRPr="00564D7E">
        <w:t xml:space="preserve"> (relatively) smoothly </w:t>
      </w:r>
      <w:r w:rsidRPr="00564D7E">
        <w:rPr>
          <w:rStyle w:val="StyleBoldUnderline"/>
        </w:rPr>
        <w:t>functioning world economy.</w:t>
      </w:r>
      <w:r w:rsidRPr="00564D7E">
        <w:t xml:space="preserve"> 66 </w:t>
      </w:r>
      <w:r w:rsidRPr="00564D7E">
        <w:rPr>
          <w:rStyle w:val="StyleBoldUnderline"/>
          <w:highlight w:val="cyan"/>
        </w:rPr>
        <w:t>That</w:t>
      </w:r>
      <w:r w:rsidRPr="00564D7E">
        <w:t xml:space="preserve"> in turn </w:t>
      </w:r>
      <w:r w:rsidRPr="00564D7E">
        <w:rPr>
          <w:rStyle w:val="StyleBoldUnderline"/>
          <w:highlight w:val="cyan"/>
        </w:rPr>
        <w:t xml:space="preserve">could </w:t>
      </w:r>
      <w:r w:rsidRPr="00564D7E">
        <w:rPr>
          <w:b/>
          <w:highlight w:val="cyan"/>
          <w:u w:val="single"/>
          <w:bdr w:val="single" w:sz="4" w:space="0" w:color="auto" w:frame="1"/>
        </w:rPr>
        <w:t>undermine</w:t>
      </w:r>
      <w:r w:rsidRPr="00564D7E">
        <w:rPr>
          <w:b/>
          <w:u w:val="single"/>
          <w:bdr w:val="single" w:sz="4" w:space="0" w:color="auto" w:frame="1"/>
        </w:rPr>
        <w:t xml:space="preserve"> </w:t>
      </w:r>
      <w:r w:rsidRPr="00564D7E">
        <w:rPr>
          <w:b/>
          <w:highlight w:val="cyan"/>
          <w:u w:val="single"/>
          <w:bdr w:val="single" w:sz="4" w:space="0" w:color="auto" w:frame="1"/>
        </w:rPr>
        <w:t>the</w:t>
      </w:r>
      <w:r w:rsidRPr="00564D7E">
        <w:rPr>
          <w:b/>
          <w:u w:val="single"/>
          <w:bdr w:val="single" w:sz="4" w:space="0" w:color="auto" w:frame="1"/>
        </w:rPr>
        <w:t xml:space="preserve"> potential </w:t>
      </w:r>
      <w:r w:rsidRPr="00564D7E">
        <w:rPr>
          <w:b/>
          <w:highlight w:val="cyan"/>
          <w:u w:val="single"/>
          <w:bdr w:val="single" w:sz="4" w:space="0" w:color="auto" w:frame="1"/>
        </w:rPr>
        <w:t>virtuous circle</w:t>
      </w:r>
      <w:r w:rsidRPr="00564D7E">
        <w:t xml:space="preserve"> identified above. </w:t>
      </w:r>
    </w:p>
    <w:p w14:paraId="5C7F7505" w14:textId="77777777" w:rsidR="00CE5B2C" w:rsidRPr="00564D7E" w:rsidRDefault="00CE5B2C" w:rsidP="00CE5B2C"/>
    <w:p w14:paraId="20B918B6" w14:textId="77777777" w:rsidR="009208AF" w:rsidRDefault="009208AF" w:rsidP="009208AF">
      <w:pPr>
        <w:pStyle w:val="Heading3"/>
        <w:rPr>
          <w:rFonts w:eastAsia="Times New Roman"/>
        </w:rPr>
      </w:pPr>
      <w:r>
        <w:rPr>
          <w:rFonts w:eastAsia="Times New Roman"/>
        </w:rPr>
        <w:lastRenderedPageBreak/>
        <w:t>Alternative Causality Arguments</w:t>
      </w:r>
    </w:p>
    <w:p w14:paraId="77F5B410" w14:textId="77777777" w:rsidR="009208AF" w:rsidRDefault="009208AF" w:rsidP="009208AF">
      <w:pPr>
        <w:pStyle w:val="Heading4"/>
      </w:pPr>
      <w:proofErr w:type="gramStart"/>
      <w:r>
        <w:t>immigration</w:t>
      </w:r>
      <w:proofErr w:type="gramEnd"/>
      <w:r>
        <w:t>, border, economic integration, climate change, and security are alt causes</w:t>
      </w:r>
    </w:p>
    <w:p w14:paraId="2809C1A0" w14:textId="77777777" w:rsidR="009208AF" w:rsidRPr="00804E42" w:rsidRDefault="009208AF" w:rsidP="009208AF">
      <w:pPr>
        <w:rPr>
          <w:rStyle w:val="StyleStyleBold12pt"/>
        </w:rPr>
      </w:pPr>
      <w:r>
        <w:rPr>
          <w:rStyle w:val="StyleStyleBold12pt"/>
        </w:rPr>
        <w:t xml:space="preserve">Barry, 13 </w:t>
      </w:r>
      <w:r w:rsidRPr="005856FC">
        <w:rPr>
          <w:szCs w:val="16"/>
        </w:rPr>
        <w:t xml:space="preserve">Tom, senior policy analyst at the Center for International Policy, where he directs the TransBorder </w:t>
      </w:r>
      <w:proofErr w:type="gramStart"/>
      <w:r w:rsidRPr="005856FC">
        <w:rPr>
          <w:szCs w:val="16"/>
        </w:rPr>
        <w:t>project</w:t>
      </w:r>
      <w:proofErr w:type="gramEnd"/>
      <w:r w:rsidRPr="005856FC">
        <w:rPr>
          <w:szCs w:val="16"/>
        </w:rPr>
        <w:t xml:space="preserve">. Barry specializes in immigration policy, homeland security, border security and the outsourcing of national security, 5/7, </w:t>
      </w:r>
      <w:hyperlink r:id="rId15" w:history="1">
        <w:r w:rsidRPr="005856FC">
          <w:rPr>
            <w:rStyle w:val="Hyperlink"/>
            <w:szCs w:val="16"/>
          </w:rPr>
          <w:t>http://truth-out.org/news/item/16221-changing-perspectives-on-us-mexico-relations</w:t>
        </w:r>
      </w:hyperlink>
      <w:r w:rsidRPr="005856FC">
        <w:rPr>
          <w:szCs w:val="16"/>
        </w:rPr>
        <w:t>, “Changing Perspectives on US-Mexico Relations</w:t>
      </w:r>
      <w:r>
        <w:rPr>
          <w:szCs w:val="16"/>
        </w:rPr>
        <w:t>” | ADM</w:t>
      </w:r>
    </w:p>
    <w:p w14:paraId="1955DBB0" w14:textId="77777777" w:rsidR="009208AF" w:rsidRPr="00804E42" w:rsidRDefault="009208AF" w:rsidP="009208AF">
      <w:r w:rsidRPr="00804E42">
        <w:t xml:space="preserve">It’s unfortunate that the two presidents chose to hold their May 2-3 summit in Mexico City. Both nations and Presidents Barack </w:t>
      </w:r>
      <w:r w:rsidRPr="00804E42">
        <w:rPr>
          <w:rStyle w:val="StyleBoldUnderline"/>
        </w:rPr>
        <w:t>Obama and</w:t>
      </w:r>
      <w:r w:rsidRPr="00804E42">
        <w:t xml:space="preserve"> Enrique Peña </w:t>
      </w:r>
      <w:r w:rsidRPr="00804E42">
        <w:rPr>
          <w:rStyle w:val="StyleBoldUnderline"/>
        </w:rPr>
        <w:t>Nieto would have been better served by a meeting at the border</w:t>
      </w:r>
      <w:r w:rsidRPr="00804E42">
        <w:t xml:space="preserve">—where the grim reality of neighborly relations would not be masked by the pomp and circumstance of the grand presidential residence of Los Pinos. A meeting at the customs building in Ciudad Juárez—the site of the first Mexico-U.S. presidential meeting in 1909 between Porfirio Díaz and William Taft—would have likely resulted in a more memorable and productive summit of the current heads of state, Enrique Peña Nieto and Barack Obama. As it is, this meeting will likely be soon forgotten—lost in protocol, predictable rhetoric about interdependence, and the photogenic smiles of the two presidents. A century ago the Rio Grande/Río Bravo clearly marked the divide between El Paso and Juárez, the border twins that were jointly known as El Paso del Norte—the pass to the north. Today, however, it’s unlikely that the presidential delegations and the accompanying media would now passes for a river—really just an alarmingly greenish trickle of pesticides, fertilizer runoff, and human waste. Instead of news photos from the bilateral meeting depicting two smiling presidents, </w:t>
      </w:r>
      <w:r w:rsidRPr="00804E42">
        <w:rPr>
          <w:rStyle w:val="StyleBoldUnderline"/>
        </w:rPr>
        <w:t>we would be witnessing images of the stark divide between the two neighbors</w:t>
      </w:r>
      <w:r w:rsidRPr="00804E42">
        <w:t xml:space="preserve">: </w:t>
      </w:r>
      <w:r w:rsidRPr="00804E42">
        <w:rPr>
          <w:rStyle w:val="StyleBoldUnderline"/>
        </w:rPr>
        <w:t>the formidable border security infrastructure, the smog rising</w:t>
      </w:r>
      <w:r w:rsidRPr="00804E42">
        <w:t xml:space="preserve"> from the long lines of vehicles waiting to cross, the beggars and street vendors taking advantage of the stalled south-north traffic, the ravages of the drug wars, the miles of low-slung factories calledmaquiladoras, the sprawling colonias of Mexico’s expanding, but still largely poor, middle class (those families earning at least $7,500 annually), </w:t>
      </w:r>
      <w:r w:rsidRPr="00804E42">
        <w:rPr>
          <w:rStyle w:val="StyleBoldUnderline"/>
        </w:rPr>
        <w:t>and</w:t>
      </w:r>
      <w:r w:rsidRPr="00804E42">
        <w:t xml:space="preserve"> still-</w:t>
      </w:r>
      <w:r w:rsidRPr="00804E42">
        <w:rPr>
          <w:rStyle w:val="StyleBoldUnderline"/>
        </w:rPr>
        <w:t>poorer</w:t>
      </w:r>
      <w:r w:rsidRPr="00804E42">
        <w:t xml:space="preserve"> squatter </w:t>
      </w:r>
      <w:r w:rsidRPr="00804E42">
        <w:rPr>
          <w:rStyle w:val="StyleBoldUnderline"/>
        </w:rPr>
        <w:t>settlements that spread out</w:t>
      </w:r>
      <w:r w:rsidRPr="00804E42">
        <w:t xml:space="preserve"> into the Chihuahuan Desert. </w:t>
      </w:r>
      <w:r w:rsidRPr="00804E42">
        <w:rPr>
          <w:rStyle w:val="StyleBoldUnderline"/>
        </w:rPr>
        <w:t>The lead items</w:t>
      </w:r>
      <w:r w:rsidRPr="00804E42">
        <w:t xml:space="preserve"> of the Los Pinos meeting </w:t>
      </w:r>
      <w:r w:rsidRPr="00804E42">
        <w:rPr>
          <w:rStyle w:val="StyleBoldUnderline"/>
        </w:rPr>
        <w:t>are</w:t>
      </w:r>
      <w:r w:rsidRPr="00804E42">
        <w:t xml:space="preserve"> ones that have long dominated U.S.-Mexico presidential meetings: </w:t>
      </w:r>
      <w:r w:rsidRPr="00804E42">
        <w:rPr>
          <w:rStyle w:val="Emphasis"/>
        </w:rPr>
        <w:t>immigration, border control, economic integration, and drug-related security</w:t>
      </w:r>
      <w:r w:rsidRPr="00804E42">
        <w:t xml:space="preserve">. The presidents will achieve some camaraderie chatting about the domestic political obstacles that complicate their plans for national and international progress. In the pleasant, climate-controlled setting of Los Pinos, </w:t>
      </w:r>
      <w:r w:rsidRPr="00804E42">
        <w:rPr>
          <w:rStyle w:val="StyleBoldUnderline"/>
        </w:rPr>
        <w:t>it’s unlikely that</w:t>
      </w:r>
      <w:r w:rsidRPr="00804E42">
        <w:t xml:space="preserve"> Peña </w:t>
      </w:r>
      <w:r w:rsidRPr="00804E42">
        <w:rPr>
          <w:rStyle w:val="StyleBoldUnderline"/>
        </w:rPr>
        <w:t>Nieto and Obama will address</w:t>
      </w:r>
      <w:r w:rsidRPr="00804E42">
        <w:t xml:space="preserve"> in any depth, if at all, what will soon become the top agenda item of most binational and multilateral meetings: the scourge of </w:t>
      </w:r>
      <w:r w:rsidRPr="00804E42">
        <w:rPr>
          <w:rStyle w:val="StyleBoldUnderline"/>
        </w:rPr>
        <w:t>climate change</w:t>
      </w:r>
      <w:r w:rsidRPr="00804E42">
        <w:t>.</w:t>
      </w:r>
    </w:p>
    <w:p w14:paraId="0DD9AA22" w14:textId="77777777" w:rsidR="009208AF" w:rsidRDefault="009208AF" w:rsidP="009208AF">
      <w:pPr>
        <w:pStyle w:val="Heading4"/>
      </w:pPr>
      <w:proofErr w:type="gramStart"/>
      <w:r>
        <w:t>alt</w:t>
      </w:r>
      <w:proofErr w:type="gramEnd"/>
      <w:r>
        <w:t xml:space="preserve"> Causes – gun policy, drugs, Latin American foreign policy, and illegal immigration</w:t>
      </w:r>
    </w:p>
    <w:p w14:paraId="7260A0DB" w14:textId="77777777" w:rsidR="009208AF" w:rsidRPr="00671F9C" w:rsidRDefault="009208AF" w:rsidP="009208AF">
      <w:pPr>
        <w:rPr>
          <w:rStyle w:val="StyleStyleBold12pt"/>
        </w:rPr>
      </w:pPr>
      <w:r>
        <w:rPr>
          <w:rStyle w:val="StyleStyleBold12pt"/>
        </w:rPr>
        <w:t xml:space="preserve">Reyes, 13 </w:t>
      </w:r>
      <w:r w:rsidRPr="00671F9C">
        <w:rPr>
          <w:szCs w:val="16"/>
        </w:rPr>
        <w:t xml:space="preserve">Raul, attorney and columnist in New York City, 4/29, </w:t>
      </w:r>
      <w:hyperlink r:id="rId16" w:history="1">
        <w:r w:rsidRPr="00671F9C">
          <w:rPr>
            <w:rStyle w:val="Hyperlink"/>
            <w:szCs w:val="16"/>
          </w:rPr>
          <w:t>http://nbclatino.com/2013/04/29/opinion-president-obama-has-the-chance-to-improve-usmexico-relations/</w:t>
        </w:r>
      </w:hyperlink>
      <w:r w:rsidRPr="00671F9C">
        <w:rPr>
          <w:szCs w:val="16"/>
        </w:rPr>
        <w:t>, “Opinion: President Obama has the chance to improve US/Mexico relations</w:t>
      </w:r>
      <w:r>
        <w:rPr>
          <w:szCs w:val="16"/>
        </w:rPr>
        <w:t>” | ADM</w:t>
      </w:r>
    </w:p>
    <w:p w14:paraId="0007EED8" w14:textId="77777777" w:rsidR="009208AF" w:rsidRPr="00671F9C" w:rsidRDefault="009208AF" w:rsidP="009208AF">
      <w:r w:rsidRPr="00671F9C">
        <w:t xml:space="preserve">Obama will arrive in Mexico with good and bad news.  On the positive side, he can highlight the progress his administration has made towards overhauling our immigration system.  The border is more secure than ever, and the Senate has unveiled a proposal that creates new pathways for legal immigration.  On the negative side, </w:t>
      </w:r>
      <w:r w:rsidRPr="00671F9C">
        <w:rPr>
          <w:rStyle w:val="StyleBoldUnderline"/>
        </w:rPr>
        <w:t>Obama bears responsibility for his failure to reform</w:t>
      </w:r>
      <w:r w:rsidRPr="00671F9C">
        <w:t xml:space="preserve"> U.S. </w:t>
      </w:r>
      <w:r w:rsidRPr="00671F9C">
        <w:rPr>
          <w:rStyle w:val="StyleBoldUnderline"/>
        </w:rPr>
        <w:t>gun laws</w:t>
      </w:r>
      <w:r w:rsidRPr="00671F9C">
        <w:t xml:space="preserve">.  ThinkProgress reports that </w:t>
      </w:r>
      <w:r w:rsidRPr="00671F9C">
        <w:rPr>
          <w:rStyle w:val="StyleBoldUnderline"/>
        </w:rPr>
        <w:t>the expiration of the assault weapons ban has resulted in the deaths of hundreds of Mexicans in cartel violence</w:t>
      </w:r>
      <w:r w:rsidRPr="00671F9C">
        <w:t xml:space="preserve">.  Even worse, </w:t>
      </w:r>
      <w:r w:rsidRPr="00671F9C">
        <w:rPr>
          <w:rStyle w:val="StyleBoldUnderline"/>
        </w:rPr>
        <w:t>America’s demand for illegal drugs fuels the growth of these cartels</w:t>
      </w:r>
      <w:r w:rsidRPr="00671F9C">
        <w:t xml:space="preserve">. However, Obama would be wise to recognize that </w:t>
      </w:r>
      <w:r w:rsidRPr="00671F9C">
        <w:rPr>
          <w:rStyle w:val="StyleBoldUnderline"/>
        </w:rPr>
        <w:t>relations with Mexico should not center on these issues alone</w:t>
      </w:r>
      <w:r w:rsidRPr="00671F9C">
        <w:t xml:space="preserve">.  As president-elect, Peña Nieto wrote in The Washington Post that, “It is a mistake to limit our bilateral relationship to drugs and security concerns.  Our mutual interests are too vast and complex to be restricted in this short-sighted way.”  He wants a deeper relationship, one that is defined by shared economic goals. That’s the smart way forward.  Since 2008, Mexico has seen steady economic growth, which has been a net benefit to the U.S.  The U.S. exports more to Mexico than to China and Japan combined, and U.S./Mexico trade hit almost $500 billion in 2012.  Obama should build on these ties to create greater economic integration.  If he and Peña Nieto were to collaborate on ways of matching Mexico’s young labor force with American technology and training, it would be a recipe for a regional economic boom.  Greater U.S. investment in Mexico will make the country safer, as the cartels generally leave multinational operations alone. Politically, </w:t>
      </w:r>
      <w:r w:rsidRPr="00671F9C">
        <w:rPr>
          <w:rStyle w:val="StyleBoldUnderline"/>
        </w:rPr>
        <w:t>Obama cannot afford to take Mexico for granted</w:t>
      </w:r>
      <w:r w:rsidRPr="00671F9C">
        <w:t xml:space="preserve">.  Consider that </w:t>
      </w:r>
      <w:r w:rsidRPr="00671F9C">
        <w:rPr>
          <w:rStyle w:val="StyleBoldUnderline"/>
        </w:rPr>
        <w:t>Mexico has been fully engaged with Cuba</w:t>
      </w:r>
      <w:r w:rsidRPr="00671F9C">
        <w:t xml:space="preserve"> since the revolution in 1959 (which was launched from Mexico).  And </w:t>
      </w:r>
      <w:r w:rsidRPr="00671F9C">
        <w:rPr>
          <w:rStyle w:val="StyleBoldUnderline"/>
        </w:rPr>
        <w:t xml:space="preserve">although the U.S. has not recognized </w:t>
      </w:r>
      <w:r w:rsidRPr="00671F9C">
        <w:rPr>
          <w:rStyle w:val="StyleBoldUnderline"/>
        </w:rPr>
        <w:lastRenderedPageBreak/>
        <w:t>Venezuela’s Nicolas Maduro as successor to Hugo Chavez, Mexico recognized his election</w:t>
      </w:r>
      <w:r w:rsidRPr="00671F9C">
        <w:t xml:space="preserve"> on April 19.  So </w:t>
      </w:r>
      <w:r w:rsidRPr="00671F9C">
        <w:rPr>
          <w:rStyle w:val="Emphasis"/>
        </w:rPr>
        <w:t xml:space="preserve">Mexico is not an ally that </w:t>
      </w:r>
      <w:r w:rsidRPr="00671F9C">
        <w:t>automatically</w:t>
      </w:r>
      <w:r w:rsidRPr="00671F9C">
        <w:rPr>
          <w:rStyle w:val="Emphasis"/>
        </w:rPr>
        <w:t xml:space="preserve"> falls in lockstep with American interests</w:t>
      </w:r>
      <w:r w:rsidRPr="00671F9C">
        <w:t xml:space="preserve">.  Perhaps with more attention from the Obama administration, Peña Nieto could be persuaded to be more supportive of U.S. policies for the region. True, </w:t>
      </w:r>
      <w:r w:rsidRPr="00671F9C">
        <w:rPr>
          <w:rStyle w:val="StyleBoldUnderline"/>
        </w:rPr>
        <w:t>there are legitimate reasons why Mexico has been viewed warily by past administrations</w:t>
      </w:r>
      <w:r w:rsidRPr="00671F9C">
        <w:t xml:space="preserve">. </w:t>
      </w:r>
      <w:r w:rsidRPr="00671F9C">
        <w:rPr>
          <w:rStyle w:val="StyleBoldUnderline"/>
        </w:rPr>
        <w:t>Mexico has historically been the largest source of our undocumented population</w:t>
      </w:r>
      <w:r w:rsidRPr="00671F9C">
        <w:t>.  Border towns have long feared spillover violence from the drug cartels.  But illegal immigration is at net zero, and the fears of violence on the U.S. side of the border have proved largely unfounded.  Obama should take the lead in encouraging more communication and cooperation with Mexico.  Already, Peña Nieto favors opening Mexico’s energy sector to private investment, and he may even allow foreign investment in its state oil company.</w:t>
      </w:r>
    </w:p>
    <w:p w14:paraId="4B627C8E" w14:textId="77777777" w:rsidR="009208AF" w:rsidRDefault="009208AF" w:rsidP="009208AF">
      <w:pPr>
        <w:pStyle w:val="Heading4"/>
      </w:pPr>
      <w:proofErr w:type="gramStart"/>
      <w:r>
        <w:t>economic</w:t>
      </w:r>
      <w:proofErr w:type="gramEnd"/>
      <w:r>
        <w:t xml:space="preserve"> issues, rule of law, judicial issues, trafficking, and energy are alt causes</w:t>
      </w:r>
    </w:p>
    <w:p w14:paraId="1C51343F" w14:textId="77777777" w:rsidR="009208AF" w:rsidRDefault="009208AF" w:rsidP="009208AF">
      <w:r>
        <w:t>*also an advantage counterplan card</w:t>
      </w:r>
    </w:p>
    <w:p w14:paraId="724E2223" w14:textId="77777777" w:rsidR="009208AF" w:rsidRPr="00DF1F5E" w:rsidRDefault="009208AF" w:rsidP="009208AF">
      <w:pPr>
        <w:rPr>
          <w:rStyle w:val="StyleStyleBold12pt"/>
        </w:rPr>
      </w:pPr>
      <w:r>
        <w:rPr>
          <w:rStyle w:val="StyleStyleBold12pt"/>
        </w:rPr>
        <w:t xml:space="preserve">Miller and deLeon, 09 </w:t>
      </w:r>
      <w:r w:rsidRPr="00DF1F5E">
        <w:rPr>
          <w:szCs w:val="16"/>
        </w:rPr>
        <w:t xml:space="preserve">Stephanie, consultant on U.S.-Latin America relations and was formerly the Research Associate for the Americas Project on the National Security Team. Born in Venezuela with family from Colombia, Miller earned her degree from Duke University in International Comparative Studies with a focus on Latin America. She currently lives in Bogotá, Colombia, and Rudy, Senior Vice President of National Security and International Policy at American Progress in Washington, DC. He serves on several non-profit boards and is a parttime college instructor. DeLeon is also a former senior U.S. Department of Defense official, staff director on Capitol Hill, and retired corporate executive, April, Center for American Progress, </w:t>
      </w:r>
      <w:hyperlink r:id="rId17" w:history="1">
        <w:r w:rsidRPr="00DF1F5E">
          <w:rPr>
            <w:rStyle w:val="Hyperlink"/>
            <w:szCs w:val="16"/>
          </w:rPr>
          <w:t>http://www.americanprogress.org/issues/2009/04/pdf/mexico.pdf</w:t>
        </w:r>
      </w:hyperlink>
      <w:r w:rsidRPr="00DF1F5E">
        <w:rPr>
          <w:szCs w:val="16"/>
        </w:rPr>
        <w:t>, “Transcending the Rio Grande - U.S.-Mexico relations need to reach beyond the border - Recommendations of our Mexico Working Group</w:t>
      </w:r>
      <w:r>
        <w:rPr>
          <w:szCs w:val="16"/>
        </w:rPr>
        <w:t>” | ADM</w:t>
      </w:r>
    </w:p>
    <w:p w14:paraId="3A807CF8" w14:textId="77777777" w:rsidR="009208AF" w:rsidRPr="00A47D76" w:rsidRDefault="009208AF" w:rsidP="009208AF">
      <w:r w:rsidRPr="001141A3">
        <w:rPr>
          <w:rStyle w:val="StyleBoldUnderline"/>
        </w:rPr>
        <w:t>The U.S.-Mexico relationship is ready for renewed collaboration</w:t>
      </w:r>
      <w:r w:rsidRPr="001141A3">
        <w:t xml:space="preserve"> on a range of issues that bind the United States and Mexico together. </w:t>
      </w:r>
      <w:r w:rsidRPr="001141A3">
        <w:rPr>
          <w:rStyle w:val="StyleBoldUnderline"/>
        </w:rPr>
        <w:t>The global economic crisis and increasing violence along the U.S.-Mexico border have raised the relationship to the forefront of U.S.</w:t>
      </w:r>
      <w:r w:rsidRPr="001141A3">
        <w:t xml:space="preserve"> national and economic security </w:t>
      </w:r>
      <w:r w:rsidRPr="001141A3">
        <w:rPr>
          <w:rStyle w:val="StyleBoldUnderline"/>
        </w:rPr>
        <w:t>concerns</w:t>
      </w:r>
      <w:r w:rsidRPr="001141A3">
        <w:t xml:space="preserve">. Indeed, within 60 days in office President Obama laid out a new border security strategy intended to target the ways in which the United States contributes to the violence raging just south of its border. This is a good first step, but </w:t>
      </w:r>
      <w:r w:rsidRPr="001141A3">
        <w:rPr>
          <w:rStyle w:val="StyleBoldUnderline"/>
        </w:rPr>
        <w:t>more needs t</w:t>
      </w:r>
      <w:r>
        <w:rPr>
          <w:rStyle w:val="StyleBoldUnderline"/>
        </w:rPr>
        <w:t xml:space="preserve">o be done and the United States </w:t>
      </w:r>
      <w:r w:rsidRPr="001141A3">
        <w:rPr>
          <w:rStyle w:val="StyleBoldUnderline"/>
        </w:rPr>
        <w:t>needs to think about its relationship with Mexico</w:t>
      </w:r>
      <w:r w:rsidRPr="001141A3">
        <w:t xml:space="preserve"> beyond the Rio Grande. The </w:t>
      </w:r>
      <w:r w:rsidRPr="001141A3">
        <w:rPr>
          <w:rStyle w:val="StyleBoldUnderline"/>
        </w:rPr>
        <w:t>policy recommendations</w:t>
      </w:r>
      <w:r w:rsidRPr="001141A3">
        <w:t xml:space="preserve"> included </w:t>
      </w:r>
      <w:r w:rsidRPr="001141A3">
        <w:rPr>
          <w:rStyle w:val="StyleBoldUnderline"/>
        </w:rPr>
        <w:t>in this report provide the Obama administration with a blueprint</w:t>
      </w:r>
      <w:r w:rsidRPr="001141A3">
        <w:t xml:space="preserve"> for ways to expand and strengthen U.S.-Mexico relations beyond the issue areas that have traditionally defined the relationship, as well as reinvigorate the issue areas that have historically dominated bilateral relations. </w:t>
      </w:r>
      <w:r w:rsidRPr="001141A3">
        <w:rPr>
          <w:rStyle w:val="StyleBoldUnderline"/>
        </w:rPr>
        <w:t>This report focused on</w:t>
      </w:r>
      <w:r w:rsidRPr="001141A3">
        <w:t xml:space="preserve"> concrete policy recommendations in four areas: • </w:t>
      </w:r>
      <w:r w:rsidRPr="001141A3">
        <w:rPr>
          <w:rStyle w:val="StyleBoldUnderline"/>
        </w:rPr>
        <w:t>Improving the rule of law and judicial reform in Mexico</w:t>
      </w:r>
      <w:proofErr w:type="gramStart"/>
      <w:r w:rsidRPr="001141A3">
        <w:t>.•</w:t>
      </w:r>
      <w:proofErr w:type="gramEnd"/>
      <w:r w:rsidRPr="001141A3">
        <w:t xml:space="preserve"> </w:t>
      </w:r>
      <w:r w:rsidRPr="001141A3">
        <w:rPr>
          <w:rStyle w:val="StyleBoldUnderline"/>
        </w:rPr>
        <w:t>Stopping the illegal flow of weapons and money from the United States to Mexico</w:t>
      </w:r>
      <w:r w:rsidRPr="001141A3">
        <w:t xml:space="preserve">.• </w:t>
      </w:r>
      <w:r w:rsidRPr="001141A3">
        <w:rPr>
          <w:rStyle w:val="StyleBoldUnderline"/>
        </w:rPr>
        <w:t>Exploring enhanced cooperation in economic development</w:t>
      </w:r>
      <w:r w:rsidRPr="001141A3">
        <w:t xml:space="preserve">.• </w:t>
      </w:r>
      <w:r w:rsidRPr="001141A3">
        <w:rPr>
          <w:rStyle w:val="StyleBoldUnderline"/>
        </w:rPr>
        <w:t>Promoting alternative energy cooperation and investment</w:t>
      </w:r>
      <w:r w:rsidRPr="001141A3">
        <w:t xml:space="preserve">. By tackling these issues head on and in a sustained manner, </w:t>
      </w:r>
      <w:r w:rsidRPr="001141A3">
        <w:rPr>
          <w:rStyle w:val="StyleBoldUnderline"/>
        </w:rPr>
        <w:t>the Obama administration can begin to build on the important first steps</w:t>
      </w:r>
      <w:r w:rsidRPr="001141A3">
        <w:t xml:space="preserve"> taken on March 24 </w:t>
      </w:r>
      <w:r w:rsidRPr="001141A3">
        <w:rPr>
          <w:rStyle w:val="StyleBoldUnderline"/>
        </w:rPr>
        <w:t>to</w:t>
      </w:r>
      <w:r w:rsidRPr="001141A3">
        <w:t xml:space="preserve"> begin to </w:t>
      </w:r>
      <w:r w:rsidRPr="001141A3">
        <w:rPr>
          <w:rStyle w:val="Emphasis"/>
        </w:rPr>
        <w:t>repair and strengthen relations</w:t>
      </w:r>
      <w:r w:rsidRPr="001141A3">
        <w:t xml:space="preserve"> with one of the United States’ most important and strategic allies in the hemisphere.</w:t>
      </w:r>
    </w:p>
    <w:p w14:paraId="6E47116E" w14:textId="77777777" w:rsidR="009208AF" w:rsidRPr="009208AF" w:rsidRDefault="009208AF" w:rsidP="009208AF"/>
    <w:p w14:paraId="377492E9" w14:textId="77777777" w:rsidR="00F70CE1" w:rsidRDefault="00F70CE1" w:rsidP="00F70CE1">
      <w:pPr>
        <w:pStyle w:val="Heading2"/>
        <w:rPr>
          <w:rFonts w:eastAsia="Times New Roman"/>
        </w:rPr>
      </w:pPr>
      <w:r>
        <w:rPr>
          <w:rFonts w:eastAsia="Times New Roman"/>
        </w:rPr>
        <w:lastRenderedPageBreak/>
        <w:t>Soft Power</w:t>
      </w:r>
    </w:p>
    <w:p w14:paraId="0E34C87E" w14:textId="77777777" w:rsidR="00F70CE1" w:rsidRDefault="00F70CE1" w:rsidP="00F70CE1">
      <w:pPr>
        <w:pStyle w:val="Heading3"/>
        <w:rPr>
          <w:rFonts w:eastAsia="Times New Roman"/>
        </w:rPr>
      </w:pPr>
      <w:r>
        <w:rPr>
          <w:rFonts w:eastAsia="Times New Roman"/>
        </w:rPr>
        <w:lastRenderedPageBreak/>
        <w:t>1NC – Soft Power</w:t>
      </w:r>
    </w:p>
    <w:p w14:paraId="19FC4711" w14:textId="77777777" w:rsidR="00F70CE1" w:rsidRPr="008B522A" w:rsidRDefault="00236291" w:rsidP="00F70CE1">
      <w:pPr>
        <w:pStyle w:val="Heading4"/>
      </w:pPr>
      <w:r>
        <w:t xml:space="preserve">1. </w:t>
      </w:r>
      <w:r w:rsidR="00F70CE1" w:rsidRPr="008B522A">
        <w:t>Alt cause to USAID—cutting Cuba program now</w:t>
      </w:r>
    </w:p>
    <w:p w14:paraId="7E3F20FA" w14:textId="77777777" w:rsidR="00F70CE1" w:rsidRPr="008B522A" w:rsidRDefault="00F70CE1" w:rsidP="00F70CE1">
      <w:r w:rsidRPr="00236291">
        <w:rPr>
          <w:rStyle w:val="StyleStyleBold12pt"/>
        </w:rPr>
        <w:t>Eaton 4/25</w:t>
      </w:r>
      <w:r>
        <w:t>—</w:t>
      </w:r>
      <w:r w:rsidRPr="008B522A">
        <w:t xml:space="preserve"> assistant professor of communication at Flagler College </w:t>
      </w:r>
      <w:r>
        <w:t>(</w:t>
      </w:r>
      <w:r w:rsidRPr="008B522A">
        <w:t xml:space="preserve">“USAID may slash Cuba program (updated)”, 2013, Tracey, </w:t>
      </w:r>
      <w:hyperlink r:id="rId18" w:history="1">
        <w:r w:rsidRPr="008B522A">
          <w:rPr>
            <w:rStyle w:val="Hyperlink"/>
          </w:rPr>
          <w:t>http://alongthemalecon.blogspot.com/2013/04/usaid-may-slash-cuba-program.html</w:t>
        </w:r>
      </w:hyperlink>
      <w:r w:rsidRPr="008B522A">
        <w:t>) EL</w:t>
      </w:r>
    </w:p>
    <w:p w14:paraId="56E113CD" w14:textId="77777777" w:rsidR="00F70CE1" w:rsidRDefault="00F70CE1" w:rsidP="00F70CE1"/>
    <w:p w14:paraId="13C1786A" w14:textId="77777777" w:rsidR="00F70CE1" w:rsidRPr="008B522A" w:rsidRDefault="00F70CE1" w:rsidP="00F70CE1">
      <w:r w:rsidRPr="008B522A">
        <w:t>T</w:t>
      </w:r>
      <w:r w:rsidRPr="008B522A">
        <w:rPr>
          <w:rStyle w:val="StyleBoldUnderline"/>
        </w:rPr>
        <w:t>he U.S. Agency for International Development plans to cut its budget for democracy programs in Cuba by 25 percent.</w:t>
      </w:r>
      <w:r w:rsidRPr="008B522A">
        <w:rPr>
          <w:sz w:val="12"/>
        </w:rPr>
        <w:t>¶</w:t>
      </w:r>
      <w:r w:rsidRPr="008B522A">
        <w:t xml:space="preserve"> Sen. Marco R</w:t>
      </w:r>
      <w:r w:rsidRPr="008B522A">
        <w:rPr>
          <w:rStyle w:val="StyleBoldUnderline"/>
        </w:rPr>
        <w:t xml:space="preserve">ubio </w:t>
      </w:r>
      <w:r w:rsidRPr="008B522A">
        <w:t xml:space="preserve">on Wednesday </w:t>
      </w:r>
      <w:r w:rsidRPr="008B522A">
        <w:rPr>
          <w:rStyle w:val="StyleBoldUnderline"/>
        </w:rPr>
        <w:t>called it "a terrible precedent, a terrible idea" and urged the agency to reconsider.</w:t>
      </w:r>
      <w:r w:rsidRPr="008B522A">
        <w:rPr>
          <w:rStyle w:val="StyleBoldUnderline"/>
          <w:sz w:val="12"/>
        </w:rPr>
        <w:t xml:space="preserve">¶ </w:t>
      </w:r>
      <w:r w:rsidRPr="008B522A">
        <w:rPr>
          <w:rStyle w:val="StyleBoldUnderline"/>
        </w:rPr>
        <w:t>The planned reduction* is "way out of proportion...for a program of this small scale</w:t>
      </w:r>
      <w:r w:rsidRPr="008B522A">
        <w:t>," said Rubio, speaking Wednesday at a Senate Foreign Relations Committee hearing in Washington, D.C. (See video).</w:t>
      </w:r>
      <w:r w:rsidRPr="008B522A">
        <w:rPr>
          <w:sz w:val="12"/>
        </w:rPr>
        <w:t>¶</w:t>
      </w:r>
      <w:r w:rsidRPr="008B522A">
        <w:t xml:space="preserve"> Rubio blamed Secretary of State John Kerry for the cut. He did not mention Kerry by name, but recalled that </w:t>
      </w:r>
      <w:r w:rsidRPr="008B522A">
        <w:rPr>
          <w:rStyle w:val="StyleBoldUnderline"/>
        </w:rPr>
        <w:t>Kerry</w:t>
      </w:r>
      <w:r w:rsidRPr="008B522A">
        <w:t xml:space="preserve">, as senator and chair of the Foreign Relations Committee, </w:t>
      </w:r>
      <w:r w:rsidRPr="008B522A">
        <w:rPr>
          <w:rStyle w:val="StyleBoldUnderline"/>
        </w:rPr>
        <w:t>once froze funding for democracy programs in Cuba</w:t>
      </w:r>
      <w:r w:rsidRPr="008B522A">
        <w:t>.</w:t>
      </w:r>
      <w:r w:rsidRPr="008B522A">
        <w:rPr>
          <w:sz w:val="12"/>
        </w:rPr>
        <w:t>¶</w:t>
      </w:r>
      <w:r w:rsidRPr="008B522A">
        <w:t xml:space="preserve"> Rubio said </w:t>
      </w:r>
      <w:r w:rsidRPr="008B522A">
        <w:rPr>
          <w:rStyle w:val="StyleBoldUnderline"/>
        </w:rPr>
        <w:t>Kerry and other lawmakers "held up this program with endless questions about it."</w:t>
      </w:r>
      <w:r w:rsidRPr="008B522A">
        <w:rPr>
          <w:sz w:val="12"/>
        </w:rPr>
        <w:t>¶</w:t>
      </w:r>
      <w:r w:rsidRPr="008B522A">
        <w:t xml:space="preserve"> Kerry now oversees both the State Department and USAID and is in a position to adjust the budget for the democracy programs. Said Rubio</w:t>
      </w:r>
      <w:proofErr w:type="gramStart"/>
      <w:r w:rsidRPr="008B522A">
        <w:t>:</w:t>
      </w:r>
      <w:r w:rsidRPr="008B522A">
        <w:rPr>
          <w:sz w:val="12"/>
        </w:rPr>
        <w:t>¶</w:t>
      </w:r>
      <w:proofErr w:type="gramEnd"/>
      <w:r w:rsidRPr="008B522A">
        <w:t xml:space="preserve"> I don't think it's a coincidence that this was reduced. I just hope that this will be reversed. I think it's a terrible precedent. It's a terrible idea.</w:t>
      </w:r>
      <w:r w:rsidRPr="008B522A">
        <w:rPr>
          <w:sz w:val="12"/>
        </w:rPr>
        <w:t>¶</w:t>
      </w:r>
      <w:r w:rsidRPr="008B522A">
        <w:t xml:space="preserve"> </w:t>
      </w:r>
      <w:r w:rsidRPr="008B522A">
        <w:rPr>
          <w:rStyle w:val="StyleBoldUnderline"/>
        </w:rPr>
        <w:t>Rubio also urged that USAID's Cuba money be spent on democracy promotion</w:t>
      </w:r>
      <w:r w:rsidRPr="008B522A">
        <w:t>, "not the creation of grassroots community organizations that specialize in, you know, better sewage treatment programs or what have you. This is about democracy."</w:t>
      </w:r>
      <w:r w:rsidRPr="008B522A">
        <w:rPr>
          <w:sz w:val="12"/>
        </w:rPr>
        <w:t>¶</w:t>
      </w:r>
      <w:r w:rsidRPr="008B522A">
        <w:t xml:space="preserve"> Rubio is a member of the Foreign Relations Committee, which heard testimony from USAID Administrator Rajiv Shah</w:t>
      </w:r>
      <w:proofErr w:type="gramStart"/>
      <w:r w:rsidRPr="008B522A">
        <w:t>.</w:t>
      </w:r>
      <w:r w:rsidRPr="008B522A">
        <w:rPr>
          <w:sz w:val="12"/>
        </w:rPr>
        <w:t>¶</w:t>
      </w:r>
      <w:proofErr w:type="gramEnd"/>
      <w:r w:rsidRPr="008B522A">
        <w:t xml:space="preserve"> Shah told Rubio:</w:t>
      </w:r>
      <w:r w:rsidRPr="008B522A">
        <w:rPr>
          <w:sz w:val="12"/>
        </w:rPr>
        <w:t>¶</w:t>
      </w:r>
      <w:r w:rsidRPr="008B522A">
        <w:t xml:space="preserve"> On Cuba, your point is well taken.</w:t>
      </w:r>
      <w:r w:rsidRPr="008B522A">
        <w:rPr>
          <w:sz w:val="12"/>
        </w:rPr>
        <w:t>¶</w:t>
      </w:r>
      <w:r w:rsidRPr="008B522A">
        <w:t xml:space="preserve"> Sen. Bob Menéndez, who chairs the committee, said </w:t>
      </w:r>
      <w:r w:rsidRPr="008B522A">
        <w:rPr>
          <w:rStyle w:val="StyleBoldUnderline"/>
        </w:rPr>
        <w:t>he didn't agree with "the totality of cuts" to USAID's budget proposed for fiscal 2014.</w:t>
      </w:r>
      <w:r w:rsidRPr="008B522A">
        <w:rPr>
          <w:rStyle w:val="StyleBoldUnderline"/>
          <w:sz w:val="12"/>
        </w:rPr>
        <w:t xml:space="preserve">¶ </w:t>
      </w:r>
      <w:r w:rsidRPr="008B522A">
        <w:t xml:space="preserve">Menéndez said the agency was </w:t>
      </w:r>
      <w:r w:rsidRPr="008B522A">
        <w:rPr>
          <w:rStyle w:val="StyleBoldUnderline"/>
        </w:rPr>
        <w:t>cutting its Cuba program at a time when arrests of dissidents and activists are rising on the island</w:t>
      </w:r>
      <w:r w:rsidRPr="008B522A">
        <w:t>. He cited attacks on members of Ladies in White and the "assassination" of dissident leader Oswaldo Payá. He said</w:t>
      </w:r>
      <w:proofErr w:type="gramStart"/>
      <w:r w:rsidRPr="008B522A">
        <w:t>:</w:t>
      </w:r>
      <w:r w:rsidRPr="008B522A">
        <w:rPr>
          <w:sz w:val="12"/>
        </w:rPr>
        <w:t>¶</w:t>
      </w:r>
      <w:proofErr w:type="gramEnd"/>
      <w:r w:rsidRPr="008B522A">
        <w:t xml:space="preserve"> I just don't get it.</w:t>
      </w:r>
      <w:r w:rsidRPr="008B522A">
        <w:rPr>
          <w:sz w:val="12"/>
        </w:rPr>
        <w:t>¶</w:t>
      </w:r>
      <w:r w:rsidRPr="008B522A">
        <w:t xml:space="preserve"> Ménendez also complained that </w:t>
      </w:r>
      <w:r w:rsidRPr="008B522A">
        <w:rPr>
          <w:rStyle w:val="StyleBoldUnderline"/>
        </w:rPr>
        <w:t>the U.S. government doesn't react until there's a major problem in a region and then "we'll spend a fortune."</w:t>
      </w:r>
      <w:r w:rsidRPr="008B522A">
        <w:rPr>
          <w:rStyle w:val="StyleBoldUnderline"/>
          <w:sz w:val="12"/>
        </w:rPr>
        <w:t xml:space="preserve">¶ </w:t>
      </w:r>
      <w:r w:rsidRPr="008B522A">
        <w:rPr>
          <w:rStyle w:val="StyleBoldUnderline"/>
        </w:rPr>
        <w:t>That's what happened in Central America</w:t>
      </w:r>
      <w:r w:rsidRPr="008B522A">
        <w:t>, the senator said.</w:t>
      </w:r>
      <w:r w:rsidRPr="008B522A">
        <w:rPr>
          <w:sz w:val="12"/>
        </w:rPr>
        <w:t>¶</w:t>
      </w:r>
      <w:r w:rsidRPr="008B522A">
        <w:t xml:space="preserve"> It just doesn't make a lot of sense.</w:t>
      </w:r>
      <w:r w:rsidRPr="008B522A">
        <w:rPr>
          <w:sz w:val="12"/>
        </w:rPr>
        <w:t>¶</w:t>
      </w:r>
      <w:r w:rsidRPr="008B522A">
        <w:t xml:space="preserve"> Shah replied that the agency has had to make "tough trade-offs in a budget we certainly wish was larger."</w:t>
      </w:r>
      <w:r w:rsidRPr="008B522A">
        <w:rPr>
          <w:sz w:val="12"/>
        </w:rPr>
        <w:t>¶</w:t>
      </w:r>
      <w:r w:rsidRPr="008B522A">
        <w:t xml:space="preserve"> Ménendez interrupted Shah, telling him that he's heard the same story before from USAID. He complained that when the agency makes cuts, programs targeting Latin America and the Caribbean always suffer. The senator said</w:t>
      </w:r>
      <w:proofErr w:type="gramStart"/>
      <w:r w:rsidRPr="008B522A">
        <w:t>:</w:t>
      </w:r>
      <w:r w:rsidRPr="008B522A">
        <w:rPr>
          <w:sz w:val="12"/>
        </w:rPr>
        <w:t>¶</w:t>
      </w:r>
      <w:proofErr w:type="gramEnd"/>
      <w:r w:rsidRPr="008B522A">
        <w:t xml:space="preserve"> I just think it's foolish at the end of the day.</w:t>
      </w:r>
      <w:r w:rsidRPr="008B522A">
        <w:rPr>
          <w:sz w:val="12"/>
        </w:rPr>
        <w:t>¶</w:t>
      </w:r>
      <w:r w:rsidRPr="008B522A">
        <w:t xml:space="preserve"> * While watching a video of the committee hearing, I didn't hear anyone say how much money may be cut from the Cuba programs, just that a 25 percent cut was planned.</w:t>
      </w:r>
      <w:r w:rsidRPr="008B522A">
        <w:rPr>
          <w:sz w:val="12"/>
        </w:rPr>
        <w:t>¶</w:t>
      </w:r>
      <w:r w:rsidRPr="008B522A">
        <w:t xml:space="preserve"> The State Department's Executive Budget Summary for Function 150 &amp; Other International Programs (see document) lists $15 million for Cuba programs in fiscal 2014. That is a 25 percent drop over fiscal 2012. Perhaps that is where Rubio got the 25 percent figure.</w:t>
      </w:r>
      <w:r w:rsidRPr="008B522A">
        <w:rPr>
          <w:sz w:val="12"/>
        </w:rPr>
        <w:t>¶</w:t>
      </w:r>
      <w:r w:rsidRPr="008B522A">
        <w:t xml:space="preserve"> Cuba program budget figures show $20 million in fiscal 2012.</w:t>
      </w:r>
      <w:r w:rsidRPr="008B522A">
        <w:rPr>
          <w:sz w:val="12"/>
        </w:rPr>
        <w:t>¶</w:t>
      </w:r>
      <w:r w:rsidRPr="008B522A">
        <w:t xml:space="preserve"> An asterisk linked to the sequester is shown for fiscal 2013, then $15 million for fiscal 2014.</w:t>
      </w:r>
      <w:r w:rsidRPr="008B522A">
        <w:rPr>
          <w:sz w:val="12"/>
        </w:rPr>
        <w:t>¶</w:t>
      </w:r>
      <w:r w:rsidRPr="008B522A">
        <w:t xml:space="preserve"> The State Department's fiscal 2014 budget does not list a fiscal 2013 figure for the Cuba programs. That number is evidently affected by automatic budget cuts, also known as the sequester (for more on that, see Public Law 112–175).</w:t>
      </w:r>
    </w:p>
    <w:p w14:paraId="0035454A" w14:textId="77777777" w:rsidR="00F70CE1" w:rsidRDefault="00236291" w:rsidP="00F70CE1">
      <w:pPr>
        <w:pStyle w:val="Heading4"/>
      </w:pPr>
      <w:r>
        <w:t xml:space="preserve">2. </w:t>
      </w:r>
      <w:r w:rsidR="00F70CE1">
        <w:t>No spillover—Latin American countries reject USAID</w:t>
      </w:r>
    </w:p>
    <w:p w14:paraId="16AFE600" w14:textId="77777777" w:rsidR="00F70CE1" w:rsidRDefault="00F70CE1" w:rsidP="00F70CE1">
      <w:r w:rsidRPr="00236291">
        <w:rPr>
          <w:rStyle w:val="StyleStyleBold12pt"/>
        </w:rPr>
        <w:t>Reuters 5/1</w:t>
      </w:r>
      <w:r>
        <w:t>—</w:t>
      </w:r>
      <w:r w:rsidRPr="004C1561">
        <w:t xml:space="preserve">“Bolivia expels U.S. aid agency after Kerry 'backyard' comment”, 2013, </w:t>
      </w:r>
      <w:hyperlink r:id="rId19" w:history="1">
        <w:r w:rsidRPr="004C1561">
          <w:rPr>
            <w:rStyle w:val="Hyperlink"/>
          </w:rPr>
          <w:t>http://articles.chicagotribune.com/2013-05-01/news/sns-rt-us-bolivia-usaidbre94013v-20130501_1_president-evo-morales-bolivian-usaid</w:t>
        </w:r>
      </w:hyperlink>
      <w:r w:rsidRPr="004C1561">
        <w:t>) EL</w:t>
      </w:r>
    </w:p>
    <w:p w14:paraId="751757BA" w14:textId="77777777" w:rsidR="00F70CE1" w:rsidRDefault="00F70CE1" w:rsidP="00F70CE1"/>
    <w:p w14:paraId="1B8D7EF4" w14:textId="77777777" w:rsidR="00F70CE1" w:rsidRPr="008B522A" w:rsidRDefault="00F70CE1" w:rsidP="00F70CE1">
      <w:r w:rsidRPr="008B522A">
        <w:t xml:space="preserve">LA PAZ (Reuters) - Bolivian President Evo </w:t>
      </w:r>
      <w:r w:rsidRPr="00BA4B74">
        <w:rPr>
          <w:rStyle w:val="StyleBoldUnderline"/>
        </w:rPr>
        <w:t>Morales expelled a U.S. development agency from his country on Wednesday, marking the latest confrontation between Washington and a bloc of left-wing governments in Latin America</w:t>
      </w:r>
      <w:r w:rsidRPr="008B522A">
        <w:t>.</w:t>
      </w:r>
      <w:r w:rsidRPr="008B522A">
        <w:rPr>
          <w:sz w:val="12"/>
        </w:rPr>
        <w:t>¶</w:t>
      </w:r>
      <w:r w:rsidRPr="008B522A">
        <w:t xml:space="preserve"> Morales said </w:t>
      </w:r>
      <w:r w:rsidRPr="00BA4B74">
        <w:rPr>
          <w:rStyle w:val="StyleBoldUnderline"/>
        </w:rPr>
        <w:t>he was kicking out the</w:t>
      </w:r>
      <w:r w:rsidRPr="008B522A">
        <w:t xml:space="preserve"> U.S. Agency for International Development (</w:t>
      </w:r>
      <w:r w:rsidRPr="00BA4B74">
        <w:rPr>
          <w:rStyle w:val="StyleBoldUnderline"/>
        </w:rPr>
        <w:t>USAID) as a "protest" after</w:t>
      </w:r>
      <w:r w:rsidRPr="008B522A">
        <w:t xml:space="preserve"> U.S. Secretary of State John </w:t>
      </w:r>
      <w:r w:rsidRPr="00BA4B74">
        <w:rPr>
          <w:rStyle w:val="StyleBoldUnderline"/>
        </w:rPr>
        <w:t>Kerry recently referred to Latin America as Washington's "backyard</w:t>
      </w:r>
      <w:r w:rsidRPr="008B522A">
        <w:t xml:space="preserve">." </w:t>
      </w:r>
      <w:r w:rsidRPr="00BA4B74">
        <w:rPr>
          <w:rStyle w:val="StyleBoldUnderline"/>
        </w:rPr>
        <w:t>The term evokes strong emotions in the region, which experienced several U.S.-backed coups during the Cold War.</w:t>
      </w:r>
      <w:r w:rsidRPr="008B522A">
        <w:rPr>
          <w:rStyle w:val="StyleBoldUnderline"/>
          <w:sz w:val="12"/>
        </w:rPr>
        <w:t>¶</w:t>
      </w:r>
      <w:r w:rsidRPr="008B522A">
        <w:t xml:space="preserve"> Morales announced his decision at a Labor Day rally, an occasion he has used in recent years as a forum to nationalize businesses and take other steps to rouse his working-class base in South America's poorest nation.</w:t>
      </w:r>
      <w:r w:rsidRPr="008B522A">
        <w:rPr>
          <w:sz w:val="12"/>
        </w:rPr>
        <w:t>¶</w:t>
      </w:r>
      <w:r w:rsidRPr="008B522A">
        <w:t xml:space="preserve"> "Today </w:t>
      </w:r>
      <w:r w:rsidRPr="00BA4B74">
        <w:rPr>
          <w:rStyle w:val="StyleBoldUnderline"/>
        </w:rPr>
        <w:t>we're only going to nationalize ... the dignity of the Bolivian people</w:t>
      </w:r>
      <w:r w:rsidRPr="008B522A">
        <w:t xml:space="preserve">," Morales said. "USAID </w:t>
      </w:r>
      <w:r w:rsidRPr="008B522A">
        <w:lastRenderedPageBreak/>
        <w:t>is leaving Bolivia."</w:t>
      </w:r>
      <w:r w:rsidRPr="008B522A">
        <w:rPr>
          <w:sz w:val="12"/>
        </w:rPr>
        <w:t>¶</w:t>
      </w:r>
      <w:r w:rsidRPr="008B522A">
        <w:t xml:space="preserve"> He did not say what USAID did to deserve expulsion, though Bolivian </w:t>
      </w:r>
      <w:r w:rsidRPr="00BA4B74">
        <w:rPr>
          <w:rStyle w:val="StyleBoldUnderline"/>
        </w:rPr>
        <w:t>officials have previously accused the agency of destabilizing the government.</w:t>
      </w:r>
      <w:r w:rsidRPr="008B522A">
        <w:t xml:space="preserve"> In 2008, </w:t>
      </w:r>
      <w:r w:rsidRPr="00BA4B74">
        <w:rPr>
          <w:rStyle w:val="StyleBoldUnderline"/>
        </w:rPr>
        <w:t>Morales expelled the U.S. ambassador for allegedly aiding the opposition.</w:t>
      </w:r>
      <w:r w:rsidRPr="008B522A">
        <w:rPr>
          <w:rStyle w:val="StyleBoldUnderline"/>
          <w:sz w:val="12"/>
        </w:rPr>
        <w:t xml:space="preserve">¶ </w:t>
      </w:r>
      <w:r w:rsidRPr="00BA4B74">
        <w:rPr>
          <w:rStyle w:val="StyleBoldUnderline"/>
        </w:rPr>
        <w:t>Morales is a close ally of Venezuela's left-wing government</w:t>
      </w:r>
      <w:r w:rsidRPr="008B522A">
        <w:t>, which has seen its already strained relations with the United States deteriorate further in recent weeks. The government of President Nicolas Maduro, who won a tightly contested election last month to succeed the late Hugo Chavez, on April 25 detained a U.S. citizen and accused him of destabilizing the country.</w:t>
      </w:r>
      <w:r w:rsidRPr="008B522A">
        <w:rPr>
          <w:sz w:val="12"/>
        </w:rPr>
        <w:t>¶</w:t>
      </w:r>
      <w:r w:rsidRPr="008B522A">
        <w:t xml:space="preserve"> USAID said in a statement </w:t>
      </w:r>
      <w:r w:rsidRPr="008B522A">
        <w:rPr>
          <w:rStyle w:val="StyleBoldUnderline"/>
        </w:rPr>
        <w:t>it has spent nearly $2 billion in Bolivia over the past 50 years on projects in education, health and food security, among other areas.</w:t>
      </w:r>
      <w:r w:rsidRPr="008B522A">
        <w:rPr>
          <w:rStyle w:val="StyleBoldUnderline"/>
          <w:sz w:val="12"/>
        </w:rPr>
        <w:t>¶</w:t>
      </w:r>
      <w:r w:rsidRPr="008B522A">
        <w:t xml:space="preserve"> The U.S. government "deeply regrets" Bolivia's decision, State Department spokesman Patrick Ventrell told reporters.</w:t>
      </w:r>
      <w:r w:rsidRPr="008B522A">
        <w:rPr>
          <w:sz w:val="12"/>
        </w:rPr>
        <w:t>¶</w:t>
      </w:r>
      <w:r w:rsidRPr="008B522A">
        <w:t xml:space="preserve"> "Those who will be most hurt by the Bolivian government's decision are the Bolivian citizens who have benefited from our collaborative work," he said.</w:t>
      </w:r>
      <w:r w:rsidRPr="008B522A">
        <w:rPr>
          <w:sz w:val="12"/>
        </w:rPr>
        <w:t>¶</w:t>
      </w:r>
      <w:r w:rsidRPr="008B522A">
        <w:t xml:space="preserve"> Ventrell said Bolivia's allegations against USAID were "baseless," and said the U.S. government had not yet decided whether to take any action in response.</w:t>
      </w:r>
      <w:r w:rsidRPr="008B522A">
        <w:rPr>
          <w:sz w:val="12"/>
        </w:rPr>
        <w:t>¶</w:t>
      </w:r>
      <w:r w:rsidRPr="008B522A">
        <w:t xml:space="preserve"> Kerry made the "backyard" comment at a Senate committee hearing on April 18.</w:t>
      </w:r>
      <w:r w:rsidRPr="008B522A">
        <w:rPr>
          <w:sz w:val="12"/>
        </w:rPr>
        <w:t>¶</w:t>
      </w:r>
      <w:r w:rsidRPr="008B522A">
        <w:t xml:space="preserve"> When pressed by a senator about Washington's influence in Latin America, </w:t>
      </w:r>
      <w:r w:rsidRPr="008B522A">
        <w:rPr>
          <w:rStyle w:val="StyleBoldUnderline"/>
        </w:rPr>
        <w:t>Kerry expressed regret that U.S. aid to the region is falling victim to budget cuts.</w:t>
      </w:r>
      <w:r w:rsidRPr="008B522A">
        <w:rPr>
          <w:rStyle w:val="StyleBoldUnderline"/>
          <w:sz w:val="12"/>
        </w:rPr>
        <w:t>¶</w:t>
      </w:r>
      <w:r w:rsidRPr="008B522A">
        <w:t xml:space="preserve"> "I don't disagree with you about the need to change the dynamic in the Western Hemisphere," he said. "It has too often been viewed as a second thought. It shouldn't be. It's our backyard, neighborhood, as you say. I think there are relationships we could improve."</w:t>
      </w:r>
    </w:p>
    <w:p w14:paraId="1E4C106A" w14:textId="77777777" w:rsidR="00F70CE1" w:rsidRDefault="00F70CE1" w:rsidP="00F70CE1"/>
    <w:p w14:paraId="671E67B4" w14:textId="77777777" w:rsidR="00F70CE1" w:rsidRPr="00DC3E2D" w:rsidRDefault="00236291" w:rsidP="00F70CE1">
      <w:pPr>
        <w:pStyle w:val="Heading4"/>
        <w:rPr>
          <w:rFonts w:eastAsia="Times New Roman"/>
        </w:rPr>
      </w:pPr>
      <w:r>
        <w:rPr>
          <w:rFonts w:eastAsiaTheme="minorHAnsi" w:cs="Calibri"/>
          <w:bCs w:val="0"/>
          <w:iCs w:val="0"/>
          <w:sz w:val="22"/>
        </w:rPr>
        <w:t xml:space="preserve">3. </w:t>
      </w:r>
      <w:r w:rsidR="00F70CE1" w:rsidRPr="00DC3E2D">
        <w:rPr>
          <w:rFonts w:eastAsia="Times New Roman"/>
        </w:rPr>
        <w:t xml:space="preserve">Soft power is useless — empirically proven. </w:t>
      </w:r>
    </w:p>
    <w:p w14:paraId="147D633F" w14:textId="77777777" w:rsidR="00F70CE1" w:rsidRPr="00DC3E2D" w:rsidRDefault="00F70CE1" w:rsidP="00F70CE1">
      <w:pPr>
        <w:rPr>
          <w:sz w:val="12"/>
        </w:rPr>
      </w:pPr>
      <w:r w:rsidRPr="00236291">
        <w:rPr>
          <w:rStyle w:val="StyleStyleBold12pt"/>
        </w:rPr>
        <w:t>Lacey 13</w:t>
      </w:r>
      <w:r w:rsidRPr="00DC3E2D">
        <w:rPr>
          <w:sz w:val="12"/>
        </w:rPr>
        <w:t xml:space="preserve"> — Jim Lacey, Professor of Strategic Studies at the Marine Corps War College, holds a Ph.D. in Military History from Leeds University, 2013 (“Soft Power, Smart Power,” </w:t>
      </w:r>
      <w:r w:rsidRPr="00DC3E2D">
        <w:rPr>
          <w:i/>
          <w:sz w:val="12"/>
        </w:rPr>
        <w:t>National Review Online</w:t>
      </w:r>
      <w:r w:rsidRPr="00DC3E2D">
        <w:rPr>
          <w:sz w:val="12"/>
        </w:rPr>
        <w:t>, April 22</w:t>
      </w:r>
      <w:r w:rsidRPr="00DC3E2D">
        <w:rPr>
          <w:sz w:val="12"/>
          <w:vertAlign w:val="superscript"/>
        </w:rPr>
        <w:t>nd</w:t>
      </w:r>
      <w:r w:rsidRPr="00DC3E2D">
        <w:rPr>
          <w:sz w:val="12"/>
        </w:rPr>
        <w:t>, Available Online at http://www.nationalreview.com/article/346131/soft-power-smart-power, Accessed 05-27-2013)</w:t>
      </w:r>
    </w:p>
    <w:p w14:paraId="29552F38" w14:textId="77777777" w:rsidR="00F70CE1" w:rsidRPr="00DC3E2D" w:rsidRDefault="00F70CE1" w:rsidP="00F70CE1">
      <w:pPr>
        <w:rPr>
          <w:sz w:val="12"/>
        </w:rPr>
      </w:pPr>
      <w:r w:rsidRPr="00DC3E2D">
        <w:rPr>
          <w:sz w:val="12"/>
        </w:rPr>
        <w:t>During World War II, Stalin’s advisers encouraged him to seek the favor of the pope. He famously replied: “How many divisions does the pope have?” Decades later, the Soviets came to realize that papal power was not something to cavalierly disregard. Many, in fact, claim that Pope John Paul II’s moral authority was decisive in breaking the Soviet hold on Poland and propelling the Evil Empire toward its final demise. It was, therefore, a true example of the clout of “soft power.” Of course, one can maintain that view only by discounting the massive U.S. and NATO military forces that kept Soviet hard power in check for decades.</w:t>
      </w:r>
    </w:p>
    <w:p w14:paraId="44014E30" w14:textId="77777777" w:rsidR="00F70CE1" w:rsidRPr="00DC3E2D" w:rsidRDefault="00F70CE1" w:rsidP="00F70CE1">
      <w:pPr>
        <w:rPr>
          <w:sz w:val="12"/>
        </w:rPr>
      </w:pPr>
      <w:r w:rsidRPr="00DC3E2D">
        <w:rPr>
          <w:sz w:val="12"/>
        </w:rPr>
        <w:t>A few years back, a number of policymakers, jumping on a popular academic trend given its greatest voice by Joseph Nye, began espousing a theory of soft power. In this new and shiny vision, America could wield its greatest global influence through the power of its example. The world would just look at how good we were, and how great it was to be an American, and clamor to follow us. Somehow these visionaries neglected to notice that Europe’s almost total unilateral disarmament had failed to translate into influence on the global stage. Rather, it had done the opposite. In a remarkably short time, European opinions on any matter of consequence ceased to matter.</w:t>
      </w:r>
    </w:p>
    <w:p w14:paraId="01214EEC" w14:textId="77777777" w:rsidR="00F70CE1" w:rsidRPr="00DC3E2D" w:rsidRDefault="00F70CE1" w:rsidP="00F70CE1">
      <w:pPr>
        <w:rPr>
          <w:sz w:val="12"/>
        </w:rPr>
      </w:pPr>
      <w:r w:rsidRPr="00DC3E2D">
        <w:rPr>
          <w:sz w:val="12"/>
        </w:rPr>
        <w:t>Worse, a large segment of the world took a good look at the American example and was repelled. Some of these people launched the 9/11 attack. At some point, it became clear that those holding a world vision that included returning to eighth-century barbarism were not finding our example attractive. Our deep-thinking strategists realized they needed a new answer. What they came up with was even more seductive than soft power. In the future, America would prosper through the employment of “smart power.” One wonders if our policymakers had been willfully employing “dumb power” for the previous two centuries. In any case, smart-power advocates claimed that a new policy nirvana was attainable, if only we could find the right mix of soft and hard power.</w:t>
      </w:r>
    </w:p>
    <w:p w14:paraId="75DD7226" w14:textId="77777777" w:rsidR="00F70CE1" w:rsidRPr="00DC3E2D" w:rsidRDefault="00F70CE1" w:rsidP="00F70CE1">
      <w:pPr>
        <w:rPr>
          <w:sz w:val="12"/>
        </w:rPr>
      </w:pPr>
      <w:r w:rsidRPr="00DC3E2D">
        <w:rPr>
          <w:sz w:val="12"/>
        </w:rPr>
        <w:t xml:space="preserve">Well, </w:t>
      </w:r>
      <w:r w:rsidRPr="0068190D">
        <w:rPr>
          <w:bCs/>
          <w:highlight w:val="yellow"/>
          <w:u w:val="single"/>
        </w:rPr>
        <w:t>soft power and smart power</w:t>
      </w:r>
      <w:r w:rsidRPr="0068190D">
        <w:rPr>
          <w:bCs/>
          <w:u w:val="single"/>
        </w:rPr>
        <w:t xml:space="preserve"> were fascinating intellectual exercises that </w:t>
      </w:r>
      <w:r w:rsidRPr="0068190D">
        <w:rPr>
          <w:iCs/>
          <w:highlight w:val="yellow"/>
          <w:u w:val="single"/>
        </w:rPr>
        <w:t>led nowhere</w:t>
      </w:r>
      <w:r w:rsidRPr="0068190D">
        <w:rPr>
          <w:bCs/>
          <w:highlight w:val="yellow"/>
          <w:u w:val="single"/>
        </w:rPr>
        <w:t xml:space="preserve">. </w:t>
      </w:r>
      <w:r w:rsidRPr="0068190D">
        <w:rPr>
          <w:iCs/>
          <w:highlight w:val="yellow"/>
          <w:u w:val="single"/>
        </w:rPr>
        <w:t>Iran</w:t>
      </w:r>
      <w:r w:rsidRPr="0068190D">
        <w:rPr>
          <w:bCs/>
          <w:highlight w:val="yellow"/>
          <w:u w:val="single"/>
        </w:rPr>
        <w:t xml:space="preserve"> is</w:t>
      </w:r>
      <w:r w:rsidRPr="0068190D">
        <w:rPr>
          <w:bCs/>
          <w:u w:val="single"/>
        </w:rPr>
        <w:t xml:space="preserve"> still </w:t>
      </w:r>
      <w:r w:rsidRPr="0068190D">
        <w:rPr>
          <w:bCs/>
          <w:highlight w:val="yellow"/>
          <w:u w:val="single"/>
        </w:rPr>
        <w:t xml:space="preserve">building nuclear weapons, </w:t>
      </w:r>
      <w:r w:rsidRPr="0068190D">
        <w:rPr>
          <w:iCs/>
          <w:highlight w:val="yellow"/>
          <w:u w:val="single"/>
        </w:rPr>
        <w:t>North Korea</w:t>
      </w:r>
      <w:r w:rsidRPr="0068190D">
        <w:rPr>
          <w:bCs/>
          <w:highlight w:val="yellow"/>
          <w:u w:val="single"/>
        </w:rPr>
        <w:t xml:space="preserve"> is threatening</w:t>
      </w:r>
      <w:r w:rsidRPr="0068190D">
        <w:rPr>
          <w:bCs/>
          <w:u w:val="single"/>
        </w:rPr>
        <w:t xml:space="preserve"> to nuke U.S</w:t>
      </w:r>
      <w:r w:rsidRPr="0068190D">
        <w:rPr>
          <w:bCs/>
          <w:highlight w:val="yellow"/>
          <w:u w:val="single"/>
        </w:rPr>
        <w:t>. cities,</w:t>
      </w:r>
      <w:r w:rsidRPr="0068190D">
        <w:rPr>
          <w:bCs/>
          <w:u w:val="single"/>
        </w:rPr>
        <w:t xml:space="preserve"> and </w:t>
      </w:r>
      <w:r w:rsidRPr="0068190D">
        <w:rPr>
          <w:iCs/>
          <w:highlight w:val="yellow"/>
          <w:u w:val="single"/>
        </w:rPr>
        <w:t>China</w:t>
      </w:r>
      <w:r w:rsidRPr="0068190D">
        <w:rPr>
          <w:bCs/>
          <w:highlight w:val="yellow"/>
          <w:u w:val="single"/>
        </w:rPr>
        <w:t xml:space="preserve"> is</w:t>
      </w:r>
      <w:r w:rsidRPr="0068190D">
        <w:rPr>
          <w:bCs/>
          <w:u w:val="single"/>
        </w:rPr>
        <w:t xml:space="preserve"> becoming militarily more </w:t>
      </w:r>
      <w:r w:rsidRPr="0068190D">
        <w:rPr>
          <w:bCs/>
          <w:highlight w:val="yellow"/>
          <w:u w:val="single"/>
        </w:rPr>
        <w:t>aggressive</w:t>
      </w:r>
      <w:r w:rsidRPr="0068190D">
        <w:rPr>
          <w:bCs/>
          <w:u w:val="single"/>
        </w:rPr>
        <w:t xml:space="preserve">. It turns out that </w:t>
      </w:r>
      <w:r w:rsidRPr="0068190D">
        <w:rPr>
          <w:bCs/>
          <w:highlight w:val="yellow"/>
          <w:u w:val="single"/>
        </w:rPr>
        <w:t>power is</w:t>
      </w:r>
      <w:r w:rsidRPr="0068190D">
        <w:rPr>
          <w:bCs/>
          <w:u w:val="single"/>
        </w:rPr>
        <w:t xml:space="preserve"> what it has always been — </w:t>
      </w:r>
      <w:r w:rsidRPr="0068190D">
        <w:rPr>
          <w:bCs/>
          <w:highlight w:val="yellow"/>
          <w:u w:val="single"/>
        </w:rPr>
        <w:t>the ability to</w:t>
      </w:r>
      <w:r w:rsidRPr="0068190D">
        <w:rPr>
          <w:bCs/>
          <w:u w:val="single"/>
        </w:rPr>
        <w:t xml:space="preserve"> influence and </w:t>
      </w:r>
      <w:r w:rsidRPr="0068190D">
        <w:rPr>
          <w:bCs/>
          <w:highlight w:val="yellow"/>
          <w:u w:val="single"/>
        </w:rPr>
        <w:t>control others</w:t>
      </w:r>
      <w:r w:rsidRPr="0068190D">
        <w:rPr>
          <w:bCs/>
          <w:u w:val="single"/>
        </w:rPr>
        <w:t xml:space="preserve"> — and </w:t>
      </w:r>
      <w:r w:rsidRPr="0068190D">
        <w:rPr>
          <w:bCs/>
          <w:highlight w:val="yellow"/>
          <w:u w:val="single"/>
        </w:rPr>
        <w:t>deploying it requires</w:t>
      </w:r>
      <w:r w:rsidRPr="0068190D">
        <w:rPr>
          <w:bCs/>
          <w:u w:val="single"/>
        </w:rPr>
        <w:t xml:space="preserve">, as it always has, </w:t>
      </w:r>
      <w:r w:rsidRPr="0068190D">
        <w:rPr>
          <w:iCs/>
          <w:highlight w:val="yellow"/>
          <w:u w:val="single"/>
        </w:rPr>
        <w:t>hard instruments</w:t>
      </w:r>
      <w:r w:rsidRPr="0068190D">
        <w:rPr>
          <w:bCs/>
          <w:highlight w:val="yellow"/>
          <w:u w:val="single"/>
        </w:rPr>
        <w:t xml:space="preserve">. </w:t>
      </w:r>
      <w:r w:rsidRPr="0068190D">
        <w:rPr>
          <w:bCs/>
          <w:u w:val="single"/>
        </w:rPr>
        <w:t xml:space="preserve">Without superior military power and the economic strength that underpins it, the U.S. would have no more ability to influence global events than </w:t>
      </w:r>
      <w:r w:rsidRPr="0068190D">
        <w:rPr>
          <w:iCs/>
          <w:u w:val="single"/>
        </w:rPr>
        <w:t>Costa Rica</w:t>
      </w:r>
      <w:r w:rsidRPr="00DC3E2D">
        <w:rPr>
          <w:sz w:val="12"/>
        </w:rPr>
        <w:t>.</w:t>
      </w:r>
    </w:p>
    <w:p w14:paraId="4B710169" w14:textId="77777777" w:rsidR="00F70CE1" w:rsidRPr="00DC3E2D" w:rsidRDefault="00F70CE1" w:rsidP="00F70CE1">
      <w:pPr>
        <w:rPr>
          <w:sz w:val="12"/>
        </w:rPr>
      </w:pPr>
      <w:r w:rsidRPr="00DC3E2D">
        <w:rPr>
          <w:sz w:val="12"/>
        </w:rPr>
        <w:t>When President Obama made the strategic decision to pivot toward Asia, he did not follow up by sending dance troupes to China, or opening more cultural centers across the Pacific’s great expanse. Rather, he ordered the U.S. military to begin shifting assets into the region, so as to show the seriousness of our intent. If North Korea is dissuaded from the ultimate act of stupidity, it will have a lot more to do with our maintenance of ready military forces in the region than with any desire the North Korean regime has for a continuing flow of Hollywood movies.</w:t>
      </w:r>
    </w:p>
    <w:p w14:paraId="494FE3D9" w14:textId="77777777" w:rsidR="00F70CE1" w:rsidRPr="00DC3E2D" w:rsidRDefault="00F70CE1" w:rsidP="00F70CE1">
      <w:pPr>
        <w:rPr>
          <w:sz w:val="12"/>
        </w:rPr>
      </w:pPr>
      <w:r w:rsidRPr="0068190D">
        <w:rPr>
          <w:bCs/>
          <w:u w:val="single"/>
        </w:rPr>
        <w:t xml:space="preserve">By now </w:t>
      </w:r>
      <w:r w:rsidRPr="0068190D">
        <w:rPr>
          <w:iCs/>
          <w:highlight w:val="yellow"/>
          <w:u w:val="single"/>
        </w:rPr>
        <w:t>every</w:t>
      </w:r>
      <w:r w:rsidRPr="0068190D">
        <w:rPr>
          <w:iCs/>
          <w:u w:val="single"/>
        </w:rPr>
        <w:t xml:space="preserve"> serious </w:t>
      </w:r>
      <w:r w:rsidRPr="0068190D">
        <w:rPr>
          <w:iCs/>
          <w:highlight w:val="yellow"/>
          <w:u w:val="single"/>
        </w:rPr>
        <w:t>strategist and policymaker</w:t>
      </w:r>
      <w:r w:rsidRPr="0068190D">
        <w:rPr>
          <w:bCs/>
          <w:highlight w:val="yellow"/>
          <w:u w:val="single"/>
        </w:rPr>
        <w:t xml:space="preserve"> understands that</w:t>
      </w:r>
      <w:r w:rsidRPr="0068190D">
        <w:rPr>
          <w:bCs/>
          <w:u w:val="single"/>
        </w:rPr>
        <w:t xml:space="preserve"> if </w:t>
      </w:r>
      <w:r w:rsidRPr="0068190D">
        <w:rPr>
          <w:bCs/>
          <w:highlight w:val="yellow"/>
          <w:u w:val="single"/>
        </w:rPr>
        <w:t>the U</w:t>
      </w:r>
      <w:r w:rsidRPr="00DC3E2D">
        <w:rPr>
          <w:sz w:val="12"/>
        </w:rPr>
        <w:t xml:space="preserve">nited </w:t>
      </w:r>
      <w:r w:rsidRPr="0068190D">
        <w:rPr>
          <w:bCs/>
          <w:highlight w:val="yellow"/>
          <w:u w:val="single"/>
        </w:rPr>
        <w:t>S</w:t>
      </w:r>
      <w:r w:rsidRPr="00DC3E2D">
        <w:rPr>
          <w:sz w:val="12"/>
        </w:rPr>
        <w:t xml:space="preserve">tates </w:t>
      </w:r>
      <w:r w:rsidRPr="0068190D">
        <w:rPr>
          <w:bCs/>
          <w:u w:val="single"/>
        </w:rPr>
        <w:t xml:space="preserve">is going to continue influencing global events it </w:t>
      </w:r>
      <w:r w:rsidRPr="0068190D">
        <w:rPr>
          <w:bCs/>
          <w:highlight w:val="yellow"/>
          <w:u w:val="single"/>
        </w:rPr>
        <w:t xml:space="preserve">requires </w:t>
      </w:r>
      <w:r w:rsidRPr="0068190D">
        <w:rPr>
          <w:iCs/>
          <w:highlight w:val="yellow"/>
          <w:u w:val="single"/>
        </w:rPr>
        <w:t>hard power</w:t>
      </w:r>
      <w:r w:rsidRPr="00DC3E2D">
        <w:rPr>
          <w:sz w:val="12"/>
        </w:rPr>
        <w:t xml:space="preserve"> — a military — </w:t>
      </w:r>
      <w:r w:rsidRPr="0068190D">
        <w:rPr>
          <w:bCs/>
          <w:u w:val="single"/>
        </w:rPr>
        <w:t>second to none</w:t>
      </w:r>
      <w:r w:rsidRPr="00DC3E2D">
        <w:rPr>
          <w:sz w:val="12"/>
        </w:rPr>
        <w:t>. That is what makes a new report from the well-respected Stockholm International Peace Research Institute troubling. According to SIPRI, in 2012, China’s real military spending increased by nearly 8 percent, while Russia’s increased by a whopping 16 percent. Worse, SIPRI expects both nations to increase spending by even greater percentages this year.</w:t>
      </w:r>
    </w:p>
    <w:p w14:paraId="18E4D958" w14:textId="77777777" w:rsidR="00F70CE1" w:rsidRPr="00DC3E2D" w:rsidRDefault="00F70CE1" w:rsidP="00F70CE1">
      <w:pPr>
        <w:rPr>
          <w:sz w:val="12"/>
        </w:rPr>
      </w:pPr>
      <w:r w:rsidRPr="00DC3E2D">
        <w:rPr>
          <w:sz w:val="12"/>
        </w:rPr>
        <w:t xml:space="preserve">The United States, on the other hand, decreased real spending by 6 percent last year, with much larger cuts on the way. After a decade of war, much of our military equipment is simply worn out and in need of immediate replacement. Moreover, technology’s rapid advance continues, threatening much of our current weapons inventory with obsolescence. </w:t>
      </w:r>
      <w:r w:rsidRPr="0068190D">
        <w:rPr>
          <w:bCs/>
          <w:u w:val="single"/>
        </w:rPr>
        <w:t>As much as the</w:t>
      </w:r>
      <w:r w:rsidRPr="00DC3E2D">
        <w:rPr>
          <w:sz w:val="12"/>
        </w:rPr>
        <w:t xml:space="preserve"> utopians (</w:t>
      </w:r>
      <w:r w:rsidRPr="0068190D">
        <w:rPr>
          <w:bCs/>
          <w:u w:val="single"/>
        </w:rPr>
        <w:t>soft-power believers</w:t>
      </w:r>
      <w:r w:rsidRPr="00DC3E2D">
        <w:rPr>
          <w:sz w:val="12"/>
        </w:rPr>
        <w:t xml:space="preserve">) </w:t>
      </w:r>
      <w:r w:rsidRPr="0068190D">
        <w:rPr>
          <w:bCs/>
          <w:u w:val="single"/>
        </w:rPr>
        <w:t xml:space="preserve">want to deny it, </w:t>
      </w:r>
      <w:r w:rsidRPr="0068190D">
        <w:rPr>
          <w:bCs/>
          <w:highlight w:val="yellow"/>
          <w:u w:val="single"/>
        </w:rPr>
        <w:t>American power is weakening</w:t>
      </w:r>
      <w:r w:rsidRPr="0068190D">
        <w:rPr>
          <w:bCs/>
          <w:u w:val="single"/>
        </w:rPr>
        <w:t xml:space="preserve"> even as the world becomes progressively less stable and more dangerous</w:t>
      </w:r>
      <w:r w:rsidRPr="00DC3E2D">
        <w:rPr>
          <w:sz w:val="12"/>
        </w:rPr>
        <w:t>.</w:t>
      </w:r>
    </w:p>
    <w:p w14:paraId="1E72D2D2" w14:textId="77777777" w:rsidR="00F70CE1" w:rsidRPr="00DC3E2D" w:rsidRDefault="00F70CE1" w:rsidP="00F70CE1">
      <w:pPr>
        <w:rPr>
          <w:sz w:val="12"/>
        </w:rPr>
      </w:pPr>
      <w:r w:rsidRPr="00DC3E2D">
        <w:rPr>
          <w:sz w:val="12"/>
        </w:rPr>
        <w:t>In a world where too many states are led by men who still believe Mao’s dictum that “Power comes from the barrel of a gun,” weakness is dangerous. Weakness is also a choice. The United States, despite our current economic woes, can easily afford the cost of recapitalizing and maintaining our military. We are not even close to spending levels that would lead one to worry about “imperial overstretch.” Rather, our long-term security is being eaten up so as to fund “entitlement overstretch.”</w:t>
      </w:r>
    </w:p>
    <w:p w14:paraId="360E9190" w14:textId="77777777" w:rsidR="00F70CE1" w:rsidRPr="00DC3E2D" w:rsidRDefault="00F70CE1" w:rsidP="00F70CE1">
      <w:pPr>
        <w:rPr>
          <w:sz w:val="12"/>
        </w:rPr>
      </w:pPr>
      <w:r w:rsidRPr="00DC3E2D">
        <w:rPr>
          <w:sz w:val="12"/>
        </w:rPr>
        <w:t xml:space="preserve">I suppose that one day, </w:t>
      </w:r>
      <w:r w:rsidRPr="0068190D">
        <w:rPr>
          <w:bCs/>
          <w:u w:val="single"/>
        </w:rPr>
        <w:t xml:space="preserve">if left unchecked, the welfare state will absorb so much spending that the only military we can afford will be a shadow of what has protected us for the past seven decades. </w:t>
      </w:r>
      <w:r w:rsidRPr="0068190D">
        <w:rPr>
          <w:bCs/>
          <w:highlight w:val="yellow"/>
          <w:u w:val="single"/>
        </w:rPr>
        <w:t>Soft power will</w:t>
      </w:r>
      <w:r w:rsidRPr="0068190D">
        <w:rPr>
          <w:bCs/>
          <w:u w:val="single"/>
        </w:rPr>
        <w:t xml:space="preserve"> then</w:t>
      </w:r>
      <w:r w:rsidRPr="00DC3E2D">
        <w:rPr>
          <w:sz w:val="12"/>
        </w:rPr>
        <w:t xml:space="preserve"> cease to be one option among many and, instead, </w:t>
      </w:r>
      <w:r w:rsidRPr="0068190D">
        <w:rPr>
          <w:bCs/>
          <w:highlight w:val="yellow"/>
          <w:u w:val="single"/>
        </w:rPr>
        <w:t xml:space="preserve">become our only choice. We will become </w:t>
      </w:r>
      <w:r w:rsidRPr="0068190D">
        <w:rPr>
          <w:iCs/>
          <w:highlight w:val="yellow"/>
          <w:u w:val="single"/>
        </w:rPr>
        <w:t>as relevant</w:t>
      </w:r>
      <w:r w:rsidRPr="0068190D">
        <w:rPr>
          <w:iCs/>
          <w:u w:val="single"/>
        </w:rPr>
        <w:t xml:space="preserve"> to the rest of the world </w:t>
      </w:r>
      <w:r w:rsidRPr="0068190D">
        <w:rPr>
          <w:iCs/>
          <w:highlight w:val="yellow"/>
          <w:u w:val="single"/>
        </w:rPr>
        <w:t>as Europe</w:t>
      </w:r>
      <w:r w:rsidRPr="00DC3E2D">
        <w:rPr>
          <w:sz w:val="12"/>
          <w:highlight w:val="yellow"/>
        </w:rPr>
        <w:t>.</w:t>
      </w:r>
    </w:p>
    <w:p w14:paraId="67F321E5" w14:textId="77777777" w:rsidR="00F70CE1" w:rsidRDefault="00F70CE1" w:rsidP="00F70CE1">
      <w:pPr>
        <w:rPr>
          <w:sz w:val="12"/>
        </w:rPr>
      </w:pPr>
      <w:r w:rsidRPr="00DC3E2D">
        <w:rPr>
          <w:sz w:val="12"/>
        </w:rPr>
        <w:t xml:space="preserve">I wonder how many people realize just how different their daily lives will become if that day arrives. </w:t>
      </w:r>
      <w:r w:rsidRPr="0068190D">
        <w:rPr>
          <w:bCs/>
          <w:u w:val="single"/>
        </w:rPr>
        <w:t>For a long time, American hard power has cast a protective shield around the liberal world order. It will not be pretty when that is gone</w:t>
      </w:r>
      <w:r w:rsidRPr="00DC3E2D">
        <w:rPr>
          <w:sz w:val="12"/>
        </w:rPr>
        <w:t>.</w:t>
      </w:r>
    </w:p>
    <w:p w14:paraId="75682D33" w14:textId="77777777" w:rsidR="00F70CE1" w:rsidRDefault="00F70CE1" w:rsidP="00F70CE1">
      <w:pPr>
        <w:rPr>
          <w:sz w:val="12"/>
        </w:rPr>
      </w:pPr>
    </w:p>
    <w:p w14:paraId="389AE3A8" w14:textId="77777777" w:rsidR="00F70CE1" w:rsidRDefault="00236291" w:rsidP="00236291">
      <w:pPr>
        <w:pStyle w:val="Heading4"/>
      </w:pPr>
      <w:r>
        <w:t xml:space="preserve">4. </w:t>
      </w:r>
      <w:r w:rsidR="00F70CE1">
        <w:t xml:space="preserve">Hard power is inevitable and more important than soft power </w:t>
      </w:r>
    </w:p>
    <w:p w14:paraId="291C6DB0" w14:textId="77777777" w:rsidR="00F70CE1" w:rsidRDefault="00F70CE1" w:rsidP="00F70CE1">
      <w:r w:rsidRPr="00236291">
        <w:rPr>
          <w:rStyle w:val="StyleStyleBold12pt"/>
        </w:rPr>
        <w:t>Bremmer 09</w:t>
      </w:r>
      <w:r>
        <w:t>—</w:t>
      </w:r>
      <w:r w:rsidRPr="008B522A">
        <w:t xml:space="preserve"> an American political scientist specializing in US foreign policy, states in transition, and global political risk</w:t>
      </w:r>
      <w:r>
        <w:t xml:space="preserve">, </w:t>
      </w:r>
      <w:r w:rsidRPr="008B522A">
        <w:t xml:space="preserve"> president and founder of Eurasia Group, a leading global political risk research and consulting firm, and a professor at Columbia University (“Obama or not, U.S. still needs hard power”, 2/9, Ian, </w:t>
      </w:r>
      <w:hyperlink r:id="rId20" w:history="1">
        <w:r w:rsidRPr="008B522A">
          <w:rPr>
            <w:rStyle w:val="Hyperlink"/>
          </w:rPr>
          <w:t>http://eurasia.foreignpolicy.com/posts/2009/02/09/the_durable_value_of_hard_power</w:t>
        </w:r>
      </w:hyperlink>
      <w:r w:rsidRPr="008B522A">
        <w:t>) EL</w:t>
      </w:r>
    </w:p>
    <w:p w14:paraId="42A8C19E" w14:textId="77777777" w:rsidR="00F70CE1" w:rsidRPr="008B522A" w:rsidRDefault="00F70CE1" w:rsidP="00F70CE1"/>
    <w:p w14:paraId="5F18AB94" w14:textId="77777777" w:rsidR="00F70CE1" w:rsidRDefault="00F70CE1" w:rsidP="00F70CE1">
      <w:pPr>
        <w:rPr>
          <w:rStyle w:val="StyleBoldUnderline"/>
        </w:rPr>
      </w:pPr>
      <w:r w:rsidRPr="00AE12FE">
        <w:lastRenderedPageBreak/>
        <w:t xml:space="preserve">But you don't have to be a hawk to believe that, </w:t>
      </w:r>
      <w:r w:rsidRPr="00AE12FE">
        <w:rPr>
          <w:rStyle w:val="StyleBoldUnderline"/>
        </w:rPr>
        <w:t>over the longer term, it's the country's hard power advantages that will ensure that America remains indispensable for the world's political and economic stability -- even as its soft power loses some of its appeal relative to that of other states.</w:t>
      </w:r>
      <w:r w:rsidRPr="00AE12FE">
        <w:rPr>
          <w:rStyle w:val="StyleBoldUnderline"/>
          <w:sz w:val="12"/>
        </w:rPr>
        <w:t>¶</w:t>
      </w:r>
      <w:r w:rsidRPr="00AE12FE">
        <w:t xml:space="preserve"> </w:t>
      </w:r>
      <w:r w:rsidRPr="00AE12FE">
        <w:rPr>
          <w:rStyle w:val="StyleBoldUnderline"/>
        </w:rPr>
        <w:t>The erosion of the U.S. soft power advantage has already begun. The global financial crisis has inflicted a lot of damage</w:t>
      </w:r>
      <w:r w:rsidRPr="00AE12FE">
        <w:t xml:space="preserve"> on the American argument that unfettered capitalism is the best model for steady economic expansion. </w:t>
      </w:r>
      <w:r w:rsidRPr="00AE12FE">
        <w:rPr>
          <w:rStyle w:val="StyleBoldUnderline"/>
        </w:rPr>
        <w:t xml:space="preserve">The rise of "state capitalism," as practiced in China, Russia, </w:t>
      </w:r>
      <w:r w:rsidRPr="00AE12FE">
        <w:t xml:space="preserve">the Persian Gulf states and several other places, </w:t>
      </w:r>
      <w:r w:rsidRPr="00AE12FE">
        <w:rPr>
          <w:rStyle w:val="StyleBoldUnderline"/>
        </w:rPr>
        <w:t>has created an attractive alternative. Breakout growth over the past several years in several emerging market countries ensures that American brands now share shelf space</w:t>
      </w:r>
      <w:r w:rsidRPr="00AE12FE">
        <w:t xml:space="preserve"> around the world with products made in dozens of developing states. </w:t>
      </w:r>
      <w:r w:rsidRPr="00AE12FE">
        <w:rPr>
          <w:rStyle w:val="StyleBoldUnderline"/>
        </w:rPr>
        <w:t>The icons of American popular culture</w:t>
      </w:r>
      <w:r w:rsidRPr="00AE12FE">
        <w:t xml:space="preserve">, central to U.S. soft power appeal, now </w:t>
      </w:r>
      <w:r w:rsidRPr="00AE12FE">
        <w:rPr>
          <w:rStyle w:val="StyleBoldUnderline"/>
        </w:rPr>
        <w:t>share stage and screen with celebrities from a growing number of other countries. The Bush administration's unpopularity in much of the world has merely added momentum</w:t>
      </w:r>
      <w:r w:rsidRPr="00AE12FE">
        <w:t xml:space="preserve"> to these trends.</w:t>
      </w:r>
      <w:r w:rsidRPr="00AE12FE">
        <w:rPr>
          <w:sz w:val="12"/>
        </w:rPr>
        <w:t>¶</w:t>
      </w:r>
      <w:r w:rsidRPr="00AE12FE">
        <w:t xml:space="preserve"> </w:t>
      </w:r>
      <w:r w:rsidRPr="00AE12FE">
        <w:rPr>
          <w:rStyle w:val="StyleBoldUnderline"/>
        </w:rPr>
        <w:t>America's hard power advantages have their limitations</w:t>
      </w:r>
      <w:r w:rsidRPr="00AE12FE">
        <w:t xml:space="preserve">, as well, but </w:t>
      </w:r>
      <w:r w:rsidRPr="00AE12FE">
        <w:rPr>
          <w:rStyle w:val="StyleBoldUnderline"/>
        </w:rPr>
        <w:t>their value is less subject to the ebbs and flows of popular opinion</w:t>
      </w:r>
      <w:r w:rsidRPr="00AE12FE">
        <w:t xml:space="preserve"> and cultural attraction. </w:t>
      </w:r>
      <w:r w:rsidRPr="00AE12FE">
        <w:rPr>
          <w:rStyle w:val="StyleBoldUnderline"/>
        </w:rPr>
        <w:t>The United States now spends more on its military than every other nation in the world combined.</w:t>
      </w:r>
      <w:r w:rsidRPr="00AE12FE">
        <w:t xml:space="preserve"> For all the fear in Washington (and elsewhere) that China's military spending continues to grow and that Russian foreign policy has become more aggressive, U.S. military spending outpaces China's by almost ten to one and Russia's by about 25 to one. </w:t>
      </w:r>
      <w:r w:rsidRPr="00AE12FE">
        <w:rPr>
          <w:rStyle w:val="StyleBoldUnderline"/>
        </w:rPr>
        <w:t>It will be decades before any other state can afford to challenge the balance of global military power-assuming that any becomes willing to accept the costs and risks that come with global ambitions.</w:t>
      </w:r>
      <w:r w:rsidRPr="00AE12FE">
        <w:rPr>
          <w:rStyle w:val="StyleBoldUnderline"/>
          <w:sz w:val="12"/>
        </w:rPr>
        <w:t>¶</w:t>
      </w:r>
      <w:r w:rsidRPr="00AE12FE">
        <w:t xml:space="preserve"> U.S. military strength will remain useful for the next several decades -- not only for the waging of wars and not just for Americans. Governments around the world that depend on the import of oil and natural gas to fuel their economies are hard at work crafting plans for a technological transition toward a more diversified energy mix. But that's a long-term process. For the next several years, </w:t>
      </w:r>
      <w:r w:rsidRPr="00AE12FE">
        <w:rPr>
          <w:rStyle w:val="StyleBoldUnderline"/>
        </w:rPr>
        <w:t>the world's oil and gas will continue to come from unstable</w:t>
      </w:r>
      <w:r w:rsidRPr="00AE12FE">
        <w:t xml:space="preserve"> (and potentially unstable) </w:t>
      </w:r>
      <w:r w:rsidRPr="00AE12FE">
        <w:rPr>
          <w:rStyle w:val="StyleBoldUnderline"/>
        </w:rPr>
        <w:t>parts of the world</w:t>
      </w:r>
      <w:r w:rsidRPr="00AE12FE">
        <w:t xml:space="preserve"> -- the Middle East, the Caspian Sea basin, West Africa, etc. Only the United States has a global naval presence. That's why other </w:t>
      </w:r>
      <w:r w:rsidRPr="00AE12FE">
        <w:rPr>
          <w:rStyle w:val="StyleBoldUnderline"/>
        </w:rPr>
        <w:t>countries will continue to count on Washington to</w:t>
      </w:r>
      <w:r w:rsidRPr="00AE12FE">
        <w:t xml:space="preserve"> protect the transit of all this oil and gas from threats like terrorist attack and even piracy. </w:t>
      </w:r>
      <w:r w:rsidRPr="00AE12FE">
        <w:rPr>
          <w:rStyle w:val="StyleBoldUnderline"/>
        </w:rPr>
        <w:t>Why should China or India accept the costs and risks that go with safeguarding the Strait of Horm</w:t>
      </w:r>
      <w:r w:rsidRPr="00AE12FE">
        <w:t xml:space="preserve">uz, the world's most important energy bottleneck, </w:t>
      </w:r>
      <w:r w:rsidRPr="00AE12FE">
        <w:rPr>
          <w:rStyle w:val="StyleBoldUnderline"/>
        </w:rPr>
        <w:t>when America will do it for them?</w:t>
      </w:r>
      <w:r w:rsidRPr="00AE12FE">
        <w:t xml:space="preserve"> </w:t>
      </w:r>
      <w:r w:rsidRPr="00AE12FE">
        <w:rPr>
          <w:rStyle w:val="StyleBoldUnderline"/>
        </w:rPr>
        <w:t>That gives U.S. policymakers leverage they wouldn't otherwise have with their counterparts in other governments.</w:t>
      </w:r>
      <w:r w:rsidRPr="00AE12FE">
        <w:rPr>
          <w:rStyle w:val="StyleBoldUnderline"/>
          <w:sz w:val="12"/>
        </w:rPr>
        <w:t xml:space="preserve">¶ </w:t>
      </w:r>
      <w:r w:rsidRPr="00AE12FE">
        <w:t xml:space="preserve">The U.S. provision of global public goods will also extend to new military challenges. </w:t>
      </w:r>
      <w:r w:rsidRPr="00AE12FE">
        <w:rPr>
          <w:rStyle w:val="StyleBoldUnderline"/>
        </w:rPr>
        <w:t>As Iran and others master uranium enrichment technology, their nuclear clout may provoke neighboring states toward even greater reliance on Washington as guarantor of regional security and stabi</w:t>
      </w:r>
      <w:r w:rsidRPr="00AE12FE">
        <w:t xml:space="preserve">lity. That's not a bad thing if </w:t>
      </w:r>
      <w:r w:rsidRPr="00AE12FE">
        <w:rPr>
          <w:rStyle w:val="StyleBoldUnderline"/>
        </w:rPr>
        <w:t>it helps ease the fears and pressures that might otherwise beget a nuclear arms race</w:t>
      </w:r>
      <w:r w:rsidRPr="00AE12FE">
        <w:t xml:space="preserve">. As several Eastern European governments worry over the implications of Russia's increasingly belligerent approach toward some of its neighbors -- an anxiety heightened by Europe's dependence on Russian natural gas, Moscow's demonstrated willingness to turn off the taps, and last August's war with Georgia -- </w:t>
      </w:r>
      <w:r w:rsidRPr="00AE12FE">
        <w:rPr>
          <w:rStyle w:val="StyleBoldUnderline"/>
        </w:rPr>
        <w:t>they'll turn to a U.S.-led NATO to ease their fears.</w:t>
      </w:r>
      <w:r w:rsidRPr="00AE12FE">
        <w:rPr>
          <w:rStyle w:val="StyleBoldUnderline"/>
          <w:sz w:val="12"/>
        </w:rPr>
        <w:t xml:space="preserve">¶ </w:t>
      </w:r>
      <w:r w:rsidRPr="00AE12FE">
        <w:rPr>
          <w:rStyle w:val="StyleBoldUnderline"/>
        </w:rPr>
        <w:t>The U.S. military will also remain an essential weapon in America's soft power arsenal -- by delivering relief to victims of natural disasters abroad, for example.</w:t>
      </w:r>
    </w:p>
    <w:p w14:paraId="507B3D28" w14:textId="77777777" w:rsidR="00F70CE1" w:rsidRDefault="00F70CE1" w:rsidP="00F70CE1">
      <w:pPr>
        <w:rPr>
          <w:rStyle w:val="StyleBoldUnderline"/>
        </w:rPr>
      </w:pPr>
    </w:p>
    <w:p w14:paraId="22E6130E" w14:textId="77777777" w:rsidR="00F70CE1" w:rsidRPr="00EB7982" w:rsidRDefault="00236291" w:rsidP="00F70CE1">
      <w:pPr>
        <w:pStyle w:val="Heading4"/>
      </w:pPr>
      <w:r>
        <w:t xml:space="preserve">5. </w:t>
      </w:r>
      <w:r w:rsidR="00F70CE1" w:rsidRPr="00EB7982">
        <w:t>PRISM is an alt cause to soft power</w:t>
      </w:r>
    </w:p>
    <w:p w14:paraId="6F75CCA9" w14:textId="77777777" w:rsidR="00F70CE1" w:rsidRDefault="00F70CE1" w:rsidP="00F70CE1">
      <w:r w:rsidRPr="00236291">
        <w:rPr>
          <w:rStyle w:val="StyleStyleBold12pt"/>
        </w:rPr>
        <w:t>Arkedis 6/19</w:t>
      </w:r>
      <w:r>
        <w:t xml:space="preserve">-- </w:t>
      </w:r>
      <w:r w:rsidRPr="00EB7982">
        <w:t>Senior Fellow at the Progressive Policy Institute and was a DOD counter-terrorism analyst</w:t>
      </w:r>
      <w:r>
        <w:t xml:space="preserve"> </w:t>
      </w:r>
      <w:r w:rsidRPr="00EB7982">
        <w:t xml:space="preserve">(Jim, 2013, “PRISM Is Bad for American Soft Power”, </w:t>
      </w:r>
      <w:hyperlink r:id="rId21" w:history="1">
        <w:r w:rsidRPr="00EB7982">
          <w:rPr>
            <w:rStyle w:val="Hyperlink"/>
          </w:rPr>
          <w:t>http://www.theatlantic.com/international/archive/2013/06/prism-is-bad-for-american-soft-power/277015/</w:t>
        </w:r>
      </w:hyperlink>
      <w:r w:rsidRPr="00EB7982">
        <w:t>) EL</w:t>
      </w:r>
    </w:p>
    <w:p w14:paraId="153961AA" w14:textId="77777777" w:rsidR="00F70CE1" w:rsidRPr="0063799A" w:rsidRDefault="00F70CE1" w:rsidP="00F70CE1"/>
    <w:p w14:paraId="55646A62" w14:textId="77777777" w:rsidR="00F70CE1" w:rsidRDefault="00F70CE1" w:rsidP="00F70CE1">
      <w:pPr>
        <w:rPr>
          <w:rStyle w:val="StyleBoldUnderline"/>
        </w:rPr>
      </w:pPr>
      <w:r w:rsidRPr="00EB7982">
        <w:rPr>
          <w:rStyle w:val="StyleBoldUnderline"/>
        </w:rPr>
        <w:lastRenderedPageBreak/>
        <w:t>Collecting Americans' phone and Internet records must meet the absolute highest bar of public consent. It's a test the Obama administration is failing</w:t>
      </w:r>
      <w:proofErr w:type="gramStart"/>
      <w:r w:rsidRPr="00EB7982">
        <w:rPr>
          <w:rStyle w:val="StyleBoldUnderline"/>
        </w:rPr>
        <w:t>.</w:t>
      </w:r>
      <w:r w:rsidRPr="00EB7982">
        <w:rPr>
          <w:rStyle w:val="StyleBoldUnderline"/>
          <w:sz w:val="12"/>
        </w:rPr>
        <w:t>¶</w:t>
      </w:r>
      <w:proofErr w:type="gramEnd"/>
      <w:r w:rsidRPr="00EB7982">
        <w:rPr>
          <w:rStyle w:val="StyleBoldUnderline"/>
          <w:sz w:val="12"/>
        </w:rPr>
        <w:t xml:space="preserve"> </w:t>
      </w:r>
      <w:r w:rsidRPr="00EB7982">
        <w:t xml:space="preserve">The argument was effective, argues Caley Robertson of Colby University: </w:t>
      </w:r>
      <w:r w:rsidRPr="00EB7982">
        <w:rPr>
          <w:rStyle w:val="StyleBoldUnderline"/>
        </w:rPr>
        <w:t>segregation was frustrating the United States' attempts to export democracy during the Cold War. In other words, Jim Crow was damaging America's soft power</w:t>
      </w:r>
      <w:r w:rsidRPr="00EB7982">
        <w:t>, defined by Harvard professor Joseph Nye as a country's ability to achieve its aims through attraction rather than coercion</w:t>
      </w:r>
      <w:proofErr w:type="gramStart"/>
      <w:r w:rsidRPr="00EB7982">
        <w:t>.</w:t>
      </w:r>
      <w:r w:rsidRPr="00EB7982">
        <w:rPr>
          <w:sz w:val="12"/>
        </w:rPr>
        <w:t>¶</w:t>
      </w:r>
      <w:proofErr w:type="gramEnd"/>
      <w:r w:rsidRPr="00EB7982">
        <w:t xml:space="preserve"> </w:t>
      </w:r>
      <w:r w:rsidRPr="00EB7982">
        <w:rPr>
          <w:rStyle w:val="StyleBoldUnderline"/>
        </w:rPr>
        <w:t>Which brings us to PRISM, the NSA program that collects meta-data from Americans' telephone and online communications.</w:t>
      </w:r>
      <w:r w:rsidRPr="00EB7982">
        <w:rPr>
          <w:rStyle w:val="StyleBoldUnderline"/>
          <w:sz w:val="12"/>
        </w:rPr>
        <w:t>¶</w:t>
      </w:r>
      <w:r>
        <w:rPr>
          <w:rStyle w:val="StyleBoldUnderline"/>
          <w:sz w:val="12"/>
        </w:rPr>
        <w:t xml:space="preserve"> </w:t>
      </w:r>
      <w:r w:rsidRPr="00EB7982">
        <w:t>Ideas Report 2013</w:t>
      </w:r>
      <w:r w:rsidRPr="00EB7982">
        <w:rPr>
          <w:sz w:val="12"/>
        </w:rPr>
        <w:t>¶</w:t>
      </w:r>
      <w:r w:rsidRPr="00EB7982">
        <w:t xml:space="preserve"> Modest ideas that can change the world. See full coverage</w:t>
      </w:r>
      <w:r w:rsidRPr="00EB7982">
        <w:rPr>
          <w:sz w:val="12"/>
        </w:rPr>
        <w:t>¶</w:t>
      </w:r>
      <w:r w:rsidRPr="00EB7982">
        <w:t xml:space="preserve"> I am a former Department of Defense intelligence analyst. I have never used PRISM, and do not know if it existed during my tenure. However, I have used NSA databases, and became aware of two ironclad truths about the agency: First, its data is a critical intelligence tool; and second, that access to databases by non-NSA intelligence analysts is highly controlled. It's like buying drugs (so I'm told): you need "a guy" on the inside who passes you the goods in the shadows, then disavows any connection to you.</w:t>
      </w:r>
      <w:r w:rsidRPr="00EB7982">
        <w:rPr>
          <w:sz w:val="12"/>
        </w:rPr>
        <w:t>¶</w:t>
      </w:r>
      <w:r w:rsidRPr="00EB7982">
        <w:t xml:space="preserve"> In addition to being useful and tightly controlled, PRISM is, of course, legal by the letter of the law. Its existence is primarily justified by the "business records" clause in the PATRIOT Act, and President Obama has argued that the legislation has been authorized by "bipartisan majorities repeatedly," and that "it's important to understand your duly elected representatives have been consistently informed on exactly what we're doing." Salvation from excessive government snooping would seem to lie at the ballot box.</w:t>
      </w:r>
      <w:r w:rsidRPr="00EB7982">
        <w:rPr>
          <w:sz w:val="12"/>
        </w:rPr>
        <w:t>¶</w:t>
      </w:r>
      <w:r w:rsidRPr="00EB7982">
        <w:t xml:space="preserve"> Fair enough. But </w:t>
      </w:r>
      <w:r w:rsidRPr="00EB7982">
        <w:rPr>
          <w:rStyle w:val="StyleBoldUnderline"/>
        </w:rPr>
        <w:t>in the immediate wake of September 11, Americans questioned little of what their government would do to keep them safe.</w:t>
      </w:r>
      <w:r w:rsidRPr="00EB7982">
        <w:t xml:space="preserve"> Just four months after the attacks in January 2002, Gallup reported that fully half of Americans would support anti-terrorism measures even if they violated civil liberties.</w:t>
      </w:r>
      <w:r w:rsidRPr="00EB7982">
        <w:rPr>
          <w:sz w:val="12"/>
        </w:rPr>
        <w:t>¶</w:t>
      </w:r>
      <w:r w:rsidRPr="00EB7982">
        <w:t xml:space="preserve"> </w:t>
      </w:r>
      <w:r w:rsidRPr="00EB7982">
        <w:rPr>
          <w:rStyle w:val="StyleBoldUnderline"/>
        </w:rPr>
        <w:t>Times have changed</w:t>
      </w:r>
      <w:r w:rsidRPr="00EB7982">
        <w:t xml:space="preserve">. </w:t>
      </w:r>
      <w:r w:rsidRPr="00EB7982">
        <w:rPr>
          <w:rStyle w:val="StyleBoldUnderline"/>
        </w:rPr>
        <w:t>As soon as August 2003, Gallup found just 29 percent of Americans were willing to sacrifice civil liberties for securi</w:t>
      </w:r>
      <w:r w:rsidRPr="00EB7982">
        <w:t xml:space="preserve">ty. By 2009, a CBS poll concluded only 41 percent of Americans had even heard or read about the PATRIOT Act, and 45 percent of those believed the law endangered their civil liberties. A Washington Post poll from April 2013--after the Boston marathon attacks but before PRISM's disclosure-- found 48 percent of Americans feared the government would go too far in compromising constitutional rights to investigate terrorism. And </w:t>
      </w:r>
      <w:r w:rsidRPr="00EB7982">
        <w:rPr>
          <w:rStyle w:val="StyleBoldUnderline"/>
        </w:rPr>
        <w:t>following the Edward Snowden leaks, 58 percent were against the government collecting phone records. Not</w:t>
      </w:r>
      <w:r w:rsidRPr="00EB7982">
        <w:t xml:space="preserve"> a total reversal, but certainly trending in one direction</w:t>
      </w:r>
      <w:proofErr w:type="gramStart"/>
      <w:r w:rsidRPr="00EB7982">
        <w:t>.</w:t>
      </w:r>
      <w:r w:rsidRPr="00EB7982">
        <w:rPr>
          <w:sz w:val="12"/>
        </w:rPr>
        <w:t>¶</w:t>
      </w:r>
      <w:proofErr w:type="gramEnd"/>
      <w:r w:rsidRPr="00EB7982">
        <w:t xml:space="preserve"> This shift has existed in a vacuum of public debate. Prior to the PRISM leaks, the last time domestic government surveillance made headlines was in very late 2005 and early 2006, following revelations that the Bush administration was wiretapping Americans without a warrant. Despite the scandal, the PATRIOT Act was quickly reauthorized by March 2006</w:t>
      </w:r>
      <w:proofErr w:type="gramStart"/>
      <w:r w:rsidRPr="00EB7982">
        <w:t>.</w:t>
      </w:r>
      <w:r w:rsidRPr="00EB7982">
        <w:rPr>
          <w:sz w:val="12"/>
        </w:rPr>
        <w:t>¶</w:t>
      </w:r>
      <w:proofErr w:type="gramEnd"/>
      <w:r w:rsidRPr="00EB7982">
        <w:t xml:space="preserve"> The Bush administration did announce the end of warrantless wiretapping in 2007, and he moved the program under jurisdiction of the FISA court , a panel of Supreme Court-appointed judges who approve domestic surveillance requests. To call the FISA court a rubber stamp is an understatement. This year, it has rejected a grand total of 11 warrant requests out of--wait for it--33,996 applications since the Carter administration.</w:t>
      </w:r>
      <w:r w:rsidRPr="00EB7982">
        <w:rPr>
          <w:sz w:val="12"/>
        </w:rPr>
        <w:t>¶</w:t>
      </w:r>
      <w:r w:rsidRPr="00EB7982">
        <w:t xml:space="preserve"> The PATRIOT Act's reauthorization wouldn't come up again until 2009. By then, public uproar over warrantless wiretapping had long since receded, and the year's debate played out as a relatively quite inside-baseball scuffle between civil liberties groups and the Hill. When the law came up for its next presidential signature in 2011, it was done quietly by autopen--a device that imitates Obama's John Hancock--from France.</w:t>
      </w:r>
      <w:r w:rsidRPr="00EB7982">
        <w:rPr>
          <w:sz w:val="12"/>
        </w:rPr>
        <w:t>¶</w:t>
      </w:r>
      <w:r w:rsidRPr="00EB7982">
        <w:t xml:space="preserve"> Shifting attitudes and quiet reauthorization flies in the face of the standard the president has set for himself. In a 2009 speech at the National Archives, Obama emphasized the importance of the consent of the governed in security affairs,</w:t>
      </w:r>
      <w:r w:rsidRPr="00EB7982">
        <w:rPr>
          <w:sz w:val="12"/>
        </w:rPr>
        <w:t>¶</w:t>
      </w:r>
      <w:r w:rsidRPr="00EB7982">
        <w:t xml:space="preserve"> "</w:t>
      </w:r>
      <w:r w:rsidRPr="00EB7982">
        <w:rPr>
          <w:rStyle w:val="StyleBoldUnderline"/>
        </w:rPr>
        <w:t>I believe with every fiber of my being that in the long run we cannot keep this country safe unless we enlist the power of our most fundamental values... My administration will make all information available to the American people so that they can make informed judgments and hold us accountable."</w:t>
      </w:r>
      <w:r w:rsidRPr="00EB7982">
        <w:rPr>
          <w:rStyle w:val="StyleBoldUnderline"/>
          <w:sz w:val="12"/>
        </w:rPr>
        <w:t xml:space="preserve">¶ </w:t>
      </w:r>
      <w:proofErr w:type="gramStart"/>
      <w:r w:rsidRPr="00EB7982">
        <w:rPr>
          <w:rStyle w:val="StyleBoldUnderline"/>
        </w:rPr>
        <w:t>The</w:t>
      </w:r>
      <w:proofErr w:type="gramEnd"/>
      <w:r w:rsidRPr="00EB7982">
        <w:rPr>
          <w:rStyle w:val="StyleBoldUnderline"/>
        </w:rPr>
        <w:t xml:space="preserve"> president's inability to live up to this ideal is particularly jarring as he defends PRISM</w:t>
      </w:r>
      <w:r w:rsidRPr="00EB7982">
        <w:t>. Following the leaks, he's said he is pushing the intelligence community to release what it can, and rightly insists that the NSA is not listening in on Americans' phone calls. Those are helpful steps, but should have been raised during the National Archives speech just months into his administration, not six months into his second term.</w:t>
      </w:r>
      <w:r w:rsidRPr="00EB7982">
        <w:rPr>
          <w:sz w:val="12"/>
        </w:rPr>
        <w:t>¶</w:t>
      </w:r>
      <w:r w:rsidRPr="00EB7982">
        <w:t xml:space="preserve"> Director of National Intelligence James Clapper continues to argue that disclosure of collection methods will give America's enemies a "'playbook' to avoid detection." That's thin gruel. First, </w:t>
      </w:r>
      <w:r w:rsidRPr="00EB7982">
        <w:rPr>
          <w:rStyle w:val="StyleBoldUnderline"/>
        </w:rPr>
        <w:t xml:space="preserve">America's enemies are already aware of the NSA's extensive electronic surveillance capabilities. </w:t>
      </w:r>
      <w:r w:rsidRPr="00EB7982">
        <w:t xml:space="preserve">That's why </w:t>
      </w:r>
      <w:r w:rsidRPr="00EB7982">
        <w:rPr>
          <w:rStyle w:val="StyleBoldUnderline"/>
        </w:rPr>
        <w:t>Osama Bin Laden and deceased al Qaeda in Iraq leader Abu Musab al Zarqawi used a complex network of couriers rather than electronic communications</w:t>
      </w:r>
      <w:r w:rsidRPr="00EB7982">
        <w:t>. It's typical operational security of truly dangerous operatives. Second, Obama stated as recently as late May that the threat from al Qaeda's core operatives has decreased significantly, shifting to less deadly cells scattered throughout the Middle East and North Africa.</w:t>
      </w:r>
      <w:r w:rsidRPr="00EB7982">
        <w:rPr>
          <w:sz w:val="12"/>
        </w:rPr>
        <w:t>¶</w:t>
      </w:r>
      <w:r w:rsidRPr="00EB7982">
        <w:t xml:space="preserve"> </w:t>
      </w:r>
      <w:r w:rsidRPr="00EB7982">
        <w:rPr>
          <w:rStyle w:val="StyleBoldUnderline"/>
        </w:rPr>
        <w:t xml:space="preserve">The lack of public debate, shifting attitudes towards civil liberties, insufficient disclosure, and a decreasing terrorist threat demands that collecting </w:t>
      </w:r>
      <w:r w:rsidRPr="00EB7982">
        <w:rPr>
          <w:rStyle w:val="StyleBoldUnderline"/>
        </w:rPr>
        <w:lastRenderedPageBreak/>
        <w:t>Americans' phone and Internet records must meet the absolute highest bar of public consent. It's</w:t>
      </w:r>
      <w:r w:rsidRPr="00EB7982">
        <w:t xml:space="preserve"> a test the Obama administration is failing</w:t>
      </w:r>
      <w:proofErr w:type="gramStart"/>
      <w:r w:rsidRPr="00EB7982">
        <w:t>.</w:t>
      </w:r>
      <w:r w:rsidRPr="00EB7982">
        <w:rPr>
          <w:sz w:val="12"/>
        </w:rPr>
        <w:t>¶</w:t>
      </w:r>
      <w:proofErr w:type="gramEnd"/>
      <w:r w:rsidRPr="00EB7982">
        <w:t xml:space="preserve"> This brings us back to Harry Truman and Jim Crow. Even though PRISM is technically legal, </w:t>
      </w:r>
      <w:r w:rsidRPr="00EB7982">
        <w:rPr>
          <w:rStyle w:val="StyleBoldUnderline"/>
        </w:rPr>
        <w:t>the lack of recent public debate and support for aggressive domestic collection is hurting America's soft power</w:t>
      </w:r>
      <w:proofErr w:type="gramStart"/>
      <w:r w:rsidRPr="00EB7982">
        <w:rPr>
          <w:rStyle w:val="StyleBoldUnderline"/>
        </w:rPr>
        <w:t>.</w:t>
      </w:r>
      <w:r w:rsidRPr="00EB7982">
        <w:rPr>
          <w:rStyle w:val="StyleBoldUnderline"/>
          <w:sz w:val="12"/>
        </w:rPr>
        <w:t>¶</w:t>
      </w:r>
      <w:proofErr w:type="gramEnd"/>
      <w:r w:rsidRPr="00EB7982">
        <w:rPr>
          <w:rStyle w:val="StyleBoldUnderline"/>
          <w:sz w:val="12"/>
        </w:rPr>
        <w:t xml:space="preserve"> </w:t>
      </w:r>
      <w:r w:rsidRPr="00EB7982">
        <w:rPr>
          <w:rStyle w:val="StyleBoldUnderline"/>
        </w:rPr>
        <w:t xml:space="preserve">The evidence is rolling in. The China Daily, an </w:t>
      </w:r>
      <w:r w:rsidRPr="00EB7982">
        <w:t xml:space="preserve">English-language mouthpiece for the Communist Party, </w:t>
      </w:r>
      <w:r w:rsidRPr="00EB7982">
        <w:rPr>
          <w:rStyle w:val="StyleBoldUnderline"/>
        </w:rPr>
        <w:t>is having a field day, pointing out America's hypocrisy</w:t>
      </w:r>
      <w:r w:rsidRPr="00EB7982">
        <w:t xml:space="preserve"> as the Soviet Union did with Jim Crow. </w:t>
      </w:r>
      <w:r w:rsidRPr="00EB7982">
        <w:rPr>
          <w:rStyle w:val="StyleBoldUnderline"/>
        </w:rPr>
        <w:t>Chinese dissident artist Ai Wei Wei made the link explicitly,</w:t>
      </w:r>
      <w:r w:rsidRPr="00EB7982">
        <w:t xml:space="preserve"> saying "In the Soviet Union before, in China today, and even in the U.S., officials always think what they do is necessary... but the lesson that people should learn from history is the need to limit state power."</w:t>
      </w:r>
      <w:r w:rsidRPr="00EB7982">
        <w:rPr>
          <w:sz w:val="12"/>
        </w:rPr>
        <w:t>¶</w:t>
      </w:r>
      <w:r w:rsidRPr="00EB7982">
        <w:t xml:space="preserve"> </w:t>
      </w:r>
      <w:r w:rsidRPr="00EB7982">
        <w:rPr>
          <w:rStyle w:val="StyleBoldUnderline"/>
        </w:rPr>
        <w:t>Even America's allies are uneasy</w:t>
      </w:r>
      <w:r w:rsidRPr="00EB7982">
        <w:t xml:space="preserve">, at best. German Chancellor Angela </w:t>
      </w:r>
      <w:r w:rsidRPr="00EB7982">
        <w:rPr>
          <w:rStyle w:val="StyleBoldUnderline"/>
        </w:rPr>
        <w:t>Merkel grew up in the East German police state and expressed diplomatic "surprise" at the NSA's activities</w:t>
      </w:r>
      <w:r w:rsidRPr="00EB7982">
        <w:t>. She vowed to raise the issue with Obama at this week's G8 meetings</w:t>
      </w:r>
      <w:r w:rsidRPr="00EB7982">
        <w:rPr>
          <w:rStyle w:val="StyleBoldUnderline"/>
        </w:rPr>
        <w:t>. The Italian data protection commissioner said the program would "not be legal" in his country</w:t>
      </w:r>
      <w:r w:rsidRPr="00EB7982">
        <w:t xml:space="preserve">. British Foreign Minister William </w:t>
      </w:r>
      <w:r w:rsidRPr="00EB7982">
        <w:rPr>
          <w:rStyle w:val="StyleBoldUnderline"/>
        </w:rPr>
        <w:t>Hague came under fire in Parliament for his government's participation.</w:t>
      </w:r>
    </w:p>
    <w:p w14:paraId="08521137" w14:textId="77777777" w:rsidR="00F70CE1" w:rsidRDefault="00F70CE1" w:rsidP="00F70CE1">
      <w:pPr>
        <w:rPr>
          <w:rStyle w:val="StyleBoldUnderline"/>
        </w:rPr>
      </w:pPr>
    </w:p>
    <w:p w14:paraId="4F6B15C4" w14:textId="77777777" w:rsidR="00F70CE1" w:rsidRDefault="00F70CE1" w:rsidP="00F70CE1">
      <w:pPr>
        <w:rPr>
          <w:rStyle w:val="StyleBoldUnderline"/>
        </w:rPr>
      </w:pPr>
    </w:p>
    <w:p w14:paraId="5A2ECF2D" w14:textId="77777777" w:rsidR="009208AF" w:rsidRPr="00645B5A" w:rsidRDefault="00236291" w:rsidP="009208AF">
      <w:pPr>
        <w:pStyle w:val="Heading4"/>
      </w:pPr>
      <w:r>
        <w:t xml:space="preserve">6. </w:t>
      </w:r>
      <w:r w:rsidR="009208AF">
        <w:t xml:space="preserve">The embargo, drug policy, and trade are alt causes – specifically, military aid over the drug war </w:t>
      </w:r>
      <w:r w:rsidR="009208AF">
        <w:rPr>
          <w:u w:val="single"/>
        </w:rPr>
        <w:t>undermines</w:t>
      </w:r>
      <w:r w:rsidR="009208AF">
        <w:t xml:space="preserve"> us influence</w:t>
      </w:r>
    </w:p>
    <w:p w14:paraId="50CEDC6B" w14:textId="77777777" w:rsidR="009208AF" w:rsidRPr="00645B5A" w:rsidRDefault="009208AF" w:rsidP="009208AF">
      <w:pPr>
        <w:rPr>
          <w:rStyle w:val="StyleStyleBold12pt"/>
        </w:rPr>
      </w:pPr>
      <w:r>
        <w:rPr>
          <w:rStyle w:val="StyleStyleBold12pt"/>
        </w:rPr>
        <w:t xml:space="preserve">Ben-Ami, 13 </w:t>
      </w:r>
      <w:r w:rsidRPr="00645B5A">
        <w:t xml:space="preserve">Shlomo, former Israeli foreign minister who now serves as Vice President of the Toledo International Center for Peace, is the author of Scars of War, Wounds of Peace: The Israeli-Arab Tragedy, 6/5, Project Syndicate, </w:t>
      </w:r>
      <w:hyperlink r:id="rId22" w:history="1">
        <w:r w:rsidRPr="00645B5A">
          <w:rPr>
            <w:rStyle w:val="Hyperlink"/>
          </w:rPr>
          <w:t>http://www.project-syndicate.org/commentary/the-new-nature-of-us-influence-in-latin-america-by-shlomo-ben-ami</w:t>
        </w:r>
      </w:hyperlink>
      <w:r w:rsidRPr="00645B5A">
        <w:t>, “Is the US Losing Latin America” | ADM</w:t>
      </w:r>
    </w:p>
    <w:p w14:paraId="2AEAE45E" w14:textId="77777777" w:rsidR="009208AF" w:rsidRPr="00645B5A" w:rsidRDefault="009208AF" w:rsidP="009208AF">
      <w:r w:rsidRPr="00645B5A">
        <w:t xml:space="preserve">It is true that </w:t>
      </w:r>
      <w:r w:rsidRPr="00161988">
        <w:rPr>
          <w:rStyle w:val="Emphasis"/>
        </w:rPr>
        <w:t>US attention to Latin America has waned</w:t>
      </w:r>
      <w:r w:rsidRPr="00645B5A">
        <w:t xml:space="preserve"> in recent years. President George W. Bush was more focused on his “global war on terror.” His successor, Barack </w:t>
      </w:r>
      <w:r w:rsidRPr="00161988">
        <w:rPr>
          <w:rStyle w:val="StyleBoldUnderline"/>
        </w:rPr>
        <w:t>Obama</w:t>
      </w:r>
      <w:r w:rsidRPr="00645B5A">
        <w:t xml:space="preserve">, </w:t>
      </w:r>
      <w:r w:rsidRPr="00161988">
        <w:rPr>
          <w:rStyle w:val="StyleBoldUnderline"/>
        </w:rPr>
        <w:t>seemed to give the region little thought</w:t>
      </w:r>
      <w:r w:rsidRPr="00645B5A">
        <w:t xml:space="preserve"> </w:t>
      </w:r>
      <w:r w:rsidRPr="00161988">
        <w:rPr>
          <w:rStyle w:val="StyleBoldUnderline"/>
        </w:rPr>
        <w:t>as well</w:t>
      </w:r>
      <w:r w:rsidRPr="00645B5A">
        <w:t xml:space="preserve">, at least in his first term. Indeed, at the Summit of the Americas in Cartagena in April 2012, </w:t>
      </w:r>
      <w:r w:rsidRPr="00161988">
        <w:rPr>
          <w:rStyle w:val="StyleBoldUnderline"/>
        </w:rPr>
        <w:t>Latin American leaders felt sufficiently confident and united to challenge US priorities in the region</w:t>
      </w:r>
      <w:r w:rsidRPr="00645B5A">
        <w:t xml:space="preserve">. </w:t>
      </w:r>
      <w:r w:rsidRPr="00161988">
        <w:rPr>
          <w:rStyle w:val="StyleBoldUnderline"/>
        </w:rPr>
        <w:t>They urged the US to lift its embargo</w:t>
      </w:r>
      <w:r w:rsidRPr="00645B5A">
        <w:t xml:space="preserve"> on Cuba, claiming that it had damaged relations with the rest of the continent, </w:t>
      </w:r>
      <w:r w:rsidRPr="00161988">
        <w:rPr>
          <w:rStyle w:val="StyleBoldUnderline"/>
        </w:rPr>
        <w:t>and to do more to combat drug use</w:t>
      </w:r>
      <w:r w:rsidRPr="00645B5A">
        <w:t xml:space="preserve"> on its own turf, </w:t>
      </w:r>
      <w:r w:rsidRPr="00161988">
        <w:rPr>
          <w:rStyle w:val="StyleBoldUnderline"/>
        </w:rPr>
        <w:t>through education and social work</w:t>
      </w:r>
      <w:r w:rsidRPr="00645B5A">
        <w:t xml:space="preserve">, </w:t>
      </w:r>
      <w:r w:rsidRPr="00645B5A">
        <w:rPr>
          <w:rStyle w:val="Emphasis"/>
        </w:rPr>
        <w:t>rather than supplying arms</w:t>
      </w:r>
      <w:r w:rsidRPr="00645B5A">
        <w:t xml:space="preserve"> to fight the drug lords in Latin America – a battle that all acknowledged has been an utter failure. It is also true that </w:t>
      </w:r>
      <w:r w:rsidRPr="00645B5A">
        <w:rPr>
          <w:rStyle w:val="StyleBoldUnderline"/>
        </w:rPr>
        <w:t>Latin American countries have pursued a massive expansion of economic ties beyond America’s sway</w:t>
      </w:r>
      <w:r w:rsidRPr="00645B5A">
        <w:t xml:space="preserve">. China is now Latin America’s second-largest trading partner and rapidly closing the gap with the US. India is showing keen interest in the region’s energy industry, and has signed export agreements in the defense sector. Iran has strengthened its economic and military ties, especially in Venezuela. Similarly, in 2008, </w:t>
      </w:r>
      <w:r w:rsidRPr="00645B5A">
        <w:rPr>
          <w:rStyle w:val="StyleBoldUnderline"/>
        </w:rPr>
        <w:t>Russia</w:t>
      </w:r>
      <w:r w:rsidRPr="00645B5A">
        <w:t xml:space="preserve">’s then-President Dmitri Medvedev </w:t>
      </w:r>
      <w:r w:rsidRPr="00645B5A">
        <w:rPr>
          <w:rStyle w:val="StyleBoldUnderline"/>
        </w:rPr>
        <w:t>identified the</w:t>
      </w:r>
      <w:r w:rsidRPr="00645B5A">
        <w:t xml:space="preserve"> US </w:t>
      </w:r>
      <w:r w:rsidRPr="00645B5A">
        <w:rPr>
          <w:rStyle w:val="StyleBoldUnderline"/>
        </w:rPr>
        <w:t>war on terror as an opportunity to create strategic partnerships with rising powers such as Brazil</w:t>
      </w:r>
      <w:r w:rsidRPr="00645B5A">
        <w:t>, and with the Bolivarian Alliance for the Americas (ALBA), a Venezuelan-inspired bloc opposed to US designs in the region. The energy giant Gazprom and the country’s military industries have spearheaded the Kremlin’s effort to demonstrate Russia’s ability to influence America’s neighborhood – a direct response to perceived American meddling in Russia’s own “near abroad,” particularly Georgia and Ukraine.</w:t>
      </w:r>
    </w:p>
    <w:p w14:paraId="1047A86B" w14:textId="77777777" w:rsidR="00F70CE1" w:rsidRDefault="00F70CE1" w:rsidP="00F70CE1"/>
    <w:p w14:paraId="2814C22D" w14:textId="77777777" w:rsidR="00F70CE1" w:rsidRDefault="00F70CE1" w:rsidP="00F70CE1"/>
    <w:p w14:paraId="3F69FFC1" w14:textId="77777777" w:rsidR="00F70CE1" w:rsidRDefault="00F70CE1" w:rsidP="00F70CE1"/>
    <w:p w14:paraId="60856CEC" w14:textId="77777777" w:rsidR="00F70CE1" w:rsidRPr="00185B02" w:rsidRDefault="00236291" w:rsidP="00F70CE1">
      <w:pPr>
        <w:pStyle w:val="Heading4"/>
      </w:pPr>
      <w:r>
        <w:t xml:space="preserve">7. </w:t>
      </w:r>
      <w:r w:rsidR="00F70CE1">
        <w:t>Soft power collapse inevitable-- debt</w:t>
      </w:r>
    </w:p>
    <w:p w14:paraId="79B08374" w14:textId="77777777" w:rsidR="00F70CE1" w:rsidRDefault="00F70CE1" w:rsidP="00F70CE1">
      <w:r w:rsidRPr="00236291">
        <w:rPr>
          <w:rStyle w:val="StyleStyleBold12pt"/>
        </w:rPr>
        <w:t>Neu 2/8</w:t>
      </w:r>
      <w:r>
        <w:t xml:space="preserve">-- </w:t>
      </w:r>
      <w:r w:rsidRPr="00185B02">
        <w:t>B.S. in economics, California Institute of Technology; Ph.D. in economics, Harvard University; M.A. in economics, Harvard University</w:t>
      </w:r>
      <w:r>
        <w:t xml:space="preserve">, Senior Economist at RAND </w:t>
      </w:r>
      <w:r w:rsidRPr="00185B02">
        <w:t xml:space="preserve">(C. Richard, 2013, “U.S. 'Soft Power' Abroad Is Losing Its Punch”, </w:t>
      </w:r>
      <w:hyperlink r:id="rId23" w:history="1">
        <w:r w:rsidRPr="00185B02">
          <w:rPr>
            <w:rStyle w:val="Hyperlink"/>
          </w:rPr>
          <w:t>http://www.rand.org/blog/2013/02/us-soft-power-abroad-is-losing-its-punch.html</w:t>
        </w:r>
      </w:hyperlink>
      <w:r w:rsidRPr="00185B02">
        <w:t xml:space="preserve">) EL </w:t>
      </w:r>
    </w:p>
    <w:p w14:paraId="03B004A9" w14:textId="77777777" w:rsidR="00F70CE1" w:rsidRDefault="00F70CE1" w:rsidP="00F70CE1"/>
    <w:p w14:paraId="12AF8344" w14:textId="77777777" w:rsidR="00F70CE1" w:rsidRPr="004F012B" w:rsidRDefault="00F70CE1" w:rsidP="00F70CE1">
      <w:r w:rsidRPr="00185B02">
        <w:rPr>
          <w:rStyle w:val="StyleBoldUnderline"/>
        </w:rPr>
        <w:lastRenderedPageBreak/>
        <w:t>The way America flexes it economic muscle around the world is changing dramatically—and not necessarily for the better.</w:t>
      </w:r>
      <w:r w:rsidRPr="00530F95">
        <w:rPr>
          <w:rStyle w:val="StyleBoldUnderline"/>
          <w:sz w:val="12"/>
        </w:rPr>
        <w:t xml:space="preserve">¶ </w:t>
      </w:r>
      <w:r w:rsidRPr="00530F95">
        <w:t xml:space="preserve">In 1997, facing a wave of sovereign debt defaults, the International Monetary Fund asked its member states to pledge lines of credit to support Fund rescue efforts. The United States and other nations did as asked. </w:t>
      </w:r>
      <w:r w:rsidRPr="00185B02">
        <w:rPr>
          <w:rStyle w:val="StyleBoldUnderline"/>
        </w:rPr>
        <w:t>In 2009, the United States responded again to a call for expanded credit lines. When the Fund sought yet another expansion of these credit lines last April, 39 countries, including China, Russia, Brazil, Mexico, India, and Saudi Arabia, stepped up. Even cash-strapped Italy and Spain pledged support</w:t>
      </w:r>
      <w:r w:rsidRPr="00530F95">
        <w:t>.</w:t>
      </w:r>
      <w:r w:rsidRPr="00530F95">
        <w:rPr>
          <w:sz w:val="12"/>
        </w:rPr>
        <w:t>¶</w:t>
      </w:r>
      <w:r w:rsidRPr="00530F95">
        <w:t xml:space="preserve"> But </w:t>
      </w:r>
      <w:r w:rsidRPr="00185B02">
        <w:rPr>
          <w:rStyle w:val="StyleBoldUnderline"/>
        </w:rPr>
        <w:t>the United States was conspicuously absent. A pledge from the United States requires congressional authorization. In</w:t>
      </w:r>
      <w:r w:rsidRPr="00530F95">
        <w:t xml:space="preserve"> the midst of last spring's contentious debate over U.S. government deficits and debts, </w:t>
      </w:r>
      <w:r w:rsidRPr="00185B02">
        <w:rPr>
          <w:rStyle w:val="StyleBoldUnderline"/>
        </w:rPr>
        <w:t>support for an international body was a political nonstarter</w:t>
      </w:r>
      <w:r w:rsidRPr="00530F95">
        <w:t xml:space="preserve">. </w:t>
      </w:r>
      <w:r w:rsidRPr="00185B02">
        <w:rPr>
          <w:rStyle w:val="StyleBoldUnderline"/>
        </w:rPr>
        <w:t>Where the United States had previously demonstrated international leadership, other countries</w:t>
      </w:r>
      <w:r w:rsidRPr="00530F95">
        <w:t>—some of them America's rivals for international influence—</w:t>
      </w:r>
      <w:r w:rsidRPr="00185B02">
        <w:rPr>
          <w:rStyle w:val="StyleBoldUnderline"/>
        </w:rPr>
        <w:t>now make the running.</w:t>
      </w:r>
      <w:r w:rsidRPr="00530F95">
        <w:rPr>
          <w:rStyle w:val="StyleBoldUnderline"/>
          <w:sz w:val="12"/>
        </w:rPr>
        <w:t xml:space="preserve">¶ </w:t>
      </w:r>
      <w:r w:rsidRPr="00185B02">
        <w:rPr>
          <w:rStyle w:val="StyleBoldUnderline"/>
        </w:rPr>
        <w:t>This is a small example of what may be a troubling trend: America's fiscal predicament and the seeming inability of its political system to resolve these matters may be taking a toll on the instruments of U.S. “soft power</w:t>
      </w:r>
      <w:r w:rsidRPr="00530F95">
        <w:t>” and on the country's ability to shape international developments in ways that serve American interests.</w:t>
      </w:r>
      <w:r w:rsidRPr="00530F95">
        <w:rPr>
          <w:sz w:val="12"/>
        </w:rPr>
        <w:t>¶</w:t>
      </w:r>
      <w:r w:rsidRPr="00530F95">
        <w:t xml:space="preserve"> </w:t>
      </w:r>
      <w:r w:rsidRPr="00185B02">
        <w:rPr>
          <w:rStyle w:val="StyleBoldUnderline"/>
        </w:rPr>
        <w:t>The most potent instrument of U.S. soft power is probably the simple size of the U.S. economy.</w:t>
      </w:r>
      <w:r w:rsidRPr="00530F95">
        <w:t xml:space="preserve"> As the biggest economy in the world, America has a lot to say about how the world works. But the economics profession is beginning to understand that </w:t>
      </w:r>
      <w:r w:rsidRPr="00185B02">
        <w:rPr>
          <w:rStyle w:val="StyleBoldUnderline"/>
        </w:rPr>
        <w:t>high levels of public debt can slow economic growth</w:t>
      </w:r>
      <w:r w:rsidRPr="00530F95">
        <w:t>, especially when gross general government debt rises above 85 or 90 percent of GDP.</w:t>
      </w:r>
      <w:r w:rsidRPr="00530F95">
        <w:rPr>
          <w:sz w:val="12"/>
        </w:rPr>
        <w:t>¶</w:t>
      </w:r>
      <w:r w:rsidRPr="00530F95">
        <w:t xml:space="preserve"> The United States crossed that threshold in 2009, and the negative effects are probably mostly out in the future. These will come at a bad time. </w:t>
      </w:r>
      <w:r w:rsidRPr="00185B02">
        <w:rPr>
          <w:rStyle w:val="StyleBoldUnderline"/>
        </w:rPr>
        <w:t>The U.S. share of global economic output has been falling since 1999</w:t>
      </w:r>
      <w:r w:rsidRPr="00530F95">
        <w:t>—by nearly 5 percentage points as of 2011. As America's GDP share declined, so did its share of world trade, which may reduce U.S. influence in setting the rules for international trade.</w:t>
      </w:r>
      <w:r w:rsidRPr="00530F95">
        <w:rPr>
          <w:sz w:val="12"/>
        </w:rPr>
        <w:t>¶</w:t>
      </w:r>
      <w:r w:rsidRPr="00530F95">
        <w:t xml:space="preserve"> And it's not just the debt itself that may be slowing GDP growth. Economists at Stanford and the University of Chicago have demonstrated that </w:t>
      </w:r>
      <w:r w:rsidRPr="00185B02">
        <w:rPr>
          <w:rStyle w:val="StyleBoldUnderline"/>
        </w:rPr>
        <w:t>uncertainty about economic policy—on the rise as a result of political squabbling over U.S. fiscal policy—typically foreshadows slower economic growth.</w:t>
      </w:r>
      <w:r w:rsidRPr="00530F95">
        <w:rPr>
          <w:rStyle w:val="StyleBoldUnderline"/>
          <w:sz w:val="12"/>
        </w:rPr>
        <w:t>¶</w:t>
      </w:r>
      <w:r w:rsidRPr="00530F95">
        <w:t xml:space="preserve"> </w:t>
      </w:r>
      <w:r w:rsidRPr="00185B02">
        <w:rPr>
          <w:rStyle w:val="StyleBoldUnderline"/>
        </w:rPr>
        <w:t>Investors may be growing skittish about U.S. government debt levels and the disordered state of U.S. fiscal policymaking.</w:t>
      </w:r>
      <w:r w:rsidRPr="00530F95">
        <w:rPr>
          <w:rStyle w:val="StyleBoldUnderline"/>
          <w:sz w:val="12"/>
        </w:rPr>
        <w:t xml:space="preserve">¶ </w:t>
      </w:r>
      <w:r w:rsidRPr="00530F95">
        <w:t xml:space="preserve">From the beginning of 2002, when U.S. government debt was at its most recent minimum as a share of GDP, to the end of 2012, the dollar lost 25 percent of its value, in price-adjusted terms, against a basket of the currencies of major trading partners. This may have been because investors fear that the only way out of the current debt problems will be future inflation. The dollar has also given up a bit of its dominance as the preferred currency for international reserves among advanced economies. And </w:t>
      </w:r>
      <w:r w:rsidRPr="00530F95">
        <w:rPr>
          <w:rStyle w:val="StyleBoldUnderline"/>
        </w:rPr>
        <w:t>the renminbi appears to have replaced the dollar as the “reference currency” for most of East Asia.</w:t>
      </w:r>
      <w:r w:rsidRPr="00530F95">
        <w:t xml:space="preserve"> (The good news is that in recent years U.S. banks have increased their share of deposits from foreigners, mostly at the expense of banks in London.)</w:t>
      </w:r>
      <w:r w:rsidRPr="00530F95">
        <w:rPr>
          <w:sz w:val="12"/>
        </w:rPr>
        <w:t>¶</w:t>
      </w:r>
      <w:r w:rsidRPr="00530F95">
        <w:t xml:space="preserve"> More troubling for the future is that </w:t>
      </w:r>
      <w:r w:rsidRPr="00530F95">
        <w:rPr>
          <w:rStyle w:val="StyleBoldUnderline"/>
        </w:rPr>
        <w:t>private domestic investment—</w:t>
      </w:r>
      <w:r w:rsidRPr="00530F95">
        <w:t>the fuel for future economic growth—</w:t>
      </w:r>
      <w:r w:rsidRPr="00530F95">
        <w:rPr>
          <w:rStyle w:val="StyleBoldUnderline"/>
        </w:rPr>
        <w:t>shows a strong negative correlation with government debt levels o</w:t>
      </w:r>
      <w:r w:rsidRPr="00530F95">
        <w:t>ver several business cycles dating back to the late 1950s. Continuing high debt does not bode well in this regard.</w:t>
      </w:r>
      <w:r w:rsidRPr="00530F95">
        <w:rPr>
          <w:sz w:val="12"/>
        </w:rPr>
        <w:t>¶</w:t>
      </w:r>
      <w:r w:rsidRPr="00530F95">
        <w:t xml:space="preserve"> But perhaps </w:t>
      </w:r>
      <w:r w:rsidRPr="00530F95">
        <w:rPr>
          <w:rStyle w:val="StyleBoldUnderline"/>
        </w:rPr>
        <w:t>the worst consequences of U.S. debt are actions not taken.</w:t>
      </w:r>
      <w:r w:rsidRPr="00530F95">
        <w:rPr>
          <w:rStyle w:val="StyleBoldUnderline"/>
          <w:sz w:val="12"/>
        </w:rPr>
        <w:t xml:space="preserve">¶ </w:t>
      </w:r>
      <w:r w:rsidRPr="00530F95">
        <w:t>U.</w:t>
      </w:r>
      <w:r w:rsidRPr="00530F95">
        <w:rPr>
          <w:rStyle w:val="StyleBoldUnderline"/>
        </w:rPr>
        <w:t>S. international leadership has been based</w:t>
      </w:r>
      <w:r w:rsidRPr="00530F95">
        <w:t xml:space="preserve">, in part, </w:t>
      </w:r>
      <w:r w:rsidRPr="00530F95">
        <w:rPr>
          <w:rStyle w:val="StyleBoldUnderline"/>
        </w:rPr>
        <w:t>on contributions—political and financial—to major institutions and initiatives—International Monetary Fund, World Bank, General Agree</w:t>
      </w:r>
      <w:r w:rsidRPr="00530F95">
        <w:t xml:space="preserve">ments on Tariffs and Trade (and later World Trade Organization), </w:t>
      </w:r>
      <w:r w:rsidRPr="00530F95">
        <w:rPr>
          <w:rStyle w:val="StyleBoldUnderline"/>
        </w:rPr>
        <w:t>NATO, North America Free Trade Agreement, the Marshall Plan</w:t>
      </w:r>
      <w:r w:rsidRPr="00530F95">
        <w:t>, and so on. These served U.S. interests and made the world better</w:t>
      </w:r>
      <w:proofErr w:type="gramStart"/>
      <w:r w:rsidRPr="00530F95">
        <w:t>.</w:t>
      </w:r>
      <w:r w:rsidRPr="00530F95">
        <w:rPr>
          <w:sz w:val="12"/>
        </w:rPr>
        <w:t>¶</w:t>
      </w:r>
      <w:proofErr w:type="gramEnd"/>
      <w:r w:rsidRPr="00530F95">
        <w:t xml:space="preserve"> But what have we done lately? </w:t>
      </w:r>
      <w:r w:rsidRPr="00530F95">
        <w:rPr>
          <w:rStyle w:val="StyleBoldUnderline"/>
        </w:rPr>
        <w:t>The Doha round of trade negotiations has stalled</w:t>
      </w:r>
      <w:r w:rsidRPr="00530F95">
        <w:t xml:space="preserve">. </w:t>
      </w:r>
      <w:r w:rsidRPr="00530F95">
        <w:rPr>
          <w:rStyle w:val="StyleBoldUnderline"/>
        </w:rPr>
        <w:t>Ditto efforts at coordinated international action on climate change. Countries of the Arab Spring need rebuilding</w:t>
      </w:r>
      <w:r w:rsidRPr="00530F95">
        <w:t xml:space="preserve">. </w:t>
      </w:r>
      <w:r w:rsidRPr="00530F95">
        <w:rPr>
          <w:rStyle w:val="StyleBoldUnderline"/>
        </w:rPr>
        <w:t>Little progress is apparent on the Transpacific Partnership</w:t>
      </w:r>
      <w:r w:rsidRPr="00530F95">
        <w:t xml:space="preserve">, a proposed new free-trade area. And </w:t>
      </w:r>
      <w:r w:rsidRPr="00530F95">
        <w:rPr>
          <w:rStyle w:val="StyleBoldUnderline"/>
        </w:rPr>
        <w:t xml:space="preserve">warnings from the U.S. treasury secretary to his European counterparts about the dangers of </w:t>
      </w:r>
      <w:r w:rsidRPr="00530F95">
        <w:rPr>
          <w:rStyle w:val="StyleBoldUnderline"/>
        </w:rPr>
        <w:lastRenderedPageBreak/>
        <w:t>failing to resolve the fiscal crisis in the eurozone met with public rebukes</w:t>
      </w:r>
      <w:r w:rsidRPr="00530F95">
        <w:t>: Get your own house in order before you lecture us. Have U.S. fiscal problems undermined America's self confidence and external credibility to the extent that it can no longer lead?</w:t>
      </w:r>
      <w:r w:rsidRPr="00530F95">
        <w:rPr>
          <w:sz w:val="12"/>
        </w:rPr>
        <w:t>¶</w:t>
      </w:r>
      <w:r w:rsidRPr="00530F95">
        <w:t xml:space="preserve"> And </w:t>
      </w:r>
      <w:r w:rsidRPr="00530F95">
        <w:rPr>
          <w:rStyle w:val="StyleBoldUnderline"/>
        </w:rPr>
        <w:t>what about unmet needs at home—healthcare costs, a foundering public education system, deteriorating infrastructure, and increasing inequality</w:t>
      </w:r>
      <w:r w:rsidRPr="00530F95">
        <w:t>? A strained fiscal situation that limits resources for action and absorbs so much political energy cannot be helping with any of these matters. But without progress on such things, what becomes of the social cohesion necessary for unified action abroad or the moral authority to lead other nations by example?</w:t>
      </w:r>
      <w:r w:rsidRPr="00530F95">
        <w:rPr>
          <w:sz w:val="12"/>
        </w:rPr>
        <w:t>¶</w:t>
      </w:r>
      <w:r w:rsidRPr="00530F95">
        <w:t xml:space="preserve"> America's fiscal predicament is serious. The problem has become obvious in the last few years, but it has been building for decades, largely the result of promises of extensive social benefits without a corresponding willingness to pay for them.</w:t>
      </w:r>
      <w:r w:rsidRPr="00530F95">
        <w:rPr>
          <w:sz w:val="12"/>
        </w:rPr>
        <w:t>¶</w:t>
      </w:r>
      <w:r w:rsidRPr="00530F95">
        <w:t xml:space="preserve"> Putting U.S. government financing on a sustainable path will require painful adjustments over a number of years—increased government revenue and painful reductions in government outlays, almost certainly including outlays for defense and international affairs. </w:t>
      </w:r>
      <w:r w:rsidRPr="00530F95">
        <w:rPr>
          <w:rStyle w:val="StyleBoldUnderline"/>
        </w:rPr>
        <w:t>During the necessary period of fiscal adjustment and constrained government resources, U.S. international influence may decline yet further</w:t>
      </w:r>
      <w:proofErr w:type="gramStart"/>
      <w:r w:rsidRPr="00530F95">
        <w:t>.</w:t>
      </w:r>
      <w:r w:rsidRPr="00530F95">
        <w:rPr>
          <w:sz w:val="12"/>
        </w:rPr>
        <w:t>¶</w:t>
      </w:r>
      <w:proofErr w:type="gramEnd"/>
      <w:r w:rsidRPr="00530F95">
        <w:t xml:space="preserve"> But there is no alternative to getting on with the task. The world has not yet found an acceptable substitute for U.S. leadership.</w:t>
      </w:r>
    </w:p>
    <w:p w14:paraId="724B8032" w14:textId="77777777" w:rsidR="00F70CE1" w:rsidRPr="00EB7982" w:rsidRDefault="00F70CE1" w:rsidP="00F70CE1">
      <w:pPr>
        <w:rPr>
          <w:rStyle w:val="StyleBoldUnderline"/>
        </w:rPr>
      </w:pPr>
    </w:p>
    <w:p w14:paraId="5581FCB8" w14:textId="77777777" w:rsidR="00F70CE1" w:rsidRDefault="00236291" w:rsidP="00236291">
      <w:pPr>
        <w:pStyle w:val="Heading3"/>
        <w:rPr>
          <w:rFonts w:eastAsia="Times New Roman"/>
        </w:rPr>
      </w:pPr>
      <w:r>
        <w:rPr>
          <w:rFonts w:eastAsia="Times New Roman"/>
        </w:rPr>
        <w:lastRenderedPageBreak/>
        <w:t>XT – Alt Cause – USAID</w:t>
      </w:r>
    </w:p>
    <w:p w14:paraId="76C8F0BD" w14:textId="77777777" w:rsidR="00F70CE1" w:rsidRDefault="00F70CE1" w:rsidP="00F70CE1">
      <w:pPr>
        <w:pStyle w:val="Heading4"/>
      </w:pPr>
      <w:r>
        <w:t>USAID cuts in Central Asia are an alt cause to soft power</w:t>
      </w:r>
    </w:p>
    <w:p w14:paraId="15C870F5" w14:textId="77777777" w:rsidR="00F70CE1" w:rsidRDefault="00F70CE1" w:rsidP="00F70CE1">
      <w:r w:rsidRPr="00236291">
        <w:rPr>
          <w:rStyle w:val="StyleStyleBold12pt"/>
        </w:rPr>
        <w:t>CACI</w:t>
      </w:r>
      <w:r w:rsidRPr="004C1561">
        <w:rPr>
          <w:b/>
        </w:rPr>
        <w:t xml:space="preserve"> </w:t>
      </w:r>
      <w:r w:rsidRPr="00236291">
        <w:rPr>
          <w:rStyle w:val="StyleStyleBold12pt"/>
        </w:rPr>
        <w:t>Analyst</w:t>
      </w:r>
      <w:r w:rsidRPr="004C1561">
        <w:rPr>
          <w:b/>
        </w:rPr>
        <w:t xml:space="preserve"> </w:t>
      </w:r>
      <w:r w:rsidRPr="00236291">
        <w:rPr>
          <w:rStyle w:val="StyleStyleBold12pt"/>
        </w:rPr>
        <w:t>4/3</w:t>
      </w:r>
      <w:r>
        <w:t xml:space="preserve">—Central-Asia Caucasus Institute </w:t>
      </w:r>
      <w:r w:rsidRPr="004C1561">
        <w:t xml:space="preserve">(Aigul Kasymova, 2013, “U.S. To Cut Aid To Central Asia”, </w:t>
      </w:r>
      <w:hyperlink r:id="rId24" w:history="1">
        <w:r w:rsidRPr="004C1561">
          <w:rPr>
            <w:rStyle w:val="Hyperlink"/>
          </w:rPr>
          <w:t>http://www.cacianalyst.org/publications/field-reports/item/12698-us-to-cut-aid-to-central-asia.html</w:t>
        </w:r>
      </w:hyperlink>
      <w:r w:rsidRPr="004C1561">
        <w:t>) EL</w:t>
      </w:r>
    </w:p>
    <w:p w14:paraId="45A228DE" w14:textId="77777777" w:rsidR="00F70CE1" w:rsidRDefault="00F70CE1" w:rsidP="00F70CE1"/>
    <w:p w14:paraId="79069986" w14:textId="77777777" w:rsidR="00F70CE1" w:rsidRPr="00BA4B74" w:rsidRDefault="00F70CE1" w:rsidP="00F70CE1">
      <w:r w:rsidRPr="00BA4B74">
        <w:t xml:space="preserve">According to the Congressional Budget Justification by the Department of State (FY2013), </w:t>
      </w:r>
      <w:r w:rsidRPr="00BA4B74">
        <w:rPr>
          <w:rStyle w:val="StyleBoldUnderline"/>
        </w:rPr>
        <w:t>the U.S. will make a cut of 13 percent in aid to the Central Asian region</w:t>
      </w:r>
      <w:r w:rsidRPr="00BA4B74">
        <w:t xml:space="preserve">. </w:t>
      </w:r>
      <w:r w:rsidRPr="00BA4B74">
        <w:rPr>
          <w:rStyle w:val="StyleBoldUnderline"/>
        </w:rPr>
        <w:t xml:space="preserve">Assistance from the U.S. will stress the importance of security programs </w:t>
      </w:r>
      <w:r w:rsidRPr="00BA4B74">
        <w:t>in the region rather than programs aimed at the economy, politics, health and/or education. Despite the drop in aid, U.S. policies toward Kyrgyzstan will continue to support programs aimed at assisting the country’s development.</w:t>
      </w:r>
      <w:r w:rsidRPr="00BA4B74">
        <w:rPr>
          <w:sz w:val="12"/>
        </w:rPr>
        <w:t>¶</w:t>
      </w:r>
      <w:r w:rsidRPr="00BA4B74">
        <w:t xml:space="preserve"> Kyrgyzstan has since its independence in 1991, similar to its neighboring countries in Central Asia, become a new market for foreign aid. The U.S. Agency for International Development (</w:t>
      </w:r>
      <w:r w:rsidRPr="00BA4B74">
        <w:rPr>
          <w:rStyle w:val="StyleBoldUnderline"/>
        </w:rPr>
        <w:t>USAID) has been providing assistance to Kyrgyzstan since 1992 and is the largest single-country donor organization in the country.</w:t>
      </w:r>
      <w:r w:rsidRPr="00BA4B74">
        <w:t xml:space="preserve"> According to USAID, </w:t>
      </w:r>
      <w:r w:rsidRPr="00BA4B74">
        <w:rPr>
          <w:rStyle w:val="StyleBoldUnderline"/>
        </w:rPr>
        <w:t>it has provided around US$ 460 million in programs aimed at supporting the country’s development in various sectors such as health care, the economy and democratic institutions</w:t>
      </w:r>
      <w:r w:rsidRPr="00BA4B74">
        <w:t>. In Kyrgyzstan, USAID works in various fields such as education, economic growth and trade, agriculture and food security, global health, democracy, human rights and governance, and crisis and conflict management.</w:t>
      </w:r>
      <w:r w:rsidRPr="00BA4B74">
        <w:rPr>
          <w:sz w:val="12"/>
        </w:rPr>
        <w:t>¶</w:t>
      </w:r>
      <w:r w:rsidRPr="00BA4B74">
        <w:t xml:space="preserve"> Over 21 years of assistance from USAID, Kyrgyzstan has overcome various obstacles as a nation-state</w:t>
      </w:r>
      <w:r w:rsidRPr="00BA4B74">
        <w:rPr>
          <w:rStyle w:val="StyleBoldUnderline"/>
        </w:rPr>
        <w:t>. It went from being an authoritarian regime to having a parliamentary system.</w:t>
      </w:r>
      <w:r w:rsidRPr="00BA4B74">
        <w:t xml:space="preserve"> With two revolutions in 2005 and 2010 which were accompanied by violence, Kyrgyzstan is today working towards establishing government accountability and transparency. </w:t>
      </w:r>
      <w:r w:rsidRPr="00BA4B74">
        <w:rPr>
          <w:rStyle w:val="StyleBoldUnderline"/>
        </w:rPr>
        <w:t xml:space="preserve">The flow of foreign aid greatly assists the government in creating a favorable environment in this regard. </w:t>
      </w:r>
      <w:r w:rsidRPr="00BA4B74">
        <w:rPr>
          <w:rStyle w:val="StyleBoldUnderline"/>
          <w:sz w:val="12"/>
        </w:rPr>
        <w:t>¶</w:t>
      </w:r>
      <w:r w:rsidRPr="00BA4B74">
        <w:t xml:space="preserve"> According to the U.S. Annual Submission to the OECD/DAC via USAID’s Foreign Assistance Database, Kyrgyzstan received US$ 54.1 million from USAID alone in 2011, and an additional US$ 4.3 million from the U.S. Department of State. The same year, Central Asia as a region received a total of US$ 28.9 million from both U.S. agencies. </w:t>
      </w:r>
      <w:r w:rsidRPr="00BA4B74">
        <w:rPr>
          <w:rStyle w:val="StyleBoldUnderline"/>
        </w:rPr>
        <w:t>Out of all Central Asian countries, Kyrgyzstan was the largest recipient of USAID assistance</w:t>
      </w:r>
      <w:r w:rsidRPr="00BA4B74">
        <w:t xml:space="preserve"> in the region in 2011, whereas Uzbekistan received the smallest amount. The State Department’s aid to the region of Central Asia in 2013 would amount in total to US$ 118.3 million. Compared to 2012, the overall aid to the region has been cut by US$ 15.3 million. However, despite the drop in aid, U.S. security assistance to the region will remain largely unchanged.</w:t>
      </w:r>
      <w:r w:rsidRPr="00BA4B74">
        <w:rPr>
          <w:sz w:val="12"/>
        </w:rPr>
        <w:t>¶</w:t>
      </w:r>
      <w:r w:rsidRPr="00BA4B74">
        <w:t xml:space="preserve"> According to the Department of State’s foreign assistance program, </w:t>
      </w:r>
      <w:r w:rsidRPr="00BA4B74">
        <w:rPr>
          <w:rStyle w:val="StyleBoldUnderline"/>
        </w:rPr>
        <w:t>the main U.S. objective in Kyrgyzstan in 2013 will be “the consolidation of democratic gains in the coun</w:t>
      </w:r>
      <w:r w:rsidRPr="00BA4B74">
        <w:t xml:space="preserve">try and the development of a more representative government that provides improved access to justice and better citizen services.” In other words, </w:t>
      </w:r>
      <w:r w:rsidRPr="00BA4B74">
        <w:rPr>
          <w:rStyle w:val="StyleBoldUnderline"/>
        </w:rPr>
        <w:t>the U.S. will in 2013 allocate funding for programs that will focus on supporting democratic processes and building democratic institutions</w:t>
      </w:r>
      <w:r w:rsidRPr="00BA4B74">
        <w:t xml:space="preserve">, respect for human rights and rule of law, and decreasing the level of inter-ethnic conflict. Like in previous years, the U.S. will continue to support the development of a parliamentary system and engagement of civil society. </w:t>
      </w:r>
    </w:p>
    <w:p w14:paraId="0D3C9175" w14:textId="77777777" w:rsidR="00F70CE1" w:rsidRDefault="00F70CE1" w:rsidP="00F70CE1"/>
    <w:p w14:paraId="67A4FF02" w14:textId="77777777" w:rsidR="00F70CE1" w:rsidRDefault="00F70CE1" w:rsidP="00F70CE1"/>
    <w:p w14:paraId="3FD7D0D5" w14:textId="77777777" w:rsidR="00F70CE1" w:rsidRDefault="00F70CE1" w:rsidP="00236291">
      <w:pPr>
        <w:pStyle w:val="Heading4"/>
      </w:pPr>
      <w:r>
        <w:t>The sequester destroyed USAID</w:t>
      </w:r>
    </w:p>
    <w:p w14:paraId="557364CD" w14:textId="77777777" w:rsidR="00F70CE1" w:rsidRDefault="00F70CE1" w:rsidP="00F70CE1">
      <w:r w:rsidRPr="00236291">
        <w:rPr>
          <w:rStyle w:val="StyleStyleBold12pt"/>
        </w:rPr>
        <w:t>The Hill 3/25</w:t>
      </w:r>
      <w:r>
        <w:t>—</w:t>
      </w:r>
      <w:r w:rsidRPr="00FC58E8">
        <w:t xml:space="preserve">“Sequester cuts hurting US foreign policy”, Thomas Boyatt, Ronald Neumann and Russell Rumbaugh, 2013, </w:t>
      </w:r>
      <w:hyperlink r:id="rId25" w:history="1">
        <w:r w:rsidRPr="00FC58E8">
          <w:rPr>
            <w:rStyle w:val="Hyperlink"/>
          </w:rPr>
          <w:t>http://thehill.com/blogs/congress-blog/foreign-policy/290105-sequester-cuts-hurting-us-foreign-policy</w:t>
        </w:r>
      </w:hyperlink>
      <w:r w:rsidRPr="00FC58E8">
        <w:t>) EL</w:t>
      </w:r>
    </w:p>
    <w:p w14:paraId="46EEFC1E" w14:textId="77777777" w:rsidR="00F70CE1" w:rsidRDefault="00F70CE1" w:rsidP="00F70CE1"/>
    <w:p w14:paraId="594AD719" w14:textId="77777777" w:rsidR="00F70CE1" w:rsidRPr="00FC58E8" w:rsidRDefault="00F70CE1" w:rsidP="00F70CE1">
      <w:r w:rsidRPr="00FC58E8">
        <w:rPr>
          <w:rStyle w:val="StyleBoldUnderline"/>
        </w:rPr>
        <w:t>The mandatory across-the-board federal budget cuts known as sequester are weakening America’s ability to effectively carry out foreign policy</w:t>
      </w:r>
      <w:r w:rsidRPr="00FC58E8">
        <w:t xml:space="preserve"> </w:t>
      </w:r>
      <w:r w:rsidRPr="00FC58E8">
        <w:rPr>
          <w:rStyle w:val="StyleBoldUnderline"/>
        </w:rPr>
        <w:t>and are also highlighting the existing flaws in how the U.S. spends foreign affairs dollars.</w:t>
      </w:r>
      <w:r w:rsidRPr="00FC58E8">
        <w:rPr>
          <w:rStyle w:val="StyleBoldUnderline"/>
          <w:sz w:val="12"/>
        </w:rPr>
        <w:t>¶</w:t>
      </w:r>
      <w:r>
        <w:rPr>
          <w:rStyle w:val="StyleBoldUnderline"/>
          <w:sz w:val="12"/>
        </w:rPr>
        <w:t xml:space="preserve"> </w:t>
      </w:r>
      <w:r w:rsidRPr="00FC58E8">
        <w:rPr>
          <w:rStyle w:val="StyleBoldUnderline"/>
          <w:sz w:val="12"/>
        </w:rPr>
        <w:t xml:space="preserve">¶ </w:t>
      </w:r>
      <w:r w:rsidRPr="00FC58E8">
        <w:t>Because the State Department and the U.S. Agency for International Development are mischaracterized as non-security agencies under sequester – despite their central role in U.S. foreign policy – the sequester will cut U.S. international affairs funding by 5 percent this year.</w:t>
      </w:r>
      <w:r w:rsidRPr="00FC58E8">
        <w:rPr>
          <w:sz w:val="12"/>
        </w:rPr>
        <w:t>¶</w:t>
      </w:r>
      <w:r w:rsidRPr="00FC58E8">
        <w:t xml:space="preserve"> </w:t>
      </w:r>
      <w:r w:rsidRPr="00FC58E8">
        <w:rPr>
          <w:sz w:val="12"/>
        </w:rPr>
        <w:t>¶</w:t>
      </w:r>
      <w:r w:rsidRPr="00FC58E8">
        <w:t xml:space="preserve"> Five percent is a significant chunk of money – almost $3 billion – but the State Department and USAID have said the cut will not force them to furlough their employees. While obviously a good thing, such a policy emphasizes that the bulk of the State Department’s and USAID’s funding does not go to their most important resource: their people.</w:t>
      </w:r>
      <w:r w:rsidRPr="00FC58E8">
        <w:rPr>
          <w:sz w:val="12"/>
        </w:rPr>
        <w:t>¶</w:t>
      </w:r>
      <w:r w:rsidRPr="00FC58E8">
        <w:t xml:space="preserve"> </w:t>
      </w:r>
      <w:r w:rsidRPr="00FC58E8">
        <w:rPr>
          <w:sz w:val="12"/>
        </w:rPr>
        <w:t>¶</w:t>
      </w:r>
      <w:r w:rsidRPr="00FC58E8">
        <w:t xml:space="preserve"> We conducted a study last year that found direct U.S. employee personnel costs made up only 31 percent of the State Department’s operating budget. </w:t>
      </w:r>
      <w:r w:rsidRPr="00FC58E8">
        <w:lastRenderedPageBreak/>
        <w:t xml:space="preserve">USAID non-program funded personnel costs were only 37 percent of its operating budget. </w:t>
      </w:r>
      <w:r w:rsidRPr="00FC58E8">
        <w:rPr>
          <w:rStyle w:val="StyleBoldUnderline"/>
        </w:rPr>
        <w:t>Operating budgets pay for the day-to-day running of the agencies.</w:t>
      </w:r>
      <w:r w:rsidRPr="00FC58E8">
        <w:rPr>
          <w:rStyle w:val="StyleBoldUnderline"/>
          <w:sz w:val="12"/>
        </w:rPr>
        <w:t>¶</w:t>
      </w:r>
      <w:r>
        <w:rPr>
          <w:rStyle w:val="StyleBoldUnderline"/>
          <w:sz w:val="12"/>
        </w:rPr>
        <w:t xml:space="preserve"> </w:t>
      </w:r>
      <w:r w:rsidRPr="00FC58E8">
        <w:rPr>
          <w:sz w:val="12"/>
        </w:rPr>
        <w:t>¶</w:t>
      </w:r>
      <w:r w:rsidRPr="00FC58E8">
        <w:t xml:space="preserve"> Together, both agencies’ personnel costs are only 8 percent of the total U.S. international affairs spending. The sequester will not force furloughs because people are such a small part of the spending on international affairs.</w:t>
      </w:r>
      <w:r w:rsidRPr="00FC58E8">
        <w:rPr>
          <w:sz w:val="12"/>
        </w:rPr>
        <w:t>¶</w:t>
      </w:r>
      <w:r w:rsidRPr="00FC58E8">
        <w:t xml:space="preserve"> </w:t>
      </w:r>
      <w:r w:rsidRPr="00FC58E8">
        <w:rPr>
          <w:sz w:val="12"/>
        </w:rPr>
        <w:t>¶</w:t>
      </w:r>
      <w:r w:rsidRPr="00FC58E8">
        <w:t xml:space="preserve"> Our study, titled “Diplomacy in a Time of Scarcity,” argued that this spending on personnel costs flipped the relationship of what was important in conducting international affairs; that even though they are a small part of the budget, the people who conduct U.S. diplomacy and development are the most important foreign policy asset.</w:t>
      </w:r>
      <w:r w:rsidRPr="00FC58E8">
        <w:rPr>
          <w:sz w:val="12"/>
        </w:rPr>
        <w:t>¶</w:t>
      </w:r>
      <w:r w:rsidRPr="00FC58E8">
        <w:t xml:space="preserve"> </w:t>
      </w:r>
      <w:r w:rsidRPr="00FC58E8">
        <w:rPr>
          <w:sz w:val="12"/>
        </w:rPr>
        <w:t>¶</w:t>
      </w:r>
      <w:r w:rsidRPr="00FC58E8">
        <w:t xml:space="preserve"> While our study acknowledged </w:t>
      </w:r>
      <w:r w:rsidRPr="00FC58E8">
        <w:rPr>
          <w:rStyle w:val="StyleBoldUnderline"/>
        </w:rPr>
        <w:t xml:space="preserve">the growth in personnel at both the State Department and USAID over the last few years, it found that that growth did not achieve the real needs identified years ago </w:t>
      </w:r>
      <w:r w:rsidRPr="00FC58E8">
        <w:t>– needs that have only been complicated by a constantly changing world. And so the report argued that the United States needs to continue to grow foreign policy personnel numbers even as the budget crisis rages</w:t>
      </w:r>
      <w:proofErr w:type="gramStart"/>
      <w:r w:rsidRPr="00FC58E8">
        <w:t>.</w:t>
      </w:r>
      <w:r w:rsidRPr="00FC58E8">
        <w:rPr>
          <w:sz w:val="12"/>
        </w:rPr>
        <w:t>¶</w:t>
      </w:r>
      <w:proofErr w:type="gramEnd"/>
      <w:r w:rsidRPr="00FC58E8">
        <w:t xml:space="preserve"> </w:t>
      </w:r>
      <w:r w:rsidRPr="00FC58E8">
        <w:rPr>
          <w:sz w:val="12"/>
        </w:rPr>
        <w:t>¶</w:t>
      </w:r>
      <w:r w:rsidRPr="00FC58E8">
        <w:t xml:space="preserve"> Today sequester is not only preventing this growth but reversing it. </w:t>
      </w:r>
      <w:r w:rsidRPr="00FC58E8">
        <w:rPr>
          <w:rStyle w:val="StyleBoldUnderline"/>
        </w:rPr>
        <w:t>Although the State Department and USAID will not furlough employees, the sequester will force them to slow hiring and leave positions empty, over time eroding the size of America’s existing diplomatic and development workforce.</w:t>
      </w:r>
      <w:r w:rsidRPr="00FC58E8">
        <w:rPr>
          <w:rStyle w:val="StyleBoldUnderline"/>
          <w:sz w:val="12"/>
        </w:rPr>
        <w:t>¶</w:t>
      </w:r>
      <w:r>
        <w:rPr>
          <w:rStyle w:val="StyleBoldUnderline"/>
          <w:sz w:val="12"/>
        </w:rPr>
        <w:t xml:space="preserve"> </w:t>
      </w:r>
      <w:r w:rsidRPr="00FC58E8">
        <w:rPr>
          <w:sz w:val="12"/>
        </w:rPr>
        <w:t>¶</w:t>
      </w:r>
      <w:r w:rsidRPr="00FC58E8">
        <w:t xml:space="preserve"> </w:t>
      </w:r>
      <w:r w:rsidRPr="00FC58E8">
        <w:rPr>
          <w:rStyle w:val="StyleBoldUnderline"/>
        </w:rPr>
        <w:t>Sequester will also affect training</w:t>
      </w:r>
      <w:r w:rsidRPr="00FC58E8">
        <w:t xml:space="preserve">, a key recommendation of the study. Just having more people is not enough. </w:t>
      </w:r>
      <w:r w:rsidRPr="00FC58E8">
        <w:rPr>
          <w:rStyle w:val="StyleBoldUnderline"/>
        </w:rPr>
        <w:t xml:space="preserve">The U.S. needs to give foreign policy personnel not just basic training but advanced training that makes them more effective across all areas of foreign policy. </w:t>
      </w:r>
      <w:r w:rsidRPr="00FC58E8">
        <w:t>As with the number of people, such training is something the State Department has always needed more of. Sequester both emphasizes how few resources are dedicated to this problem and exacerbates it by cutting what resources are available.</w:t>
      </w:r>
    </w:p>
    <w:p w14:paraId="272ACFDF" w14:textId="77777777" w:rsidR="00F70CE1" w:rsidRDefault="00F70CE1" w:rsidP="00F70CE1"/>
    <w:p w14:paraId="3075662B" w14:textId="77777777" w:rsidR="00F70CE1" w:rsidRDefault="00F70CE1" w:rsidP="00F70CE1"/>
    <w:p w14:paraId="22DD5664" w14:textId="77777777" w:rsidR="00F70CE1" w:rsidRDefault="00F70CE1" w:rsidP="00F70CE1">
      <w:pPr>
        <w:pStyle w:val="Heading4"/>
      </w:pPr>
      <w:r>
        <w:t xml:space="preserve">Jordan </w:t>
      </w:r>
    </w:p>
    <w:p w14:paraId="2047FAD8" w14:textId="77777777" w:rsidR="00F70CE1" w:rsidRPr="00FC58E8" w:rsidRDefault="00F70CE1" w:rsidP="00F70CE1">
      <w:r w:rsidRPr="00236291">
        <w:rPr>
          <w:rStyle w:val="StyleStyleBold12pt"/>
        </w:rPr>
        <w:t>Obeiddat 2/17</w:t>
      </w:r>
      <w:r>
        <w:t xml:space="preserve">—reporter for the Jordan Times </w:t>
      </w:r>
      <w:r w:rsidRPr="00FC58E8">
        <w:t xml:space="preserve">(“US aid to Jordan at stake due to budget cuts”, Omar, 2013, </w:t>
      </w:r>
      <w:hyperlink r:id="rId26" w:history="1">
        <w:r w:rsidRPr="00FC58E8">
          <w:rPr>
            <w:rStyle w:val="Hyperlink"/>
          </w:rPr>
          <w:t>http://jordantimes.com/us-aid-to-jordan-at-stake-due-to-budget-cuts</w:t>
        </w:r>
      </w:hyperlink>
      <w:r w:rsidRPr="00FC58E8">
        <w:t>) EL</w:t>
      </w:r>
    </w:p>
    <w:p w14:paraId="046EF302" w14:textId="77777777" w:rsidR="00F70CE1" w:rsidRDefault="00F70CE1" w:rsidP="00F70CE1"/>
    <w:p w14:paraId="2F6D5298" w14:textId="77777777" w:rsidR="00F70CE1" w:rsidRDefault="00F70CE1" w:rsidP="00F70CE1">
      <w:r w:rsidRPr="00FC58E8">
        <w:t xml:space="preserve">AMMAN – </w:t>
      </w:r>
      <w:r w:rsidRPr="00FC58E8">
        <w:rPr>
          <w:rStyle w:val="StyleBoldUnderline"/>
        </w:rPr>
        <w:t>Automatic spending cuts set to go into effect in the US early next month may affect Washington’s military and humanitarian assistance to Jordan.</w:t>
      </w:r>
      <w:r w:rsidRPr="00FC58E8">
        <w:rPr>
          <w:rStyle w:val="Heading4Char"/>
          <w:sz w:val="16"/>
        </w:rPr>
        <w:t xml:space="preserve"> </w:t>
      </w:r>
      <w:r w:rsidRPr="00FC58E8">
        <w:rPr>
          <w:rStyle w:val="Heading4Char"/>
          <w:sz w:val="12"/>
        </w:rPr>
        <w:t>¶</w:t>
      </w:r>
      <w:r w:rsidRPr="00FC58E8">
        <w:t xml:space="preserve"> As across-the-board cuts in US government spending, set to begin on March 1, would reduce the budget for the State Department and the US Agency for International Development (USAID) by $2.6 billion, State Secretary John Kerry has said that an </w:t>
      </w:r>
      <w:r w:rsidRPr="00FC58E8">
        <w:rPr>
          <w:rStyle w:val="StyleBoldUnderline"/>
        </w:rPr>
        <w:t xml:space="preserve">over $300 million cut in foreign military financing could lead to reductions in military assistance to Israel, Jordan and Egypt. </w:t>
      </w:r>
      <w:r w:rsidRPr="00FC58E8">
        <w:rPr>
          <w:rStyle w:val="StyleBoldUnderline"/>
          <w:sz w:val="12"/>
        </w:rPr>
        <w:t>¶</w:t>
      </w:r>
      <w:r w:rsidRPr="00FC58E8">
        <w:t xml:space="preserve"> </w:t>
      </w:r>
      <w:r w:rsidRPr="00FC58E8">
        <w:rPr>
          <w:rStyle w:val="StyleBoldUnderline"/>
        </w:rPr>
        <w:t>The reductions</w:t>
      </w:r>
      <w:r w:rsidRPr="00FC58E8">
        <w:t xml:space="preserve">, Kerry told the Congress late last week, </w:t>
      </w:r>
      <w:r w:rsidRPr="00FC58E8">
        <w:rPr>
          <w:rStyle w:val="StyleBoldUnderline"/>
        </w:rPr>
        <w:t xml:space="preserve">would undermine the US’ commitment to the security of the three countries “at such a volatile time”. </w:t>
      </w:r>
      <w:r w:rsidRPr="00FC58E8">
        <w:rPr>
          <w:rStyle w:val="StyleBoldUnderline"/>
          <w:sz w:val="12"/>
        </w:rPr>
        <w:t>¶</w:t>
      </w:r>
      <w:r w:rsidRPr="00FC58E8">
        <w:t xml:space="preserve"> Annual regular US assistance to Jordan includes $300 million in military aid and $360 million in financial and economic support. </w:t>
      </w:r>
      <w:r w:rsidRPr="00FC58E8">
        <w:rPr>
          <w:sz w:val="12"/>
        </w:rPr>
        <w:t>¶</w:t>
      </w:r>
      <w:r w:rsidRPr="00FC58E8">
        <w:t xml:space="preserve"> The cuts, known as sequestration, would reduce the State Department’s operations by roughly $850 million and foreign assistance by approximately $1.7 billion, he wrote in a letter to Senator Barbara Mikulski, chairwoman of Senate Committee on Appropriations.</w:t>
      </w:r>
      <w:r w:rsidRPr="00FC58E8">
        <w:rPr>
          <w:sz w:val="12"/>
        </w:rPr>
        <w:t>¶</w:t>
      </w:r>
      <w:r w:rsidRPr="00FC58E8">
        <w:t xml:space="preserve"> “</w:t>
      </w:r>
      <w:r w:rsidRPr="00FC58E8">
        <w:rPr>
          <w:rStyle w:val="StyleBoldUnderline"/>
        </w:rPr>
        <w:t>Cuts of this magnitude would severely impair our ability to ensure America’s leadership in global affairs, build relationships with host governments and promote peaceful democracies</w:t>
      </w:r>
      <w:r w:rsidRPr="00FC58E8">
        <w:t xml:space="preserve">. </w:t>
      </w:r>
      <w:r w:rsidRPr="00FC58E8">
        <w:rPr>
          <w:rStyle w:val="StyleBoldUnderline"/>
        </w:rPr>
        <w:t>They would limit our ability to advance peace, security and stability around the world</w:t>
      </w:r>
      <w:r w:rsidRPr="00FC58E8">
        <w:t xml:space="preserve">…,” said Kerry, who took over as state secretary from Hillary Clinton some two weeks ago. </w:t>
      </w:r>
      <w:r w:rsidRPr="00FC58E8">
        <w:rPr>
          <w:sz w:val="12"/>
        </w:rPr>
        <w:t>¶</w:t>
      </w:r>
      <w:r w:rsidRPr="00FC58E8">
        <w:t xml:space="preserve"> Kerry mentioned in the letter, dated February 11 and posted on the Senate’s website, that sequestration would force the department to cut more than $200 million from humanitarian assistance accounts. </w:t>
      </w:r>
      <w:r w:rsidRPr="00FC58E8">
        <w:rPr>
          <w:sz w:val="12"/>
        </w:rPr>
        <w:t>¶</w:t>
      </w:r>
      <w:r w:rsidRPr="00FC58E8">
        <w:t xml:space="preserve"> Detailing the impact of the sequestration on the State Department and </w:t>
      </w:r>
      <w:r w:rsidRPr="00FC58E8">
        <w:rPr>
          <w:rStyle w:val="StyleBoldUnderline"/>
        </w:rPr>
        <w:t>USAID,</w:t>
      </w:r>
      <w:r w:rsidRPr="00FC58E8">
        <w:t xml:space="preserve"> he noted it </w:t>
      </w:r>
      <w:r w:rsidRPr="00FC58E8">
        <w:rPr>
          <w:rStyle w:val="StyleBoldUnderline"/>
        </w:rPr>
        <w:t>would hamper the US’ ability to respond to humanitarian disasters at a time when the world faces growing needs in Syria and its neighbouring countries</w:t>
      </w:r>
      <w:r w:rsidRPr="00FC58E8">
        <w:t xml:space="preserve">. </w:t>
      </w:r>
      <w:r w:rsidRPr="00FC58E8">
        <w:rPr>
          <w:sz w:val="12"/>
        </w:rPr>
        <w:t>¶</w:t>
      </w:r>
      <w:r w:rsidRPr="00FC58E8">
        <w:t xml:space="preserve"> Since the start of the Syrian revolution nearly 23 months ago, over 350,000 Syrians have fled to the Kingdom.</w:t>
      </w:r>
      <w:r w:rsidRPr="00FC58E8">
        <w:rPr>
          <w:sz w:val="12"/>
        </w:rPr>
        <w:t>¶</w:t>
      </w:r>
      <w:r w:rsidRPr="00FC58E8">
        <w:t xml:space="preserve"> According to official figures, until the end of November of 2012, the cost of hosting 230,000 Syrian refugees on Jordan’s economy was estimated at around JD590 million, around $842 million. </w:t>
      </w:r>
      <w:r w:rsidRPr="00FC58E8">
        <w:rPr>
          <w:sz w:val="12"/>
        </w:rPr>
        <w:t>¶</w:t>
      </w:r>
      <w:r w:rsidRPr="00FC58E8">
        <w:t xml:space="preserve"> Commenting on the issue, Minister of Planning and International Cooperation Jafar Hassan told The Jordan Times Sunday that cutting military assistance to Jordan and other countries is one of the scenarios US lawmakers are discussing to address the budget deficit. </w:t>
      </w:r>
      <w:r w:rsidRPr="00FC58E8">
        <w:rPr>
          <w:sz w:val="12"/>
        </w:rPr>
        <w:t>¶</w:t>
      </w:r>
      <w:r w:rsidRPr="00FC58E8">
        <w:t xml:space="preserve"> However, Hassan, who has recently concluded a visit to Washington, said US officials have stressed their continuous support for the Kingdom. </w:t>
      </w:r>
      <w:r w:rsidRPr="00FC58E8">
        <w:rPr>
          <w:sz w:val="12"/>
        </w:rPr>
        <w:t>¶</w:t>
      </w:r>
      <w:r w:rsidRPr="00FC58E8">
        <w:t xml:space="preserve"> </w:t>
      </w:r>
      <w:r w:rsidRPr="00FC58E8">
        <w:rPr>
          <w:rStyle w:val="StyleBoldUnderline"/>
        </w:rPr>
        <w:t xml:space="preserve">The cuts, expected to total about $85 billion this year across the entire US budget, will take place March 1 unless lawmakers and </w:t>
      </w:r>
      <w:r w:rsidRPr="00FC58E8">
        <w:rPr>
          <w:rStyle w:val="StyleBoldUnderline"/>
        </w:rPr>
        <w:lastRenderedPageBreak/>
        <w:t>President Barack Obama reach an agreement to shelf them.</w:t>
      </w:r>
      <w:r w:rsidRPr="00FC58E8">
        <w:rPr>
          <w:rStyle w:val="StyleBoldUnderline"/>
          <w:sz w:val="12"/>
        </w:rPr>
        <w:t>¶</w:t>
      </w:r>
      <w:r w:rsidRPr="00FC58E8">
        <w:t xml:space="preserve"> According to Reuters, Democrats in the Senate on Thursday rallied around a $110 billion tax increase and spending cut plan that would postpone the sequestration cuts. The proposal is expected to be shot down by Republicans, but some of its components could be included in future budget negotiations.</w:t>
      </w:r>
    </w:p>
    <w:p w14:paraId="100653E8" w14:textId="77777777" w:rsidR="00F70CE1" w:rsidRPr="00FC58E8" w:rsidRDefault="00F70CE1" w:rsidP="00F70CE1"/>
    <w:p w14:paraId="5DCDB815" w14:textId="77777777" w:rsidR="00F70CE1" w:rsidRDefault="00F70CE1" w:rsidP="00F70CE1">
      <w:pPr>
        <w:pStyle w:val="Heading4"/>
      </w:pPr>
      <w:r>
        <w:t>Tuberculosis programs</w:t>
      </w:r>
    </w:p>
    <w:p w14:paraId="381BDE70" w14:textId="77777777" w:rsidR="00F70CE1" w:rsidRDefault="00F70CE1" w:rsidP="00F70CE1">
      <w:r w:rsidRPr="00236291">
        <w:rPr>
          <w:rStyle w:val="StyleStyleBold12pt"/>
        </w:rPr>
        <w:t>Aziz 5/1</w:t>
      </w:r>
      <w:r>
        <w:t>—</w:t>
      </w:r>
      <w:r w:rsidRPr="004C1561">
        <w:t xml:space="preserve"> Policy Research Coordinator </w:t>
      </w:r>
      <w:r>
        <w:t xml:space="preserve">at Science Speaks </w:t>
      </w:r>
      <w:r w:rsidRPr="004C1561">
        <w:t>(“Legislators to Shah: Really? Cuts to TB, HIV efforts aren’t a problem?</w:t>
      </w:r>
      <w:proofErr w:type="gramStart"/>
      <w:r w:rsidRPr="004C1561">
        <w:t>”,</w:t>
      </w:r>
      <w:proofErr w:type="gramEnd"/>
      <w:r w:rsidRPr="004C1561">
        <w:t xml:space="preserve"> Rabita, 2013, </w:t>
      </w:r>
      <w:hyperlink r:id="rId27" w:history="1">
        <w:r w:rsidRPr="004C1561">
          <w:rPr>
            <w:rStyle w:val="Hyperlink"/>
          </w:rPr>
          <w:t>http://sciencespeaksblog.org/2013/05/01/legislators-to-shah-really-cuts-to-tb-hiv-efforts-arent-a-problem/</w:t>
        </w:r>
      </w:hyperlink>
      <w:r w:rsidRPr="004C1561">
        <w:t>) EL</w:t>
      </w:r>
    </w:p>
    <w:p w14:paraId="20313C3E" w14:textId="77777777" w:rsidR="00F70CE1" w:rsidRDefault="00F70CE1" w:rsidP="00F70CE1"/>
    <w:p w14:paraId="1BE0C9ED" w14:textId="77777777" w:rsidR="00F70CE1" w:rsidRPr="00236291" w:rsidRDefault="00F70CE1" w:rsidP="00F70CE1">
      <w:r w:rsidRPr="008B522A">
        <w:t>In the budget-cutting environment that characterizes the current Congress, it is not often you will see legislators from both parties urging a foreign aid director to voice the need for more funds, but that is what happened last week.</w:t>
      </w:r>
      <w:r w:rsidRPr="008B522A">
        <w:rPr>
          <w:sz w:val="12"/>
        </w:rPr>
        <w:t>¶</w:t>
      </w:r>
      <w:r w:rsidRPr="008B522A">
        <w:t xml:space="preserve"> While </w:t>
      </w:r>
      <w:r w:rsidRPr="008B522A">
        <w:rPr>
          <w:rStyle w:val="StyleBoldUnderline"/>
        </w:rPr>
        <w:t>members of Congress emphasized</w:t>
      </w:r>
      <w:r w:rsidRPr="008B522A">
        <w:t xml:space="preserve"> during hearings last week the importance of robust U.S. support for global health and expressed </w:t>
      </w:r>
      <w:r w:rsidRPr="008B522A">
        <w:rPr>
          <w:rStyle w:val="StyleBoldUnderline"/>
        </w:rPr>
        <w:t>concern for proposed funding cuts to the President’s Emergency Plan for AIDS Relief (PEPFAR) and USAID’s global TB budge</w:t>
      </w:r>
      <w:r w:rsidRPr="008B522A">
        <w:t>t, under President Obama’s recently released fiscal year 2014 request, USAID Administrator Raj Shah assured them they had nothing to worry about.</w:t>
      </w:r>
      <w:r w:rsidRPr="008B522A">
        <w:rPr>
          <w:sz w:val="12"/>
        </w:rPr>
        <w:t>¶</w:t>
      </w:r>
      <w:r w:rsidRPr="008B522A">
        <w:t xml:space="preserve"> Referring to the $45 million cut to USAID’s TB program under the FY 2014 budget proposal as “extremely shortsighted,” Rep. Eliot Engel (D-NY) urged USAID Administrator Rajiv Shah to take into consideration that “</w:t>
      </w:r>
      <w:r w:rsidRPr="008B522A">
        <w:rPr>
          <w:rStyle w:val="StyleBoldUnderline"/>
        </w:rPr>
        <w:t>we have to sufficiently fund our efforts to treat and eliminate tuberculosis</w:t>
      </w:r>
      <w:r w:rsidRPr="008B522A">
        <w:t>,” when Shah appeared in front of the House Committee on Foreign Affairs last week to discuss U.S. foreign assistance priorities and strategies.</w:t>
      </w:r>
      <w:r w:rsidRPr="008B522A">
        <w:rPr>
          <w:sz w:val="12"/>
        </w:rPr>
        <w:t>¶</w:t>
      </w:r>
      <w:r w:rsidRPr="008B522A">
        <w:t xml:space="preserve"> Engel’s comments echoed Rep. </w:t>
      </w:r>
      <w:r w:rsidRPr="008B522A">
        <w:rPr>
          <w:rStyle w:val="StyleBoldUnderline"/>
        </w:rPr>
        <w:t>Chris Smith’s concerns about the massive cut to the TB budget, with $191 million proposed for FY 2014, down 19 percent from the FY 2012 level of $236 million</w:t>
      </w:r>
      <w:r w:rsidRPr="008B522A">
        <w:t>. The Republican from New Jersey pointed to the growing threats posed by multidrug-resistant and extensively drug-resistant strains of tuberculosis, adding, “there is a cut of $45 million from the budget and hopefully that can be restored and maybe even enhanced since it is so important.”</w:t>
      </w:r>
      <w:r w:rsidRPr="008B522A">
        <w:rPr>
          <w:sz w:val="12"/>
        </w:rPr>
        <w:t>¶</w:t>
      </w:r>
      <w:r w:rsidRPr="008B522A">
        <w:t xml:space="preserve"> “There are three foreign assistance accounts that provide our TB support,” Shah responded, “and while we have limited some of our funding in one account, we are expanding our efforts in HIV-related TB and in using the Global Fund to End AIDS, TB, and Malaria to ensure that our efforts crowd in resources from other donors and allow for more sustainability over time.”</w:t>
      </w:r>
      <w:r w:rsidRPr="008B522A">
        <w:rPr>
          <w:sz w:val="12"/>
        </w:rPr>
        <w:t>¶</w:t>
      </w:r>
      <w:r w:rsidRPr="008B522A">
        <w:t xml:space="preserve"> But </w:t>
      </w:r>
      <w:r w:rsidRPr="008B522A">
        <w:rPr>
          <w:rStyle w:val="StyleBoldUnderline"/>
        </w:rPr>
        <w:t>Administrator Shah’s implication that the cut in TB funding will be compensated through increased HIV-TB activities through PEPFAR isn’t backed up by reality, as PEPFAR is seeing a cut of $223 million – a 5.3% reduction from funding for fiscal year 2012</w:t>
      </w:r>
      <w:r w:rsidRPr="008B522A">
        <w:t>, and no increased HIV-related TB activities through PEPFAR are anticipated.</w:t>
      </w:r>
      <w:r w:rsidRPr="008B522A">
        <w:rPr>
          <w:sz w:val="12"/>
        </w:rPr>
        <w:t>¶</w:t>
      </w:r>
      <w:r w:rsidRPr="008B522A">
        <w:t xml:space="preserve"> Although President Obama’s budget proposal for fiscal year 2014 does increase funding for the Global Fund to $1.65 billion – an increase of $350 million over FY 2012 levels – TB response advocates have expressed concern that an increase in funding for the Global Fund won’t translate to enough of an expansion of TB efforts to counteract the adverse effects of a USAID TB cut. Advocates also have pointed out that due to its new funding model, the Global Fund may actually distribute less to TB programs, in the short term</w:t>
      </w:r>
      <w:proofErr w:type="gramStart"/>
      <w:r w:rsidRPr="008B522A">
        <w:t>.</w:t>
      </w:r>
      <w:r w:rsidRPr="008B522A">
        <w:rPr>
          <w:sz w:val="12"/>
        </w:rPr>
        <w:t>¶</w:t>
      </w:r>
      <w:proofErr w:type="gramEnd"/>
      <w:r w:rsidRPr="008B522A">
        <w:t xml:space="preserve"> Additionally, </w:t>
      </w:r>
      <w:r w:rsidRPr="008B522A">
        <w:rPr>
          <w:rStyle w:val="StyleBoldUnderline"/>
        </w:rPr>
        <w:t>TB treatment advocates point out that USAID’s TB program provides critical support to ensure the quality of Global Fund-supported TB programs.</w:t>
      </w:r>
      <w:r w:rsidRPr="008B522A">
        <w:t xml:space="preserve"> Scaling up country programs without accompanying technical support, advocates say, could lead to an increase of cases of multidrug resistant and extensively drug resistant tuberculosis. Last year USAID provided technical assistance to 22 countries for the implementation of their Global Fund grants.</w:t>
      </w:r>
    </w:p>
    <w:p w14:paraId="19AF53CE" w14:textId="77777777" w:rsidR="00F70CE1" w:rsidRDefault="00F70CE1" w:rsidP="00F70CE1"/>
    <w:p w14:paraId="762EBCFB" w14:textId="77777777" w:rsidR="00F70CE1" w:rsidRDefault="00F70CE1" w:rsidP="00F70CE1">
      <w:pPr>
        <w:pStyle w:val="Heading4"/>
      </w:pPr>
      <w:r>
        <w:t>Cuts to malaria, immunization, and food aid</w:t>
      </w:r>
    </w:p>
    <w:p w14:paraId="7A14DD65" w14:textId="77777777" w:rsidR="00F70CE1" w:rsidRDefault="00F70CE1" w:rsidP="00F70CE1">
      <w:r w:rsidRPr="00236291">
        <w:rPr>
          <w:rStyle w:val="StyleStyleBold12pt"/>
        </w:rPr>
        <w:t>Radia 11</w:t>
      </w:r>
      <w:r>
        <w:t xml:space="preserve">—ABC News correspondent </w:t>
      </w:r>
      <w:r w:rsidRPr="004C1561">
        <w:t xml:space="preserve">(“USAID Administrator: GOP Bill Could Kill 70,000 Kids”, 4/1, Kirit, </w:t>
      </w:r>
      <w:hyperlink r:id="rId28" w:history="1">
        <w:r w:rsidRPr="004C1561">
          <w:rPr>
            <w:rStyle w:val="Hyperlink"/>
          </w:rPr>
          <w:t>http://abcnews.go.com/Politics/usaid-administrator-rajiv-shah-republican-cuts-lead-child/storynew?id=13275542</w:t>
        </w:r>
      </w:hyperlink>
      <w:r w:rsidRPr="004C1561">
        <w:t>) EL</w:t>
      </w:r>
    </w:p>
    <w:p w14:paraId="0D7E6168" w14:textId="77777777" w:rsidR="00F70CE1" w:rsidRDefault="00F70CE1" w:rsidP="00F70CE1"/>
    <w:p w14:paraId="446B940B" w14:textId="77777777" w:rsidR="00F70CE1" w:rsidRPr="008B522A" w:rsidRDefault="00F70CE1" w:rsidP="00F70CE1">
      <w:r w:rsidRPr="008B522A">
        <w:rPr>
          <w:rStyle w:val="StyleBoldUnderline"/>
        </w:rPr>
        <w:t xml:space="preserve">At least 70,000 children around the world could die if funding for global health programs is cut under the Republican budget proposal, </w:t>
      </w:r>
      <w:r w:rsidRPr="008B522A">
        <w:t>USAID Administrator Rajiv Shah warned Congress Thursday.</w:t>
      </w:r>
      <w:r w:rsidRPr="008B522A">
        <w:rPr>
          <w:sz w:val="12"/>
        </w:rPr>
        <w:t>¶</w:t>
      </w:r>
      <w:r w:rsidRPr="008B522A">
        <w:t xml:space="preserve"> "What I worry about is that </w:t>
      </w:r>
      <w:r w:rsidRPr="008B522A">
        <w:rPr>
          <w:rStyle w:val="StyleBoldUnderline"/>
        </w:rPr>
        <w:t>with the H.R. 1 budget [the proposed spending bill], if that becomes a baseline reality for fiscal year '12, that would be very problematic for some of our most important programs</w:t>
      </w:r>
      <w:r w:rsidRPr="008B522A">
        <w:t>," Administrator Shah testified before the House Appropriations State and Foreign Operations subcommittee.</w:t>
      </w:r>
      <w:r w:rsidRPr="008B522A">
        <w:rPr>
          <w:sz w:val="12"/>
        </w:rPr>
        <w:t>¶</w:t>
      </w:r>
      <w:r w:rsidRPr="008B522A">
        <w:t xml:space="preserve"> "We estimate, and I believe these are very conservative estimates, that H.R. 1 would lead to 70,000 kids dying," he said.</w:t>
      </w:r>
      <w:r w:rsidRPr="008B522A">
        <w:rPr>
          <w:sz w:val="12"/>
        </w:rPr>
        <w:t>¶</w:t>
      </w:r>
      <w:r w:rsidRPr="008B522A">
        <w:t xml:space="preserve"> Shah said that </w:t>
      </w:r>
      <w:r w:rsidRPr="008B522A">
        <w:rPr>
          <w:rStyle w:val="StyleBoldUnderline"/>
        </w:rPr>
        <w:t xml:space="preserve">30,000 of those deaths would </w:t>
      </w:r>
      <w:r w:rsidRPr="008B522A">
        <w:rPr>
          <w:rStyle w:val="StyleBoldUnderline"/>
        </w:rPr>
        <w:lastRenderedPageBreak/>
        <w:t>come if malaria control programs have to be scaled back, 24,000 would die from lack of support for immunizations, and another 16,000 would die at birth.</w:t>
      </w:r>
      <w:r w:rsidRPr="008B522A">
        <w:rPr>
          <w:rStyle w:val="StyleBoldUnderline"/>
          <w:sz w:val="12"/>
        </w:rPr>
        <w:t>¶</w:t>
      </w:r>
      <w:r w:rsidRPr="008B522A">
        <w:t xml:space="preserve"> Shah's comments come as the Obama administration is fighting Congressional Republicans over how to fund the government this year. The impasse has led to the threat of a government shutdown.</w:t>
      </w:r>
      <w:r w:rsidRPr="008B522A">
        <w:rPr>
          <w:sz w:val="12"/>
        </w:rPr>
        <w:t>¶</w:t>
      </w:r>
      <w:r w:rsidRPr="008B522A">
        <w:t xml:space="preserve"> Republicans have proposed significant cuts to the international affairs budget, 19 percent below 2010 enacted base levels, as part of an effort to reduce deficit spending.</w:t>
      </w:r>
      <w:r w:rsidRPr="008B522A">
        <w:rPr>
          <w:sz w:val="12"/>
        </w:rPr>
        <w:t>¶</w:t>
      </w:r>
      <w:r w:rsidRPr="008B522A">
        <w:t xml:space="preserve"> "I believe there are ways to find the efficiencies we're all seeking, through being more businesslike in how we do our work, reining in contract partners and doing better program oversight. There's a way to do this that does not have to cost lives," Shah testified.</w:t>
      </w:r>
      <w:r w:rsidRPr="008B522A">
        <w:rPr>
          <w:sz w:val="12"/>
        </w:rPr>
        <w:t>¶</w:t>
      </w:r>
      <w:r w:rsidRPr="008B522A">
        <w:t xml:space="preserve"> In her testimony before Congress last month, Secretary of State Hillary Clinton said </w:t>
      </w:r>
      <w:r w:rsidRPr="008B522A">
        <w:rPr>
          <w:rStyle w:val="StyleBoldUnderline"/>
        </w:rPr>
        <w:t>the cuts, which would also hamper expanded efforts in Iraq, Afghanistan, and Pakistan, "would be devastating for our national security."</w:t>
      </w:r>
      <w:r w:rsidRPr="008B522A">
        <w:rPr>
          <w:rStyle w:val="StyleBoldUnderline"/>
          <w:sz w:val="12"/>
        </w:rPr>
        <w:t>¶</w:t>
      </w:r>
      <w:r w:rsidRPr="008B522A">
        <w:t xml:space="preserve"> According to the U.S. Global Leadership Coalition, which lobbies to increase funding for international affairs, </w:t>
      </w:r>
      <w:r w:rsidRPr="008B522A">
        <w:rPr>
          <w:rStyle w:val="StyleBoldUnderline"/>
        </w:rPr>
        <w:t>the Republican budget proposal would cut funding for global health programs by 11 percent, including a reduction in money for the Global fund for HIV/AIDS by 43 percent. The group says that would mean 5 million children would not receive malaria treatments and about 43,000 would not receive tuberculosis treatments.</w:t>
      </w:r>
      <w:r w:rsidRPr="008B522A">
        <w:rPr>
          <w:rStyle w:val="StyleBoldUnderline"/>
          <w:sz w:val="12"/>
        </w:rPr>
        <w:t>¶</w:t>
      </w:r>
      <w:r w:rsidRPr="008B522A">
        <w:t xml:space="preserve"> USAID Chief: Republican Foreign Aid Cuts Could Kill Children</w:t>
      </w:r>
      <w:r w:rsidRPr="008B522A">
        <w:rPr>
          <w:sz w:val="12"/>
        </w:rPr>
        <w:t>¶</w:t>
      </w:r>
      <w:r w:rsidRPr="008B522A">
        <w:t xml:space="preserve"> The </w:t>
      </w:r>
      <w:r w:rsidRPr="008B522A">
        <w:rPr>
          <w:rStyle w:val="StyleBoldUnderline"/>
        </w:rPr>
        <w:t>proposed budget would also decrease food aid programs by 30 percent and slash U.S. funding for disaster relief by 41 percent.</w:t>
      </w:r>
      <w:r w:rsidRPr="008B522A">
        <w:rPr>
          <w:rStyle w:val="StyleBoldUnderline"/>
          <w:sz w:val="12"/>
        </w:rPr>
        <w:t xml:space="preserve">¶ </w:t>
      </w:r>
      <w:r w:rsidRPr="008B522A">
        <w:t xml:space="preserve">Shah said </w:t>
      </w:r>
      <w:r w:rsidRPr="008B522A">
        <w:rPr>
          <w:rStyle w:val="StyleBoldUnderline"/>
        </w:rPr>
        <w:t>the disaster relief cut "would be, really, the most dramatic stepping back away from our humanitarian responsibilities around the world in decades. We are seeing an increase in the number of disasters, and we're seeing an increase in the need for American leadership, often to bring in other donors to do the cost sharing and burden sharing r</w:t>
      </w:r>
      <w:r w:rsidRPr="008B522A">
        <w:t>equired to successfully see through a disaster response and a transition."</w:t>
      </w:r>
      <w:r w:rsidRPr="008B522A">
        <w:rPr>
          <w:sz w:val="12"/>
        </w:rPr>
        <w:t>¶</w:t>
      </w:r>
      <w:r w:rsidRPr="008B522A">
        <w:t xml:space="preserve"> </w:t>
      </w:r>
      <w:r w:rsidRPr="008B522A">
        <w:rPr>
          <w:rStyle w:val="StyleBoldUnderline"/>
        </w:rPr>
        <w:t>Shah pointed to Darfur, where 1.6 million people receive food and water through U.S. funding. The proposed cuts would mean half of those people, 800,000, would no longer receive that aid.</w:t>
      </w:r>
      <w:r w:rsidRPr="008B522A">
        <w:rPr>
          <w:rStyle w:val="StyleBoldUnderline"/>
          <w:sz w:val="12"/>
        </w:rPr>
        <w:t xml:space="preserve">¶ </w:t>
      </w:r>
      <w:r w:rsidRPr="008B522A">
        <w:t>Lawmakers were split on the matter. Rep Kay Granger, the Republican chair of the subcommittee from Texas, said the Obama administration's budget request for 2012 was "unrealistic in today's budget environment."</w:t>
      </w:r>
      <w:r w:rsidRPr="008B522A">
        <w:rPr>
          <w:sz w:val="12"/>
        </w:rPr>
        <w:t>¶</w:t>
      </w:r>
      <w:r w:rsidRPr="008B522A">
        <w:t xml:space="preserve"> Rep. Nita Lowey (D-N.Y.), the ranking member, said the cuts "would risk a great deal in stability and security around the world which could spawn the kinds of threats that cost this country the lives of men and women in uniform and billions in treasure."</w:t>
      </w:r>
      <w:r w:rsidRPr="008B522A">
        <w:rPr>
          <w:sz w:val="12"/>
        </w:rPr>
        <w:t>¶</w:t>
      </w:r>
      <w:r w:rsidRPr="008B522A">
        <w:t xml:space="preserve"> Last month Secretary Clinton warned against cutting international assistance funding and withdrawing from the world.</w:t>
      </w:r>
      <w:r w:rsidRPr="008B522A">
        <w:rPr>
          <w:sz w:val="12"/>
        </w:rPr>
        <w:t>¶</w:t>
      </w:r>
      <w:r w:rsidRPr="008B522A">
        <w:t xml:space="preserve"> "</w:t>
      </w:r>
      <w:r w:rsidRPr="008B522A">
        <w:rPr>
          <w:rStyle w:val="StyleBoldUnderline"/>
        </w:rPr>
        <w:t>There have always been moments of temptation in our country to resist obligations beyond our borders. But each time we have shrunk from global leadership, events have summoned us back, often cruelly, to reality</w:t>
      </w:r>
      <w:r w:rsidRPr="008B522A">
        <w:t>. We saved money in the short term when we walked away from Afghanistan after the Cold War. But those savings came at an unspeakable cost – one we are still paying, ten years later, in money and lives," she told the House Foreign Affairs Committee on March 1.</w:t>
      </w:r>
    </w:p>
    <w:p w14:paraId="6E1B4BDA" w14:textId="77777777" w:rsidR="00F70CE1" w:rsidRDefault="00236291" w:rsidP="00236291">
      <w:pPr>
        <w:pStyle w:val="Heading3"/>
        <w:rPr>
          <w:rFonts w:eastAsia="Times New Roman"/>
        </w:rPr>
      </w:pPr>
      <w:r>
        <w:rPr>
          <w:rFonts w:eastAsia="Times New Roman"/>
        </w:rPr>
        <w:lastRenderedPageBreak/>
        <w:t>XT – No Spillover</w:t>
      </w:r>
    </w:p>
    <w:p w14:paraId="2839CC94" w14:textId="77777777" w:rsidR="00F70CE1" w:rsidRDefault="00F70CE1" w:rsidP="00F70CE1"/>
    <w:p w14:paraId="4C6A1046" w14:textId="77777777" w:rsidR="00F70CE1" w:rsidRDefault="00F70CE1" w:rsidP="00F70CE1">
      <w:pPr>
        <w:pStyle w:val="Heading4"/>
      </w:pPr>
      <w:r>
        <w:t>Latin American governments thinking USAID is destabilizing—Bolivia proves</w:t>
      </w:r>
    </w:p>
    <w:p w14:paraId="1BFF2459" w14:textId="77777777" w:rsidR="00F70CE1" w:rsidRDefault="00F70CE1" w:rsidP="00F70CE1">
      <w:r w:rsidRPr="00236291">
        <w:rPr>
          <w:rStyle w:val="StyleStyleBold12pt"/>
        </w:rPr>
        <w:t>Germanos 5/2</w:t>
      </w:r>
      <w:r>
        <w:t xml:space="preserve">—staff writer for Common Dreams </w:t>
      </w:r>
      <w:r w:rsidRPr="009919F9">
        <w:t xml:space="preserve">(“Bolivia's Booting of USAID 'No Surprise': President Evo Morales expels USAID from country following years of fomenting opposition”, Andrea, 2013, </w:t>
      </w:r>
      <w:hyperlink r:id="rId29" w:history="1">
        <w:r w:rsidRPr="009919F9">
          <w:rPr>
            <w:rStyle w:val="Hyperlink"/>
          </w:rPr>
          <w:t>https://www.commondreams.org/headline/2013/05/02-7</w:t>
        </w:r>
      </w:hyperlink>
      <w:r w:rsidRPr="009919F9">
        <w:t>) EL</w:t>
      </w:r>
    </w:p>
    <w:p w14:paraId="262238C9" w14:textId="77777777" w:rsidR="00F70CE1" w:rsidRDefault="00F70CE1" w:rsidP="00F70CE1"/>
    <w:p w14:paraId="09E93151" w14:textId="77777777" w:rsidR="00F70CE1" w:rsidRDefault="00F70CE1" w:rsidP="00F70CE1">
      <w:pPr>
        <w:rPr>
          <w:rStyle w:val="StyleBoldUnderline"/>
        </w:rPr>
      </w:pPr>
      <w:r w:rsidRPr="009919F9">
        <w:rPr>
          <w:rStyle w:val="StyleBoldUnderline"/>
        </w:rPr>
        <w:t>Following President Evo Morales' expulsion of United States Agency for International Development (USAID) from Bolivia on Wednesday, some analysts are saying the only surprising thing about the news is in how long it took.</w:t>
      </w:r>
      <w:r w:rsidRPr="009919F9">
        <w:rPr>
          <w:rStyle w:val="StyleBoldUnderline"/>
          <w:sz w:val="12"/>
        </w:rPr>
        <w:t>¶</w:t>
      </w:r>
      <w:r w:rsidRPr="009919F9">
        <w:t xml:space="preserve"> (Photo: ABI)</w:t>
      </w:r>
      <w:r w:rsidRPr="009919F9">
        <w:rPr>
          <w:sz w:val="12"/>
        </w:rPr>
        <w:t>¶</w:t>
      </w:r>
      <w:r w:rsidRPr="009919F9">
        <w:t xml:space="preserve"> Making the announcement at a May Day rally in La Paz, </w:t>
      </w:r>
      <w:r w:rsidRPr="009919F9">
        <w:rPr>
          <w:rStyle w:val="StyleBoldUnderline"/>
        </w:rPr>
        <w:t>Morales accused the U.S. of conspiring against his government</w:t>
      </w:r>
      <w:r w:rsidRPr="009919F9">
        <w:t>, and said, “Some institutions of the United States Embassy continue to conspire against this process, against the people and especially against the country.”</w:t>
      </w:r>
      <w:r w:rsidRPr="009919F9">
        <w:rPr>
          <w:sz w:val="12"/>
        </w:rPr>
        <w:t>¶</w:t>
      </w:r>
      <w:r w:rsidRPr="009919F9">
        <w:t xml:space="preserve"> </w:t>
      </w:r>
      <w:proofErr w:type="gramStart"/>
      <w:r w:rsidRPr="009919F9">
        <w:t>This</w:t>
      </w:r>
      <w:proofErr w:type="gramEnd"/>
      <w:r w:rsidRPr="009919F9">
        <w:t xml:space="preserve"> is why “</w:t>
      </w:r>
      <w:r w:rsidRPr="009919F9">
        <w:rPr>
          <w:rStyle w:val="StyleBoldUnderline"/>
        </w:rPr>
        <w:t>We have decided to expel USAID from Bolivia.”</w:t>
      </w:r>
      <w:r w:rsidRPr="009919F9">
        <w:rPr>
          <w:rStyle w:val="StyleBoldUnderline"/>
          <w:sz w:val="12"/>
        </w:rPr>
        <w:t xml:space="preserve">¶ </w:t>
      </w:r>
      <w:r w:rsidRPr="009919F9">
        <w:rPr>
          <w:rStyle w:val="StyleBoldUnderline"/>
        </w:rPr>
        <w:t>He also called USAID an "instrument that still has a mentality of domination</w:t>
      </w:r>
      <w:r w:rsidRPr="009919F9">
        <w:t>," La Prensa reports</w:t>
      </w:r>
      <w:proofErr w:type="gramStart"/>
      <w:r w:rsidRPr="009919F9">
        <w:t>.</w:t>
      </w:r>
      <w:r w:rsidRPr="009919F9">
        <w:rPr>
          <w:sz w:val="12"/>
        </w:rPr>
        <w:t>¶</w:t>
      </w:r>
      <w:proofErr w:type="gramEnd"/>
      <w:r w:rsidRPr="009919F9">
        <w:t xml:space="preserve"> But </w:t>
      </w:r>
      <w:r w:rsidRPr="009919F9">
        <w:rPr>
          <w:rStyle w:val="StyleBoldUnderline"/>
        </w:rPr>
        <w:t>USAID's involvement in Bolivia has been questionable for years</w:t>
      </w:r>
      <w:r w:rsidRPr="009919F9">
        <w:t>.</w:t>
      </w:r>
      <w:r w:rsidRPr="009919F9">
        <w:rPr>
          <w:sz w:val="12"/>
        </w:rPr>
        <w:t>¶</w:t>
      </w:r>
      <w:r w:rsidRPr="009919F9">
        <w:t xml:space="preserve"> Writing in The Americas Blog, Center for Economic and Policy Research's Jake Johnston points out that</w:t>
      </w:r>
      <w:r w:rsidRPr="009919F9">
        <w:rPr>
          <w:sz w:val="12"/>
        </w:rPr>
        <w:t>¶</w:t>
      </w:r>
      <w:r w:rsidRPr="009919F9">
        <w:t xml:space="preserve"> The </w:t>
      </w:r>
      <w:r w:rsidRPr="009919F9">
        <w:rPr>
          <w:rStyle w:val="StyleBoldUnderline"/>
        </w:rPr>
        <w:t>role of USAID in Bolivia has been a primary point of contention between the U.S. and Bolivia dating back to at least 2006</w:t>
      </w:r>
      <w:r w:rsidRPr="009919F9">
        <w:t xml:space="preserve">. State Department spokesperson Patrick Ventrell characterized Morales’ statement as “baseless allegations.” While State Department spokespeople and many commentators will characterize USAID's work with oppositional groups as appropriate, </w:t>
      </w:r>
      <w:r w:rsidRPr="009919F9">
        <w:rPr>
          <w:rStyle w:val="StyleBoldUnderline"/>
        </w:rPr>
        <w:t>a look at the agency's work over the past decade paints a very different picture.</w:t>
      </w:r>
      <w:r w:rsidRPr="009919F9">
        <w:rPr>
          <w:rStyle w:val="StyleBoldUnderline"/>
          <w:sz w:val="12"/>
        </w:rPr>
        <w:t>¶</w:t>
      </w:r>
      <w:r w:rsidRPr="009919F9">
        <w:t xml:space="preserve"> Documents obtained by investigative journalist Jeremy Bigwood show that as early as 2002, </w:t>
      </w:r>
      <w:r w:rsidRPr="009919F9">
        <w:rPr>
          <w:rStyle w:val="StyleBoldUnderline"/>
        </w:rPr>
        <w:t>USAID funded a “Political Party Reform Project,” which sought to “serve as a counterweight to the radical MAS [Morales’ political party] or its successors</w:t>
      </w:r>
      <w:r w:rsidRPr="009919F9">
        <w:t xml:space="preserve">.” Later </w:t>
      </w:r>
      <w:r w:rsidRPr="009919F9">
        <w:rPr>
          <w:rStyle w:val="StyleBoldUnderline"/>
        </w:rPr>
        <w:t>USAID began a program “to provide support to fledgling regional governments,”</w:t>
      </w:r>
      <w:r w:rsidRPr="009919F9">
        <w:t xml:space="preserve"> </w:t>
      </w:r>
      <w:r w:rsidRPr="009919F9">
        <w:rPr>
          <w:rStyle w:val="StyleBoldUnderline"/>
        </w:rPr>
        <w:t>some of which were pushing for regional autonomy and were involved in the September 2008 destabilization campaign</w:t>
      </w:r>
      <w:r w:rsidRPr="009919F9">
        <w:t xml:space="preserve"> that left some 20 indigenous Bolivians dead. Meanwhile, </w:t>
      </w:r>
      <w:r w:rsidRPr="009919F9">
        <w:rPr>
          <w:rStyle w:val="StyleBoldUnderline"/>
        </w:rPr>
        <w:t>the U.S. has continually refused to disclose the recipients of aid funds.</w:t>
      </w:r>
      <w:r w:rsidRPr="009919F9">
        <w:t xml:space="preserve"> As a recent CEPR report on USAID activities in Haiti concluded, U.S. aid often goes into a “black box” where it becomes impossible to determine who the ultimate recipients actually are.</w:t>
      </w:r>
      <w:r w:rsidRPr="009919F9">
        <w:rPr>
          <w:sz w:val="12"/>
        </w:rPr>
        <w:t>¶</w:t>
      </w:r>
      <w:r w:rsidRPr="009919F9">
        <w:t xml:space="preserve"> Damning information about USAID's role in Bolivia was also revealed in cables brought to light by WikiLeaks, as Johnston notes:</w:t>
      </w:r>
      <w:r w:rsidRPr="009919F9">
        <w:rPr>
          <w:sz w:val="12"/>
        </w:rPr>
        <w:t>¶</w:t>
      </w:r>
      <w:r w:rsidRPr="009919F9">
        <w:t xml:space="preserve"> In one cable written by Ambassador Greenlee from January 2006, just months after Morales’ election, he notes that “U</w:t>
      </w:r>
      <w:r w:rsidRPr="009919F9">
        <w:rPr>
          <w:rStyle w:val="StyleBoldUnderline"/>
        </w:rPr>
        <w:t xml:space="preserve">.S. assistance, the largest of any bilateral donor by a factor of three, is often hidden by our use of third parties to dispense aid with U.S. funds.” </w:t>
      </w:r>
      <w:r w:rsidRPr="009919F9">
        <w:t>In the same cable, Greenlee acknowledges that “[</w:t>
      </w:r>
      <w:r w:rsidRPr="009919F9">
        <w:rPr>
          <w:rStyle w:val="StyleBoldUnderline"/>
        </w:rPr>
        <w:t>m]any USAID-administered economic programs run counter to the direction the GOB [Government of Bolivia] wishes to move the country.”</w:t>
      </w:r>
      <w:r w:rsidRPr="009919F9">
        <w:rPr>
          <w:rStyle w:val="StyleBoldUnderline"/>
          <w:sz w:val="12"/>
        </w:rPr>
        <w:t>¶</w:t>
      </w:r>
      <w:r w:rsidRPr="009919F9">
        <w:t xml:space="preserve"> The cable goes on to outline a “carrot and sticks” approach to the new Bolivian government, outlining possible actions to be taken to pressure the government to take “positive policy actions.” Three areas where the U.S. would focus were on coca policy, the nationalization of hydrocarbons (which “would have a negative impact on U.S. investors”) and the forming of the constituent assembly to write a new constitution. Possible sticks included; using veto authority within the Inter-American Development Bank to oppose loans to Bolivia, postponing debt cancellation and threatening to suspend trade benefits.</w:t>
      </w:r>
      <w:r w:rsidRPr="009919F9">
        <w:rPr>
          <w:sz w:val="12"/>
        </w:rPr>
        <w:t>¶</w:t>
      </w:r>
      <w:r w:rsidRPr="009919F9">
        <w:t xml:space="preserve"> Another cable, also written by Greenlee, reporting on a meeting between U.S. officials and the Morales government notes that the Ambassador stated in the meeting, “When you think of the IDB, you should think of the U.S….This is not blackmail, it is simple reality.”</w:t>
      </w:r>
      <w:r w:rsidRPr="009919F9">
        <w:rPr>
          <w:sz w:val="12"/>
        </w:rPr>
        <w:t>¶</w:t>
      </w:r>
      <w:r w:rsidRPr="009919F9">
        <w:t xml:space="preserve"> Later cables, as reported by Green Left Weekly, show the U.S. role in fomenting dissent within indigenous groups and other social movements.</w:t>
      </w:r>
      <w:r w:rsidRPr="009919F9">
        <w:rPr>
          <w:sz w:val="12"/>
        </w:rPr>
        <w:t>¶</w:t>
      </w:r>
      <w:r w:rsidRPr="009919F9">
        <w:t xml:space="preserve"> Given this history, then, the question may be "not why, but why not sooner":</w:t>
      </w:r>
      <w:r w:rsidRPr="009919F9">
        <w:rPr>
          <w:sz w:val="12"/>
        </w:rPr>
        <w:t>¶</w:t>
      </w:r>
      <w:r w:rsidRPr="009919F9">
        <w:t xml:space="preserve"> The AP spoke with Kathryn Ledebur of the Andean Information Network, reporting that she “was not surprised by the expulsion itself but by the fact that Morales took so long to do it after repeated threats.” </w:t>
      </w:r>
      <w:r w:rsidRPr="009919F9">
        <w:rPr>
          <w:rStyle w:val="StyleBoldUnderline"/>
        </w:rPr>
        <w:t>Given the amount of evidence in declassified documents that point to U.S. aid funds going to opposition groups and being used to bolster opposition to the Morales government, the expulsion indeed comes as little surprise.</w:t>
      </w:r>
    </w:p>
    <w:p w14:paraId="5215B00A" w14:textId="77777777" w:rsidR="00F70CE1" w:rsidRDefault="00F70CE1" w:rsidP="00F70CE1">
      <w:pPr>
        <w:rPr>
          <w:rStyle w:val="StyleBoldUnderline"/>
        </w:rPr>
      </w:pPr>
    </w:p>
    <w:p w14:paraId="250F51A4" w14:textId="77777777" w:rsidR="00F70CE1" w:rsidRDefault="00F70CE1" w:rsidP="00F70CE1">
      <w:pPr>
        <w:rPr>
          <w:rStyle w:val="StyleBoldUnderline"/>
        </w:rPr>
      </w:pPr>
    </w:p>
    <w:p w14:paraId="57BBCA88" w14:textId="77777777" w:rsidR="00F70CE1" w:rsidRPr="00236291" w:rsidRDefault="00F70CE1" w:rsidP="00F70CE1">
      <w:pPr>
        <w:pStyle w:val="Heading4"/>
        <w:rPr>
          <w:rStyle w:val="StyleBoldUnderline"/>
          <w:u w:val="none"/>
        </w:rPr>
      </w:pPr>
      <w:r w:rsidRPr="00236291">
        <w:rPr>
          <w:rStyle w:val="StyleBoldUnderline"/>
          <w:u w:val="none"/>
        </w:rPr>
        <w:t>Lack of transparency and economic growth make USAID unnecessary for Latin American countries</w:t>
      </w:r>
    </w:p>
    <w:p w14:paraId="5A55A7F5" w14:textId="77777777" w:rsidR="00F70CE1" w:rsidRPr="00236291" w:rsidRDefault="00F70CE1" w:rsidP="00F70CE1">
      <w:pPr>
        <w:rPr>
          <w:rStyle w:val="StyleBoldUnderline"/>
          <w:sz w:val="16"/>
          <w:u w:val="none"/>
        </w:rPr>
      </w:pPr>
      <w:r w:rsidRPr="00236291">
        <w:rPr>
          <w:rStyle w:val="StyleStyleBold12pt"/>
        </w:rPr>
        <w:t>Fortin</w:t>
      </w:r>
      <w:r w:rsidRPr="00236291">
        <w:rPr>
          <w:rStyle w:val="StyleBoldUnderline"/>
          <w:u w:val="none"/>
        </w:rPr>
        <w:t xml:space="preserve"> </w:t>
      </w:r>
      <w:r w:rsidRPr="00236291">
        <w:rPr>
          <w:rStyle w:val="StyleStyleBold12pt"/>
        </w:rPr>
        <w:t>5/2</w:t>
      </w:r>
      <w:r w:rsidRPr="00236291">
        <w:rPr>
          <w:rStyle w:val="StyleBoldUnderline"/>
          <w:u w:val="none"/>
        </w:rPr>
        <w:t>—</w:t>
      </w:r>
      <w:r w:rsidRPr="00236291">
        <w:t xml:space="preserve"> </w:t>
      </w:r>
      <w:r w:rsidRPr="00236291">
        <w:rPr>
          <w:rStyle w:val="StyleBoldUnderline"/>
          <w:u w:val="none"/>
        </w:rPr>
        <w:t xml:space="preserve">world politics reporter at the International Business Times </w:t>
      </w:r>
      <w:r w:rsidRPr="00236291">
        <w:rPr>
          <w:rStyle w:val="StyleBoldUnderline"/>
          <w:sz w:val="16"/>
          <w:u w:val="none"/>
        </w:rPr>
        <w:t xml:space="preserve">(“Bolivian President Morales Shuns USAID: Why He May Not Need The Money”, 2013, Jacey, </w:t>
      </w:r>
      <w:hyperlink r:id="rId30" w:history="1">
        <w:r w:rsidRPr="00236291">
          <w:rPr>
            <w:rStyle w:val="Hyperlink"/>
          </w:rPr>
          <w:t>http://www.ibtimes.com/bolivian-president-morales-shuns-usaid-why-he-may-not-need-money-1231287</w:t>
        </w:r>
      </w:hyperlink>
      <w:r w:rsidRPr="00236291">
        <w:rPr>
          <w:rStyle w:val="StyleBoldUnderline"/>
          <w:sz w:val="16"/>
          <w:u w:val="none"/>
        </w:rPr>
        <w:t>) EL</w:t>
      </w:r>
    </w:p>
    <w:p w14:paraId="23195911" w14:textId="77777777" w:rsidR="00F70CE1" w:rsidRPr="00236291" w:rsidRDefault="00F70CE1" w:rsidP="00F70CE1">
      <w:pPr>
        <w:rPr>
          <w:rStyle w:val="StyleBoldUnderline"/>
          <w:u w:val="none"/>
        </w:rPr>
      </w:pPr>
    </w:p>
    <w:p w14:paraId="1E7AACB5" w14:textId="77777777" w:rsidR="00F70CE1" w:rsidRPr="00921344" w:rsidRDefault="00F70CE1" w:rsidP="00F70CE1">
      <w:pPr>
        <w:rPr>
          <w:rStyle w:val="StyleBoldUnderline"/>
        </w:rPr>
      </w:pPr>
      <w:r w:rsidRPr="00236291">
        <w:rPr>
          <w:rStyle w:val="StyleBoldUnderline"/>
          <w:sz w:val="16"/>
          <w:u w:val="none"/>
        </w:rPr>
        <w:t xml:space="preserve">Bolivian President Evo </w:t>
      </w:r>
      <w:r w:rsidRPr="00921344">
        <w:rPr>
          <w:rStyle w:val="StyleBoldUnderline"/>
        </w:rPr>
        <w:t xml:space="preserve">Morales sparked controversy on Wednesday when he called for </w:t>
      </w:r>
      <w:r w:rsidRPr="00236291">
        <w:rPr>
          <w:rStyle w:val="StyleBoldUnderline"/>
          <w:sz w:val="16"/>
          <w:u w:val="none"/>
        </w:rPr>
        <w:t>the U.S. Agency for International Development, or</w:t>
      </w:r>
      <w:r w:rsidRPr="00921344">
        <w:rPr>
          <w:rStyle w:val="StyleBoldUnderline"/>
          <w:sz w:val="16"/>
        </w:rPr>
        <w:t xml:space="preserve"> </w:t>
      </w:r>
      <w:r w:rsidRPr="00921344">
        <w:rPr>
          <w:rStyle w:val="StyleBoldUnderline"/>
        </w:rPr>
        <w:t>USAID, to leave his country</w:t>
      </w:r>
      <w:proofErr w:type="gramStart"/>
      <w:r w:rsidRPr="00921344">
        <w:rPr>
          <w:rStyle w:val="StyleBoldUnderline"/>
        </w:rPr>
        <w:t>.</w:t>
      </w:r>
      <w:r w:rsidRPr="00236291">
        <w:rPr>
          <w:rStyle w:val="StyleBoldUnderline"/>
          <w:sz w:val="12"/>
          <w:u w:val="none"/>
        </w:rPr>
        <w:t>¶</w:t>
      </w:r>
      <w:proofErr w:type="gramEnd"/>
      <w:r w:rsidRPr="00236291">
        <w:rPr>
          <w:rStyle w:val="StyleBoldUnderline"/>
          <w:sz w:val="16"/>
          <w:u w:val="none"/>
        </w:rPr>
        <w:t xml:space="preserve"> The statement came during a May Day rally in La Paz, the Bolivian seat of government. Morales, who leads the Movimiento al Socialismo, or MAS, has long accused the U.S. government of conspiring against his leftist administration.</w:t>
      </w:r>
      <w:r w:rsidRPr="00236291">
        <w:rPr>
          <w:rStyle w:val="StyleBoldUnderline"/>
          <w:sz w:val="12"/>
          <w:u w:val="none"/>
        </w:rPr>
        <w:t>¶</w:t>
      </w:r>
      <w:r w:rsidRPr="00921344">
        <w:rPr>
          <w:rStyle w:val="StyleBoldUnderline"/>
          <w:sz w:val="16"/>
        </w:rPr>
        <w:t xml:space="preserve"> </w:t>
      </w:r>
      <w:r w:rsidRPr="00921344">
        <w:rPr>
          <w:rStyle w:val="StyleBoldUnderline"/>
        </w:rPr>
        <w:t>“They might think that they can manipulate us economically and politically here, but that is no longer the case</w:t>
      </w:r>
      <w:r w:rsidRPr="00921344">
        <w:rPr>
          <w:rStyle w:val="StyleBoldUnderline"/>
          <w:sz w:val="16"/>
        </w:rPr>
        <w:t xml:space="preserve">,” </w:t>
      </w:r>
      <w:r w:rsidRPr="00236291">
        <w:rPr>
          <w:rStyle w:val="StyleBoldUnderline"/>
          <w:sz w:val="16"/>
          <w:u w:val="none"/>
        </w:rPr>
        <w:t>he said to the crowds gathered outside of his presidential palace.</w:t>
      </w:r>
      <w:r w:rsidRPr="00236291">
        <w:rPr>
          <w:rStyle w:val="StyleBoldUnderline"/>
          <w:sz w:val="12"/>
          <w:u w:val="none"/>
        </w:rPr>
        <w:t>¶</w:t>
      </w:r>
      <w:r w:rsidRPr="00921344">
        <w:rPr>
          <w:rStyle w:val="StyleBoldUnderline"/>
          <w:sz w:val="16"/>
        </w:rPr>
        <w:t xml:space="preserve"> “</w:t>
      </w:r>
      <w:r w:rsidRPr="00921344">
        <w:rPr>
          <w:rStyle w:val="StyleBoldUnderline"/>
        </w:rPr>
        <w:t>The U.S. is still conspiring -- that is why we have decided to expel USAID of Bolivia</w:t>
      </w:r>
      <w:r w:rsidRPr="00921344">
        <w:rPr>
          <w:rStyle w:val="StyleBoldUnderline"/>
          <w:sz w:val="16"/>
        </w:rPr>
        <w:t>.”</w:t>
      </w:r>
      <w:r w:rsidRPr="00921344">
        <w:rPr>
          <w:rStyle w:val="StyleBoldUnderline"/>
          <w:sz w:val="12"/>
        </w:rPr>
        <w:t>¶</w:t>
      </w:r>
      <w:r w:rsidRPr="00921344">
        <w:rPr>
          <w:rStyle w:val="StyleBoldUnderline"/>
          <w:sz w:val="16"/>
        </w:rPr>
        <w:t xml:space="preserve"> </w:t>
      </w:r>
      <w:r w:rsidRPr="00236291">
        <w:rPr>
          <w:rStyle w:val="StyleBoldUnderline"/>
          <w:sz w:val="16"/>
          <w:u w:val="none"/>
        </w:rPr>
        <w:t xml:space="preserve">American State Department officials have denied Morales’ claims, calling them “baseless allegations.” But </w:t>
      </w:r>
      <w:r w:rsidRPr="00921344">
        <w:rPr>
          <w:rStyle w:val="StyleBoldUnderline"/>
        </w:rPr>
        <w:t>rumors of clandestine U.S. efforts to destabilize the Bolivian government have been circulating for years, lending some credence to the president’s suspicions</w:t>
      </w:r>
      <w:r w:rsidRPr="00921344">
        <w:rPr>
          <w:rStyle w:val="StyleBoldUnderline"/>
          <w:sz w:val="16"/>
        </w:rPr>
        <w:t>.</w:t>
      </w:r>
      <w:r w:rsidRPr="00921344">
        <w:rPr>
          <w:rStyle w:val="StyleBoldUnderline"/>
          <w:sz w:val="12"/>
        </w:rPr>
        <w:t>¶</w:t>
      </w:r>
      <w:r w:rsidRPr="00921344">
        <w:rPr>
          <w:rStyle w:val="StyleBoldUnderline"/>
          <w:sz w:val="16"/>
        </w:rPr>
        <w:t xml:space="preserve"> </w:t>
      </w:r>
      <w:r w:rsidRPr="00236291">
        <w:rPr>
          <w:rStyle w:val="StyleBoldUnderline"/>
          <w:sz w:val="16"/>
          <w:u w:val="none"/>
        </w:rPr>
        <w:t>A Falling Out</w:t>
      </w:r>
      <w:r w:rsidRPr="00236291">
        <w:rPr>
          <w:rStyle w:val="StyleBoldUnderline"/>
          <w:sz w:val="12"/>
          <w:u w:val="none"/>
        </w:rPr>
        <w:t>¶</w:t>
      </w:r>
      <w:r w:rsidRPr="00236291">
        <w:rPr>
          <w:rStyle w:val="StyleBoldUnderline"/>
          <w:sz w:val="16"/>
          <w:u w:val="none"/>
        </w:rPr>
        <w:t xml:space="preserve"> Bolivia and the United States have had a tense relationship since Morales was first elected in 2006. The American ambassador Philip Goldberg and other officials were expelled from the country in 2008, and Bolivia’s ambassador Gustavo Guzman was sent home from Washington in retaliation.</w:t>
      </w:r>
      <w:r w:rsidRPr="00921344">
        <w:rPr>
          <w:rStyle w:val="StyleBoldUnderline"/>
          <w:sz w:val="16"/>
        </w:rPr>
        <w:t xml:space="preserve"> </w:t>
      </w:r>
      <w:r w:rsidRPr="00921344">
        <w:rPr>
          <w:rStyle w:val="StyleBoldUnderline"/>
        </w:rPr>
        <w:t>Full diplomatic ties have since been restored, but the two ambassadors have yet to be re-exchanged.</w:t>
      </w:r>
      <w:r w:rsidRPr="00921344">
        <w:rPr>
          <w:rStyle w:val="StyleBoldUnderline"/>
          <w:sz w:val="12"/>
        </w:rPr>
        <w:t xml:space="preserve">¶ </w:t>
      </w:r>
      <w:r w:rsidRPr="00236291">
        <w:rPr>
          <w:rStyle w:val="StyleBoldUnderline"/>
          <w:sz w:val="16"/>
          <w:u w:val="none"/>
        </w:rPr>
        <w:t>At the heart of ongoing disputes is the coca plant, whose leaves are traditionally chewed by Bolivian indigenous groups; Morales himself once cultivated the crop as a farmer. But coca is a primary ingredient in cocaine, and U.S. officials have sought to curb production of the stimulant as part of Washington’s war on drugs.</w:t>
      </w:r>
      <w:r w:rsidRPr="00236291">
        <w:rPr>
          <w:rStyle w:val="StyleBoldUnderline"/>
          <w:sz w:val="12"/>
          <w:u w:val="none"/>
        </w:rPr>
        <w:t>¶</w:t>
      </w:r>
      <w:r w:rsidRPr="00236291">
        <w:rPr>
          <w:rStyle w:val="StyleBoldUnderline"/>
          <w:sz w:val="16"/>
          <w:u w:val="none"/>
        </w:rPr>
        <w:t xml:space="preserve"> </w:t>
      </w:r>
      <w:r w:rsidRPr="00921344">
        <w:rPr>
          <w:rStyle w:val="StyleBoldUnderline"/>
        </w:rPr>
        <w:t>Official assistance from the United States to Bolivia has been on the decline. In 2011, the last year on record with USAID data, aid disbursements to Bolivia totaled more than $96 million. That’s down from the $131.1 million disbursed in 2008</w:t>
      </w:r>
      <w:r w:rsidRPr="00921344">
        <w:rPr>
          <w:rStyle w:val="StyleBoldUnderline"/>
          <w:sz w:val="16"/>
        </w:rPr>
        <w:t xml:space="preserve">, </w:t>
      </w:r>
      <w:r w:rsidRPr="00236291">
        <w:rPr>
          <w:rStyle w:val="StyleBoldUnderline"/>
          <w:sz w:val="16"/>
          <w:u w:val="none"/>
        </w:rPr>
        <w:t>the year relations fell apart following the ambassador expulsions.</w:t>
      </w:r>
      <w:r w:rsidRPr="00236291">
        <w:rPr>
          <w:rStyle w:val="StyleBoldUnderline"/>
          <w:sz w:val="12"/>
          <w:u w:val="none"/>
        </w:rPr>
        <w:t>¶</w:t>
      </w:r>
      <w:r w:rsidRPr="00236291">
        <w:rPr>
          <w:rStyle w:val="StyleBoldUnderline"/>
          <w:sz w:val="16"/>
          <w:u w:val="none"/>
        </w:rPr>
        <w:t xml:space="preserve"> Though he has not made it official by notifying USAID itself, </w:t>
      </w:r>
      <w:r w:rsidRPr="00921344">
        <w:rPr>
          <w:rStyle w:val="StyleBoldUnderline"/>
        </w:rPr>
        <w:t>Morales seems prepared to renounce that assistance on the basis of Washington’s opposition toward his own administration.</w:t>
      </w:r>
      <w:r w:rsidRPr="00921344">
        <w:rPr>
          <w:rStyle w:val="StyleBoldUnderline"/>
          <w:sz w:val="12"/>
        </w:rPr>
        <w:t>¶</w:t>
      </w:r>
      <w:r w:rsidRPr="00921344">
        <w:rPr>
          <w:rStyle w:val="StyleBoldUnderline"/>
          <w:sz w:val="16"/>
        </w:rPr>
        <w:t xml:space="preserve"> </w:t>
      </w:r>
      <w:r w:rsidRPr="00236291">
        <w:rPr>
          <w:rStyle w:val="StyleBoldUnderline"/>
          <w:sz w:val="16"/>
          <w:u w:val="none"/>
        </w:rPr>
        <w:t>“There’s been a number of declassified documents that came out, which point to a long history of efforts to undermine and limit the influence of the MAS political party,” said Jake Johnston, a research associate with the Center for Economic and Policy Research. “This dates back to well before Morales was elected.”</w:t>
      </w:r>
      <w:r w:rsidRPr="00236291">
        <w:rPr>
          <w:rStyle w:val="StyleBoldUnderline"/>
          <w:sz w:val="12"/>
          <w:u w:val="none"/>
        </w:rPr>
        <w:t>¶</w:t>
      </w:r>
      <w:r w:rsidRPr="00236291">
        <w:rPr>
          <w:rStyle w:val="StyleBoldUnderline"/>
          <w:sz w:val="16"/>
          <w:u w:val="none"/>
        </w:rPr>
        <w:t xml:space="preserve"> </w:t>
      </w:r>
      <w:proofErr w:type="gramStart"/>
      <w:r w:rsidRPr="00236291">
        <w:rPr>
          <w:rStyle w:val="StyleBoldUnderline"/>
          <w:sz w:val="16"/>
          <w:u w:val="none"/>
        </w:rPr>
        <w:t>In</w:t>
      </w:r>
      <w:proofErr w:type="gramEnd"/>
      <w:r w:rsidRPr="00236291">
        <w:rPr>
          <w:rStyle w:val="StyleBoldUnderline"/>
          <w:sz w:val="16"/>
          <w:u w:val="none"/>
        </w:rPr>
        <w:t xml:space="preserve"> 2008, for instance, ABC News published statements from an American Fulbright scholar in Bolivia who said that U.S. embassy officials had asked him to provide information on any Venezuelan or Cuban nationals he might come across in Bolivia. Peace Corps volunteers had reportedly received similar requests a year earlier. American officials deny those claims.</w:t>
      </w:r>
      <w:r w:rsidRPr="00236291">
        <w:rPr>
          <w:rStyle w:val="StyleBoldUnderline"/>
          <w:sz w:val="12"/>
          <w:u w:val="none"/>
        </w:rPr>
        <w:t>¶</w:t>
      </w:r>
      <w:r w:rsidRPr="00236291">
        <w:rPr>
          <w:rStyle w:val="StyleBoldUnderline"/>
          <w:sz w:val="16"/>
          <w:u w:val="none"/>
        </w:rPr>
        <w:t xml:space="preserve"> </w:t>
      </w:r>
      <w:r w:rsidRPr="00921344">
        <w:rPr>
          <w:rStyle w:val="StyleBoldUnderline"/>
        </w:rPr>
        <w:t>Wikileaks cables from 2009 show U.S. antipathy toward the constitution that was implemented under Morales in 2009</w:t>
      </w:r>
      <w:r w:rsidRPr="00236291">
        <w:rPr>
          <w:rStyle w:val="StyleBoldUnderline"/>
          <w:u w:val="none"/>
        </w:rPr>
        <w:t>,</w:t>
      </w:r>
      <w:r w:rsidRPr="00236291">
        <w:rPr>
          <w:rStyle w:val="StyleBoldUnderline"/>
          <w:sz w:val="16"/>
          <w:u w:val="none"/>
        </w:rPr>
        <w:t xml:space="preserve"> and toward the MAS party, which would go on to sweep general elections later that year.</w:t>
      </w:r>
      <w:r w:rsidRPr="00236291">
        <w:rPr>
          <w:rStyle w:val="StyleBoldUnderline"/>
          <w:sz w:val="12"/>
          <w:u w:val="none"/>
        </w:rPr>
        <w:t>¶</w:t>
      </w:r>
      <w:r w:rsidRPr="00236291">
        <w:rPr>
          <w:rStyle w:val="StyleBoldUnderline"/>
          <w:sz w:val="16"/>
          <w:u w:val="none"/>
        </w:rPr>
        <w:t xml:space="preserve"> Another cable from 2006, just after Morales was first elected, reveals then-Ambassador David Greenlee acknowledging that “many USAID-administered economic programs run counter to the direction the [government] wishes to move the country.”</w:t>
      </w:r>
      <w:r w:rsidRPr="00236291">
        <w:rPr>
          <w:rStyle w:val="StyleBoldUnderline"/>
          <w:sz w:val="12"/>
          <w:u w:val="none"/>
        </w:rPr>
        <w:t>¶</w:t>
      </w:r>
      <w:r w:rsidRPr="00236291">
        <w:rPr>
          <w:rStyle w:val="StyleBoldUnderline"/>
          <w:sz w:val="16"/>
          <w:u w:val="none"/>
        </w:rPr>
        <w:t xml:space="preserve"> USAID’s own data are too vague to shed much light on these implications. Official records name the sectors and agencies that implement American disbursements in Bolivia and other recipient countries, but they do not break the information down further to reveal the precise recipients of development monies.</w:t>
      </w:r>
      <w:r w:rsidRPr="00236291">
        <w:rPr>
          <w:rStyle w:val="StyleBoldUnderline"/>
          <w:sz w:val="12"/>
          <w:u w:val="none"/>
        </w:rPr>
        <w:t>¶</w:t>
      </w:r>
      <w:r w:rsidRPr="00921344">
        <w:rPr>
          <w:rStyle w:val="StyleBoldUnderline"/>
          <w:sz w:val="16"/>
        </w:rPr>
        <w:t xml:space="preserve"> “</w:t>
      </w:r>
      <w:r w:rsidRPr="00921344">
        <w:rPr>
          <w:rStyle w:val="StyleBoldUnderline"/>
        </w:rPr>
        <w:t>This gets to a larger issue with USAID: a lack of transparency on who’s getting the funding</w:t>
      </w:r>
      <w:r w:rsidRPr="00921344">
        <w:rPr>
          <w:rStyle w:val="StyleBoldUnderline"/>
          <w:sz w:val="16"/>
        </w:rPr>
        <w:t xml:space="preserve">,” </w:t>
      </w:r>
      <w:r w:rsidRPr="00236291">
        <w:rPr>
          <w:rStyle w:val="StyleBoldUnderline"/>
          <w:sz w:val="16"/>
          <w:u w:val="none"/>
        </w:rPr>
        <w:t>Johnston said.</w:t>
      </w:r>
      <w:r w:rsidRPr="00236291">
        <w:rPr>
          <w:rStyle w:val="StyleBoldUnderline"/>
          <w:sz w:val="12"/>
          <w:u w:val="none"/>
        </w:rPr>
        <w:t>¶</w:t>
      </w:r>
      <w:r w:rsidRPr="00236291">
        <w:rPr>
          <w:rStyle w:val="StyleBoldUnderline"/>
          <w:sz w:val="16"/>
          <w:u w:val="none"/>
        </w:rPr>
        <w:t xml:space="preserve"> Changing Dynamics</w:t>
      </w:r>
      <w:r w:rsidRPr="00236291">
        <w:rPr>
          <w:rStyle w:val="StyleBoldUnderline"/>
          <w:sz w:val="12"/>
          <w:u w:val="none"/>
        </w:rPr>
        <w:t>¶</w:t>
      </w:r>
      <w:r w:rsidRPr="00236291">
        <w:rPr>
          <w:rStyle w:val="StyleBoldUnderline"/>
          <w:sz w:val="16"/>
          <w:u w:val="none"/>
        </w:rPr>
        <w:t xml:space="preserve"> If Morales follows through on his threat to expel the aid organization, Bolivia stands to forfeit tens of thousands of dollars of American assistance funding on an annual basis.</w:t>
      </w:r>
      <w:r w:rsidRPr="00236291">
        <w:rPr>
          <w:rStyle w:val="StyleBoldUnderline"/>
          <w:sz w:val="12"/>
          <w:u w:val="none"/>
        </w:rPr>
        <w:t>¶</w:t>
      </w:r>
      <w:r w:rsidRPr="00236291">
        <w:rPr>
          <w:rStyle w:val="StyleBoldUnderline"/>
          <w:sz w:val="16"/>
          <w:u w:val="none"/>
        </w:rPr>
        <w:t xml:space="preserve"> That could have serious consequences for one of South America’s poorest countries, where about 26 percent of the population lives below the poverty line.</w:t>
      </w:r>
      <w:r w:rsidRPr="00236291">
        <w:rPr>
          <w:rStyle w:val="StyleBoldUnderline"/>
          <w:sz w:val="12"/>
          <w:u w:val="none"/>
        </w:rPr>
        <w:t>¶</w:t>
      </w:r>
      <w:r w:rsidRPr="00236291">
        <w:rPr>
          <w:rStyle w:val="StyleBoldUnderline"/>
          <w:sz w:val="16"/>
          <w:u w:val="none"/>
        </w:rPr>
        <w:t xml:space="preserve"> Then again, </w:t>
      </w:r>
      <w:r w:rsidRPr="00921344">
        <w:rPr>
          <w:rStyle w:val="StyleBoldUnderline"/>
        </w:rPr>
        <w:t>Bolivia’s economy has been doing well in recent years. It has enjoyed seven consecutive years of fiscal surplus, and the administration expects GDP to grow by 5.5 percent in 2013 to hit a record $28.7 billion</w:t>
      </w:r>
      <w:proofErr w:type="gramStart"/>
      <w:r w:rsidRPr="00921344">
        <w:rPr>
          <w:rStyle w:val="StyleBoldUnderline"/>
        </w:rPr>
        <w:t>.</w:t>
      </w:r>
      <w:r w:rsidRPr="00921344">
        <w:rPr>
          <w:rStyle w:val="StyleBoldUnderline"/>
          <w:sz w:val="12"/>
        </w:rPr>
        <w:t>¶</w:t>
      </w:r>
      <w:proofErr w:type="gramEnd"/>
      <w:r w:rsidRPr="00921344">
        <w:rPr>
          <w:rStyle w:val="StyleBoldUnderline"/>
          <w:sz w:val="16"/>
        </w:rPr>
        <w:t xml:space="preserve"> </w:t>
      </w:r>
      <w:r w:rsidRPr="00921344">
        <w:rPr>
          <w:rStyle w:val="StyleBoldUnderline"/>
        </w:rPr>
        <w:t xml:space="preserve">This growth is fueled in large part by growing domestic demand for goods and a shrinking </w:t>
      </w:r>
      <w:r w:rsidRPr="00921344">
        <w:rPr>
          <w:rStyle w:val="StyleBoldUnderline"/>
        </w:rPr>
        <w:lastRenderedPageBreak/>
        <w:t>wealth gap. That’s not to say the administration’s fiscal policies are entirely sound;</w:t>
      </w:r>
      <w:r w:rsidRPr="00236291">
        <w:rPr>
          <w:rStyle w:val="StyleBoldUnderline"/>
          <w:sz w:val="16"/>
          <w:u w:val="none"/>
        </w:rPr>
        <w:t xml:space="preserve"> the country is still vulnerable due to high dependence on volatile mining and oil revenues, and extreme poverty still affects rural areas.</w:t>
      </w:r>
      <w:r w:rsidRPr="00921344">
        <w:rPr>
          <w:rStyle w:val="StyleBoldUnderline"/>
          <w:sz w:val="16"/>
        </w:rPr>
        <w:t xml:space="preserve"> </w:t>
      </w:r>
      <w:r w:rsidRPr="00921344">
        <w:rPr>
          <w:rStyle w:val="StyleBoldUnderline"/>
        </w:rPr>
        <w:t>But Bolivia’s ongoing growth is promising. A loss of USAID assistance would be detrimental, but not insurmountable.</w:t>
      </w:r>
      <w:r w:rsidRPr="00921344">
        <w:rPr>
          <w:rStyle w:val="StyleBoldUnderline"/>
          <w:sz w:val="12"/>
        </w:rPr>
        <w:t>¶</w:t>
      </w:r>
      <w:r w:rsidRPr="00921344">
        <w:rPr>
          <w:rStyle w:val="StyleBoldUnderline"/>
          <w:sz w:val="16"/>
        </w:rPr>
        <w:t xml:space="preserve"> </w:t>
      </w:r>
      <w:r w:rsidRPr="00236291">
        <w:rPr>
          <w:rStyle w:val="StyleBoldUnderline"/>
          <w:sz w:val="16"/>
          <w:u w:val="none"/>
        </w:rPr>
        <w:t>In the end, Morales’ call to cut USAID could be little more than an empty threat -- an effort to get the organization in line with his own objectives. The president has called for its expulsion once before, in 2011.</w:t>
      </w:r>
      <w:r w:rsidRPr="00921344">
        <w:rPr>
          <w:rStyle w:val="StyleBoldUnderline"/>
          <w:sz w:val="16"/>
        </w:rPr>
        <w:t xml:space="preserve"> </w:t>
      </w:r>
      <w:r w:rsidRPr="00921344">
        <w:rPr>
          <w:rStyle w:val="StyleBoldUnderline"/>
        </w:rPr>
        <w:t>But given the suspicions surrounding USAID in Bolivia, combined with shrinking disbursements during a time of unprecedented economic growth in the South American country, Morales’ ideas about ending the assistance program aren’t as outlandish as they once were.</w:t>
      </w:r>
    </w:p>
    <w:p w14:paraId="634052D3" w14:textId="77777777" w:rsidR="00F70CE1" w:rsidRDefault="00F70CE1" w:rsidP="00F70CE1">
      <w:pPr>
        <w:rPr>
          <w:rStyle w:val="StyleBoldUnderline"/>
        </w:rPr>
      </w:pPr>
    </w:p>
    <w:p w14:paraId="35B655E6" w14:textId="77777777" w:rsidR="00F70CE1" w:rsidRDefault="00F70CE1" w:rsidP="00F70CE1">
      <w:pPr>
        <w:rPr>
          <w:rStyle w:val="StyleBoldUnderline"/>
        </w:rPr>
      </w:pPr>
    </w:p>
    <w:p w14:paraId="2F0A2BF4" w14:textId="77777777" w:rsidR="00F70CE1" w:rsidRPr="00236291" w:rsidRDefault="00F70CE1" w:rsidP="00F70CE1">
      <w:pPr>
        <w:pStyle w:val="Heading4"/>
        <w:rPr>
          <w:rStyle w:val="StyleBoldUnderline"/>
          <w:u w:val="none"/>
        </w:rPr>
      </w:pPr>
      <w:r w:rsidRPr="00236291">
        <w:rPr>
          <w:rStyle w:val="StyleBoldUnderline"/>
          <w:u w:val="none"/>
        </w:rPr>
        <w:t xml:space="preserve">Bolivia is just one example—ALBA countries and Russia </w:t>
      </w:r>
    </w:p>
    <w:p w14:paraId="3444E97C" w14:textId="77777777" w:rsidR="00F70CE1" w:rsidRPr="00236291" w:rsidRDefault="00F70CE1" w:rsidP="00F70CE1">
      <w:pPr>
        <w:rPr>
          <w:rStyle w:val="StyleBoldUnderline"/>
          <w:u w:val="none"/>
        </w:rPr>
      </w:pPr>
      <w:r w:rsidRPr="00236291">
        <w:rPr>
          <w:rStyle w:val="StyleStyleBold12pt"/>
        </w:rPr>
        <w:t>Achtenberg</w:t>
      </w:r>
      <w:r w:rsidRPr="00236291">
        <w:rPr>
          <w:rStyle w:val="StyleBoldUnderline"/>
          <w:u w:val="none"/>
        </w:rPr>
        <w:t xml:space="preserve"> </w:t>
      </w:r>
      <w:r w:rsidRPr="00236291">
        <w:rPr>
          <w:rStyle w:val="StyleStyleBold12pt"/>
        </w:rPr>
        <w:t>5/11</w:t>
      </w:r>
      <w:r w:rsidRPr="00236291">
        <w:rPr>
          <w:rStyle w:val="StyleBoldUnderline"/>
          <w:u w:val="none"/>
        </w:rPr>
        <w:t>—</w:t>
      </w:r>
      <w:r w:rsidRPr="00236291">
        <w:t xml:space="preserve"> </w:t>
      </w:r>
      <w:r w:rsidRPr="00236291">
        <w:rPr>
          <w:rStyle w:val="StyleBoldUnderline"/>
          <w:u w:val="none"/>
        </w:rPr>
        <w:t>urban planner and a former NACLA Research Associate with a focus on Latin American social movements and progressive governments (</w:t>
      </w:r>
      <w:r w:rsidRPr="00236291">
        <w:rPr>
          <w:rStyle w:val="StyleBoldUnderline"/>
          <w:sz w:val="16"/>
          <w:u w:val="none"/>
        </w:rPr>
        <w:t xml:space="preserve">Emily, 2013, “Bolivia: USAID Out, Morales In For Re-Election Bid”, </w:t>
      </w:r>
      <w:hyperlink r:id="rId31" w:history="1">
        <w:r w:rsidRPr="00236291">
          <w:rPr>
            <w:rStyle w:val="Hyperlink"/>
          </w:rPr>
          <w:t>http://nacla.org/blog/2013/5/11/bolivia-usaid-out-morales-re-election-bid</w:t>
        </w:r>
      </w:hyperlink>
      <w:r w:rsidRPr="00236291">
        <w:rPr>
          <w:rStyle w:val="StyleBoldUnderline"/>
          <w:sz w:val="16"/>
          <w:u w:val="none"/>
        </w:rPr>
        <w:t>) EL</w:t>
      </w:r>
    </w:p>
    <w:p w14:paraId="52BE1C94" w14:textId="77777777" w:rsidR="00F70CE1" w:rsidRPr="00236291" w:rsidRDefault="00F70CE1" w:rsidP="00F70CE1">
      <w:pPr>
        <w:rPr>
          <w:rStyle w:val="StyleBoldUnderline"/>
          <w:u w:val="none"/>
        </w:rPr>
      </w:pPr>
    </w:p>
    <w:p w14:paraId="625B2E22" w14:textId="77777777" w:rsidR="00F70CE1" w:rsidRDefault="00F70CE1" w:rsidP="00F70CE1">
      <w:pPr>
        <w:rPr>
          <w:rStyle w:val="StyleBoldUnderline"/>
        </w:rPr>
      </w:pPr>
      <w:r w:rsidRPr="00236291">
        <w:rPr>
          <w:rStyle w:val="StyleBoldUnderline"/>
          <w:sz w:val="16"/>
          <w:u w:val="none"/>
        </w:rPr>
        <w:t>On May 1, President Evo Morales expelled USAID from Bolivia for allegedly fomenting divisions within the country’s social movements in order to destabilize his government.</w:t>
      </w:r>
      <w:r w:rsidRPr="00921344">
        <w:rPr>
          <w:rStyle w:val="StyleBoldUnderline"/>
          <w:sz w:val="16"/>
        </w:rPr>
        <w:t xml:space="preserve"> </w:t>
      </w:r>
      <w:r w:rsidRPr="00921344">
        <w:rPr>
          <w:rStyle w:val="StyleBoldUnderline"/>
        </w:rPr>
        <w:t>The announcement came just days after Bolivia’s Constitutional Tribunal ruled that Morales can run for a third presidential term in 2014. The well-timed decisions could have important implications for Bolivia's political</w:t>
      </w:r>
      <w:r w:rsidRPr="00921344">
        <w:rPr>
          <w:rStyle w:val="StyleBoldUnderline"/>
          <w:sz w:val="16"/>
        </w:rPr>
        <w:t xml:space="preserve"> future</w:t>
      </w:r>
      <w:r w:rsidRPr="00236291">
        <w:rPr>
          <w:rStyle w:val="StyleBoldUnderline"/>
          <w:sz w:val="16"/>
          <w:u w:val="none"/>
        </w:rPr>
        <w:t>.</w:t>
      </w:r>
      <w:r w:rsidRPr="00236291">
        <w:rPr>
          <w:rStyle w:val="StyleBoldUnderline"/>
          <w:sz w:val="12"/>
          <w:u w:val="none"/>
        </w:rPr>
        <w:t>¶</w:t>
      </w:r>
      <w:r w:rsidRPr="00236291">
        <w:rPr>
          <w:rStyle w:val="StyleBoldUnderline"/>
          <w:sz w:val="16"/>
          <w:u w:val="none"/>
        </w:rPr>
        <w:t xml:space="preserve"> 1767</w:t>
      </w:r>
      <w:r w:rsidRPr="00236291">
        <w:rPr>
          <w:rStyle w:val="StyleBoldUnderline"/>
          <w:sz w:val="12"/>
          <w:u w:val="none"/>
        </w:rPr>
        <w:t>¶</w:t>
      </w:r>
      <w:r w:rsidRPr="00236291">
        <w:rPr>
          <w:rStyle w:val="StyleBoldUnderline"/>
          <w:sz w:val="16"/>
          <w:u w:val="none"/>
        </w:rPr>
        <w:t xml:space="preserve"> Morales expels USAID. Credit: La Razón</w:t>
      </w:r>
      <w:proofErr w:type="gramStart"/>
      <w:r w:rsidRPr="00236291">
        <w:rPr>
          <w:rStyle w:val="StyleBoldUnderline"/>
          <w:sz w:val="16"/>
          <w:u w:val="none"/>
        </w:rPr>
        <w:t>.</w:t>
      </w:r>
      <w:r w:rsidRPr="00236291">
        <w:rPr>
          <w:rStyle w:val="StyleBoldUnderline"/>
          <w:sz w:val="12"/>
          <w:u w:val="none"/>
        </w:rPr>
        <w:t>¶</w:t>
      </w:r>
      <w:proofErr w:type="gramEnd"/>
      <w:r w:rsidRPr="00236291">
        <w:rPr>
          <w:rStyle w:val="StyleBoldUnderline"/>
          <w:sz w:val="16"/>
          <w:u w:val="none"/>
        </w:rPr>
        <w:t xml:space="preserve"> While USAID has funded health, educational, agricultural, and environmental projects in Bolivia for 50 years, its political agenda has long been suspect, especially in relation to Morales. As Kathryn Ledebur of Bolivia’s Andean Information Network notes, the agency’s alternative development programs in the Chapare region during the 1990s required coca growers to eradicate their crops and abandon their unions before receiving assistance, working to undermine the cocalero movement headed by Morales. In 2002, USAID funded a political project to counter Morales’s incipient MAS (Movement Toward Socialism) party.</w:t>
      </w:r>
      <w:r w:rsidRPr="00236291">
        <w:rPr>
          <w:rStyle w:val="StyleBoldUnderline"/>
          <w:sz w:val="12"/>
          <w:u w:val="none"/>
        </w:rPr>
        <w:t>¶</w:t>
      </w:r>
      <w:r w:rsidRPr="00921344">
        <w:rPr>
          <w:rStyle w:val="StyleBoldUnderline"/>
          <w:sz w:val="16"/>
        </w:rPr>
        <w:t xml:space="preserve"> </w:t>
      </w:r>
      <w:r w:rsidRPr="00921344">
        <w:rPr>
          <w:rStyle w:val="StyleBoldUnderline"/>
        </w:rPr>
        <w:t>After Morales’s election, USAID funding for “democracy promotion” bolstered pro-autonomy regional governments in the eastern lowlands that formed the core of the conservative opposition</w:t>
      </w:r>
      <w:r w:rsidRPr="00921344">
        <w:rPr>
          <w:rStyle w:val="StyleBoldUnderline"/>
          <w:sz w:val="16"/>
        </w:rPr>
        <w:t xml:space="preserve">, </w:t>
      </w:r>
      <w:r w:rsidRPr="00236291">
        <w:rPr>
          <w:rStyle w:val="StyleBoldUnderline"/>
          <w:sz w:val="16"/>
          <w:u w:val="none"/>
        </w:rPr>
        <w:t xml:space="preserve">working to destabilize the MAS government. These activities prompted Morales to expel the U.S. ambassador to Bolivia in 2008, followed by the DEA (Drug Enforcement Agency) in 2009. USAID was ousted from the Chapare in 2008. </w:t>
      </w:r>
      <w:r w:rsidRPr="00236291">
        <w:rPr>
          <w:rStyle w:val="StyleBoldUnderline"/>
          <w:sz w:val="12"/>
          <w:u w:val="none"/>
        </w:rPr>
        <w:t>¶</w:t>
      </w:r>
      <w:r w:rsidRPr="00236291">
        <w:rPr>
          <w:rStyle w:val="StyleBoldUnderline"/>
          <w:sz w:val="16"/>
          <w:u w:val="none"/>
        </w:rPr>
        <w:t xml:space="preserve"> More recently, MAS government officials have accused USAID of funding popular organizations that oppose Morales’s policies, including the lowlands indigenous federation that has spearheaded resistance to the proposed TIPNIS highway. For indigenous groups, these accusations are a tactic to delegitimize social protest activities. Critics note that a wide range of organizations and programs in Bolivia, including the official Coordinating Unit for the Constituent Assembly (which drafted the 2009 Constitution) have benefitted from USAID funding, while maintaining their political independence. Says ex-Minister of Education Félix Patzi, “Accusing international organizations is a way of avoiding the conflict between the Bolivian government and social and labor organizations, and shows a lack of political clarity.”</w:t>
      </w:r>
      <w:r w:rsidRPr="00236291">
        <w:rPr>
          <w:rStyle w:val="StyleBoldUnderline"/>
          <w:sz w:val="12"/>
          <w:u w:val="none"/>
        </w:rPr>
        <w:t>¶</w:t>
      </w:r>
      <w:r w:rsidRPr="00236291">
        <w:rPr>
          <w:rStyle w:val="StyleBoldUnderline"/>
          <w:sz w:val="16"/>
          <w:u w:val="none"/>
        </w:rPr>
        <w:t xml:space="preserve"> </w:t>
      </w:r>
      <w:proofErr w:type="gramStart"/>
      <w:r w:rsidRPr="00921344">
        <w:rPr>
          <w:rStyle w:val="StyleBoldUnderline"/>
        </w:rPr>
        <w:t>While</w:t>
      </w:r>
      <w:proofErr w:type="gramEnd"/>
      <w:r w:rsidRPr="00921344">
        <w:rPr>
          <w:rStyle w:val="StyleBoldUnderline"/>
        </w:rPr>
        <w:t xml:space="preserve"> the government has not tied the rupture to any specific recent incident, it has alluded generally to eight projects, identified in 2011, in which USAID allegedly conspired to divide social sectors against Morales</w:t>
      </w:r>
      <w:r w:rsidRPr="00921344">
        <w:rPr>
          <w:rStyle w:val="StyleBoldUnderline"/>
          <w:sz w:val="16"/>
        </w:rPr>
        <w:t xml:space="preserve">. For its part, </w:t>
      </w:r>
      <w:r w:rsidRPr="00921344">
        <w:rPr>
          <w:rStyle w:val="StyleBoldUnderline"/>
        </w:rPr>
        <w:t>USAID has denied all accusations of political interference.1769</w:t>
      </w:r>
      <w:r w:rsidRPr="00236291">
        <w:rPr>
          <w:rStyle w:val="StyleBoldUnderline"/>
          <w:sz w:val="12"/>
          <w:u w:val="none"/>
        </w:rPr>
        <w:t xml:space="preserve">¶ </w:t>
      </w:r>
      <w:r w:rsidRPr="00236291">
        <w:rPr>
          <w:rStyle w:val="StyleBoldUnderline"/>
          <w:sz w:val="16"/>
          <w:u w:val="none"/>
        </w:rPr>
        <w:t>USAID expelled from Chapare, 2008. Credit: Página Siete.</w:t>
      </w:r>
      <w:r w:rsidRPr="00236291">
        <w:rPr>
          <w:rStyle w:val="StyleBoldUnderline"/>
          <w:sz w:val="12"/>
          <w:u w:val="none"/>
        </w:rPr>
        <w:t>¶</w:t>
      </w:r>
      <w:r w:rsidRPr="00921344">
        <w:rPr>
          <w:rStyle w:val="StyleBoldUnderline"/>
          <w:sz w:val="16"/>
        </w:rPr>
        <w:t xml:space="preserve"> </w:t>
      </w:r>
      <w:r w:rsidRPr="00921344">
        <w:rPr>
          <w:rStyle w:val="StyleBoldUnderline"/>
        </w:rPr>
        <w:t>The lack of transparency and accountability in USAID funding has been a long-standing bone of contention</w:t>
      </w:r>
      <w:r w:rsidRPr="00921344">
        <w:rPr>
          <w:rStyle w:val="StyleBoldUnderline"/>
          <w:sz w:val="16"/>
        </w:rPr>
        <w:t xml:space="preserve">. </w:t>
      </w:r>
      <w:r w:rsidRPr="00236291">
        <w:rPr>
          <w:rStyle w:val="StyleBoldUnderline"/>
          <w:sz w:val="16"/>
          <w:u w:val="none"/>
        </w:rPr>
        <w:t xml:space="preserve">In November 2011, the United States and Bolivia signed a much-heralded “framework agreement” restoring diplomatic ties between the two countries and purporting to establish a new collaborative direction for assistance based on mutual respect for national sovereignty. The status of this agreement is now uncertain. </w:t>
      </w:r>
      <w:r w:rsidRPr="00236291">
        <w:rPr>
          <w:rStyle w:val="StyleBoldUnderline"/>
          <w:sz w:val="12"/>
          <w:u w:val="none"/>
        </w:rPr>
        <w:t>¶</w:t>
      </w:r>
      <w:r w:rsidRPr="00236291">
        <w:rPr>
          <w:rStyle w:val="StyleBoldUnderline"/>
          <w:sz w:val="16"/>
          <w:u w:val="none"/>
        </w:rPr>
        <w:t xml:space="preserve"> </w:t>
      </w:r>
      <w:proofErr w:type="gramStart"/>
      <w:r w:rsidRPr="00236291">
        <w:rPr>
          <w:rStyle w:val="StyleBoldUnderline"/>
          <w:sz w:val="16"/>
          <w:u w:val="none"/>
        </w:rPr>
        <w:t>Given</w:t>
      </w:r>
      <w:proofErr w:type="gramEnd"/>
      <w:r w:rsidRPr="00236291">
        <w:rPr>
          <w:rStyle w:val="StyleBoldUnderline"/>
          <w:sz w:val="16"/>
          <w:u w:val="none"/>
        </w:rPr>
        <w:t xml:space="preserve"> this legacy of mistrust, recent commentators have suggested that the question is not why Morales expelled USAID, but why he did not do it sooner. The more relevant question for Bolivia is</w:t>
      </w:r>
      <w:proofErr w:type="gramStart"/>
      <w:r w:rsidRPr="00236291">
        <w:rPr>
          <w:rStyle w:val="StyleBoldUnderline"/>
          <w:sz w:val="16"/>
          <w:u w:val="none"/>
        </w:rPr>
        <w:t>,</w:t>
      </w:r>
      <w:proofErr w:type="gramEnd"/>
      <w:r w:rsidRPr="00236291">
        <w:rPr>
          <w:rStyle w:val="StyleBoldUnderline"/>
          <w:sz w:val="16"/>
          <w:u w:val="none"/>
        </w:rPr>
        <w:t xml:space="preserve"> why did he do it just now? </w:t>
      </w:r>
      <w:r w:rsidRPr="00236291">
        <w:rPr>
          <w:rStyle w:val="StyleBoldUnderline"/>
          <w:sz w:val="12"/>
          <w:u w:val="none"/>
        </w:rPr>
        <w:t>¶</w:t>
      </w:r>
      <w:r w:rsidRPr="00236291">
        <w:rPr>
          <w:rStyle w:val="StyleBoldUnderline"/>
          <w:sz w:val="16"/>
          <w:u w:val="none"/>
        </w:rPr>
        <w:t xml:space="preserve"> For one thing</w:t>
      </w:r>
      <w:r w:rsidRPr="00236291">
        <w:rPr>
          <w:rStyle w:val="StyleBoldUnderline"/>
          <w:u w:val="none"/>
        </w:rPr>
        <w:t>,</w:t>
      </w:r>
      <w:r w:rsidRPr="00921344">
        <w:rPr>
          <w:rStyle w:val="StyleBoldUnderline"/>
        </w:rPr>
        <w:t xml:space="preserve"> the timing was propitious internationally</w:t>
      </w:r>
      <w:r w:rsidRPr="00921344">
        <w:rPr>
          <w:rStyle w:val="StyleBoldUnderline"/>
          <w:sz w:val="16"/>
        </w:rPr>
        <w:t xml:space="preserve">. </w:t>
      </w:r>
      <w:r w:rsidRPr="00236291">
        <w:rPr>
          <w:rStyle w:val="StyleBoldUnderline"/>
          <w:sz w:val="16"/>
          <w:u w:val="none"/>
        </w:rPr>
        <w:t>Last June,</w:t>
      </w:r>
      <w:r w:rsidRPr="00921344">
        <w:rPr>
          <w:rStyle w:val="StyleBoldUnderline"/>
          <w:sz w:val="16"/>
        </w:rPr>
        <w:t xml:space="preserve"> </w:t>
      </w:r>
      <w:r w:rsidRPr="00921344">
        <w:rPr>
          <w:rStyle w:val="StyleBoldUnderline"/>
        </w:rPr>
        <w:t>following the coup in Paraguay, the ALBA group of nations signed a declaration advocating the expulsion of USAID by their member governments</w:t>
      </w:r>
      <w:r w:rsidRPr="00921344">
        <w:rPr>
          <w:rStyle w:val="StyleBoldUnderline"/>
          <w:sz w:val="16"/>
        </w:rPr>
        <w:t xml:space="preserve">. </w:t>
      </w:r>
      <w:r w:rsidRPr="00236291">
        <w:rPr>
          <w:rStyle w:val="StyleBoldUnderline"/>
          <w:sz w:val="16"/>
          <w:u w:val="none"/>
        </w:rPr>
        <w:t>In October,</w:t>
      </w:r>
      <w:r w:rsidRPr="00921344">
        <w:rPr>
          <w:rStyle w:val="StyleBoldUnderline"/>
          <w:sz w:val="16"/>
        </w:rPr>
        <w:t xml:space="preserve"> </w:t>
      </w:r>
      <w:r w:rsidRPr="00921344">
        <w:rPr>
          <w:rStyle w:val="StyleBoldUnderline"/>
        </w:rPr>
        <w:t xml:space="preserve">Russia ousted USAID for alleged political </w:t>
      </w:r>
      <w:r w:rsidRPr="00921344">
        <w:rPr>
          <w:rStyle w:val="StyleBoldUnderline"/>
        </w:rPr>
        <w:lastRenderedPageBreak/>
        <w:t xml:space="preserve">interference. </w:t>
      </w:r>
      <w:r w:rsidRPr="00236291">
        <w:rPr>
          <w:rStyle w:val="StyleBoldUnderline"/>
          <w:sz w:val="16"/>
          <w:szCs w:val="16"/>
          <w:u w:val="none"/>
        </w:rPr>
        <w:t>Secretary</w:t>
      </w:r>
      <w:r w:rsidRPr="00236291">
        <w:rPr>
          <w:rStyle w:val="StyleBoldUnderline"/>
          <w:sz w:val="16"/>
          <w:u w:val="none"/>
        </w:rPr>
        <w:t xml:space="preserve"> of State John </w:t>
      </w:r>
      <w:r w:rsidRPr="00921344">
        <w:rPr>
          <w:rStyle w:val="StyleBoldUnderline"/>
        </w:rPr>
        <w:t xml:space="preserve">Kerry’s infamous reference to Latin America as the United States' “backyard” revived a wave of anti-imperialist outrage throughout the region. </w:t>
      </w:r>
      <w:r w:rsidRPr="00921344">
        <w:rPr>
          <w:rStyle w:val="StyleBoldUnderline"/>
          <w:sz w:val="12"/>
        </w:rPr>
        <w:t>¶</w:t>
      </w:r>
      <w:r w:rsidRPr="00921344">
        <w:rPr>
          <w:rStyle w:val="StyleBoldUnderline"/>
          <w:sz w:val="16"/>
        </w:rPr>
        <w:t xml:space="preserve"> </w:t>
      </w:r>
      <w:r w:rsidRPr="00236291">
        <w:rPr>
          <w:rStyle w:val="StyleBoldUnderline"/>
          <w:sz w:val="16"/>
          <w:u w:val="none"/>
        </w:rPr>
        <w:t>For another,</w:t>
      </w:r>
      <w:r w:rsidRPr="00236291">
        <w:rPr>
          <w:rStyle w:val="StyleBoldUnderline"/>
        </w:rPr>
        <w:t xml:space="preserve"> </w:t>
      </w:r>
      <w:r w:rsidRPr="00921344">
        <w:rPr>
          <w:rStyle w:val="StyleBoldUnderline"/>
        </w:rPr>
        <w:t>with USAID funding now drastically reduced</w:t>
      </w:r>
      <w:r w:rsidRPr="00921344">
        <w:rPr>
          <w:rStyle w:val="StyleBoldUnderline"/>
          <w:sz w:val="16"/>
        </w:rPr>
        <w:t>—</w:t>
      </w:r>
      <w:r w:rsidRPr="00236291">
        <w:rPr>
          <w:rStyle w:val="StyleBoldUnderline"/>
          <w:sz w:val="16"/>
          <w:u w:val="none"/>
        </w:rPr>
        <w:t>from $92 million in 2008 to an estimated $14 million in 2014 (for both political and economic reasons)</w:t>
      </w:r>
      <w:r w:rsidRPr="00921344">
        <w:rPr>
          <w:rStyle w:val="StyleBoldUnderline"/>
          <w:sz w:val="16"/>
        </w:rPr>
        <w:t>—</w:t>
      </w:r>
      <w:r w:rsidRPr="00921344">
        <w:rPr>
          <w:rStyle w:val="StyleBoldUnderline"/>
        </w:rPr>
        <w:t>the financial</w:t>
      </w:r>
      <w:r>
        <w:rPr>
          <w:rStyle w:val="StyleBoldUnderline"/>
        </w:rPr>
        <w:t xml:space="preserve"> </w:t>
      </w:r>
      <w:r w:rsidRPr="00921344">
        <w:rPr>
          <w:rStyle w:val="StyleBoldUnderline"/>
        </w:rPr>
        <w:t xml:space="preserve">impact of the rupture will be relatively minimal. Morales </w:t>
      </w:r>
      <w:proofErr w:type="gramStart"/>
      <w:r w:rsidRPr="00921344">
        <w:rPr>
          <w:rStyle w:val="StyleBoldUnderline"/>
        </w:rPr>
        <w:t>has</w:t>
      </w:r>
      <w:proofErr w:type="gramEnd"/>
      <w:r w:rsidRPr="00921344">
        <w:rPr>
          <w:rStyle w:val="StyleBoldUnderline"/>
        </w:rPr>
        <w:t xml:space="preserve"> promised to absorb the cost of USAID’s social programs. Given the current strength of Bolivia’s economy, which has enjoyed seven consecutive years of fiscal surplus, this commitment seems feasible.</w:t>
      </w:r>
    </w:p>
    <w:p w14:paraId="5F05BC6B" w14:textId="77777777" w:rsidR="00F70CE1" w:rsidRDefault="00F70CE1" w:rsidP="00F70CE1">
      <w:pPr>
        <w:rPr>
          <w:rStyle w:val="StyleBoldUnderline"/>
        </w:rPr>
      </w:pPr>
    </w:p>
    <w:p w14:paraId="7A1A4E8D" w14:textId="77777777" w:rsidR="00F70CE1" w:rsidRDefault="00F70CE1" w:rsidP="00F70CE1">
      <w:pPr>
        <w:rPr>
          <w:rStyle w:val="StyleBoldUnderline"/>
        </w:rPr>
      </w:pPr>
    </w:p>
    <w:p w14:paraId="5E4476D3" w14:textId="77777777" w:rsidR="00F70CE1" w:rsidRDefault="00F70CE1" w:rsidP="00F70CE1">
      <w:pPr>
        <w:rPr>
          <w:rStyle w:val="StyleBoldUnderline"/>
        </w:rPr>
      </w:pPr>
    </w:p>
    <w:p w14:paraId="038F6362" w14:textId="77777777" w:rsidR="00F70CE1" w:rsidRPr="00236291" w:rsidRDefault="00F70CE1" w:rsidP="00236291">
      <w:pPr>
        <w:pStyle w:val="Heading4"/>
        <w:rPr>
          <w:rStyle w:val="StyleBoldUnderline"/>
          <w:szCs w:val="26"/>
          <w:u w:val="none"/>
        </w:rPr>
      </w:pPr>
      <w:r w:rsidRPr="00236291">
        <w:rPr>
          <w:rStyle w:val="StyleBoldUnderline"/>
          <w:szCs w:val="26"/>
          <w:u w:val="none"/>
        </w:rPr>
        <w:t>Anti-American political pressures</w:t>
      </w:r>
    </w:p>
    <w:p w14:paraId="2EE45B34" w14:textId="77777777" w:rsidR="00F70CE1" w:rsidRPr="00236291" w:rsidRDefault="00F70CE1" w:rsidP="00F70CE1">
      <w:pPr>
        <w:rPr>
          <w:rStyle w:val="StyleBoldUnderline"/>
          <w:u w:val="none"/>
        </w:rPr>
      </w:pPr>
      <w:r w:rsidRPr="00236291">
        <w:rPr>
          <w:rStyle w:val="StyleStyleBold12pt"/>
        </w:rPr>
        <w:t>Achtenberg 5/11</w:t>
      </w:r>
      <w:r w:rsidRPr="00236291">
        <w:rPr>
          <w:rStyle w:val="StyleBoldUnderline"/>
          <w:u w:val="none"/>
        </w:rPr>
        <w:t>—</w:t>
      </w:r>
      <w:r w:rsidRPr="00236291">
        <w:t xml:space="preserve"> </w:t>
      </w:r>
      <w:r w:rsidRPr="00236291">
        <w:rPr>
          <w:rStyle w:val="StyleBoldUnderline"/>
          <w:u w:val="none"/>
        </w:rPr>
        <w:t>urban planner and a former NACLA Research Associate with a focus on Latin American social movements and progressive governments (</w:t>
      </w:r>
      <w:r w:rsidRPr="00236291">
        <w:rPr>
          <w:rStyle w:val="StyleBoldUnderline"/>
          <w:sz w:val="16"/>
          <w:u w:val="none"/>
        </w:rPr>
        <w:t xml:space="preserve">Emily, 2013, “Bolivia: USAID Out, Morales In For Re-Election Bid”, </w:t>
      </w:r>
      <w:hyperlink r:id="rId32" w:history="1">
        <w:r w:rsidRPr="00236291">
          <w:rPr>
            <w:rStyle w:val="Hyperlink"/>
          </w:rPr>
          <w:t>http://nacla.org/blog/2013/5/11/bolivia-usaid-out-morales-re-election-bid</w:t>
        </w:r>
      </w:hyperlink>
      <w:r w:rsidRPr="00236291">
        <w:rPr>
          <w:rStyle w:val="StyleBoldUnderline"/>
          <w:sz w:val="16"/>
          <w:u w:val="none"/>
        </w:rPr>
        <w:t>) EL</w:t>
      </w:r>
    </w:p>
    <w:p w14:paraId="098BA100" w14:textId="77777777" w:rsidR="00F70CE1" w:rsidRPr="00236291" w:rsidRDefault="00F70CE1" w:rsidP="00F70CE1">
      <w:pPr>
        <w:rPr>
          <w:rStyle w:val="StyleBoldUnderline"/>
          <w:u w:val="none"/>
        </w:rPr>
      </w:pPr>
    </w:p>
    <w:p w14:paraId="4CAC3EF0" w14:textId="77777777" w:rsidR="00F70CE1" w:rsidRPr="00236291" w:rsidRDefault="00F70CE1" w:rsidP="00F70CE1">
      <w:pPr>
        <w:rPr>
          <w:rStyle w:val="StyleBoldUnderline"/>
          <w:sz w:val="16"/>
          <w:u w:val="none"/>
        </w:rPr>
      </w:pPr>
      <w:r w:rsidRPr="00236291">
        <w:rPr>
          <w:rStyle w:val="StyleBoldUnderline"/>
          <w:sz w:val="16"/>
          <w:u w:val="none"/>
        </w:rPr>
        <w:t>1770</w:t>
      </w:r>
      <w:r w:rsidRPr="00236291">
        <w:rPr>
          <w:rStyle w:val="StyleBoldUnderline"/>
          <w:sz w:val="12"/>
          <w:u w:val="none"/>
        </w:rPr>
        <w:t>¶</w:t>
      </w:r>
      <w:r w:rsidRPr="00236291">
        <w:rPr>
          <w:rStyle w:val="StyleBoldUnderline"/>
          <w:sz w:val="16"/>
          <w:u w:val="none"/>
        </w:rPr>
        <w:t xml:space="preserve"> Credit: La Razón.</w:t>
      </w:r>
      <w:r w:rsidRPr="00236291">
        <w:rPr>
          <w:rStyle w:val="StyleBoldUnderline"/>
          <w:sz w:val="12"/>
          <w:u w:val="none"/>
        </w:rPr>
        <w:t>¶</w:t>
      </w:r>
      <w:r w:rsidRPr="00236291">
        <w:rPr>
          <w:rStyle w:val="StyleBoldUnderline"/>
          <w:sz w:val="16"/>
          <w:u w:val="none"/>
        </w:rPr>
        <w:t xml:space="preserve"> Most important,</w:t>
      </w:r>
      <w:r w:rsidRPr="00921344">
        <w:rPr>
          <w:rStyle w:val="StyleBoldUnderline"/>
          <w:sz w:val="16"/>
        </w:rPr>
        <w:t xml:space="preserve"> </w:t>
      </w:r>
      <w:r w:rsidRPr="00921344">
        <w:rPr>
          <w:rStyle w:val="StyleBoldUnderline"/>
        </w:rPr>
        <w:t>now that the Constitutional Tribunal has cleared the way for Morales to run for a third term in December 2014, Bolivia is in full presidential campaign mode.</w:t>
      </w:r>
      <w:r w:rsidRPr="00921344">
        <w:rPr>
          <w:rStyle w:val="StyleBoldUnderline"/>
          <w:sz w:val="16"/>
        </w:rPr>
        <w:t xml:space="preserve"> </w:t>
      </w:r>
      <w:r w:rsidRPr="00921344">
        <w:rPr>
          <w:rStyle w:val="StyleBoldUnderline"/>
        </w:rPr>
        <w:t>Stoking the fires of nationalism against an internationalist threat—real or imagined—is a time-honored electoral strategy in Bolivia</w:t>
      </w:r>
      <w:r w:rsidRPr="00921344">
        <w:rPr>
          <w:rStyle w:val="StyleBoldUnderline"/>
          <w:sz w:val="16"/>
        </w:rPr>
        <w:t xml:space="preserve"> (and elsewhere).</w:t>
      </w:r>
      <w:r w:rsidRPr="00921344">
        <w:rPr>
          <w:rStyle w:val="StyleBoldUnderline"/>
          <w:sz w:val="12"/>
        </w:rPr>
        <w:t>¶</w:t>
      </w:r>
      <w:r w:rsidRPr="00921344">
        <w:rPr>
          <w:rStyle w:val="StyleBoldUnderline"/>
          <w:sz w:val="16"/>
        </w:rPr>
        <w:t xml:space="preserve"> </w:t>
      </w:r>
      <w:r w:rsidRPr="00921344">
        <w:rPr>
          <w:rStyle w:val="StyleBoldUnderline"/>
        </w:rPr>
        <w:t>Recent charges by a prominent MAS deputy that USAID is promoting and financing a united opposition bloc for the 2014 elections are certainly plausible</w:t>
      </w:r>
      <w:r w:rsidRPr="00921344">
        <w:rPr>
          <w:rStyle w:val="StyleBoldUnderline"/>
          <w:sz w:val="16"/>
        </w:rPr>
        <w:t>,</w:t>
      </w:r>
      <w:r w:rsidRPr="00236291">
        <w:t xml:space="preserve"> though no evidence has been offered. Still, as ex-MAS cabinet minister Alejandro Almaraz argues,</w:t>
      </w:r>
      <w:r w:rsidRPr="00236291">
        <w:rPr>
          <w:rStyle w:val="StyleBoldUnderline"/>
          <w:sz w:val="10"/>
        </w:rPr>
        <w:t xml:space="preserve"> </w:t>
      </w:r>
      <w:r w:rsidRPr="00921344">
        <w:rPr>
          <w:rStyle w:val="StyleBoldUnderline"/>
        </w:rPr>
        <w:t>expelling an agency that is merely a shadow of its former self may be little more than a show of “symbolic anti-imperialism.”</w:t>
      </w:r>
      <w:r w:rsidRPr="00236291">
        <w:rPr>
          <w:rStyle w:val="StyleBoldUnderline"/>
          <w:sz w:val="16"/>
          <w:u w:val="none"/>
        </w:rPr>
        <w:t xml:space="preserve"> (The Economist reports that USAID was already planning to close its monumental offices in La Paz and operate through a skeleton staff in the U.S. Embassy.)</w:t>
      </w:r>
      <w:r w:rsidRPr="00236291">
        <w:rPr>
          <w:rStyle w:val="StyleBoldUnderline"/>
          <w:sz w:val="12"/>
          <w:u w:val="none"/>
        </w:rPr>
        <w:t>¶</w:t>
      </w:r>
      <w:r w:rsidRPr="00236291">
        <w:rPr>
          <w:rStyle w:val="StyleBoldUnderline"/>
          <w:sz w:val="16"/>
          <w:u w:val="none"/>
        </w:rPr>
        <w:t xml:space="preserve"> </w:t>
      </w:r>
      <w:proofErr w:type="gramStart"/>
      <w:r w:rsidRPr="00236291">
        <w:rPr>
          <w:rStyle w:val="StyleBoldUnderline"/>
          <w:sz w:val="16"/>
          <w:u w:val="none"/>
        </w:rPr>
        <w:t>In</w:t>
      </w:r>
      <w:proofErr w:type="gramEnd"/>
      <w:r w:rsidRPr="00236291">
        <w:rPr>
          <w:rStyle w:val="StyleBoldUnderline"/>
          <w:sz w:val="16"/>
          <w:u w:val="none"/>
        </w:rPr>
        <w:t xml:space="preserve"> any case</w:t>
      </w:r>
      <w:r w:rsidRPr="00921344">
        <w:rPr>
          <w:rStyle w:val="StyleBoldUnderline"/>
          <w:sz w:val="16"/>
        </w:rPr>
        <w:t xml:space="preserve">, </w:t>
      </w:r>
      <w:r w:rsidRPr="00921344">
        <w:rPr>
          <w:rStyle w:val="StyleBoldUnderline"/>
        </w:rPr>
        <w:t>the expulsion of USAID also provides a convenient distraction</w:t>
      </w:r>
      <w:r w:rsidRPr="00921344">
        <w:rPr>
          <w:rStyle w:val="StyleBoldUnderline"/>
          <w:sz w:val="16"/>
        </w:rPr>
        <w:t xml:space="preserve"> </w:t>
      </w:r>
      <w:r w:rsidRPr="00236291">
        <w:rPr>
          <w:rStyle w:val="StyleBoldUnderline"/>
          <w:sz w:val="16"/>
          <w:u w:val="none"/>
        </w:rPr>
        <w:t>from the Constitutional Tribunal’s decision, which itself has been controversial. The court ruled that Morales could seek a third consecutive term, even though the 2009 Constitution allows only two, on the grounds that his first election (in 2004) took place under a previous constitution. The ruling dismissed a clause in the new Constitution stating that any prior mandate must be taken into account in computing the allowable term. This transitional provision, the court reasoned, does not apply to Morales because his original mandate did not carry over into the new Constitution (instead, Morales cut his first term short by one year and was re-elected in 2009 under the new Constitutional regime).</w:t>
      </w:r>
    </w:p>
    <w:p w14:paraId="06F75109" w14:textId="77777777" w:rsidR="00F70CE1" w:rsidRPr="009919F9" w:rsidRDefault="00F70CE1" w:rsidP="00F70CE1">
      <w:pPr>
        <w:rPr>
          <w:rStyle w:val="StyleBoldUnderline"/>
        </w:rPr>
      </w:pPr>
    </w:p>
    <w:p w14:paraId="58EC838F" w14:textId="77777777" w:rsidR="00F70CE1" w:rsidRPr="009919F9" w:rsidRDefault="00F70CE1" w:rsidP="00F70CE1">
      <w:pPr>
        <w:rPr>
          <w:rStyle w:val="StyleBoldUnderline"/>
        </w:rPr>
      </w:pPr>
    </w:p>
    <w:p w14:paraId="047FF51F" w14:textId="77777777" w:rsidR="00F70CE1" w:rsidRPr="009919F9" w:rsidRDefault="00F70CE1" w:rsidP="00F70CE1">
      <w:pPr>
        <w:rPr>
          <w:rStyle w:val="StyleBoldUnderline"/>
        </w:rPr>
      </w:pPr>
    </w:p>
    <w:p w14:paraId="3BEB5684" w14:textId="77777777" w:rsidR="00F70CE1" w:rsidRDefault="00236291" w:rsidP="00236291">
      <w:pPr>
        <w:pStyle w:val="Heading3"/>
        <w:rPr>
          <w:rFonts w:eastAsia="Times New Roman"/>
        </w:rPr>
      </w:pPr>
      <w:r>
        <w:rPr>
          <w:rFonts w:eastAsia="Times New Roman"/>
        </w:rPr>
        <w:lastRenderedPageBreak/>
        <w:t>XT – No Impact to Soft Power</w:t>
      </w:r>
    </w:p>
    <w:p w14:paraId="4E62DEE4" w14:textId="77777777" w:rsidR="00F70CE1" w:rsidRPr="00DC3E2D" w:rsidRDefault="00F70CE1" w:rsidP="00F70CE1">
      <w:pPr>
        <w:pStyle w:val="Heading4"/>
        <w:rPr>
          <w:rFonts w:eastAsia="Times New Roman"/>
        </w:rPr>
      </w:pPr>
      <w:r w:rsidRPr="00DC3E2D">
        <w:rPr>
          <w:rFonts w:eastAsia="Times New Roman"/>
        </w:rPr>
        <w:t xml:space="preserve">Soft power is </w:t>
      </w:r>
      <w:r w:rsidRPr="00DC3E2D">
        <w:rPr>
          <w:rFonts w:eastAsia="Times New Roman"/>
          <w:u w:val="single"/>
        </w:rPr>
        <w:t>useless</w:t>
      </w:r>
      <w:r w:rsidRPr="00DC3E2D">
        <w:rPr>
          <w:rFonts w:eastAsia="Times New Roman"/>
        </w:rPr>
        <w:t xml:space="preserve"> and undermines maintenance of necessary </w:t>
      </w:r>
      <w:r w:rsidRPr="00DC3E2D">
        <w:rPr>
          <w:rFonts w:eastAsia="Times New Roman"/>
          <w:u w:val="single"/>
        </w:rPr>
        <w:t>hard power</w:t>
      </w:r>
      <w:r w:rsidRPr="00DC3E2D">
        <w:rPr>
          <w:rFonts w:eastAsia="Times New Roman"/>
        </w:rPr>
        <w:t>.</w:t>
      </w:r>
    </w:p>
    <w:p w14:paraId="420DC1F8" w14:textId="77777777" w:rsidR="00F70CE1" w:rsidRPr="00DC3E2D" w:rsidRDefault="00F70CE1" w:rsidP="00F70CE1">
      <w:pPr>
        <w:rPr>
          <w:sz w:val="12"/>
        </w:rPr>
      </w:pPr>
      <w:r w:rsidRPr="00236291">
        <w:rPr>
          <w:rStyle w:val="StyleStyleBold12pt"/>
        </w:rPr>
        <w:t>Ford 12</w:t>
      </w:r>
      <w:r w:rsidRPr="00DC3E2D">
        <w:rPr>
          <w:sz w:val="12"/>
        </w:rPr>
        <w:t xml:space="preserve"> — Christopher A. Ford, Senior Fellow at the Hudson Institute, served in a variety of positions during the George W. Bush Administration including Principal Deputy Assistant Secretary of State and U.S. Special Representative for Nuclear Non-proliferation, holds a Ph.D. in International Relations from Oxford University, 2012 (“Soft on ‘Soft Power’,” </w:t>
      </w:r>
      <w:r w:rsidRPr="00DC3E2D">
        <w:rPr>
          <w:i/>
          <w:sz w:val="12"/>
        </w:rPr>
        <w:t>SAIS Review</w:t>
      </w:r>
      <w:r w:rsidRPr="00DC3E2D">
        <w:rPr>
          <w:sz w:val="12"/>
        </w:rPr>
        <w:t>, Volume 32, Number 1, Winter-Spring, Available Online to Subscribing Institutions via Project MUSE, p. 104-105)</w:t>
      </w:r>
    </w:p>
    <w:p w14:paraId="24D72B93" w14:textId="77777777" w:rsidR="00F70CE1" w:rsidRPr="00DC3E2D" w:rsidRDefault="00F70CE1" w:rsidP="00F70CE1">
      <w:pPr>
        <w:rPr>
          <w:sz w:val="12"/>
        </w:rPr>
      </w:pPr>
      <w:r w:rsidRPr="00DC3E2D">
        <w:rPr>
          <w:sz w:val="12"/>
        </w:rPr>
        <w:t xml:space="preserve">From a U.S. perspective, it seems that </w:t>
      </w:r>
      <w:r w:rsidRPr="0068190D">
        <w:rPr>
          <w:bCs/>
          <w:u w:val="single"/>
        </w:rPr>
        <w:t>the romanticized conception of “</w:t>
      </w:r>
      <w:r w:rsidRPr="0068190D">
        <w:rPr>
          <w:bCs/>
          <w:highlight w:val="yellow"/>
          <w:u w:val="single"/>
        </w:rPr>
        <w:t>soft power” entails</w:t>
      </w:r>
      <w:r w:rsidRPr="0068190D">
        <w:rPr>
          <w:bCs/>
          <w:u w:val="single"/>
        </w:rPr>
        <w:t xml:space="preserve"> </w:t>
      </w:r>
      <w:r w:rsidRPr="0068190D">
        <w:rPr>
          <w:iCs/>
          <w:u w:val="single"/>
        </w:rPr>
        <w:t xml:space="preserve">considerable </w:t>
      </w:r>
      <w:r w:rsidRPr="0068190D">
        <w:rPr>
          <w:iCs/>
          <w:highlight w:val="yellow"/>
          <w:u w:val="single"/>
        </w:rPr>
        <w:t>opportunity costs</w:t>
      </w:r>
      <w:r w:rsidRPr="00DC3E2D">
        <w:rPr>
          <w:sz w:val="12"/>
        </w:rPr>
        <w:t xml:space="preserve">. At an extreme, </w:t>
      </w:r>
      <w:r w:rsidRPr="0068190D">
        <w:rPr>
          <w:bCs/>
          <w:u w:val="single"/>
        </w:rPr>
        <w:t>enthusiasm about the virtues and possibilities of “</w:t>
      </w:r>
      <w:r w:rsidRPr="0068190D">
        <w:rPr>
          <w:bCs/>
          <w:highlight w:val="yellow"/>
          <w:u w:val="single"/>
        </w:rPr>
        <w:t>softness” can</w:t>
      </w:r>
      <w:r w:rsidRPr="0068190D">
        <w:rPr>
          <w:bCs/>
          <w:u w:val="single"/>
        </w:rPr>
        <w:t xml:space="preserve"> lead to </w:t>
      </w:r>
      <w:r w:rsidRPr="0068190D">
        <w:rPr>
          <w:iCs/>
          <w:highlight w:val="yellow"/>
          <w:u w:val="single"/>
        </w:rPr>
        <w:t>atrophy</w:t>
      </w:r>
      <w:r w:rsidRPr="0068190D">
        <w:rPr>
          <w:iCs/>
          <w:u w:val="single"/>
        </w:rPr>
        <w:t xml:space="preserve"> of the </w:t>
      </w:r>
      <w:r w:rsidRPr="0068190D">
        <w:rPr>
          <w:iCs/>
          <w:highlight w:val="yellow"/>
          <w:u w:val="single"/>
        </w:rPr>
        <w:t>policymaking</w:t>
      </w:r>
      <w:r w:rsidRPr="0068190D">
        <w:rPr>
          <w:iCs/>
          <w:u w:val="single"/>
        </w:rPr>
        <w:t xml:space="preserve"> process</w:t>
      </w:r>
      <w:r w:rsidRPr="00DC3E2D">
        <w:rPr>
          <w:sz w:val="12"/>
        </w:rPr>
        <w:t xml:space="preserve">. After all, </w:t>
      </w:r>
      <w:r w:rsidRPr="0068190D">
        <w:rPr>
          <w:bCs/>
          <w:highlight w:val="yellow"/>
          <w:u w:val="single"/>
        </w:rPr>
        <w:t>if one assumes</w:t>
      </w:r>
      <w:r w:rsidRPr="0068190D">
        <w:rPr>
          <w:bCs/>
          <w:u w:val="single"/>
        </w:rPr>
        <w:t xml:space="preserve"> that one’s </w:t>
      </w:r>
      <w:r w:rsidRPr="0068190D">
        <w:rPr>
          <w:bCs/>
          <w:highlight w:val="yellow"/>
          <w:u w:val="single"/>
        </w:rPr>
        <w:t>values</w:t>
      </w:r>
      <w:r w:rsidRPr="0068190D">
        <w:rPr>
          <w:bCs/>
          <w:u w:val="single"/>
        </w:rPr>
        <w:t xml:space="preserve"> or modes of political or economic organization </w:t>
      </w:r>
      <w:r w:rsidRPr="0068190D">
        <w:rPr>
          <w:bCs/>
          <w:highlight w:val="yellow"/>
          <w:u w:val="single"/>
        </w:rPr>
        <w:t>are</w:t>
      </w:r>
      <w:r w:rsidRPr="0068190D">
        <w:rPr>
          <w:bCs/>
          <w:u w:val="single"/>
        </w:rPr>
        <w:t xml:space="preserve"> so </w:t>
      </w:r>
      <w:r w:rsidRPr="0068190D">
        <w:rPr>
          <w:bCs/>
          <w:highlight w:val="yellow"/>
          <w:u w:val="single"/>
        </w:rPr>
        <w:t>powerful</w:t>
      </w:r>
      <w:r w:rsidRPr="0068190D">
        <w:rPr>
          <w:bCs/>
          <w:u w:val="single"/>
        </w:rPr>
        <w:t xml:space="preserve"> that they will in time triumph all of their own, </w:t>
      </w:r>
      <w:r w:rsidRPr="0068190D">
        <w:rPr>
          <w:bCs/>
          <w:highlight w:val="yellow"/>
          <w:u w:val="single"/>
        </w:rPr>
        <w:t>there is little reason to pay attention to policymaking. Assuming</w:t>
      </w:r>
      <w:r w:rsidRPr="0068190D">
        <w:rPr>
          <w:bCs/>
          <w:u w:val="single"/>
        </w:rPr>
        <w:t xml:space="preserve"> that “</w:t>
      </w:r>
      <w:r w:rsidRPr="0068190D">
        <w:rPr>
          <w:bCs/>
          <w:highlight w:val="yellow"/>
          <w:u w:val="single"/>
        </w:rPr>
        <w:t>soft power” works without having to manipulate anything in a deliberate fashion is akin to assuming</w:t>
      </w:r>
      <w:r w:rsidRPr="0068190D">
        <w:rPr>
          <w:bCs/>
          <w:u w:val="single"/>
        </w:rPr>
        <w:t xml:space="preserve"> that </w:t>
      </w:r>
      <w:r w:rsidRPr="0068190D">
        <w:rPr>
          <w:bCs/>
          <w:highlight w:val="yellow"/>
          <w:u w:val="single"/>
        </w:rPr>
        <w:t>some</w:t>
      </w:r>
      <w:r w:rsidRPr="0068190D">
        <w:rPr>
          <w:bCs/>
          <w:u w:val="single"/>
        </w:rPr>
        <w:t xml:space="preserve"> socio-cultural </w:t>
      </w:r>
      <w:r w:rsidRPr="0068190D">
        <w:rPr>
          <w:bCs/>
          <w:highlight w:val="yellow"/>
          <w:u w:val="single"/>
        </w:rPr>
        <w:t>deus ex machina will intervene</w:t>
      </w:r>
      <w:r w:rsidRPr="0068190D">
        <w:rPr>
          <w:bCs/>
          <w:u w:val="single"/>
        </w:rPr>
        <w:t xml:space="preserve"> to make everything right </w:t>
      </w:r>
      <w:r w:rsidRPr="0068190D">
        <w:rPr>
          <w:bCs/>
          <w:highlight w:val="yellow"/>
          <w:u w:val="single"/>
        </w:rPr>
        <w:t>without having</w:t>
      </w:r>
      <w:r w:rsidRPr="0068190D">
        <w:rPr>
          <w:bCs/>
          <w:u w:val="single"/>
        </w:rPr>
        <w:t xml:space="preserve"> actually </w:t>
      </w:r>
      <w:r w:rsidRPr="0068190D">
        <w:rPr>
          <w:bCs/>
          <w:highlight w:val="yellow"/>
          <w:u w:val="single"/>
        </w:rPr>
        <w:t>to</w:t>
      </w:r>
      <w:r w:rsidRPr="0068190D">
        <w:rPr>
          <w:bCs/>
          <w:u w:val="single"/>
        </w:rPr>
        <w:t xml:space="preserve"> develop, articulate, and </w:t>
      </w:r>
      <w:r w:rsidRPr="0068190D">
        <w:rPr>
          <w:bCs/>
          <w:highlight w:val="yellow"/>
          <w:u w:val="single"/>
        </w:rPr>
        <w:t>implement real policy</w:t>
      </w:r>
      <w:r w:rsidRPr="00DC3E2D">
        <w:rPr>
          <w:sz w:val="12"/>
          <w:highlight w:val="yellow"/>
        </w:rPr>
        <w:t>.</w:t>
      </w:r>
    </w:p>
    <w:p w14:paraId="6DAF7021" w14:textId="77777777" w:rsidR="00F70CE1" w:rsidRPr="00DC3E2D" w:rsidRDefault="00F70CE1" w:rsidP="00F70CE1">
      <w:pPr>
        <w:rPr>
          <w:sz w:val="12"/>
        </w:rPr>
      </w:pPr>
      <w:r w:rsidRPr="00DC3E2D">
        <w:rPr>
          <w:sz w:val="12"/>
        </w:rPr>
        <w:t>One can perhaps see “soft power” theory as being a contributor to the Obama Administration’s distaste for having to make difficult moral choices and face challenging trade-offs in foreign and national security policy. If simply relying upon the attraction of our “values” will produce a better world all by itself, for example, why go to the trouble of assuring allies of the strength of U.S. security guarantees, reducing the role nuclear weapons play in American security strategy, and slashing conventional military budgets? Through a prism that claims to rely on “soft power” as a quasi-substitute for reliance upon other types of power, such security trade-offs do not have to be made or can be dismissed as unreal, or false choices. The “soft power” of American values, moral authority, and overseas socio-cultural ubiquity will assure triumph in the end either way.</w:t>
      </w:r>
    </w:p>
    <w:p w14:paraId="7E6D97FF" w14:textId="77777777" w:rsidR="00F70CE1" w:rsidRPr="00DC3E2D" w:rsidRDefault="00F70CE1" w:rsidP="00F70CE1">
      <w:pPr>
        <w:rPr>
          <w:sz w:val="12"/>
        </w:rPr>
      </w:pPr>
      <w:r w:rsidRPr="00DC3E2D">
        <w:rPr>
          <w:sz w:val="12"/>
        </w:rPr>
        <w:t>Perhaps in part because of President Obama’s seeming faith that all manner of policy issues would magically sort themselves out after, or simply because, he had arrived in the White House to model “change,” the rhetorical device of the “false choice” quickly became one of the signature tropes of his presidency. As Ruth Marcus has pointed out, the president’s use of this phrase—in discussing issues as diverse as financial reform, environmental regulation, defense contracting, civil liberties, crime policy, health care, Iraq, Native Americans, the space program, and Libya—seemed designed to encourage listeners to confuse facing hard choices with not having to make them at all.61 This line of thinking is manifested in contemporary U.S. foreign policy perhaps more than anywhere else: by being “soft,” we could achieve our interests without having to face the expense, anxieties, and tough decisions involved in maintaining and exercising more traditional aspects of national power.</w:t>
      </w:r>
    </w:p>
    <w:p w14:paraId="4D6D1523" w14:textId="77777777" w:rsidR="00F70CE1" w:rsidRDefault="00F70CE1" w:rsidP="00F70CE1">
      <w:pPr>
        <w:rPr>
          <w:sz w:val="12"/>
        </w:rPr>
      </w:pPr>
      <w:r w:rsidRPr="0068190D">
        <w:rPr>
          <w:bCs/>
          <w:u w:val="single"/>
        </w:rPr>
        <w:t xml:space="preserve">Such passivity can be </w:t>
      </w:r>
      <w:r w:rsidRPr="0068190D">
        <w:rPr>
          <w:iCs/>
          <w:u w:val="single"/>
        </w:rPr>
        <w:t>costly</w:t>
      </w:r>
      <w:r w:rsidRPr="0068190D">
        <w:rPr>
          <w:bCs/>
          <w:u w:val="single"/>
        </w:rPr>
        <w:t xml:space="preserve"> in a complicated and unpredictable world</w:t>
      </w:r>
      <w:r w:rsidRPr="00DC3E2D">
        <w:rPr>
          <w:sz w:val="12"/>
        </w:rPr>
        <w:t xml:space="preserve">, however, especially given the considerable historical dependence of statecraft upon “hard” capabilities. It would no doubt be wonderful to believe that freedom and prosperity were enough to ensure their own survival and perpetuation, [end page 104] but what if this is not always so? </w:t>
      </w:r>
      <w:r w:rsidRPr="0068190D">
        <w:rPr>
          <w:bCs/>
          <w:highlight w:val="yellow"/>
          <w:u w:val="single"/>
        </w:rPr>
        <w:t>If faith in</w:t>
      </w:r>
      <w:r w:rsidRPr="0068190D">
        <w:rPr>
          <w:bCs/>
          <w:u w:val="single"/>
        </w:rPr>
        <w:t xml:space="preserve"> the all-vanquishing power of “</w:t>
      </w:r>
      <w:r w:rsidRPr="0068190D">
        <w:rPr>
          <w:bCs/>
          <w:highlight w:val="yellow"/>
          <w:u w:val="single"/>
        </w:rPr>
        <w:t>soft power” leads</w:t>
      </w:r>
      <w:r w:rsidRPr="0068190D">
        <w:rPr>
          <w:bCs/>
          <w:u w:val="single"/>
        </w:rPr>
        <w:t xml:space="preserve"> one </w:t>
      </w:r>
      <w:r w:rsidRPr="0068190D">
        <w:rPr>
          <w:bCs/>
          <w:highlight w:val="yellow"/>
          <w:u w:val="single"/>
        </w:rPr>
        <w:t xml:space="preserve">to </w:t>
      </w:r>
      <w:r w:rsidRPr="0068190D">
        <w:rPr>
          <w:iCs/>
          <w:highlight w:val="yellow"/>
          <w:u w:val="single"/>
        </w:rPr>
        <w:t>neglect</w:t>
      </w:r>
      <w:r w:rsidRPr="0068190D">
        <w:rPr>
          <w:iCs/>
          <w:u w:val="single"/>
        </w:rPr>
        <w:t xml:space="preserve"> the maintenance of “</w:t>
      </w:r>
      <w:r w:rsidRPr="0068190D">
        <w:rPr>
          <w:iCs/>
          <w:highlight w:val="yellow"/>
          <w:u w:val="single"/>
        </w:rPr>
        <w:t>hard power</w:t>
      </w:r>
      <w:r w:rsidRPr="0068190D">
        <w:rPr>
          <w:iCs/>
          <w:u w:val="single"/>
        </w:rPr>
        <w:t>”</w:t>
      </w:r>
      <w:r w:rsidRPr="0068190D">
        <w:rPr>
          <w:bCs/>
          <w:u w:val="single"/>
        </w:rPr>
        <w:t xml:space="preserve"> as the world sometimes require, </w:t>
      </w:r>
      <w:r w:rsidRPr="0068190D">
        <w:rPr>
          <w:bCs/>
          <w:highlight w:val="yellow"/>
          <w:u w:val="single"/>
        </w:rPr>
        <w:t xml:space="preserve">that faith must be </w:t>
      </w:r>
      <w:r w:rsidRPr="0068190D">
        <w:rPr>
          <w:bCs/>
          <w:u w:val="single"/>
        </w:rPr>
        <w:t xml:space="preserve">regarded as </w:t>
      </w:r>
      <w:r w:rsidRPr="0068190D">
        <w:rPr>
          <w:iCs/>
          <w:highlight w:val="yellow"/>
          <w:u w:val="single"/>
        </w:rPr>
        <w:t>maladaptive</w:t>
      </w:r>
      <w:r w:rsidRPr="00DC3E2D">
        <w:rPr>
          <w:sz w:val="12"/>
          <w:highlight w:val="yellow"/>
        </w:rPr>
        <w:t>.</w:t>
      </w:r>
    </w:p>
    <w:p w14:paraId="6CD0B129" w14:textId="77777777" w:rsidR="00F70CE1" w:rsidRDefault="00F70CE1" w:rsidP="00F70CE1">
      <w:pPr>
        <w:rPr>
          <w:sz w:val="12"/>
        </w:rPr>
      </w:pPr>
    </w:p>
    <w:p w14:paraId="1D295CBF" w14:textId="77777777" w:rsidR="00F70CE1" w:rsidRPr="00DC3E2D" w:rsidRDefault="00F70CE1" w:rsidP="00236291">
      <w:pPr>
        <w:pStyle w:val="Heading4"/>
        <w:rPr>
          <w:rFonts w:eastAsia="Times New Roman"/>
        </w:rPr>
      </w:pPr>
      <w:r w:rsidRPr="00DC3E2D">
        <w:rPr>
          <w:rFonts w:eastAsia="Times New Roman"/>
        </w:rPr>
        <w:t xml:space="preserve">Soft power </w:t>
      </w:r>
      <w:r w:rsidRPr="00DC3E2D">
        <w:rPr>
          <w:rFonts w:eastAsia="Times New Roman"/>
          <w:u w:val="single"/>
        </w:rPr>
        <w:t>won’t</w:t>
      </w:r>
      <w:r w:rsidRPr="00DC3E2D">
        <w:rPr>
          <w:rFonts w:eastAsia="Times New Roman"/>
        </w:rPr>
        <w:t xml:space="preserve"> reduce anti-Americanism — it doesn’t alter </w:t>
      </w:r>
      <w:r w:rsidRPr="00DC3E2D">
        <w:rPr>
          <w:rFonts w:eastAsia="Times New Roman"/>
          <w:u w:val="single"/>
        </w:rPr>
        <w:t>international perceptions</w:t>
      </w:r>
      <w:r w:rsidRPr="00DC3E2D">
        <w:rPr>
          <w:rFonts w:eastAsia="Times New Roman"/>
        </w:rPr>
        <w:t xml:space="preserve">. </w:t>
      </w:r>
    </w:p>
    <w:p w14:paraId="56D7BFC3" w14:textId="77777777" w:rsidR="00F70CE1" w:rsidRPr="00DC3E2D" w:rsidRDefault="00F70CE1" w:rsidP="00F70CE1">
      <w:pPr>
        <w:rPr>
          <w:sz w:val="12"/>
        </w:rPr>
      </w:pPr>
      <w:r w:rsidRPr="00236291">
        <w:rPr>
          <w:rStyle w:val="StyleStyleBold12pt"/>
        </w:rPr>
        <w:t>Layne 10</w:t>
      </w:r>
      <w:r w:rsidRPr="00DC3E2D">
        <w:rPr>
          <w:sz w:val="12"/>
        </w:rPr>
        <w:t xml:space="preserve"> — Christopher Layne, Robert M. Gates Chair in Intelligence and National Security at the George Bush School of Government and Public Service at Texas A&amp;M University, former professor at the University of California-Los Angeles, the Naval Postgraduate School, and the University of Miami, holds a Ph.D. in Political Science from the University of California-Berkeley, an LL.M. from the University of Virginia Law School, a J.D. from the University of Southern California Law Center, and a Diploma in Historical Studies from Corpus Christi College at the University of Cambridge, 2010 (“The unbearable lightness of soft power,” </w:t>
      </w:r>
      <w:r w:rsidRPr="00DC3E2D">
        <w:rPr>
          <w:i/>
          <w:sz w:val="12"/>
        </w:rPr>
        <w:t>Soft Power and US Foreign Policy: Theoretical, Historical and Contemporary Perspectives</w:t>
      </w:r>
      <w:r w:rsidRPr="00DC3E2D">
        <w:rPr>
          <w:sz w:val="12"/>
        </w:rPr>
        <w:t>, Edited by Inderjeet Parmar and Michael Cox, Published by Routledge, ISBN 020385649X, p. 61-62)</w:t>
      </w:r>
    </w:p>
    <w:p w14:paraId="2DE47468" w14:textId="77777777" w:rsidR="00F70CE1" w:rsidRPr="00DC3E2D" w:rsidRDefault="00F70CE1" w:rsidP="00F70CE1">
      <w:pPr>
        <w:rPr>
          <w:sz w:val="12"/>
        </w:rPr>
      </w:pPr>
      <w:r w:rsidRPr="0068190D">
        <w:rPr>
          <w:bCs/>
          <w:u w:val="single"/>
        </w:rPr>
        <w:t xml:space="preserve">Prophylactic </w:t>
      </w:r>
      <w:r w:rsidRPr="0068190D">
        <w:rPr>
          <w:bCs/>
          <w:highlight w:val="yellow"/>
          <w:u w:val="single"/>
        </w:rPr>
        <w:t xml:space="preserve">multilateralism </w:t>
      </w:r>
      <w:r w:rsidRPr="0068190D">
        <w:rPr>
          <w:iCs/>
          <w:highlight w:val="yellow"/>
          <w:u w:val="single"/>
        </w:rPr>
        <w:t>cannot inoculate the US</w:t>
      </w:r>
      <w:r w:rsidRPr="0068190D">
        <w:rPr>
          <w:iCs/>
          <w:u w:val="single"/>
        </w:rPr>
        <w:t>A</w:t>
      </w:r>
      <w:r w:rsidRPr="0068190D">
        <w:rPr>
          <w:bCs/>
          <w:u w:val="single"/>
        </w:rPr>
        <w:t xml:space="preserve"> </w:t>
      </w:r>
      <w:r w:rsidRPr="0068190D">
        <w:rPr>
          <w:bCs/>
          <w:highlight w:val="yellow"/>
          <w:u w:val="single"/>
        </w:rPr>
        <w:t>from</w:t>
      </w:r>
      <w:r w:rsidRPr="0068190D">
        <w:rPr>
          <w:bCs/>
          <w:u w:val="single"/>
        </w:rPr>
        <w:t xml:space="preserve"> counter-hegemonic </w:t>
      </w:r>
      <w:r w:rsidRPr="0068190D">
        <w:rPr>
          <w:bCs/>
          <w:highlight w:val="yellow"/>
          <w:u w:val="single"/>
        </w:rPr>
        <w:t>balancing.</w:t>
      </w:r>
      <w:r w:rsidRPr="0068190D">
        <w:rPr>
          <w:bCs/>
          <w:u w:val="single"/>
        </w:rPr>
        <w:t xml:space="preserve"> The reality of the USA's enormous </w:t>
      </w:r>
      <w:r w:rsidRPr="0068190D">
        <w:rPr>
          <w:bCs/>
          <w:highlight w:val="yellow"/>
          <w:u w:val="single"/>
        </w:rPr>
        <w:t xml:space="preserve">power </w:t>
      </w:r>
      <w:r w:rsidRPr="0068190D">
        <w:rPr>
          <w:iCs/>
          <w:highlight w:val="yellow"/>
          <w:u w:val="single"/>
        </w:rPr>
        <w:t>cannot be hidden</w:t>
      </w:r>
      <w:r w:rsidRPr="0068190D">
        <w:rPr>
          <w:bCs/>
          <w:highlight w:val="yellow"/>
          <w:u w:val="single"/>
        </w:rPr>
        <w:t xml:space="preserve"> by</w:t>
      </w:r>
      <w:r w:rsidRPr="0068190D">
        <w:rPr>
          <w:bCs/>
          <w:u w:val="single"/>
        </w:rPr>
        <w:t xml:space="preserve"> the veil of </w:t>
      </w:r>
      <w:r w:rsidRPr="0068190D">
        <w:rPr>
          <w:bCs/>
          <w:highlight w:val="yellow"/>
          <w:u w:val="single"/>
        </w:rPr>
        <w:t>multilateralism</w:t>
      </w:r>
      <w:r w:rsidRPr="00DC3E2D">
        <w:rPr>
          <w:sz w:val="12"/>
        </w:rPr>
        <w:t xml:space="preserve">. Moreover, </w:t>
      </w:r>
      <w:r w:rsidRPr="0068190D">
        <w:rPr>
          <w:bCs/>
          <w:u w:val="single"/>
        </w:rPr>
        <w:t>what</w:t>
      </w:r>
      <w:r w:rsidRPr="00DC3E2D">
        <w:rPr>
          <w:sz w:val="12"/>
        </w:rPr>
        <w:t xml:space="preserve"> the feisty Brooklyn Dodger Manager Leo </w:t>
      </w:r>
      <w:r w:rsidRPr="0068190D">
        <w:rPr>
          <w:bCs/>
          <w:u w:val="single"/>
        </w:rPr>
        <w:t xml:space="preserve">Durocher said about baseball is also true in international politics: </w:t>
      </w:r>
      <w:r w:rsidRPr="0068190D">
        <w:rPr>
          <w:iCs/>
          <w:highlight w:val="yellow"/>
          <w:u w:val="single"/>
        </w:rPr>
        <w:t>nice guys finish last</w:t>
      </w:r>
      <w:r w:rsidRPr="0068190D">
        <w:rPr>
          <w:bCs/>
          <w:highlight w:val="yellow"/>
          <w:u w:val="single"/>
        </w:rPr>
        <w:t>. The US</w:t>
      </w:r>
      <w:r w:rsidRPr="0068190D">
        <w:rPr>
          <w:bCs/>
          <w:u w:val="single"/>
        </w:rPr>
        <w:t xml:space="preserve">A </w:t>
      </w:r>
      <w:r w:rsidRPr="0068190D">
        <w:rPr>
          <w:bCs/>
          <w:highlight w:val="yellow"/>
          <w:u w:val="single"/>
        </w:rPr>
        <w:t>did not attain hegemony by being nice, but</w:t>
      </w:r>
      <w:r w:rsidRPr="0068190D">
        <w:rPr>
          <w:bCs/>
          <w:u w:val="single"/>
        </w:rPr>
        <w:t xml:space="preserve"> rather </w:t>
      </w:r>
      <w:r w:rsidRPr="0068190D">
        <w:rPr>
          <w:bCs/>
          <w:highlight w:val="yellow"/>
          <w:u w:val="single"/>
        </w:rPr>
        <w:t>by</w:t>
      </w:r>
      <w:r w:rsidRPr="0068190D">
        <w:rPr>
          <w:bCs/>
          <w:u w:val="single"/>
        </w:rPr>
        <w:t xml:space="preserve"> assertively</w:t>
      </w:r>
      <w:r w:rsidRPr="00DC3E2D">
        <w:rPr>
          <w:u w:val="single"/>
        </w:rPr>
        <w:t xml:space="preserve"> — and often </w:t>
      </w:r>
      <w:r w:rsidRPr="00DC3E2D">
        <w:rPr>
          <w:highlight w:val="yellow"/>
          <w:u w:val="single"/>
        </w:rPr>
        <w:t xml:space="preserve">aggressively — </w:t>
      </w:r>
      <w:r w:rsidRPr="0068190D">
        <w:rPr>
          <w:bCs/>
          <w:highlight w:val="yellow"/>
          <w:u w:val="single"/>
        </w:rPr>
        <w:t>using its power</w:t>
      </w:r>
      <w:r w:rsidRPr="00DC3E2D">
        <w:rPr>
          <w:sz w:val="12"/>
          <w:highlight w:val="yellow"/>
        </w:rPr>
        <w:t>.</w:t>
      </w:r>
      <w:r w:rsidRPr="00DC3E2D">
        <w:rPr>
          <w:sz w:val="12"/>
        </w:rPr>
        <w:t xml:space="preserve"> Although the USA may employ a discourse that professes its regard for others' interests and a commitment to multilateralism, whenever it chooses to do so it can use its power unilaterally to others' detriment. If other states did not understand this before (though many of them did), the March 2003 US invasion of Iraq dispelled any remaining illusions on this point. For much of the world, the invasion shattered one of the most important foundations upon which the notion of benevolent US hegemony is based: the perception that the United States is a status quo power. Since the Cold War's end, notes Walt (2005: 23), 'The United States has not acted as a "status quo" power: rather, it has used its position of primacy to increase its influence, to enhance its position vis-a-vis potential rivals, and to deal with specific security threats' (see also Sestanovich 2005).</w:t>
      </w:r>
    </w:p>
    <w:p w14:paraId="30528815" w14:textId="77777777" w:rsidR="00F70CE1" w:rsidRPr="00DC3E2D" w:rsidRDefault="00F70CE1" w:rsidP="00F70CE1">
      <w:pPr>
        <w:rPr>
          <w:sz w:val="12"/>
        </w:rPr>
      </w:pPr>
      <w:r w:rsidRPr="00DC3E2D">
        <w:rPr>
          <w:sz w:val="12"/>
        </w:rPr>
        <w:t>The claim of soft power proponents that the USA — until the George W. Bush administration — preferred to act multilaterally is a myth — not fact. Although that administration was more inept diplomatically than many of its predecessors, the substance of its policy was the same: the USA acts multilaterally when it can (i.e. when others support US policies), and unilaterally when it decides that it must, which is much of the time.18 Following World War II, the USA created a web of security and economic institutions to solidify its hegemony in the non-Soviet world and promote its grand strategic ambitions. Some scholars — John Ikenberry (2000) is a leading example — depict this as an example of benevolent US soft power, but the USA undertook these policies to advance its hard power — geopolitical — interests. Specifically, it did so to avail itself of its allies' strategic resources (and keep them from drifting into the Soviet sphere). However, the USA never intended that it should itself be constrained by these institutions — and it seldom has been.19</w:t>
      </w:r>
    </w:p>
    <w:p w14:paraId="693B6059" w14:textId="77777777" w:rsidR="00F70CE1" w:rsidRPr="00DC3E2D" w:rsidRDefault="00F70CE1" w:rsidP="00F70CE1">
      <w:pPr>
        <w:rPr>
          <w:sz w:val="12"/>
        </w:rPr>
      </w:pPr>
      <w:r w:rsidRPr="00DC3E2D">
        <w:rPr>
          <w:sz w:val="12"/>
        </w:rPr>
        <w:t>All post-1945 US administrations 'have believed that the only way' the USA could attain its most critical grand strategic goals 'was to keep others from having too much influence' on its policies (Sestanovich 2005: 13). In the Suez, Berlin and Cuban missile crises, and during the Vietnam War, the USA acted unilaterally. Similarly, according to Stephen Sestanovich, it also did during the Euromissile crisis of the early 1980s and during the negotiations on German reunification.20 And although the US-led NATO interventions in Bosnia in 1995 and Kosovo in 1999 may have appeared to be — and certainly were depicted rhetorically by Washington as — multilateral actions, they were not. As Walt (2005: 46) observes, [end page 61] 'America's European allies complained during both episodes, but could do little to stop the United States from imposing its preferences upon them'. In truth, whenever they felt that US interests required doing so, preceding administrations acted no less unilaterally than did the Bush administration in deciding (foolishly) to invade Iraq in March 2003.21</w:t>
      </w:r>
    </w:p>
    <w:p w14:paraId="25EC248E" w14:textId="77777777" w:rsidR="00F70CE1" w:rsidRPr="00DC3E2D" w:rsidRDefault="00F70CE1" w:rsidP="00F70CE1">
      <w:pPr>
        <w:rPr>
          <w:sz w:val="12"/>
        </w:rPr>
      </w:pPr>
      <w:r w:rsidRPr="0068190D">
        <w:rPr>
          <w:bCs/>
          <w:u w:val="single"/>
        </w:rPr>
        <w:t xml:space="preserve">There is </w:t>
      </w:r>
      <w:r w:rsidRPr="0068190D">
        <w:rPr>
          <w:iCs/>
          <w:u w:val="single"/>
        </w:rPr>
        <w:t>no compelling reason</w:t>
      </w:r>
      <w:r w:rsidRPr="0068190D">
        <w:rPr>
          <w:bCs/>
          <w:u w:val="single"/>
        </w:rPr>
        <w:t xml:space="preserve"> to believe that multilateralism legitimizes US hegemony. </w:t>
      </w:r>
      <w:r w:rsidRPr="0068190D">
        <w:rPr>
          <w:bCs/>
          <w:highlight w:val="yellow"/>
          <w:u w:val="single"/>
        </w:rPr>
        <w:t xml:space="preserve">There is </w:t>
      </w:r>
      <w:r w:rsidRPr="0068190D">
        <w:rPr>
          <w:iCs/>
          <w:highlight w:val="yellow"/>
          <w:u w:val="single"/>
        </w:rPr>
        <w:t>a big gap</w:t>
      </w:r>
      <w:r w:rsidRPr="0068190D">
        <w:rPr>
          <w:bCs/>
          <w:highlight w:val="yellow"/>
          <w:u w:val="single"/>
        </w:rPr>
        <w:t xml:space="preserve"> between the way soft power</w:t>
      </w:r>
      <w:r w:rsidRPr="0068190D">
        <w:rPr>
          <w:bCs/>
          <w:u w:val="single"/>
        </w:rPr>
        <w:t xml:space="preserve"> </w:t>
      </w:r>
      <w:r w:rsidRPr="0068190D">
        <w:rPr>
          <w:bCs/>
          <w:highlight w:val="yellow"/>
          <w:u w:val="single"/>
        </w:rPr>
        <w:t>advocates depict American</w:t>
      </w:r>
      <w:r w:rsidRPr="0068190D">
        <w:rPr>
          <w:bCs/>
          <w:u w:val="single"/>
        </w:rPr>
        <w:t xml:space="preserve"> foreign policy </w:t>
      </w:r>
      <w:r w:rsidRPr="0068190D">
        <w:rPr>
          <w:bCs/>
          <w:highlight w:val="yellow"/>
          <w:u w:val="single"/>
        </w:rPr>
        <w:t>behaviour and the way the US</w:t>
      </w:r>
      <w:r w:rsidRPr="0068190D">
        <w:rPr>
          <w:bCs/>
          <w:u w:val="single"/>
        </w:rPr>
        <w:t xml:space="preserve">A </w:t>
      </w:r>
      <w:r w:rsidRPr="0068190D">
        <w:rPr>
          <w:iCs/>
          <w:highlight w:val="yellow"/>
          <w:u w:val="single"/>
        </w:rPr>
        <w:t>actually acts</w:t>
      </w:r>
      <w:r w:rsidRPr="0068190D">
        <w:rPr>
          <w:bCs/>
          <w:u w:val="single"/>
        </w:rPr>
        <w:t xml:space="preserve">. Other </w:t>
      </w:r>
      <w:r w:rsidRPr="0068190D">
        <w:rPr>
          <w:bCs/>
          <w:highlight w:val="yellow"/>
          <w:u w:val="single"/>
        </w:rPr>
        <w:t xml:space="preserve">states </w:t>
      </w:r>
      <w:r w:rsidRPr="0068190D">
        <w:rPr>
          <w:iCs/>
          <w:highlight w:val="yellow"/>
          <w:u w:val="single"/>
        </w:rPr>
        <w:t>know</w:t>
      </w:r>
      <w:r w:rsidRPr="0068190D">
        <w:rPr>
          <w:bCs/>
          <w:u w:val="single"/>
        </w:rPr>
        <w:t xml:space="preserve"> that </w:t>
      </w:r>
      <w:r w:rsidRPr="0068190D">
        <w:rPr>
          <w:bCs/>
          <w:highlight w:val="yellow"/>
          <w:u w:val="single"/>
        </w:rPr>
        <w:t>the US</w:t>
      </w:r>
      <w:r w:rsidRPr="0068190D">
        <w:rPr>
          <w:bCs/>
          <w:u w:val="single"/>
        </w:rPr>
        <w:t>A</w:t>
      </w:r>
      <w:r w:rsidRPr="00DC3E2D">
        <w:rPr>
          <w:sz w:val="12"/>
        </w:rPr>
        <w:t xml:space="preserve"> (like all dominant great powers) </w:t>
      </w:r>
      <w:r w:rsidRPr="0068190D">
        <w:rPr>
          <w:iCs/>
          <w:highlight w:val="yellow"/>
          <w:u w:val="single"/>
        </w:rPr>
        <w:t>habitually acts unilaterally</w:t>
      </w:r>
      <w:r w:rsidRPr="0068190D">
        <w:rPr>
          <w:bCs/>
          <w:u w:val="single"/>
        </w:rPr>
        <w:t xml:space="preserve"> when it feels that its interests require it to do so. Hence, </w:t>
      </w:r>
      <w:r w:rsidRPr="0068190D">
        <w:rPr>
          <w:bCs/>
          <w:highlight w:val="yellow"/>
          <w:u w:val="single"/>
        </w:rPr>
        <w:t xml:space="preserve">they are </w:t>
      </w:r>
      <w:r w:rsidRPr="0068190D">
        <w:rPr>
          <w:iCs/>
          <w:highlight w:val="yellow"/>
          <w:u w:val="single"/>
        </w:rPr>
        <w:t>unlikely to be reassured</w:t>
      </w:r>
      <w:r w:rsidRPr="0068190D">
        <w:rPr>
          <w:bCs/>
          <w:u w:val="single"/>
        </w:rPr>
        <w:t xml:space="preserve"> that US hegemonic </w:t>
      </w:r>
      <w:r w:rsidRPr="0068190D">
        <w:rPr>
          <w:bCs/>
          <w:highlight w:val="yellow"/>
          <w:u w:val="single"/>
        </w:rPr>
        <w:t>power is benign</w:t>
      </w:r>
      <w:r w:rsidRPr="00DC3E2D">
        <w:rPr>
          <w:sz w:val="12"/>
        </w:rPr>
        <w:t xml:space="preserve">. In other words, </w:t>
      </w:r>
      <w:r w:rsidRPr="0068190D">
        <w:rPr>
          <w:bCs/>
          <w:highlight w:val="yellow"/>
          <w:u w:val="single"/>
        </w:rPr>
        <w:t xml:space="preserve">soft power is </w:t>
      </w:r>
      <w:r w:rsidRPr="0068190D">
        <w:rPr>
          <w:iCs/>
          <w:highlight w:val="yellow"/>
          <w:u w:val="single"/>
        </w:rPr>
        <w:t>not</w:t>
      </w:r>
      <w:r w:rsidRPr="0068190D">
        <w:rPr>
          <w:iCs/>
          <w:u w:val="single"/>
        </w:rPr>
        <w:t xml:space="preserve"> very </w:t>
      </w:r>
      <w:r w:rsidRPr="0068190D">
        <w:rPr>
          <w:iCs/>
          <w:highlight w:val="yellow"/>
          <w:u w:val="single"/>
        </w:rPr>
        <w:t>effective</w:t>
      </w:r>
      <w:r w:rsidRPr="0068190D">
        <w:rPr>
          <w:bCs/>
          <w:highlight w:val="yellow"/>
          <w:u w:val="single"/>
        </w:rPr>
        <w:t xml:space="preserve"> as means of preventing other states from opposing the policies of a hegemonic US</w:t>
      </w:r>
      <w:r w:rsidRPr="0068190D">
        <w:rPr>
          <w:bCs/>
          <w:u w:val="single"/>
        </w:rPr>
        <w:t>A</w:t>
      </w:r>
      <w:r w:rsidRPr="00DC3E2D">
        <w:rPr>
          <w:sz w:val="12"/>
        </w:rPr>
        <w:t>.</w:t>
      </w:r>
    </w:p>
    <w:p w14:paraId="6F43167A" w14:textId="77777777" w:rsidR="00F70CE1" w:rsidRPr="00D17C4E" w:rsidRDefault="00F70CE1" w:rsidP="00F70CE1"/>
    <w:p w14:paraId="7BC23DAE" w14:textId="77777777" w:rsidR="00F70CE1" w:rsidRDefault="00236291" w:rsidP="00236291">
      <w:pPr>
        <w:pStyle w:val="Heading3"/>
        <w:rPr>
          <w:rFonts w:eastAsia="Times New Roman"/>
        </w:rPr>
      </w:pPr>
      <w:r>
        <w:rPr>
          <w:rFonts w:eastAsia="Times New Roman"/>
        </w:rPr>
        <w:lastRenderedPageBreak/>
        <w:t>XT – Hard Power Key</w:t>
      </w:r>
    </w:p>
    <w:p w14:paraId="65C523AF" w14:textId="77777777" w:rsidR="00F70CE1" w:rsidRDefault="00F70CE1" w:rsidP="00F70CE1">
      <w:pPr>
        <w:rPr>
          <w:b/>
        </w:rPr>
      </w:pPr>
    </w:p>
    <w:p w14:paraId="56F6EAEE" w14:textId="77777777" w:rsidR="00F70CE1" w:rsidRDefault="00F70CE1" w:rsidP="00F70CE1">
      <w:pPr>
        <w:pStyle w:val="Heading4"/>
      </w:pPr>
      <w:r>
        <w:t xml:space="preserve">Hard power is key to US influence globally </w:t>
      </w:r>
    </w:p>
    <w:p w14:paraId="599F9E0D" w14:textId="77777777" w:rsidR="00F70CE1" w:rsidRPr="00236291" w:rsidRDefault="00F70CE1" w:rsidP="00F70CE1">
      <w:pPr>
        <w:rPr>
          <w:szCs w:val="16"/>
        </w:rPr>
      </w:pPr>
      <w:r w:rsidRPr="00236291">
        <w:rPr>
          <w:rStyle w:val="StyleStyleBold12pt"/>
        </w:rPr>
        <w:t>Kaplan 5/22</w:t>
      </w:r>
      <w:r w:rsidRPr="00236291">
        <w:rPr>
          <w:szCs w:val="16"/>
        </w:rPr>
        <w:t xml:space="preserve">-- Chief Geopolitical Analyst at Stratfor (“The Virtues Of Hard Power”, Robert D., 2013, </w:t>
      </w:r>
      <w:hyperlink r:id="rId33" w:history="1">
        <w:r w:rsidRPr="00236291">
          <w:rPr>
            <w:rStyle w:val="Hyperlink"/>
            <w:szCs w:val="16"/>
          </w:rPr>
          <w:t>http://www.forbes.com/sites/stratfor/2013/05/22/the-virtues-of-hard-power/</w:t>
        </w:r>
      </w:hyperlink>
      <w:r w:rsidRPr="00236291">
        <w:rPr>
          <w:szCs w:val="16"/>
        </w:rPr>
        <w:t>) EL</w:t>
      </w:r>
    </w:p>
    <w:p w14:paraId="5B7F40A6" w14:textId="77777777" w:rsidR="00F70CE1" w:rsidRPr="00236291" w:rsidRDefault="00F70CE1" w:rsidP="00F70CE1">
      <w:pPr>
        <w:rPr>
          <w:szCs w:val="16"/>
        </w:rPr>
      </w:pPr>
    </w:p>
    <w:p w14:paraId="3BDFF7AC" w14:textId="77777777" w:rsidR="00F70CE1" w:rsidRPr="0063799A" w:rsidRDefault="00F70CE1" w:rsidP="00F70CE1">
      <w:r w:rsidRPr="0063799A">
        <w:t xml:space="preserve">Hard power has not been in vogue since the Iraq War turned badly in about 2004. In foreign policy journals and at elite conferences, the talk for years has been about “soft power,” “the power of persuasion” and the need to revitalize the U.S. State Department as opposed to the Pentagon: </w:t>
      </w:r>
      <w:r w:rsidRPr="0063799A">
        <w:rPr>
          <w:rStyle w:val="StyleBoldUnderline"/>
        </w:rPr>
        <w:t>didn’t you know, it’s about diplomacy, not military might! Except when it isn’t; except when members of this same elite argue for humanitarian intervention in places like Libya and Syria. Then soft power be damned</w:t>
      </w:r>
      <w:proofErr w:type="gramStart"/>
      <w:r w:rsidRPr="0063799A">
        <w:rPr>
          <w:rStyle w:val="StyleBoldUnderline"/>
        </w:rPr>
        <w:t>.</w:t>
      </w:r>
      <w:r w:rsidRPr="0063799A">
        <w:rPr>
          <w:rStyle w:val="StyleBoldUnderline"/>
          <w:sz w:val="12"/>
        </w:rPr>
        <w:t>¶</w:t>
      </w:r>
      <w:proofErr w:type="gramEnd"/>
      <w:r w:rsidRPr="0063799A">
        <w:t xml:space="preserve"> The fact is that </w:t>
      </w:r>
      <w:r w:rsidRPr="0063799A">
        <w:rPr>
          <w:rStyle w:val="StyleBoldUnderline"/>
        </w:rPr>
        <w:t>hard power is supremely necessary in today’s world</w:t>
      </w:r>
      <w:r w:rsidRPr="0063799A">
        <w:t>, for reasons having nothing to do with humanitarian intervention. Indeed, the Harvard professor and former government official, Joseph S. Nye, Jr., who, in 2004, actually coined the term “soft power” in an eponymous book, has always been subtle enough in his own thinking to realize how relevant hard power remains.</w:t>
      </w:r>
      <w:r w:rsidRPr="0063799A">
        <w:rPr>
          <w:sz w:val="12"/>
        </w:rPr>
        <w:t>¶</w:t>
      </w:r>
      <w:r w:rsidRPr="0063799A">
        <w:t xml:space="preserve"> As I write, the two areas of the world that are most important in terms of America’s long-term economic and political interests — Asia and Europe — are undergoing power shifts. </w:t>
      </w:r>
      <w:r w:rsidRPr="0063799A">
        <w:rPr>
          <w:rStyle w:val="StyleBoldUnderline"/>
        </w:rPr>
        <w:t>The growth of Chinese air and naval power is beginning to rearrange the correlation of forces in Asia, while the weakening of the European Union in geopolitical term</w:t>
      </w:r>
      <w:r w:rsidRPr="0063799A">
        <w:t xml:space="preserve">s – because of its ongoing fiscal crisis — </w:t>
      </w:r>
      <w:r w:rsidRPr="0063799A">
        <w:rPr>
          <w:rStyle w:val="StyleBoldUnderline"/>
        </w:rPr>
        <w:t>is providing an opportunity for a new Russian sphere of influence</w:t>
      </w:r>
      <w:r w:rsidRPr="0063799A">
        <w:t xml:space="preserve"> to emerge in Central and Eastern Europe. Of course, both challenges require robust diplomacy on America’s part. But fundamentally what </w:t>
      </w:r>
      <w:r w:rsidRPr="0063799A">
        <w:rPr>
          <w:rStyle w:val="StyleBoldUnderline"/>
        </w:rPr>
        <w:t>they really require is a steadfast commitment of American hard power</w:t>
      </w:r>
      <w:r w:rsidRPr="0063799A">
        <w:t>. And the countries in these two most vital regions are not bashful about saying so.</w:t>
      </w:r>
      <w:r w:rsidRPr="0063799A">
        <w:rPr>
          <w:sz w:val="12"/>
        </w:rPr>
        <w:t>¶</w:t>
      </w:r>
      <w:r w:rsidRPr="0063799A">
        <w:t xml:space="preserve"> </w:t>
      </w:r>
      <w:r w:rsidRPr="0063799A">
        <w:rPr>
          <w:rStyle w:val="StyleBoldUnderline"/>
        </w:rPr>
        <w:t>Security officials in countries as diverse as Japan and Poland, Vietnam and Romania desperately hope that all this talk about American soft power overtaking American hard power is merely that — talk</w:t>
      </w:r>
      <w:r w:rsidRPr="0063799A">
        <w:t xml:space="preserve">. For </w:t>
      </w:r>
      <w:r w:rsidRPr="0063799A">
        <w:rPr>
          <w:rStyle w:val="StyleBoldUnderline"/>
        </w:rPr>
        <w:t>it is American warships and ground forces deployments that matter most to these countries and their officials.</w:t>
      </w:r>
      <w:r w:rsidRPr="0063799A">
        <w:t xml:space="preserve"> Indeed, despite the disappointing conclusions to the Iraq and Afghanistan wars, rarely before has American hard power been so revered in places that actually matter.</w:t>
      </w:r>
      <w:r w:rsidRPr="0063799A">
        <w:rPr>
          <w:sz w:val="12"/>
        </w:rPr>
        <w:t>¶</w:t>
      </w:r>
      <w:r w:rsidRPr="0063799A">
        <w:t xml:space="preserve"> Asia is the world’s demographic and economic hub, as well as the region where the great sea lines of communication coalesce. And unless China undergoes a profound political and economic upheaval — of a degree not yet on the horizon — the Middle Kingdom will present the United States with its greatest 21st century competitor. In the face of China’s military rise, Japan is shedding its quasi-pacifistic orientation and adopting a positive attitude toward military expansion. In a psychological sense, </w:t>
      </w:r>
      <w:r w:rsidRPr="0063799A">
        <w:rPr>
          <w:rStyle w:val="StyleBoldUnderline"/>
        </w:rPr>
        <w:t>Japan no longer takes the American air and naval presence in Northeast Asia for granted.</w:t>
      </w:r>
      <w:r w:rsidRPr="0063799A">
        <w:t xml:space="preserve"> </w:t>
      </w:r>
      <w:r w:rsidRPr="0063799A">
        <w:rPr>
          <w:rStyle w:val="StyleBoldUnderline"/>
        </w:rPr>
        <w:t>It actively courts American hard power</w:t>
      </w:r>
      <w:r w:rsidRPr="0063799A">
        <w:t xml:space="preserve"> in the face of a territorial dispute with China over islands in the East China Sea. Japan knows that, ultimately, </w:t>
      </w:r>
      <w:r w:rsidRPr="0063799A">
        <w:rPr>
          <w:rStyle w:val="StyleBoldUnderline"/>
        </w:rPr>
        <w:t>it is only American hard power that can balance against China in the regio</w:t>
      </w:r>
      <w:r w:rsidRPr="0063799A">
        <w:t>n</w:t>
      </w:r>
      <w:r w:rsidRPr="0063799A">
        <w:rPr>
          <w:rStyle w:val="StyleBoldUnderline"/>
        </w:rPr>
        <w:t>. For South Korea, too, American hard power is critical</w:t>
      </w:r>
      <w:r w:rsidRPr="0063799A">
        <w:t xml:space="preserve">. Though the South Korean military can ably defend itself against North Korea’s, again, </w:t>
      </w:r>
      <w:r w:rsidRPr="0063799A">
        <w:rPr>
          <w:rStyle w:val="StyleBoldUnderline"/>
        </w:rPr>
        <w:t>it is America’s air and naval presence in the region that provides for a favorable balance of power that defends Seoul against Pyongyang and its ally in Beijing. As for Taiwan, its very existence as a state depends on the American military’s Pacific presence</w:t>
      </w:r>
      <w:proofErr w:type="gramStart"/>
      <w:r w:rsidRPr="0063799A">
        <w:rPr>
          <w:rStyle w:val="StyleBoldUnderline"/>
        </w:rPr>
        <w:t>.</w:t>
      </w:r>
      <w:r w:rsidRPr="0063799A">
        <w:rPr>
          <w:rStyle w:val="StyleBoldUnderline"/>
          <w:sz w:val="12"/>
        </w:rPr>
        <w:t>¶</w:t>
      </w:r>
      <w:proofErr w:type="gramEnd"/>
      <w:r w:rsidRPr="0063799A">
        <w:t xml:space="preserve"> Don’t tell officials in the Philippines that American hard power is any less relevant than in previous decades. Like Japan, after years of taking the U.S. Navy and Air Force for granted, </w:t>
      </w:r>
      <w:r w:rsidRPr="0063799A">
        <w:rPr>
          <w:rStyle w:val="StyleBoldUnderline"/>
        </w:rPr>
        <w:t>Manila is literally desperate for American military support and presence against China, with which it disputes potentially resource-rich islands and geographical features in the South China Sea</w:t>
      </w:r>
      <w:r w:rsidRPr="0063799A">
        <w:t xml:space="preserve">. Like Japan and South Korea, </w:t>
      </w:r>
      <w:r w:rsidRPr="0063799A">
        <w:rPr>
          <w:rStyle w:val="StyleBoldUnderline"/>
        </w:rPr>
        <w:t xml:space="preserve">the Philippines </w:t>
      </w:r>
      <w:proofErr w:type="gramStart"/>
      <w:r w:rsidRPr="0063799A">
        <w:rPr>
          <w:rStyle w:val="StyleBoldUnderline"/>
        </w:rPr>
        <w:t>is</w:t>
      </w:r>
      <w:proofErr w:type="gramEnd"/>
      <w:r w:rsidRPr="0063799A">
        <w:rPr>
          <w:rStyle w:val="StyleBoldUnderline"/>
        </w:rPr>
        <w:t xml:space="preserve"> a formal treaty ally of the United State</w:t>
      </w:r>
      <w:r w:rsidRPr="0063799A">
        <w:t>s: that is to say, these countries matter. As for Taiwan, it is arguably one of the finest examples of a functioning democracy in the world beyond the West, as well as geopolitically vital because of its position on the main sea lines of communication. Thus, Taiwan too, matters greatly.</w:t>
      </w:r>
      <w:r w:rsidRPr="0063799A">
        <w:rPr>
          <w:sz w:val="12"/>
        </w:rPr>
        <w:t>¶</w:t>
      </w:r>
      <w:r w:rsidRPr="0063799A">
        <w:t xml:space="preserve"> </w:t>
      </w:r>
      <w:r w:rsidRPr="0063799A">
        <w:rPr>
          <w:rStyle w:val="StyleBoldUnderline"/>
        </w:rPr>
        <w:t xml:space="preserve">Vietnam, for its part, has emerged as a critical de facto ally of the United States. It is the single most important Southeast Asian </w:t>
      </w:r>
      <w:r w:rsidRPr="0063799A">
        <w:rPr>
          <w:rStyle w:val="StyleBoldUnderline"/>
        </w:rPr>
        <w:lastRenderedPageBreak/>
        <w:t>country preventing China’s domination of the strategically crucial South China Sea.</w:t>
      </w:r>
      <w:r w:rsidRPr="0063799A">
        <w:t xml:space="preserve"> And what is Vietnam doing? </w:t>
      </w:r>
      <w:r w:rsidRPr="0063799A">
        <w:rPr>
          <w:rStyle w:val="StyleBoldUnderline"/>
        </w:rPr>
        <w:t>It is refitting Cam Ranh Bay as a deep-water harbor, officially to attract navies from India, Russia and elsewhere; but especially to attract the U.S. Navy.</w:t>
      </w:r>
      <w:r w:rsidRPr="0063799A">
        <w:rPr>
          <w:rStyle w:val="StyleBoldUnderline"/>
          <w:sz w:val="12"/>
        </w:rPr>
        <w:t>¶</w:t>
      </w:r>
      <w:r w:rsidRPr="0063799A">
        <w:t xml:space="preserve"> Malaysia plays down its close relationship with the United States, as part of a delicate diplomatic minuet to get along with both China and the Muslim world. Nevertheless, </w:t>
      </w:r>
      <w:r w:rsidRPr="0063799A">
        <w:rPr>
          <w:rStyle w:val="StyleBoldUnderline"/>
        </w:rPr>
        <w:t xml:space="preserve">the number of visits of American warships to Malaysian ports has jumped from three annually in 2003 to well over 50. </w:t>
      </w:r>
      <w:r w:rsidRPr="0063799A">
        <w:t>As for Singapore, one of its diplomats told me: “</w:t>
      </w:r>
      <w:r w:rsidRPr="0063799A">
        <w:rPr>
          <w:rStyle w:val="StyleBoldUnderline"/>
        </w:rPr>
        <w:t>We see American hard power as benign. The U.S. Navy defends globalization by protecting the sea lanes, which we, more than any other people, benefit from</w:t>
      </w:r>
      <w:r w:rsidRPr="0063799A">
        <w:t>. To us, there is nothing dark or conspiratorial about the United States and its vast security apparatus.”</w:t>
      </w:r>
      <w:r w:rsidRPr="0063799A">
        <w:rPr>
          <w:sz w:val="12"/>
        </w:rPr>
        <w:t>¶</w:t>
      </w:r>
      <w:r w:rsidRPr="0063799A">
        <w:t xml:space="preserve"> </w:t>
      </w:r>
      <w:proofErr w:type="gramStart"/>
      <w:r w:rsidRPr="0063799A">
        <w:t>In</w:t>
      </w:r>
      <w:proofErr w:type="gramEnd"/>
      <w:r w:rsidRPr="0063799A">
        <w:t xml:space="preserve"> 1998, the Singaporeans built Changi Naval Base solely to host American nuclear-powered aircraft carriers and submarines. In 2011, there were 150 American warship visits to Singapore. Then there are the four American littoral combat ships that, it was announced in 2011, would be stationed in Singapore.</w:t>
      </w:r>
      <w:r w:rsidRPr="0063799A">
        <w:rPr>
          <w:sz w:val="12"/>
        </w:rPr>
        <w:t>¶</w:t>
      </w:r>
      <w:r w:rsidRPr="0063799A">
        <w:t xml:space="preserve"> At the other end of Eurasia, whatever their public comments, diplomats from countries in Central and Eastern Europe are worried about any American shift away from hard power. In the 1990s, the security situation looked benevolent to them. They were in the process of joining NATO and the European Union, even as Russia was weakened by chaos under Boris Yeltsin’s undisciplined rule. Following centuries of interminable warfare, they were finally escaping history, in other words. </w:t>
      </w:r>
      <w:r w:rsidRPr="0063799A">
        <w:rPr>
          <w:rStyle w:val="StyleBoldUnderline"/>
        </w:rPr>
        <w:t>Now NATO and the European Union</w:t>
      </w:r>
      <w:r w:rsidRPr="0063799A">
        <w:t xml:space="preserve"> — so vigorous and formidable in the 1990s – </w:t>
      </w:r>
      <w:r w:rsidRPr="0063799A">
        <w:rPr>
          <w:rStyle w:val="StyleBoldUnderline"/>
        </w:rPr>
        <w:t>look fundamentally infirm</w:t>
      </w:r>
      <w:r w:rsidRPr="0063799A">
        <w:t>. Meanwhile</w:t>
      </w:r>
      <w:r w:rsidRPr="0063799A">
        <w:rPr>
          <w:rStyle w:val="StyleBoldUnderline"/>
        </w:rPr>
        <w:t>, Russia has been</w:t>
      </w:r>
      <w:r w:rsidRPr="0063799A">
        <w:t>, for the moment</w:t>
      </w:r>
      <w:r w:rsidRPr="0063799A">
        <w:rPr>
          <w:rStyle w:val="StyleBoldUnderline"/>
        </w:rPr>
        <w:t>, revitalized</w:t>
      </w:r>
      <w:r w:rsidRPr="0063799A">
        <w:t xml:space="preserve"> through a combination of natural gas revenues and Vladimir Putin‘s dynamic authoritarianism-lite. Russia once again beckons on the doorstep of Europe, and </w:t>
      </w:r>
      <w:r w:rsidRPr="0063799A">
        <w:rPr>
          <w:rStyle w:val="StyleBoldUnderline"/>
        </w:rPr>
        <w:t>the Poles, Romanians and others are scared.</w:t>
      </w:r>
      <w:r w:rsidRPr="0063799A">
        <w:rPr>
          <w:rStyle w:val="StyleBoldUnderline"/>
          <w:sz w:val="12"/>
        </w:rPr>
        <w:t xml:space="preserve">¶ </w:t>
      </w:r>
      <w:r w:rsidRPr="0063799A">
        <w:t xml:space="preserve">Forget NATO. </w:t>
      </w:r>
      <w:r w:rsidRPr="0063799A">
        <w:rPr>
          <w:rStyle w:val="StyleBoldUnderline"/>
        </w:rPr>
        <w:t>With declining defense budgets of almost all European member states, NATO is to be taken less and less seriously. The Poles, Romanians and so on now require unilateral U.S. hard power.</w:t>
      </w:r>
      <w:r w:rsidRPr="0063799A">
        <w:t xml:space="preserve"> For years already, the Poles and Romanians have been participating in U.S. military missions in Afghanistan, Iraq and sub-Saharan Africa. They have been doing so much less because they actually believe in those missions, but in order to prove their mettle as reliable allies of the United States — so that the United States military will be there for them in any future hour of need.</w:t>
      </w:r>
      <w:r w:rsidRPr="0063799A">
        <w:rPr>
          <w:sz w:val="12"/>
        </w:rPr>
        <w:t>¶</w:t>
      </w:r>
      <w:r w:rsidRPr="0063799A">
        <w:t xml:space="preserve"> As for the Middle East, </w:t>
      </w:r>
      <w:r w:rsidRPr="0063799A">
        <w:rPr>
          <w:rStyle w:val="StyleBoldUnderline"/>
        </w:rPr>
        <w:t>Israel, Jordan, Saudi Arabia and the Gulf countries all desperately require U.S. hard power: If not specifically for an attack on Iran’s nuclear facilities, then certainly in order to promote a balance of power unfavorable to Iran’s regional hegemony</w:t>
      </w:r>
      <w:r w:rsidRPr="0063799A">
        <w:t>.</w:t>
      </w:r>
      <w:r w:rsidRPr="0063799A">
        <w:rPr>
          <w:sz w:val="12"/>
        </w:rPr>
        <w:t>¶</w:t>
      </w:r>
      <w:r w:rsidRPr="0063799A">
        <w:t xml:space="preserve"> Soft power became a trendy concept in the immediate wake of America’s military overextension in Iraq and Afghanistan. But soft power was properly meant as a critical accompaniment to hard power and as a shift in emphasis away from hard power, not as a replacement for it. Hard power is best employed not when America invades a country with its ground troops but when it daily projects military might over vast swaths of the earth, primarily with air and naval assets, in order to protect U.S. allies, world trade and a liberal maritime order. American hard power, thus, must never go out of fashion.</w:t>
      </w:r>
    </w:p>
    <w:p w14:paraId="1A2D5362" w14:textId="77777777" w:rsidR="00F70CE1" w:rsidRDefault="00F70CE1" w:rsidP="00F70CE1"/>
    <w:p w14:paraId="57E49E88" w14:textId="77777777" w:rsidR="00F70CE1" w:rsidRDefault="00F70CE1" w:rsidP="00F70CE1"/>
    <w:p w14:paraId="78A2AFA1" w14:textId="77777777" w:rsidR="00F70CE1" w:rsidRDefault="00F70CE1" w:rsidP="00F70CE1">
      <w:pPr>
        <w:pStyle w:val="Heading4"/>
      </w:pPr>
      <w:r>
        <w:t>Empirics prove hard power is more influential than soft power</w:t>
      </w:r>
    </w:p>
    <w:p w14:paraId="1438A6BB" w14:textId="77777777" w:rsidR="00F70CE1" w:rsidRPr="00236291" w:rsidRDefault="00F70CE1" w:rsidP="00F70CE1">
      <w:pPr>
        <w:rPr>
          <w:szCs w:val="16"/>
        </w:rPr>
      </w:pPr>
      <w:r w:rsidRPr="00236291">
        <w:rPr>
          <w:rStyle w:val="StyleStyleBold12pt"/>
        </w:rPr>
        <w:t>Kagan 12</w:t>
      </w:r>
      <w:r w:rsidRPr="00236291">
        <w:rPr>
          <w:szCs w:val="16"/>
        </w:rPr>
        <w:t xml:space="preserve">-- American historian, author and foreign policy commentator at the Brookings Institution, co-founder of the Project for the New American Century (Robert, 2/2, “The importance of U.S. military might shouldn’t be underestimated”, </w:t>
      </w:r>
      <w:hyperlink r:id="rId34" w:history="1">
        <w:r w:rsidRPr="00236291">
          <w:rPr>
            <w:rStyle w:val="Hyperlink"/>
            <w:szCs w:val="16"/>
          </w:rPr>
          <w:t>http://articles.washingtonpost.com/2012-02-02/opinions/35445829_1_soft-power-hard-power-military-power</w:t>
        </w:r>
      </w:hyperlink>
      <w:r w:rsidRPr="00236291">
        <w:rPr>
          <w:szCs w:val="16"/>
        </w:rPr>
        <w:t>) EL</w:t>
      </w:r>
    </w:p>
    <w:p w14:paraId="5C61157F" w14:textId="77777777" w:rsidR="00F70CE1" w:rsidRPr="00236291" w:rsidRDefault="00F70CE1" w:rsidP="00F70CE1">
      <w:pPr>
        <w:rPr>
          <w:szCs w:val="16"/>
        </w:rPr>
      </w:pPr>
    </w:p>
    <w:p w14:paraId="13828082" w14:textId="77777777" w:rsidR="00F70CE1" w:rsidRPr="00530F95" w:rsidRDefault="00F70CE1" w:rsidP="00F70CE1">
      <w:pPr>
        <w:rPr>
          <w:rStyle w:val="StyleBoldUnderline"/>
        </w:rPr>
      </w:pPr>
      <w:r w:rsidRPr="00530F95">
        <w:rPr>
          <w:rStyle w:val="StyleBoldUnderline"/>
        </w:rPr>
        <w:t>These days “soft” power and “smart” power are in vogue</w:t>
      </w:r>
      <w:r w:rsidRPr="00530F95">
        <w:t xml:space="preserve"> (who wants to make the case for “dumb” power?) while American “hard” power is on the chopping block. This is, in part, a symbolic sacrifice to the fiscal crisis — even though the looming defense cuts are a drop in the bucket compared with the ballooning entitlement spending that is not being cut. And partly this is the Obama administration’s election-year strategy of playing to a presumably war-weary nation</w:t>
      </w:r>
      <w:proofErr w:type="gramStart"/>
      <w:r w:rsidRPr="00530F95">
        <w:t>.</w:t>
      </w:r>
      <w:r w:rsidRPr="00530F95">
        <w:rPr>
          <w:sz w:val="12"/>
        </w:rPr>
        <w:t>¶</w:t>
      </w:r>
      <w:proofErr w:type="gramEnd"/>
      <w:r w:rsidRPr="00530F95">
        <w:t xml:space="preserve"> But </w:t>
      </w:r>
      <w:r w:rsidRPr="00530F95">
        <w:rPr>
          <w:rStyle w:val="StyleBoldUnderline"/>
        </w:rPr>
        <w:t>there is a theory behind all this: The United States has relied too much on hard power for too long, and to be truly effective in a complex, modern world, the United States needs to emphasize other tools</w:t>
      </w:r>
      <w:r w:rsidRPr="00530F95">
        <w:t>. It must be an attractive power, capable of persuading rather than compelling. It must convene and corral both partners and non-partners, using economic, diplomatic and other means to “leverage” American influence</w:t>
      </w:r>
      <w:proofErr w:type="gramStart"/>
      <w:r w:rsidRPr="00530F95">
        <w:t>.</w:t>
      </w:r>
      <w:r w:rsidRPr="00530F95">
        <w:rPr>
          <w:sz w:val="12"/>
        </w:rPr>
        <w:t>¶</w:t>
      </w:r>
      <w:proofErr w:type="gramEnd"/>
      <w:r w:rsidRPr="00530F95">
        <w:t xml:space="preserve"> These are sensible arguments. Power takes many forms, and it’s smart to make use of all of them. But </w:t>
      </w:r>
      <w:r w:rsidRPr="00530F95">
        <w:rPr>
          <w:rStyle w:val="StyleBoldUnderline"/>
        </w:rPr>
        <w:t xml:space="preserve">there is a danger in taking this wisdom too far and forgetting just how important U.S. military power has been in building and sustaining the present liberal </w:t>
      </w:r>
      <w:r w:rsidRPr="00530F95">
        <w:rPr>
          <w:rStyle w:val="StyleBoldUnderline"/>
        </w:rPr>
        <w:lastRenderedPageBreak/>
        <w:t>international order.</w:t>
      </w:r>
      <w:r w:rsidRPr="00530F95">
        <w:rPr>
          <w:rStyle w:val="StyleBoldUnderline"/>
          <w:sz w:val="12"/>
        </w:rPr>
        <w:t>¶</w:t>
      </w:r>
      <w:r w:rsidRPr="00530F95">
        <w:t xml:space="preserve"> </w:t>
      </w:r>
      <w:r w:rsidRPr="00530F95">
        <w:rPr>
          <w:rStyle w:val="StyleBoldUnderline"/>
        </w:rPr>
        <w:t>That order has rested significantly on the U.S. ability to provide security in parts of the world</w:t>
      </w:r>
      <w:r w:rsidRPr="00530F95">
        <w:t xml:space="preserve">, such as Europe and Asia, that had known endless cycles of warfare before the arrival of the United States. </w:t>
      </w:r>
      <w:r w:rsidRPr="00530F95">
        <w:rPr>
          <w:rStyle w:val="StyleBoldUnderline"/>
        </w:rPr>
        <w:t>The world’s free-trade, free-market economy has depended on America’s ability to keep trade routes open, even during times of conflict</w:t>
      </w:r>
      <w:r w:rsidRPr="00530F95">
        <w:t xml:space="preserve">. </w:t>
      </w:r>
      <w:r w:rsidRPr="00530F95">
        <w:rPr>
          <w:rStyle w:val="StyleBoldUnderline"/>
        </w:rPr>
        <w:t>And the remarkably wide spread of democracy around the world owes something to America’s ability to provide support to democratic forces under siege and to protect peoples from dictators</w:t>
      </w:r>
      <w:r w:rsidRPr="00530F95">
        <w:t xml:space="preserve"> such as Moammar Gaddafi and Slobodan Milosevic. Some find it absurd that the United States should have a larger military than the next 10 nations combined. But that gap in </w:t>
      </w:r>
      <w:r w:rsidRPr="00530F95">
        <w:rPr>
          <w:rStyle w:val="StyleBoldUnderline"/>
        </w:rPr>
        <w:t>military power has probably been the greatest factor in upholding an international system that, in historical terms, is unique</w:t>
      </w:r>
      <w:r w:rsidRPr="00530F95">
        <w:t xml:space="preserve"> — and uniquely beneficial to Americans.</w:t>
      </w:r>
      <w:r w:rsidRPr="00530F95">
        <w:rPr>
          <w:sz w:val="12"/>
        </w:rPr>
        <w:t>¶</w:t>
      </w:r>
      <w:r w:rsidRPr="00530F95">
        <w:t xml:space="preserve"> Nor should we forget that </w:t>
      </w:r>
      <w:r w:rsidRPr="00530F95">
        <w:rPr>
          <w:rStyle w:val="StyleBoldUnderline"/>
        </w:rPr>
        <w:t>this power is part of what makes America attractive to many other nations.</w:t>
      </w:r>
      <w:r w:rsidRPr="00530F95">
        <w:t xml:space="preserve"> </w:t>
      </w:r>
      <w:r w:rsidRPr="00530F95">
        <w:rPr>
          <w:rStyle w:val="StyleBoldUnderline"/>
        </w:rPr>
        <w:t>The world has not always loved America. During the era of Vietnam and Watergate and the ugly last stand of segregationists</w:t>
      </w:r>
      <w:r w:rsidRPr="00530F95">
        <w:t xml:space="preserve">, America was often hated. But </w:t>
      </w:r>
      <w:r w:rsidRPr="00530F95">
        <w:rPr>
          <w:rStyle w:val="StyleBoldUnderline"/>
        </w:rPr>
        <w:t>nations that relied on the United States for security from threatening neighbors tended to overlook the country’s flaws</w:t>
      </w:r>
      <w:r w:rsidRPr="00530F95">
        <w:t xml:space="preserve">. In the 1960s, </w:t>
      </w:r>
      <w:r w:rsidRPr="00530F95">
        <w:rPr>
          <w:rStyle w:val="StyleBoldUnderline"/>
        </w:rPr>
        <w:t>millions of young Europeans took to the streets to protest American “imperialism,” while their governments worked to ensure that the alliance with the United States held firm.</w:t>
      </w:r>
      <w:r w:rsidRPr="00530F95">
        <w:rPr>
          <w:rStyle w:val="StyleBoldUnderline"/>
          <w:sz w:val="12"/>
        </w:rPr>
        <w:t>¶</w:t>
      </w:r>
      <w:r w:rsidRPr="00530F95">
        <w:t xml:space="preserve"> </w:t>
      </w:r>
      <w:r w:rsidRPr="00530F95">
        <w:rPr>
          <w:rStyle w:val="StyleBoldUnderline"/>
        </w:rPr>
        <w:t>Soft power</w:t>
      </w:r>
      <w:r w:rsidRPr="00530F95">
        <w:t xml:space="preserve">, meanwhile, </w:t>
      </w:r>
      <w:r w:rsidRPr="00530F95">
        <w:rPr>
          <w:rStyle w:val="StyleBoldUnderline"/>
        </w:rPr>
        <w:t>has its limits. No U.S. president has enjoyed more international popularity than Woodrow Wilson</w:t>
      </w:r>
      <w:r w:rsidRPr="00530F95">
        <w:t xml:space="preserve"> did when he traveled to Paris to negotiate the treaty ending World War I. </w:t>
      </w:r>
      <w:r w:rsidRPr="00530F95">
        <w:rPr>
          <w:rStyle w:val="StyleBoldUnderline"/>
        </w:rPr>
        <w:t>He was a hero to the world, but he found his ability to shape the peace, and to establish the new League of Nations, severely limited</w:t>
      </w:r>
      <w:r w:rsidRPr="00530F95">
        <w:t xml:space="preserve">, </w:t>
      </w:r>
      <w:r w:rsidRPr="00530F95">
        <w:rPr>
          <w:rStyle w:val="StyleBoldUnderline"/>
        </w:rPr>
        <w:t xml:space="preserve">in no small part by his countrymen’s refusal to commit U.S. military power to the defense of the peace. John F. Kennedy, </w:t>
      </w:r>
      <w:r w:rsidRPr="00530F95">
        <w:t xml:space="preserve">another globally admired president, </w:t>
      </w:r>
      <w:r w:rsidRPr="00530F95">
        <w:rPr>
          <w:rStyle w:val="StyleBoldUnderline"/>
        </w:rPr>
        <w:t>found his popularity of no use in his confrontations with Nikita Khrushche</w:t>
      </w:r>
      <w:r w:rsidRPr="00530F95">
        <w:t xml:space="preserve">v, </w:t>
      </w:r>
      <w:r w:rsidRPr="00530F95">
        <w:rPr>
          <w:rStyle w:val="StyleBoldUnderline"/>
        </w:rPr>
        <w:t>who, by Kennedy’s own admission, “beat the hell out of me” and who may have been convinced by his perception of Kennedy’s weakness that the United States would tolerate his placing Soviet missiles in Cuba</w:t>
      </w:r>
      <w:r w:rsidRPr="00530F95">
        <w:t>.</w:t>
      </w:r>
      <w:r w:rsidRPr="00530F95">
        <w:cr/>
      </w:r>
      <w:r w:rsidRPr="00530F95">
        <w:rPr>
          <w:sz w:val="12"/>
        </w:rPr>
        <w:t>¶</w:t>
      </w:r>
      <w:r w:rsidRPr="00530F95">
        <w:t xml:space="preserve"> </w:t>
      </w:r>
      <w:proofErr w:type="gramStart"/>
      <w:r w:rsidRPr="00530F95">
        <w:t>The</w:t>
      </w:r>
      <w:proofErr w:type="gramEnd"/>
      <w:r w:rsidRPr="00530F95">
        <w:t xml:space="preserve"> international system is not static. It responds quickly to fluctuations in power. If the United States were to cut too deeply into its ability to project military power, other nations could be counted on to respond accordingly. Those nations whose power rises in relative terms would display expanding ambitions commensurate with their new clout in the international system. They would, as in the past, demand particular spheres of influence. Those whose power declined in relative terms, like the United States, would have little choice but to cede some influence in those areas. Thus China would lay claim to its sphere of influence in Asia, Russia in </w:t>
      </w:r>
      <w:proofErr w:type="gramStart"/>
      <w:r w:rsidRPr="00530F95">
        <w:t>eastern</w:t>
      </w:r>
      <w:proofErr w:type="gramEnd"/>
      <w:r w:rsidRPr="00530F95">
        <w:t xml:space="preserve"> Europe and the Caucasus. And, as in the past, these burgeoning great-power claims would overlap and conflict: India and China claim the same sphere in the Indian Ocean; Russia and Europe have overlapping spheres in the region between the Black Sea and the Baltic. Without the United States to suppress and contain these conflicting ambitions, there would have to be complex adjustments to establish a new balance. Some of these adjustments could be made through diplomacy, as they were sometimes in the past. Other adjustments might be made through war or the threat of war, as also happened in the past.</w:t>
      </w:r>
      <w:r w:rsidRPr="00530F95">
        <w:rPr>
          <w:sz w:val="12"/>
        </w:rPr>
        <w:t>¶</w:t>
      </w:r>
      <w:r w:rsidRPr="00530F95">
        <w:t xml:space="preserve"> The biggest illusion is to imagine that as American power declines, the world stays the same.</w:t>
      </w:r>
      <w:r w:rsidRPr="00530F95">
        <w:rPr>
          <w:sz w:val="12"/>
        </w:rPr>
        <w:t>¶</w:t>
      </w:r>
      <w:r w:rsidRPr="00530F95">
        <w:t xml:space="preserve"> What has been true since the time of Rome remains true today: </w:t>
      </w:r>
      <w:r w:rsidRPr="00530F95">
        <w:rPr>
          <w:rStyle w:val="StyleBoldUnderline"/>
        </w:rPr>
        <w:t>There can be no world order without power to preserve it, to shape its norms, uphold its institutions, defend the sinews of its economic system and keep the peace.</w:t>
      </w:r>
      <w:r w:rsidRPr="00530F95">
        <w:t xml:space="preserve"> Military power can be abused, wielded unwisely and ineffectively. It can be deployed to answer problems that it cannot answer or that have no answer. But </w:t>
      </w:r>
      <w:r w:rsidRPr="00530F95">
        <w:rPr>
          <w:rStyle w:val="StyleBoldUnderline"/>
        </w:rPr>
        <w:t>it is also essential. No nation or group of nations that renounced power could expect to maintain any kind of world order.</w:t>
      </w:r>
      <w:r w:rsidRPr="00530F95">
        <w:t xml:space="preserve"> If the United States begins to look like a less reliable defender of the present order, that order will begin to unravel. </w:t>
      </w:r>
      <w:r w:rsidRPr="00530F95">
        <w:rPr>
          <w:rStyle w:val="StyleBoldUnderline"/>
        </w:rPr>
        <w:t>People might indeed find Americans very attractive in this weaker state, but if the United States cannot help them when and where they need help the most, they will make other arrangements.</w:t>
      </w:r>
    </w:p>
    <w:p w14:paraId="1088A6C3" w14:textId="77777777" w:rsidR="00F70CE1" w:rsidRPr="00854294" w:rsidRDefault="00F70CE1" w:rsidP="00F70CE1"/>
    <w:p w14:paraId="65724EC5" w14:textId="77777777" w:rsidR="00F70CE1" w:rsidRDefault="00236291" w:rsidP="00236291">
      <w:pPr>
        <w:pStyle w:val="Heading3"/>
        <w:rPr>
          <w:rFonts w:eastAsia="Times New Roman"/>
        </w:rPr>
      </w:pPr>
      <w:r>
        <w:rPr>
          <w:rFonts w:eastAsia="Times New Roman"/>
        </w:rPr>
        <w:lastRenderedPageBreak/>
        <w:t>XT – Alt Cause – Embargo</w:t>
      </w:r>
    </w:p>
    <w:p w14:paraId="6D44C3CA" w14:textId="77777777" w:rsidR="009208AF" w:rsidRPr="004F012B" w:rsidRDefault="009208AF" w:rsidP="009208AF">
      <w:pPr>
        <w:pStyle w:val="Heading4"/>
      </w:pPr>
      <w:r>
        <w:t>Cuban embargo kills soft power—UN vote proves</w:t>
      </w:r>
    </w:p>
    <w:p w14:paraId="02180FA0" w14:textId="77777777" w:rsidR="009208AF" w:rsidRPr="004F012B" w:rsidRDefault="009208AF" w:rsidP="009208AF">
      <w:r w:rsidRPr="00236291">
        <w:rPr>
          <w:rStyle w:val="StyleStyleBold12pt"/>
        </w:rPr>
        <w:t>MacFARQUHAR 09</w:t>
      </w:r>
      <w:r w:rsidRPr="004F012B">
        <w:t xml:space="preserve">-- United Nations bureau chief of The New York Times (“U.S. Embargo on Cuba Again Finds Scant Support at U.N.”, Neil, 10/28, </w:t>
      </w:r>
      <w:hyperlink r:id="rId35" w:history="1">
        <w:r w:rsidRPr="004F012B">
          <w:t>http://www.nytimes.com/2009/10/29/world/americas/29nations.html?_r=0</w:t>
        </w:r>
      </w:hyperlink>
      <w:r w:rsidRPr="004F012B">
        <w:t>) EL</w:t>
      </w:r>
    </w:p>
    <w:p w14:paraId="701C2EAF" w14:textId="77777777" w:rsidR="009208AF" w:rsidRPr="004F012B" w:rsidRDefault="009208AF" w:rsidP="009208AF"/>
    <w:p w14:paraId="0437ED4F" w14:textId="77777777" w:rsidR="009208AF" w:rsidRDefault="009208AF" w:rsidP="009208AF">
      <w:r w:rsidRPr="004F012B">
        <w:t xml:space="preserve">UNITED NATIONS — </w:t>
      </w:r>
      <w:r w:rsidRPr="004F012B">
        <w:rPr>
          <w:u w:val="single"/>
        </w:rPr>
        <w:t>The General Assembly voted overwhelmingly on Wednesday to condemn the American trade embargo against Cuba, with the speeches by the United States ambassador and Cuba’s foreign minister reflecting that little has changed despite an expected shift under the Obama administration. Foreign Minister</w:t>
      </w:r>
      <w:r w:rsidRPr="004F012B">
        <w:t xml:space="preserve"> Bruno Rodríguez Parilla </w:t>
      </w:r>
      <w:r w:rsidRPr="004F012B">
        <w:rPr>
          <w:u w:val="single"/>
        </w:rPr>
        <w:t>of Cuba spoke after a United Nations vote overwhelmingly condemned the embargo.</w:t>
      </w:r>
      <w:r w:rsidRPr="004F012B">
        <w:t xml:space="preserve"> </w:t>
      </w:r>
      <w:r w:rsidRPr="004F012B">
        <w:rPr>
          <w:u w:val="single"/>
        </w:rPr>
        <w:t>The nonbinding resolution has been an annual ritual for 18 years</w:t>
      </w:r>
      <w:r w:rsidRPr="004F012B">
        <w:t xml:space="preserve">. </w:t>
      </w:r>
      <w:r w:rsidRPr="004F012B">
        <w:rPr>
          <w:u w:val="single"/>
        </w:rPr>
        <w:t xml:space="preserve">The vote </w:t>
      </w:r>
      <w:r w:rsidRPr="004F012B">
        <w:t xml:space="preserve">this time of 187 in support, 3 opposed and 2 </w:t>
      </w:r>
      <w:r w:rsidRPr="004F012B">
        <w:rPr>
          <w:u w:val="single"/>
        </w:rPr>
        <w:t>abstaining underlined the utter lack of support for the 50-year-old American attempt to isolate Cuba</w:t>
      </w:r>
      <w:r w:rsidRPr="004F012B">
        <w:t xml:space="preserve">. (Israel and Palau joined the United States, while the Marshall Islands and Micronesia abstained.) The Cuban foreign minister, Bruno Rodríguez Parilla, noted that while President Obama had taken steps to ease strained relations, </w:t>
      </w:r>
      <w:r w:rsidRPr="004F012B">
        <w:rPr>
          <w:u w:val="single"/>
        </w:rPr>
        <w:t>many Bush-era policies remained intact,</w:t>
      </w:r>
      <w:r w:rsidRPr="004F012B">
        <w:t xml:space="preserve"> including barring the export of medical equipment and pursuing fines against companies all over the world that do business with Havana. The United States has lifted some restrictions in recent months on Cuban-Americans visiting relatives or sending money, and opened the path for food and telecommunications companies to trade. But in September Mr. Obama extended the trade embargo for another year. “</w:t>
      </w:r>
      <w:r w:rsidRPr="004F012B">
        <w:rPr>
          <w:u w:val="single"/>
        </w:rPr>
        <w:t>The economic blockade has not met, nor will it meet, its purpose of bending the patriotic determination of the Cuban people</w:t>
      </w:r>
      <w:r w:rsidRPr="004F012B">
        <w:t>,” Mr. Rodríguez said. “But it generates shortages,” he added. “</w:t>
      </w:r>
      <w:r w:rsidRPr="004F012B">
        <w:rPr>
          <w:u w:val="single"/>
        </w:rPr>
        <w:t xml:space="preserve">It is, no doubt, the fundamental obstacle that hinders the economic development of our country.” </w:t>
      </w:r>
      <w:r w:rsidRPr="004F012B">
        <w:t xml:space="preserve">Susan E. Rice, the American ambassador to the United Nations, said the resolution ignored the oppression that she called the real cause of Cubans’ suffering. “The Cuban government’s airtight restrictions on internationally recognized social, political and economic freedoms are the main source of deprivation and the primary obstacle to development in Cuba,” she said. Ms. Rice called it regrettable that Cuba had not made any move to reciprocate the “important steps” taken by the Obama administration. Analysts said Mr. </w:t>
      </w:r>
      <w:r w:rsidRPr="004F012B">
        <w:rPr>
          <w:u w:val="single"/>
        </w:rPr>
        <w:t>Obama had not gone nearly as far as some of his Democratic predecessors in changing the restrictions on Cuba</w:t>
      </w:r>
      <w:r w:rsidRPr="004F012B">
        <w:t>. Under President Bill Clinton there were extensive academic and artistic exchanges, while President Jimmy Carter lifted the travel ban entirely. The problem, said Julie E. Sweig of the Council on Foreign Relations, is that the two sides tend to talk past each other. For the United States, reciprocating would mean implementing greater civil rights in Cuba and freeing political prisoners, she said. The Cuban foreign minister noted in his speech that his country had already responded by proposing ways to improve bilateral ties. Mr. Obama has said that the embargo will be maintained until Cuba eases its domestic oppression, but that he wants to “recast” the relationship.’</w:t>
      </w:r>
    </w:p>
    <w:p w14:paraId="7097B24F" w14:textId="77777777" w:rsidR="009208AF" w:rsidRDefault="009208AF" w:rsidP="009208AF"/>
    <w:p w14:paraId="06A06CE6" w14:textId="77777777" w:rsidR="009208AF" w:rsidRDefault="009208AF" w:rsidP="009208AF"/>
    <w:p w14:paraId="537E721E" w14:textId="77777777" w:rsidR="00F70CE1" w:rsidRPr="004F012B" w:rsidRDefault="00F70CE1" w:rsidP="00236291">
      <w:pPr>
        <w:pStyle w:val="Heading4"/>
      </w:pPr>
      <w:r w:rsidRPr="004F012B">
        <w:t>The embargo is incredibly unpopular even with close US allies- UN proves</w:t>
      </w:r>
    </w:p>
    <w:p w14:paraId="34ECDC70" w14:textId="77777777" w:rsidR="00F70CE1" w:rsidRPr="004F012B" w:rsidRDefault="00F70CE1" w:rsidP="00F70CE1">
      <w:r w:rsidRPr="00236291">
        <w:rPr>
          <w:rStyle w:val="StyleStyleBold12pt"/>
        </w:rPr>
        <w:t>Charbonneau 12</w:t>
      </w:r>
      <w:r w:rsidRPr="004F012B">
        <w:t xml:space="preserve">-- Bureau Chief, United Nations for Reuters (Louis, “U.N. urges end to U.S. Cuba embargo for 21st year”, 11/13, </w:t>
      </w:r>
      <w:hyperlink r:id="rId36" w:history="1">
        <w:r w:rsidRPr="004F012B">
          <w:t>http://www.reuters.com/article/2012/11/13/us-cuba-embargo-un-idUSBRE8AC11820121113</w:t>
        </w:r>
      </w:hyperlink>
      <w:r w:rsidRPr="004F012B">
        <w:t>) EL</w:t>
      </w:r>
    </w:p>
    <w:p w14:paraId="7DD191F8" w14:textId="77777777" w:rsidR="00F70CE1" w:rsidRPr="004F012B" w:rsidRDefault="00F70CE1" w:rsidP="00F70CE1"/>
    <w:p w14:paraId="6BD9DCC3" w14:textId="77777777" w:rsidR="00F70CE1" w:rsidRPr="004F012B" w:rsidRDefault="00F70CE1" w:rsidP="00F70CE1">
      <w:pPr>
        <w:rPr>
          <w:u w:val="single"/>
        </w:rPr>
      </w:pPr>
      <w:r w:rsidRPr="004F012B">
        <w:t xml:space="preserve">(Reuters) - Repeating an annual ritual, </w:t>
      </w:r>
      <w:r w:rsidRPr="004F012B">
        <w:rPr>
          <w:u w:val="single"/>
        </w:rPr>
        <w:t xml:space="preserve">the U.N. General Assembly called on Tuesday for the United States to lift its trade embargo against Cuba, whose foreign minister said the blockade against the communist-run island was tantamount to "genocide." For the 21st year, the assembly's vote was overwhelming, with 188 nations - including most of Washington's closest allies - supporting the embargo resolution, </w:t>
      </w:r>
      <w:r w:rsidRPr="004F012B">
        <w:t xml:space="preserve">a result virtually unchanged from last year. </w:t>
      </w:r>
      <w:r w:rsidRPr="004F012B">
        <w:rPr>
          <w:u w:val="single"/>
        </w:rPr>
        <w:t>Israel,</w:t>
      </w:r>
      <w:r w:rsidRPr="004F012B">
        <w:t xml:space="preserve"> heavily dependent on U.S. backing in the Middle East, </w:t>
      </w:r>
      <w:r w:rsidRPr="004F012B">
        <w:rPr>
          <w:u w:val="single"/>
        </w:rPr>
        <w:t>and the tiny Pacific state of Palau were the only two countries that supported the United States</w:t>
      </w:r>
      <w:r w:rsidRPr="004F012B">
        <w:t xml:space="preserve"> in opposing the non-binding resolution in the 193-nation assembly. The Pacific states of the Marshall Islands and Micronesia abstained. President Barack Obama further loosened curbs last year on U.S. travel and remittances to Cuba. He had said he was ready to change Cuba policy but was still waiting for signals from Havana, such as the release of political prisoners and guarantees of basic human rights. But </w:t>
      </w:r>
      <w:r w:rsidRPr="004F012B">
        <w:rPr>
          <w:u w:val="single"/>
        </w:rPr>
        <w:t>Obama has not lifted the five-decade-old trade embargo</w:t>
      </w:r>
      <w:r w:rsidRPr="004F012B">
        <w:t xml:space="preserve">, and the imprisonment of a U.S. contractor in Cuba has halted the thaw in Cuban-U.S. relations. Havana's Foreign Minister Bruno </w:t>
      </w:r>
      <w:r w:rsidRPr="004F012B">
        <w:rPr>
          <w:u w:val="single"/>
        </w:rPr>
        <w:t xml:space="preserve">Rodriguez told the assembly that Cuba had high hopes for Obama when he was first elected in 2008 and welcomed his calls for change. But he said the result had been disappointing. </w:t>
      </w:r>
      <w:r w:rsidRPr="004F012B">
        <w:t>"</w:t>
      </w:r>
      <w:r w:rsidRPr="004F012B">
        <w:rPr>
          <w:u w:val="single"/>
        </w:rPr>
        <w:t>The reality is that the last four years have been characterized by the persistent tightening of ... the embargo</w:t>
      </w:r>
      <w:r w:rsidRPr="004F012B">
        <w:t xml:space="preserve">," he said. 'EXTERNAL SCAPEGOAT' Rodriguez said </w:t>
      </w:r>
      <w:r w:rsidRPr="004F012B">
        <w:rPr>
          <w:u w:val="single"/>
        </w:rPr>
        <w:t>the "extraterritoriality" of the blockade measures - the fact that Washington pressures other countries to adhere to the U.S. embargo - violates international la</w:t>
      </w:r>
      <w:r w:rsidRPr="004F012B">
        <w:t xml:space="preserve">w. He added that </w:t>
      </w:r>
      <w:r w:rsidRPr="004F012B">
        <w:rPr>
          <w:u w:val="single"/>
        </w:rPr>
        <w:t>the blockade is not in U.S. interests and harms its credibility. "It leads the U.S. to adopt costly double standards</w:t>
      </w:r>
      <w:r w:rsidRPr="004F012B">
        <w:t xml:space="preserve">," he said, adding that </w:t>
      </w:r>
      <w:r w:rsidRPr="004F012B">
        <w:rPr>
          <w:u w:val="single"/>
        </w:rPr>
        <w:t>the embargo has failed to achieve its objectives</w:t>
      </w:r>
      <w:r w:rsidRPr="004F012B">
        <w:t xml:space="preserve"> of pressuring the government to introduce economic and political freedoms and comply with international human rights standards. "</w:t>
      </w:r>
      <w:r w:rsidRPr="004F012B">
        <w:rPr>
          <w:u w:val="single"/>
        </w:rPr>
        <w:t>There is no legitimate or moral reason to maintain this embargo that is anchored in the Cold War</w:t>
      </w:r>
      <w:r w:rsidRPr="004F012B">
        <w:t xml:space="preserve">," he said. He said </w:t>
      </w:r>
      <w:r w:rsidRPr="004F012B">
        <w:rPr>
          <w:u w:val="single"/>
        </w:rPr>
        <w:t xml:space="preserve">it qualified as </w:t>
      </w:r>
      <w:proofErr w:type="gramStart"/>
      <w:r w:rsidRPr="004F012B">
        <w:rPr>
          <w:u w:val="single"/>
        </w:rPr>
        <w:t>a</w:t>
      </w:r>
      <w:proofErr w:type="gramEnd"/>
      <w:r w:rsidRPr="004F012B">
        <w:rPr>
          <w:u w:val="single"/>
        </w:rPr>
        <w:t xml:space="preserve"> "act of genocide" against Cuba and was a "massive, flagrant and systematic violation of the human rights of an entire people." </w:t>
      </w:r>
      <w:r w:rsidRPr="004F012B">
        <w:t xml:space="preserve">U.S. envoy Ronald Godard rejected the resolution's call for ending the blockade and Cuba's allegation that the United States was to blame for Cuban financial difficulties. He added that the government in Havana was putting the brakes on Cuba's further development, not the United States. "It is the Cuban government that continues to deprive them of that aspiration," he said, adding that Cuba was seeking an "external scapegoat for the island's economic problems." Godard said Washington was not punishing the Cuban people. He said $2 billion in remittances were sent from the United States to Cuba last year, while Washington had authorized over $1.2 billion in humanitarian assistance. He repeated Washington's calls for Cuba to "immediately release Mr. (Alan) Gross," a U.S. contractor serving a 15-year sentence in Cuba for setting up Internet networks, work that a judge said was a crime against the Cuban state. Gross' imprisonment halted efforts by Obama to improve long-hostile relations between the United States and Cuba. </w:t>
      </w:r>
      <w:r w:rsidRPr="004F012B">
        <w:rPr>
          <w:u w:val="single"/>
        </w:rPr>
        <w:t>Rodriguez received a resounding ovation after his speech. No one applauded Godard as the assembly proceeded to the vote.</w:t>
      </w:r>
    </w:p>
    <w:p w14:paraId="1FF726D8" w14:textId="77777777" w:rsidR="00F70CE1" w:rsidRDefault="00F70CE1" w:rsidP="00F70CE1"/>
    <w:p w14:paraId="6799E5A3" w14:textId="77777777" w:rsidR="00F70CE1" w:rsidRPr="004F012B" w:rsidRDefault="00F70CE1" w:rsidP="00F70CE1">
      <w:pPr>
        <w:pStyle w:val="Heading4"/>
      </w:pPr>
      <w:r>
        <w:lastRenderedPageBreak/>
        <w:t>It’s especially key to influence in Latin America</w:t>
      </w:r>
    </w:p>
    <w:p w14:paraId="160B8EC3" w14:textId="77777777" w:rsidR="00F70CE1" w:rsidRPr="004F012B" w:rsidRDefault="00F70CE1" w:rsidP="00F70CE1">
      <w:r w:rsidRPr="00236291">
        <w:rPr>
          <w:rStyle w:val="StyleStyleBold12pt"/>
        </w:rPr>
        <w:t>Goodman 09</w:t>
      </w:r>
      <w:r w:rsidRPr="004F012B">
        <w:t xml:space="preserve">-- Bloomberg reporter responsible for economic and political coverage in Latin America (Joshua, 4/13, “Latin America to Push Obama on Cuba Embargo at Summit (Update1)”, </w:t>
      </w:r>
      <w:hyperlink r:id="rId37" w:history="1">
        <w:r w:rsidRPr="004F012B">
          <w:t>http://www.bloomberg.com/apps/news?pid=newsarchive&amp;sid=a0_zyWMi297I&amp;refer=uk</w:t>
        </w:r>
      </w:hyperlink>
      <w:r w:rsidRPr="004F012B">
        <w:t>) EL</w:t>
      </w:r>
    </w:p>
    <w:p w14:paraId="54707B92" w14:textId="77777777" w:rsidR="00F70CE1" w:rsidRPr="004F012B" w:rsidRDefault="00F70CE1" w:rsidP="00F70CE1"/>
    <w:p w14:paraId="7A417ABC" w14:textId="77777777" w:rsidR="00F70CE1" w:rsidRPr="004F012B" w:rsidRDefault="00F70CE1" w:rsidP="00F70CE1">
      <w:r w:rsidRPr="004F012B">
        <w:t xml:space="preserve">April 13 (Bloomberg) -- </w:t>
      </w:r>
      <w:r w:rsidRPr="004F012B">
        <w:rPr>
          <w:u w:val="single"/>
        </w:rPr>
        <w:t>When Barack Obama arrives at the fifth Summit of the Americas this week, Cuba will be at the heart of the U.S. relationship with the rest of the hemisphere</w:t>
      </w:r>
      <w:r w:rsidRPr="004F012B">
        <w:t xml:space="preserve">, exactly as it has been for half a century. </w:t>
      </w:r>
      <w:r w:rsidRPr="004F012B">
        <w:rPr>
          <w:u w:val="single"/>
        </w:rPr>
        <w:t xml:space="preserve">While Latin American leaders split on many issues, they agree that Obama should lift the 47-year-old U.S. trade embargo on Cuba. </w:t>
      </w:r>
      <w:r w:rsidRPr="004F012B">
        <w:t>From Venezuelan socialist Hugo Chavez to Mexico’s pro-business Felipe Calderon</w:t>
      </w:r>
      <w:r w:rsidRPr="004F012B">
        <w:rPr>
          <w:u w:val="single"/>
        </w:rPr>
        <w:t>, leaders view a change in policy toward Cuba as a starting point for reviving U.S. relations with the region, which are at their lowest point in two decades</w:t>
      </w:r>
      <w:r w:rsidRPr="004F012B">
        <w:t xml:space="preserve">. Obama, born six months before President John F. Kennedy imposed the embargo, isn’t prepared to support ending it. Instead, he’ll seek to satisfy the leaders at the April 17-19 summit in Port of Spain, Trinidad and Tobago, with less ambitious steps disclosed by the administration today -- repealing restrictions on family visits and remittances imposed by former President George W. Bush. </w:t>
      </w:r>
      <w:r w:rsidRPr="004F012B">
        <w:rPr>
          <w:u w:val="single"/>
        </w:rPr>
        <w:t>That would mesh with his stated goal of changing the perception of “U.S. arrogance</w:t>
      </w:r>
      <w:r w:rsidRPr="004F012B">
        <w:t>” that he attributed to his predecessor in his sole policy speech on the region last May. “</w:t>
      </w:r>
      <w:r w:rsidRPr="004F012B">
        <w:rPr>
          <w:u w:val="single"/>
        </w:rPr>
        <w:t>All of Latin America and the Caribbean are awaiting a change in policy toward Cuba</w:t>
      </w:r>
      <w:r w:rsidRPr="004F012B">
        <w:t xml:space="preserve">,” Jose Miguel Insulza, Secretary General of the Washington-based Organization of American States, said in an interview. “They value what Obama has promised, but </w:t>
      </w:r>
      <w:r w:rsidRPr="004F012B">
        <w:rPr>
          <w:u w:val="single"/>
        </w:rPr>
        <w:t xml:space="preserve">they want more.” </w:t>
      </w:r>
      <w:r w:rsidRPr="004F012B">
        <w:t>The policy changes unveiled today also include an expanded list of items that can be shipped to the island, and a plan to allow U.S. telecommunications companies to apply for licenses in Cuba. Symbolically Important C</w:t>
      </w:r>
      <w:r w:rsidRPr="004F012B">
        <w:rPr>
          <w:u w:val="single"/>
        </w:rPr>
        <w:t>uba, the only country in the hemisphere excluded from the 34-nation summit, is symbolically important to the region’s leaders, many of whom entered politics under military regimes and looked to Cub</w:t>
      </w:r>
      <w:r w:rsidRPr="004F012B">
        <w:t xml:space="preserve">a and its longtime leader Fidel Castro, 82, </w:t>
      </w:r>
      <w:r w:rsidRPr="004F012B">
        <w:rPr>
          <w:u w:val="single"/>
        </w:rPr>
        <w:t>for inspiration and support</w:t>
      </w:r>
      <w:r w:rsidRPr="004F012B">
        <w:t xml:space="preserve">. </w:t>
      </w:r>
      <w:r w:rsidRPr="004F012B">
        <w:rPr>
          <w:u w:val="single"/>
        </w:rPr>
        <w:t xml:space="preserve">Even though most countries shun the communist policies </w:t>
      </w:r>
      <w:r w:rsidRPr="004F012B">
        <w:t xml:space="preserve">of Castro and his brother, now-President Raul Castro, </w:t>
      </w:r>
      <w:r w:rsidRPr="004F012B">
        <w:rPr>
          <w:u w:val="single"/>
        </w:rPr>
        <w:t>the U.S. alone in the hemisphere rejects diplomatic and trade relations with the island. “Cuba represents a 50-year policy failure in Latin Ame</w:t>
      </w:r>
      <w:r w:rsidRPr="004F012B">
        <w:t xml:space="preserve">rica and that’s why it’s so important for Obama to address it now,” says Wayne Smith, a senior fellow at the Center for International Policy in Washington, who headed the State Department’s Cuba interest section in Havana from 1979-1982. “Unless Obama wants to be booed off the stage, he better come with fresh ideas.” </w:t>
      </w:r>
      <w:r w:rsidRPr="004F012B">
        <w:rPr>
          <w:u w:val="single"/>
        </w:rPr>
        <w:t xml:space="preserve">The U.S. president, 47, thinks it would be “unfortunate” if Cuba is the principal theme at the summit </w:t>
      </w:r>
      <w:r w:rsidRPr="004F012B">
        <w:t xml:space="preserve">and would prefer the session focus instead on the economy, poverty and the environment, says Jeffrey Davidow, the White House’s top adviser for the meeting. </w:t>
      </w:r>
      <w:r w:rsidRPr="004F012B">
        <w:rPr>
          <w:u w:val="single"/>
        </w:rPr>
        <w:t>Obama also understands that he can’t control the discussion</w:t>
      </w:r>
      <w:r w:rsidRPr="004F012B">
        <w:t xml:space="preserve"> and intends to deal with the other leaders as partners, Davidow told reporters on April 6. Past Protests That should be enough to avoid a repeat of the circus atmosphere surrounding the previous summit, held in 2005 in Argentina, when 30,000 protesters led by Chavez and Argentine soccer legend Diego Maradona burned an effigy of Bush. Obama will also benefit from the U.S.’s decision to take off the table its earlier proposal for a free-trade area spanning the Americas, an issue that divided countries at the four previous summits starting in 1994. Still, Obama’s meeting with Chavez, who last month called the U.S. president an “ignoramus” when it comes to Latin America, has the potential to generate a few sparks. To defuse the tension, </w:t>
      </w:r>
      <w:r w:rsidRPr="004F012B">
        <w:rPr>
          <w:u w:val="single"/>
        </w:rPr>
        <w:t>Obama may say the U.S. is seeking good relations with governments across the political spectrum</w:t>
      </w:r>
      <w:r w:rsidRPr="004F012B">
        <w:t xml:space="preserve">, says Peter Hakim, president of the Inter-American Dialogue, a Washington-based research group. Chavez, 54, joined Bolivian President Evo Morales, an ally, in expelling the U.S. ambassadors to their countries in September for alleged interference in domestic politics. ‘Unpredictable’ Chavez “The main concern at this point for the U.S. is the unpredictability of Chavez,” Hakim says. </w:t>
      </w:r>
      <w:r w:rsidRPr="004F012B">
        <w:rPr>
          <w:u w:val="single"/>
        </w:rPr>
        <w:t xml:space="preserve">U.S. influence in Latin America waned under Bush as the war on terror diverted attention to the Middle East while the region expanded economic and diplomatic ties with Russia, China and other outside-the-hemisphere powers. </w:t>
      </w:r>
      <w:r w:rsidRPr="004F012B">
        <w:t xml:space="preserve">In December, </w:t>
      </w:r>
      <w:r w:rsidRPr="004F012B">
        <w:rPr>
          <w:u w:val="single"/>
        </w:rPr>
        <w:t>Brazil hosted the first-ever, region-wide summit of Latin American and Caribbean nations that excluded the U.S. The summit reinforced other initiatives such as the Union of South American Nations, which was formed by 12 countries to mediate regional conflicts, bypassing the OAS. Taking the “minor step” of easing travel restrictions to Cuba</w:t>
      </w:r>
      <w:r w:rsidRPr="004F012B">
        <w:t xml:space="preserve">, a campaign pledge Obama made almost a year ago, </w:t>
      </w:r>
      <w:r w:rsidRPr="004F012B">
        <w:rPr>
          <w:u w:val="single"/>
        </w:rPr>
        <w:t>may not satisfy the region’s increasingly assertive leaders</w:t>
      </w:r>
      <w:r w:rsidRPr="004F012B">
        <w:t>, Julia Sweig, director of the Latin America program at the Council on Foreign Relations, said in an interview from Washington. ‘A Lot on the Table’ “</w:t>
      </w:r>
      <w:r w:rsidRPr="004F012B">
        <w:rPr>
          <w:u w:val="single"/>
        </w:rPr>
        <w:t>The Cubans are putting a lot on the table</w:t>
      </w:r>
      <w:r w:rsidRPr="004F012B">
        <w:t>,” says Sweig, the author of two books on Cuba, including the forthcoming “Cuba: What Everyone Needs to Know.” “</w:t>
      </w:r>
      <w:r w:rsidRPr="004F012B">
        <w:rPr>
          <w:u w:val="single"/>
        </w:rPr>
        <w:t xml:space="preserve">The U.S. should test their intentions.” </w:t>
      </w:r>
      <w:r w:rsidRPr="004F012B">
        <w:t xml:space="preserve">From Havana to the halls of Congress, </w:t>
      </w:r>
      <w:r w:rsidRPr="004F012B">
        <w:rPr>
          <w:u w:val="single"/>
        </w:rPr>
        <w:t>momentum for a detente is building.</w:t>
      </w:r>
      <w:r w:rsidRPr="004F012B">
        <w:t xml:space="preserve"> Senator Richard Lugar of Indiana, the senior Republican on the Foreign Relations Committee, urged Obama last month to begin direct talks with the Cuban government and end U.S. opposition to its membership in the OAS. Other bills would lift travel restrictions for all U.S. citizens.</w:t>
      </w:r>
    </w:p>
    <w:p w14:paraId="3D0E7150" w14:textId="77777777" w:rsidR="00F70CE1" w:rsidRDefault="00F70CE1" w:rsidP="00F70CE1"/>
    <w:p w14:paraId="6E1DDD01" w14:textId="77777777" w:rsidR="00F70CE1" w:rsidRDefault="00236291" w:rsidP="00236291">
      <w:pPr>
        <w:pStyle w:val="Heading3"/>
      </w:pPr>
      <w:r>
        <w:lastRenderedPageBreak/>
        <w:t>XT – Debt Key</w:t>
      </w:r>
      <w:r w:rsidR="00F70CE1">
        <w:t xml:space="preserve"> </w:t>
      </w:r>
    </w:p>
    <w:p w14:paraId="0AB4727E" w14:textId="77777777" w:rsidR="00F70CE1" w:rsidRDefault="00F70CE1" w:rsidP="00F70CE1">
      <w:pPr>
        <w:pStyle w:val="Heading4"/>
      </w:pPr>
      <w:r>
        <w:t>Effectively managing debt is key to promote US soft power</w:t>
      </w:r>
    </w:p>
    <w:p w14:paraId="4798FA74" w14:textId="77777777" w:rsidR="00F70CE1" w:rsidRPr="00693A77" w:rsidRDefault="00F70CE1" w:rsidP="00F70CE1">
      <w:r w:rsidRPr="00236291">
        <w:rPr>
          <w:rStyle w:val="StyleStyleBold12pt"/>
        </w:rPr>
        <w:t>Geewax 12</w:t>
      </w:r>
      <w:r>
        <w:t>—</w:t>
      </w:r>
      <w:r w:rsidRPr="00693A77">
        <w:t xml:space="preserve">senior editor, assigning and </w:t>
      </w:r>
      <w:r>
        <w:t xml:space="preserve">editing business radio stories, </w:t>
      </w:r>
      <w:r w:rsidRPr="00693A77">
        <w:t>national economics correspondent for the NPR web site</w:t>
      </w:r>
      <w:r>
        <w:t xml:space="preserve"> (</w:t>
      </w:r>
      <w:r w:rsidRPr="00693A77">
        <w:t>Marilyn, “Can U.S. Still Lead In Economic And 'Soft' Power?</w:t>
      </w:r>
      <w:proofErr w:type="gramStart"/>
      <w:r w:rsidRPr="00693A77">
        <w:t>”,</w:t>
      </w:r>
      <w:proofErr w:type="gramEnd"/>
      <w:r w:rsidRPr="00693A77">
        <w:t xml:space="preserve"> 10/22, </w:t>
      </w:r>
      <w:hyperlink r:id="rId38" w:history="1">
        <w:r w:rsidRPr="00693A77">
          <w:rPr>
            <w:rStyle w:val="Hyperlink"/>
          </w:rPr>
          <w:t>http://m.npr.org/news/Business/163387838</w:t>
        </w:r>
      </w:hyperlink>
      <w:r w:rsidRPr="00693A77">
        <w:t>) EL</w:t>
      </w:r>
    </w:p>
    <w:p w14:paraId="52CD1433" w14:textId="77777777" w:rsidR="00F70CE1" w:rsidRDefault="00F70CE1" w:rsidP="00F70CE1"/>
    <w:p w14:paraId="208CBD20" w14:textId="77777777" w:rsidR="00F70CE1" w:rsidRPr="00FC58E8" w:rsidRDefault="00F70CE1" w:rsidP="00F70CE1">
      <w:r w:rsidRPr="00FC58E8">
        <w:t>At Monday night's foreign policy debate, the first round of questions for the presidential candidates will involve "America's role in the world."</w:t>
      </w:r>
      <w:r w:rsidRPr="00FC58E8">
        <w:rPr>
          <w:sz w:val="12"/>
        </w:rPr>
        <w:t>¶</w:t>
      </w:r>
      <w:r w:rsidRPr="00FC58E8">
        <w:t xml:space="preserve"> </w:t>
      </w:r>
      <w:proofErr w:type="gramStart"/>
      <w:r w:rsidRPr="00FC58E8">
        <w:t>The</w:t>
      </w:r>
      <w:proofErr w:type="gramEnd"/>
      <w:r w:rsidRPr="00FC58E8">
        <w:t xml:space="preserve"> answers from President Obama and former Gov. Mitt Romney likely will focus on military readiness and anti-terrorism efforts. That's what most Americans would expect to hear, given that their country has been involved continuously in overseas combat since the terrorist attacks of 2001.</w:t>
      </w:r>
      <w:r w:rsidRPr="00FC58E8">
        <w:rPr>
          <w:sz w:val="12"/>
        </w:rPr>
        <w:t>¶</w:t>
      </w:r>
      <w:r w:rsidRPr="00FC58E8">
        <w:t xml:space="preserve"> But the </w:t>
      </w:r>
      <w:r w:rsidRPr="00FC58E8">
        <w:rPr>
          <w:rStyle w:val="StyleBoldUnderline"/>
        </w:rPr>
        <w:t>U.S. role in the world is shaped by much more than just its ability to project military might. Leadership also is defined by economic power, as well as "soft" power</w:t>
      </w:r>
      <w:r w:rsidRPr="00FC58E8">
        <w:t xml:space="preserve"> — for example, the country's ability to attract and persuade people to adopt American values, according to Joseph Nye, a Harvard professor.</w:t>
      </w:r>
      <w:r w:rsidRPr="00FC58E8">
        <w:rPr>
          <w:sz w:val="12"/>
        </w:rPr>
        <w:t>¶</w:t>
      </w:r>
      <w:r w:rsidRPr="00FC58E8">
        <w:t xml:space="preserve"> In the early 1990s, Nye's book Bound to Lead: The Changing Nature of American Power got people talking about the need to further develop economic and soft power. His ideas got traction because — with the Berlin Wall coming down in 1989 — many Americans were eager to explore new ways to lead in a post-Cold War era.</w:t>
      </w:r>
      <w:r w:rsidRPr="00FC58E8">
        <w:rPr>
          <w:sz w:val="12"/>
        </w:rPr>
        <w:t>¶</w:t>
      </w:r>
      <w:r w:rsidRPr="00FC58E8">
        <w:t xml:space="preserve"> But after terrorists slammed airplanes into the World Trade Center and the Pentagon on Sept. 11, 2001, the conversation turned back to military strength. Drones and Humvees seemed far more important than the attractive powers of Hollywood movies or mobile phones</w:t>
      </w:r>
      <w:proofErr w:type="gramStart"/>
      <w:r w:rsidRPr="00FC58E8">
        <w:t>.</w:t>
      </w:r>
      <w:r w:rsidRPr="00FC58E8">
        <w:rPr>
          <w:sz w:val="12"/>
        </w:rPr>
        <w:t>¶</w:t>
      </w:r>
      <w:proofErr w:type="gramEnd"/>
      <w:r w:rsidRPr="00FC58E8">
        <w:t xml:space="preserve"> A Shift Back To Economic Leadership?</w:t>
      </w:r>
      <w:r w:rsidRPr="00FC58E8">
        <w:rPr>
          <w:sz w:val="12"/>
        </w:rPr>
        <w:t>¶</w:t>
      </w:r>
      <w:r w:rsidRPr="00FC58E8">
        <w:t xml:space="preserve"> Now, with the Iraq War over and U.S. military involvement in Afghanistan winding down, Nye says the focus may be shifting back to those other two pillars — economic and cultural leadership.</w:t>
      </w:r>
      <w:r w:rsidRPr="00FC58E8">
        <w:rPr>
          <w:sz w:val="12"/>
        </w:rPr>
        <w:t>¶</w:t>
      </w:r>
      <w:r w:rsidRPr="00FC58E8">
        <w:t xml:space="preserve"> "</w:t>
      </w:r>
      <w:r w:rsidRPr="00FC58E8">
        <w:rPr>
          <w:rStyle w:val="StyleBoldUnderline"/>
        </w:rPr>
        <w:t>In the 21st century, the Iraq War caused a big drop in American soft power</w:t>
      </w:r>
      <w:r w:rsidRPr="00FC58E8">
        <w:t xml:space="preserve">," Nye said. </w:t>
      </w:r>
      <w:r w:rsidRPr="00FC58E8">
        <w:rPr>
          <w:rStyle w:val="StyleBoldUnderline"/>
        </w:rPr>
        <w:t>That's because many people in other countries saw the United States as being too</w:t>
      </w:r>
      <w:r w:rsidRPr="00FC58E8">
        <w:t xml:space="preserve"> aggressive, he said.</w:t>
      </w:r>
      <w:r w:rsidRPr="00FC58E8">
        <w:rPr>
          <w:sz w:val="12"/>
        </w:rPr>
        <w:t>¶</w:t>
      </w:r>
      <w:r w:rsidRPr="00FC58E8">
        <w:t xml:space="preserve"> </w:t>
      </w:r>
      <w:r w:rsidRPr="00FC58E8">
        <w:rPr>
          <w:rStyle w:val="StyleBoldUnderline"/>
        </w:rPr>
        <w:t>And then in 2008, when the subprime mortgage crisis hit, U.S. economic power declined too. Before the financial crisis, "there was the idea that Americans really knew how to run an economic system</w:t>
      </w:r>
      <w:r w:rsidRPr="00FC58E8">
        <w:t xml:space="preserve">," he said. </w:t>
      </w:r>
      <w:r w:rsidRPr="00FC58E8">
        <w:rPr>
          <w:rStyle w:val="StyleBoldUnderline"/>
        </w:rPr>
        <w:t>After the crisis, not so much</w:t>
      </w:r>
      <w:proofErr w:type="gramStart"/>
      <w:r w:rsidRPr="00FC58E8">
        <w:rPr>
          <w:rStyle w:val="StyleBoldUnderline"/>
        </w:rPr>
        <w:t>.</w:t>
      </w:r>
      <w:r w:rsidRPr="00FC58E8">
        <w:rPr>
          <w:rStyle w:val="StyleBoldUnderline"/>
          <w:sz w:val="12"/>
        </w:rPr>
        <w:t>¶</w:t>
      </w:r>
      <w:proofErr w:type="gramEnd"/>
      <w:r w:rsidRPr="00FC58E8">
        <w:rPr>
          <w:rStyle w:val="StyleBoldUnderline"/>
          <w:sz w:val="12"/>
        </w:rPr>
        <w:t xml:space="preserve"> </w:t>
      </w:r>
      <w:r w:rsidRPr="00FC58E8">
        <w:t>But now, the wheel is turning again because both China and Europe are struggling with economic growth.</w:t>
      </w:r>
      <w:r w:rsidRPr="00FC58E8">
        <w:rPr>
          <w:sz w:val="12"/>
        </w:rPr>
        <w:t>¶</w:t>
      </w:r>
      <w:r w:rsidRPr="00FC58E8">
        <w:t xml:space="preserve"> "If you compare us with Europe's economic system, we're doing pretty well," Nye said. "The dollar is still the safe haven."</w:t>
      </w:r>
      <w:r w:rsidRPr="00FC58E8">
        <w:rPr>
          <w:sz w:val="12"/>
        </w:rPr>
        <w:t>¶</w:t>
      </w:r>
      <w:r w:rsidRPr="00FC58E8">
        <w:t xml:space="preserve"> And U.S college campuses are bolstering American soft power. "Most Chinese leaders have a kid at a university in the United States," Nye said. At this point, America is again the soft-power global leader "in everything from Hollywood to Harvard," he added.</w:t>
      </w:r>
      <w:r w:rsidRPr="00FC58E8">
        <w:rPr>
          <w:sz w:val="12"/>
        </w:rPr>
        <w:t>¶</w:t>
      </w:r>
      <w:r w:rsidRPr="00FC58E8">
        <w:t xml:space="preserve"> Nariman Behravesh, chief economist of the forecasting firm IHS Global Insight and author of Spin-Free Economics: A No-Nonsense, Nonpartisan Guide to Today's Global Economic Debates, agreed with Nye that U.S. economic and soft power are coming back.</w:t>
      </w:r>
      <w:r w:rsidRPr="00FC58E8">
        <w:rPr>
          <w:sz w:val="12"/>
        </w:rPr>
        <w:t>¶</w:t>
      </w:r>
      <w:r w:rsidRPr="00FC58E8">
        <w:t xml:space="preserve"> "We still have the largest economy in the world; we are still the No. 1 export destination; we still have lots of innovative companies, like Apple; we have the world's reserve currency; we have a dynamic economy, with oil and gas production increasing," Behravesh said.</w:t>
      </w:r>
      <w:r w:rsidRPr="00FC58E8">
        <w:rPr>
          <w:sz w:val="12"/>
        </w:rPr>
        <w:t>¶</w:t>
      </w:r>
      <w:r w:rsidRPr="00FC58E8">
        <w:t xml:space="preserve"> "We have a lot going for us," he said "We've got our problems, but others have problems that are as bad or worse, and I include China in that. They have had a huge deceleration in their growth."</w:t>
      </w:r>
      <w:r w:rsidRPr="00FC58E8">
        <w:rPr>
          <w:sz w:val="12"/>
        </w:rPr>
        <w:t>¶</w:t>
      </w:r>
      <w:r w:rsidRPr="00FC58E8">
        <w:t xml:space="preserve"> Dealing With The Debt</w:t>
      </w:r>
      <w:r w:rsidRPr="00FC58E8">
        <w:rPr>
          <w:sz w:val="12"/>
        </w:rPr>
        <w:t>¶</w:t>
      </w:r>
      <w:r w:rsidRPr="00FC58E8">
        <w:t xml:space="preserve"> </w:t>
      </w:r>
      <w:r w:rsidRPr="00FC58E8">
        <w:rPr>
          <w:rStyle w:val="StyleBoldUnderline"/>
        </w:rPr>
        <w:t>But going forward, America's role in the world will be largely shaped by how well Congress handles the budget deficit problems in coming months, he said. As other countries, especially in Europe, grapple with the problem of too much government debt, people around the world are looking to the United States for moral leadership, he said.</w:t>
      </w:r>
      <w:r w:rsidRPr="00FC58E8">
        <w:rPr>
          <w:rStyle w:val="StyleBoldUnderline"/>
          <w:sz w:val="12"/>
        </w:rPr>
        <w:t>¶</w:t>
      </w:r>
      <w:r w:rsidRPr="00FC58E8">
        <w:t xml:space="preserve"> If </w:t>
      </w:r>
      <w:r w:rsidRPr="00FC58E8">
        <w:rPr>
          <w:rStyle w:val="StyleBoldUnderline"/>
        </w:rPr>
        <w:t>the United States shows that it's possible for democracies to discipline themselves and control their debts, then its economic and soft power may surge</w:t>
      </w:r>
      <w:r w:rsidRPr="00FC58E8">
        <w:t>, Behravesh said.</w:t>
      </w:r>
      <w:r w:rsidRPr="00FC58E8">
        <w:rPr>
          <w:sz w:val="12"/>
        </w:rPr>
        <w:t>¶</w:t>
      </w:r>
      <w:r w:rsidRPr="00FC58E8">
        <w:t xml:space="preserve"> </w:t>
      </w:r>
      <w:r w:rsidRPr="00FC58E8">
        <w:rPr>
          <w:rStyle w:val="StyleBoldUnderline"/>
        </w:rPr>
        <w:t>As part of overall U.S. foreign strategy, "we need to tackle our domestic deficit problem</w:t>
      </w:r>
      <w:r w:rsidRPr="00FC58E8">
        <w:t>," he said.</w:t>
      </w:r>
      <w:r w:rsidRPr="00FC58E8">
        <w:rPr>
          <w:sz w:val="12"/>
        </w:rPr>
        <w:t>¶</w:t>
      </w:r>
      <w:r w:rsidRPr="00FC58E8">
        <w:t xml:space="preserve"> "If we deal with it in a constructive way, people will view us favorably," Behravesh said. "It's a manageable problem. We can do this.</w:t>
      </w:r>
    </w:p>
    <w:p w14:paraId="52402ADF" w14:textId="77777777" w:rsidR="00F70CE1" w:rsidRDefault="00F70CE1" w:rsidP="00F70CE1"/>
    <w:p w14:paraId="02B99A56" w14:textId="77777777" w:rsidR="00236291" w:rsidRDefault="00BD4C33" w:rsidP="00236291">
      <w:pPr>
        <w:pStyle w:val="Heading2"/>
      </w:pPr>
      <w:r>
        <w:lastRenderedPageBreak/>
        <w:t>Add-O</w:t>
      </w:r>
      <w:r w:rsidR="00236291">
        <w:t>ns</w:t>
      </w:r>
    </w:p>
    <w:p w14:paraId="2562893F" w14:textId="77777777" w:rsidR="00FB0B9B" w:rsidRDefault="00FB0B9B" w:rsidP="00236291">
      <w:pPr>
        <w:pStyle w:val="Heading3"/>
      </w:pPr>
      <w:r>
        <w:lastRenderedPageBreak/>
        <w:t>Bioterror</w:t>
      </w:r>
    </w:p>
    <w:p w14:paraId="5037EB9D" w14:textId="77777777" w:rsidR="00FB0B9B" w:rsidRDefault="00FB0B9B" w:rsidP="00FB0B9B">
      <w:pPr>
        <w:pStyle w:val="Heading4"/>
      </w:pPr>
      <w:r>
        <w:t>Empirically denied – 2001 anthrax attacks and Syria dispersion should’ve spread globally.</w:t>
      </w:r>
    </w:p>
    <w:p w14:paraId="0C56B995" w14:textId="77777777" w:rsidR="00FB0B9B" w:rsidRDefault="00FB0B9B" w:rsidP="00FB0B9B"/>
    <w:p w14:paraId="761A50E8" w14:textId="77777777" w:rsidR="00FB0B9B" w:rsidRPr="00FB0B9B" w:rsidRDefault="00FB0B9B" w:rsidP="00FB0B9B">
      <w:pPr>
        <w:pStyle w:val="Heading4"/>
      </w:pPr>
      <w:r w:rsidRPr="00FB0B9B">
        <w:t>No internal link – other routes of bioterrorism can occur – even if they want to attack the US – dispersion can occur in Mexican soil and spread quote on quote globally.</w:t>
      </w:r>
    </w:p>
    <w:p w14:paraId="6A9ED4EE" w14:textId="77777777" w:rsidR="00FB0B9B" w:rsidRPr="00DA10C5" w:rsidRDefault="00FB0B9B" w:rsidP="00FB0B9B">
      <w:pPr>
        <w:pStyle w:val="Heading4"/>
      </w:pPr>
      <w:r w:rsidRPr="00DA10C5">
        <w:t>No impact to bioweapons.</w:t>
      </w:r>
    </w:p>
    <w:p w14:paraId="6A5BAA04" w14:textId="77777777" w:rsidR="00FB0B9B" w:rsidRPr="00DA10C5" w:rsidRDefault="00FB0B9B" w:rsidP="00FB0B9B">
      <w:pPr>
        <w:rPr>
          <w:sz w:val="19"/>
          <w:szCs w:val="19"/>
        </w:rPr>
      </w:pPr>
      <w:r w:rsidRPr="00FB0B9B">
        <w:rPr>
          <w:rStyle w:val="StyleStyleBold12pt"/>
        </w:rPr>
        <w:t>Leitenberg 05</w:t>
      </w:r>
      <w:r w:rsidRPr="00DA10C5">
        <w:rPr>
          <w:rStyle w:val="StyleStyleBold12pt"/>
        </w:rPr>
        <w:t xml:space="preserve"> </w:t>
      </w:r>
      <w:r w:rsidRPr="00FB0B9B">
        <w:rPr>
          <w:rStyle w:val="StyleStyleBold12pt"/>
          <w:b w:val="0"/>
          <w:sz w:val="16"/>
        </w:rPr>
        <w:t>(</w:t>
      </w:r>
      <w:r w:rsidRPr="00DA10C5">
        <w:rPr>
          <w:sz w:val="19"/>
          <w:szCs w:val="19"/>
        </w:rPr>
        <w:t>Milton, Senior research scholar at the University of Maryland, Trained as a Scientist and Moved into the Field of Arms Control in 1966, First American Recruited to Work at the Stockholm International Peace Research Institute, Affiliated with the Swedish Institute of International Affairs and the Center for International Studies Peace Program at Cornell University, Senior Fellow at CISSM, ASSESSING THE BIOLOGICAL WEAPONS AND BIOTERRORISM THREAT, http://www.cissm.umd.edu/papers/files/assessing_bw_threat.pdf)</w:t>
      </w:r>
    </w:p>
    <w:p w14:paraId="59964972" w14:textId="77777777" w:rsidR="00FB0B9B" w:rsidRPr="00DA10C5" w:rsidRDefault="00FB0B9B" w:rsidP="00FB0B9B">
      <w:pPr>
        <w:rPr>
          <w:b/>
          <w:sz w:val="26"/>
        </w:rPr>
      </w:pPr>
    </w:p>
    <w:p w14:paraId="758C8D20" w14:textId="77777777" w:rsidR="00FB0B9B" w:rsidRPr="00DA10C5" w:rsidRDefault="00FB0B9B" w:rsidP="00FB0B9B">
      <w:pPr>
        <w:rPr>
          <w:rStyle w:val="StyleBoldUnderline"/>
        </w:rPr>
      </w:pPr>
      <w:r w:rsidRPr="00DA10C5">
        <w:rPr>
          <w:rStyle w:val="StyleBoldUnderline"/>
        </w:rPr>
        <w:t>The conclusions from</w:t>
      </w:r>
      <w:r w:rsidRPr="00DA10C5">
        <w:t xml:space="preserve"> these </w:t>
      </w:r>
      <w:r w:rsidRPr="00DA10C5">
        <w:rPr>
          <w:rStyle w:val="StyleBoldUnderline"/>
        </w:rPr>
        <w:t xml:space="preserve">independent studies were </w:t>
      </w:r>
      <w:r w:rsidRPr="00DA10C5">
        <w:rPr>
          <w:rStyle w:val="Emphasis"/>
        </w:rPr>
        <w:t>uniform and mutually reinforcing</w:t>
      </w:r>
      <w:r w:rsidRPr="00DA10C5">
        <w:rPr>
          <w:rStyle w:val="StyleBoldUnderline"/>
        </w:rPr>
        <w:t>. There is an extremely low incidence of real biological (or chemical) events,</w:t>
      </w:r>
      <w:r w:rsidRPr="00DA10C5">
        <w:t xml:space="preserve"> in contrast to the number of hoaxes, the latter spawned by administration and media hype since 1996 concerning the prospective likelihood and dangers of such events. A massive second wave of hoaxes followed the anthrax incidents in the United States in October-November 2001, running into global totals of tens of thousands. </w:t>
      </w:r>
      <w:r w:rsidRPr="00DA10C5">
        <w:rPr>
          <w:rStyle w:val="StyleBoldUnderline"/>
        </w:rPr>
        <w:t>It is</w:t>
      </w:r>
      <w:r w:rsidRPr="00DA10C5">
        <w:t xml:space="preserve"> also </w:t>
      </w:r>
      <w:r w:rsidRPr="00DA10C5">
        <w:rPr>
          <w:rStyle w:val="StyleBoldUnderline"/>
        </w:rPr>
        <w:t>extremely</w:t>
      </w:r>
      <w:r w:rsidRPr="00DA10C5">
        <w:t xml:space="preserve"> </w:t>
      </w:r>
      <w:r w:rsidRPr="00DA10C5">
        <w:rPr>
          <w:rStyle w:val="StyleBoldUnderline"/>
        </w:rPr>
        <w:t>important that analysts producing tables of “biological” events not count hoaxes. A hoax is not a “biological” event, nor is the word “anthrax” written on a slip of paper the same thing as anthrax, or a pathogen, or a “demonstration of threat”—all of which various analysts and even government advisory groups have counted hoaxes as being on one occasion or another</w:t>
      </w:r>
      <w:r w:rsidRPr="00DA10C5">
        <w:t xml:space="preserve">.79 </w:t>
      </w:r>
      <w:r w:rsidRPr="00DA10C5">
        <w:rPr>
          <w:rStyle w:val="StyleBoldUnderline"/>
        </w:rPr>
        <w:t>Those events that were real, and were actual examples of use, were overwhelmingly chemical, and even in that category, involved the use of easily available, off-the-shelf, nonsynthesized industrial products.</w:t>
      </w:r>
      <w:r w:rsidRPr="00DA10C5">
        <w:t xml:space="preserve"> </w:t>
      </w:r>
      <w:r w:rsidRPr="00DA10C5">
        <w:rPr>
          <w:rStyle w:val="StyleBoldUnderline"/>
        </w:rPr>
        <w:t xml:space="preserve">Many of these were instances of personal murder, and </w:t>
      </w:r>
      <w:r w:rsidRPr="00DA10C5">
        <w:rPr>
          <w:rStyle w:val="Emphasis"/>
        </w:rPr>
        <w:t>not attempts at mass casualty use.</w:t>
      </w:r>
      <w:r w:rsidRPr="00DA10C5">
        <w:t xml:space="preserve"> The Sands/Monterey compilation indicated that </w:t>
      </w:r>
      <w:r w:rsidRPr="00DA10C5">
        <w:rPr>
          <w:rStyle w:val="Emphasis"/>
        </w:rPr>
        <w:t>exactly one person was killed</w:t>
      </w:r>
      <w:r w:rsidRPr="00DA10C5">
        <w:rPr>
          <w:rStyle w:val="StyleBoldUnderline"/>
        </w:rPr>
        <w:t xml:space="preserve"> in the United States in the 100 years between 1900 and 2000 as a result of an act of biological or chemical terrorism.</w:t>
      </w:r>
      <w:r w:rsidRPr="00DA10C5">
        <w:t xml:space="preserve"> Excluding the preparation of ricin, a plant toxin that is relatively easier to prepare, </w:t>
      </w:r>
      <w:r w:rsidRPr="00DA10C5">
        <w:rPr>
          <w:rStyle w:val="StyleBoldUnderline"/>
        </w:rPr>
        <w:t>there are only a few recorded instances in the years 1900 to 2000 of the preparation or attempted preparation of pathogens in a private laboratory by a nonstate actor. The significant events to date are</w:t>
      </w:r>
      <w:r w:rsidRPr="00DA10C5">
        <w:t xml:space="preserve">: • </w:t>
      </w:r>
      <w:r w:rsidRPr="00DA10C5">
        <w:rPr>
          <w:rStyle w:val="StyleBoldUnderline"/>
        </w:rPr>
        <w:t>1984, the Rajneesh, The Dalles, Oregon, use of salmonella on food</w:t>
      </w:r>
      <w:r w:rsidRPr="00DA10C5">
        <w:t xml:space="preserve">; • </w:t>
      </w:r>
      <w:r w:rsidRPr="00DA10C5">
        <w:rPr>
          <w:rStyle w:val="StyleBoldUnderline"/>
        </w:rPr>
        <w:t>1990-94, the Japanese Aum Shinrikyo group’s unsuccessful attempts to procure, produce and disperse anthrax and botulinum toxin</w:t>
      </w:r>
      <w:r w:rsidRPr="00DA10C5">
        <w:t xml:space="preserve">;80 • </w:t>
      </w:r>
      <w:r w:rsidRPr="00DA10C5">
        <w:rPr>
          <w:rStyle w:val="StyleBoldUnderline"/>
        </w:rPr>
        <w:t xml:space="preserve">1999, November 2001, al-Qaida,81 the unsuccessful early efforts to obtain anthrax and to prepare a facility in which to do microbiological work; October-November 2001, the successful “Amerithrax” distribution of a high-quality dry-powder preparation of anthrax spores, which had been prepared within the preceding 24 months. </w:t>
      </w:r>
    </w:p>
    <w:p w14:paraId="2C0F085A" w14:textId="77777777" w:rsidR="00FB0B9B" w:rsidRPr="00DA10C5" w:rsidRDefault="00FB0B9B" w:rsidP="00FB0B9B">
      <w:pPr>
        <w:rPr>
          <w:b/>
        </w:rPr>
      </w:pPr>
    </w:p>
    <w:p w14:paraId="57C024C2" w14:textId="77777777" w:rsidR="00FB0B9B" w:rsidRPr="00FB0B9B" w:rsidRDefault="00FB0B9B" w:rsidP="00FB0B9B"/>
    <w:p w14:paraId="014F0BEF" w14:textId="77777777" w:rsidR="00236291" w:rsidRDefault="00FB0B9B" w:rsidP="00236291">
      <w:pPr>
        <w:pStyle w:val="Heading3"/>
      </w:pPr>
      <w:r>
        <w:lastRenderedPageBreak/>
        <w:t>D</w:t>
      </w:r>
      <w:r w:rsidR="00236291">
        <w:t>emocracy</w:t>
      </w:r>
    </w:p>
    <w:p w14:paraId="5089810D" w14:textId="77777777" w:rsidR="00894FEF" w:rsidRDefault="00894FEF" w:rsidP="00894FEF">
      <w:pPr>
        <w:pStyle w:val="Heading4"/>
      </w:pPr>
      <w:r>
        <w:t>Not key to global democracy – internal link is about local stability – doesn’t spillover.</w:t>
      </w:r>
    </w:p>
    <w:p w14:paraId="4628B686" w14:textId="77777777" w:rsidR="00236291" w:rsidRPr="00894FEF" w:rsidRDefault="00236291" w:rsidP="00894FEF">
      <w:pPr>
        <w:pStyle w:val="Heading4"/>
        <w:rPr>
          <w:b w:val="0"/>
        </w:rPr>
      </w:pPr>
      <w:r w:rsidRPr="00894FEF">
        <w:t>No democracy impact.</w:t>
      </w:r>
      <w:r w:rsidRPr="00894FEF">
        <w:br/>
      </w:r>
      <w:r w:rsidRPr="00894FEF">
        <w:rPr>
          <w:rStyle w:val="StyleStyleBold12pt"/>
          <w:b/>
        </w:rPr>
        <w:t>Rosato, 03</w:t>
      </w:r>
      <w:r w:rsidRPr="00894FEF">
        <w:rPr>
          <w:rFonts w:eastAsia="Times New Roman"/>
          <w:b w:val="0"/>
          <w:sz w:val="28"/>
        </w:rPr>
        <w:t xml:space="preserve"> </w:t>
      </w:r>
      <w:r w:rsidRPr="00894FEF">
        <w:rPr>
          <w:rFonts w:eastAsia="Times New Roman"/>
          <w:b w:val="0"/>
          <w:sz w:val="16"/>
        </w:rPr>
        <w:t>Sebastian, Ph.D. candidate, Political Science Department, UChicago, American Political Science Review, November, http://journals.cambridge.org/download.php?file=%2FPSR%2FPSR97_04%2FS0003055403000893a.pdf&amp;code=97d5513385df289000828a47df480146, “The Flawed Logic of Democratic Peace Theory,” ADM</w:t>
      </w:r>
    </w:p>
    <w:p w14:paraId="22EF2014" w14:textId="77777777" w:rsidR="00236291" w:rsidRPr="00DA10C5" w:rsidRDefault="00236291" w:rsidP="00236291">
      <w:pPr>
        <w:rPr>
          <w:rFonts w:eastAsia="Times New Roman"/>
          <w:bCs/>
        </w:rPr>
      </w:pPr>
    </w:p>
    <w:p w14:paraId="4AAE5A3C" w14:textId="77777777" w:rsidR="00236291" w:rsidRPr="00DA10C5" w:rsidRDefault="00236291" w:rsidP="00236291">
      <w:pPr>
        <w:rPr>
          <w:rFonts w:eastAsia="Times New Roman"/>
        </w:rPr>
      </w:pPr>
      <w:r w:rsidRPr="00DA10C5">
        <w:rPr>
          <w:rFonts w:eastAsia="Times New Roman"/>
          <w:highlight w:val="yellow"/>
          <w:u w:val="single"/>
        </w:rPr>
        <w:t>Democratic peace theory</w:t>
      </w:r>
      <w:r w:rsidRPr="00DA10C5">
        <w:rPr>
          <w:rFonts w:eastAsia="Times New Roman"/>
          <w:u w:val="single"/>
        </w:rPr>
        <w:t xml:space="preserve"> is</w:t>
      </w:r>
      <w:r w:rsidRPr="00DA10C5">
        <w:rPr>
          <w:rFonts w:eastAsia="Times New Roman"/>
        </w:rPr>
        <w:t xml:space="preserve"> probably </w:t>
      </w:r>
      <w:r w:rsidRPr="00DA10C5">
        <w:rPr>
          <w:rFonts w:eastAsia="Times New Roman"/>
          <w:u w:val="single"/>
        </w:rPr>
        <w:t>the most powerful liberal contribution to the debate on the causes of war and peace</w:t>
      </w:r>
      <w:r w:rsidRPr="00DA10C5">
        <w:rPr>
          <w:rFonts w:eastAsia="Times New Roman"/>
        </w:rPr>
        <w:t xml:space="preserve">. In this paper </w:t>
      </w:r>
      <w:r w:rsidRPr="00DA10C5">
        <w:rPr>
          <w:rFonts w:eastAsia="Times New Roman"/>
          <w:u w:val="single"/>
        </w:rPr>
        <w:t>I examine the causal logics that underpin the theory to determine whether they offer compelling explanations</w:t>
      </w:r>
      <w:r w:rsidRPr="00DA10C5">
        <w:rPr>
          <w:rFonts w:eastAsia="Times New Roman"/>
        </w:rPr>
        <w:t xml:space="preserve"> for the ﬁnding of mutual democratic paciﬁsm. </w:t>
      </w:r>
      <w:proofErr w:type="gramStart"/>
      <w:r w:rsidRPr="00DA10C5">
        <w:rPr>
          <w:rFonts w:eastAsia="Times New Roman"/>
        </w:rPr>
        <w:t xml:space="preserve">I ﬁnd that </w:t>
      </w:r>
      <w:r w:rsidRPr="00DA10C5">
        <w:rPr>
          <w:rFonts w:eastAsia="Times New Roman"/>
          <w:iCs/>
          <w:u w:val="single"/>
        </w:rPr>
        <w:t xml:space="preserve">they </w:t>
      </w:r>
      <w:r w:rsidRPr="00DA10C5">
        <w:rPr>
          <w:rFonts w:eastAsia="Times New Roman"/>
          <w:iCs/>
          <w:highlight w:val="yellow"/>
          <w:u w:val="single"/>
        </w:rPr>
        <w:t>do not</w:t>
      </w:r>
      <w:r w:rsidRPr="00DA10C5">
        <w:rPr>
          <w:rFonts w:eastAsia="Times New Roman"/>
          <w:u w:val="single"/>
        </w:rPr>
        <w:t>.</w:t>
      </w:r>
      <w:proofErr w:type="gramEnd"/>
      <w:r w:rsidRPr="00DA10C5">
        <w:rPr>
          <w:rFonts w:eastAsia="Times New Roman"/>
          <w:u w:val="single"/>
        </w:rPr>
        <w:t xml:space="preserve"> </w:t>
      </w:r>
      <w:r w:rsidRPr="00DA10C5">
        <w:rPr>
          <w:rFonts w:eastAsia="Times New Roman"/>
          <w:highlight w:val="yellow"/>
          <w:u w:val="single"/>
        </w:rPr>
        <w:t>Democracies do not reliably externalize their domestic norms of conﬂict resolution and do not trust</w:t>
      </w:r>
      <w:r w:rsidRPr="00DA10C5">
        <w:rPr>
          <w:rFonts w:eastAsia="Times New Roman"/>
          <w:u w:val="single"/>
        </w:rPr>
        <w:t xml:space="preserve"> or </w:t>
      </w:r>
      <w:r w:rsidRPr="00DA10C5">
        <w:rPr>
          <w:rFonts w:eastAsia="Times New Roman"/>
          <w:highlight w:val="yellow"/>
          <w:u w:val="single"/>
        </w:rPr>
        <w:t>respect one another</w:t>
      </w:r>
      <w:r w:rsidRPr="00DA10C5">
        <w:rPr>
          <w:rFonts w:eastAsia="Times New Roman"/>
          <w:u w:val="single"/>
        </w:rPr>
        <w:t xml:space="preserve"> </w:t>
      </w:r>
      <w:r w:rsidRPr="00DA10C5">
        <w:rPr>
          <w:rFonts w:eastAsia="Times New Roman"/>
        </w:rPr>
        <w:t xml:space="preserve">when their interests clash. Moreover, </w:t>
      </w:r>
      <w:r w:rsidRPr="00DA10C5">
        <w:rPr>
          <w:rFonts w:eastAsia="Times New Roman"/>
          <w:highlight w:val="yellow"/>
          <w:u w:val="single"/>
        </w:rPr>
        <w:t>elected leaders are not especially accountable</w:t>
      </w:r>
      <w:r w:rsidRPr="00DA10C5">
        <w:rPr>
          <w:rFonts w:eastAsia="Times New Roman"/>
        </w:rPr>
        <w:t xml:space="preserve"> to peace loving publics or paciﬁc interest groups, democracies are not particularly slow to mobilize or incapable of surprise attack, and open political competition does not guarantee that a democracy will reveal private information about its level of resolve thereby avoidingconﬂict. Since the evidence suggests that the </w:t>
      </w:r>
      <w:r w:rsidRPr="00DA10C5">
        <w:rPr>
          <w:rFonts w:eastAsia="Times New Roman"/>
          <w:u w:val="single"/>
        </w:rPr>
        <w:t xml:space="preserve">logics do not operate as stipulated by the theory’s proponents, there are good reasons to believe that </w:t>
      </w:r>
      <w:r w:rsidRPr="00DA10C5">
        <w:rPr>
          <w:rFonts w:eastAsia="Times New Roman"/>
          <w:highlight w:val="yellow"/>
          <w:u w:val="single"/>
        </w:rPr>
        <w:t>while there is certainly peace among democracies, it may not be caused by the democratic nature of those state</w:t>
      </w:r>
      <w:r w:rsidRPr="00DA10C5">
        <w:rPr>
          <w:rFonts w:eastAsia="Times New Roman"/>
          <w:u w:val="single"/>
        </w:rPr>
        <w:t>s</w:t>
      </w:r>
      <w:r w:rsidRPr="00DA10C5">
        <w:rPr>
          <w:rFonts w:eastAsia="Times New Roman"/>
        </w:rPr>
        <w:t xml:space="preserve">. Democratic peace theory—the claim that democracies rarely ﬁght one another because they share common norms of live-and-let-live and domestic institutions that constrain the recourse to war—is probably the most powerful liberal contribution to the debate on the causes of war and peace.1 If the theory is correct, it has important implications for both the study and the practice of international politics. Within the academy it undermines both the realist claim that states are condemned to exist in a constant state of security competition and its assertion that the structure of the international system, rather than state type, should be central to our understanding of state behavior. In practical terms democratic peace theory provides the intellectual justiﬁcation for the belief that spreading democracy abroad will perform the dual task of enhancing American national security and promoting world peace. In this article I offer an assessment of democratic peace theory. Speciﬁcally, I examine the causal logics that underpin the theory to determine whether they offer compelling explanations for why democracies do not ﬁght one another. A theory is comprised of a hypothesis stipulating an association between an independent and a dependent variable and a causal logic that explains the connection between those two variables. To test a theory fully, we should determine whether there is support for the hypothesis, that is, whether there is a correlation between the independent and the dependent variables and whether there is a causal relationship between them.2 </w:t>
      </w:r>
      <w:proofErr w:type="gramStart"/>
      <w:r w:rsidRPr="00DA10C5">
        <w:rPr>
          <w:rFonts w:eastAsia="Times New Roman"/>
        </w:rPr>
        <w:t>An</w:t>
      </w:r>
      <w:proofErr w:type="gramEnd"/>
      <w:r w:rsidRPr="00DA10C5">
        <w:rPr>
          <w:rFonts w:eastAsia="Times New Roman"/>
        </w:rPr>
        <w:t xml:space="preserve"> evaluation of democratic peace theory, then, rests on answering two questions. First, do the data support the claim that democracies rarely ﬁght each other? Second, is there a compelling explanation for why this should be the case? </w:t>
      </w:r>
      <w:r w:rsidRPr="00DA10C5">
        <w:rPr>
          <w:rFonts w:eastAsia="Times New Roman"/>
          <w:u w:val="single"/>
        </w:rPr>
        <w:t>Democratic peace theorists have discovered a powerful empirical generalization: Democracies rarely go to war or engage in militarized disputes with one another</w:t>
      </w:r>
      <w:r w:rsidRPr="00DA10C5">
        <w:rPr>
          <w:rFonts w:eastAsia="Times New Roman"/>
        </w:rPr>
        <w:t xml:space="preserve">. Although there have been several attempts to challenge these ﬁndings (e.g., Farber and Gowa 1997; Layne 1994; Spiro 1994), the correlations remain robust (e.g., Maoz 1998; Oneal and Russett 1999; Ray 1995; Russett 1993; Weart 1998). Nevertheless, </w:t>
      </w:r>
      <w:r w:rsidRPr="00DA10C5">
        <w:rPr>
          <w:rFonts w:eastAsia="Times New Roman"/>
          <w:u w:val="single"/>
        </w:rPr>
        <w:t xml:space="preserve">some scholars argue that while there is certainly peace among democracies, </w:t>
      </w:r>
      <w:r w:rsidRPr="00DA10C5">
        <w:rPr>
          <w:rFonts w:eastAsia="Times New Roman"/>
          <w:highlight w:val="yellow"/>
          <w:u w:val="single"/>
        </w:rPr>
        <w:t>it may be caused by factors other than the democratic nature of those states</w:t>
      </w:r>
      <w:r w:rsidRPr="00DA10C5">
        <w:rPr>
          <w:rFonts w:eastAsia="Times New Roman"/>
          <w:u w:val="single"/>
        </w:rPr>
        <w:t xml:space="preserve"> </w:t>
      </w:r>
      <w:r w:rsidRPr="00DA10C5">
        <w:rPr>
          <w:rFonts w:eastAsia="Times New Roman"/>
        </w:rPr>
        <w:t>(Farber and Gowa 1997; Gartzke 1998; Layne 1994). Farber and Gowa (1997), for example, suggest that the Cold War largely explains the democratic peace ﬁnding. In essence, they are raising doubts about whether there is a convincing causal logic that explains how democracies interact with each other in ways that lead to peace. To resolve this debate, we must take the next step in the testing process: determining the persuasiveness of the various causal logics offered by democratic peace theorists.</w:t>
      </w:r>
    </w:p>
    <w:p w14:paraId="1DC887C4" w14:textId="77777777" w:rsidR="00236291" w:rsidRPr="00DA10C5" w:rsidRDefault="00236291" w:rsidP="00236291">
      <w:pPr>
        <w:rPr>
          <w:rFonts w:eastAsia="Times New Roman"/>
        </w:rPr>
      </w:pPr>
    </w:p>
    <w:p w14:paraId="310D271F" w14:textId="77777777" w:rsidR="00236291" w:rsidRPr="00DA10C5" w:rsidRDefault="00894FEF" w:rsidP="00894FEF">
      <w:pPr>
        <w:pStyle w:val="Heading4"/>
      </w:pPr>
      <w:r>
        <w:t>Peace theories not true.</w:t>
      </w:r>
    </w:p>
    <w:p w14:paraId="60A29D96" w14:textId="77777777" w:rsidR="00236291" w:rsidRPr="00DA10C5" w:rsidRDefault="00236291" w:rsidP="00236291">
      <w:r w:rsidRPr="00894FEF">
        <w:rPr>
          <w:rStyle w:val="StyleStyleBold12pt"/>
        </w:rPr>
        <w:t>Ostrowski 02</w:t>
      </w:r>
      <w:r w:rsidRPr="00DA10C5">
        <w:t>, (James Ostrowski is a lawyer and a libertarian author.  “The Myth of Democratic Peace.” http://www.lewrockwell.com/1970/01/james-ostrowski/the-myth-of-democratic-peace/)</w:t>
      </w:r>
    </w:p>
    <w:p w14:paraId="59846EB7" w14:textId="77777777" w:rsidR="00236291" w:rsidRPr="00DA10C5" w:rsidRDefault="00236291" w:rsidP="00236291"/>
    <w:p w14:paraId="4898398C" w14:textId="77777777" w:rsidR="00236291" w:rsidRPr="00DA10C5" w:rsidRDefault="00236291" w:rsidP="00236291">
      <w:pPr>
        <w:rPr>
          <w:rStyle w:val="StyleBoldUnderline"/>
        </w:rPr>
      </w:pPr>
      <w:r w:rsidRPr="00DA10C5">
        <w:rPr>
          <w:rStyle w:val="StyleBoldUnderline"/>
        </w:rPr>
        <w:t>We are led to believe that democracy and peace are inextricably linked; that democracy leads to and causes peace; and that peace cannot be achieved in the absence of democracy.</w:t>
      </w:r>
      <w:r w:rsidRPr="00DA10C5">
        <w:rPr>
          <w:sz w:val="14"/>
        </w:rPr>
        <w:t xml:space="preserve"> Woodrow Wilson was one of the earliest and strongest proponents of this view. He said in his "war message" on April 2, 1917: A steadfast concert for peace can never be maintained except by a partnership of democratic nations. No autocratic government could be trusted to keep faith within it or observe its covenants. It must be a league of honour, a partnership of opinion. Intrigue would eat its vitals away; the plottings of inner circles who could plan what they would and render account to no one would be a corruption seated at its very heart. Only free peoples can hold their purpose and their honour steady to a common end and prefer the interests of mankind to any narrow interest of their own. Spencer R. Weart alleges that democracies rarely if ever go to war with each other. </w:t>
      </w:r>
      <w:r w:rsidRPr="00DA10C5">
        <w:rPr>
          <w:rStyle w:val="StyleBoldUnderline"/>
        </w:rPr>
        <w:t>Even if this is true, it distorts reality and makes people far too sanguine about democracy’s ability to deliver the world’s greatest need today — peace. In reality, the main threat to world peace today is not war between two nation-states, but (1) nuclear arms proliferation; (2) terrorism; and (3) ethnic and religious conflict within states.</w:t>
      </w:r>
      <w:r w:rsidRPr="00DA10C5">
        <w:rPr>
          <w:sz w:val="14"/>
        </w:rPr>
        <w:t xml:space="preserve"> As this paper was being written, India, the world’s largest democracy, appeared to be itching to start a war with Pakistan, bringing the world closer to nuclear war than it has been for many </w:t>
      </w:r>
      <w:r w:rsidRPr="00DA10C5">
        <w:rPr>
          <w:sz w:val="14"/>
        </w:rPr>
        <w:lastRenderedPageBreak/>
        <w:t xml:space="preserve">years. </w:t>
      </w:r>
      <w:r w:rsidRPr="00DA10C5">
        <w:rPr>
          <w:rStyle w:val="StyleBoldUnderline"/>
        </w:rPr>
        <w:t>The United States, the world’s leading democracy, is waging war in Afghanistan, which war relates to the second and third threats noted above — terrorism and ethnic/religious conflict. If the terrorists are to be believed — and why would they lie</w:t>
      </w:r>
      <w:proofErr w:type="gramStart"/>
      <w:r w:rsidRPr="00DA10C5">
        <w:rPr>
          <w:rStyle w:val="StyleBoldUnderline"/>
        </w:rPr>
        <w:t>?─they</w:t>
      </w:r>
      <w:proofErr w:type="gramEnd"/>
      <w:r w:rsidRPr="00DA10C5">
        <w:rPr>
          <w:rStyle w:val="StyleBoldUnderline"/>
        </w:rPr>
        <w:t xml:space="preserve"> struck at the United States on September 11th because of its democratically-induced interventions into ethnic/religious disputes in their parts of the world.</w:t>
      </w:r>
      <w:r w:rsidRPr="00DA10C5">
        <w:rPr>
          <w:sz w:val="14"/>
        </w:rPr>
        <w:t xml:space="preserve"> As I shall argue below, </w:t>
      </w:r>
      <w:r w:rsidRPr="00DA10C5">
        <w:rPr>
          <w:rStyle w:val="StyleBoldUnderline"/>
        </w:rPr>
        <w:t>democracy is implicated in all three major threats to world peace and others as well. The vaunted political machinery of democracy has failed to deliver on its promises. The United States, the quintessential democracy, was directly or indirectly involved in most of the major wars in the 20th Century</w:t>
      </w:r>
      <w:r w:rsidRPr="00DA10C5">
        <w:rPr>
          <w:sz w:val="14"/>
        </w:rPr>
        <w:t xml:space="preserve">. On September 11, 2001, the 350-year experiment with the modern nation-state ended in failure. A radical re-thinking of the relationship between the individual and the collective, society and state is urgently required. Our lives depend on it. </w:t>
      </w:r>
      <w:r w:rsidRPr="00DA10C5">
        <w:rPr>
          <w:rStyle w:val="StyleBoldUnderline"/>
        </w:rPr>
        <w:t xml:space="preserve">We must seriously question whether the primitive and ungainly political technology of democracy can possibly keep the peace in tomorrow’s world. Thus, a thorough reconsideration of the relationship between democracy and peace is essential. This paper makes a beginning in that direction. </w:t>
      </w:r>
    </w:p>
    <w:p w14:paraId="12E48C40" w14:textId="77777777" w:rsidR="00236291" w:rsidRPr="00DA10C5" w:rsidRDefault="00236291" w:rsidP="00236291">
      <w:pPr>
        <w:rPr>
          <w:b/>
        </w:rPr>
      </w:pPr>
    </w:p>
    <w:p w14:paraId="64E5254D" w14:textId="77777777" w:rsidR="00236291" w:rsidRPr="00236291" w:rsidRDefault="00236291" w:rsidP="00236291"/>
    <w:p w14:paraId="45D4E1B3" w14:textId="77777777" w:rsidR="00FB0B9B" w:rsidRDefault="00FB0B9B" w:rsidP="00FB0B9B">
      <w:pPr>
        <w:pStyle w:val="Heading3"/>
      </w:pPr>
      <w:r>
        <w:lastRenderedPageBreak/>
        <w:t>Disease</w:t>
      </w:r>
    </w:p>
    <w:p w14:paraId="12E36AFE" w14:textId="77777777" w:rsidR="00FB0B9B" w:rsidRPr="00FB0B9B" w:rsidRDefault="00FB0B9B" w:rsidP="00FB0B9B">
      <w:pPr>
        <w:pStyle w:val="Heading4"/>
        <w:rPr>
          <w:rStyle w:val="StyleStyleBold12pt"/>
          <w:b/>
        </w:rPr>
      </w:pPr>
      <w:r w:rsidRPr="00FB0B9B">
        <w:rPr>
          <w:rStyle w:val="StyleStyleBold12pt"/>
          <w:b/>
        </w:rPr>
        <w:t xml:space="preserve">No internal link – cooperation between the US-Mexico to a point are inevitable – no reason the plan’s the only way to prevent disease vectors. </w:t>
      </w:r>
    </w:p>
    <w:p w14:paraId="398C5962" w14:textId="77777777" w:rsidR="00FB0B9B" w:rsidRPr="00F4545F" w:rsidRDefault="00FB0B9B" w:rsidP="00FB0B9B">
      <w:pPr>
        <w:pStyle w:val="Heading4"/>
      </w:pPr>
      <w:r w:rsidRPr="00FB0B9B">
        <w:rPr>
          <w:rStyle w:val="StyleStyleBold12pt"/>
          <w:b/>
        </w:rPr>
        <w:t xml:space="preserve">Empirically denied – nothing different in this disease than the common cold – Diseases can’t cause </w:t>
      </w:r>
      <w:r>
        <w:t xml:space="preserve">extinction-they burn out too fast. </w:t>
      </w:r>
    </w:p>
    <w:p w14:paraId="584DC68A" w14:textId="77777777" w:rsidR="00FB0B9B" w:rsidRPr="00FB0B9B" w:rsidRDefault="00FB0B9B" w:rsidP="00FB0B9B">
      <w:r w:rsidRPr="00F4545F">
        <w:rPr>
          <w:rStyle w:val="StyleStyleBold12pt"/>
        </w:rPr>
        <w:t>Morse, 04</w:t>
      </w:r>
      <w:r w:rsidRPr="00F4545F">
        <w:t xml:space="preserve"> </w:t>
      </w:r>
      <w:r w:rsidRPr="00FB0B9B">
        <w:t>(Stephen, PhD, director of the Center for Public Health Preparedness, at the Mailman School of Public Health of Columbia University, May 2004, “Emerging and Reemerging Infectious Diseases: A Global Problem,” http://www.actionbioscience.org/newfrontiers/morse.html, Hensel)</w:t>
      </w:r>
    </w:p>
    <w:p w14:paraId="3AC66FFA" w14:textId="77777777" w:rsidR="00FB0B9B" w:rsidRPr="00FB0B9B" w:rsidRDefault="00FB0B9B" w:rsidP="00FB0B9B"/>
    <w:p w14:paraId="69C2AD79" w14:textId="77777777" w:rsidR="00FB0B9B" w:rsidRPr="00FB0B9B" w:rsidRDefault="00FB0B9B" w:rsidP="00FB0B9B">
      <w:r w:rsidRPr="00FB0B9B">
        <w:t>Morse: A pandemic is a very big epidemic. It requires a number of things. There are</w:t>
      </w:r>
      <w:r w:rsidRPr="00F4545F">
        <w:rPr>
          <w:rStyle w:val="StyleBoldUnderline"/>
        </w:rPr>
        <w:t xml:space="preserve"> many infections that get introduced from time to time in the human population </w:t>
      </w:r>
      <w:r w:rsidRPr="00FB0B9B">
        <w:t xml:space="preserve">and, like Ebola, </w:t>
      </w:r>
      <w:r w:rsidRPr="00F4545F">
        <w:rPr>
          <w:rStyle w:val="StyleBoldUnderline"/>
        </w:rPr>
        <w:t>burn themselves out because they kill too quickly or they don’t have a way to get from person to person. They are a terrible tragedy</w:t>
      </w:r>
      <w:r w:rsidRPr="00FB0B9B">
        <w:t xml:space="preserve">, </w:t>
      </w:r>
      <w:r w:rsidRPr="00F4545F">
        <w:rPr>
          <w:rStyle w:val="StyleBoldUnderline"/>
        </w:rPr>
        <w:t xml:space="preserve">but </w:t>
      </w:r>
      <w:r w:rsidRPr="00FB0B9B">
        <w:t xml:space="preserve">also, in a sense, </w:t>
      </w:r>
      <w:r w:rsidRPr="00F4545F">
        <w:rPr>
          <w:rStyle w:val="StyleBoldUnderline"/>
        </w:rPr>
        <w:t>it is a lucky thing that they don’t have an efficient means of transmission.</w:t>
      </w:r>
      <w:r w:rsidRPr="00FB0B9B">
        <w:t xml:space="preserve"> In some cases, we may inadvertently create pathways to allow transmission of infections that may be poorly transmissible, for example, spreading HIV through needle sharing, the blood supply, and, of course, initially through the commercial sex trade. The disease is not easily transmitted, but we provided, without realizing it, means for it to spread. It is now pandemic in spite of its relatively inefficient transmission. We also get complacent and do not take steps to prevent its spread.</w:t>
      </w:r>
    </w:p>
    <w:p w14:paraId="6C85EB1F" w14:textId="77777777" w:rsidR="00FB0B9B" w:rsidRPr="00FB0B9B" w:rsidRDefault="00FB0B9B" w:rsidP="00FB0B9B">
      <w:pPr>
        <w:rPr>
          <w:b/>
        </w:rPr>
      </w:pPr>
    </w:p>
    <w:p w14:paraId="689A013D" w14:textId="77777777" w:rsidR="00684C48" w:rsidRPr="00684C48" w:rsidRDefault="00BD4C33" w:rsidP="00684C48">
      <w:pPr>
        <w:pStyle w:val="Heading1"/>
      </w:pPr>
      <w:r>
        <w:lastRenderedPageBreak/>
        <w:t>Off-</w:t>
      </w:r>
      <w:bookmarkStart w:id="0" w:name="_GoBack"/>
      <w:bookmarkEnd w:id="0"/>
      <w:r w:rsidR="00684C48" w:rsidRPr="00684C48">
        <w:t>Case</w:t>
      </w:r>
    </w:p>
    <w:p w14:paraId="772E8076" w14:textId="77777777" w:rsidR="00511CF1" w:rsidRDefault="00511CF1" w:rsidP="00511CF1">
      <w:pPr>
        <w:pStyle w:val="Heading2"/>
        <w:rPr>
          <w:rStyle w:val="StyleBoldUnderline"/>
          <w:sz w:val="52"/>
        </w:rPr>
      </w:pPr>
      <w:r>
        <w:rPr>
          <w:rStyle w:val="StyleBoldUnderline"/>
          <w:sz w:val="52"/>
        </w:rPr>
        <w:lastRenderedPageBreak/>
        <w:t>Mexican Politics Disad</w:t>
      </w:r>
    </w:p>
    <w:p w14:paraId="4E032002" w14:textId="77777777" w:rsidR="00337C17" w:rsidRDefault="00337C17" w:rsidP="00337C17">
      <w:pPr>
        <w:pStyle w:val="Heading3"/>
      </w:pPr>
      <w:r>
        <w:lastRenderedPageBreak/>
        <w:t xml:space="preserve">1NC – </w:t>
      </w:r>
      <w:r w:rsidR="00BD4C33">
        <w:t>Mexican Politics DA</w:t>
      </w:r>
    </w:p>
    <w:p w14:paraId="68EFD15A" w14:textId="77777777" w:rsidR="00337C17" w:rsidRPr="00511CF1" w:rsidRDefault="00BD4C33" w:rsidP="00337C17">
      <w:pPr>
        <w:keepNext/>
        <w:keepLines/>
        <w:spacing w:before="200"/>
        <w:outlineLvl w:val="3"/>
        <w:rPr>
          <w:rFonts w:ascii="Calibri" w:eastAsiaTheme="majorEastAsia" w:hAnsi="Calibri" w:cstheme="majorBidi"/>
          <w:b/>
          <w:bCs/>
          <w:iCs/>
          <w:sz w:val="26"/>
        </w:rPr>
      </w:pPr>
      <w:r>
        <w:rPr>
          <w:rFonts w:ascii="Calibri" w:eastAsiaTheme="majorEastAsia" w:hAnsi="Calibri" w:cstheme="majorBidi"/>
          <w:b/>
          <w:bCs/>
          <w:iCs/>
          <w:sz w:val="26"/>
        </w:rPr>
        <w:t>Nieto’s reform agenda w</w:t>
      </w:r>
      <w:r w:rsidR="00337C17" w:rsidRPr="00511CF1">
        <w:rPr>
          <w:rFonts w:ascii="Calibri" w:eastAsiaTheme="majorEastAsia" w:hAnsi="Calibri" w:cstheme="majorBidi"/>
          <w:b/>
          <w:bCs/>
          <w:iCs/>
          <w:sz w:val="26"/>
        </w:rPr>
        <w:t>ill pass but it’s not a done deal – continued Nieto credibility’s key – solves the economy.</w:t>
      </w:r>
    </w:p>
    <w:p w14:paraId="533F67B9" w14:textId="77777777" w:rsidR="00337C17" w:rsidRPr="00BD4C33" w:rsidRDefault="00337C17" w:rsidP="00BD4C33">
      <w:r w:rsidRPr="00BD4C33">
        <w:rPr>
          <w:rStyle w:val="StyleStyleBold12pt"/>
        </w:rPr>
        <w:t>PRS 7/29</w:t>
      </w:r>
      <w:r w:rsidRPr="00BD4C33">
        <w:t xml:space="preserve"> (The PRS Group, premier source for global business and economic news, analysis, trends, forecasts, strategies, and editorials, 7/29/13, “Mexican Energy, Labor and Tax Reforms Could Have Major Impact,” http://www.manzellareport.com/index.php/economy/714-mexican-energy-labor-and-tax-reforms-could-have-major-impact)//DR. H </w:t>
      </w:r>
    </w:p>
    <w:p w14:paraId="427B11FA" w14:textId="77777777" w:rsidR="00337C17" w:rsidRPr="00511CF1" w:rsidRDefault="00337C17" w:rsidP="00BD4C33"/>
    <w:p w14:paraId="066D81A2" w14:textId="77777777" w:rsidR="00337C17" w:rsidRPr="00BD4C33" w:rsidRDefault="00337C17" w:rsidP="00BD4C33">
      <w:r w:rsidRPr="00511CF1">
        <w:t xml:space="preserve">President Enrique Peña </w:t>
      </w:r>
      <w:r w:rsidRPr="00BD4C33">
        <w:rPr>
          <w:rStyle w:val="StyleBoldUnderline"/>
        </w:rPr>
        <w:t>Nieto has managed to enlist the backing of both the conservative PAN and the left-leaning PRD for the reform agenda of his PRI administration. The unprecedented tripartite alliance, dubbed the “Pact for Mexico,” has agreed to steer a total of 95 reform initiatives through the 500-member Chamber of Deputies</w:t>
      </w:r>
      <w:r w:rsidRPr="00BD4C33">
        <w:t>, and has already delivered in the areas of education, labor-market rules, and telecommunications.</w:t>
      </w:r>
    </w:p>
    <w:p w14:paraId="3212E737" w14:textId="77777777" w:rsidR="00337C17" w:rsidRPr="00BD4C33" w:rsidRDefault="00337C17" w:rsidP="00337C17">
      <w:pPr>
        <w:rPr>
          <w:rStyle w:val="StyleBoldUnderline"/>
        </w:rPr>
      </w:pPr>
      <w:r w:rsidRPr="00BD4C33">
        <w:rPr>
          <w:rStyle w:val="Emphasis"/>
        </w:rPr>
        <w:t>The survival of the partnership is far from assured.</w:t>
      </w:r>
      <w:r w:rsidRPr="00BD4C33">
        <w:t xml:space="preserve"> Following recent state-level and municipal elections that were marred by violence and allegations of fraud, </w:t>
      </w:r>
      <w:r w:rsidRPr="00BD4C33">
        <w:rPr>
          <w:rStyle w:val="StyleBoldUnderline"/>
        </w:rPr>
        <w:t>the leaders of both the PAN and the PRD warned that their continued support for Peña Nieto’s agenda depended on action by the administration to guard against similar problems during future elections.</w:t>
      </w:r>
    </w:p>
    <w:p w14:paraId="1A3CE7C6" w14:textId="77777777" w:rsidR="00337C17" w:rsidRPr="00BD4C33" w:rsidRDefault="00337C17" w:rsidP="00BD4C33">
      <w:pPr>
        <w:rPr>
          <w:rStyle w:val="StyleBoldUnderline"/>
        </w:rPr>
      </w:pPr>
      <w:r w:rsidRPr="00511CF1">
        <w:t xml:space="preserve">However, </w:t>
      </w:r>
      <w:r w:rsidRPr="00511CF1">
        <w:rPr>
          <w:rFonts w:ascii="Calibri" w:hAnsi="Calibri"/>
          <w:iCs/>
          <w:bdr w:val="single" w:sz="18" w:space="0" w:color="auto"/>
        </w:rPr>
        <w:t>despite chronic tensions, the reform effort has not lost momentum</w:t>
      </w:r>
      <w:r w:rsidRPr="00BD4C33">
        <w:rPr>
          <w:rStyle w:val="StyleBoldUnderline"/>
        </w:rPr>
        <w:t>. The Congress is planning to hold two special summer sessions to clear the agenda for key tax</w:t>
      </w:r>
      <w:r w:rsidRPr="00511CF1">
        <w:t xml:space="preserve"> and energy-sector </w:t>
      </w:r>
      <w:r w:rsidRPr="00BD4C33">
        <w:rPr>
          <w:rStyle w:val="StyleBoldUnderline"/>
        </w:rPr>
        <w:t>reforms that will be presented to lawmakers during the regular fall session. Approval</w:t>
      </w:r>
      <w:r w:rsidRPr="00511CF1">
        <w:t xml:space="preserve"> of the reforms </w:t>
      </w:r>
      <w:r w:rsidRPr="00BD4C33">
        <w:rPr>
          <w:rStyle w:val="StyleBoldUnderline"/>
        </w:rPr>
        <w:t>would</w:t>
      </w:r>
      <w:r w:rsidRPr="00511CF1">
        <w:t xml:space="preserve"> go a long way toward </w:t>
      </w:r>
      <w:r w:rsidRPr="00BD4C33">
        <w:rPr>
          <w:rStyle w:val="StyleBoldUnderline"/>
        </w:rPr>
        <w:t>establish</w:t>
      </w:r>
      <w:r w:rsidRPr="00511CF1">
        <w:t xml:space="preserve">ing </w:t>
      </w:r>
      <w:r w:rsidRPr="00BD4C33">
        <w:rPr>
          <w:rStyle w:val="StyleBoldUnderline"/>
        </w:rPr>
        <w:t>a solid foundation for long-term fiscal stability.</w:t>
      </w:r>
    </w:p>
    <w:p w14:paraId="2D9452A6" w14:textId="77777777" w:rsidR="00337C17" w:rsidRPr="00511CF1" w:rsidRDefault="00337C17" w:rsidP="00BD4C33">
      <w:r w:rsidRPr="00BD4C33">
        <w:rPr>
          <w:rStyle w:val="StyleBoldUnderline"/>
        </w:rPr>
        <w:t>The main focus of tax reform will be stemming the losses to the Treasury caused by loopholes and exemptions, and creating incentives that encourage workers operating in the informal sector</w:t>
      </w:r>
      <w:r w:rsidRPr="00511CF1">
        <w:t>—estimated at 60 percent of the active labor force—</w:t>
      </w:r>
      <w:r w:rsidRPr="00BD4C33">
        <w:rPr>
          <w:rStyle w:val="StyleBoldUnderline"/>
        </w:rPr>
        <w:t>to join the formal (and tax-paying) economy. According to</w:t>
      </w:r>
      <w:r w:rsidRPr="00511CF1">
        <w:t xml:space="preserve"> some </w:t>
      </w:r>
      <w:r w:rsidRPr="00BD4C33">
        <w:rPr>
          <w:rStyle w:val="StyleBoldUnderline"/>
        </w:rPr>
        <w:t xml:space="preserve">experts, the government could </w:t>
      </w:r>
      <w:r w:rsidRPr="00511CF1">
        <w:t xml:space="preserve">achieve its target of </w:t>
      </w:r>
      <w:r w:rsidRPr="00BD4C33">
        <w:rPr>
          <w:rStyle w:val="StyleBoldUnderline"/>
        </w:rPr>
        <w:t>boost</w:t>
      </w:r>
      <w:r w:rsidRPr="00511CF1">
        <w:t xml:space="preserve">ing </w:t>
      </w:r>
      <w:r w:rsidRPr="00BD4C33">
        <w:rPr>
          <w:rStyle w:val="StyleBoldUnderline"/>
        </w:rPr>
        <w:t>the tax take by 6 percent of GDP</w:t>
      </w:r>
      <w:r w:rsidRPr="00511CF1">
        <w:t xml:space="preserve"> by focusing its efforts entirely on those two tasks.</w:t>
      </w:r>
    </w:p>
    <w:p w14:paraId="2E337B3B" w14:textId="77777777" w:rsidR="00337C17" w:rsidRPr="00511CF1" w:rsidRDefault="00337C17" w:rsidP="00337C17">
      <w:pPr>
        <w:keepNext/>
        <w:keepLines/>
        <w:spacing w:before="200"/>
        <w:outlineLvl w:val="3"/>
        <w:rPr>
          <w:rFonts w:ascii="Calibri" w:eastAsiaTheme="majorEastAsia" w:hAnsi="Calibri" w:cstheme="majorBidi"/>
          <w:b/>
          <w:bCs/>
          <w:iCs/>
          <w:sz w:val="26"/>
        </w:rPr>
      </w:pPr>
      <w:r w:rsidRPr="00511CF1">
        <w:rPr>
          <w:rFonts w:ascii="Calibri" w:eastAsiaTheme="majorEastAsia" w:hAnsi="Calibri" w:cstheme="majorBidi"/>
          <w:b/>
          <w:bCs/>
          <w:iCs/>
          <w:sz w:val="26"/>
        </w:rPr>
        <w:t>Obama-Nieto coop is low now – that’s key to Nieto’s legitimacy, agenda, and Mexican stability.</w:t>
      </w:r>
    </w:p>
    <w:p w14:paraId="080B4082" w14:textId="77777777" w:rsidR="00337C17" w:rsidRPr="00511CF1" w:rsidRDefault="00337C17" w:rsidP="00BD4C33">
      <w:r w:rsidRPr="00511CF1">
        <w:rPr>
          <w:b/>
          <w:bCs/>
          <w:sz w:val="26"/>
        </w:rPr>
        <w:t>LaFranchi 5/2</w:t>
      </w:r>
      <w:r w:rsidRPr="00511CF1">
        <w:rPr>
          <w:b/>
        </w:rPr>
        <w:t xml:space="preserve"> </w:t>
      </w:r>
      <w:r w:rsidRPr="00511CF1">
        <w:t>(Howard, Staff Writer, 5/2/13, “Why Obama won't talk so much about drug war on Mexico trip,” http://www.csmonitor.com/USA/Foreign-Policy/2013/0502/Why-Obama-won-t-talk-so-much-about-drug-war-on-Mexico-trip-video)//DR. H</w:t>
      </w:r>
    </w:p>
    <w:p w14:paraId="32B665F0" w14:textId="77777777" w:rsidR="00337C17" w:rsidRPr="00511CF1" w:rsidRDefault="00337C17" w:rsidP="00BD4C33"/>
    <w:p w14:paraId="1A717032" w14:textId="77777777" w:rsidR="00337C17" w:rsidRPr="00511CF1" w:rsidRDefault="00337C17" w:rsidP="00BD4C33">
      <w:r w:rsidRPr="00511CF1">
        <w:t xml:space="preserve">President </w:t>
      </w:r>
      <w:r w:rsidRPr="00BD4C33">
        <w:rPr>
          <w:rStyle w:val="StyleBoldUnderline"/>
        </w:rPr>
        <w:t>Obama travels to Mexico</w:t>
      </w:r>
      <w:r w:rsidRPr="00BD4C33">
        <w:t xml:space="preserve"> Thursday </w:t>
      </w:r>
      <w:r w:rsidRPr="00BD4C33">
        <w:rPr>
          <w:rStyle w:val="StyleBoldUnderline"/>
        </w:rPr>
        <w:t xml:space="preserve">with a bilateral agenda that no longer screams “drug war” </w:t>
      </w:r>
      <w:r w:rsidRPr="00511CF1">
        <w:t>as its No. 1 item.</w:t>
      </w:r>
    </w:p>
    <w:p w14:paraId="0CE9F6FF" w14:textId="77777777" w:rsidR="00337C17" w:rsidRPr="00511CF1" w:rsidRDefault="00337C17" w:rsidP="00BD4C33">
      <w:r w:rsidRPr="00511CF1">
        <w:t xml:space="preserve">But if narcotrafficking and security issues seem to have given way to trade, Western Hemisphere energy development, and regional prosperity on the list of items </w:t>
      </w:r>
      <w:r w:rsidRPr="00511CF1">
        <w:rPr>
          <w:b/>
          <w:bCs/>
        </w:rPr>
        <w:t>Mr. Obama</w:t>
      </w:r>
      <w:r w:rsidRPr="00511CF1">
        <w:t xml:space="preserve"> and his Mexican counterpart, Enrique Peña Nieto, will discuss Thursday, that doesn’t mean the drug war is a thing of the past, experts say.</w:t>
      </w:r>
    </w:p>
    <w:p w14:paraId="06B55D65" w14:textId="77777777" w:rsidR="00337C17" w:rsidRPr="00BD4C33" w:rsidRDefault="00337C17" w:rsidP="00BD4C33">
      <w:pPr>
        <w:rPr>
          <w:rStyle w:val="StyleBoldUnderline"/>
        </w:rPr>
      </w:pPr>
      <w:r w:rsidRPr="00511CF1">
        <w:t xml:space="preserve">It just means </w:t>
      </w:r>
      <w:r w:rsidRPr="00BD4C33">
        <w:rPr>
          <w:rStyle w:val="StyleBoldUnderline"/>
        </w:rPr>
        <w:t>the two countries agree it’s time to talk about drugs</w:t>
      </w:r>
      <w:r w:rsidRPr="00BD4C33">
        <w:t xml:space="preserve"> and drug trade-related violence </w:t>
      </w:r>
      <w:r w:rsidRPr="00BD4C33">
        <w:rPr>
          <w:rStyle w:val="StyleBoldUnderline"/>
        </w:rPr>
        <w:t>less.</w:t>
      </w:r>
    </w:p>
    <w:p w14:paraId="76CCAD7A" w14:textId="77777777" w:rsidR="00337C17" w:rsidRPr="00511CF1" w:rsidRDefault="00337C17" w:rsidP="00BD4C33">
      <w:r w:rsidRPr="00BD4C33">
        <w:t xml:space="preserve">Instead, </w:t>
      </w:r>
      <w:r w:rsidRPr="00BD4C33">
        <w:rPr>
          <w:rStyle w:val="StyleBoldUnderline"/>
        </w:rPr>
        <w:t>experts add, the lower profile the</w:t>
      </w:r>
      <w:r w:rsidRPr="00511CF1">
        <w:rPr>
          <w:b/>
          <w:bCs/>
        </w:rPr>
        <w:t xml:space="preserve"> two</w:t>
      </w:r>
      <w:r w:rsidRPr="00BD4C33">
        <w:t xml:space="preserve"> </w:t>
      </w:r>
      <w:r w:rsidRPr="00BD4C33">
        <w:rPr>
          <w:rStyle w:val="StyleBoldUnderline"/>
        </w:rPr>
        <w:t>leaders give to drug trafficking and Mexico’s related violence reflects</w:t>
      </w:r>
      <w:r w:rsidRPr="00BD4C33">
        <w:t xml:space="preserve"> Mr. Peña </w:t>
      </w:r>
      <w:r w:rsidRPr="00BD4C33">
        <w:rPr>
          <w:rStyle w:val="StyleBoldUnderline"/>
        </w:rPr>
        <w:t>Nieto’s effort to downplay his nation’s battle with drug cartels in favor of his reform agenda</w:t>
      </w:r>
      <w:r w:rsidRPr="00511CF1">
        <w:t xml:space="preserve"> – and Obama’s own desires to change the narrative of the bilateral relationship.</w:t>
      </w:r>
    </w:p>
    <w:p w14:paraId="25280D98" w14:textId="77777777" w:rsidR="00337C17" w:rsidRPr="00511CF1" w:rsidRDefault="00337C17" w:rsidP="00BD4C33">
      <w:r w:rsidRPr="00511CF1">
        <w:lastRenderedPageBreak/>
        <w:t xml:space="preserve">“Peña </w:t>
      </w:r>
      <w:r w:rsidRPr="00BD4C33">
        <w:rPr>
          <w:rStyle w:val="StyleBoldUnderline"/>
        </w:rPr>
        <w:t xml:space="preserve">Nieto has been putting the emphasis on economic issues and his reforms, and not so much on narcotrafficking, levels of violence, and the security agenda,” </w:t>
      </w:r>
      <w:r w:rsidRPr="00BD4C33">
        <w:t xml:space="preserve">says Jorge Chabat, </w:t>
      </w:r>
      <w:r w:rsidRPr="00511CF1">
        <w:rPr>
          <w:b/>
          <w:bCs/>
        </w:rPr>
        <w:t>an expert</w:t>
      </w:r>
      <w:r w:rsidRPr="00511CF1">
        <w:t xml:space="preserve"> in US-Mexico security issues at CIDE, a social sciences research and teaching institution in Mexico City.</w:t>
      </w:r>
    </w:p>
    <w:p w14:paraId="0C9E45D5" w14:textId="77777777" w:rsidR="00337C17" w:rsidRPr="00511CF1" w:rsidRDefault="00337C17" w:rsidP="00BD4C33">
      <w:r w:rsidRPr="00511CF1">
        <w:t xml:space="preserve">“The US is still very interested in Mexican stability, but basically Obama has decided that </w:t>
      </w:r>
      <w:r w:rsidRPr="00BD4C33">
        <w:rPr>
          <w:rStyle w:val="StyleBoldUnderline"/>
        </w:rPr>
        <w:t xml:space="preserve">not talking about the violence and talking more about economic progress will help legitimize </w:t>
      </w:r>
      <w:r w:rsidRPr="00BD4C33">
        <w:t xml:space="preserve">Peña </w:t>
      </w:r>
      <w:r w:rsidRPr="00BD4C33">
        <w:rPr>
          <w:rStyle w:val="StyleBoldUnderline"/>
        </w:rPr>
        <w:t>Nieto, and will help Mexican stability,”</w:t>
      </w:r>
      <w:r w:rsidRPr="00BD4C33">
        <w:t xml:space="preserve"> Mr. Chabat says. “Both countries are still very interested in what </w:t>
      </w:r>
      <w:r w:rsidRPr="00511CF1">
        <w:rPr>
          <w:b/>
          <w:bCs/>
        </w:rPr>
        <w:t>continues to be a</w:t>
      </w:r>
      <w:r w:rsidRPr="00511CF1">
        <w:t xml:space="preserve"> very big problem,” he adds, “they’ve just agreed to talk about it less.”</w:t>
      </w:r>
    </w:p>
    <w:p w14:paraId="2EE9A60A" w14:textId="77777777" w:rsidR="00337C17" w:rsidRPr="00511CF1" w:rsidRDefault="00337C17" w:rsidP="00BD4C33">
      <w:r w:rsidRPr="00511CF1">
        <w:t>In discussing Obama’s trip, White House officials concur that the president sees his three days of travel to Mexico and Costa Rica as an opportunity to shift the focus of the US-Mexico – and indeed the US-Americas – relationships beyond security and drug-trade issues.</w:t>
      </w:r>
    </w:p>
    <w:p w14:paraId="5493A72C" w14:textId="77777777" w:rsidR="00337C17" w:rsidRPr="00511CF1" w:rsidRDefault="00337C17" w:rsidP="00BD4C33">
      <w:r w:rsidRPr="00511CF1">
        <w:t>“We very much want to broaden the focus of the relationship beyond security to encompass the economic potential,” says Ben Rhodes, White House deputy national security adviser for strategic communications. Noting Mexico’s “tremendous economic growth in recent years,” he says both presidents want to put their emphasis on enhancing that growth “to create jobs and economic opportunity on both sides of the border.”</w:t>
      </w:r>
    </w:p>
    <w:p w14:paraId="3F811F26" w14:textId="77777777" w:rsidR="00337C17" w:rsidRPr="00511CF1" w:rsidRDefault="00337C17" w:rsidP="00BD4C33">
      <w:r w:rsidRPr="00511CF1">
        <w:t>One reason Obama is making this trip now, Mr. Rhodes says, is that the president saw the moment – Obama beginning a second term, Peña Nieto having just taken office in December – as an opportunity to recast and deepen US relations with Mexico and other southern neighbors.</w:t>
      </w:r>
    </w:p>
    <w:p w14:paraId="5794B850" w14:textId="77777777" w:rsidR="00337C17" w:rsidRPr="00511CF1" w:rsidRDefault="00337C17" w:rsidP="00BD4C33">
      <w:r w:rsidRPr="00511CF1">
        <w:t>Peña Nieto replaced President Felipe Calderon, who launched a ferocious fight with Mexico’s powerful drug cartels shortly after taking office in December 2006. Mr. Calderon’s war challenged the cartels and netted some top traffickers – but at the cost of tremendous violence that resulted in more than 70,000 deaths.</w:t>
      </w:r>
    </w:p>
    <w:p w14:paraId="7F6FC826" w14:textId="77777777" w:rsidR="00337C17" w:rsidRPr="00511CF1" w:rsidRDefault="00337C17" w:rsidP="00BD4C33">
      <w:r w:rsidRPr="00511CF1">
        <w:t>Peña Nieto came into office pledging to reduce the violence, and to put more emphasis on reforms to improve Mexico’s judicial system, reduce legendary police corruption, and streamline the anti-drug trafficking fight through better coordination among the country’s various security forces.</w:t>
      </w:r>
    </w:p>
    <w:p w14:paraId="7E5E5A01" w14:textId="77777777" w:rsidR="00337C17" w:rsidRPr="00511CF1" w:rsidRDefault="00337C17" w:rsidP="00BD4C33">
      <w:r w:rsidRPr="00511CF1">
        <w:t xml:space="preserve">Some of the announced changes have caused ripples of concern north of the border – Peña Nieto has decided that all cooperation with US law enforcement agencies should be channeled through Mexico’s Interior Ministry, which is responsible for all internal security issues. </w:t>
      </w:r>
    </w:p>
    <w:p w14:paraId="04AFD07A" w14:textId="77777777" w:rsidR="00337C17" w:rsidRPr="00BD4C33" w:rsidRDefault="00337C17" w:rsidP="00BD4C33">
      <w:pPr>
        <w:rPr>
          <w:rStyle w:val="StyleBoldUnderline"/>
        </w:rPr>
      </w:pPr>
      <w:r w:rsidRPr="00511CF1">
        <w:t xml:space="preserve">Some Drug Enforcement Agency officials have said privately they worry that order could disrupt their work with their Mexican counterparts. But </w:t>
      </w:r>
      <w:r w:rsidRPr="00BD4C33">
        <w:rPr>
          <w:rStyle w:val="StyleBoldUnderline"/>
        </w:rPr>
        <w:t>Obama says that, while he wants to hear from Peña Nieto what he intends from such changes, his initial understanding is that the Mexican leader is primarily aiming for better coordinated and more efficient domestic security efforts.</w:t>
      </w:r>
    </w:p>
    <w:p w14:paraId="67DD9263" w14:textId="77777777" w:rsidR="00337C17" w:rsidRPr="00511CF1" w:rsidRDefault="00337C17" w:rsidP="00BD4C33">
      <w:r w:rsidRPr="00511CF1">
        <w:t>“Some of the issues that he’s talking about really had to do with refinements and improvements in terms of how Mexican authorities work with each other, how they coordinate more effectively, and it has less to do with how they’re dealing with us,” Obama said at a press conference Tuesday.</w:t>
      </w:r>
    </w:p>
    <w:p w14:paraId="3A45D767" w14:textId="77777777" w:rsidR="00337C17" w:rsidRPr="00511CF1" w:rsidRDefault="00337C17" w:rsidP="00BD4C33">
      <w:r w:rsidRPr="00BD4C33">
        <w:rPr>
          <w:rStyle w:val="StyleBoldUnderline"/>
        </w:rPr>
        <w:t>The new Mexican leader’s “streamlining” of law enforcement efforts has a lot to do with domestic considerations and very little to do with cooperation with the US</w:t>
      </w:r>
      <w:r w:rsidRPr="00511CF1">
        <w:t>, CIDE’s Chabat says. Already under President Calderon US-Mexico counternarcotics cooperation had shifted from the provision of antitrafficking vehicles and related supplies to “institution-building,” he says.</w:t>
      </w:r>
    </w:p>
    <w:p w14:paraId="2465526D" w14:textId="77777777" w:rsidR="00337C17" w:rsidRPr="00BD4C33" w:rsidRDefault="00337C17" w:rsidP="00BD4C33">
      <w:pPr>
        <w:rPr>
          <w:rStyle w:val="StyleBoldUnderline"/>
        </w:rPr>
      </w:pPr>
      <w:r w:rsidRPr="00511CF1">
        <w:t xml:space="preserve">What is different, Chabat adds, is that </w:t>
      </w:r>
      <w:r w:rsidRPr="00BD4C33">
        <w:rPr>
          <w:rStyle w:val="StyleBoldUnderline"/>
        </w:rPr>
        <w:t>for political reasons Peña Nieto will be less public than his two predecessors about US-Mexico security cooperation.</w:t>
      </w:r>
    </w:p>
    <w:p w14:paraId="5E17E86D" w14:textId="77777777" w:rsidR="00337C17" w:rsidRDefault="00337C17" w:rsidP="00337C17"/>
    <w:p w14:paraId="563C8CB7" w14:textId="77777777" w:rsidR="00337C17" w:rsidRDefault="00337C17" w:rsidP="00337C17">
      <w:pPr>
        <w:pStyle w:val="Heading4"/>
      </w:pPr>
      <w:r>
        <w:t>&lt;</w:t>
      </w:r>
      <w:proofErr w:type="gramStart"/>
      <w:r>
        <w:t>insert</w:t>
      </w:r>
      <w:proofErr w:type="gramEnd"/>
      <w:r>
        <w:t xml:space="preserve"> impact scenario&gt;</w:t>
      </w:r>
    </w:p>
    <w:p w14:paraId="6BEF30A1" w14:textId="77777777" w:rsidR="00511CF1" w:rsidRPr="00511CF1" w:rsidRDefault="00511CF1" w:rsidP="00511CF1">
      <w:pPr>
        <w:pStyle w:val="Heading3"/>
      </w:pPr>
      <w:r>
        <w:lastRenderedPageBreak/>
        <w:t>2NC Uniqueness</w:t>
      </w:r>
    </w:p>
    <w:p w14:paraId="52297CC2" w14:textId="77777777" w:rsidR="00511CF1" w:rsidRPr="00511CF1" w:rsidRDefault="00511CF1" w:rsidP="00511CF1">
      <w:pPr>
        <w:keepNext/>
        <w:keepLines/>
        <w:spacing w:before="200"/>
        <w:outlineLvl w:val="3"/>
        <w:rPr>
          <w:rFonts w:ascii="Calibri" w:eastAsiaTheme="majorEastAsia" w:hAnsi="Calibri" w:cstheme="majorBidi"/>
          <w:b/>
          <w:bCs/>
          <w:iCs/>
          <w:sz w:val="26"/>
        </w:rPr>
      </w:pPr>
      <w:proofErr w:type="gramStart"/>
      <w:r w:rsidRPr="00511CF1">
        <w:rPr>
          <w:rFonts w:ascii="Calibri" w:eastAsiaTheme="majorEastAsia" w:hAnsi="Calibri" w:cstheme="majorBidi"/>
          <w:b/>
          <w:bCs/>
          <w:iCs/>
          <w:sz w:val="26"/>
        </w:rPr>
        <w:t>support</w:t>
      </w:r>
      <w:proofErr w:type="gramEnd"/>
      <w:r w:rsidRPr="00511CF1">
        <w:rPr>
          <w:rFonts w:ascii="Calibri" w:eastAsiaTheme="majorEastAsia" w:hAnsi="Calibri" w:cstheme="majorBidi"/>
          <w:b/>
          <w:bCs/>
          <w:iCs/>
          <w:sz w:val="26"/>
        </w:rPr>
        <w:t xml:space="preserve"> for Pemex reform, but it’s close</w:t>
      </w:r>
    </w:p>
    <w:p w14:paraId="1CA40A73" w14:textId="77777777" w:rsidR="00511CF1" w:rsidRPr="00BD4C33" w:rsidRDefault="00511CF1" w:rsidP="00BD4C33">
      <w:r w:rsidRPr="00BD4C33">
        <w:rPr>
          <w:rStyle w:val="StyleStyleBold12pt"/>
        </w:rPr>
        <w:t>Mallen, 13</w:t>
      </w:r>
      <w:r w:rsidRPr="00BD4C33">
        <w:t xml:space="preserve"> Patricia Rey, covers Latin America for the International Business Times, 7/29, IBT, </w:t>
      </w:r>
      <w:hyperlink r:id="rId39" w:history="1">
        <w:r w:rsidRPr="00BD4C33">
          <w:t>http://www.ibtimes.com/mexico-gets-ready-pemex-reform-amid-fear-demonstrations-opposition-asks-public-referendum-1363347</w:t>
        </w:r>
      </w:hyperlink>
      <w:r w:rsidRPr="00BD4C33">
        <w:t>, “Mexico Gets Ready For Pemex Reform Amid Fear Of Demonstrations; Opposition Asks For Public Referendum,” ADM</w:t>
      </w:r>
    </w:p>
    <w:p w14:paraId="5C31ADCD" w14:textId="77777777" w:rsidR="00511CF1" w:rsidRPr="00BD4C33" w:rsidRDefault="00511CF1" w:rsidP="00511CF1">
      <w:r w:rsidRPr="00BD4C33">
        <w:t xml:space="preserve">Spanish newspaper El País reported that </w:t>
      </w:r>
      <w:r w:rsidRPr="00BD4C33">
        <w:rPr>
          <w:rStyle w:val="StyleBoldUnderline"/>
        </w:rPr>
        <w:t>in the next weeks</w:t>
      </w:r>
      <w:r w:rsidRPr="00BD4C33">
        <w:t xml:space="preserve">, </w:t>
      </w:r>
      <w:r w:rsidRPr="00BD4C33">
        <w:rPr>
          <w:rStyle w:val="StyleBoldUnderline"/>
        </w:rPr>
        <w:t>the ruling</w:t>
      </w:r>
      <w:r w:rsidRPr="00BD4C33">
        <w:t xml:space="preserve"> </w:t>
      </w:r>
      <w:r w:rsidRPr="00BD4C33">
        <w:rPr>
          <w:rStyle w:val="StyleBoldUnderline"/>
        </w:rPr>
        <w:t xml:space="preserve">Partido Revolucionario Institucional </w:t>
      </w:r>
      <w:proofErr w:type="gramStart"/>
      <w:r w:rsidRPr="00BD4C33">
        <w:rPr>
          <w:rStyle w:val="StyleBoldUnderline"/>
        </w:rPr>
        <w:t>will</w:t>
      </w:r>
      <w:proofErr w:type="gramEnd"/>
      <w:r w:rsidRPr="00BD4C33">
        <w:rPr>
          <w:rStyle w:val="StyleBoldUnderline"/>
        </w:rPr>
        <w:t xml:space="preserve"> shape its reform proposal</w:t>
      </w:r>
      <w:r w:rsidRPr="00BD4C33">
        <w:t xml:space="preserve"> beyond the decision </w:t>
      </w:r>
      <w:r w:rsidRPr="00BD4C33">
        <w:rPr>
          <w:rStyle w:val="Emphasis"/>
        </w:rPr>
        <w:t>to open Pemex</w:t>
      </w:r>
      <w:r w:rsidRPr="00BD4C33">
        <w:t xml:space="preserve"> to private investment. That plan should also clarify the vague allusions </w:t>
      </w:r>
      <w:r w:rsidRPr="00BD4C33">
        <w:rPr>
          <w:rStyle w:val="StyleBoldUnderline"/>
        </w:rPr>
        <w:t>to</w:t>
      </w:r>
      <w:r w:rsidRPr="00BD4C33">
        <w:t xml:space="preserve"> "constitutional </w:t>
      </w:r>
      <w:r w:rsidRPr="00BD4C33">
        <w:rPr>
          <w:rStyle w:val="StyleBoldUnderline"/>
        </w:rPr>
        <w:t>reforms</w:t>
      </w:r>
      <w:r w:rsidRPr="00BD4C33">
        <w:t xml:space="preserve">." </w:t>
      </w:r>
      <w:r w:rsidRPr="00BD4C33">
        <w:rPr>
          <w:rStyle w:val="StyleBoldUnderline"/>
        </w:rPr>
        <w:t>The PRI does not currently have the majority</w:t>
      </w:r>
      <w:r w:rsidRPr="00BD4C33">
        <w:t xml:space="preserve"> of Congress, </w:t>
      </w:r>
      <w:r w:rsidRPr="00BD4C33">
        <w:rPr>
          <w:rStyle w:val="StyleBoldUnderline"/>
        </w:rPr>
        <w:t>so to pass</w:t>
      </w:r>
      <w:r w:rsidRPr="00BD4C33">
        <w:t xml:space="preserve"> whatever </w:t>
      </w:r>
      <w:r w:rsidRPr="00BD4C33">
        <w:rPr>
          <w:rStyle w:val="StyleBoldUnderline"/>
        </w:rPr>
        <w:t>reforms</w:t>
      </w:r>
      <w:r w:rsidRPr="00BD4C33">
        <w:t xml:space="preserve"> they propose, </w:t>
      </w:r>
      <w:r w:rsidRPr="00BD4C33">
        <w:rPr>
          <w:rStyle w:val="StyleBoldUnderline"/>
        </w:rPr>
        <w:t>it needs to win over the conservative opposition</w:t>
      </w:r>
      <w:r w:rsidRPr="00BD4C33">
        <w:t xml:space="preserve"> Partido Acción Nacional, </w:t>
      </w:r>
      <w:r w:rsidRPr="00BD4C33">
        <w:rPr>
          <w:rStyle w:val="StyleBoldUnderline"/>
        </w:rPr>
        <w:t>which has not spoken out against the plan</w:t>
      </w:r>
      <w:r w:rsidRPr="00BD4C33">
        <w:t xml:space="preserve"> to date. PRI Sen. Emilio Gamboa Patrón told Mexican newspaper El Universal that </w:t>
      </w:r>
      <w:r w:rsidRPr="00BD4C33">
        <w:rPr>
          <w:rStyle w:val="Emphasis"/>
        </w:rPr>
        <w:t>the reform could not be postponed</w:t>
      </w:r>
      <w:r w:rsidRPr="00BD4C33">
        <w:t xml:space="preserve"> "under any circumstance."</w:t>
      </w:r>
    </w:p>
    <w:p w14:paraId="78E56B02" w14:textId="77777777" w:rsidR="00511CF1" w:rsidRPr="00511CF1" w:rsidRDefault="00511CF1" w:rsidP="00511CF1">
      <w:pPr>
        <w:keepNext/>
        <w:keepLines/>
        <w:spacing w:before="200"/>
        <w:outlineLvl w:val="3"/>
        <w:rPr>
          <w:rFonts w:ascii="Calibri" w:eastAsiaTheme="majorEastAsia" w:hAnsi="Calibri" w:cstheme="majorBidi"/>
          <w:b/>
          <w:bCs/>
          <w:iCs/>
          <w:sz w:val="26"/>
        </w:rPr>
      </w:pPr>
      <w:r w:rsidRPr="00511CF1">
        <w:rPr>
          <w:rFonts w:ascii="Calibri" w:eastAsiaTheme="majorEastAsia" w:hAnsi="Calibri" w:cstheme="majorBidi"/>
          <w:b/>
          <w:bCs/>
          <w:iCs/>
          <w:sz w:val="26"/>
        </w:rPr>
        <w:t>Pemex reform has bipartisan support – Nieto is key to maintain momentum</w:t>
      </w:r>
    </w:p>
    <w:p w14:paraId="14472E41" w14:textId="77777777" w:rsidR="00511CF1" w:rsidRPr="00511CF1" w:rsidRDefault="00511CF1" w:rsidP="00511CF1">
      <w:pPr>
        <w:rPr>
          <w:rFonts w:ascii="Calibri Light" w:hAnsi="Calibri Light" w:cs="Courier New"/>
          <w:b/>
          <w:bCs/>
          <w:sz w:val="26"/>
        </w:rPr>
      </w:pPr>
      <w:r w:rsidRPr="00511CF1">
        <w:rPr>
          <w:rFonts w:ascii="Calibri Light" w:hAnsi="Calibri Light" w:cs="Courier New"/>
          <w:b/>
          <w:bCs/>
          <w:sz w:val="26"/>
        </w:rPr>
        <w:t xml:space="preserve">Martin &amp; Rodriguez, 7/3 </w:t>
      </w:r>
      <w:r w:rsidRPr="00BD4C33">
        <w:t xml:space="preserve">Eric, Bloomberg in Mexico City, and Carlos Manuel, in Mexico City, 7/3/13, </w:t>
      </w:r>
      <w:hyperlink r:id="rId40" w:history="1">
        <w:r w:rsidRPr="00511CF1">
          <w:rPr>
            <w:rFonts w:ascii="Calibri Light" w:hAnsi="Calibri Light" w:cs="Courier New"/>
          </w:rPr>
          <w:t>http://www.bloomberg.com/news/2012-07-03/pemex-overhaul-harder-as-pri-misses-mexican-congress-majority.html</w:t>
        </w:r>
      </w:hyperlink>
      <w:r w:rsidRPr="00BD4C33">
        <w:t>, “Pemex Reform Harder as PRI Misses Majority in Congress” | ADM</w:t>
      </w:r>
    </w:p>
    <w:p w14:paraId="09C63747" w14:textId="77777777" w:rsidR="00511CF1" w:rsidRPr="00511CF1" w:rsidRDefault="00511CF1" w:rsidP="00BD4C33">
      <w:r w:rsidRPr="00BD4C33">
        <w:t>“</w:t>
      </w:r>
      <w:r w:rsidRPr="00BD4C33">
        <w:rPr>
          <w:rStyle w:val="StyleBoldUnderline"/>
        </w:rPr>
        <w:t>I’m convinced we’ll achieve an accord</w:t>
      </w:r>
      <w:r w:rsidRPr="00BD4C33">
        <w:t xml:space="preserve"> “I’m convinced we’ll achieve an accord </w:t>
      </w:r>
      <w:r w:rsidRPr="00BD4C33">
        <w:rPr>
          <w:rStyle w:val="StyleBoldUnderline"/>
        </w:rPr>
        <w:t>with other political forces</w:t>
      </w:r>
      <w:r w:rsidRPr="00BD4C33">
        <w:t xml:space="preserve">” </w:t>
      </w:r>
      <w:r w:rsidRPr="00BD4C33">
        <w:rPr>
          <w:rStyle w:val="StyleBoldUnderline"/>
        </w:rPr>
        <w:t>on a Pemex bill</w:t>
      </w:r>
      <w:r w:rsidRPr="00BD4C33">
        <w:t xml:space="preserve">, Pena </w:t>
      </w:r>
      <w:r w:rsidRPr="00BD4C33">
        <w:rPr>
          <w:rStyle w:val="StyleBoldUnderline"/>
        </w:rPr>
        <w:t>Nieto said</w:t>
      </w:r>
      <w:r w:rsidRPr="00BD4C33">
        <w:t xml:space="preserve"> in a meeting with reporters yesterday. At a later time “we’ll decide if eventually the company will float shares on the stock exchange,” he said. Pena </w:t>
      </w:r>
      <w:r w:rsidRPr="00BD4C33">
        <w:rPr>
          <w:rStyle w:val="StyleBoldUnderline"/>
        </w:rPr>
        <w:t>Nieto</w:t>
      </w:r>
      <w:r w:rsidRPr="00BD4C33">
        <w:t xml:space="preserve"> has </w:t>
      </w:r>
      <w:r w:rsidRPr="00BD4C33">
        <w:rPr>
          <w:rStyle w:val="StyleBoldUnderline"/>
        </w:rPr>
        <w:t>said he may present the constitutional changes after</w:t>
      </w:r>
      <w:r w:rsidRPr="00BD4C33">
        <w:t xml:space="preserve"> the new </w:t>
      </w:r>
      <w:r w:rsidRPr="00BD4C33">
        <w:rPr>
          <w:rStyle w:val="StyleBoldUnderline"/>
        </w:rPr>
        <w:t>congress begins</w:t>
      </w:r>
      <w:r w:rsidRPr="00BD4C33">
        <w:t xml:space="preserve"> work on Sept. 1 and before he takes office on Dec. 1. In a November interview, he said overhauling Pemex in the mold of Brazil’s Petroleo Brasileiro SA would be the “signature” issue of his presidency. The PRI-led coalition will get at most 249 out of 500 seats in the lower house and 61 out of 128 seats in the Senate, according to projections by polling company Consulta Mitofsky. The National Action Party, or PAN, of outgoing President Felipe Calderon will get at most 135, while the Democratic Revolution Party, which opposes any attempt to weaken Pemex’s monopoly, may garner 148, according to Mitofsky. The electoral institute says final results may not be available until this weekend. PAN Support </w:t>
      </w:r>
      <w:r w:rsidRPr="00BD4C33">
        <w:rPr>
          <w:rStyle w:val="StyleBoldUnderline"/>
        </w:rPr>
        <w:t>PAN Senator</w:t>
      </w:r>
      <w:r w:rsidRPr="00BD4C33">
        <w:t xml:space="preserve"> Ruben </w:t>
      </w:r>
      <w:r w:rsidRPr="00BD4C33">
        <w:rPr>
          <w:rStyle w:val="StyleBoldUnderline"/>
        </w:rPr>
        <w:t>Camarillo said</w:t>
      </w:r>
      <w:r w:rsidRPr="00BD4C33">
        <w:t xml:space="preserve"> yesterday that </w:t>
      </w:r>
      <w:r w:rsidRPr="00BD4C33">
        <w:rPr>
          <w:rStyle w:val="StyleBoldUnderline"/>
        </w:rPr>
        <w:t>his party favors opening the energy industry</w:t>
      </w:r>
      <w:r w:rsidRPr="00BD4C33">
        <w:t xml:space="preserve"> </w:t>
      </w:r>
      <w:r w:rsidRPr="00BD4C33">
        <w:rPr>
          <w:rStyle w:val="StyleBoldUnderline"/>
        </w:rPr>
        <w:t>and will support reforms that benefit the country</w:t>
      </w:r>
      <w:r w:rsidRPr="00BD4C33">
        <w:t xml:space="preserve">, regardless of who proposes them. </w:t>
      </w:r>
      <w:r w:rsidRPr="00BD4C33">
        <w:rPr>
          <w:rStyle w:val="StyleBoldUnderline"/>
        </w:rPr>
        <w:t>The party will call for greater transparency and accountability</w:t>
      </w:r>
      <w:r w:rsidRPr="00BD4C33">
        <w:t xml:space="preserve"> in exchange for its support, Camarillo, a member of the Senate energy commission who is poised to win a seat in the lower house, said in a phone interview. A survey of 1,000 registered voters taken June 22-24 by Mexico City-based Mitofsky had forecast that the PRI-Green Party coalition would win at least 274 seats in the lower house. The poll had a 3.1 percentage point margin of error. “</w:t>
      </w:r>
      <w:r w:rsidRPr="00BD4C33">
        <w:rPr>
          <w:rStyle w:val="Emphasis"/>
        </w:rPr>
        <w:t>We’re going to pass those reforms the country needs</w:t>
      </w:r>
      <w:r w:rsidRPr="00BD4C33">
        <w:t xml:space="preserve">,” said Javier Lozano, former labor minister and </w:t>
      </w:r>
      <w:proofErr w:type="gramStart"/>
      <w:r w:rsidRPr="00BD4C33">
        <w:t>a senator</w:t>
      </w:r>
      <w:proofErr w:type="gramEnd"/>
      <w:r w:rsidRPr="00BD4C33">
        <w:t xml:space="preserve">-elect with PAN. “We’re going to be a truly responsible opposition,” he said in an interview with Milenio TV yesterday. Pena </w:t>
      </w:r>
      <w:r w:rsidRPr="00BD4C33">
        <w:rPr>
          <w:rStyle w:val="StyleBoldUnderline"/>
        </w:rPr>
        <w:t xml:space="preserve">Nieto may have gone some way to </w:t>
      </w:r>
      <w:r w:rsidRPr="00BD4C33">
        <w:rPr>
          <w:rStyle w:val="Emphasis"/>
        </w:rPr>
        <w:t>building consensus</w:t>
      </w:r>
      <w:r w:rsidRPr="00BD4C33">
        <w:t xml:space="preserve"> for the constitutional changes within his party </w:t>
      </w:r>
      <w:r w:rsidRPr="00BD4C33">
        <w:rPr>
          <w:rStyle w:val="StyleBoldUnderline"/>
        </w:rPr>
        <w:t>by consulting with Pemex’s powerful oil workers’ union and other labor groups</w:t>
      </w:r>
      <w:r w:rsidRPr="00511CF1">
        <w:t xml:space="preserve"> that have traditionally supported the PRI.</w:t>
      </w:r>
    </w:p>
    <w:p w14:paraId="14435319" w14:textId="77777777" w:rsidR="00511CF1" w:rsidRPr="00511CF1" w:rsidRDefault="00511CF1" w:rsidP="00BD4C33"/>
    <w:p w14:paraId="75D79150" w14:textId="77777777" w:rsidR="00511CF1" w:rsidRPr="00511CF1" w:rsidRDefault="00BD4C33" w:rsidP="00511CF1">
      <w:pPr>
        <w:keepNext/>
        <w:keepLines/>
        <w:spacing w:before="200"/>
        <w:outlineLvl w:val="3"/>
        <w:rPr>
          <w:rFonts w:ascii="Calibri" w:eastAsiaTheme="majorEastAsia" w:hAnsi="Calibri" w:cstheme="majorBidi"/>
          <w:b/>
          <w:bCs/>
          <w:iCs/>
          <w:sz w:val="26"/>
        </w:rPr>
      </w:pPr>
      <w:r>
        <w:rPr>
          <w:rFonts w:ascii="Calibri" w:eastAsiaTheme="majorEastAsia" w:hAnsi="Calibri" w:cstheme="majorBidi"/>
          <w:b/>
          <w:bCs/>
          <w:iCs/>
          <w:sz w:val="26"/>
        </w:rPr>
        <w:t>M</w:t>
      </w:r>
      <w:r w:rsidR="00511CF1" w:rsidRPr="00511CF1">
        <w:rPr>
          <w:rFonts w:ascii="Calibri" w:eastAsiaTheme="majorEastAsia" w:hAnsi="Calibri" w:cstheme="majorBidi"/>
          <w:b/>
          <w:bCs/>
          <w:iCs/>
          <w:sz w:val="26"/>
        </w:rPr>
        <w:t xml:space="preserve">exico has found </w:t>
      </w:r>
      <w:r w:rsidR="00511CF1" w:rsidRPr="00511CF1">
        <w:rPr>
          <w:rFonts w:ascii="Calibri" w:eastAsiaTheme="majorEastAsia" w:hAnsi="Calibri" w:cstheme="majorBidi"/>
          <w:b/>
          <w:bCs/>
          <w:iCs/>
          <w:sz w:val="26"/>
          <w:u w:val="single"/>
        </w:rPr>
        <w:t>the medicine</w:t>
      </w:r>
      <w:r w:rsidR="00511CF1" w:rsidRPr="00511CF1">
        <w:rPr>
          <w:rFonts w:ascii="Calibri" w:eastAsiaTheme="majorEastAsia" w:hAnsi="Calibri" w:cstheme="majorBidi"/>
          <w:b/>
          <w:bCs/>
          <w:iCs/>
          <w:sz w:val="26"/>
        </w:rPr>
        <w:t xml:space="preserve"> for political gridlock – </w:t>
      </w:r>
      <w:r w:rsidR="00511CF1" w:rsidRPr="00511CF1">
        <w:rPr>
          <w:rFonts w:ascii="Calibri" w:eastAsiaTheme="majorEastAsia" w:hAnsi="Calibri" w:cstheme="majorBidi"/>
          <w:b/>
          <w:bCs/>
          <w:iCs/>
          <w:sz w:val="26"/>
          <w:u w:val="single"/>
        </w:rPr>
        <w:t>political compromise</w:t>
      </w:r>
      <w:r w:rsidR="00511CF1" w:rsidRPr="00511CF1">
        <w:rPr>
          <w:rFonts w:ascii="Calibri" w:eastAsiaTheme="majorEastAsia" w:hAnsi="Calibri" w:cstheme="majorBidi"/>
          <w:b/>
          <w:bCs/>
          <w:iCs/>
          <w:sz w:val="26"/>
        </w:rPr>
        <w:t xml:space="preserve"> makes reforms likely</w:t>
      </w:r>
    </w:p>
    <w:p w14:paraId="69EEA2D8" w14:textId="77777777" w:rsidR="00511CF1" w:rsidRPr="00BD4C33" w:rsidRDefault="00511CF1" w:rsidP="00BD4C33">
      <w:proofErr w:type="gramStart"/>
      <w:r w:rsidRPr="00BD4C33">
        <w:rPr>
          <w:rStyle w:val="StyleStyleBold12pt"/>
        </w:rPr>
        <w:t>the</w:t>
      </w:r>
      <w:proofErr w:type="gramEnd"/>
      <w:r w:rsidRPr="00BD4C33">
        <w:rPr>
          <w:rStyle w:val="StyleStyleBold12pt"/>
        </w:rPr>
        <w:t xml:space="preserve"> economist, 7/13</w:t>
      </w:r>
      <w:r w:rsidRPr="00BD4C33">
        <w:t xml:space="preserve">/13, the economist, 7/13, </w:t>
      </w:r>
      <w:hyperlink r:id="rId41" w:history="1">
        <w:r w:rsidRPr="00BD4C33">
          <w:t>http://www.economist.com/news/leaders/21581730-successful-cross-party-pact-has-broken-congressional-gridlock-it-must-not-become-obstacle</w:t>
        </w:r>
      </w:hyperlink>
      <w:r w:rsidRPr="00BD4C33">
        <w:t>, “Choose Pemex over the pact,” ADM</w:t>
      </w:r>
    </w:p>
    <w:p w14:paraId="02EA312F" w14:textId="77777777" w:rsidR="00511CF1" w:rsidRPr="00BD4C33" w:rsidRDefault="00511CF1" w:rsidP="00511CF1">
      <w:r w:rsidRPr="00BD4C33">
        <w:t xml:space="preserve">PLENTY of </w:t>
      </w:r>
      <w:r w:rsidRPr="00BD4C33">
        <w:rPr>
          <w:rStyle w:val="StyleBoldUnderline"/>
        </w:rPr>
        <w:t>Americans</w:t>
      </w:r>
      <w:r w:rsidRPr="00BD4C33">
        <w:t xml:space="preserve"> must </w:t>
      </w:r>
      <w:r w:rsidRPr="00BD4C33">
        <w:rPr>
          <w:rStyle w:val="StyleBoldUnderline"/>
        </w:rPr>
        <w:t>have cast a jealous eye</w:t>
      </w:r>
      <w:r w:rsidRPr="00BD4C33">
        <w:t xml:space="preserve"> south of the border this year </w:t>
      </w:r>
      <w:r w:rsidRPr="00BD4C33">
        <w:rPr>
          <w:rStyle w:val="StyleBoldUnderline"/>
        </w:rPr>
        <w:t xml:space="preserve">and noticed that Mexico appears to have found the </w:t>
      </w:r>
      <w:r w:rsidRPr="00BD4C33">
        <w:rPr>
          <w:rStyle w:val="Emphasis"/>
        </w:rPr>
        <w:t>medicine for political gridlock</w:t>
      </w:r>
      <w:r w:rsidRPr="00BD4C33">
        <w:t xml:space="preserve">. </w:t>
      </w:r>
      <w:r w:rsidRPr="00BD4C33">
        <w:rPr>
          <w:rStyle w:val="StyleBoldUnderline"/>
        </w:rPr>
        <w:t>It is a cross-party alliance called the Pact for Mexico</w:t>
      </w:r>
      <w:r w:rsidRPr="00BD4C33">
        <w:t xml:space="preserve">, and in the seven months since President Enrique Peña Nieto took office </w:t>
      </w:r>
      <w:r w:rsidRPr="00BD4C33">
        <w:rPr>
          <w:rStyle w:val="StyleBoldUnderline"/>
        </w:rPr>
        <w:t>it has been a model of</w:t>
      </w:r>
      <w:r w:rsidRPr="00BD4C33">
        <w:t xml:space="preserve"> </w:t>
      </w:r>
      <w:r w:rsidRPr="00BD4C33">
        <w:rPr>
          <w:rStyle w:val="Emphasis"/>
        </w:rPr>
        <w:t>political compromise</w:t>
      </w:r>
      <w:r w:rsidRPr="00BD4C33">
        <w:t xml:space="preserve">. </w:t>
      </w:r>
      <w:r w:rsidRPr="00BD4C33">
        <w:rPr>
          <w:rStyle w:val="StyleBoldUnderline"/>
        </w:rPr>
        <w:t xml:space="preserve">It has made possible </w:t>
      </w:r>
      <w:r w:rsidRPr="00BD4C33">
        <w:rPr>
          <w:rStyle w:val="StyleBoldUnderline"/>
        </w:rPr>
        <w:lastRenderedPageBreak/>
        <w:t>reforms aimed at weakening the power of entrenched interests in education, telecoms and television</w:t>
      </w:r>
      <w:r w:rsidRPr="00BD4C33">
        <w:t xml:space="preserve"> that Mexico has needed for decades. It has survived the violent run-up to local elections in almost half the country on July 7th, in which many candidates were intimidated and some were murdered (see article).</w:t>
      </w:r>
    </w:p>
    <w:p w14:paraId="6D6D7D16" w14:textId="77777777" w:rsidR="00511CF1" w:rsidRPr="00511CF1" w:rsidRDefault="00BD4C33" w:rsidP="00511CF1">
      <w:pPr>
        <w:keepNext/>
        <w:keepLines/>
        <w:pageBreakBefore/>
        <w:spacing w:before="200"/>
        <w:jc w:val="center"/>
        <w:outlineLvl w:val="2"/>
        <w:rPr>
          <w:rFonts w:ascii="Calibri" w:eastAsiaTheme="majorEastAsia" w:hAnsi="Calibri" w:cstheme="majorBidi"/>
          <w:b/>
          <w:bCs/>
          <w:sz w:val="32"/>
          <w:u w:val="single"/>
        </w:rPr>
      </w:pPr>
      <w:r>
        <w:rPr>
          <w:rFonts w:ascii="Calibri" w:eastAsiaTheme="majorEastAsia" w:hAnsi="Calibri" w:cstheme="majorBidi"/>
          <w:b/>
          <w:bCs/>
          <w:sz w:val="32"/>
          <w:u w:val="single"/>
        </w:rPr>
        <w:lastRenderedPageBreak/>
        <w:t xml:space="preserve">2NC </w:t>
      </w:r>
      <w:r w:rsidR="00511CF1">
        <w:rPr>
          <w:rFonts w:ascii="Calibri" w:eastAsiaTheme="majorEastAsia" w:hAnsi="Calibri" w:cstheme="majorBidi"/>
          <w:b/>
          <w:bCs/>
          <w:sz w:val="32"/>
          <w:u w:val="single"/>
        </w:rPr>
        <w:t>Top of Docket</w:t>
      </w:r>
    </w:p>
    <w:p w14:paraId="1C64AADC" w14:textId="77777777" w:rsidR="00511CF1" w:rsidRPr="00511CF1" w:rsidRDefault="00511CF1" w:rsidP="00511CF1">
      <w:pPr>
        <w:keepNext/>
        <w:keepLines/>
        <w:spacing w:before="200"/>
        <w:outlineLvl w:val="3"/>
        <w:rPr>
          <w:rFonts w:ascii="Calibri" w:eastAsiaTheme="majorEastAsia" w:hAnsi="Calibri" w:cstheme="majorBidi"/>
          <w:b/>
          <w:bCs/>
          <w:iCs/>
          <w:sz w:val="26"/>
        </w:rPr>
      </w:pPr>
      <w:proofErr w:type="gramStart"/>
      <w:r w:rsidRPr="00511CF1">
        <w:rPr>
          <w:rFonts w:ascii="Calibri" w:eastAsiaTheme="majorEastAsia" w:hAnsi="Calibri" w:cstheme="majorBidi"/>
          <w:b/>
          <w:bCs/>
          <w:iCs/>
          <w:sz w:val="26"/>
        </w:rPr>
        <w:t>energy</w:t>
      </w:r>
      <w:proofErr w:type="gramEnd"/>
      <w:r w:rsidRPr="00511CF1">
        <w:rPr>
          <w:rFonts w:ascii="Calibri" w:eastAsiaTheme="majorEastAsia" w:hAnsi="Calibri" w:cstheme="majorBidi"/>
          <w:b/>
          <w:bCs/>
          <w:iCs/>
          <w:sz w:val="26"/>
        </w:rPr>
        <w:t xml:space="preserve"> reform is the </w:t>
      </w:r>
      <w:r w:rsidRPr="00511CF1">
        <w:rPr>
          <w:rFonts w:ascii="Calibri" w:eastAsiaTheme="majorEastAsia" w:hAnsi="Calibri" w:cstheme="majorBidi"/>
          <w:b/>
          <w:bCs/>
          <w:iCs/>
          <w:sz w:val="26"/>
          <w:u w:val="single"/>
        </w:rPr>
        <w:t>top priority</w:t>
      </w:r>
      <w:r w:rsidRPr="00511CF1">
        <w:rPr>
          <w:rFonts w:ascii="Calibri" w:eastAsiaTheme="majorEastAsia" w:hAnsi="Calibri" w:cstheme="majorBidi"/>
          <w:b/>
          <w:bCs/>
          <w:iCs/>
          <w:sz w:val="26"/>
        </w:rPr>
        <w:t xml:space="preserve"> – nieto’s efforts are key</w:t>
      </w:r>
    </w:p>
    <w:p w14:paraId="5CFB79AF" w14:textId="77777777" w:rsidR="00511CF1" w:rsidRPr="00BD4C33" w:rsidRDefault="00511CF1" w:rsidP="00BD4C33">
      <w:proofErr w:type="gramStart"/>
      <w:r w:rsidRPr="00BD4C33">
        <w:rPr>
          <w:rStyle w:val="StyleStyleBold12pt"/>
        </w:rPr>
        <w:t>afp</w:t>
      </w:r>
      <w:proofErr w:type="gramEnd"/>
      <w:r w:rsidRPr="00BD4C33">
        <w:rPr>
          <w:rStyle w:val="StyleStyleBold12pt"/>
        </w:rPr>
        <w:t>, 8/1</w:t>
      </w:r>
      <w:r w:rsidRPr="00BD4C33">
        <w:t xml:space="preserve">/13 agence france presse, </w:t>
      </w:r>
      <w:hyperlink r:id="rId42" w:history="1">
        <w:r w:rsidRPr="00BD4C33">
          <w:t>http://www.google.com/hostednews/afp/article/ALeqM5hIe-b2hbPzuosjiXGHAPDtLV1p5g?docId=CNG.03e14ce32d06933545ef0845464205f0.421</w:t>
        </w:r>
      </w:hyperlink>
      <w:r w:rsidRPr="00BD4C33">
        <w:t>, “Mexican government to present energy reform next week” | ADM</w:t>
      </w:r>
    </w:p>
    <w:p w14:paraId="36781E85" w14:textId="77777777" w:rsidR="00511CF1" w:rsidRPr="00BD4C33" w:rsidRDefault="00511CF1" w:rsidP="00511CF1">
      <w:r w:rsidRPr="00BD4C33">
        <w:rPr>
          <w:rStyle w:val="StyleBoldUnderline"/>
        </w:rPr>
        <w:t>Mexico's president</w:t>
      </w:r>
      <w:r w:rsidRPr="00BD4C33">
        <w:t xml:space="preserve"> said Thursday his government </w:t>
      </w:r>
      <w:r w:rsidRPr="00BD4C33">
        <w:rPr>
          <w:rStyle w:val="StyleBoldUnderline"/>
        </w:rPr>
        <w:t>will present a reform plan for energy giant Pemex</w:t>
      </w:r>
      <w:r w:rsidRPr="00BD4C33">
        <w:t xml:space="preserve"> next week, setting the stage for a major debate over the state monopoly's future. Overhauling Petroleos de Mexico, know by its acronym </w:t>
      </w:r>
      <w:r w:rsidRPr="00BD4C33">
        <w:rPr>
          <w:rStyle w:val="StyleBoldUnderline"/>
        </w:rPr>
        <w:t>Pemex</w:t>
      </w:r>
      <w:r w:rsidRPr="00BD4C33">
        <w:t xml:space="preserve">, </w:t>
      </w:r>
      <w:r w:rsidRPr="00BD4C33">
        <w:rPr>
          <w:rStyle w:val="Emphasis"/>
        </w:rPr>
        <w:t>is one of the most politically sensitive reforms</w:t>
      </w:r>
      <w:r w:rsidRPr="00BD4C33">
        <w:t xml:space="preserve"> being pushed by President Enrique Pena Nieto since he took office eight months ago. "The government will present in the coming days, I expect next week, my initiative on this issue," Pena Nieto told Radio Formula from a hospital room, a day after he underwent a successful surgery to remove a benign thyroid nodule. Pena Nieto did not provide details, but he said the </w:t>
      </w:r>
      <w:r w:rsidRPr="00BD4C33">
        <w:rPr>
          <w:rStyle w:val="StyleBoldUnderline"/>
        </w:rPr>
        <w:t>reform aims to "</w:t>
      </w:r>
      <w:r w:rsidRPr="00BD4C33">
        <w:rPr>
          <w:rStyle w:val="Emphasis"/>
        </w:rPr>
        <w:t>increase productivity and competitiveness, generate jobs and secure cheaper energy</w:t>
      </w:r>
      <w:r w:rsidRPr="00BD4C33">
        <w:t xml:space="preserve">" for Mexicans and companies. Critics say Pena Nieto aims to privatize Pemex, which was founded when the oil industry was nationalized 75 years ago, but the Mexican leader insists it will remain a state-run company. Pena Nieto's Institutional Revolutionary Party (PRI), which ruled Mexico for most of the 20th century and returned to the presidency in December, has struck a landmark pact with the leftist and conservative opposition to enact structural reforms. The conservative National Action Party (PAN) proposed its own energy reform on Wednesday, aiming to open the door to more private investment in the oil sector in Latin America's second biggest economy. </w:t>
      </w:r>
      <w:r w:rsidRPr="00BD4C33">
        <w:rPr>
          <w:rStyle w:val="StyleBoldUnderline"/>
        </w:rPr>
        <w:t>The</w:t>
      </w:r>
      <w:r w:rsidRPr="00BD4C33">
        <w:t xml:space="preserve"> so-called </w:t>
      </w:r>
      <w:r w:rsidRPr="00BD4C33">
        <w:rPr>
          <w:rStyle w:val="StyleBoldUnderline"/>
        </w:rPr>
        <w:t>Pact for Mexico has led to major reforms</w:t>
      </w:r>
      <w:r w:rsidRPr="00BD4C33">
        <w:t xml:space="preserve"> in education and telecommunications. Pena </w:t>
      </w:r>
      <w:r w:rsidRPr="00BD4C33">
        <w:rPr>
          <w:rStyle w:val="StyleBoldUnderline"/>
        </w:rPr>
        <w:t>Nieto</w:t>
      </w:r>
      <w:r w:rsidRPr="00BD4C33">
        <w:t xml:space="preserve"> said he </w:t>
      </w:r>
      <w:r w:rsidRPr="00BD4C33">
        <w:rPr>
          <w:rStyle w:val="StyleBoldUnderline"/>
        </w:rPr>
        <w:t>intends to push</w:t>
      </w:r>
      <w:r w:rsidRPr="00BD4C33">
        <w:t xml:space="preserve"> a </w:t>
      </w:r>
      <w:r w:rsidRPr="00BD4C33">
        <w:rPr>
          <w:rStyle w:val="StyleBoldUnderline"/>
        </w:rPr>
        <w:t>tax reform this year too</w:t>
      </w:r>
      <w:r w:rsidRPr="00BD4C33">
        <w:t>.</w:t>
      </w:r>
    </w:p>
    <w:p w14:paraId="39379607" w14:textId="77777777" w:rsidR="00511CF1" w:rsidRPr="00511CF1" w:rsidRDefault="00BD4C33" w:rsidP="00511CF1">
      <w:pPr>
        <w:keepNext/>
        <w:keepLines/>
        <w:pageBreakBefore/>
        <w:spacing w:before="200"/>
        <w:jc w:val="center"/>
        <w:outlineLvl w:val="2"/>
        <w:rPr>
          <w:rFonts w:ascii="Calibri" w:eastAsiaTheme="majorEastAsia" w:hAnsi="Calibri" w:cstheme="majorBidi"/>
          <w:b/>
          <w:bCs/>
          <w:sz w:val="32"/>
          <w:u w:val="single"/>
        </w:rPr>
      </w:pPr>
      <w:r>
        <w:rPr>
          <w:rFonts w:ascii="Calibri" w:eastAsiaTheme="majorEastAsia" w:hAnsi="Calibri" w:cstheme="majorBidi"/>
          <w:b/>
          <w:bCs/>
          <w:sz w:val="32"/>
          <w:u w:val="single"/>
        </w:rPr>
        <w:lastRenderedPageBreak/>
        <w:t xml:space="preserve">2NC </w:t>
      </w:r>
      <w:r w:rsidR="00511CF1">
        <w:rPr>
          <w:rFonts w:ascii="Calibri" w:eastAsiaTheme="majorEastAsia" w:hAnsi="Calibri" w:cstheme="majorBidi"/>
          <w:b/>
          <w:bCs/>
          <w:sz w:val="32"/>
          <w:u w:val="single"/>
        </w:rPr>
        <w:t>PC High</w:t>
      </w:r>
    </w:p>
    <w:p w14:paraId="24836FD9" w14:textId="77777777" w:rsidR="00511CF1" w:rsidRPr="00511CF1" w:rsidRDefault="00511CF1" w:rsidP="00511CF1">
      <w:pPr>
        <w:keepNext/>
        <w:keepLines/>
        <w:spacing w:before="200"/>
        <w:outlineLvl w:val="3"/>
        <w:rPr>
          <w:rFonts w:ascii="Calibri" w:eastAsiaTheme="majorEastAsia" w:hAnsi="Calibri" w:cstheme="majorBidi"/>
          <w:b/>
          <w:bCs/>
          <w:iCs/>
          <w:sz w:val="26"/>
        </w:rPr>
      </w:pPr>
      <w:proofErr w:type="gramStart"/>
      <w:r w:rsidRPr="00511CF1">
        <w:rPr>
          <w:rFonts w:ascii="Calibri" w:eastAsiaTheme="majorEastAsia" w:hAnsi="Calibri" w:cstheme="majorBidi"/>
          <w:b/>
          <w:bCs/>
          <w:iCs/>
          <w:sz w:val="26"/>
        </w:rPr>
        <w:t>nieto</w:t>
      </w:r>
      <w:proofErr w:type="gramEnd"/>
      <w:r w:rsidRPr="00511CF1">
        <w:rPr>
          <w:rFonts w:ascii="Calibri" w:eastAsiaTheme="majorEastAsia" w:hAnsi="Calibri" w:cstheme="majorBidi"/>
          <w:b/>
          <w:bCs/>
          <w:iCs/>
          <w:sz w:val="26"/>
        </w:rPr>
        <w:t xml:space="preserve"> is in an </w:t>
      </w:r>
      <w:r w:rsidRPr="00511CF1">
        <w:rPr>
          <w:rFonts w:ascii="Calibri" w:eastAsiaTheme="majorEastAsia" w:hAnsi="Calibri" w:cstheme="majorBidi"/>
          <w:b/>
          <w:bCs/>
          <w:iCs/>
          <w:sz w:val="26"/>
          <w:u w:val="single"/>
        </w:rPr>
        <w:t>extended honeymoon</w:t>
      </w:r>
      <w:r w:rsidRPr="00511CF1">
        <w:rPr>
          <w:rFonts w:ascii="Calibri" w:eastAsiaTheme="majorEastAsia" w:hAnsi="Calibri" w:cstheme="majorBidi"/>
          <w:b/>
          <w:bCs/>
          <w:iCs/>
          <w:sz w:val="26"/>
        </w:rPr>
        <w:t xml:space="preserve"> – he has public approval and political support</w:t>
      </w:r>
    </w:p>
    <w:p w14:paraId="6166A17C" w14:textId="77777777" w:rsidR="00511CF1" w:rsidRPr="00BD4C33" w:rsidRDefault="00511CF1" w:rsidP="00BD4C33">
      <w:r w:rsidRPr="00BD4C33">
        <w:rPr>
          <w:rStyle w:val="StyleStyleBold12pt"/>
        </w:rPr>
        <w:t>GPS, 13</w:t>
      </w:r>
      <w:r w:rsidRPr="00BD4C33">
        <w:t xml:space="preserve"> Global Public Square, CNN, 7/20, </w:t>
      </w:r>
      <w:hyperlink r:id="rId43" w:history="1">
        <w:r w:rsidRPr="00BD4C33">
          <w:t>http://globalpublicsquare.blogs.cnn.com/2013/07/20/is-pena-nietos-honeymoon-over-in-mexico/</w:t>
        </w:r>
      </w:hyperlink>
      <w:r w:rsidRPr="00BD4C33">
        <w:t>, “Is Peña Nieto's honeymoon over in Mexico?” | ADM</w:t>
      </w:r>
    </w:p>
    <w:p w14:paraId="394E0117" w14:textId="77777777" w:rsidR="00511CF1" w:rsidRPr="00511CF1" w:rsidRDefault="00511CF1" w:rsidP="00BD4C33">
      <w:r w:rsidRPr="00BD4C33">
        <w:rPr>
          <w:rStyle w:val="StyleBoldUnderline"/>
        </w:rPr>
        <w:t>Elected leaders</w:t>
      </w:r>
      <w:r w:rsidRPr="00BD4C33">
        <w:t xml:space="preserve"> around the world </w:t>
      </w:r>
      <w:r w:rsidRPr="00BD4C33">
        <w:rPr>
          <w:rStyle w:val="StyleBoldUnderline"/>
        </w:rPr>
        <w:t>are struggling</w:t>
      </w:r>
      <w:r w:rsidRPr="00BD4C33">
        <w:t xml:space="preserve">. They're down in the polls, their economies are stagnant, their people are protesting, and their oppositions are betting on their failure. There is, however, </w:t>
      </w:r>
      <w:r w:rsidRPr="00BD4C33">
        <w:rPr>
          <w:rStyle w:val="StyleBoldUnderline"/>
        </w:rPr>
        <w:t>one leader</w:t>
      </w:r>
      <w:r w:rsidRPr="00BD4C33">
        <w:t xml:space="preserve"> who </w:t>
      </w:r>
      <w:r w:rsidRPr="00BD4C33">
        <w:rPr>
          <w:rStyle w:val="StyleBoldUnderline"/>
        </w:rPr>
        <w:t>has</w:t>
      </w:r>
      <w:r w:rsidRPr="00BD4C33">
        <w:t xml:space="preserve"> seemingly </w:t>
      </w:r>
      <w:r w:rsidRPr="00BD4C33">
        <w:rPr>
          <w:rStyle w:val="StyleBoldUnderline"/>
        </w:rPr>
        <w:t>bucked that trend</w:t>
      </w:r>
      <w:r w:rsidRPr="00BD4C33">
        <w:t xml:space="preserve"> – and it's not by jailing his opposition or shutting down the press. </w:t>
      </w:r>
      <w:r w:rsidRPr="00BD4C33">
        <w:rPr>
          <w:rStyle w:val="StyleBoldUnderline"/>
        </w:rPr>
        <w:t>He's</w:t>
      </w:r>
      <w:r w:rsidRPr="00BD4C33">
        <w:t xml:space="preserve"> the president of a free, democratic, capitalist country. Is this person Superman? I'm talking about the young and highly successful president of Mexico: Enrique </w:t>
      </w:r>
      <w:r w:rsidRPr="00BD4C33">
        <w:rPr>
          <w:rStyle w:val="Emphasis"/>
        </w:rPr>
        <w:t>Peña Nieto</w:t>
      </w:r>
      <w:r w:rsidRPr="00BD4C33">
        <w:t xml:space="preserve">. Just compare him with our president. </w:t>
      </w:r>
      <w:r w:rsidRPr="00BD4C33">
        <w:rPr>
          <w:rStyle w:val="StyleBoldUnderline"/>
        </w:rPr>
        <w:t>Obama's approval ratings recently hit their lowest</w:t>
      </w:r>
      <w:r w:rsidRPr="00BD4C33">
        <w:t xml:space="preserve"> since 2011 – 45 percent. Seven months into the job, Peña </w:t>
      </w:r>
      <w:r w:rsidRPr="00BD4C33">
        <w:rPr>
          <w:rStyle w:val="StyleBoldUnderline"/>
        </w:rPr>
        <w:t>Nieto is sitting pretty at 57 percent</w:t>
      </w:r>
      <w:r w:rsidRPr="00BD4C33">
        <w:t xml:space="preserve">. </w:t>
      </w:r>
      <w:r w:rsidRPr="00BD4C33">
        <w:rPr>
          <w:rStyle w:val="StyleBoldUnderline"/>
        </w:rPr>
        <w:t>And it's not just average Mexicans who have given their president an extended honeymoon</w:t>
      </w:r>
      <w:r w:rsidRPr="00BD4C33">
        <w:t>…</w:t>
      </w:r>
      <w:r w:rsidRPr="00BD4C33">
        <w:rPr>
          <w:rStyle w:val="Emphasis"/>
        </w:rPr>
        <w:t>the opposition has, as well</w:t>
      </w:r>
      <w:r w:rsidRPr="00BD4C33">
        <w:t xml:space="preserve">. </w:t>
      </w:r>
      <w:r w:rsidRPr="00BD4C33">
        <w:rPr>
          <w:rStyle w:val="StyleBoldUnderline"/>
        </w:rPr>
        <w:t>Two major rival parties joined Peña Nieto to form what they called a "Pact for Mexico."</w:t>
      </w:r>
      <w:r w:rsidRPr="00BD4C33">
        <w:t xml:space="preserve"> Together, </w:t>
      </w:r>
      <w:r w:rsidRPr="00BD4C33">
        <w:rPr>
          <w:rStyle w:val="StyleBoldUnderline"/>
        </w:rPr>
        <w:t>they put through a groundbreaking set of reforms</w:t>
      </w:r>
      <w:r w:rsidRPr="00BD4C33">
        <w:t xml:space="preserve"> in labor, education, telecoms, and TV. Just this week, </w:t>
      </w:r>
      <w:r w:rsidRPr="00BD4C33">
        <w:rPr>
          <w:rStyle w:val="StyleBoldUnderline"/>
        </w:rPr>
        <w:t>the government announced an infrastructure deal</w:t>
      </w:r>
      <w:r w:rsidRPr="00BD4C33">
        <w:t xml:space="preserve"> worth $316 billion to build roads and railways. Imagine that happening in Washington, where we spend months deciding whether or not we should have filibusters! Drug-related homicides are down in Mexico 18 percent during Peña Nieto's term. This week, local authorities brought down the leader of the deadly Zeta cartel. </w:t>
      </w:r>
      <w:r w:rsidRPr="00BD4C33">
        <w:rPr>
          <w:rStyle w:val="Emphasis"/>
        </w:rPr>
        <w:t>It's been an extraordinary start to a presidency</w:t>
      </w:r>
      <w:r w:rsidRPr="00BD4C33">
        <w:t xml:space="preserve">. And it comes at a time when </w:t>
      </w:r>
      <w:r w:rsidRPr="00BD4C33">
        <w:rPr>
          <w:rStyle w:val="StyleBoldUnderline"/>
        </w:rPr>
        <w:t>experts are hailing Mexico's rise</w:t>
      </w:r>
      <w:r w:rsidRPr="00511CF1">
        <w:t>. The New York Times columnist Tom Friedman says that Mexico could be one of the 21st century's big economic successes. Of course on Global Public Square, we have been championing Mexico's prospects for the last two years. And yet, there are signs emerging that – perhaps – Peña Nieto's honeymoon is coming to an end.</w:t>
      </w:r>
    </w:p>
    <w:p w14:paraId="008CB08B" w14:textId="77777777" w:rsidR="00511CF1" w:rsidRPr="00511CF1" w:rsidRDefault="00511CF1" w:rsidP="00BD4C33">
      <w:r w:rsidRPr="00511CF1">
        <w:t>Let’s explain.</w:t>
      </w:r>
    </w:p>
    <w:p w14:paraId="305D682A" w14:textId="77777777" w:rsidR="00511CF1" w:rsidRPr="00511CF1" w:rsidRDefault="00BD4C33" w:rsidP="00511CF1">
      <w:pPr>
        <w:pStyle w:val="Heading3"/>
      </w:pPr>
      <w:r>
        <w:lastRenderedPageBreak/>
        <w:t xml:space="preserve">2NC </w:t>
      </w:r>
      <w:r w:rsidR="00511CF1">
        <w:t>Security Coop Link</w:t>
      </w:r>
    </w:p>
    <w:p w14:paraId="0A71D86C" w14:textId="77777777" w:rsidR="00337C17" w:rsidRDefault="00337C17" w:rsidP="00337C17">
      <w:pPr>
        <w:pStyle w:val="Heading4"/>
      </w:pPr>
      <w:r>
        <w:t>US involvement is uniquely controversial</w:t>
      </w:r>
    </w:p>
    <w:p w14:paraId="4C8858F3" w14:textId="77777777" w:rsidR="00337C17" w:rsidRPr="00B55CAA" w:rsidRDefault="00337C17" w:rsidP="00337C17">
      <w:pPr>
        <w:rPr>
          <w:rStyle w:val="StyleStyleBold12pt"/>
          <w:b w:val="0"/>
        </w:rPr>
      </w:pPr>
      <w:r>
        <w:rPr>
          <w:rStyle w:val="StyleStyleBold12pt"/>
        </w:rPr>
        <w:t xml:space="preserve">Archibold </w:t>
      </w:r>
      <w:proofErr w:type="gramStart"/>
      <w:r>
        <w:rPr>
          <w:rStyle w:val="StyleStyleBold12pt"/>
        </w:rPr>
        <w:t>et</w:t>
      </w:r>
      <w:proofErr w:type="gramEnd"/>
      <w:r>
        <w:rPr>
          <w:rStyle w:val="StyleStyleBold12pt"/>
        </w:rPr>
        <w:t xml:space="preserve">. al. 4/30 </w:t>
      </w:r>
      <w:r w:rsidRPr="00B55CAA">
        <w:rPr>
          <w:rStyle w:val="StyleStyleBold12pt"/>
          <w:b w:val="0"/>
          <w:sz w:val="16"/>
        </w:rPr>
        <w:t xml:space="preserve">(Randal C., Damien Cave, Ginger Thompson, New York Times, April 30, 2013, “Mexico’s Curbs on U.S. Role in Drug Fight Spark Friction,” </w:t>
      </w:r>
      <w:hyperlink r:id="rId44" w:history="1">
        <w:r w:rsidRPr="00B55CAA">
          <w:rPr>
            <w:rStyle w:val="Hyperlink"/>
          </w:rPr>
          <w:t>http://www.nytimes.com/2013/05/01/world/americas/friction-between-us-and-mexico-threatens-efforts-on-drugs.html?pagewanted=all&amp;_r=0</w:t>
        </w:r>
      </w:hyperlink>
      <w:r w:rsidRPr="00B55CAA">
        <w:rPr>
          <w:rStyle w:val="StyleStyleBold12pt"/>
          <w:b w:val="0"/>
          <w:sz w:val="16"/>
        </w:rPr>
        <w:t>, alp)</w:t>
      </w:r>
    </w:p>
    <w:p w14:paraId="25C93CD5" w14:textId="77777777" w:rsidR="00337C17" w:rsidRDefault="00337C17" w:rsidP="00337C17"/>
    <w:p w14:paraId="342F6B61" w14:textId="77777777" w:rsidR="00337C17" w:rsidRPr="007B228C" w:rsidRDefault="00337C17" w:rsidP="00337C17">
      <w:r w:rsidRPr="007B228C">
        <w:t xml:space="preserve">But </w:t>
      </w:r>
      <w:r w:rsidRPr="007B228C">
        <w:rPr>
          <w:rStyle w:val="StyleBoldUnderline"/>
        </w:rPr>
        <w:t>shortly after</w:t>
      </w:r>
      <w:r w:rsidRPr="007B228C">
        <w:t xml:space="preserve"> Mexico’s new president, Enrique Peña </w:t>
      </w:r>
      <w:r w:rsidRPr="007B228C">
        <w:rPr>
          <w:rStyle w:val="StyleBoldUnderline"/>
        </w:rPr>
        <w:t>Nieto, took office</w:t>
      </w:r>
      <w:r w:rsidRPr="007B228C">
        <w:t xml:space="preserve"> in December, </w:t>
      </w:r>
      <w:r w:rsidRPr="007B228C">
        <w:rPr>
          <w:rStyle w:val="StyleBoldUnderline"/>
        </w:rPr>
        <w:t>American agents got a clear message that the dynamics, with Washington</w:t>
      </w:r>
      <w:r w:rsidRPr="007B228C">
        <w:t xml:space="preserve"> holding the clear upper hand, </w:t>
      </w:r>
      <w:r w:rsidRPr="007B228C">
        <w:rPr>
          <w:rStyle w:val="StyleBoldUnderline"/>
        </w:rPr>
        <w:t>were about to change.</w:t>
      </w:r>
      <w:r w:rsidRPr="007B228C">
        <w:t xml:space="preserve"> In another clash, </w:t>
      </w:r>
      <w:r w:rsidRPr="007B228C">
        <w:rPr>
          <w:rStyle w:val="StyleBoldUnderline"/>
        </w:rPr>
        <w:t>American security officials were</w:t>
      </w:r>
      <w:r w:rsidRPr="007B228C">
        <w:t xml:space="preserve"> recently </w:t>
      </w:r>
      <w:r w:rsidRPr="007B228C">
        <w:rPr>
          <w:rStyle w:val="StyleBoldUnderline"/>
        </w:rPr>
        <w:t>asked to leave an important intelligence center</w:t>
      </w:r>
      <w:r w:rsidRPr="007B228C">
        <w:t xml:space="preserve"> in Monterrey, where they had worked side by side with an array of Mexican military and police commanders collecting and analyzing tips and intelligence on drug gangs. The </w:t>
      </w:r>
      <w:r w:rsidRPr="007B228C">
        <w:rPr>
          <w:rStyle w:val="StyleBoldUnderline"/>
        </w:rPr>
        <w:t>Mexicans</w:t>
      </w:r>
      <w:r w:rsidRPr="007B228C">
        <w:t xml:space="preserve">, scoffing at the notion of Americans’ having so much contact with different agencies, </w:t>
      </w:r>
      <w:r w:rsidRPr="007B228C">
        <w:rPr>
          <w:rStyle w:val="StyleBoldUnderline"/>
        </w:rPr>
        <w:t>questioned the value of the center and made clear that they would put tighter reins on the sharing of drug intelligence.</w:t>
      </w:r>
      <w:r w:rsidRPr="007B228C">
        <w:t xml:space="preserve"> </w:t>
      </w:r>
      <w:r w:rsidRPr="007B228C">
        <w:rPr>
          <w:rStyle w:val="StyleBoldUnderline"/>
        </w:rPr>
        <w:t>There have long been political sensitivities in Mexico over allowing too much American involvement.</w:t>
      </w:r>
      <w:r w:rsidRPr="007B228C">
        <w:t xml:space="preserve"> But the </w:t>
      </w:r>
      <w:r w:rsidRPr="007B228C">
        <w:rPr>
          <w:rStyle w:val="StyleBoldUnderline"/>
        </w:rPr>
        <w:t>recent policy changes</w:t>
      </w:r>
      <w:r w:rsidRPr="007B228C">
        <w:t xml:space="preserve"> have r</w:t>
      </w:r>
      <w:r w:rsidRPr="007B228C">
        <w:rPr>
          <w:rStyle w:val="StyleBoldUnderline"/>
        </w:rPr>
        <w:t>attled American officials used to far fewer restrictions</w:t>
      </w:r>
      <w:r w:rsidRPr="007B228C">
        <w:t xml:space="preserve"> than they have faced in years. </w:t>
      </w:r>
    </w:p>
    <w:p w14:paraId="1A374454" w14:textId="77777777" w:rsidR="00337C17" w:rsidRPr="00B55CAA" w:rsidRDefault="00337C17" w:rsidP="00337C17"/>
    <w:p w14:paraId="5545070F" w14:textId="77777777" w:rsidR="00511CF1" w:rsidRPr="00511CF1" w:rsidRDefault="00BD4C33" w:rsidP="00511CF1">
      <w:pPr>
        <w:keepNext/>
        <w:keepLines/>
        <w:pageBreakBefore/>
        <w:spacing w:before="200"/>
        <w:jc w:val="center"/>
        <w:outlineLvl w:val="2"/>
        <w:rPr>
          <w:rFonts w:ascii="Calibri" w:eastAsiaTheme="majorEastAsia" w:hAnsi="Calibri" w:cstheme="majorBidi"/>
          <w:b/>
          <w:bCs/>
          <w:sz w:val="32"/>
          <w:u w:val="single"/>
        </w:rPr>
      </w:pPr>
      <w:r>
        <w:rPr>
          <w:rFonts w:ascii="Calibri" w:eastAsiaTheme="majorEastAsia" w:hAnsi="Calibri" w:cstheme="majorBidi"/>
          <w:b/>
          <w:bCs/>
          <w:sz w:val="32"/>
          <w:u w:val="single"/>
        </w:rPr>
        <w:lastRenderedPageBreak/>
        <w:t xml:space="preserve">2NC </w:t>
      </w:r>
      <w:r w:rsidR="00511CF1">
        <w:rPr>
          <w:rFonts w:ascii="Calibri" w:eastAsiaTheme="majorEastAsia" w:hAnsi="Calibri" w:cstheme="majorBidi"/>
          <w:b/>
          <w:bCs/>
          <w:sz w:val="32"/>
          <w:u w:val="single"/>
        </w:rPr>
        <w:t>PC Key</w:t>
      </w:r>
    </w:p>
    <w:p w14:paraId="542C9B4C" w14:textId="77777777" w:rsidR="00511CF1" w:rsidRPr="00511CF1" w:rsidRDefault="00511CF1" w:rsidP="00511CF1">
      <w:pPr>
        <w:keepNext/>
        <w:keepLines/>
        <w:spacing w:before="200"/>
        <w:outlineLvl w:val="3"/>
        <w:rPr>
          <w:rFonts w:ascii="Calibri" w:eastAsiaTheme="majorEastAsia" w:hAnsi="Calibri" w:cstheme="majorBidi"/>
          <w:b/>
          <w:bCs/>
          <w:iCs/>
          <w:sz w:val="26"/>
        </w:rPr>
      </w:pPr>
      <w:proofErr w:type="gramStart"/>
      <w:r w:rsidRPr="00511CF1">
        <w:rPr>
          <w:rFonts w:ascii="Calibri" w:eastAsiaTheme="majorEastAsia" w:hAnsi="Calibri" w:cstheme="majorBidi"/>
          <w:b/>
          <w:bCs/>
          <w:iCs/>
          <w:sz w:val="26"/>
        </w:rPr>
        <w:t>nieto’s</w:t>
      </w:r>
      <w:proofErr w:type="gramEnd"/>
      <w:r w:rsidRPr="00511CF1">
        <w:rPr>
          <w:rFonts w:ascii="Calibri" w:eastAsiaTheme="majorEastAsia" w:hAnsi="Calibri" w:cstheme="majorBidi"/>
          <w:b/>
          <w:bCs/>
          <w:iCs/>
          <w:sz w:val="26"/>
        </w:rPr>
        <w:t xml:space="preserve"> pc is key to passing Pemex reform – </w:t>
      </w:r>
      <w:r w:rsidRPr="00511CF1">
        <w:rPr>
          <w:rFonts w:ascii="Calibri" w:eastAsiaTheme="majorEastAsia" w:hAnsi="Calibri" w:cstheme="majorBidi"/>
          <w:b/>
          <w:bCs/>
          <w:iCs/>
          <w:sz w:val="26"/>
          <w:u w:val="single"/>
        </w:rPr>
        <w:t>independently</w:t>
      </w:r>
      <w:r w:rsidRPr="00511CF1">
        <w:rPr>
          <w:rFonts w:ascii="Calibri" w:eastAsiaTheme="majorEastAsia" w:hAnsi="Calibri" w:cstheme="majorBidi"/>
          <w:b/>
          <w:bCs/>
          <w:iCs/>
          <w:sz w:val="26"/>
        </w:rPr>
        <w:t>, his agenda’s success is key to mexico’s economy</w:t>
      </w:r>
    </w:p>
    <w:p w14:paraId="4E4E8C13" w14:textId="77777777" w:rsidR="00511CF1" w:rsidRPr="00BD4C33" w:rsidRDefault="00511CF1" w:rsidP="00BD4C33">
      <w:r w:rsidRPr="00BD4C33">
        <w:rPr>
          <w:rStyle w:val="StyleStyleBold12pt"/>
        </w:rPr>
        <w:t>Rathbone, 7/17</w:t>
      </w:r>
      <w:r w:rsidRPr="00BD4C33">
        <w:t xml:space="preserve"> John Paul, Financial Times, 7/17/13, </w:t>
      </w:r>
      <w:hyperlink r:id="rId45" w:history="1">
        <w:r w:rsidRPr="00BD4C33">
          <w:t>http://www.ft.com/intl/cms/s/0/e4d99f60-d767-11e2-8279-00144feab7de.html</w:t>
        </w:r>
      </w:hyperlink>
      <w:r w:rsidRPr="00BD4C33">
        <w:t>, “Peña Nieto pledges transformational reform of Pemex,” ADM</w:t>
      </w:r>
    </w:p>
    <w:p w14:paraId="36608A19" w14:textId="77777777" w:rsidR="00511CF1" w:rsidRDefault="00511CF1" w:rsidP="00511CF1">
      <w:r w:rsidRPr="00BD4C33">
        <w:t xml:space="preserve">Mr Peña </w:t>
      </w:r>
      <w:r w:rsidRPr="00BD4C33">
        <w:rPr>
          <w:rStyle w:val="StyleBoldUnderline"/>
        </w:rPr>
        <w:t>Nieto said the need to liberalise Pemex was already agreed</w:t>
      </w:r>
      <w:r w:rsidRPr="00BD4C33">
        <w:t xml:space="preserve"> under the so-called Pact for Mexico, a coalition between the country’s three main political parties, and that a more detailed proposal would be forthcoming within “two to three months.” “</w:t>
      </w:r>
      <w:r w:rsidRPr="00BD4C33">
        <w:rPr>
          <w:rStyle w:val="StyleBoldUnderline"/>
        </w:rPr>
        <w:t>There are different options</w:t>
      </w:r>
      <w:r w:rsidRPr="00BD4C33">
        <w:t xml:space="preserve"> on what the reform should be, </w:t>
      </w:r>
      <w:r w:rsidRPr="00BD4C33">
        <w:rPr>
          <w:rStyle w:val="StyleBoldUnderline"/>
        </w:rPr>
        <w:t>but I am confident</w:t>
      </w:r>
      <w:r w:rsidRPr="00BD4C33">
        <w:rPr>
          <w:rFonts w:ascii="Times New Roman" w:hAnsi="Times New Roman" w:cs="Times New Roman"/>
        </w:rPr>
        <w:t> </w:t>
      </w:r>
      <w:r w:rsidRPr="00BD4C33">
        <w:t>.</w:t>
      </w:r>
      <w:r w:rsidRPr="00BD4C33">
        <w:rPr>
          <w:rFonts w:ascii="Times New Roman" w:hAnsi="Times New Roman" w:cs="Times New Roman"/>
        </w:rPr>
        <w:t> </w:t>
      </w:r>
      <w:r w:rsidRPr="00BD4C33">
        <w:t>.</w:t>
      </w:r>
      <w:r w:rsidRPr="00BD4C33">
        <w:rPr>
          <w:rFonts w:ascii="Times New Roman" w:hAnsi="Times New Roman" w:cs="Times New Roman"/>
        </w:rPr>
        <w:t> </w:t>
      </w:r>
      <w:r w:rsidRPr="00BD4C33">
        <w:t>.</w:t>
      </w:r>
      <w:r w:rsidRPr="00BD4C33">
        <w:rPr>
          <w:rFonts w:ascii="Times New Roman" w:hAnsi="Times New Roman" w:cs="Times New Roman"/>
        </w:rPr>
        <w:t> </w:t>
      </w:r>
      <w:r w:rsidRPr="00BD4C33">
        <w:rPr>
          <w:rStyle w:val="Emphasis"/>
        </w:rPr>
        <w:t>It will be transformational</w:t>
      </w:r>
      <w:r w:rsidRPr="00BD4C33">
        <w:t xml:space="preserve">,” he told the Financial Times. Mr Peña </w:t>
      </w:r>
      <w:r w:rsidRPr="00BD4C33">
        <w:rPr>
          <w:rStyle w:val="StyleBoldUnderline"/>
        </w:rPr>
        <w:t>Nieto added the reform would include</w:t>
      </w:r>
      <w:r w:rsidRPr="00BD4C33">
        <w:t xml:space="preserve"> “the </w:t>
      </w:r>
      <w:r w:rsidRPr="00BD4C33">
        <w:rPr>
          <w:rStyle w:val="StyleBoldUnderline"/>
        </w:rPr>
        <w:t>constitutional changes needed to give private investors certainty</w:t>
      </w:r>
      <w:r w:rsidRPr="00BD4C33">
        <w:t xml:space="preserve">”. </w:t>
      </w:r>
      <w:r w:rsidRPr="00BD4C33">
        <w:rPr>
          <w:rStyle w:val="StyleBoldUnderline"/>
        </w:rPr>
        <w:t>Oil majors</w:t>
      </w:r>
      <w:r w:rsidRPr="00BD4C33">
        <w:t xml:space="preserve"> such as ExxonMobil and Royal Dutch Shell, which have been shut out by Mexico’s protectionist energy policies, have </w:t>
      </w:r>
      <w:r w:rsidRPr="00BD4C33">
        <w:rPr>
          <w:rStyle w:val="StyleBoldUnderline"/>
        </w:rPr>
        <w:t>said they are ready to invest if Congress passes the measure</w:t>
      </w:r>
      <w:r w:rsidRPr="00BD4C33">
        <w:t xml:space="preserve">, a keystone of Mr Peña Nieto’s ambitious reform agenda. Pemex, with annual sales of more than $100bn, is the world’s seventh-largest oil producer but the government’s high tax take has left it struggling to fund investment. Since taking office in December, Mr Peña </w:t>
      </w:r>
      <w:r w:rsidRPr="00BD4C33">
        <w:rPr>
          <w:rStyle w:val="StyleBoldUnderline"/>
        </w:rPr>
        <w:t>Nieto has already pushed through education, competition and labour reforms</w:t>
      </w:r>
      <w:r w:rsidRPr="00BD4C33">
        <w:t xml:space="preserve">. But </w:t>
      </w:r>
      <w:r w:rsidRPr="00BD4C33">
        <w:rPr>
          <w:rStyle w:val="StyleBoldUnderline"/>
        </w:rPr>
        <w:t>liberalising Pemex and possibly allowing for profit-sharing</w:t>
      </w:r>
      <w:r w:rsidRPr="00BD4C33">
        <w:t xml:space="preserve"> with international companies </w:t>
      </w:r>
      <w:r w:rsidRPr="00BD4C33">
        <w:rPr>
          <w:rStyle w:val="StyleBoldUnderline"/>
        </w:rPr>
        <w:t>would be</w:t>
      </w:r>
      <w:r w:rsidRPr="00BD4C33">
        <w:t xml:space="preserve"> the most </w:t>
      </w:r>
      <w:r w:rsidRPr="00BD4C33">
        <w:rPr>
          <w:rStyle w:val="Emphasis"/>
        </w:rPr>
        <w:t>politically charged</w:t>
      </w:r>
      <w:r w:rsidRPr="00BD4C33">
        <w:t xml:space="preserve"> change of all, </w:t>
      </w:r>
      <w:r w:rsidRPr="00BD4C33">
        <w:rPr>
          <w:rStyle w:val="StyleBoldUnderline"/>
        </w:rPr>
        <w:t>given that</w:t>
      </w:r>
      <w:r w:rsidRPr="00BD4C33">
        <w:t xml:space="preserve"> the industry’s </w:t>
      </w:r>
      <w:r w:rsidRPr="00BD4C33">
        <w:rPr>
          <w:rStyle w:val="StyleBoldUnderline"/>
        </w:rPr>
        <w:t>nationalisation</w:t>
      </w:r>
      <w:r w:rsidRPr="00BD4C33">
        <w:t xml:space="preserve"> in 1938 </w:t>
      </w:r>
      <w:r w:rsidRPr="00BD4C33">
        <w:rPr>
          <w:rStyle w:val="StyleBoldUnderline"/>
        </w:rPr>
        <w:t>remains a point of national pride</w:t>
      </w:r>
      <w:r w:rsidRPr="00BD4C33">
        <w:t xml:space="preserve"> for many in Latin America’s second-biggest economy. “Democracy is about respecting the majority, it’s not about unanimity,” Mr Peña Nieto said, commenting on potential opposition to the measure. “Although the pact does not include everybody, it includes the most important parties. And there will always be dissident voices – as happens in any country that is liberal and free.” </w:t>
      </w:r>
      <w:proofErr w:type="gramStart"/>
      <w:r w:rsidRPr="00BD4C33">
        <w:rPr>
          <w:rStyle w:val="StyleBoldUnderline"/>
        </w:rPr>
        <w:t>The importance of “inclusiveness” is often repeated by</w:t>
      </w:r>
      <w:r w:rsidRPr="00BD4C33">
        <w:t xml:space="preserve"> Mr </w:t>
      </w:r>
      <w:r w:rsidRPr="00BD4C33">
        <w:rPr>
          <w:rStyle w:val="StyleBoldUnderline"/>
        </w:rPr>
        <w:t>Peña</w:t>
      </w:r>
      <w:r w:rsidRPr="00BD4C33">
        <w:t xml:space="preserve"> Nieto</w:t>
      </w:r>
      <w:proofErr w:type="gramEnd"/>
      <w:r w:rsidRPr="00BD4C33">
        <w:t xml:space="preserve">, 46, a former state governor with the looks and easy charm of a matinee idol. On a visit to the Financial Times – although accompanied by a phalanx of dark-suited ministers and aides – </w:t>
      </w:r>
      <w:r w:rsidRPr="00BD4C33">
        <w:rPr>
          <w:rStyle w:val="StyleBoldUnderline"/>
        </w:rPr>
        <w:t>he spoke fluently and candidly</w:t>
      </w:r>
      <w:r w:rsidRPr="00BD4C33">
        <w:t xml:space="preserve"> without notes. State elections set for July 7, “have caused political tensions,” Mr Peña </w:t>
      </w:r>
      <w:r w:rsidRPr="00BD4C33">
        <w:rPr>
          <w:rStyle w:val="StyleBoldUnderline"/>
        </w:rPr>
        <w:t>Nieto admitted</w:t>
      </w:r>
      <w:r w:rsidRPr="00BD4C33">
        <w:t xml:space="preserve">, tacitly acknowledging a recent scandal about the misuse of federal funds by members of his Institutional Revolutionary party (PRI) in Veracruz state. “But we [in the pact] have also agreed </w:t>
      </w:r>
      <w:r w:rsidRPr="00BD4C33">
        <w:rPr>
          <w:rStyle w:val="StyleBoldUnderline"/>
        </w:rPr>
        <w:t>that occasional differences should not jeopardise</w:t>
      </w:r>
      <w:r w:rsidRPr="00BD4C33">
        <w:t xml:space="preserve"> the </w:t>
      </w:r>
      <w:r w:rsidRPr="00BD4C33">
        <w:rPr>
          <w:rStyle w:val="StyleBoldUnderline"/>
        </w:rPr>
        <w:t>reforms</w:t>
      </w:r>
      <w:r w:rsidRPr="00BD4C33">
        <w:t xml:space="preserve"> we have agreed to work on.” Meanwhile, </w:t>
      </w:r>
      <w:r w:rsidRPr="00BD4C33">
        <w:rPr>
          <w:rStyle w:val="Emphasis"/>
        </w:rPr>
        <w:t>faster economic growth was a central priority</w:t>
      </w:r>
      <w:r w:rsidRPr="00BD4C33">
        <w:t xml:space="preserve"> he said, “</w:t>
      </w:r>
      <w:proofErr w:type="gramStart"/>
      <w:r w:rsidRPr="00BD4C33">
        <w:t>as</w:t>
      </w:r>
      <w:proofErr w:type="gramEnd"/>
      <w:r w:rsidRPr="00BD4C33">
        <w:t xml:space="preserve"> that is the best way to address poverty and inequality”. The central purpose of a financial reform bill, he added, “</w:t>
      </w:r>
      <w:proofErr w:type="gramStart"/>
      <w:r w:rsidRPr="00BD4C33">
        <w:t>is</w:t>
      </w:r>
      <w:proofErr w:type="gramEnd"/>
      <w:r w:rsidRPr="00BD4C33">
        <w:t xml:space="preserve"> to generate more and cheaper credit for all”. Tougher competition policy is about generating a “more democratic economy.” Ever tactful, though, he said a </w:t>
      </w:r>
      <w:r w:rsidRPr="00BD4C33">
        <w:rPr>
          <w:rStyle w:val="StyleBoldUnderline"/>
        </w:rPr>
        <w:t>fiscal reform</w:t>
      </w:r>
      <w:r w:rsidRPr="00BD4C33">
        <w:t xml:space="preserve"> expected this summer “</w:t>
      </w:r>
      <w:r w:rsidRPr="00BD4C33">
        <w:rPr>
          <w:rStyle w:val="StyleBoldUnderline"/>
        </w:rPr>
        <w:t>is still being worked out</w:t>
      </w:r>
      <w:r w:rsidRPr="00BD4C33">
        <w:t xml:space="preserve">: I don’t want to put it at risk by discussing particular variables”. Mr Peña Nieto’s </w:t>
      </w:r>
      <w:r w:rsidRPr="00BD4C33">
        <w:rPr>
          <w:rStyle w:val="StyleBoldUnderline"/>
        </w:rPr>
        <w:t>reform success has lately made Mexico an investors’ favourite</w:t>
      </w:r>
      <w:r w:rsidRPr="00BD4C33">
        <w:t xml:space="preserve"> – although the prospect of higher US interest rates has walloped the peso this month. The economy grew just 0.8 per cent in the first quarter, but Mr Peña </w:t>
      </w:r>
      <w:r w:rsidRPr="00BD4C33">
        <w:rPr>
          <w:rStyle w:val="StyleBoldUnderline"/>
        </w:rPr>
        <w:t>Nieto said the slowdown was partly due to his new government coming to grips with budget execution</w:t>
      </w:r>
      <w:r w:rsidRPr="00BD4C33">
        <w:t>. “The drop in public spending will be temporary. We expect growth of 3.1 per cent this year,” he said.</w:t>
      </w:r>
      <w:r w:rsidRPr="00BD4C33">
        <w:tab/>
      </w:r>
    </w:p>
    <w:p w14:paraId="309EA8B7" w14:textId="77777777" w:rsidR="00BD4C33" w:rsidRPr="00BD4C33" w:rsidRDefault="00BD4C33" w:rsidP="00511CF1"/>
    <w:p w14:paraId="51BB40D5" w14:textId="77777777" w:rsidR="00337C17" w:rsidRPr="005030CB" w:rsidRDefault="00BD4C33" w:rsidP="00337C17">
      <w:pPr>
        <w:pStyle w:val="Heading3"/>
        <w:rPr>
          <w:rStyle w:val="StyleBoldUnderline"/>
          <w:sz w:val="32"/>
        </w:rPr>
      </w:pPr>
      <w:r>
        <w:rPr>
          <w:rStyle w:val="StyleBoldUnderline"/>
          <w:sz w:val="32"/>
        </w:rPr>
        <w:lastRenderedPageBreak/>
        <w:t>2NC Econ Uniqueness</w:t>
      </w:r>
      <w:r w:rsidR="00337C17" w:rsidRPr="005030CB">
        <w:rPr>
          <w:rStyle w:val="StyleBoldUnderline"/>
          <w:sz w:val="32"/>
        </w:rPr>
        <w:t xml:space="preserve"> </w:t>
      </w:r>
    </w:p>
    <w:p w14:paraId="17B308BE" w14:textId="77777777" w:rsidR="00337C17" w:rsidRDefault="00337C17" w:rsidP="00337C17">
      <w:pPr>
        <w:pStyle w:val="Heading4"/>
      </w:pPr>
      <w:r>
        <w:t>Mexican economy declining now – losing revenue sources</w:t>
      </w:r>
    </w:p>
    <w:p w14:paraId="4A6320F0" w14:textId="77777777" w:rsidR="00337C17" w:rsidRPr="00891182" w:rsidRDefault="00337C17" w:rsidP="00337C17">
      <w:pPr>
        <w:rPr>
          <w:rStyle w:val="StyleStyleBold12pt"/>
          <w:b w:val="0"/>
        </w:rPr>
      </w:pPr>
      <w:r>
        <w:rPr>
          <w:rStyle w:val="StyleStyleBold12pt"/>
        </w:rPr>
        <w:t xml:space="preserve">The Economist 5/25 </w:t>
      </w:r>
      <w:r w:rsidRPr="00891182">
        <w:rPr>
          <w:rStyle w:val="StyleStyleBold12pt"/>
          <w:b w:val="0"/>
          <w:sz w:val="16"/>
        </w:rPr>
        <w:t xml:space="preserve">(The Economist, May 25, 2013, “Reality bites: Lacklustre growth shows the need for reform,” </w:t>
      </w:r>
      <w:hyperlink r:id="rId46" w:history="1">
        <w:r w:rsidRPr="00891182">
          <w:rPr>
            <w:rStyle w:val="Hyperlink"/>
          </w:rPr>
          <w:t>http://www.economist.com/news/americas/21578440-lacklustre-growth-shows-need-reform-reality-bites</w:t>
        </w:r>
      </w:hyperlink>
      <w:r w:rsidRPr="00891182">
        <w:rPr>
          <w:rStyle w:val="StyleStyleBold12pt"/>
          <w:b w:val="0"/>
          <w:sz w:val="16"/>
        </w:rPr>
        <w:t>, alp)</w:t>
      </w:r>
    </w:p>
    <w:p w14:paraId="57F36EB4" w14:textId="77777777" w:rsidR="00337C17" w:rsidRDefault="00337C17" w:rsidP="00337C17"/>
    <w:p w14:paraId="30EACF3A" w14:textId="77777777" w:rsidR="00337C17" w:rsidRPr="00891182" w:rsidRDefault="00337C17" w:rsidP="00337C17">
      <w:pPr>
        <w:rPr>
          <w:rStyle w:val="StyleBoldUnderline"/>
        </w:rPr>
      </w:pPr>
      <w:r w:rsidRPr="00891182">
        <w:rPr>
          <w:rStyle w:val="StyleBoldUnderline"/>
        </w:rPr>
        <w:t>INVESTORS who were starry eyed about Mexico’s economic potential</w:t>
      </w:r>
      <w:r w:rsidRPr="00891182">
        <w:t xml:space="preserve"> at the start of the year </w:t>
      </w:r>
      <w:r w:rsidRPr="00891182">
        <w:rPr>
          <w:rStyle w:val="StyleBoldUnderline"/>
        </w:rPr>
        <w:t>are</w:t>
      </w:r>
      <w:r w:rsidRPr="00891182">
        <w:t xml:space="preserve"> now </w:t>
      </w:r>
      <w:r w:rsidRPr="00891182">
        <w:rPr>
          <w:rStyle w:val="StyleBoldUnderline"/>
        </w:rPr>
        <w:t>having misgivings.</w:t>
      </w:r>
      <w:r w:rsidRPr="00891182">
        <w:t xml:space="preserve"> From a record high then, </w:t>
      </w:r>
      <w:r w:rsidRPr="00891182">
        <w:rPr>
          <w:rStyle w:val="StyleBoldUnderline"/>
        </w:rPr>
        <w:t>the stockmarket fell to an eight-month low on May 21st.</w:t>
      </w:r>
      <w:r w:rsidRPr="00891182">
        <w:t xml:space="preserve"> Just to rub it in, stocks in Brazil, which Mexico views as its main regional rival, have recently been performing much better. </w:t>
      </w:r>
      <w:r w:rsidRPr="00891182">
        <w:rPr>
          <w:rStyle w:val="StyleBoldUnderline"/>
        </w:rPr>
        <w:t>The immediate catalyst for the change of mood is the economy.</w:t>
      </w:r>
      <w:r w:rsidRPr="00891182">
        <w:t xml:space="preserve"> In December, just as President Enrique Peña Nieto came to power promising to increase Mexico’s growth potential, </w:t>
      </w:r>
      <w:r w:rsidRPr="00891182">
        <w:rPr>
          <w:rStyle w:val="StyleBoldUnderline"/>
        </w:rPr>
        <w:t>the country’s strong recovery from the</w:t>
      </w:r>
      <w:r w:rsidRPr="00891182">
        <w:t xml:space="preserve"> 20</w:t>
      </w:r>
      <w:r w:rsidRPr="00891182">
        <w:rPr>
          <w:rStyle w:val="StyleBoldUnderline"/>
        </w:rPr>
        <w:t>08-09 global financial crisis hit the skids. In the first quarter of 2013 sluggish sales to the U</w:t>
      </w:r>
      <w:r w:rsidRPr="00891182">
        <w:t xml:space="preserve">nited </w:t>
      </w:r>
      <w:r w:rsidRPr="00891182">
        <w:rPr>
          <w:rStyle w:val="StyleBoldUnderline"/>
        </w:rPr>
        <w:t>S</w:t>
      </w:r>
      <w:r w:rsidRPr="00891182">
        <w:t>tates, b</w:t>
      </w:r>
      <w:r w:rsidRPr="00891182">
        <w:rPr>
          <w:rStyle w:val="StyleBoldUnderline"/>
        </w:rPr>
        <w:t>y far Mexico’s largest export market, helped reduce growth</w:t>
      </w:r>
      <w:r w:rsidRPr="00891182">
        <w:t xml:space="preserve"> to a modest 0.8% compared with the same period in 2012. </w:t>
      </w:r>
      <w:r w:rsidRPr="00891182">
        <w:rPr>
          <w:rStyle w:val="StyleBoldUnderline"/>
        </w:rPr>
        <w:t>A fall in public spending as a new party took power contributed to the dip. Other economic data</w:t>
      </w:r>
      <w:r w:rsidRPr="00891182">
        <w:t xml:space="preserve"> in recent days have </w:t>
      </w:r>
      <w:r w:rsidRPr="00891182">
        <w:rPr>
          <w:rStyle w:val="StyleBoldUnderline"/>
        </w:rPr>
        <w:t>added to the worries. F</w:t>
      </w:r>
      <w:r w:rsidRPr="00891182">
        <w:t xml:space="preserve">oreign </w:t>
      </w:r>
      <w:r w:rsidRPr="00891182">
        <w:rPr>
          <w:rStyle w:val="StyleBoldUnderline"/>
        </w:rPr>
        <w:t>d</w:t>
      </w:r>
      <w:r w:rsidRPr="00891182">
        <w:t xml:space="preserve">irect </w:t>
      </w:r>
      <w:r w:rsidRPr="00891182">
        <w:rPr>
          <w:rStyle w:val="StyleBoldUnderline"/>
        </w:rPr>
        <w:t>i</w:t>
      </w:r>
      <w:r w:rsidRPr="00891182">
        <w:t>nvestment last year plun</w:t>
      </w:r>
      <w:r w:rsidRPr="00891182">
        <w:rPr>
          <w:rStyle w:val="StyleBoldUnderline"/>
        </w:rPr>
        <w:t>ged to $12.7 billion, from an average of around $23 billion</w:t>
      </w:r>
      <w:r w:rsidRPr="00891182">
        <w:t xml:space="preserve"> during the past decade, </w:t>
      </w:r>
      <w:r w:rsidRPr="00891182">
        <w:rPr>
          <w:rStyle w:val="StyleBoldUnderline"/>
        </w:rPr>
        <w:t xml:space="preserve">according to CEPAL, </w:t>
      </w:r>
      <w:proofErr w:type="gramStart"/>
      <w:r w:rsidRPr="00891182">
        <w:rPr>
          <w:rStyle w:val="StyleBoldUnderline"/>
        </w:rPr>
        <w:t>a</w:t>
      </w:r>
      <w:proofErr w:type="gramEnd"/>
      <w:r w:rsidRPr="00891182">
        <w:rPr>
          <w:rStyle w:val="StyleBoldUnderline"/>
        </w:rPr>
        <w:t xml:space="preserve"> UN</w:t>
      </w:r>
      <w:r w:rsidRPr="00891182">
        <w:t xml:space="preserve">-linked </w:t>
      </w:r>
      <w:r w:rsidRPr="00891182">
        <w:rPr>
          <w:rStyle w:val="StyleBoldUnderline"/>
        </w:rPr>
        <w:t>research organisation.</w:t>
      </w:r>
      <w:r w:rsidRPr="00891182">
        <w:t xml:space="preserve"> It said the figure was affected by one-offs, such as a decision by Spain’s Banco Santander to list its Mexican subsidiary, raising $4 billion. That counted as an outflow of foreign investment. Some </w:t>
      </w:r>
      <w:r w:rsidRPr="00891182">
        <w:rPr>
          <w:rStyle w:val="StyleBoldUnderline"/>
        </w:rPr>
        <w:t>economists pointed to concerns that high levels of drug-related crime may also be taking a toll on investment, notably in tourism.</w:t>
      </w:r>
      <w:r w:rsidRPr="00891182">
        <w:t xml:space="preserve"> Last year </w:t>
      </w:r>
      <w:r w:rsidRPr="00891182">
        <w:rPr>
          <w:rStyle w:val="StyleBoldUnderline"/>
        </w:rPr>
        <w:t xml:space="preserve">Mexico slipped out of the top ten of global tourist destinations. </w:t>
      </w:r>
    </w:p>
    <w:p w14:paraId="3B1CA3C3" w14:textId="77777777" w:rsidR="00337C17" w:rsidRDefault="00337C17" w:rsidP="00337C17"/>
    <w:p w14:paraId="54C33273" w14:textId="77777777" w:rsidR="00337C17" w:rsidRDefault="00337C17" w:rsidP="00337C17">
      <w:pPr>
        <w:pStyle w:val="Heading3"/>
      </w:pPr>
      <w:r>
        <w:lastRenderedPageBreak/>
        <w:t xml:space="preserve">2NC </w:t>
      </w:r>
      <w:r w:rsidR="00BD4C33">
        <w:t>Turns Case</w:t>
      </w:r>
    </w:p>
    <w:p w14:paraId="5F7351F9" w14:textId="77777777" w:rsidR="00337C17" w:rsidRDefault="00337C17" w:rsidP="00337C17">
      <w:pPr>
        <w:pStyle w:val="Heading4"/>
      </w:pPr>
      <w:r>
        <w:t>Turns and solves their PEMEX good impact</w:t>
      </w:r>
    </w:p>
    <w:p w14:paraId="661CA262" w14:textId="77777777" w:rsidR="00337C17" w:rsidRDefault="00337C17" w:rsidP="00337C17">
      <w:pPr>
        <w:rPr>
          <w:rStyle w:val="StyleStyleBold12pt"/>
          <w:b w:val="0"/>
        </w:rPr>
      </w:pPr>
      <w:r>
        <w:rPr>
          <w:rStyle w:val="StyleStyleBold12pt"/>
        </w:rPr>
        <w:t xml:space="preserve">Schtulmann and Broholm 2/18 </w:t>
      </w:r>
      <w:r w:rsidRPr="000A3892">
        <w:rPr>
          <w:rStyle w:val="StyleStyleBold12pt"/>
          <w:b w:val="0"/>
          <w:sz w:val="16"/>
        </w:rPr>
        <w:t xml:space="preserve">(Alejandro and Sergio, EconoMonitor, February 18, 2013, “Mexico’s Tax Reform in the Works: Preview and Initial Considerations,” </w:t>
      </w:r>
      <w:hyperlink r:id="rId47" w:history="1">
        <w:r w:rsidRPr="000A3892">
          <w:rPr>
            <w:rStyle w:val="Hyperlink"/>
          </w:rPr>
          <w:t>http://www.economonitor.com/blog/2013/02/mexicos-tax-reform-in-the-works-preview-and-initial-considerations/</w:t>
        </w:r>
      </w:hyperlink>
      <w:r w:rsidRPr="000A3892">
        <w:rPr>
          <w:rStyle w:val="StyleStyleBold12pt"/>
          <w:b w:val="0"/>
          <w:sz w:val="16"/>
        </w:rPr>
        <w:t>, alp)</w:t>
      </w:r>
    </w:p>
    <w:p w14:paraId="738E7D23" w14:textId="77777777" w:rsidR="00337C17" w:rsidRDefault="00337C17" w:rsidP="00337C17"/>
    <w:p w14:paraId="3C63AB5D" w14:textId="77777777" w:rsidR="00337C17" w:rsidRDefault="00337C17" w:rsidP="00337C17">
      <w:r w:rsidRPr="00FD7FEC">
        <w:rPr>
          <w:rStyle w:val="StyleBoldUnderline"/>
        </w:rPr>
        <w:t>The goals of comprehensive tax reform are to strengthen the government’s revenues and tax base</w:t>
      </w:r>
      <w:r w:rsidRPr="00FD7FEC">
        <w:t xml:space="preserve">, while creating a fairer tax system. </w:t>
      </w:r>
      <w:r w:rsidRPr="00FD7FEC">
        <w:rPr>
          <w:rStyle w:val="StyleBoldUnderline"/>
        </w:rPr>
        <w:t>According to the Finance Ministry, the Mexican government collected 9.8% of GDP in taxes in 2012 and is expected to collect 9.7% of GDP</w:t>
      </w:r>
      <w:r w:rsidRPr="00FD7FEC">
        <w:t xml:space="preserve"> </w:t>
      </w:r>
      <w:r w:rsidRPr="00FD7FEC">
        <w:rPr>
          <w:rStyle w:val="StyleBoldUnderline"/>
        </w:rPr>
        <w:t>in 2013. Even including revenue from Pemex</w:t>
      </w:r>
      <w:r w:rsidRPr="00FD7FEC">
        <w:t xml:space="preserve"> and other government-run companies, </w:t>
      </w:r>
      <w:r w:rsidRPr="00FD7FEC">
        <w:rPr>
          <w:rStyle w:val="StyleBoldUnderline"/>
        </w:rPr>
        <w:t>Mexico collects a smaller percentage of its GDP</w:t>
      </w:r>
      <w:r w:rsidRPr="00FD7FEC">
        <w:t xml:space="preserve"> in taxes </w:t>
      </w:r>
      <w:r w:rsidRPr="00FD7FEC">
        <w:rPr>
          <w:rStyle w:val="StyleBoldUnderline"/>
        </w:rPr>
        <w:t>than any other country in the OECD</w:t>
      </w:r>
      <w:r w:rsidRPr="00FD7FEC">
        <w:t xml:space="preserve"> (19.7% in 2011). The average OECD country collects a third of its GDP in public revenue. </w:t>
      </w:r>
      <w:r w:rsidRPr="00FD7FEC">
        <w:rPr>
          <w:rStyle w:val="StyleBoldUnderline"/>
        </w:rPr>
        <w:t>For the Mexican government to meaningfully reduce its dependence on Pemex, it must increase its non-oil tax revenue by</w:t>
      </w:r>
      <w:r w:rsidRPr="00FD7FEC">
        <w:t xml:space="preserve"> at least </w:t>
      </w:r>
      <w:r w:rsidRPr="00FD7FEC">
        <w:rPr>
          <w:rStyle w:val="StyleBoldUnderline"/>
        </w:rPr>
        <w:t>6% of GDP.</w:t>
      </w:r>
      <w:r w:rsidRPr="00FD7FEC">
        <w:t xml:space="preserve"> </w:t>
      </w:r>
    </w:p>
    <w:p w14:paraId="56B1EE2B" w14:textId="77777777" w:rsidR="00337C17" w:rsidRDefault="00337C17" w:rsidP="00337C17"/>
    <w:p w14:paraId="030ACA3B" w14:textId="77777777" w:rsidR="00337C17" w:rsidRDefault="00BD4C33" w:rsidP="00337C17">
      <w:pPr>
        <w:pStyle w:val="Heading3"/>
      </w:pPr>
      <w:r>
        <w:lastRenderedPageBreak/>
        <w:t>2NC Education/P</w:t>
      </w:r>
      <w:r w:rsidR="00337C17">
        <w:t xml:space="preserve">overty </w:t>
      </w:r>
      <w:r>
        <w:t>D-Rules</w:t>
      </w:r>
    </w:p>
    <w:p w14:paraId="4FFCEE68" w14:textId="77777777" w:rsidR="00337C17" w:rsidRDefault="00337C17" w:rsidP="00337C17">
      <w:pPr>
        <w:pStyle w:val="Heading4"/>
      </w:pPr>
      <w:r>
        <w:t>Tax reform is key to poverty reduction, health care, and education</w:t>
      </w:r>
    </w:p>
    <w:p w14:paraId="3552F5BC" w14:textId="77777777" w:rsidR="00337C17" w:rsidRPr="00091627" w:rsidRDefault="00337C17" w:rsidP="00337C17">
      <w:pPr>
        <w:rPr>
          <w:rStyle w:val="StyleStyleBold12pt"/>
          <w:b w:val="0"/>
        </w:rPr>
      </w:pPr>
      <w:r>
        <w:rPr>
          <w:rStyle w:val="StyleStyleBold12pt"/>
        </w:rPr>
        <w:t xml:space="preserve">Cotis No date </w:t>
      </w:r>
      <w:r w:rsidRPr="003C355D">
        <w:rPr>
          <w:rStyle w:val="StyleStyleBold12pt"/>
          <w:b w:val="0"/>
          <w:sz w:val="16"/>
        </w:rPr>
        <w:t xml:space="preserve">(Jean Philippe, senior official and French economist, former Director General of the National Institute of Statistics and Economic Studies, former professor of economic policy at the University of Paris, OECD, no date, “WHAT ARE THE OECD’S VIEWS ABOUT THE MEXICAN TAX REFORM,” </w:t>
      </w:r>
      <w:hyperlink r:id="rId48" w:history="1">
        <w:r w:rsidRPr="003C355D">
          <w:rPr>
            <w:rStyle w:val="Hyperlink"/>
          </w:rPr>
          <w:t>http://www.oecd.org/mexico/22425199.pdf</w:t>
        </w:r>
      </w:hyperlink>
      <w:r w:rsidRPr="003C355D">
        <w:rPr>
          <w:rStyle w:val="StyleStyleBold12pt"/>
          <w:b w:val="0"/>
          <w:sz w:val="16"/>
        </w:rPr>
        <w:t xml:space="preserve">, alp) </w:t>
      </w:r>
    </w:p>
    <w:p w14:paraId="4AA9F1A2" w14:textId="77777777" w:rsidR="00337C17" w:rsidRDefault="00337C17" w:rsidP="00337C17"/>
    <w:p w14:paraId="74A7A080" w14:textId="77777777" w:rsidR="00337C17" w:rsidRPr="004D70F3" w:rsidRDefault="00337C17" w:rsidP="00337C17">
      <w:r w:rsidRPr="00650F89">
        <w:rPr>
          <w:rStyle w:val="StyleBoldUnderline"/>
        </w:rPr>
        <w:t>A well designed tax system can bring</w:t>
      </w:r>
      <w:r w:rsidRPr="00650F89">
        <w:t xml:space="preserve"> about the additional </w:t>
      </w:r>
      <w:r w:rsidRPr="00650F89">
        <w:rPr>
          <w:rStyle w:val="StyleBoldUnderline"/>
        </w:rPr>
        <w:t>public revenues which are needed to finance extra spending on strategic areas such as education and infrastructures.</w:t>
      </w:r>
      <w:r w:rsidRPr="00650F89">
        <w:t xml:space="preserve"> Importantly, it can do so with minimal economic distortions and in ways that better insulate the tax base from the vagaries of the business cycle and oil price fluctuations. </w:t>
      </w:r>
      <w:r w:rsidRPr="00650F89">
        <w:rPr>
          <w:rStyle w:val="StyleBoldUnderline"/>
        </w:rPr>
        <w:t>Having a</w:t>
      </w:r>
      <w:r w:rsidRPr="00650F89">
        <w:t xml:space="preserve"> larger and </w:t>
      </w:r>
      <w:r w:rsidRPr="00650F89">
        <w:rPr>
          <w:rStyle w:val="StyleBoldUnderline"/>
        </w:rPr>
        <w:t>more stable tax base is</w:t>
      </w:r>
      <w:r w:rsidRPr="00650F89">
        <w:t xml:space="preserve"> indeed </w:t>
      </w:r>
      <w:r w:rsidRPr="00650F89">
        <w:rPr>
          <w:rStyle w:val="StyleBoldUnderline"/>
        </w:rPr>
        <w:t>crucial to secure the higher level of taxes and public spending that Mexico</w:t>
      </w:r>
      <w:r w:rsidRPr="00650F89">
        <w:t xml:space="preserve"> currently </w:t>
      </w:r>
      <w:r w:rsidRPr="00650F89">
        <w:rPr>
          <w:rStyle w:val="StyleBoldUnderline"/>
        </w:rPr>
        <w:t>requires to boost its potential growth.</w:t>
      </w:r>
      <w:r w:rsidRPr="00650F89">
        <w:t xml:space="preserve"> All in all </w:t>
      </w:r>
      <w:r w:rsidRPr="00650F89">
        <w:rPr>
          <w:rStyle w:val="StyleBoldUnderline"/>
        </w:rPr>
        <w:t>a well designed tax system can support growth, via higher and more predictable spending on infrastructure, human capital development, basic health</w:t>
      </w:r>
      <w:r w:rsidRPr="00650F89">
        <w:t xml:space="preserve"> programmes </w:t>
      </w:r>
      <w:r w:rsidRPr="00650F89">
        <w:rPr>
          <w:rStyle w:val="StyleBoldUnderline"/>
        </w:rPr>
        <w:t>and targeted poverty relief,</w:t>
      </w:r>
      <w:r w:rsidRPr="00650F89">
        <w:t xml:space="preserve"> provided the overall size of the government is not excessive. In Mexico, the tax/GDP ratio is very low and </w:t>
      </w:r>
      <w:r w:rsidRPr="00650F89">
        <w:rPr>
          <w:rStyle w:val="StyleBoldUnderline"/>
        </w:rPr>
        <w:t>because of weaknesses in the tax design</w:t>
      </w:r>
      <w:r w:rsidRPr="00650F89">
        <w:t xml:space="preserve"> the associated </w:t>
      </w:r>
      <w:r w:rsidRPr="00650F89">
        <w:rPr>
          <w:rStyle w:val="StyleBoldUnderline"/>
        </w:rPr>
        <w:t>economic distortions are unnecessarily large</w:t>
      </w:r>
      <w:r w:rsidRPr="00650F89">
        <w:t xml:space="preserve"> (Figure 1). </w:t>
      </w:r>
      <w:r w:rsidRPr="00650F89">
        <w:rPr>
          <w:rStyle w:val="StyleBoldUnderline"/>
        </w:rPr>
        <w:t>This has imposed constraints on public spending.</w:t>
      </w:r>
      <w:r w:rsidRPr="00650F89">
        <w:t xml:space="preserve"> As mentioned before, </w:t>
      </w:r>
      <w:r w:rsidRPr="00650F89">
        <w:rPr>
          <w:rStyle w:val="StyleBoldUnderline"/>
        </w:rPr>
        <w:t>the areas where more and better public spending would be conducive to faster economic development are:</w:t>
      </w:r>
      <w:r w:rsidRPr="00650F89">
        <w:t xml:space="preserve"> The </w:t>
      </w:r>
      <w:r w:rsidRPr="00052F4D">
        <w:rPr>
          <w:rStyle w:val="Emphasis"/>
        </w:rPr>
        <w:t>education</w:t>
      </w:r>
      <w:r w:rsidRPr="00650F89">
        <w:t xml:space="preserve"> and training system, which is a case on its own. Additional resources could be used to address some of the shortcomings, including a backlog in investment, but as importantly, efforts should focus on using more effectively the resources that are being channeled to the system. Spending on </w:t>
      </w:r>
      <w:r w:rsidRPr="00650F89">
        <w:rPr>
          <w:rStyle w:val="StyleBoldUnderline"/>
        </w:rPr>
        <w:t>physical infrastructure</w:t>
      </w:r>
      <w:r w:rsidRPr="00650F89">
        <w:t xml:space="preserve"> should be at a higher level; and the financing should not be subject to stop and go behaviour. Although effective in meeting budget targets “cyclical cuts”, caused by volatile financing, almost certainly affect programmes which are essential for Mexico’s development, thus jeopardizing the effectiveness of expenditure. Additional spending on </w:t>
      </w:r>
      <w:r w:rsidRPr="00650F89">
        <w:rPr>
          <w:rStyle w:val="StyleBoldUnderline"/>
        </w:rPr>
        <w:t>basic health care</w:t>
      </w:r>
      <w:r w:rsidRPr="00650F89">
        <w:t xml:space="preserve"> would also contribute to improving human capital. And preserving social programmes, including </w:t>
      </w:r>
      <w:r w:rsidRPr="00650F89">
        <w:rPr>
          <w:rStyle w:val="StyleBoldUnderline"/>
        </w:rPr>
        <w:t>targeted poverty relief</w:t>
      </w:r>
      <w:r w:rsidRPr="00650F89">
        <w:t xml:space="preserve"> (known as PROGRESA/Oportunidades), </w:t>
      </w:r>
      <w:r w:rsidRPr="00650F89">
        <w:rPr>
          <w:rStyle w:val="StyleBoldUnderline"/>
        </w:rPr>
        <w:t>from drastic cuts</w:t>
      </w:r>
      <w:r w:rsidRPr="00650F89">
        <w:t xml:space="preserve"> is also important.</w:t>
      </w:r>
    </w:p>
    <w:p w14:paraId="5DC547BC" w14:textId="77777777" w:rsidR="00337C17" w:rsidRPr="00650F89" w:rsidRDefault="00337C17" w:rsidP="00337C17">
      <w:r w:rsidRPr="00650F89">
        <w:t xml:space="preserve"> </w:t>
      </w:r>
    </w:p>
    <w:p w14:paraId="745DCD3D" w14:textId="77777777" w:rsidR="00337C17" w:rsidRDefault="00337C17" w:rsidP="00337C17">
      <w:pPr>
        <w:pStyle w:val="Heading4"/>
      </w:pPr>
      <w:r>
        <w:t>Preserving education is a d-rule</w:t>
      </w:r>
    </w:p>
    <w:p w14:paraId="4D97841C" w14:textId="77777777" w:rsidR="00337C17" w:rsidRPr="00912F47" w:rsidRDefault="00337C17" w:rsidP="00337C17">
      <w:r w:rsidRPr="00983344">
        <w:rPr>
          <w:b/>
          <w:sz w:val="26"/>
          <w:szCs w:val="26"/>
        </w:rPr>
        <w:t xml:space="preserve">UNESCO No date </w:t>
      </w:r>
      <w:r w:rsidRPr="00345BE1">
        <w:t xml:space="preserve">(UNESCO, United Nations Educational, Scientific, and Cultural Organization, “The Right to Education,” no date, </w:t>
      </w:r>
      <w:hyperlink r:id="rId49" w:history="1">
        <w:r w:rsidRPr="00345BE1">
          <w:rPr>
            <w:rStyle w:val="Hyperlink"/>
          </w:rPr>
          <w:t>http://www.unesco.org/new/en/education/themes/leading-the-international-agenda/right-to-education/</w:t>
        </w:r>
      </w:hyperlink>
      <w:r w:rsidRPr="00345BE1">
        <w:t>, alp)</w:t>
      </w:r>
    </w:p>
    <w:p w14:paraId="48B41631" w14:textId="77777777" w:rsidR="00337C17" w:rsidRPr="00983344" w:rsidRDefault="00337C17" w:rsidP="00337C17">
      <w:pPr>
        <w:rPr>
          <w:b/>
          <w:sz w:val="26"/>
          <w:szCs w:val="26"/>
        </w:rPr>
      </w:pPr>
    </w:p>
    <w:p w14:paraId="3FC41E7B" w14:textId="77777777" w:rsidR="00337C17" w:rsidRPr="00345BE1" w:rsidRDefault="00337C17" w:rsidP="00337C17">
      <w:pPr>
        <w:rPr>
          <w:u w:val="single"/>
        </w:rPr>
      </w:pPr>
      <w:r w:rsidRPr="00345BE1">
        <w:rPr>
          <w:u w:val="single"/>
        </w:rPr>
        <w:t xml:space="preserve">Education is a fundamental human right and essential for the exercise of all other human rights. It promotes individual freedom and empowerment and yields important development benefits. </w:t>
      </w:r>
      <w:r w:rsidRPr="00345BE1">
        <w:t xml:space="preserve">Yet millions of children and adults remain deprived of educational opportunities, many as a result of poverty. Normative instruments of the United Nations and UNESCO lay down international legal obligations for the right to education. These instruments promote and develop the right of every person to enjoy access to education of good quality, without discrimination or exclusion. These instruments bear witness to the great importance that Member States and the international community attach to normative action for realizing the right to education. </w:t>
      </w:r>
      <w:r w:rsidRPr="00345BE1">
        <w:rPr>
          <w:u w:val="single"/>
        </w:rPr>
        <w:t>It is for governments to fulfil their obligations both legal and political in regard to providing education for all of good quality and to implement and monitor more effectively education strategies. Education is a powerful tool by which economically and socially marginalized adults and children can lift themselves out of poverty and participate fully as citizens.</w:t>
      </w:r>
    </w:p>
    <w:p w14:paraId="61D235DD" w14:textId="77777777" w:rsidR="00337C17" w:rsidRDefault="00337C17" w:rsidP="00337C17"/>
    <w:p w14:paraId="58694FAD" w14:textId="77777777" w:rsidR="00337C17" w:rsidRDefault="00337C17" w:rsidP="00337C17">
      <w:pPr>
        <w:pStyle w:val="Heading4"/>
      </w:pPr>
      <w:r>
        <w:t>Poverty prevention is a d-rule – outweighs the aff</w:t>
      </w:r>
    </w:p>
    <w:p w14:paraId="5B228B5E" w14:textId="77777777" w:rsidR="00337C17" w:rsidRPr="00447BC1" w:rsidRDefault="00337C17" w:rsidP="00337C17">
      <w:pPr>
        <w:rPr>
          <w:rStyle w:val="StyleStyleBold12pt"/>
          <w:b w:val="0"/>
        </w:rPr>
      </w:pPr>
      <w:r>
        <w:rPr>
          <w:rStyle w:val="StyleStyleBold12pt"/>
        </w:rPr>
        <w:t xml:space="preserve">Bissio 12 </w:t>
      </w:r>
      <w:r w:rsidRPr="001673A0">
        <w:rPr>
          <w:rStyle w:val="StyleStyleBold12pt"/>
          <w:b w:val="0"/>
          <w:sz w:val="16"/>
        </w:rPr>
        <w:t xml:space="preserve">(Roberto, executive director of the Third World Institute, journalist, SocialWatch, September 6, 2012, “ERADICATING POVERTY: FROM MORAL DUTY TO LEGAL OBLIGATION,” </w:t>
      </w:r>
      <w:hyperlink r:id="rId50" w:history="1">
        <w:r w:rsidRPr="001673A0">
          <w:rPr>
            <w:rStyle w:val="Hyperlink"/>
          </w:rPr>
          <w:t>http://www.socialwatch.org/node/15326</w:t>
        </w:r>
      </w:hyperlink>
      <w:r w:rsidRPr="001673A0">
        <w:rPr>
          <w:rStyle w:val="StyleStyleBold12pt"/>
          <w:b w:val="0"/>
          <w:sz w:val="16"/>
        </w:rPr>
        <w:t>, alp)</w:t>
      </w:r>
    </w:p>
    <w:p w14:paraId="57498816" w14:textId="77777777" w:rsidR="00337C17" w:rsidRDefault="00337C17" w:rsidP="00337C17"/>
    <w:p w14:paraId="3AF6A642" w14:textId="77777777" w:rsidR="00337C17" w:rsidRDefault="00337C17" w:rsidP="00337C17">
      <w:pPr>
        <w:rPr>
          <w:rStyle w:val="StyleBoldUnderline"/>
        </w:rPr>
      </w:pPr>
      <w:r w:rsidRPr="00B70285">
        <w:rPr>
          <w:rStyle w:val="Emphasis"/>
        </w:rPr>
        <w:t>Before signing international trade or investment treaties</w:t>
      </w:r>
      <w:r w:rsidRPr="00B4120E">
        <w:t xml:space="preserve"> or designing fiscal policies, </w:t>
      </w:r>
      <w:r w:rsidRPr="00B4120E">
        <w:rPr>
          <w:rStyle w:val="StyleBoldUnderline"/>
        </w:rPr>
        <w:t>governments should ensure the compatibility of these</w:t>
      </w:r>
      <w:r w:rsidRPr="00B4120E">
        <w:t xml:space="preserve"> policies </w:t>
      </w:r>
      <w:r w:rsidRPr="00B4120E">
        <w:rPr>
          <w:rStyle w:val="StyleBoldUnderline"/>
        </w:rPr>
        <w:t>with</w:t>
      </w:r>
      <w:r w:rsidRPr="00B4120E">
        <w:t xml:space="preserve"> their </w:t>
      </w:r>
      <w:r w:rsidRPr="00B4120E">
        <w:rPr>
          <w:rStyle w:val="StyleBoldUnderline"/>
        </w:rPr>
        <w:t xml:space="preserve">human rights obligations, while avoiding measures “that create, sustain or increase </w:t>
      </w:r>
      <w:r w:rsidRPr="00B4120E">
        <w:rPr>
          <w:rStyle w:val="StyleBoldUnderline"/>
        </w:rPr>
        <w:lastRenderedPageBreak/>
        <w:t>poverty</w:t>
      </w:r>
      <w:r w:rsidRPr="00B4120E">
        <w:t xml:space="preserve">, domestically or extraterritorially”. This is necessary to conciliate the human rights international regulations with the reality of poverty in which most part of the world population lives. </w:t>
      </w:r>
      <w:r w:rsidRPr="00B4120E">
        <w:rPr>
          <w:rStyle w:val="StyleBoldUnderline"/>
        </w:rPr>
        <w:t>The World Bank has a monetary definition of poverty</w:t>
      </w:r>
      <w:r w:rsidRPr="00B4120E">
        <w:t xml:space="preserve"> and has set the poverty line on income </w:t>
      </w:r>
      <w:r w:rsidRPr="00B4120E">
        <w:rPr>
          <w:rStyle w:val="StyleBoldUnderline"/>
        </w:rPr>
        <w:t>below</w:t>
      </w:r>
      <w:r w:rsidRPr="00B4120E">
        <w:t xml:space="preserve"> one-dollar a day (now adjusted to </w:t>
      </w:r>
      <w:r w:rsidRPr="00B4120E">
        <w:rPr>
          <w:rStyle w:val="StyleBoldUnderline"/>
        </w:rPr>
        <w:t>one dollar and twenty-five cents</w:t>
      </w:r>
      <w:r w:rsidRPr="00B4120E">
        <w:t xml:space="preserve">). According to the human rights approach, </w:t>
      </w:r>
      <w:r w:rsidRPr="00B4120E">
        <w:rPr>
          <w:rStyle w:val="StyleBoldUnderline"/>
        </w:rPr>
        <w:t>poverty is</w:t>
      </w:r>
      <w:r w:rsidRPr="00B4120E">
        <w:t xml:space="preserve">, in turn, </w:t>
      </w:r>
      <w:r w:rsidRPr="00B4120E">
        <w:rPr>
          <w:rStyle w:val="StyleBoldUnderline"/>
        </w:rPr>
        <w:t>“a human condition characterised by the sustained or chronic deprivation of resources, capabilities, choices, security and power”.</w:t>
      </w:r>
      <w:r w:rsidRPr="00B4120E">
        <w:t xml:space="preserve"> </w:t>
      </w:r>
      <w:r w:rsidRPr="00B4120E">
        <w:rPr>
          <w:rStyle w:val="StyleBoldUnderline"/>
        </w:rPr>
        <w:t>Poverty</w:t>
      </w:r>
      <w:r w:rsidRPr="00B4120E">
        <w:t xml:space="preserve">, says the preface to the “principles” which have been declared final by Sepúlveda, </w:t>
      </w:r>
      <w:r w:rsidRPr="00B4120E">
        <w:rPr>
          <w:rStyle w:val="StyleBoldUnderline"/>
        </w:rPr>
        <w:t>is “both a cause and a consequence of human rights violations”.</w:t>
      </w:r>
      <w:r w:rsidRPr="00B4120E">
        <w:t xml:space="preserve"> Poor people “experience many interrelated and mutually reinforcing deprivations –including dangerous work conditions, unsafe housing, lack of nutritious food, unequal access to justice, lack of political power and limited access to health care– that prevent them from realizing their rights and perpetuate their poverty”. Thus, </w:t>
      </w:r>
      <w:r w:rsidRPr="00B4120E">
        <w:rPr>
          <w:rStyle w:val="StyleBoldUnderline"/>
        </w:rPr>
        <w:t>the first principle proposed is that of human dignity, together with “the indivisibility, interrelatedness and interdependece of all rights”.</w:t>
      </w:r>
      <w:r w:rsidRPr="00B4120E">
        <w:t xml:space="preserve"> The other principles are equality against all discrimination, which “includes the right to be protected from the negative stigma attached to conditions of poverty”, equality between men and women, the rights of the child, the agency and autonomy of persons living in extreme poverty, participation and empowerment, transparency and access to information and accountability. Based on these principles, </w:t>
      </w:r>
      <w:r w:rsidRPr="00B4120E">
        <w:rPr>
          <w:rStyle w:val="StyleBoldUnderline"/>
        </w:rPr>
        <w:t>States should adopt national strategies to reduce poverty and achieve social integration,</w:t>
      </w:r>
      <w:r w:rsidRPr="00B4120E">
        <w:t xml:space="preserve"> with clear reference points and deadlines, and well-defined plans of action. </w:t>
      </w:r>
      <w:r w:rsidRPr="00B4120E">
        <w:rPr>
          <w:rStyle w:val="StyleBoldUnderline"/>
        </w:rPr>
        <w:t>Public policies should give “due priority” to poor people and the “facilities, goods and services required for the enjoyment of human rights” should be “accessible, available, adaptable, affordable and of good quality”. States have the</w:t>
      </w:r>
      <w:r w:rsidRPr="00B4120E">
        <w:t xml:space="preserve"> already mentioned </w:t>
      </w:r>
      <w:r w:rsidRPr="00B4120E">
        <w:rPr>
          <w:rStyle w:val="StyleBoldUnderline"/>
        </w:rPr>
        <w:t>obligation to be coherent</w:t>
      </w:r>
      <w:r w:rsidRPr="00B4120E">
        <w:t xml:space="preserve">, request international assistance </w:t>
      </w:r>
      <w:r w:rsidRPr="00B4120E">
        <w:rPr>
          <w:rStyle w:val="StyleBoldUnderline"/>
        </w:rPr>
        <w:t>when their efforts are not sufficient and provide assistance if they are in a position to do so, being accountable for their interventions. “In a world characterised by an unprecedented level of economic development</w:t>
      </w:r>
      <w:r w:rsidRPr="00B4120E">
        <w:t xml:space="preserve">, technological means and financial resources, that millions of persons are </w:t>
      </w:r>
      <w:r w:rsidRPr="00B4120E">
        <w:rPr>
          <w:rStyle w:val="StyleBoldUnderline"/>
        </w:rPr>
        <w:t>living in extreme poverty is a moral outrage”,</w:t>
      </w:r>
      <w:r w:rsidRPr="00B4120E">
        <w:t xml:space="preserve"> reads the preface of the paper. When it becomes approved, </w:t>
      </w:r>
      <w:r w:rsidRPr="00B4120E">
        <w:rPr>
          <w:rStyle w:val="StyleBoldUnderline"/>
        </w:rPr>
        <w:t xml:space="preserve">eradicating extreme poverty shall not only be a moral duty but also a legal obligation. </w:t>
      </w:r>
    </w:p>
    <w:p w14:paraId="23550BE5" w14:textId="77777777" w:rsidR="00337C17" w:rsidRDefault="00337C17" w:rsidP="00337C17">
      <w:pPr>
        <w:rPr>
          <w:rStyle w:val="StyleBoldUnderline"/>
        </w:rPr>
      </w:pPr>
    </w:p>
    <w:p w14:paraId="10B60279" w14:textId="77777777" w:rsidR="00337C17" w:rsidRDefault="00BD4C33" w:rsidP="00337C17">
      <w:pPr>
        <w:pStyle w:val="Heading3"/>
        <w:rPr>
          <w:rStyle w:val="StyleBoldUnderline"/>
          <w:sz w:val="32"/>
        </w:rPr>
      </w:pPr>
      <w:r>
        <w:rPr>
          <w:rStyle w:val="StyleBoldUnderline"/>
          <w:sz w:val="32"/>
        </w:rPr>
        <w:lastRenderedPageBreak/>
        <w:t>2NC Failed S</w:t>
      </w:r>
      <w:r w:rsidR="00337C17">
        <w:rPr>
          <w:rStyle w:val="StyleBoldUnderline"/>
          <w:sz w:val="32"/>
        </w:rPr>
        <w:t>tates</w:t>
      </w:r>
    </w:p>
    <w:p w14:paraId="31898ADD" w14:textId="77777777" w:rsidR="00337C17" w:rsidRDefault="00337C17" w:rsidP="00337C17">
      <w:pPr>
        <w:pStyle w:val="Heading4"/>
      </w:pPr>
      <w:r>
        <w:t>Economic collapse causes poverty and social revolutions – leads to a failed state</w:t>
      </w:r>
    </w:p>
    <w:p w14:paraId="04A10EE4" w14:textId="77777777" w:rsidR="00337C17" w:rsidRPr="00CB058A" w:rsidRDefault="00337C17" w:rsidP="00337C17">
      <w:pPr>
        <w:rPr>
          <w:rStyle w:val="StyleStyleBold12pt"/>
          <w:b w:val="0"/>
        </w:rPr>
      </w:pPr>
      <w:r>
        <w:rPr>
          <w:rStyle w:val="StyleStyleBold12pt"/>
        </w:rPr>
        <w:t xml:space="preserve">Friedman 8/21 </w:t>
      </w:r>
      <w:r w:rsidRPr="00CB058A">
        <w:rPr>
          <w:rStyle w:val="StyleStyleBold12pt"/>
          <w:b w:val="0"/>
          <w:sz w:val="16"/>
        </w:rPr>
        <w:t xml:space="preserve">(George, STRATFOR, August 21, 2012, “Mexico's Strategy,” </w:t>
      </w:r>
      <w:hyperlink r:id="rId51" w:history="1">
        <w:r w:rsidRPr="00CB058A">
          <w:rPr>
            <w:rStyle w:val="Hyperlink"/>
          </w:rPr>
          <w:t>http://www.stratfor.com/weekly/mexicos-strategy</w:t>
        </w:r>
      </w:hyperlink>
      <w:r w:rsidRPr="00CB058A">
        <w:rPr>
          <w:rStyle w:val="StyleStyleBold12pt"/>
          <w:b w:val="0"/>
          <w:sz w:val="16"/>
        </w:rPr>
        <w:t>, alp)</w:t>
      </w:r>
    </w:p>
    <w:p w14:paraId="31C4E2B2" w14:textId="77777777" w:rsidR="00337C17" w:rsidRDefault="00337C17" w:rsidP="00337C17"/>
    <w:p w14:paraId="6939A466" w14:textId="77777777" w:rsidR="00337C17" w:rsidRPr="00D35BF4" w:rsidRDefault="00337C17" w:rsidP="00337C17">
      <w:pPr>
        <w:rPr>
          <w:rStyle w:val="StyleBoldUnderline"/>
        </w:rPr>
      </w:pPr>
      <w:r w:rsidRPr="00D35BF4">
        <w:rPr>
          <w:rStyle w:val="StyleBoldUnderline"/>
        </w:rPr>
        <w:t>Discussion of national strategy normally begins with</w:t>
      </w:r>
      <w:r w:rsidRPr="00443472">
        <w:t xml:space="preserve"> the question of </w:t>
      </w:r>
      <w:r w:rsidRPr="00D35BF4">
        <w:rPr>
          <w:rStyle w:val="StyleBoldUnderline"/>
        </w:rPr>
        <w:t>national security.</w:t>
      </w:r>
      <w:r w:rsidRPr="00443472">
        <w:t xml:space="preserve"> But </w:t>
      </w:r>
      <w:r w:rsidRPr="00D35BF4">
        <w:rPr>
          <w:rStyle w:val="StyleBoldUnderline"/>
        </w:rPr>
        <w:t>a discussion of Mexico's strategy must begin with economics.</w:t>
      </w:r>
      <w:r w:rsidRPr="00443472">
        <w:t xml:space="preserve"> This is because Mexico's neighbor is the United States, whose military power in North America denies Mexico military options that other nations might have. But </w:t>
      </w:r>
      <w:r w:rsidRPr="00D35BF4">
        <w:rPr>
          <w:rStyle w:val="StyleBoldUnderline"/>
        </w:rPr>
        <w:t>proximity to the U</w:t>
      </w:r>
      <w:r w:rsidRPr="00443472">
        <w:t xml:space="preserve">nited </w:t>
      </w:r>
      <w:r w:rsidRPr="00D35BF4">
        <w:rPr>
          <w:rStyle w:val="StyleBoldUnderline"/>
        </w:rPr>
        <w:t>S</w:t>
      </w:r>
      <w:r w:rsidRPr="00443472">
        <w:t xml:space="preserve">tates </w:t>
      </w:r>
      <w:r w:rsidRPr="00D35BF4">
        <w:rPr>
          <w:rStyle w:val="StyleBoldUnderline"/>
        </w:rPr>
        <w:t>does not deny Mexico economic options.</w:t>
      </w:r>
      <w:r w:rsidRPr="00443472">
        <w:t xml:space="preserve"> Indeed, while the United States overwhelms Mexico from a national security standpoint, it offers possibilities for economic growth. </w:t>
      </w:r>
      <w:r w:rsidRPr="00D35BF4">
        <w:rPr>
          <w:rStyle w:val="StyleBoldUnderline"/>
        </w:rPr>
        <w:t>Mexico is</w:t>
      </w:r>
      <w:r w:rsidRPr="00443472">
        <w:t xml:space="preserve"> now </w:t>
      </w:r>
      <w:r w:rsidRPr="00D35BF4">
        <w:rPr>
          <w:rStyle w:val="StyleBoldUnderline"/>
        </w:rPr>
        <w:t>the world's 14th-largest economy,</w:t>
      </w:r>
      <w:r w:rsidRPr="00443472">
        <w:t xml:space="preserve"> just above South Korea and just below Australia. Its gross domestic product was $1.16 trillion in 2011. It grew by 3.8 percent in 2011 and 5.5 percent in 2010. Before a major contraction of 6.9 percent in 2009 following the 2008 crisis, </w:t>
      </w:r>
      <w:r w:rsidRPr="00D35BF4">
        <w:rPr>
          <w:rStyle w:val="StyleBoldUnderline"/>
        </w:rPr>
        <w:t>Mexico's GDP grew by an average of 3.3 percent in the five years between 2004 and 2008.</w:t>
      </w:r>
      <w:r w:rsidRPr="00443472">
        <w:t xml:space="preserve"> When looked at </w:t>
      </w:r>
      <w:r w:rsidRPr="00D35BF4">
        <w:rPr>
          <w:rStyle w:val="StyleBoldUnderline"/>
        </w:rPr>
        <w:t>in terms of purchasing power parity</w:t>
      </w:r>
      <w:r w:rsidRPr="00443472">
        <w:t xml:space="preserve">, a measure of GDP in terms of actual purchasing power, </w:t>
      </w:r>
      <w:r w:rsidRPr="00D35BF4">
        <w:rPr>
          <w:rStyle w:val="StyleBoldUnderline"/>
        </w:rPr>
        <w:t>Mexico is the 11th-largest economy in the world</w:t>
      </w:r>
      <w:r w:rsidRPr="00443472">
        <w:t xml:space="preserve">, just behind France and Italy. </w:t>
      </w:r>
      <w:r w:rsidRPr="00D35BF4">
        <w:rPr>
          <w:rStyle w:val="StyleBoldUnderline"/>
        </w:rPr>
        <w:t>It is</w:t>
      </w:r>
      <w:r w:rsidRPr="00443472">
        <w:t xml:space="preserve"> also </w:t>
      </w:r>
      <w:r w:rsidRPr="00D35BF4">
        <w:rPr>
          <w:rStyle w:val="StyleBoldUnderline"/>
        </w:rPr>
        <w:t>forecast to grow at just below 4 percent again this year</w:t>
      </w:r>
      <w:r w:rsidRPr="00443472">
        <w:t xml:space="preserve">, despite slowing global economic trends, thanks in part to rising U.S. consumption. </w:t>
      </w:r>
      <w:r w:rsidRPr="00D35BF4">
        <w:rPr>
          <w:rStyle w:val="StyleBoldUnderline"/>
        </w:rPr>
        <w:t>Total economic size and growth is extremely important to total national power.</w:t>
      </w:r>
      <w:r w:rsidRPr="00443472">
        <w:t xml:space="preserve"> But </w:t>
      </w:r>
      <w:r w:rsidRPr="00D35BF4">
        <w:rPr>
          <w:rStyle w:val="StyleBoldUnderline"/>
        </w:rPr>
        <w:t>Mexico has a single profound economic problem: According to the O</w:t>
      </w:r>
      <w:r w:rsidRPr="00443472">
        <w:t xml:space="preserve">rganization for </w:t>
      </w:r>
      <w:r w:rsidRPr="00D35BF4">
        <w:rPr>
          <w:rStyle w:val="StyleBoldUnderline"/>
        </w:rPr>
        <w:t>E</w:t>
      </w:r>
      <w:r w:rsidRPr="00443472">
        <w:t xml:space="preserve">conomic </w:t>
      </w:r>
      <w:r w:rsidRPr="00D35BF4">
        <w:rPr>
          <w:rStyle w:val="StyleBoldUnderline"/>
        </w:rPr>
        <w:t>C</w:t>
      </w:r>
      <w:r w:rsidRPr="00443472">
        <w:t xml:space="preserve">o-operation and </w:t>
      </w:r>
      <w:r w:rsidRPr="00D35BF4">
        <w:rPr>
          <w:rStyle w:val="StyleBoldUnderline"/>
        </w:rPr>
        <w:t>D</w:t>
      </w:r>
      <w:r w:rsidRPr="00443472">
        <w:t xml:space="preserve">evelopment, </w:t>
      </w:r>
      <w:r w:rsidRPr="00D35BF4">
        <w:rPr>
          <w:rStyle w:val="StyleBoldUnderline"/>
        </w:rPr>
        <w:t>Mexico has the second-highest level of inequality among member nations.</w:t>
      </w:r>
      <w:r w:rsidRPr="00443472">
        <w:t xml:space="preserve"> More than </w:t>
      </w:r>
      <w:r w:rsidRPr="00D35BF4">
        <w:rPr>
          <w:rStyle w:val="StyleBoldUnderline"/>
        </w:rPr>
        <w:t>50 percent of Mexico's population lives in poverty</w:t>
      </w:r>
      <w:r w:rsidRPr="00443472">
        <w:t xml:space="preserve">, and some 14.9 percent of its people live in intense poverty, meaning they have difficulty securing the necessities of life. At the same time, </w:t>
      </w:r>
      <w:r w:rsidRPr="00D35BF4">
        <w:rPr>
          <w:rStyle w:val="StyleBoldUnderline"/>
        </w:rPr>
        <w:t>Mexico is home to the richest man in the world</w:t>
      </w:r>
      <w:r w:rsidRPr="00443472">
        <w:t xml:space="preserve">, telecommunications mogul Carlos Slim. </w:t>
      </w:r>
      <w:r w:rsidRPr="00D35BF4">
        <w:rPr>
          <w:rStyle w:val="StyleBoldUnderline"/>
        </w:rPr>
        <w:t>The primary strategic problem for Mexico is the potential for internal instability driven by inequality.</w:t>
      </w:r>
      <w:r w:rsidRPr="00443472">
        <w:t xml:space="preserve"> Northern and central Mexico </w:t>
      </w:r>
      <w:proofErr w:type="gramStart"/>
      <w:r w:rsidRPr="00443472">
        <w:t>have</w:t>
      </w:r>
      <w:proofErr w:type="gramEnd"/>
      <w:r w:rsidRPr="00443472">
        <w:t xml:space="preserve"> the highest human development index, nearly on the European level, while the mountainous, southernmost states are well below that level. Mexican inequality is geographically defined, though even the wealthiest regions have significant pockets of inequality. We must remember that </w:t>
      </w:r>
      <w:r w:rsidRPr="00D35BF4">
        <w:rPr>
          <w:rStyle w:val="StyleBoldUnderline"/>
        </w:rPr>
        <w:t>this is not Western-style gradient inequality, but cliff inequality where the poor live utterly different lives from</w:t>
      </w:r>
      <w:r w:rsidRPr="00443472">
        <w:t xml:space="preserve"> even </w:t>
      </w:r>
      <w:r w:rsidRPr="00D35BF4">
        <w:rPr>
          <w:rStyle w:val="StyleBoldUnderline"/>
        </w:rPr>
        <w:t xml:space="preserve">the middle class. </w:t>
      </w:r>
    </w:p>
    <w:p w14:paraId="6364BFCF" w14:textId="77777777" w:rsidR="00511CF1" w:rsidRPr="00511CF1" w:rsidRDefault="00BD4C33" w:rsidP="00511CF1">
      <w:pPr>
        <w:keepNext/>
        <w:keepLines/>
        <w:pageBreakBefore/>
        <w:spacing w:before="200"/>
        <w:jc w:val="center"/>
        <w:outlineLvl w:val="2"/>
        <w:rPr>
          <w:rFonts w:ascii="Calibri" w:eastAsiaTheme="majorEastAsia" w:hAnsi="Calibri" w:cstheme="majorBidi"/>
          <w:b/>
          <w:bCs/>
          <w:sz w:val="32"/>
          <w:u w:val="single"/>
        </w:rPr>
      </w:pPr>
      <w:r>
        <w:rPr>
          <w:rFonts w:ascii="Calibri" w:eastAsiaTheme="majorEastAsia" w:hAnsi="Calibri" w:cstheme="majorBidi"/>
          <w:b/>
          <w:bCs/>
          <w:sz w:val="32"/>
          <w:u w:val="single"/>
        </w:rPr>
        <w:lastRenderedPageBreak/>
        <w:t xml:space="preserve">2NC </w:t>
      </w:r>
      <w:r w:rsidR="00337C17">
        <w:rPr>
          <w:rFonts w:ascii="Calibri" w:eastAsiaTheme="majorEastAsia" w:hAnsi="Calibri" w:cstheme="majorBidi"/>
          <w:b/>
          <w:bCs/>
          <w:sz w:val="32"/>
          <w:u w:val="single"/>
        </w:rPr>
        <w:t>E</w:t>
      </w:r>
      <w:r>
        <w:rPr>
          <w:rFonts w:ascii="Calibri" w:eastAsiaTheme="majorEastAsia" w:hAnsi="Calibri" w:cstheme="majorBidi"/>
          <w:b/>
          <w:bCs/>
          <w:sz w:val="32"/>
          <w:u w:val="single"/>
        </w:rPr>
        <w:t>conomy/S</w:t>
      </w:r>
      <w:r w:rsidR="00511CF1" w:rsidRPr="00511CF1">
        <w:rPr>
          <w:rFonts w:ascii="Calibri" w:eastAsiaTheme="majorEastAsia" w:hAnsi="Calibri" w:cstheme="majorBidi"/>
          <w:b/>
          <w:bCs/>
          <w:sz w:val="32"/>
          <w:u w:val="single"/>
        </w:rPr>
        <w:t>tability</w:t>
      </w:r>
    </w:p>
    <w:p w14:paraId="2B1F517A" w14:textId="77777777" w:rsidR="00511CF1" w:rsidRPr="00511CF1" w:rsidRDefault="00337C17" w:rsidP="00511CF1">
      <w:pPr>
        <w:keepNext/>
        <w:keepLines/>
        <w:spacing w:before="200"/>
        <w:outlineLvl w:val="3"/>
        <w:rPr>
          <w:rFonts w:ascii="Calibri" w:eastAsiaTheme="majorEastAsia" w:hAnsi="Calibri" w:cstheme="majorBidi"/>
          <w:b/>
          <w:bCs/>
          <w:iCs/>
          <w:sz w:val="26"/>
        </w:rPr>
      </w:pPr>
      <w:r>
        <w:rPr>
          <w:rFonts w:ascii="Calibri" w:eastAsiaTheme="majorEastAsia" w:hAnsi="Calibri" w:cstheme="majorBidi"/>
          <w:b/>
          <w:bCs/>
          <w:iCs/>
          <w:sz w:val="26"/>
        </w:rPr>
        <w:t>E</w:t>
      </w:r>
      <w:r w:rsidR="00511CF1" w:rsidRPr="00511CF1">
        <w:rPr>
          <w:rFonts w:ascii="Calibri" w:eastAsiaTheme="majorEastAsia" w:hAnsi="Calibri" w:cstheme="majorBidi"/>
          <w:b/>
          <w:bCs/>
          <w:iCs/>
          <w:sz w:val="26"/>
        </w:rPr>
        <w:t xml:space="preserve">nergy reform is </w:t>
      </w:r>
      <w:r w:rsidR="00511CF1" w:rsidRPr="00511CF1">
        <w:rPr>
          <w:rFonts w:ascii="Calibri" w:eastAsiaTheme="majorEastAsia" w:hAnsi="Calibri" w:cstheme="majorBidi"/>
          <w:b/>
          <w:bCs/>
          <w:iCs/>
          <w:sz w:val="26"/>
          <w:u w:val="single"/>
        </w:rPr>
        <w:t>necessary</w:t>
      </w:r>
      <w:r w:rsidR="00511CF1" w:rsidRPr="00511CF1">
        <w:rPr>
          <w:rFonts w:ascii="Calibri" w:eastAsiaTheme="majorEastAsia" w:hAnsi="Calibri" w:cstheme="majorBidi"/>
          <w:b/>
          <w:bCs/>
          <w:iCs/>
          <w:sz w:val="26"/>
        </w:rPr>
        <w:t xml:space="preserve"> to stave off </w:t>
      </w:r>
      <w:r w:rsidR="00511CF1" w:rsidRPr="00511CF1">
        <w:rPr>
          <w:rFonts w:ascii="Calibri" w:eastAsiaTheme="majorEastAsia" w:hAnsi="Calibri" w:cstheme="majorBidi"/>
          <w:b/>
          <w:bCs/>
          <w:iCs/>
          <w:sz w:val="26"/>
          <w:u w:val="single"/>
        </w:rPr>
        <w:t>economic collapse</w:t>
      </w:r>
      <w:r w:rsidR="00511CF1" w:rsidRPr="00511CF1">
        <w:rPr>
          <w:rFonts w:ascii="Calibri" w:eastAsiaTheme="majorEastAsia" w:hAnsi="Calibri" w:cstheme="majorBidi"/>
          <w:b/>
          <w:bCs/>
          <w:iCs/>
          <w:sz w:val="26"/>
        </w:rPr>
        <w:t xml:space="preserve"> and </w:t>
      </w:r>
      <w:r w:rsidR="00511CF1" w:rsidRPr="00511CF1">
        <w:rPr>
          <w:rFonts w:ascii="Calibri" w:eastAsiaTheme="majorEastAsia" w:hAnsi="Calibri" w:cstheme="majorBidi"/>
          <w:b/>
          <w:bCs/>
          <w:iCs/>
          <w:sz w:val="26"/>
          <w:u w:val="single"/>
        </w:rPr>
        <w:t>energy insecurity</w:t>
      </w:r>
      <w:r w:rsidR="00511CF1" w:rsidRPr="00511CF1">
        <w:rPr>
          <w:rFonts w:ascii="Calibri" w:eastAsiaTheme="majorEastAsia" w:hAnsi="Calibri" w:cstheme="majorBidi"/>
          <w:b/>
          <w:bCs/>
          <w:iCs/>
          <w:sz w:val="26"/>
        </w:rPr>
        <w:t xml:space="preserve"> in Mexico</w:t>
      </w:r>
    </w:p>
    <w:p w14:paraId="6B8570A9" w14:textId="77777777" w:rsidR="00511CF1" w:rsidRPr="00BD4C33" w:rsidRDefault="00511CF1" w:rsidP="00BD4C33">
      <w:r w:rsidRPr="00BD4C33">
        <w:rPr>
          <w:rStyle w:val="StyleStyleBold12pt"/>
        </w:rPr>
        <w:t>Webber, 7/26</w:t>
      </w:r>
      <w:r w:rsidRPr="00BD4C33">
        <w:t xml:space="preserve">/13 Jude, joined the Financial Times in 2007 as correspondent for Argentina, Chile, Uruguay and Paraguay after 15 years working for Reuters in UK, Spain, Ireland, Italy and Peru, </w:t>
      </w:r>
      <w:hyperlink r:id="rId52" w:history="1">
        <w:r w:rsidRPr="00BD4C33">
          <w:t>http://blogs.ft.com/beyond-brics/2013/07/26/pemex-q2-the-case-for-reform-grows/</w:t>
        </w:r>
      </w:hyperlink>
      <w:r w:rsidRPr="00BD4C33">
        <w:t>, “Pemex Q2: the case for reform grows,” ADM</w:t>
      </w:r>
    </w:p>
    <w:p w14:paraId="793FFE33" w14:textId="77777777" w:rsidR="00511CF1" w:rsidRPr="00511CF1" w:rsidRDefault="00511CF1" w:rsidP="00BD4C33">
      <w:r w:rsidRPr="00BD4C33">
        <w:rPr>
          <w:rStyle w:val="StyleBoldUnderline"/>
        </w:rPr>
        <w:t>One of the most widely watched</w:t>
      </w:r>
      <w:r w:rsidRPr="00BD4C33">
        <w:t xml:space="preserve"> – and significant – </w:t>
      </w:r>
      <w:r w:rsidRPr="00BD4C33">
        <w:rPr>
          <w:rStyle w:val="StyleBoldUnderline"/>
        </w:rPr>
        <w:t>of</w:t>
      </w:r>
      <w:r w:rsidRPr="00BD4C33">
        <w:t xml:space="preserve"> Mexican President Enrique Peña </w:t>
      </w:r>
      <w:r w:rsidRPr="00BD4C33">
        <w:rPr>
          <w:rStyle w:val="StyleBoldUnderline"/>
        </w:rPr>
        <w:t>Nieto’s reforms is that of the energy sector</w:t>
      </w:r>
      <w:r w:rsidRPr="00BD4C33">
        <w:t xml:space="preserve">. </w:t>
      </w:r>
      <w:r w:rsidRPr="00BD4C33">
        <w:rPr>
          <w:rStyle w:val="Emphasis"/>
        </w:rPr>
        <w:t>It’s on the agenda</w:t>
      </w:r>
      <w:r w:rsidRPr="00BD4C33">
        <w:t xml:space="preserve"> when Congress resumes after the summer break in September – </w:t>
      </w:r>
      <w:r w:rsidRPr="00BD4C33">
        <w:rPr>
          <w:rStyle w:val="StyleBoldUnderline"/>
        </w:rPr>
        <w:t>and is attracting a lot of international attention</w:t>
      </w:r>
      <w:r w:rsidRPr="00BD4C33">
        <w:t xml:space="preserve"> in the energy sector. But with disappointing results out from state oil company Pemex out, </w:t>
      </w:r>
      <w:r w:rsidRPr="00BD4C33">
        <w:rPr>
          <w:rStyle w:val="Emphasis"/>
        </w:rPr>
        <w:t>it’s now looking even more important</w:t>
      </w:r>
      <w:r w:rsidRPr="00BD4C33">
        <w:t xml:space="preserve"> than before. </w:t>
      </w:r>
      <w:r w:rsidRPr="00BD4C33">
        <w:rPr>
          <w:rStyle w:val="StyleBoldUnderline"/>
        </w:rPr>
        <w:t>Pemex’s loss</w:t>
      </w:r>
      <w:r w:rsidRPr="00BD4C33">
        <w:t xml:space="preserve"> in the second quarter </w:t>
      </w:r>
      <w:r w:rsidRPr="00BD4C33">
        <w:rPr>
          <w:rStyle w:val="StyleBoldUnderline"/>
        </w:rPr>
        <w:t>was</w:t>
      </w:r>
      <w:r w:rsidRPr="00BD4C33">
        <w:t xml:space="preserve">, in fact, </w:t>
      </w:r>
      <w:r w:rsidRPr="00BD4C33">
        <w:rPr>
          <w:rStyle w:val="StyleBoldUnderline"/>
        </w:rPr>
        <w:t>its steepest</w:t>
      </w:r>
      <w:r w:rsidRPr="00BD4C33">
        <w:t xml:space="preserve"> since late 2011 – and though the company is still officially sticking to its target of lifting production slightly this year, there must be lots of doubters out there. There were some bright spots in the results. While lower crude export prices and a weaker peso hit earnings, Pemex’s crude output in June was the highest since February, and an increase of 0.4 per cent since May. So </w:t>
      </w:r>
      <w:r w:rsidRPr="00BD4C33">
        <w:rPr>
          <w:rStyle w:val="StyleBoldUnderline"/>
        </w:rPr>
        <w:t>reform</w:t>
      </w:r>
      <w:r w:rsidRPr="00BD4C33">
        <w:t xml:space="preserve"> time? It </w:t>
      </w:r>
      <w:r w:rsidRPr="00BD4C33">
        <w:rPr>
          <w:rStyle w:val="StyleBoldUnderline"/>
        </w:rPr>
        <w:t>looks increasingly important</w:t>
      </w:r>
      <w:r w:rsidRPr="00BD4C33">
        <w:t xml:space="preserve">, </w:t>
      </w:r>
      <w:proofErr w:type="gramStart"/>
      <w:r w:rsidRPr="00BD4C33">
        <w:t>But</w:t>
      </w:r>
      <w:proofErr w:type="gramEnd"/>
      <w:r w:rsidRPr="00BD4C33">
        <w:t xml:space="preserve"> the good news is that we won’t have to wait long. Pemex said </w:t>
      </w:r>
      <w:r w:rsidRPr="00BD4C33">
        <w:rPr>
          <w:rStyle w:val="StyleBoldUnderline"/>
        </w:rPr>
        <w:t>the package should be ready in a month or so</w:t>
      </w:r>
      <w:r w:rsidRPr="00BD4C33">
        <w:t xml:space="preserve">. London-based </w:t>
      </w:r>
      <w:r w:rsidRPr="00BD4C33">
        <w:rPr>
          <w:rStyle w:val="StyleBoldUnderline"/>
        </w:rPr>
        <w:t>analysts</w:t>
      </w:r>
      <w:r w:rsidRPr="00BD4C33">
        <w:t xml:space="preserve"> Capital Economics </w:t>
      </w:r>
      <w:r w:rsidRPr="00BD4C33">
        <w:rPr>
          <w:rStyle w:val="StyleBoldUnderline"/>
        </w:rPr>
        <w:t xml:space="preserve">count that plan as one of the potential reasons to be cheerful about the </w:t>
      </w:r>
      <w:r w:rsidRPr="00BD4C33">
        <w:rPr>
          <w:rStyle w:val="Emphasis"/>
        </w:rPr>
        <w:t>Mexican economy</w:t>
      </w:r>
      <w:r w:rsidRPr="00BD4C33">
        <w:t xml:space="preserve">, </w:t>
      </w:r>
      <w:r w:rsidRPr="00BD4C33">
        <w:rPr>
          <w:rStyle w:val="StyleBoldUnderline"/>
        </w:rPr>
        <w:t xml:space="preserve">whose performance has disappointed so far </w:t>
      </w:r>
      <w:r w:rsidRPr="00BD4C33">
        <w:t xml:space="preserve">this year. As Javier Treviño Nieto, an expert on energy in Congress from the ruling PRI party told Reuters recently, </w:t>
      </w:r>
      <w:r w:rsidRPr="00BD4C33">
        <w:rPr>
          <w:rStyle w:val="Emphasis"/>
        </w:rPr>
        <w:t>Mexico can’t afford to get it wrong</w:t>
      </w:r>
      <w:r w:rsidRPr="00BD4C33">
        <w:t xml:space="preserve">: </w:t>
      </w:r>
      <w:r w:rsidRPr="00BD4C33">
        <w:rPr>
          <w:rStyle w:val="StyleBoldUnderline"/>
        </w:rPr>
        <w:t xml:space="preserve">The world is not going to wait for us if we don’t do an energy reform that guarantees the country’s </w:t>
      </w:r>
      <w:r w:rsidRPr="00BD4C33">
        <w:rPr>
          <w:rStyle w:val="Emphasis"/>
        </w:rPr>
        <w:t>energy security</w:t>
      </w:r>
      <w:r w:rsidRPr="00BD4C33">
        <w:t xml:space="preserve">. </w:t>
      </w:r>
      <w:r w:rsidRPr="00BD4C33">
        <w:rPr>
          <w:rStyle w:val="StyleBoldUnderline"/>
        </w:rPr>
        <w:t>Pemex, Mexico and</w:t>
      </w:r>
      <w:r w:rsidRPr="00BD4C33">
        <w:t xml:space="preserve"> Peña </w:t>
      </w:r>
      <w:r w:rsidRPr="00BD4C33">
        <w:rPr>
          <w:rStyle w:val="StyleBoldUnderline"/>
        </w:rPr>
        <w:t>Nieto have a lot riding on the reform proposal</w:t>
      </w:r>
      <w:r w:rsidRPr="00511CF1">
        <w:t>. Can they pull it off? Watch this space.</w:t>
      </w:r>
    </w:p>
    <w:p w14:paraId="2707DFA4" w14:textId="77777777" w:rsidR="00511CF1" w:rsidRPr="00511CF1" w:rsidRDefault="00511CF1" w:rsidP="00BD4C33"/>
    <w:p w14:paraId="741B6CD1" w14:textId="77777777" w:rsidR="00511CF1" w:rsidRPr="00511CF1" w:rsidRDefault="00511CF1" w:rsidP="00BD4C33"/>
    <w:p w14:paraId="5B2A90C0" w14:textId="77777777" w:rsidR="00236291" w:rsidRDefault="00236291" w:rsidP="00236291">
      <w:pPr>
        <w:pStyle w:val="Heading2"/>
        <w:rPr>
          <w:rStyle w:val="StyleBoldUnderline"/>
          <w:sz w:val="52"/>
        </w:rPr>
      </w:pPr>
      <w:r>
        <w:rPr>
          <w:rStyle w:val="StyleBoldUnderline"/>
          <w:sz w:val="52"/>
        </w:rPr>
        <w:lastRenderedPageBreak/>
        <w:t>T-Military</w:t>
      </w:r>
    </w:p>
    <w:p w14:paraId="0AFFF54A" w14:textId="77777777" w:rsidR="00236291" w:rsidRDefault="00236291" w:rsidP="00236291">
      <w:pPr>
        <w:pStyle w:val="Heading3"/>
      </w:pPr>
      <w:r>
        <w:lastRenderedPageBreak/>
        <w:t xml:space="preserve">1NC </w:t>
      </w:r>
      <w:r w:rsidR="00BD4C33">
        <w:t xml:space="preserve">— </w:t>
      </w:r>
      <w:r>
        <w:t>Topicality</w:t>
      </w:r>
      <w:r w:rsidR="00BD4C33">
        <w:t xml:space="preserve"> “Economic Engagement”</w:t>
      </w:r>
    </w:p>
    <w:p w14:paraId="1871BBB4" w14:textId="77777777" w:rsidR="00236291" w:rsidRPr="00D510A9" w:rsidRDefault="00236291" w:rsidP="00236291">
      <w:pPr>
        <w:pStyle w:val="Heading4"/>
      </w:pPr>
      <w:r>
        <w:t xml:space="preserve">Interpretation – </w:t>
      </w:r>
    </w:p>
    <w:p w14:paraId="5E3A951F" w14:textId="77777777" w:rsidR="00236291" w:rsidRDefault="00236291" w:rsidP="00236291">
      <w:pPr>
        <w:pStyle w:val="Heading4"/>
      </w:pPr>
      <w:r>
        <w:t>Economic engagement is distinct from political and military engagement – prefer policy focus.</w:t>
      </w:r>
    </w:p>
    <w:p w14:paraId="0877B0F7" w14:textId="77777777" w:rsidR="00236291" w:rsidRDefault="00236291" w:rsidP="00236291">
      <w:r w:rsidRPr="00D510A9">
        <w:rPr>
          <w:rStyle w:val="StyleStyleBold12pt"/>
        </w:rPr>
        <w:t>Sloan 85</w:t>
      </w:r>
      <w:r>
        <w:rPr>
          <w:b/>
        </w:rPr>
        <w:t xml:space="preserve"> </w:t>
      </w:r>
      <w:r w:rsidRPr="00D510A9">
        <w:t>(Stanley, founding Director of the Atlantic Community Initiative, PhD from American University’s School of International Service, employed by the Congressional Research Service of the Library of Congress in a variety of analytical and research management positions from 1975-1999, including head of the Office of Senior Specialists, In December 2007, Stan served as a Fulbright Senior Specialist Fellow at the Estonian School of Diplomacy, In 2002, Stan was selected as a Woodrow Wilson Foundation Visiting Fellow , “Nato’s Future: Toward a New Transatlantic Bargain,” pg 158)</w:t>
      </w:r>
    </w:p>
    <w:p w14:paraId="72CC9A04" w14:textId="77777777" w:rsidR="00236291" w:rsidRPr="00D510A9" w:rsidRDefault="00236291" w:rsidP="00236291"/>
    <w:p w14:paraId="2E3D84B0" w14:textId="77777777" w:rsidR="00236291" w:rsidRDefault="00236291" w:rsidP="00236291">
      <w:r w:rsidRPr="00D510A9">
        <w:rPr>
          <w:rStyle w:val="StyleBoldUnderline"/>
        </w:rPr>
        <w:t>A new conceptual framework should have a dynamic outlook to maximize political effectiveness and flow from a concept of Western interests</w:t>
      </w:r>
      <w:r w:rsidRPr="00D510A9">
        <w:t xml:space="preserve">, rather than from a simple reaction to Eastern capabilities and politices. Any new approach should reflect the reality of conflict within the East-West relationship as well as the potential for cooperation. </w:t>
      </w:r>
      <w:r w:rsidRPr="00D510A9">
        <w:rPr>
          <w:rStyle w:val="Emphasis"/>
        </w:rPr>
        <w:t xml:space="preserve">A new Western policy of active engagement with the East–military engagement, political engagement, and economic engagement–would meet those requirements. </w:t>
      </w:r>
      <w:r w:rsidRPr="00D510A9">
        <w:t>A primary purpose of such a policy would be to convince the Soviet Union and its allies they can gain no decisive power advantage over the West and, equally, to assure the Warsaw Pact nations that the NATO nations also seek no such advantage.</w:t>
      </w:r>
    </w:p>
    <w:p w14:paraId="091829E2" w14:textId="77777777" w:rsidR="00236291" w:rsidRDefault="00236291" w:rsidP="00236291"/>
    <w:p w14:paraId="7F0B83B0" w14:textId="77777777" w:rsidR="00236291" w:rsidRDefault="00236291" w:rsidP="00236291">
      <w:pPr>
        <w:pStyle w:val="Heading4"/>
      </w:pPr>
      <w:r>
        <w:t>B. Violation – their Relations advantage is based off of military facilitation.</w:t>
      </w:r>
    </w:p>
    <w:p w14:paraId="77C7E6CD" w14:textId="77777777" w:rsidR="00236291" w:rsidRDefault="00236291" w:rsidP="00236291">
      <w:pPr>
        <w:pStyle w:val="Heading4"/>
      </w:pPr>
      <w:r>
        <w:t>C. That kills limits which is a voter for fairness and education – undermines clash – the neg can’t predict what the aff will say.</w:t>
      </w:r>
    </w:p>
    <w:p w14:paraId="4AEE4E05" w14:textId="77777777" w:rsidR="00236291" w:rsidRDefault="00236291" w:rsidP="00236291">
      <w:pPr>
        <w:pStyle w:val="Heading4"/>
      </w:pPr>
      <w:r>
        <w:t>D. Prefer the most limiting interpretation – good isn’t good enough – justifies judge int</w:t>
      </w:r>
      <w:r w:rsidR="00BD4C33">
        <w:t>ervention and is arb</w:t>
      </w:r>
      <w:r>
        <w:t>itrary.</w:t>
      </w:r>
    </w:p>
    <w:p w14:paraId="3333DFEC" w14:textId="77777777" w:rsidR="00BD4C33" w:rsidRPr="00BD4C33" w:rsidRDefault="00BD4C33" w:rsidP="00BD4C33"/>
    <w:p w14:paraId="68222CDC" w14:textId="77777777" w:rsidR="0024124C" w:rsidRDefault="00BD4C33" w:rsidP="0024124C">
      <w:pPr>
        <w:pStyle w:val="Heading3"/>
      </w:pPr>
      <w:r>
        <w:lastRenderedPageBreak/>
        <w:t>AT: We MEet</w:t>
      </w:r>
    </w:p>
    <w:p w14:paraId="021FE2BF" w14:textId="77777777" w:rsidR="0024124C" w:rsidRDefault="0024124C" w:rsidP="00BD4C33">
      <w:pPr>
        <w:pStyle w:val="Heading4"/>
      </w:pPr>
      <w:r>
        <w:t>DOD is a part of the drug war.</w:t>
      </w:r>
    </w:p>
    <w:p w14:paraId="1C4A5F4E" w14:textId="77777777" w:rsidR="0024124C" w:rsidRDefault="0024124C" w:rsidP="0024124C">
      <w:r w:rsidRPr="00BD4C33">
        <w:rPr>
          <w:rStyle w:val="StyleStyleBold12pt"/>
        </w:rPr>
        <w:t>Longmire 12</w:t>
      </w:r>
      <w:r>
        <w:rPr>
          <w:b/>
        </w:rPr>
        <w:t xml:space="preserve"> </w:t>
      </w:r>
      <w:r w:rsidRPr="00744EC9">
        <w:t xml:space="preserve">(Sylvia, a [medically] retired Air Force captain and former Special Agent with the Air Force Office of Special Investigation, Former senior intelligence analyst for the California state fusion center and the California Emergency Management Agency's Situational Awareness Unit, focusing almost exclusively on Mexican drug trafficking organizations and southwest border violence issues, egularly lectured on terrorism in Latin America at the Air Force Special Operations School's Dynamics of International Terrorism course, Masters in Latin American and Carribean studies, 1/13/12, “Is The US Military’s Involvement In Border Security Too Expensive?” </w:t>
      </w:r>
      <w:hyperlink r:id="rId53" w:history="1">
        <w:r w:rsidRPr="00744EC9">
          <w:rPr>
            <w:rStyle w:val="Hyperlink"/>
          </w:rPr>
          <w:t>http://www.hstoday.us/briefings/correspondents-watch/single-article/is-the-us-militarys-involvement-in-border-security-too-expensive/c7963abc47990eee4cbb12900e9e9533.html)//DR</w:t>
        </w:r>
      </w:hyperlink>
      <w:r w:rsidRPr="00744EC9">
        <w:t>. H</w:t>
      </w:r>
    </w:p>
    <w:p w14:paraId="6C36E35D" w14:textId="77777777" w:rsidR="00744EC9" w:rsidRPr="00744EC9" w:rsidRDefault="00744EC9" w:rsidP="0024124C"/>
    <w:p w14:paraId="10BD6831" w14:textId="77777777" w:rsidR="0024124C" w:rsidRDefault="0024124C" w:rsidP="0024124C">
      <w:r w:rsidRPr="0024124C">
        <w:rPr>
          <w:rStyle w:val="StyleBoldUnderline"/>
        </w:rPr>
        <w:t>DoD has also increased their role in the drug war</w:t>
      </w:r>
      <w:r w:rsidRPr="0024124C">
        <w:t xml:space="preserve">, both </w:t>
      </w:r>
      <w:r w:rsidRPr="0024124C">
        <w:rPr>
          <w:rStyle w:val="StyleBoldUnderline"/>
        </w:rPr>
        <w:t>by providing military equipment to law enforcement agencies along the border - helping them do their jobs more effectively - and providing training and guidance to agencies on the Mexican side of the border</w:t>
      </w:r>
      <w:r w:rsidRPr="0024124C">
        <w:t>. By executive order, because DoD also has a mandate to assist in the national counterdrug mission, how the drug war progresses is very important to the Pentagon.</w:t>
      </w:r>
    </w:p>
    <w:p w14:paraId="4D52C796" w14:textId="77777777" w:rsidR="00744EC9" w:rsidRDefault="00744EC9" w:rsidP="0024124C"/>
    <w:p w14:paraId="7BBFB0A3" w14:textId="77777777" w:rsidR="00744EC9" w:rsidRDefault="00744EC9" w:rsidP="00744EC9">
      <w:pPr>
        <w:pStyle w:val="Heading4"/>
      </w:pPr>
      <w:r>
        <w:t xml:space="preserve">Here’s a chart specific to Merida </w:t>
      </w:r>
    </w:p>
    <w:p w14:paraId="03E853AE" w14:textId="77777777" w:rsidR="00744EC9" w:rsidRPr="00744EC9" w:rsidRDefault="00744EC9" w:rsidP="00744EC9"/>
    <w:p w14:paraId="02DEF46F" w14:textId="77777777" w:rsidR="00684C48" w:rsidRDefault="00D510A9" w:rsidP="00BD4C33">
      <w:pPr>
        <w:pStyle w:val="Heading2"/>
      </w:pPr>
      <w:r>
        <w:lastRenderedPageBreak/>
        <w:t>Kerry CP</w:t>
      </w:r>
    </w:p>
    <w:p w14:paraId="3E53FEF8" w14:textId="77777777" w:rsidR="00D510A9" w:rsidRPr="00D510A9" w:rsidRDefault="00D510A9" w:rsidP="00D510A9">
      <w:pPr>
        <w:pStyle w:val="Heading3"/>
      </w:pPr>
      <w:r>
        <w:lastRenderedPageBreak/>
        <w:t xml:space="preserve">1NC </w:t>
      </w:r>
      <w:r w:rsidR="00BD4C33">
        <w:t xml:space="preserve">Kerry </w:t>
      </w:r>
      <w:r>
        <w:t>Counterplan</w:t>
      </w:r>
    </w:p>
    <w:p w14:paraId="37695639" w14:textId="77777777" w:rsidR="00684C48" w:rsidRDefault="00684C48" w:rsidP="00485094">
      <w:pPr>
        <w:pStyle w:val="Heading4"/>
      </w:pPr>
      <w:r>
        <w:t>Secretary of State John Kerry should incorporate into the Mérida Initiative strategy outcome performance measures that indicate progress towards goals and develop more comprehensive timelines for future program deliveries.</w:t>
      </w:r>
    </w:p>
    <w:p w14:paraId="5F1DA94A" w14:textId="77777777" w:rsidR="00684C48" w:rsidRDefault="00684C48" w:rsidP="00684C48">
      <w:pPr>
        <w:rPr>
          <w:b/>
        </w:rPr>
      </w:pPr>
    </w:p>
    <w:p w14:paraId="0FF45AE5" w14:textId="77777777" w:rsidR="00684C48" w:rsidRDefault="00684C48" w:rsidP="00485094">
      <w:pPr>
        <w:pStyle w:val="Heading4"/>
      </w:pPr>
      <w:r>
        <w:t xml:space="preserve">Solvency advocate – their </w:t>
      </w:r>
      <w:proofErr w:type="gramStart"/>
      <w:r>
        <w:t>ev</w:t>
      </w:r>
      <w:proofErr w:type="gramEnd"/>
      <w:r>
        <w:t xml:space="preserve"> is all based off of this article.</w:t>
      </w:r>
    </w:p>
    <w:p w14:paraId="2C4FC2F5" w14:textId="77777777" w:rsidR="00684C48" w:rsidRPr="00485094" w:rsidRDefault="00684C48" w:rsidP="00684C48">
      <w:r w:rsidRPr="00485094">
        <w:rPr>
          <w:rStyle w:val="StyleStyleBold12pt"/>
        </w:rPr>
        <w:t>GAO 10</w:t>
      </w:r>
      <w:r>
        <w:rPr>
          <w:b/>
        </w:rPr>
        <w:t xml:space="preserve"> </w:t>
      </w:r>
      <w:r w:rsidRPr="00485094">
        <w:t xml:space="preserve">(July 2010, </w:t>
      </w:r>
      <w:r w:rsidR="00485094" w:rsidRPr="00485094">
        <w:t xml:space="preserve">Report to Congressional Requesters, </w:t>
      </w:r>
      <w:r w:rsidRPr="00485094">
        <w:t xml:space="preserve">“MÉRIDA INITIATIVE: The United States Has Provided Counternarcotics and Anticrime Support but Needs Better Performance Highlights of GAO-10-837, a report to Measures,” </w:t>
      </w:r>
      <w:hyperlink r:id="rId54" w:history="1">
        <w:r w:rsidRPr="00485094">
          <w:rPr>
            <w:rStyle w:val="Hyperlink"/>
          </w:rPr>
          <w:t>pdf)//DR</w:t>
        </w:r>
      </w:hyperlink>
      <w:r w:rsidRPr="00485094">
        <w:t>. H</w:t>
      </w:r>
    </w:p>
    <w:p w14:paraId="0AF6FA96" w14:textId="77777777" w:rsidR="00684C48" w:rsidRPr="00485094" w:rsidRDefault="00684C48" w:rsidP="00684C48"/>
    <w:p w14:paraId="3FF80E34" w14:textId="77777777" w:rsidR="00684C48" w:rsidRDefault="00684C48" w:rsidP="00684C48">
      <w:r>
        <w:rPr>
          <w:rStyle w:val="StyleBoldUnderline"/>
        </w:rPr>
        <w:t xml:space="preserve">We recommend that the Secretary of State incorporate into the strategy for the Mérida Initiative outcome performance measures that indicate progress toward strategic goals and develop more comprehensive timelines for future program deliveries. </w:t>
      </w:r>
    </w:p>
    <w:p w14:paraId="2A45C632" w14:textId="77777777" w:rsidR="00684C48" w:rsidRDefault="00D510A9" w:rsidP="00D510A9">
      <w:pPr>
        <w:pStyle w:val="Heading3"/>
      </w:pPr>
      <w:r>
        <w:lastRenderedPageBreak/>
        <w:t>2NC Counterplan</w:t>
      </w:r>
    </w:p>
    <w:p w14:paraId="51D135D1" w14:textId="77777777" w:rsidR="00684C48" w:rsidRDefault="00485094" w:rsidP="00485094">
      <w:pPr>
        <w:pStyle w:val="Heading4"/>
      </w:pPr>
      <w:r>
        <w:t>Solves the case and doesn’t link to politics.</w:t>
      </w:r>
    </w:p>
    <w:p w14:paraId="620A81F8" w14:textId="77777777" w:rsidR="00485094" w:rsidRPr="00485094" w:rsidRDefault="00485094" w:rsidP="00485094">
      <w:r w:rsidRPr="00485094">
        <w:rPr>
          <w:rStyle w:val="StyleStyleBold12pt"/>
        </w:rPr>
        <w:t>GAO 10</w:t>
      </w:r>
      <w:r>
        <w:rPr>
          <w:b/>
        </w:rPr>
        <w:t xml:space="preserve"> </w:t>
      </w:r>
      <w:r w:rsidRPr="00485094">
        <w:t xml:space="preserve">(July 2010, Report to Congressional Requesters, “MÉRIDA INITIATIVE: The United States Has Provided Counternarcotics and Anticrime Support but Needs Better Performance Highlights of GAO-10-837, a report to Measures,” </w:t>
      </w:r>
      <w:hyperlink r:id="rId55" w:history="1">
        <w:r w:rsidRPr="00485094">
          <w:rPr>
            <w:rStyle w:val="Hyperlink"/>
          </w:rPr>
          <w:t>pdf)//DR</w:t>
        </w:r>
      </w:hyperlink>
      <w:r w:rsidRPr="00485094">
        <w:t>. H</w:t>
      </w:r>
    </w:p>
    <w:p w14:paraId="4828E847" w14:textId="77777777" w:rsidR="00485094" w:rsidRPr="00485094" w:rsidRDefault="00485094" w:rsidP="00684C48">
      <w:pPr>
        <w:rPr>
          <w:b/>
        </w:rPr>
      </w:pPr>
    </w:p>
    <w:p w14:paraId="6463B5D2" w14:textId="77777777" w:rsidR="00684C48" w:rsidRDefault="00684C48" w:rsidP="00684C48">
      <w:pPr>
        <w:rPr>
          <w:rStyle w:val="StyleBoldUnderline"/>
        </w:rPr>
      </w:pPr>
      <w:r w:rsidRPr="00684C48">
        <w:rPr>
          <w:rStyle w:val="StyleBoldUnderline"/>
        </w:rPr>
        <w:t>The U</w:t>
      </w:r>
      <w:r w:rsidRPr="00684C48">
        <w:t xml:space="preserve">nited </w:t>
      </w:r>
      <w:r w:rsidRPr="00684C48">
        <w:rPr>
          <w:rStyle w:val="StyleBoldUnderline"/>
        </w:rPr>
        <w:t>S</w:t>
      </w:r>
      <w:r w:rsidRPr="00684C48">
        <w:t xml:space="preserve">tates </w:t>
      </w:r>
      <w:r w:rsidRPr="00684C48">
        <w:rPr>
          <w:rStyle w:val="StyleBoldUnderline"/>
        </w:rPr>
        <w:t>has made some progress delivering equipment and training</w:t>
      </w:r>
      <w:r w:rsidRPr="00684C48">
        <w:t xml:space="preserve"> to Mexico and Central America </w:t>
      </w:r>
      <w:r w:rsidRPr="00684C48">
        <w:rPr>
          <w:rStyle w:val="StyleBoldUnderline"/>
        </w:rPr>
        <w:t>under</w:t>
      </w:r>
      <w:r w:rsidRPr="00684C48">
        <w:t xml:space="preserve"> the </w:t>
      </w:r>
      <w:r w:rsidRPr="00684C48">
        <w:rPr>
          <w:rStyle w:val="StyleBoldUnderline"/>
        </w:rPr>
        <w:t>Mérida</w:t>
      </w:r>
      <w:r w:rsidRPr="00684C48">
        <w:t xml:space="preserve"> Initiative and supported efforts to combat crime and narcotics trafficking. Nevertheless, violence continues to grow and needs are changing across the region as criminals adjust their activities in reaction to increased law enforcement efforts. </w:t>
      </w:r>
      <w:r w:rsidRPr="00684C48">
        <w:rPr>
          <w:rStyle w:val="StyleBoldUnderline"/>
        </w:rPr>
        <w:t xml:space="preserve">This year, State revised its strategy and defined new goals, but left out key elements that would facilitate management and accountability. </w:t>
      </w:r>
      <w:r w:rsidRPr="00684C48">
        <w:t xml:space="preserve">State generally lacks outcome-based measures that define success in the short term and the long term, making it difficult to determine effectiveness and leaving unclear when the Initiative’s goals will be met. </w:t>
      </w:r>
      <w:r w:rsidRPr="00684C48">
        <w:rPr>
          <w:rStyle w:val="StyleBoldUnderline"/>
        </w:rPr>
        <w:t xml:space="preserve">Establishing better performance measures could provide Congress and other stakeholders with valuable information on outcomes, enabling them to make </w:t>
      </w:r>
      <w:r w:rsidRPr="00684C48">
        <w:rPr>
          <w:rStyle w:val="Emphasis"/>
        </w:rPr>
        <w:t>more informed decisions</w:t>
      </w:r>
      <w:r w:rsidRPr="00684C48">
        <w:rPr>
          <w:rStyle w:val="StyleBoldUnderline"/>
        </w:rPr>
        <w:t xml:space="preserve"> on whether or not policies and approaches might need to be revised and in what ways. Regarding program implementation, there are no timelines for future deliveries of some equipment and training, </w:t>
      </w:r>
      <w:r w:rsidRPr="00684C48">
        <w:t xml:space="preserve">particularly for a range of capacity building programs that will take on a large role going forward. </w:t>
      </w:r>
      <w:r w:rsidRPr="00684C48">
        <w:rPr>
          <w:rStyle w:val="StyleBoldUnderline"/>
        </w:rPr>
        <w:t>Provision of time frames for the commencement and completion of programs would set expectations for stakeholders, including the Mexican government, which has expressed concerns about the pace of delivery. It would also facilitate coordination and planning for all organizations involved in implementation</w:t>
      </w:r>
      <w:r>
        <w:rPr>
          <w:rStyle w:val="StyleBoldUnderline"/>
        </w:rPr>
        <w:t>.</w:t>
      </w:r>
    </w:p>
    <w:p w14:paraId="604324CF" w14:textId="77777777" w:rsidR="00CE5B2C" w:rsidRDefault="00CE5B2C" w:rsidP="00684C48">
      <w:pPr>
        <w:rPr>
          <w:rStyle w:val="StyleBoldUnderline"/>
        </w:rPr>
      </w:pPr>
    </w:p>
    <w:p w14:paraId="0AE80C25" w14:textId="77777777" w:rsidR="00CE5B2C" w:rsidRPr="00BD4C33" w:rsidRDefault="00D02FA3" w:rsidP="00BD4C33">
      <w:pPr>
        <w:pStyle w:val="Heading2"/>
      </w:pPr>
      <w:r w:rsidRPr="00BD4C33">
        <w:lastRenderedPageBreak/>
        <w:t xml:space="preserve">Legalize </w:t>
      </w:r>
      <w:r w:rsidR="00D510A9" w:rsidRPr="00BD4C33">
        <w:t>USA CP</w:t>
      </w:r>
    </w:p>
    <w:p w14:paraId="03268CFC" w14:textId="77777777" w:rsidR="009208AF" w:rsidRPr="009208AF" w:rsidRDefault="009208AF" w:rsidP="009208AF">
      <w:pPr>
        <w:pStyle w:val="Heading3"/>
      </w:pPr>
      <w:r>
        <w:lastRenderedPageBreak/>
        <w:t xml:space="preserve">1NC </w:t>
      </w:r>
      <w:r w:rsidR="00BD4C33">
        <w:t>Legalize USA CP</w:t>
      </w:r>
    </w:p>
    <w:p w14:paraId="78FB5318" w14:textId="77777777" w:rsidR="006D719E" w:rsidRDefault="006D719E" w:rsidP="005E7276">
      <w:pPr>
        <w:pStyle w:val="Heading4"/>
      </w:pPr>
      <w:r>
        <w:t>Text: The United States federal government should end its Merida efforts. The United States federal government should legalize marijuana, cocaine, heroin and methamphetamine.</w:t>
      </w:r>
    </w:p>
    <w:p w14:paraId="5CAFBEB9" w14:textId="77777777" w:rsidR="006D719E" w:rsidRPr="006D719E" w:rsidRDefault="006D719E" w:rsidP="005E7276">
      <w:pPr>
        <w:pStyle w:val="Heading4"/>
        <w:rPr>
          <w:rStyle w:val="Emphasis"/>
        </w:rPr>
      </w:pPr>
      <w:r>
        <w:t>CP solves – US drug demands are key.</w:t>
      </w:r>
    </w:p>
    <w:p w14:paraId="5D34AB7A" w14:textId="77777777" w:rsidR="006D719E" w:rsidRDefault="006D719E" w:rsidP="006D719E">
      <w:r w:rsidRPr="005E7276">
        <w:rPr>
          <w:rStyle w:val="StyleStyleBold12pt"/>
        </w:rPr>
        <w:t>Brewer 08</w:t>
      </w:r>
      <w:r>
        <w:rPr>
          <w:b/>
        </w:rPr>
        <w:t xml:space="preserve"> </w:t>
      </w:r>
      <w:r w:rsidRPr="009724A5">
        <w:t>(Stephanie Erin, 6/30/08, International Legal Officer at the Miguel Agustín Pro Juárez Human Rights Center in Mexico City, “Rethinking the Mérida Initiative: Why the U.S. Must Change Course in its Approach to Mexico’s Drug War,” American University Washington College of Law, pdf)//DR. H</w:t>
      </w:r>
    </w:p>
    <w:p w14:paraId="48A35338" w14:textId="77777777" w:rsidR="006D719E" w:rsidRPr="006D719E" w:rsidRDefault="006D719E" w:rsidP="006D719E">
      <w:pPr>
        <w:rPr>
          <w:b/>
        </w:rPr>
      </w:pPr>
    </w:p>
    <w:p w14:paraId="3CBC5466" w14:textId="77777777" w:rsidR="009724A5" w:rsidRPr="006D719E" w:rsidRDefault="00CE5B2C" w:rsidP="00CE5B2C">
      <w:pPr>
        <w:rPr>
          <w:rStyle w:val="StyleBoldUnderline"/>
        </w:rPr>
      </w:pPr>
      <w:r w:rsidRPr="009724A5">
        <w:rPr>
          <w:rStyle w:val="StyleBoldUnderline"/>
        </w:rPr>
        <w:t>The engine driving Mexican drug trafficking is demand for drugs in the U</w:t>
      </w:r>
      <w:r w:rsidRPr="006D719E">
        <w:t xml:space="preserve">nited </w:t>
      </w:r>
      <w:r w:rsidRPr="009724A5">
        <w:rPr>
          <w:rStyle w:val="StyleBoldUnderline"/>
        </w:rPr>
        <w:t>S</w:t>
      </w:r>
      <w:r w:rsidRPr="006D719E">
        <w:t xml:space="preserve">tates, where wholesale illicit drug proceeds reach tens of billions of dollars each year.31 </w:t>
      </w:r>
      <w:r w:rsidRPr="009724A5">
        <w:rPr>
          <w:rStyle w:val="StyleBoldUnderline"/>
        </w:rPr>
        <w:t>As long as this level of demand exists, drugs will continue to flow north regardless of the level of deterrence that the security forces deploy.</w:t>
      </w:r>
      <w:r w:rsidRPr="006D719E">
        <w:t xml:space="preserve">32 In this regard, </w:t>
      </w:r>
      <w:r w:rsidRPr="006D719E">
        <w:rPr>
          <w:rStyle w:val="StyleBoldUnderline"/>
        </w:rPr>
        <w:t>it is likely that the most efficient use of hundreds of millions of dollars annually is to keep most of this money in the United States and direct it to demand reduction through public health services and programs to reduce drug use, such as improved access to treatment for addiction.</w:t>
      </w:r>
    </w:p>
    <w:p w14:paraId="1FFEAAB8" w14:textId="77777777" w:rsidR="009724A5" w:rsidRPr="006D719E" w:rsidRDefault="00CE5B2C" w:rsidP="00CE5B2C">
      <w:r w:rsidRPr="006D719E">
        <w:rPr>
          <w:rStyle w:val="StyleBoldUnderline"/>
        </w:rPr>
        <w:t>Another major reason for the United States to focus attention north of the border is that the military-style assault weapons that fuel Mexican drug violence</w:t>
      </w:r>
      <w:r w:rsidRPr="006D719E">
        <w:t xml:space="preserve"> (such as AK-47s) </w:t>
      </w:r>
      <w:r w:rsidRPr="006D719E">
        <w:rPr>
          <w:rStyle w:val="StyleBoldUnderline"/>
        </w:rPr>
        <w:t xml:space="preserve">come from the United States. </w:t>
      </w:r>
      <w:r w:rsidRPr="006D719E">
        <w:t>The Bureau of Alcohol, Tobacco, and Firearms (ATF) estimates that 90–</w:t>
      </w:r>
      <w:r w:rsidRPr="006D719E">
        <w:rPr>
          <w:rStyle w:val="StyleBoldUnderline"/>
        </w:rPr>
        <w:t xml:space="preserve">95% of Mexican cartels’ weapons enter Mexico from the southern United States, </w:t>
      </w:r>
      <w:r w:rsidRPr="006D719E">
        <w:t>where individual buyers, benefiting from gaping loopholes in U.S. gun laws, purchase multiple military weapons from gun sellers and then pass the weapons to drug cartels.33</w:t>
      </w:r>
    </w:p>
    <w:p w14:paraId="07E80A45" w14:textId="77777777" w:rsidR="009724A5" w:rsidRPr="006D719E" w:rsidRDefault="00CE5B2C" w:rsidP="00CE5B2C">
      <w:r w:rsidRPr="006D719E">
        <w:rPr>
          <w:rStyle w:val="StyleBoldUnderline"/>
        </w:rPr>
        <w:t xml:space="preserve">There are signs that actors in Congress and the current administration recognize the need to step up efforts to address these domestic problems. </w:t>
      </w:r>
      <w:r w:rsidRPr="006D719E">
        <w:t xml:space="preserve">The administration of U.S. President Barack Obama recently announced a border security plan that will target the arms trade by deploying hundreds more ATF and other agents to the southwest U.S. border. The plan also contemplates </w:t>
      </w:r>
      <w:r w:rsidR="009724A5" w:rsidRPr="006D719E">
        <w:t>m</w:t>
      </w:r>
      <w:r w:rsidRPr="006D719E">
        <w:t>easures to reduce drug demand, such as improving drug treatment within national healthcare systems.34 Also noteworthy is a letter to the President signed by more than 50 members of Congress asking for enforcement of the U.S. ban on imported assault weapons.35 While this measure alone will not correct underlying loopholes in U.S. gun laws, it would be a step in the right direction.</w:t>
      </w:r>
    </w:p>
    <w:p w14:paraId="6BDEC019" w14:textId="77777777" w:rsidR="00CE5B2C" w:rsidRPr="006D719E" w:rsidRDefault="00CE5B2C" w:rsidP="00CE5B2C">
      <w:r w:rsidRPr="006D719E">
        <w:t>Indeed, from its inception the Mérida Initiative has been billed by both governments as the embodiment of U.S. recognition of its “shared responsibility” to combat drug trafficking.36</w:t>
      </w:r>
    </w:p>
    <w:p w14:paraId="5B7C606A" w14:textId="77777777" w:rsidR="00CE5B2C" w:rsidRPr="006D719E" w:rsidRDefault="00CE5B2C" w:rsidP="00CE5B2C">
      <w:pPr>
        <w:rPr>
          <w:rStyle w:val="Emphasis"/>
        </w:rPr>
      </w:pPr>
      <w:r w:rsidRPr="006D719E">
        <w:rPr>
          <w:rStyle w:val="StyleBoldUnderline"/>
        </w:rPr>
        <w:t>Only recently, however, have U.S. officials begun to acknowledge clearly the need to address the factors within U.S. territory that generate drug-related violence in Mexico.</w:t>
      </w:r>
      <w:r w:rsidRPr="006D719E">
        <w:t xml:space="preserve"> Secretary of State Hillary Clinton’s recent visit to Mexico marked an important acknowledgement that, in Clinton’s words, </w:t>
      </w:r>
      <w:r w:rsidRPr="006D719E">
        <w:rPr>
          <w:rStyle w:val="Emphasis"/>
        </w:rPr>
        <w:t>“Our insatiable demand for illegal drugs [in the U.S.] fuels the drug trade.”37</w:t>
      </w:r>
    </w:p>
    <w:p w14:paraId="4D8B9A8C" w14:textId="77777777" w:rsidR="00CE5B2C" w:rsidRDefault="00CE5B2C" w:rsidP="00CE5B2C">
      <w:pPr>
        <w:rPr>
          <w:rStyle w:val="StyleBoldUnderline"/>
        </w:rPr>
      </w:pPr>
      <w:r w:rsidRPr="006D719E">
        <w:t xml:space="preserve">Despite this recognition of the need to reduce U.S. drug demand, the visit was also accompanied by a pledge from the administration to seek $80 million from Congress to purchase Blackhawk helicopters to support Mexico’s drug war38—an indicator of continuing U.S. emphasis on law enforcement battles with drug traffickers as a primary drug-fighting strategy. It </w:t>
      </w:r>
      <w:r w:rsidRPr="006D719E">
        <w:rPr>
          <w:rStyle w:val="StyleBoldUnderline"/>
        </w:rPr>
        <w:t xml:space="preserve">is worth noting that the Mérida Initiative itself did not introduce any new, concrete commitments in the areas of demand reduction or reduction of arms smuggling in the United States. A change in the design of this high-profile Initiative, coupled with a decisive shift away from directing other foreign aid to Mexico’s military, would thus ensure that the administration’s recent statements regarding shared U.S. responsibility for drug trafficking truly signify a new level of commitment by the </w:t>
      </w:r>
      <w:r w:rsidRPr="006D719E">
        <w:rPr>
          <w:rStyle w:val="StyleBoldUnderline"/>
        </w:rPr>
        <w:lastRenderedPageBreak/>
        <w:t>U.S. to address efficiently the particular ways in which it perpetuates the drug trade.</w:t>
      </w:r>
    </w:p>
    <w:p w14:paraId="7FB4D71B" w14:textId="77777777" w:rsidR="005E7276" w:rsidRDefault="005E7276" w:rsidP="005E7276">
      <w:pPr>
        <w:pStyle w:val="Heading4"/>
      </w:pPr>
      <w:r>
        <w:t>Legalization solves demand – most qualified evidence.</w:t>
      </w:r>
    </w:p>
    <w:p w14:paraId="57AD1660" w14:textId="77777777" w:rsidR="005E7276" w:rsidRDefault="005E7276" w:rsidP="005E7276">
      <w:r w:rsidRPr="005E7276">
        <w:rPr>
          <w:rStyle w:val="StyleStyleBold12pt"/>
        </w:rPr>
        <w:t>Miron and Spiegal 13</w:t>
      </w:r>
      <w:r>
        <w:rPr>
          <w:b/>
        </w:rPr>
        <w:t xml:space="preserve"> </w:t>
      </w:r>
      <w:r w:rsidRPr="005E7276">
        <w:t>(Jeffrey, Senior Lecturer and Director of Undergraduate Studies in the Department of Economics at Harvard University, as well as a senior fellow at the Cato Institute, “Harvard Economist: Legalizing Drugs Suits Ideal of American Freedom,” http://www.spiegel.de/international/world/harvard-economist-jeffrey-miron-on-why-drugs-should-be-legalized-a-886289.html)//DR. H</w:t>
      </w:r>
    </w:p>
    <w:p w14:paraId="26404C8D" w14:textId="77777777" w:rsidR="005E7276" w:rsidRPr="005E7276" w:rsidRDefault="005E7276" w:rsidP="005E7276"/>
    <w:p w14:paraId="0BC57160" w14:textId="77777777" w:rsidR="005E7276" w:rsidRPr="008637AA" w:rsidRDefault="005E7276" w:rsidP="005E7276">
      <w:pPr>
        <w:rPr>
          <w:rStyle w:val="StyleBoldUnderline"/>
        </w:rPr>
      </w:pPr>
      <w:r w:rsidRPr="005E7276">
        <w:t xml:space="preserve">SPIEGEL: Mr. Miron, </w:t>
      </w:r>
      <w:r w:rsidRPr="008637AA">
        <w:rPr>
          <w:rStyle w:val="StyleBoldUnderline"/>
        </w:rPr>
        <w:t>why should heroin, cocaine and marijuana be legal?</w:t>
      </w:r>
    </w:p>
    <w:p w14:paraId="309B3389" w14:textId="77777777" w:rsidR="005E7276" w:rsidRPr="005E7276" w:rsidRDefault="005E7276" w:rsidP="005E7276">
      <w:r w:rsidRPr="005E7276">
        <w:t xml:space="preserve">Miron: </w:t>
      </w:r>
      <w:r w:rsidRPr="008637AA">
        <w:rPr>
          <w:rStyle w:val="StyleBoldUnderline"/>
        </w:rPr>
        <w:t>The prohibition of drugs is the worst solution for preventing abuse.</w:t>
      </w:r>
      <w:r w:rsidRPr="005E7276">
        <w:t xml:space="preserve"> Firstly, </w:t>
      </w:r>
      <w:r w:rsidRPr="008637AA">
        <w:rPr>
          <w:rStyle w:val="StyleBoldUnderline"/>
        </w:rPr>
        <w:t>it brings about a black market that is corrupt and costs human lives</w:t>
      </w:r>
      <w:r w:rsidRPr="005E7276">
        <w:t>. Secondly, it constrains people who wouldn't abuse drugs. Thirdly, prohibiting drugs is expensive.</w:t>
      </w:r>
    </w:p>
    <w:p w14:paraId="4D14E96F" w14:textId="77777777" w:rsidR="005E7276" w:rsidRPr="005E7276" w:rsidRDefault="005E7276" w:rsidP="005E7276">
      <w:r w:rsidRPr="005E7276">
        <w:t>SPIEGEL: How expensive?</w:t>
      </w:r>
    </w:p>
    <w:p w14:paraId="364C18EC" w14:textId="77777777" w:rsidR="005E7276" w:rsidRPr="005E7276" w:rsidRDefault="005E7276" w:rsidP="005E7276">
      <w:r w:rsidRPr="005E7276">
        <w:t xml:space="preserve">Miron: </w:t>
      </w:r>
      <w:r w:rsidRPr="008637AA">
        <w:rPr>
          <w:rStyle w:val="StyleBoldUnderline"/>
        </w:rPr>
        <w:t>If it legalized drugs, the United States could save</w:t>
      </w:r>
      <w:r w:rsidRPr="005E7276">
        <w:t xml:space="preserve"> $85 billion to </w:t>
      </w:r>
      <w:r w:rsidRPr="008637AA">
        <w:rPr>
          <w:rStyle w:val="StyleBoldUnderline"/>
        </w:rPr>
        <w:t>$90 billion per year.</w:t>
      </w:r>
      <w:r w:rsidRPr="005E7276">
        <w:t xml:space="preserve"> </w:t>
      </w:r>
      <w:proofErr w:type="gramStart"/>
      <w:r w:rsidRPr="005E7276">
        <w:t>Roughly half that is spent on the current drugs policy and half that is lost in taxes that the state could have levied on legal drugs.</w:t>
      </w:r>
      <w:proofErr w:type="gramEnd"/>
    </w:p>
    <w:p w14:paraId="2064E828" w14:textId="77777777" w:rsidR="005E7276" w:rsidRPr="005E7276" w:rsidRDefault="005E7276" w:rsidP="005E7276">
      <w:r w:rsidRPr="005E7276">
        <w:t>SPIEGEL: On the other side of the equation, there are many people who would become addicted to drugs.</w:t>
      </w:r>
    </w:p>
    <w:p w14:paraId="5A2B18E0" w14:textId="77777777" w:rsidR="005E7276" w:rsidRPr="005E7276" w:rsidRDefault="005E7276" w:rsidP="005E7276">
      <w:r w:rsidRPr="005E7276">
        <w:t>Miron: Let us assume that the consumption of drugs would increase as a result of legalization. Would that be a bad thing? If we apply the standards of economics, that is (at least partially) a good thing. Any policy that prevents me from doing what I'd like to do impairs my happiness.</w:t>
      </w:r>
    </w:p>
    <w:p w14:paraId="42663B1E" w14:textId="77777777" w:rsidR="005E7276" w:rsidRPr="005E7276" w:rsidRDefault="005E7276" w:rsidP="005E7276">
      <w:r w:rsidRPr="005E7276">
        <w:t>SPIEGEL: Drugs lead to addiction. They impair people's happiness.</w:t>
      </w:r>
    </w:p>
    <w:p w14:paraId="66F6BD65" w14:textId="77777777" w:rsidR="005E7276" w:rsidRPr="005E7276" w:rsidRDefault="005E7276" w:rsidP="005E7276">
      <w:r w:rsidRPr="005E7276">
        <w:t>Miron: Addiction isn't the problem. Many people are addicted to caffeine and nobody worries about that. Many people are addicted to sports, beer or food. That doesn't bother the state either.</w:t>
      </w:r>
    </w:p>
    <w:p w14:paraId="22CCC12E" w14:textId="77777777" w:rsidR="005E7276" w:rsidRPr="005E7276" w:rsidRDefault="005E7276" w:rsidP="005E7276">
      <w:r w:rsidRPr="005E7276">
        <w:t>SPIEGEL: Should the state treat sports and cocaine equally?</w:t>
      </w:r>
    </w:p>
    <w:p w14:paraId="241BD45C" w14:textId="77777777" w:rsidR="005E7276" w:rsidRPr="005E7276" w:rsidRDefault="005E7276" w:rsidP="005E7276">
      <w:r w:rsidRPr="005E7276">
        <w:t xml:space="preserve">Miron: </w:t>
      </w:r>
      <w:r w:rsidRPr="008637AA">
        <w:rPr>
          <w:rStyle w:val="StyleBoldUnderline"/>
        </w:rPr>
        <w:t>The effects of cocaine are described in a highly exaggerated way.</w:t>
      </w:r>
      <w:r w:rsidRPr="005E7276">
        <w:t xml:space="preserve"> There are Wall Street bankers who snort coke; they have high incomes, access to a good healthcare system, are married and have a stable life situation. Many of them subsequently stop taking cocaine. I get the impression that these people enjoy consuming it. Then there are people who smoke crack cocaine and lead lives that are very different from those of stockbrokers; they are people with low incomes, no jobs and poor health. Many of these people come to a sorry end. But cocaine's not to blame for that. Those people's lousy lives are to blame.</w:t>
      </w:r>
    </w:p>
    <w:p w14:paraId="5AAE8E4F" w14:textId="77777777" w:rsidR="005E7276" w:rsidRPr="005E7276" w:rsidRDefault="005E7276" w:rsidP="005E7276">
      <w:r w:rsidRPr="005E7276">
        <w:t>SPIEGEL: Are you trying to say that crack is harmless?</w:t>
      </w:r>
    </w:p>
    <w:p w14:paraId="75965213" w14:textId="77777777" w:rsidR="005E7276" w:rsidRPr="005E7276" w:rsidRDefault="005E7276" w:rsidP="005E7276">
      <w:r w:rsidRPr="005E7276">
        <w:t xml:space="preserve">Miron: </w:t>
      </w:r>
      <w:r w:rsidRPr="008637AA">
        <w:rPr>
          <w:rStyle w:val="StyleBoldUnderline"/>
        </w:rPr>
        <w:t>Can you consume crack for a long time and then give it up? Absolutely, and that's supported by the data. The prohibition lobby exaggerates substantially to help it achieve its goals. Drugs are far less dangerous than people think.</w:t>
      </w:r>
      <w:r w:rsidRPr="005E7276">
        <w:t xml:space="preserve"> It's not clear that consuming marijuana or cocaine has significant negative effects if the product is affordable, if we don't have to risk our lives to get it, and if the product hasn't been diluted secretly with rat poison.</w:t>
      </w:r>
    </w:p>
    <w:p w14:paraId="22D799E4" w14:textId="77777777" w:rsidR="005E7276" w:rsidRPr="008637AA" w:rsidRDefault="005E7276" w:rsidP="005E7276">
      <w:pPr>
        <w:rPr>
          <w:rStyle w:val="StyleBoldUnderline"/>
        </w:rPr>
      </w:pPr>
      <w:r w:rsidRPr="005E7276">
        <w:t xml:space="preserve">SPIEGEL: </w:t>
      </w:r>
      <w:r w:rsidRPr="008637AA">
        <w:rPr>
          <w:rStyle w:val="StyleBoldUnderline"/>
        </w:rPr>
        <w:t>Are you trying to say it's not dangerous to shoot heroin?</w:t>
      </w:r>
    </w:p>
    <w:p w14:paraId="44378463" w14:textId="77777777" w:rsidR="005E7276" w:rsidRPr="008637AA" w:rsidRDefault="005E7276" w:rsidP="005E7276">
      <w:pPr>
        <w:rPr>
          <w:rStyle w:val="StyleBoldUnderline"/>
        </w:rPr>
      </w:pPr>
      <w:r w:rsidRPr="005E7276">
        <w:t xml:space="preserve">Miron: </w:t>
      </w:r>
      <w:r w:rsidRPr="008637AA">
        <w:rPr>
          <w:rStyle w:val="StyleBoldUnderline"/>
        </w:rPr>
        <w:t>Injecting it is so widespread because, under prohibition, heroin is expensive and injecting makes users high for less money.</w:t>
      </w:r>
      <w:r w:rsidRPr="005E7276">
        <w:t xml:space="preserve"> </w:t>
      </w:r>
      <w:r w:rsidRPr="008637AA">
        <w:rPr>
          <w:rStyle w:val="StyleBoldUnderline"/>
        </w:rPr>
        <w:t>If drugs were much less expensive, most people would probably smoke heroin rather than injecting it.</w:t>
      </w:r>
    </w:p>
    <w:p w14:paraId="20DEAB86" w14:textId="77777777" w:rsidR="005E7276" w:rsidRPr="005E7276" w:rsidRDefault="005E7276" w:rsidP="005E7276">
      <w:r w:rsidRPr="005E7276">
        <w:t>SPIEGEL: One more time: do you think it would be good if legalization led to an increased consumption of drugs?</w:t>
      </w:r>
    </w:p>
    <w:p w14:paraId="1966FA31" w14:textId="77777777" w:rsidR="005E7276" w:rsidRPr="008637AA" w:rsidRDefault="005E7276" w:rsidP="005E7276">
      <w:pPr>
        <w:rPr>
          <w:rStyle w:val="StyleBoldUnderline"/>
        </w:rPr>
      </w:pPr>
      <w:r w:rsidRPr="005E7276">
        <w:t xml:space="preserve">Miron: If you believe in anything that the Americans claim to believe in -- freedom, individuality, </w:t>
      </w:r>
      <w:proofErr w:type="gramStart"/>
      <w:r w:rsidRPr="005E7276">
        <w:t>personal</w:t>
      </w:r>
      <w:proofErr w:type="gramEnd"/>
      <w:r w:rsidRPr="005E7276">
        <w:t xml:space="preserve"> responsibility -- you have to legalize drugs. The maxim should be that you're allowed to do it if you're not harming anyone else. </w:t>
      </w:r>
      <w:r w:rsidRPr="008637AA">
        <w:rPr>
          <w:rStyle w:val="StyleBoldUnderline"/>
        </w:rPr>
        <w:t>There is an assumption that you're harming someone when you take drugs, but the scientific data doesn't support this hypothesis.</w:t>
      </w:r>
    </w:p>
    <w:p w14:paraId="1E98DA5B" w14:textId="77777777" w:rsidR="005E7276" w:rsidRPr="005E7276" w:rsidRDefault="005E7276" w:rsidP="005E7276">
      <w:r w:rsidRPr="005E7276">
        <w:t>SPIEGEL: Cocaine makes people aggressive.</w:t>
      </w:r>
    </w:p>
    <w:p w14:paraId="68FDA382" w14:textId="77777777" w:rsidR="005E7276" w:rsidRPr="008637AA" w:rsidRDefault="005E7276" w:rsidP="005E7276">
      <w:pPr>
        <w:rPr>
          <w:rStyle w:val="StyleBoldUnderline"/>
        </w:rPr>
      </w:pPr>
      <w:r w:rsidRPr="005E7276">
        <w:t xml:space="preserve">Miron: The scientific evidence for that is very thin. Most of the evidence that points to a connection between violence and drugs relates to alcohol. Does that mean that alcohol should be banned? In fact, </w:t>
      </w:r>
      <w:r w:rsidRPr="008637AA">
        <w:rPr>
          <w:rStyle w:val="StyleBoldUnderline"/>
        </w:rPr>
        <w:t>the legalization of all drugs would sharply reduce the amount of violence in the US.</w:t>
      </w:r>
    </w:p>
    <w:p w14:paraId="657692E2" w14:textId="77777777" w:rsidR="005E7276" w:rsidRPr="005E7276" w:rsidRDefault="005E7276" w:rsidP="005E7276">
      <w:r w:rsidRPr="005E7276">
        <w:t>SPIEGEL: How?</w:t>
      </w:r>
    </w:p>
    <w:p w14:paraId="10EDCE15" w14:textId="77777777" w:rsidR="005E7276" w:rsidRPr="008637AA" w:rsidRDefault="005E7276" w:rsidP="005E7276">
      <w:pPr>
        <w:rPr>
          <w:rStyle w:val="StyleBoldUnderline"/>
        </w:rPr>
      </w:pPr>
      <w:r w:rsidRPr="005E7276">
        <w:t xml:space="preserve">Miron: Prohibition leads to violence. </w:t>
      </w:r>
      <w:r w:rsidRPr="008637AA">
        <w:rPr>
          <w:rStyle w:val="StyleBoldUnderline"/>
        </w:rPr>
        <w:t xml:space="preserve">By making a black market inevitable, you generate violence because the conflicts between the parties involved in the drug trade can't be solved by legal means within the judicial system. They are forced into a </w:t>
      </w:r>
      <w:r w:rsidRPr="008637AA">
        <w:rPr>
          <w:rStyle w:val="StyleBoldUnderline"/>
        </w:rPr>
        <w:lastRenderedPageBreak/>
        <w:t>twilight world in which they have to shoot each other instead of hiring lawyers and taking the matter to court.</w:t>
      </w:r>
    </w:p>
    <w:p w14:paraId="0E07B746" w14:textId="77777777" w:rsidR="005E7276" w:rsidRPr="005E7276" w:rsidRDefault="005E7276" w:rsidP="005E7276">
      <w:r w:rsidRPr="005E7276">
        <w:t>SPIEGEL: So the state should just let the cartels get on with it?</w:t>
      </w:r>
    </w:p>
    <w:p w14:paraId="590EC262" w14:textId="77777777" w:rsidR="005E7276" w:rsidRPr="008637AA" w:rsidRDefault="005E7276" w:rsidP="005E7276">
      <w:pPr>
        <w:rPr>
          <w:rStyle w:val="StyleBoldUnderline"/>
        </w:rPr>
      </w:pPr>
      <w:r w:rsidRPr="005E7276">
        <w:t xml:space="preserve">Miron: There are studies that show </w:t>
      </w:r>
      <w:r w:rsidRPr="008637AA">
        <w:rPr>
          <w:rStyle w:val="StyleBoldUnderline"/>
        </w:rPr>
        <w:t>the level of violence is reduced when the state leaves the drug trade alone, the reason being that the drug dealers have fewer disputes. The latest evidence from Mexico confirms that.</w:t>
      </w:r>
      <w:r w:rsidRPr="005E7276">
        <w:t xml:space="preserve"> Of course there has been </w:t>
      </w:r>
      <w:r w:rsidRPr="008637AA">
        <w:rPr>
          <w:rStyle w:val="StyleBoldUnderline"/>
        </w:rPr>
        <w:t>drug-related violence</w:t>
      </w:r>
      <w:r w:rsidRPr="005E7276">
        <w:t xml:space="preserve"> there for a long time. But the violence </w:t>
      </w:r>
      <w:r w:rsidRPr="008637AA">
        <w:rPr>
          <w:rStyle w:val="StyleBoldUnderline"/>
        </w:rPr>
        <w:t>didn't escalate and increase sharply in scale until</w:t>
      </w:r>
      <w:r w:rsidRPr="005E7276">
        <w:t xml:space="preserve"> the president, Felipe </w:t>
      </w:r>
      <w:r w:rsidRPr="008637AA">
        <w:rPr>
          <w:rStyle w:val="StyleBoldUnderline"/>
        </w:rPr>
        <w:t>Calderón, declared the big war on drugs in 2006. We have calculated that the murder rate in the US could fall by around 25 percent if drugs were legal.</w:t>
      </w:r>
    </w:p>
    <w:p w14:paraId="26440E28" w14:textId="77777777" w:rsidR="005E7276" w:rsidRPr="005E7276" w:rsidRDefault="005E7276" w:rsidP="005E7276">
      <w:r w:rsidRPr="005E7276">
        <w:t>SPIEGEL: How would drug prices change as a result of legalization?</w:t>
      </w:r>
    </w:p>
    <w:p w14:paraId="1BDFE53B" w14:textId="77777777" w:rsidR="005E7276" w:rsidRPr="005E7276" w:rsidRDefault="005E7276" w:rsidP="005E7276">
      <w:r w:rsidRPr="005E7276">
        <w:t>Miron: Marijuana prices would hardly change. If we compare the black-market prices with prices in places where marijuana is virtually legal today, for example the Netherlands, they are very similar. The prices paid for cocaine could fall substantially.</w:t>
      </w:r>
    </w:p>
    <w:p w14:paraId="7769D3F5" w14:textId="77777777" w:rsidR="005E7276" w:rsidRPr="005E7276" w:rsidRDefault="005E7276" w:rsidP="005E7276">
      <w:r w:rsidRPr="005E7276">
        <w:t>SPIEGEL: Then the whole country would snort coke.</w:t>
      </w:r>
    </w:p>
    <w:p w14:paraId="31F561CE" w14:textId="77777777" w:rsidR="005E7276" w:rsidRPr="005E7276" w:rsidRDefault="005E7276" w:rsidP="005E7276">
      <w:r w:rsidRPr="005E7276">
        <w:t>Miron: Consumption of the more harmless drugs would probably increase. And there would be a larger number of people who occasionally take a drug. But when single malt whiskey became legal again after the prohibition of alcohol in the US ended, the whole country didn't become addicted to single malt.</w:t>
      </w:r>
    </w:p>
    <w:p w14:paraId="2DB5E2CB" w14:textId="77777777" w:rsidR="005E7276" w:rsidRPr="005E7276" w:rsidRDefault="005E7276" w:rsidP="005E7276">
      <w:r w:rsidRPr="005E7276">
        <w:t>SPIEGEL: Don't we as a democracy have an obligation to protect the people from themselves?</w:t>
      </w:r>
    </w:p>
    <w:p w14:paraId="35CA601C" w14:textId="77777777" w:rsidR="005E7276" w:rsidRPr="005E7276" w:rsidRDefault="005E7276" w:rsidP="005E7276">
      <w:r w:rsidRPr="005E7276">
        <w:t>Miron: I think that people who harm themselves with drugs will do it anyway, regardless of whether or not they're legal.</w:t>
      </w:r>
    </w:p>
    <w:p w14:paraId="2FD5EE43" w14:textId="77777777" w:rsidR="005E7276" w:rsidRPr="005E7276" w:rsidRDefault="005E7276" w:rsidP="005E7276">
      <w:r w:rsidRPr="005E7276">
        <w:t>SPIEGEL: Don't we have a moral obligation?</w:t>
      </w:r>
    </w:p>
    <w:p w14:paraId="3D223CE2" w14:textId="77777777" w:rsidR="005E7276" w:rsidRPr="005E7276" w:rsidRDefault="005E7276" w:rsidP="005E7276">
      <w:r w:rsidRPr="005E7276">
        <w:t>Miron: If a friend of yours does something that's stupid, do you think about whether it would make the situation better or worse if you intervened? Maybe putting your friend in prison and forcing him to undergo therapy isn't the best solution. Maybe it's better to talk to your friend in a calm and collected way.</w:t>
      </w:r>
    </w:p>
    <w:p w14:paraId="65867AF2" w14:textId="77777777" w:rsidR="005E7276" w:rsidRPr="005E7276" w:rsidRDefault="005E7276" w:rsidP="005E7276">
      <w:r w:rsidRPr="005E7276">
        <w:t>SPIEGEL: Is talking the solution to the drug problem?</w:t>
      </w:r>
    </w:p>
    <w:p w14:paraId="732795BD" w14:textId="77777777" w:rsidR="005E7276" w:rsidRPr="005E7276" w:rsidRDefault="005E7276" w:rsidP="005E7276">
      <w:r w:rsidRPr="005E7276">
        <w:t>Miron: Prohibition certainly isn't the solution.</w:t>
      </w:r>
    </w:p>
    <w:p w14:paraId="50A86F37" w14:textId="77777777" w:rsidR="005E7276" w:rsidRPr="005E7276" w:rsidRDefault="005E7276" w:rsidP="005E7276">
      <w:pPr>
        <w:rPr>
          <w:rStyle w:val="StyleBoldUnderline"/>
        </w:rPr>
      </w:pPr>
      <w:r w:rsidRPr="005E7276">
        <w:t xml:space="preserve">SPIEGEL: </w:t>
      </w:r>
      <w:r w:rsidRPr="005E7276">
        <w:rPr>
          <w:rStyle w:val="StyleBoldUnderline"/>
        </w:rPr>
        <w:t>Why are drugs prohibited at all?</w:t>
      </w:r>
    </w:p>
    <w:p w14:paraId="68BF7F0C" w14:textId="77777777" w:rsidR="005E7276" w:rsidRPr="005E7276" w:rsidRDefault="005E7276" w:rsidP="005E7276">
      <w:r w:rsidRPr="005E7276">
        <w:t xml:space="preserve">Miron: </w:t>
      </w:r>
      <w:r w:rsidRPr="005E7276">
        <w:rPr>
          <w:rStyle w:val="StyleBoldUnderline"/>
        </w:rPr>
        <w:t>Naive people believe that if something's illegal, people won't do it any more. That clearly isn't true.</w:t>
      </w:r>
      <w:r w:rsidRPr="005E7276">
        <w:t xml:space="preserve"> Others think that if you make it illegal, the price will rise and fewer people will take the drug. But for some people the price isn't a factor.</w:t>
      </w:r>
    </w:p>
    <w:p w14:paraId="1579E90C" w14:textId="77777777" w:rsidR="005E7276" w:rsidRPr="005E7276" w:rsidRDefault="005E7276" w:rsidP="005E7276">
      <w:r w:rsidRPr="005E7276">
        <w:t>SPIEGEL: What would a world in which drugs were legal be like?</w:t>
      </w:r>
    </w:p>
    <w:p w14:paraId="00EE243D" w14:textId="77777777" w:rsidR="005E7276" w:rsidRPr="005E7276" w:rsidRDefault="005E7276" w:rsidP="005E7276">
      <w:r w:rsidRPr="005E7276">
        <w:t>Miron: Like Portugal. There, consumption has been legal for several years and there has been hardly any change in the amount of drug use. Legalization wouldn't greatly increase the rates of use. And if people started to smoke more marijuana, that would be okay too. It's their business.</w:t>
      </w:r>
    </w:p>
    <w:p w14:paraId="4AF0F873" w14:textId="77777777" w:rsidR="005E7276" w:rsidRPr="005E7276" w:rsidRDefault="005E7276" w:rsidP="005E7276">
      <w:r w:rsidRPr="005E7276">
        <w:t>SPIEGEL: Do you seriously want drugs to be sold in supermarkets?</w:t>
      </w:r>
    </w:p>
    <w:p w14:paraId="197827C7" w14:textId="77777777" w:rsidR="005E7276" w:rsidRPr="005E7276" w:rsidRDefault="005E7276" w:rsidP="005E7276">
      <w:r w:rsidRPr="005E7276">
        <w:t>Miron: Yes.</w:t>
      </w:r>
    </w:p>
    <w:p w14:paraId="319AAD9F" w14:textId="77777777" w:rsidR="005E7276" w:rsidRPr="005E7276" w:rsidRDefault="005E7276" w:rsidP="005E7276">
      <w:r w:rsidRPr="005E7276">
        <w:t>SPIEGEL: Would prescribing the drugs be a possibility?</w:t>
      </w:r>
    </w:p>
    <w:p w14:paraId="16038CAC" w14:textId="77777777" w:rsidR="005E7276" w:rsidRPr="005E7276" w:rsidRDefault="005E7276" w:rsidP="005E7276">
      <w:r w:rsidRPr="005E7276">
        <w:t>Miron: A very lax prescription law like the one in California doesn't do any harm, because everyone gets a prescription. But if that's the case, what good does it do? If you have a very strict prescription law, you'll have a black market again.</w:t>
      </w:r>
    </w:p>
    <w:p w14:paraId="21386925" w14:textId="77777777" w:rsidR="005E7276" w:rsidRPr="005E7276" w:rsidRDefault="005E7276" w:rsidP="005E7276">
      <w:pPr>
        <w:rPr>
          <w:rStyle w:val="StyleBoldUnderline"/>
        </w:rPr>
      </w:pPr>
      <w:r w:rsidRPr="005E7276">
        <w:t xml:space="preserve">SPIEGEL: </w:t>
      </w:r>
      <w:r w:rsidRPr="005E7276">
        <w:rPr>
          <w:rStyle w:val="StyleBoldUnderline"/>
        </w:rPr>
        <w:t>What would happen to the black market if drugs were legalized?</w:t>
      </w:r>
    </w:p>
    <w:p w14:paraId="0C266EEF" w14:textId="77777777" w:rsidR="005E7276" w:rsidRPr="005E7276" w:rsidRDefault="005E7276" w:rsidP="005E7276">
      <w:pPr>
        <w:rPr>
          <w:rStyle w:val="StyleBoldUnderline"/>
        </w:rPr>
      </w:pPr>
      <w:r>
        <w:t xml:space="preserve">Miron: </w:t>
      </w:r>
      <w:r w:rsidRPr="005E7276">
        <w:rPr>
          <w:rStyle w:val="StyleBoldUnderline"/>
        </w:rPr>
        <w:t>You'd have the choice. You could buy your cocaine in a supermarket or from a mysterious Mexican dealer at a street corner who might shoot you. That would drain the black market.</w:t>
      </w:r>
    </w:p>
    <w:p w14:paraId="397A8D08" w14:textId="77777777" w:rsidR="005E7276" w:rsidRPr="005E7276" w:rsidRDefault="005E7276" w:rsidP="005E7276">
      <w:r w:rsidRPr="005E7276">
        <w:t>SPIEGEL: What would happen to the drug cartels?</w:t>
      </w:r>
    </w:p>
    <w:p w14:paraId="2D814D51" w14:textId="77777777" w:rsidR="005E7276" w:rsidRDefault="005E7276" w:rsidP="005E7276">
      <w:pPr>
        <w:rPr>
          <w:rStyle w:val="StyleBoldUnderline"/>
        </w:rPr>
      </w:pPr>
      <w:r w:rsidRPr="005E7276">
        <w:t xml:space="preserve">Miron: </w:t>
      </w:r>
      <w:r w:rsidRPr="005E7276">
        <w:rPr>
          <w:rStyle w:val="StyleBoldUnderline"/>
        </w:rPr>
        <w:t>If drugs were legalized, many of the big cartels in Mexico would try to use the benefits of their experience by setting up a legal company right away. They'd want to be the first and they've got good products and a good distribution network.</w:t>
      </w:r>
      <w:r w:rsidRPr="005E7276">
        <w:t xml:space="preserve"> It's still highly uncertain whether the drug cartels want legalization. El Chapo Guzmán, the most powerful cartel boss in the world, has a natural advantage because he's a very skilled criminal -- that's why he's so rich. </w:t>
      </w:r>
      <w:r w:rsidRPr="005E7276">
        <w:rPr>
          <w:rStyle w:val="StyleBoldUnderline"/>
        </w:rPr>
        <w:t xml:space="preserve">If there </w:t>
      </w:r>
      <w:proofErr w:type="gramStart"/>
      <w:r w:rsidRPr="005E7276">
        <w:rPr>
          <w:rStyle w:val="StyleBoldUnderline"/>
        </w:rPr>
        <w:t>was</w:t>
      </w:r>
      <w:proofErr w:type="gramEnd"/>
      <w:r w:rsidRPr="005E7276">
        <w:rPr>
          <w:rStyle w:val="StyleBoldUnderline"/>
        </w:rPr>
        <w:t xml:space="preserve"> no longer a black market for drugs, Guzmán would lose his advantage.</w:t>
      </w:r>
    </w:p>
    <w:p w14:paraId="547FD4FF" w14:textId="77777777" w:rsidR="00BD4C33" w:rsidRPr="005E7276" w:rsidRDefault="00BD4C33" w:rsidP="005E7276">
      <w:pPr>
        <w:rPr>
          <w:rStyle w:val="StyleBoldUnderline"/>
        </w:rPr>
      </w:pPr>
    </w:p>
    <w:p w14:paraId="471B19CC" w14:textId="77777777" w:rsidR="009724A5" w:rsidRDefault="006D719E" w:rsidP="00CE5B2C">
      <w:pPr>
        <w:pStyle w:val="Heading3"/>
      </w:pPr>
      <w:r>
        <w:lastRenderedPageBreak/>
        <w:t>2NC Merida Solvency</w:t>
      </w:r>
    </w:p>
    <w:p w14:paraId="75B974CF" w14:textId="77777777" w:rsidR="009724A5" w:rsidRDefault="009724A5" w:rsidP="009724A5">
      <w:pPr>
        <w:pStyle w:val="Heading4"/>
      </w:pPr>
      <w:r>
        <w:t>Empirics and consensus prove the CPs the best option.</w:t>
      </w:r>
    </w:p>
    <w:p w14:paraId="66C310E6" w14:textId="77777777" w:rsidR="009724A5" w:rsidRDefault="009724A5" w:rsidP="009724A5">
      <w:r w:rsidRPr="009724A5">
        <w:rPr>
          <w:rStyle w:val="StyleStyleBold12pt"/>
        </w:rPr>
        <w:t>Brewer 08</w:t>
      </w:r>
      <w:r>
        <w:rPr>
          <w:b/>
        </w:rPr>
        <w:t xml:space="preserve"> </w:t>
      </w:r>
      <w:r w:rsidRPr="009724A5">
        <w:t>(Stephanie Erin, 6/30/08, International Legal Officer at the Miguel Agustín Pro Juárez Human Rights Center in Mexico City, “Rethinking the Mérida Initiative: Why the U.S. Must Change Course in its Approach to Mexico’s Drug War,” American University Washington College of Law, pdf)//DR. H</w:t>
      </w:r>
    </w:p>
    <w:p w14:paraId="646C3061" w14:textId="77777777" w:rsidR="009724A5" w:rsidRPr="009724A5" w:rsidRDefault="009724A5" w:rsidP="009724A5"/>
    <w:p w14:paraId="2588D780" w14:textId="77777777" w:rsidR="009724A5" w:rsidRPr="009724A5" w:rsidRDefault="009724A5" w:rsidP="009724A5">
      <w:pPr>
        <w:rPr>
          <w:rStyle w:val="StyleBoldUnderline"/>
        </w:rPr>
      </w:pPr>
      <w:r w:rsidRPr="009724A5">
        <w:rPr>
          <w:rStyle w:val="StyleBoldUnderline"/>
        </w:rPr>
        <w:t>The U.S. must instead prioritize domestic demand reduction and halt the flow of assault weapons over the border if it is to cease exporting both the motive and the means for violent drug trafficking to Mexico. As consensus grows</w:t>
      </w:r>
      <w:r w:rsidRPr="009724A5">
        <w:t xml:space="preserve"> in the region </w:t>
      </w:r>
      <w:r w:rsidRPr="009724A5">
        <w:rPr>
          <w:rStyle w:val="StyleBoldUnderline"/>
        </w:rPr>
        <w:t xml:space="preserve">regarding the need to move beyond the inefficient and damaging anti-drug strategies of the last decade, it is crucial that the U.S. government follows through and expands upon recent declarations recognizing the need for domestic action. </w:t>
      </w:r>
      <w:r w:rsidRPr="009724A5">
        <w:t xml:space="preserve">While an important step forward, these should constitute only the beginning of a profound paradigm shift in this regard in U.S. anti-drug strategies. </w:t>
      </w:r>
      <w:r w:rsidRPr="009724A5">
        <w:rPr>
          <w:rStyle w:val="StyleBoldUnderline"/>
        </w:rPr>
        <w:t>A failure by the United States to change course fully now will mean not only that it finds itself working largely on the wrong side of the border, but also on the wrong side of history.</w:t>
      </w:r>
    </w:p>
    <w:p w14:paraId="0DC01050" w14:textId="77777777" w:rsidR="006D719E" w:rsidRDefault="006D719E" w:rsidP="00CE5B2C">
      <w:pPr>
        <w:pStyle w:val="Heading3"/>
      </w:pPr>
      <w:r>
        <w:lastRenderedPageBreak/>
        <w:t>2NC Legalization Solvency</w:t>
      </w:r>
    </w:p>
    <w:p w14:paraId="1C3E7321" w14:textId="77777777" w:rsidR="009208AF" w:rsidRDefault="009208AF" w:rsidP="009208AF">
      <w:pPr>
        <w:pStyle w:val="Heading4"/>
      </w:pPr>
      <w:r>
        <w:t xml:space="preserve">US demand drives drug violence in </w:t>
      </w:r>
      <w:proofErr w:type="gramStart"/>
      <w:r>
        <w:t>mexico</w:t>
      </w:r>
      <w:proofErr w:type="gramEnd"/>
      <w:r>
        <w:t xml:space="preserve"> – only </w:t>
      </w:r>
      <w:r w:rsidRPr="002D3B48">
        <w:rPr>
          <w:u w:val="single"/>
        </w:rPr>
        <w:t>domestic drug policy reform</w:t>
      </w:r>
      <w:r>
        <w:t xml:space="preserve"> can solve.</w:t>
      </w:r>
    </w:p>
    <w:p w14:paraId="22D376F5" w14:textId="77777777" w:rsidR="009208AF" w:rsidRPr="002D3B48" w:rsidRDefault="009208AF" w:rsidP="009208AF">
      <w:pPr>
        <w:rPr>
          <w:b/>
          <w:bCs/>
          <w:szCs w:val="16"/>
        </w:rPr>
      </w:pPr>
      <w:r>
        <w:rPr>
          <w:rStyle w:val="StyleStyleBold12pt"/>
        </w:rPr>
        <w:t>Abu-Hamdeh, 11</w:t>
      </w:r>
      <w:r w:rsidRPr="002D3B48">
        <w:t xml:space="preserve"> </w:t>
      </w:r>
      <w:r w:rsidRPr="002D3B48">
        <w:rPr>
          <w:szCs w:val="16"/>
        </w:rPr>
        <w:t xml:space="preserve">Sabrina, Pepperdine University, 1/1, Pepperdine Policy Review, Vol. 4, </w:t>
      </w:r>
      <w:hyperlink r:id="rId56" w:anchor="search=%22merida%20initiative%20success%22" w:history="1">
        <w:r w:rsidRPr="002D3B48">
          <w:rPr>
            <w:rStyle w:val="Hyperlink"/>
            <w:szCs w:val="16"/>
          </w:rPr>
          <w:t>http://digitalcommons.pepperdine.edu/cgi/viewcontent.cgi?article=1004&amp;context=ppr&amp;sei-redir=1&amp;referer=http%3A%2F%2Fscholar.google.com%2Fscholar%3Fq%3Dmerida%2Binitiative%2Bsuccess%26hl%3Den%26as_sdt%3D0%26as_vis%3D1%26oi%3Dscholart%26sa%3DX%26ei%3D1XD6UYihGseSyAG-rIHgDA%26ved%3D0CC0QgQMwAA#search=%22merida%20initiative%20success%22</w:t>
        </w:r>
      </w:hyperlink>
      <w:r w:rsidRPr="002D3B48">
        <w:rPr>
          <w:szCs w:val="16"/>
        </w:rPr>
        <w:t>, “The Merida Initiative: An Effective Way of Reducing Violence in Mexico?” | ADM</w:t>
      </w:r>
    </w:p>
    <w:p w14:paraId="258750CC" w14:textId="77777777" w:rsidR="009208AF" w:rsidRPr="002D3B48" w:rsidRDefault="009208AF" w:rsidP="009208AF">
      <w:r w:rsidRPr="002D3B48">
        <w:rPr>
          <w:rStyle w:val="StyleBoldUnderline"/>
        </w:rPr>
        <w:t>A</w:t>
      </w:r>
      <w:r w:rsidRPr="002D3B48">
        <w:t xml:space="preserve"> Carnevale Associates </w:t>
      </w:r>
      <w:r w:rsidRPr="002D3B48">
        <w:rPr>
          <w:rStyle w:val="StyleBoldUnderline"/>
        </w:rPr>
        <w:t>study of US drug policy found that</w:t>
      </w:r>
      <w:r w:rsidRPr="002D3B48">
        <w:t xml:space="preserve"> </w:t>
      </w:r>
      <w:r w:rsidRPr="002D3B48">
        <w:rPr>
          <w:rStyle w:val="StyleBoldUnderline"/>
        </w:rPr>
        <w:t>consumption</w:t>
      </w:r>
      <w:r w:rsidRPr="002D3B48">
        <w:t xml:space="preserve"> from 2002 to 2008 </w:t>
      </w:r>
      <w:r w:rsidRPr="002D3B48">
        <w:rPr>
          <w:rStyle w:val="StyleBoldUnderline"/>
        </w:rPr>
        <w:t>had not changed</w:t>
      </w:r>
      <w:r w:rsidRPr="002D3B48">
        <w:t xml:space="preserve"> and remains at eight percent of Americans aged twelve and older.25 It also showed that, though consumption has remained the same, </w:t>
      </w:r>
      <w:r w:rsidRPr="002D3B48">
        <w:rPr>
          <w:rStyle w:val="StyleBoldUnderline"/>
        </w:rPr>
        <w:t>federal spending for supply reduction rose by sixty-four percent</w:t>
      </w:r>
      <w:r w:rsidRPr="002D3B48">
        <w:t xml:space="preserve"> </w:t>
      </w:r>
      <w:r w:rsidRPr="002D3B48">
        <w:rPr>
          <w:rStyle w:val="StyleBoldUnderline"/>
        </w:rPr>
        <w:t>whereas spending on demand reduction only rose by nine percent</w:t>
      </w:r>
      <w:r w:rsidRPr="002D3B48">
        <w:t xml:space="preserve">. In light of these bleak statistics, </w:t>
      </w:r>
      <w:r w:rsidRPr="002D3B48">
        <w:rPr>
          <w:rStyle w:val="StyleBoldUnderline"/>
        </w:rPr>
        <w:t>the Obama administration needs to assess its drug policy</w:t>
      </w:r>
      <w:r w:rsidRPr="002D3B48">
        <w:t xml:space="preserve"> and decide the future of the Merida Initiative. Various policy alternatives exist for the Merida Initiative at this juncture. This paper will address the three most plausible options in turn, and review the effectiveness of each policy within the established criteria. The first option is to abandon the program by allowing funding to expire, as it was originally allocated through FY 2010 and has been extended until FY 2011. The second option is to continue with the Obama administration’s approach to the Merida Initiative, called “Beyond Merida.” This policy embodies the Merida Initiative’s original goals, but integrates a “shared responsibility” approach to drug control and a larger focus on institution building rather than military spending. The third option is </w:t>
      </w:r>
      <w:r w:rsidRPr="002D3B48">
        <w:rPr>
          <w:rStyle w:val="StyleBoldUnderline"/>
        </w:rPr>
        <w:t>a new approach</w:t>
      </w:r>
      <w:r w:rsidRPr="002D3B48">
        <w:t xml:space="preserve"> that integrates aspects of President Obama’s “Beyond Merida” approach, but </w:t>
      </w:r>
      <w:r w:rsidRPr="002D3B48">
        <w:rPr>
          <w:rStyle w:val="StyleBoldUnderline"/>
        </w:rPr>
        <w:t>focuses</w:t>
      </w:r>
      <w:r w:rsidRPr="002D3B48">
        <w:t xml:space="preserve"> more </w:t>
      </w:r>
      <w:r w:rsidRPr="002D3B48">
        <w:rPr>
          <w:rStyle w:val="StyleBoldUnderline"/>
        </w:rPr>
        <w:t>on domestic drug</w:t>
      </w:r>
      <w:r w:rsidRPr="002D3B48">
        <w:t xml:space="preserve"> and </w:t>
      </w:r>
      <w:r w:rsidRPr="002D3B48">
        <w:rPr>
          <w:rStyle w:val="StyleBoldUnderline"/>
        </w:rPr>
        <w:t>weapons policy as means of lessening demand</w:t>
      </w:r>
      <w:r w:rsidRPr="002D3B48">
        <w:t xml:space="preserve">, and institution building and government support as means of lessening the supply. The criteria used to determine the best policy incorporates the basic economic princples of supply and demand. </w:t>
      </w:r>
      <w:r w:rsidRPr="002D3B48">
        <w:rPr>
          <w:rStyle w:val="StyleBoldUnderline"/>
        </w:rPr>
        <w:t>The theory of supply and demand is fundamental in explaining market economies</w:t>
      </w:r>
      <w:r w:rsidRPr="002D3B48">
        <w:t xml:space="preserve"> and most societal outcomes. </w:t>
      </w:r>
      <w:r w:rsidRPr="002D3B48">
        <w:rPr>
          <w:rStyle w:val="StyleBoldUnderline"/>
        </w:rPr>
        <w:t xml:space="preserve">The problem of drug violence in Mexico can be attributed to </w:t>
      </w:r>
      <w:r w:rsidRPr="002D3B48">
        <w:rPr>
          <w:rStyle w:val="Emphasis"/>
        </w:rPr>
        <w:t>heightened demand</w:t>
      </w:r>
      <w:r w:rsidRPr="002D3B48">
        <w:t xml:space="preserve"> that has fueled a larger supply. A successful policy would lessen supply through decreased drug production and cross border trafficking. For this to happen, </w:t>
      </w:r>
      <w:r w:rsidRPr="002D3B48">
        <w:rPr>
          <w:rStyle w:val="Emphasis"/>
        </w:rPr>
        <w:t>there must be decreased demand</w:t>
      </w:r>
      <w:r w:rsidRPr="002D3B48">
        <w:t xml:space="preserve">—notably, </w:t>
      </w:r>
      <w:r w:rsidRPr="002D3B48">
        <w:rPr>
          <w:rStyle w:val="StyleBoldUnderline"/>
        </w:rPr>
        <w:t>within the United States</w:t>
      </w:r>
      <w:r w:rsidRPr="002D3B48">
        <w:t xml:space="preserve">. </w:t>
      </w:r>
      <w:r w:rsidRPr="002D3B48">
        <w:rPr>
          <w:rStyle w:val="StyleBoldUnderline"/>
        </w:rPr>
        <w:t>The desired outcome is a reduction in violence in Mexico from drug-related activities</w:t>
      </w:r>
      <w:r w:rsidRPr="002D3B48">
        <w:t xml:space="preserve"> and a lessened supply of illegal drugs</w:t>
      </w:r>
    </w:p>
    <w:p w14:paraId="53337A00" w14:textId="77777777" w:rsidR="009208AF" w:rsidRDefault="009208AF" w:rsidP="009208AF">
      <w:pPr>
        <w:pStyle w:val="Heading4"/>
      </w:pPr>
      <w:r>
        <w:t xml:space="preserve">Only </w:t>
      </w:r>
      <w:r w:rsidRPr="002D3B48">
        <w:rPr>
          <w:u w:val="single"/>
        </w:rPr>
        <w:t>domestic drug policy reform</w:t>
      </w:r>
      <w:r>
        <w:t xml:space="preserve"> solves – drives drug violence in Mexico.</w:t>
      </w:r>
    </w:p>
    <w:p w14:paraId="78DC2E4F" w14:textId="77777777" w:rsidR="009208AF" w:rsidRPr="002D3B48" w:rsidRDefault="009208AF" w:rsidP="009208AF">
      <w:pPr>
        <w:rPr>
          <w:b/>
          <w:bCs/>
          <w:szCs w:val="16"/>
        </w:rPr>
      </w:pPr>
      <w:r>
        <w:rPr>
          <w:rStyle w:val="StyleStyleBold12pt"/>
        </w:rPr>
        <w:t>Abu-Hamdeh, 11</w:t>
      </w:r>
      <w:r w:rsidRPr="002D3B48">
        <w:t xml:space="preserve"> </w:t>
      </w:r>
      <w:r w:rsidRPr="002D3B48">
        <w:rPr>
          <w:szCs w:val="16"/>
        </w:rPr>
        <w:t xml:space="preserve">Sabrina, Pepperdine University, 1/1, Pepperdine Policy Review, Vol. 4, </w:t>
      </w:r>
      <w:hyperlink r:id="rId57" w:anchor="search=%22merida%20initiative%20success%22" w:history="1">
        <w:r w:rsidRPr="002D3B48">
          <w:rPr>
            <w:rStyle w:val="Hyperlink"/>
            <w:szCs w:val="16"/>
          </w:rPr>
          <w:t>http://digitalcommons.pepperdine.edu/cgi/viewcontent.cgi?article=1004&amp;context=ppr&amp;sei-redir=1&amp;referer=http%3A%2F%2Fscholar.google.com%2Fscholar%3Fq%3Dmerida%2Binitiative%2Bsuccess%26hl%3Den%26as_sdt%3D0%26as_vis%3D1%26oi%3Dscholart%26sa%3DX%26ei%3D1XD6UYihGseSyAG-rIHgDA%26ved%3D0CC0QgQMwAA#search=%22merida%20initiative%20success%22</w:t>
        </w:r>
      </w:hyperlink>
      <w:r w:rsidRPr="002D3B48">
        <w:rPr>
          <w:szCs w:val="16"/>
        </w:rPr>
        <w:t>, “The Merida Initiative: An Effective Way of Reducing Violence in Mexico?” | ADM</w:t>
      </w:r>
    </w:p>
    <w:p w14:paraId="31E98483" w14:textId="77777777" w:rsidR="009208AF" w:rsidRDefault="009208AF" w:rsidP="009208AF">
      <w:r w:rsidRPr="002D3B48">
        <w:rPr>
          <w:rStyle w:val="StyleBoldUnderline"/>
        </w:rPr>
        <w:t>A</w:t>
      </w:r>
      <w:r w:rsidRPr="002D3B48">
        <w:t xml:space="preserve"> Carnevale Associates </w:t>
      </w:r>
      <w:r w:rsidRPr="002D3B48">
        <w:rPr>
          <w:rStyle w:val="StyleBoldUnderline"/>
        </w:rPr>
        <w:t>study of US drug policy found that</w:t>
      </w:r>
      <w:r w:rsidRPr="002D3B48">
        <w:t xml:space="preserve"> </w:t>
      </w:r>
      <w:r w:rsidRPr="002D3B48">
        <w:rPr>
          <w:rStyle w:val="StyleBoldUnderline"/>
        </w:rPr>
        <w:t>consumption</w:t>
      </w:r>
      <w:r w:rsidRPr="002D3B48">
        <w:t xml:space="preserve"> from 2002 to 2008 </w:t>
      </w:r>
      <w:r w:rsidRPr="002D3B48">
        <w:rPr>
          <w:rStyle w:val="StyleBoldUnderline"/>
        </w:rPr>
        <w:t>had not changed</w:t>
      </w:r>
      <w:r w:rsidRPr="002D3B48">
        <w:t xml:space="preserve"> and remains at eight percent of Americans aged twelve and older.25 It also showed that, though consumption has remained the same, </w:t>
      </w:r>
      <w:r w:rsidRPr="002D3B48">
        <w:rPr>
          <w:rStyle w:val="StyleBoldUnderline"/>
        </w:rPr>
        <w:t>federal spending for supply reduction rose by sixty-four percent</w:t>
      </w:r>
      <w:r w:rsidRPr="002D3B48">
        <w:t xml:space="preserve"> </w:t>
      </w:r>
      <w:r w:rsidRPr="002D3B48">
        <w:rPr>
          <w:rStyle w:val="StyleBoldUnderline"/>
        </w:rPr>
        <w:t>whereas spending on demand reduction only rose by nine percent</w:t>
      </w:r>
      <w:r w:rsidRPr="002D3B48">
        <w:t xml:space="preserve">. In light of these bleak statistics, </w:t>
      </w:r>
      <w:r w:rsidRPr="002D3B48">
        <w:rPr>
          <w:rStyle w:val="StyleBoldUnderline"/>
        </w:rPr>
        <w:t>the Obama administration needs to assess its drug policy</w:t>
      </w:r>
      <w:r w:rsidRPr="002D3B48">
        <w:t xml:space="preserve"> and decide the future of the Merida Initiative. Various policy alternatives exist for the Merida Initiative at this juncture. This paper will address the three most plausible options in turn, and review the effectiveness of each policy within the established criteria. The first option is to abandon the program by allowing funding to expire, as it was originally allocated through FY 2010 and has been extended until FY 2011. The second option is to continue with the Obama administration’s approach to the Merida Initiative, called “Beyond Merida.” This policy embodies the Merida Initiative’s original goals, but integrates a “shared responsibility” approach to drug control and a larger focus on institution building rather than military spending. The third option is </w:t>
      </w:r>
      <w:r w:rsidRPr="002D3B48">
        <w:rPr>
          <w:rStyle w:val="StyleBoldUnderline"/>
        </w:rPr>
        <w:t>a new approach</w:t>
      </w:r>
      <w:r w:rsidRPr="002D3B48">
        <w:t xml:space="preserve"> that integrates aspects of President Obama’s “Beyond Merida” approach, but </w:t>
      </w:r>
      <w:r w:rsidRPr="002D3B48">
        <w:rPr>
          <w:rStyle w:val="StyleBoldUnderline"/>
        </w:rPr>
        <w:t>focuses</w:t>
      </w:r>
      <w:r w:rsidRPr="002D3B48">
        <w:t xml:space="preserve"> more </w:t>
      </w:r>
      <w:r w:rsidRPr="002D3B48">
        <w:rPr>
          <w:rStyle w:val="StyleBoldUnderline"/>
        </w:rPr>
        <w:t>on domestic drug</w:t>
      </w:r>
      <w:r w:rsidRPr="002D3B48">
        <w:t xml:space="preserve"> and </w:t>
      </w:r>
      <w:r w:rsidRPr="002D3B48">
        <w:rPr>
          <w:rStyle w:val="StyleBoldUnderline"/>
        </w:rPr>
        <w:t>weapons policy as means of lessening demand</w:t>
      </w:r>
      <w:r w:rsidRPr="002D3B48">
        <w:t xml:space="preserve">, and institution building and government support as means of lessening the supply. </w:t>
      </w:r>
      <w:r w:rsidRPr="002D3B48">
        <w:lastRenderedPageBreak/>
        <w:t xml:space="preserve">The criteria used to determine the best policy incorporates the basic economic princples of supply and demand. </w:t>
      </w:r>
      <w:r w:rsidRPr="002D3B48">
        <w:rPr>
          <w:rStyle w:val="StyleBoldUnderline"/>
        </w:rPr>
        <w:t>The theory of supply and demand is fundamental in explaining market economies</w:t>
      </w:r>
      <w:r w:rsidRPr="002D3B48">
        <w:t xml:space="preserve"> and most societal outcomes. </w:t>
      </w:r>
      <w:r w:rsidRPr="002D3B48">
        <w:rPr>
          <w:rStyle w:val="StyleBoldUnderline"/>
        </w:rPr>
        <w:t xml:space="preserve">The problem of drug violence in Mexico can be attributed to </w:t>
      </w:r>
      <w:r w:rsidRPr="002D3B48">
        <w:rPr>
          <w:rStyle w:val="Emphasis"/>
        </w:rPr>
        <w:t>heightened demand</w:t>
      </w:r>
      <w:r w:rsidRPr="002D3B48">
        <w:t xml:space="preserve"> that has fueled a larger supply. A successful policy would lessen supply through decreased drug production and cross border trafficking. For this to happen, </w:t>
      </w:r>
      <w:r w:rsidRPr="002D3B48">
        <w:rPr>
          <w:rStyle w:val="Emphasis"/>
        </w:rPr>
        <w:t>there must be decreased demand</w:t>
      </w:r>
      <w:r w:rsidRPr="002D3B48">
        <w:t xml:space="preserve">—notably, </w:t>
      </w:r>
      <w:r w:rsidRPr="002D3B48">
        <w:rPr>
          <w:rStyle w:val="StyleBoldUnderline"/>
        </w:rPr>
        <w:t>within the United States</w:t>
      </w:r>
      <w:r w:rsidRPr="002D3B48">
        <w:t xml:space="preserve">. </w:t>
      </w:r>
      <w:r w:rsidRPr="002D3B48">
        <w:rPr>
          <w:rStyle w:val="StyleBoldUnderline"/>
        </w:rPr>
        <w:t>The desired outcome is a reduction in violence in Mexico from drug-related activities</w:t>
      </w:r>
      <w:r w:rsidRPr="002D3B48">
        <w:t xml:space="preserve"> and a lessened supply of illegal drugs</w:t>
      </w:r>
    </w:p>
    <w:p w14:paraId="668D5A26" w14:textId="77777777" w:rsidR="009208AF" w:rsidRDefault="009208AF" w:rsidP="009208AF">
      <w:pPr>
        <w:pStyle w:val="Heading4"/>
      </w:pPr>
      <w:r>
        <w:rPr>
          <w:u w:val="single"/>
        </w:rPr>
        <w:t>C</w:t>
      </w:r>
      <w:r w:rsidRPr="0031601F">
        <w:rPr>
          <w:u w:val="single"/>
        </w:rPr>
        <w:t>ombating demand</w:t>
      </w:r>
      <w:r>
        <w:t xml:space="preserve"> is key – direct causal relationship.</w:t>
      </w:r>
    </w:p>
    <w:p w14:paraId="57C8455C" w14:textId="77777777" w:rsidR="009208AF" w:rsidRPr="002D3B48" w:rsidRDefault="009208AF" w:rsidP="009208AF">
      <w:pPr>
        <w:rPr>
          <w:b/>
          <w:bCs/>
          <w:szCs w:val="16"/>
        </w:rPr>
      </w:pPr>
      <w:r>
        <w:rPr>
          <w:rStyle w:val="StyleStyleBold12pt"/>
        </w:rPr>
        <w:t>Abu-Hamdeh, 11</w:t>
      </w:r>
      <w:r w:rsidRPr="002D3B48">
        <w:t xml:space="preserve"> </w:t>
      </w:r>
      <w:r w:rsidRPr="002D3B48">
        <w:rPr>
          <w:szCs w:val="16"/>
        </w:rPr>
        <w:t xml:space="preserve">Sabrina, Pepperdine University, 1/1, Pepperdine Policy Review, Vol. 4, </w:t>
      </w:r>
      <w:hyperlink r:id="rId58" w:anchor="search=%22merida%20initiative%20success%22" w:history="1">
        <w:r w:rsidRPr="002D3B48">
          <w:rPr>
            <w:rStyle w:val="Hyperlink"/>
            <w:szCs w:val="16"/>
          </w:rPr>
          <w:t>http://digitalcommons.pepperdine.edu/cgi/viewcontent.cgi?article=1004&amp;context=ppr&amp;sei-redir=1&amp;referer=http%3A%2F%2Fscholar.google.com%2Fscholar%3Fq%3Dmerida%2Binitiative%2Bsuccess%26hl%3Den%26as_sdt%3D0%26as_vis%3D1%26oi%3Dscholart%26sa%3DX%26ei%3D1XD6UYihGseSyAG-rIHgDA%26ved%3D0CC0QgQMwAA#search=%22merida%20initiative%20success%22</w:t>
        </w:r>
      </w:hyperlink>
      <w:r w:rsidRPr="002D3B48">
        <w:rPr>
          <w:szCs w:val="16"/>
        </w:rPr>
        <w:t>, “The Merida Initiative: An Effective Way of Reducing Violence in Mexico?” | ADM</w:t>
      </w:r>
    </w:p>
    <w:p w14:paraId="3919C74B" w14:textId="77777777" w:rsidR="009208AF" w:rsidRPr="00826F80" w:rsidRDefault="009208AF" w:rsidP="009208AF">
      <w:pPr>
        <w:rPr>
          <w:b/>
          <w:bCs/>
          <w:u w:val="single"/>
        </w:rPr>
      </w:pPr>
      <w:r w:rsidRPr="0031601F">
        <w:t xml:space="preserve">Thomas Cole argues that the </w:t>
      </w:r>
      <w:r w:rsidRPr="0031601F">
        <w:rPr>
          <w:rStyle w:val="StyleBoldUnderline"/>
        </w:rPr>
        <w:t>killings in Mexico and movements in the US market for drugs are correlated</w:t>
      </w:r>
      <w:r w:rsidRPr="0031601F">
        <w:t xml:space="preserve">.47 Drug policy analyst Mark Kleiman agrees that </w:t>
      </w:r>
      <w:r w:rsidRPr="0031601F">
        <w:rPr>
          <w:rStyle w:val="StyleBoldUnderline"/>
        </w:rPr>
        <w:t>Mexico’s position as the primary transit point</w:t>
      </w:r>
      <w:r w:rsidRPr="0031601F">
        <w:t xml:space="preserve"> for illegal drugs entering the United States </w:t>
      </w:r>
      <w:r w:rsidRPr="0031601F">
        <w:rPr>
          <w:rStyle w:val="Emphasis"/>
        </w:rPr>
        <w:t>is directly linked to US demand</w:t>
      </w:r>
      <w:r w:rsidRPr="0031601F">
        <w:t xml:space="preserve">. </w:t>
      </w:r>
      <w:r w:rsidRPr="0031601F">
        <w:rPr>
          <w:rStyle w:val="StyleBoldUnderline"/>
        </w:rPr>
        <w:t>If demand rises, drug violence will rise as well</w:t>
      </w:r>
      <w:r w:rsidRPr="0031601F">
        <w:t xml:space="preserve">. Kleiman notes that </w:t>
      </w:r>
      <w:r w:rsidRPr="0031601F">
        <w:rPr>
          <w:rStyle w:val="StyleBoldUnderline"/>
        </w:rPr>
        <w:t>the heaviest drug users are responsible for the largest portion of demand</w:t>
      </w:r>
      <w:r w:rsidRPr="0031601F">
        <w:t xml:space="preserve"> and says that, “taking away the drug dealers’ best customers will reduce their earnings.”48</w:t>
      </w:r>
      <w:r w:rsidRPr="0031601F">
        <w:rPr>
          <w:rStyle w:val="StyleBoldUnderline"/>
        </w:rPr>
        <w:t>Effective intervention</w:t>
      </w:r>
      <w:r w:rsidRPr="0031601F">
        <w:t xml:space="preserve"> targeted at these drug users </w:t>
      </w:r>
      <w:r w:rsidRPr="0031601F">
        <w:rPr>
          <w:rStyle w:val="Emphasis"/>
        </w:rPr>
        <w:t>is necessary</w:t>
      </w:r>
      <w:r w:rsidRPr="0031601F">
        <w:t xml:space="preserve"> to affect the illegal drug economy. </w:t>
      </w:r>
      <w:r w:rsidRPr="0031601F">
        <w:rPr>
          <w:rStyle w:val="StyleBoldUnderline"/>
        </w:rPr>
        <w:t>The prevention of future substance abuse could also help shrink the illicit drug market</w:t>
      </w:r>
      <w:r w:rsidRPr="0031601F">
        <w:t xml:space="preserve">, thereby reducing the stakes for DTO profits that motivates violence.49 </w:t>
      </w:r>
      <w:r w:rsidRPr="0031601F">
        <w:rPr>
          <w:rStyle w:val="StyleBoldUnderline"/>
        </w:rPr>
        <w:t>Another option</w:t>
      </w:r>
      <w:r w:rsidRPr="0031601F">
        <w:t xml:space="preserve"> to consider </w:t>
      </w:r>
      <w:r w:rsidRPr="0031601F">
        <w:rPr>
          <w:rStyle w:val="StyleBoldUnderline"/>
        </w:rPr>
        <w:t>is</w:t>
      </w:r>
      <w:r w:rsidRPr="0031601F">
        <w:t xml:space="preserve"> the </w:t>
      </w:r>
      <w:r w:rsidRPr="0031601F">
        <w:rPr>
          <w:rStyle w:val="Emphasis"/>
        </w:rPr>
        <w:t>legalization of certain drugs</w:t>
      </w:r>
      <w:r w:rsidRPr="0031601F">
        <w:t>, something that has been advocated for by the United Nation’s Committee for Crime and Drugs and many political leaders</w:t>
      </w:r>
      <w:r>
        <w:t>.</w:t>
      </w:r>
    </w:p>
    <w:p w14:paraId="2CFF5F2A" w14:textId="77777777" w:rsidR="009208AF" w:rsidRDefault="009208AF" w:rsidP="009208AF">
      <w:pPr>
        <w:pStyle w:val="Heading4"/>
      </w:pPr>
      <w:r>
        <w:t xml:space="preserve">Only legalization solves drug violence – </w:t>
      </w:r>
      <w:r w:rsidRPr="0031601F">
        <w:rPr>
          <w:u w:val="single"/>
        </w:rPr>
        <w:t>expert consensus</w:t>
      </w:r>
      <w:r>
        <w:rPr>
          <w:u w:val="single"/>
        </w:rPr>
        <w:t>.</w:t>
      </w:r>
    </w:p>
    <w:p w14:paraId="5BF29CB5" w14:textId="77777777" w:rsidR="009208AF" w:rsidRPr="0031601F" w:rsidRDefault="009208AF" w:rsidP="009208AF">
      <w:pPr>
        <w:rPr>
          <w:rStyle w:val="StyleStyleBold12pt"/>
          <w:sz w:val="16"/>
          <w:szCs w:val="16"/>
        </w:rPr>
      </w:pPr>
      <w:r>
        <w:rPr>
          <w:rStyle w:val="StyleStyleBold12pt"/>
        </w:rPr>
        <w:t>Abu-Hamdeh, 11</w:t>
      </w:r>
      <w:r w:rsidRPr="002D3B48">
        <w:t xml:space="preserve"> </w:t>
      </w:r>
      <w:r w:rsidRPr="002D3B48">
        <w:rPr>
          <w:szCs w:val="16"/>
        </w:rPr>
        <w:t xml:space="preserve">Sabrina, Pepperdine University, 1/1, Pepperdine Policy Review, Vol. 4, </w:t>
      </w:r>
      <w:hyperlink r:id="rId59" w:anchor="search=%22merida%20initiative%20success%22" w:history="1">
        <w:r w:rsidRPr="002D3B48">
          <w:rPr>
            <w:rStyle w:val="Hyperlink"/>
            <w:szCs w:val="16"/>
          </w:rPr>
          <w:t>http://digitalcommons.pepperdine.edu/cgi/viewcontent.cgi?article=1004&amp;context=ppr&amp;sei-redir=1&amp;referer=http%3A%2F%2Fscholar.google.com%2Fscholar%3Fq%3Dmerida%2Binitiative%2Bsuccess%26hl%3Den%26as_sdt%3D0%26as_vis%3D1%26oi%3Dscholart%26sa%3DX%26ei%3D1XD6UYihGseSyAG-rIHgDA%26ved%3D0CC0QgQMwAA#search=%22merida%20initiative%20success%22</w:t>
        </w:r>
      </w:hyperlink>
      <w:r w:rsidRPr="002D3B48">
        <w:rPr>
          <w:szCs w:val="16"/>
        </w:rPr>
        <w:t>, “The Merida Initiative: An Effective Way of Reducing Violence in Mexico?” | ADM</w:t>
      </w:r>
    </w:p>
    <w:p w14:paraId="0572AC6A" w14:textId="77777777" w:rsidR="009208AF" w:rsidRPr="0031601F" w:rsidRDefault="009208AF" w:rsidP="009208AF">
      <w:r w:rsidRPr="0031601F">
        <w:t xml:space="preserve">Lastly, many </w:t>
      </w:r>
      <w:r w:rsidRPr="002D3B48">
        <w:rPr>
          <w:rStyle w:val="StyleBoldUnderline"/>
        </w:rPr>
        <w:t>economists and</w:t>
      </w:r>
      <w:r w:rsidRPr="0031601F">
        <w:t xml:space="preserve"> knowledgeable </w:t>
      </w:r>
      <w:r>
        <w:rPr>
          <w:rStyle w:val="StyleBoldUnderline"/>
        </w:rPr>
        <w:t xml:space="preserve">leaders suggest that </w:t>
      </w:r>
      <w:r w:rsidRPr="002D3B48">
        <w:rPr>
          <w:rStyle w:val="StyleBoldUnderline"/>
        </w:rPr>
        <w:t>legalizing certain drugs would be a means of driving their prices down</w:t>
      </w:r>
      <w:r w:rsidRPr="0031601F">
        <w:t xml:space="preserve">. Without the high price tags attached to illicit drugs, the high-stakes </w:t>
      </w:r>
      <w:r w:rsidRPr="002D3B48">
        <w:rPr>
          <w:rStyle w:val="Emphasis"/>
        </w:rPr>
        <w:t>drug wars would most certainly diminish</w:t>
      </w:r>
      <w:r w:rsidRPr="0031601F">
        <w:t xml:space="preserve">. Simple economic theory explains that </w:t>
      </w:r>
      <w:r w:rsidRPr="002D3B48">
        <w:rPr>
          <w:rStyle w:val="StyleBoldUnderline"/>
        </w:rPr>
        <w:t>high prices stimulate highly competitive markets</w:t>
      </w:r>
      <w:r w:rsidRPr="0031601F">
        <w:t xml:space="preserve">, but low prices are less attractive and lessen suppliers. Drug legalization is hotly contested and conflicting information suggests that legalizing drugs, such as marijuana, will produce few changes in Mexico’s illicit drug trade and related violence.42 Klimer suggests that marijuana sales make up only part of drug trafficking profits with estimates of between $1.5 and $2 billion in annual gross revenue.43 However, while Klimer also maintains that it is unknown whether reductions in Mexican DTOs’ revenues from exporting marijuana would lead to corresponding decreases in violence, other analysts have suggested that </w:t>
      </w:r>
      <w:r w:rsidRPr="002D3B48">
        <w:rPr>
          <w:rStyle w:val="StyleBoldUnderline"/>
        </w:rPr>
        <w:t>large reductions in revenues could increase violence in the short run but decrease it in the long run</w:t>
      </w:r>
      <w:r w:rsidRPr="0031601F">
        <w:t xml:space="preserve">.44 Therefore, </w:t>
      </w:r>
      <w:r w:rsidRPr="002D3B48">
        <w:rPr>
          <w:rStyle w:val="StyleBoldUnderline"/>
        </w:rPr>
        <w:t>the legalization of certain drugs and the establishment of government price controls could diminish the surges of violence in Mexico and would satisfy</w:t>
      </w:r>
      <w:r w:rsidRPr="0031601F">
        <w:t xml:space="preserve">, in part, </w:t>
      </w:r>
      <w:r w:rsidRPr="002D3B48">
        <w:rPr>
          <w:rStyle w:val="Emphasis"/>
        </w:rPr>
        <w:t>all</w:t>
      </w:r>
      <w:r w:rsidRPr="0031601F">
        <w:t xml:space="preserve"> three of the </w:t>
      </w:r>
      <w:r w:rsidRPr="002D3B48">
        <w:rPr>
          <w:rStyle w:val="Emphasis"/>
        </w:rPr>
        <w:t>criteria established</w:t>
      </w:r>
    </w:p>
    <w:p w14:paraId="1B4D1E20" w14:textId="77777777" w:rsidR="005E7276" w:rsidRPr="008637AA" w:rsidRDefault="005E7276" w:rsidP="008637AA"/>
    <w:p w14:paraId="78896D44" w14:textId="77777777" w:rsidR="00D02FA3" w:rsidRDefault="00D02FA3" w:rsidP="00D02FA3">
      <w:pPr>
        <w:rPr>
          <w:rStyle w:val="StyleStyleBold12pt"/>
        </w:rPr>
      </w:pPr>
      <w:r>
        <w:rPr>
          <w:rStyle w:val="StyleStyleBold12pt"/>
        </w:rPr>
        <w:t>Legalizing destroys profits which fund crime.</w:t>
      </w:r>
    </w:p>
    <w:p w14:paraId="4B31BA05" w14:textId="77777777" w:rsidR="00D02FA3" w:rsidRDefault="00D02FA3" w:rsidP="00D02FA3">
      <w:pPr>
        <w:rPr>
          <w:rStyle w:val="StyleStyleBold12pt"/>
          <w:b w:val="0"/>
          <w:sz w:val="16"/>
        </w:rPr>
      </w:pPr>
      <w:r w:rsidRPr="00D02FA3">
        <w:rPr>
          <w:rStyle w:val="StyleStyleBold12pt"/>
        </w:rPr>
        <w:t>Grillo 12</w:t>
      </w:r>
      <w:r>
        <w:rPr>
          <w:rStyle w:val="StyleStyleBold12pt"/>
        </w:rPr>
        <w:t xml:space="preserve"> </w:t>
      </w:r>
      <w:r w:rsidRPr="00D02FA3">
        <w:rPr>
          <w:rStyle w:val="StyleStyleBold12pt"/>
          <w:b w:val="0"/>
          <w:sz w:val="16"/>
        </w:rPr>
        <w:t>(Ioan, 11/1/12, “Hit Mexico’s Cartels With Legalization,” http://www.nytimes.com/2012/11/02/opinion/hit-mexicos-cartels-with-legalization.html)//DR. H</w:t>
      </w:r>
    </w:p>
    <w:p w14:paraId="4DBA3672" w14:textId="77777777" w:rsidR="00D02FA3" w:rsidRDefault="00D02FA3" w:rsidP="00D02FA3">
      <w:pPr>
        <w:rPr>
          <w:rStyle w:val="StyleStyleBold12pt"/>
          <w:b w:val="0"/>
          <w:sz w:val="16"/>
        </w:rPr>
      </w:pPr>
    </w:p>
    <w:p w14:paraId="7BC78B14" w14:textId="77777777" w:rsidR="006D719E" w:rsidRPr="00D02FA3" w:rsidRDefault="006D719E" w:rsidP="006D719E">
      <w:r w:rsidRPr="00D02FA3">
        <w:lastRenderedPageBreak/>
        <w:t xml:space="preserve">The painful truth is that </w:t>
      </w:r>
      <w:r w:rsidRPr="00D02FA3">
        <w:rPr>
          <w:rStyle w:val="StyleBoldUnderline"/>
        </w:rPr>
        <w:t>the monster of Mexican cartels has been pumped up by decades of Americans buying illegal drugs under the policies of prohibition.</w:t>
      </w:r>
      <w:r w:rsidRPr="00D02FA3">
        <w:t xml:space="preserve"> No one knows exactly how much money Mexican traffickers make, but reasonable </w:t>
      </w:r>
      <w:r w:rsidRPr="00D02FA3">
        <w:rPr>
          <w:rStyle w:val="StyleBoldUnderline"/>
        </w:rPr>
        <w:t>estimates find they pocket $30 billion every year selling cocaine, marijuana, heroin and crystal meth to American users. Since 1980, the cumulative jackpot could be close to $1 trillion.</w:t>
      </w:r>
      <w:r w:rsidRPr="00D02FA3">
        <w:t xml:space="preserve"> Under the law of the jungle, this money goes to the most violent and sadistic players, so the cartels have spent their dollars on building increasingly ferocious death squads.</w:t>
      </w:r>
    </w:p>
    <w:p w14:paraId="312F6C09" w14:textId="77777777" w:rsidR="006D719E" w:rsidRPr="00D02FA3" w:rsidRDefault="006D719E" w:rsidP="006D719E">
      <w:pPr>
        <w:rPr>
          <w:rStyle w:val="StyleBoldUnderline"/>
        </w:rPr>
      </w:pPr>
      <w:r w:rsidRPr="00D02FA3">
        <w:t xml:space="preserve">There have been a tragic 60,000 killings under President Felipe Calderón that are described as drug-related. But even this description can be misleading. </w:t>
      </w:r>
      <w:r w:rsidRPr="00D02FA3">
        <w:rPr>
          <w:rStyle w:val="StyleBoldUnderline"/>
        </w:rPr>
        <w:t xml:space="preserve">Most cartel assassins do not carry out these brutal acts because they are high on drugs. </w:t>
      </w:r>
      <w:r w:rsidRPr="00D02FA3">
        <w:rPr>
          <w:rStyle w:val="Emphasis"/>
        </w:rPr>
        <w:t>Their motive is to capture the profits</w:t>
      </w:r>
      <w:r w:rsidRPr="00D02FA3">
        <w:t xml:space="preserve"> that are so high </w:t>
      </w:r>
      <w:r w:rsidRPr="00D02FA3">
        <w:rPr>
          <w:rStyle w:val="Emphasis"/>
        </w:rPr>
        <w:t>because in the black market you can buy drugs for a nickel and sell them for a dollar.</w:t>
      </w:r>
      <w:r w:rsidRPr="00D02FA3">
        <w:rPr>
          <w:rStyle w:val="StyleBoldUnderline"/>
        </w:rPr>
        <w:t xml:space="preserve"> How many others would love to be in a business with a markup of more than 2,000 percent?</w:t>
      </w:r>
    </w:p>
    <w:p w14:paraId="03507329" w14:textId="77777777" w:rsidR="006D719E" w:rsidRPr="00D02FA3" w:rsidRDefault="006D719E" w:rsidP="006D719E">
      <w:r w:rsidRPr="00D02FA3">
        <w:rPr>
          <w:rStyle w:val="StyleBoldUnderline"/>
        </w:rPr>
        <w:t xml:space="preserve">Marijuana is just one of the drugs that the cartels traffic. </w:t>
      </w:r>
      <w:r w:rsidRPr="00D02FA3">
        <w:t>Chemicals such as crystal meth may be too venomous to ever be legalized. But cannabis is a cash crop that provides huge profits to criminal armies, paying for assassins and guns south of the Rio Grande. The scale of the Mexican marijuana business was illustrated by a mammoth 120-hectare plantation busted last year in Baja California. It had a sophisticated irrigation system, sleeping quarters for 60 workers and could produce 120 metric tons of cannabis per harvest.</w:t>
      </w:r>
    </w:p>
    <w:p w14:paraId="405E8FDC" w14:textId="77777777" w:rsidR="006D719E" w:rsidRPr="00D02FA3" w:rsidRDefault="006D719E" w:rsidP="006D719E">
      <w:pPr>
        <w:rPr>
          <w:rStyle w:val="StyleBoldUnderline"/>
        </w:rPr>
      </w:pPr>
      <w:r w:rsidRPr="00D02FA3">
        <w:t xml:space="preserve">Again, nobody knows exactly how much the whole Mexico-U.S. marijuana trade is worth, with estimates ranging from $2 billion to $20 billion annually. But even if you believe the lowest numbers, </w:t>
      </w:r>
      <w:r w:rsidRPr="00D02FA3">
        <w:rPr>
          <w:rStyle w:val="StyleBoldUnderline"/>
        </w:rPr>
        <w:t>legal marijuana would take billions of dollars a year away from organized crime. This would inflict more financial damage than soldiers or drug agents have managed in years and substantially weaken cartels.</w:t>
      </w:r>
    </w:p>
    <w:p w14:paraId="06C1CBF6" w14:textId="77777777" w:rsidR="006D719E" w:rsidRPr="00D02FA3" w:rsidRDefault="006D719E" w:rsidP="006D719E">
      <w:r w:rsidRPr="00D02FA3">
        <w:t xml:space="preserve">It is also argued that Mexican gangsters have expanded to a portfolio of crimes that includes kidnapping, extortion, human smuggling and theft from oil pipelines. This is a terrifying truth. But this does not take away from the fact that </w:t>
      </w:r>
      <w:r w:rsidRPr="00D02FA3">
        <w:rPr>
          <w:rStyle w:val="StyleBoldUnderline"/>
        </w:rPr>
        <w:t xml:space="preserve">the marijuana trade provides the crime groups with major resources. </w:t>
      </w:r>
      <w:r w:rsidRPr="00D02FA3">
        <w:t>That they are committing crimes such as kidnapping, which have a horrific effect on innocent people, makes cutting off their financing all the more urgent.</w:t>
      </w:r>
    </w:p>
    <w:p w14:paraId="53BA4919" w14:textId="77777777" w:rsidR="00D02FA3" w:rsidRPr="00D02FA3" w:rsidRDefault="00D02FA3" w:rsidP="00D02FA3">
      <w:pPr>
        <w:pStyle w:val="Heading4"/>
        <w:rPr>
          <w:rStyle w:val="StyleBoldUnderline"/>
          <w:szCs w:val="26"/>
          <w:u w:val="none"/>
        </w:rPr>
      </w:pPr>
      <w:r w:rsidRPr="00D02FA3">
        <w:rPr>
          <w:rStyle w:val="StyleBoldUnderline"/>
          <w:szCs w:val="26"/>
          <w:u w:val="none"/>
        </w:rPr>
        <w:t>Legalization solves – cuts off revenue</w:t>
      </w:r>
      <w:r>
        <w:rPr>
          <w:rStyle w:val="StyleBoldUnderline"/>
          <w:szCs w:val="26"/>
          <w:u w:val="none"/>
        </w:rPr>
        <w:t>.</w:t>
      </w:r>
    </w:p>
    <w:p w14:paraId="2C932EC8" w14:textId="77777777" w:rsidR="00D02FA3" w:rsidRDefault="00D02FA3" w:rsidP="00D02FA3">
      <w:pPr>
        <w:rPr>
          <w:rStyle w:val="StyleStyleBold12pt"/>
          <w:b w:val="0"/>
          <w:sz w:val="16"/>
        </w:rPr>
      </w:pPr>
      <w:r w:rsidRPr="00D02FA3">
        <w:rPr>
          <w:rStyle w:val="StyleStyleBold12pt"/>
        </w:rPr>
        <w:t>Grillo 12</w:t>
      </w:r>
      <w:r>
        <w:rPr>
          <w:rStyle w:val="StyleStyleBold12pt"/>
        </w:rPr>
        <w:t xml:space="preserve"> </w:t>
      </w:r>
      <w:r w:rsidRPr="00D02FA3">
        <w:rPr>
          <w:rStyle w:val="StyleStyleBold12pt"/>
          <w:b w:val="0"/>
          <w:sz w:val="16"/>
        </w:rPr>
        <w:t>(Ioan, 11/1/12, “Hit Mexico’s Cartels With Legalization,” http://www.nytimes.com/2012/11/02/opinion/hit-mexicos-cartels-with-legalization.html)//DR. H</w:t>
      </w:r>
    </w:p>
    <w:p w14:paraId="25767B4F" w14:textId="77777777" w:rsidR="00D02FA3" w:rsidRPr="00D02FA3" w:rsidRDefault="00D02FA3" w:rsidP="00D02FA3">
      <w:pPr>
        <w:rPr>
          <w:rStyle w:val="StyleStyleBold12pt"/>
          <w:b w:val="0"/>
          <w:sz w:val="16"/>
        </w:rPr>
      </w:pPr>
    </w:p>
    <w:p w14:paraId="4D655892" w14:textId="77777777" w:rsidR="006D719E" w:rsidRPr="00D02FA3" w:rsidRDefault="006D719E" w:rsidP="006D719E">
      <w:pPr>
        <w:rPr>
          <w:rStyle w:val="StyleBoldUnderline"/>
        </w:rPr>
      </w:pPr>
      <w:r w:rsidRPr="00D02FA3">
        <w:rPr>
          <w:rStyle w:val="StyleBoldUnderline"/>
        </w:rPr>
        <w:t>All</w:t>
      </w:r>
      <w:r w:rsidRPr="00D02FA3">
        <w:t xml:space="preserve"> these </w:t>
      </w:r>
      <w:r w:rsidRPr="00D02FA3">
        <w:rPr>
          <w:rStyle w:val="StyleBoldUnderline"/>
        </w:rPr>
        <w:t>tasks will be easier if the flow of money to the cartels is dramatically slowed down. Do we really want to hand them another trillion dollars over the next three decades?</w:t>
      </w:r>
    </w:p>
    <w:p w14:paraId="4403AED5" w14:textId="77777777" w:rsidR="006D719E" w:rsidRPr="00D02FA3" w:rsidRDefault="006D719E" w:rsidP="006D719E">
      <w:r w:rsidRPr="00D02FA3">
        <w:t>It is always hard to deal with these global issues in a world where all politics is local. Mexico was not even featured in the presidential debate on foreign policy, despite that fact that the United States has supported Calderón’s war on drugs with more than $1.3 billion worth of hardware, including Black Hawk helicopters, and that cartels have attacked and killed U.S. agents.</w:t>
      </w:r>
    </w:p>
    <w:p w14:paraId="5C56FA64" w14:textId="77777777" w:rsidR="006D719E" w:rsidRPr="00D02FA3" w:rsidRDefault="006D719E" w:rsidP="006D719E">
      <w:pPr>
        <w:rPr>
          <w:rStyle w:val="StyleBoldUnderline"/>
        </w:rPr>
      </w:pPr>
      <w:r w:rsidRPr="00D02FA3">
        <w:t xml:space="preserve">Of course, residents of Colorado and Washington will have many valid local reasons to make their choices. But on the issue of organized crime, the underlying fact should be clear: </w:t>
      </w:r>
      <w:r w:rsidRPr="00D02FA3">
        <w:rPr>
          <w:rStyle w:val="StyleBoldUnderline"/>
        </w:rPr>
        <w:t>Legal marijuana will take away dollars that pay for assassins and redirect them to small businesses and government coffers.</w:t>
      </w:r>
    </w:p>
    <w:p w14:paraId="0FD0C671" w14:textId="77777777" w:rsidR="006D719E" w:rsidRPr="00D02FA3" w:rsidRDefault="006D719E" w:rsidP="00D02FA3">
      <w:r w:rsidRPr="00D02FA3">
        <w:rPr>
          <w:rStyle w:val="StyleBoldUnderline"/>
        </w:rPr>
        <w:t>If voters do choose to legalize marijuana it would be a historic decision, but it would also open up a can of worms. The U.S. federal government and even the United Nations would be forced to react to a state’s resolution to break from the path.</w:t>
      </w:r>
      <w:r w:rsidRPr="00D02FA3">
        <w:t xml:space="preserve"> This could be a good thing.</w:t>
      </w:r>
    </w:p>
    <w:p w14:paraId="5759970B" w14:textId="77777777" w:rsidR="00D02FA3" w:rsidRDefault="00D02FA3" w:rsidP="00CE5B2C">
      <w:pPr>
        <w:pStyle w:val="Heading3"/>
      </w:pPr>
      <w:r>
        <w:lastRenderedPageBreak/>
        <w:t>AT: Links to Politics</w:t>
      </w:r>
    </w:p>
    <w:p w14:paraId="23047177" w14:textId="77777777" w:rsidR="00D02FA3" w:rsidRDefault="00D02FA3" w:rsidP="00D02FA3">
      <w:pPr>
        <w:pStyle w:val="Heading4"/>
        <w:rPr>
          <w:shd w:val="clear" w:color="auto" w:fill="FFFFFF"/>
        </w:rPr>
      </w:pPr>
      <w:r w:rsidRPr="00D02FA3">
        <w:rPr>
          <w:shd w:val="clear" w:color="auto" w:fill="FFFFFF"/>
        </w:rPr>
        <w:t>CP doesn’t link to politics –</w:t>
      </w:r>
      <w:r>
        <w:rPr>
          <w:shd w:val="clear" w:color="auto" w:fill="FFFFFF"/>
        </w:rPr>
        <w:t xml:space="preserve"> prefer recency.</w:t>
      </w:r>
    </w:p>
    <w:p w14:paraId="7C81AE5B" w14:textId="77777777" w:rsidR="00D02FA3" w:rsidRDefault="00D02FA3" w:rsidP="00D02FA3">
      <w:r w:rsidRPr="00D02FA3">
        <w:rPr>
          <w:rStyle w:val="StyleStyleBold12pt"/>
        </w:rPr>
        <w:t>Seitz-Wald 13</w:t>
      </w:r>
      <w:r>
        <w:rPr>
          <w:b/>
        </w:rPr>
        <w:t xml:space="preserve"> </w:t>
      </w:r>
      <w:r w:rsidRPr="00D02FA3">
        <w:t>(Alex, 2/8/13, “Why Congress might legalize marijuana (this time),” http://www.salon.com/2013/02/08/why_congress_might_legalize_marijuana_this_time/)//DR. H</w:t>
      </w:r>
    </w:p>
    <w:p w14:paraId="160AC7E1" w14:textId="77777777" w:rsidR="00D02FA3" w:rsidRPr="00D02FA3" w:rsidRDefault="00D02FA3" w:rsidP="00D02FA3"/>
    <w:p w14:paraId="36A2CF17" w14:textId="77777777" w:rsidR="00D02FA3" w:rsidRDefault="00D02FA3" w:rsidP="00D02FA3">
      <w:pPr>
        <w:rPr>
          <w:rStyle w:val="StyleBoldUnderline"/>
        </w:rPr>
      </w:pPr>
      <w:r w:rsidRPr="00D02FA3">
        <w:rPr>
          <w:rStyle w:val="StyleBoldUnderline"/>
        </w:rPr>
        <w:t>“I think we are in a position now to have a group of members of Congress who are able to spend a little more time and energy in a focused way on this. I think we’ve got a little bit more running room; I think our coalition is broader, and we’ve got people who have not normally been involved in this,”</w:t>
      </w:r>
      <w:r w:rsidRPr="00D02FA3">
        <w:rPr>
          <w:color w:val="000000"/>
          <w:shd w:val="clear" w:color="auto" w:fill="FFFFFF"/>
        </w:rPr>
        <w:t xml:space="preserve"> he added, </w:t>
      </w:r>
      <w:r w:rsidRPr="00D02FA3">
        <w:rPr>
          <w:rStyle w:val="StyleBoldUnderline"/>
        </w:rPr>
        <w:t>pointing to more conservative members from Colorado who now care about marijuana after the state legalized it in the fall.</w:t>
      </w:r>
    </w:p>
    <w:p w14:paraId="1EEF82B8" w14:textId="77777777" w:rsidR="008637AA" w:rsidRPr="00236291" w:rsidRDefault="008637AA" w:rsidP="00236291">
      <w:pPr>
        <w:pStyle w:val="Heading4"/>
        <w:rPr>
          <w:rStyle w:val="StyleBoldUnderline"/>
          <w:sz w:val="28"/>
          <w:u w:val="none"/>
        </w:rPr>
      </w:pPr>
      <w:r w:rsidRPr="00236291">
        <w:rPr>
          <w:rStyle w:val="StyleBoldUnderline"/>
          <w:sz w:val="28"/>
          <w:u w:val="none"/>
        </w:rPr>
        <w:t>Bipartisan support</w:t>
      </w:r>
    </w:p>
    <w:p w14:paraId="65768CC1" w14:textId="77777777" w:rsidR="008637AA" w:rsidRDefault="008637AA" w:rsidP="008637AA">
      <w:r w:rsidRPr="008637AA">
        <w:rPr>
          <w:rStyle w:val="StyleStyleBold12pt"/>
        </w:rPr>
        <w:t xml:space="preserve">DC </w:t>
      </w:r>
      <w:r w:rsidR="005E7276">
        <w:rPr>
          <w:rStyle w:val="StyleStyleBold12pt"/>
        </w:rPr>
        <w:t>13</w:t>
      </w:r>
      <w:r>
        <w:t xml:space="preserve"> </w:t>
      </w:r>
      <w:r w:rsidRPr="008637AA">
        <w:t>(The Daily Chronic, 3/21/13, “Federal Bill to Legalize Marijuana Gains Support in Congress,” The Marijuana Policy Project, http://www.thedailychronic.net/2013/16466/federal-bill-to-legalize-marijuana-gains-support-in-congress/)//DR. H</w:t>
      </w:r>
    </w:p>
    <w:p w14:paraId="1002C5FF" w14:textId="77777777" w:rsidR="008637AA" w:rsidRPr="008637AA" w:rsidRDefault="008637AA" w:rsidP="008637AA"/>
    <w:p w14:paraId="5572811B" w14:textId="77777777" w:rsidR="00D02FA3" w:rsidRPr="008637AA" w:rsidRDefault="00D02FA3" w:rsidP="00D02FA3">
      <w:pPr>
        <w:rPr>
          <w:rStyle w:val="Emphasis"/>
        </w:rPr>
      </w:pPr>
      <w:r w:rsidRPr="008637AA">
        <w:rPr>
          <w:rStyle w:val="StyleBoldUnderline"/>
          <w:sz w:val="16"/>
          <w:u w:val="none"/>
        </w:rPr>
        <w:t xml:space="preserve">This week, Maine Congresswoman Chellie </w:t>
      </w:r>
      <w:r w:rsidRPr="008637AA">
        <w:rPr>
          <w:rStyle w:val="StyleBoldUnderline"/>
        </w:rPr>
        <w:t>Pingree</w:t>
      </w:r>
      <w:r w:rsidRPr="008637AA">
        <w:rPr>
          <w:rStyle w:val="StyleBoldUnderline"/>
          <w:sz w:val="16"/>
          <w:u w:val="none"/>
        </w:rPr>
        <w:t xml:space="preserve"> (D-District 1) </w:t>
      </w:r>
      <w:r w:rsidRPr="008637AA">
        <w:rPr>
          <w:rStyle w:val="StyleBoldUnderline"/>
        </w:rPr>
        <w:t>joined the effort to end marijuana prohibition and start regulating marijuana like alcohol at the federal level.</w:t>
      </w:r>
      <w:r w:rsidRPr="008637AA">
        <w:rPr>
          <w:rStyle w:val="StyleBoldUnderline"/>
          <w:sz w:val="16"/>
          <w:u w:val="none"/>
        </w:rPr>
        <w:t xml:space="preserve"> Rep. </w:t>
      </w:r>
      <w:r w:rsidRPr="008637AA">
        <w:rPr>
          <w:rStyle w:val="StyleBoldUnderline"/>
        </w:rPr>
        <w:t>Pingree</w:t>
      </w:r>
      <w:r w:rsidRPr="008637AA">
        <w:rPr>
          <w:rStyle w:val="StyleBoldUnderline"/>
          <w:sz w:val="16"/>
          <w:u w:val="none"/>
        </w:rPr>
        <w:t xml:space="preserve">, as well as Rep. Eric </w:t>
      </w:r>
      <w:r w:rsidRPr="008637AA">
        <w:rPr>
          <w:rStyle w:val="StyleBoldUnderline"/>
        </w:rPr>
        <w:t>Swalwell</w:t>
      </w:r>
      <w:r w:rsidRPr="008637AA">
        <w:rPr>
          <w:rStyle w:val="StyleBoldUnderline"/>
          <w:sz w:val="16"/>
          <w:u w:val="none"/>
        </w:rPr>
        <w:t xml:space="preserve"> (D-CA), signed on to co-sponsor H.R. 499, the Ending Federal Marijuana Prohibition Act of 2013, on Monday, </w:t>
      </w:r>
      <w:r w:rsidRPr="008637AA">
        <w:rPr>
          <w:rStyle w:val="Emphasis"/>
        </w:rPr>
        <w:t>joining a bipartisan group of supporters in the House.</w:t>
      </w:r>
    </w:p>
    <w:p w14:paraId="24CFCEDD" w14:textId="77777777" w:rsidR="00D02FA3" w:rsidRPr="008637AA" w:rsidRDefault="00D02FA3" w:rsidP="00D02FA3">
      <w:pPr>
        <w:rPr>
          <w:rStyle w:val="StyleBoldUnderline"/>
          <w:sz w:val="16"/>
          <w:u w:val="none"/>
        </w:rPr>
      </w:pPr>
      <w:r w:rsidRPr="008637AA">
        <w:rPr>
          <w:rStyle w:val="StyleBoldUnderline"/>
          <w:sz w:val="16"/>
          <w:u w:val="none"/>
        </w:rPr>
        <w:t>There are currently 14 co-sponsors of the bill.</w:t>
      </w:r>
    </w:p>
    <w:p w14:paraId="533FB6E5" w14:textId="77777777" w:rsidR="00D02FA3" w:rsidRPr="008637AA" w:rsidRDefault="00D02FA3" w:rsidP="00D02FA3">
      <w:pPr>
        <w:rPr>
          <w:rStyle w:val="StyleBoldUnderline"/>
        </w:rPr>
      </w:pPr>
      <w:r w:rsidRPr="008637AA">
        <w:rPr>
          <w:rStyle w:val="StyleBoldUnderline"/>
          <w:sz w:val="16"/>
          <w:u w:val="none"/>
        </w:rPr>
        <w:t xml:space="preserve">Rep. Jared </w:t>
      </w:r>
      <w:r w:rsidRPr="008637AA">
        <w:rPr>
          <w:rStyle w:val="StyleBoldUnderline"/>
        </w:rPr>
        <w:t>Polis</w:t>
      </w:r>
      <w:r w:rsidRPr="008637AA">
        <w:rPr>
          <w:rStyle w:val="StyleBoldUnderline"/>
          <w:sz w:val="16"/>
          <w:u w:val="none"/>
        </w:rPr>
        <w:t xml:space="preserve"> (D-CO) </w:t>
      </w:r>
      <w:r w:rsidRPr="008637AA">
        <w:rPr>
          <w:rStyle w:val="StyleBoldUnderline"/>
        </w:rPr>
        <w:t>introduced the Ending Federal Marijuana Prohibition Act of 2013</w:t>
      </w:r>
      <w:r w:rsidRPr="008637AA">
        <w:rPr>
          <w:rStyle w:val="StyleBoldUnderline"/>
          <w:sz w:val="16"/>
          <w:u w:val="none"/>
        </w:rPr>
        <w:t xml:space="preserve"> on February 5, </w:t>
      </w:r>
      <w:r w:rsidRPr="008637AA">
        <w:rPr>
          <w:rStyle w:val="StyleBoldUnderline"/>
        </w:rPr>
        <w:t>which would remove marijuana from Schedule I of the Controlled Substances Act and establish a system in which marijuana is regulated similarly to alcohol at the federal level.</w:t>
      </w:r>
    </w:p>
    <w:p w14:paraId="4E585B63" w14:textId="77777777" w:rsidR="00D02FA3" w:rsidRPr="008637AA" w:rsidRDefault="00D02FA3" w:rsidP="00D02FA3">
      <w:pPr>
        <w:rPr>
          <w:rStyle w:val="StyleBoldUnderline"/>
          <w:sz w:val="16"/>
          <w:u w:val="none"/>
        </w:rPr>
      </w:pPr>
      <w:r w:rsidRPr="008637AA">
        <w:rPr>
          <w:rStyle w:val="StyleBoldUnderline"/>
          <w:sz w:val="16"/>
          <w:u w:val="none"/>
        </w:rPr>
        <w:t>It would also remove marijuana from the jurisdiction of the Drug Enforcement Administration (DEA) and place it in the jurisdiction of a renamed Bureau of Alcohol, Tobacco, Marijuana, Firearms, and Explosives.</w:t>
      </w:r>
    </w:p>
    <w:p w14:paraId="2EB6C9E5" w14:textId="77777777" w:rsidR="00D02FA3" w:rsidRPr="008637AA" w:rsidRDefault="00D02FA3" w:rsidP="00D02FA3">
      <w:pPr>
        <w:rPr>
          <w:rStyle w:val="StyleBoldUnderline"/>
          <w:sz w:val="16"/>
          <w:u w:val="none"/>
        </w:rPr>
      </w:pPr>
      <w:r w:rsidRPr="008637AA">
        <w:rPr>
          <w:rStyle w:val="Emphasis"/>
        </w:rPr>
        <w:t xml:space="preserve">“It is a very positive sign to see federal lawmakers finally coming around on this issue and supporting rational marijuana reforms,” </w:t>
      </w:r>
      <w:r w:rsidRPr="008637AA">
        <w:rPr>
          <w:rStyle w:val="StyleBoldUnderline"/>
          <w:sz w:val="16"/>
          <w:u w:val="none"/>
        </w:rPr>
        <w:t>said David Boyer, Maine policy director for the Marijuana Policy Project.</w:t>
      </w:r>
    </w:p>
    <w:p w14:paraId="356C235E" w14:textId="77777777" w:rsidR="00D02FA3" w:rsidRDefault="00D02FA3" w:rsidP="008637AA">
      <w:pPr>
        <w:rPr>
          <w:rStyle w:val="StyleBoldUnderline"/>
        </w:rPr>
      </w:pPr>
      <w:r w:rsidRPr="008637AA">
        <w:rPr>
          <w:rStyle w:val="StyleBoldUnderline"/>
          <w:sz w:val="16"/>
          <w:u w:val="none"/>
        </w:rPr>
        <w:t xml:space="preserve">“This comes at an important time, as the Maine Legislature will soon be considering taxing and regulating marijuana in a manner similar to alcohol. </w:t>
      </w:r>
      <w:r w:rsidRPr="008637AA">
        <w:rPr>
          <w:rStyle w:val="StyleBoldUnderline"/>
        </w:rPr>
        <w:t>We are grateful to Rep. Pingree, as well as the rest of the congressional bill sponsors, who have expressed support for the rights of individual states to determine their own marijuana policies.”</w:t>
      </w:r>
    </w:p>
    <w:p w14:paraId="1095AA70" w14:textId="77777777" w:rsidR="00BD4C33" w:rsidRPr="008637AA" w:rsidRDefault="00BD4C33" w:rsidP="008637AA">
      <w:pPr>
        <w:rPr>
          <w:rStyle w:val="StyleBoldUnderline"/>
        </w:rPr>
      </w:pPr>
    </w:p>
    <w:p w14:paraId="58B843A2" w14:textId="77777777" w:rsidR="00CE5B2C" w:rsidRDefault="006D719E" w:rsidP="00CE5B2C">
      <w:pPr>
        <w:pStyle w:val="Heading3"/>
      </w:pPr>
      <w:r>
        <w:lastRenderedPageBreak/>
        <w:t>AT: Mexico Aid Key</w:t>
      </w:r>
    </w:p>
    <w:p w14:paraId="3007797D" w14:textId="77777777" w:rsidR="005E7276" w:rsidRPr="00BD4C33" w:rsidRDefault="005E7276" w:rsidP="00BD4C33">
      <w:pPr>
        <w:pStyle w:val="Heading4"/>
      </w:pPr>
      <w:r w:rsidRPr="00BD4C33">
        <w:t>Mexico Aid still occurs – just not in relation to the drug war.</w:t>
      </w:r>
    </w:p>
    <w:p w14:paraId="29CC8FDF" w14:textId="77777777" w:rsidR="005E7276" w:rsidRDefault="005E7276" w:rsidP="005E7276">
      <w:r w:rsidRPr="009724A5">
        <w:rPr>
          <w:rStyle w:val="StyleStyleBold12pt"/>
        </w:rPr>
        <w:t>Brewer 08</w:t>
      </w:r>
      <w:r>
        <w:rPr>
          <w:b/>
        </w:rPr>
        <w:t xml:space="preserve"> </w:t>
      </w:r>
      <w:r w:rsidRPr="009724A5">
        <w:t>(Stephanie Erin, 6/30/08, International Legal Officer at the Miguel Agustín Pro Juárez Human Rights Center in Mexico City, “Rethinking the Mérida Initiative: Why the U.S. Must Change Course in its Approach to Mexico’s Drug War,” American University Washington College of Law, pdf)//DR. H</w:t>
      </w:r>
    </w:p>
    <w:p w14:paraId="27B82139" w14:textId="77777777" w:rsidR="009724A5" w:rsidRPr="009724A5" w:rsidRDefault="009724A5" w:rsidP="009724A5"/>
    <w:p w14:paraId="5DDF5EEC" w14:textId="77777777" w:rsidR="00CE5B2C" w:rsidRDefault="00CE5B2C" w:rsidP="00CE5B2C">
      <w:r w:rsidRPr="009724A5">
        <w:rPr>
          <w:rStyle w:val="StyleBoldUnderline"/>
        </w:rPr>
        <w:t>This is not to exclude the possibility of U.S. aid to Mexico. Of great relevance would be policies and programs that create viable alternatives to illicit economic activities for Mexicans living in poverty.</w:t>
      </w:r>
      <w:r>
        <w:t xml:space="preserve"> In terms of public security aid packages, the Mérida </w:t>
      </w:r>
    </w:p>
    <w:p w14:paraId="5D496E0E" w14:textId="77777777" w:rsidR="00CE5B2C" w:rsidRDefault="00CE5B2C" w:rsidP="00CE5B2C">
      <w:r>
        <w:t>Initiative itself signals areas such as funding to support training of drug treatment counselors and sharing of best practices in the realm of judicial reform, both of which are potentially fruitful areas of cooperati</w:t>
      </w:r>
      <w:r w:rsidR="009724A5">
        <w:t>o</w:t>
      </w:r>
      <w:r>
        <w:t xml:space="preserve">n. In particular, </w:t>
      </w:r>
      <w:r w:rsidRPr="009724A5">
        <w:rPr>
          <w:rStyle w:val="StyleBoldUnderline"/>
        </w:rPr>
        <w:t>effective sharing of technical expertise to support Mexico’s transition to an adversarial judicial system characterized by oral criminal trials and support for the establishment of police oversight mechanisms and community policing models would provide more sustainable contributions to public security in both countries</w:t>
      </w:r>
      <w:r>
        <w:t xml:space="preserve"> than, for example, funding the Mexican armed forces. </w:t>
      </w:r>
      <w:r w:rsidRPr="009724A5">
        <w:rPr>
          <w:rStyle w:val="StyleBoldUnderline"/>
        </w:rPr>
        <w:t>A rethinking of foreign aid to Mexico, emphasizing such institution-building and preventive activities while eliminating military aid, would additionally send a clear message that the U.S. will not fund entities that continue to commit systematic human rights violations</w:t>
      </w:r>
      <w:r w:rsidR="00BD4C33" w:rsidRPr="00BD4C33">
        <w:t>.</w:t>
      </w:r>
    </w:p>
    <w:p w14:paraId="6510059F" w14:textId="77777777" w:rsidR="00BD4C33" w:rsidRPr="00CE5B2C" w:rsidRDefault="00BD4C33" w:rsidP="00CE5B2C"/>
    <w:sectPr w:rsidR="00BD4C33" w:rsidRPr="00CE5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A00002EF" w:usb1="4000207B" w:usb2="00000000" w:usb3="00000000" w:csb0="0000009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Light">
    <w:altName w:val="Courier New"/>
    <w:charset w:val="00"/>
    <w:family w:val="swiss"/>
    <w:pitch w:val="variable"/>
    <w:sig w:usb0="A00002EF" w:usb1="4000207B" w:usb2="00000000" w:usb3="00000000" w:csb0="0000019F" w:csb1="00000000"/>
  </w:font>
  <w:font w:name="Courier New">
    <w:panose1 w:val="020703090202050204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8A2F40"/>
    <w:multiLevelType w:val="hybridMultilevel"/>
    <w:tmpl w:val="1004C84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203"/>
  <w:proofState w:grammar="clean"/>
  <w:attachedTemplate r:id="rId1"/>
  <w:linkStyl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C61"/>
    <w:rsid w:val="00236291"/>
    <w:rsid w:val="0024124C"/>
    <w:rsid w:val="00294175"/>
    <w:rsid w:val="00337C17"/>
    <w:rsid w:val="00485094"/>
    <w:rsid w:val="004B0E28"/>
    <w:rsid w:val="00511CF1"/>
    <w:rsid w:val="005E7276"/>
    <w:rsid w:val="006063E7"/>
    <w:rsid w:val="00684C48"/>
    <w:rsid w:val="006D719E"/>
    <w:rsid w:val="00744EC9"/>
    <w:rsid w:val="00850FBF"/>
    <w:rsid w:val="008637AA"/>
    <w:rsid w:val="00894FEF"/>
    <w:rsid w:val="009208AF"/>
    <w:rsid w:val="009724A5"/>
    <w:rsid w:val="009A7414"/>
    <w:rsid w:val="009B0C61"/>
    <w:rsid w:val="00A35A88"/>
    <w:rsid w:val="00AB04C1"/>
    <w:rsid w:val="00B06363"/>
    <w:rsid w:val="00B16B66"/>
    <w:rsid w:val="00BD3EDD"/>
    <w:rsid w:val="00BD4C33"/>
    <w:rsid w:val="00CE5B2C"/>
    <w:rsid w:val="00D02FA3"/>
    <w:rsid w:val="00D510A9"/>
    <w:rsid w:val="00D52240"/>
    <w:rsid w:val="00E90781"/>
    <w:rsid w:val="00F70CE1"/>
    <w:rsid w:val="00FB0B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374D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D4C33"/>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BD4C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D4C3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D4C3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D4C3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BD4C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4C33"/>
  </w:style>
  <w:style w:type="character" w:customStyle="1" w:styleId="Heading1Char">
    <w:name w:val="Heading 1 Char"/>
    <w:aliases w:val="Pocket Char"/>
    <w:basedOn w:val="DefaultParagraphFont"/>
    <w:link w:val="Heading1"/>
    <w:uiPriority w:val="9"/>
    <w:rsid w:val="00BD4C3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D4C3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D4C33"/>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BD4C33"/>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BD4C33"/>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B16B66"/>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BD4C33"/>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BD4C33"/>
    <w:rPr>
      <w:b/>
      <w:sz w:val="26"/>
      <w:u w:val="none"/>
    </w:rPr>
  </w:style>
  <w:style w:type="paragraph" w:styleId="Header">
    <w:name w:val="header"/>
    <w:basedOn w:val="Normal"/>
    <w:link w:val="HeaderChar"/>
    <w:uiPriority w:val="99"/>
    <w:unhideWhenUsed/>
    <w:rsid w:val="00BD4C33"/>
    <w:pPr>
      <w:tabs>
        <w:tab w:val="center" w:pos="4320"/>
        <w:tab w:val="right" w:pos="8640"/>
      </w:tabs>
    </w:pPr>
  </w:style>
  <w:style w:type="character" w:customStyle="1" w:styleId="HeaderChar">
    <w:name w:val="Header Char"/>
    <w:basedOn w:val="DefaultParagraphFont"/>
    <w:link w:val="Header"/>
    <w:uiPriority w:val="99"/>
    <w:rsid w:val="00BD4C33"/>
    <w:rPr>
      <w:rFonts w:ascii="Georgia" w:eastAsiaTheme="minorEastAsia" w:hAnsi="Georgia"/>
      <w:sz w:val="16"/>
      <w:szCs w:val="24"/>
    </w:rPr>
  </w:style>
  <w:style w:type="paragraph" w:styleId="Footer">
    <w:name w:val="footer"/>
    <w:basedOn w:val="Normal"/>
    <w:link w:val="FooterChar"/>
    <w:uiPriority w:val="99"/>
    <w:unhideWhenUsed/>
    <w:rsid w:val="00BD4C33"/>
    <w:pPr>
      <w:tabs>
        <w:tab w:val="center" w:pos="4320"/>
        <w:tab w:val="right" w:pos="8640"/>
      </w:tabs>
    </w:pPr>
  </w:style>
  <w:style w:type="character" w:customStyle="1" w:styleId="FooterChar">
    <w:name w:val="Footer Char"/>
    <w:basedOn w:val="DefaultParagraphFont"/>
    <w:link w:val="Footer"/>
    <w:uiPriority w:val="99"/>
    <w:rsid w:val="00BD4C33"/>
    <w:rPr>
      <w:rFonts w:ascii="Georgia" w:eastAsiaTheme="minorEastAsia" w:hAnsi="Georgia"/>
      <w:sz w:val="16"/>
      <w:szCs w:val="24"/>
    </w:rPr>
  </w:style>
  <w:style w:type="character" w:styleId="Hyperlink">
    <w:name w:val="Hyperlink"/>
    <w:aliases w:val="heading 1 (block title),Important,Read,Card Text,Internet Link"/>
    <w:basedOn w:val="DefaultParagraphFont"/>
    <w:uiPriority w:val="99"/>
    <w:unhideWhenUsed/>
    <w:rsid w:val="00BD4C33"/>
    <w:rPr>
      <w:color w:val="0000FF" w:themeColor="hyperlink"/>
      <w:u w:val="single"/>
    </w:rPr>
  </w:style>
  <w:style w:type="character" w:styleId="FollowedHyperlink">
    <w:name w:val="FollowedHyperlink"/>
    <w:basedOn w:val="DefaultParagraphFont"/>
    <w:uiPriority w:val="99"/>
    <w:semiHidden/>
    <w:rsid w:val="00B16B66"/>
    <w:rPr>
      <w:color w:val="auto"/>
      <w:u w:val="none"/>
    </w:rPr>
  </w:style>
  <w:style w:type="paragraph" w:styleId="Title">
    <w:name w:val="Title"/>
    <w:aliases w:val="Bold Underlined,UNDERLINE"/>
    <w:basedOn w:val="Normal"/>
    <w:next w:val="Normal"/>
    <w:link w:val="TitleChar"/>
    <w:uiPriority w:val="6"/>
    <w:qFormat/>
    <w:rsid w:val="00E90781"/>
    <w:pPr>
      <w:pBdr>
        <w:bottom w:val="single" w:sz="8" w:space="4" w:color="4F81BD"/>
      </w:pBdr>
      <w:spacing w:after="300"/>
      <w:contextualSpacing/>
    </w:pPr>
    <w:rPr>
      <w:rFonts w:ascii="Calibri" w:hAnsi="Calibri" w:cs="Times New Roman"/>
      <w:bCs/>
      <w:u w:val="single"/>
    </w:rPr>
  </w:style>
  <w:style w:type="character" w:customStyle="1" w:styleId="TitleChar">
    <w:name w:val="Title Char"/>
    <w:aliases w:val="Bold Underlined Char,UNDERLINE Char"/>
    <w:basedOn w:val="DefaultParagraphFont"/>
    <w:link w:val="Title"/>
    <w:uiPriority w:val="6"/>
    <w:qFormat/>
    <w:rsid w:val="00E90781"/>
    <w:rPr>
      <w:rFonts w:ascii="Calibri" w:hAnsi="Calibri" w:cs="Times New Roman"/>
      <w:bCs/>
      <w:u w:val="single"/>
    </w:rPr>
  </w:style>
  <w:style w:type="character" w:customStyle="1" w:styleId="UnderlineBold">
    <w:name w:val="Underline + Bold"/>
    <w:uiPriority w:val="1"/>
    <w:qFormat/>
    <w:rsid w:val="00E90781"/>
    <w:rPr>
      <w:rFonts w:ascii="Arial" w:hAnsi="Arial"/>
      <w:b/>
      <w:sz w:val="20"/>
      <w:u w:val="single"/>
    </w:rPr>
  </w:style>
  <w:style w:type="paragraph" w:styleId="ListParagraph">
    <w:name w:val="List Paragraph"/>
    <w:basedOn w:val="Normal"/>
    <w:uiPriority w:val="34"/>
    <w:rsid w:val="00BD4C33"/>
    <w:pPr>
      <w:ind w:left="720"/>
      <w:contextualSpacing/>
    </w:pPr>
  </w:style>
  <w:style w:type="character" w:customStyle="1" w:styleId="apple-converted-space">
    <w:name w:val="apple-converted-space"/>
    <w:basedOn w:val="DefaultParagraphFont"/>
    <w:rsid w:val="00BD3EDD"/>
  </w:style>
  <w:style w:type="paragraph" w:styleId="DocumentMap">
    <w:name w:val="Document Map"/>
    <w:basedOn w:val="Normal"/>
    <w:link w:val="DocumentMapChar"/>
    <w:uiPriority w:val="99"/>
    <w:semiHidden/>
    <w:unhideWhenUsed/>
    <w:rsid w:val="00BD4C33"/>
    <w:rPr>
      <w:rFonts w:ascii="Lucida Grande" w:hAnsi="Lucida Grande" w:cs="Lucida Grande"/>
    </w:rPr>
  </w:style>
  <w:style w:type="character" w:customStyle="1" w:styleId="DocumentMapChar">
    <w:name w:val="Document Map Char"/>
    <w:basedOn w:val="DefaultParagraphFont"/>
    <w:link w:val="DocumentMap"/>
    <w:uiPriority w:val="99"/>
    <w:semiHidden/>
    <w:rsid w:val="00BD4C33"/>
    <w:rPr>
      <w:rFonts w:ascii="Lucida Grande" w:eastAsiaTheme="minorEastAsia" w:hAnsi="Lucida Grande" w:cs="Lucida Grande"/>
      <w:sz w:val="16"/>
      <w:szCs w:val="24"/>
    </w:rPr>
  </w:style>
  <w:style w:type="paragraph" w:styleId="NoSpacing">
    <w:name w:val="No Spacing"/>
    <w:uiPriority w:val="1"/>
    <w:rsid w:val="00BD4C33"/>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BD4C3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D4C33"/>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BD4C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D4C3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D4C3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D4C3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BD4C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4C33"/>
  </w:style>
  <w:style w:type="character" w:customStyle="1" w:styleId="Heading1Char">
    <w:name w:val="Heading 1 Char"/>
    <w:aliases w:val="Pocket Char"/>
    <w:basedOn w:val="DefaultParagraphFont"/>
    <w:link w:val="Heading1"/>
    <w:uiPriority w:val="9"/>
    <w:rsid w:val="00BD4C3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D4C3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D4C33"/>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BD4C33"/>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BD4C33"/>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B16B66"/>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BD4C33"/>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BD4C33"/>
    <w:rPr>
      <w:b/>
      <w:sz w:val="26"/>
      <w:u w:val="none"/>
    </w:rPr>
  </w:style>
  <w:style w:type="paragraph" w:styleId="Header">
    <w:name w:val="header"/>
    <w:basedOn w:val="Normal"/>
    <w:link w:val="HeaderChar"/>
    <w:uiPriority w:val="99"/>
    <w:unhideWhenUsed/>
    <w:rsid w:val="00BD4C33"/>
    <w:pPr>
      <w:tabs>
        <w:tab w:val="center" w:pos="4320"/>
        <w:tab w:val="right" w:pos="8640"/>
      </w:tabs>
    </w:pPr>
  </w:style>
  <w:style w:type="character" w:customStyle="1" w:styleId="HeaderChar">
    <w:name w:val="Header Char"/>
    <w:basedOn w:val="DefaultParagraphFont"/>
    <w:link w:val="Header"/>
    <w:uiPriority w:val="99"/>
    <w:rsid w:val="00BD4C33"/>
    <w:rPr>
      <w:rFonts w:ascii="Georgia" w:eastAsiaTheme="minorEastAsia" w:hAnsi="Georgia"/>
      <w:sz w:val="16"/>
      <w:szCs w:val="24"/>
    </w:rPr>
  </w:style>
  <w:style w:type="paragraph" w:styleId="Footer">
    <w:name w:val="footer"/>
    <w:basedOn w:val="Normal"/>
    <w:link w:val="FooterChar"/>
    <w:uiPriority w:val="99"/>
    <w:unhideWhenUsed/>
    <w:rsid w:val="00BD4C33"/>
    <w:pPr>
      <w:tabs>
        <w:tab w:val="center" w:pos="4320"/>
        <w:tab w:val="right" w:pos="8640"/>
      </w:tabs>
    </w:pPr>
  </w:style>
  <w:style w:type="character" w:customStyle="1" w:styleId="FooterChar">
    <w:name w:val="Footer Char"/>
    <w:basedOn w:val="DefaultParagraphFont"/>
    <w:link w:val="Footer"/>
    <w:uiPriority w:val="99"/>
    <w:rsid w:val="00BD4C33"/>
    <w:rPr>
      <w:rFonts w:ascii="Georgia" w:eastAsiaTheme="minorEastAsia" w:hAnsi="Georgia"/>
      <w:sz w:val="16"/>
      <w:szCs w:val="24"/>
    </w:rPr>
  </w:style>
  <w:style w:type="character" w:styleId="Hyperlink">
    <w:name w:val="Hyperlink"/>
    <w:aliases w:val="heading 1 (block title),Important,Read,Card Text,Internet Link"/>
    <w:basedOn w:val="DefaultParagraphFont"/>
    <w:uiPriority w:val="99"/>
    <w:unhideWhenUsed/>
    <w:rsid w:val="00BD4C33"/>
    <w:rPr>
      <w:color w:val="0000FF" w:themeColor="hyperlink"/>
      <w:u w:val="single"/>
    </w:rPr>
  </w:style>
  <w:style w:type="character" w:styleId="FollowedHyperlink">
    <w:name w:val="FollowedHyperlink"/>
    <w:basedOn w:val="DefaultParagraphFont"/>
    <w:uiPriority w:val="99"/>
    <w:semiHidden/>
    <w:rsid w:val="00B16B66"/>
    <w:rPr>
      <w:color w:val="auto"/>
      <w:u w:val="none"/>
    </w:rPr>
  </w:style>
  <w:style w:type="paragraph" w:styleId="Title">
    <w:name w:val="Title"/>
    <w:aliases w:val="Bold Underlined,UNDERLINE"/>
    <w:basedOn w:val="Normal"/>
    <w:next w:val="Normal"/>
    <w:link w:val="TitleChar"/>
    <w:uiPriority w:val="6"/>
    <w:qFormat/>
    <w:rsid w:val="00E90781"/>
    <w:pPr>
      <w:pBdr>
        <w:bottom w:val="single" w:sz="8" w:space="4" w:color="4F81BD"/>
      </w:pBdr>
      <w:spacing w:after="300"/>
      <w:contextualSpacing/>
    </w:pPr>
    <w:rPr>
      <w:rFonts w:ascii="Calibri" w:hAnsi="Calibri" w:cs="Times New Roman"/>
      <w:bCs/>
      <w:u w:val="single"/>
    </w:rPr>
  </w:style>
  <w:style w:type="character" w:customStyle="1" w:styleId="TitleChar">
    <w:name w:val="Title Char"/>
    <w:aliases w:val="Bold Underlined Char,UNDERLINE Char"/>
    <w:basedOn w:val="DefaultParagraphFont"/>
    <w:link w:val="Title"/>
    <w:uiPriority w:val="6"/>
    <w:qFormat/>
    <w:rsid w:val="00E90781"/>
    <w:rPr>
      <w:rFonts w:ascii="Calibri" w:hAnsi="Calibri" w:cs="Times New Roman"/>
      <w:bCs/>
      <w:u w:val="single"/>
    </w:rPr>
  </w:style>
  <w:style w:type="character" w:customStyle="1" w:styleId="UnderlineBold">
    <w:name w:val="Underline + Bold"/>
    <w:uiPriority w:val="1"/>
    <w:qFormat/>
    <w:rsid w:val="00E90781"/>
    <w:rPr>
      <w:rFonts w:ascii="Arial" w:hAnsi="Arial"/>
      <w:b/>
      <w:sz w:val="20"/>
      <w:u w:val="single"/>
    </w:rPr>
  </w:style>
  <w:style w:type="paragraph" w:styleId="ListParagraph">
    <w:name w:val="List Paragraph"/>
    <w:basedOn w:val="Normal"/>
    <w:uiPriority w:val="34"/>
    <w:rsid w:val="00BD4C33"/>
    <w:pPr>
      <w:ind w:left="720"/>
      <w:contextualSpacing/>
    </w:pPr>
  </w:style>
  <w:style w:type="character" w:customStyle="1" w:styleId="apple-converted-space">
    <w:name w:val="apple-converted-space"/>
    <w:basedOn w:val="DefaultParagraphFont"/>
    <w:rsid w:val="00BD3EDD"/>
  </w:style>
  <w:style w:type="paragraph" w:styleId="DocumentMap">
    <w:name w:val="Document Map"/>
    <w:basedOn w:val="Normal"/>
    <w:link w:val="DocumentMapChar"/>
    <w:uiPriority w:val="99"/>
    <w:semiHidden/>
    <w:unhideWhenUsed/>
    <w:rsid w:val="00BD4C33"/>
    <w:rPr>
      <w:rFonts w:ascii="Lucida Grande" w:hAnsi="Lucida Grande" w:cs="Lucida Grande"/>
    </w:rPr>
  </w:style>
  <w:style w:type="character" w:customStyle="1" w:styleId="DocumentMapChar">
    <w:name w:val="Document Map Char"/>
    <w:basedOn w:val="DefaultParagraphFont"/>
    <w:link w:val="DocumentMap"/>
    <w:uiPriority w:val="99"/>
    <w:semiHidden/>
    <w:rsid w:val="00BD4C33"/>
    <w:rPr>
      <w:rFonts w:ascii="Lucida Grande" w:eastAsiaTheme="minorEastAsia" w:hAnsi="Lucida Grande" w:cs="Lucida Grande"/>
      <w:sz w:val="16"/>
      <w:szCs w:val="24"/>
    </w:rPr>
  </w:style>
  <w:style w:type="paragraph" w:styleId="NoSpacing">
    <w:name w:val="No Spacing"/>
    <w:uiPriority w:val="1"/>
    <w:rsid w:val="00BD4C33"/>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BD4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77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fas.org/sgp/crs/row/RL32934.pdf" TargetMode="External"/><Relationship Id="rId18" Type="http://schemas.openxmlformats.org/officeDocument/2006/relationships/hyperlink" Target="http://alongthemalecon.blogspot.com/2013/04/usaid-may-slash-cuba-program.html" TargetMode="External"/><Relationship Id="rId39" Type="http://schemas.openxmlformats.org/officeDocument/2006/relationships/hyperlink" Target="http://www.ibtimes.com/mexico-gets-ready-pemex-reform-amid-fear-demonstrations-opposition-asks-public-referendum-1363347" TargetMode="External"/><Relationship Id="rId26" Type="http://schemas.openxmlformats.org/officeDocument/2006/relationships/hyperlink" Target="http://jordantimes.com/us-aid-to-jordan-at-stake-due-to-budget-cuts" TargetMode="External"/><Relationship Id="rId50" Type="http://schemas.openxmlformats.org/officeDocument/2006/relationships/hyperlink" Target="http://www.socialwatch.org/node/15326" TargetMode="External"/><Relationship Id="rId55" Type="http://schemas.openxmlformats.org/officeDocument/2006/relationships/hyperlink" Target="http://www.gao.gov/assets/310/307523.pdf)//DR" TargetMode="External"/><Relationship Id="rId42" Type="http://schemas.openxmlformats.org/officeDocument/2006/relationships/hyperlink" Target="http://www.google.com/hostednews/afp/article/ALeqM5hIe-b2hbPzuosjiXGHAPDtLV1p5g?docId=CNG.03e14ce32d06933545ef0845464205f0.421" TargetMode="External"/><Relationship Id="rId47" Type="http://schemas.openxmlformats.org/officeDocument/2006/relationships/hyperlink" Target="http://www.economonitor.com/blog/2013/02/mexicos-tax-reform-in-the-works-preview-and-initial-considerations/" TargetMode="External"/><Relationship Id="rId34" Type="http://schemas.openxmlformats.org/officeDocument/2006/relationships/hyperlink" Target="http://articles.washingtonpost.com/2012-02-02/opinions/35445829_1_soft-power-hard-power-military-power" TargetMode="External"/><Relationship Id="rId21" Type="http://schemas.openxmlformats.org/officeDocument/2006/relationships/hyperlink" Target="http://www.theatlantic.com/international/archive/2013/06/prism-is-bad-for-american-soft-power/277015/" TargetMode="External"/><Relationship Id="rId63" Type="http://schemas.openxmlformats.org/officeDocument/2006/relationships/customXml" Target="../customXml/item2.xml"/><Relationship Id="rId7" Type="http://schemas.openxmlformats.org/officeDocument/2006/relationships/hyperlink" Target="http://www.washingtonpost.com/investigations/us-role-at-a-crossroads-in-mexicos-intelligence-war-on-the-cartels/2013/04/27/b578b3ba-a3b3-11e2-be47-b44febada3a8_print.html" TargetMode="External"/><Relationship Id="rId16" Type="http://schemas.openxmlformats.org/officeDocument/2006/relationships/hyperlink" Target="http://nbclatino.com/2013/04/29/opinion-president-obama-has-the-chance-to-improve-usmexico-relations/" TargetMode="External"/><Relationship Id="rId2" Type="http://schemas.openxmlformats.org/officeDocument/2006/relationships/styles" Target="styles.xml"/><Relationship Id="rId29" Type="http://schemas.openxmlformats.org/officeDocument/2006/relationships/hyperlink" Target="https://www.commondreams.org/headline/2013/05/02-7" TargetMode="External"/><Relationship Id="rId53" Type="http://schemas.openxmlformats.org/officeDocument/2006/relationships/hyperlink" Target="http://www.hstoday.us/briefings/correspondents-watch/single-article/is-the-us-militarys-involvement-in-border-security-too-expensive/c7963abc47990eee4cbb12900e9e9533.html)//DR" TargetMode="External"/><Relationship Id="rId58" Type="http://schemas.openxmlformats.org/officeDocument/2006/relationships/hyperlink" Target="http://digitalcommons.pepperdine.edu/cgi/viewcontent.cgi?article=1004&amp;context=ppr&amp;sei-redir=1&amp;referer=http%3A%2F%2Fscholar.google.com%2Fscholar%3Fq%3Dmerida%2Binitiative%2Bsuccess%26hl%3Den%26as_sdt%3D0%26as_vis%3D1%26oi%3Dscholart%26sa%3DX%26ei%3D1XD6UYihGseSyAG-rIHgDA%26ved%3D0CC0QgQMwAA" TargetMode="External"/><Relationship Id="rId40" Type="http://schemas.openxmlformats.org/officeDocument/2006/relationships/hyperlink" Target="http://www.bloomberg.com/news/2012-07-03/pemex-overhaul-harder-as-pri-misses-mexican-congress-majority.html" TargetMode="External"/><Relationship Id="rId45" Type="http://schemas.openxmlformats.org/officeDocument/2006/relationships/hyperlink" Target="http://www.ft.com/intl/cms/s/0/e4d99f60-d767-11e2-8279-00144feab7de.html" TargetMode="External"/><Relationship Id="rId32" Type="http://schemas.openxmlformats.org/officeDocument/2006/relationships/hyperlink" Target="http://nacla.org/blog/2013/5/11/bolivia-usaid-out-morales-re-election-bid" TargetMode="External"/><Relationship Id="rId37" Type="http://schemas.openxmlformats.org/officeDocument/2006/relationships/hyperlink" Target="http://www.bloomberg.com/apps/news?pid=newsarchive&amp;sid=a0_zyWMi297I&amp;refer=uk" TargetMode="External"/><Relationship Id="rId24" Type="http://schemas.openxmlformats.org/officeDocument/2006/relationships/hyperlink" Target="http://www.cacianalyst.org/publications/field-reports/item/12698-us-to-cut-aid-to-central-asia.html" TargetMode="External"/><Relationship Id="rId11" Type="http://schemas.openxmlformats.org/officeDocument/2006/relationships/hyperlink" Target="http://assets.opencrs.com/rpts/RL33244_20060118.pdf"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articles.chicagotribune.com/2013-05-01/news/sns-rt-us-bolivia-usaidbre94013v-20130501_1_president-evo-morales-bolivian-usaid" TargetMode="External"/><Relationship Id="rId14" Type="http://schemas.openxmlformats.org/officeDocument/2006/relationships/hyperlink" Target="http://www.fas.org/sgp/crs/row/RL32934.pdf" TargetMode="External"/><Relationship Id="rId56" Type="http://schemas.openxmlformats.org/officeDocument/2006/relationships/hyperlink" Target="http://digitalcommons.pepperdine.edu/cgi/viewcontent.cgi?article=1004&amp;context=ppr&amp;sei-redir=1&amp;referer=http%3A%2F%2Fscholar.google.com%2Fscholar%3Fq%3Dmerida%2Binitiative%2Bsuccess%26hl%3Den%26as_sdt%3D0%26as_vis%3D1%26oi%3Dscholart%26sa%3DX%26ei%3D1XD6UYihGseSyAG-rIHgDA%26ved%3D0CC0QgQMwAA" TargetMode="External"/><Relationship Id="rId43" Type="http://schemas.openxmlformats.org/officeDocument/2006/relationships/hyperlink" Target="http://globalpublicsquare.blogs.cnn.com/2013/07/20/is-pena-nietos-honeymoon-over-in-mexico/" TargetMode="External"/><Relationship Id="rId48" Type="http://schemas.openxmlformats.org/officeDocument/2006/relationships/hyperlink" Target="http://www.oecd.org/mexico/22425199.pdf" TargetMode="External"/><Relationship Id="rId30" Type="http://schemas.openxmlformats.org/officeDocument/2006/relationships/hyperlink" Target="http://www.ibtimes.com/bolivian-president-morales-shuns-usaid-why-he-may-not-need-money-1231287" TargetMode="External"/><Relationship Id="rId35" Type="http://schemas.openxmlformats.org/officeDocument/2006/relationships/hyperlink" Target="http://www.nytimes.com/2009/10/29/world/americas/29nations.html?_r=0" TargetMode="External"/><Relationship Id="rId22" Type="http://schemas.openxmlformats.org/officeDocument/2006/relationships/hyperlink" Target="http://www.project-syndicate.org/commentary/the-new-nature-of-us-influence-in-latin-america-by-shlomo-ben-ami" TargetMode="External"/><Relationship Id="rId27" Type="http://schemas.openxmlformats.org/officeDocument/2006/relationships/hyperlink" Target="http://sciencespeaksblog.org/2013/05/01/legislators-to-shah-really-cuts-to-tb-hiv-efforts-arent-a-problem/" TargetMode="External"/><Relationship Id="rId64" Type="http://schemas.openxmlformats.org/officeDocument/2006/relationships/customXml" Target="../customXml/item3.xml"/><Relationship Id="rId51" Type="http://schemas.openxmlformats.org/officeDocument/2006/relationships/hyperlink" Target="http://www.stratfor.com/weekly/mexicos-strategy" TargetMode="External"/><Relationship Id="rId8" Type="http://schemas.openxmlformats.org/officeDocument/2006/relationships/hyperlink" Target="http://www.nytimes.com/2013/05/01/world/americas/friction-between-us-and-mexico-threatens-efforts-on-drugs.html?pagewanted=all&amp;_r=0)//DR" TargetMode="External"/><Relationship Id="rId3" Type="http://schemas.microsoft.com/office/2007/relationships/stylesWithEffects" Target="stylesWithEffects.xml"/><Relationship Id="rId17" Type="http://schemas.openxmlformats.org/officeDocument/2006/relationships/hyperlink" Target="http://www.americanprogress.org/issues/2009/04/pdf/mexico.pdf" TargetMode="External"/><Relationship Id="rId59" Type="http://schemas.openxmlformats.org/officeDocument/2006/relationships/hyperlink" Target="http://digitalcommons.pepperdine.edu/cgi/viewcontent.cgi?article=1004&amp;context=ppr&amp;sei-redir=1&amp;referer=http%3A%2F%2Fscholar.google.com%2Fscholar%3Fq%3Dmerida%2Binitiative%2Bsuccess%26hl%3Den%26as_sdt%3D0%26as_vis%3D1%26oi%3Dscholart%26sa%3DX%26ei%3D1XD6UYihGseSyAG-rIHgDA%26ved%3D0CC0QgQMwAA" TargetMode="External"/><Relationship Id="rId46" Type="http://schemas.openxmlformats.org/officeDocument/2006/relationships/hyperlink" Target="http://www.economist.com/news/americas/21578440-lacklustre-growth-shows-need-reform-reality-bites" TargetMode="External"/><Relationship Id="rId33" Type="http://schemas.openxmlformats.org/officeDocument/2006/relationships/hyperlink" Target="http://www.forbes.com/sites/stratfor/2013/05/22/the-virtues-of-hard-power/" TargetMode="External"/><Relationship Id="rId38" Type="http://schemas.openxmlformats.org/officeDocument/2006/relationships/hyperlink" Target="http://m.npr.org/news/Business/163387838" TargetMode="External"/><Relationship Id="rId25" Type="http://schemas.openxmlformats.org/officeDocument/2006/relationships/hyperlink" Target="http://thehill.com/blogs/congress-blog/foreign-policy/290105-sequester-cuts-hurting-us-foreign-policy" TargetMode="External"/><Relationship Id="rId12" Type="http://schemas.openxmlformats.org/officeDocument/2006/relationships/hyperlink" Target="http://www.forbes.com/sites/stratfor/2013/05/16/u-s-mexico-cooperation-against-cartels-remains-strong/" TargetMode="External"/><Relationship Id="rId54" Type="http://schemas.openxmlformats.org/officeDocument/2006/relationships/hyperlink" Target="http://www.gao.gov/assets/310/307523.pdf)//DR" TargetMode="External"/><Relationship Id="rId41" Type="http://schemas.openxmlformats.org/officeDocument/2006/relationships/hyperlink" Target="http://www.economist.com/news/leaders/21581730-successful-cross-party-pact-has-broken-congressional-gridlock-it-must-not-become-obstacle" TargetMode="External"/><Relationship Id="rId20" Type="http://schemas.openxmlformats.org/officeDocument/2006/relationships/hyperlink" Target="http://eurasia.foreignpolicy.com/posts/2009/02/09/the_durable_value_of_hard_power" TargetMode="External"/><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www.nytimes.com/2013/05/01/world/americas/friction-between-us-and-mexico-threatens-efforts-on-drugs.html?pagewanted=all&amp;_r=0)//DR" TargetMode="External"/><Relationship Id="rId15" Type="http://schemas.openxmlformats.org/officeDocument/2006/relationships/hyperlink" Target="http://truth-out.org/news/item/16221-changing-perspectives-on-us-mexico-relations" TargetMode="External"/><Relationship Id="rId57" Type="http://schemas.openxmlformats.org/officeDocument/2006/relationships/hyperlink" Target="http://digitalcommons.pepperdine.edu/cgi/viewcontent.cgi?article=1004&amp;context=ppr&amp;sei-redir=1&amp;referer=http%3A%2F%2Fscholar.google.com%2Fscholar%3Fq%3Dmerida%2Binitiative%2Bsuccess%26hl%3Den%26as_sdt%3D0%26as_vis%3D1%26oi%3Dscholart%26sa%3DX%26ei%3D1XD6UYihGseSyAG-rIHgDA%26ved%3D0CC0QgQMwAA" TargetMode="External"/><Relationship Id="rId49" Type="http://schemas.openxmlformats.org/officeDocument/2006/relationships/hyperlink" Target="http://www.unesco.org/new/en/education/themes/leading-the-international-agenda/right-to-education/" TargetMode="External"/><Relationship Id="rId36" Type="http://schemas.openxmlformats.org/officeDocument/2006/relationships/hyperlink" Target="http://www.reuters.com/article/2012/11/13/us-cuba-embargo-un-idUSBRE8AC11820121113" TargetMode="External"/><Relationship Id="rId23" Type="http://schemas.openxmlformats.org/officeDocument/2006/relationships/hyperlink" Target="http://www.rand.org/blog/2013/02/us-soft-power-abroad-is-losing-its-punch.html" TargetMode="External"/><Relationship Id="rId28" Type="http://schemas.openxmlformats.org/officeDocument/2006/relationships/hyperlink" Target="http://abcnews.go.com/Politics/usaid-administrator-rajiv-shah-republican-cuts-lead-child/storynew?id=13275542" TargetMode="External"/><Relationship Id="rId52" Type="http://schemas.openxmlformats.org/officeDocument/2006/relationships/hyperlink" Target="http://blogs.ft.com/beyond-brics/2013/07/26/pemex-q2-the-case-for-reform-grows/" TargetMode="External"/><Relationship Id="rId44" Type="http://schemas.openxmlformats.org/officeDocument/2006/relationships/hyperlink" Target="http://www.nytimes.com/2013/05/01/world/americas/friction-between-us-and-mexico-threatens-efforts-on-drugs.html?pagewanted=all&amp;_r=0" TargetMode="External"/><Relationship Id="rId31" Type="http://schemas.openxmlformats.org/officeDocument/2006/relationships/hyperlink" Target="http://nacla.org/blog/2013/5/11/bolivia-usaid-out-morales-re-election-bid" TargetMode="External"/><Relationship Id="rId60" Type="http://schemas.openxmlformats.org/officeDocument/2006/relationships/fontTable" Target="fontTable.xml"/><Relationship Id="rId10" Type="http://schemas.openxmlformats.org/officeDocument/2006/relationships/hyperlink" Target="http://www.nytimes.com/2013/05/01/world/americas/friction-between-us-and-mexico-threatens-efforts-on-drugs.html?pagewanted=all&amp;_r=0)//DR" TargetMode="External"/><Relationship Id="rId4" Type="http://schemas.openxmlformats.org/officeDocument/2006/relationships/settings" Target="settings.xml"/><Relationship Id="rId9" Type="http://schemas.openxmlformats.org/officeDocument/2006/relationships/hyperlink" Target="http://www.nytimes.com/2013/05/01/world/americas/friction-between-us-and-mexico-threatens-efforts-on-drugs.html?pagewanted=all&amp;_r=0)//D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47F983-60F0-4BF8-9A0D-1A1D7EBBE451}"/>
</file>

<file path=customXml/itemProps2.xml><?xml version="1.0" encoding="utf-8"?>
<ds:datastoreItem xmlns:ds="http://schemas.openxmlformats.org/officeDocument/2006/customXml" ds:itemID="{955C05F2-A456-4946-924D-6A2C98E3E989}"/>
</file>

<file path=customXml/itemProps3.xml><?xml version="1.0" encoding="utf-8"?>
<ds:datastoreItem xmlns:ds="http://schemas.openxmlformats.org/officeDocument/2006/customXml" ds:itemID="{21B63F7B-43DE-4762-B00D-6CD82C95C339}"/>
</file>

<file path=docProps/app.xml><?xml version="1.0" encoding="utf-8"?>
<Properties xmlns="http://schemas.openxmlformats.org/officeDocument/2006/extended-properties" xmlns:vt="http://schemas.openxmlformats.org/officeDocument/2006/docPropsVTypes">
  <Template>Debate.dotm</Template>
  <TotalTime>12</TotalTime>
  <Pages>83</Pages>
  <Words>40774</Words>
  <Characters>232415</Characters>
  <Application>Microsoft Macintosh Word</Application>
  <DocSecurity>0</DocSecurity>
  <Lines>1936</Lines>
  <Paragraphs>545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272644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Dillon Hall</dc:creator>
  <cp:lastModifiedBy>Bill Batterman</cp:lastModifiedBy>
  <cp:revision>4</cp:revision>
  <dcterms:created xsi:type="dcterms:W3CDTF">2013-08-03T14:07:00Z</dcterms:created>
  <dcterms:modified xsi:type="dcterms:W3CDTF">2013-08-03T14:37:00Z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