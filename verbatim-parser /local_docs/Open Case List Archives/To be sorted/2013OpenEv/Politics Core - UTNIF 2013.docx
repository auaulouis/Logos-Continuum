
<file path=[Content_Types].xml><?xml version="1.0" encoding="utf-8"?>
<Types xmlns="http://schemas.openxmlformats.org/package/2006/content-types">
  <Default Extension="bmp" ContentType="image/bmp"/>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529A" w:rsidRPr="0066529A" w:rsidRDefault="0066529A" w:rsidP="0066529A">
      <w:pPr>
        <w:pStyle w:val="Heading1"/>
        <w:rPr>
          <w:rFonts w:cs="Times New Roman"/>
        </w:rPr>
      </w:pPr>
      <w:r w:rsidRPr="0066529A">
        <w:rPr>
          <w:rFonts w:cs="Times New Roman"/>
        </w:rPr>
        <w:t>UTNIF 2013 Politics Core-NEG</w:t>
      </w:r>
    </w:p>
    <w:p w:rsidR="0066529A" w:rsidRPr="0066529A" w:rsidRDefault="0066529A" w:rsidP="0066529A">
      <w:pPr>
        <w:rPr>
          <w:sz w:val="24"/>
        </w:rPr>
      </w:pPr>
      <w:r w:rsidRPr="0066529A">
        <w:rPr>
          <w:sz w:val="24"/>
        </w:rPr>
        <w:t>Remember, the document map looks MUCH prettier if your right-click on it and select to show heading levels 3</w:t>
      </w:r>
    </w:p>
    <w:p w:rsidR="0066529A" w:rsidRPr="0066529A" w:rsidRDefault="0066529A" w:rsidP="0066529A">
      <w:pPr>
        <w:pStyle w:val="Heading1"/>
        <w:rPr>
          <w:rFonts w:cs="Times New Roman"/>
        </w:rPr>
      </w:pPr>
      <w:r w:rsidRPr="0066529A">
        <w:rPr>
          <w:rFonts w:cs="Times New Roman"/>
        </w:rPr>
        <w:lastRenderedPageBreak/>
        <w:t>POLITICS LINKS-STARTER AFFS</w:t>
      </w:r>
    </w:p>
    <w:p w:rsidR="0066529A" w:rsidRPr="0066529A" w:rsidRDefault="0066529A" w:rsidP="0066529A">
      <w:pPr>
        <w:pStyle w:val="Heading2"/>
        <w:rPr>
          <w:rFonts w:cs="Times New Roman"/>
        </w:rPr>
      </w:pPr>
      <w:r w:rsidRPr="0066529A">
        <w:rPr>
          <w:rFonts w:cs="Times New Roman"/>
        </w:rPr>
        <w:lastRenderedPageBreak/>
        <w:t>***Cuba Politics Links***</w:t>
      </w:r>
    </w:p>
    <w:p w:rsidR="0066529A" w:rsidRPr="0066529A" w:rsidRDefault="0066529A" w:rsidP="0066529A">
      <w:pPr>
        <w:pStyle w:val="Heading3"/>
        <w:rPr>
          <w:rFonts w:cs="Times New Roman"/>
        </w:rPr>
      </w:pPr>
      <w:r w:rsidRPr="0066529A">
        <w:rPr>
          <w:rFonts w:cs="Times New Roman"/>
        </w:rPr>
        <w:lastRenderedPageBreak/>
        <w:t>1NC Cuba Terror Link</w:t>
      </w:r>
    </w:p>
    <w:p w:rsidR="0066529A" w:rsidRPr="0066529A" w:rsidRDefault="0066529A" w:rsidP="0066529A">
      <w:pPr>
        <w:pStyle w:val="Heading4"/>
        <w:rPr>
          <w:rFonts w:cs="Times New Roman"/>
        </w:rPr>
      </w:pPr>
      <w:r w:rsidRPr="0066529A">
        <w:rPr>
          <w:rFonts w:cs="Times New Roman"/>
        </w:rPr>
        <w:t>The plan sparks massive opposition from the Cuban-American Lobby—destroys Obama’s PC</w:t>
      </w:r>
    </w:p>
    <w:p w:rsidR="0066529A" w:rsidRPr="0066529A" w:rsidRDefault="0066529A" w:rsidP="0066529A">
      <w:proofErr w:type="spellStart"/>
      <w:r w:rsidRPr="0066529A">
        <w:rPr>
          <w:b/>
          <w:sz w:val="24"/>
        </w:rPr>
        <w:t>Leogrande</w:t>
      </w:r>
      <w:proofErr w:type="spellEnd"/>
      <w:r w:rsidRPr="0066529A">
        <w:rPr>
          <w:b/>
          <w:sz w:val="24"/>
        </w:rPr>
        <w:t xml:space="preserve"> 4/11 </w:t>
      </w:r>
      <w:r w:rsidRPr="0066529A">
        <w:t xml:space="preserve">William M. </w:t>
      </w:r>
      <w:proofErr w:type="spellStart"/>
      <w:r w:rsidRPr="0066529A">
        <w:t>Leogrande</w:t>
      </w:r>
      <w:proofErr w:type="spellEnd"/>
      <w:r w:rsidRPr="0066529A">
        <w:t xml:space="preserve">, professor in the department of government at American University's School of Public Affairs in Washington, D.C., 2013, “The Cuba Lobby” </w:t>
      </w:r>
      <w:r w:rsidRPr="0066529A">
        <w:rPr>
          <w:u w:val="single"/>
        </w:rPr>
        <w:t>The most powerful lobby in Washington isn't the NRA. It's the Castro-hating right wing that has Obama's bureaucrats terrified and inert</w:t>
      </w:r>
      <w:r w:rsidRPr="0066529A">
        <w:t>, http://www.foreignpolicy.com/articles/2013/04/11/the_cuba_lobby_jay_z?page=0,0</w:t>
      </w:r>
    </w:p>
    <w:p w:rsidR="0066529A" w:rsidRPr="0066529A" w:rsidRDefault="0066529A" w:rsidP="0066529A">
      <w:pPr>
        <w:rPr>
          <w:u w:val="single"/>
        </w:rPr>
      </w:pPr>
      <w:r w:rsidRPr="0066529A">
        <w:rPr>
          <w:sz w:val="12"/>
        </w:rPr>
        <w:t xml:space="preserve">Jay-Z and Beyoncé are discovering that fame provides no immunity from the Cuba Lobby's animus for anyone who has the audacity to act as if Cuba is a normal country rather than the heart of darkness. After the pop icons' recent trip to the island to celebrate their wedding anniversary, </w:t>
      </w:r>
      <w:r w:rsidRPr="0066529A">
        <w:rPr>
          <w:u w:val="single"/>
        </w:rPr>
        <w:t>the Cuba Lobby's congressional contingent</w:t>
      </w:r>
      <w:r w:rsidRPr="0066529A">
        <w:rPr>
          <w:sz w:val="12"/>
        </w:rPr>
        <w:t xml:space="preserve"> -- Sen. Marco </w:t>
      </w:r>
      <w:r w:rsidRPr="0066529A">
        <w:rPr>
          <w:u w:val="single"/>
        </w:rPr>
        <w:t>Rubio</w:t>
      </w:r>
      <w:r w:rsidRPr="0066529A">
        <w:rPr>
          <w:sz w:val="12"/>
        </w:rPr>
        <w:t xml:space="preserve">, Rep. Ileana </w:t>
      </w:r>
      <w:r w:rsidRPr="0066529A">
        <w:rPr>
          <w:u w:val="single"/>
        </w:rPr>
        <w:t xml:space="preserve">Ros-Lehtinen, and </w:t>
      </w:r>
      <w:r w:rsidRPr="0066529A">
        <w:rPr>
          <w:sz w:val="12"/>
        </w:rPr>
        <w:t xml:space="preserve">Rep. Mario </w:t>
      </w:r>
      <w:r w:rsidRPr="0066529A">
        <w:rPr>
          <w:u w:val="single"/>
        </w:rPr>
        <w:t>Diaz-Balart</w:t>
      </w:r>
      <w:r w:rsidRPr="0066529A">
        <w:rPr>
          <w:sz w:val="12"/>
        </w:rPr>
        <w:t xml:space="preserve"> -- castigated the couple, demanding that they be investigated for violating the half-century-old U.S. embargo. (As it turned out, the trip had been authorized by the U.S. Treasury Department as a cultural exchange.) Still, celebrity trips to Cuba make headlines, and condemnation by the Cuba Lobby is always quick to follow. But what seems like a Hollywood sideshow is actually symptomatic of a much deeper and more dangerous problem -- a problem very much like the one that afflicted U.S. policy toward China in the 1950s and 1960s. Then, as now, </w:t>
      </w:r>
      <w:r w:rsidRPr="0066529A">
        <w:rPr>
          <w:u w:val="single"/>
        </w:rPr>
        <w:t>an aggressive foreign-policy lobby</w:t>
      </w:r>
      <w:r w:rsidRPr="0066529A">
        <w:rPr>
          <w:sz w:val="12"/>
        </w:rPr>
        <w:t xml:space="preserve"> was </w:t>
      </w:r>
      <w:r w:rsidRPr="0066529A">
        <w:rPr>
          <w:u w:val="single"/>
        </w:rPr>
        <w:t xml:space="preserve">able to prevent rational debate about an anachronistic policy by </w:t>
      </w:r>
      <w:r w:rsidRPr="0066529A">
        <w:rPr>
          <w:b/>
          <w:u w:val="single"/>
          <w:bdr w:val="single" w:sz="4" w:space="0" w:color="auto"/>
        </w:rPr>
        <w:t>intimidating anyone who dared challenge it.</w:t>
      </w:r>
      <w:r w:rsidRPr="0066529A">
        <w:rPr>
          <w:b/>
          <w:highlight w:val="yellow"/>
          <w:u w:val="single"/>
          <w:bdr w:val="single" w:sz="4" w:space="0" w:color="auto"/>
        </w:rPr>
        <w:t xml:space="preserve"> </w:t>
      </w:r>
      <w:proofErr w:type="gramStart"/>
      <w:r w:rsidRPr="0066529A">
        <w:rPr>
          <w:sz w:val="12"/>
        </w:rPr>
        <w:t>"A wasteland."</w:t>
      </w:r>
      <w:proofErr w:type="gramEnd"/>
      <w:r w:rsidRPr="0066529A">
        <w:rPr>
          <w:sz w:val="12"/>
        </w:rPr>
        <w:t xml:space="preserve"> That's how W. </w:t>
      </w:r>
      <w:proofErr w:type="spellStart"/>
      <w:r w:rsidRPr="0066529A">
        <w:rPr>
          <w:sz w:val="12"/>
        </w:rPr>
        <w:t>Averell</w:t>
      </w:r>
      <w:proofErr w:type="spellEnd"/>
      <w:r w:rsidRPr="0066529A">
        <w:rPr>
          <w:sz w:val="12"/>
        </w:rPr>
        <w:t xml:space="preserve"> Harriman described the State Department's Bureau of Far Eastern Affairs when he took it over for President John F. Kennedy in 1961. "It's a disaster area filled with human wreckage.… Some of them are so beaten down they can't be saved. Some of those you would want to save are just finished. They try and write a report and nothing comes out. It's a terrible thing." As David </w:t>
      </w:r>
      <w:proofErr w:type="spellStart"/>
      <w:r w:rsidRPr="0066529A">
        <w:rPr>
          <w:sz w:val="12"/>
        </w:rPr>
        <w:t>Halberstam</w:t>
      </w:r>
      <w:proofErr w:type="spellEnd"/>
      <w:r w:rsidRPr="0066529A">
        <w:rPr>
          <w:sz w:val="12"/>
        </w:rPr>
        <w:t xml:space="preserve"> recounts in The Best and the Brightest, </w:t>
      </w:r>
      <w:r w:rsidRPr="0066529A">
        <w:rPr>
          <w:u w:val="single"/>
        </w:rPr>
        <w:t>the destruction of the State Department's expertise on Asia was the result of the China Lobby's decade-long assault on everyone</w:t>
      </w:r>
      <w:r w:rsidRPr="0066529A">
        <w:rPr>
          <w:sz w:val="12"/>
        </w:rPr>
        <w:t xml:space="preserve">, </w:t>
      </w:r>
      <w:r w:rsidRPr="0066529A">
        <w:rPr>
          <w:u w:val="single"/>
        </w:rPr>
        <w:t>from professors to Foreign Service officers, who disputed the charge that communist sympathizers in the United States had "lost China."</w:t>
      </w:r>
      <w:r w:rsidRPr="0066529A">
        <w:rPr>
          <w:sz w:val="12"/>
        </w:rPr>
        <w:t xml:space="preserve"> </w:t>
      </w:r>
      <w:r w:rsidRPr="0066529A">
        <w:rPr>
          <w:u w:val="single"/>
        </w:rPr>
        <w:t>The China Lobby</w:t>
      </w:r>
      <w:r w:rsidRPr="0066529A">
        <w:rPr>
          <w:sz w:val="12"/>
        </w:rPr>
        <w:t xml:space="preserve"> and its allies in Congress </w:t>
      </w:r>
      <w:r w:rsidRPr="0066529A">
        <w:rPr>
          <w:u w:val="single"/>
        </w:rPr>
        <w:t xml:space="preserve">forced </w:t>
      </w:r>
      <w:r w:rsidRPr="0066529A">
        <w:rPr>
          <w:sz w:val="12"/>
        </w:rPr>
        <w:t xml:space="preserve">President Harry </w:t>
      </w:r>
      <w:r w:rsidRPr="0066529A">
        <w:rPr>
          <w:u w:val="single"/>
        </w:rPr>
        <w:t>Truman and</w:t>
      </w:r>
      <w:r w:rsidRPr="0066529A">
        <w:rPr>
          <w:sz w:val="12"/>
        </w:rPr>
        <w:t xml:space="preserve"> President Dwight </w:t>
      </w:r>
      <w:r w:rsidRPr="0066529A">
        <w:rPr>
          <w:u w:val="single"/>
        </w:rPr>
        <w:t>Eisenhower to purge the State Department of its most senior and knowledgeable "China hands," while continuing to perpetuate the fiction that the Nationalist government in Taiwan was the "real" China</w:t>
      </w:r>
      <w:r w:rsidRPr="0066529A">
        <w:rPr>
          <w:sz w:val="12"/>
        </w:rPr>
        <w:t xml:space="preserve">, rather than the communist government on the mainland -- </w:t>
      </w:r>
      <w:r w:rsidRPr="0066529A">
        <w:rPr>
          <w:u w:val="single"/>
        </w:rPr>
        <w:t xml:space="preserve">a policy stance that persisted </w:t>
      </w:r>
      <w:r w:rsidRPr="0066529A">
        <w:rPr>
          <w:sz w:val="12"/>
        </w:rPr>
        <w:t>long after the rest of the world had come to terms with Mao Zedong's victory. The result was a department that had little real knowledge about Asia and was terrified of straying from far-right orthodoxy. This state of affairs contributed directly to the debacle of Vietnam.</w:t>
      </w:r>
      <w:r w:rsidRPr="0066529A">
        <w:rPr>
          <w:sz w:val="12"/>
          <w:highlight w:val="yellow"/>
        </w:rPr>
        <w:t xml:space="preserve"> </w:t>
      </w:r>
      <w:r w:rsidRPr="0066529A">
        <w:rPr>
          <w:u w:val="single"/>
        </w:rPr>
        <w:t>Today</w:t>
      </w:r>
      <w:r w:rsidRPr="0066529A">
        <w:rPr>
          <w:sz w:val="12"/>
        </w:rPr>
        <w:t xml:space="preserve">, </w:t>
      </w:r>
      <w:r w:rsidRPr="0066529A">
        <w:rPr>
          <w:u w:val="single"/>
        </w:rPr>
        <w:t>U.S. relations with Latin America are suffering from an equally irrational policy toward Cuba</w:t>
      </w:r>
      <w:r w:rsidRPr="0066529A">
        <w:rPr>
          <w:sz w:val="12"/>
        </w:rPr>
        <w:t xml:space="preserve"> --</w:t>
      </w:r>
      <w:r w:rsidRPr="0066529A">
        <w:rPr>
          <w:u w:val="single"/>
        </w:rPr>
        <w:t xml:space="preserve"> a policy designed in the 1960s to overthrow Fidel Castro's government</w:t>
      </w:r>
      <w:r w:rsidRPr="0066529A">
        <w:rPr>
          <w:sz w:val="12"/>
        </w:rPr>
        <w:t xml:space="preserve"> and which, more than 50 years later, is no closer to success. Like U.S. policy toward China in the 1950s and 1960s, </w:t>
      </w:r>
      <w:r w:rsidRPr="0066529A">
        <w:rPr>
          <w:u w:val="single"/>
        </w:rPr>
        <w:t>policy toward Cuba</w:t>
      </w:r>
      <w:r w:rsidRPr="0066529A">
        <w:rPr>
          <w:sz w:val="12"/>
        </w:rPr>
        <w:t xml:space="preserve"> </w:t>
      </w:r>
      <w:r w:rsidRPr="0066529A">
        <w:rPr>
          <w:u w:val="single"/>
        </w:rPr>
        <w:t xml:space="preserve">is </w:t>
      </w:r>
      <w:r w:rsidRPr="0066529A">
        <w:rPr>
          <w:b/>
          <w:u w:val="single"/>
          <w:bdr w:val="single" w:sz="4" w:space="0" w:color="auto"/>
        </w:rPr>
        <w:t>frozen in place by a domestic political lobby</w:t>
      </w:r>
      <w:r w:rsidRPr="0066529A">
        <w:rPr>
          <w:sz w:val="12"/>
        </w:rPr>
        <w:t xml:space="preserve">, this one </w:t>
      </w:r>
      <w:r w:rsidRPr="0066529A">
        <w:rPr>
          <w:u w:val="single"/>
        </w:rPr>
        <w:t>with roots in the electorally pivotal state of Florida</w:t>
      </w:r>
      <w:r w:rsidRPr="0066529A">
        <w:rPr>
          <w:sz w:val="12"/>
        </w:rPr>
        <w:t xml:space="preserve">. </w:t>
      </w:r>
      <w:r w:rsidRPr="0066529A">
        <w:rPr>
          <w:u w:val="single"/>
        </w:rPr>
        <w:t xml:space="preserve">The Cuba Lobby combines the carrot of </w:t>
      </w:r>
      <w:r w:rsidRPr="0066529A">
        <w:rPr>
          <w:b/>
          <w:u w:val="single"/>
          <w:bdr w:val="single" w:sz="4" w:space="0" w:color="auto"/>
        </w:rPr>
        <w:t>political money</w:t>
      </w:r>
      <w:r w:rsidRPr="0066529A">
        <w:rPr>
          <w:u w:val="single"/>
        </w:rPr>
        <w:t xml:space="preserve"> with the stick of </w:t>
      </w:r>
      <w:r w:rsidRPr="0066529A">
        <w:rPr>
          <w:b/>
          <w:u w:val="single"/>
          <w:bdr w:val="single" w:sz="4" w:space="0" w:color="auto"/>
        </w:rPr>
        <w:t>political denunciation</w:t>
      </w:r>
      <w:r w:rsidRPr="0066529A">
        <w:rPr>
          <w:u w:val="single"/>
        </w:rPr>
        <w:t xml:space="preserve"> to keep wavering Congress members, government bureaucrats, and even presidents in line </w:t>
      </w:r>
      <w:r w:rsidRPr="0066529A">
        <w:rPr>
          <w:sz w:val="12"/>
        </w:rPr>
        <w:t xml:space="preserve">behind a policy that, as President Barack Obama himself admits, has failed for half a century and is supported by virtually no other countries. (The last time it came to a vote in the U.N. General Assembly, only Israel and the Pacific island of Palau sided with the United States.) Of course, the news at this point is not that </w:t>
      </w:r>
      <w:r w:rsidRPr="0066529A">
        <w:rPr>
          <w:u w:val="single"/>
        </w:rPr>
        <w:t>a Cuba Lobby</w:t>
      </w:r>
      <w:r w:rsidRPr="0066529A">
        <w:rPr>
          <w:sz w:val="12"/>
        </w:rPr>
        <w:t xml:space="preserve"> exists, but that it </w:t>
      </w:r>
      <w:r w:rsidRPr="0066529A">
        <w:rPr>
          <w:u w:val="single"/>
        </w:rPr>
        <w:t>astonishingly lives on</w:t>
      </w:r>
      <w:r w:rsidRPr="0066529A">
        <w:rPr>
          <w:sz w:val="12"/>
        </w:rPr>
        <w:t xml:space="preserve"> -- even </w:t>
      </w:r>
      <w:r w:rsidRPr="0066529A">
        <w:rPr>
          <w:u w:val="single"/>
        </w:rPr>
        <w:t xml:space="preserve">during the presidency of Obama, who publicly vowed to pursue a new approach to Cuba, but whose </w:t>
      </w:r>
      <w:r w:rsidRPr="0066529A">
        <w:rPr>
          <w:b/>
          <w:u w:val="single"/>
          <w:bdr w:val="single" w:sz="4" w:space="0" w:color="auto"/>
        </w:rPr>
        <w:t>policy has been stymied thus far</w:t>
      </w:r>
      <w:r w:rsidRPr="0066529A">
        <w:rPr>
          <w:u w:val="single"/>
        </w:rPr>
        <w:t xml:space="preserve">. </w:t>
      </w:r>
      <w:r w:rsidRPr="0066529A">
        <w:rPr>
          <w:sz w:val="12"/>
        </w:rPr>
        <w:t>Like the China Lobby, the Cuba Lobby isn't one organization but a loose-knit conglomerate of exiles, sympathetic members of Congress, and nongovernmental organizations, some of which comprise a self-interested industry nourished by the flow of "democracy promotion" money from the U.S. Agency for International Development (USAID). And like its Sino-obsessed predecessor, the Cuba Lobby was launched at the instigation of conservative Republicans in government who needed outside backers to advance their partisan policy aims. In the 1950s, they were Republican members of Congress battling New Dealers in the Truman administration over Asia policy. In the 1980s, they were officials in Ronald Reagan's administration battling congressional Democrats over Central America policy.</w:t>
      </w:r>
      <w:r w:rsidRPr="0066529A">
        <w:rPr>
          <w:sz w:val="12"/>
          <w:highlight w:val="yellow"/>
        </w:rPr>
        <w:t xml:space="preserve"> </w:t>
      </w:r>
      <w:r w:rsidRPr="0066529A">
        <w:rPr>
          <w:sz w:val="12"/>
        </w:rPr>
        <w:t xml:space="preserve">At the Cuba Lobby's request, Reagan created Radio </w:t>
      </w:r>
      <w:proofErr w:type="spellStart"/>
      <w:r w:rsidRPr="0066529A">
        <w:rPr>
          <w:sz w:val="12"/>
        </w:rPr>
        <w:t>Martí</w:t>
      </w:r>
      <w:proofErr w:type="spellEnd"/>
      <w:r w:rsidRPr="0066529A">
        <w:rPr>
          <w:sz w:val="12"/>
        </w:rPr>
        <w:t xml:space="preserve">, modeled on Radio Free Europe, to broadcast propaganda to Cuba. He named Jorge Mas </w:t>
      </w:r>
      <w:proofErr w:type="spellStart"/>
      <w:r w:rsidRPr="0066529A">
        <w:rPr>
          <w:sz w:val="12"/>
        </w:rPr>
        <w:t>Canosa</w:t>
      </w:r>
      <w:proofErr w:type="spellEnd"/>
      <w:r w:rsidRPr="0066529A">
        <w:rPr>
          <w:sz w:val="12"/>
        </w:rPr>
        <w:t xml:space="preserve">, founder of the Cuban American National Foundation (CANF), to chair the radio's oversight board. President George H.W. Bush followed with TV </w:t>
      </w:r>
      <w:proofErr w:type="spellStart"/>
      <w:r w:rsidRPr="0066529A">
        <w:rPr>
          <w:sz w:val="12"/>
        </w:rPr>
        <w:t>Martí</w:t>
      </w:r>
      <w:proofErr w:type="spellEnd"/>
      <w:r w:rsidRPr="0066529A">
        <w:rPr>
          <w:sz w:val="12"/>
        </w:rPr>
        <w:t>. Sen. Jesse Helms (R-N.C.) and Rep. Dan Burton (R-Ind.) authored the 1996 Cuban Liberty and Democratic Solidarity Act, writing the economic embargo into law so no president could change it without congressional approval.</w:t>
      </w:r>
      <w:r w:rsidRPr="0066529A">
        <w:rPr>
          <w:sz w:val="12"/>
          <w:highlight w:val="yellow"/>
        </w:rPr>
        <w:t xml:space="preserve"> </w:t>
      </w:r>
      <w:r w:rsidRPr="0066529A">
        <w:rPr>
          <w:sz w:val="12"/>
        </w:rPr>
        <w:t xml:space="preserve">Founded at the suggestion of Richard V. Allen, Reagan's first national security advisor, CANF became one of the most powerful ethnic foreign-policy organizations in the United States and was the linchpin of the Cuba Lobby until Mas </w:t>
      </w:r>
      <w:proofErr w:type="spellStart"/>
      <w:r w:rsidRPr="0066529A">
        <w:rPr>
          <w:sz w:val="12"/>
        </w:rPr>
        <w:t>Canosa's</w:t>
      </w:r>
      <w:proofErr w:type="spellEnd"/>
      <w:r w:rsidRPr="0066529A">
        <w:rPr>
          <w:sz w:val="12"/>
        </w:rPr>
        <w:t xml:space="preserve"> death in 1997. "No individual had more influence over United States policies toward Cuba over the past two decades than Jorge Mas </w:t>
      </w:r>
      <w:proofErr w:type="spellStart"/>
      <w:r w:rsidRPr="0066529A">
        <w:rPr>
          <w:sz w:val="12"/>
        </w:rPr>
        <w:t>Canosa</w:t>
      </w:r>
      <w:proofErr w:type="spellEnd"/>
      <w:r w:rsidRPr="0066529A">
        <w:rPr>
          <w:sz w:val="12"/>
        </w:rPr>
        <w:t xml:space="preserve">," the New York Times editorialized. In Washington, CANF built its reputation by spreading campaign contributions to bolster friends and punish enemies. In 1988, CANF money helped Joe Lieberman defeat incumbent Sen. Lowell </w:t>
      </w:r>
      <w:proofErr w:type="spellStart"/>
      <w:r w:rsidRPr="0066529A">
        <w:rPr>
          <w:sz w:val="12"/>
        </w:rPr>
        <w:t>Weicker</w:t>
      </w:r>
      <w:proofErr w:type="spellEnd"/>
      <w:r w:rsidRPr="0066529A">
        <w:rPr>
          <w:sz w:val="12"/>
        </w:rPr>
        <w:t xml:space="preserve">, whom Lieberman accused of being soft on Castro because he visited Cuba and advocated better relations. </w:t>
      </w:r>
      <w:proofErr w:type="spellStart"/>
      <w:r w:rsidRPr="0066529A">
        <w:rPr>
          <w:sz w:val="12"/>
        </w:rPr>
        <w:t>Weicker's</w:t>
      </w:r>
      <w:proofErr w:type="spellEnd"/>
      <w:r w:rsidRPr="0066529A">
        <w:rPr>
          <w:sz w:val="12"/>
        </w:rPr>
        <w:t xml:space="preserve"> defeat sent a chilling message to other members of Congress: challenge the Cuba Lobby at your peril. In 1992, according to Peter Stone's reporting in National Journal, New Jersey Democrat Sen. Robert Torricelli, seduced by the Cuba Lobby's political money, reversed his position on Havana and wrote the Cuban Democracy Act, tightening the embargo. Today, the political action arm of the Cuba Lobby is the U.S.-Cuba Democracy PAC, which hands out more campaign dollars than CANF's political action arm did even at its height -- more than $3 million in the last five national elections.</w:t>
      </w:r>
      <w:r w:rsidRPr="0066529A">
        <w:rPr>
          <w:sz w:val="12"/>
          <w:highlight w:val="yellow"/>
        </w:rPr>
        <w:t xml:space="preserve"> </w:t>
      </w:r>
      <w:r w:rsidRPr="0066529A">
        <w:rPr>
          <w:sz w:val="12"/>
        </w:rPr>
        <w:t xml:space="preserve">In Miami, conservative Cuban-Americans have long presumed to be the sole authentic voice of the community, silencing dissent by threats and, occasionally, violence. In the 1970s, anti-Castro terrorist groups like Omega 7 and Alpha 66 set off dozens of bombs in Miami and assassinated two Cuban-Americans who advocated dialogue with Castro. Reports by Human Rights Watch in the 1990s documented the climate of fear in Miami and the role that elements of the Cuba Lobby, including CANF, played in creating it. Today, </w:t>
      </w:r>
      <w:r w:rsidRPr="0066529A">
        <w:rPr>
          <w:u w:val="single"/>
        </w:rPr>
        <w:t>moderate Cuban-Americans have managed to carve out greater space for political debate</w:t>
      </w:r>
      <w:r w:rsidRPr="0066529A">
        <w:rPr>
          <w:sz w:val="12"/>
        </w:rPr>
        <w:t xml:space="preserve"> about U.S. relations with Cuba as attitudes in the community have changed -- a result of both the passing of the old exile generation of the 1960s and the arrival of new immigrants who want to maintain ties with family they left behind. </w:t>
      </w:r>
      <w:r w:rsidRPr="0066529A">
        <w:rPr>
          <w:u w:val="single"/>
        </w:rPr>
        <w:t>But a network of right-wing radio stations and right-wing bloggers still routinely vilifies moderates by name, branding anyone who favors dialogue as a spy for Castro</w:t>
      </w:r>
      <w:r w:rsidRPr="0066529A">
        <w:rPr>
          <w:sz w:val="12"/>
        </w:rPr>
        <w:t>. The modus operandi is the same as the China Lobby's in the 1950s: One anti-Castro crusader makes dubious accusations of espionage, often based on guilt by association, which the others then repeat ad nauseam, citing one other as proof.</w:t>
      </w:r>
      <w:r w:rsidRPr="0066529A">
        <w:rPr>
          <w:sz w:val="12"/>
          <w:highlight w:val="yellow"/>
        </w:rPr>
        <w:t xml:space="preserve"> </w:t>
      </w:r>
      <w:r w:rsidRPr="0066529A">
        <w:rPr>
          <w:sz w:val="12"/>
        </w:rPr>
        <w:t xml:space="preserve">Like the China Lobby before it, </w:t>
      </w:r>
      <w:r w:rsidRPr="0066529A">
        <w:rPr>
          <w:u w:val="single"/>
        </w:rPr>
        <w:t>the Cuba Lobby</w:t>
      </w:r>
      <w:r w:rsidRPr="0066529A">
        <w:rPr>
          <w:sz w:val="12"/>
        </w:rPr>
        <w:t xml:space="preserve"> </w:t>
      </w:r>
      <w:r w:rsidRPr="0066529A">
        <w:rPr>
          <w:u w:val="single"/>
        </w:rPr>
        <w:t xml:space="preserve">has </w:t>
      </w:r>
      <w:r w:rsidRPr="0066529A">
        <w:rPr>
          <w:sz w:val="12"/>
        </w:rPr>
        <w:t xml:space="preserve">also </w:t>
      </w:r>
      <w:r w:rsidRPr="0066529A">
        <w:rPr>
          <w:b/>
          <w:u w:val="single"/>
          <w:bdr w:val="single" w:sz="4" w:space="0" w:color="auto"/>
        </w:rPr>
        <w:t>struck fear into the heart of the foreign-policy bureaucracy</w:t>
      </w:r>
      <w:r w:rsidRPr="0066529A">
        <w:rPr>
          <w:sz w:val="12"/>
        </w:rPr>
        <w:t xml:space="preserve">. </w:t>
      </w:r>
      <w:r w:rsidRPr="0066529A">
        <w:rPr>
          <w:u w:val="single"/>
        </w:rPr>
        <w:t>The congressional wing of the Cuba Lobby</w:t>
      </w:r>
      <w:r w:rsidRPr="0066529A">
        <w:rPr>
          <w:sz w:val="12"/>
        </w:rPr>
        <w:t xml:space="preserve">, in concert with its friends in the executive branch, </w:t>
      </w:r>
      <w:r w:rsidRPr="0066529A">
        <w:rPr>
          <w:u w:val="single"/>
        </w:rPr>
        <w:t>routinely punishes career civil servants who don't toe the line</w:t>
      </w:r>
      <w:r w:rsidRPr="0066529A">
        <w:rPr>
          <w:sz w:val="12"/>
        </w:rPr>
        <w:t xml:space="preserve">. </w:t>
      </w:r>
      <w:r w:rsidRPr="0066529A">
        <w:rPr>
          <w:u w:val="single"/>
        </w:rPr>
        <w:t>One of the Cuba Lobby's early targets was John</w:t>
      </w:r>
      <w:r w:rsidRPr="0066529A">
        <w:rPr>
          <w:sz w:val="12"/>
        </w:rPr>
        <w:t xml:space="preserve"> J. "Jay" </w:t>
      </w:r>
      <w:r w:rsidRPr="0066529A">
        <w:rPr>
          <w:u w:val="single"/>
        </w:rPr>
        <w:t>Taylor</w:t>
      </w:r>
      <w:r w:rsidRPr="0066529A">
        <w:rPr>
          <w:sz w:val="12"/>
        </w:rPr>
        <w:t xml:space="preserve">, chief of the U.S. Interests Section in Havana, </w:t>
      </w:r>
      <w:r w:rsidRPr="0066529A">
        <w:rPr>
          <w:u w:val="single"/>
        </w:rPr>
        <w:t>who was given an unsatisfactory annual evaluation report in 1988</w:t>
      </w:r>
      <w:r w:rsidRPr="0066529A">
        <w:rPr>
          <w:sz w:val="12"/>
        </w:rPr>
        <w:t xml:space="preserve"> </w:t>
      </w:r>
      <w:r w:rsidRPr="0066529A">
        <w:rPr>
          <w:u w:val="single"/>
        </w:rPr>
        <w:t>by Republican stalwart Elliott Abrams</w:t>
      </w:r>
      <w:r w:rsidRPr="0066529A">
        <w:rPr>
          <w:sz w:val="12"/>
        </w:rPr>
        <w:t xml:space="preserve">, then assistant secretary </w:t>
      </w:r>
      <w:r w:rsidRPr="0066529A">
        <w:rPr>
          <w:sz w:val="12"/>
        </w:rPr>
        <w:lastRenderedPageBreak/>
        <w:t xml:space="preserve">of state for inter-American affairs, </w:t>
      </w:r>
      <w:r w:rsidRPr="0066529A">
        <w:rPr>
          <w:u w:val="single"/>
        </w:rPr>
        <w:t>because Taylor reported</w:t>
      </w:r>
      <w:r w:rsidRPr="0066529A">
        <w:rPr>
          <w:sz w:val="12"/>
        </w:rPr>
        <w:t xml:space="preserve"> from Havana </w:t>
      </w:r>
      <w:r w:rsidRPr="0066529A">
        <w:rPr>
          <w:u w:val="single"/>
        </w:rPr>
        <w:t>that the Cubans were serious about wanting to negotiate peace in southern Africa and Central America</w:t>
      </w:r>
      <w:r w:rsidRPr="0066529A">
        <w:rPr>
          <w:sz w:val="12"/>
        </w:rPr>
        <w:t xml:space="preserve">. </w:t>
      </w:r>
      <w:r w:rsidRPr="0066529A">
        <w:rPr>
          <w:u w:val="single"/>
        </w:rPr>
        <w:t>"CANF had close contact with the Cuban desk, which soon turned notably unfriendly toward my reporting from post and it seemed toward me personally</w:t>
      </w:r>
      <w:r w:rsidRPr="0066529A">
        <w:rPr>
          <w:sz w:val="12"/>
        </w:rPr>
        <w:t>," Taylor recalled in an oral history interview. "Mas and the foundation soon assumed that I was too soft on Castro."</w:t>
      </w:r>
      <w:r w:rsidRPr="0066529A">
        <w:rPr>
          <w:sz w:val="12"/>
          <w:highlight w:val="yellow"/>
        </w:rPr>
        <w:t xml:space="preserve"> </w:t>
      </w:r>
      <w:r w:rsidRPr="0066529A">
        <w:rPr>
          <w:sz w:val="12"/>
        </w:rPr>
        <w:t xml:space="preserve">The risks of crossing the Cuba Lobby were not lost on other foreign-policy professionals. In 1990, Taylor was in Washington to consult about the newly launched TV </w:t>
      </w:r>
      <w:proofErr w:type="spellStart"/>
      <w:r w:rsidRPr="0066529A">
        <w:rPr>
          <w:sz w:val="12"/>
        </w:rPr>
        <w:t>Martí</w:t>
      </w:r>
      <w:proofErr w:type="spellEnd"/>
      <w:r w:rsidRPr="0066529A">
        <w:rPr>
          <w:sz w:val="12"/>
        </w:rPr>
        <w:t xml:space="preserve">, which the Cuban government was jamming so completely that Cubans on the island dubbed it, "la TV </w:t>
      </w:r>
      <w:proofErr w:type="spellStart"/>
      <w:r w:rsidRPr="0066529A">
        <w:rPr>
          <w:sz w:val="12"/>
        </w:rPr>
        <w:t>que</w:t>
      </w:r>
      <w:proofErr w:type="spellEnd"/>
      <w:r w:rsidRPr="0066529A">
        <w:rPr>
          <w:sz w:val="12"/>
        </w:rPr>
        <w:t xml:space="preserve"> no se </w:t>
      </w:r>
      <w:proofErr w:type="spellStart"/>
      <w:r w:rsidRPr="0066529A">
        <w:rPr>
          <w:sz w:val="12"/>
        </w:rPr>
        <w:t>ve</w:t>
      </w:r>
      <w:proofErr w:type="spellEnd"/>
      <w:r w:rsidRPr="0066529A">
        <w:rPr>
          <w:sz w:val="12"/>
        </w:rPr>
        <w:t xml:space="preserve">" ("No-see TV"). But TV </w:t>
      </w:r>
      <w:proofErr w:type="spellStart"/>
      <w:r w:rsidRPr="0066529A">
        <w:rPr>
          <w:sz w:val="12"/>
        </w:rPr>
        <w:t>Martí's</w:t>
      </w:r>
      <w:proofErr w:type="spellEnd"/>
      <w:r w:rsidRPr="0066529A">
        <w:rPr>
          <w:sz w:val="12"/>
        </w:rPr>
        <w:t xml:space="preserve"> patrons in Washington blindly insisted that the vast majority of the Cuban population was watching the broadcasts. Taylor invited the U.S. Information Agency officials responsible for TV </w:t>
      </w:r>
      <w:proofErr w:type="spellStart"/>
      <w:r w:rsidRPr="0066529A">
        <w:rPr>
          <w:sz w:val="12"/>
        </w:rPr>
        <w:t>Martí</w:t>
      </w:r>
      <w:proofErr w:type="spellEnd"/>
      <w:r w:rsidRPr="0066529A">
        <w:rPr>
          <w:sz w:val="12"/>
        </w:rPr>
        <w:t xml:space="preserve"> to come to Cuba to see for </w:t>
      </w:r>
      <w:proofErr w:type="gramStart"/>
      <w:r w:rsidRPr="0066529A">
        <w:rPr>
          <w:sz w:val="12"/>
        </w:rPr>
        <w:t>themselves</w:t>
      </w:r>
      <w:proofErr w:type="gramEnd"/>
      <w:r w:rsidRPr="0066529A">
        <w:rPr>
          <w:sz w:val="12"/>
        </w:rPr>
        <w:t xml:space="preserve">. "Silence prevailed around the table," he recalled. "I don't think anyone there really believed TV </w:t>
      </w:r>
      <w:proofErr w:type="spellStart"/>
      <w:r w:rsidRPr="0066529A">
        <w:rPr>
          <w:sz w:val="12"/>
        </w:rPr>
        <w:t>Martí</w:t>
      </w:r>
      <w:proofErr w:type="spellEnd"/>
      <w:r w:rsidRPr="0066529A">
        <w:rPr>
          <w:sz w:val="12"/>
        </w:rPr>
        <w:t xml:space="preserve"> signals were being received in Cuba. It was a Kafkaesque moment, a true Orwellian experience, to see a room full of grown, educated men and women so afraid for their jobs or their political positions that they could take part in such a charade."</w:t>
      </w:r>
      <w:r w:rsidRPr="0066529A">
        <w:rPr>
          <w:sz w:val="12"/>
          <w:highlight w:val="yellow"/>
        </w:rPr>
        <w:t xml:space="preserve"> </w:t>
      </w:r>
      <w:r w:rsidRPr="0066529A">
        <w:rPr>
          <w:u w:val="single"/>
        </w:rPr>
        <w:t>In 1993, the Cuba Lobby opposed the appointment of President</w:t>
      </w:r>
      <w:r w:rsidRPr="0066529A">
        <w:rPr>
          <w:sz w:val="12"/>
        </w:rPr>
        <w:t xml:space="preserve"> Bill </w:t>
      </w:r>
      <w:r w:rsidRPr="0066529A">
        <w:rPr>
          <w:u w:val="single"/>
        </w:rPr>
        <w:t>Clinton's first choice to be assistant secretary of state for inter-American affairs</w:t>
      </w:r>
      <w:r w:rsidRPr="0066529A">
        <w:rPr>
          <w:sz w:val="12"/>
        </w:rPr>
        <w:t xml:space="preserve">, Mario </w:t>
      </w:r>
      <w:proofErr w:type="spellStart"/>
      <w:r w:rsidRPr="0066529A">
        <w:rPr>
          <w:sz w:val="12"/>
        </w:rPr>
        <w:t>Baeza</w:t>
      </w:r>
      <w:proofErr w:type="spellEnd"/>
      <w:r w:rsidRPr="0066529A">
        <w:rPr>
          <w:sz w:val="12"/>
        </w:rPr>
        <w:t xml:space="preserve">, </w:t>
      </w:r>
      <w:r w:rsidRPr="0066529A">
        <w:rPr>
          <w:u w:val="single"/>
        </w:rPr>
        <w:t>because he had once visited Cuba</w:t>
      </w:r>
      <w:r w:rsidRPr="0066529A">
        <w:rPr>
          <w:sz w:val="12"/>
        </w:rPr>
        <w:t xml:space="preserve">. </w:t>
      </w:r>
      <w:r w:rsidRPr="0066529A">
        <w:rPr>
          <w:u w:val="single"/>
        </w:rPr>
        <w:t xml:space="preserve">According to Stone, fearful of the Cuba Lobby's political clout, Clinton dumped </w:t>
      </w:r>
      <w:proofErr w:type="spellStart"/>
      <w:r w:rsidRPr="0066529A">
        <w:rPr>
          <w:u w:val="single"/>
        </w:rPr>
        <w:t>Baeza</w:t>
      </w:r>
      <w:proofErr w:type="spellEnd"/>
      <w:r w:rsidRPr="0066529A">
        <w:rPr>
          <w:sz w:val="12"/>
        </w:rPr>
        <w:t xml:space="preserve">. </w:t>
      </w:r>
      <w:r w:rsidRPr="0066529A">
        <w:rPr>
          <w:u w:val="single"/>
        </w:rPr>
        <w:t>Two years later, Clinton caved in to the Cuba Lobby's demand that he fire National Security Council official</w:t>
      </w:r>
      <w:r w:rsidRPr="0066529A">
        <w:rPr>
          <w:sz w:val="12"/>
        </w:rPr>
        <w:t xml:space="preserve"> Morton </w:t>
      </w:r>
      <w:proofErr w:type="spellStart"/>
      <w:r w:rsidRPr="0066529A">
        <w:rPr>
          <w:u w:val="single"/>
        </w:rPr>
        <w:t>Halperin</w:t>
      </w:r>
      <w:proofErr w:type="spellEnd"/>
      <w:r w:rsidRPr="0066529A">
        <w:rPr>
          <w:sz w:val="12"/>
        </w:rPr>
        <w:t xml:space="preserve">, </w:t>
      </w:r>
      <w:r w:rsidRPr="0066529A">
        <w:rPr>
          <w:u w:val="single"/>
        </w:rPr>
        <w:t xml:space="preserve">who was the architect of the successful 1995 migration accord with Cuba </w:t>
      </w:r>
      <w:r w:rsidRPr="0066529A">
        <w:rPr>
          <w:sz w:val="12"/>
        </w:rPr>
        <w:t>that created a safe, legal route for Cubans to emigrate to the United States. One chief of the U.S. diplomatic mission in Cuba told me he stopped sending sensitive cables to the State Department altogether because they so often leaked to Cuba Lobby supporters in Congress. Instead, the diplomat flew to Miami so he could report to the department by telephone.</w:t>
      </w:r>
      <w:r w:rsidRPr="0066529A">
        <w:rPr>
          <w:sz w:val="12"/>
          <w:highlight w:val="yellow"/>
        </w:rPr>
        <w:t xml:space="preserve"> </w:t>
      </w:r>
      <w:r w:rsidRPr="0066529A">
        <w:rPr>
          <w:u w:val="single"/>
        </w:rPr>
        <w:t xml:space="preserve">During </w:t>
      </w:r>
      <w:r w:rsidRPr="0066529A">
        <w:rPr>
          <w:sz w:val="12"/>
        </w:rPr>
        <w:t xml:space="preserve">George W. </w:t>
      </w:r>
      <w:r w:rsidRPr="0066529A">
        <w:rPr>
          <w:u w:val="single"/>
        </w:rPr>
        <w:t>Bush's administration, the Cuba Lobby completely captured the State Department's Latin America bureau</w:t>
      </w:r>
      <w:r w:rsidRPr="0066529A">
        <w:rPr>
          <w:sz w:val="12"/>
        </w:rPr>
        <w:t xml:space="preserve"> (renamed the Bureau of Western Hemisphere Affairs). Bush's first assistant secretary was Otto Reich, a Cuban-American veteran of the Reagan administration and favorite of Miami hard-liners. Reich had run Reagan's "public diplomacy" operation demonizing opponents of the president's Central America policy as communist sympathizers. Reich hired as his deputy Dan Fisk, former staff assistant to Senator Helms and author of the Cuban Liberty and Democratic Solidarity Act. Reich was followed by Roger Noriega, another former Helms staffer, who explained that Bush's policy was aimed at destabilizing the Cuban regime: "We opted for change even if it meant chaos. The Cubans had had too much stability over decades.… Chaos was necessary in order to change reality."</w:t>
      </w:r>
      <w:r w:rsidRPr="0066529A">
        <w:rPr>
          <w:sz w:val="12"/>
          <w:highlight w:val="yellow"/>
        </w:rPr>
        <w:t xml:space="preserve"> </w:t>
      </w:r>
      <w:r w:rsidRPr="0066529A">
        <w:rPr>
          <w:sz w:val="12"/>
        </w:rPr>
        <w:t xml:space="preserve">In 2002, Bush's undersecretary for arms control and international security, John Bolton, made the dubious charge that Cuba was developing biological weapons. When the national intelligence officer for Latin America, Fulton Armstrong, (along with other intelligence community analysts) objected to this mischaracterization of the community's assessment, Bolton and Reich tried repeatedly to have him fired. The Cuba Lobby began a steady drumbeat of charges that Armstrong was a Cuban agent because his and the community's analysis disputed the Bush team's insistence that the Castro regime was fragile and wouldn't survive the passing of its founder. The 2001 arrest for espionage of the Defense Intelligence Agency's top Cuba analyst, Ana Montes, heightened the Cuba Lobby's hysteria over traitors in government in the same way that the spy cases of the 1950s -- Alger Hiss and the </w:t>
      </w:r>
      <w:proofErr w:type="spellStart"/>
      <w:r w:rsidRPr="0066529A">
        <w:rPr>
          <w:sz w:val="12"/>
        </w:rPr>
        <w:t>Amerasia</w:t>
      </w:r>
      <w:proofErr w:type="spellEnd"/>
      <w:r w:rsidRPr="0066529A">
        <w:rPr>
          <w:sz w:val="12"/>
        </w:rPr>
        <w:t xml:space="preserve"> magazine affair -- gave the China Lobby ammunition. Armstrong was subjected to repeated and intrusive security investigations, all of which cleared him of wrongdoing. (He completed a four-year term as national intelligence officer and received a prestigious CIA medal recognizing his service when he left the agency in 2008.) When Obama was elected president, promising a "new beginning" in relations with Havana, the Cuba Lobby relied on its congressional wing to stop him. Sen. Robert Menendez (D-N.J.), the senior Cuban-American Democrat in Congress and now chairman of the Senate Foreign Relations Committee, vehemently opposes any opening to Cuba. In March 2009, he signaled his willingness to defy both his president and his party to get his way. Menendez voted with Republicans to block passage of a $410 billion omnibus appropriations bill (needed to keep the government running) because it relaxed the requirement that Cuba pay in advance for food purchases from U.S. suppliers and eased restrictions on travel to the island. To get Menendez to relent, Treasury Secretary Timothy Geithner had to promise in writing that the administration would consult Menendez on any change in U.S. policy toward Cuba. </w:t>
      </w:r>
      <w:r w:rsidRPr="0066529A">
        <w:rPr>
          <w:u w:val="single"/>
        </w:rPr>
        <w:t>Senate Republicans</w:t>
      </w:r>
      <w:r w:rsidRPr="0066529A">
        <w:rPr>
          <w:sz w:val="12"/>
        </w:rPr>
        <w:t xml:space="preserve"> also </w:t>
      </w:r>
      <w:r w:rsidRPr="0066529A">
        <w:rPr>
          <w:u w:val="single"/>
        </w:rPr>
        <w:t>blocked confirmation of</w:t>
      </w:r>
      <w:r w:rsidRPr="0066529A">
        <w:rPr>
          <w:sz w:val="12"/>
        </w:rPr>
        <w:t xml:space="preserve"> Arturo </w:t>
      </w:r>
      <w:r w:rsidRPr="0066529A">
        <w:rPr>
          <w:u w:val="single"/>
        </w:rPr>
        <w:t>Valenzuela as Obama's assistant secretary</w:t>
      </w:r>
      <w:r w:rsidRPr="0066529A">
        <w:rPr>
          <w:sz w:val="12"/>
        </w:rPr>
        <w:t xml:space="preserve"> for Western Hemisphere affairs </w:t>
      </w:r>
      <w:r w:rsidRPr="0066529A">
        <w:rPr>
          <w:u w:val="single"/>
        </w:rPr>
        <w:t>until November 2009</w:t>
      </w:r>
      <w:r w:rsidRPr="0066529A">
        <w:rPr>
          <w:sz w:val="12"/>
        </w:rPr>
        <w:t xml:space="preserve">. With the bureau managed in the interim by Bush holdovers, </w:t>
      </w:r>
      <w:r w:rsidRPr="0066529A">
        <w:rPr>
          <w:u w:val="single"/>
        </w:rPr>
        <w:t>no one was pushing from below to carry out Obama's new Cuba policy</w:t>
      </w:r>
      <w:r w:rsidRPr="0066529A">
        <w:rPr>
          <w:sz w:val="12"/>
        </w:rPr>
        <w:t xml:space="preserve">. After Valenzuela stepped down in 2012, Senator </w:t>
      </w:r>
      <w:r w:rsidRPr="0066529A">
        <w:rPr>
          <w:u w:val="single"/>
        </w:rPr>
        <w:t xml:space="preserve">Rubio </w:t>
      </w:r>
      <w:r w:rsidRPr="0066529A">
        <w:rPr>
          <w:sz w:val="12"/>
        </w:rPr>
        <w:t xml:space="preserve">(R-Fla.), whose father left Cuba in the 1950s, </w:t>
      </w:r>
      <w:r w:rsidRPr="0066529A">
        <w:rPr>
          <w:u w:val="single"/>
        </w:rPr>
        <w:t>held up confirmation of Valenzuela's replacement</w:t>
      </w:r>
      <w:r w:rsidRPr="0066529A">
        <w:rPr>
          <w:sz w:val="12"/>
        </w:rPr>
        <w:t xml:space="preserve">, Roberta </w:t>
      </w:r>
      <w:r w:rsidRPr="0066529A">
        <w:rPr>
          <w:u w:val="single"/>
        </w:rPr>
        <w:t>Jacobson, until the administration agreed to tighten restrictions on educational travel to Cuba, undercutting Obama's stated policy</w:t>
      </w:r>
      <w:r w:rsidRPr="0066529A">
        <w:rPr>
          <w:sz w:val="12"/>
        </w:rPr>
        <w:t xml:space="preserve"> of increasing people-to-people engagement. </w:t>
      </w:r>
      <w:r w:rsidRPr="0066529A">
        <w:rPr>
          <w:u w:val="single"/>
        </w:rPr>
        <w:t xml:space="preserve">When Obama nominated </w:t>
      </w:r>
      <w:r w:rsidRPr="0066529A">
        <w:rPr>
          <w:sz w:val="12"/>
        </w:rPr>
        <w:t xml:space="preserve">career Foreign Service officer Jonathan </w:t>
      </w:r>
      <w:r w:rsidRPr="0066529A">
        <w:rPr>
          <w:u w:val="single"/>
        </w:rPr>
        <w:t>Farrar to be ambassador to Nicaragua</w:t>
      </w:r>
      <w:r w:rsidRPr="0066529A">
        <w:rPr>
          <w:sz w:val="12"/>
        </w:rPr>
        <w:t xml:space="preserve">, </w:t>
      </w:r>
      <w:r w:rsidRPr="0066529A">
        <w:rPr>
          <w:u w:val="single"/>
        </w:rPr>
        <w:t>the Cuba Lobby denounced him as soft on communism</w:t>
      </w:r>
      <w:r w:rsidRPr="0066529A">
        <w:rPr>
          <w:sz w:val="12"/>
        </w:rPr>
        <w:t xml:space="preserve">. During his previous posting as chief of the U.S. diplomatic mission in Havana, Farrar had reported to Washington that Cuba's traditional dissident movement had very little appeal to ordinary Cubans. Menendez and Rubio teamed up to give Farrar a verbal beating during his confirmation hearing for carrying out Obama's policy of engaging the Cuban government rather than simply antagonizing it. </w:t>
      </w:r>
      <w:r w:rsidRPr="0066529A">
        <w:rPr>
          <w:u w:val="single"/>
        </w:rPr>
        <w:t>When they blocked Farrar's confirmation, Obama withdrew the nomination, sending Farrar as ambassador to Panama instead. Their point made, Menendez and Rubio did not object.</w:t>
      </w:r>
    </w:p>
    <w:p w:rsidR="0066529A" w:rsidRPr="0066529A" w:rsidRDefault="0066529A" w:rsidP="0066529A"/>
    <w:p w:rsidR="0066529A" w:rsidRPr="0066529A" w:rsidRDefault="0066529A" w:rsidP="0066529A">
      <w:pPr>
        <w:pStyle w:val="Heading3"/>
        <w:rPr>
          <w:rFonts w:cs="Times New Roman"/>
        </w:rPr>
      </w:pPr>
      <w:r w:rsidRPr="0066529A">
        <w:rPr>
          <w:rFonts w:cs="Times New Roman"/>
        </w:rPr>
        <w:lastRenderedPageBreak/>
        <w:t>2NC Terror Link Ext</w:t>
      </w:r>
    </w:p>
    <w:p w:rsidR="0066529A" w:rsidRPr="0066529A" w:rsidRDefault="0066529A" w:rsidP="0066529A">
      <w:pPr>
        <w:pStyle w:val="Heading4"/>
        <w:rPr>
          <w:rFonts w:eastAsia="Calibri" w:cs="Times New Roman"/>
        </w:rPr>
      </w:pPr>
      <w:r w:rsidRPr="0066529A">
        <w:rPr>
          <w:rFonts w:eastAsia="Calibri" w:cs="Times New Roman"/>
        </w:rPr>
        <w:t>Plan saps political capital—state sponsor list is determined by politics</w:t>
      </w:r>
    </w:p>
    <w:p w:rsidR="0066529A" w:rsidRPr="0066529A" w:rsidRDefault="0066529A" w:rsidP="0066529A">
      <w:r w:rsidRPr="0066529A">
        <w:rPr>
          <w:b/>
          <w:bCs/>
          <w:sz w:val="24"/>
        </w:rPr>
        <w:t>Williams 5/3</w:t>
      </w:r>
      <w:r w:rsidRPr="0066529A">
        <w:t xml:space="preserve"> International Affairs writer for the LA Times, Carol, “Political calculus keeps Cuba on U.S. list of terror sponsors”, 5/3/13, http://articles.latimes.com/2013/may/03/world/la-fg-wn-cuba-us-terror-list-20130502</w:t>
      </w:r>
    </w:p>
    <w:p w:rsidR="0066529A" w:rsidRPr="0066529A" w:rsidRDefault="0066529A" w:rsidP="0066529A">
      <w:pPr>
        <w:rPr>
          <w:sz w:val="12"/>
        </w:rPr>
      </w:pPr>
    </w:p>
    <w:p w:rsidR="0066529A" w:rsidRPr="0066529A" w:rsidRDefault="0066529A" w:rsidP="0066529A">
      <w:pPr>
        <w:rPr>
          <w:sz w:val="12"/>
        </w:rPr>
      </w:pPr>
      <w:r w:rsidRPr="0066529A">
        <w:rPr>
          <w:u w:val="single"/>
        </w:rPr>
        <w:t>Political considerations</w:t>
      </w:r>
      <w:r w:rsidRPr="0066529A">
        <w:rPr>
          <w:sz w:val="12"/>
        </w:rPr>
        <w:t xml:space="preserve"> also </w:t>
      </w:r>
      <w:r w:rsidRPr="0066529A">
        <w:rPr>
          <w:u w:val="single"/>
        </w:rPr>
        <w:t>factor into excluding countries from the “state sponsor” list</w:t>
      </w:r>
      <w:r w:rsidRPr="0066529A">
        <w:rPr>
          <w:sz w:val="12"/>
        </w:rPr>
        <w:t xml:space="preserve">, he said, </w:t>
      </w:r>
      <w:r w:rsidRPr="0066529A">
        <w:rPr>
          <w:u w:val="single"/>
        </w:rPr>
        <w:t>pointing to Pakistan as a prime example</w:t>
      </w:r>
      <w:r w:rsidRPr="0066529A">
        <w:rPr>
          <w:sz w:val="12"/>
        </w:rPr>
        <w:t>. Although Islamabad “very clearly supports terrorist and insurgent organizations,” he said, the U.S. government has long refused to provoke its ally in the region with the official censure.</w:t>
      </w:r>
    </w:p>
    <w:p w:rsidR="0066529A" w:rsidRPr="0066529A" w:rsidRDefault="0066529A" w:rsidP="0066529A">
      <w:pPr>
        <w:rPr>
          <w:sz w:val="12"/>
          <w:highlight w:val="yellow"/>
        </w:rPr>
      </w:pPr>
      <w:r w:rsidRPr="0066529A">
        <w:rPr>
          <w:u w:val="single"/>
        </w:rPr>
        <w:t>The decision to retain Cuba</w:t>
      </w:r>
      <w:r w:rsidRPr="0066529A">
        <w:rPr>
          <w:sz w:val="12"/>
        </w:rPr>
        <w:t xml:space="preserve"> on the list </w:t>
      </w:r>
      <w:r w:rsidRPr="0066529A">
        <w:rPr>
          <w:u w:val="single"/>
        </w:rPr>
        <w:t>surprised some observers</w:t>
      </w:r>
      <w:r w:rsidRPr="0066529A">
        <w:rPr>
          <w:sz w:val="12"/>
        </w:rPr>
        <w:t xml:space="preserve"> of the long-contentious relationship between Havana and Washington. Since Fidel Castro retired five years ago and handed the reins of power to his younger brother, Raul, modest economic reforms have been tackled and the government has revoked the practice of requiring Cubans to get “exit visas” before they could leave their country for foreign travel.</w:t>
      </w:r>
    </w:p>
    <w:p w:rsidR="0066529A" w:rsidRPr="0066529A" w:rsidRDefault="0066529A" w:rsidP="0066529A">
      <w:pPr>
        <w:rPr>
          <w:sz w:val="12"/>
          <w:highlight w:val="yellow"/>
        </w:rPr>
      </w:pPr>
      <w:r w:rsidRPr="0066529A">
        <w:rPr>
          <w:u w:val="single"/>
        </w:rPr>
        <w:t>There was talk early in Obama’s first term of easing the</w:t>
      </w:r>
      <w:r w:rsidRPr="0066529A">
        <w:rPr>
          <w:sz w:val="12"/>
        </w:rPr>
        <w:t xml:space="preserve"> 51-year-old </w:t>
      </w:r>
      <w:r w:rsidRPr="0066529A">
        <w:rPr>
          <w:u w:val="single"/>
        </w:rPr>
        <w:t>embargo</w:t>
      </w:r>
      <w:r w:rsidRPr="0066529A">
        <w:rPr>
          <w:sz w:val="12"/>
        </w:rPr>
        <w:t>, and Kerry, though still in the Senate then, wrote a commentary for the Tampa Bay Tribune in 2009 in which he deemed the security threat from Cuba “a faint shadow.”</w:t>
      </w:r>
      <w:r w:rsidRPr="0066529A">
        <w:rPr>
          <w:sz w:val="12"/>
          <w:highlight w:val="yellow"/>
        </w:rPr>
        <w:t xml:space="preserve"> </w:t>
      </w:r>
      <w:r w:rsidRPr="0066529A">
        <w:rPr>
          <w:sz w:val="12"/>
        </w:rPr>
        <w:t>He called then for freer travel between the two countries and an end to the U.S. policy of isolating Cuba “that has manifestly failed for nearly 50 years.”</w:t>
      </w:r>
    </w:p>
    <w:p w:rsidR="0066529A" w:rsidRPr="0066529A" w:rsidRDefault="0066529A" w:rsidP="0066529A">
      <w:pPr>
        <w:rPr>
          <w:sz w:val="12"/>
          <w:highlight w:val="yellow"/>
        </w:rPr>
      </w:pPr>
      <w:r w:rsidRPr="0066529A">
        <w:rPr>
          <w:u w:val="single"/>
        </w:rPr>
        <w:t>The political clout of the Cuban American community in South Florida and more recently Havana’s refusal to release Gross have kept any warming between the Cold War adversaries at bay</w:t>
      </w:r>
      <w:r w:rsidRPr="0066529A">
        <w:rPr>
          <w:sz w:val="12"/>
        </w:rPr>
        <w:t>.</w:t>
      </w:r>
    </w:p>
    <w:p w:rsidR="0066529A" w:rsidRPr="0066529A" w:rsidRDefault="0066529A" w:rsidP="0066529A">
      <w:pPr>
        <w:rPr>
          <w:sz w:val="12"/>
          <w:highlight w:val="yellow"/>
        </w:rPr>
      </w:pPr>
      <w:r w:rsidRPr="0066529A">
        <w:rPr>
          <w:u w:val="single"/>
        </w:rPr>
        <w:t>It’s a matter of political priorities and trade-offs</w:t>
      </w:r>
      <w:r w:rsidRPr="0066529A">
        <w:rPr>
          <w:sz w:val="12"/>
        </w:rPr>
        <w:t xml:space="preserve">, </w:t>
      </w:r>
      <w:proofErr w:type="spellStart"/>
      <w:r w:rsidRPr="0066529A">
        <w:rPr>
          <w:sz w:val="12"/>
        </w:rPr>
        <w:t>Aramesh</w:t>
      </w:r>
      <w:proofErr w:type="spellEnd"/>
      <w:r w:rsidRPr="0066529A">
        <w:rPr>
          <w:sz w:val="12"/>
        </w:rPr>
        <w:t xml:space="preserve"> said. He noted that former Secretary of State Hillary Rodham </w:t>
      </w:r>
      <w:r w:rsidRPr="0066529A">
        <w:rPr>
          <w:u w:val="single"/>
        </w:rPr>
        <w:t>Clinton</w:t>
      </w:r>
      <w:r w:rsidRPr="0066529A">
        <w:rPr>
          <w:sz w:val="12"/>
        </w:rPr>
        <w:t xml:space="preserve"> last year </w:t>
      </w:r>
      <w:r w:rsidRPr="0066529A">
        <w:rPr>
          <w:u w:val="single"/>
        </w:rPr>
        <w:t>exercised her discretion to get the</w:t>
      </w:r>
      <w:r w:rsidRPr="0066529A">
        <w:rPr>
          <w:sz w:val="12"/>
        </w:rPr>
        <w:t xml:space="preserve"> Iranian opposition group </w:t>
      </w:r>
      <w:r w:rsidRPr="0066529A">
        <w:rPr>
          <w:u w:val="single"/>
        </w:rPr>
        <w:t>Mujahedeen</w:t>
      </w:r>
      <w:r w:rsidRPr="0066529A">
        <w:rPr>
          <w:sz w:val="12"/>
        </w:rPr>
        <w:t xml:space="preserve"> </w:t>
      </w:r>
      <w:proofErr w:type="spellStart"/>
      <w:r w:rsidRPr="0066529A">
        <w:rPr>
          <w:sz w:val="12"/>
        </w:rPr>
        <w:t>Khalq</w:t>
      </w:r>
      <w:proofErr w:type="spellEnd"/>
      <w:r w:rsidRPr="0066529A">
        <w:rPr>
          <w:sz w:val="12"/>
        </w:rPr>
        <w:t xml:space="preserve">, or MEK, </w:t>
      </w:r>
      <w:r w:rsidRPr="0066529A">
        <w:rPr>
          <w:u w:val="single"/>
        </w:rPr>
        <w:t>removed from the government’s list of designated terrorist organizations</w:t>
      </w:r>
      <w:r w:rsidRPr="0066529A">
        <w:rPr>
          <w:sz w:val="12"/>
        </w:rPr>
        <w:t xml:space="preserve">. That move was </w:t>
      </w:r>
      <w:r w:rsidRPr="0066529A">
        <w:rPr>
          <w:u w:val="single"/>
        </w:rPr>
        <w:t>motivated by</w:t>
      </w:r>
      <w:r w:rsidRPr="0066529A">
        <w:rPr>
          <w:sz w:val="12"/>
        </w:rPr>
        <w:t xml:space="preserve"> the </w:t>
      </w:r>
      <w:r w:rsidRPr="0066529A">
        <w:rPr>
          <w:u w:val="single"/>
        </w:rPr>
        <w:t>hopes of some in Congress that the group could be</w:t>
      </w:r>
      <w:r w:rsidRPr="0066529A">
        <w:rPr>
          <w:sz w:val="12"/>
        </w:rPr>
        <w:t xml:space="preserve"> aided and </w:t>
      </w:r>
      <w:r w:rsidRPr="0066529A">
        <w:rPr>
          <w:u w:val="single"/>
        </w:rPr>
        <w:t>encouraged to</w:t>
      </w:r>
      <w:r w:rsidRPr="0066529A">
        <w:rPr>
          <w:sz w:val="12"/>
        </w:rPr>
        <w:t xml:space="preserve"> eventually </w:t>
      </w:r>
      <w:r w:rsidRPr="0066529A">
        <w:rPr>
          <w:u w:val="single"/>
        </w:rPr>
        <w:t>challenge the Tehran regime</w:t>
      </w:r>
      <w:r w:rsidRPr="0066529A">
        <w:rPr>
          <w:sz w:val="12"/>
        </w:rPr>
        <w:t>.</w:t>
      </w:r>
    </w:p>
    <w:p w:rsidR="0066529A" w:rsidRPr="0066529A" w:rsidRDefault="0066529A" w:rsidP="0066529A">
      <w:pPr>
        <w:rPr>
          <w:u w:val="single"/>
        </w:rPr>
      </w:pPr>
      <w:r w:rsidRPr="0066529A">
        <w:rPr>
          <w:sz w:val="12"/>
        </w:rPr>
        <w:t>“</w:t>
      </w:r>
      <w:r w:rsidRPr="0066529A">
        <w:rPr>
          <w:u w:val="single"/>
        </w:rPr>
        <w:t>It’s a question of how much political cost you want to incur or how much political capital you want to spend</w:t>
      </w:r>
      <w:r w:rsidRPr="0066529A">
        <w:rPr>
          <w:sz w:val="12"/>
        </w:rPr>
        <w:t xml:space="preserve">,” </w:t>
      </w:r>
      <w:proofErr w:type="spellStart"/>
      <w:r w:rsidRPr="0066529A">
        <w:rPr>
          <w:sz w:val="12"/>
        </w:rPr>
        <w:t>Aramesh</w:t>
      </w:r>
      <w:proofErr w:type="spellEnd"/>
      <w:r w:rsidRPr="0066529A">
        <w:rPr>
          <w:sz w:val="12"/>
        </w:rPr>
        <w:t xml:space="preserve"> said. “President </w:t>
      </w:r>
      <w:r w:rsidRPr="0066529A">
        <w:rPr>
          <w:u w:val="single"/>
        </w:rPr>
        <w:t>Obama has decided not to reach out to Cuba</w:t>
      </w:r>
      <w:r w:rsidRPr="0066529A">
        <w:rPr>
          <w:sz w:val="12"/>
        </w:rPr>
        <w:t xml:space="preserve">, </w:t>
      </w:r>
      <w:r w:rsidRPr="0066529A">
        <w:rPr>
          <w:u w:val="single"/>
        </w:rPr>
        <w:t>that he has more important foreign policy battles elsewhere.”</w:t>
      </w:r>
    </w:p>
    <w:p w:rsidR="0066529A" w:rsidRPr="0066529A" w:rsidRDefault="0066529A" w:rsidP="0066529A"/>
    <w:p w:rsidR="0066529A" w:rsidRPr="0066529A" w:rsidRDefault="0066529A" w:rsidP="0066529A">
      <w:pPr>
        <w:pStyle w:val="Heading3"/>
        <w:rPr>
          <w:rFonts w:cs="Times New Roman"/>
        </w:rPr>
      </w:pPr>
      <w:r w:rsidRPr="0066529A">
        <w:rPr>
          <w:rFonts w:cs="Times New Roman"/>
        </w:rPr>
        <w:lastRenderedPageBreak/>
        <w:t>2NC—Cuba-American Lobby</w:t>
      </w:r>
    </w:p>
    <w:p w:rsidR="0066529A" w:rsidRPr="0066529A" w:rsidRDefault="0066529A" w:rsidP="0066529A">
      <w:pPr>
        <w:pStyle w:val="Heading4"/>
        <w:rPr>
          <w:rFonts w:cs="Times New Roman"/>
        </w:rPr>
      </w:pPr>
      <w:r w:rsidRPr="0066529A">
        <w:rPr>
          <w:rFonts w:cs="Times New Roman"/>
        </w:rPr>
        <w:t>Cuban-American lobby hates the plan</w:t>
      </w:r>
    </w:p>
    <w:p w:rsidR="0066529A" w:rsidRPr="0066529A" w:rsidRDefault="0066529A" w:rsidP="0066529A">
      <w:proofErr w:type="spellStart"/>
      <w:r w:rsidRPr="0066529A">
        <w:rPr>
          <w:b/>
          <w:sz w:val="24"/>
        </w:rPr>
        <w:t>Pecquet</w:t>
      </w:r>
      <w:proofErr w:type="spellEnd"/>
      <w:r w:rsidRPr="0066529A">
        <w:rPr>
          <w:b/>
          <w:sz w:val="24"/>
        </w:rPr>
        <w:t xml:space="preserve"> 4/28 </w:t>
      </w:r>
      <w:r w:rsidRPr="0066529A">
        <w:t xml:space="preserve">Julian </w:t>
      </w:r>
      <w:proofErr w:type="spellStart"/>
      <w:r w:rsidRPr="0066529A">
        <w:t>Pecquet</w:t>
      </w:r>
      <w:proofErr w:type="spellEnd"/>
      <w:r w:rsidRPr="0066529A">
        <w:t>, writer for The Hill, “Cuban-American lawmakers press White House to keep Cuba on terror list” http://thehill.com/blogs/global-affairs/americas/296521--</w:t>
      </w:r>
      <w:proofErr w:type="spellStart"/>
      <w:r w:rsidRPr="0066529A">
        <w:t>cuban</w:t>
      </w:r>
      <w:proofErr w:type="spellEnd"/>
      <w:r w:rsidRPr="0066529A">
        <w:t>-</w:t>
      </w:r>
      <w:proofErr w:type="spellStart"/>
      <w:r w:rsidRPr="0066529A">
        <w:t>american</w:t>
      </w:r>
      <w:proofErr w:type="spellEnd"/>
      <w:r w:rsidRPr="0066529A">
        <w:t>-lawmakers-keep-</w:t>
      </w:r>
      <w:proofErr w:type="spellStart"/>
      <w:r w:rsidRPr="0066529A">
        <w:t>cuba</w:t>
      </w:r>
      <w:proofErr w:type="spellEnd"/>
      <w:r w:rsidRPr="0066529A">
        <w:t>-on-terror-list</w:t>
      </w:r>
    </w:p>
    <w:p w:rsidR="0066529A" w:rsidRPr="0066529A" w:rsidRDefault="0066529A" w:rsidP="0066529A">
      <w:pPr>
        <w:rPr>
          <w:sz w:val="12"/>
        </w:rPr>
      </w:pPr>
      <w:r w:rsidRPr="0066529A">
        <w:rPr>
          <w:u w:val="single"/>
        </w:rPr>
        <w:t>Cuban-American lawmakers are pressing</w:t>
      </w:r>
      <w:r w:rsidRPr="0066529A">
        <w:rPr>
          <w:sz w:val="12"/>
        </w:rPr>
        <w:t xml:space="preserve"> the </w:t>
      </w:r>
      <w:r w:rsidRPr="0066529A">
        <w:rPr>
          <w:u w:val="single"/>
        </w:rPr>
        <w:t xml:space="preserve">Obama </w:t>
      </w:r>
      <w:r w:rsidRPr="0066529A">
        <w:rPr>
          <w:sz w:val="12"/>
        </w:rPr>
        <w:t xml:space="preserve">administration </w:t>
      </w:r>
      <w:r w:rsidRPr="0066529A">
        <w:rPr>
          <w:u w:val="single"/>
        </w:rPr>
        <w:t>to keep Cuba on its list of state sponsors of terrorism</w:t>
      </w:r>
      <w:r w:rsidRPr="0066529A">
        <w:rPr>
          <w:sz w:val="12"/>
        </w:rPr>
        <w:t xml:space="preserve"> as the State Department prepares to release its annual assessment next week.</w:t>
      </w:r>
      <w:r w:rsidRPr="0066529A">
        <w:rPr>
          <w:sz w:val="12"/>
          <w:highlight w:val="yellow"/>
        </w:rPr>
        <w:t xml:space="preserve"> </w:t>
      </w:r>
      <w:r w:rsidRPr="0066529A">
        <w:rPr>
          <w:u w:val="single"/>
        </w:rPr>
        <w:t>The four Cuban-Americans in the House are drafting a joint letter to</w:t>
      </w:r>
      <w:r w:rsidRPr="0066529A">
        <w:rPr>
          <w:sz w:val="12"/>
        </w:rPr>
        <w:t xml:space="preserve"> Secretary of State John </w:t>
      </w:r>
      <w:r w:rsidRPr="0066529A">
        <w:rPr>
          <w:u w:val="single"/>
        </w:rPr>
        <w:t>Kerry laying out why they think the communist island still meets the criteria</w:t>
      </w:r>
      <w:r w:rsidRPr="0066529A">
        <w:rPr>
          <w:sz w:val="12"/>
        </w:rPr>
        <w:t xml:space="preserve"> established by the 1979 sanctions law. And </w:t>
      </w:r>
      <w:r w:rsidRPr="0066529A">
        <w:rPr>
          <w:u w:val="single"/>
        </w:rPr>
        <w:t>the Senate's three Cuban-Americans are also vocally opposed to delisting Cuba</w:t>
      </w:r>
      <w:r w:rsidRPr="0066529A">
        <w:rPr>
          <w:sz w:val="12"/>
        </w:rPr>
        <w:t>, which was first added in 1982.</w:t>
      </w:r>
      <w:r w:rsidRPr="0066529A">
        <w:rPr>
          <w:sz w:val="12"/>
          <w:highlight w:val="yellow"/>
        </w:rPr>
        <w:t xml:space="preserve"> </w:t>
      </w:r>
      <w:r w:rsidRPr="0066529A">
        <w:rPr>
          <w:sz w:val="12"/>
        </w:rPr>
        <w:t>Rep. Ileana Ros-</w:t>
      </w:r>
      <w:r w:rsidRPr="0066529A">
        <w:rPr>
          <w:u w:val="single"/>
        </w:rPr>
        <w:t xml:space="preserve">Lehtinen </w:t>
      </w:r>
      <w:r w:rsidRPr="0066529A">
        <w:rPr>
          <w:sz w:val="12"/>
        </w:rPr>
        <w:t xml:space="preserve">(R-Fla.) </w:t>
      </w:r>
      <w:r w:rsidRPr="0066529A">
        <w:rPr>
          <w:u w:val="single"/>
        </w:rPr>
        <w:t>told The Hill she's collaborating with Reps.</w:t>
      </w:r>
      <w:r w:rsidRPr="0066529A">
        <w:rPr>
          <w:sz w:val="12"/>
        </w:rPr>
        <w:t xml:space="preserve"> Mario Diaz-</w:t>
      </w:r>
      <w:r w:rsidRPr="0066529A">
        <w:rPr>
          <w:u w:val="single"/>
        </w:rPr>
        <w:t xml:space="preserve">Balart </w:t>
      </w:r>
      <w:r w:rsidRPr="0066529A">
        <w:rPr>
          <w:sz w:val="12"/>
        </w:rPr>
        <w:t xml:space="preserve">(R-Fla.), </w:t>
      </w:r>
      <w:proofErr w:type="spellStart"/>
      <w:r w:rsidRPr="0066529A">
        <w:rPr>
          <w:sz w:val="12"/>
        </w:rPr>
        <w:t>Albio</w:t>
      </w:r>
      <w:proofErr w:type="spellEnd"/>
      <w:r w:rsidRPr="0066529A">
        <w:rPr>
          <w:sz w:val="12"/>
        </w:rPr>
        <w:t xml:space="preserve"> </w:t>
      </w:r>
      <w:r w:rsidRPr="0066529A">
        <w:rPr>
          <w:u w:val="single"/>
        </w:rPr>
        <w:t xml:space="preserve">Sires </w:t>
      </w:r>
      <w:r w:rsidRPr="0066529A">
        <w:rPr>
          <w:sz w:val="12"/>
        </w:rPr>
        <w:t xml:space="preserve">(D-N.J.) </w:t>
      </w:r>
      <w:r w:rsidRPr="0066529A">
        <w:rPr>
          <w:u w:val="single"/>
        </w:rPr>
        <w:t xml:space="preserve">and </w:t>
      </w:r>
      <w:r w:rsidRPr="0066529A">
        <w:rPr>
          <w:sz w:val="12"/>
        </w:rPr>
        <w:t xml:space="preserve">Joe </w:t>
      </w:r>
      <w:r w:rsidRPr="0066529A">
        <w:rPr>
          <w:u w:val="single"/>
        </w:rPr>
        <w:t xml:space="preserve">Garcia </w:t>
      </w:r>
      <w:r w:rsidRPr="0066529A">
        <w:rPr>
          <w:sz w:val="12"/>
        </w:rPr>
        <w:t xml:space="preserve">(D-Fla.) on a letter </w:t>
      </w:r>
      <w:r w:rsidRPr="0066529A">
        <w:rPr>
          <w:u w:val="single"/>
        </w:rPr>
        <w:t>urging the State Department to retain Cuba</w:t>
      </w:r>
      <w:r w:rsidRPr="0066529A">
        <w:rPr>
          <w:sz w:val="12"/>
        </w:rPr>
        <w:t xml:space="preserve"> alongside Iran, Syria and Sudan. The push comes amid reports – vehemently denied by the State Department – that U.S. diplomats have concluded Cuba should be removed from the list to pave the way for better relations with President Raul Castro.</w:t>
      </w:r>
      <w:r w:rsidRPr="0066529A">
        <w:rPr>
          <w:sz w:val="12"/>
          <w:highlight w:val="yellow"/>
        </w:rPr>
        <w:t xml:space="preserve"> </w:t>
      </w:r>
      <w:r w:rsidRPr="0066529A">
        <w:rPr>
          <w:sz w:val="12"/>
        </w:rPr>
        <w:t>“</w:t>
      </w:r>
      <w:r w:rsidRPr="0066529A">
        <w:rPr>
          <w:u w:val="single"/>
        </w:rPr>
        <w:t>We will be laying out a very concrete plan in this coming week about why Cuba deserves to maintain its place in this rogues' gallery,” Ros-Lehtinen said</w:t>
      </w:r>
      <w:r w:rsidRPr="0066529A">
        <w:rPr>
          <w:sz w:val="12"/>
        </w:rPr>
        <w:t>.</w:t>
      </w:r>
      <w:r w:rsidRPr="0066529A">
        <w:rPr>
          <w:sz w:val="12"/>
          <w:highlight w:val="yellow"/>
        </w:rPr>
        <w:t xml:space="preserve"> </w:t>
      </w:r>
      <w:r w:rsidRPr="0066529A">
        <w:rPr>
          <w:sz w:val="12"/>
        </w:rPr>
        <w:t>She said she was particularly encouraged by Thursday's news that the Justice Department has indicted a former U.S. Agency for International Development employee, Marta Rita Velazquez, for allegedly helping a convicted former Defense Intelligence Agency analyst spy for Cuba. The Obama administration is seeking her extradition from Sweden.</w:t>
      </w:r>
      <w:r w:rsidRPr="0066529A">
        <w:rPr>
          <w:sz w:val="12"/>
          <w:highlight w:val="yellow"/>
        </w:rPr>
        <w:t xml:space="preserve"> </w:t>
      </w:r>
      <w:r w:rsidRPr="0066529A">
        <w:rPr>
          <w:sz w:val="12"/>
        </w:rPr>
        <w:t>“It's a recent indication again of the threat that the Castro regime poses to U.S. national security interests,” Ros-Lehtinen said. It “means that somebody in the administration is still aware of the threat that Castro poses.”</w:t>
      </w:r>
      <w:r w:rsidRPr="0066529A">
        <w:rPr>
          <w:sz w:val="12"/>
          <w:highlight w:val="yellow"/>
        </w:rPr>
        <w:t xml:space="preserve"> </w:t>
      </w:r>
      <w:r w:rsidRPr="0066529A">
        <w:rPr>
          <w:sz w:val="12"/>
        </w:rPr>
        <w:t>To delist a country, the State Department must make the case to Congress that a country has seen a change in leadership and policies or that it has not engaged in acts of international terrorism in the past six months and has provided assurances it won't in the future. Cuba says it has stopped supporting Colombia's leftist rebels and is hosting peace talks, but U.S. lawmakers say the country is still running afoul of the law by serving as a safe haven for fugitives from U.S. law and keeping USAID contractor Alan Gross in prison on charges he sought to undermine the Cuban state by distributing communications equipment.</w:t>
      </w:r>
      <w:r w:rsidRPr="0066529A">
        <w:rPr>
          <w:sz w:val="12"/>
          <w:highlight w:val="yellow"/>
        </w:rPr>
        <w:t xml:space="preserve"> </w:t>
      </w:r>
      <w:r w:rsidRPr="0066529A">
        <w:rPr>
          <w:sz w:val="12"/>
        </w:rPr>
        <w:t xml:space="preserve">Sen. Marco </w:t>
      </w:r>
      <w:r w:rsidRPr="0066529A">
        <w:rPr>
          <w:u w:val="single"/>
        </w:rPr>
        <w:t xml:space="preserve">Rubio </w:t>
      </w:r>
      <w:r w:rsidRPr="0066529A">
        <w:rPr>
          <w:sz w:val="12"/>
        </w:rPr>
        <w:t xml:space="preserve">(R-Fla.) said he </w:t>
      </w:r>
      <w:r w:rsidRPr="0066529A">
        <w:rPr>
          <w:u w:val="single"/>
        </w:rPr>
        <w:t>is also drafting a letter to Kerry</w:t>
      </w:r>
      <w:r w:rsidRPr="0066529A">
        <w:rPr>
          <w:sz w:val="12"/>
        </w:rPr>
        <w:t>.</w:t>
      </w:r>
      <w:r w:rsidRPr="0066529A">
        <w:rPr>
          <w:sz w:val="12"/>
          <w:highlight w:val="yellow"/>
        </w:rPr>
        <w:t xml:space="preserve"> </w:t>
      </w:r>
      <w:r w:rsidRPr="0066529A">
        <w:rPr>
          <w:sz w:val="12"/>
        </w:rPr>
        <w:t>“We've certainly communicated with them, we have,” he said. “</w:t>
      </w:r>
      <w:r w:rsidRPr="0066529A">
        <w:rPr>
          <w:u w:val="single"/>
        </w:rPr>
        <w:t>We think it's critically important they remain on the list, for multiple reasons.”</w:t>
      </w:r>
      <w:r w:rsidRPr="0066529A">
        <w:rPr>
          <w:highlight w:val="yellow"/>
          <w:u w:val="single"/>
        </w:rPr>
        <w:t xml:space="preserve"> </w:t>
      </w:r>
      <w:r w:rsidRPr="0066529A">
        <w:rPr>
          <w:sz w:val="12"/>
        </w:rPr>
        <w:t xml:space="preserve">“But certainly I think Cuba continues to classify as a country that supports terrorism and has actively supported it in the past – increasingly against its own people, unfortunately,” Rubio said, a reference to recent incidents such as the death of Cuban activist </w:t>
      </w:r>
      <w:proofErr w:type="spellStart"/>
      <w:r w:rsidRPr="0066529A">
        <w:rPr>
          <w:sz w:val="12"/>
        </w:rPr>
        <w:t>Oswaldo</w:t>
      </w:r>
      <w:proofErr w:type="spellEnd"/>
      <w:r w:rsidRPr="0066529A">
        <w:rPr>
          <w:sz w:val="12"/>
        </w:rPr>
        <w:t xml:space="preserve"> </w:t>
      </w:r>
      <w:proofErr w:type="spellStart"/>
      <w:r w:rsidRPr="0066529A">
        <w:rPr>
          <w:sz w:val="12"/>
        </w:rPr>
        <w:t>Payá</w:t>
      </w:r>
      <w:proofErr w:type="spellEnd"/>
      <w:r w:rsidRPr="0066529A">
        <w:rPr>
          <w:sz w:val="12"/>
        </w:rPr>
        <w:t xml:space="preserve"> in a car crash. His driver has said he was driven off the road by a car with government license plates.</w:t>
      </w:r>
      <w:r w:rsidRPr="0066529A">
        <w:rPr>
          <w:sz w:val="12"/>
          <w:highlight w:val="yellow"/>
        </w:rPr>
        <w:t xml:space="preserve"> </w:t>
      </w:r>
      <w:r w:rsidRPr="0066529A">
        <w:rPr>
          <w:sz w:val="12"/>
        </w:rPr>
        <w:t>Sen. Robert Menendez (D-N.J.), the chairman of the Senate Foreign Relations Committee, declined to share what outreach he's been engaged in.</w:t>
      </w:r>
      <w:r w:rsidRPr="0066529A">
        <w:rPr>
          <w:sz w:val="12"/>
          <w:highlight w:val="yellow"/>
        </w:rPr>
        <w:t xml:space="preserve"> </w:t>
      </w:r>
      <w:r w:rsidRPr="0066529A">
        <w:rPr>
          <w:sz w:val="12"/>
        </w:rPr>
        <w:t>“I would expect that there would be no change, because all the elements of why Cuba was on the terror list in the first place still continue to be the same,” he said. “We'll look forward to the State Department's decision but I would not expect a change.”</w:t>
      </w:r>
      <w:r w:rsidRPr="0066529A">
        <w:rPr>
          <w:sz w:val="12"/>
          <w:highlight w:val="yellow"/>
        </w:rPr>
        <w:t xml:space="preserve"> </w:t>
      </w:r>
      <w:r w:rsidRPr="0066529A">
        <w:rPr>
          <w:sz w:val="12"/>
        </w:rPr>
        <w:t xml:space="preserve">Likewise, </w:t>
      </w:r>
      <w:r w:rsidRPr="0066529A">
        <w:rPr>
          <w:u w:val="single"/>
        </w:rPr>
        <w:t>Sen</w:t>
      </w:r>
      <w:r w:rsidRPr="0066529A">
        <w:rPr>
          <w:sz w:val="12"/>
        </w:rPr>
        <w:t xml:space="preserve">. </w:t>
      </w:r>
      <w:r w:rsidRPr="0066529A">
        <w:rPr>
          <w:u w:val="single"/>
        </w:rPr>
        <w:t xml:space="preserve">Ted Cruz </w:t>
      </w:r>
      <w:r w:rsidRPr="0066529A">
        <w:rPr>
          <w:sz w:val="12"/>
        </w:rPr>
        <w:t xml:space="preserve">(R-Texas) declined to detail his interactions with the State Department but </w:t>
      </w:r>
      <w:r w:rsidRPr="0066529A">
        <w:rPr>
          <w:u w:val="single"/>
        </w:rPr>
        <w:t>has made his</w:t>
      </w:r>
      <w:r w:rsidRPr="0066529A">
        <w:rPr>
          <w:sz w:val="12"/>
        </w:rPr>
        <w:t xml:space="preserve"> </w:t>
      </w:r>
      <w:r w:rsidRPr="0066529A">
        <w:rPr>
          <w:u w:val="single"/>
        </w:rPr>
        <w:t xml:space="preserve">feelings </w:t>
      </w:r>
      <w:r w:rsidRPr="0066529A">
        <w:rPr>
          <w:sz w:val="12"/>
        </w:rPr>
        <w:t xml:space="preserve">about the Castro regime </w:t>
      </w:r>
      <w:r w:rsidRPr="0066529A">
        <w:rPr>
          <w:u w:val="single"/>
        </w:rPr>
        <w:t>clear</w:t>
      </w:r>
      <w:r w:rsidRPr="0066529A">
        <w:rPr>
          <w:sz w:val="12"/>
        </w:rPr>
        <w:t>.</w:t>
      </w:r>
      <w:r w:rsidRPr="0066529A">
        <w:rPr>
          <w:sz w:val="12"/>
          <w:highlight w:val="yellow"/>
        </w:rPr>
        <w:t xml:space="preserve"> </w:t>
      </w:r>
      <w:r w:rsidRPr="0066529A">
        <w:rPr>
          <w:sz w:val="12"/>
        </w:rPr>
        <w:t>“</w:t>
      </w:r>
      <w:r w:rsidRPr="0066529A">
        <w:rPr>
          <w:u w:val="single"/>
        </w:rPr>
        <w:t>Hopefully, in the not too distant future, Fidel Castro and Raul Castro will join Hugo Chavez, and all three will face the ultimate judgment</w:t>
      </w:r>
      <w:r w:rsidRPr="0066529A">
        <w:rPr>
          <w:sz w:val="12"/>
        </w:rPr>
        <w:t xml:space="preserve">,” </w:t>
      </w:r>
      <w:r w:rsidRPr="0066529A">
        <w:rPr>
          <w:u w:val="single"/>
        </w:rPr>
        <w:t>he told the annual Cuba-Democracy PAC luncheon</w:t>
      </w:r>
      <w:r w:rsidRPr="0066529A">
        <w:rPr>
          <w:sz w:val="12"/>
        </w:rPr>
        <w:t xml:space="preserve"> in Miami last month, according to Florida's Shark Tank blog. America, he said, needs a “president that will stand up today and say, Mr. Castro, let the Cuban people go. Mr. Castro, open up the ballot box. Mr. Castro, empty the jails.”</w:t>
      </w:r>
    </w:p>
    <w:p w:rsidR="0066529A" w:rsidRPr="0066529A" w:rsidRDefault="0066529A" w:rsidP="0066529A"/>
    <w:p w:rsidR="0066529A" w:rsidRPr="0066529A" w:rsidRDefault="0066529A" w:rsidP="0066529A">
      <w:pPr>
        <w:rPr>
          <w:b/>
          <w:sz w:val="24"/>
        </w:rPr>
      </w:pPr>
      <w:r w:rsidRPr="0066529A">
        <w:rPr>
          <w:b/>
          <w:sz w:val="24"/>
        </w:rPr>
        <w:t>Cuban lobby backlash spillover is empirically proven</w:t>
      </w:r>
    </w:p>
    <w:p w:rsidR="0066529A" w:rsidRPr="0066529A" w:rsidRDefault="0066529A" w:rsidP="0066529A">
      <w:proofErr w:type="spellStart"/>
      <w:r w:rsidRPr="0066529A">
        <w:rPr>
          <w:b/>
          <w:sz w:val="24"/>
        </w:rPr>
        <w:t>Leogrande</w:t>
      </w:r>
      <w:proofErr w:type="spellEnd"/>
      <w:r w:rsidRPr="0066529A">
        <w:rPr>
          <w:b/>
          <w:sz w:val="24"/>
        </w:rPr>
        <w:t xml:space="preserve"> 4/11 </w:t>
      </w:r>
      <w:r w:rsidRPr="0066529A">
        <w:t xml:space="preserve">William M. </w:t>
      </w:r>
      <w:proofErr w:type="spellStart"/>
      <w:r w:rsidRPr="0066529A">
        <w:t>Leogrande</w:t>
      </w:r>
      <w:proofErr w:type="spellEnd"/>
      <w:r w:rsidRPr="0066529A">
        <w:t>, professor in the department of government at American University's School of Public Affairs in Washington, D.C., 2013, “The Cuba Lobby” The most powerful lobby in Washington isn't the NRA. It's the Castro-hating right wing that has Obama's bureaucrats terrified and inert, http://www.foreignpolicy.com/articles/2013/04/11/the_cuba_lobby_jay_z?page=0,0</w:t>
      </w:r>
    </w:p>
    <w:p w:rsidR="0066529A" w:rsidRPr="0066529A" w:rsidRDefault="0066529A" w:rsidP="0066529A">
      <w:pPr>
        <w:rPr>
          <w:sz w:val="12"/>
        </w:rPr>
      </w:pPr>
      <w:r w:rsidRPr="0066529A">
        <w:rPr>
          <w:u w:val="single"/>
        </w:rPr>
        <w:t>When Obama was elected president</w:t>
      </w:r>
      <w:r w:rsidRPr="0066529A">
        <w:rPr>
          <w:sz w:val="12"/>
        </w:rPr>
        <w:t xml:space="preserve">, promising a "new beginning" in relations with Havana, </w:t>
      </w:r>
      <w:r w:rsidRPr="0066529A">
        <w:rPr>
          <w:u w:val="single"/>
        </w:rPr>
        <w:t>the Cuba Lobby relied on its congressional wing to stop him</w:t>
      </w:r>
      <w:r w:rsidRPr="0066529A">
        <w:rPr>
          <w:sz w:val="12"/>
        </w:rPr>
        <w:t xml:space="preserve">. Sen. Robert </w:t>
      </w:r>
      <w:r w:rsidRPr="0066529A">
        <w:rPr>
          <w:u w:val="single"/>
        </w:rPr>
        <w:t xml:space="preserve">Menendez </w:t>
      </w:r>
      <w:r w:rsidRPr="0066529A">
        <w:rPr>
          <w:sz w:val="12"/>
        </w:rPr>
        <w:t xml:space="preserve">(D-N.J.), </w:t>
      </w:r>
      <w:r w:rsidRPr="0066529A">
        <w:rPr>
          <w:u w:val="single"/>
        </w:rPr>
        <w:t>the senior Cuban-American Democrat in Congress</w:t>
      </w:r>
      <w:r w:rsidRPr="0066529A">
        <w:rPr>
          <w:sz w:val="12"/>
        </w:rPr>
        <w:t xml:space="preserve"> </w:t>
      </w:r>
      <w:r w:rsidRPr="0066529A">
        <w:rPr>
          <w:u w:val="single"/>
        </w:rPr>
        <w:t xml:space="preserve">and </w:t>
      </w:r>
      <w:r w:rsidRPr="0066529A">
        <w:rPr>
          <w:sz w:val="12"/>
        </w:rPr>
        <w:t xml:space="preserve">now </w:t>
      </w:r>
      <w:r w:rsidRPr="0066529A">
        <w:rPr>
          <w:u w:val="single"/>
        </w:rPr>
        <w:t>chairman of the Senate Foreign Relations Committee</w:t>
      </w:r>
      <w:r w:rsidRPr="0066529A">
        <w:rPr>
          <w:sz w:val="12"/>
        </w:rPr>
        <w:t xml:space="preserve">, </w:t>
      </w:r>
      <w:r w:rsidRPr="0066529A">
        <w:rPr>
          <w:u w:val="single"/>
        </w:rPr>
        <w:t>vehemently opposes any opening to Cuba.</w:t>
      </w:r>
      <w:r w:rsidRPr="0066529A">
        <w:rPr>
          <w:sz w:val="12"/>
        </w:rPr>
        <w:t xml:space="preserve"> </w:t>
      </w:r>
      <w:r w:rsidRPr="0066529A">
        <w:rPr>
          <w:u w:val="single"/>
        </w:rPr>
        <w:t>In March 2009, he signaled his willingness to defy both his president and his party to get his way</w:t>
      </w:r>
      <w:r w:rsidRPr="0066529A">
        <w:rPr>
          <w:sz w:val="12"/>
        </w:rPr>
        <w:t xml:space="preserve">. </w:t>
      </w:r>
      <w:r w:rsidRPr="0066529A">
        <w:rPr>
          <w:u w:val="single"/>
        </w:rPr>
        <w:t>Menendez voted with Republicans to block passage of a $410 billion omnibus appropriations bill</w:t>
      </w:r>
      <w:r w:rsidRPr="0066529A">
        <w:rPr>
          <w:sz w:val="12"/>
        </w:rPr>
        <w:t xml:space="preserve"> (needed to keep the government running) </w:t>
      </w:r>
      <w:r w:rsidRPr="0066529A">
        <w:rPr>
          <w:u w:val="single"/>
        </w:rPr>
        <w:t>because it relaxed the requirement that Cuba pay in advance for food purchases</w:t>
      </w:r>
      <w:r w:rsidRPr="0066529A">
        <w:rPr>
          <w:sz w:val="12"/>
        </w:rPr>
        <w:t xml:space="preserve"> from U.S. suppliers and eased restrictions on travel to the island. To get Menendez to relent, Treasury Secretary Timothy Geithner had to promise in writing that the administration would consult Menendez on any change in U.S. policy toward Cuba.</w:t>
      </w:r>
    </w:p>
    <w:p w:rsidR="0066529A" w:rsidRPr="0066529A" w:rsidRDefault="0066529A" w:rsidP="0066529A"/>
    <w:p w:rsidR="0066529A" w:rsidRPr="0066529A" w:rsidRDefault="0066529A" w:rsidP="0066529A">
      <w:pPr>
        <w:pStyle w:val="Heading3"/>
        <w:rPr>
          <w:rFonts w:cs="Times New Roman"/>
        </w:rPr>
      </w:pPr>
      <w:r w:rsidRPr="0066529A">
        <w:rPr>
          <w:rFonts w:cs="Times New Roman"/>
        </w:rPr>
        <w:lastRenderedPageBreak/>
        <w:t>2NC—Rubio</w:t>
      </w:r>
    </w:p>
    <w:p w:rsidR="0066529A" w:rsidRPr="0066529A" w:rsidRDefault="0066529A" w:rsidP="0066529A">
      <w:pPr>
        <w:pStyle w:val="Heading4"/>
        <w:rPr>
          <w:rFonts w:eastAsia="Calibri" w:cs="Times New Roman"/>
        </w:rPr>
      </w:pPr>
      <w:r w:rsidRPr="0066529A">
        <w:rPr>
          <w:rFonts w:eastAsia="Calibri" w:cs="Times New Roman"/>
        </w:rPr>
        <w:t>Rubio hates plan</w:t>
      </w:r>
    </w:p>
    <w:p w:rsidR="0066529A" w:rsidRPr="0066529A" w:rsidRDefault="0066529A" w:rsidP="0066529A">
      <w:pPr>
        <w:rPr>
          <w:szCs w:val="16"/>
        </w:rPr>
      </w:pPr>
      <w:r w:rsidRPr="0066529A">
        <w:rPr>
          <w:b/>
          <w:bCs/>
          <w:sz w:val="24"/>
        </w:rPr>
        <w:t>Hudson 6/3</w:t>
      </w:r>
      <w:r w:rsidRPr="0066529A">
        <w:t xml:space="preserve"> </w:t>
      </w:r>
      <w:r w:rsidRPr="0066529A">
        <w:rPr>
          <w:szCs w:val="16"/>
        </w:rPr>
        <w:t>John, “Rubio: Cuba belongs on the ‘state sponsors of terrorism' list”, Jun 3 2013, http://thecable.foreignpolicy.com/posts/2013/06/03/rubio_cuba_belongs_on_the_state_sponsor_of_terror_list</w:t>
      </w:r>
    </w:p>
    <w:p w:rsidR="0066529A" w:rsidRPr="0066529A" w:rsidRDefault="0066529A" w:rsidP="0066529A"/>
    <w:p w:rsidR="0066529A" w:rsidRPr="0066529A" w:rsidRDefault="0066529A" w:rsidP="0066529A">
      <w:pPr>
        <w:rPr>
          <w:sz w:val="12"/>
          <w:highlight w:val="yellow"/>
        </w:rPr>
      </w:pPr>
      <w:r w:rsidRPr="0066529A">
        <w:rPr>
          <w:u w:val="single"/>
        </w:rPr>
        <w:t>In the face of</w:t>
      </w:r>
      <w:r w:rsidRPr="0066529A">
        <w:rPr>
          <w:sz w:val="12"/>
        </w:rPr>
        <w:t xml:space="preserve"> mounting </w:t>
      </w:r>
      <w:r w:rsidRPr="0066529A">
        <w:rPr>
          <w:u w:val="single"/>
        </w:rPr>
        <w:t>calls to remove Cuba from the</w:t>
      </w:r>
      <w:r w:rsidRPr="0066529A">
        <w:rPr>
          <w:sz w:val="12"/>
        </w:rPr>
        <w:t xml:space="preserve"> State Department's </w:t>
      </w:r>
      <w:r w:rsidRPr="0066529A">
        <w:rPr>
          <w:u w:val="single"/>
        </w:rPr>
        <w:t>list of state sponsors of terrorism</w:t>
      </w:r>
      <w:r w:rsidRPr="0066529A">
        <w:rPr>
          <w:sz w:val="12"/>
        </w:rPr>
        <w:t xml:space="preserve">, Sen. Marco </w:t>
      </w:r>
      <w:r w:rsidRPr="0066529A">
        <w:rPr>
          <w:u w:val="single"/>
        </w:rPr>
        <w:t xml:space="preserve">Rubio </w:t>
      </w:r>
      <w:r w:rsidRPr="0066529A">
        <w:rPr>
          <w:sz w:val="12"/>
        </w:rPr>
        <w:t xml:space="preserve">(R-FLA) </w:t>
      </w:r>
      <w:r w:rsidRPr="0066529A">
        <w:rPr>
          <w:u w:val="single"/>
        </w:rPr>
        <w:t xml:space="preserve">defended </w:t>
      </w:r>
      <w:r w:rsidRPr="0066529A">
        <w:rPr>
          <w:sz w:val="12"/>
        </w:rPr>
        <w:t xml:space="preserve">Foggy </w:t>
      </w:r>
      <w:r w:rsidRPr="0066529A">
        <w:rPr>
          <w:u w:val="single"/>
        </w:rPr>
        <w:t>Bottom's</w:t>
      </w:r>
      <w:r w:rsidRPr="0066529A">
        <w:rPr>
          <w:sz w:val="12"/>
        </w:rPr>
        <w:t xml:space="preserve"> recent </w:t>
      </w:r>
      <w:r w:rsidRPr="0066529A">
        <w:rPr>
          <w:u w:val="single"/>
        </w:rPr>
        <w:t>decision to keep Cuba on the list</w:t>
      </w:r>
      <w:r w:rsidRPr="0066529A">
        <w:rPr>
          <w:sz w:val="12"/>
        </w:rPr>
        <w:t>, in a statement to The Cable.</w:t>
      </w:r>
    </w:p>
    <w:p w:rsidR="0066529A" w:rsidRPr="0066529A" w:rsidRDefault="0066529A" w:rsidP="0066529A">
      <w:pPr>
        <w:rPr>
          <w:sz w:val="12"/>
          <w:highlight w:val="yellow"/>
        </w:rPr>
      </w:pPr>
      <w:r w:rsidRPr="0066529A">
        <w:rPr>
          <w:sz w:val="12"/>
        </w:rPr>
        <w:t>"</w:t>
      </w:r>
      <w:r w:rsidRPr="0066529A">
        <w:rPr>
          <w:u w:val="single"/>
        </w:rPr>
        <w:t>The Castro regime sponsors terrorism abroad</w:t>
      </w:r>
      <w:r w:rsidRPr="0066529A">
        <w:rPr>
          <w:sz w:val="12"/>
        </w:rPr>
        <w:t xml:space="preserve"> and against </w:t>
      </w:r>
      <w:proofErr w:type="gramStart"/>
      <w:r w:rsidRPr="0066529A">
        <w:rPr>
          <w:sz w:val="12"/>
        </w:rPr>
        <w:t>their own</w:t>
      </w:r>
      <w:proofErr w:type="gramEnd"/>
      <w:r w:rsidRPr="0066529A">
        <w:rPr>
          <w:sz w:val="12"/>
        </w:rPr>
        <w:t xml:space="preserve"> people, and </w:t>
      </w:r>
      <w:r w:rsidRPr="0066529A">
        <w:rPr>
          <w:u w:val="single"/>
        </w:rPr>
        <w:t>removing a country</w:t>
      </w:r>
      <w:r w:rsidRPr="0066529A">
        <w:rPr>
          <w:sz w:val="12"/>
        </w:rPr>
        <w:t xml:space="preserve"> from the list of nations that sponsor terrorism requires </w:t>
      </w:r>
      <w:r w:rsidRPr="0066529A">
        <w:rPr>
          <w:u w:val="single"/>
        </w:rPr>
        <w:t>evidence of reform," Rubio said</w:t>
      </w:r>
      <w:r w:rsidRPr="0066529A">
        <w:rPr>
          <w:sz w:val="12"/>
        </w:rPr>
        <w:t>. "We have not seen such evidence in Cuba."</w:t>
      </w:r>
    </w:p>
    <w:p w:rsidR="0066529A" w:rsidRPr="0066529A" w:rsidRDefault="0066529A" w:rsidP="0066529A">
      <w:pPr>
        <w:rPr>
          <w:sz w:val="12"/>
          <w:highlight w:val="yellow"/>
        </w:rPr>
      </w:pPr>
      <w:r w:rsidRPr="0066529A">
        <w:rPr>
          <w:sz w:val="12"/>
        </w:rPr>
        <w:t>In its annual Country Reports on Terrorism released last week, the State Department acknowledged that some conditions on the island were improving, but maintained three reasons for keeping Cuba on the list: Providing a safe haven for some two dozen members of Basque Fatherland and Liberty (ETA), a Spanish rebel group charged with terrorist activity; providing aid to Colombia's rebel group the FARC "in past years" -- Cuba no longer supports the group today; and providing harbor to "fugitives wanted in the United States."</w:t>
      </w:r>
    </w:p>
    <w:p w:rsidR="0066529A" w:rsidRPr="0066529A" w:rsidRDefault="0066529A" w:rsidP="0066529A">
      <w:pPr>
        <w:rPr>
          <w:sz w:val="12"/>
          <w:highlight w:val="yellow"/>
        </w:rPr>
      </w:pPr>
      <w:r w:rsidRPr="0066529A">
        <w:rPr>
          <w:sz w:val="12"/>
        </w:rPr>
        <w:t>"</w:t>
      </w:r>
      <w:r w:rsidRPr="0066529A">
        <w:rPr>
          <w:u w:val="single"/>
        </w:rPr>
        <w:t>It remains clear that Cuba is the same totalitarian state today that it has been for decades," Rubio told The Cable.</w:t>
      </w:r>
      <w:r w:rsidRPr="0066529A">
        <w:rPr>
          <w:sz w:val="12"/>
        </w:rPr>
        <w:t xml:space="preserve"> "This totalitarian state continues to have close ties to terrorist organizations."</w:t>
      </w:r>
    </w:p>
    <w:p w:rsidR="0066529A" w:rsidRPr="0066529A" w:rsidRDefault="0066529A" w:rsidP="0066529A">
      <w:pPr>
        <w:rPr>
          <w:sz w:val="12"/>
          <w:highlight w:val="yellow"/>
        </w:rPr>
      </w:pPr>
      <w:r w:rsidRPr="0066529A">
        <w:rPr>
          <w:sz w:val="12"/>
        </w:rPr>
        <w:t>Critics allege that State's rationale for keeping Cuba on the list is increasingly thin and say the island nation shares little in common with the list's other members: Iran, Syria, and Sudan or those that didn't make the list, and arguably should, such as North Korea and Pakistan. They also latched on to a line in the report that says: "There was no indication that the Cuban government provided weapons or paramilitary training to terrorist groups."</w:t>
      </w:r>
    </w:p>
    <w:p w:rsidR="0066529A" w:rsidRPr="0066529A" w:rsidRDefault="0066529A" w:rsidP="0066529A">
      <w:pPr>
        <w:rPr>
          <w:sz w:val="12"/>
          <w:highlight w:val="yellow"/>
        </w:rPr>
      </w:pPr>
      <w:r w:rsidRPr="0066529A">
        <w:rPr>
          <w:sz w:val="12"/>
        </w:rPr>
        <w:t xml:space="preserve">"The report makes it clear that the State Department doesn't really believe that Cuba is a state sponsor of terrorism," said Geoff </w:t>
      </w:r>
      <w:proofErr w:type="spellStart"/>
      <w:r w:rsidRPr="0066529A">
        <w:rPr>
          <w:sz w:val="12"/>
        </w:rPr>
        <w:t>Thale</w:t>
      </w:r>
      <w:proofErr w:type="spellEnd"/>
      <w:r w:rsidRPr="0066529A">
        <w:rPr>
          <w:sz w:val="12"/>
        </w:rPr>
        <w:t>, program director at the left-leaning advocacy group Washington Office on Latin America. "Cuba is clearly on the terrorist list for political reasons."</w:t>
      </w:r>
    </w:p>
    <w:p w:rsidR="0066529A" w:rsidRPr="0066529A" w:rsidRDefault="0066529A" w:rsidP="0066529A">
      <w:pPr>
        <w:rPr>
          <w:sz w:val="12"/>
          <w:highlight w:val="yellow"/>
        </w:rPr>
      </w:pPr>
      <w:r w:rsidRPr="0066529A">
        <w:rPr>
          <w:sz w:val="12"/>
        </w:rPr>
        <w:t>Cuba has been under a U.S. economic embargo since 1962, which is supported by a small but vocal community of former Cuban citizens in Florida, and a number of members of Congress on both sides of the aisle, such as Senate Foreign Relations Chairman and Cuban-American Robert Menendez (D-NJ), who declined to comment to The Cable.</w:t>
      </w:r>
    </w:p>
    <w:p w:rsidR="0066529A" w:rsidRPr="0066529A" w:rsidRDefault="0066529A" w:rsidP="0066529A">
      <w:pPr>
        <w:rPr>
          <w:sz w:val="12"/>
          <w:highlight w:val="yellow"/>
        </w:rPr>
      </w:pPr>
      <w:r w:rsidRPr="0066529A">
        <w:rPr>
          <w:sz w:val="12"/>
        </w:rPr>
        <w:t>Earlier this year, the Boston Globe reported that Secretary of State John Kerry, who has criticized travel restrictions to Cuba in the past, was considering removing Cuba from the list, but ultimately opted not to change the policy.</w:t>
      </w:r>
    </w:p>
    <w:p w:rsidR="0066529A" w:rsidRPr="0066529A" w:rsidRDefault="0066529A" w:rsidP="0066529A">
      <w:pPr>
        <w:rPr>
          <w:highlight w:val="yellow"/>
          <w:u w:val="single"/>
        </w:rPr>
      </w:pPr>
      <w:r w:rsidRPr="0066529A">
        <w:rPr>
          <w:u w:val="single"/>
        </w:rPr>
        <w:t>Rubio made it clear</w:t>
      </w:r>
      <w:r w:rsidRPr="0066529A">
        <w:rPr>
          <w:sz w:val="12"/>
        </w:rPr>
        <w:t xml:space="preserve"> </w:t>
      </w:r>
      <w:r w:rsidRPr="0066529A">
        <w:rPr>
          <w:u w:val="single"/>
        </w:rPr>
        <w:t xml:space="preserve">that he supports a </w:t>
      </w:r>
      <w:proofErr w:type="spellStart"/>
      <w:r w:rsidRPr="0066529A">
        <w:rPr>
          <w:u w:val="single"/>
        </w:rPr>
        <w:t>hard-line</w:t>
      </w:r>
      <w:proofErr w:type="spellEnd"/>
      <w:r w:rsidRPr="0066529A">
        <w:rPr>
          <w:u w:val="single"/>
        </w:rPr>
        <w:t xml:space="preserve"> on Cuba</w:t>
      </w:r>
      <w:r w:rsidRPr="0066529A">
        <w:rPr>
          <w:sz w:val="12"/>
        </w:rPr>
        <w:t xml:space="preserve">, </w:t>
      </w:r>
      <w:r w:rsidRPr="0066529A">
        <w:rPr>
          <w:u w:val="single"/>
        </w:rPr>
        <w:t>and opposes administration efforts to move too quickly on the issue.</w:t>
      </w:r>
    </w:p>
    <w:p w:rsidR="0066529A" w:rsidRPr="0066529A" w:rsidRDefault="0066529A" w:rsidP="0066529A">
      <w:pPr>
        <w:rPr>
          <w:sz w:val="12"/>
        </w:rPr>
      </w:pPr>
      <w:r w:rsidRPr="0066529A">
        <w:rPr>
          <w:sz w:val="12"/>
        </w:rPr>
        <w:t xml:space="preserve">"The </w:t>
      </w:r>
      <w:r w:rsidRPr="0066529A">
        <w:rPr>
          <w:u w:val="single"/>
        </w:rPr>
        <w:t xml:space="preserve">Obama </w:t>
      </w:r>
      <w:r w:rsidRPr="0066529A">
        <w:rPr>
          <w:sz w:val="12"/>
        </w:rPr>
        <w:t xml:space="preserve">administration </w:t>
      </w:r>
      <w:r w:rsidRPr="0066529A">
        <w:rPr>
          <w:u w:val="single"/>
        </w:rPr>
        <w:t>should abandon considering unilateral concessions to the Cuban regime</w:t>
      </w:r>
      <w:r w:rsidRPr="0066529A">
        <w:rPr>
          <w:sz w:val="12"/>
        </w:rPr>
        <w:t xml:space="preserve">," </w:t>
      </w:r>
      <w:r w:rsidRPr="0066529A">
        <w:rPr>
          <w:u w:val="single"/>
        </w:rPr>
        <w:t>he told The Cable</w:t>
      </w:r>
      <w:r w:rsidRPr="0066529A">
        <w:rPr>
          <w:sz w:val="12"/>
        </w:rPr>
        <w:t>. "An American development worker Alan Gross remains hostage and only cosmetic reforms have taken place, while nothing has been done to give the Cuban people greater freedoms."</w:t>
      </w:r>
    </w:p>
    <w:p w:rsidR="0066529A" w:rsidRPr="0066529A" w:rsidRDefault="0066529A" w:rsidP="0066529A">
      <w:pPr>
        <w:pStyle w:val="Heading4"/>
        <w:rPr>
          <w:rFonts w:eastAsia="Calibri" w:cs="Times New Roman"/>
        </w:rPr>
      </w:pPr>
      <w:r w:rsidRPr="0066529A">
        <w:rPr>
          <w:rFonts w:eastAsia="Calibri" w:cs="Times New Roman"/>
        </w:rPr>
        <w:t>Rubio key to passage</w:t>
      </w:r>
    </w:p>
    <w:p w:rsidR="0066529A" w:rsidRPr="0066529A" w:rsidRDefault="0066529A" w:rsidP="0066529A">
      <w:r w:rsidRPr="0066529A">
        <w:rPr>
          <w:b/>
          <w:sz w:val="24"/>
        </w:rPr>
        <w:t xml:space="preserve">Barnes 4/24 </w:t>
      </w:r>
      <w:r w:rsidRPr="0066529A">
        <w:t>Fred Barnes, writer for the Wall Street Journal “Fred Barnes: Immigration Reform Is Starting to Roll” 2013 http://online.wsj.com/article/SB10001424127887324874204578441133717872550.html</w:t>
      </w:r>
    </w:p>
    <w:p w:rsidR="0066529A" w:rsidRPr="0066529A" w:rsidRDefault="0066529A" w:rsidP="0066529A">
      <w:pPr>
        <w:rPr>
          <w:sz w:val="12"/>
          <w:highlight w:val="yellow"/>
        </w:rPr>
      </w:pPr>
      <w:r w:rsidRPr="0066529A">
        <w:rPr>
          <w:sz w:val="12"/>
        </w:rPr>
        <w:t xml:space="preserve">And </w:t>
      </w:r>
      <w:r w:rsidRPr="0066529A">
        <w:rPr>
          <w:u w:val="single"/>
        </w:rPr>
        <w:t>two backers of</w:t>
      </w:r>
      <w:r w:rsidRPr="0066529A">
        <w:rPr>
          <w:sz w:val="12"/>
        </w:rPr>
        <w:t xml:space="preserve"> immigration </w:t>
      </w:r>
      <w:r w:rsidRPr="0066529A">
        <w:rPr>
          <w:u w:val="single"/>
        </w:rPr>
        <w:t>reform have emerged as key players</w:t>
      </w:r>
      <w:r w:rsidRPr="0066529A">
        <w:rPr>
          <w:sz w:val="12"/>
        </w:rPr>
        <w:t xml:space="preserve"> since Congress took up the issue last week with hearings of the Senate Judiciary Committee. </w:t>
      </w:r>
      <w:r w:rsidRPr="0066529A">
        <w:rPr>
          <w:u w:val="single"/>
        </w:rPr>
        <w:t>One is</w:t>
      </w:r>
      <w:r w:rsidRPr="0066529A">
        <w:rPr>
          <w:sz w:val="12"/>
        </w:rPr>
        <w:t xml:space="preserve"> President </w:t>
      </w:r>
      <w:r w:rsidRPr="0066529A">
        <w:rPr>
          <w:u w:val="single"/>
        </w:rPr>
        <w:t>Obama</w:t>
      </w:r>
      <w:r w:rsidRPr="0066529A">
        <w:rPr>
          <w:sz w:val="12"/>
        </w:rPr>
        <w:t>. In February, the leak of a White House bill—including provisions that would be anathema to Republicans—threatened to upset the pro-reform coalition. Since then, the president has promised to stay out of the congressional deliberations.</w:t>
      </w:r>
    </w:p>
    <w:p w:rsidR="0066529A" w:rsidRPr="0066529A" w:rsidRDefault="0066529A" w:rsidP="0066529A">
      <w:pPr>
        <w:rPr>
          <w:sz w:val="12"/>
          <w:highlight w:val="yellow"/>
        </w:rPr>
      </w:pPr>
      <w:r w:rsidRPr="0066529A">
        <w:rPr>
          <w:u w:val="single"/>
        </w:rPr>
        <w:t>The other is</w:t>
      </w:r>
      <w:r w:rsidRPr="0066529A">
        <w:rPr>
          <w:sz w:val="12"/>
        </w:rPr>
        <w:t xml:space="preserve"> Republican Sen. Marco </w:t>
      </w:r>
      <w:r w:rsidRPr="0066529A">
        <w:rPr>
          <w:u w:val="single"/>
        </w:rPr>
        <w:t>Rubio of Florida</w:t>
      </w:r>
      <w:r w:rsidRPr="0066529A">
        <w:rPr>
          <w:sz w:val="12"/>
        </w:rPr>
        <w:t xml:space="preserve">. </w:t>
      </w:r>
      <w:r w:rsidRPr="0066529A">
        <w:rPr>
          <w:b/>
          <w:u w:val="single"/>
          <w:bdr w:val="single" w:sz="4" w:space="0" w:color="auto"/>
        </w:rPr>
        <w:t>His role is as critical as the president's</w:t>
      </w:r>
      <w:r w:rsidRPr="0066529A">
        <w:rPr>
          <w:sz w:val="12"/>
        </w:rPr>
        <w:t xml:space="preserve">, but for a different reason. Mr. Obama can stymie legislation, but Mr. </w:t>
      </w:r>
      <w:r w:rsidRPr="0066529A">
        <w:rPr>
          <w:u w:val="single"/>
        </w:rPr>
        <w:t xml:space="preserve">Rubio's leadership is </w:t>
      </w:r>
      <w:r w:rsidRPr="0066529A">
        <w:rPr>
          <w:b/>
          <w:u w:val="single"/>
          <w:bdr w:val="single" w:sz="4" w:space="0" w:color="auto"/>
        </w:rPr>
        <w:t>essential to passing immigration reform</w:t>
      </w:r>
      <w:r w:rsidRPr="0066529A">
        <w:rPr>
          <w:u w:val="single"/>
        </w:rPr>
        <w:t xml:space="preserve"> in the first place</w:t>
      </w:r>
      <w:r w:rsidRPr="0066529A">
        <w:rPr>
          <w:sz w:val="12"/>
        </w:rPr>
        <w:t xml:space="preserve">. </w:t>
      </w:r>
      <w:r w:rsidRPr="0066529A">
        <w:rPr>
          <w:u w:val="single"/>
        </w:rPr>
        <w:t>This is why</w:t>
      </w:r>
      <w:r w:rsidRPr="0066529A">
        <w:rPr>
          <w:sz w:val="12"/>
        </w:rPr>
        <w:t xml:space="preserve"> Republican Sens. John </w:t>
      </w:r>
      <w:r w:rsidRPr="0066529A">
        <w:rPr>
          <w:u w:val="single"/>
        </w:rPr>
        <w:t>McCain and</w:t>
      </w:r>
      <w:r w:rsidRPr="0066529A">
        <w:rPr>
          <w:sz w:val="12"/>
        </w:rPr>
        <w:t xml:space="preserve"> Lindsey </w:t>
      </w:r>
      <w:r w:rsidRPr="0066529A">
        <w:rPr>
          <w:u w:val="single"/>
        </w:rPr>
        <w:t>Graham</w:t>
      </w:r>
      <w:r w:rsidRPr="0066529A">
        <w:rPr>
          <w:sz w:val="12"/>
        </w:rPr>
        <w:t xml:space="preserve">, longtime advocates of reform, recruited him and </w:t>
      </w:r>
      <w:r w:rsidRPr="0066529A">
        <w:rPr>
          <w:u w:val="single"/>
        </w:rPr>
        <w:t>created the bipartisan "Gang of Eight</w:t>
      </w:r>
      <w:r w:rsidRPr="0066529A">
        <w:rPr>
          <w:sz w:val="12"/>
        </w:rPr>
        <w:t>" with four Republicans and four Democrats.</w:t>
      </w:r>
    </w:p>
    <w:p w:rsidR="0066529A" w:rsidRPr="0066529A" w:rsidRDefault="0066529A" w:rsidP="0066529A">
      <w:pPr>
        <w:rPr>
          <w:sz w:val="12"/>
        </w:rPr>
      </w:pPr>
      <w:r w:rsidRPr="0066529A">
        <w:rPr>
          <w:sz w:val="12"/>
        </w:rPr>
        <w:t xml:space="preserve">Mr. </w:t>
      </w:r>
      <w:r w:rsidRPr="0066529A">
        <w:rPr>
          <w:u w:val="single"/>
        </w:rPr>
        <w:t>Rubio is "a game-changer</w:t>
      </w:r>
      <w:r w:rsidRPr="0066529A">
        <w:rPr>
          <w:sz w:val="12"/>
        </w:rPr>
        <w:t xml:space="preserve">," says Mr. Graham. </w:t>
      </w:r>
      <w:proofErr w:type="gramStart"/>
      <w:r w:rsidRPr="0066529A">
        <w:rPr>
          <w:sz w:val="12"/>
        </w:rPr>
        <w:t>"</w:t>
      </w:r>
      <w:r w:rsidRPr="0066529A">
        <w:rPr>
          <w:u w:val="single"/>
        </w:rPr>
        <w:t>He brings a lot to the table," with solid conservative credentials and a large following among Republicans</w:t>
      </w:r>
      <w:r w:rsidRPr="0066529A">
        <w:rPr>
          <w:sz w:val="12"/>
        </w:rPr>
        <w:t>.</w:t>
      </w:r>
      <w:proofErr w:type="gramEnd"/>
      <w:r w:rsidRPr="0066529A">
        <w:rPr>
          <w:sz w:val="12"/>
        </w:rPr>
        <w:t xml:space="preserve"> Mr. Rubio is ambitious and often mentioned as a presidential candidate in 2016. But </w:t>
      </w:r>
      <w:r w:rsidRPr="0066529A">
        <w:rPr>
          <w:u w:val="single"/>
        </w:rPr>
        <w:t>as a Cuban-American, he has motives that are more personal and ideological than purely political. This enhances his credibility</w:t>
      </w:r>
      <w:r w:rsidRPr="0066529A">
        <w:rPr>
          <w:sz w:val="12"/>
        </w:rPr>
        <w:t>.</w:t>
      </w:r>
    </w:p>
    <w:p w:rsidR="0066529A" w:rsidRPr="0066529A" w:rsidRDefault="0066529A" w:rsidP="0066529A">
      <w:pPr>
        <w:pStyle w:val="Heading3"/>
        <w:rPr>
          <w:rFonts w:cs="Times New Roman"/>
        </w:rPr>
      </w:pPr>
      <w:r w:rsidRPr="0066529A">
        <w:rPr>
          <w:rFonts w:cs="Times New Roman"/>
        </w:rPr>
        <w:lastRenderedPageBreak/>
        <w:t>2NC—Diaz-Balart</w:t>
      </w:r>
    </w:p>
    <w:p w:rsidR="0066529A" w:rsidRPr="0066529A" w:rsidRDefault="0066529A" w:rsidP="0066529A">
      <w:pPr>
        <w:pStyle w:val="Heading4"/>
        <w:rPr>
          <w:rFonts w:cs="Times New Roman"/>
        </w:rPr>
      </w:pPr>
      <w:r w:rsidRPr="0066529A">
        <w:rPr>
          <w:rFonts w:cs="Times New Roman"/>
        </w:rPr>
        <w:t>Congressman Diaz-Balart hates the plan</w:t>
      </w:r>
    </w:p>
    <w:p w:rsidR="0066529A" w:rsidRPr="0066529A" w:rsidRDefault="0066529A" w:rsidP="0066529A">
      <w:r w:rsidRPr="0066529A">
        <w:rPr>
          <w:b/>
          <w:sz w:val="24"/>
        </w:rPr>
        <w:t xml:space="preserve">Diaz-Balart 11 </w:t>
      </w:r>
      <w:r w:rsidRPr="0066529A">
        <w:t>Congressman Diaz-Balart, Press Release, “Diaz-Balart condemns the Obama Administration continued appeasement to a Terrorist Regime” http://mariodiazbalart.house.gov/media-center/press-releases/diaz-balart-condemns-the-obama-administration-continued-appeasement-to-a</w:t>
      </w:r>
    </w:p>
    <w:p w:rsidR="0066529A" w:rsidRPr="0066529A" w:rsidRDefault="0066529A" w:rsidP="0066529A">
      <w:pPr>
        <w:rPr>
          <w:sz w:val="12"/>
        </w:rPr>
      </w:pPr>
      <w:r w:rsidRPr="0066529A">
        <w:rPr>
          <w:sz w:val="12"/>
        </w:rPr>
        <w:t xml:space="preserve">Washington, D.C. - </w:t>
      </w:r>
      <w:r w:rsidRPr="0066529A">
        <w:rPr>
          <w:u w:val="single"/>
        </w:rPr>
        <w:t xml:space="preserve">Congressman </w:t>
      </w:r>
      <w:r w:rsidRPr="0066529A">
        <w:rPr>
          <w:sz w:val="12"/>
        </w:rPr>
        <w:t xml:space="preserve">Mario </w:t>
      </w:r>
      <w:r w:rsidRPr="0066529A">
        <w:rPr>
          <w:u w:val="single"/>
        </w:rPr>
        <w:t>Diaz-Balart</w:t>
      </w:r>
      <w:r w:rsidRPr="0066529A">
        <w:rPr>
          <w:sz w:val="12"/>
        </w:rPr>
        <w:t xml:space="preserve"> (R-FL) </w:t>
      </w:r>
      <w:r w:rsidRPr="0066529A">
        <w:rPr>
          <w:u w:val="single"/>
        </w:rPr>
        <w:t>appalled by</w:t>
      </w:r>
      <w:r w:rsidRPr="0066529A">
        <w:rPr>
          <w:sz w:val="12"/>
        </w:rPr>
        <w:t xml:space="preserve"> the </w:t>
      </w:r>
      <w:r w:rsidRPr="0066529A">
        <w:rPr>
          <w:u w:val="single"/>
        </w:rPr>
        <w:t xml:space="preserve">Obama </w:t>
      </w:r>
      <w:r w:rsidRPr="0066529A">
        <w:rPr>
          <w:sz w:val="12"/>
        </w:rPr>
        <w:t>Administration</w:t>
      </w:r>
      <w:r w:rsidRPr="0066529A">
        <w:rPr>
          <w:u w:val="single"/>
        </w:rPr>
        <w:t>'s decision to ease sanctions regarding travel and remittance</w:t>
      </w:r>
      <w:r w:rsidRPr="0066529A">
        <w:rPr>
          <w:sz w:val="12"/>
        </w:rPr>
        <w:t xml:space="preserve"> to Cuba. Diaz-Balart </w:t>
      </w:r>
      <w:r w:rsidRPr="0066529A">
        <w:rPr>
          <w:u w:val="single"/>
        </w:rPr>
        <w:t>states</w:t>
      </w:r>
      <w:r w:rsidRPr="0066529A">
        <w:rPr>
          <w:sz w:val="12"/>
        </w:rPr>
        <w:t xml:space="preserve"> the following:</w:t>
      </w:r>
      <w:r w:rsidRPr="0066529A">
        <w:rPr>
          <w:sz w:val="12"/>
          <w:highlight w:val="yellow"/>
        </w:rPr>
        <w:t xml:space="preserve"> </w:t>
      </w:r>
      <w:r w:rsidRPr="0066529A">
        <w:rPr>
          <w:sz w:val="12"/>
        </w:rPr>
        <w:t>"</w:t>
      </w:r>
      <w:r w:rsidRPr="0066529A">
        <w:rPr>
          <w:u w:val="single"/>
        </w:rPr>
        <w:t>Any kind of appeasement toward a terrorist regime is unacceptable and endangers our national security</w:t>
      </w:r>
      <w:r w:rsidRPr="0066529A">
        <w:rPr>
          <w:sz w:val="12"/>
        </w:rPr>
        <w:t xml:space="preserve">. </w:t>
      </w:r>
      <w:r w:rsidRPr="0066529A">
        <w:rPr>
          <w:u w:val="single"/>
        </w:rPr>
        <w:t>The Administration should not permit the loosening of these sanctions</w:t>
      </w:r>
      <w:r w:rsidRPr="0066529A">
        <w:rPr>
          <w:sz w:val="12"/>
        </w:rPr>
        <w:t xml:space="preserve"> </w:t>
      </w:r>
      <w:r w:rsidRPr="0066529A">
        <w:rPr>
          <w:u w:val="single"/>
        </w:rPr>
        <w:t xml:space="preserve">while </w:t>
      </w:r>
      <w:r w:rsidRPr="0066529A">
        <w:rPr>
          <w:sz w:val="12"/>
        </w:rPr>
        <w:t xml:space="preserve">the </w:t>
      </w:r>
      <w:r w:rsidRPr="0066529A">
        <w:rPr>
          <w:u w:val="single"/>
        </w:rPr>
        <w:t xml:space="preserve">Castro </w:t>
      </w:r>
      <w:r w:rsidRPr="0066529A">
        <w:rPr>
          <w:sz w:val="12"/>
        </w:rPr>
        <w:t xml:space="preserve">regime </w:t>
      </w:r>
      <w:r w:rsidRPr="0066529A">
        <w:rPr>
          <w:u w:val="single"/>
        </w:rPr>
        <w:t>holds an American hostage</w:t>
      </w:r>
      <w:r w:rsidRPr="0066529A">
        <w:rPr>
          <w:sz w:val="12"/>
        </w:rPr>
        <w:t xml:space="preserve">. </w:t>
      </w:r>
      <w:r w:rsidRPr="0066529A">
        <w:rPr>
          <w:u w:val="single"/>
        </w:rPr>
        <w:t>Appeasement will only empower</w:t>
      </w:r>
      <w:r w:rsidRPr="0066529A">
        <w:rPr>
          <w:sz w:val="12"/>
        </w:rPr>
        <w:t xml:space="preserve"> and promote </w:t>
      </w:r>
      <w:r w:rsidRPr="0066529A">
        <w:rPr>
          <w:u w:val="single"/>
        </w:rPr>
        <w:t>the regime</w:t>
      </w:r>
      <w:r w:rsidRPr="0066529A">
        <w:rPr>
          <w:sz w:val="12"/>
        </w:rPr>
        <w:t xml:space="preserve"> while hindering the freedom of the Cuban people.</w:t>
      </w:r>
      <w:r w:rsidRPr="0066529A">
        <w:rPr>
          <w:sz w:val="12"/>
          <w:highlight w:val="yellow"/>
        </w:rPr>
        <w:t xml:space="preserve"> </w:t>
      </w:r>
      <w:r w:rsidRPr="0066529A">
        <w:rPr>
          <w:sz w:val="12"/>
        </w:rPr>
        <w:t xml:space="preserve">“Every time the Obama Administration has granted the regime new concessions the Cuban people in return get increased repression. The </w:t>
      </w:r>
      <w:r w:rsidRPr="0066529A">
        <w:rPr>
          <w:u w:val="single"/>
        </w:rPr>
        <w:t xml:space="preserve">Obama </w:t>
      </w:r>
      <w:r w:rsidRPr="0066529A">
        <w:rPr>
          <w:sz w:val="12"/>
        </w:rPr>
        <w:t xml:space="preserve">Administration </w:t>
      </w:r>
      <w:r w:rsidRPr="0066529A">
        <w:rPr>
          <w:u w:val="single"/>
        </w:rPr>
        <w:t>must realize that appeasing to a ruthless dictator is not the answer</w:t>
      </w:r>
      <w:r w:rsidRPr="0066529A">
        <w:rPr>
          <w:sz w:val="12"/>
        </w:rPr>
        <w:t xml:space="preserve"> today, tomorrow, or ever. </w:t>
      </w:r>
      <w:r w:rsidRPr="0066529A">
        <w:rPr>
          <w:u w:val="single"/>
        </w:rPr>
        <w:t>Rather than channeling additional</w:t>
      </w:r>
      <w:r w:rsidRPr="0066529A">
        <w:rPr>
          <w:sz w:val="12"/>
        </w:rPr>
        <w:t xml:space="preserve"> U.S. </w:t>
      </w:r>
      <w:r w:rsidRPr="0066529A">
        <w:rPr>
          <w:u w:val="single"/>
        </w:rPr>
        <w:t>dollars to an ailing regime</w:t>
      </w:r>
      <w:r w:rsidRPr="0066529A">
        <w:rPr>
          <w:sz w:val="12"/>
        </w:rPr>
        <w:t xml:space="preserve"> and state sponsor of terror, </w:t>
      </w:r>
      <w:r w:rsidRPr="0066529A">
        <w:rPr>
          <w:u w:val="single"/>
        </w:rPr>
        <w:t>the administration should focus on strengthening the</w:t>
      </w:r>
      <w:r w:rsidRPr="0066529A">
        <w:rPr>
          <w:sz w:val="12"/>
        </w:rPr>
        <w:t xml:space="preserve"> brave pro-democracy </w:t>
      </w:r>
      <w:r w:rsidRPr="0066529A">
        <w:rPr>
          <w:u w:val="single"/>
        </w:rPr>
        <w:t>opposition</w:t>
      </w:r>
      <w:r w:rsidRPr="0066529A">
        <w:rPr>
          <w:sz w:val="12"/>
        </w:rPr>
        <w:t>, which continues to gain ground in Cuba. ”</w:t>
      </w:r>
    </w:p>
    <w:p w:rsidR="0066529A" w:rsidRPr="0066529A" w:rsidRDefault="0066529A" w:rsidP="0066529A">
      <w:pPr>
        <w:pStyle w:val="Heading4"/>
        <w:rPr>
          <w:rFonts w:cs="Times New Roman"/>
        </w:rPr>
      </w:pPr>
      <w:r w:rsidRPr="0066529A">
        <w:rPr>
          <w:rFonts w:cs="Times New Roman"/>
        </w:rPr>
        <w:t xml:space="preserve">That’s key to immigration passage in the House </w:t>
      </w:r>
    </w:p>
    <w:p w:rsidR="0066529A" w:rsidRPr="0066529A" w:rsidRDefault="0066529A" w:rsidP="0066529A">
      <w:r w:rsidRPr="0066529A">
        <w:rPr>
          <w:b/>
          <w:sz w:val="24"/>
        </w:rPr>
        <w:t xml:space="preserve">Caputo 4/20 </w:t>
      </w:r>
      <w:r w:rsidRPr="0066529A">
        <w:t>Marc Caputo, writer for the Miami Herald, “From shadows to spotlight, Mario Diaz-Balart plays powerful role in immigration talks” http://www.miamiherald.com/2013/04/20/3355230/from-shadows-to-spotlight-mario.html</w:t>
      </w:r>
    </w:p>
    <w:p w:rsidR="0066529A" w:rsidRPr="0066529A" w:rsidRDefault="0066529A" w:rsidP="0066529A">
      <w:pPr>
        <w:rPr>
          <w:sz w:val="12"/>
        </w:rPr>
      </w:pPr>
      <w:r w:rsidRPr="0066529A">
        <w:rPr>
          <w:u w:val="single"/>
        </w:rPr>
        <w:t>Mario Diaz-Balart spoke bluntly to his fellow</w:t>
      </w:r>
      <w:r w:rsidRPr="0066529A">
        <w:rPr>
          <w:sz w:val="12"/>
        </w:rPr>
        <w:t xml:space="preserve"> U.S. House </w:t>
      </w:r>
      <w:r w:rsidRPr="0066529A">
        <w:rPr>
          <w:u w:val="single"/>
        </w:rPr>
        <w:t>Republicans</w:t>
      </w:r>
      <w:r w:rsidRPr="0066529A">
        <w:rPr>
          <w:sz w:val="12"/>
        </w:rPr>
        <w:t xml:space="preserve"> </w:t>
      </w:r>
      <w:r w:rsidRPr="0066529A">
        <w:rPr>
          <w:u w:val="single"/>
        </w:rPr>
        <w:t>during a closed-door meeting</w:t>
      </w:r>
      <w:r w:rsidRPr="0066529A">
        <w:rPr>
          <w:sz w:val="12"/>
        </w:rPr>
        <w:t xml:space="preserve"> at Washington’s Capitol Hill Club. “Immigration is the 800-pound gorilla,” the Miami congressman told the room of vote-counting whips just seven days after last November’s election. “The 800-pound gorilla just punched us in the face.” Indeed, Hispanic voters had turned from Republicans in record numbers, in heavy measure because of the way the party’s candidates handled immigration. But beyond the political numbers, Diaz-Balart said, the immigration policy data mattered even more. About 11 million immigrants illegally live in the country. The system is broken. The time to fix it, he said, is during a non-election year. “After I was done speaking, unlike in previous years, a huge number of my colleagues on the whip team came up to me to tell me it was time to do it,” Diaz-Balart told The Herald. “What really changed,” he said, “was a willingness by many to confront the small handful of members who have been very vocal against doing anything, against doing anything realistic.” That day, Nov. 13, marks not just a turning point in the immigration debate, but a significant moment in Diaz-Balart’s political career. Today, </w:t>
      </w:r>
      <w:r w:rsidRPr="0066529A">
        <w:rPr>
          <w:u w:val="single"/>
        </w:rPr>
        <w:t>the longtime lawmaker plays one of the most-crucial Washington roles in immigration that many have never heard about. The scion of Miami’s preeminent Cuban exile family, Diaz-Balart is a former state legislator</w:t>
      </w:r>
      <w:r w:rsidRPr="0066529A">
        <w:rPr>
          <w:sz w:val="12"/>
        </w:rPr>
        <w:t xml:space="preserve">, five-term congressman and former nephew by marriage of Fidel Castro and cousin to the dictator’s first son and namesake. Diaz-Balart’s oldest brother, Lincoln, left Congress in 2010, having passed a significant Central American immigration-citizenship law and a codification of the Cuban embargo. </w:t>
      </w:r>
      <w:r w:rsidRPr="0066529A">
        <w:rPr>
          <w:u w:val="single"/>
        </w:rPr>
        <w:t>As Lincoln</w:t>
      </w:r>
      <w:r w:rsidRPr="0066529A">
        <w:rPr>
          <w:sz w:val="12"/>
        </w:rPr>
        <w:t xml:space="preserve"> (they’re known by many in Miami by just their first names) </w:t>
      </w:r>
      <w:r w:rsidRPr="0066529A">
        <w:rPr>
          <w:u w:val="single"/>
        </w:rPr>
        <w:t>served in his last term</w:t>
      </w:r>
      <w:r w:rsidRPr="0066529A">
        <w:rPr>
          <w:sz w:val="12"/>
        </w:rPr>
        <w:t xml:space="preserve">, </w:t>
      </w:r>
      <w:r w:rsidRPr="0066529A">
        <w:rPr>
          <w:u w:val="single"/>
        </w:rPr>
        <w:t xml:space="preserve">Mario emerged as an even more important immigration-reform player. </w:t>
      </w:r>
      <w:r w:rsidRPr="0066529A">
        <w:rPr>
          <w:sz w:val="12"/>
        </w:rPr>
        <w:t xml:space="preserve">The contrast with his fellow Miami Republican and friend, Sen. Marco Rubio, is sharp. Rubio, a fixation of the national press, has saturated the news media as a leading member of the Senate’s bipartisan “Gang of Eight,” which has met for the past four months. By comparison, </w:t>
      </w:r>
      <w:r w:rsidRPr="0066529A">
        <w:rPr>
          <w:u w:val="single"/>
        </w:rPr>
        <w:t xml:space="preserve">Mario Diaz-Balart has operated far more in the shadows, where his friendly back-slapping consensus building style has smooth over partisan rifts. </w:t>
      </w:r>
      <w:r w:rsidRPr="0066529A">
        <w:rPr>
          <w:sz w:val="12"/>
        </w:rPr>
        <w:t xml:space="preserve">Ever since 2009, </w:t>
      </w:r>
      <w:r w:rsidRPr="0066529A">
        <w:rPr>
          <w:u w:val="single"/>
        </w:rPr>
        <w:t>Diaz-Balart and a bipartisan group of House members have clandestinely met on and off to hammer out an immigration-reform bill.</w:t>
      </w:r>
      <w:r w:rsidRPr="0066529A">
        <w:rPr>
          <w:sz w:val="12"/>
        </w:rPr>
        <w:t xml:space="preserve"> </w:t>
      </w:r>
      <w:r w:rsidRPr="0066529A">
        <w:rPr>
          <w:u w:val="single"/>
        </w:rPr>
        <w:t>The bill was about 90 percent finished when it was shelved in 2011</w:t>
      </w:r>
      <w:r w:rsidRPr="0066529A">
        <w:rPr>
          <w:sz w:val="12"/>
        </w:rPr>
        <w:t xml:space="preserve">, as the new Republican House leadership showed as little interest in tackling reform as the old Democratic House leadership. The bill is being updated and, as the Senate votes on its similar version, will be publicly introduced soon either as one mammoth piece of legislation or in parts. Regardless of its final form, the House bill sounds like a blueprint for what became the more publicized Senate deal. </w:t>
      </w:r>
      <w:r w:rsidRPr="0066529A">
        <w:rPr>
          <w:u w:val="single"/>
        </w:rPr>
        <w:t>Because immigration reform has to go through a House run by Republicans</w:t>
      </w:r>
      <w:r w:rsidRPr="0066529A">
        <w:rPr>
          <w:sz w:val="12"/>
        </w:rPr>
        <w:t xml:space="preserve"> — a party less inclined over the years to support comprehensive immigration reform — </w:t>
      </w:r>
      <w:r w:rsidRPr="0066529A">
        <w:rPr>
          <w:u w:val="single"/>
        </w:rPr>
        <w:t>Diaz-Balart’s part in getting a final law out of Congress rivals, if not surpasses, that of Rubio</w:t>
      </w:r>
      <w:r w:rsidRPr="0066529A">
        <w:rPr>
          <w:sz w:val="12"/>
        </w:rPr>
        <w:t>, who serves in a Democrat-controlled chamber. Diaz-Balart and his fellow members of the group won’t talk about their bill, their deals, discussions or progress. The House group has no flashy nicknames. Unlike the sieve-like Senate, the House members and staffers didn’t leak info for years. They weren’t regular features on the Sunday talk-show circuit. The House group meetings were held in different rooms in Washington. Some staffers made sure they weren’t seen congregating outside meeting so as not to arouse attention. A few wouldn’t acknowledge each other in a friendly fashion in public</w:t>
      </w:r>
      <w:proofErr w:type="gramStart"/>
      <w:r w:rsidRPr="0066529A">
        <w:rPr>
          <w:sz w:val="12"/>
        </w:rPr>
        <w:t>..</w:t>
      </w:r>
      <w:proofErr w:type="gramEnd"/>
      <w:r w:rsidRPr="0066529A">
        <w:rPr>
          <w:sz w:val="12"/>
        </w:rPr>
        <w:t xml:space="preserve"> Was there a secret handshake? “I’d tell you, but I’d have to kill you," Diaz-Balart quipped. </w:t>
      </w:r>
      <w:r w:rsidRPr="0066529A">
        <w:rPr>
          <w:u w:val="single"/>
        </w:rPr>
        <w:t>The club was, members say, the best-kept secret in Washington, where secrets have a shelf life about three minutes</w:t>
      </w:r>
      <w:r w:rsidRPr="0066529A">
        <w:rPr>
          <w:sz w:val="12"/>
        </w:rPr>
        <w:t xml:space="preserve">. The club was anti-Washington in this regard as well: </w:t>
      </w:r>
      <w:r w:rsidRPr="0066529A">
        <w:rPr>
          <w:u w:val="single"/>
        </w:rPr>
        <w:t xml:space="preserve">It was all about consensus, finding common ground and not scoring points. </w:t>
      </w:r>
      <w:r w:rsidRPr="0066529A">
        <w:rPr>
          <w:sz w:val="12"/>
        </w:rPr>
        <w:t xml:space="preserve">No votes are taken. Harsh words, threats and posturing are looked down upon. “No one feels like a loser,” said U.S. Rep. Luis Gutiérrez, an Illinois Democrat. “One day, Mario said ‘Luis, we really have to never end a sentence with the phrase: ‘this will kill the deal.’ It was a great idea. And ever since, we don’t do it. And it’s not only me. It’s everyone in the group.” </w:t>
      </w:r>
      <w:r w:rsidRPr="0066529A">
        <w:rPr>
          <w:u w:val="single"/>
        </w:rPr>
        <w:t>Among Diaz-Balart’s better qualities</w:t>
      </w:r>
      <w:r w:rsidRPr="0066529A">
        <w:rPr>
          <w:sz w:val="12"/>
        </w:rPr>
        <w:t xml:space="preserve">, Gutiérrez said, </w:t>
      </w:r>
      <w:r w:rsidRPr="0066529A">
        <w:rPr>
          <w:u w:val="single"/>
        </w:rPr>
        <w:t>is his ability to “take off his partisan hat</w:t>
      </w:r>
      <w:r w:rsidRPr="0066529A">
        <w:rPr>
          <w:sz w:val="12"/>
        </w:rPr>
        <w:t>” — a feat for a member of the Republican whip team.</w:t>
      </w:r>
    </w:p>
    <w:p w:rsidR="0066529A" w:rsidRPr="0066529A" w:rsidRDefault="0066529A" w:rsidP="0066529A"/>
    <w:p w:rsidR="0066529A" w:rsidRPr="0066529A" w:rsidRDefault="0066529A" w:rsidP="0066529A">
      <w:pPr>
        <w:rPr>
          <w:b/>
          <w:sz w:val="24"/>
        </w:rPr>
      </w:pPr>
      <w:r w:rsidRPr="0066529A">
        <w:rPr>
          <w:b/>
          <w:sz w:val="24"/>
        </w:rPr>
        <w:t>He’s key</w:t>
      </w:r>
    </w:p>
    <w:p w:rsidR="0066529A" w:rsidRPr="0066529A" w:rsidRDefault="0066529A" w:rsidP="0066529A">
      <w:r w:rsidRPr="0066529A">
        <w:rPr>
          <w:b/>
          <w:sz w:val="24"/>
        </w:rPr>
        <w:lastRenderedPageBreak/>
        <w:t xml:space="preserve">Leary 1/28 </w:t>
      </w:r>
      <w:r w:rsidRPr="0066529A">
        <w:t xml:space="preserve">Alex Leary Times Washington Bureau Chief “Rep. Mario </w:t>
      </w:r>
      <w:r w:rsidRPr="0066529A">
        <w:rPr>
          <w:u w:val="single"/>
        </w:rPr>
        <w:t>Diaz-Balart could be key in immigration reform</w:t>
      </w:r>
      <w:r w:rsidRPr="0066529A">
        <w:t>” Tampa Bay Times http://www.tampabay.com/blogs/the-buzz-florida-politics/content/rep-mario-diaz-balart-could-be-key-immigration-reform</w:t>
      </w:r>
    </w:p>
    <w:p w:rsidR="0066529A" w:rsidRPr="0066529A" w:rsidRDefault="0066529A" w:rsidP="0066529A">
      <w:pPr>
        <w:rPr>
          <w:u w:val="single"/>
        </w:rPr>
      </w:pPr>
      <w:r w:rsidRPr="0066529A">
        <w:rPr>
          <w:sz w:val="12"/>
        </w:rPr>
        <w:t xml:space="preserve">Rep. Mario </w:t>
      </w:r>
      <w:r w:rsidRPr="0066529A">
        <w:rPr>
          <w:u w:val="single"/>
        </w:rPr>
        <w:t>Diaz-Balart</w:t>
      </w:r>
      <w:r w:rsidRPr="0066529A">
        <w:rPr>
          <w:sz w:val="12"/>
        </w:rPr>
        <w:t xml:space="preserve">, R-Miami, </w:t>
      </w:r>
      <w:r w:rsidRPr="0066529A">
        <w:rPr>
          <w:u w:val="single"/>
        </w:rPr>
        <w:t>has been quietly working with Democrats</w:t>
      </w:r>
      <w:r w:rsidRPr="0066529A">
        <w:rPr>
          <w:sz w:val="12"/>
        </w:rPr>
        <w:t xml:space="preserve"> in his chamber </w:t>
      </w:r>
      <w:r w:rsidRPr="0066529A">
        <w:rPr>
          <w:u w:val="single"/>
        </w:rPr>
        <w:t>on immigration reform</w:t>
      </w:r>
      <w:r w:rsidRPr="0066529A">
        <w:rPr>
          <w:sz w:val="12"/>
        </w:rPr>
        <w:t xml:space="preserve">. But </w:t>
      </w:r>
      <w:r w:rsidRPr="0066529A">
        <w:rPr>
          <w:u w:val="single"/>
        </w:rPr>
        <w:t>he could be most valuable in easing concerns among fellow Republicans</w:t>
      </w:r>
      <w:r w:rsidRPr="0066529A">
        <w:rPr>
          <w:sz w:val="12"/>
        </w:rPr>
        <w:t xml:space="preserve">, </w:t>
      </w:r>
      <w:r w:rsidRPr="0066529A">
        <w:rPr>
          <w:u w:val="single"/>
        </w:rPr>
        <w:t>some who have already dismissed a deal in the Senate as "amnesty</w:t>
      </w:r>
      <w:r w:rsidRPr="0066529A">
        <w:rPr>
          <w:sz w:val="12"/>
        </w:rPr>
        <w:t>."</w:t>
      </w:r>
      <w:r w:rsidRPr="0066529A">
        <w:rPr>
          <w:sz w:val="12"/>
          <w:highlight w:val="yellow"/>
        </w:rPr>
        <w:t xml:space="preserve"> </w:t>
      </w:r>
      <w:r w:rsidRPr="0066529A">
        <w:rPr>
          <w:sz w:val="12"/>
        </w:rPr>
        <w:t>"</w:t>
      </w:r>
      <w:r w:rsidRPr="0066529A">
        <w:rPr>
          <w:u w:val="single"/>
        </w:rPr>
        <w:t>If this was an easy lift it would have been done a long time ago</w:t>
      </w:r>
      <w:r w:rsidRPr="0066529A">
        <w:rPr>
          <w:sz w:val="12"/>
        </w:rPr>
        <w:t>," Diaz-Balart said today on CNN. "</w:t>
      </w:r>
      <w:r w:rsidRPr="0066529A">
        <w:rPr>
          <w:u w:val="single"/>
        </w:rPr>
        <w:t xml:space="preserve">We've been hammering out our </w:t>
      </w:r>
      <w:proofErr w:type="gramStart"/>
      <w:r w:rsidRPr="0066529A">
        <w:rPr>
          <w:u w:val="single"/>
        </w:rPr>
        <w:t>differences,</w:t>
      </w:r>
      <w:proofErr w:type="gramEnd"/>
      <w:r w:rsidRPr="0066529A">
        <w:rPr>
          <w:u w:val="single"/>
        </w:rPr>
        <w:t xml:space="preserve"> we've been hammering out what needs to be fixed."</w:t>
      </w:r>
    </w:p>
    <w:p w:rsidR="0066529A" w:rsidRPr="0066529A" w:rsidRDefault="0066529A" w:rsidP="0066529A"/>
    <w:p w:rsidR="0066529A" w:rsidRPr="0066529A" w:rsidRDefault="0066529A" w:rsidP="0066529A"/>
    <w:p w:rsidR="0066529A" w:rsidRPr="0066529A" w:rsidRDefault="0066529A" w:rsidP="0066529A"/>
    <w:p w:rsidR="0066529A" w:rsidRPr="0066529A" w:rsidRDefault="0066529A" w:rsidP="0066529A">
      <w:pPr>
        <w:pStyle w:val="Heading3"/>
        <w:rPr>
          <w:rFonts w:cs="Times New Roman"/>
        </w:rPr>
      </w:pPr>
      <w:r w:rsidRPr="0066529A">
        <w:rPr>
          <w:rFonts w:cs="Times New Roman"/>
        </w:rPr>
        <w:lastRenderedPageBreak/>
        <w:t>2NC—Obama Pushes</w:t>
      </w:r>
    </w:p>
    <w:p w:rsidR="0066529A" w:rsidRPr="0066529A" w:rsidRDefault="0066529A" w:rsidP="0066529A">
      <w:pPr>
        <w:pStyle w:val="Heading4"/>
        <w:rPr>
          <w:rFonts w:cs="Times New Roman"/>
        </w:rPr>
      </w:pPr>
      <w:r w:rsidRPr="0066529A">
        <w:rPr>
          <w:rFonts w:cs="Times New Roman"/>
        </w:rPr>
        <w:t>The plan means Obama must be involved</w:t>
      </w:r>
    </w:p>
    <w:p w:rsidR="0066529A" w:rsidRPr="0066529A" w:rsidRDefault="0066529A" w:rsidP="0066529A">
      <w:proofErr w:type="spellStart"/>
      <w:r w:rsidRPr="0066529A">
        <w:rPr>
          <w:b/>
          <w:sz w:val="24"/>
        </w:rPr>
        <w:t>Leogrande</w:t>
      </w:r>
      <w:proofErr w:type="spellEnd"/>
      <w:r w:rsidRPr="0066529A">
        <w:rPr>
          <w:b/>
          <w:sz w:val="24"/>
        </w:rPr>
        <w:t xml:space="preserve"> 4/11 </w:t>
      </w:r>
      <w:r w:rsidRPr="0066529A">
        <w:t xml:space="preserve">William M. </w:t>
      </w:r>
      <w:proofErr w:type="spellStart"/>
      <w:r w:rsidRPr="0066529A">
        <w:t>Leogrande</w:t>
      </w:r>
      <w:proofErr w:type="spellEnd"/>
      <w:r w:rsidRPr="0066529A">
        <w:t>, professor in the department of government at American University's School of Public Affairs in Washington, D.C., 2013, “The Cuba Lobby” The most powerful lobby in Washington isn't the NRA. It's the Castro-hating right wing that has Obama's bureaucrats terrified and inert, http://www.foreignpolicy.com/articles/2013/04/11/the_cuba_lobby_jay_z?page=0,0</w:t>
      </w:r>
    </w:p>
    <w:p w:rsidR="0066529A" w:rsidRPr="0066529A" w:rsidRDefault="0066529A" w:rsidP="0066529A">
      <w:pPr>
        <w:rPr>
          <w:sz w:val="12"/>
        </w:rPr>
      </w:pPr>
      <w:r w:rsidRPr="0066529A">
        <w:rPr>
          <w:u w:val="single"/>
        </w:rPr>
        <w:t>The Cuba Lobby's power to derail diplomatic careers is common knowledge among foreign-policy professionals</w:t>
      </w:r>
      <w:r w:rsidRPr="0066529A">
        <w:rPr>
          <w:sz w:val="12"/>
        </w:rPr>
        <w:t xml:space="preserve">. Throughout Obama's first term, midlevel </w:t>
      </w:r>
      <w:r w:rsidRPr="0066529A">
        <w:rPr>
          <w:u w:val="single"/>
        </w:rPr>
        <w:t>State Department officials cooperated more closely and deferred more slavishly to congressional opponents of Obama's Cuba policy</w:t>
      </w:r>
      <w:r w:rsidRPr="0066529A">
        <w:rPr>
          <w:sz w:val="12"/>
        </w:rPr>
        <w:t xml:space="preserve"> </w:t>
      </w:r>
      <w:r w:rsidRPr="0066529A">
        <w:rPr>
          <w:u w:val="single"/>
        </w:rPr>
        <w:t>than to supporters like John Kerry</w:t>
      </w:r>
      <w:r w:rsidRPr="0066529A">
        <w:rPr>
          <w:sz w:val="12"/>
        </w:rPr>
        <w:t xml:space="preserve">, the new secretary of state who served at the time as Senate Foreign Relations Committee chairman. </w:t>
      </w:r>
      <w:r w:rsidRPr="0066529A">
        <w:rPr>
          <w:u w:val="single"/>
        </w:rPr>
        <w:t xml:space="preserve">When </w:t>
      </w:r>
      <w:r w:rsidRPr="0066529A">
        <w:rPr>
          <w:sz w:val="12"/>
        </w:rPr>
        <w:t xml:space="preserve">Senator Kerry </w:t>
      </w:r>
      <w:r w:rsidRPr="0066529A">
        <w:rPr>
          <w:u w:val="single"/>
        </w:rPr>
        <w:t>tried to get the State Department and USAID to reform the Bush administration's democracy-promotion programs</w:t>
      </w:r>
      <w:r w:rsidRPr="0066529A">
        <w:rPr>
          <w:sz w:val="12"/>
        </w:rPr>
        <w:t xml:space="preserve"> in 2010, </w:t>
      </w:r>
      <w:r w:rsidRPr="0066529A">
        <w:rPr>
          <w:u w:val="single"/>
        </w:rPr>
        <w:t>he ran into more opposition from the bureaucracy than from Republicans</w:t>
      </w:r>
      <w:r w:rsidRPr="0066529A">
        <w:rPr>
          <w:sz w:val="12"/>
        </w:rPr>
        <w:t xml:space="preserve">. If Obama intends to finally keep the 2008 campaign promise to take a new direction in relations with Cuba, the job can't be left to foreign-policy bureaucrats, who are so terrified of the Cuba Lobby that they continue to believe, or pretend to believe, absurdities -- that Cubans are watching TV </w:t>
      </w:r>
      <w:proofErr w:type="spellStart"/>
      <w:r w:rsidRPr="0066529A">
        <w:rPr>
          <w:sz w:val="12"/>
        </w:rPr>
        <w:t>Martí</w:t>
      </w:r>
      <w:proofErr w:type="spellEnd"/>
      <w:r w:rsidRPr="0066529A">
        <w:rPr>
          <w:sz w:val="12"/>
        </w:rPr>
        <w:t xml:space="preserve">, for instance, or that Cuba is a state sponsor of terrorism. </w:t>
      </w:r>
      <w:r w:rsidRPr="0066529A">
        <w:rPr>
          <w:u w:val="single"/>
        </w:rPr>
        <w:t>Only a determined president and a tough secretary of state can drive a new policy through a bureaucratic wasteland so paralyzed by fear and inertia</w:t>
      </w:r>
      <w:r w:rsidRPr="0066529A">
        <w:rPr>
          <w:sz w:val="12"/>
        </w:rPr>
        <w:t>.</w:t>
      </w:r>
    </w:p>
    <w:p w:rsidR="0066529A" w:rsidRPr="0066529A" w:rsidRDefault="0066529A" w:rsidP="0066529A">
      <w:pPr>
        <w:pStyle w:val="Heading2"/>
        <w:rPr>
          <w:rFonts w:cs="Times New Roman"/>
        </w:rPr>
      </w:pPr>
      <w:r w:rsidRPr="0066529A">
        <w:rPr>
          <w:rFonts w:cs="Times New Roman"/>
        </w:rPr>
        <w:lastRenderedPageBreak/>
        <w:t>***Mexico Politics Links***</w:t>
      </w:r>
    </w:p>
    <w:p w:rsidR="0066529A" w:rsidRPr="0066529A" w:rsidRDefault="0066529A" w:rsidP="0066529A">
      <w:pPr>
        <w:rPr>
          <w:rStyle w:val="StyleBoldUnderline"/>
          <w:b/>
        </w:rPr>
      </w:pPr>
    </w:p>
    <w:p w:rsidR="0066529A" w:rsidRPr="0066529A" w:rsidRDefault="0066529A" w:rsidP="0066529A">
      <w:pPr>
        <w:pStyle w:val="Heading3"/>
        <w:rPr>
          <w:rFonts w:cs="Times New Roman"/>
        </w:rPr>
      </w:pPr>
      <w:r w:rsidRPr="0066529A">
        <w:rPr>
          <w:rFonts w:cs="Times New Roman"/>
        </w:rPr>
        <w:lastRenderedPageBreak/>
        <w:t>1NC—TBA Link</w:t>
      </w:r>
    </w:p>
    <w:p w:rsidR="0066529A" w:rsidRPr="0066529A" w:rsidRDefault="0066529A" w:rsidP="0066529A">
      <w:pPr>
        <w:pStyle w:val="Heading4"/>
        <w:rPr>
          <w:rFonts w:cs="Times New Roman"/>
        </w:rPr>
      </w:pPr>
      <w:r w:rsidRPr="0066529A">
        <w:rPr>
          <w:rFonts w:cs="Times New Roman"/>
        </w:rPr>
        <w:t>Plan unpopular – disclosure agreements and blame game</w:t>
      </w:r>
    </w:p>
    <w:p w:rsidR="0066529A" w:rsidRPr="0066529A" w:rsidRDefault="0066529A" w:rsidP="0066529A">
      <w:pPr>
        <w:rPr>
          <w:sz w:val="16"/>
          <w:szCs w:val="16"/>
        </w:rPr>
      </w:pPr>
      <w:r w:rsidRPr="0066529A">
        <w:rPr>
          <w:b/>
          <w:sz w:val="24"/>
          <w:szCs w:val="24"/>
        </w:rPr>
        <w:t xml:space="preserve">Reuters, 4/30 </w:t>
      </w:r>
      <w:r w:rsidRPr="0066529A">
        <w:rPr>
          <w:sz w:val="16"/>
          <w:szCs w:val="16"/>
        </w:rPr>
        <w:t xml:space="preserve">Roberta </w:t>
      </w:r>
      <w:proofErr w:type="spellStart"/>
      <w:r w:rsidRPr="0066529A">
        <w:rPr>
          <w:sz w:val="16"/>
          <w:szCs w:val="16"/>
        </w:rPr>
        <w:t>Rampton</w:t>
      </w:r>
      <w:proofErr w:type="spellEnd"/>
      <w:r w:rsidRPr="0066529A">
        <w:rPr>
          <w:sz w:val="16"/>
          <w:szCs w:val="16"/>
        </w:rPr>
        <w:t>, “Washington Stalling on US-Mexico Oil Deal,” http://www.thenews.com.mx/index.php/mexico-articulos/8983-washington-stalling-us-mexico-oil-deal</w:t>
      </w:r>
    </w:p>
    <w:p w:rsidR="0066529A" w:rsidRPr="0066529A" w:rsidRDefault="0066529A" w:rsidP="0066529A">
      <w:pPr>
        <w:rPr>
          <w:szCs w:val="24"/>
          <w:u w:val="single"/>
        </w:rPr>
      </w:pPr>
      <w:r w:rsidRPr="0066529A">
        <w:rPr>
          <w:sz w:val="16"/>
          <w:szCs w:val="24"/>
        </w:rPr>
        <w:t xml:space="preserve">Washington – </w:t>
      </w:r>
      <w:r w:rsidRPr="0066529A">
        <w:rPr>
          <w:szCs w:val="24"/>
          <w:u w:val="single"/>
        </w:rPr>
        <w:t xml:space="preserve">More than a year after the United States and Mexico signed a </w:t>
      </w:r>
      <w:r w:rsidRPr="0066529A">
        <w:rPr>
          <w:sz w:val="16"/>
          <w:szCs w:val="24"/>
        </w:rPr>
        <w:t xml:space="preserve">much-lauded </w:t>
      </w:r>
      <w:r w:rsidRPr="0066529A">
        <w:rPr>
          <w:szCs w:val="24"/>
          <w:u w:val="single"/>
        </w:rPr>
        <w:t xml:space="preserve">deal that would remove obstacles to expanding </w:t>
      </w:r>
      <w:proofErr w:type="spellStart"/>
      <w:r w:rsidRPr="0066529A">
        <w:rPr>
          <w:szCs w:val="24"/>
          <w:u w:val="single"/>
        </w:rPr>
        <w:t>deepwater</w:t>
      </w:r>
      <w:proofErr w:type="spellEnd"/>
      <w:r w:rsidRPr="0066529A">
        <w:rPr>
          <w:szCs w:val="24"/>
          <w:u w:val="single"/>
        </w:rPr>
        <w:t xml:space="preserve"> drilling for oil in the Gulf</w:t>
      </w:r>
      <w:r w:rsidRPr="0066529A">
        <w:rPr>
          <w:sz w:val="16"/>
          <w:szCs w:val="24"/>
        </w:rPr>
        <w:t xml:space="preserve"> of Mexico, </w:t>
      </w:r>
      <w:r w:rsidRPr="0066529A">
        <w:rPr>
          <w:szCs w:val="24"/>
          <w:u w:val="single"/>
        </w:rPr>
        <w:t>the agreement still has not been finalized by the United States. The delay, for which people close to the administration blame Congress while Republicans in Congress blame the administration</w:t>
      </w:r>
      <w:r w:rsidRPr="0066529A">
        <w:rPr>
          <w:sz w:val="16"/>
          <w:szCs w:val="24"/>
        </w:rPr>
        <w:t xml:space="preserve">, </w:t>
      </w:r>
      <w:r w:rsidRPr="0066529A">
        <w:rPr>
          <w:szCs w:val="24"/>
          <w:u w:val="single"/>
        </w:rPr>
        <w:t>is certain to be discussed</w:t>
      </w:r>
      <w:r w:rsidRPr="0066529A">
        <w:rPr>
          <w:sz w:val="16"/>
          <w:szCs w:val="24"/>
        </w:rPr>
        <w:t xml:space="preserve"> when President Barack Obama visits Mexican President Enrique Peña Nieto in Mexico City on Thursday. Mexico immediately ratified the pact in April 2012, but the United States has so far been unable to pass a simply worded, one-page law to put the agreement into force. The deal, formally known as the </w:t>
      </w:r>
      <w:proofErr w:type="spellStart"/>
      <w:r w:rsidRPr="0066529A">
        <w:rPr>
          <w:sz w:val="16"/>
          <w:szCs w:val="24"/>
        </w:rPr>
        <w:t>Transboundary</w:t>
      </w:r>
      <w:proofErr w:type="spellEnd"/>
      <w:r w:rsidRPr="0066529A">
        <w:rPr>
          <w:sz w:val="16"/>
          <w:szCs w:val="24"/>
        </w:rPr>
        <w:t xml:space="preserve"> Hydrocarbons Agreement, provides legal guidelines for </w:t>
      </w:r>
      <w:proofErr w:type="spellStart"/>
      <w:r w:rsidRPr="0066529A">
        <w:rPr>
          <w:sz w:val="16"/>
          <w:szCs w:val="24"/>
        </w:rPr>
        <w:t>deepwater</w:t>
      </w:r>
      <w:proofErr w:type="spellEnd"/>
      <w:r w:rsidRPr="0066529A">
        <w:rPr>
          <w:sz w:val="16"/>
          <w:szCs w:val="24"/>
        </w:rPr>
        <w:t xml:space="preserve"> drilling in the 1.5 million acres (600,000 hectares) of the Gulf that straddle the U.S.-Mexico boundary. It is seen as the key to opening a new era of cooperation on oil production between the two countries. Mexico’s state-owned oil company Pemex needs technology and investment to boost its stagnant production, and U.S. companies are eager to help. “The U.S. has a real opportunity now to put energy back on the agenda with Mexico in a way that it really hasn’t been able to be on the agenda for the last several years,” said Neil Brown, who worked on the issue during the last Congress as lead Republican international energy aide in the Senate. But </w:t>
      </w:r>
      <w:r w:rsidRPr="0066529A">
        <w:rPr>
          <w:szCs w:val="24"/>
          <w:u w:val="single"/>
        </w:rPr>
        <w:t xml:space="preserve">the final step of implementing the deal has languished. </w:t>
      </w:r>
      <w:r w:rsidRPr="0066529A">
        <w:rPr>
          <w:sz w:val="16"/>
          <w:szCs w:val="24"/>
        </w:rPr>
        <w:t xml:space="preserve">“I’m not aware of strong opposition to it. I think </w:t>
      </w:r>
      <w:r w:rsidRPr="0066529A">
        <w:rPr>
          <w:szCs w:val="24"/>
          <w:u w:val="single"/>
        </w:rPr>
        <w:t>it’s been a little more inertia</w:t>
      </w:r>
      <w:r w:rsidRPr="0066529A">
        <w:rPr>
          <w:sz w:val="16"/>
          <w:szCs w:val="24"/>
        </w:rPr>
        <w:t xml:space="preserve">,” said Jason </w:t>
      </w:r>
      <w:proofErr w:type="spellStart"/>
      <w:r w:rsidRPr="0066529A">
        <w:rPr>
          <w:sz w:val="16"/>
          <w:szCs w:val="24"/>
        </w:rPr>
        <w:t>Bordoff</w:t>
      </w:r>
      <w:proofErr w:type="spellEnd"/>
      <w:r w:rsidRPr="0066529A">
        <w:rPr>
          <w:sz w:val="16"/>
          <w:szCs w:val="24"/>
        </w:rPr>
        <w:t xml:space="preserve">, a top energy official at the White House until January who now runs Columbia University’s Center on Global Energy Policy. In the past several weeks, </w:t>
      </w:r>
      <w:r w:rsidRPr="0066529A">
        <w:rPr>
          <w:szCs w:val="24"/>
          <w:u w:val="single"/>
        </w:rPr>
        <w:t xml:space="preserve">there have been some signs that the implementing legislation may move forward, but there also could be new complications related to disclosure requirements. </w:t>
      </w:r>
      <w:r w:rsidRPr="0066529A">
        <w:rPr>
          <w:sz w:val="16"/>
          <w:szCs w:val="24"/>
        </w:rPr>
        <w:t xml:space="preserve">DEAL COULD OPEN THE DOOR Oil is critical for the Mexican economy, paying for a third of the government’s budget. But production peaked in 2004 at 3.4 million barrels per day and has slipped below 2.6 million bpd. Pemex says it can revive production with </w:t>
      </w:r>
      <w:proofErr w:type="spellStart"/>
      <w:r w:rsidRPr="0066529A">
        <w:rPr>
          <w:sz w:val="16"/>
          <w:szCs w:val="24"/>
        </w:rPr>
        <w:t>deepwater</w:t>
      </w:r>
      <w:proofErr w:type="spellEnd"/>
      <w:r w:rsidRPr="0066529A">
        <w:rPr>
          <w:sz w:val="16"/>
          <w:szCs w:val="24"/>
        </w:rPr>
        <w:t xml:space="preserve"> wells in the Gulf, but needs technical and financial help. The agreement would be the first step toward joint projects for reservoirs that cross the boundary, providing a way for Pemex and other oil companies to share production and creating a framework to solve disputes that could arise. “Without the agreement, it creates a barrier to investment,” said Erik </w:t>
      </w:r>
      <w:proofErr w:type="spellStart"/>
      <w:r w:rsidRPr="0066529A">
        <w:rPr>
          <w:sz w:val="16"/>
          <w:szCs w:val="24"/>
        </w:rPr>
        <w:t>Melito</w:t>
      </w:r>
      <w:proofErr w:type="spellEnd"/>
      <w:r w:rsidRPr="0066529A">
        <w:rPr>
          <w:sz w:val="16"/>
          <w:szCs w:val="24"/>
        </w:rPr>
        <w:t>, a director at the American Petroleum Institute, the oil industry’s lobby group. The agreement could help calm Mexico’s fears about what is termed the “</w:t>
      </w:r>
      <w:proofErr w:type="spellStart"/>
      <w:r w:rsidRPr="0066529A">
        <w:rPr>
          <w:sz w:val="16"/>
          <w:szCs w:val="24"/>
        </w:rPr>
        <w:t>popote</w:t>
      </w:r>
      <w:proofErr w:type="spellEnd"/>
      <w:r w:rsidRPr="0066529A">
        <w:rPr>
          <w:sz w:val="16"/>
          <w:szCs w:val="24"/>
        </w:rPr>
        <w:t xml:space="preserve">” or drinking-straw effect — fears that U.S. oil companies are going to drain reservoirs that extend into Mexico’s side of the border, robbing Mexico of its share, said David Goldwyn, a former State Department official who helped launch negotiations. “This has been an urban myth in Mexico for decades,” said Goldwyn, now president of Goldwyn Global Strategies, a consulting firm. Peña Nieto is working toward reforms for Pemex that would allow for more production and cooperation in projects generally — a delicate issue in a country where Pemex and oil are symbols of national pride. “If they can see some success here (with the </w:t>
      </w:r>
      <w:proofErr w:type="spellStart"/>
      <w:r w:rsidRPr="0066529A">
        <w:rPr>
          <w:sz w:val="16"/>
          <w:szCs w:val="24"/>
        </w:rPr>
        <w:t>transboundary</w:t>
      </w:r>
      <w:proofErr w:type="spellEnd"/>
      <w:r w:rsidRPr="0066529A">
        <w:rPr>
          <w:sz w:val="16"/>
          <w:szCs w:val="24"/>
        </w:rPr>
        <w:t xml:space="preserve"> deal), that’s going to change the political conversation in Mexico,” Goldwyn said. </w:t>
      </w:r>
      <w:r w:rsidRPr="0066529A">
        <w:rPr>
          <w:szCs w:val="24"/>
          <w:u w:val="single"/>
        </w:rPr>
        <w:t xml:space="preserve">To finalize the deal, Congress needs to pass legislation that gives the Interior Department the authority it needs to implement the technical aspects of the agreement. </w:t>
      </w:r>
      <w:r w:rsidRPr="0066529A">
        <w:rPr>
          <w:sz w:val="16"/>
          <w:szCs w:val="24"/>
        </w:rPr>
        <w:t xml:space="preserve">But in the Senate last year, </w:t>
      </w:r>
      <w:r w:rsidRPr="0066529A">
        <w:rPr>
          <w:szCs w:val="24"/>
          <w:u w:val="single"/>
        </w:rPr>
        <w:t xml:space="preserve">dissension over an unrelated Law of the Sea treaty and the heated politics of the U.S. presidential election effectively put the deal on hold. </w:t>
      </w:r>
    </w:p>
    <w:p w:rsidR="0066529A" w:rsidRPr="0066529A" w:rsidRDefault="0066529A" w:rsidP="0066529A">
      <w:pPr>
        <w:rPr>
          <w:rStyle w:val="StyleBoldUnderline"/>
          <w:b/>
        </w:rPr>
      </w:pPr>
    </w:p>
    <w:p w:rsidR="0066529A" w:rsidRPr="0066529A" w:rsidRDefault="0066529A" w:rsidP="0066529A">
      <w:pPr>
        <w:pStyle w:val="Heading3"/>
        <w:rPr>
          <w:rFonts w:cs="Times New Roman"/>
        </w:rPr>
      </w:pPr>
      <w:r w:rsidRPr="0066529A">
        <w:rPr>
          <w:rFonts w:cs="Times New Roman"/>
        </w:rPr>
        <w:lastRenderedPageBreak/>
        <w:t xml:space="preserve">2NC—TBA Link </w:t>
      </w:r>
      <w:proofErr w:type="spellStart"/>
      <w:r w:rsidRPr="0066529A">
        <w:rPr>
          <w:rFonts w:cs="Times New Roman"/>
        </w:rPr>
        <w:t>Exts</w:t>
      </w:r>
      <w:proofErr w:type="spellEnd"/>
    </w:p>
    <w:p w:rsidR="0066529A" w:rsidRPr="0066529A" w:rsidRDefault="0066529A" w:rsidP="0066529A">
      <w:pPr>
        <w:pStyle w:val="Heading4"/>
        <w:rPr>
          <w:rFonts w:cs="Times New Roman"/>
          <w:sz w:val="16"/>
          <w:szCs w:val="16"/>
        </w:rPr>
      </w:pPr>
      <w:r w:rsidRPr="0066529A">
        <w:rPr>
          <w:rFonts w:cs="Times New Roman"/>
        </w:rPr>
        <w:t xml:space="preserve">Drilling sparks backlash from both sides </w:t>
      </w:r>
    </w:p>
    <w:p w:rsidR="0066529A" w:rsidRPr="0066529A" w:rsidRDefault="0066529A" w:rsidP="0066529A">
      <w:pPr>
        <w:rPr>
          <w:sz w:val="16"/>
          <w:szCs w:val="16"/>
        </w:rPr>
      </w:pPr>
      <w:r w:rsidRPr="0066529A">
        <w:rPr>
          <w:b/>
          <w:sz w:val="24"/>
          <w:szCs w:val="24"/>
        </w:rPr>
        <w:t>Walsh, 11</w:t>
      </w:r>
      <w:r w:rsidRPr="0066529A">
        <w:rPr>
          <w:sz w:val="16"/>
          <w:szCs w:val="16"/>
        </w:rPr>
        <w:t xml:space="preserve"> Bryan Walsh, Senior Editor at TIME Magazine, “Why Obama’s Offshore Drilling Plan Isn’t Making Anyone Happy” http://science.time.com/2011/11/09/why-obamas-offshore-drilling-plan-isnt-making-anyone-happy/#ixzz26snhDbbI</w:t>
      </w:r>
      <w:r w:rsidRPr="0066529A">
        <w:rPr>
          <w:b/>
          <w:szCs w:val="32"/>
        </w:rPr>
        <w:br/>
        <w:t xml:space="preserve"> </w:t>
      </w:r>
      <w:proofErr w:type="gramStart"/>
      <w:r w:rsidRPr="0066529A">
        <w:rPr>
          <w:sz w:val="16"/>
        </w:rPr>
        <w:t>Is</w:t>
      </w:r>
      <w:proofErr w:type="gramEnd"/>
      <w:r w:rsidRPr="0066529A">
        <w:rPr>
          <w:sz w:val="16"/>
        </w:rPr>
        <w:t xml:space="preserve"> it just me, or is the past getting past faster than ever before? It wasn’t that long ago—a little more than a year and a half—that President Obama stood at Andrews Air Force Base and outlined an ambitious energy deal. Greens would get the carbon cap-and-trade legislation they had been working for since the start of his time in office, but conservatives and those in oil-producing states would win a significant expansion of offshore drilling, opening up previously closed areas like the eastern Gulf of Mexico, parts of the Atlantic coast and the northern shore of Alaska. As I wrote at the time, the speech was “prime Obama, splitting the differences on a problem that has divided the U.S. right down the middle.” The President himself said then: We need to move beyond the tired debates of the left and the right, between business leaders and environmentalists, between those who would claim drilling is a cure-all and those who claim it has no place. This issue is just too important to allow our progress to languish while we fight the same old battles over and over again. A little thing called </w:t>
      </w:r>
      <w:r w:rsidRPr="0066529A">
        <w:rPr>
          <w:u w:val="single"/>
        </w:rPr>
        <w:t xml:space="preserve">the </w:t>
      </w:r>
      <w:proofErr w:type="spellStart"/>
      <w:r w:rsidRPr="0066529A">
        <w:rPr>
          <w:u w:val="single"/>
        </w:rPr>
        <w:t>Deepwater</w:t>
      </w:r>
      <w:proofErr w:type="spellEnd"/>
      <w:r w:rsidRPr="0066529A">
        <w:rPr>
          <w:u w:val="single"/>
        </w:rPr>
        <w:t xml:space="preserve"> Horizon oil spill ensured that plan [offshore drilling</w:t>
      </w:r>
      <w:proofErr w:type="gramStart"/>
      <w:r w:rsidRPr="0066529A">
        <w:rPr>
          <w:u w:val="single"/>
        </w:rPr>
        <w:t>]would</w:t>
      </w:r>
      <w:proofErr w:type="gramEnd"/>
      <w:r w:rsidRPr="0066529A">
        <w:rPr>
          <w:u w:val="single"/>
        </w:rPr>
        <w:t xml:space="preserve"> never become a reality, leaving the White House to put the brakes on more offshore drilling</w:t>
      </w:r>
      <w:r w:rsidRPr="0066529A">
        <w:rPr>
          <w:sz w:val="16"/>
        </w:rPr>
        <w:t xml:space="preserve">—even as cap-and-trade legislation died in the Senate. </w:t>
      </w:r>
      <w:r w:rsidRPr="0066529A">
        <w:rPr>
          <w:u w:val="single"/>
        </w:rPr>
        <w:t>The oil spill put the lie to the argument that drilling could be expanded—especially into sensitive and valuable waters</w:t>
      </w:r>
      <w:r w:rsidRPr="0066529A">
        <w:rPr>
          <w:sz w:val="16"/>
        </w:rPr>
        <w:t>—</w:t>
      </w:r>
      <w:r w:rsidRPr="0066529A">
        <w:rPr>
          <w:u w:val="single"/>
        </w:rPr>
        <w:t xml:space="preserve">without much risk, but it also ensured that neither side would be interested in compromising. </w:t>
      </w:r>
      <w:r w:rsidRPr="0066529A">
        <w:rPr>
          <w:sz w:val="16"/>
        </w:rPr>
        <w:t xml:space="preserve">Now, with the Gulf oil spill overshadowed by countless other crises—if not forgotten by those who lived through it—the White House on November 8 announced a new plan to expand offshore drilling. It’s less ambitious this time around, but it still expands the waters where oil companies will be allowed to lease territory and drill, expanding in Alaskan coast and the Gulf of Mexico. But it keeps the Atlantic coastal waters off-limits to drilling, as well as the eastern Gulf, while going slow in the Alaskan Arctic.  More from TIME: The Gulf Disaster </w:t>
      </w:r>
      <w:proofErr w:type="gramStart"/>
      <w:r w:rsidRPr="0066529A">
        <w:rPr>
          <w:sz w:val="16"/>
        </w:rPr>
        <w:t>As</w:t>
      </w:r>
      <w:proofErr w:type="gramEnd"/>
      <w:r w:rsidRPr="0066529A">
        <w:rPr>
          <w:sz w:val="16"/>
        </w:rPr>
        <w:t xml:space="preserve"> Interior Secretary Ken Salazar told reporters: We don’t believe that we ought to open up every single place and look under every single rock for oil and gas production. We need to drill in the right places, with the right protection. Although the American Petroleum Institute—not exactly a bunch of tree-hugging hippies—called the policy a “good first step,” </w:t>
      </w:r>
      <w:r w:rsidRPr="0066529A">
        <w:rPr>
          <w:u w:val="single"/>
        </w:rPr>
        <w:t>many Republicans and even some Democrats were unhappy with the remaining limitations</w:t>
      </w:r>
      <w:r w:rsidRPr="0066529A">
        <w:rPr>
          <w:sz w:val="16"/>
        </w:rPr>
        <w:t xml:space="preserve">. From Republican Doc Hastings, the chairman of the House Natural Resources Committee: The Obama Administration’s draft plan places some of the most promising energy resources in the world off-limits and indefinitely abandons the scheduled lease sale off the coast of Virginia that was supposed to take place last year. No new drilling or new lease sales will occur during President Obama’s term in office – despite the overwhelming support of the American people for new offshore energy production.  Photos from TIME: The Oil Spill Spreads Meanwhile </w:t>
      </w:r>
      <w:r w:rsidRPr="0066529A">
        <w:rPr>
          <w:u w:val="single"/>
        </w:rPr>
        <w:t>environmentalists were concerned at best</w:t>
      </w:r>
      <w:r w:rsidRPr="0066529A">
        <w:rPr>
          <w:sz w:val="16"/>
        </w:rPr>
        <w:t xml:space="preserve">—especially by the fact that the Alaskan Arctic, ever so slowly, will apparently be drilled. As Marilyn </w:t>
      </w:r>
      <w:proofErr w:type="spellStart"/>
      <w:r w:rsidRPr="0066529A">
        <w:rPr>
          <w:sz w:val="16"/>
        </w:rPr>
        <w:t>Heiman</w:t>
      </w:r>
      <w:proofErr w:type="spellEnd"/>
      <w:r w:rsidRPr="0066529A">
        <w:rPr>
          <w:sz w:val="16"/>
        </w:rPr>
        <w:t xml:space="preserve">, the head of the Pew Environment Group’s U.S. Arctic </w:t>
      </w:r>
      <w:proofErr w:type="gramStart"/>
      <w:r w:rsidRPr="0066529A">
        <w:rPr>
          <w:sz w:val="16"/>
        </w:rPr>
        <w:t>Program,</w:t>
      </w:r>
      <w:proofErr w:type="gramEnd"/>
      <w:r w:rsidRPr="0066529A">
        <w:rPr>
          <w:sz w:val="16"/>
        </w:rPr>
        <w:t xml:space="preserve"> put it: “the Arctic is extremely fragile and remote… this is a very perilous and dangerous proposal.” “We are not opposed to drilling in the Arctic Ocean,” she told AFP, but there “should be key limits” so that it does not negatively impact marine animals, fish and communities. “There needs to be a very surgical approach” in deciding where drilling can be done. “There’s no proven technique to cleaning up oil in ice,” she added. Just in case you weren’t aware of how dangerous drilling in the Arctic might be, nature seems to have sent a reminder—what the National Weather Service is calling the “Bering Sea </w:t>
      </w:r>
      <w:proofErr w:type="spellStart"/>
      <w:r w:rsidRPr="0066529A">
        <w:rPr>
          <w:sz w:val="16"/>
        </w:rPr>
        <w:t>Superstorm</w:t>
      </w:r>
      <w:proofErr w:type="spellEnd"/>
      <w:r w:rsidRPr="0066529A">
        <w:rPr>
          <w:sz w:val="16"/>
        </w:rPr>
        <w:t xml:space="preserve">” is bearing down on Alaska, bringing gusts of more than 90 mph and storm surges of 8 to 10 feet. And while major storms are of course no stranger to the Gulf of Mexico—where the U.S. has been drilling oil for decades—the isolation and harsh climate of the Arctic would almost certainly magnify any mistake, and make it that much tougher to clean up. More from TIME: The Big Spill In the White House’s defense, any lease sales in Alaska would be held late in the 2012 to 2017 period covered by yesterday’s announcement—theoretically giving the government time for more due diligence, as deputy </w:t>
      </w:r>
      <w:proofErr w:type="spellStart"/>
      <w:r w:rsidRPr="0066529A">
        <w:rPr>
          <w:sz w:val="16"/>
        </w:rPr>
        <w:t>Interir</w:t>
      </w:r>
      <w:proofErr w:type="spellEnd"/>
      <w:r w:rsidRPr="0066529A">
        <w:rPr>
          <w:sz w:val="16"/>
        </w:rPr>
        <w:t xml:space="preserve"> Secretary David Hayes put it:  The approach we are taking there is a cautious one. We are aware of the substantial issues associated with major production. Nonetheless, </w:t>
      </w:r>
      <w:r w:rsidRPr="0066529A">
        <w:rPr>
          <w:u w:val="single"/>
        </w:rPr>
        <w:t>Obama has set a target of reducing U.S. oil imports by a third by 2025, and greater domestic oil production is going to have to be a part of tha</w:t>
      </w:r>
      <w:r w:rsidRPr="0066529A">
        <w:rPr>
          <w:sz w:val="16"/>
        </w:rPr>
        <w:t xml:space="preserve">t—including oil from the Arctic. Unfortunately for the President, </w:t>
      </w:r>
      <w:r w:rsidRPr="0066529A">
        <w:rPr>
          <w:u w:val="single"/>
        </w:rPr>
        <w:t>no one’s likely to cheer him</w:t>
      </w:r>
      <w:r w:rsidRPr="0066529A">
        <w:rPr>
          <w:sz w:val="16"/>
        </w:rPr>
        <w:t xml:space="preserve">. </w:t>
      </w:r>
      <w:r w:rsidRPr="0066529A">
        <w:rPr>
          <w:u w:val="single"/>
        </w:rPr>
        <w:t>Conservatives and the oil industry won’t be happy until just about every square foot of the country is available for drilling</w:t>
      </w:r>
      <w:r w:rsidRPr="0066529A">
        <w:rPr>
          <w:sz w:val="16"/>
        </w:rPr>
        <w:t>—though it is worth noting that oil production offshore has actually increased under Obama—</w:t>
      </w:r>
      <w:r w:rsidRPr="0066529A">
        <w:rPr>
          <w:u w:val="single"/>
        </w:rPr>
        <w:t>and environmentalists aren’t going to rally to support any sort of expanded drilling. With energy, as with so many other issues for Obama, it’s lonely at the center.</w:t>
      </w:r>
    </w:p>
    <w:p w:rsidR="0066529A" w:rsidRPr="0066529A" w:rsidRDefault="0066529A" w:rsidP="0066529A">
      <w:pPr>
        <w:pStyle w:val="Heading4"/>
        <w:rPr>
          <w:rFonts w:cs="Times New Roman"/>
        </w:rPr>
      </w:pPr>
      <w:r w:rsidRPr="0066529A">
        <w:rPr>
          <w:rFonts w:cs="Times New Roman"/>
        </w:rPr>
        <w:t xml:space="preserve">Plan causes political controversy – SEC exemptions </w:t>
      </w:r>
    </w:p>
    <w:p w:rsidR="0066529A" w:rsidRPr="0066529A" w:rsidRDefault="0066529A" w:rsidP="0066529A">
      <w:pPr>
        <w:rPr>
          <w:rStyle w:val="StyleBoldUnderline"/>
          <w:b/>
          <w:sz w:val="16"/>
          <w:szCs w:val="16"/>
        </w:rPr>
      </w:pPr>
      <w:r w:rsidRPr="0066529A">
        <w:rPr>
          <w:rStyle w:val="StyleBoldUnderline"/>
        </w:rPr>
        <w:t xml:space="preserve">The Hill, 4/25 </w:t>
      </w:r>
      <w:r w:rsidRPr="0066529A">
        <w:t xml:space="preserve">Ben </w:t>
      </w:r>
      <w:proofErr w:type="spellStart"/>
      <w:r w:rsidRPr="0066529A">
        <w:t>Geman</w:t>
      </w:r>
      <w:proofErr w:type="spellEnd"/>
      <w:r w:rsidRPr="0066529A">
        <w:t xml:space="preserve">, “House GOP moves to shield oil companies from disclosure rule” </w:t>
      </w:r>
      <w:hyperlink r:id="rId11" w:history="1">
        <w:r w:rsidRPr="0066529A">
          <w:rPr>
            <w:rStyle w:val="Hyperlink"/>
            <w:sz w:val="16"/>
            <w:szCs w:val="16"/>
          </w:rPr>
          <w:t>http://thehill.com/blogs/e2-wire/e2-wire/296235-house-gop-moves-to-shield-oil-companies-from-disclosure-rules</w:t>
        </w:r>
      </w:hyperlink>
      <w:r w:rsidRPr="0066529A">
        <w:t xml:space="preserve"> </w:t>
      </w:r>
    </w:p>
    <w:p w:rsidR="0066529A" w:rsidRPr="0066529A" w:rsidRDefault="0066529A" w:rsidP="0066529A">
      <w:pPr>
        <w:rPr>
          <w:rStyle w:val="StyleBoldUnderline"/>
          <w:b/>
          <w:sz w:val="16"/>
        </w:rPr>
      </w:pPr>
      <w:r w:rsidRPr="0066529A">
        <w:rPr>
          <w:rStyle w:val="StyleBoldUnderline"/>
        </w:rPr>
        <w:t>A</w:t>
      </w:r>
      <w:r w:rsidRPr="0066529A">
        <w:rPr>
          <w:sz w:val="16"/>
        </w:rPr>
        <w:t xml:space="preserve"> House GOP </w:t>
      </w:r>
      <w:r w:rsidRPr="0066529A">
        <w:rPr>
          <w:rStyle w:val="StyleBoldUnderline"/>
        </w:rPr>
        <w:t>bill</w:t>
      </w:r>
      <w:r w:rsidRPr="0066529A">
        <w:rPr>
          <w:sz w:val="16"/>
        </w:rPr>
        <w:t xml:space="preserve"> </w:t>
      </w:r>
      <w:r w:rsidRPr="0066529A">
        <w:rPr>
          <w:rStyle w:val="StyleBoldUnderline"/>
        </w:rPr>
        <w:t>to implement a U.S.-Mexico offshore energy</w:t>
      </w:r>
      <w:r w:rsidRPr="0066529A">
        <w:rPr>
          <w:sz w:val="16"/>
        </w:rPr>
        <w:t xml:space="preserve"> accord </w:t>
      </w:r>
      <w:r w:rsidRPr="0066529A">
        <w:rPr>
          <w:rStyle w:val="StyleBoldUnderline"/>
        </w:rPr>
        <w:t>exempts</w:t>
      </w:r>
      <w:r w:rsidRPr="0066529A">
        <w:rPr>
          <w:sz w:val="16"/>
        </w:rPr>
        <w:t xml:space="preserve"> </w:t>
      </w:r>
      <w:r w:rsidRPr="0066529A">
        <w:rPr>
          <w:rStyle w:val="StyleBoldUnderline"/>
        </w:rPr>
        <w:t>oil</w:t>
      </w:r>
      <w:r w:rsidRPr="0066529A">
        <w:rPr>
          <w:sz w:val="16"/>
        </w:rPr>
        <w:t xml:space="preserve"> </w:t>
      </w:r>
      <w:r w:rsidRPr="0066529A">
        <w:rPr>
          <w:rStyle w:val="StyleBoldUnderline"/>
        </w:rPr>
        <w:t>companies</w:t>
      </w:r>
      <w:r w:rsidRPr="0066529A">
        <w:rPr>
          <w:sz w:val="16"/>
        </w:rPr>
        <w:t xml:space="preserve"> </w:t>
      </w:r>
      <w:r w:rsidRPr="0066529A">
        <w:rPr>
          <w:rStyle w:val="StyleBoldUnderline"/>
        </w:rPr>
        <w:t>operating under the pact from controversial federal rules</w:t>
      </w:r>
      <w:r w:rsidRPr="0066529A">
        <w:rPr>
          <w:sz w:val="16"/>
        </w:rPr>
        <w:t xml:space="preserve"> that force energy producers to disclose their payments to foreign governments. </w:t>
      </w:r>
      <w:r w:rsidRPr="0066529A">
        <w:rPr>
          <w:rStyle w:val="StyleBoldUnderline"/>
        </w:rPr>
        <w:t xml:space="preserve">The provision could become a sticking point in enacting the </w:t>
      </w:r>
      <w:proofErr w:type="spellStart"/>
      <w:r w:rsidRPr="0066529A">
        <w:rPr>
          <w:rStyle w:val="StyleBoldUnderline"/>
        </w:rPr>
        <w:t>Transboundary</w:t>
      </w:r>
      <w:proofErr w:type="spellEnd"/>
      <w:r w:rsidRPr="0066529A">
        <w:rPr>
          <w:rStyle w:val="StyleBoldUnderline"/>
        </w:rPr>
        <w:t xml:space="preserve"> Hydrocarbon Agreement</w:t>
      </w:r>
      <w:r w:rsidRPr="0066529A">
        <w:rPr>
          <w:sz w:val="16"/>
        </w:rPr>
        <w:t xml:space="preserve">, a 2012 accord to enable cooperation in development of oil-and-gas along a maritime boundary in the Gulf of Mexico. </w:t>
      </w:r>
      <w:r w:rsidRPr="0066529A">
        <w:rPr>
          <w:rStyle w:val="StyleBoldUnderline"/>
        </w:rPr>
        <w:t>“I don’t see how that provision can be taken out,”</w:t>
      </w:r>
      <w:r w:rsidRPr="0066529A">
        <w:rPr>
          <w:sz w:val="16"/>
        </w:rPr>
        <w:t xml:space="preserve"> said Rep. Doug </w:t>
      </w:r>
      <w:proofErr w:type="spellStart"/>
      <w:r w:rsidRPr="0066529A">
        <w:rPr>
          <w:sz w:val="16"/>
        </w:rPr>
        <w:t>Lamborn</w:t>
      </w:r>
      <w:proofErr w:type="spellEnd"/>
      <w:r w:rsidRPr="0066529A">
        <w:rPr>
          <w:sz w:val="16"/>
        </w:rPr>
        <w:t xml:space="preserve"> (R-Colo.), the chairman of a House subcommittee that reviewed the bill Thursday. The U.S.-Mexico energy accord has strong support from Republicans and the Obama administration. Backers note it will open a substantial offshore region to oil production and enable new cooperation between U.S. companies and PEMEX, Mexico’s </w:t>
      </w:r>
      <w:r w:rsidRPr="0066529A">
        <w:rPr>
          <w:sz w:val="16"/>
        </w:rPr>
        <w:lastRenderedPageBreak/>
        <w:t xml:space="preserve">state-owned oil giant. But </w:t>
      </w:r>
      <w:r w:rsidRPr="0066529A">
        <w:rPr>
          <w:rStyle w:val="StyleBoldUnderline"/>
        </w:rPr>
        <w:t>Interior and State Department officials declined</w:t>
      </w:r>
      <w:r w:rsidRPr="0066529A">
        <w:rPr>
          <w:sz w:val="16"/>
        </w:rPr>
        <w:t xml:space="preserve">, at Thursday's hearing, </w:t>
      </w:r>
      <w:r w:rsidRPr="0066529A">
        <w:rPr>
          <w:rStyle w:val="StyleBoldUnderline"/>
        </w:rPr>
        <w:t>to weigh in on the GOP implementing bill’s limited exemption</w:t>
      </w:r>
      <w:r w:rsidRPr="0066529A">
        <w:rPr>
          <w:sz w:val="16"/>
        </w:rPr>
        <w:t xml:space="preserve"> </w:t>
      </w:r>
      <w:r w:rsidRPr="0066529A">
        <w:rPr>
          <w:rStyle w:val="StyleBoldUnderline"/>
        </w:rPr>
        <w:t>from</w:t>
      </w:r>
      <w:r w:rsidRPr="0066529A">
        <w:rPr>
          <w:sz w:val="16"/>
        </w:rPr>
        <w:t xml:space="preserve"> Securities and Exchange Commission </w:t>
      </w:r>
      <w:r w:rsidRPr="0066529A">
        <w:rPr>
          <w:rStyle w:val="StyleBoldUnderline"/>
        </w:rPr>
        <w:t xml:space="preserve">disclosure rules. </w:t>
      </w:r>
      <w:r w:rsidRPr="0066529A">
        <w:rPr>
          <w:sz w:val="16"/>
        </w:rPr>
        <w:t xml:space="preserve">The legislation appears to be the first bill introduced to alter the resource payments disclosure provision in the 2010 Dodd-Frank financial law, a provision that faces heavy opposition from oil industry and business groups. Dodd-Frank requires SEC-listed oil, natural gas and mining companies to disclose payments to foreign governments related to projects in their countries, such as money for production licenses, royalties and so forth. On Thursday, Republicans and officials with oil industry groups said the exemption in the GOP bill is needed to prevent a collision with confidentiality provisions in the U.S.-Mexico accord. “The treaty that we are hammering out with Mexico does address confidentiality and allows for it for competitive reasons for both their company and American companies, so that right there puts that agreement at odds with Dodd-Frank,” </w:t>
      </w:r>
      <w:proofErr w:type="spellStart"/>
      <w:r w:rsidRPr="0066529A">
        <w:rPr>
          <w:sz w:val="16"/>
        </w:rPr>
        <w:t>Lamborn</w:t>
      </w:r>
      <w:proofErr w:type="spellEnd"/>
      <w:r w:rsidRPr="0066529A">
        <w:rPr>
          <w:sz w:val="16"/>
        </w:rPr>
        <w:t xml:space="preserve">, chairman of the Subcommittee on Energy and Mineral Resources, told reporters. Daniel Simmons of the Institute for Energy Research (IER) told the subcommittee that </w:t>
      </w:r>
      <w:r w:rsidRPr="0066529A">
        <w:rPr>
          <w:rStyle w:val="StyleBoldUnderline"/>
        </w:rPr>
        <w:t>the U.S.-Mexico accord and the Dodd-Frank mandate could together “create an impossible situation for American companies”</w:t>
      </w:r>
      <w:r w:rsidRPr="0066529A">
        <w:rPr>
          <w:sz w:val="16"/>
        </w:rPr>
        <w:t xml:space="preserve"> weighing expensive </w:t>
      </w:r>
      <w:proofErr w:type="spellStart"/>
      <w:r w:rsidRPr="0066529A">
        <w:rPr>
          <w:sz w:val="16"/>
        </w:rPr>
        <w:t>deepwater</w:t>
      </w:r>
      <w:proofErr w:type="spellEnd"/>
      <w:r w:rsidRPr="0066529A">
        <w:rPr>
          <w:sz w:val="16"/>
        </w:rPr>
        <w:t xml:space="preserve"> projects in the </w:t>
      </w:r>
      <w:proofErr w:type="spellStart"/>
      <w:r w:rsidRPr="0066529A">
        <w:rPr>
          <w:sz w:val="16"/>
        </w:rPr>
        <w:t>transboundary</w:t>
      </w:r>
      <w:proofErr w:type="spellEnd"/>
      <w:r w:rsidRPr="0066529A">
        <w:rPr>
          <w:sz w:val="16"/>
        </w:rPr>
        <w:t xml:space="preserve"> region. “</w:t>
      </w:r>
      <w:r w:rsidRPr="0066529A">
        <w:rPr>
          <w:rStyle w:val="StyleBoldUnderline"/>
        </w:rPr>
        <w:t>Any legal uncertainty brought about by disclosure law could easily dissuade American companies from undertaking what is already an expensive decision, in turn reducing opportunities for new jobs for Americans</w:t>
      </w:r>
      <w:r w:rsidRPr="0066529A">
        <w:rPr>
          <w:sz w:val="16"/>
        </w:rPr>
        <w:t xml:space="preserve">,” said Simmons, director of regulatory and state affairs for IER, which receives fossil fuel industry backing. Obama administration officials declined to weigh in on the exemption. Tommy </w:t>
      </w:r>
      <w:proofErr w:type="spellStart"/>
      <w:r w:rsidRPr="0066529A">
        <w:rPr>
          <w:sz w:val="16"/>
        </w:rPr>
        <w:t>Beaudreau</w:t>
      </w:r>
      <w:proofErr w:type="spellEnd"/>
      <w:r w:rsidRPr="0066529A">
        <w:rPr>
          <w:sz w:val="16"/>
        </w:rPr>
        <w:t xml:space="preserve">, the Interior Department’s acting assistant secretary for land and minerals management, said during the hearing that he doesn’t have a view of the provision at this point and wants more information. “It is something that we are going to have to talk with the committee about, try and understand what the committee is getting at there, and work with them on it,” he told reporters after his appearance before lawmakers. But </w:t>
      </w:r>
      <w:r w:rsidRPr="0066529A">
        <w:rPr>
          <w:rStyle w:val="StyleBoldUnderline"/>
        </w:rPr>
        <w:t>Oxfam America</w:t>
      </w:r>
      <w:r w:rsidRPr="0066529A">
        <w:rPr>
          <w:sz w:val="16"/>
        </w:rPr>
        <w:t xml:space="preserve">, which is a major backer of the SEC rules, </w:t>
      </w:r>
      <w:r w:rsidRPr="0066529A">
        <w:rPr>
          <w:rStyle w:val="StyleBoldUnderline"/>
        </w:rPr>
        <w:t xml:space="preserve">criticized the exemption and is concerned the bill is part of a wider effort to repeal the Dodd-Frank provision. </w:t>
      </w:r>
      <w:r w:rsidRPr="0066529A">
        <w:rPr>
          <w:sz w:val="16"/>
        </w:rPr>
        <w:t xml:space="preserve">“We agree with the SEC that </w:t>
      </w:r>
      <w:r w:rsidRPr="0066529A">
        <w:rPr>
          <w:rStyle w:val="StyleBoldUnderline"/>
        </w:rPr>
        <w:t>no exemptions to the payment reporting requirements of [Dodd-Frank</w:t>
      </w:r>
      <w:r w:rsidRPr="0066529A">
        <w:rPr>
          <w:sz w:val="16"/>
        </w:rPr>
        <w:t>] S</w:t>
      </w:r>
      <w:r w:rsidRPr="0066529A">
        <w:rPr>
          <w:rStyle w:val="StyleBoldUnderline"/>
        </w:rPr>
        <w:t xml:space="preserve">ection 1504 are warranted and believe that oil industry arguments in favor of exemptions are groundless. </w:t>
      </w:r>
      <w:r w:rsidRPr="0066529A">
        <w:rPr>
          <w:sz w:val="16"/>
        </w:rPr>
        <w:t xml:space="preserve">The exemptions language in this proposed legislation implementing a US-Mexico </w:t>
      </w:r>
      <w:proofErr w:type="spellStart"/>
      <w:r w:rsidRPr="0066529A">
        <w:rPr>
          <w:sz w:val="16"/>
        </w:rPr>
        <w:t>transboundary</w:t>
      </w:r>
      <w:proofErr w:type="spellEnd"/>
      <w:r w:rsidRPr="0066529A">
        <w:rPr>
          <w:sz w:val="16"/>
        </w:rPr>
        <w:t xml:space="preserve"> hydrocarbons agreement is irrelevant and unnecessary,” said Ian Gary, senior policy manager of Oxfam America’s oil, gas and mining program, in a statement. The American Petroleum Institute, which also backed the exemption Thursday, is currently challenging the SEC rule in court, and has said it may seek legislation to thwart the regulation. </w:t>
      </w:r>
      <w:proofErr w:type="spellStart"/>
      <w:r w:rsidRPr="0066529A">
        <w:rPr>
          <w:sz w:val="16"/>
        </w:rPr>
        <w:t>Lamborn</w:t>
      </w:r>
      <w:proofErr w:type="spellEnd"/>
      <w:r w:rsidRPr="0066529A">
        <w:rPr>
          <w:sz w:val="16"/>
        </w:rPr>
        <w:t xml:space="preserve">, for his part, suggested the provision in the U.S.-Mexico energy bill could be a “model” going forward, and expressed concern that similar conflicts could arise between the Dodd-Frank provision and confidentiality laws in other nations. The Dodd-Frank disclosure provision is aimed at undoing the “resource curse,” in which some impoverished countries in Africa and elsewhere are plagued by corruption and conflict alongside their energy and mineral wealth. Human rights and anti-poverty groups say greater transparency will help ensure the public in these </w:t>
      </w:r>
      <w:proofErr w:type="gramStart"/>
      <w:r w:rsidRPr="0066529A">
        <w:rPr>
          <w:sz w:val="16"/>
        </w:rPr>
        <w:t>nations</w:t>
      </w:r>
      <w:proofErr w:type="gramEnd"/>
      <w:r w:rsidRPr="0066529A">
        <w:rPr>
          <w:sz w:val="16"/>
        </w:rPr>
        <w:t xml:space="preserve"> benefits from their natural resource wealth. Backers also argue the disclosure will provide greater information to investors. Rep. Raul </w:t>
      </w:r>
      <w:proofErr w:type="spellStart"/>
      <w:r w:rsidRPr="0066529A">
        <w:rPr>
          <w:rStyle w:val="StyleBoldUnderline"/>
        </w:rPr>
        <w:t>Grijalva</w:t>
      </w:r>
      <w:proofErr w:type="spellEnd"/>
      <w:r w:rsidRPr="0066529A">
        <w:rPr>
          <w:sz w:val="16"/>
        </w:rPr>
        <w:t xml:space="preserve"> (D-Ariz.) </w:t>
      </w:r>
      <w:r w:rsidRPr="0066529A">
        <w:rPr>
          <w:rStyle w:val="StyleBoldUnderline"/>
        </w:rPr>
        <w:t xml:space="preserve">criticized the exemption is the </w:t>
      </w:r>
      <w:proofErr w:type="spellStart"/>
      <w:r w:rsidRPr="0066529A">
        <w:rPr>
          <w:rStyle w:val="StyleBoldUnderline"/>
        </w:rPr>
        <w:t>transboundary</w:t>
      </w:r>
      <w:proofErr w:type="spellEnd"/>
      <w:r w:rsidRPr="0066529A">
        <w:rPr>
          <w:rStyle w:val="StyleBoldUnderline"/>
        </w:rPr>
        <w:t xml:space="preserve"> bill d</w:t>
      </w:r>
      <w:r w:rsidRPr="0066529A">
        <w:rPr>
          <w:sz w:val="16"/>
        </w:rPr>
        <w:t xml:space="preserve">uring Thursday's hearing, </w:t>
      </w:r>
      <w:r w:rsidRPr="0066529A">
        <w:rPr>
          <w:rStyle w:val="StyleBoldUnderline"/>
        </w:rPr>
        <w:t xml:space="preserve">stating that the Dodd-Frank mandate “goes to the core” of the SEC’s investor protection mission. </w:t>
      </w:r>
      <w:r w:rsidRPr="0066529A">
        <w:rPr>
          <w:sz w:val="16"/>
        </w:rPr>
        <w:t xml:space="preserve">But oil industry and business groups challenging the SEC rule in court say it will impose costly burdens and hinder competitiveness, especially by placing SEC-listed oil companies at a disadvantage when competing for contracts overseas against state-owned Russian and Chinese firms. The industry unsuccessfully appealed to the SEC to include various exemptions in the rule, including an exemption when or if foreign government bars the disclosure. As the administration weighs its position on the Dodd-Frank exemption in the House U.S.-Mexico bill, </w:t>
      </w:r>
      <w:r w:rsidRPr="0066529A">
        <w:rPr>
          <w:rStyle w:val="StyleBoldUnderline"/>
        </w:rPr>
        <w:t>the topic looms as a potential stumbling block to enacting an energy accord</w:t>
      </w:r>
      <w:r w:rsidRPr="0066529A">
        <w:rPr>
          <w:sz w:val="16"/>
        </w:rPr>
        <w:t xml:space="preserve"> that has support from the oil industry, Republicans and the Obama administration. </w:t>
      </w:r>
    </w:p>
    <w:p w:rsidR="0066529A" w:rsidRPr="0066529A" w:rsidRDefault="0066529A" w:rsidP="0066529A">
      <w:pPr>
        <w:pStyle w:val="Heading4"/>
        <w:rPr>
          <w:rFonts w:cs="Times New Roman"/>
        </w:rPr>
      </w:pPr>
      <w:r w:rsidRPr="0066529A">
        <w:rPr>
          <w:rFonts w:cs="Times New Roman"/>
        </w:rPr>
        <w:t>Expanded gulf drilling causes backlash from environmentalists and the left</w:t>
      </w:r>
    </w:p>
    <w:p w:rsidR="0066529A" w:rsidRPr="0066529A" w:rsidRDefault="0066529A" w:rsidP="0066529A">
      <w:pPr>
        <w:rPr>
          <w:sz w:val="16"/>
          <w:szCs w:val="16"/>
        </w:rPr>
      </w:pPr>
      <w:r w:rsidRPr="0066529A">
        <w:rPr>
          <w:rStyle w:val="StyleStyleBold12pt"/>
        </w:rPr>
        <w:t>The Hill, 10</w:t>
      </w:r>
      <w:r w:rsidRPr="0066529A">
        <w:rPr>
          <w:rStyle w:val="StyleBoldUnderline"/>
        </w:rPr>
        <w:t xml:space="preserve"> </w:t>
      </w:r>
      <w:r w:rsidRPr="0066529A">
        <w:t xml:space="preserve">Ben </w:t>
      </w:r>
      <w:proofErr w:type="spellStart"/>
      <w:r w:rsidRPr="0066529A">
        <w:t>Geman</w:t>
      </w:r>
      <w:proofErr w:type="spellEnd"/>
      <w:r w:rsidRPr="0066529A">
        <w:t>, “Obama’s offshore drilling push shakes up congressional fight over climate bill” http://thehill.com/blogs/e2-wire/e2-wire/90137-drilling-push-shakes-up-climate-fight-</w:t>
      </w:r>
    </w:p>
    <w:p w:rsidR="0066529A" w:rsidRPr="0066529A" w:rsidRDefault="0066529A" w:rsidP="0066529A">
      <w:pPr>
        <w:rPr>
          <w:u w:val="single"/>
        </w:rPr>
      </w:pPr>
      <w:r w:rsidRPr="0066529A">
        <w:rPr>
          <w:sz w:val="16"/>
        </w:rPr>
        <w:t xml:space="preserve"> President Barack </w:t>
      </w:r>
      <w:r w:rsidRPr="0066529A">
        <w:rPr>
          <w:u w:val="single"/>
        </w:rPr>
        <w:t>Obama’s</w:t>
      </w:r>
      <w:r w:rsidRPr="0066529A">
        <w:rPr>
          <w:sz w:val="16"/>
        </w:rPr>
        <w:t xml:space="preserve"> offshore </w:t>
      </w:r>
      <w:r w:rsidRPr="0066529A">
        <w:rPr>
          <w:u w:val="single"/>
        </w:rPr>
        <w:t xml:space="preserve">drilling proposal has shaken up the Capitol Hill climate change fight. </w:t>
      </w:r>
      <w:r w:rsidRPr="0066529A">
        <w:rPr>
          <w:sz w:val="16"/>
        </w:rPr>
        <w:t xml:space="preserve">The White House has been emphasizing its support for nuclear power and oil drilling as it courts Republican — and centrist Democratic — endorsements of greenhouse gas emissions curbs. Under the administration plan, the Interior Department will proceed with a lease sale for companies interested in drilling 50 miles off the Virginia coast before 2012. Leasing off the coasts of other mid-Atlantic and Southeastern states would be authorized in Interior’s 2012-2017 </w:t>
      </w:r>
      <w:proofErr w:type="gramStart"/>
      <w:r w:rsidRPr="0066529A">
        <w:rPr>
          <w:sz w:val="16"/>
        </w:rPr>
        <w:t>program</w:t>
      </w:r>
      <w:proofErr w:type="gramEnd"/>
      <w:r w:rsidRPr="0066529A">
        <w:rPr>
          <w:sz w:val="16"/>
        </w:rPr>
        <w:t xml:space="preserve">. </w:t>
      </w:r>
      <w:r w:rsidRPr="0066529A">
        <w:rPr>
          <w:u w:val="single"/>
        </w:rPr>
        <w:t>The White House is</w:t>
      </w:r>
      <w:r w:rsidRPr="0066529A">
        <w:rPr>
          <w:sz w:val="16"/>
        </w:rPr>
        <w:t xml:space="preserve"> also </w:t>
      </w:r>
      <w:r w:rsidRPr="0066529A">
        <w:rPr>
          <w:u w:val="single"/>
        </w:rPr>
        <w:t xml:space="preserve">calling for opening a major swath of the eastern Gulf of Mexico, which is mostly off-limits under a 2006 Gulf drilling law. </w:t>
      </w:r>
      <w:r w:rsidRPr="0066529A">
        <w:rPr>
          <w:sz w:val="16"/>
        </w:rPr>
        <w:t xml:space="preserve">While most of the drilling proposal can be undertaken using executive power, </w:t>
      </w:r>
      <w:r w:rsidRPr="0066529A">
        <w:rPr>
          <w:u w:val="single"/>
        </w:rPr>
        <w:t>expanded drilling in the</w:t>
      </w:r>
      <w:r w:rsidRPr="0066529A">
        <w:rPr>
          <w:sz w:val="16"/>
        </w:rPr>
        <w:t xml:space="preserve"> eastern </w:t>
      </w:r>
      <w:r w:rsidRPr="0066529A">
        <w:rPr>
          <w:u w:val="single"/>
        </w:rPr>
        <w:t>Gulf</w:t>
      </w:r>
      <w:r w:rsidRPr="0066529A">
        <w:rPr>
          <w:sz w:val="16"/>
        </w:rPr>
        <w:t xml:space="preserve"> of Mexico </w:t>
      </w:r>
      <w:r w:rsidRPr="0066529A">
        <w:rPr>
          <w:u w:val="single"/>
        </w:rPr>
        <w:t>would require congressional approval</w:t>
      </w:r>
      <w:r w:rsidRPr="0066529A">
        <w:rPr>
          <w:sz w:val="16"/>
        </w:rPr>
        <w:t xml:space="preserve">. </w:t>
      </w:r>
      <w:r w:rsidRPr="0066529A">
        <w:rPr>
          <w:u w:val="single"/>
        </w:rPr>
        <w:t>That</w:t>
      </w:r>
      <w:r w:rsidRPr="0066529A">
        <w:rPr>
          <w:sz w:val="16"/>
        </w:rPr>
        <w:t xml:space="preserve"> </w:t>
      </w:r>
      <w:r w:rsidRPr="0066529A">
        <w:rPr>
          <w:u w:val="single"/>
        </w:rPr>
        <w:t>will</w:t>
      </w:r>
      <w:r w:rsidRPr="0066529A">
        <w:rPr>
          <w:sz w:val="16"/>
        </w:rPr>
        <w:t xml:space="preserve"> surely </w:t>
      </w:r>
      <w:r w:rsidRPr="0066529A">
        <w:rPr>
          <w:u w:val="single"/>
        </w:rPr>
        <w:t xml:space="preserve">play a role in the fight over energy and climate legislation </w:t>
      </w:r>
      <w:r w:rsidRPr="0066529A">
        <w:rPr>
          <w:sz w:val="16"/>
        </w:rPr>
        <w:t xml:space="preserve">that Democrats hope to bring to the floor. </w:t>
      </w:r>
      <w:r w:rsidRPr="0066529A">
        <w:rPr>
          <w:u w:val="single"/>
        </w:rPr>
        <w:t xml:space="preserve">Republicans called Obama’s plan too narrow, as it closes off or delays leasing or sales in other areas. </w:t>
      </w:r>
      <w:r w:rsidRPr="0066529A">
        <w:rPr>
          <w:sz w:val="16"/>
        </w:rPr>
        <w:t xml:space="preserve">The energy consulting firm </w:t>
      </w:r>
      <w:proofErr w:type="spellStart"/>
      <w:r w:rsidRPr="0066529A">
        <w:rPr>
          <w:sz w:val="16"/>
        </w:rPr>
        <w:t>ClearView</w:t>
      </w:r>
      <w:proofErr w:type="spellEnd"/>
      <w:r w:rsidRPr="0066529A">
        <w:rPr>
          <w:sz w:val="16"/>
        </w:rPr>
        <w:t xml:space="preserve"> Energy Partners, in a research note Wednesday, said the limits of the White House plan give architects of the Senate energy and climate bill an opening to woo new support. “One obvious implication of today’s announcement: delaying and canceling OCS [Outer Continental Shelf] sales gives lawmakers the opportunity to ‘sweeten’ a climate bill by restoring or accelerating sales,” </w:t>
      </w:r>
      <w:proofErr w:type="spellStart"/>
      <w:r w:rsidRPr="0066529A">
        <w:rPr>
          <w:sz w:val="16"/>
        </w:rPr>
        <w:t>ClearView</w:t>
      </w:r>
      <w:proofErr w:type="spellEnd"/>
      <w:r w:rsidRPr="0066529A">
        <w:rPr>
          <w:sz w:val="16"/>
        </w:rPr>
        <w:t xml:space="preserve"> states. But </w:t>
      </w:r>
      <w:r w:rsidRPr="0066529A">
        <w:rPr>
          <w:u w:val="single"/>
        </w:rPr>
        <w:t>the White House</w:t>
      </w:r>
      <w:r w:rsidRPr="0066529A">
        <w:rPr>
          <w:sz w:val="16"/>
        </w:rPr>
        <w:t xml:space="preserve"> and the architects of Senate legislation — Sens. John Kerry (D-Mass.), Lindsey Graham (R-S.C.) and Joe Lieberman (I-Conn.) — </w:t>
      </w:r>
      <w:r w:rsidRPr="0066529A">
        <w:rPr>
          <w:u w:val="single"/>
        </w:rPr>
        <w:t xml:space="preserve">risk losing support among liberal Democrats and environmentalists as they seek expanded drilling. </w:t>
      </w:r>
      <w:r w:rsidRPr="0066529A">
        <w:rPr>
          <w:sz w:val="16"/>
        </w:rPr>
        <w:t xml:space="preserve">For instance, Sen. Frank </w:t>
      </w:r>
      <w:r w:rsidRPr="0066529A">
        <w:rPr>
          <w:u w:val="single"/>
        </w:rPr>
        <w:t>Lautenberg</w:t>
      </w:r>
      <w:r w:rsidRPr="0066529A">
        <w:rPr>
          <w:sz w:val="16"/>
        </w:rPr>
        <w:t xml:space="preserve"> (D-N.J.) </w:t>
      </w:r>
      <w:r w:rsidRPr="0066529A">
        <w:rPr>
          <w:u w:val="single"/>
        </w:rPr>
        <w:t xml:space="preserve">attacked the plan </w:t>
      </w:r>
      <w:r w:rsidRPr="0066529A">
        <w:rPr>
          <w:sz w:val="16"/>
        </w:rPr>
        <w:t xml:space="preserve">Wednesday. “Drilling off the Virginia coast would endanger many of New Jersey’s beaches and vibrant coastal economies,” Lautenberg said in a prepared statement. </w:t>
      </w:r>
      <w:r w:rsidRPr="0066529A">
        <w:rPr>
          <w:u w:val="single"/>
        </w:rPr>
        <w:t xml:space="preserve">Environmental groups that are on </w:t>
      </w:r>
      <w:r w:rsidRPr="0066529A">
        <w:rPr>
          <w:u w:val="single"/>
        </w:rPr>
        <w:lastRenderedPageBreak/>
        <w:t>board with efforts to craft a compromise</w:t>
      </w:r>
      <w:r w:rsidRPr="0066529A">
        <w:rPr>
          <w:sz w:val="16"/>
        </w:rPr>
        <w:t xml:space="preserve"> climate change and </w:t>
      </w:r>
      <w:r w:rsidRPr="0066529A">
        <w:rPr>
          <w:u w:val="single"/>
        </w:rPr>
        <w:t>energy bill</w:t>
      </w:r>
      <w:r w:rsidRPr="0066529A">
        <w:rPr>
          <w:sz w:val="16"/>
        </w:rPr>
        <w:t xml:space="preserve"> — </w:t>
      </w:r>
      <w:r w:rsidRPr="0066529A">
        <w:rPr>
          <w:u w:val="single"/>
        </w:rPr>
        <w:t xml:space="preserve">such as the Sierra Club and the Natural Resources Defense Council — also slammed the proposal. </w:t>
      </w:r>
    </w:p>
    <w:p w:rsidR="0066529A" w:rsidRPr="0066529A" w:rsidRDefault="0066529A" w:rsidP="0066529A">
      <w:pPr>
        <w:pStyle w:val="Heading4"/>
        <w:rPr>
          <w:rFonts w:cs="Times New Roman"/>
        </w:rPr>
      </w:pPr>
      <w:r w:rsidRPr="0066529A">
        <w:rPr>
          <w:rFonts w:cs="Times New Roman"/>
        </w:rPr>
        <w:t>Democrats hate the plan – empirics on our side</w:t>
      </w:r>
    </w:p>
    <w:p w:rsidR="0066529A" w:rsidRPr="0066529A" w:rsidRDefault="0066529A" w:rsidP="0066529A">
      <w:pPr>
        <w:rPr>
          <w:sz w:val="16"/>
          <w:szCs w:val="16"/>
        </w:rPr>
      </w:pPr>
      <w:r w:rsidRPr="0066529A">
        <w:rPr>
          <w:b/>
          <w:sz w:val="24"/>
          <w:szCs w:val="24"/>
        </w:rPr>
        <w:t xml:space="preserve">E&amp;E, 12 </w:t>
      </w:r>
      <w:r w:rsidRPr="0066529A">
        <w:rPr>
          <w:sz w:val="16"/>
          <w:szCs w:val="16"/>
        </w:rPr>
        <w:t xml:space="preserve">Margaret </w:t>
      </w:r>
      <w:proofErr w:type="spellStart"/>
      <w:r w:rsidRPr="0066529A">
        <w:rPr>
          <w:sz w:val="16"/>
          <w:szCs w:val="16"/>
        </w:rPr>
        <w:t>Kritz</w:t>
      </w:r>
      <w:proofErr w:type="spellEnd"/>
      <w:r w:rsidRPr="0066529A">
        <w:rPr>
          <w:sz w:val="16"/>
          <w:szCs w:val="16"/>
        </w:rPr>
        <w:t xml:space="preserve"> Hobson, reporter for Environment &amp; Energy Publishing, the leading source for comprehensive, daily coverage of environmental and energy policy and markets. “Offshore Drilling: Obama’s development plans gain little political traction in years since Gulf spill,” http://www.eenews.net/stories/1059963022</w:t>
      </w:r>
    </w:p>
    <w:p w:rsidR="0066529A" w:rsidRPr="0066529A" w:rsidRDefault="0066529A" w:rsidP="0066529A">
      <w:pPr>
        <w:rPr>
          <w:sz w:val="16"/>
          <w:szCs w:val="24"/>
        </w:rPr>
      </w:pPr>
      <w:r w:rsidRPr="0066529A">
        <w:rPr>
          <w:sz w:val="16"/>
          <w:szCs w:val="24"/>
        </w:rPr>
        <w:t xml:space="preserve">An environmental group was less complimentary. </w:t>
      </w:r>
      <w:r w:rsidRPr="0066529A">
        <w:rPr>
          <w:szCs w:val="24"/>
          <w:u w:val="single"/>
        </w:rPr>
        <w:t xml:space="preserve">A report yesterday by Oceana charged that the measures adopted by government and industry are "woefully inadequate." </w:t>
      </w:r>
      <w:r w:rsidRPr="0066529A">
        <w:rPr>
          <w:sz w:val="16"/>
          <w:szCs w:val="24"/>
        </w:rPr>
        <w:t xml:space="preserve">As the 2012 presidential campaign heats up and gasoline prices remain stuck near $4 per gallon, </w:t>
      </w:r>
      <w:r w:rsidRPr="0066529A">
        <w:rPr>
          <w:szCs w:val="24"/>
          <w:u w:val="single"/>
        </w:rPr>
        <w:t>Obama's offshore oil development policies aren't winning him any political capital</w:t>
      </w:r>
      <w:r w:rsidRPr="0066529A">
        <w:rPr>
          <w:sz w:val="16"/>
          <w:szCs w:val="24"/>
        </w:rPr>
        <w:t xml:space="preserve">. </w:t>
      </w:r>
      <w:r w:rsidRPr="0066529A">
        <w:rPr>
          <w:szCs w:val="24"/>
          <w:u w:val="single"/>
        </w:rPr>
        <w:t xml:space="preserve">The environmental community hates the drilling proposals. The Republicans and oil industry officials complain that the White House hasn't gone far enough. And independent voters are confused by the president's rhetoric. </w:t>
      </w:r>
      <w:r w:rsidRPr="0066529A">
        <w:rPr>
          <w:sz w:val="16"/>
          <w:szCs w:val="24"/>
        </w:rPr>
        <w:t xml:space="preserve">According to the GOP political firm Resurgent Republic, independent voters in Colorado and Virginia don't understand what Obama's "all of the above" energy mantra means. The report said, however, that once the policy was "described as oil, gas, coal, nuclear power, solar and other alternative energies, participants became enthusiastic and view such a strategy as credible and necessary to becoming more energy independent." A recent Gallup poll indicated that American voters are polarized on energy issues. The survey found that 47 percent of the public believes energy development is more important than environmental protection, while 41 percent of the public ranks protecting the environment as a bigger priority. In that political climate, Obama's offshore oil development policies are not likely to affect the nation's most conservative or liberal voters, noted Larry </w:t>
      </w:r>
      <w:proofErr w:type="spellStart"/>
      <w:r w:rsidRPr="0066529A">
        <w:rPr>
          <w:sz w:val="16"/>
          <w:szCs w:val="24"/>
        </w:rPr>
        <w:t>Sabato</w:t>
      </w:r>
      <w:proofErr w:type="spellEnd"/>
      <w:r w:rsidRPr="0066529A">
        <w:rPr>
          <w:sz w:val="16"/>
          <w:szCs w:val="24"/>
        </w:rPr>
        <w:t xml:space="preserve">, director of the University of Virginia's Center for Politics. "The environmentalists have no place to go except Obama, and Obama isn't going to convince any conservatives or Republicans to back him" based on his oil and gas proposals, </w:t>
      </w:r>
      <w:proofErr w:type="spellStart"/>
      <w:r w:rsidRPr="0066529A">
        <w:rPr>
          <w:sz w:val="16"/>
          <w:szCs w:val="24"/>
        </w:rPr>
        <w:t>Sabato</w:t>
      </w:r>
      <w:proofErr w:type="spellEnd"/>
      <w:r w:rsidRPr="0066529A">
        <w:rPr>
          <w:sz w:val="16"/>
          <w:szCs w:val="24"/>
        </w:rPr>
        <w:t xml:space="preserve"> said. "He's obviously aiming at swing independents," </w:t>
      </w:r>
      <w:proofErr w:type="spellStart"/>
      <w:r w:rsidRPr="0066529A">
        <w:rPr>
          <w:sz w:val="16"/>
          <w:szCs w:val="24"/>
        </w:rPr>
        <w:t>Sabato</w:t>
      </w:r>
      <w:proofErr w:type="spellEnd"/>
      <w:r w:rsidRPr="0066529A">
        <w:rPr>
          <w:sz w:val="16"/>
          <w:szCs w:val="24"/>
        </w:rPr>
        <w:t xml:space="preserve"> added. "He's trying to show that he's pursuing a middle path, the one many independents like. Maybe it will work." Back to the original plan, minus 2 pieces Obama's all-of-the-above energy policy is in keeping with his pre-oil-spill offshore oil and gas development proposal. After the </w:t>
      </w:r>
      <w:proofErr w:type="spellStart"/>
      <w:r w:rsidRPr="0066529A">
        <w:rPr>
          <w:sz w:val="16"/>
          <w:szCs w:val="24"/>
        </w:rPr>
        <w:t>Deepwater</w:t>
      </w:r>
      <w:proofErr w:type="spellEnd"/>
      <w:r w:rsidRPr="0066529A">
        <w:rPr>
          <w:sz w:val="16"/>
          <w:szCs w:val="24"/>
        </w:rPr>
        <w:t xml:space="preserve"> Horizon disaster, the White House slapped a six-month moratorium on all new oil and gas development. Since the moratorium ended, Obama has systematically reintroduced most of the early oil development proposals. Two pieces of the old plan are missing. Obama backtracked on his proposal to allow oil exploration off Virginia's coast. The new East Coast offshore plan lays the groundwork for seismic studies, but not drilling, along the mid- and south Atlantic. The White House also dropped a proposal to allow exploration in the eastern Gulf of Mexico within 125 miles of Florida, an area off limits due to a congressional moratorium. During 2010 negotiations, the administration offered to allow oil leasing in the region if Congress lifted the moratorium and passed a global warming bill. When the climate change legislation died, however, the drilling provision lost White House favor. S</w:t>
      </w:r>
      <w:r w:rsidRPr="0066529A">
        <w:rPr>
          <w:szCs w:val="24"/>
          <w:u w:val="single"/>
        </w:rPr>
        <w:t xml:space="preserve">ince the Republicans took control of the House in 2011, GOP leaders have advanced a series of bills that would go far beyond Obama's offshore oil drilling policies, essentially allowing development along all U.S. shores. But those measures have been thwarted by the Democrat-controlled Senate. </w:t>
      </w:r>
      <w:r w:rsidRPr="0066529A">
        <w:rPr>
          <w:sz w:val="16"/>
          <w:szCs w:val="24"/>
        </w:rPr>
        <w:t xml:space="preserve">The Republicans and industry officials long for the offshore oil and gas plan floated by former President George W. Bush during his last days in office. That proposal would have offered 31 federal lease sales and included regions off the Atlantic and Pacific coasts. By comparison, Obama's 2012 to 2017 leasing blueprint includes a dozen sites in Alaska and the Gulf of Mexico and excludes the West Coast and northern East Coast. American Petroleum Institute officials say that Obama's policies have kept 87 percent of federal offshore acreage off limits to oil and gas development. "We need more certainty in the process and knowledge that things are going to move forward at a much better pace so that companies can plan for and make investments in U.S. projects," argued Erik </w:t>
      </w:r>
      <w:proofErr w:type="spellStart"/>
      <w:r w:rsidRPr="0066529A">
        <w:rPr>
          <w:sz w:val="16"/>
          <w:szCs w:val="24"/>
        </w:rPr>
        <w:t>Milito</w:t>
      </w:r>
      <w:proofErr w:type="spellEnd"/>
      <w:r w:rsidRPr="0066529A">
        <w:rPr>
          <w:sz w:val="16"/>
          <w:szCs w:val="24"/>
        </w:rPr>
        <w:t xml:space="preserve">, API's group director for upstream and industry operations But White House officials take issue with API's explanation. Interior Department officials say that thanks to Obama administration policies, more than 75 percent of undiscovered technically recoverable offshore oil and natural gas resources will be open to exploration and development in the next five years. "Those who claim that the areas that will be offered constitute few total acres aren't paying attention to where the oil and gas resources are," Heather </w:t>
      </w:r>
      <w:proofErr w:type="spellStart"/>
      <w:r w:rsidRPr="0066529A">
        <w:rPr>
          <w:sz w:val="16"/>
          <w:szCs w:val="24"/>
        </w:rPr>
        <w:t>Zichal</w:t>
      </w:r>
      <w:proofErr w:type="spellEnd"/>
      <w:r w:rsidRPr="0066529A">
        <w:rPr>
          <w:sz w:val="16"/>
          <w:szCs w:val="24"/>
        </w:rPr>
        <w:t>, Obama's deputy assistant for energy and climate change, wrote in a White House blog. "[T]</w:t>
      </w:r>
      <w:proofErr w:type="spellStart"/>
      <w:r w:rsidRPr="0066529A">
        <w:rPr>
          <w:sz w:val="16"/>
          <w:szCs w:val="24"/>
        </w:rPr>
        <w:t>hat's</w:t>
      </w:r>
      <w:proofErr w:type="spellEnd"/>
      <w:r w:rsidRPr="0066529A">
        <w:rPr>
          <w:sz w:val="16"/>
          <w:szCs w:val="24"/>
        </w:rPr>
        <w:t xml:space="preserve"> where we are focusing our attention, in places like the Western Gulf and the Central Gulf, an offshore area which, according to our resource estimates, has nearly double the resource potential of any other." Meanwhile, </w:t>
      </w:r>
      <w:r w:rsidRPr="0066529A">
        <w:rPr>
          <w:szCs w:val="24"/>
          <w:u w:val="single"/>
        </w:rPr>
        <w:t xml:space="preserve">environmentalists are fighting the administration's return to Obama's pre-oil spill energy policies. </w:t>
      </w:r>
      <w:r w:rsidRPr="0066529A">
        <w:rPr>
          <w:sz w:val="16"/>
          <w:szCs w:val="24"/>
        </w:rPr>
        <w:t>Charging that the White House and Congress are ignoring the lessons of the BP oil spill, the green groups are focusing their opposition on the president's plans to advance oil and gas development along the Alaska shores and parts of the East Coast. "</w:t>
      </w:r>
      <w:r w:rsidRPr="0066529A">
        <w:rPr>
          <w:szCs w:val="24"/>
          <w:u w:val="single"/>
        </w:rPr>
        <w:t>We're exactly where we were before the oil spill, not only in terms of the amount of drilling that's happening but in terms of drilling safety and [oil spill] response capability</w:t>
      </w:r>
      <w:r w:rsidRPr="0066529A">
        <w:rPr>
          <w:sz w:val="16"/>
          <w:szCs w:val="24"/>
        </w:rPr>
        <w:t>," said Regan Nelson, senior oceans advocate at the Natural Resources Defense Council. "The government lacks the resources necessary to police the industry. And Congress has failed to make any new safety reforms following that horrific disaster."</w:t>
      </w:r>
    </w:p>
    <w:p w:rsidR="0066529A" w:rsidRPr="0066529A" w:rsidRDefault="0066529A" w:rsidP="0066529A">
      <w:pPr>
        <w:rPr>
          <w:sz w:val="16"/>
          <w:szCs w:val="24"/>
        </w:rPr>
      </w:pPr>
    </w:p>
    <w:p w:rsidR="0066529A" w:rsidRPr="0066529A" w:rsidRDefault="0066529A" w:rsidP="0066529A">
      <w:pPr>
        <w:pStyle w:val="Heading4"/>
        <w:rPr>
          <w:rFonts w:cs="Times New Roman"/>
        </w:rPr>
      </w:pPr>
      <w:r w:rsidRPr="0066529A">
        <w:rPr>
          <w:rFonts w:cs="Times New Roman"/>
        </w:rPr>
        <w:t xml:space="preserve">All energy </w:t>
      </w:r>
      <w:proofErr w:type="spellStart"/>
      <w:r w:rsidRPr="0066529A">
        <w:rPr>
          <w:rFonts w:cs="Times New Roman"/>
        </w:rPr>
        <w:t>meausres</w:t>
      </w:r>
      <w:proofErr w:type="spellEnd"/>
      <w:r w:rsidRPr="0066529A">
        <w:rPr>
          <w:rFonts w:cs="Times New Roman"/>
        </w:rPr>
        <w:t xml:space="preserve"> are explosive – divided Congress</w:t>
      </w:r>
    </w:p>
    <w:p w:rsidR="0066529A" w:rsidRPr="0066529A" w:rsidRDefault="0066529A" w:rsidP="0066529A">
      <w:pPr>
        <w:rPr>
          <w:sz w:val="16"/>
          <w:szCs w:val="16"/>
        </w:rPr>
      </w:pPr>
      <w:proofErr w:type="spellStart"/>
      <w:r w:rsidRPr="0066529A">
        <w:rPr>
          <w:b/>
          <w:sz w:val="24"/>
          <w:szCs w:val="24"/>
        </w:rPr>
        <w:t>Dlouhy</w:t>
      </w:r>
      <w:proofErr w:type="spellEnd"/>
      <w:r w:rsidRPr="0066529A">
        <w:rPr>
          <w:b/>
          <w:sz w:val="24"/>
          <w:szCs w:val="24"/>
        </w:rPr>
        <w:t xml:space="preserve">, 12 </w:t>
      </w:r>
      <w:r w:rsidRPr="0066529A">
        <w:rPr>
          <w:sz w:val="16"/>
          <w:szCs w:val="16"/>
        </w:rPr>
        <w:t xml:space="preserve">Jennifer A. </w:t>
      </w:r>
      <w:proofErr w:type="spellStart"/>
      <w:r w:rsidRPr="0066529A">
        <w:rPr>
          <w:sz w:val="16"/>
          <w:szCs w:val="16"/>
        </w:rPr>
        <w:t>Dlouhy</w:t>
      </w:r>
      <w:proofErr w:type="spellEnd"/>
      <w:r w:rsidRPr="0066529A">
        <w:rPr>
          <w:sz w:val="16"/>
          <w:szCs w:val="16"/>
        </w:rPr>
        <w:t>, reporter in the Hearst Newspapers Washington bureau, published in the San Francisco Chronicle. “Obama and the environment – a new path” http://www.sfgate.com/science/article/Obama-and-the-environment-a-new-path-4018611.php</w:t>
      </w:r>
    </w:p>
    <w:p w:rsidR="0066529A" w:rsidRPr="0066529A" w:rsidRDefault="0066529A" w:rsidP="0066529A">
      <w:pPr>
        <w:rPr>
          <w:rStyle w:val="StyleBoldUnderline"/>
          <w:b/>
          <w:sz w:val="16"/>
          <w:szCs w:val="24"/>
        </w:rPr>
      </w:pPr>
      <w:r w:rsidRPr="0066529A">
        <w:rPr>
          <w:sz w:val="16"/>
        </w:rPr>
        <w:t xml:space="preserve">President Obama enters a second term in the White House free to toughen regulations on domestic drilling despite industry objections - and to approve natural gas exports and the controversial Keystone XL pipeline without fear of alienating environmentalists he needed at the ballot box. But </w:t>
      </w:r>
      <w:r w:rsidRPr="0066529A">
        <w:rPr>
          <w:rStyle w:val="StyleBoldUnderline"/>
          <w:szCs w:val="24"/>
        </w:rPr>
        <w:t>the newly unfettered president will be navigating many of the same political obstacles he faced during the first term</w:t>
      </w:r>
      <w:r w:rsidRPr="0066529A">
        <w:rPr>
          <w:sz w:val="16"/>
        </w:rPr>
        <w:t xml:space="preserve">, when his administration balanced </w:t>
      </w:r>
      <w:r w:rsidRPr="0066529A">
        <w:rPr>
          <w:sz w:val="16"/>
        </w:rPr>
        <w:lastRenderedPageBreak/>
        <w:t xml:space="preserve">new pollution regulations by delaying mercury rules for power plants and giving the oil industry big concessions as part of other environmental mandates. </w:t>
      </w:r>
      <w:r w:rsidRPr="0066529A">
        <w:rPr>
          <w:rStyle w:val="StyleBoldUnderline"/>
          <w:szCs w:val="24"/>
        </w:rPr>
        <w:t xml:space="preserve">Obama also will be facing a sharply divided Congress, with Republicans eager to use their House control to undercut new environmental requirements and Democrats in charge of the Senate pushing back against efforts to weaken them. </w:t>
      </w:r>
      <w:r w:rsidRPr="0066529A">
        <w:rPr>
          <w:sz w:val="16"/>
        </w:rPr>
        <w:t>"The president faces checks and balances from Congress," noted Benjamin Salisbury, an analyst with FBR Capital Markets. "</w:t>
      </w:r>
      <w:r w:rsidRPr="0066529A">
        <w:rPr>
          <w:rStyle w:val="StyleBoldUnderline"/>
          <w:szCs w:val="24"/>
        </w:rPr>
        <w:t>He also faces checks and balances from litigation, from industry and negotiations and environmental groups."</w:t>
      </w:r>
    </w:p>
    <w:p w:rsidR="0066529A" w:rsidRPr="0066529A" w:rsidRDefault="0066529A" w:rsidP="0066529A">
      <w:pPr>
        <w:rPr>
          <w:sz w:val="24"/>
          <w:szCs w:val="24"/>
        </w:rPr>
      </w:pPr>
    </w:p>
    <w:p w:rsidR="0066529A" w:rsidRPr="0066529A" w:rsidRDefault="0066529A" w:rsidP="0066529A">
      <w:pPr>
        <w:rPr>
          <w:sz w:val="24"/>
          <w:szCs w:val="24"/>
        </w:rPr>
      </w:pPr>
    </w:p>
    <w:p w:rsidR="0066529A" w:rsidRPr="0066529A" w:rsidRDefault="0066529A" w:rsidP="0066529A">
      <w:pPr>
        <w:pStyle w:val="Heading3"/>
        <w:rPr>
          <w:rFonts w:cs="Times New Roman"/>
        </w:rPr>
      </w:pPr>
      <w:r w:rsidRPr="0066529A">
        <w:rPr>
          <w:rFonts w:cs="Times New Roman"/>
        </w:rPr>
        <w:lastRenderedPageBreak/>
        <w:t xml:space="preserve">2NC—AT TBA Link Turns </w:t>
      </w:r>
    </w:p>
    <w:p w:rsidR="0066529A" w:rsidRPr="0066529A" w:rsidRDefault="0066529A" w:rsidP="0066529A">
      <w:pPr>
        <w:pStyle w:val="Heading4"/>
        <w:rPr>
          <w:rFonts w:cs="Times New Roman"/>
        </w:rPr>
      </w:pPr>
      <w:r w:rsidRPr="0066529A">
        <w:rPr>
          <w:rFonts w:cs="Times New Roman"/>
        </w:rPr>
        <w:t>0 risk of a link turn - empirics</w:t>
      </w:r>
    </w:p>
    <w:p w:rsidR="0066529A" w:rsidRPr="0066529A" w:rsidRDefault="0066529A" w:rsidP="0066529A">
      <w:pPr>
        <w:rPr>
          <w:sz w:val="16"/>
          <w:szCs w:val="16"/>
        </w:rPr>
      </w:pPr>
      <w:proofErr w:type="gramStart"/>
      <w:r w:rsidRPr="0066529A">
        <w:rPr>
          <w:b/>
          <w:sz w:val="24"/>
          <w:szCs w:val="24"/>
        </w:rPr>
        <w:t xml:space="preserve">Goode, 11 </w:t>
      </w:r>
      <w:r w:rsidRPr="0066529A">
        <w:rPr>
          <w:sz w:val="16"/>
          <w:szCs w:val="16"/>
        </w:rPr>
        <w:t>Darren Goode, senior energy &amp; environment reporter for POLITICO Pro.</w:t>
      </w:r>
      <w:proofErr w:type="gramEnd"/>
      <w:r w:rsidRPr="0066529A">
        <w:rPr>
          <w:sz w:val="16"/>
          <w:szCs w:val="16"/>
        </w:rPr>
        <w:t xml:space="preserve"> He brings more than a decade of experience reporting on energy and environmental issues. “Senate slams GOP drilling bill,” 5/18/11 http://www.politico.com/news/stories/0511/55241.html</w:t>
      </w:r>
    </w:p>
    <w:p w:rsidR="0066529A" w:rsidRPr="0066529A" w:rsidRDefault="0066529A" w:rsidP="0066529A">
      <w:pPr>
        <w:rPr>
          <w:sz w:val="16"/>
          <w:szCs w:val="16"/>
        </w:rPr>
      </w:pPr>
      <w:r w:rsidRPr="0066529A">
        <w:rPr>
          <w:szCs w:val="24"/>
          <w:u w:val="single"/>
        </w:rPr>
        <w:t>A Senate Republican offshore drilling bill died Wednesday due to opposition from Democrats and criticism from within the GOP that the measure didn't go far enough in enabling new production. The 42-57 vote left sponsors well short of the needed 60 for the motion to proceed to pass. Five Republicans voted no</w:t>
      </w:r>
      <w:r w:rsidRPr="0066529A">
        <w:rPr>
          <w:sz w:val="16"/>
          <w:szCs w:val="24"/>
        </w:rPr>
        <w:t xml:space="preserve"> — Sens. Jim DeMint, Mike Lee, Richard Shelby, Olympia </w:t>
      </w:r>
      <w:proofErr w:type="spellStart"/>
      <w:r w:rsidRPr="0066529A">
        <w:rPr>
          <w:sz w:val="16"/>
          <w:szCs w:val="24"/>
        </w:rPr>
        <w:t>Snowe</w:t>
      </w:r>
      <w:proofErr w:type="spellEnd"/>
      <w:r w:rsidRPr="0066529A">
        <w:rPr>
          <w:sz w:val="16"/>
          <w:szCs w:val="24"/>
        </w:rPr>
        <w:t xml:space="preserve"> and David Vitter. </w:t>
      </w:r>
      <w:r w:rsidRPr="0066529A">
        <w:rPr>
          <w:szCs w:val="24"/>
          <w:u w:val="single"/>
        </w:rPr>
        <w:t>No Democrats voted yes</w:t>
      </w:r>
      <w:r w:rsidRPr="0066529A">
        <w:rPr>
          <w:sz w:val="16"/>
          <w:szCs w:val="24"/>
        </w:rPr>
        <w:t xml:space="preserve">; Finance Committee Chairman Max Baucus didn't vote. </w:t>
      </w:r>
      <w:r w:rsidRPr="0066529A">
        <w:rPr>
          <w:szCs w:val="24"/>
          <w:u w:val="single"/>
        </w:rPr>
        <w:t xml:space="preserve">Shelby said he voted no "'cause it was limited" and included "another layer of bureaucracy." </w:t>
      </w:r>
      <w:r w:rsidRPr="0066529A">
        <w:rPr>
          <w:sz w:val="16"/>
          <w:szCs w:val="24"/>
        </w:rPr>
        <w:t xml:space="preserve">"I want to open it all up," he told reporters. "I think this bill is OK but we could do better." </w:t>
      </w:r>
      <w:r w:rsidRPr="0066529A">
        <w:rPr>
          <w:szCs w:val="24"/>
          <w:u w:val="single"/>
        </w:rPr>
        <w:t>Vitter</w:t>
      </w:r>
      <w:r w:rsidRPr="0066529A">
        <w:rPr>
          <w:sz w:val="16"/>
          <w:szCs w:val="24"/>
        </w:rPr>
        <w:t xml:space="preserve"> </w:t>
      </w:r>
      <w:r w:rsidRPr="0066529A">
        <w:rPr>
          <w:szCs w:val="24"/>
          <w:u w:val="single"/>
        </w:rPr>
        <w:t>and</w:t>
      </w:r>
      <w:r w:rsidRPr="0066529A">
        <w:rPr>
          <w:sz w:val="16"/>
          <w:szCs w:val="24"/>
        </w:rPr>
        <w:t xml:space="preserve"> Sen. Mary </w:t>
      </w:r>
      <w:r w:rsidRPr="0066529A">
        <w:rPr>
          <w:szCs w:val="24"/>
          <w:u w:val="single"/>
        </w:rPr>
        <w:t>Landrieu</w:t>
      </w:r>
      <w:r w:rsidRPr="0066529A">
        <w:rPr>
          <w:sz w:val="16"/>
          <w:szCs w:val="24"/>
        </w:rPr>
        <w:t xml:space="preserve"> (D-La.) </w:t>
      </w:r>
      <w:r w:rsidRPr="0066529A">
        <w:rPr>
          <w:szCs w:val="24"/>
          <w:u w:val="single"/>
        </w:rPr>
        <w:t>noted their opposition was in part to the lack of revenue sharing for Gulf producing states</w:t>
      </w:r>
      <w:r w:rsidRPr="0066529A">
        <w:rPr>
          <w:sz w:val="16"/>
          <w:szCs w:val="24"/>
        </w:rPr>
        <w:t xml:space="preserve">. </w:t>
      </w:r>
      <w:r w:rsidRPr="0066529A">
        <w:rPr>
          <w:szCs w:val="24"/>
          <w:u w:val="single"/>
        </w:rPr>
        <w:t xml:space="preserve">The also opposed the measure due to language requiring third-party review of well containment plans. </w:t>
      </w:r>
    </w:p>
    <w:p w:rsidR="0066529A" w:rsidRPr="0066529A" w:rsidRDefault="0066529A" w:rsidP="0066529A"/>
    <w:p w:rsidR="0066529A" w:rsidRPr="0066529A" w:rsidRDefault="0066529A" w:rsidP="0066529A">
      <w:pPr>
        <w:rPr>
          <w:sz w:val="12"/>
        </w:rPr>
      </w:pPr>
    </w:p>
    <w:p w:rsidR="0066529A" w:rsidRPr="0066529A" w:rsidRDefault="0066529A" w:rsidP="0066529A"/>
    <w:p w:rsidR="0066529A" w:rsidRPr="0066529A" w:rsidRDefault="0066529A" w:rsidP="0066529A"/>
    <w:p w:rsidR="0066529A" w:rsidRPr="0066529A" w:rsidRDefault="0066529A" w:rsidP="0066529A">
      <w:pPr>
        <w:pStyle w:val="Heading2"/>
        <w:rPr>
          <w:rFonts w:cs="Times New Roman"/>
        </w:rPr>
      </w:pPr>
      <w:r w:rsidRPr="0066529A">
        <w:rPr>
          <w:rFonts w:cs="Times New Roman"/>
        </w:rPr>
        <w:lastRenderedPageBreak/>
        <w:t>***Venezuela Politics Links***</w:t>
      </w:r>
    </w:p>
    <w:p w:rsidR="0066529A" w:rsidRPr="0066529A" w:rsidRDefault="0066529A" w:rsidP="0066529A">
      <w:pPr>
        <w:pStyle w:val="Heading3"/>
        <w:rPr>
          <w:rFonts w:cs="Times New Roman"/>
        </w:rPr>
      </w:pPr>
      <w:r w:rsidRPr="0066529A">
        <w:rPr>
          <w:rFonts w:cs="Times New Roman"/>
        </w:rPr>
        <w:lastRenderedPageBreak/>
        <w:t>1NC—Venezuela Link</w:t>
      </w:r>
    </w:p>
    <w:p w:rsidR="0066529A" w:rsidRPr="0066529A" w:rsidRDefault="0066529A" w:rsidP="0066529A">
      <w:pPr>
        <w:pStyle w:val="Heading4"/>
        <w:rPr>
          <w:rFonts w:cs="Times New Roman"/>
        </w:rPr>
      </w:pPr>
      <w:r w:rsidRPr="0066529A">
        <w:rPr>
          <w:rFonts w:cs="Times New Roman"/>
        </w:rPr>
        <w:t xml:space="preserve">Republicans want hardline </w:t>
      </w:r>
      <w:proofErr w:type="spellStart"/>
      <w:r w:rsidRPr="0066529A">
        <w:rPr>
          <w:rFonts w:cs="Times New Roman"/>
        </w:rPr>
        <w:t>Venezualan</w:t>
      </w:r>
      <w:proofErr w:type="spellEnd"/>
      <w:r w:rsidRPr="0066529A">
        <w:rPr>
          <w:rFonts w:cs="Times New Roman"/>
        </w:rPr>
        <w:t xml:space="preserve"> policies and will fight Obama. </w:t>
      </w:r>
    </w:p>
    <w:p w:rsidR="0066529A" w:rsidRPr="0066529A" w:rsidRDefault="0066529A" w:rsidP="0066529A">
      <w:pPr>
        <w:rPr>
          <w:sz w:val="24"/>
          <w:szCs w:val="24"/>
        </w:rPr>
      </w:pPr>
      <w:r w:rsidRPr="0066529A">
        <w:rPr>
          <w:sz w:val="24"/>
          <w:szCs w:val="24"/>
        </w:rPr>
        <w:t xml:space="preserve">Andres Oppenheimer 2011 (staff writer January 18, 2011 New Congress to push Obama on Latin America </w:t>
      </w:r>
      <w:hyperlink r:id="rId12" w:history="1">
        <w:r w:rsidRPr="0066529A">
          <w:rPr>
            <w:rStyle w:val="Hyperlink"/>
            <w:sz w:val="24"/>
            <w:szCs w:val="24"/>
          </w:rPr>
          <w:t>http://www.newstimes.com/opinion/article/New-Congress-to-push-Obama-on-Latin-America-964030.php</w:t>
        </w:r>
      </w:hyperlink>
      <w:r w:rsidRPr="0066529A">
        <w:rPr>
          <w:sz w:val="24"/>
          <w:szCs w:val="24"/>
        </w:rPr>
        <w:t>)</w:t>
      </w:r>
    </w:p>
    <w:p w:rsidR="0066529A" w:rsidRPr="0066529A" w:rsidRDefault="0066529A" w:rsidP="0066529A">
      <w:pPr>
        <w:rPr>
          <w:sz w:val="16"/>
          <w:szCs w:val="24"/>
        </w:rPr>
      </w:pPr>
      <w:r w:rsidRPr="0066529A">
        <w:rPr>
          <w:rStyle w:val="StyleBoldUnderline"/>
        </w:rPr>
        <w:t>There is a consensus in Washington's foreign policy circles that</w:t>
      </w:r>
      <w:r w:rsidRPr="0066529A">
        <w:rPr>
          <w:sz w:val="16"/>
          <w:szCs w:val="24"/>
        </w:rPr>
        <w:t xml:space="preserve"> the </w:t>
      </w:r>
      <w:r w:rsidRPr="0066529A">
        <w:rPr>
          <w:rStyle w:val="StyleBoldUnderline"/>
        </w:rPr>
        <w:t>Congress</w:t>
      </w:r>
      <w:r w:rsidRPr="0066529A">
        <w:rPr>
          <w:sz w:val="16"/>
          <w:szCs w:val="24"/>
        </w:rPr>
        <w:t xml:space="preserve"> that took office earlier this month after the GOP victory in the midterm election </w:t>
      </w:r>
      <w:r w:rsidRPr="0066529A">
        <w:rPr>
          <w:rStyle w:val="StyleBoldUnderline"/>
        </w:rPr>
        <w:t>will put pressure on the administration to take a harder line on</w:t>
      </w:r>
      <w:r w:rsidRPr="0066529A">
        <w:rPr>
          <w:sz w:val="16"/>
          <w:szCs w:val="24"/>
        </w:rPr>
        <w:t xml:space="preserve"> the authoritarian regimes of </w:t>
      </w:r>
      <w:r w:rsidRPr="0066529A">
        <w:rPr>
          <w:rStyle w:val="StyleBoldUnderline"/>
        </w:rPr>
        <w:t>Venezuela</w:t>
      </w:r>
      <w:r w:rsidRPr="0066529A">
        <w:rPr>
          <w:sz w:val="16"/>
          <w:szCs w:val="24"/>
        </w:rPr>
        <w:t xml:space="preserve">, Bolivia, Nicaragua and Cuba. </w:t>
      </w:r>
      <w:r w:rsidRPr="0066529A">
        <w:rPr>
          <w:rStyle w:val="StyleBoldUnderline"/>
        </w:rPr>
        <w:t>Key congressional committees have changed hands, and are now led by Republican foreign policy hawks who have long criticized</w:t>
      </w:r>
      <w:r w:rsidRPr="0066529A">
        <w:rPr>
          <w:sz w:val="16"/>
          <w:szCs w:val="24"/>
        </w:rPr>
        <w:t xml:space="preserve"> President Barack </w:t>
      </w:r>
      <w:r w:rsidRPr="0066529A">
        <w:rPr>
          <w:rStyle w:val="StyleBoldUnderline"/>
        </w:rPr>
        <w:t>Obama</w:t>
      </w:r>
      <w:r w:rsidRPr="0066529A">
        <w:rPr>
          <w:sz w:val="16"/>
          <w:szCs w:val="24"/>
        </w:rPr>
        <w:t xml:space="preserve"> </w:t>
      </w:r>
      <w:r w:rsidRPr="0066529A">
        <w:rPr>
          <w:rStyle w:val="StyleBoldUnderline"/>
        </w:rPr>
        <w:t>for</w:t>
      </w:r>
      <w:r w:rsidRPr="0066529A">
        <w:rPr>
          <w:sz w:val="16"/>
          <w:szCs w:val="24"/>
        </w:rPr>
        <w:t xml:space="preserve"> allegedly </w:t>
      </w:r>
      <w:r w:rsidRPr="0066529A">
        <w:rPr>
          <w:rStyle w:val="StyleBoldUnderline"/>
        </w:rPr>
        <w:t>being too soft on Venezuela</w:t>
      </w:r>
      <w:r w:rsidRPr="0066529A">
        <w:rPr>
          <w:sz w:val="16"/>
          <w:szCs w:val="24"/>
        </w:rPr>
        <w:t xml:space="preserve">'s President Hugo Chavez and his allies in the region. In an interview last week, Rep. Ileana </w:t>
      </w:r>
      <w:r w:rsidRPr="0066529A">
        <w:rPr>
          <w:rStyle w:val="StyleBoldUnderline"/>
        </w:rPr>
        <w:t>Ros-Lehtinen</w:t>
      </w:r>
      <w:r w:rsidRPr="0066529A">
        <w:rPr>
          <w:sz w:val="16"/>
          <w:szCs w:val="24"/>
        </w:rPr>
        <w:t xml:space="preserve"> of Miami, </w:t>
      </w:r>
      <w:r w:rsidRPr="0066529A">
        <w:rPr>
          <w:rStyle w:val="StyleBoldUnderline"/>
        </w:rPr>
        <w:t>the</w:t>
      </w:r>
      <w:r w:rsidRPr="0066529A">
        <w:rPr>
          <w:sz w:val="16"/>
          <w:szCs w:val="24"/>
        </w:rPr>
        <w:t xml:space="preserve"> </w:t>
      </w:r>
      <w:r w:rsidRPr="0066529A">
        <w:rPr>
          <w:rStyle w:val="StyleBoldUnderline"/>
        </w:rPr>
        <w:t>new chairwoman of the House's powerful Committee on Foreign Affairs,</w:t>
      </w:r>
      <w:r w:rsidRPr="0066529A">
        <w:rPr>
          <w:sz w:val="16"/>
          <w:szCs w:val="24"/>
        </w:rPr>
        <w:t xml:space="preserve"> told me that there will be subcommittee hearings and investigations into issues such as Chavez's suspected aid to Middle Eastern terrorist groups and his links to Iran's secret nuclear weapons program. "It will be good for congressional subcommittees to start talking about Chavez, about (Bolivian President </w:t>
      </w:r>
      <w:proofErr w:type="spellStart"/>
      <w:r w:rsidRPr="0066529A">
        <w:rPr>
          <w:sz w:val="16"/>
          <w:szCs w:val="24"/>
        </w:rPr>
        <w:t>Evo</w:t>
      </w:r>
      <w:proofErr w:type="spellEnd"/>
      <w:r w:rsidRPr="0066529A">
        <w:rPr>
          <w:sz w:val="16"/>
          <w:szCs w:val="24"/>
        </w:rPr>
        <w:t xml:space="preserve">) Morales, about issues that have not been talked about," she said. "We are going to have a discussion about all of these issues." Ros-Lehtinen, who has scheduled a trip to Brazil, Argentina, Colombia and Honduras in March, </w:t>
      </w:r>
      <w:r w:rsidRPr="0066529A">
        <w:rPr>
          <w:rStyle w:val="StyleBoldUnderline"/>
        </w:rPr>
        <w:t>said that the House subcommittee on Western Hemisphere affairs is likely to hold hearings on whether to place Venezuela on the State Department's list of terrorist countries</w:t>
      </w:r>
      <w:r w:rsidRPr="0066529A">
        <w:rPr>
          <w:sz w:val="16"/>
          <w:szCs w:val="24"/>
        </w:rPr>
        <w:t xml:space="preserve">. The subcommittee's new chairman, Rep. Connie Mack of Florida, supports the idea. Ros-Lehtinen suggested to me that she doesn't, for practical reasons. </w:t>
      </w:r>
      <w:r w:rsidRPr="0066529A">
        <w:rPr>
          <w:rStyle w:val="StyleBoldUnderline"/>
        </w:rPr>
        <w:t>The House is also likely to hold hearings on whether to impose economic sanctions on Venezuela's oil monopoly</w:t>
      </w:r>
      <w:r w:rsidRPr="0066529A">
        <w:rPr>
          <w:sz w:val="16"/>
          <w:szCs w:val="24"/>
        </w:rPr>
        <w:t xml:space="preserve"> PDVSA and Venezuelan banks, she said. Won't these discussions be counterproductive, and give Chavez great ammunition to support his claims that he is a victim of the "U.S. empire," I asked her. "</w:t>
      </w:r>
      <w:r w:rsidRPr="0066529A">
        <w:rPr>
          <w:rStyle w:val="StyleBoldUnderline"/>
        </w:rPr>
        <w:t xml:space="preserve">The United States must have principles. </w:t>
      </w:r>
      <w:r w:rsidRPr="0066529A">
        <w:rPr>
          <w:sz w:val="16"/>
        </w:rPr>
        <w:t>It's very nice to think that one can be friends of the entire world, but if we do that, we don't have principles</w:t>
      </w:r>
      <w:r w:rsidRPr="0066529A">
        <w:rPr>
          <w:rStyle w:val="StyleBoldUnderline"/>
        </w:rPr>
        <w:t>," she said</w:t>
      </w:r>
      <w:r w:rsidRPr="0066529A">
        <w:rPr>
          <w:sz w:val="16"/>
          <w:szCs w:val="24"/>
        </w:rPr>
        <w:t xml:space="preserve">. She added that Chavez and his allies are going to blame the United States for everything anyway, regardless of what Washington does. </w:t>
      </w:r>
      <w:r w:rsidRPr="0066529A">
        <w:rPr>
          <w:rStyle w:val="StyleBoldUnderline"/>
        </w:rPr>
        <w:t xml:space="preserve">Ros-Lehtinen will not be the only </w:t>
      </w:r>
      <w:r w:rsidRPr="0066529A">
        <w:rPr>
          <w:sz w:val="16"/>
          <w:szCs w:val="24"/>
        </w:rPr>
        <w:t xml:space="preserve">new </w:t>
      </w:r>
      <w:r w:rsidRPr="0066529A">
        <w:rPr>
          <w:rStyle w:val="StyleBoldUnderline"/>
        </w:rPr>
        <w:t>powerful voice in Congress demanding a tougher line on Venezuela. The new Republican chair</w:t>
      </w:r>
      <w:r w:rsidRPr="0066529A">
        <w:rPr>
          <w:sz w:val="16"/>
          <w:szCs w:val="24"/>
        </w:rPr>
        <w:t xml:space="preserve">men </w:t>
      </w:r>
      <w:r w:rsidRPr="0066529A">
        <w:rPr>
          <w:rStyle w:val="StyleBoldUnderline"/>
        </w:rPr>
        <w:t>of the House's Intelligence Committee and Judiciary Committee are also more likely to press for inquiries into Venezuela's ties with Iran and terrorism</w:t>
      </w:r>
      <w:r w:rsidRPr="0066529A">
        <w:rPr>
          <w:sz w:val="16"/>
          <w:szCs w:val="24"/>
        </w:rPr>
        <w:t xml:space="preserve">, Republican foreign affairs analysts say. "They will start asking questions, and they will make a difference," says Roger Noriega, who was head of the State Department's Latin American affairs during the George W. Bush administration. "They will demand accountability from the administration, and that will bring about consequences." </w:t>
      </w:r>
      <w:r w:rsidRPr="0066529A">
        <w:rPr>
          <w:rStyle w:val="StyleBoldUnderline"/>
        </w:rPr>
        <w:t xml:space="preserve">Obama supporters concede that </w:t>
      </w:r>
      <w:r w:rsidRPr="0066529A">
        <w:rPr>
          <w:sz w:val="16"/>
        </w:rPr>
        <w:t>the new</w:t>
      </w:r>
      <w:r w:rsidRPr="0066529A">
        <w:rPr>
          <w:rStyle w:val="StyleBoldUnderline"/>
        </w:rPr>
        <w:t xml:space="preserve"> </w:t>
      </w:r>
      <w:r w:rsidRPr="0066529A">
        <w:rPr>
          <w:rStyle w:val="Emphasis"/>
        </w:rPr>
        <w:t>Congress is likely to have an impact on the administration's Latin America policy,</w:t>
      </w:r>
      <w:r w:rsidRPr="0066529A">
        <w:rPr>
          <w:sz w:val="16"/>
          <w:szCs w:val="24"/>
        </w:rPr>
        <w:t xml:space="preserve"> but warn that it will be a negative one. "</w:t>
      </w:r>
      <w:r w:rsidRPr="0066529A">
        <w:rPr>
          <w:rStyle w:val="StyleBoldUnderline"/>
        </w:rPr>
        <w:t>Ileana Ros-Lehtinen has already said that she wants to cut the State Department budget and foreign assistance,"</w:t>
      </w:r>
      <w:r w:rsidRPr="0066529A">
        <w:rPr>
          <w:sz w:val="16"/>
          <w:szCs w:val="24"/>
        </w:rPr>
        <w:t xml:space="preserve"> said Jeffrey </w:t>
      </w:r>
      <w:proofErr w:type="spellStart"/>
      <w:r w:rsidRPr="0066529A">
        <w:rPr>
          <w:sz w:val="16"/>
          <w:szCs w:val="24"/>
        </w:rPr>
        <w:t>Davidow</w:t>
      </w:r>
      <w:proofErr w:type="spellEnd"/>
      <w:r w:rsidRPr="0066529A">
        <w:rPr>
          <w:sz w:val="16"/>
          <w:szCs w:val="24"/>
        </w:rPr>
        <w:t>, who served as head of the State Department's Latin American affairs office during the Clinton administration.</w:t>
      </w:r>
    </w:p>
    <w:p w:rsidR="0066529A" w:rsidRPr="0066529A" w:rsidRDefault="0066529A" w:rsidP="0066529A"/>
    <w:p w:rsidR="0066529A" w:rsidRPr="0066529A" w:rsidRDefault="0066529A" w:rsidP="0066529A">
      <w:pPr>
        <w:pStyle w:val="Heading3"/>
        <w:rPr>
          <w:rFonts w:cs="Times New Roman"/>
        </w:rPr>
      </w:pPr>
      <w:r w:rsidRPr="0066529A">
        <w:rPr>
          <w:rFonts w:cs="Times New Roman"/>
        </w:rPr>
        <w:lastRenderedPageBreak/>
        <w:t>2NC—Venezuela Links</w:t>
      </w:r>
    </w:p>
    <w:p w:rsidR="0066529A" w:rsidRPr="0066529A" w:rsidRDefault="0066529A" w:rsidP="0066529A">
      <w:pPr>
        <w:pStyle w:val="Heading4"/>
        <w:rPr>
          <w:rFonts w:cs="Times New Roman"/>
        </w:rPr>
      </w:pPr>
      <w:r w:rsidRPr="0066529A">
        <w:rPr>
          <w:rFonts w:cs="Times New Roman"/>
        </w:rPr>
        <w:t>Plan ensures fights over human rights, democracy, and Iran—</w:t>
      </w:r>
    </w:p>
    <w:p w:rsidR="0066529A" w:rsidRPr="0066529A" w:rsidRDefault="0066529A" w:rsidP="0066529A">
      <w:r w:rsidRPr="0066529A">
        <w:rPr>
          <w:rStyle w:val="StyleStyleBold12pt"/>
        </w:rPr>
        <w:t>Sullivan ‘13</w:t>
      </w:r>
      <w:r w:rsidRPr="0066529A">
        <w:t>. Mark P. Sullivan, Specialist in Latin American Affairs, Congressional Research Service. January 10, 2013. “Venezuela: Issues for Congress” [http://www.fas.org/sgp/crs/row/R40938.pdf]</w:t>
      </w:r>
    </w:p>
    <w:p w:rsidR="0066529A" w:rsidRPr="0066529A" w:rsidRDefault="0066529A" w:rsidP="0066529A">
      <w:pPr>
        <w:rPr>
          <w:sz w:val="16"/>
        </w:rPr>
      </w:pPr>
      <w:r w:rsidRPr="0066529A">
        <w:rPr>
          <w:sz w:val="16"/>
        </w:rPr>
        <w:t xml:space="preserve">As in past years, </w:t>
      </w:r>
      <w:r w:rsidRPr="0066529A">
        <w:rPr>
          <w:rStyle w:val="StyleBoldUnderline"/>
        </w:rPr>
        <w:t>there were concerns in</w:t>
      </w:r>
      <w:r w:rsidRPr="0066529A">
        <w:rPr>
          <w:sz w:val="16"/>
        </w:rPr>
        <w:t xml:space="preserve"> the 112th </w:t>
      </w:r>
      <w:r w:rsidRPr="0066529A">
        <w:rPr>
          <w:rStyle w:val="StyleBoldUnderline"/>
        </w:rPr>
        <w:t xml:space="preserve">Congress regarding the state of Venezuela’s </w:t>
      </w:r>
      <w:r w:rsidRPr="0066529A">
        <w:rPr>
          <w:rStyle w:val="Emphasis"/>
        </w:rPr>
        <w:t xml:space="preserve">democracy </w:t>
      </w:r>
      <w:r w:rsidRPr="0066529A">
        <w:rPr>
          <w:rStyle w:val="StyleBoldUnderline"/>
        </w:rPr>
        <w:t xml:space="preserve">and </w:t>
      </w:r>
      <w:r w:rsidRPr="0066529A">
        <w:rPr>
          <w:rStyle w:val="Emphasis"/>
        </w:rPr>
        <w:t xml:space="preserve">human rights situation </w:t>
      </w:r>
      <w:r w:rsidRPr="0066529A">
        <w:rPr>
          <w:rStyle w:val="StyleBoldUnderline"/>
        </w:rPr>
        <w:t xml:space="preserve">and its </w:t>
      </w:r>
      <w:r w:rsidRPr="0066529A">
        <w:rPr>
          <w:rStyle w:val="Emphasis"/>
        </w:rPr>
        <w:t xml:space="preserve">deepening relations with </w:t>
      </w:r>
      <w:proofErr w:type="gramStart"/>
      <w:r w:rsidRPr="0066529A">
        <w:rPr>
          <w:rStyle w:val="Emphasis"/>
        </w:rPr>
        <w:t>Iran,</w:t>
      </w:r>
      <w:proofErr w:type="gramEnd"/>
      <w:r w:rsidRPr="0066529A">
        <w:rPr>
          <w:sz w:val="16"/>
        </w:rPr>
        <w:t xml:space="preserve"> and </w:t>
      </w:r>
      <w:r w:rsidRPr="0066529A">
        <w:rPr>
          <w:rStyle w:val="Emphasis"/>
        </w:rPr>
        <w:t>these concerns will likely continue</w:t>
      </w:r>
      <w:r w:rsidRPr="0066529A">
        <w:rPr>
          <w:sz w:val="16"/>
        </w:rPr>
        <w:t xml:space="preserve"> in the 113th Congress. The 112th </w:t>
      </w:r>
      <w:r w:rsidRPr="0066529A">
        <w:rPr>
          <w:rStyle w:val="StyleBoldUnderline"/>
        </w:rPr>
        <w:t>Congress approved H.R. 3783</w:t>
      </w:r>
      <w:r w:rsidRPr="0066529A">
        <w:rPr>
          <w:sz w:val="16"/>
        </w:rPr>
        <w:t xml:space="preserve"> (P.L. 112- 220), </w:t>
      </w:r>
      <w:r w:rsidRPr="0066529A">
        <w:rPr>
          <w:rStyle w:val="StyleBoldUnderline"/>
        </w:rPr>
        <w:t>which requires the Administration to conduct an assessment and present “a strategy to address Iran’s growing hostile presence and activity in the Western Hemisphere</w:t>
      </w:r>
      <w:r w:rsidRPr="0066529A">
        <w:rPr>
          <w:sz w:val="16"/>
        </w:rPr>
        <w:t xml:space="preserve">.” Other initiatives that were not approved include: H.R. 2542, which would have withheld some assistance to the Organization of American States unless that body took action to invoke the Inter-American Democratic Charter regarding the status of democracy in Venezuela; H.R. 2583, which included a provision prohibiting aid to the government of Venezuela; and </w:t>
      </w:r>
      <w:proofErr w:type="spellStart"/>
      <w:r w:rsidRPr="0066529A">
        <w:rPr>
          <w:sz w:val="16"/>
        </w:rPr>
        <w:t>H.Res</w:t>
      </w:r>
      <w:proofErr w:type="spellEnd"/>
      <w:r w:rsidRPr="0066529A">
        <w:rPr>
          <w:sz w:val="16"/>
        </w:rPr>
        <w:t>. 247, which would have called on the Secretary of State to designate Venezuela as a state sponsor of terrorism.</w:t>
      </w:r>
    </w:p>
    <w:p w:rsidR="0066529A" w:rsidRPr="0066529A" w:rsidRDefault="0066529A" w:rsidP="0066529A">
      <w:pPr>
        <w:pStyle w:val="Heading4"/>
        <w:rPr>
          <w:rFonts w:cs="Times New Roman"/>
        </w:rPr>
      </w:pPr>
      <w:r w:rsidRPr="0066529A">
        <w:rPr>
          <w:rFonts w:cs="Times New Roman"/>
          <w:u w:val="single"/>
        </w:rPr>
        <w:t>Major concerns</w:t>
      </w:r>
      <w:r w:rsidRPr="0066529A">
        <w:rPr>
          <w:rFonts w:cs="Times New Roman"/>
        </w:rPr>
        <w:t xml:space="preserve"> over Venezuelan politics make the </w:t>
      </w:r>
      <w:proofErr w:type="spellStart"/>
      <w:r w:rsidRPr="0066529A">
        <w:rPr>
          <w:rFonts w:cs="Times New Roman"/>
        </w:rPr>
        <w:t>aff</w:t>
      </w:r>
      <w:proofErr w:type="spellEnd"/>
      <w:r w:rsidRPr="0066529A">
        <w:rPr>
          <w:rFonts w:cs="Times New Roman"/>
        </w:rPr>
        <w:t xml:space="preserve"> politically explosive—</w:t>
      </w:r>
    </w:p>
    <w:p w:rsidR="0066529A" w:rsidRPr="0066529A" w:rsidRDefault="0066529A" w:rsidP="0066529A">
      <w:r w:rsidRPr="0066529A">
        <w:rPr>
          <w:rStyle w:val="StyleStyleBold12pt"/>
        </w:rPr>
        <w:t>Sullivan ‘13</w:t>
      </w:r>
      <w:r w:rsidRPr="0066529A">
        <w:t>. Mark P. Sullivan, Specialist in Latin American Affairs, Congressional Research Service. January 10, 2013. “Venezuela: Issues for Congress” [http://www.fas.org/sgp/crs/row/R40938.pdf]</w:t>
      </w:r>
    </w:p>
    <w:p w:rsidR="0066529A" w:rsidRPr="0066529A" w:rsidRDefault="0066529A" w:rsidP="0066529A">
      <w:pPr>
        <w:rPr>
          <w:sz w:val="14"/>
        </w:rPr>
      </w:pPr>
      <w:r w:rsidRPr="0066529A">
        <w:rPr>
          <w:rStyle w:val="StyleBoldUnderline"/>
        </w:rPr>
        <w:t>The United States traditionally has had close relations with Venezuela</w:t>
      </w:r>
      <w:r w:rsidRPr="0066529A">
        <w:rPr>
          <w:sz w:val="14"/>
        </w:rPr>
        <w:t xml:space="preserve">, a major supplier of foreign oil, </w:t>
      </w:r>
      <w:r w:rsidRPr="0066529A">
        <w:rPr>
          <w:rStyle w:val="StyleBoldUnderline"/>
        </w:rPr>
        <w:t>but there has been friction in relations</w:t>
      </w:r>
      <w:r w:rsidRPr="0066529A">
        <w:rPr>
          <w:sz w:val="14"/>
        </w:rPr>
        <w:t xml:space="preserve"> under the Chávez government. Over the years, </w:t>
      </w:r>
      <w:r w:rsidRPr="0066529A">
        <w:rPr>
          <w:rStyle w:val="StyleBoldUnderline"/>
        </w:rPr>
        <w:t xml:space="preserve">U.S. officials have expressed concerns about </w:t>
      </w:r>
      <w:r w:rsidRPr="0066529A">
        <w:rPr>
          <w:rStyle w:val="Emphasis"/>
        </w:rPr>
        <w:t>human rights</w:t>
      </w:r>
      <w:r w:rsidRPr="0066529A">
        <w:rPr>
          <w:rStyle w:val="StyleBoldUnderline"/>
        </w:rPr>
        <w:t>,</w:t>
      </w:r>
      <w:r w:rsidRPr="0066529A">
        <w:rPr>
          <w:sz w:val="14"/>
        </w:rPr>
        <w:t xml:space="preserve"> Venezuela’s </w:t>
      </w:r>
      <w:r w:rsidRPr="0066529A">
        <w:rPr>
          <w:rStyle w:val="Emphasis"/>
        </w:rPr>
        <w:t>military arms purchases</w:t>
      </w:r>
      <w:r w:rsidRPr="0066529A">
        <w:rPr>
          <w:sz w:val="14"/>
        </w:rPr>
        <w:t>, its relations with</w:t>
      </w:r>
      <w:r w:rsidRPr="0066529A">
        <w:rPr>
          <w:rStyle w:val="StyleBoldUnderline"/>
        </w:rPr>
        <w:t xml:space="preserve"> </w:t>
      </w:r>
      <w:r w:rsidRPr="0066529A">
        <w:rPr>
          <w:rStyle w:val="Emphasis"/>
        </w:rPr>
        <w:t>Iran</w:t>
      </w:r>
      <w:r w:rsidRPr="0066529A">
        <w:rPr>
          <w:rStyle w:val="StyleBoldUnderline"/>
        </w:rPr>
        <w:t>, and</w:t>
      </w:r>
      <w:r w:rsidRPr="0066529A">
        <w:rPr>
          <w:sz w:val="14"/>
        </w:rPr>
        <w:t xml:space="preserve"> its </w:t>
      </w:r>
      <w:r w:rsidRPr="0066529A">
        <w:rPr>
          <w:rStyle w:val="StyleBoldUnderline"/>
        </w:rPr>
        <w:t>efforts to export</w:t>
      </w:r>
      <w:r w:rsidRPr="0066529A">
        <w:rPr>
          <w:sz w:val="14"/>
        </w:rPr>
        <w:t xml:space="preserve"> its brand of </w:t>
      </w:r>
      <w:r w:rsidRPr="0066529A">
        <w:rPr>
          <w:rStyle w:val="Emphasis"/>
        </w:rPr>
        <w:t>populism</w:t>
      </w:r>
      <w:r w:rsidRPr="0066529A">
        <w:rPr>
          <w:sz w:val="14"/>
        </w:rPr>
        <w:t xml:space="preserve"> to other Latin American countries. </w:t>
      </w:r>
      <w:r w:rsidRPr="0066529A">
        <w:rPr>
          <w:rStyle w:val="Emphasis"/>
        </w:rPr>
        <w:t xml:space="preserve">Declining cooperation </w:t>
      </w:r>
      <w:r w:rsidRPr="0066529A">
        <w:rPr>
          <w:rStyle w:val="StyleBoldUnderline"/>
        </w:rPr>
        <w:t>on anti-drug and anti-terrorism efforts has been a major concern</w:t>
      </w:r>
      <w:r w:rsidRPr="0066529A">
        <w:rPr>
          <w:sz w:val="14"/>
        </w:rPr>
        <w:t xml:space="preserve">. The </w:t>
      </w:r>
      <w:r w:rsidRPr="0066529A">
        <w:rPr>
          <w:rStyle w:val="StyleBoldUnderline"/>
        </w:rPr>
        <w:t>United States has imposed sanctions: on several Venezuelan government and military officials for allegedly helping the Revolutionary Armed Forces of Colombia (FARC) with drug and weapons trafficking; on three Venezuelan companies for providing support to Iran; and on several Venezuelan individuals for providing support to Hezbollah</w:t>
      </w:r>
      <w:r w:rsidRPr="0066529A">
        <w:rPr>
          <w:sz w:val="14"/>
        </w:rPr>
        <w:t>. Despite tensions in relations, the Obama Administration remains committed to seeking constructive engagement with Venezuela, focusing on such areas as anti-drug and counter-terrorism efforts. In the aftermath of President Chávez’s reelection, the White House, while acknowledging differences with President Chávez, congratulated the Venezuelan people on the high level of participation and the relatively peaceful election process.</w:t>
      </w:r>
    </w:p>
    <w:p w:rsidR="0066529A" w:rsidRPr="0066529A" w:rsidRDefault="0066529A" w:rsidP="0066529A">
      <w:pPr>
        <w:pStyle w:val="Heading4"/>
        <w:rPr>
          <w:rFonts w:cs="Times New Roman"/>
        </w:rPr>
      </w:pPr>
      <w:r w:rsidRPr="0066529A">
        <w:rPr>
          <w:rFonts w:cs="Times New Roman"/>
        </w:rPr>
        <w:t>Republicans oppose the plan--Gender modified</w:t>
      </w:r>
    </w:p>
    <w:p w:rsidR="0066529A" w:rsidRPr="0066529A" w:rsidRDefault="0066529A" w:rsidP="0066529A">
      <w:pPr>
        <w:rPr>
          <w:sz w:val="24"/>
          <w:szCs w:val="24"/>
        </w:rPr>
      </w:pPr>
      <w:r w:rsidRPr="0066529A">
        <w:rPr>
          <w:sz w:val="24"/>
          <w:szCs w:val="24"/>
        </w:rPr>
        <w:t xml:space="preserve">Eva </w:t>
      </w:r>
      <w:proofErr w:type="spellStart"/>
      <w:r w:rsidRPr="0066529A">
        <w:rPr>
          <w:sz w:val="24"/>
          <w:szCs w:val="24"/>
        </w:rPr>
        <w:t>Golinger</w:t>
      </w:r>
      <w:proofErr w:type="spellEnd"/>
      <w:r w:rsidRPr="0066529A">
        <w:rPr>
          <w:sz w:val="24"/>
          <w:szCs w:val="24"/>
        </w:rPr>
        <w:t xml:space="preserve"> 2011 (</w:t>
      </w:r>
      <w:proofErr w:type="spellStart"/>
      <w:r w:rsidRPr="0066529A">
        <w:rPr>
          <w:sz w:val="24"/>
          <w:szCs w:val="24"/>
        </w:rPr>
        <w:t>Correo</w:t>
      </w:r>
      <w:proofErr w:type="spellEnd"/>
      <w:r w:rsidRPr="0066529A">
        <w:rPr>
          <w:sz w:val="24"/>
          <w:szCs w:val="24"/>
        </w:rPr>
        <w:t xml:space="preserve"> del Orinoco International, February 18th Obama Requests Funding for Venezuelan Opposition in 2012 Budget Venezuelanalysis.com is a project of Venezuela Analysis, Inc., which is registered as a non-profit organization in New York State and of the </w:t>
      </w:r>
      <w:proofErr w:type="spellStart"/>
      <w:r w:rsidRPr="0066529A">
        <w:rPr>
          <w:sz w:val="24"/>
          <w:szCs w:val="24"/>
        </w:rPr>
        <w:t>Fundación</w:t>
      </w:r>
      <w:proofErr w:type="spellEnd"/>
      <w:r w:rsidRPr="0066529A">
        <w:rPr>
          <w:sz w:val="24"/>
          <w:szCs w:val="24"/>
        </w:rPr>
        <w:t xml:space="preserve"> </w:t>
      </w:r>
      <w:proofErr w:type="spellStart"/>
      <w:r w:rsidRPr="0066529A">
        <w:rPr>
          <w:sz w:val="24"/>
          <w:szCs w:val="24"/>
        </w:rPr>
        <w:t>para</w:t>
      </w:r>
      <w:proofErr w:type="spellEnd"/>
      <w:r w:rsidRPr="0066529A">
        <w:rPr>
          <w:sz w:val="24"/>
          <w:szCs w:val="24"/>
        </w:rPr>
        <w:t xml:space="preserve"> la </w:t>
      </w:r>
      <w:proofErr w:type="spellStart"/>
      <w:r w:rsidRPr="0066529A">
        <w:rPr>
          <w:sz w:val="24"/>
          <w:szCs w:val="24"/>
        </w:rPr>
        <w:t>Justicia</w:t>
      </w:r>
      <w:proofErr w:type="spellEnd"/>
      <w:r w:rsidRPr="0066529A">
        <w:rPr>
          <w:sz w:val="24"/>
          <w:szCs w:val="24"/>
        </w:rPr>
        <w:t xml:space="preserve"> </w:t>
      </w:r>
      <w:proofErr w:type="spellStart"/>
      <w:r w:rsidRPr="0066529A">
        <w:rPr>
          <w:sz w:val="24"/>
          <w:szCs w:val="24"/>
        </w:rPr>
        <w:t>Económica</w:t>
      </w:r>
      <w:proofErr w:type="spellEnd"/>
      <w:r w:rsidRPr="0066529A">
        <w:rPr>
          <w:sz w:val="24"/>
          <w:szCs w:val="24"/>
        </w:rPr>
        <w:t xml:space="preserve"> Global, which is a foundation that is registered in Caracas, Venezuela. </w:t>
      </w:r>
      <w:hyperlink r:id="rId13" w:history="1">
        <w:r w:rsidRPr="0066529A">
          <w:rPr>
            <w:rStyle w:val="Hyperlink"/>
            <w:sz w:val="24"/>
            <w:szCs w:val="24"/>
          </w:rPr>
          <w:t>http://venezuelanalysis.com/analysis/6006</w:t>
        </w:r>
      </w:hyperlink>
      <w:r w:rsidRPr="0066529A">
        <w:rPr>
          <w:sz w:val="24"/>
          <w:szCs w:val="24"/>
        </w:rPr>
        <w:t>)</w:t>
      </w:r>
    </w:p>
    <w:p w:rsidR="0066529A" w:rsidRPr="0066529A" w:rsidRDefault="0066529A" w:rsidP="0066529A">
      <w:pPr>
        <w:rPr>
          <w:sz w:val="16"/>
          <w:szCs w:val="24"/>
        </w:rPr>
      </w:pPr>
      <w:r w:rsidRPr="0066529A">
        <w:rPr>
          <w:sz w:val="16"/>
          <w:szCs w:val="24"/>
        </w:rPr>
        <w:t xml:space="preserve">This week </w:t>
      </w:r>
      <w:r w:rsidRPr="0066529A">
        <w:rPr>
          <w:rStyle w:val="StyleBoldUnderline"/>
        </w:rPr>
        <w:t xml:space="preserve">Republican </w:t>
      </w:r>
      <w:proofErr w:type="gramStart"/>
      <w:r w:rsidRPr="0066529A">
        <w:rPr>
          <w:rStyle w:val="StyleBoldUnderline"/>
        </w:rPr>
        <w:t>congress[</w:t>
      </w:r>
      <w:proofErr w:type="gramEnd"/>
      <w:r w:rsidRPr="0066529A">
        <w:rPr>
          <w:rStyle w:val="StyleBoldUnderline"/>
        </w:rPr>
        <w:t xml:space="preserve">member] </w:t>
      </w:r>
      <w:r w:rsidRPr="0066529A">
        <w:rPr>
          <w:sz w:val="16"/>
          <w:szCs w:val="24"/>
        </w:rPr>
        <w:t xml:space="preserve">man and Head of the House of Representatives Sub-Committee on Foreign Affairs for the Western Hemisphere, Connie Mack, </w:t>
      </w:r>
      <w:r w:rsidRPr="0066529A">
        <w:rPr>
          <w:rStyle w:val="StyleBoldUnderline"/>
        </w:rPr>
        <w:t xml:space="preserve">called on the Obama administration to impose an economic embargo against Venezuela, citing alleged links to terrorist groups as justification. </w:t>
      </w:r>
      <w:r w:rsidRPr="0066529A">
        <w:rPr>
          <w:sz w:val="16"/>
        </w:rPr>
        <w:t>Mack, a neoconservative representing Southern Florida, also</w:t>
      </w:r>
      <w:r w:rsidRPr="0066529A">
        <w:rPr>
          <w:sz w:val="16"/>
          <w:szCs w:val="24"/>
        </w:rPr>
        <w:t xml:space="preserve"> requested the US include Venezuela on this year's "state sponsors of terrorism" list, a petition the congressman has made unsuccessfully during the last three years. During a speech at the Conservative Political Action Conference (CPAC), Mack referred to the democratically-elected Venezuelan President as a "</w:t>
      </w:r>
      <w:proofErr w:type="spellStart"/>
      <w:r w:rsidRPr="0066529A">
        <w:rPr>
          <w:sz w:val="16"/>
          <w:szCs w:val="24"/>
        </w:rPr>
        <w:t>thugocrat</w:t>
      </w:r>
      <w:proofErr w:type="spellEnd"/>
      <w:r w:rsidRPr="0066529A">
        <w:rPr>
          <w:sz w:val="16"/>
          <w:szCs w:val="24"/>
        </w:rPr>
        <w:t xml:space="preserve">" who uses "weapons" such as "oppression, aggression, terrorism and drugs" to "destroy liberty and democracy in Latin America". Mack did not present any evidence to back his outrageous claims. The Floridian Republican went so far as to allege that President Hugo Chavez "has become the Osama bin Laden and the </w:t>
      </w:r>
      <w:proofErr w:type="spellStart"/>
      <w:r w:rsidRPr="0066529A">
        <w:rPr>
          <w:sz w:val="16"/>
          <w:szCs w:val="24"/>
        </w:rPr>
        <w:t>Ahmadineyad</w:t>
      </w:r>
      <w:proofErr w:type="spellEnd"/>
      <w:r w:rsidRPr="0066529A">
        <w:rPr>
          <w:sz w:val="16"/>
          <w:szCs w:val="24"/>
        </w:rPr>
        <w:t xml:space="preserve"> of the Western Hemisphere". </w:t>
      </w:r>
      <w:r w:rsidRPr="0066529A">
        <w:rPr>
          <w:rStyle w:val="StyleBoldUnderline"/>
        </w:rPr>
        <w:t xml:space="preserve">During the past several years, right-wing sectors in Washington have </w:t>
      </w:r>
      <w:r w:rsidRPr="0066529A">
        <w:rPr>
          <w:rStyle w:val="Emphasis"/>
        </w:rPr>
        <w:t>escalated calls for direct aggression</w:t>
      </w:r>
      <w:r w:rsidRPr="0066529A">
        <w:rPr>
          <w:rStyle w:val="StyleBoldUnderline"/>
        </w:rPr>
        <w:t xml:space="preserve"> and intervention against Venezuela.</w:t>
      </w:r>
      <w:r w:rsidRPr="0066529A">
        <w:rPr>
          <w:sz w:val="16"/>
          <w:szCs w:val="24"/>
        </w:rPr>
        <w:t xml:space="preserve"> Their cries have been accompanied by an increased funding for anti-Chavez groups with the hopes of fomenting destabilization and unrest in Venezuela, </w:t>
      </w:r>
      <w:r w:rsidRPr="0066529A">
        <w:rPr>
          <w:rStyle w:val="StyleBoldUnderline"/>
        </w:rPr>
        <w:t>while working internationally to "isolate" the Venezuelan government</w:t>
      </w:r>
      <w:r w:rsidRPr="0066529A">
        <w:rPr>
          <w:sz w:val="16"/>
          <w:szCs w:val="24"/>
        </w:rPr>
        <w:t xml:space="preserve"> and demonize President Chavez himself. Nonetheless, the Venezuelan head of state retains a near 60% popularity at home and is one of the most admired leaders worldwide.</w:t>
      </w:r>
    </w:p>
    <w:p w:rsidR="0066529A" w:rsidRPr="0066529A" w:rsidRDefault="0066529A" w:rsidP="0066529A">
      <w:pPr>
        <w:rPr>
          <w:sz w:val="16"/>
          <w:szCs w:val="24"/>
        </w:rPr>
      </w:pPr>
    </w:p>
    <w:p w:rsidR="0066529A" w:rsidRPr="0066529A" w:rsidRDefault="0066529A" w:rsidP="0066529A">
      <w:pPr>
        <w:pStyle w:val="Heading3"/>
        <w:rPr>
          <w:rFonts w:cs="Times New Roman"/>
        </w:rPr>
      </w:pPr>
      <w:r w:rsidRPr="0066529A">
        <w:rPr>
          <w:rFonts w:cs="Times New Roman"/>
        </w:rPr>
        <w:lastRenderedPageBreak/>
        <w:t>2NC—Venezuela Flip Flop Link</w:t>
      </w:r>
    </w:p>
    <w:p w:rsidR="0066529A" w:rsidRPr="0066529A" w:rsidRDefault="0066529A" w:rsidP="0066529A">
      <w:pPr>
        <w:rPr>
          <w:sz w:val="16"/>
          <w:szCs w:val="24"/>
        </w:rPr>
      </w:pPr>
    </w:p>
    <w:p w:rsidR="0066529A" w:rsidRPr="0066529A" w:rsidRDefault="0066529A" w:rsidP="0066529A">
      <w:pPr>
        <w:pStyle w:val="Heading4"/>
        <w:rPr>
          <w:rFonts w:cs="Times New Roman"/>
        </w:rPr>
      </w:pPr>
      <w:r w:rsidRPr="0066529A">
        <w:rPr>
          <w:rFonts w:cs="Times New Roman"/>
        </w:rPr>
        <w:t xml:space="preserve">Plan is a flip flop: Obama refuses to recognize Venezuela’s president </w:t>
      </w:r>
      <w:proofErr w:type="spellStart"/>
      <w:r w:rsidRPr="0066529A">
        <w:rPr>
          <w:rFonts w:cs="Times New Roman"/>
        </w:rPr>
        <w:t>Maduro</w:t>
      </w:r>
      <w:proofErr w:type="spellEnd"/>
    </w:p>
    <w:p w:rsidR="0066529A" w:rsidRPr="0066529A" w:rsidRDefault="0066529A" w:rsidP="0066529A">
      <w:r w:rsidRPr="0066529A">
        <w:t xml:space="preserve">BRADLEY KLAPPER April 17 2013 (Venezuela Elections: Nicolas </w:t>
      </w:r>
      <w:proofErr w:type="spellStart"/>
      <w:r w:rsidRPr="0066529A">
        <w:t>Maduro</w:t>
      </w:r>
      <w:proofErr w:type="spellEnd"/>
      <w:r w:rsidRPr="0066529A">
        <w:t xml:space="preserve">, President-Elect, Not Recognized By Obama Administration </w:t>
      </w:r>
      <w:proofErr w:type="gramStart"/>
      <w:r w:rsidRPr="0066529A">
        <w:t>Yet</w:t>
      </w:r>
      <w:proofErr w:type="gramEnd"/>
      <w:r w:rsidRPr="0066529A">
        <w:t xml:space="preserve"> </w:t>
      </w:r>
      <w:hyperlink r:id="rId14" w:history="1">
        <w:r w:rsidRPr="0066529A">
          <w:rPr>
            <w:rStyle w:val="Hyperlink"/>
          </w:rPr>
          <w:t>http://www.huffingtonpost.com/2013/04/17/venezuela-elections-nicolas-maduro-obama-administration-not-recognized_n_3100994.html_</w:t>
        </w:r>
      </w:hyperlink>
    </w:p>
    <w:p w:rsidR="0066529A" w:rsidRPr="0066529A" w:rsidRDefault="0066529A" w:rsidP="0066529A">
      <w:pPr>
        <w:rPr>
          <w:sz w:val="16"/>
          <w:szCs w:val="24"/>
        </w:rPr>
      </w:pPr>
      <w:r w:rsidRPr="0066529A">
        <w:rPr>
          <w:sz w:val="16"/>
          <w:szCs w:val="24"/>
        </w:rPr>
        <w:t xml:space="preserve">WASHINGTON — </w:t>
      </w:r>
      <w:proofErr w:type="gramStart"/>
      <w:r w:rsidRPr="0066529A">
        <w:rPr>
          <w:rStyle w:val="StyleBoldUnderline"/>
        </w:rPr>
        <w:t>The</w:t>
      </w:r>
      <w:proofErr w:type="gramEnd"/>
      <w:r w:rsidRPr="0066529A">
        <w:rPr>
          <w:rStyle w:val="StyleBoldUnderline"/>
        </w:rPr>
        <w:t xml:space="preserve"> Obama administration is refusing to recognize Venezuelan President-elect Nicolas </w:t>
      </w:r>
      <w:proofErr w:type="spellStart"/>
      <w:r w:rsidRPr="0066529A">
        <w:rPr>
          <w:rStyle w:val="StyleBoldUnderline"/>
        </w:rPr>
        <w:t>Maduro</w:t>
      </w:r>
      <w:proofErr w:type="spellEnd"/>
      <w:r w:rsidRPr="0066529A">
        <w:rPr>
          <w:rStyle w:val="StyleBoldUnderline"/>
        </w:rPr>
        <w:t xml:space="preserve"> </w:t>
      </w:r>
      <w:r w:rsidRPr="0066529A">
        <w:rPr>
          <w:sz w:val="16"/>
          <w:szCs w:val="24"/>
        </w:rPr>
        <w:t xml:space="preserve">and says a recount of this week's election should occur. Testifying before Congress, </w:t>
      </w:r>
      <w:r w:rsidRPr="0066529A">
        <w:rPr>
          <w:rStyle w:val="StyleBoldUnderline"/>
        </w:rPr>
        <w:t>Secretary of State</w:t>
      </w:r>
      <w:r w:rsidRPr="0066529A">
        <w:rPr>
          <w:sz w:val="16"/>
          <w:szCs w:val="24"/>
        </w:rPr>
        <w:t xml:space="preserve"> John </w:t>
      </w:r>
      <w:r w:rsidRPr="0066529A">
        <w:rPr>
          <w:rStyle w:val="StyleBoldUnderline"/>
        </w:rPr>
        <w:t>Kerry</w:t>
      </w:r>
      <w:r w:rsidRPr="0066529A">
        <w:rPr>
          <w:sz w:val="16"/>
          <w:szCs w:val="24"/>
        </w:rPr>
        <w:t xml:space="preserve"> </w:t>
      </w:r>
      <w:r w:rsidRPr="0066529A">
        <w:rPr>
          <w:rStyle w:val="StyleBoldUnderline"/>
        </w:rPr>
        <w:t>backed the call by opposition leader</w:t>
      </w:r>
      <w:r w:rsidRPr="0066529A">
        <w:rPr>
          <w:sz w:val="16"/>
          <w:szCs w:val="24"/>
        </w:rPr>
        <w:t xml:space="preserve"> Henrique </w:t>
      </w:r>
      <w:proofErr w:type="spellStart"/>
      <w:r w:rsidRPr="0066529A">
        <w:rPr>
          <w:sz w:val="16"/>
          <w:szCs w:val="24"/>
        </w:rPr>
        <w:t>Capriles</w:t>
      </w:r>
      <w:proofErr w:type="spellEnd"/>
      <w:r w:rsidRPr="0066529A">
        <w:rPr>
          <w:sz w:val="16"/>
          <w:szCs w:val="24"/>
        </w:rPr>
        <w:t xml:space="preserve"> </w:t>
      </w:r>
      <w:r w:rsidRPr="0066529A">
        <w:rPr>
          <w:rStyle w:val="StyleBoldUnderline"/>
        </w:rPr>
        <w:t>for the vote count</w:t>
      </w:r>
      <w:r w:rsidRPr="0066529A">
        <w:rPr>
          <w:sz w:val="16"/>
          <w:szCs w:val="24"/>
        </w:rPr>
        <w:t xml:space="preserve"> of Sunday's presidential election </w:t>
      </w:r>
      <w:r w:rsidRPr="0066529A">
        <w:rPr>
          <w:rStyle w:val="StyleBoldUnderline"/>
        </w:rPr>
        <w:t>to be re-examined</w:t>
      </w:r>
      <w:r w:rsidRPr="0066529A">
        <w:rPr>
          <w:sz w:val="16"/>
          <w:szCs w:val="24"/>
        </w:rPr>
        <w:t xml:space="preserve">. Venezuela's National Electoral Council says </w:t>
      </w:r>
      <w:proofErr w:type="spellStart"/>
      <w:r w:rsidRPr="0066529A">
        <w:rPr>
          <w:sz w:val="16"/>
          <w:szCs w:val="24"/>
        </w:rPr>
        <w:t>Maduro</w:t>
      </w:r>
      <w:proofErr w:type="spellEnd"/>
      <w:r w:rsidRPr="0066529A">
        <w:rPr>
          <w:sz w:val="16"/>
          <w:szCs w:val="24"/>
        </w:rPr>
        <w:t xml:space="preserve"> won by 262,000 votes out of 14.9 million cast. But asked directly at a House Foreign Affairs Committee hearing Wednesday if he recognized </w:t>
      </w:r>
      <w:proofErr w:type="spellStart"/>
      <w:r w:rsidRPr="0066529A">
        <w:rPr>
          <w:sz w:val="16"/>
          <w:szCs w:val="24"/>
        </w:rPr>
        <w:t>Maduro</w:t>
      </w:r>
      <w:proofErr w:type="spellEnd"/>
      <w:r w:rsidRPr="0066529A">
        <w:rPr>
          <w:sz w:val="16"/>
          <w:szCs w:val="24"/>
        </w:rPr>
        <w:t xml:space="preserve"> as the winner, Kerry wouldn't say yes or no.</w:t>
      </w:r>
    </w:p>
    <w:p w:rsidR="0066529A" w:rsidRPr="0066529A" w:rsidRDefault="0066529A" w:rsidP="0066529A">
      <w:pPr>
        <w:rPr>
          <w:sz w:val="24"/>
          <w:szCs w:val="24"/>
        </w:rPr>
      </w:pPr>
    </w:p>
    <w:p w:rsidR="0066529A" w:rsidRPr="0066529A" w:rsidRDefault="0066529A" w:rsidP="0066529A">
      <w:pPr>
        <w:pStyle w:val="Heading3"/>
        <w:rPr>
          <w:rFonts w:cs="Times New Roman"/>
        </w:rPr>
      </w:pPr>
      <w:r w:rsidRPr="0066529A">
        <w:rPr>
          <w:rFonts w:cs="Times New Roman"/>
        </w:rPr>
        <w:lastRenderedPageBreak/>
        <w:t>2NC—Venezuela Appeasement Link</w:t>
      </w:r>
    </w:p>
    <w:p w:rsidR="0066529A" w:rsidRPr="0066529A" w:rsidRDefault="0066529A" w:rsidP="0066529A">
      <w:pPr>
        <w:pStyle w:val="Heading4"/>
        <w:rPr>
          <w:rFonts w:cs="Times New Roman"/>
        </w:rPr>
      </w:pPr>
      <w:r w:rsidRPr="0066529A">
        <w:rPr>
          <w:rFonts w:cs="Times New Roman"/>
        </w:rPr>
        <w:t>Republicans view the plan as appeasement, sparking opposition</w:t>
      </w:r>
    </w:p>
    <w:p w:rsidR="0066529A" w:rsidRPr="0066529A" w:rsidRDefault="0066529A" w:rsidP="0066529A">
      <w:pPr>
        <w:rPr>
          <w:sz w:val="24"/>
          <w:szCs w:val="24"/>
        </w:rPr>
      </w:pPr>
      <w:proofErr w:type="gramStart"/>
      <w:r w:rsidRPr="0066529A">
        <w:rPr>
          <w:sz w:val="24"/>
          <w:szCs w:val="24"/>
        </w:rPr>
        <w:t xml:space="preserve">Rachel </w:t>
      </w:r>
      <w:proofErr w:type="spellStart"/>
      <w:r w:rsidRPr="0066529A">
        <w:rPr>
          <w:rStyle w:val="StyleStyleBold12pt"/>
        </w:rPr>
        <w:t>Boothroyd</w:t>
      </w:r>
      <w:proofErr w:type="spellEnd"/>
      <w:r w:rsidRPr="0066529A">
        <w:rPr>
          <w:sz w:val="24"/>
          <w:szCs w:val="24"/>
        </w:rPr>
        <w:t xml:space="preserve"> 20</w:t>
      </w:r>
      <w:r w:rsidRPr="0066529A">
        <w:rPr>
          <w:rStyle w:val="StyleStyleBold12pt"/>
        </w:rPr>
        <w:t xml:space="preserve">12 </w:t>
      </w:r>
      <w:r w:rsidRPr="0066529A">
        <w:rPr>
          <w:sz w:val="24"/>
          <w:szCs w:val="24"/>
        </w:rPr>
        <w:t>(journalist in Caracas, Venezuela.</w:t>
      </w:r>
      <w:proofErr w:type="gramEnd"/>
      <w:r w:rsidRPr="0066529A">
        <w:rPr>
          <w:sz w:val="24"/>
          <w:szCs w:val="24"/>
        </w:rPr>
        <w:t xml:space="preserve"> September 25, Venezuelanalysis.com is a project of Venezuela Analysis, Inc., which is registered as a non-profit organization in New York State and of the </w:t>
      </w:r>
      <w:proofErr w:type="spellStart"/>
      <w:r w:rsidRPr="0066529A">
        <w:rPr>
          <w:sz w:val="24"/>
          <w:szCs w:val="24"/>
        </w:rPr>
        <w:t>Fundación</w:t>
      </w:r>
      <w:proofErr w:type="spellEnd"/>
      <w:r w:rsidRPr="0066529A">
        <w:rPr>
          <w:sz w:val="24"/>
          <w:szCs w:val="24"/>
        </w:rPr>
        <w:t xml:space="preserve"> </w:t>
      </w:r>
      <w:proofErr w:type="spellStart"/>
      <w:r w:rsidRPr="0066529A">
        <w:rPr>
          <w:sz w:val="24"/>
          <w:szCs w:val="24"/>
        </w:rPr>
        <w:t>para</w:t>
      </w:r>
      <w:proofErr w:type="spellEnd"/>
      <w:r w:rsidRPr="0066529A">
        <w:rPr>
          <w:sz w:val="24"/>
          <w:szCs w:val="24"/>
        </w:rPr>
        <w:t xml:space="preserve"> la </w:t>
      </w:r>
      <w:proofErr w:type="spellStart"/>
      <w:r w:rsidRPr="0066529A">
        <w:rPr>
          <w:sz w:val="24"/>
          <w:szCs w:val="24"/>
        </w:rPr>
        <w:t>Justicia</w:t>
      </w:r>
      <w:proofErr w:type="spellEnd"/>
      <w:r w:rsidRPr="0066529A">
        <w:rPr>
          <w:sz w:val="24"/>
          <w:szCs w:val="24"/>
        </w:rPr>
        <w:t xml:space="preserve"> </w:t>
      </w:r>
      <w:proofErr w:type="spellStart"/>
      <w:r w:rsidRPr="0066529A">
        <w:rPr>
          <w:sz w:val="24"/>
          <w:szCs w:val="24"/>
        </w:rPr>
        <w:t>Económica</w:t>
      </w:r>
      <w:proofErr w:type="spellEnd"/>
      <w:r w:rsidRPr="0066529A">
        <w:rPr>
          <w:sz w:val="24"/>
          <w:szCs w:val="24"/>
        </w:rPr>
        <w:t xml:space="preserve"> Global, which is a foundation that is registered in Caracas, Venezuela. </w:t>
      </w:r>
      <w:hyperlink r:id="rId15" w:history="1">
        <w:r w:rsidRPr="0066529A">
          <w:rPr>
            <w:rStyle w:val="Hyperlink"/>
            <w:sz w:val="24"/>
            <w:szCs w:val="24"/>
          </w:rPr>
          <w:t>http://venezuelanalysis.com/news/7283</w:t>
        </w:r>
      </w:hyperlink>
      <w:r w:rsidRPr="0066529A">
        <w:rPr>
          <w:sz w:val="24"/>
          <w:szCs w:val="24"/>
        </w:rPr>
        <w:t xml:space="preserve"> Republicans Vow to Halt “Policy of Appeasement” in Venezuela)</w:t>
      </w:r>
    </w:p>
    <w:p w:rsidR="0066529A" w:rsidRPr="0066529A" w:rsidRDefault="0066529A" w:rsidP="0066529A">
      <w:pPr>
        <w:rPr>
          <w:sz w:val="16"/>
          <w:szCs w:val="24"/>
        </w:rPr>
      </w:pPr>
      <w:r w:rsidRPr="0066529A">
        <w:rPr>
          <w:sz w:val="16"/>
          <w:szCs w:val="24"/>
        </w:rPr>
        <w:t xml:space="preserve">Caracas, September 23 2012 (Venezuelanalysis.com) – Republican nominee for Vice-President of </w:t>
      </w:r>
      <w:proofErr w:type="spellStart"/>
      <w:r w:rsidRPr="0066529A">
        <w:rPr>
          <w:sz w:val="16"/>
          <w:szCs w:val="24"/>
        </w:rPr>
        <w:t>theU.S</w:t>
      </w:r>
      <w:proofErr w:type="spellEnd"/>
      <w:r w:rsidRPr="0066529A">
        <w:rPr>
          <w:sz w:val="16"/>
          <w:szCs w:val="24"/>
        </w:rPr>
        <w:t xml:space="preserve">., </w:t>
      </w:r>
      <w:r w:rsidRPr="0066529A">
        <w:rPr>
          <w:rStyle w:val="StyleBoldUnderline"/>
        </w:rPr>
        <w:t>Paul Ryan</w:t>
      </w:r>
      <w:r w:rsidRPr="0066529A">
        <w:rPr>
          <w:sz w:val="16"/>
        </w:rPr>
        <w:t>, has vowed</w:t>
      </w:r>
      <w:r w:rsidRPr="0066529A">
        <w:rPr>
          <w:sz w:val="16"/>
          <w:szCs w:val="24"/>
        </w:rPr>
        <w:t xml:space="preserve"> that a Romney administration </w:t>
      </w:r>
      <w:r w:rsidRPr="0066529A">
        <w:rPr>
          <w:rStyle w:val="StyleBoldUnderline"/>
        </w:rPr>
        <w:t>would get “tough on</w:t>
      </w:r>
      <w:r w:rsidRPr="0066529A">
        <w:rPr>
          <w:sz w:val="16"/>
          <w:szCs w:val="24"/>
        </w:rPr>
        <w:t xml:space="preserve"> Castro, tough on </w:t>
      </w:r>
      <w:r w:rsidRPr="0066529A">
        <w:rPr>
          <w:rStyle w:val="StyleBoldUnderline"/>
        </w:rPr>
        <w:t>Chavez” and to end</w:t>
      </w:r>
      <w:r w:rsidRPr="0066529A">
        <w:rPr>
          <w:sz w:val="16"/>
          <w:szCs w:val="24"/>
        </w:rPr>
        <w:t xml:space="preserve"> what he described as </w:t>
      </w:r>
      <w:r w:rsidRPr="0066529A">
        <w:rPr>
          <w:rStyle w:val="StyleBoldUnderline"/>
        </w:rPr>
        <w:t>a “policy of appeasement” applied by the Obama administration towards</w:t>
      </w:r>
      <w:r w:rsidRPr="0066529A">
        <w:rPr>
          <w:sz w:val="16"/>
          <w:szCs w:val="24"/>
        </w:rPr>
        <w:t xml:space="preserve"> both Cuba and </w:t>
      </w:r>
      <w:r w:rsidRPr="0066529A">
        <w:rPr>
          <w:rStyle w:val="StyleBoldUnderline"/>
        </w:rPr>
        <w:t>Venezuela</w:t>
      </w:r>
      <w:r w:rsidRPr="0066529A">
        <w:rPr>
          <w:sz w:val="16"/>
          <w:szCs w:val="24"/>
        </w:rPr>
        <w:t xml:space="preserve">. Ryan made the comments from the Versailles Restaurant in Miami, Florida last Saturday, where </w:t>
      </w:r>
      <w:r w:rsidRPr="0066529A">
        <w:rPr>
          <w:rStyle w:val="StyleBoldUnderline"/>
        </w:rPr>
        <w:t>he was accompanied by staunch members of the anti-Castro lobby, including</w:t>
      </w:r>
      <w:r w:rsidRPr="0066529A">
        <w:rPr>
          <w:sz w:val="16"/>
          <w:szCs w:val="24"/>
        </w:rPr>
        <w:t xml:space="preserve"> Republican Representative, Ileana </w:t>
      </w:r>
      <w:r w:rsidRPr="0066529A">
        <w:rPr>
          <w:rStyle w:val="StyleBoldUnderline"/>
        </w:rPr>
        <w:t>Ros-Lehtinen</w:t>
      </w:r>
      <w:r w:rsidRPr="0066529A">
        <w:rPr>
          <w:sz w:val="16"/>
          <w:szCs w:val="24"/>
        </w:rPr>
        <w:t xml:space="preserve">. Ros-Lehtinen is </w:t>
      </w:r>
      <w:r w:rsidRPr="0066529A">
        <w:rPr>
          <w:rStyle w:val="StyleBoldUnderline"/>
        </w:rPr>
        <w:t>a member of the Cuban-American Lobby and the Congressional Cuban Democracy Caucus</w:t>
      </w:r>
      <w:r w:rsidRPr="0066529A">
        <w:rPr>
          <w:sz w:val="16"/>
          <w:szCs w:val="24"/>
        </w:rPr>
        <w:t xml:space="preserve">; </w:t>
      </w:r>
      <w:proofErr w:type="spellStart"/>
      <w:r w:rsidRPr="0066529A">
        <w:rPr>
          <w:sz w:val="16"/>
          <w:szCs w:val="24"/>
        </w:rPr>
        <w:t>organisations</w:t>
      </w:r>
      <w:proofErr w:type="spellEnd"/>
      <w:r w:rsidRPr="0066529A">
        <w:rPr>
          <w:sz w:val="16"/>
          <w:szCs w:val="24"/>
        </w:rPr>
        <w:t xml:space="preserve"> which claim to be aimed at speeding up Cuba’s “transition to democracy”. "In a Mitt Romney administration, we will not keep </w:t>
      </w:r>
      <w:proofErr w:type="spellStart"/>
      <w:r w:rsidRPr="0066529A">
        <w:rPr>
          <w:sz w:val="16"/>
          <w:szCs w:val="24"/>
        </w:rPr>
        <w:t>practising</w:t>
      </w:r>
      <w:proofErr w:type="spellEnd"/>
      <w:r w:rsidRPr="0066529A">
        <w:rPr>
          <w:sz w:val="16"/>
          <w:szCs w:val="24"/>
        </w:rPr>
        <w:t xml:space="preserve"> this policy of </w:t>
      </w:r>
      <w:proofErr w:type="gramStart"/>
      <w:r w:rsidRPr="0066529A">
        <w:rPr>
          <w:sz w:val="16"/>
          <w:szCs w:val="24"/>
        </w:rPr>
        <w:t>appeasement,</w:t>
      </w:r>
      <w:proofErr w:type="gramEnd"/>
      <w:r w:rsidRPr="0066529A">
        <w:rPr>
          <w:sz w:val="16"/>
          <w:szCs w:val="24"/>
        </w:rPr>
        <w:t xml:space="preserve"> we will be tough on this brutal dictator (Castro). All it has done is reward more despotism... We will help those pro-democracy groups. We will be tough on Castro, tough on Chavez. And it's because we know that's the right policy for our country,” said Ryan. The nominee had reportedly travelled to Florida in a bid to win over the majority Latino vote two months ahead of the US elections. Florida is currently thought to be a “swing state” and could prove a determining vote for the overall election results. Results of a recent voter intention poll in the state carried out by NBC news show that Obama currently has a 5% lead over Romney, with a voting intention of 49% to 44%. ‘I learned from these friends, from Mario (Diaz-Balart), from Lincoln (Diaz-Balart), from Ileana (Ros-Lehtinen), just how brutal the Castro regime is, just how this president's policy of appeasement is not working. They've given me a great education, lots of us in Congress, about how we need to clamp down on the Castro regime,” said Ryan</w:t>
      </w:r>
      <w:r w:rsidRPr="0066529A">
        <w:rPr>
          <w:rStyle w:val="StyleBoldUnderline"/>
        </w:rPr>
        <w:t xml:space="preserve">. According to Ros-Lehtinen, Ryan is now a “loyal friend” to those who campaign on Cuba-related political issues. </w:t>
      </w:r>
      <w:r w:rsidRPr="0066529A">
        <w:rPr>
          <w:sz w:val="16"/>
          <w:szCs w:val="24"/>
        </w:rPr>
        <w:t xml:space="preserve">Ryan's statements have caused some Democrats to accuse him of hypocrisy after he appears to have dramatically changed his stance on Cuba-US relations. Prior to 2007, the Republican had called for “free trade” between all nations, which included voting to lift the trade embargo on Cuba. "To paraphrase President Clinton, it takes real brass to vote three times against economic sanctions on the Cuban regime and then come to Little Havana and ask Cuban-Americans for their vote," said Giancarlo </w:t>
      </w:r>
      <w:proofErr w:type="spellStart"/>
      <w:r w:rsidRPr="0066529A">
        <w:rPr>
          <w:sz w:val="16"/>
          <w:szCs w:val="24"/>
        </w:rPr>
        <w:t>Sopo</w:t>
      </w:r>
      <w:proofErr w:type="spellEnd"/>
      <w:r w:rsidRPr="0066529A">
        <w:rPr>
          <w:sz w:val="16"/>
          <w:szCs w:val="24"/>
        </w:rPr>
        <w:t xml:space="preserve">, a Cuban-American supporter who told the US' Sun Sentinel that he would vote for Obama. "It's one thing to have a genuine disagreement with someone on a policy. It's something else to change your position from one day to the next just to pander in order to win votes,” added </w:t>
      </w:r>
      <w:proofErr w:type="spellStart"/>
      <w:r w:rsidRPr="0066529A">
        <w:rPr>
          <w:sz w:val="16"/>
          <w:szCs w:val="24"/>
        </w:rPr>
        <w:t>Sopo</w:t>
      </w:r>
      <w:proofErr w:type="spellEnd"/>
      <w:r w:rsidRPr="0066529A">
        <w:rPr>
          <w:sz w:val="16"/>
          <w:szCs w:val="24"/>
        </w:rPr>
        <w:t xml:space="preserve">. Recently leaked footage of a meeting between Romney and party donors also showed the presidential hopeful lambasting Obama for believing that “his magnetism and his charm, and his persuasiveness is so compelling that he can sit down with people like Putin and Chávez and Ahmadinejad, and that they'll find that we're such wonderful people that they'll go on with us, and they'll stop doing bad things”. The leaked recording also shows Romney referring to Iranian President Ahmadinejad as a “crazed fanatic” and Iranian mullahs as “crazy people”. He also commented that, in his view, the Palestinian people have “no interest whatsoever in establishing peace”. With the presidential elections now drawing near, </w:t>
      </w:r>
      <w:r w:rsidRPr="0066529A">
        <w:rPr>
          <w:rStyle w:val="StyleBoldUnderline"/>
        </w:rPr>
        <w:t xml:space="preserve">the Republican </w:t>
      </w:r>
      <w:proofErr w:type="gramStart"/>
      <w:r w:rsidRPr="0066529A">
        <w:rPr>
          <w:rStyle w:val="StyleBoldUnderline"/>
        </w:rPr>
        <w:t>party</w:t>
      </w:r>
      <w:proofErr w:type="gramEnd"/>
      <w:r w:rsidRPr="0066529A">
        <w:rPr>
          <w:rStyle w:val="StyleBoldUnderline"/>
        </w:rPr>
        <w:t xml:space="preserve"> is beginning to increasingly outline its</w:t>
      </w:r>
      <w:r w:rsidRPr="0066529A">
        <w:rPr>
          <w:sz w:val="16"/>
          <w:szCs w:val="24"/>
        </w:rPr>
        <w:t xml:space="preserve"> prospective domestic and </w:t>
      </w:r>
      <w:r w:rsidRPr="0066529A">
        <w:rPr>
          <w:rStyle w:val="StyleBoldUnderline"/>
        </w:rPr>
        <w:t>foreign policy</w:t>
      </w:r>
      <w:r w:rsidRPr="0066529A">
        <w:rPr>
          <w:sz w:val="16"/>
          <w:szCs w:val="24"/>
        </w:rPr>
        <w:t>, which Romney has said would be principally based on an attempt to implement a neo-liberal “Reagan economic zone” in Latin America and other regions, such as the Middle East.</w:t>
      </w:r>
    </w:p>
    <w:p w:rsidR="0066529A" w:rsidRPr="0066529A" w:rsidRDefault="0066529A" w:rsidP="0066529A">
      <w:pPr>
        <w:pStyle w:val="Heading1"/>
        <w:rPr>
          <w:rFonts w:cs="Times New Roman"/>
        </w:rPr>
      </w:pPr>
      <w:r w:rsidRPr="0066529A">
        <w:rPr>
          <w:rFonts w:cs="Times New Roman"/>
        </w:rPr>
        <w:lastRenderedPageBreak/>
        <w:t>POLITICS LINKS OTHER AFFS</w:t>
      </w:r>
    </w:p>
    <w:p w:rsidR="0066529A" w:rsidRPr="0066529A" w:rsidRDefault="0066529A" w:rsidP="0066529A">
      <w:pPr>
        <w:pStyle w:val="Heading2"/>
        <w:rPr>
          <w:rFonts w:cs="Times New Roman"/>
        </w:rPr>
      </w:pPr>
      <w:r w:rsidRPr="0066529A">
        <w:rPr>
          <w:rFonts w:cs="Times New Roman"/>
        </w:rPr>
        <w:lastRenderedPageBreak/>
        <w:t>***Cuba Links***</w:t>
      </w:r>
    </w:p>
    <w:p w:rsidR="0066529A" w:rsidRPr="0066529A" w:rsidRDefault="0066529A" w:rsidP="0066529A">
      <w:pPr>
        <w:pStyle w:val="Heading3"/>
        <w:rPr>
          <w:rFonts w:cs="Times New Roman"/>
        </w:rPr>
      </w:pPr>
      <w:bookmarkStart w:id="0" w:name="_Toc235174732"/>
      <w:r w:rsidRPr="0066529A">
        <w:rPr>
          <w:rFonts w:cs="Times New Roman"/>
        </w:rPr>
        <w:lastRenderedPageBreak/>
        <w:t>Travel Restrictions</w:t>
      </w:r>
      <w:bookmarkEnd w:id="0"/>
    </w:p>
    <w:p w:rsidR="0066529A" w:rsidRPr="0066529A" w:rsidRDefault="0066529A" w:rsidP="0066529A">
      <w:pPr>
        <w:pStyle w:val="Heading4"/>
        <w:rPr>
          <w:rFonts w:cs="Times New Roman"/>
        </w:rPr>
      </w:pPr>
      <w:r w:rsidRPr="0066529A">
        <w:rPr>
          <w:rFonts w:cs="Times New Roman"/>
        </w:rPr>
        <w:t>Republicans are skeptical of contact with Cubans</w:t>
      </w:r>
    </w:p>
    <w:p w:rsidR="0066529A" w:rsidRPr="0066529A" w:rsidRDefault="0066529A" w:rsidP="0066529A">
      <w:pPr>
        <w:rPr>
          <w:rStyle w:val="StyleBoldUnderline"/>
        </w:rPr>
      </w:pPr>
      <w:proofErr w:type="spellStart"/>
      <w:r w:rsidRPr="0066529A">
        <w:rPr>
          <w:rStyle w:val="StyleStyleBold12pt"/>
        </w:rPr>
        <w:t>Kasperowicz</w:t>
      </w:r>
      <w:proofErr w:type="spellEnd"/>
      <w:r w:rsidRPr="0066529A">
        <w:rPr>
          <w:rStyle w:val="StyleStyleBold12pt"/>
        </w:rPr>
        <w:t xml:space="preserve"> 12</w:t>
      </w:r>
      <w:r w:rsidRPr="0066529A">
        <w:rPr>
          <w:rFonts w:eastAsia="Times New Roman"/>
          <w:b/>
        </w:rPr>
        <w:t xml:space="preserve"> </w:t>
      </w:r>
      <w:r w:rsidRPr="0066529A">
        <w:rPr>
          <w:rFonts w:eastAsia="Times New Roman"/>
          <w:sz w:val="16"/>
        </w:rPr>
        <w:t xml:space="preserve">[Pete </w:t>
      </w:r>
      <w:proofErr w:type="spellStart"/>
      <w:r w:rsidRPr="0066529A">
        <w:rPr>
          <w:rFonts w:eastAsia="Times New Roman"/>
          <w:sz w:val="16"/>
        </w:rPr>
        <w:t>Kasperowicz</w:t>
      </w:r>
      <w:proofErr w:type="spellEnd"/>
      <w:r w:rsidRPr="0066529A">
        <w:rPr>
          <w:rFonts w:eastAsia="Times New Roman"/>
          <w:sz w:val="16"/>
        </w:rPr>
        <w:t>, 10/3/12 “</w:t>
      </w:r>
      <w:r w:rsidRPr="0066529A">
        <w:rPr>
          <w:color w:val="000000"/>
          <w:sz w:val="16"/>
          <w:shd w:val="clear" w:color="auto" w:fill="FFFFFF"/>
        </w:rPr>
        <w:t>House members blast student visit with US fugitive in Cuba” Graduated from University of Massachusetts Amherst in 19</w:t>
      </w:r>
      <w:r w:rsidRPr="0066529A">
        <w:rPr>
          <w:color w:val="000000"/>
          <w:sz w:val="16"/>
          <w:szCs w:val="14"/>
          <w:shd w:val="clear" w:color="auto" w:fill="FFFFFF"/>
        </w:rPr>
        <w:t>92</w:t>
      </w:r>
      <w:r w:rsidRPr="0066529A">
        <w:rPr>
          <w:sz w:val="16"/>
          <w:szCs w:val="14"/>
          <w:shd w:val="clear" w:color="auto" w:fill="FFFFFF"/>
        </w:rPr>
        <w:t xml:space="preserve"> </w:t>
      </w:r>
      <w:hyperlink r:id="rId16" w:history="1">
        <w:r w:rsidRPr="0066529A">
          <w:rPr>
            <w:sz w:val="16"/>
            <w:szCs w:val="14"/>
          </w:rPr>
          <w:t>http://thehill.com/blogs/floor-action/house/260003-house-members-blast-student-visit-with-us-fugitive-in-cuba</w:t>
        </w:r>
      </w:hyperlink>
      <w:r w:rsidRPr="0066529A">
        <w:rPr>
          <w:sz w:val="16"/>
          <w:szCs w:val="14"/>
          <w:shd w:val="clear" w:color="auto" w:fill="FFFFFF"/>
        </w:rPr>
        <w:t>]</w:t>
      </w:r>
      <w:r w:rsidRPr="0066529A">
        <w:rPr>
          <w:rStyle w:val="StyleBoldUnderline"/>
        </w:rPr>
        <w:br/>
        <w:t xml:space="preserve">Three House Republicans are criticizing an educational trip to Cuba that they say led to a meeting with a fugitive from U.S. justice last year, and have called on President Obama to ensure that future visits do not allow these sorts of meetings to take place. Travel to Cuba is allowed for several specific reasons, including educational activities, </w:t>
      </w:r>
      <w:r w:rsidRPr="0066529A">
        <w:rPr>
          <w:rFonts w:eastAsia="Times New Roman"/>
          <w:sz w:val="16"/>
        </w:rPr>
        <w:t xml:space="preserve">although they require a license from the State Department. But </w:t>
      </w:r>
      <w:r w:rsidRPr="0066529A">
        <w:rPr>
          <w:rStyle w:val="StyleBoldUnderline"/>
        </w:rPr>
        <w:t xml:space="preserve">House Homeland Security Committee Chairman Peter King (R-N.Y.) and Reps. Mario Diaz-Balart (R-Fla.) and Scott Garrett (R-N.J.) said a 2011 trip went </w:t>
      </w:r>
      <w:proofErr w:type="spellStart"/>
      <w:r w:rsidRPr="0066529A">
        <w:rPr>
          <w:rStyle w:val="StyleBoldUnderline"/>
        </w:rPr>
        <w:t>to</w:t>
      </w:r>
      <w:proofErr w:type="spellEnd"/>
      <w:r w:rsidRPr="0066529A">
        <w:rPr>
          <w:rStyle w:val="StyleBoldUnderline"/>
        </w:rPr>
        <w:t xml:space="preserve"> </w:t>
      </w:r>
      <w:proofErr w:type="gramStart"/>
      <w:r w:rsidRPr="0066529A">
        <w:rPr>
          <w:rStyle w:val="StyleBoldUnderline"/>
        </w:rPr>
        <w:t>far,</w:t>
      </w:r>
      <w:proofErr w:type="gramEnd"/>
      <w:r w:rsidRPr="0066529A">
        <w:rPr>
          <w:rStyle w:val="StyleBoldUnderline"/>
        </w:rPr>
        <w:t xml:space="preserve"> and cited reports in The Daily Iowan that said a University of Iowa </w:t>
      </w:r>
      <w:hyperlink r:id="rId17" w:tooltip="Click to Continue &gt; by Browse to Save" w:history="1">
        <w:r w:rsidRPr="0066529A">
          <w:rPr>
            <w:rStyle w:val="StyleBoldUnderline"/>
          </w:rPr>
          <w:t>student</w:t>
        </w:r>
      </w:hyperlink>
      <w:r w:rsidRPr="0066529A">
        <w:rPr>
          <w:rStyle w:val="StyleBoldUnderline"/>
        </w:rPr>
        <w:t xml:space="preserve"> was allowed to meet with someone wanted for a crime in the United States. "We are appalled that on at least one occasion, 'educational activities' licensed by your administration included a meeting between American university students and a fugitive from U.S. justice," </w:t>
      </w:r>
      <w:r w:rsidRPr="0066529A">
        <w:rPr>
          <w:rFonts w:eastAsia="Times New Roman"/>
          <w:sz w:val="16"/>
        </w:rPr>
        <w:t xml:space="preserve">they wrote to Obama in a letter they released Tuesday. </w:t>
      </w:r>
      <w:r w:rsidRPr="0066529A">
        <w:rPr>
          <w:rFonts w:eastAsia="Times New Roman"/>
          <w:sz w:val="16"/>
          <w:shd w:val="clear" w:color="auto" w:fill="FFFFFF"/>
        </w:rPr>
        <w:t xml:space="preserve">"Accordingly, </w:t>
      </w:r>
      <w:r w:rsidRPr="0066529A">
        <w:rPr>
          <w:rStyle w:val="StyleBoldUnderline"/>
        </w:rPr>
        <w:t xml:space="preserve">we ask that you determine how many such meetings have occurred since the 2011 regulation changes regarding 'educational activities' and 'people-to-people' travel, and that you take all appropriate measures to ensure that licensed travel (through travel-related transactions to Cuba) do not again facilitate meetings between U.S. travelers and </w:t>
      </w:r>
      <w:hyperlink r:id="rId18" w:tooltip="Click to Continue &gt; by Browse to Save" w:history="1">
        <w:r w:rsidRPr="0066529A">
          <w:rPr>
            <w:rStyle w:val="StyleBoldUnderline"/>
          </w:rPr>
          <w:t>fugitives wanted</w:t>
        </w:r>
      </w:hyperlink>
      <w:r w:rsidRPr="0066529A">
        <w:rPr>
          <w:rStyle w:val="StyleBoldUnderline"/>
        </w:rPr>
        <w:t xml:space="preserve"> by the United States."</w:t>
      </w:r>
      <w:r w:rsidRPr="0066529A">
        <w:rPr>
          <w:rFonts w:eastAsia="Times New Roman"/>
          <w:sz w:val="16"/>
        </w:rPr>
        <w:t xml:space="preserve"> </w:t>
      </w:r>
      <w:r w:rsidRPr="0066529A">
        <w:rPr>
          <w:rFonts w:eastAsia="Times New Roman"/>
          <w:sz w:val="16"/>
          <w:shd w:val="clear" w:color="auto" w:fill="FFFFFF"/>
        </w:rPr>
        <w:t xml:space="preserve">Their letter said it is unclear which fugitive the student might have met with, but said there are several possibilities, including Joanne </w:t>
      </w:r>
      <w:proofErr w:type="spellStart"/>
      <w:r w:rsidRPr="0066529A">
        <w:rPr>
          <w:rFonts w:eastAsia="Times New Roman"/>
          <w:sz w:val="16"/>
          <w:shd w:val="clear" w:color="auto" w:fill="FFFFFF"/>
        </w:rPr>
        <w:t>Chesimard</w:t>
      </w:r>
      <w:proofErr w:type="spellEnd"/>
      <w:r w:rsidRPr="0066529A">
        <w:rPr>
          <w:rFonts w:eastAsia="Times New Roman"/>
          <w:sz w:val="16"/>
          <w:shd w:val="clear" w:color="auto" w:fill="FFFFFF"/>
        </w:rPr>
        <w:t xml:space="preserve">, who killed a New Jersey State Trooper, and Charles Hill, who killed a New Mexico State Trooper. It also noted that Victor </w:t>
      </w:r>
      <w:proofErr w:type="spellStart"/>
      <w:r w:rsidRPr="0066529A">
        <w:rPr>
          <w:rFonts w:eastAsia="Times New Roman"/>
          <w:sz w:val="16"/>
          <w:shd w:val="clear" w:color="auto" w:fill="FFFFFF"/>
        </w:rPr>
        <w:t>Gerena</w:t>
      </w:r>
      <w:proofErr w:type="spellEnd"/>
      <w:r w:rsidRPr="0066529A">
        <w:rPr>
          <w:rFonts w:eastAsia="Times New Roman"/>
          <w:sz w:val="16"/>
          <w:shd w:val="clear" w:color="auto" w:fill="FFFFFF"/>
        </w:rPr>
        <w:t xml:space="preserve"> fled to Cuba after robbing a </w:t>
      </w:r>
      <w:hyperlink r:id="rId19" w:tooltip="Click to Continue &gt; by Browse to Save" w:history="1">
        <w:r w:rsidRPr="0066529A">
          <w:rPr>
            <w:rFonts w:eastAsia="Times New Roman"/>
            <w:sz w:val="16"/>
            <w:bdr w:val="none" w:sz="0" w:space="0" w:color="auto" w:frame="1"/>
          </w:rPr>
          <w:t>Wells Fargo</w:t>
        </w:r>
      </w:hyperlink>
      <w:r w:rsidRPr="0066529A">
        <w:rPr>
          <w:rFonts w:eastAsia="Times New Roman"/>
          <w:sz w:val="16"/>
          <w:shd w:val="clear" w:color="auto" w:fill="FFFFFF"/>
        </w:rPr>
        <w:t xml:space="preserve"> armored car in Connecticut, and William Morales, the leader of the terrorist group FALN.</w:t>
      </w:r>
      <w:r w:rsidRPr="0066529A">
        <w:rPr>
          <w:rFonts w:eastAsia="Times New Roman"/>
          <w:sz w:val="16"/>
        </w:rPr>
        <w:t xml:space="preserve"> </w:t>
      </w:r>
      <w:r w:rsidRPr="0066529A">
        <w:rPr>
          <w:rFonts w:eastAsia="Times New Roman"/>
          <w:sz w:val="16"/>
          <w:shd w:val="clear" w:color="auto" w:fill="FFFFFF"/>
        </w:rPr>
        <w:t xml:space="preserve">"It is a perpetual shame that these and so many other fugitives from U.S. justice remain at large just ninety miles from our shores," they wrote. "It is an abomination to surviving victims, their families, and the families of those who were murdered, that an American fugitive remains free in Cuba to apparently spout enemy propaganda to American </w:t>
      </w:r>
      <w:hyperlink r:id="rId20" w:tooltip="Click to Continue &gt; by Browse to Save" w:history="1">
        <w:r w:rsidRPr="0066529A">
          <w:rPr>
            <w:rFonts w:eastAsia="Times New Roman"/>
            <w:sz w:val="16"/>
            <w:bdr w:val="none" w:sz="0" w:space="0" w:color="auto" w:frame="1"/>
          </w:rPr>
          <w:t>students</w:t>
        </w:r>
      </w:hyperlink>
      <w:r w:rsidRPr="0066529A">
        <w:rPr>
          <w:rFonts w:eastAsia="Times New Roman"/>
          <w:sz w:val="16"/>
          <w:shd w:val="clear" w:color="auto" w:fill="FFFFFF"/>
        </w:rPr>
        <w:t xml:space="preserve"> by virtue of a license granted by your administration</w:t>
      </w:r>
      <w:proofErr w:type="gramStart"/>
      <w:r w:rsidRPr="0066529A">
        <w:rPr>
          <w:rFonts w:eastAsia="Times New Roman"/>
          <w:sz w:val="16"/>
          <w:shd w:val="clear" w:color="auto" w:fill="FFFFFF"/>
        </w:rPr>
        <w:t>.</w:t>
      </w:r>
      <w:r w:rsidRPr="0066529A">
        <w:rPr>
          <w:rFonts w:eastAsia="Times New Roman"/>
          <w:sz w:val="16"/>
        </w:rPr>
        <w:t xml:space="preserve"> </w:t>
      </w:r>
      <w:r w:rsidRPr="0066529A">
        <w:rPr>
          <w:rStyle w:val="StyleBoldUnderline"/>
        </w:rPr>
        <w:t>"</w:t>
      </w:r>
      <w:proofErr w:type="gramEnd"/>
      <w:r w:rsidRPr="0066529A">
        <w:rPr>
          <w:rStyle w:val="StyleBoldUnderline"/>
        </w:rPr>
        <w:t xml:space="preserve">We sincerely hope that this is not an example of the type of 'educational activities' anticipated by your 2011 changes which weakened the regulations enforced by the Treasury Department, and that you will strengthen efforts to guarantee that licensed </w:t>
      </w:r>
      <w:hyperlink r:id="rId21" w:tooltip="Click to Continue &gt; by Browse to Save" w:history="1">
        <w:r w:rsidRPr="0066529A">
          <w:rPr>
            <w:rStyle w:val="StyleBoldUnderline"/>
          </w:rPr>
          <w:t>travel to Cuba</w:t>
        </w:r>
      </w:hyperlink>
      <w:r w:rsidRPr="0066529A">
        <w:rPr>
          <w:rStyle w:val="StyleBoldUnderline"/>
        </w:rPr>
        <w:t xml:space="preserve"> will not be used as a tool of the Castro dictatorship to advance its anti-American agenda." </w:t>
      </w:r>
    </w:p>
    <w:p w:rsidR="0066529A" w:rsidRPr="0066529A" w:rsidRDefault="0066529A" w:rsidP="0066529A">
      <w:pPr>
        <w:pStyle w:val="Heading4"/>
        <w:rPr>
          <w:rFonts w:cs="Times New Roman"/>
        </w:rPr>
      </w:pPr>
      <w:r w:rsidRPr="0066529A">
        <w:rPr>
          <w:rFonts w:cs="Times New Roman"/>
        </w:rPr>
        <w:t>Changing travel restrictions is highly controversial</w:t>
      </w:r>
    </w:p>
    <w:p w:rsidR="0066529A" w:rsidRPr="0066529A" w:rsidRDefault="0066529A" w:rsidP="0066529A">
      <w:pPr>
        <w:rPr>
          <w:sz w:val="16"/>
        </w:rPr>
      </w:pPr>
      <w:r w:rsidRPr="0066529A">
        <w:rPr>
          <w:rStyle w:val="StyleStyleBold12pt"/>
        </w:rPr>
        <w:t>Boyd 10</w:t>
      </w:r>
      <w:r w:rsidRPr="0066529A">
        <w:rPr>
          <w:b/>
        </w:rPr>
        <w:t xml:space="preserve"> </w:t>
      </w:r>
      <w:r w:rsidRPr="0066529A">
        <w:rPr>
          <w:sz w:val="16"/>
        </w:rPr>
        <w:t xml:space="preserve">[Clark Boyd, a reporter for The World, July 20, 2010, “Talking Travel: Congress debates Cuba travel ban” </w:t>
      </w:r>
      <w:hyperlink r:id="rId22" w:history="1">
        <w:r w:rsidRPr="0066529A">
          <w:rPr>
            <w:rStyle w:val="Hyperlink"/>
            <w:sz w:val="16"/>
          </w:rPr>
          <w:t>http://www.theworld.org/2010/07/talking-travel-congress-debates-cuba-travel-ban/</w:t>
        </w:r>
      </w:hyperlink>
      <w:r w:rsidRPr="0066529A">
        <w:rPr>
          <w:sz w:val="16"/>
        </w:rPr>
        <w:t>]</w:t>
      </w:r>
    </w:p>
    <w:p w:rsidR="0066529A" w:rsidRPr="0066529A" w:rsidRDefault="0066529A" w:rsidP="0066529A">
      <w:pPr>
        <w:rPr>
          <w:sz w:val="16"/>
        </w:rPr>
      </w:pPr>
      <w:r w:rsidRPr="0066529A">
        <w:rPr>
          <w:sz w:val="16"/>
        </w:rPr>
        <w:t>Above, you can see a street in Trinidad, Cuba. Since 1988, Trinidad has been a UNESCO World Heritage Site. Of course</w:t>
      </w:r>
      <w:r w:rsidRPr="0066529A">
        <w:rPr>
          <w:rStyle w:val="StyleBoldUnderline"/>
        </w:rPr>
        <w:t xml:space="preserve">, if you are an American, spending a single US dollar in Trinidad (or anywhere else in Cuba) means breaking American law. Apart from special circumstances, US </w:t>
      </w:r>
      <w:hyperlink r:id="rId23" w:tooltip="Click to Continue &gt; by Browse to Save" w:history="1">
        <w:r w:rsidRPr="0066529A">
          <w:rPr>
            <w:rStyle w:val="StyleBoldUnderline"/>
          </w:rPr>
          <w:t>travel to Cuba</w:t>
        </w:r>
      </w:hyperlink>
      <w:r w:rsidRPr="0066529A">
        <w:rPr>
          <w:rStyle w:val="StyleBoldUnderline"/>
        </w:rPr>
        <w:t xml:space="preserve"> has been effectively banned for decades now. But the US Congress </w:t>
      </w:r>
      <w:hyperlink r:id="rId24" w:tgtFrame="_blank" w:history="1">
        <w:r w:rsidRPr="0066529A">
          <w:rPr>
            <w:rStyle w:val="StyleBoldUnderline"/>
          </w:rPr>
          <w:t>is currently considering a measure</w:t>
        </w:r>
      </w:hyperlink>
      <w:r w:rsidRPr="0066529A">
        <w:rPr>
          <w:rStyle w:val="StyleBoldUnderline"/>
        </w:rPr>
        <w:t xml:space="preserve"> that would end the travel ban. Both sides have been arguing their case passionately. Some say there is no reason to punish the Cuban people by depriving them of needed US tourist dollars. Others say every dollar spent in Cuba only props up the nation’s Communist government.</w:t>
      </w:r>
      <w:r w:rsidRPr="0066529A">
        <w:rPr>
          <w:sz w:val="16"/>
        </w:rPr>
        <w:t xml:space="preserve"> In this episode of our Talking Travel podcast, Lonely Planet’s Robert Reid and Tom Hall offer their assessments on what the lifting of the travel ban might mean for you as a tourist, and for the Cuban people.</w:t>
      </w:r>
    </w:p>
    <w:p w:rsidR="0066529A" w:rsidRPr="0066529A" w:rsidRDefault="0066529A" w:rsidP="0066529A">
      <w:pPr>
        <w:rPr>
          <w:sz w:val="16"/>
        </w:rPr>
      </w:pPr>
    </w:p>
    <w:p w:rsidR="0066529A" w:rsidRPr="0066529A" w:rsidRDefault="0066529A" w:rsidP="0066529A">
      <w:pPr>
        <w:pStyle w:val="Heading4"/>
        <w:rPr>
          <w:rFonts w:cs="Times New Roman"/>
        </w:rPr>
      </w:pPr>
      <w:r w:rsidRPr="0066529A">
        <w:rPr>
          <w:rFonts w:cs="Times New Roman"/>
        </w:rPr>
        <w:t xml:space="preserve">Reducing travel restrictions is a huge controversy and unlikely to pass without pressure </w:t>
      </w:r>
    </w:p>
    <w:p w:rsidR="0066529A" w:rsidRPr="0066529A" w:rsidRDefault="0066529A" w:rsidP="0066529A">
      <w:pPr>
        <w:rPr>
          <w:sz w:val="16"/>
        </w:rPr>
      </w:pPr>
      <w:r w:rsidRPr="0066529A">
        <w:rPr>
          <w:b/>
        </w:rPr>
        <w:t xml:space="preserve">Heflin 10 </w:t>
      </w:r>
      <w:r w:rsidRPr="0066529A">
        <w:rPr>
          <w:sz w:val="16"/>
        </w:rPr>
        <w:t xml:space="preserve">[Jay Heflin writer for The Hill, July 19, 2010 “Debate </w:t>
      </w:r>
      <w:proofErr w:type="gramStart"/>
      <w:r w:rsidRPr="0066529A">
        <w:rPr>
          <w:sz w:val="16"/>
        </w:rPr>
        <w:t>Over</w:t>
      </w:r>
      <w:proofErr w:type="gramEnd"/>
      <w:r w:rsidRPr="0066529A">
        <w:rPr>
          <w:sz w:val="16"/>
        </w:rPr>
        <w:t xml:space="preserve"> Travel to Cuba Heats Up” </w:t>
      </w:r>
      <w:hyperlink r:id="rId25" w:history="1">
        <w:r w:rsidRPr="0066529A">
          <w:rPr>
            <w:rStyle w:val="Hyperlink"/>
            <w:sz w:val="16"/>
          </w:rPr>
          <w:t>http://thehill.com/homenews/house/109593-debate-over-travel-to-cuba-heats-up</w:t>
        </w:r>
      </w:hyperlink>
      <w:r w:rsidRPr="0066529A">
        <w:rPr>
          <w:sz w:val="16"/>
        </w:rPr>
        <w:t>]</w:t>
      </w:r>
    </w:p>
    <w:p w:rsidR="0066529A" w:rsidRPr="0066529A" w:rsidRDefault="0066529A" w:rsidP="0066529A">
      <w:pPr>
        <w:rPr>
          <w:sz w:val="16"/>
        </w:rPr>
      </w:pPr>
      <w:r w:rsidRPr="0066529A">
        <w:rPr>
          <w:rStyle w:val="StyleBoldUnderline"/>
        </w:rPr>
        <w:t xml:space="preserve">A congressional debate over whether all Americans should be able to travel freely to Cuba appears to be heating up. The House Agriculture Committee last month approved a measure that allows </w:t>
      </w:r>
      <w:hyperlink r:id="rId26" w:tooltip="Click to Continue &gt; by Browse to Save" w:history="1">
        <w:r w:rsidRPr="0066529A">
          <w:rPr>
            <w:rStyle w:val="StyleBoldUnderline"/>
          </w:rPr>
          <w:t>travel to Cuba</w:t>
        </w:r>
      </w:hyperlink>
      <w:r w:rsidRPr="0066529A">
        <w:rPr>
          <w:rStyle w:val="StyleBoldUnderline"/>
        </w:rPr>
        <w:t xml:space="preserve"> and eases restrictions on U.S. commodities sold there. The measure still needs approval from the Foreign Affairs Committee before it can come to the floor for a vote,</w:t>
      </w:r>
      <w:r w:rsidRPr="0066529A">
        <w:rPr>
          <w:sz w:val="16"/>
        </w:rPr>
        <w:t xml:space="preserve"> but Committee Chairman Howard Berman (D-Calif.) has indicated that he supports lifting the ban. ”I have long believed that the nearly fifty year old travel ban to Cuba simply has not worked to help the Cuban people in any way,” he said in prepared remarks. “It has not hurt the </w:t>
      </w:r>
      <w:proofErr w:type="spellStart"/>
      <w:r w:rsidRPr="0066529A">
        <w:rPr>
          <w:sz w:val="16"/>
        </w:rPr>
        <w:t>Castros</w:t>
      </w:r>
      <w:proofErr w:type="spellEnd"/>
      <w:r w:rsidRPr="0066529A">
        <w:rPr>
          <w:sz w:val="16"/>
        </w:rPr>
        <w:t xml:space="preserve"> as it was intended to do, </w:t>
      </w:r>
      <w:r w:rsidRPr="0066529A">
        <w:rPr>
          <w:sz w:val="16"/>
        </w:rPr>
        <w:lastRenderedPageBreak/>
        <w:t xml:space="preserve">but it has hurt U.S. citizens.” </w:t>
      </w:r>
      <w:r w:rsidRPr="0066529A">
        <w:rPr>
          <w:rStyle w:val="StyleBoldUnderline"/>
        </w:rPr>
        <w:t>The legislation builds upon efforts by President Obama in 2009 to ease travel restrictions for Cuban-Americans and would allow virtually all Americans to visit the island.</w:t>
      </w:r>
      <w:r w:rsidRPr="0066529A">
        <w:rPr>
          <w:sz w:val="16"/>
        </w:rPr>
        <w:t xml:space="preserve"> Proponents for ending the ban contend it will boost trade between the two countries. But </w:t>
      </w:r>
      <w:r w:rsidRPr="0066529A">
        <w:rPr>
          <w:rStyle w:val="StyleBoldUnderline"/>
        </w:rPr>
        <w:t xml:space="preserve">not everyone is on board with opening the travel door to Cuba. Sen. Robert Menendez (D-N.J.) on Friday reiterated his strong opposition to lifting the ban. “I want to make it absolutely clear that I will oppose — and filibuster if need be — any effort to ease regulations that stand to enrich a regime that denies its own people basic human rights,” he said. “The fact is the big corporate interests behind this misguided attempt to weaken the travel ban could not care less whether the Cuban people are free,” Menendez said. “They care only about opening a new market and increasing their bottom line. This is about the color of </w:t>
      </w:r>
      <w:hyperlink r:id="rId27" w:tooltip="Click to Continue &gt; by Browse to Save" w:history="1">
        <w:r w:rsidRPr="0066529A">
          <w:rPr>
            <w:rStyle w:val="StyleBoldUnderline"/>
          </w:rPr>
          <w:t>money</w:t>
        </w:r>
      </w:hyperlink>
      <w:r w:rsidRPr="0066529A">
        <w:rPr>
          <w:rStyle w:val="StyleBoldUnderline"/>
        </w:rPr>
        <w:t>, not the desire for freedom.” Like Menendez, opponents to the ban argue easing travel restrictions will funnel money to the Castro regime and essentially fund activities that will provide little benefit to the Cuban people. “The very fact that a travel bill has moved through the House Agriculture Committee makes one wonder why American agriculture interests would even care about travel to Cuba,” Menendez said. “One can only assume it’s about generating increased tourism dollars for the Castro regime to buy more agricultural products.”</w:t>
      </w:r>
      <w:r w:rsidRPr="0066529A">
        <w:rPr>
          <w:sz w:val="16"/>
        </w:rPr>
        <w:t xml:space="preserve"> </w:t>
      </w:r>
      <w:r w:rsidRPr="0066529A">
        <w:rPr>
          <w:rStyle w:val="StyleBoldUnderline"/>
        </w:rPr>
        <w:t xml:space="preserve">Mauricio </w:t>
      </w:r>
      <w:proofErr w:type="spellStart"/>
      <w:r w:rsidRPr="0066529A">
        <w:rPr>
          <w:rStyle w:val="StyleBoldUnderline"/>
        </w:rPr>
        <w:t>Claver-Carone</w:t>
      </w:r>
      <w:proofErr w:type="spellEnd"/>
      <w:r w:rsidRPr="0066529A">
        <w:rPr>
          <w:rStyle w:val="StyleBoldUnderline"/>
        </w:rPr>
        <w:t>, director of the U.S.-Cuba Democracy PAC, which supports the travel ban, told The Hill that lawmakers in favor of easing restrictions understand that the votes are not there</w:t>
      </w:r>
      <w:r w:rsidRPr="0066529A">
        <w:rPr>
          <w:sz w:val="16"/>
        </w:rPr>
        <w:t xml:space="preserve"> </w:t>
      </w:r>
      <w:r w:rsidRPr="0066529A">
        <w:rPr>
          <w:rStyle w:val="StyleBoldUnderline"/>
        </w:rPr>
        <w:t xml:space="preserve">and have resorted to hiding the provision in noncontroversial bills to get it passed. “What they’re trying to do is package it with an agricultural bill in order to get it through the back door,” he said, adding, “They’re basically trying to maneuver this any way they possibly can without addressing the travel issue specifically.” Last month, </w:t>
      </w:r>
      <w:proofErr w:type="spellStart"/>
      <w:r w:rsidRPr="0066529A">
        <w:rPr>
          <w:rStyle w:val="StyleBoldUnderline"/>
        </w:rPr>
        <w:t>Claver-Carone’s</w:t>
      </w:r>
      <w:proofErr w:type="spellEnd"/>
      <w:r w:rsidRPr="0066529A">
        <w:rPr>
          <w:rStyle w:val="StyleBoldUnderline"/>
        </w:rPr>
        <w:t xml:space="preserve"> organization joined nearly 500 organizations that oppose lifting the ban and warned Congress that nothing good would come from allowing free travel between the two countries. “[The] below signatories believe that the freedom of Cuba will not arrive by means of the pocketbook nor the lips of libidinous tourists, who are aseptic to the pain of the Cuban family,” their letter states, adding, “For that reason we suggest that you maintain a firm and coherent policy of pressure and condemnation against the tyranny of Havana.</w:t>
      </w:r>
      <w:r w:rsidRPr="0066529A">
        <w:rPr>
          <w:sz w:val="16"/>
        </w:rPr>
        <w:t xml:space="preserve">” </w:t>
      </w:r>
      <w:proofErr w:type="gramStart"/>
      <w:r w:rsidRPr="0066529A">
        <w:rPr>
          <w:sz w:val="16"/>
        </w:rPr>
        <w:t>When, or if, the Foreign Affairs Committee will vote on the legislation remains to be seen.</w:t>
      </w:r>
      <w:proofErr w:type="gramEnd"/>
      <w:r w:rsidRPr="0066529A">
        <w:rPr>
          <w:sz w:val="16"/>
        </w:rPr>
        <w:t xml:space="preserve"> A Berman spokesman did not respond to a call about timing for the measure. “That’s where the current question is at,” </w:t>
      </w:r>
      <w:proofErr w:type="spellStart"/>
      <w:r w:rsidRPr="0066529A">
        <w:rPr>
          <w:sz w:val="16"/>
        </w:rPr>
        <w:t>Claver-Carone</w:t>
      </w:r>
      <w:proofErr w:type="spellEnd"/>
      <w:r w:rsidRPr="0066529A">
        <w:rPr>
          <w:sz w:val="16"/>
        </w:rPr>
        <w:t xml:space="preserve"> said. </w:t>
      </w:r>
      <w:r w:rsidRPr="0066529A">
        <w:rPr>
          <w:rStyle w:val="StyleBoldUnderline"/>
        </w:rPr>
        <w:t>”But it’s pretty clear that they do not have the votes on the floor.”</w:t>
      </w:r>
    </w:p>
    <w:p w:rsidR="0066529A" w:rsidRPr="0066529A" w:rsidRDefault="0066529A" w:rsidP="0066529A">
      <w:pPr>
        <w:rPr>
          <w:sz w:val="16"/>
        </w:rPr>
      </w:pPr>
    </w:p>
    <w:p w:rsidR="0066529A" w:rsidRPr="0066529A" w:rsidRDefault="0066529A" w:rsidP="0066529A">
      <w:pPr>
        <w:pStyle w:val="Heading4"/>
        <w:rPr>
          <w:rFonts w:cs="Times New Roman"/>
        </w:rPr>
      </w:pPr>
      <w:r w:rsidRPr="0066529A">
        <w:rPr>
          <w:rFonts w:cs="Times New Roman"/>
        </w:rPr>
        <w:t>Huge opposition to relaxing travel restrictions</w:t>
      </w:r>
    </w:p>
    <w:p w:rsidR="0066529A" w:rsidRPr="0066529A" w:rsidRDefault="0066529A" w:rsidP="0066529A">
      <w:pPr>
        <w:rPr>
          <w:sz w:val="16"/>
        </w:rPr>
      </w:pPr>
      <w:r w:rsidRPr="0066529A">
        <w:rPr>
          <w:rStyle w:val="StyleStyleBold12pt"/>
        </w:rPr>
        <w:t xml:space="preserve">Padgett 10 </w:t>
      </w:r>
      <w:r w:rsidRPr="0066529A">
        <w:rPr>
          <w:sz w:val="16"/>
        </w:rPr>
        <w:t xml:space="preserve">(Tim Padgett joined TIME in 1996 as Mexico City bureau chief covering Latin America. In 1999 he moved to Florida to become TIME’s Miami &amp; Latin America bureau chief, reporting on the hemisphere from Tallahassee to Tierra del Fuego. “Will the White House Fight to End the Cuba Travel Ban?” </w:t>
      </w:r>
      <w:proofErr w:type="gramStart"/>
      <w:r w:rsidRPr="0066529A">
        <w:rPr>
          <w:sz w:val="16"/>
        </w:rPr>
        <w:t>Time Magazine.</w:t>
      </w:r>
      <w:proofErr w:type="gramEnd"/>
      <w:r w:rsidRPr="0066529A">
        <w:rPr>
          <w:sz w:val="16"/>
        </w:rPr>
        <w:t xml:space="preserve"> Aug. 23, 2010 http://www.time.com/time/magazine/article/0</w:t>
      </w:r>
      <w:proofErr w:type="gramStart"/>
      <w:r w:rsidRPr="0066529A">
        <w:rPr>
          <w:sz w:val="16"/>
        </w:rPr>
        <w:t>,9171,2013820,00.html</w:t>
      </w:r>
      <w:proofErr w:type="gramEnd"/>
      <w:r w:rsidRPr="0066529A">
        <w:rPr>
          <w:sz w:val="16"/>
        </w:rPr>
        <w:t>)</w:t>
      </w:r>
    </w:p>
    <w:p w:rsidR="0066529A" w:rsidRPr="0066529A" w:rsidRDefault="0066529A" w:rsidP="0066529A">
      <w:pPr>
        <w:rPr>
          <w:sz w:val="16"/>
        </w:rPr>
      </w:pPr>
      <w:r w:rsidRPr="0066529A">
        <w:rPr>
          <w:sz w:val="16"/>
        </w:rPr>
        <w:t xml:space="preserve">Proponents of doing just that insist there's more consensus than ever in the U.S. to ditch the Cuba embargo and its travel ban, which, after almost 50 years, have utterly failed to dislodge the Castro regime. Opening Cuba to Americans, they believe, will do more to stimulate democratization there than isolating it has. Even a majority of Cuban Americans now agree. Still, </w:t>
      </w:r>
      <w:r w:rsidRPr="0066529A">
        <w:rPr>
          <w:rStyle w:val="StyleBoldUnderline"/>
        </w:rPr>
        <w:t>for all the good vibes the bill's backers feel from the White House right now, some note warily that Obama has been loath to spend political capital in Cuba, or the rest of Latin America for that matter</w:t>
      </w:r>
      <w:r w:rsidRPr="0066529A">
        <w:rPr>
          <w:sz w:val="16"/>
        </w:rPr>
        <w:t xml:space="preserve">. Critics, for example, point to his decision last year to stop applying pressure against coup leaders in Honduras, who'd ousted a leftist President, when conservative Republicans in Congress objected. </w:t>
      </w:r>
      <w:r w:rsidRPr="0066529A">
        <w:rPr>
          <w:rStyle w:val="StyleBoldUnderline"/>
        </w:rPr>
        <w:t>Embargo supporters</w:t>
      </w:r>
      <w:r w:rsidRPr="0066529A">
        <w:rPr>
          <w:sz w:val="16"/>
        </w:rPr>
        <w:t xml:space="preserve">, </w:t>
      </w:r>
      <w:r w:rsidRPr="0066529A">
        <w:rPr>
          <w:rStyle w:val="StyleBoldUnderline"/>
        </w:rPr>
        <w:t>including</w:t>
      </w:r>
      <w:r w:rsidRPr="0066529A">
        <w:rPr>
          <w:sz w:val="16"/>
        </w:rPr>
        <w:t xml:space="preserve"> Cuban-American Senator Robert </w:t>
      </w:r>
      <w:r w:rsidRPr="0066529A">
        <w:rPr>
          <w:rStyle w:val="StyleBoldUnderline"/>
        </w:rPr>
        <w:t>Menendez</w:t>
      </w:r>
      <w:r w:rsidRPr="0066529A">
        <w:rPr>
          <w:sz w:val="16"/>
        </w:rPr>
        <w:t xml:space="preserve"> of New Jersey, a Democrat, </w:t>
      </w:r>
      <w:r w:rsidRPr="0066529A">
        <w:rPr>
          <w:rStyle w:val="StyleBoldUnderline"/>
        </w:rPr>
        <w:t>are already blasting Obama's plans to relax Cuba travel. "This is not the time to ease the pressure on the Castro regime,"</w:t>
      </w:r>
      <w:r w:rsidRPr="0066529A">
        <w:rPr>
          <w:sz w:val="16"/>
        </w:rPr>
        <w:t xml:space="preserve"> Menendez said this month, insisting it will only give the brothers "a much needed infusion of dollars that will only extend their reign of oppression." As a result, says one congressional aide who asked not to be identified, </w:t>
      </w:r>
      <w:r w:rsidRPr="0066529A">
        <w:rPr>
          <w:rStyle w:val="StyleBoldUnderline"/>
        </w:rPr>
        <w:t>when it comes time for the White House to give the bill more full-throated support, "there's a fear they may just decide that the fight's not worth it</w:t>
      </w:r>
      <w:r w:rsidRPr="0066529A">
        <w:rPr>
          <w:sz w:val="16"/>
        </w:rPr>
        <w:t xml:space="preserve">." But Democratic Congressman Howard Berman of California, a co-sponsor of the bill, says tearing down the travel ban is about more than Cuban rights — it's also about the constitutional rights of U.S. citizens to travel freely abroad. "Letting U.S. citizens travel to Cuba is not a gift to the </w:t>
      </w:r>
      <w:proofErr w:type="spellStart"/>
      <w:r w:rsidRPr="0066529A">
        <w:rPr>
          <w:sz w:val="16"/>
        </w:rPr>
        <w:t>Castros</w:t>
      </w:r>
      <w:proofErr w:type="spellEnd"/>
      <w:r w:rsidRPr="0066529A">
        <w:rPr>
          <w:sz w:val="16"/>
        </w:rPr>
        <w:t xml:space="preserve"> — it is in the interest of our own citizens," Berman said after the House committee vote this summer. "It's time to trust our own people and restore their right to travel." It's the sort of argument Obama usually agrees with. But now he may need to show how strongly he concurs when Congress returns next month.</w:t>
      </w:r>
    </w:p>
    <w:p w:rsidR="0066529A" w:rsidRPr="0066529A" w:rsidRDefault="0066529A" w:rsidP="0066529A">
      <w:pPr>
        <w:rPr>
          <w:sz w:val="16"/>
        </w:rPr>
      </w:pPr>
    </w:p>
    <w:p w:rsidR="0066529A" w:rsidRPr="0066529A" w:rsidRDefault="0066529A" w:rsidP="0066529A">
      <w:pPr>
        <w:pStyle w:val="Heading4"/>
        <w:rPr>
          <w:rFonts w:cs="Times New Roman"/>
        </w:rPr>
      </w:pPr>
      <w:r w:rsidRPr="0066529A">
        <w:rPr>
          <w:rFonts w:cs="Times New Roman"/>
        </w:rPr>
        <w:t>Even lifting the travel ban is controversial in Congress</w:t>
      </w:r>
    </w:p>
    <w:p w:rsidR="0066529A" w:rsidRPr="0066529A" w:rsidRDefault="0066529A" w:rsidP="0066529A">
      <w:pPr>
        <w:rPr>
          <w:sz w:val="16"/>
        </w:rPr>
      </w:pPr>
      <w:r w:rsidRPr="0066529A">
        <w:rPr>
          <w:rStyle w:val="StyleStyleBold12pt"/>
        </w:rPr>
        <w:t>Hanson 9</w:t>
      </w:r>
      <w:r w:rsidRPr="0066529A">
        <w:rPr>
          <w:sz w:val="16"/>
        </w:rPr>
        <w:t xml:space="preserve"> - associate director and coordinating editor for the website of the Council on Foreign Relations (Stephanie, “U.S.-Cuba Relations”, 4-14, Council on Foreign Relations, http://gees.org/documentos/Documen-03412.pdf)//ID</w:t>
      </w:r>
    </w:p>
    <w:p w:rsidR="0066529A" w:rsidRPr="0066529A" w:rsidRDefault="0066529A" w:rsidP="0066529A">
      <w:pPr>
        <w:rPr>
          <w:sz w:val="16"/>
        </w:rPr>
      </w:pPr>
      <w:r w:rsidRPr="0066529A">
        <w:rPr>
          <w:sz w:val="16"/>
        </w:rPr>
        <w:lastRenderedPageBreak/>
        <w:t xml:space="preserve">Many </w:t>
      </w:r>
      <w:r w:rsidRPr="0066529A">
        <w:rPr>
          <w:rStyle w:val="StyleBoldUnderline"/>
        </w:rPr>
        <w:t>recent policy reports</w:t>
      </w:r>
      <w:r w:rsidRPr="0066529A">
        <w:rPr>
          <w:sz w:val="16"/>
        </w:rPr>
        <w:t xml:space="preserve"> have </w:t>
      </w:r>
      <w:r w:rsidRPr="0066529A">
        <w:rPr>
          <w:rStyle w:val="StyleBoldUnderline"/>
        </w:rPr>
        <w:t>recommended that the United States take</w:t>
      </w:r>
      <w:r w:rsidRPr="0066529A">
        <w:rPr>
          <w:sz w:val="16"/>
        </w:rPr>
        <w:t xml:space="preserve"> </w:t>
      </w:r>
      <w:proofErr w:type="gramStart"/>
      <w:r w:rsidRPr="0066529A">
        <w:rPr>
          <w:sz w:val="16"/>
        </w:rPr>
        <w:t xml:space="preserve">some  </w:t>
      </w:r>
      <w:r w:rsidRPr="0066529A">
        <w:rPr>
          <w:rStyle w:val="StyleBoldUnderline"/>
        </w:rPr>
        <w:t>unilateral</w:t>
      </w:r>
      <w:proofErr w:type="gramEnd"/>
      <w:r w:rsidRPr="0066529A">
        <w:rPr>
          <w:rStyle w:val="StyleBoldUnderline"/>
        </w:rPr>
        <w:t xml:space="preserve"> steps to roll back sanctions on Cuba</w:t>
      </w:r>
      <w:r w:rsidRPr="0066529A">
        <w:rPr>
          <w:sz w:val="16"/>
        </w:rPr>
        <w:t>. The removal of sanctions, however</w:t>
      </w:r>
      <w:proofErr w:type="gramStart"/>
      <w:r w:rsidRPr="0066529A">
        <w:rPr>
          <w:sz w:val="16"/>
        </w:rPr>
        <w:t>,  would</w:t>
      </w:r>
      <w:proofErr w:type="gramEnd"/>
      <w:r w:rsidRPr="0066529A">
        <w:rPr>
          <w:sz w:val="16"/>
        </w:rPr>
        <w:t xml:space="preserve"> be just one step in the process of normalizing relations. </w:t>
      </w:r>
      <w:r w:rsidRPr="0066529A">
        <w:rPr>
          <w:rStyle w:val="StyleBoldUnderline"/>
        </w:rPr>
        <w:t xml:space="preserve">Such a process is sure </w:t>
      </w:r>
      <w:proofErr w:type="gramStart"/>
      <w:r w:rsidRPr="0066529A">
        <w:rPr>
          <w:rStyle w:val="StyleBoldUnderline"/>
        </w:rPr>
        <w:t>to  be</w:t>
      </w:r>
      <w:proofErr w:type="gramEnd"/>
      <w:r w:rsidRPr="0066529A">
        <w:rPr>
          <w:rStyle w:val="StyleBoldUnderline"/>
        </w:rPr>
        <w:t xml:space="preserve"> controversial, as indicated by the heated congressional debate spurred in March 2009  by attempts to include provisions easing travel and trade restrictions in a large  appropriations bill.</w:t>
      </w:r>
      <w:r w:rsidRPr="0066529A">
        <w:rPr>
          <w:sz w:val="16"/>
        </w:rPr>
        <w:t xml:space="preserve"> These provisions passed in a March 10 vote. "Whatever we call it-- normalization, detente, </w:t>
      </w:r>
      <w:proofErr w:type="spellStart"/>
      <w:r w:rsidRPr="0066529A">
        <w:rPr>
          <w:sz w:val="16"/>
        </w:rPr>
        <w:t>rapproachement</w:t>
      </w:r>
      <w:proofErr w:type="spellEnd"/>
      <w:r w:rsidRPr="0066529A">
        <w:rPr>
          <w:sz w:val="16"/>
        </w:rPr>
        <w:t xml:space="preserve">--I </w:t>
      </w:r>
      <w:r w:rsidRPr="0066529A">
        <w:rPr>
          <w:rStyle w:val="StyleBoldUnderline"/>
        </w:rPr>
        <w:t xml:space="preserve">think it is clear that the policy process </w:t>
      </w:r>
      <w:proofErr w:type="gramStart"/>
      <w:r w:rsidRPr="0066529A">
        <w:rPr>
          <w:rStyle w:val="StyleBoldUnderline"/>
        </w:rPr>
        <w:t>risks  falling</w:t>
      </w:r>
      <w:proofErr w:type="gramEnd"/>
      <w:r w:rsidRPr="0066529A">
        <w:rPr>
          <w:rStyle w:val="StyleBoldUnderline"/>
        </w:rPr>
        <w:t xml:space="preserve"> victim to the politics of the issue</w:t>
      </w:r>
      <w:r w:rsidRPr="0066529A">
        <w:rPr>
          <w:sz w:val="16"/>
        </w:rPr>
        <w:t xml:space="preserve">," says </w:t>
      </w:r>
      <w:proofErr w:type="spellStart"/>
      <w:r w:rsidRPr="0066529A">
        <w:rPr>
          <w:sz w:val="16"/>
        </w:rPr>
        <w:t>Sweig</w:t>
      </w:r>
      <w:proofErr w:type="spellEnd"/>
      <w:r w:rsidRPr="0066529A">
        <w:rPr>
          <w:sz w:val="16"/>
        </w:rPr>
        <w:t>.</w:t>
      </w:r>
    </w:p>
    <w:p w:rsidR="0066529A" w:rsidRPr="0066529A" w:rsidRDefault="0066529A" w:rsidP="0066529A">
      <w:pPr>
        <w:rPr>
          <w:sz w:val="16"/>
        </w:rPr>
      </w:pPr>
    </w:p>
    <w:p w:rsidR="0066529A" w:rsidRPr="0066529A" w:rsidRDefault="0066529A" w:rsidP="0066529A">
      <w:pPr>
        <w:pStyle w:val="Heading4"/>
        <w:rPr>
          <w:rFonts w:cs="Times New Roman"/>
        </w:rPr>
      </w:pPr>
      <w:r w:rsidRPr="0066529A">
        <w:rPr>
          <w:rFonts w:cs="Times New Roman"/>
        </w:rPr>
        <w:t>Travel restrictions and export enhancement is unpopular – it is unpopular in the House and is a large bill</w:t>
      </w:r>
    </w:p>
    <w:p w:rsidR="0066529A" w:rsidRPr="0066529A" w:rsidRDefault="0066529A" w:rsidP="0066529A">
      <w:pPr>
        <w:rPr>
          <w:sz w:val="16"/>
        </w:rPr>
      </w:pPr>
      <w:r w:rsidRPr="0066529A">
        <w:rPr>
          <w:rStyle w:val="StyleStyleBold12pt"/>
        </w:rPr>
        <w:t>WERNER, 10</w:t>
      </w:r>
      <w:r w:rsidRPr="0066529A">
        <w:rPr>
          <w:sz w:val="16"/>
        </w:rPr>
        <w:t xml:space="preserve"> – editor of the Cuba Standard (JOHANNES, “WINDOW OPENS TO LIFT CUBA TRAVEL BAN”, July 11, 2010, lexis)//eek</w:t>
      </w:r>
    </w:p>
    <w:p w:rsidR="0066529A" w:rsidRPr="0066529A" w:rsidRDefault="0066529A" w:rsidP="0066529A">
      <w:pPr>
        <w:rPr>
          <w:sz w:val="16"/>
        </w:rPr>
      </w:pPr>
    </w:p>
    <w:p w:rsidR="0066529A" w:rsidRPr="0066529A" w:rsidRDefault="0066529A" w:rsidP="0066529A">
      <w:pPr>
        <w:rPr>
          <w:sz w:val="16"/>
        </w:rPr>
      </w:pPr>
      <w:proofErr w:type="gramStart"/>
      <w:r w:rsidRPr="0066529A">
        <w:rPr>
          <w:sz w:val="16"/>
        </w:rPr>
        <w:t>As Spain's foreign minister put it during a press conference in Havana on Wednesday: The United States "will have to take note."</w:t>
      </w:r>
      <w:proofErr w:type="gramEnd"/>
    </w:p>
    <w:p w:rsidR="0066529A" w:rsidRPr="0066529A" w:rsidRDefault="0066529A" w:rsidP="0066529A">
      <w:pPr>
        <w:rPr>
          <w:sz w:val="16"/>
        </w:rPr>
      </w:pPr>
      <w:r w:rsidRPr="0066529A">
        <w:rPr>
          <w:rStyle w:val="StyleBoldUnderline"/>
        </w:rPr>
        <w:t>The "Travel Restriction Reform and Export Enhancement Act," which would lift travel restrictions for all Americans and ease agricultural sales to Cuba, is the closest any major embargo-easing bill has ever come to being signed into law</w:t>
      </w:r>
      <w:r w:rsidRPr="0066529A">
        <w:rPr>
          <w:sz w:val="16"/>
        </w:rPr>
        <w:t>. It enjoys a filibuster-proof majority in the U.S. Senate, and the president has not indicated he would veto it should the bill make it to his desk.</w:t>
      </w:r>
    </w:p>
    <w:p w:rsidR="0066529A" w:rsidRPr="0066529A" w:rsidRDefault="0066529A" w:rsidP="0066529A">
      <w:pPr>
        <w:rPr>
          <w:rStyle w:val="StyleBoldUnderline"/>
        </w:rPr>
      </w:pPr>
      <w:r w:rsidRPr="0066529A">
        <w:rPr>
          <w:rStyle w:val="StyleBoldUnderline"/>
        </w:rPr>
        <w:t xml:space="preserve">But there's a </w:t>
      </w:r>
      <w:proofErr w:type="spellStart"/>
      <w:r w:rsidRPr="0066529A">
        <w:rPr>
          <w:rStyle w:val="StyleBoldUnderline"/>
        </w:rPr>
        <w:t>hangup</w:t>
      </w:r>
      <w:proofErr w:type="spellEnd"/>
      <w:r w:rsidRPr="0066529A">
        <w:rPr>
          <w:rStyle w:val="StyleBoldUnderline"/>
        </w:rPr>
        <w:t xml:space="preserve"> in the House of Representatives.</w:t>
      </w:r>
    </w:p>
    <w:p w:rsidR="0066529A" w:rsidRPr="0066529A" w:rsidRDefault="0066529A" w:rsidP="0066529A">
      <w:pPr>
        <w:rPr>
          <w:rStyle w:val="StyleBoldUnderline"/>
        </w:rPr>
      </w:pPr>
      <w:r w:rsidRPr="0066529A">
        <w:rPr>
          <w:sz w:val="16"/>
        </w:rPr>
        <w:t xml:space="preserve">Supporters said two weeks ago they were 13 votes short should it come to a floor vote in the House. So </w:t>
      </w:r>
      <w:r w:rsidRPr="0066529A">
        <w:rPr>
          <w:rStyle w:val="StyleBoldUnderline"/>
        </w:rPr>
        <w:t xml:space="preserve">proponents and opponents of the bill are </w:t>
      </w:r>
      <w:r w:rsidRPr="0066529A">
        <w:rPr>
          <w:rStyle w:val="Emphasis"/>
        </w:rPr>
        <w:t>using all they have</w:t>
      </w:r>
      <w:r w:rsidRPr="0066529A">
        <w:rPr>
          <w:rStyle w:val="StyleBoldUnderline"/>
        </w:rPr>
        <w:t xml:space="preserve"> to pull fence-sitters on their side.</w:t>
      </w:r>
    </w:p>
    <w:p w:rsidR="0066529A" w:rsidRPr="0066529A" w:rsidRDefault="0066529A" w:rsidP="0066529A">
      <w:pPr>
        <w:rPr>
          <w:sz w:val="16"/>
        </w:rPr>
      </w:pPr>
    </w:p>
    <w:p w:rsidR="0066529A" w:rsidRPr="0066529A" w:rsidRDefault="0066529A" w:rsidP="0066529A">
      <w:pPr>
        <w:rPr>
          <w:sz w:val="16"/>
        </w:rPr>
      </w:pPr>
    </w:p>
    <w:p w:rsidR="0066529A" w:rsidRPr="0066529A" w:rsidRDefault="0066529A" w:rsidP="0066529A">
      <w:pPr>
        <w:rPr>
          <w:sz w:val="16"/>
        </w:rPr>
      </w:pPr>
    </w:p>
    <w:p w:rsidR="0066529A" w:rsidRPr="0066529A" w:rsidRDefault="0066529A" w:rsidP="0066529A">
      <w:pPr>
        <w:pStyle w:val="Heading3"/>
        <w:rPr>
          <w:rFonts w:cs="Times New Roman"/>
        </w:rPr>
      </w:pPr>
      <w:bookmarkStart w:id="1" w:name="_Toc235174733"/>
      <w:r w:rsidRPr="0066529A">
        <w:rPr>
          <w:rFonts w:cs="Times New Roman"/>
        </w:rPr>
        <w:lastRenderedPageBreak/>
        <w:t>Oil Investment</w:t>
      </w:r>
      <w:bookmarkEnd w:id="1"/>
    </w:p>
    <w:p w:rsidR="0066529A" w:rsidRPr="0066529A" w:rsidRDefault="0066529A" w:rsidP="0066529A">
      <w:pPr>
        <w:pStyle w:val="Heading4"/>
        <w:rPr>
          <w:rFonts w:cs="Times New Roman"/>
        </w:rPr>
      </w:pPr>
      <w:r w:rsidRPr="0066529A">
        <w:rPr>
          <w:rFonts w:cs="Times New Roman"/>
        </w:rPr>
        <w:t>Strong congressional opposition to US investment in Cuban oil</w:t>
      </w:r>
    </w:p>
    <w:p w:rsidR="0066529A" w:rsidRPr="0066529A" w:rsidRDefault="0066529A" w:rsidP="0066529A">
      <w:pPr>
        <w:rPr>
          <w:sz w:val="16"/>
        </w:rPr>
      </w:pPr>
      <w:proofErr w:type="spellStart"/>
      <w:proofErr w:type="gramStart"/>
      <w:r w:rsidRPr="0066529A">
        <w:rPr>
          <w:rStyle w:val="StyleStyleBold12pt"/>
        </w:rPr>
        <w:t>Nerurkar</w:t>
      </w:r>
      <w:proofErr w:type="spellEnd"/>
      <w:r w:rsidRPr="0066529A">
        <w:rPr>
          <w:rStyle w:val="StyleStyleBold12pt"/>
        </w:rPr>
        <w:t xml:space="preserve"> and Sullivan 11</w:t>
      </w:r>
      <w:r w:rsidRPr="0066529A">
        <w:rPr>
          <w:sz w:val="16"/>
        </w:rPr>
        <w:t xml:space="preserve"> (</w:t>
      </w:r>
      <w:proofErr w:type="spellStart"/>
      <w:r w:rsidRPr="0066529A">
        <w:rPr>
          <w:sz w:val="16"/>
        </w:rPr>
        <w:t>Neelesh</w:t>
      </w:r>
      <w:proofErr w:type="spellEnd"/>
      <w:r w:rsidRPr="0066529A">
        <w:rPr>
          <w:sz w:val="16"/>
        </w:rPr>
        <w:t xml:space="preserve"> </w:t>
      </w:r>
      <w:proofErr w:type="spellStart"/>
      <w:r w:rsidRPr="0066529A">
        <w:rPr>
          <w:sz w:val="16"/>
        </w:rPr>
        <w:t>Nerurkar</w:t>
      </w:r>
      <w:proofErr w:type="spellEnd"/>
      <w:r w:rsidRPr="0066529A">
        <w:rPr>
          <w:sz w:val="16"/>
        </w:rPr>
        <w:t>, Specialist in Energy Policy and Mark P. Sullivan, Specialist in Latin American Affairs for the Congressional Research Service.</w:t>
      </w:r>
      <w:proofErr w:type="gramEnd"/>
      <w:r w:rsidRPr="0066529A">
        <w:rPr>
          <w:sz w:val="16"/>
        </w:rPr>
        <w:t xml:space="preserve"> “Cuba’s Offshore Oil Development: </w:t>
      </w:r>
    </w:p>
    <w:p w:rsidR="0066529A" w:rsidRPr="0066529A" w:rsidRDefault="0066529A" w:rsidP="0066529A">
      <w:pPr>
        <w:rPr>
          <w:sz w:val="16"/>
        </w:rPr>
      </w:pPr>
      <w:r w:rsidRPr="0066529A">
        <w:rPr>
          <w:sz w:val="16"/>
        </w:rPr>
        <w:t>Background and U.S. Policy Considerations” http://www.fas.org/sgp/crs/row/R41522.pdf)</w:t>
      </w:r>
    </w:p>
    <w:p w:rsidR="0066529A" w:rsidRPr="0066529A" w:rsidRDefault="0066529A" w:rsidP="0066529A">
      <w:pPr>
        <w:rPr>
          <w:sz w:val="16"/>
        </w:rPr>
      </w:pPr>
      <w:r w:rsidRPr="0066529A">
        <w:rPr>
          <w:sz w:val="16"/>
        </w:rPr>
        <w:t>On the opposite side of the policy debate</w:t>
      </w:r>
      <w:r w:rsidRPr="0066529A">
        <w:rPr>
          <w:rStyle w:val="StyleBoldUnderline"/>
        </w:rPr>
        <w:t>, a number of policy groups and Members of Congress oppose engagement with Cuba, including U.S. investment in Cuba’s offshore energy developmen</w:t>
      </w:r>
      <w:r w:rsidRPr="0066529A">
        <w:rPr>
          <w:sz w:val="16"/>
        </w:rPr>
        <w:t>t</w:t>
      </w:r>
      <w:r w:rsidRPr="0066529A">
        <w:rPr>
          <w:rStyle w:val="StyleBoldUnderline"/>
        </w:rPr>
        <w:t>. A legislative initiative introduced in the 111th Congress</w:t>
      </w:r>
      <w:r w:rsidRPr="0066529A">
        <w:rPr>
          <w:sz w:val="16"/>
        </w:rPr>
        <w:t xml:space="preserve">, H.R. 5620, </w:t>
      </w:r>
      <w:r w:rsidRPr="0066529A">
        <w:rPr>
          <w:rStyle w:val="StyleBoldUnderline"/>
        </w:rPr>
        <w:t>would have gone further by imposing visa restrictions and economic sanctions on foreign companies and their executives who help facilitate the development of Cuba’s petroleum resources</w:t>
      </w:r>
      <w:r w:rsidRPr="0066529A">
        <w:rPr>
          <w:sz w:val="16"/>
        </w:rPr>
        <w:t>. The bill asserted that offshore drilling by or under the authorization of the Cuban government poses a “serious economic and environmental threat to the United States” because of the damage that an oil spill could cause</w:t>
      </w:r>
      <w:r w:rsidRPr="0066529A">
        <w:rPr>
          <w:rStyle w:val="StyleBoldUnderline"/>
        </w:rPr>
        <w:t>. Opponents of U.S. support for Cuba’s offshore oil development also argue that such involvement would provide an economic lifeline to the Cuban government and thus prolong the continuation of the communist regime</w:t>
      </w:r>
      <w:r w:rsidRPr="0066529A">
        <w:rPr>
          <w:sz w:val="16"/>
        </w:rPr>
        <w:t xml:space="preserve">. They maintain that if Cuba reaped substantial economic benefits from offshore oil development, it could reduce societal pressure on Cuba to enact market-oriented economic reforms. Some who oppose U.S. involvement in Cuba’s energy development contend that while Cuba might have substantial amounts of oil offshore, it will take years to develop. </w:t>
      </w:r>
      <w:r w:rsidRPr="0066529A">
        <w:rPr>
          <w:rStyle w:val="StyleBoldUnderline"/>
        </w:rPr>
        <w:t>They maintain that the Cuban government is using the enticement of potential oil profits to break down the U.S. economic embargo on Cuba</w:t>
      </w:r>
      <w:r w:rsidRPr="0066529A">
        <w:rPr>
          <w:sz w:val="16"/>
        </w:rPr>
        <w:t>.78</w:t>
      </w:r>
    </w:p>
    <w:p w:rsidR="0066529A" w:rsidRPr="0066529A" w:rsidRDefault="0066529A" w:rsidP="0066529A">
      <w:pPr>
        <w:rPr>
          <w:sz w:val="16"/>
        </w:rPr>
      </w:pPr>
    </w:p>
    <w:p w:rsidR="0066529A" w:rsidRPr="0066529A" w:rsidRDefault="0066529A" w:rsidP="0066529A">
      <w:pPr>
        <w:pStyle w:val="Heading4"/>
        <w:rPr>
          <w:rFonts w:cs="Times New Roman"/>
        </w:rPr>
      </w:pPr>
      <w:r w:rsidRPr="0066529A">
        <w:rPr>
          <w:rFonts w:cs="Times New Roman"/>
        </w:rPr>
        <w:t>The plan is the worst nightmare for the Cuba lobby</w:t>
      </w:r>
    </w:p>
    <w:p w:rsidR="0066529A" w:rsidRPr="0066529A" w:rsidRDefault="0066529A" w:rsidP="0066529A">
      <w:pPr>
        <w:rPr>
          <w:sz w:val="16"/>
        </w:rPr>
      </w:pPr>
      <w:r w:rsidRPr="0066529A">
        <w:rPr>
          <w:rStyle w:val="StyleStyleBold12pt"/>
        </w:rPr>
        <w:t>Voss 11</w:t>
      </w:r>
      <w:r w:rsidRPr="0066529A">
        <w:rPr>
          <w:sz w:val="16"/>
        </w:rPr>
        <w:t xml:space="preserve">-staff writer for the BBC News in Havana </w:t>
      </w:r>
    </w:p>
    <w:p w:rsidR="0066529A" w:rsidRPr="0066529A" w:rsidRDefault="0066529A" w:rsidP="0066529A">
      <w:pPr>
        <w:rPr>
          <w:sz w:val="16"/>
        </w:rPr>
      </w:pPr>
      <w:r w:rsidRPr="0066529A">
        <w:rPr>
          <w:sz w:val="16"/>
        </w:rPr>
        <w:t>(Michael, “Cuban oil project fuels US anxieties” BBC News, November 15, 2011, http://www.bbc.co.uk/news/world-latin-america-15737573)//HA</w:t>
      </w:r>
    </w:p>
    <w:p w:rsidR="0066529A" w:rsidRPr="0066529A" w:rsidRDefault="0066529A" w:rsidP="0066529A">
      <w:pPr>
        <w:rPr>
          <w:sz w:val="16"/>
        </w:rPr>
      </w:pPr>
    </w:p>
    <w:p w:rsidR="0066529A" w:rsidRPr="0066529A" w:rsidRDefault="0066529A" w:rsidP="0066529A">
      <w:pPr>
        <w:rPr>
          <w:sz w:val="16"/>
        </w:rPr>
      </w:pPr>
      <w:proofErr w:type="gramStart"/>
      <w:r w:rsidRPr="0066529A">
        <w:rPr>
          <w:sz w:val="16"/>
        </w:rPr>
        <w:t>Oil windfall?</w:t>
      </w:r>
      <w:proofErr w:type="gramEnd"/>
    </w:p>
    <w:p w:rsidR="0066529A" w:rsidRPr="0066529A" w:rsidRDefault="0066529A" w:rsidP="0066529A">
      <w:pPr>
        <w:rPr>
          <w:sz w:val="16"/>
        </w:rPr>
      </w:pPr>
      <w:r w:rsidRPr="0066529A">
        <w:rPr>
          <w:sz w:val="16"/>
        </w:rPr>
        <w:t xml:space="preserve">The </w:t>
      </w:r>
      <w:r w:rsidRPr="0066529A">
        <w:rPr>
          <w:rStyle w:val="StyleBoldUnderline"/>
        </w:rPr>
        <w:t>anti-Castro groups want the administration to</w:t>
      </w:r>
      <w:r w:rsidRPr="0066529A">
        <w:rPr>
          <w:sz w:val="16"/>
        </w:rPr>
        <w:t xml:space="preserve"> take action to </w:t>
      </w:r>
      <w:r w:rsidRPr="0066529A">
        <w:rPr>
          <w:rStyle w:val="StyleBoldUnderline"/>
        </w:rPr>
        <w:t>halt the drilling altogether</w:t>
      </w:r>
      <w:r w:rsidRPr="0066529A">
        <w:rPr>
          <w:sz w:val="16"/>
        </w:rPr>
        <w:t xml:space="preserve"> and not just for safety reasons.</w:t>
      </w:r>
    </w:p>
    <w:p w:rsidR="0066529A" w:rsidRPr="0066529A" w:rsidRDefault="0066529A" w:rsidP="0066529A">
      <w:pPr>
        <w:rPr>
          <w:sz w:val="16"/>
        </w:rPr>
      </w:pPr>
      <w:r w:rsidRPr="0066529A">
        <w:rPr>
          <w:sz w:val="16"/>
        </w:rPr>
        <w:t xml:space="preserve">A major </w:t>
      </w:r>
      <w:r w:rsidRPr="0066529A">
        <w:rPr>
          <w:rStyle w:val="StyleBoldUnderline"/>
        </w:rPr>
        <w:t>oil</w:t>
      </w:r>
      <w:r w:rsidRPr="0066529A">
        <w:rPr>
          <w:sz w:val="16"/>
        </w:rPr>
        <w:t xml:space="preserve"> find </w:t>
      </w:r>
      <w:r w:rsidRPr="0066529A">
        <w:rPr>
          <w:rStyle w:val="StyleBoldUnderline"/>
        </w:rPr>
        <w:t xml:space="preserve">would make this </w:t>
      </w:r>
      <w:r w:rsidRPr="0066529A">
        <w:rPr>
          <w:sz w:val="16"/>
        </w:rPr>
        <w:t>communist-run Caribbean isla</w:t>
      </w:r>
      <w:r w:rsidRPr="0066529A">
        <w:rPr>
          <w:rStyle w:val="StyleBoldUnderline"/>
        </w:rPr>
        <w:t>nd financially independent for the first time since the revolution</w:t>
      </w:r>
      <w:r w:rsidRPr="0066529A">
        <w:rPr>
          <w:sz w:val="16"/>
        </w:rPr>
        <w:t xml:space="preserve"> in 1959.</w:t>
      </w:r>
    </w:p>
    <w:p w:rsidR="0066529A" w:rsidRPr="0066529A" w:rsidRDefault="0066529A" w:rsidP="0066529A">
      <w:pPr>
        <w:rPr>
          <w:sz w:val="16"/>
        </w:rPr>
      </w:pPr>
      <w:r w:rsidRPr="0066529A">
        <w:rPr>
          <w:sz w:val="16"/>
        </w:rPr>
        <w:t xml:space="preserve">For more than half a century </w:t>
      </w:r>
      <w:r w:rsidRPr="0066529A">
        <w:rPr>
          <w:rStyle w:val="StyleBoldUnderline"/>
        </w:rPr>
        <w:t>Cuba has been dependent on the largesse of its ideological allies</w:t>
      </w:r>
      <w:r w:rsidRPr="0066529A">
        <w:rPr>
          <w:sz w:val="16"/>
        </w:rPr>
        <w:t xml:space="preserve">. First it was </w:t>
      </w:r>
      <w:proofErr w:type="spellStart"/>
      <w:r w:rsidRPr="0066529A">
        <w:rPr>
          <w:sz w:val="16"/>
        </w:rPr>
        <w:t>subsidised</w:t>
      </w:r>
      <w:proofErr w:type="spellEnd"/>
      <w:r w:rsidRPr="0066529A">
        <w:rPr>
          <w:sz w:val="16"/>
        </w:rPr>
        <w:t xml:space="preserve"> by the Soviet Union, then more recently Venezuela and, to a lesser extent, China.</w:t>
      </w:r>
    </w:p>
    <w:p w:rsidR="0066529A" w:rsidRPr="0066529A" w:rsidRDefault="0066529A" w:rsidP="0066529A">
      <w:pPr>
        <w:rPr>
          <w:sz w:val="16"/>
        </w:rPr>
      </w:pPr>
      <w:r w:rsidRPr="0066529A">
        <w:rPr>
          <w:sz w:val="16"/>
        </w:rPr>
        <w:t>Cuba has long produced some oil from a series of small onshore and coastal deposits.</w:t>
      </w:r>
    </w:p>
    <w:p w:rsidR="0066529A" w:rsidRPr="0066529A" w:rsidRDefault="0066529A" w:rsidP="0066529A">
      <w:pPr>
        <w:rPr>
          <w:sz w:val="16"/>
        </w:rPr>
      </w:pPr>
      <w:r w:rsidRPr="0066529A">
        <w:rPr>
          <w:sz w:val="16"/>
        </w:rPr>
        <w:t>Cuba already has a small domestic oil industry</w:t>
      </w:r>
    </w:p>
    <w:p w:rsidR="0066529A" w:rsidRPr="0066529A" w:rsidRDefault="0066529A" w:rsidP="0066529A">
      <w:pPr>
        <w:rPr>
          <w:sz w:val="16"/>
        </w:rPr>
      </w:pPr>
      <w:r w:rsidRPr="0066529A">
        <w:rPr>
          <w:sz w:val="16"/>
        </w:rPr>
        <w:t xml:space="preserve">Tourists going from Havana to the beach resort of </w:t>
      </w:r>
      <w:proofErr w:type="spellStart"/>
      <w:r w:rsidRPr="0066529A">
        <w:rPr>
          <w:sz w:val="16"/>
        </w:rPr>
        <w:t>Varadero</w:t>
      </w:r>
      <w:proofErr w:type="spellEnd"/>
      <w:r w:rsidRPr="0066529A">
        <w:rPr>
          <w:sz w:val="16"/>
        </w:rPr>
        <w:t xml:space="preserve"> drive past several </w:t>
      </w:r>
      <w:proofErr w:type="spellStart"/>
      <w:r w:rsidRPr="0066529A">
        <w:rPr>
          <w:sz w:val="16"/>
        </w:rPr>
        <w:t>kilometres</w:t>
      </w:r>
      <w:proofErr w:type="spellEnd"/>
      <w:r w:rsidRPr="0066529A">
        <w:rPr>
          <w:sz w:val="16"/>
        </w:rPr>
        <w:t xml:space="preserve"> of nodding donkeys and the occasional Chinese or Canadian drilling rig.</w:t>
      </w:r>
    </w:p>
    <w:p w:rsidR="0066529A" w:rsidRPr="0066529A" w:rsidRDefault="0066529A" w:rsidP="0066529A">
      <w:pPr>
        <w:rPr>
          <w:sz w:val="16"/>
        </w:rPr>
      </w:pPr>
      <w:r w:rsidRPr="0066529A">
        <w:rPr>
          <w:sz w:val="16"/>
        </w:rPr>
        <w:t>Cuba currently produces about 53,000 barrels of oil a day but still needs to import about 100,000 barrels, mainly from Venezuela.</w:t>
      </w:r>
    </w:p>
    <w:p w:rsidR="0066529A" w:rsidRPr="0066529A" w:rsidRDefault="0066529A" w:rsidP="0066529A">
      <w:pPr>
        <w:rPr>
          <w:sz w:val="16"/>
        </w:rPr>
      </w:pPr>
      <w:r w:rsidRPr="0066529A">
        <w:rPr>
          <w:sz w:val="16"/>
        </w:rPr>
        <w:t xml:space="preserve">Its deep territorial waters, though, </w:t>
      </w:r>
      <w:proofErr w:type="gramStart"/>
      <w:r w:rsidRPr="0066529A">
        <w:rPr>
          <w:sz w:val="16"/>
        </w:rPr>
        <w:t>lie</w:t>
      </w:r>
      <w:proofErr w:type="gramEnd"/>
      <w:r w:rsidRPr="0066529A">
        <w:rPr>
          <w:sz w:val="16"/>
        </w:rPr>
        <w:t xml:space="preserve"> on the same geological strata as oil rich Mexico and the US Gulf.</w:t>
      </w:r>
    </w:p>
    <w:p w:rsidR="0066529A" w:rsidRPr="0066529A" w:rsidRDefault="0066529A" w:rsidP="0066529A">
      <w:pPr>
        <w:rPr>
          <w:sz w:val="16"/>
        </w:rPr>
      </w:pPr>
      <w:r w:rsidRPr="0066529A">
        <w:rPr>
          <w:sz w:val="16"/>
        </w:rPr>
        <w:t>Estimates on just how much offshore oil Cuba is sitting on vary. A US Geological Survey estimate suggests 4.6bn barrels, the Cubans say 20bn.</w:t>
      </w:r>
    </w:p>
    <w:p w:rsidR="0066529A" w:rsidRPr="0066529A" w:rsidRDefault="0066529A" w:rsidP="0066529A">
      <w:pPr>
        <w:rPr>
          <w:sz w:val="16"/>
        </w:rPr>
      </w:pPr>
      <w:r w:rsidRPr="0066529A">
        <w:rPr>
          <w:rStyle w:val="StyleBoldUnderline"/>
        </w:rPr>
        <w:t>Even the most conservative estimate would make Cuba a net oil exporter.</w:t>
      </w:r>
      <w:r w:rsidRPr="0066529A">
        <w:rPr>
          <w:sz w:val="16"/>
        </w:rPr>
        <w:t xml:space="preserve"> A large find would provide untold riches.</w:t>
      </w:r>
    </w:p>
    <w:p w:rsidR="0066529A" w:rsidRPr="0066529A" w:rsidRDefault="0066529A" w:rsidP="0066529A">
      <w:pPr>
        <w:rPr>
          <w:sz w:val="16"/>
        </w:rPr>
      </w:pPr>
      <w:r w:rsidRPr="0066529A">
        <w:rPr>
          <w:rStyle w:val="Emphasis"/>
        </w:rPr>
        <w:t>It is one of the US-based anti-Castro lobby's worst nightmares</w:t>
      </w:r>
      <w:r w:rsidRPr="0066529A">
        <w:rPr>
          <w:sz w:val="16"/>
        </w:rPr>
        <w:t>.</w:t>
      </w:r>
    </w:p>
    <w:p w:rsidR="0066529A" w:rsidRPr="0066529A" w:rsidRDefault="0066529A" w:rsidP="0066529A">
      <w:pPr>
        <w:rPr>
          <w:sz w:val="16"/>
        </w:rPr>
      </w:pPr>
      <w:r w:rsidRPr="0066529A">
        <w:rPr>
          <w:sz w:val="16"/>
        </w:rPr>
        <w:t>"</w:t>
      </w:r>
      <w:r w:rsidRPr="0066529A">
        <w:rPr>
          <w:rStyle w:val="StyleBoldUnderline"/>
        </w:rPr>
        <w:t>The decaying Cuban regime is desperately reaching out for an economic lifeline, and it appears to have found a willing partner</w:t>
      </w:r>
      <w:r w:rsidRPr="0066529A">
        <w:rPr>
          <w:sz w:val="16"/>
        </w:rPr>
        <w:t xml:space="preserve"> in </w:t>
      </w:r>
      <w:proofErr w:type="spellStart"/>
      <w:r w:rsidRPr="0066529A">
        <w:rPr>
          <w:sz w:val="16"/>
        </w:rPr>
        <w:t>Repsol</w:t>
      </w:r>
      <w:proofErr w:type="spellEnd"/>
      <w:r w:rsidRPr="0066529A">
        <w:rPr>
          <w:sz w:val="16"/>
        </w:rPr>
        <w:t xml:space="preserve"> to come to its rescue," Ileana Ros-Lehtinen, the Cuban-born Republican and Chairwoman of the influential House Foreign Affairs Committee, said in a statement recently.</w:t>
      </w:r>
    </w:p>
    <w:p w:rsidR="0066529A" w:rsidRPr="0066529A" w:rsidRDefault="0066529A" w:rsidP="0066529A">
      <w:pPr>
        <w:rPr>
          <w:sz w:val="16"/>
        </w:rPr>
      </w:pPr>
      <w:r w:rsidRPr="0066529A">
        <w:rPr>
          <w:sz w:val="16"/>
        </w:rPr>
        <w:t xml:space="preserve">The Florida Congresswoman and a group of 33 other legislators, both Republican and Democrat, wrote to </w:t>
      </w:r>
      <w:proofErr w:type="spellStart"/>
      <w:r w:rsidRPr="0066529A">
        <w:rPr>
          <w:sz w:val="16"/>
        </w:rPr>
        <w:t>Repsol</w:t>
      </w:r>
      <w:proofErr w:type="spellEnd"/>
      <w:r w:rsidRPr="0066529A">
        <w:rPr>
          <w:sz w:val="16"/>
        </w:rPr>
        <w:t xml:space="preserve"> warnin</w:t>
      </w:r>
      <w:r w:rsidRPr="0066529A">
        <w:rPr>
          <w:rStyle w:val="StyleBoldUnderline"/>
        </w:rPr>
        <w:t>g the company that the drilling could subject the company to "criminal and civil liability in US courts</w:t>
      </w:r>
      <w:r w:rsidRPr="0066529A">
        <w:rPr>
          <w:sz w:val="16"/>
        </w:rPr>
        <w:t>".</w:t>
      </w:r>
    </w:p>
    <w:p w:rsidR="0066529A" w:rsidRPr="0066529A" w:rsidRDefault="0066529A" w:rsidP="0066529A">
      <w:pPr>
        <w:rPr>
          <w:sz w:val="16"/>
        </w:rPr>
      </w:pPr>
      <w:proofErr w:type="spellStart"/>
      <w:r w:rsidRPr="0066529A">
        <w:rPr>
          <w:sz w:val="16"/>
        </w:rPr>
        <w:t>Repsol</w:t>
      </w:r>
      <w:proofErr w:type="spellEnd"/>
      <w:r w:rsidRPr="0066529A">
        <w:rPr>
          <w:sz w:val="16"/>
        </w:rPr>
        <w:t xml:space="preserve"> responded saying that its exploratory wells complied with all current US legislation covering the embargo as well as all safety regulations.</w:t>
      </w:r>
    </w:p>
    <w:p w:rsidR="0066529A" w:rsidRPr="0066529A" w:rsidRDefault="0066529A" w:rsidP="0066529A">
      <w:pPr>
        <w:rPr>
          <w:sz w:val="16"/>
        </w:rPr>
      </w:pPr>
      <w:r w:rsidRPr="0066529A">
        <w:rPr>
          <w:sz w:val="16"/>
        </w:rPr>
        <w:t xml:space="preserve">If oil exploration goes well, </w:t>
      </w:r>
      <w:r w:rsidRPr="0066529A">
        <w:rPr>
          <w:rStyle w:val="StyleBoldUnderline"/>
        </w:rPr>
        <w:t>Cuba could meet its energy needs and become a net exporter</w:t>
      </w:r>
    </w:p>
    <w:p w:rsidR="0066529A" w:rsidRPr="0066529A" w:rsidRDefault="0066529A" w:rsidP="0066529A">
      <w:pPr>
        <w:rPr>
          <w:sz w:val="16"/>
        </w:rPr>
      </w:pPr>
      <w:r w:rsidRPr="0066529A">
        <w:rPr>
          <w:sz w:val="16"/>
        </w:rPr>
        <w:t>It has also agreed to allow US officials to conduct a safety inspection of the Chinese rig before it enters Cuban waters.</w:t>
      </w:r>
    </w:p>
    <w:p w:rsidR="0066529A" w:rsidRPr="0066529A" w:rsidRDefault="0066529A" w:rsidP="0066529A">
      <w:pPr>
        <w:rPr>
          <w:sz w:val="16"/>
        </w:rPr>
      </w:pPr>
      <w:r w:rsidRPr="0066529A">
        <w:rPr>
          <w:sz w:val="16"/>
        </w:rPr>
        <w:t>Under the embargo it is limited to just 10% American technology.</w:t>
      </w:r>
    </w:p>
    <w:p w:rsidR="0066529A" w:rsidRPr="0066529A" w:rsidRDefault="0066529A" w:rsidP="0066529A">
      <w:pPr>
        <w:rPr>
          <w:sz w:val="16"/>
        </w:rPr>
      </w:pPr>
      <w:r w:rsidRPr="0066529A">
        <w:rPr>
          <w:sz w:val="16"/>
        </w:rPr>
        <w:t>The rig was fitted in Singapore and the one piece of US equipment which was installed was the blow-out preventer.</w:t>
      </w:r>
    </w:p>
    <w:p w:rsidR="0066529A" w:rsidRPr="0066529A" w:rsidRDefault="0066529A" w:rsidP="0066529A">
      <w:pPr>
        <w:rPr>
          <w:sz w:val="16"/>
        </w:rPr>
      </w:pPr>
      <w:r w:rsidRPr="0066529A">
        <w:rPr>
          <w:sz w:val="16"/>
        </w:rPr>
        <w:t>It was the failure of BP's blow-out preventer which was at the heart of that disaster.</w:t>
      </w:r>
    </w:p>
    <w:p w:rsidR="0066529A" w:rsidRPr="0066529A" w:rsidRDefault="0066529A" w:rsidP="0066529A">
      <w:pPr>
        <w:rPr>
          <w:sz w:val="16"/>
        </w:rPr>
      </w:pPr>
      <w:r w:rsidRPr="0066529A">
        <w:rPr>
          <w:sz w:val="16"/>
        </w:rPr>
        <w:t xml:space="preserve">According to Lee Hunt, the </w:t>
      </w:r>
      <w:proofErr w:type="spellStart"/>
      <w:r w:rsidRPr="0066529A">
        <w:rPr>
          <w:sz w:val="16"/>
        </w:rPr>
        <w:t>Scarabeo</w:t>
      </w:r>
      <w:proofErr w:type="spellEnd"/>
      <w:r w:rsidRPr="0066529A">
        <w:rPr>
          <w:sz w:val="16"/>
        </w:rPr>
        <w:t xml:space="preserve"> 9 is a state of the art deep-water rig and there are six similar platforms built at the same Chinese shipyard currently operating in US waters.</w:t>
      </w:r>
    </w:p>
    <w:p w:rsidR="0066529A" w:rsidRPr="0066529A" w:rsidRDefault="0066529A" w:rsidP="0066529A">
      <w:pPr>
        <w:rPr>
          <w:sz w:val="16"/>
        </w:rPr>
      </w:pPr>
      <w:r w:rsidRPr="0066529A">
        <w:rPr>
          <w:rStyle w:val="StyleBoldUnderline"/>
        </w:rPr>
        <w:lastRenderedPageBreak/>
        <w:t>For the moment environmental concerns appear to be taking precedence over politics</w:t>
      </w:r>
      <w:r w:rsidRPr="0066529A">
        <w:rPr>
          <w:sz w:val="16"/>
        </w:rPr>
        <w:t>.</w:t>
      </w:r>
    </w:p>
    <w:p w:rsidR="0066529A" w:rsidRPr="0066529A" w:rsidRDefault="0066529A" w:rsidP="0066529A">
      <w:pPr>
        <w:rPr>
          <w:sz w:val="16"/>
        </w:rPr>
      </w:pPr>
      <w:r w:rsidRPr="0066529A">
        <w:rPr>
          <w:sz w:val="16"/>
        </w:rPr>
        <w:t xml:space="preserve">The government will take up </w:t>
      </w:r>
      <w:proofErr w:type="spellStart"/>
      <w:r w:rsidRPr="0066529A">
        <w:rPr>
          <w:sz w:val="16"/>
        </w:rPr>
        <w:t>Repsol's</w:t>
      </w:r>
      <w:proofErr w:type="spellEnd"/>
      <w:r w:rsidRPr="0066529A">
        <w:rPr>
          <w:sz w:val="16"/>
        </w:rPr>
        <w:t xml:space="preserve"> offer to inspect </w:t>
      </w:r>
      <w:proofErr w:type="spellStart"/>
      <w:r w:rsidRPr="0066529A">
        <w:rPr>
          <w:sz w:val="16"/>
        </w:rPr>
        <w:t>Scarabeo</w:t>
      </w:r>
      <w:proofErr w:type="spellEnd"/>
      <w:r w:rsidRPr="0066529A">
        <w:rPr>
          <w:sz w:val="16"/>
        </w:rPr>
        <w:t xml:space="preserve"> 9 and a limited number of </w:t>
      </w:r>
      <w:proofErr w:type="spellStart"/>
      <w:r w:rsidRPr="0066529A">
        <w:rPr>
          <w:sz w:val="16"/>
        </w:rPr>
        <w:t>licences</w:t>
      </w:r>
      <w:proofErr w:type="spellEnd"/>
      <w:r w:rsidRPr="0066529A">
        <w:rPr>
          <w:sz w:val="16"/>
        </w:rPr>
        <w:t xml:space="preserve"> have been issued to US clean-up operators to enter Cuban waters and assist in the event of a spill.</w:t>
      </w:r>
    </w:p>
    <w:p w:rsidR="0066529A" w:rsidRPr="0066529A" w:rsidRDefault="0066529A" w:rsidP="0066529A">
      <w:pPr>
        <w:rPr>
          <w:sz w:val="16"/>
        </w:rPr>
      </w:pPr>
      <w:r w:rsidRPr="0066529A">
        <w:rPr>
          <w:sz w:val="16"/>
        </w:rPr>
        <w:t xml:space="preserve">But </w:t>
      </w:r>
      <w:r w:rsidRPr="0066529A">
        <w:rPr>
          <w:rStyle w:val="StyleBoldUnderline"/>
        </w:rPr>
        <w:t>the arguments are far from over as environmentalists are pushing for greater co-operation while Cuban-American groups are looking at ways to place legal and legislative hurdles in the way.</w:t>
      </w:r>
    </w:p>
    <w:p w:rsidR="0066529A" w:rsidRPr="0066529A" w:rsidRDefault="0066529A" w:rsidP="0066529A">
      <w:pPr>
        <w:rPr>
          <w:sz w:val="16"/>
        </w:rPr>
      </w:pPr>
    </w:p>
    <w:p w:rsidR="0066529A" w:rsidRPr="0066529A" w:rsidRDefault="0066529A" w:rsidP="0066529A">
      <w:pPr>
        <w:pStyle w:val="Heading4"/>
        <w:rPr>
          <w:rFonts w:cs="Times New Roman"/>
        </w:rPr>
      </w:pPr>
      <w:r w:rsidRPr="0066529A">
        <w:rPr>
          <w:rFonts w:cs="Times New Roman"/>
        </w:rPr>
        <w:t xml:space="preserve">The plan will be spun by the Cuba lobby as giving Castro a new lease on life – they see it as the </w:t>
      </w:r>
      <w:r w:rsidRPr="0066529A">
        <w:rPr>
          <w:rFonts w:cs="Times New Roman"/>
          <w:u w:val="single"/>
        </w:rPr>
        <w:t>equivalent</w:t>
      </w:r>
      <w:r w:rsidRPr="0066529A">
        <w:rPr>
          <w:rFonts w:cs="Times New Roman"/>
        </w:rPr>
        <w:t xml:space="preserve"> of ending the embargo</w:t>
      </w:r>
    </w:p>
    <w:p w:rsidR="0066529A" w:rsidRPr="0066529A" w:rsidRDefault="0066529A" w:rsidP="0066529A">
      <w:pPr>
        <w:rPr>
          <w:sz w:val="16"/>
        </w:rPr>
      </w:pPr>
      <w:proofErr w:type="spellStart"/>
      <w:r w:rsidRPr="0066529A">
        <w:rPr>
          <w:rStyle w:val="StyleStyleBold12pt"/>
        </w:rPr>
        <w:t>Ravsberg</w:t>
      </w:r>
      <w:proofErr w:type="spellEnd"/>
      <w:r w:rsidRPr="0066529A">
        <w:rPr>
          <w:rStyle w:val="StyleStyleBold12pt"/>
        </w:rPr>
        <w:t xml:space="preserve"> 11</w:t>
      </w:r>
      <w:r w:rsidRPr="0066529A">
        <w:rPr>
          <w:sz w:val="16"/>
        </w:rPr>
        <w:t xml:space="preserve">-staff writer for Havana Times </w:t>
      </w:r>
    </w:p>
    <w:p w:rsidR="0066529A" w:rsidRPr="0066529A" w:rsidRDefault="0066529A" w:rsidP="0066529A">
      <w:pPr>
        <w:rPr>
          <w:sz w:val="16"/>
        </w:rPr>
      </w:pPr>
      <w:r w:rsidRPr="0066529A">
        <w:rPr>
          <w:sz w:val="16"/>
        </w:rPr>
        <w:t>(Fernando, “Cuba-</w:t>
      </w:r>
      <w:proofErr w:type="spellStart"/>
      <w:r w:rsidRPr="0066529A">
        <w:rPr>
          <w:sz w:val="16"/>
        </w:rPr>
        <w:t>Repsol</w:t>
      </w:r>
      <w:proofErr w:type="spellEnd"/>
      <w:r w:rsidRPr="0066529A">
        <w:rPr>
          <w:sz w:val="16"/>
        </w:rPr>
        <w:t xml:space="preserve"> Oil Operation Threatened” Havana Times, December 20, 2011, </w:t>
      </w:r>
      <w:hyperlink r:id="rId28" w:history="1">
        <w:r w:rsidRPr="0066529A">
          <w:rPr>
            <w:rStyle w:val="Hyperlink"/>
            <w:sz w:val="16"/>
          </w:rPr>
          <w:t>http://www.havanatimes.org/?p=58002)//HA</w:t>
        </w:r>
      </w:hyperlink>
    </w:p>
    <w:p w:rsidR="0066529A" w:rsidRPr="0066529A" w:rsidRDefault="0066529A" w:rsidP="0066529A">
      <w:pPr>
        <w:rPr>
          <w:sz w:val="16"/>
        </w:rPr>
      </w:pPr>
    </w:p>
    <w:p w:rsidR="0066529A" w:rsidRPr="0066529A" w:rsidRDefault="0066529A" w:rsidP="0066529A">
      <w:pPr>
        <w:rPr>
          <w:sz w:val="16"/>
        </w:rPr>
      </w:pPr>
      <w:r w:rsidRPr="0066529A">
        <w:rPr>
          <w:sz w:val="16"/>
        </w:rPr>
        <w:t>T</w:t>
      </w:r>
      <w:r w:rsidRPr="0066529A">
        <w:rPr>
          <w:rStyle w:val="StyleBoldUnderline"/>
        </w:rPr>
        <w:t>he possibility of Cuba becoming an oil-producing country is worrying politicians in the US.</w:t>
      </w:r>
      <w:r w:rsidRPr="0066529A">
        <w:rPr>
          <w:sz w:val="16"/>
        </w:rPr>
        <w:t xml:space="preserve"> </w:t>
      </w:r>
      <w:r w:rsidRPr="0066529A">
        <w:rPr>
          <w:rStyle w:val="StyleBoldUnderline"/>
        </w:rPr>
        <w:t>They have</w:t>
      </w:r>
      <w:r w:rsidRPr="0066529A">
        <w:rPr>
          <w:sz w:val="16"/>
        </w:rPr>
        <w:t xml:space="preserve"> therefore </w:t>
      </w:r>
      <w:r w:rsidRPr="0066529A">
        <w:rPr>
          <w:rStyle w:val="StyleBoldUnderline"/>
        </w:rPr>
        <w:t>begun putting pressure on those firms operating in Cuban waters,</w:t>
      </w:r>
      <w:r w:rsidRPr="0066529A">
        <w:rPr>
          <w:sz w:val="16"/>
        </w:rPr>
        <w:t xml:space="preserve"> particularly the Spanish corporation </w:t>
      </w:r>
      <w:proofErr w:type="spellStart"/>
      <w:r w:rsidRPr="0066529A">
        <w:rPr>
          <w:sz w:val="16"/>
        </w:rPr>
        <w:t>Repsol</w:t>
      </w:r>
      <w:proofErr w:type="spellEnd"/>
      <w:r w:rsidRPr="0066529A">
        <w:rPr>
          <w:sz w:val="16"/>
        </w:rPr>
        <w:t>, which will be the first to start drilling.</w:t>
      </w:r>
    </w:p>
    <w:p w:rsidR="0066529A" w:rsidRPr="0066529A" w:rsidRDefault="0066529A" w:rsidP="0066529A">
      <w:pPr>
        <w:rPr>
          <w:sz w:val="16"/>
        </w:rPr>
      </w:pPr>
      <w:r w:rsidRPr="0066529A">
        <w:rPr>
          <w:rStyle w:val="StyleBoldUnderline"/>
        </w:rPr>
        <w:t>While Washington says it’s afraid of an oil spill, Cuban-American lawmakers are complaining that oil finds could strengthen the Castro government</w:t>
      </w:r>
      <w:r w:rsidRPr="0066529A">
        <w:rPr>
          <w:sz w:val="16"/>
        </w:rPr>
        <w:t>, and US oil companies are alarmed by the idea of drilling competition 60 miles off their shores.</w:t>
      </w:r>
    </w:p>
    <w:p w:rsidR="0066529A" w:rsidRPr="0066529A" w:rsidRDefault="0066529A" w:rsidP="0066529A">
      <w:pPr>
        <w:rPr>
          <w:sz w:val="16"/>
        </w:rPr>
      </w:pPr>
      <w:r w:rsidRPr="0066529A">
        <w:rPr>
          <w:sz w:val="16"/>
        </w:rPr>
        <w:t>For years there was speculation that Cuban waters could possess deep underwater oil reserves and, paradoxically, the confirmation of this came from the US.</w:t>
      </w:r>
    </w:p>
    <w:p w:rsidR="0066529A" w:rsidRPr="0066529A" w:rsidRDefault="0066529A" w:rsidP="0066529A">
      <w:pPr>
        <w:rPr>
          <w:sz w:val="16"/>
        </w:rPr>
      </w:pPr>
      <w:r w:rsidRPr="0066529A">
        <w:rPr>
          <w:sz w:val="16"/>
        </w:rPr>
        <w:t>A study carried out in 2004 by the US Geological Service claimed that the Gulf area belonging to Cuba had oil reserves estimated at 4.6 billion barrels, in addition to 2.8 billion cubic meters of natural gas and 900 million barrels of liquid natural gas.</w:t>
      </w:r>
    </w:p>
    <w:p w:rsidR="0066529A" w:rsidRPr="0066529A" w:rsidRDefault="0066529A" w:rsidP="0066529A">
      <w:pPr>
        <w:rPr>
          <w:sz w:val="16"/>
        </w:rPr>
      </w:pPr>
      <w:r w:rsidRPr="0066529A">
        <w:rPr>
          <w:sz w:val="16"/>
        </w:rPr>
        <w:t>Cuban sources now claim there are actually five times more than what the Americans identified.</w:t>
      </w:r>
    </w:p>
    <w:p w:rsidR="0066529A" w:rsidRPr="0066529A" w:rsidRDefault="0066529A" w:rsidP="0066529A">
      <w:pPr>
        <w:rPr>
          <w:sz w:val="16"/>
        </w:rPr>
      </w:pPr>
      <w:r w:rsidRPr="0066529A">
        <w:rPr>
          <w:sz w:val="16"/>
        </w:rPr>
        <w:t>Cuba parceled its 112,000 square kilometers of offshore Gulf waters into 59 blocks and signed exploration contracts with various oil companies, which will take a percentage of any oil discovered or lose their investment if they fail to find exploitable deposits.</w:t>
      </w:r>
    </w:p>
    <w:p w:rsidR="0066529A" w:rsidRPr="0066529A" w:rsidRDefault="0066529A" w:rsidP="0066529A">
      <w:pPr>
        <w:rPr>
          <w:sz w:val="16"/>
        </w:rPr>
      </w:pPr>
      <w:r w:rsidRPr="0066529A">
        <w:rPr>
          <w:sz w:val="16"/>
        </w:rPr>
        <w:t>The investments are huge, while exploration requires working at a depth of 1,700 meters with sophisticated and expensive technology. An aggravating factor is that to avoid a legal problem with the United States, no oil rig can have more than 10 percent of its components made in the USA, according stipulations in Washington’s 50-year economic embargo against Cuba.</w:t>
      </w:r>
    </w:p>
    <w:p w:rsidR="0066529A" w:rsidRPr="0066529A" w:rsidRDefault="0066529A" w:rsidP="0066529A">
      <w:pPr>
        <w:rPr>
          <w:sz w:val="16"/>
        </w:rPr>
      </w:pPr>
      <w:proofErr w:type="spellStart"/>
      <w:r w:rsidRPr="0066529A">
        <w:rPr>
          <w:sz w:val="16"/>
        </w:rPr>
        <w:t>Repsol</w:t>
      </w:r>
      <w:proofErr w:type="spellEnd"/>
      <w:r w:rsidRPr="0066529A">
        <w:rPr>
          <w:sz w:val="16"/>
        </w:rPr>
        <w:t xml:space="preserve"> is the leading company working in the area and will start drilling early next month from its </w:t>
      </w:r>
      <w:proofErr w:type="spellStart"/>
      <w:r w:rsidRPr="0066529A">
        <w:rPr>
          <w:sz w:val="16"/>
        </w:rPr>
        <w:t>Scarabeo</w:t>
      </w:r>
      <w:proofErr w:type="spellEnd"/>
      <w:r w:rsidRPr="0066529A">
        <w:rPr>
          <w:sz w:val="16"/>
        </w:rPr>
        <w:t xml:space="preserve"> 9 platform, manufactured especially for Cuba taking into account the constraints imposed by the US.</w:t>
      </w:r>
    </w:p>
    <w:p w:rsidR="0066529A" w:rsidRPr="0066529A" w:rsidRDefault="0066529A" w:rsidP="0066529A">
      <w:pPr>
        <w:rPr>
          <w:sz w:val="16"/>
        </w:rPr>
      </w:pPr>
      <w:r w:rsidRPr="0066529A">
        <w:rPr>
          <w:sz w:val="16"/>
        </w:rPr>
        <w:t>Other companies are waiting in line to use that platform in the exploration of their own blocks. Operating costs are so high that for oil companies to invest, they must have prior evidence that they will find exploitable reserves.</w:t>
      </w:r>
    </w:p>
    <w:p w:rsidR="0066529A" w:rsidRPr="0066529A" w:rsidRDefault="0066529A" w:rsidP="0066529A">
      <w:pPr>
        <w:rPr>
          <w:rStyle w:val="StyleBoldUnderline"/>
        </w:rPr>
      </w:pPr>
      <w:r w:rsidRPr="0066529A">
        <w:rPr>
          <w:rStyle w:val="StyleBoldUnderline"/>
        </w:rPr>
        <w:t xml:space="preserve">Cuban-American representatives in the US Congress rapidly began pressuring </w:t>
      </w:r>
      <w:proofErr w:type="spellStart"/>
      <w:r w:rsidRPr="0066529A">
        <w:rPr>
          <w:rStyle w:val="StyleBoldUnderline"/>
        </w:rPr>
        <w:t>Repsol</w:t>
      </w:r>
      <w:proofErr w:type="spellEnd"/>
      <w:r w:rsidRPr="0066529A">
        <w:rPr>
          <w:rStyle w:val="StyleBoldUnderline"/>
        </w:rPr>
        <w:t xml:space="preserve"> and other oil companies</w:t>
      </w:r>
      <w:r w:rsidRPr="0066529A">
        <w:rPr>
          <w:sz w:val="16"/>
        </w:rPr>
        <w:t xml:space="preserve">. Thirty-four federal lawmakers, led by Miami Republican Rep. Ileana Ros-Lehtinen, </w:t>
      </w:r>
      <w:r w:rsidRPr="0066529A">
        <w:rPr>
          <w:rStyle w:val="StyleBoldUnderline"/>
        </w:rPr>
        <w:t>demanded that the project be halted.</w:t>
      </w:r>
    </w:p>
    <w:p w:rsidR="0066529A" w:rsidRPr="0066529A" w:rsidRDefault="0066529A" w:rsidP="0066529A">
      <w:pPr>
        <w:rPr>
          <w:rStyle w:val="StyleBoldUnderline"/>
        </w:rPr>
      </w:pPr>
      <w:r w:rsidRPr="0066529A">
        <w:rPr>
          <w:rStyle w:val="StyleBoldUnderline"/>
        </w:rPr>
        <w:t>They claimed</w:t>
      </w:r>
      <w:r w:rsidRPr="0066529A">
        <w:rPr>
          <w:sz w:val="16"/>
        </w:rPr>
        <w:t xml:space="preserve"> that discoveries would only serve to “finance the repressive apparatus,” arguing that </w:t>
      </w:r>
      <w:r w:rsidRPr="0066529A">
        <w:rPr>
          <w:rStyle w:val="StyleBoldUnderline"/>
        </w:rPr>
        <w:t>the</w:t>
      </w:r>
      <w:r w:rsidRPr="0066529A">
        <w:rPr>
          <w:sz w:val="16"/>
        </w:rPr>
        <w:t xml:space="preserve"> </w:t>
      </w:r>
      <w:r w:rsidRPr="0066529A">
        <w:rPr>
          <w:rStyle w:val="StyleBoldUnderline"/>
        </w:rPr>
        <w:t xml:space="preserve">Cuban government is looking for an “economic lifeline” while accusing </w:t>
      </w:r>
      <w:proofErr w:type="spellStart"/>
      <w:r w:rsidRPr="0066529A">
        <w:rPr>
          <w:rStyle w:val="StyleBoldUnderline"/>
        </w:rPr>
        <w:t>Repsol</w:t>
      </w:r>
      <w:proofErr w:type="spellEnd"/>
      <w:r w:rsidRPr="0066529A">
        <w:rPr>
          <w:rStyle w:val="StyleBoldUnderline"/>
        </w:rPr>
        <w:t xml:space="preserve"> of being a “partner ready to rescue it.”</w:t>
      </w:r>
    </w:p>
    <w:p w:rsidR="0066529A" w:rsidRPr="0066529A" w:rsidRDefault="0066529A" w:rsidP="0066529A">
      <w:pPr>
        <w:rPr>
          <w:sz w:val="16"/>
        </w:rPr>
      </w:pPr>
      <w:r w:rsidRPr="0066529A">
        <w:rPr>
          <w:sz w:val="16"/>
        </w:rPr>
        <w:t>Since this political offensive didn’t work, they returned to the attack by questioning the safety of the operation, given the catastrophe impact an oil spill would have on the coast of Florida.</w:t>
      </w:r>
    </w:p>
    <w:p w:rsidR="0066529A" w:rsidRPr="0066529A" w:rsidRDefault="0066529A" w:rsidP="0066529A">
      <w:pPr>
        <w:rPr>
          <w:sz w:val="16"/>
        </w:rPr>
      </w:pPr>
      <w:r w:rsidRPr="0066529A">
        <w:rPr>
          <w:sz w:val="16"/>
        </w:rPr>
        <w:t xml:space="preserve">In response, a group of US experts (led by William Reilly, the co-chair of the commission investigating last year’s BP spill in the Gulf) was invited to the island this past September. He was accompanied by Daniel Whittle, from the Environmental Defense Fund; and Lee Hunt, from the International Association of Drilling Contractors. The three were “optimistic,” stressing the willingness of Cuban experts to cooperate with the US and recognizing </w:t>
      </w:r>
      <w:proofErr w:type="spellStart"/>
      <w:r w:rsidRPr="0066529A">
        <w:rPr>
          <w:sz w:val="16"/>
        </w:rPr>
        <w:t>Repsol’s</w:t>
      </w:r>
      <w:proofErr w:type="spellEnd"/>
      <w:r w:rsidRPr="0066529A">
        <w:rPr>
          <w:sz w:val="16"/>
        </w:rPr>
        <w:t xml:space="preserve"> experience in this kind of operation.</w:t>
      </w:r>
    </w:p>
    <w:p w:rsidR="0066529A" w:rsidRPr="0066529A" w:rsidRDefault="0066529A" w:rsidP="0066529A">
      <w:pPr>
        <w:rPr>
          <w:sz w:val="16"/>
        </w:rPr>
      </w:pPr>
      <w:r w:rsidRPr="0066529A">
        <w:rPr>
          <w:sz w:val="16"/>
        </w:rPr>
        <w:t xml:space="preserve">Michael Bromwich, the head of the US Office of Environmental Safety, assured that “the exploration plan by </w:t>
      </w:r>
      <w:proofErr w:type="spellStart"/>
      <w:r w:rsidRPr="0066529A">
        <w:rPr>
          <w:sz w:val="16"/>
        </w:rPr>
        <w:t>Repsol</w:t>
      </w:r>
      <w:proofErr w:type="spellEnd"/>
      <w:r w:rsidRPr="0066529A">
        <w:rPr>
          <w:sz w:val="16"/>
        </w:rPr>
        <w:t>-YPF is sensitive to the political and environmental issues of the US, which wants to protect the Florida coast from any oil spill while complying with the embargo against Cuba.”</w:t>
      </w:r>
    </w:p>
    <w:p w:rsidR="0066529A" w:rsidRPr="0066529A" w:rsidRDefault="0066529A" w:rsidP="0066529A">
      <w:pPr>
        <w:rPr>
          <w:sz w:val="16"/>
        </w:rPr>
      </w:pPr>
      <w:r w:rsidRPr="0066529A">
        <w:rPr>
          <w:sz w:val="16"/>
        </w:rPr>
        <w:t>He added that Washington is preparing licenses [to get around the blockade] so that US companies can “deploy equipment for collecting oil, dispersants, pumps and other equipment and supplies needed to minimize environmental damage in the event of a spill.”</w:t>
      </w:r>
    </w:p>
    <w:p w:rsidR="0066529A" w:rsidRPr="0066529A" w:rsidRDefault="0066529A" w:rsidP="0066529A">
      <w:pPr>
        <w:rPr>
          <w:rStyle w:val="StyleBoldUnderline"/>
        </w:rPr>
      </w:pPr>
      <w:r w:rsidRPr="0066529A">
        <w:rPr>
          <w:rStyle w:val="StyleBoldUnderline"/>
        </w:rPr>
        <w:t>As the blockade seeks to “weaken Cuba’s economy,” the discovery of reserves would neutralize that attempt.</w:t>
      </w:r>
    </w:p>
    <w:p w:rsidR="0066529A" w:rsidRPr="0066529A" w:rsidRDefault="0066529A" w:rsidP="0066529A">
      <w:pPr>
        <w:rPr>
          <w:sz w:val="16"/>
        </w:rPr>
      </w:pPr>
      <w:r w:rsidRPr="0066529A">
        <w:rPr>
          <w:sz w:val="16"/>
        </w:rPr>
        <w:t xml:space="preserve">Therefore, </w:t>
      </w:r>
      <w:r w:rsidRPr="0066529A">
        <w:rPr>
          <w:rStyle w:val="StyleBoldUnderline"/>
        </w:rPr>
        <w:t>Cuban-American politicians are not giving up on their efforts</w:t>
      </w:r>
      <w:r w:rsidRPr="0066529A">
        <w:rPr>
          <w:sz w:val="16"/>
        </w:rPr>
        <w:t>. They presented a bill that would punish foreign oil firms if there were a spill.</w:t>
      </w:r>
    </w:p>
    <w:p w:rsidR="0066529A" w:rsidRPr="0066529A" w:rsidRDefault="0066529A" w:rsidP="0066529A">
      <w:pPr>
        <w:rPr>
          <w:sz w:val="16"/>
        </w:rPr>
      </w:pPr>
      <w:r w:rsidRPr="0066529A">
        <w:rPr>
          <w:sz w:val="16"/>
        </w:rPr>
        <w:t>Senator Bob Menendez, one of the bill’s sponsors, explained the purpose of this, saying, “Companies that want to drill in Cuban waters will have to think twice if they know they’ll be held responsible for any damage to the Florida Keys.”</w:t>
      </w:r>
    </w:p>
    <w:p w:rsidR="0066529A" w:rsidRPr="0066529A" w:rsidRDefault="0066529A" w:rsidP="0066529A">
      <w:pPr>
        <w:pStyle w:val="Heading4"/>
        <w:rPr>
          <w:rFonts w:cs="Times New Roman"/>
        </w:rPr>
      </w:pPr>
      <w:r w:rsidRPr="0066529A">
        <w:rPr>
          <w:rFonts w:cs="Times New Roman"/>
        </w:rPr>
        <w:t xml:space="preserve">The Cuba lobby demands </w:t>
      </w:r>
      <w:r w:rsidRPr="0066529A">
        <w:rPr>
          <w:rFonts w:cs="Times New Roman"/>
          <w:u w:val="single"/>
        </w:rPr>
        <w:t>crack downs</w:t>
      </w:r>
      <w:r w:rsidRPr="0066529A">
        <w:rPr>
          <w:rFonts w:cs="Times New Roman"/>
        </w:rPr>
        <w:t xml:space="preserve"> on Cuban oil development – they think it violates the embargo</w:t>
      </w:r>
    </w:p>
    <w:p w:rsidR="0066529A" w:rsidRPr="0066529A" w:rsidRDefault="0066529A" w:rsidP="0066529A">
      <w:pPr>
        <w:rPr>
          <w:sz w:val="16"/>
        </w:rPr>
      </w:pPr>
      <w:r w:rsidRPr="0066529A">
        <w:rPr>
          <w:b/>
        </w:rPr>
        <w:t>Lobe 11-</w:t>
      </w:r>
      <w:r w:rsidRPr="0066529A">
        <w:rPr>
          <w:sz w:val="16"/>
        </w:rPr>
        <w:t xml:space="preserve"> Washington bureau chief for Inter press services </w:t>
      </w:r>
    </w:p>
    <w:p w:rsidR="0066529A" w:rsidRPr="0066529A" w:rsidRDefault="0066529A" w:rsidP="0066529A">
      <w:pPr>
        <w:rPr>
          <w:rStyle w:val="Hyperlink"/>
          <w:sz w:val="16"/>
        </w:rPr>
      </w:pPr>
      <w:r w:rsidRPr="0066529A">
        <w:rPr>
          <w:sz w:val="16"/>
        </w:rPr>
        <w:t>(Jim, “Cuba-</w:t>
      </w:r>
      <w:proofErr w:type="spellStart"/>
      <w:r w:rsidRPr="0066529A">
        <w:rPr>
          <w:sz w:val="16"/>
        </w:rPr>
        <w:t>Repsol</w:t>
      </w:r>
      <w:proofErr w:type="spellEnd"/>
      <w:r w:rsidRPr="0066529A">
        <w:rPr>
          <w:sz w:val="16"/>
        </w:rPr>
        <w:t xml:space="preserve"> Rig Upsets Anti-</w:t>
      </w:r>
      <w:proofErr w:type="spellStart"/>
      <w:r w:rsidRPr="0066529A">
        <w:rPr>
          <w:sz w:val="16"/>
        </w:rPr>
        <w:t>Castroites</w:t>
      </w:r>
      <w:proofErr w:type="spellEnd"/>
      <w:r w:rsidRPr="0066529A">
        <w:rPr>
          <w:sz w:val="16"/>
        </w:rPr>
        <w:t xml:space="preserve">” Havana Times, November 4, 2011, </w:t>
      </w:r>
      <w:hyperlink r:id="rId29" w:history="1">
        <w:r w:rsidRPr="0066529A">
          <w:rPr>
            <w:rStyle w:val="Hyperlink"/>
            <w:sz w:val="16"/>
          </w:rPr>
          <w:t>http://www.havanatimes.org/?p=54907)//HA</w:t>
        </w:r>
      </w:hyperlink>
    </w:p>
    <w:p w:rsidR="0066529A" w:rsidRPr="0066529A" w:rsidRDefault="0066529A" w:rsidP="0066529A">
      <w:pPr>
        <w:rPr>
          <w:sz w:val="16"/>
        </w:rPr>
      </w:pPr>
    </w:p>
    <w:p w:rsidR="0066529A" w:rsidRPr="0066529A" w:rsidRDefault="0066529A" w:rsidP="0066529A">
      <w:pPr>
        <w:rPr>
          <w:sz w:val="16"/>
        </w:rPr>
      </w:pPr>
      <w:r w:rsidRPr="0066529A">
        <w:rPr>
          <w:sz w:val="16"/>
        </w:rPr>
        <w:t>“</w:t>
      </w:r>
      <w:r w:rsidRPr="0066529A">
        <w:rPr>
          <w:rStyle w:val="StyleBoldUnderline"/>
        </w:rPr>
        <w:t>We are extremely concerned over</w:t>
      </w:r>
      <w:r w:rsidRPr="0066529A">
        <w:rPr>
          <w:sz w:val="16"/>
        </w:rPr>
        <w:t xml:space="preserve"> what seems to be a </w:t>
      </w:r>
      <w:r w:rsidRPr="0066529A">
        <w:rPr>
          <w:rStyle w:val="StyleBoldUnderline"/>
        </w:rPr>
        <w:t>lack of a coordinated effort</w:t>
      </w:r>
      <w:r w:rsidRPr="0066529A">
        <w:rPr>
          <w:sz w:val="16"/>
        </w:rPr>
        <w:t xml:space="preserve"> by the Administration </w:t>
      </w:r>
      <w:r w:rsidRPr="0066529A">
        <w:rPr>
          <w:rStyle w:val="StyleBoldUnderline"/>
        </w:rPr>
        <w:t>to prevent a State Sponsor of Terrorism</w:t>
      </w:r>
      <w:r w:rsidRPr="0066529A">
        <w:rPr>
          <w:sz w:val="16"/>
        </w:rPr>
        <w:t xml:space="preserve">, just 90 miles </w:t>
      </w:r>
      <w:proofErr w:type="spellStart"/>
      <w:r w:rsidRPr="0066529A">
        <w:rPr>
          <w:sz w:val="16"/>
        </w:rPr>
        <w:t>form</w:t>
      </w:r>
      <w:proofErr w:type="spellEnd"/>
      <w:r w:rsidRPr="0066529A">
        <w:rPr>
          <w:sz w:val="16"/>
        </w:rPr>
        <w:t xml:space="preserve"> our shores, </w:t>
      </w:r>
      <w:r w:rsidRPr="0066529A">
        <w:rPr>
          <w:rStyle w:val="StyleBoldUnderline"/>
        </w:rPr>
        <w:t>from engaging in risky deep sea oil drilling projects that will harm U.S. interests</w:t>
      </w:r>
      <w:r w:rsidRPr="0066529A">
        <w:rPr>
          <w:sz w:val="16"/>
        </w:rPr>
        <w:t xml:space="preserve"> as well as </w:t>
      </w:r>
      <w:r w:rsidRPr="0066529A">
        <w:rPr>
          <w:rStyle w:val="StyleBoldUnderline"/>
        </w:rPr>
        <w:t>extend another economic lifeline to the Cuban regime,”</w:t>
      </w:r>
      <w:r w:rsidRPr="0066529A">
        <w:rPr>
          <w:sz w:val="16"/>
        </w:rPr>
        <w:t xml:space="preserve"> complained four Cuban-American congressmen in a letter to Obama earlier this week.</w:t>
      </w:r>
    </w:p>
    <w:p w:rsidR="0066529A" w:rsidRPr="0066529A" w:rsidRDefault="0066529A" w:rsidP="0066529A">
      <w:pPr>
        <w:rPr>
          <w:sz w:val="16"/>
        </w:rPr>
      </w:pPr>
      <w:r w:rsidRPr="0066529A">
        <w:rPr>
          <w:rStyle w:val="StyleBoldUnderline"/>
        </w:rPr>
        <w:t>They demanded</w:t>
      </w:r>
      <w:r w:rsidRPr="0066529A">
        <w:rPr>
          <w:sz w:val="16"/>
        </w:rPr>
        <w:t>, among other things, th</w:t>
      </w:r>
      <w:r w:rsidRPr="0066529A">
        <w:rPr>
          <w:rStyle w:val="StyleBoldUnderline"/>
        </w:rPr>
        <w:t xml:space="preserve">at the administration investigate whether any part of the </w:t>
      </w:r>
      <w:proofErr w:type="spellStart"/>
      <w:r w:rsidRPr="0066529A">
        <w:rPr>
          <w:rStyle w:val="StyleBoldUnderline"/>
        </w:rPr>
        <w:t>Scarabeo</w:t>
      </w:r>
      <w:proofErr w:type="spellEnd"/>
      <w:r w:rsidRPr="0066529A">
        <w:rPr>
          <w:rStyle w:val="StyleBoldUnderline"/>
        </w:rPr>
        <w:t xml:space="preserve"> has been made with U.S</w:t>
      </w:r>
      <w:proofErr w:type="gramStart"/>
      <w:r w:rsidRPr="0066529A">
        <w:rPr>
          <w:rStyle w:val="StyleBoldUnderline"/>
        </w:rPr>
        <w:t>.-</w:t>
      </w:r>
      <w:proofErr w:type="gramEnd"/>
      <w:r w:rsidRPr="0066529A">
        <w:rPr>
          <w:rStyle w:val="StyleBoldUnderline"/>
        </w:rPr>
        <w:t xml:space="preserve"> origin parts</w:t>
      </w:r>
      <w:r w:rsidRPr="0066529A">
        <w:rPr>
          <w:sz w:val="16"/>
        </w:rPr>
        <w:t xml:space="preserve"> in violation of the 49-year-old U.S. trade embargo, </w:t>
      </w:r>
      <w:r w:rsidRPr="0066529A">
        <w:rPr>
          <w:rStyle w:val="StyleBoldUnderline"/>
        </w:rPr>
        <w:t xml:space="preserve">and whether Obama’s own Interior Department may itself be violating the law </w:t>
      </w:r>
      <w:r w:rsidRPr="0066529A">
        <w:rPr>
          <w:sz w:val="16"/>
        </w:rPr>
        <w:t xml:space="preserve">by providing </w:t>
      </w:r>
      <w:proofErr w:type="spellStart"/>
      <w:r w:rsidRPr="0066529A">
        <w:rPr>
          <w:sz w:val="16"/>
        </w:rPr>
        <w:t>Repsol</w:t>
      </w:r>
      <w:proofErr w:type="spellEnd"/>
      <w:r w:rsidRPr="0066529A">
        <w:rPr>
          <w:sz w:val="16"/>
        </w:rPr>
        <w:t xml:space="preserve"> with technical advice.</w:t>
      </w:r>
    </w:p>
    <w:p w:rsidR="0066529A" w:rsidRPr="0066529A" w:rsidRDefault="0066529A" w:rsidP="0066529A">
      <w:pPr>
        <w:rPr>
          <w:rStyle w:val="StyleBoldUnderline"/>
        </w:rPr>
      </w:pPr>
      <w:r w:rsidRPr="0066529A">
        <w:rPr>
          <w:sz w:val="16"/>
        </w:rPr>
        <w:t>“</w:t>
      </w:r>
      <w:r w:rsidRPr="0066529A">
        <w:rPr>
          <w:rStyle w:val="StyleBoldUnderline"/>
        </w:rPr>
        <w:t>The administration needs to provide answers and change course</w:t>
      </w:r>
      <w:r w:rsidRPr="0066529A">
        <w:rPr>
          <w:sz w:val="16"/>
        </w:rPr>
        <w:t xml:space="preserve">,” said Rep. Ileana Ros-Lehtinen, one of the four lawmakers and chair of the House Foreign Affairs Committee, who in September also helped persuade 35 of her House colleagues to sign a letter to </w:t>
      </w:r>
      <w:proofErr w:type="spellStart"/>
      <w:r w:rsidRPr="0066529A">
        <w:rPr>
          <w:sz w:val="16"/>
        </w:rPr>
        <w:t>Repsol’s</w:t>
      </w:r>
      <w:proofErr w:type="spellEnd"/>
      <w:r w:rsidRPr="0066529A">
        <w:rPr>
          <w:sz w:val="16"/>
        </w:rPr>
        <w:t xml:space="preserve"> chairman </w:t>
      </w:r>
      <w:r w:rsidRPr="0066529A">
        <w:rPr>
          <w:rStyle w:val="StyleBoldUnderline"/>
        </w:rPr>
        <w:t>urging him to immediately halt the company’s plans to drill.</w:t>
      </w:r>
    </w:p>
    <w:p w:rsidR="0066529A" w:rsidRPr="0066529A" w:rsidRDefault="0066529A" w:rsidP="0066529A">
      <w:pPr>
        <w:rPr>
          <w:rStyle w:val="StyleBoldUnderline"/>
        </w:rPr>
      </w:pPr>
      <w:r w:rsidRPr="0066529A">
        <w:rPr>
          <w:rStyle w:val="StyleBoldUnderline"/>
        </w:rPr>
        <w:t>The signatories included most lawmakers from Florida whose Gulf coast would almost certainly be affected by any spill originating in the drilling area.</w:t>
      </w:r>
    </w:p>
    <w:p w:rsidR="0066529A" w:rsidRPr="0066529A" w:rsidRDefault="0066529A" w:rsidP="0066529A">
      <w:pPr>
        <w:rPr>
          <w:sz w:val="16"/>
        </w:rPr>
      </w:pPr>
    </w:p>
    <w:p w:rsidR="0066529A" w:rsidRPr="0066529A" w:rsidRDefault="0066529A" w:rsidP="0066529A">
      <w:pPr>
        <w:pStyle w:val="Heading3"/>
        <w:rPr>
          <w:rFonts w:cs="Times New Roman"/>
        </w:rPr>
      </w:pPr>
      <w:bookmarkStart w:id="2" w:name="_Toc235174734"/>
      <w:r w:rsidRPr="0066529A">
        <w:rPr>
          <w:rFonts w:cs="Times New Roman"/>
        </w:rPr>
        <w:lastRenderedPageBreak/>
        <w:t>Oil Spill Cooperation</w:t>
      </w:r>
      <w:bookmarkEnd w:id="2"/>
    </w:p>
    <w:p w:rsidR="0066529A" w:rsidRPr="0066529A" w:rsidRDefault="0066529A" w:rsidP="0066529A">
      <w:pPr>
        <w:pStyle w:val="Heading4"/>
        <w:rPr>
          <w:rStyle w:val="StyleBoldUnderline"/>
          <w:rFonts w:eastAsia="Calibri" w:cs="Times New Roman"/>
          <w:b w:val="0"/>
          <w:bCs/>
          <w:sz w:val="24"/>
        </w:rPr>
      </w:pPr>
      <w:r w:rsidRPr="0066529A">
        <w:rPr>
          <w:rStyle w:val="StyleBoldUnderline"/>
          <w:rFonts w:cs="Times New Roman"/>
        </w:rPr>
        <w:t>Oil spill cooperation with Cuba is INCREDIBLY unpopular and leads to gridlock in Washington</w:t>
      </w:r>
    </w:p>
    <w:p w:rsidR="0066529A" w:rsidRPr="0066529A" w:rsidRDefault="0066529A" w:rsidP="0066529A">
      <w:pPr>
        <w:rPr>
          <w:sz w:val="16"/>
        </w:rPr>
      </w:pPr>
      <w:r w:rsidRPr="0066529A">
        <w:rPr>
          <w:rStyle w:val="StyleStyleBold12pt"/>
        </w:rPr>
        <w:t>Bert and Clayton 12</w:t>
      </w:r>
      <w:r w:rsidRPr="0066529A">
        <w:rPr>
          <w:sz w:val="16"/>
        </w:rPr>
        <w:t xml:space="preserve"> (Captain Melissa Bert, USCG, 2011-2012 Military Fellow, </w:t>
      </w:r>
      <w:proofErr w:type="spellStart"/>
      <w:r w:rsidRPr="0066529A">
        <w:rPr>
          <w:sz w:val="16"/>
        </w:rPr>
        <w:t>U.S.Coast</w:t>
      </w:r>
      <w:proofErr w:type="spellEnd"/>
      <w:r w:rsidRPr="0066529A">
        <w:rPr>
          <w:sz w:val="16"/>
        </w:rPr>
        <w:t xml:space="preserve"> Guard, and Blake Clayton, Fellow for Energy and National </w:t>
      </w:r>
      <w:proofErr w:type="spellStart"/>
      <w:r w:rsidRPr="0066529A">
        <w:rPr>
          <w:sz w:val="16"/>
        </w:rPr>
        <w:t>Security“Addressing</w:t>
      </w:r>
      <w:proofErr w:type="spellEnd"/>
      <w:r w:rsidRPr="0066529A">
        <w:rPr>
          <w:sz w:val="16"/>
        </w:rPr>
        <w:t xml:space="preserve"> the Risk of a Cuban Oil Spill Policy Innovation Memorandum No. 15”  </w:t>
      </w:r>
    </w:p>
    <w:p w:rsidR="0066529A" w:rsidRPr="0066529A" w:rsidRDefault="0069685F" w:rsidP="0066529A">
      <w:pPr>
        <w:rPr>
          <w:sz w:val="16"/>
        </w:rPr>
      </w:pPr>
      <w:hyperlink r:id="rId30" w:history="1">
        <w:r w:rsidR="0066529A" w:rsidRPr="0066529A">
          <w:rPr>
            <w:rStyle w:val="Hyperlink"/>
            <w:sz w:val="16"/>
          </w:rPr>
          <w:t>http://www.cfr.org/cuba/addressing-risk-cuban-oil-spill/p27515</w:t>
        </w:r>
      </w:hyperlink>
      <w:r w:rsidR="0066529A" w:rsidRPr="0066529A">
        <w:rPr>
          <w:sz w:val="16"/>
        </w:rPr>
        <w:t xml:space="preserve"> AJ)</w:t>
      </w:r>
    </w:p>
    <w:p w:rsidR="0066529A" w:rsidRPr="0066529A" w:rsidRDefault="0066529A" w:rsidP="006652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r w:rsidRPr="0066529A">
        <w:rPr>
          <w:sz w:val="16"/>
        </w:rPr>
        <w:t xml:space="preserve">An oil well blowout in Cuban waters would almost certainly require a U.S. response. Without changes in current U.S. law, however, that response would undoubtedly come far more slowly than is desirable. The Coast Guard would be barred from deploying highly experienced manpower, specially designed booms, skimming equipment and vessels, and dispersants. U.S. offshore gas and oil companies would also be barred from using well-capping stacks, remotely operated submersibles, and other vital technologies. Although a handful of U.S. spill responders hold licenses to work with </w:t>
      </w:r>
      <w:proofErr w:type="spellStart"/>
      <w:r w:rsidRPr="0066529A">
        <w:rPr>
          <w:sz w:val="16"/>
        </w:rPr>
        <w:t>Repsol</w:t>
      </w:r>
      <w:proofErr w:type="spellEnd"/>
      <w:r w:rsidRPr="0066529A">
        <w:rPr>
          <w:sz w:val="16"/>
        </w:rPr>
        <w:t xml:space="preserve">, their licenses do not extend to well capping or relief drilling. The result of a slow response to a Cuban oil spill would be greater, perhaps catastrophic, economic and environmental damage to Florida and the Southeast. </w:t>
      </w:r>
      <w:r w:rsidRPr="0066529A">
        <w:rPr>
          <w:rStyle w:val="StyleBoldUnderline"/>
        </w:rPr>
        <w:t xml:space="preserve">Efforts to rewrite current law and policy toward Cuba, and encouraging cooperation with its government, could antagonize groups opposed to improved relations with the </w:t>
      </w:r>
      <w:r w:rsidRPr="0066529A">
        <w:rPr>
          <w:rFonts w:eastAsia="Times New Roman"/>
          <w:color w:val="000000"/>
          <w:sz w:val="16"/>
          <w:szCs w:val="21"/>
          <w:lang w:eastAsia="ja-JP"/>
        </w:rPr>
        <w:t xml:space="preserve">Castro </w:t>
      </w:r>
      <w:r w:rsidRPr="0066529A">
        <w:rPr>
          <w:rStyle w:val="StyleBoldUnderline"/>
        </w:rPr>
        <w:t>regime. They</w:t>
      </w:r>
      <w:r w:rsidRPr="0066529A">
        <w:rPr>
          <w:rFonts w:eastAsia="Times New Roman"/>
          <w:color w:val="000000"/>
          <w:sz w:val="16"/>
          <w:szCs w:val="21"/>
          <w:lang w:eastAsia="ja-JP"/>
        </w:rPr>
        <w:t xml:space="preserve"> might </w:t>
      </w:r>
      <w:r w:rsidRPr="0066529A">
        <w:rPr>
          <w:rStyle w:val="StyleBoldUnderline"/>
        </w:rPr>
        <w:t>protest any decision allowing U.S. federal agencies to assist Cuba or letting U.S. companies operate in Cuban territory.</w:t>
      </w:r>
    </w:p>
    <w:p w:rsidR="0066529A" w:rsidRPr="0066529A" w:rsidRDefault="0066529A" w:rsidP="006652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p>
    <w:p w:rsidR="0066529A" w:rsidRPr="0066529A" w:rsidRDefault="0066529A" w:rsidP="0066529A">
      <w:pPr>
        <w:pStyle w:val="Heading4"/>
        <w:rPr>
          <w:rFonts w:cs="Times New Roman"/>
        </w:rPr>
      </w:pPr>
      <w:r w:rsidRPr="0066529A">
        <w:rPr>
          <w:rFonts w:cs="Times New Roman"/>
        </w:rPr>
        <w:t>Seeking safety technology licenses for oil spills causes Congressional backlash</w:t>
      </w:r>
    </w:p>
    <w:p w:rsidR="0066529A" w:rsidRPr="0066529A" w:rsidRDefault="0066529A" w:rsidP="0066529A">
      <w:pPr>
        <w:rPr>
          <w:sz w:val="16"/>
        </w:rPr>
      </w:pPr>
      <w:r w:rsidRPr="0066529A">
        <w:rPr>
          <w:rStyle w:val="StyleStyleBold12pt"/>
        </w:rPr>
        <w:t>Lobe 11</w:t>
      </w:r>
      <w:r w:rsidRPr="0066529A">
        <w:rPr>
          <w:sz w:val="16"/>
        </w:rPr>
        <w:t xml:space="preserve">- Washington bureau chief for Inter press services </w:t>
      </w:r>
    </w:p>
    <w:p w:rsidR="0066529A" w:rsidRPr="0066529A" w:rsidRDefault="0066529A" w:rsidP="0066529A">
      <w:pPr>
        <w:rPr>
          <w:rStyle w:val="Hyperlink"/>
          <w:sz w:val="16"/>
        </w:rPr>
      </w:pPr>
      <w:r w:rsidRPr="0066529A">
        <w:rPr>
          <w:sz w:val="16"/>
        </w:rPr>
        <w:t>(Jim, “Cuba-</w:t>
      </w:r>
      <w:proofErr w:type="spellStart"/>
      <w:r w:rsidRPr="0066529A">
        <w:rPr>
          <w:sz w:val="16"/>
        </w:rPr>
        <w:t>Repsol</w:t>
      </w:r>
      <w:proofErr w:type="spellEnd"/>
      <w:r w:rsidRPr="0066529A">
        <w:rPr>
          <w:sz w:val="16"/>
        </w:rPr>
        <w:t xml:space="preserve"> Rig Upsets Anti-</w:t>
      </w:r>
      <w:proofErr w:type="spellStart"/>
      <w:r w:rsidRPr="0066529A">
        <w:rPr>
          <w:sz w:val="16"/>
        </w:rPr>
        <w:t>Castroites</w:t>
      </w:r>
      <w:proofErr w:type="spellEnd"/>
      <w:r w:rsidRPr="0066529A">
        <w:rPr>
          <w:sz w:val="16"/>
        </w:rPr>
        <w:t xml:space="preserve">” Havana Times, November 4, 2011, </w:t>
      </w:r>
      <w:hyperlink r:id="rId31" w:history="1">
        <w:r w:rsidRPr="0066529A">
          <w:rPr>
            <w:rStyle w:val="Hyperlink"/>
            <w:sz w:val="16"/>
          </w:rPr>
          <w:t>http://www.havanatimes.org/?p=54907)//HA</w:t>
        </w:r>
      </w:hyperlink>
    </w:p>
    <w:p w:rsidR="0066529A" w:rsidRPr="0066529A" w:rsidRDefault="0066529A" w:rsidP="0066529A">
      <w:pPr>
        <w:rPr>
          <w:sz w:val="16"/>
        </w:rPr>
      </w:pPr>
    </w:p>
    <w:p w:rsidR="0066529A" w:rsidRPr="0066529A" w:rsidRDefault="0066529A" w:rsidP="0066529A">
      <w:pPr>
        <w:rPr>
          <w:sz w:val="16"/>
        </w:rPr>
      </w:pPr>
      <w:r w:rsidRPr="0066529A">
        <w:rPr>
          <w:sz w:val="16"/>
        </w:rPr>
        <w:t xml:space="preserve">“First and foremost, </w:t>
      </w:r>
      <w:r w:rsidRPr="0066529A">
        <w:rPr>
          <w:rStyle w:val="StyleBoldUnderline"/>
        </w:rPr>
        <w:t>the administration should take steps now to ensure that U.S.-based companies are pre-</w:t>
      </w:r>
      <w:proofErr w:type="spellStart"/>
      <w:r w:rsidRPr="0066529A">
        <w:rPr>
          <w:rStyle w:val="StyleBoldUnderline"/>
        </w:rPr>
        <w:t>authorised</w:t>
      </w:r>
      <w:proofErr w:type="spellEnd"/>
      <w:r w:rsidRPr="0066529A">
        <w:rPr>
          <w:rStyle w:val="StyleBoldUnderline"/>
        </w:rPr>
        <w:t xml:space="preserve"> to assist in preventing and containing major oil spills</w:t>
      </w:r>
      <w:r w:rsidRPr="0066529A">
        <w:rPr>
          <w:sz w:val="16"/>
        </w:rPr>
        <w:t xml:space="preserve"> in Cuban waters,” he testified.</w:t>
      </w:r>
    </w:p>
    <w:p w:rsidR="0066529A" w:rsidRPr="0066529A" w:rsidRDefault="0066529A" w:rsidP="0066529A">
      <w:pPr>
        <w:rPr>
          <w:sz w:val="16"/>
        </w:rPr>
      </w:pPr>
      <w:r w:rsidRPr="0066529A">
        <w:rPr>
          <w:sz w:val="16"/>
        </w:rPr>
        <w:t xml:space="preserve">“It’s critical to get U.S. companies into the act because of their technology, know-how, and proximity,” agreed Jake Colvin, vice president of the National Foreign Trade Council (NFTC), a business lobby that represents major multi-national corporations here. “While the administration has the authority to license a rapid response by those companies in the event of an accident, it hasn’t yet </w:t>
      </w:r>
      <w:proofErr w:type="spellStart"/>
      <w:r w:rsidRPr="0066529A">
        <w:rPr>
          <w:sz w:val="16"/>
        </w:rPr>
        <w:t>authorised</w:t>
      </w:r>
      <w:proofErr w:type="spellEnd"/>
      <w:r w:rsidRPr="0066529A">
        <w:rPr>
          <w:sz w:val="16"/>
        </w:rPr>
        <w:t xml:space="preserve"> it.”</w:t>
      </w:r>
    </w:p>
    <w:p w:rsidR="0066529A" w:rsidRPr="0066529A" w:rsidRDefault="0066529A" w:rsidP="0066529A">
      <w:pPr>
        <w:rPr>
          <w:sz w:val="16"/>
        </w:rPr>
      </w:pPr>
      <w:r w:rsidRPr="0066529A">
        <w:rPr>
          <w:sz w:val="16"/>
        </w:rPr>
        <w:t>“</w:t>
      </w:r>
      <w:r w:rsidRPr="0066529A">
        <w:rPr>
          <w:rStyle w:val="StyleBoldUnderline"/>
        </w:rPr>
        <w:t>The reason they’re not issuing a general license is entirely political</w:t>
      </w:r>
      <w:r w:rsidRPr="0066529A">
        <w:rPr>
          <w:sz w:val="16"/>
        </w:rPr>
        <w:t>,” according to Sarah Stephen, the director of the Washington-based Center for Democracy in the Americas, which has lobbied against the embargo and last summer published a booklet on Cuba’s drilling plans.</w:t>
      </w:r>
    </w:p>
    <w:p w:rsidR="0066529A" w:rsidRPr="0066529A" w:rsidRDefault="0066529A" w:rsidP="0066529A">
      <w:pPr>
        <w:rPr>
          <w:sz w:val="16"/>
        </w:rPr>
      </w:pPr>
      <w:r w:rsidRPr="0066529A">
        <w:rPr>
          <w:sz w:val="16"/>
        </w:rPr>
        <w:t>“</w:t>
      </w:r>
      <w:r w:rsidRPr="0066529A">
        <w:rPr>
          <w:rStyle w:val="StyleBoldUnderline"/>
        </w:rPr>
        <w:t>The administration clearly understands the urgency here, but it’s worried about the pressure from Congress</w:t>
      </w:r>
      <w:r w:rsidRPr="0066529A">
        <w:rPr>
          <w:sz w:val="16"/>
        </w:rPr>
        <w:t>, especially from the Floridians,” she said.</w:t>
      </w:r>
    </w:p>
    <w:p w:rsidR="0066529A" w:rsidRPr="0066529A" w:rsidRDefault="0066529A" w:rsidP="0066529A">
      <w:pPr>
        <w:rPr>
          <w:sz w:val="16"/>
        </w:rPr>
      </w:pPr>
    </w:p>
    <w:p w:rsidR="0066529A" w:rsidRPr="0066529A" w:rsidRDefault="0066529A" w:rsidP="0066529A">
      <w:pPr>
        <w:rPr>
          <w:sz w:val="16"/>
        </w:rPr>
      </w:pPr>
    </w:p>
    <w:p w:rsidR="0066529A" w:rsidRPr="0066529A" w:rsidRDefault="0066529A" w:rsidP="006652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p>
    <w:p w:rsidR="0066529A" w:rsidRPr="0066529A" w:rsidRDefault="0066529A" w:rsidP="006652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p>
    <w:p w:rsidR="0066529A" w:rsidRPr="0066529A" w:rsidRDefault="0066529A" w:rsidP="0066529A">
      <w:pPr>
        <w:pStyle w:val="Heading3"/>
        <w:rPr>
          <w:rFonts w:cs="Times New Roman"/>
        </w:rPr>
      </w:pPr>
      <w:bookmarkStart w:id="3" w:name="_Toc235174735"/>
      <w:r w:rsidRPr="0066529A">
        <w:rPr>
          <w:rFonts w:cs="Times New Roman"/>
        </w:rPr>
        <w:lastRenderedPageBreak/>
        <w:t>IFI inclusion</w:t>
      </w:r>
      <w:bookmarkEnd w:id="3"/>
    </w:p>
    <w:p w:rsidR="0066529A" w:rsidRPr="0066529A" w:rsidRDefault="0066529A" w:rsidP="0066529A">
      <w:pPr>
        <w:rPr>
          <w:sz w:val="16"/>
        </w:rPr>
      </w:pPr>
    </w:p>
    <w:p w:rsidR="0066529A" w:rsidRPr="0066529A" w:rsidRDefault="0066529A" w:rsidP="0066529A">
      <w:pPr>
        <w:pStyle w:val="Heading4"/>
        <w:rPr>
          <w:rFonts w:cs="Times New Roman"/>
        </w:rPr>
      </w:pPr>
      <w:r w:rsidRPr="0066529A">
        <w:rPr>
          <w:rFonts w:cs="Times New Roman"/>
        </w:rPr>
        <w:t xml:space="preserve">Pursuing IFI membership is massively unpopular – Cuban-American lobby bullies Congress </w:t>
      </w:r>
      <w:r w:rsidRPr="0066529A">
        <w:rPr>
          <w:rFonts w:cs="Times New Roman"/>
          <w:u w:val="single"/>
        </w:rPr>
        <w:t>even if the executive</w:t>
      </w:r>
      <w:r w:rsidRPr="0066529A">
        <w:rPr>
          <w:rFonts w:cs="Times New Roman"/>
        </w:rPr>
        <w:t xml:space="preserve"> acts</w:t>
      </w:r>
    </w:p>
    <w:p w:rsidR="0066529A" w:rsidRPr="0066529A" w:rsidRDefault="0066529A" w:rsidP="0066529A">
      <w:pPr>
        <w:rPr>
          <w:sz w:val="16"/>
        </w:rPr>
      </w:pPr>
      <w:r w:rsidRPr="0066529A">
        <w:rPr>
          <w:rStyle w:val="StyleStyleBold12pt"/>
        </w:rPr>
        <w:t>Feinberg 11</w:t>
      </w:r>
      <w:r w:rsidRPr="0066529A">
        <w:rPr>
          <w:sz w:val="16"/>
        </w:rPr>
        <w:t xml:space="preserve"> - professor of international political economy at UC San Diego, nonresident senior fellow with the Latin America Initiative at Brookings (Richard E., “Reaching Out: Cuba’s New Economy and the International Response”, November, Brookings, </w:t>
      </w:r>
      <w:hyperlink r:id="rId32" w:history="1">
        <w:r w:rsidRPr="0066529A">
          <w:rPr>
            <w:rStyle w:val="Hyperlink"/>
            <w:sz w:val="16"/>
          </w:rPr>
          <w:t>http://www.brookings.edu/~/media/research/files/papers/2011/11/18%20cuba%20feinberg/1118_cuba_feinberg.pdf)//ID</w:t>
        </w:r>
      </w:hyperlink>
    </w:p>
    <w:p w:rsidR="0066529A" w:rsidRPr="0066529A" w:rsidRDefault="0066529A" w:rsidP="0066529A">
      <w:pPr>
        <w:rPr>
          <w:sz w:val="16"/>
        </w:rPr>
      </w:pPr>
    </w:p>
    <w:p w:rsidR="0066529A" w:rsidRPr="0066529A" w:rsidRDefault="0066529A" w:rsidP="0066529A">
      <w:pPr>
        <w:rPr>
          <w:sz w:val="16"/>
        </w:rPr>
      </w:pPr>
      <w:r w:rsidRPr="0066529A">
        <w:rPr>
          <w:rStyle w:val="StyleBoldUnderline"/>
        </w:rPr>
        <w:t>What</w:t>
      </w:r>
      <w:r w:rsidRPr="0066529A">
        <w:rPr>
          <w:sz w:val="16"/>
        </w:rPr>
        <w:t xml:space="preserve">, then, </w:t>
      </w:r>
      <w:r w:rsidRPr="0066529A">
        <w:rPr>
          <w:rStyle w:val="StyleBoldUnderline"/>
        </w:rPr>
        <w:t>accounts for</w:t>
      </w:r>
      <w:r w:rsidRPr="0066529A">
        <w:rPr>
          <w:sz w:val="16"/>
        </w:rPr>
        <w:t xml:space="preserve"> the anomaly of </w:t>
      </w:r>
      <w:r w:rsidRPr="0066529A">
        <w:rPr>
          <w:rStyle w:val="StyleBoldUnderline"/>
        </w:rPr>
        <w:t>the empty Cuban seat at these international organizations</w:t>
      </w:r>
      <w:r w:rsidRPr="0066529A">
        <w:rPr>
          <w:sz w:val="16"/>
        </w:rPr>
        <w:t xml:space="preserve">? The principal answer is as simple as it is disturbing: </w:t>
      </w:r>
      <w:r w:rsidRPr="0066529A">
        <w:rPr>
          <w:rStyle w:val="StyleBoldUnderline"/>
        </w:rPr>
        <w:t xml:space="preserve">a relatively small but well placed and hard-charging community of Cuban-American </w:t>
      </w:r>
      <w:proofErr w:type="gramStart"/>
      <w:r w:rsidRPr="0066529A">
        <w:rPr>
          <w:rStyle w:val="StyleBoldUnderline"/>
        </w:rPr>
        <w:t>exiles .</w:t>
      </w:r>
      <w:proofErr w:type="gramEnd"/>
      <w:r w:rsidRPr="0066529A">
        <w:rPr>
          <w:sz w:val="16"/>
        </w:rPr>
        <w:t xml:space="preserve"> As will be explained toward the end of </w:t>
      </w:r>
      <w:proofErr w:type="gramStart"/>
      <w:r w:rsidRPr="0066529A">
        <w:rPr>
          <w:sz w:val="16"/>
        </w:rPr>
        <w:t>this  section</w:t>
      </w:r>
      <w:proofErr w:type="gramEnd"/>
      <w:r w:rsidRPr="0066529A">
        <w:rPr>
          <w:sz w:val="16"/>
        </w:rPr>
        <w:t xml:space="preserve">, U .S </w:t>
      </w:r>
      <w:r w:rsidRPr="0066529A">
        <w:rPr>
          <w:rStyle w:val="StyleBoldUnderline"/>
        </w:rPr>
        <w:t xml:space="preserve">. </w:t>
      </w:r>
      <w:proofErr w:type="gramStart"/>
      <w:r w:rsidRPr="0066529A">
        <w:rPr>
          <w:rStyle w:val="StyleBoldUnderline"/>
        </w:rPr>
        <w:t>legislation</w:t>
      </w:r>
      <w:proofErr w:type="gramEnd"/>
      <w:r w:rsidRPr="0066529A">
        <w:rPr>
          <w:rStyle w:val="StyleBoldUnderline"/>
        </w:rPr>
        <w:t xml:space="preserve"> mandates the U .S . </w:t>
      </w:r>
      <w:proofErr w:type="gramStart"/>
      <w:r w:rsidRPr="0066529A">
        <w:rPr>
          <w:rStyle w:val="StyleBoldUnderline"/>
        </w:rPr>
        <w:t>executive</w:t>
      </w:r>
      <w:proofErr w:type="gramEnd"/>
      <w:r w:rsidRPr="0066529A">
        <w:rPr>
          <w:rStyle w:val="StyleBoldUnderline"/>
        </w:rPr>
        <w:t xml:space="preserve"> director in the IFIs to oppose the admission  of Cuba, and to withhold U .S . </w:t>
      </w:r>
      <w:proofErr w:type="gramStart"/>
      <w:r w:rsidRPr="0066529A">
        <w:rPr>
          <w:rStyle w:val="StyleBoldUnderline"/>
        </w:rPr>
        <w:t>payments</w:t>
      </w:r>
      <w:proofErr w:type="gramEnd"/>
      <w:r w:rsidRPr="0066529A">
        <w:rPr>
          <w:rStyle w:val="StyleBoldUnderline"/>
        </w:rPr>
        <w:t xml:space="preserve"> to the IFIs should they approve assistance to Cuba over  U .S . </w:t>
      </w:r>
      <w:proofErr w:type="gramStart"/>
      <w:r w:rsidRPr="0066529A">
        <w:rPr>
          <w:rStyle w:val="StyleBoldUnderline"/>
        </w:rPr>
        <w:t>opposition</w:t>
      </w:r>
      <w:r w:rsidRPr="0066529A">
        <w:rPr>
          <w:sz w:val="16"/>
        </w:rPr>
        <w:t xml:space="preserve"> .</w:t>
      </w:r>
      <w:proofErr w:type="gramEnd"/>
      <w:r w:rsidRPr="0066529A">
        <w:rPr>
          <w:sz w:val="16"/>
        </w:rPr>
        <w:t xml:space="preserve"> Moreover, </w:t>
      </w:r>
      <w:r w:rsidRPr="0066529A">
        <w:rPr>
          <w:rStyle w:val="StyleBoldUnderline"/>
        </w:rPr>
        <w:t xml:space="preserve">influential </w:t>
      </w:r>
      <w:r w:rsidRPr="0066529A">
        <w:rPr>
          <w:sz w:val="16"/>
        </w:rPr>
        <w:t>congressional</w:t>
      </w:r>
      <w:r w:rsidRPr="0066529A">
        <w:rPr>
          <w:rStyle w:val="StyleBoldUnderline"/>
        </w:rPr>
        <w:t xml:space="preserve"> representatives stand ready to hold </w:t>
      </w:r>
      <w:proofErr w:type="gramStart"/>
      <w:r w:rsidRPr="0066529A">
        <w:rPr>
          <w:rStyle w:val="StyleBoldUnderline"/>
        </w:rPr>
        <w:t>legislation  or</w:t>
      </w:r>
      <w:proofErr w:type="gramEnd"/>
      <w:r w:rsidRPr="0066529A">
        <w:rPr>
          <w:sz w:val="16"/>
        </w:rPr>
        <w:t xml:space="preserve"> personnel </w:t>
      </w:r>
      <w:r w:rsidRPr="0066529A">
        <w:rPr>
          <w:rStyle w:val="StyleBoldUnderline"/>
        </w:rPr>
        <w:t>confirmations of interest to the executive branch hostage to their Cuba-related concerns .</w:t>
      </w:r>
      <w:r w:rsidRPr="0066529A">
        <w:rPr>
          <w:sz w:val="16"/>
        </w:rPr>
        <w:t xml:space="preserve"> To a remarkable degree, </w:t>
      </w:r>
      <w:r w:rsidRPr="0066529A">
        <w:rPr>
          <w:rStyle w:val="StyleBoldUnderline"/>
        </w:rPr>
        <w:t>the unyielding Cuban-American lobby has bullied the</w:t>
      </w:r>
      <w:r w:rsidRPr="0066529A">
        <w:rPr>
          <w:sz w:val="16"/>
        </w:rPr>
        <w:t xml:space="preserve"> U .</w:t>
      </w:r>
      <w:proofErr w:type="gramStart"/>
      <w:r w:rsidRPr="0066529A">
        <w:rPr>
          <w:sz w:val="16"/>
        </w:rPr>
        <w:t>S .</w:t>
      </w:r>
      <w:proofErr w:type="gramEnd"/>
      <w:r w:rsidRPr="0066529A">
        <w:rPr>
          <w:sz w:val="16"/>
        </w:rPr>
        <w:t xml:space="preserve"> </w:t>
      </w:r>
      <w:r w:rsidRPr="0066529A">
        <w:rPr>
          <w:rStyle w:val="StyleBoldUnderline"/>
        </w:rPr>
        <w:t>executive</w:t>
      </w:r>
      <w:r w:rsidRPr="0066529A">
        <w:rPr>
          <w:sz w:val="16"/>
        </w:rPr>
        <w:t xml:space="preserve">  branch </w:t>
      </w:r>
      <w:r w:rsidRPr="0066529A">
        <w:rPr>
          <w:rStyle w:val="StyleBoldUnderline"/>
        </w:rPr>
        <w:t>and</w:t>
      </w:r>
      <w:r w:rsidRPr="0066529A">
        <w:rPr>
          <w:sz w:val="16"/>
        </w:rPr>
        <w:t xml:space="preserve"> the </w:t>
      </w:r>
      <w:r w:rsidRPr="0066529A">
        <w:rPr>
          <w:rStyle w:val="StyleBoldUnderline"/>
        </w:rPr>
        <w:t>IFI leadership into submission</w:t>
      </w:r>
      <w:r w:rsidRPr="0066529A">
        <w:rPr>
          <w:sz w:val="16"/>
        </w:rPr>
        <w:t xml:space="preserve">, </w:t>
      </w:r>
      <w:r w:rsidRPr="0066529A">
        <w:rPr>
          <w:rStyle w:val="StyleBoldUnderline"/>
        </w:rPr>
        <w:t>even as many</w:t>
      </w:r>
      <w:r w:rsidRPr="0066529A">
        <w:rPr>
          <w:sz w:val="16"/>
        </w:rPr>
        <w:t xml:space="preserve"> of their </w:t>
      </w:r>
      <w:r w:rsidRPr="0066529A">
        <w:rPr>
          <w:rStyle w:val="StyleBoldUnderline"/>
        </w:rPr>
        <w:t>economists</w:t>
      </w:r>
      <w:r w:rsidRPr="0066529A">
        <w:rPr>
          <w:sz w:val="16"/>
        </w:rPr>
        <w:t xml:space="preserve"> and staff </w:t>
      </w:r>
      <w:r w:rsidRPr="0066529A">
        <w:rPr>
          <w:rStyle w:val="StyleBoldUnderline"/>
        </w:rPr>
        <w:t>understand</w:t>
      </w:r>
      <w:r w:rsidRPr="0066529A">
        <w:rPr>
          <w:sz w:val="16"/>
        </w:rPr>
        <w:t xml:space="preserve"> that </w:t>
      </w:r>
      <w:r w:rsidRPr="0066529A">
        <w:rPr>
          <w:rStyle w:val="StyleBoldUnderline"/>
        </w:rPr>
        <w:t>excluding Cuba</w:t>
      </w:r>
      <w:r w:rsidRPr="0066529A">
        <w:rPr>
          <w:sz w:val="16"/>
        </w:rPr>
        <w:t>—or any country, for that matter—</w:t>
      </w:r>
      <w:r w:rsidRPr="0066529A">
        <w:rPr>
          <w:rStyle w:val="StyleBoldUnderline"/>
        </w:rPr>
        <w:t xml:space="preserve">on political grounds runs counter  to U .S . </w:t>
      </w:r>
      <w:proofErr w:type="gramStart"/>
      <w:r w:rsidRPr="0066529A">
        <w:rPr>
          <w:rStyle w:val="StyleBoldUnderline"/>
        </w:rPr>
        <w:t>strategic</w:t>
      </w:r>
      <w:proofErr w:type="gramEnd"/>
      <w:r w:rsidRPr="0066529A">
        <w:rPr>
          <w:rStyle w:val="StyleBoldUnderline"/>
        </w:rPr>
        <w:t xml:space="preserve"> interests and core IFI norms</w:t>
      </w:r>
      <w:r w:rsidRPr="0066529A">
        <w:rPr>
          <w:sz w:val="16"/>
        </w:rPr>
        <w:t xml:space="preserve"> . In U .</w:t>
      </w:r>
      <w:proofErr w:type="gramStart"/>
      <w:r w:rsidRPr="0066529A">
        <w:rPr>
          <w:sz w:val="16"/>
        </w:rPr>
        <w:t>S .</w:t>
      </w:r>
      <w:proofErr w:type="gramEnd"/>
      <w:r w:rsidRPr="0066529A">
        <w:rPr>
          <w:sz w:val="16"/>
        </w:rPr>
        <w:t xml:space="preserve"> </w:t>
      </w:r>
      <w:proofErr w:type="gramStart"/>
      <w:r w:rsidRPr="0066529A">
        <w:rPr>
          <w:sz w:val="16"/>
        </w:rPr>
        <w:t>debates</w:t>
      </w:r>
      <w:proofErr w:type="gramEnd"/>
      <w:r w:rsidRPr="0066529A">
        <w:rPr>
          <w:sz w:val="16"/>
        </w:rPr>
        <w:t xml:space="preserve"> on Cuba policy, </w:t>
      </w:r>
      <w:r w:rsidRPr="0066529A">
        <w:rPr>
          <w:rStyle w:val="StyleBoldUnderline"/>
        </w:rPr>
        <w:t xml:space="preserve">there is no equally  insistent counter-lobby to balance the </w:t>
      </w:r>
      <w:proofErr w:type="spellStart"/>
      <w:r w:rsidRPr="0066529A">
        <w:rPr>
          <w:sz w:val="16"/>
        </w:rPr>
        <w:t>hard-line</w:t>
      </w:r>
      <w:proofErr w:type="spellEnd"/>
      <w:r w:rsidRPr="0066529A">
        <w:rPr>
          <w:sz w:val="16"/>
        </w:rPr>
        <w:t xml:space="preserve"> </w:t>
      </w:r>
      <w:r w:rsidRPr="0066529A">
        <w:rPr>
          <w:rStyle w:val="StyleBoldUnderline"/>
        </w:rPr>
        <w:t>pro-sanctions faction</w:t>
      </w:r>
      <w:r w:rsidRPr="0066529A">
        <w:rPr>
          <w:sz w:val="16"/>
        </w:rPr>
        <w:t xml:space="preserve"> .</w:t>
      </w:r>
    </w:p>
    <w:p w:rsidR="0066529A" w:rsidRPr="0066529A" w:rsidRDefault="0066529A" w:rsidP="006652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p>
    <w:p w:rsidR="0066529A" w:rsidRPr="0066529A" w:rsidRDefault="0066529A" w:rsidP="006652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p>
    <w:p w:rsidR="0066529A" w:rsidRPr="0066529A" w:rsidRDefault="0066529A" w:rsidP="0066529A">
      <w:pPr>
        <w:rPr>
          <w:sz w:val="16"/>
        </w:rPr>
      </w:pPr>
    </w:p>
    <w:p w:rsidR="0066529A" w:rsidRPr="0066529A" w:rsidRDefault="0066529A" w:rsidP="0066529A">
      <w:pPr>
        <w:rPr>
          <w:sz w:val="16"/>
        </w:rPr>
      </w:pPr>
    </w:p>
    <w:p w:rsidR="0066529A" w:rsidRPr="0066529A" w:rsidRDefault="0066529A" w:rsidP="0066529A">
      <w:pPr>
        <w:rPr>
          <w:sz w:val="16"/>
        </w:rPr>
      </w:pPr>
    </w:p>
    <w:p w:rsidR="0066529A" w:rsidRPr="0066529A" w:rsidRDefault="0066529A" w:rsidP="0066529A">
      <w:pPr>
        <w:rPr>
          <w:sz w:val="16"/>
        </w:rPr>
      </w:pPr>
    </w:p>
    <w:p w:rsidR="0066529A" w:rsidRPr="0066529A" w:rsidRDefault="0066529A" w:rsidP="0066529A">
      <w:pPr>
        <w:pStyle w:val="Heading3"/>
        <w:rPr>
          <w:rFonts w:cs="Times New Roman"/>
        </w:rPr>
      </w:pPr>
      <w:bookmarkStart w:id="4" w:name="_Toc235174736"/>
      <w:r w:rsidRPr="0066529A">
        <w:rPr>
          <w:rFonts w:cs="Times New Roman"/>
        </w:rPr>
        <w:lastRenderedPageBreak/>
        <w:t xml:space="preserve">Terror List </w:t>
      </w:r>
      <w:bookmarkEnd w:id="4"/>
      <w:r w:rsidRPr="0066529A">
        <w:rPr>
          <w:rFonts w:cs="Times New Roman"/>
        </w:rPr>
        <w:t>Links</w:t>
      </w:r>
    </w:p>
    <w:p w:rsidR="0066529A" w:rsidRPr="0066529A" w:rsidRDefault="0066529A" w:rsidP="0066529A">
      <w:pPr>
        <w:rPr>
          <w:sz w:val="16"/>
        </w:rPr>
      </w:pPr>
    </w:p>
    <w:p w:rsidR="0066529A" w:rsidRPr="0066529A" w:rsidRDefault="0066529A" w:rsidP="0066529A">
      <w:pPr>
        <w:pStyle w:val="Heading4"/>
        <w:rPr>
          <w:rFonts w:cs="Times New Roman"/>
        </w:rPr>
      </w:pPr>
      <w:r w:rsidRPr="0066529A">
        <w:rPr>
          <w:rFonts w:cs="Times New Roman"/>
        </w:rPr>
        <w:t>Executive delisting Cuba diverts focus from immigration reform</w:t>
      </w:r>
    </w:p>
    <w:p w:rsidR="0066529A" w:rsidRPr="0066529A" w:rsidRDefault="0066529A" w:rsidP="0066529A">
      <w:pPr>
        <w:rPr>
          <w:sz w:val="16"/>
        </w:rPr>
      </w:pPr>
      <w:proofErr w:type="spellStart"/>
      <w:r w:rsidRPr="0066529A">
        <w:rPr>
          <w:rStyle w:val="StyleStyleBold12pt"/>
        </w:rPr>
        <w:t>Thale</w:t>
      </w:r>
      <w:proofErr w:type="spellEnd"/>
      <w:r w:rsidRPr="0066529A">
        <w:rPr>
          <w:rStyle w:val="StyleStyleBold12pt"/>
        </w:rPr>
        <w:t xml:space="preserve"> and Anderson, 13</w:t>
      </w:r>
      <w:r w:rsidRPr="0066529A">
        <w:rPr>
          <w:sz w:val="16"/>
        </w:rPr>
        <w:t xml:space="preserve"> – Program director and WOLA and a Senior Associate for Cuba at the Latin America Working Group (Geoff and Mavis, “Cuba, the Terrorism Report, and the Terrorist List”, 24 May 2013, http://www.wola.org/commentary/cuba_the_terrorism_report_and_the_terrorist_list)//eek</w:t>
      </w:r>
    </w:p>
    <w:p w:rsidR="0066529A" w:rsidRPr="0066529A" w:rsidRDefault="0066529A" w:rsidP="0066529A">
      <w:pPr>
        <w:rPr>
          <w:sz w:val="16"/>
        </w:rPr>
      </w:pPr>
    </w:p>
    <w:p w:rsidR="0066529A" w:rsidRPr="0066529A" w:rsidRDefault="0066529A" w:rsidP="0066529A">
      <w:pPr>
        <w:rPr>
          <w:rStyle w:val="StyleBoldUnderline"/>
        </w:rPr>
      </w:pPr>
      <w:r w:rsidRPr="0066529A">
        <w:rPr>
          <w:sz w:val="16"/>
        </w:rPr>
        <w:t xml:space="preserve">Does this mean that the administration is no longer thinking about delisting Cuba? Should those of us who support a more rational relationship between the United States and Cuba throw up our hands in despair? No and no. </w:t>
      </w:r>
      <w:r w:rsidRPr="0066529A">
        <w:rPr>
          <w:rStyle w:val="StyleBoldUnderline"/>
        </w:rPr>
        <w:t>The President can remove Cuba from the list of State Sponsors of Terrorism at any time</w:t>
      </w:r>
      <w:r w:rsidRPr="0066529A">
        <w:rPr>
          <w:sz w:val="16"/>
        </w:rPr>
        <w:t xml:space="preserve">. In fact, </w:t>
      </w:r>
      <w:r w:rsidRPr="0066529A">
        <w:rPr>
          <w:rStyle w:val="StyleBoldUnderline"/>
        </w:rPr>
        <w:t>few observers expected Cuba to be removed from the terrorist list this spring anyway, given the major legislative battles on immigration</w:t>
      </w:r>
      <w:r w:rsidRPr="0066529A">
        <w:rPr>
          <w:sz w:val="16"/>
        </w:rPr>
        <w:t xml:space="preserve"> and gun violence prevention.</w:t>
      </w:r>
    </w:p>
    <w:p w:rsidR="0066529A" w:rsidRPr="0066529A" w:rsidRDefault="0066529A" w:rsidP="0066529A">
      <w:pPr>
        <w:rPr>
          <w:sz w:val="16"/>
        </w:rPr>
      </w:pPr>
    </w:p>
    <w:p w:rsidR="0066529A" w:rsidRPr="0066529A" w:rsidRDefault="0066529A" w:rsidP="0066529A">
      <w:pPr>
        <w:pStyle w:val="Heading4"/>
        <w:rPr>
          <w:rFonts w:cs="Times New Roman"/>
        </w:rPr>
      </w:pPr>
      <w:r w:rsidRPr="0066529A">
        <w:rPr>
          <w:rFonts w:cs="Times New Roman"/>
        </w:rPr>
        <w:t>Delisting links – it is perceived and disliked</w:t>
      </w:r>
    </w:p>
    <w:p w:rsidR="0066529A" w:rsidRPr="0066529A" w:rsidRDefault="0066529A" w:rsidP="0066529A">
      <w:pPr>
        <w:rPr>
          <w:sz w:val="16"/>
        </w:rPr>
      </w:pPr>
      <w:proofErr w:type="spellStart"/>
      <w:r w:rsidRPr="0066529A">
        <w:rPr>
          <w:rStyle w:val="StyleStyleBold12pt"/>
        </w:rPr>
        <w:t>Thale</w:t>
      </w:r>
      <w:proofErr w:type="spellEnd"/>
      <w:r w:rsidRPr="0066529A">
        <w:rPr>
          <w:rStyle w:val="StyleStyleBold12pt"/>
        </w:rPr>
        <w:t xml:space="preserve"> and Anderson, 13</w:t>
      </w:r>
      <w:r w:rsidRPr="0066529A">
        <w:rPr>
          <w:sz w:val="16"/>
        </w:rPr>
        <w:t xml:space="preserve"> – Program director and WOLA and a Senior Associate for Cuba at the Latin America Working Group (Geoff and Mavis, “Cuba, the Terrorism Report, and the Terrorist List”, 24 May 2013, http://www.wola.org/commentary/cuba_the_terrorism_report_and_the_terrorist_list)//eek</w:t>
      </w:r>
    </w:p>
    <w:p w:rsidR="0066529A" w:rsidRPr="0066529A" w:rsidRDefault="0066529A" w:rsidP="0066529A">
      <w:pPr>
        <w:rPr>
          <w:sz w:val="16"/>
        </w:rPr>
      </w:pPr>
    </w:p>
    <w:p w:rsidR="0066529A" w:rsidRPr="0066529A" w:rsidRDefault="0066529A" w:rsidP="0066529A">
      <w:pPr>
        <w:rPr>
          <w:bCs/>
          <w:u w:val="single"/>
        </w:rPr>
      </w:pPr>
      <w:r w:rsidRPr="0066529A">
        <w:rPr>
          <w:sz w:val="16"/>
        </w:rPr>
        <w:t xml:space="preserve">Importantly, the </w:t>
      </w:r>
      <w:r w:rsidRPr="0066529A">
        <w:rPr>
          <w:rStyle w:val="StyleBoldUnderline"/>
        </w:rPr>
        <w:t>State Department will have many opportunities over the course of the year to take the sensible step of removing Cuba from the list of State Sponsors of Terrorism</w:t>
      </w:r>
      <w:r w:rsidRPr="0066529A">
        <w:rPr>
          <w:sz w:val="16"/>
        </w:rPr>
        <w:t xml:space="preserve">. In fact, it is because of this possibility that </w:t>
      </w:r>
      <w:r w:rsidRPr="0066529A">
        <w:rPr>
          <w:rStyle w:val="StyleBoldUnderline"/>
        </w:rPr>
        <w:t xml:space="preserve">opponents of change are working so hard to convince the administration to sit on its hands. Reps. Ileana Ros-Lehtinen, Mario Diaz-Balart, and </w:t>
      </w:r>
      <w:proofErr w:type="spellStart"/>
      <w:r w:rsidRPr="0066529A">
        <w:rPr>
          <w:rStyle w:val="StyleBoldUnderline"/>
        </w:rPr>
        <w:t>Albio</w:t>
      </w:r>
      <w:proofErr w:type="spellEnd"/>
      <w:r w:rsidRPr="0066529A">
        <w:rPr>
          <w:rStyle w:val="StyleBoldUnderline"/>
        </w:rPr>
        <w:t xml:space="preserve"> Sires recently sent a letter to Secretary of State John Kerry asking him to keep Cuba on the list.</w:t>
      </w:r>
    </w:p>
    <w:p w:rsidR="0066529A" w:rsidRPr="0066529A" w:rsidRDefault="0066529A" w:rsidP="0066529A">
      <w:pPr>
        <w:pStyle w:val="Heading4"/>
        <w:rPr>
          <w:rFonts w:cs="Times New Roman"/>
        </w:rPr>
      </w:pPr>
      <w:r w:rsidRPr="0066529A">
        <w:rPr>
          <w:rFonts w:cs="Times New Roman"/>
        </w:rPr>
        <w:t>Removing Cuba from the terrorist list triggers hardline opposition</w:t>
      </w:r>
    </w:p>
    <w:p w:rsidR="0066529A" w:rsidRPr="0066529A" w:rsidRDefault="0066529A" w:rsidP="0066529A">
      <w:pPr>
        <w:rPr>
          <w:sz w:val="16"/>
        </w:rPr>
      </w:pPr>
      <w:r w:rsidRPr="0066529A">
        <w:rPr>
          <w:rStyle w:val="StyleStyleBold12pt"/>
        </w:rPr>
        <w:t>Ryan 13-</w:t>
      </w:r>
      <w:r w:rsidRPr="0066529A">
        <w:rPr>
          <w:sz w:val="16"/>
        </w:rPr>
        <w:t xml:space="preserve"> former US diplomat </w:t>
      </w:r>
    </w:p>
    <w:p w:rsidR="0066529A" w:rsidRPr="0066529A" w:rsidRDefault="0066529A" w:rsidP="0066529A">
      <w:pPr>
        <w:rPr>
          <w:sz w:val="16"/>
        </w:rPr>
      </w:pPr>
      <w:r w:rsidRPr="0066529A">
        <w:rPr>
          <w:sz w:val="16"/>
        </w:rPr>
        <w:t>(Patrick, “Former U.S. diplomat Patrick Ryan: Time to drop Cuba from terror list” The Hill, 4/30/13, http://thehill.com/blogs/global-affairs/guest-commentary/296867-former-us-diplomat-patrick-ryan-)//HA</w:t>
      </w:r>
    </w:p>
    <w:p w:rsidR="0066529A" w:rsidRPr="0066529A" w:rsidRDefault="0066529A" w:rsidP="0066529A">
      <w:pPr>
        <w:rPr>
          <w:sz w:val="16"/>
        </w:rPr>
      </w:pPr>
    </w:p>
    <w:p w:rsidR="0066529A" w:rsidRPr="0066529A" w:rsidRDefault="0066529A" w:rsidP="0066529A">
      <w:pPr>
        <w:rPr>
          <w:sz w:val="16"/>
        </w:rPr>
      </w:pPr>
      <w:r w:rsidRPr="0066529A">
        <w:rPr>
          <w:sz w:val="16"/>
        </w:rPr>
        <w:t xml:space="preserve">As a former U.S. diplomat who authored the 2007-09 Country Reports on Terrorism for Nigeria and visited Cuba many times on official business, I believe </w:t>
      </w:r>
      <w:r w:rsidRPr="0066529A">
        <w:rPr>
          <w:rStyle w:val="StyleBoldUnderline"/>
        </w:rPr>
        <w:t>keeping Cuba on the list of State Sponsors of Terrorism is absurd and highly political</w:t>
      </w:r>
      <w:r w:rsidRPr="0066529A">
        <w:rPr>
          <w:sz w:val="16"/>
        </w:rPr>
        <w:t xml:space="preserve">, particularly given its glaring omissions. </w:t>
      </w:r>
    </w:p>
    <w:p w:rsidR="0066529A" w:rsidRPr="0066529A" w:rsidRDefault="0066529A" w:rsidP="0066529A">
      <w:pPr>
        <w:rPr>
          <w:sz w:val="16"/>
        </w:rPr>
      </w:pPr>
      <w:r w:rsidRPr="0066529A">
        <w:rPr>
          <w:sz w:val="16"/>
        </w:rPr>
        <w:t xml:space="preserve">Where is North Korea, which has conducted small-scale attacks against the South over the past several years — and recently threatened a nuclear first strike against the United States? Despite the fact that Cuba maintains a capable espionage network, </w:t>
      </w:r>
      <w:r w:rsidRPr="0066529A">
        <w:rPr>
          <w:rStyle w:val="StyleBoldUnderline"/>
        </w:rPr>
        <w:t>no credible intelligence sources claim it is currently a security threat to us.</w:t>
      </w:r>
      <w:r w:rsidRPr="0066529A">
        <w:rPr>
          <w:sz w:val="16"/>
        </w:rPr>
        <w:t xml:space="preserve"> Cuba’s listing is about Florida electoral politics. </w:t>
      </w:r>
    </w:p>
    <w:p w:rsidR="0066529A" w:rsidRPr="0066529A" w:rsidRDefault="0066529A" w:rsidP="0066529A">
      <w:pPr>
        <w:rPr>
          <w:sz w:val="16"/>
        </w:rPr>
      </w:pPr>
      <w:r w:rsidRPr="0066529A">
        <w:rPr>
          <w:sz w:val="16"/>
        </w:rPr>
        <w:t xml:space="preserve">A </w:t>
      </w:r>
      <w:r w:rsidRPr="0066529A">
        <w:rPr>
          <w:rStyle w:val="Emphasis"/>
        </w:rPr>
        <w:t>small minority of Cuban-American politicians has been dictating U.S. foreign policy toward one of our most geographically proximate neighbors for too long</w:t>
      </w:r>
      <w:r w:rsidRPr="0066529A">
        <w:rPr>
          <w:sz w:val="16"/>
        </w:rPr>
        <w:t xml:space="preserve"> — and </w:t>
      </w:r>
      <w:r w:rsidRPr="0066529A">
        <w:rPr>
          <w:rStyle w:val="StyleBoldUnderline"/>
        </w:rPr>
        <w:t>using the highly questionable terrorist listing to justify continuation of the Cold War-era embargo.</w:t>
      </w:r>
      <w:r w:rsidRPr="0066529A">
        <w:rPr>
          <w:sz w:val="16"/>
        </w:rPr>
        <w:t xml:space="preserve"> </w:t>
      </w:r>
    </w:p>
    <w:p w:rsidR="0066529A" w:rsidRPr="0066529A" w:rsidRDefault="0066529A" w:rsidP="0066529A">
      <w:pPr>
        <w:rPr>
          <w:sz w:val="16"/>
        </w:rPr>
      </w:pPr>
      <w:r w:rsidRPr="0066529A">
        <w:rPr>
          <w:sz w:val="16"/>
        </w:rPr>
        <w:t xml:space="preserve">Ironically, </w:t>
      </w:r>
      <w:r w:rsidRPr="0066529A">
        <w:rPr>
          <w:rStyle w:val="StyleBoldUnderline"/>
        </w:rPr>
        <w:t>these members of Congress support Cubans’ ability freedom to travel to the United States but not Americans’ freedom to travel to Cuba</w:t>
      </w:r>
      <w:r w:rsidRPr="0066529A">
        <w:rPr>
          <w:sz w:val="16"/>
        </w:rPr>
        <w:t xml:space="preserve">, and </w:t>
      </w:r>
      <w:r w:rsidRPr="0066529A">
        <w:rPr>
          <w:rStyle w:val="StyleBoldUnderline"/>
        </w:rPr>
        <w:t>use the terrorist justification for this</w:t>
      </w:r>
      <w:r w:rsidRPr="0066529A">
        <w:rPr>
          <w:sz w:val="16"/>
        </w:rPr>
        <w:t xml:space="preserve">. If we truly </w:t>
      </w:r>
      <w:r w:rsidRPr="0066529A">
        <w:rPr>
          <w:rStyle w:val="StyleBoldUnderline"/>
        </w:rPr>
        <w:t>want to undermine the Castro regime, the best way would be to end the</w:t>
      </w:r>
      <w:r w:rsidRPr="0066529A">
        <w:rPr>
          <w:sz w:val="16"/>
        </w:rPr>
        <w:t xml:space="preserve"> listing, including the </w:t>
      </w:r>
      <w:r w:rsidRPr="0066529A">
        <w:rPr>
          <w:rStyle w:val="StyleBoldUnderline"/>
        </w:rPr>
        <w:t>embargo and travel ban,</w:t>
      </w:r>
      <w:r w:rsidRPr="0066529A">
        <w:rPr>
          <w:sz w:val="16"/>
        </w:rPr>
        <w:t xml:space="preserve"> and flood Cuba with American visitors, </w:t>
      </w:r>
      <w:r w:rsidRPr="0066529A">
        <w:rPr>
          <w:rStyle w:val="StyleBoldUnderline"/>
        </w:rPr>
        <w:t>as well as our products and democratic ideas</w:t>
      </w:r>
      <w:r w:rsidRPr="0066529A">
        <w:rPr>
          <w:sz w:val="16"/>
        </w:rPr>
        <w:t xml:space="preserve">. Ending the restrictions would also demonstrably help the Cuban people — a stated aim of these same politicians. </w:t>
      </w:r>
    </w:p>
    <w:p w:rsidR="0066529A" w:rsidRPr="0066529A" w:rsidRDefault="0066529A" w:rsidP="0066529A">
      <w:pPr>
        <w:pStyle w:val="Heading2"/>
        <w:rPr>
          <w:rFonts w:cs="Times New Roman"/>
        </w:rPr>
      </w:pPr>
      <w:r w:rsidRPr="0066529A">
        <w:rPr>
          <w:rFonts w:cs="Times New Roman"/>
        </w:rPr>
        <w:lastRenderedPageBreak/>
        <w:t>***Mexico Links***</w:t>
      </w:r>
    </w:p>
    <w:p w:rsidR="0066529A" w:rsidRPr="0066529A" w:rsidRDefault="0066529A" w:rsidP="0066529A">
      <w:pPr>
        <w:pStyle w:val="Heading3"/>
        <w:rPr>
          <w:rFonts w:cs="Times New Roman"/>
        </w:rPr>
      </w:pPr>
      <w:r w:rsidRPr="0066529A">
        <w:rPr>
          <w:rFonts w:cs="Times New Roman"/>
        </w:rPr>
        <w:lastRenderedPageBreak/>
        <w:t>Generic Links</w:t>
      </w:r>
    </w:p>
    <w:p w:rsidR="0066529A" w:rsidRPr="0066529A" w:rsidRDefault="0066529A" w:rsidP="0066529A">
      <w:pPr>
        <w:pStyle w:val="Heading4"/>
        <w:rPr>
          <w:rFonts w:cs="Times New Roman"/>
          <w:u w:val="single"/>
        </w:rPr>
      </w:pPr>
      <w:r w:rsidRPr="0066529A">
        <w:rPr>
          <w:rFonts w:cs="Times New Roman"/>
        </w:rPr>
        <w:t xml:space="preserve">Economic engagement with Mexico’s </w:t>
      </w:r>
      <w:r w:rsidRPr="0066529A">
        <w:rPr>
          <w:rFonts w:cs="Times New Roman"/>
          <w:u w:val="single"/>
        </w:rPr>
        <w:t xml:space="preserve">politically divisive </w:t>
      </w:r>
    </w:p>
    <w:p w:rsidR="0066529A" w:rsidRPr="0066529A" w:rsidRDefault="0066529A" w:rsidP="0066529A">
      <w:pPr>
        <w:rPr>
          <w:b/>
        </w:rPr>
      </w:pPr>
      <w:proofErr w:type="gramStart"/>
      <w:r w:rsidRPr="0066529A">
        <w:rPr>
          <w:b/>
        </w:rPr>
        <w:t xml:space="preserve">Wilson ’13 </w:t>
      </w:r>
      <w:r w:rsidRPr="0066529A">
        <w:t>Associate at the Mexico Institute of the Woodrow Wilson International.</w:t>
      </w:r>
      <w:proofErr w:type="gramEnd"/>
      <w:r w:rsidRPr="0066529A">
        <w:t xml:space="preserve"> Center for Scholars (Christopher E., January, “A U.S.-Mexico Economic Alliance: Policy Options for a Competitive Region,” http://www.wilsoncenter.org/sites/default/files/new_ideas_us_mexico_relations.pdf)</w:t>
      </w:r>
    </w:p>
    <w:p w:rsidR="0066529A" w:rsidRPr="0066529A" w:rsidRDefault="0066529A" w:rsidP="0066529A">
      <w:pPr>
        <w:rPr>
          <w:sz w:val="16"/>
        </w:rPr>
      </w:pPr>
      <w:r w:rsidRPr="0066529A">
        <w:rPr>
          <w:sz w:val="16"/>
        </w:rPr>
        <w:t xml:space="preserve">At a time when Mexico is poised to experience robust economic growth, a manufacturing renaissance is underway in North America and bilateral trade is booming, </w:t>
      </w:r>
      <w:r w:rsidRPr="0066529A">
        <w:rPr>
          <w:rStyle w:val="StyleBoldUnderline"/>
        </w:rPr>
        <w:t>the United States and Mexico have an important choice to make</w:t>
      </w:r>
      <w:r w:rsidRPr="0066529A">
        <w:rPr>
          <w:sz w:val="16"/>
        </w:rPr>
        <w:t xml:space="preserve">: sit back and reap the moderate and perhaps temporal benefits coming naturally from the evolving global </w:t>
      </w:r>
      <w:proofErr w:type="gramStart"/>
      <w:r w:rsidRPr="0066529A">
        <w:rPr>
          <w:sz w:val="16"/>
        </w:rPr>
        <w:t>context ,</w:t>
      </w:r>
      <w:proofErr w:type="gramEnd"/>
      <w:r w:rsidRPr="0066529A">
        <w:rPr>
          <w:sz w:val="16"/>
        </w:rPr>
        <w:t xml:space="preserve"> or implement a robust agenda to improve the competitiveness of North America for the long term . </w:t>
      </w:r>
      <w:r w:rsidRPr="0066529A">
        <w:rPr>
          <w:rStyle w:val="StyleBoldUnderline"/>
        </w:rPr>
        <w:t xml:space="preserve">Given that job creation and economic growth in both the United States and Mexico are at stake, </w:t>
      </w:r>
      <w:proofErr w:type="spellStart"/>
      <w:r w:rsidRPr="0066529A">
        <w:rPr>
          <w:rStyle w:val="StyleBoldUnderline"/>
        </w:rPr>
        <w:t>t he</w:t>
      </w:r>
      <w:proofErr w:type="spellEnd"/>
      <w:r w:rsidRPr="0066529A">
        <w:rPr>
          <w:rStyle w:val="StyleBoldUnderline"/>
        </w:rPr>
        <w:t xml:space="preserve"> choice should be simple, but a limited understanding about the magnitude, nature and depth of the U.S.-Mexico economic relationship among the public and many policymakers has made serious action to support regional exporters more </w:t>
      </w:r>
      <w:r w:rsidRPr="0066529A">
        <w:rPr>
          <w:rStyle w:val="Emphasis"/>
        </w:rPr>
        <w:t>politically divisive</w:t>
      </w:r>
      <w:r w:rsidRPr="0066529A">
        <w:rPr>
          <w:rStyle w:val="StyleBoldUnderline"/>
        </w:rPr>
        <w:t xml:space="preserve"> than it ought to be.</w:t>
      </w:r>
      <w:r w:rsidRPr="0066529A">
        <w:rPr>
          <w:sz w:val="16"/>
        </w:rPr>
        <w:t xml:space="preserve"> </w:t>
      </w:r>
    </w:p>
    <w:p w:rsidR="0066529A" w:rsidRPr="0066529A" w:rsidRDefault="0066529A" w:rsidP="0066529A">
      <w:pPr>
        <w:pStyle w:val="Heading4"/>
        <w:rPr>
          <w:rFonts w:cs="Times New Roman"/>
        </w:rPr>
      </w:pPr>
      <w:r w:rsidRPr="0066529A">
        <w:rPr>
          <w:rFonts w:cs="Times New Roman"/>
        </w:rPr>
        <w:t>NAFTA proves the link – trade gets linked to a broader fights about jobs</w:t>
      </w:r>
    </w:p>
    <w:p w:rsidR="0066529A" w:rsidRPr="0066529A" w:rsidRDefault="0066529A" w:rsidP="0066529A">
      <w:pPr>
        <w:rPr>
          <w:b/>
        </w:rPr>
      </w:pPr>
      <w:r w:rsidRPr="0066529A">
        <w:rPr>
          <w:rStyle w:val="StyleStyleBold12pt"/>
        </w:rPr>
        <w:t>Villarreal and Fergusson ’13</w:t>
      </w:r>
      <w:r w:rsidRPr="0066529A">
        <w:rPr>
          <w:b/>
        </w:rPr>
        <w:t xml:space="preserve"> </w:t>
      </w:r>
      <w:r w:rsidRPr="0066529A">
        <w:t>Specialists in International Trade and Finance (M. Angeles, Ian F., 02/21, “NAFTA at 20: Overview and Trade Effects,” http://www.fas.org/sgp/crs/row/R42965.pdf)</w:t>
      </w:r>
    </w:p>
    <w:p w:rsidR="0066529A" w:rsidRPr="0066529A" w:rsidRDefault="0066529A" w:rsidP="0066529A">
      <w:pPr>
        <w:rPr>
          <w:sz w:val="16"/>
        </w:rPr>
      </w:pPr>
      <w:r w:rsidRPr="0066529A">
        <w:rPr>
          <w:rStyle w:val="StyleBoldUnderline"/>
        </w:rPr>
        <w:t xml:space="preserve">NAFTA was </w:t>
      </w:r>
      <w:r w:rsidRPr="0066529A">
        <w:rPr>
          <w:rStyle w:val="Emphasis"/>
        </w:rPr>
        <w:t>controversial when</w:t>
      </w:r>
      <w:r w:rsidRPr="0066529A">
        <w:rPr>
          <w:rStyle w:val="StyleBoldUnderline"/>
        </w:rPr>
        <w:t xml:space="preserve"> first </w:t>
      </w:r>
      <w:r w:rsidRPr="0066529A">
        <w:rPr>
          <w:rStyle w:val="Emphasis"/>
        </w:rPr>
        <w:t>proposed</w:t>
      </w:r>
      <w:r w:rsidRPr="0066529A">
        <w:rPr>
          <w:rStyle w:val="StyleBoldUnderline"/>
        </w:rPr>
        <w:t xml:space="preserve">, mostly because it was the first FTA involving two wealthy, developed countries and a developing country. </w:t>
      </w:r>
      <w:r w:rsidRPr="0066529A">
        <w:rPr>
          <w:rStyle w:val="Emphasis"/>
        </w:rPr>
        <w:t>The political debate</w:t>
      </w:r>
      <w:r w:rsidRPr="0066529A">
        <w:rPr>
          <w:rStyle w:val="StyleBoldUnderline"/>
        </w:rPr>
        <w:t xml:space="preserve"> surrounding the agreement </w:t>
      </w:r>
      <w:r w:rsidRPr="0066529A">
        <w:rPr>
          <w:rStyle w:val="Emphasis"/>
        </w:rPr>
        <w:t>was divisive</w:t>
      </w:r>
      <w:r w:rsidRPr="0066529A">
        <w:rPr>
          <w:rStyle w:val="StyleBoldUnderline"/>
        </w:rPr>
        <w:t xml:space="preserve"> with proponents arguing that the agreement would help generate thousands of jobs and reduce income </w:t>
      </w:r>
      <w:proofErr w:type="spellStart"/>
      <w:r w:rsidRPr="0066529A">
        <w:rPr>
          <w:rStyle w:val="StyleBoldUnderline"/>
        </w:rPr>
        <w:t>disparit</w:t>
      </w:r>
      <w:proofErr w:type="spellEnd"/>
      <w:r w:rsidRPr="0066529A">
        <w:rPr>
          <w:rStyle w:val="StyleBoldUnderline"/>
        </w:rPr>
        <w:t xml:space="preserve"> y in the region, while opponents warned that the agreement would cause huge job losses in the United States as companies moved production to Mexico to lower costs.</w:t>
      </w:r>
      <w:r w:rsidRPr="0066529A">
        <w:rPr>
          <w:sz w:val="16"/>
        </w:rPr>
        <w:t xml:space="preserve"> In reality, NAFTA did not cause the huge job losses feared by the critics or the large economic gains predicted by supporters. The net overall effect of NAFTA on the U.S. economy appears to have been relatively modest, primarily because trade with Canada and Mexico account for a small percentage of U.S. GDP. However, there were worker and firm adjustment costs as the three countries adjusted to more open trade and investment among their economies.</w:t>
      </w:r>
    </w:p>
    <w:p w:rsidR="0066529A" w:rsidRPr="0066529A" w:rsidRDefault="0066529A" w:rsidP="0066529A">
      <w:pPr>
        <w:pStyle w:val="Heading4"/>
        <w:rPr>
          <w:rFonts w:cs="Times New Roman"/>
        </w:rPr>
      </w:pPr>
      <w:r w:rsidRPr="0066529A">
        <w:rPr>
          <w:rFonts w:cs="Times New Roman"/>
        </w:rPr>
        <w:t xml:space="preserve">Pushing expanded free trade measures with Mexico angers democrats </w:t>
      </w:r>
    </w:p>
    <w:p w:rsidR="0066529A" w:rsidRPr="0066529A" w:rsidRDefault="0066529A" w:rsidP="0066529A">
      <w:r w:rsidRPr="0066529A">
        <w:rPr>
          <w:rStyle w:val="StyleStyleBold12pt"/>
        </w:rPr>
        <w:t xml:space="preserve">Perez-Rocha </w:t>
      </w:r>
      <w:proofErr w:type="gramStart"/>
      <w:r w:rsidRPr="0066529A">
        <w:rPr>
          <w:rStyle w:val="StyleStyleBold12pt"/>
        </w:rPr>
        <w:t>12</w:t>
      </w:r>
      <w:r w:rsidRPr="0066529A">
        <w:t xml:space="preserve">  [</w:t>
      </w:r>
      <w:proofErr w:type="gramEnd"/>
      <w:r w:rsidRPr="0066529A">
        <w:t xml:space="preserve">Manuel Pérez Rocha is an associate fellow at the Institute for Policy Studies in Washington D.C, “Don't Expand NAFTA”, July 26th, 2012, </w:t>
      </w:r>
      <w:hyperlink r:id="rId33" w:history="1">
        <w:r w:rsidRPr="0066529A">
          <w:rPr>
            <w:rStyle w:val="Hyperlink"/>
          </w:rPr>
          <w:t>http://www.fpif.org/articles/dont_expand_nafta</w:t>
        </w:r>
      </w:hyperlink>
      <w:r w:rsidRPr="0066529A">
        <w:t xml:space="preserve">] </w:t>
      </w:r>
    </w:p>
    <w:p w:rsidR="0066529A" w:rsidRPr="0066529A" w:rsidRDefault="0066529A" w:rsidP="0066529A">
      <w:pPr>
        <w:rPr>
          <w:sz w:val="16"/>
        </w:rPr>
      </w:pPr>
      <w:r w:rsidRPr="0066529A">
        <w:rPr>
          <w:rStyle w:val="StyleBoldUnderline"/>
        </w:rPr>
        <w:t>With</w:t>
      </w:r>
      <w:r w:rsidRPr="0066529A">
        <w:rPr>
          <w:sz w:val="16"/>
        </w:rPr>
        <w:t xml:space="preserve"> Canada and </w:t>
      </w:r>
      <w:r w:rsidRPr="0066529A">
        <w:rPr>
          <w:rStyle w:val="StyleBoldUnderline"/>
        </w:rPr>
        <w:t>Mexico joining the TPP</w:t>
      </w:r>
      <w:r w:rsidRPr="0066529A">
        <w:rPr>
          <w:sz w:val="16"/>
        </w:rPr>
        <w:t xml:space="preserve">, the agreement is looking more and more like a substitute for the FTAA. So it is not surprising that </w:t>
      </w:r>
      <w:r w:rsidRPr="0066529A">
        <w:rPr>
          <w:rStyle w:val="Emphasis"/>
        </w:rPr>
        <w:t>opposition to the TPP is growing as quickly</w:t>
      </w:r>
      <w:r w:rsidRPr="0066529A">
        <w:rPr>
          <w:sz w:val="16"/>
        </w:rPr>
        <w:t xml:space="preserve"> as it did against that former attempt to expand the neoliberal model throughout the Western hemisphere. The intense secrecy of the TPP negotiations is not helping the Obama administration make its case. In their statement, </w:t>
      </w:r>
      <w:r w:rsidRPr="0066529A">
        <w:rPr>
          <w:rStyle w:val="StyleBoldUnderline"/>
        </w:rPr>
        <w:t>North American unions “call on our governments to work with us to include in the TPP provisions to ensure strong worker protection</w:t>
      </w:r>
      <w:r w:rsidRPr="0066529A">
        <w:rPr>
          <w:sz w:val="16"/>
        </w:rPr>
        <w:t xml:space="preserve">s, a healthy environment, safe food and products, and the ability to regulate financial and other markets to avoid future global economic crises.” </w:t>
      </w:r>
      <w:r w:rsidRPr="0066529A">
        <w:rPr>
          <w:rStyle w:val="StyleBoldUnderline"/>
        </w:rPr>
        <w:t xml:space="preserve">But the truth is that only big business is partaking in consultations, </w:t>
      </w:r>
      <w:r w:rsidRPr="0066529A">
        <w:rPr>
          <w:sz w:val="16"/>
        </w:rPr>
        <w:t xml:space="preserve">with 600 lobbyists having exclusive passwords to online versions of the negotiating text. </w:t>
      </w:r>
      <w:r w:rsidRPr="0066529A">
        <w:rPr>
          <w:rStyle w:val="Emphasis"/>
        </w:rPr>
        <w:t>A majority of Democratic representatives</w:t>
      </w:r>
      <w:r w:rsidRPr="0066529A">
        <w:rPr>
          <w:sz w:val="16"/>
        </w:rPr>
        <w:t xml:space="preserve"> (132 out of 191) </w:t>
      </w:r>
      <w:r w:rsidRPr="0066529A">
        <w:rPr>
          <w:rStyle w:val="Emphasis"/>
        </w:rPr>
        <w:t>have expressed that they are “troubled that important policy decisions are being made without full input from Congress</w:t>
      </w:r>
      <w:r w:rsidRPr="0066529A">
        <w:rPr>
          <w:sz w:val="16"/>
        </w:rPr>
        <w:t xml:space="preserve">.” </w:t>
      </w:r>
      <w:r w:rsidRPr="0066529A">
        <w:rPr>
          <w:rStyle w:val="StyleBoldUnderline"/>
        </w:rPr>
        <w:t>They have written to U.S. Trade Representative Ron Kirk t</w:t>
      </w:r>
      <w:r w:rsidRPr="0066529A">
        <w:rPr>
          <w:sz w:val="16"/>
        </w:rPr>
        <w:t xml:space="preserve">o urge him and his staff </w:t>
      </w:r>
      <w:r w:rsidRPr="0066529A">
        <w:rPr>
          <w:rStyle w:val="StyleBoldUnderline"/>
        </w:rPr>
        <w:t>to “engage in broader and deeper consultations with members of the full range of committees of Congress</w:t>
      </w:r>
      <w:r w:rsidRPr="0066529A">
        <w:rPr>
          <w:sz w:val="16"/>
        </w:rPr>
        <w:t xml:space="preserve"> whose jurisdiction touches on the wide-ranging issues involved, and to ensure there is ample opportunity for Congress to have input on critical policies that will have broad ramifications for years to come." In their letter, the </w:t>
      </w:r>
      <w:r w:rsidRPr="0066529A">
        <w:rPr>
          <w:rStyle w:val="StyleBoldUnderline"/>
        </w:rPr>
        <w:t>representatives also challenge “the lack of transparency of the treaty negotiation process, and the failure of negotiators to meaningfully consult with states on the far-reaching impact of trade agreements on state and local</w:t>
      </w:r>
      <w:r w:rsidRPr="0066529A">
        <w:rPr>
          <w:sz w:val="16"/>
        </w:rPr>
        <w:t xml:space="preserve"> laws, even when binding on our states, is of grave concern to us.” U.S. Senators, for their part, have also sent a letter complaining of the lack of congressional access to the negotiations. What openness and transparency can we in Canada and Mexico expect when the decision to join the TPP, under humiliating conditions, was made without any public consultation? NAFTA turns 20 years old in 2014. Instead of expanding it through the TPP we must learn from NAFTA’s </w:t>
      </w:r>
      <w:r w:rsidRPr="0066529A">
        <w:rPr>
          <w:sz w:val="16"/>
        </w:rPr>
        <w:lastRenderedPageBreak/>
        <w:t xml:space="preserve">shortcomings, starting with the historic lack of consultation with unions and producers in the three member countries. It is necessary to correct the imbalances in NAFTA, which as the North American union statement explains enhanced corporate power at the expense of workers and the environment. In particular, we need to categorically reject the investor-state dispute settlement process that has proven so costly, in real terms and with respect to our democratic options in Canada and Mexico. </w:t>
      </w:r>
      <w:r w:rsidRPr="0066529A">
        <w:rPr>
          <w:rStyle w:val="StyleBoldUnderline"/>
        </w:rPr>
        <w:t>The unions’</w:t>
      </w:r>
      <w:r w:rsidRPr="0066529A">
        <w:rPr>
          <w:sz w:val="16"/>
        </w:rPr>
        <w:t xml:space="preserve"> statement of </w:t>
      </w:r>
      <w:r w:rsidRPr="0066529A">
        <w:rPr>
          <w:rStyle w:val="StyleBoldUnderline"/>
        </w:rPr>
        <w:t xml:space="preserve">solidarity provides a strong foundation for the growing </w:t>
      </w:r>
      <w:proofErr w:type="spellStart"/>
      <w:r w:rsidRPr="0066529A">
        <w:rPr>
          <w:rStyle w:val="Emphasis"/>
        </w:rPr>
        <w:t>trinational</w:t>
      </w:r>
      <w:proofErr w:type="spellEnd"/>
      <w:r w:rsidRPr="0066529A">
        <w:rPr>
          <w:rStyle w:val="Emphasis"/>
        </w:rPr>
        <w:t xml:space="preserve"> opposition to the TPP</w:t>
      </w:r>
      <w:r w:rsidRPr="0066529A">
        <w:rPr>
          <w:sz w:val="16"/>
        </w:rPr>
        <w:t xml:space="preserve"> in Leesburg, Virginia, and beyond. </w:t>
      </w:r>
    </w:p>
    <w:p w:rsidR="0066529A" w:rsidRPr="0066529A" w:rsidRDefault="0066529A" w:rsidP="0066529A">
      <w:pPr>
        <w:pStyle w:val="Heading3"/>
        <w:rPr>
          <w:rFonts w:cs="Times New Roman"/>
        </w:rPr>
      </w:pPr>
      <w:bookmarkStart w:id="5" w:name="_Toc235174740"/>
      <w:r w:rsidRPr="0066529A">
        <w:rPr>
          <w:rFonts w:cs="Times New Roman"/>
        </w:rPr>
        <w:lastRenderedPageBreak/>
        <w:t>Democracy Assistance</w:t>
      </w:r>
      <w:bookmarkEnd w:id="5"/>
    </w:p>
    <w:p w:rsidR="0066529A" w:rsidRPr="0066529A" w:rsidRDefault="0066529A" w:rsidP="0066529A">
      <w:pPr>
        <w:pStyle w:val="Heading4"/>
        <w:rPr>
          <w:rFonts w:cs="Times New Roman"/>
        </w:rPr>
      </w:pPr>
      <w:r w:rsidRPr="0066529A">
        <w:rPr>
          <w:rFonts w:cs="Times New Roman"/>
        </w:rPr>
        <w:t>The plan causes a fight because it’s linked to Merida</w:t>
      </w:r>
    </w:p>
    <w:p w:rsidR="0066529A" w:rsidRPr="0066529A" w:rsidRDefault="0066529A" w:rsidP="0066529A">
      <w:pPr>
        <w:rPr>
          <w:b/>
        </w:rPr>
      </w:pPr>
      <w:proofErr w:type="spellStart"/>
      <w:r w:rsidRPr="0066529A">
        <w:rPr>
          <w:b/>
        </w:rPr>
        <w:t>Seelke</w:t>
      </w:r>
      <w:proofErr w:type="spellEnd"/>
      <w:r w:rsidRPr="0066529A">
        <w:rPr>
          <w:b/>
        </w:rPr>
        <w:t xml:space="preserve"> ‘13</w:t>
      </w:r>
    </w:p>
    <w:p w:rsidR="0066529A" w:rsidRPr="0066529A" w:rsidRDefault="0066529A" w:rsidP="0066529A">
      <w:pPr>
        <w:rPr>
          <w:rStyle w:val="StyleStyleBold12pt"/>
        </w:rPr>
      </w:pPr>
      <w:r w:rsidRPr="0066529A">
        <w:rPr>
          <w:rStyle w:val="StyleStyleBold12pt"/>
        </w:rPr>
        <w:t xml:space="preserve">[Clare </w:t>
      </w:r>
      <w:proofErr w:type="spellStart"/>
      <w:r w:rsidRPr="0066529A">
        <w:rPr>
          <w:rStyle w:val="StyleStyleBold12pt"/>
        </w:rPr>
        <w:t>Ribando</w:t>
      </w:r>
      <w:proofErr w:type="spellEnd"/>
      <w:r w:rsidRPr="0066529A">
        <w:rPr>
          <w:rStyle w:val="StyleStyleBold12pt"/>
        </w:rPr>
        <w:t xml:space="preserve"> </w:t>
      </w:r>
      <w:proofErr w:type="spellStart"/>
      <w:r w:rsidRPr="0066529A">
        <w:rPr>
          <w:rStyle w:val="StyleStyleBold12pt"/>
        </w:rPr>
        <w:t>Seelke</w:t>
      </w:r>
      <w:proofErr w:type="spellEnd"/>
      <w:r w:rsidRPr="0066529A">
        <w:rPr>
          <w:rStyle w:val="StyleStyleBold12pt"/>
        </w:rPr>
        <w:t xml:space="preserve"> - Specialist in Latin American Affairs, “Mexico and the 112th Congress”, January 29th, 2013, </w:t>
      </w:r>
      <w:hyperlink r:id="rId34" w:history="1">
        <w:r w:rsidRPr="0066529A">
          <w:rPr>
            <w:rStyle w:val="StyleStyleBold12pt"/>
          </w:rPr>
          <w:t>http://www.fas.org/sgp/crs/row/RL32724.pdf</w:t>
        </w:r>
      </w:hyperlink>
      <w:r w:rsidRPr="0066529A">
        <w:rPr>
          <w:rStyle w:val="StyleStyleBold12pt"/>
        </w:rPr>
        <w:t>]</w:t>
      </w:r>
    </w:p>
    <w:p w:rsidR="0066529A" w:rsidRPr="0066529A" w:rsidRDefault="0066529A" w:rsidP="0066529A">
      <w:pPr>
        <w:rPr>
          <w:sz w:val="16"/>
        </w:rPr>
      </w:pPr>
      <w:r w:rsidRPr="0066529A">
        <w:rPr>
          <w:rStyle w:val="StyleBoldUnderline"/>
        </w:rPr>
        <w:t>There have been ongoing concerns about the human rights records of Mexico’s federal, state, and municipal police</w:t>
      </w:r>
      <w:r w:rsidRPr="0066529A">
        <w:rPr>
          <w:sz w:val="16"/>
          <w:szCs w:val="16"/>
        </w:rPr>
        <w:t xml:space="preserve">. For the past several years, </w:t>
      </w:r>
      <w:r w:rsidRPr="0066529A">
        <w:rPr>
          <w:rStyle w:val="StyleBoldUnderline"/>
        </w:rPr>
        <w:t>State Department’s human rights</w:t>
      </w:r>
      <w:r w:rsidRPr="0066529A">
        <w:rPr>
          <w:sz w:val="16"/>
          <w:szCs w:val="16"/>
        </w:rPr>
        <w:t xml:space="preserve"> reports covering Mexico </w:t>
      </w:r>
      <w:r w:rsidRPr="0066529A">
        <w:rPr>
          <w:rStyle w:val="StyleBoldUnderline"/>
        </w:rPr>
        <w:t>have cited credible reports of police involvement in extrajudicial killings, kidnappings for ransom, and torture</w:t>
      </w:r>
      <w:r w:rsidRPr="0066529A">
        <w:rPr>
          <w:sz w:val="16"/>
          <w:szCs w:val="16"/>
        </w:rPr>
        <w:t xml:space="preserve">.83 While abuses are most common at the municipal and state level, where corruption and police collaboration with criminal groups often occurs, federal forces—including the </w:t>
      </w:r>
      <w:r w:rsidRPr="0066529A">
        <w:rPr>
          <w:rStyle w:val="StyleBoldUnderline"/>
        </w:rPr>
        <w:t>Federal Police</w:t>
      </w:r>
      <w:r w:rsidRPr="0066529A">
        <w:rPr>
          <w:sz w:val="16"/>
          <w:szCs w:val="16"/>
        </w:rPr>
        <w:t>—</w:t>
      </w:r>
      <w:r w:rsidRPr="0066529A">
        <w:rPr>
          <w:rStyle w:val="StyleBoldUnderline"/>
        </w:rPr>
        <w:t>have also committed serious abuses</w:t>
      </w:r>
      <w:r w:rsidRPr="0066529A">
        <w:rPr>
          <w:sz w:val="16"/>
          <w:szCs w:val="16"/>
        </w:rPr>
        <w:t xml:space="preserve">. Individuals are most vulnerable to police abuses after they have been arbitrarily detained and before they are transferred to the custody of prosecutors, or while they are being held in preventive detention. Some 43% of Mexican inmates are reportedly in pre-trial detention.84 The </w:t>
      </w:r>
      <w:proofErr w:type="spellStart"/>
      <w:r w:rsidRPr="0066529A">
        <w:rPr>
          <w:sz w:val="16"/>
          <w:szCs w:val="16"/>
        </w:rPr>
        <w:t>Calderón</w:t>
      </w:r>
      <w:proofErr w:type="spellEnd"/>
      <w:r w:rsidRPr="0066529A">
        <w:rPr>
          <w:sz w:val="16"/>
          <w:szCs w:val="16"/>
        </w:rPr>
        <w:t xml:space="preserve"> government sought to combat police corruption and human rights abuses through increased vetting of federal forces; the creation of a national police registry to prevent corrupt police from being re-hired; the use of internal affairs units; and the provision of human rights training. In 2012, the government also announced new protocols on the use of force and how detentions are to be handled that were designed to prevent abuses. A January 2009 public security law codified vetting requirements and professional standards for state police to be met by 2013, but progress toward meeting those standards has been uneven. With a few exceptions, </w:t>
      </w:r>
      <w:r w:rsidRPr="0066529A">
        <w:rPr>
          <w:rStyle w:val="StyleBoldUnderline"/>
        </w:rPr>
        <w:t xml:space="preserve">efforts to reform municipal police forces have lagged behind. </w:t>
      </w:r>
      <w:r w:rsidRPr="0066529A">
        <w:rPr>
          <w:sz w:val="16"/>
          <w:szCs w:val="16"/>
        </w:rPr>
        <w:t xml:space="preserve">There has also been increasing concern that the Mexican military, which is less accountable to civilian authorities than the police, is committing more human rights abuses since it is has been tasked with carrying out public security functions. A November 2011 Human Rights Watch (HRW) report maintains that cases of torture, enforced disappearances, and extrajudicial killings have increased significantly in states where federal authorities have been deployed to fight organized crime.85 According to Mexico’s Human Rights Commission (CNDH), the number of complaints of human rights abuses by Mexico’s National Defense Secretariat (SEDENA) increased from 182 in 2006 to a peak of 1800 in 2009 before falling slightly to 1,695 in 2011. The Trans-Border Institute has found that the number of abuses by SEDENA forces that have been investigated and documented by CNDH has also declined since 2008-2009, particularly in areas where large-scale deployments have been scaled back.86 In contrast, complaints of abuses against the Secretariat of the Navy (SEMAR) reported to CNDH increased by 150% from 2010 to 2011 as its forces became more heavily involved in anti-DTO efforts.87 While troubling, only a small percentage of those allegations have resulted in the CNDH issuing recommendations for corrective action to SEDENA or SEMAR, which those agencies say they have largely accepted and acted upon.88 A June 2011 constitutional amendment gave CNDH the authority to force entities that refuse to respond to its recommendations to appear before the Mexican Congress. In addition to expressing concerns about current human rights abuses, Mexican and international human rights </w:t>
      </w:r>
      <w:r w:rsidRPr="0066529A">
        <w:rPr>
          <w:rStyle w:val="Emphasis"/>
        </w:rPr>
        <w:t>groups have criticized the Mexican government for failing to hold military and police officials accountable for past abuses</w:t>
      </w:r>
      <w:r w:rsidRPr="0066529A">
        <w:rPr>
          <w:sz w:val="16"/>
          <w:szCs w:val="16"/>
        </w:rPr>
        <w:t xml:space="preserve">.89 In addition to taking steps to reform the police and judiciary, the </w:t>
      </w:r>
      <w:proofErr w:type="spellStart"/>
      <w:r w:rsidRPr="0066529A">
        <w:rPr>
          <w:sz w:val="16"/>
          <w:szCs w:val="16"/>
        </w:rPr>
        <w:t>Calderón</w:t>
      </w:r>
      <w:proofErr w:type="spellEnd"/>
      <w:r w:rsidRPr="0066529A">
        <w:rPr>
          <w:sz w:val="16"/>
          <w:szCs w:val="16"/>
        </w:rPr>
        <w:t xml:space="preserve"> government took some steps to comply with rulings by the Inter-American Court of Human Rights (IACHR) that cases of military abuses against civilians should be tried in civilian courts. While a few dozen cases90 were transferred to civilian jurisdiction and former President </w:t>
      </w:r>
      <w:proofErr w:type="spellStart"/>
      <w:r w:rsidRPr="0066529A">
        <w:rPr>
          <w:sz w:val="16"/>
          <w:szCs w:val="16"/>
        </w:rPr>
        <w:t>Calderón</w:t>
      </w:r>
      <w:proofErr w:type="spellEnd"/>
      <w:r w:rsidRPr="0066529A">
        <w:rPr>
          <w:sz w:val="16"/>
          <w:szCs w:val="16"/>
        </w:rPr>
        <w:t xml:space="preserve"> asked SEDENA and SEMAR to work with the Attorney General to accelerate transfers, most cases were still processed in the military justice system.91 Military prosecutors have opened thousands of investigations into allegations of human rights abuses as a result of complaints filed with the CNDH, with few having resulted in convictions.92 A reform of Article 57 of the military justice code was submitted by then-President </w:t>
      </w:r>
      <w:proofErr w:type="spellStart"/>
      <w:r w:rsidRPr="0066529A">
        <w:rPr>
          <w:sz w:val="16"/>
          <w:szCs w:val="16"/>
        </w:rPr>
        <w:t>Calderón</w:t>
      </w:r>
      <w:proofErr w:type="spellEnd"/>
      <w:r w:rsidRPr="0066529A">
        <w:rPr>
          <w:sz w:val="16"/>
          <w:szCs w:val="16"/>
        </w:rPr>
        <w:t xml:space="preserve"> in October 2010 mandating that at least certain human rights violations be investigated and prosecuted in civilian courts. A more comprehensive proposal that required that all cases of alleged military human rights violations be transferred to the civilian justice system was approved by the Mexican Senate’s Justice Commission in April 2012; however, the bill was subsequently blocked from coming to a vote. In September 2012, another proposal to reform Article 57 was presented in the Mexican Senate, but not enacted. Enacting a reform of Article 57 of the military justice code may become more urgent now for the Peña Nieto Administration now that Mexico’s Supreme Court is in the process of establishing binding legal precedent for determining jurisdiction in cases involving alleged military human rights violations against civilians. Human rights defenders and journalists have been particularly vulnerable to abuses by organized crime, sometimes acting in collusion with corrupt government authorities. Recently, several prominent human rights defenders have been harassed, attacked, and even killed, including members of the high-profile Movement for Peace with Justice and Dignity led by Javier Sicilia. </w:t>
      </w:r>
      <w:r w:rsidRPr="0066529A">
        <w:rPr>
          <w:rStyle w:val="StyleBoldUnderline"/>
        </w:rPr>
        <w:t>Increasing violent crimes targeting journalists, combined with high levels of impunity for the perpetrators of those crimes, have made Mexico the most dangerous country in the Western Hemisphere</w:t>
      </w:r>
      <w:r w:rsidRPr="0066529A">
        <w:rPr>
          <w:sz w:val="16"/>
          <w:szCs w:val="16"/>
        </w:rPr>
        <w:t xml:space="preserve"> for journalists. Crimes against journalists range from harassment, to extortion, to kidnapping and murder. The Committee to Protect Journalists (CPJ) has documented 58 murders of journalists and at least 10 cases of journalists disappearing in Mexico since 2000. Threats from organized crime groups have made journalists and editors fearful of covering crime-related stories, and in some areas coverage of the DTOs’ activities have been shut down.93 The </w:t>
      </w:r>
      <w:proofErr w:type="spellStart"/>
      <w:r w:rsidRPr="0066529A">
        <w:rPr>
          <w:sz w:val="16"/>
          <w:szCs w:val="16"/>
        </w:rPr>
        <w:t>Calderón</w:t>
      </w:r>
      <w:proofErr w:type="spellEnd"/>
      <w:r w:rsidRPr="0066529A">
        <w:rPr>
          <w:sz w:val="16"/>
          <w:szCs w:val="16"/>
        </w:rPr>
        <w:t xml:space="preserve"> government and the Mexican Congress took some steps to better protect human rights defenders and journalists, but many human rights organizations have called upon the Peña Nieto Administration to do more. The </w:t>
      </w:r>
      <w:proofErr w:type="spellStart"/>
      <w:r w:rsidRPr="0066529A">
        <w:rPr>
          <w:sz w:val="16"/>
          <w:szCs w:val="16"/>
        </w:rPr>
        <w:t>Calderón</w:t>
      </w:r>
      <w:proofErr w:type="spellEnd"/>
      <w:r w:rsidRPr="0066529A">
        <w:rPr>
          <w:sz w:val="16"/>
          <w:szCs w:val="16"/>
        </w:rPr>
        <w:t xml:space="preserve"> government established a special prosecutor within the Attorney General’s Office to attend to crimes against freedom of expression and created mechanisms to provide increased protection for journalists and human rights defenders. Those mechanisms have yet to be effectively implemented. The Mexican Congress enacted a law to make crimes against journalists a federal offense and a law to require the federal government to provide protection to journalists and human rights defenders who are “at risk” of being victimized and to their families. Another law approved by the Congress in 2012, but not promulgated by the </w:t>
      </w:r>
      <w:proofErr w:type="spellStart"/>
      <w:r w:rsidRPr="0066529A">
        <w:rPr>
          <w:sz w:val="16"/>
          <w:szCs w:val="16"/>
        </w:rPr>
        <w:t>Calderón</w:t>
      </w:r>
      <w:proofErr w:type="spellEnd"/>
      <w:r w:rsidRPr="0066529A">
        <w:rPr>
          <w:sz w:val="16"/>
          <w:szCs w:val="16"/>
        </w:rPr>
        <w:t xml:space="preserve"> government, would require the state to track victims of organized crime and provide assistance to victims and their families. Human rights organizations expressed satisfaction after President Peña Nieto signed that law, commonly referred to as the “victims’ law,” in January 2013, but said that the real test of his government’s commitment to human rights will be in how </w:t>
      </w:r>
      <w:r w:rsidRPr="0066529A">
        <w:rPr>
          <w:sz w:val="16"/>
          <w:szCs w:val="16"/>
        </w:rPr>
        <w:lastRenderedPageBreak/>
        <w:t xml:space="preserve">that and other laws are implemented. Human Rights Conditions on U.S. Assistance to Mexico In 2008, Congress debated whether human rights conditions should be placed on Mérida assistance beyond the requirements in §620J of the Foreign Assistance Act (FAA) of 1961. That section was re-designated as §620M and amended by the Consolidated Appropriations Act of 2012 (P.L. 112-74). It states that an individual or unit of a foreign country’s security forces is prohibited from receiving assistance if the Secretary of State receives “credible evidence” that an individual or unit has committed “a gross violation of human rights.” The FY2008 Supplemental Appropriations Act (P.L. 110-252), which provided the first tranche of Mérida funding, had less stringent human rights conditions than had been proposed earlier, largely due to Mexico’s concerns that some of the conditions would violate its national sovereignty. The conditions required that 15% of INCLE and Foreign Military Financing (FMF) assistance be withheld until the Secretary of State reports in writing that Mexico is taking action in four human rights areas: 1. improving transparency and accountability of federal police forces; 2. establishing a mechanism for regular consultations among relevant Mexican government authorities, Mexican human rights organizations, and other relevant Mexican civil society organizations, to make consultations concerning implementation of the Mérida Initiative in accordance with Mexican and international law; 3. ensuring that civilian prosecutors and judicial authorities are investigating and prosecuting, in accordance with Mexican and international law, members of the federal police and military forces who have been credibly alleged to have committed violations of human rights, and the federal police and military forces are fully cooperating with the investigations; and 4. enforcing the prohibition, in accordance with Mexican and international law, on the use of testimony obtained through torture or other ill-treatment. Similar human rights conditions were included in FY2009-FY2011 appropriations measures that funded the Mérida Initiative.95 However, the first two conditions are not included in the 15% withholding requirement in the FY2012 Consolidated Appropriations Act (P.L. 112-74). As previously mentioned, </w:t>
      </w:r>
      <w:r w:rsidRPr="0066529A">
        <w:rPr>
          <w:rStyle w:val="StyleBoldUnderline"/>
        </w:rPr>
        <w:t xml:space="preserve">Congress has yet to pass a final FY2013 appropriations measure. It remains to be seen whether an omnibus bill would include the conditions on aid to Mexico </w:t>
      </w:r>
      <w:r w:rsidRPr="0066529A">
        <w:rPr>
          <w:sz w:val="16"/>
          <w:szCs w:val="16"/>
        </w:rPr>
        <w:t xml:space="preserve">that are in </w:t>
      </w:r>
      <w:r w:rsidRPr="0066529A">
        <w:rPr>
          <w:rStyle w:val="StyleBoldUnderline"/>
        </w:rPr>
        <w:t xml:space="preserve">the Senate Appropriations Committee’s version of the FY2013 foreign operations </w:t>
      </w:r>
      <w:proofErr w:type="spellStart"/>
      <w:r w:rsidRPr="0066529A">
        <w:rPr>
          <w:rStyle w:val="StyleBoldUnderline"/>
        </w:rPr>
        <w:t>ppropriations</w:t>
      </w:r>
      <w:proofErr w:type="spellEnd"/>
      <w:r w:rsidRPr="0066529A">
        <w:rPr>
          <w:sz w:val="16"/>
          <w:szCs w:val="16"/>
        </w:rPr>
        <w:t xml:space="preserve"> measure S. 3241 (</w:t>
      </w:r>
      <w:proofErr w:type="spellStart"/>
      <w:r w:rsidRPr="0066529A">
        <w:rPr>
          <w:sz w:val="16"/>
          <w:szCs w:val="16"/>
        </w:rPr>
        <w:t>S.Rept</w:t>
      </w:r>
      <w:proofErr w:type="spellEnd"/>
      <w:r w:rsidRPr="0066529A">
        <w:rPr>
          <w:sz w:val="16"/>
          <w:szCs w:val="16"/>
        </w:rPr>
        <w:t xml:space="preserve">. 112-172). Those conditions would retain the condition related to torture, as well as require the State Department to report that Mexico has reformed its military justice code and is requiring police and military officials to immediately transfer detainees to civilian judicial authorities. Thus far, the State Department has submitted three 15% progress reports on Mexico to congressional appropriators (in August 2009, September 2010, and August 2012) that have met the statutory requirements for FY2008-FY2012 Mérida funds that had been on hold to be released. Nevertheless, the State Department </w:t>
      </w:r>
      <w:r w:rsidRPr="0066529A">
        <w:rPr>
          <w:rStyle w:val="Emphasis"/>
        </w:rPr>
        <w:t>has twice elected to hold back some funding pending further progress in key areas of concern.</w:t>
      </w:r>
      <w:r w:rsidRPr="0066529A">
        <w:rPr>
          <w:sz w:val="16"/>
          <w:szCs w:val="16"/>
        </w:rPr>
        <w:t xml:space="preserve"> In the September 2010 report, for example, the State Department elected </w:t>
      </w:r>
      <w:r w:rsidRPr="0066529A">
        <w:rPr>
          <w:rStyle w:val="StyleBoldUnderline"/>
        </w:rPr>
        <w:t>to hold back $26 million</w:t>
      </w:r>
      <w:r w:rsidRPr="0066529A">
        <w:rPr>
          <w:sz w:val="16"/>
          <w:szCs w:val="16"/>
        </w:rPr>
        <w:t xml:space="preserve"> in FY2010 supplemental funds </w:t>
      </w:r>
      <w:r w:rsidRPr="0066529A">
        <w:rPr>
          <w:rStyle w:val="StyleBoldUnderline"/>
        </w:rPr>
        <w:t>as a matter of policy until further progress was made in the areas of transparency and combating impunity</w:t>
      </w:r>
      <w:r w:rsidRPr="0066529A">
        <w:rPr>
          <w:sz w:val="16"/>
          <w:szCs w:val="16"/>
        </w:rPr>
        <w:t xml:space="preserve">.96 </w:t>
      </w:r>
      <w:proofErr w:type="gramStart"/>
      <w:r w:rsidRPr="0066529A">
        <w:rPr>
          <w:sz w:val="16"/>
          <w:szCs w:val="16"/>
        </w:rPr>
        <w:t>Those</w:t>
      </w:r>
      <w:proofErr w:type="gramEnd"/>
      <w:r w:rsidRPr="0066529A">
        <w:rPr>
          <w:sz w:val="16"/>
          <w:szCs w:val="16"/>
        </w:rPr>
        <w:t xml:space="preserve"> funds were not obligated until the fall of 2011. In the August 2012 report, </w:t>
      </w:r>
      <w:r w:rsidRPr="0066529A">
        <w:rPr>
          <w:rStyle w:val="StyleBoldUnderline"/>
        </w:rPr>
        <w:t>the State Department again decided to hold back all of the FY2012 funding</w:t>
      </w:r>
      <w:r w:rsidRPr="0066529A">
        <w:rPr>
          <w:sz w:val="16"/>
          <w:szCs w:val="16"/>
        </w:rPr>
        <w:t xml:space="preserve"> that would have been subject to the conditions (roughly $18 million) as a matter of policy </w:t>
      </w:r>
      <w:r w:rsidRPr="0066529A">
        <w:rPr>
          <w:rStyle w:val="StyleBoldUnderline"/>
        </w:rPr>
        <w:t>until it can work with Mexican authorities to determine steps to address key human rights challenges</w:t>
      </w:r>
      <w:r w:rsidRPr="0066529A">
        <w:rPr>
          <w:sz w:val="16"/>
          <w:szCs w:val="16"/>
        </w:rPr>
        <w:t>. Those include: improving the ability of Mexico’s civilian institutions to investigate and prosecute cases of human rights abuses; enhancing enforcement of prohibitions against torture and other mistreatment; and strengthening protection for human rights defenders.97</w:t>
      </w:r>
    </w:p>
    <w:p w:rsidR="0066529A" w:rsidRPr="0066529A" w:rsidRDefault="0066529A" w:rsidP="0066529A">
      <w:pPr>
        <w:rPr>
          <w:sz w:val="16"/>
        </w:rPr>
      </w:pPr>
    </w:p>
    <w:p w:rsidR="0066529A" w:rsidRPr="0066529A" w:rsidRDefault="0066529A" w:rsidP="0066529A">
      <w:pPr>
        <w:pStyle w:val="Heading3"/>
        <w:rPr>
          <w:rFonts w:cs="Times New Roman"/>
        </w:rPr>
      </w:pPr>
      <w:bookmarkStart w:id="6" w:name="_Toc235174741"/>
      <w:r w:rsidRPr="0066529A">
        <w:rPr>
          <w:rFonts w:cs="Times New Roman"/>
        </w:rPr>
        <w:lastRenderedPageBreak/>
        <w:t>NAFTA Revisions</w:t>
      </w:r>
      <w:bookmarkEnd w:id="6"/>
    </w:p>
    <w:p w:rsidR="0066529A" w:rsidRPr="0066529A" w:rsidRDefault="0066529A" w:rsidP="0066529A">
      <w:pPr>
        <w:pStyle w:val="Heading4"/>
        <w:rPr>
          <w:rFonts w:cs="Times New Roman"/>
        </w:rPr>
      </w:pPr>
      <w:r w:rsidRPr="0066529A">
        <w:rPr>
          <w:rFonts w:cs="Times New Roman"/>
        </w:rPr>
        <w:t>Democrats are strongly opposed to NAFTA revisions – labor concerns</w:t>
      </w:r>
    </w:p>
    <w:p w:rsidR="0066529A" w:rsidRPr="0066529A" w:rsidRDefault="0066529A" w:rsidP="0066529A">
      <w:pPr>
        <w:rPr>
          <w:sz w:val="16"/>
        </w:rPr>
      </w:pPr>
      <w:r w:rsidRPr="0066529A">
        <w:rPr>
          <w:rStyle w:val="StyleStyleBold12pt"/>
        </w:rPr>
        <w:t xml:space="preserve">Perez-Rocha and </w:t>
      </w:r>
      <w:proofErr w:type="spellStart"/>
      <w:r w:rsidRPr="0066529A">
        <w:rPr>
          <w:rStyle w:val="StyleStyleBold12pt"/>
        </w:rPr>
        <w:t>Trew</w:t>
      </w:r>
      <w:proofErr w:type="spellEnd"/>
      <w:r w:rsidRPr="0066529A">
        <w:rPr>
          <w:rStyle w:val="StyleStyleBold12pt"/>
        </w:rPr>
        <w:t xml:space="preserve"> 12</w:t>
      </w:r>
      <w:r w:rsidRPr="0066529A">
        <w:rPr>
          <w:sz w:val="16"/>
        </w:rPr>
        <w:t xml:space="preserve"> (Stuart </w:t>
      </w:r>
      <w:proofErr w:type="spellStart"/>
      <w:r w:rsidRPr="0066529A">
        <w:rPr>
          <w:sz w:val="16"/>
        </w:rPr>
        <w:t>Trew</w:t>
      </w:r>
      <w:proofErr w:type="spellEnd"/>
      <w:r w:rsidRPr="0066529A">
        <w:rPr>
          <w:sz w:val="16"/>
        </w:rPr>
        <w:t xml:space="preserve"> is the trade campaigner for the Council of </w:t>
      </w:r>
      <w:proofErr w:type="spellStart"/>
      <w:r w:rsidRPr="0066529A">
        <w:rPr>
          <w:sz w:val="16"/>
        </w:rPr>
        <w:t>Canadians.Manuel</w:t>
      </w:r>
      <w:proofErr w:type="spellEnd"/>
      <w:r w:rsidRPr="0066529A">
        <w:rPr>
          <w:sz w:val="16"/>
        </w:rPr>
        <w:t xml:space="preserve"> Pérez Rocha is a Mexican national and an associate fellow at the Institute for Policy Studies in Washington D.C. They are both contributors to Foreign Policy </w:t>
      </w:r>
      <w:proofErr w:type="gramStart"/>
      <w:r w:rsidRPr="0066529A">
        <w:rPr>
          <w:sz w:val="16"/>
        </w:rPr>
        <w:t>In</w:t>
      </w:r>
      <w:proofErr w:type="gramEnd"/>
      <w:r w:rsidRPr="0066529A">
        <w:rPr>
          <w:sz w:val="16"/>
        </w:rPr>
        <w:t xml:space="preserve"> Focus. “Don't Expand NAFTA” July 26, 2012. </w:t>
      </w:r>
      <w:proofErr w:type="gramStart"/>
      <w:r w:rsidRPr="0066529A">
        <w:rPr>
          <w:sz w:val="16"/>
        </w:rPr>
        <w:t>Foreign Policy in Focus, a project of the Institute for Policy Studies.</w:t>
      </w:r>
      <w:proofErr w:type="gramEnd"/>
      <w:r w:rsidRPr="0066529A">
        <w:rPr>
          <w:sz w:val="16"/>
        </w:rPr>
        <w:t xml:space="preserve"> http://www.fpif.org/articles/dont_expand_nafta)</w:t>
      </w:r>
    </w:p>
    <w:p w:rsidR="0066529A" w:rsidRPr="0066529A" w:rsidRDefault="0066529A" w:rsidP="0066529A">
      <w:pPr>
        <w:rPr>
          <w:sz w:val="16"/>
        </w:rPr>
      </w:pPr>
      <w:r w:rsidRPr="0066529A">
        <w:rPr>
          <w:rStyle w:val="StyleBoldUnderline"/>
        </w:rPr>
        <w:t>A majority of Democratic representatives</w:t>
      </w:r>
      <w:r w:rsidRPr="0066529A">
        <w:rPr>
          <w:sz w:val="16"/>
        </w:rPr>
        <w:t xml:space="preserve"> (132 out of 191) </w:t>
      </w:r>
      <w:r w:rsidRPr="0066529A">
        <w:rPr>
          <w:rStyle w:val="StyleBoldUnderline"/>
        </w:rPr>
        <w:t>have expressed that they are “troubled that important policy decisions are being made without full input from Congress.”</w:t>
      </w:r>
      <w:r w:rsidRPr="0066529A">
        <w:rPr>
          <w:sz w:val="16"/>
        </w:rPr>
        <w:t xml:space="preserve"> They have written to U.S. Trade Representative Ron Kirk to urge him and his staff to “engage in broader and deeper consultations with members of the full range of committees of Congress whose jurisdiction touches on the wide-ranging issues involved, and to ensure there is ample opportunity for Congress to have input on critical policies that will have broad ramifications for years to come." In their letter, </w:t>
      </w:r>
      <w:r w:rsidRPr="0066529A">
        <w:rPr>
          <w:rStyle w:val="StyleBoldUnderline"/>
        </w:rPr>
        <w:t>the representatives also challenge “the lack of transparency of the treaty negotiation process, and the failure of negotiators to meaningfully consult with states on the far-reaching impact of trade agreements on state and local laws, even when binding on our states, is of grave concern to us.”</w:t>
      </w:r>
      <w:r w:rsidRPr="0066529A">
        <w:rPr>
          <w:sz w:val="16"/>
        </w:rPr>
        <w:t xml:space="preserve"> U.S. Senators, for their part, have also sent a letter complaining of the lack of congressional access to the negotiations. What openness and transparency can we in Canada and Mexico expect when the decision to join the TPP, under humiliating conditions, was made without any public consultation? NAFTA turns 20 years old in 2014. Instead of expanding it through the TPP we must learn from NAFTA’s shortcomings, starting with the historic lack of consultation with unions and producers in the three member countries. </w:t>
      </w:r>
      <w:r w:rsidRPr="0066529A">
        <w:rPr>
          <w:rStyle w:val="StyleBoldUnderline"/>
        </w:rPr>
        <w:t>It is necessary to correct the imbalances in NAFTA, which as the North American union statement explains enhanced corporate power at the expense of workers and the environment. In particular, we need to categorically reject the investor-state dispute settlement process that has proven so costly</w:t>
      </w:r>
      <w:r w:rsidRPr="0066529A">
        <w:rPr>
          <w:sz w:val="16"/>
        </w:rPr>
        <w:t xml:space="preserve">, in real terms and with respect to our democratic options in Canada and Mexico. The unions’ statement of solidarity provides a strong foundation for the growing </w:t>
      </w:r>
      <w:proofErr w:type="spellStart"/>
      <w:r w:rsidRPr="0066529A">
        <w:rPr>
          <w:sz w:val="16"/>
        </w:rPr>
        <w:t>trinational</w:t>
      </w:r>
      <w:proofErr w:type="spellEnd"/>
      <w:r w:rsidRPr="0066529A">
        <w:rPr>
          <w:sz w:val="16"/>
        </w:rPr>
        <w:t xml:space="preserve"> opposition to the TPP in Leesburg, Virginia, and beyond. </w:t>
      </w:r>
    </w:p>
    <w:p w:rsidR="0066529A" w:rsidRPr="0066529A" w:rsidRDefault="0066529A" w:rsidP="0066529A">
      <w:pPr>
        <w:pStyle w:val="Heading3"/>
        <w:rPr>
          <w:rFonts w:cs="Times New Roman"/>
        </w:rPr>
      </w:pPr>
      <w:bookmarkStart w:id="7" w:name="_Toc235174742"/>
      <w:r w:rsidRPr="0066529A">
        <w:rPr>
          <w:rFonts w:cs="Times New Roman"/>
        </w:rPr>
        <w:lastRenderedPageBreak/>
        <w:t>Human Trafficking</w:t>
      </w:r>
      <w:bookmarkEnd w:id="7"/>
    </w:p>
    <w:p w:rsidR="0066529A" w:rsidRPr="0066529A" w:rsidRDefault="0066529A" w:rsidP="0066529A">
      <w:pPr>
        <w:pStyle w:val="Heading4"/>
        <w:rPr>
          <w:rFonts w:cs="Times New Roman"/>
        </w:rPr>
      </w:pPr>
      <w:r w:rsidRPr="0066529A">
        <w:rPr>
          <w:rFonts w:cs="Times New Roman"/>
        </w:rPr>
        <w:t>Human trafficking aid is ineffective and unpopular in congress</w:t>
      </w:r>
    </w:p>
    <w:p w:rsidR="0066529A" w:rsidRPr="0066529A" w:rsidRDefault="0066529A" w:rsidP="0066529A">
      <w:pPr>
        <w:rPr>
          <w:sz w:val="16"/>
        </w:rPr>
      </w:pPr>
      <w:proofErr w:type="spellStart"/>
      <w:r w:rsidRPr="0066529A">
        <w:rPr>
          <w:rStyle w:val="StyleStyleBold12pt"/>
        </w:rPr>
        <w:t>Seelke</w:t>
      </w:r>
      <w:proofErr w:type="spellEnd"/>
      <w:r w:rsidRPr="0066529A">
        <w:rPr>
          <w:rStyle w:val="StyleStyleBold12pt"/>
        </w:rPr>
        <w:t xml:space="preserve"> 13</w:t>
      </w:r>
      <w:r w:rsidRPr="0066529A">
        <w:rPr>
          <w:sz w:val="16"/>
        </w:rPr>
        <w:t xml:space="preserve"> (Clare </w:t>
      </w:r>
      <w:proofErr w:type="spellStart"/>
      <w:r w:rsidRPr="0066529A">
        <w:rPr>
          <w:sz w:val="16"/>
        </w:rPr>
        <w:t>Ribando</w:t>
      </w:r>
      <w:proofErr w:type="spellEnd"/>
      <w:r w:rsidRPr="0066529A">
        <w:rPr>
          <w:sz w:val="16"/>
        </w:rPr>
        <w:t xml:space="preserve"> </w:t>
      </w:r>
      <w:proofErr w:type="spellStart"/>
      <w:r w:rsidRPr="0066529A">
        <w:rPr>
          <w:sz w:val="16"/>
        </w:rPr>
        <w:t>Seelke</w:t>
      </w:r>
      <w:proofErr w:type="spellEnd"/>
      <w:r w:rsidRPr="0066529A">
        <w:rPr>
          <w:sz w:val="16"/>
        </w:rPr>
        <w:t>; Specialist in Latin American Affairs; January 29, 2013; “Mexico and the 112th Congress”; Congressional Research Service; http://www.fas.org/sgp/crs/row/RL32724.pdf)//KDUB</w:t>
      </w:r>
    </w:p>
    <w:p w:rsidR="0066529A" w:rsidRPr="0066529A" w:rsidRDefault="0066529A" w:rsidP="0066529A">
      <w:pPr>
        <w:rPr>
          <w:sz w:val="16"/>
        </w:rPr>
      </w:pPr>
      <w:r w:rsidRPr="0066529A">
        <w:rPr>
          <w:sz w:val="16"/>
        </w:rPr>
        <w:t>Many</w:t>
      </w:r>
      <w:r w:rsidRPr="0066529A">
        <w:rPr>
          <w:rStyle w:val="StyleBoldUnderline"/>
        </w:rPr>
        <w:t xml:space="preserve"> Mexican law enforcement activities with respect to combating alien smuggling and human trafficking receive</w:t>
      </w:r>
      <w:r w:rsidRPr="0066529A">
        <w:rPr>
          <w:sz w:val="16"/>
        </w:rPr>
        <w:t xml:space="preserve"> some degree of </w:t>
      </w:r>
      <w:r w:rsidRPr="0066529A">
        <w:rPr>
          <w:rStyle w:val="StyleBoldUnderline"/>
        </w:rPr>
        <w:t>U.S. financial support</w:t>
      </w:r>
      <w:r w:rsidRPr="0066529A">
        <w:rPr>
          <w:sz w:val="16"/>
        </w:rPr>
        <w:t xml:space="preserve">. </w:t>
      </w:r>
      <w:r w:rsidRPr="0066529A">
        <w:rPr>
          <w:rStyle w:val="StyleBoldUnderline"/>
        </w:rPr>
        <w:t>One way to increase Mexico's role in</w:t>
      </w:r>
      <w:r w:rsidRPr="0066529A">
        <w:rPr>
          <w:sz w:val="16"/>
        </w:rPr>
        <w:t xml:space="preserve"> </w:t>
      </w:r>
      <w:r w:rsidRPr="0066529A">
        <w:rPr>
          <w:rStyle w:val="StyleBoldUnderline"/>
        </w:rPr>
        <w:t>migration enforcement may be for Congress to consider additional investments</w:t>
      </w:r>
      <w:r w:rsidRPr="0066529A">
        <w:rPr>
          <w:sz w:val="16"/>
        </w:rPr>
        <w:t xml:space="preserve"> in these programs. </w:t>
      </w:r>
      <w:r w:rsidRPr="0066529A">
        <w:rPr>
          <w:rStyle w:val="StyleBoldUnderline"/>
        </w:rPr>
        <w:t>The United States also could include migration control as an explicit priority</w:t>
      </w:r>
      <w:r w:rsidRPr="0066529A">
        <w:rPr>
          <w:sz w:val="16"/>
        </w:rPr>
        <w:t xml:space="preserve"> within other existing programs, such as the Mérida Initiative. </w:t>
      </w:r>
      <w:r w:rsidRPr="0066529A">
        <w:rPr>
          <w:rStyle w:val="StyleBoldUnderline"/>
        </w:rPr>
        <w:t>On the other hand, Mexico is already among the largest recipients of U.S. anti-TIP assistance in the Western Hemisphere</w:t>
      </w:r>
      <w:r w:rsidRPr="0066529A">
        <w:rPr>
          <w:sz w:val="16"/>
        </w:rPr>
        <w:t xml:space="preserve">, and some </w:t>
      </w:r>
      <w:r w:rsidRPr="0066529A">
        <w:rPr>
          <w:rStyle w:val="StyleBoldUnderline"/>
        </w:rPr>
        <w:t>Members of Congress may be reluctant to invest more resources in such programs</w:t>
      </w:r>
      <w:r w:rsidRPr="0066529A">
        <w:rPr>
          <w:sz w:val="16"/>
        </w:rPr>
        <w:t xml:space="preserve">. </w:t>
      </w:r>
    </w:p>
    <w:p w:rsidR="0066529A" w:rsidRPr="0066529A" w:rsidRDefault="0066529A" w:rsidP="0066529A">
      <w:pPr>
        <w:pStyle w:val="Heading3"/>
        <w:rPr>
          <w:rFonts w:cs="Times New Roman"/>
        </w:rPr>
      </w:pPr>
      <w:bookmarkStart w:id="8" w:name="_Toc235174743"/>
      <w:r w:rsidRPr="0066529A">
        <w:rPr>
          <w:rFonts w:cs="Times New Roman"/>
        </w:rPr>
        <w:lastRenderedPageBreak/>
        <w:t>Offshore Drilling</w:t>
      </w:r>
      <w:bookmarkEnd w:id="8"/>
    </w:p>
    <w:p w:rsidR="0066529A" w:rsidRPr="0066529A" w:rsidRDefault="0066529A" w:rsidP="0066529A">
      <w:pPr>
        <w:pStyle w:val="Heading4"/>
        <w:rPr>
          <w:rFonts w:cs="Times New Roman"/>
        </w:rPr>
      </w:pPr>
      <w:r w:rsidRPr="0066529A">
        <w:rPr>
          <w:rFonts w:cs="Times New Roman"/>
        </w:rPr>
        <w:t>Offshore drilling cooperation with Mexico is contentious</w:t>
      </w:r>
    </w:p>
    <w:p w:rsidR="0066529A" w:rsidRPr="0066529A" w:rsidRDefault="0066529A" w:rsidP="0066529A">
      <w:pPr>
        <w:rPr>
          <w:sz w:val="16"/>
        </w:rPr>
      </w:pPr>
      <w:proofErr w:type="spellStart"/>
      <w:r w:rsidRPr="0066529A">
        <w:rPr>
          <w:rStyle w:val="StyleStyleBold12pt"/>
        </w:rPr>
        <w:t>Geman</w:t>
      </w:r>
      <w:proofErr w:type="spellEnd"/>
      <w:r w:rsidRPr="0066529A">
        <w:rPr>
          <w:rStyle w:val="StyleStyleBold12pt"/>
        </w:rPr>
        <w:t xml:space="preserve"> 6/25</w:t>
      </w:r>
      <w:r w:rsidRPr="0066529A">
        <w:rPr>
          <w:sz w:val="16"/>
        </w:rPr>
        <w:t xml:space="preserve"> (Ben </w:t>
      </w:r>
      <w:proofErr w:type="spellStart"/>
      <w:r w:rsidRPr="0066529A">
        <w:rPr>
          <w:sz w:val="16"/>
        </w:rPr>
        <w:t>Geman</w:t>
      </w:r>
      <w:proofErr w:type="spellEnd"/>
      <w:r w:rsidRPr="0066529A">
        <w:rPr>
          <w:sz w:val="16"/>
        </w:rPr>
        <w:t xml:space="preserve"> 6/25/13; “White House ‘cannot support’ House US-Mexico drilling bill”; The Hill; http://thehill.com/blogs/e2-wire/e2-wire/307769-white-house-cannot-support-house-us-mexico-drilling-bill)//KDUB</w:t>
      </w:r>
    </w:p>
    <w:p w:rsidR="0066529A" w:rsidRPr="0066529A" w:rsidRDefault="0066529A" w:rsidP="0066529A">
      <w:pPr>
        <w:rPr>
          <w:sz w:val="16"/>
        </w:rPr>
      </w:pPr>
      <w:r w:rsidRPr="0066529A">
        <w:rPr>
          <w:rStyle w:val="StyleBoldUnderline"/>
        </w:rPr>
        <w:t>The White House</w:t>
      </w:r>
      <w:r w:rsidRPr="0066529A">
        <w:rPr>
          <w:sz w:val="16"/>
        </w:rPr>
        <w:t xml:space="preserve"> said Tuesday that it </w:t>
      </w:r>
      <w:r w:rsidRPr="0066529A">
        <w:rPr>
          <w:rStyle w:val="StyleBoldUnderline"/>
        </w:rPr>
        <w:t>opposes House legislation to implement a 2012 administration pact with Mexico on Gulf of Mexico drilling cooperation</w:t>
      </w:r>
      <w:r w:rsidRPr="0066529A">
        <w:rPr>
          <w:sz w:val="16"/>
        </w:rPr>
        <w:t xml:space="preserve">, citing “unnecessary, extraneous provisions that seriously detract from the bill.” The formal statement of </w:t>
      </w:r>
      <w:r w:rsidRPr="0066529A">
        <w:rPr>
          <w:rStyle w:val="StyleBoldUnderline"/>
        </w:rPr>
        <w:t>administration policy backs the “goal” of the bill</w:t>
      </w:r>
      <w:r w:rsidRPr="0066529A">
        <w:rPr>
          <w:sz w:val="16"/>
        </w:rPr>
        <w:t xml:space="preserve"> that’s coming to the House floor Wednesday to implement the U.S.-Mexico </w:t>
      </w:r>
      <w:proofErr w:type="spellStart"/>
      <w:r w:rsidRPr="0066529A">
        <w:rPr>
          <w:sz w:val="16"/>
        </w:rPr>
        <w:t>Transboundary</w:t>
      </w:r>
      <w:proofErr w:type="spellEnd"/>
      <w:r w:rsidRPr="0066529A">
        <w:rPr>
          <w:sz w:val="16"/>
        </w:rPr>
        <w:t xml:space="preserve"> Hydrocarbons Agreement. </w:t>
      </w:r>
      <w:r w:rsidRPr="0066529A">
        <w:rPr>
          <w:rStyle w:val="StyleBoldUnderline"/>
        </w:rPr>
        <w:t xml:space="preserve">But it cites provisions in the </w:t>
      </w:r>
      <w:r w:rsidRPr="0066529A">
        <w:rPr>
          <w:sz w:val="16"/>
        </w:rPr>
        <w:t xml:space="preserve">GOP-crafted </w:t>
      </w:r>
      <w:r w:rsidRPr="0066529A">
        <w:rPr>
          <w:rStyle w:val="StyleBoldUnderline"/>
        </w:rPr>
        <w:t>bill that exempts oil companies operating under the pact from controversial federal rules that force energy producers to disclose their payments to foreign governments</w:t>
      </w:r>
      <w:r w:rsidRPr="0066529A">
        <w:rPr>
          <w:sz w:val="16"/>
        </w:rPr>
        <w:t xml:space="preserve">. “As a practical matter, this provision would waive the requirement for the disclosure of any payments made by resource extraction companies to the United States or foreign governments in accordance with a </w:t>
      </w:r>
      <w:proofErr w:type="spellStart"/>
      <w:r w:rsidRPr="0066529A">
        <w:rPr>
          <w:sz w:val="16"/>
        </w:rPr>
        <w:t>transboundary</w:t>
      </w:r>
      <w:proofErr w:type="spellEnd"/>
      <w:r w:rsidRPr="0066529A">
        <w:rPr>
          <w:sz w:val="16"/>
        </w:rPr>
        <w:t xml:space="preserve"> hydrocarbon agreement. The provision directly and negatively impacts U.S. efforts to increase transparency and accountability, particularly in the oil, gas, and minerals sectors,” the White House Office of Management and Budget said. </w:t>
      </w:r>
      <w:r w:rsidRPr="0066529A">
        <w:rPr>
          <w:rStyle w:val="StyleBoldUnderline"/>
        </w:rPr>
        <w:t>The White House statement</w:t>
      </w:r>
      <w:r w:rsidRPr="0066529A">
        <w:rPr>
          <w:sz w:val="16"/>
        </w:rPr>
        <w:t xml:space="preserve">, however, stops short of a veto threat despite saying it "cannot support" the measure. It </w:t>
      </w:r>
      <w:r w:rsidRPr="0066529A">
        <w:rPr>
          <w:rStyle w:val="StyleBoldUnderline"/>
        </w:rPr>
        <w:t>says the administration looks forward to working with Congress on an implementing bill</w:t>
      </w:r>
      <w:r w:rsidRPr="0066529A">
        <w:rPr>
          <w:sz w:val="16"/>
        </w:rPr>
        <w:t>.</w:t>
      </w:r>
    </w:p>
    <w:p w:rsidR="0066529A" w:rsidRPr="0066529A" w:rsidRDefault="0066529A" w:rsidP="0066529A">
      <w:pPr>
        <w:rPr>
          <w:sz w:val="16"/>
        </w:rPr>
      </w:pPr>
    </w:p>
    <w:p w:rsidR="0066529A" w:rsidRPr="0066529A" w:rsidRDefault="0066529A" w:rsidP="0066529A">
      <w:pPr>
        <w:rPr>
          <w:sz w:val="16"/>
        </w:rPr>
      </w:pPr>
    </w:p>
    <w:p w:rsidR="0066529A" w:rsidRPr="0066529A" w:rsidRDefault="0066529A" w:rsidP="0066529A">
      <w:pPr>
        <w:keepNext/>
        <w:keepLines/>
        <w:pageBreakBefore/>
        <w:spacing w:before="200"/>
        <w:jc w:val="center"/>
        <w:outlineLvl w:val="2"/>
        <w:rPr>
          <w:rFonts w:eastAsia="Times New Roman"/>
          <w:b/>
          <w:bCs/>
          <w:sz w:val="32"/>
          <w:u w:val="single"/>
        </w:rPr>
      </w:pPr>
      <w:r w:rsidRPr="0066529A">
        <w:rPr>
          <w:rFonts w:eastAsia="Times New Roman"/>
          <w:b/>
          <w:bCs/>
          <w:sz w:val="32"/>
          <w:u w:val="single"/>
        </w:rPr>
        <w:lastRenderedPageBreak/>
        <w:t>Border Infrastructure</w:t>
      </w:r>
    </w:p>
    <w:p w:rsidR="0066529A" w:rsidRPr="0066529A" w:rsidRDefault="0066529A" w:rsidP="0066529A">
      <w:pPr>
        <w:rPr>
          <w:sz w:val="16"/>
        </w:rPr>
      </w:pPr>
    </w:p>
    <w:p w:rsidR="0066529A" w:rsidRPr="0066529A" w:rsidRDefault="0066529A" w:rsidP="0066529A">
      <w:pPr>
        <w:pStyle w:val="Heading4"/>
        <w:rPr>
          <w:rFonts w:cs="Times New Roman"/>
        </w:rPr>
      </w:pPr>
      <w:r w:rsidRPr="0066529A">
        <w:rPr>
          <w:rFonts w:cs="Times New Roman"/>
        </w:rPr>
        <w:t>Plan is unpopular – bureaucracy causes backlash</w:t>
      </w:r>
    </w:p>
    <w:p w:rsidR="0066529A" w:rsidRPr="0066529A" w:rsidRDefault="0066529A" w:rsidP="0066529A">
      <w:pPr>
        <w:rPr>
          <w:sz w:val="16"/>
        </w:rPr>
      </w:pPr>
      <w:r w:rsidRPr="0066529A">
        <w:rPr>
          <w:b/>
          <w:bCs/>
        </w:rPr>
        <w:t>Dallas Morning News</w:t>
      </w:r>
      <w:r w:rsidRPr="0066529A">
        <w:rPr>
          <w:sz w:val="16"/>
        </w:rPr>
        <w:t xml:space="preserve"> July </w:t>
      </w:r>
      <w:r w:rsidRPr="0066529A">
        <w:rPr>
          <w:b/>
          <w:bCs/>
        </w:rPr>
        <w:t>2008</w:t>
      </w:r>
      <w:r w:rsidRPr="0066529A">
        <w:rPr>
          <w:sz w:val="16"/>
        </w:rPr>
        <w:t xml:space="preserve"> “EDITORIAL: </w:t>
      </w:r>
      <w:proofErr w:type="spellStart"/>
      <w:r w:rsidRPr="0066529A">
        <w:rPr>
          <w:sz w:val="16"/>
        </w:rPr>
        <w:t>NADBank</w:t>
      </w:r>
      <w:proofErr w:type="spellEnd"/>
      <w:r w:rsidRPr="0066529A">
        <w:rPr>
          <w:sz w:val="16"/>
        </w:rPr>
        <w:t xml:space="preserve"> deserves U.S. funding” </w:t>
      </w:r>
      <w:proofErr w:type="spellStart"/>
      <w:r w:rsidRPr="0066529A">
        <w:rPr>
          <w:sz w:val="16"/>
        </w:rPr>
        <w:t>ProQuest</w:t>
      </w:r>
      <w:proofErr w:type="spellEnd"/>
    </w:p>
    <w:p w:rsidR="0066529A" w:rsidRPr="0066529A" w:rsidRDefault="0066529A" w:rsidP="0066529A">
      <w:pPr>
        <w:rPr>
          <w:sz w:val="16"/>
        </w:rPr>
      </w:pPr>
      <w:r w:rsidRPr="0066529A">
        <w:rPr>
          <w:sz w:val="16"/>
        </w:rPr>
        <w:t xml:space="preserve">Not everyone agrees about the merits of the North American Free Trade Agreement, but it's hard to argue that </w:t>
      </w:r>
      <w:r w:rsidRPr="0066529A">
        <w:rPr>
          <w:b/>
          <w:bCs/>
          <w:u w:val="single"/>
        </w:rPr>
        <w:t>the North American Development Bank</w:t>
      </w:r>
      <w:r w:rsidRPr="0066529A">
        <w:rPr>
          <w:sz w:val="16"/>
        </w:rPr>
        <w:t xml:space="preserve">, created under NAFTA, </w:t>
      </w:r>
      <w:r w:rsidRPr="0066529A">
        <w:rPr>
          <w:b/>
          <w:bCs/>
          <w:u w:val="single"/>
        </w:rPr>
        <w:t xml:space="preserve">hasn't brought overwhelmingly positive changes to the border region. </w:t>
      </w:r>
      <w:proofErr w:type="spellStart"/>
      <w:r w:rsidRPr="0066529A">
        <w:rPr>
          <w:b/>
          <w:bCs/>
          <w:u w:val="single"/>
        </w:rPr>
        <w:t>NADBank's</w:t>
      </w:r>
      <w:proofErr w:type="spellEnd"/>
      <w:r w:rsidRPr="0066529A">
        <w:rPr>
          <w:b/>
          <w:bCs/>
          <w:u w:val="single"/>
        </w:rPr>
        <w:t xml:space="preserve"> good work needs to continue, and that won't happen if Congress continues to whittle down its funding.</w:t>
      </w:r>
      <w:r w:rsidRPr="0066529A">
        <w:rPr>
          <w:sz w:val="16"/>
        </w:rPr>
        <w:t xml:space="preserve">¶ Before NAFTA, the border region was an environmental disaster zone. Mexican border towns dumped millions of gallons of raw sewage into </w:t>
      </w:r>
      <w:proofErr w:type="gramStart"/>
      <w:r w:rsidRPr="0066529A">
        <w:rPr>
          <w:sz w:val="16"/>
        </w:rPr>
        <w:t>area rivers</w:t>
      </w:r>
      <w:proofErr w:type="gramEnd"/>
      <w:r w:rsidRPr="0066529A">
        <w:rPr>
          <w:sz w:val="16"/>
        </w:rPr>
        <w:t xml:space="preserve">. Tap water was undrinkable. Pollution and industrial waste abounded. It's better now, but much cleanup work remains to be done.¶ </w:t>
      </w:r>
      <w:proofErr w:type="gramStart"/>
      <w:r w:rsidRPr="0066529A">
        <w:rPr>
          <w:sz w:val="16"/>
        </w:rPr>
        <w:t>Through</w:t>
      </w:r>
      <w:proofErr w:type="gramEnd"/>
      <w:r w:rsidRPr="0066529A">
        <w:rPr>
          <w:sz w:val="16"/>
        </w:rPr>
        <w:t xml:space="preserve"> grants and low-interest loans, </w:t>
      </w:r>
      <w:proofErr w:type="spellStart"/>
      <w:r w:rsidRPr="0066529A">
        <w:rPr>
          <w:sz w:val="16"/>
        </w:rPr>
        <w:t>NADBank</w:t>
      </w:r>
      <w:proofErr w:type="spellEnd"/>
      <w:r w:rsidRPr="0066529A">
        <w:rPr>
          <w:sz w:val="16"/>
        </w:rPr>
        <w:t xml:space="preserve"> has sparked more than $1.4 billion in public infrastructure projects on both sides of the border. This is not sexy stuff. Much of it involves sewage-treatment plants, landfill sites, water projects and road work. </w:t>
      </w:r>
      <w:proofErr w:type="spellStart"/>
      <w:r w:rsidRPr="0066529A">
        <w:rPr>
          <w:sz w:val="16"/>
        </w:rPr>
        <w:t>NADBank</w:t>
      </w:r>
      <w:proofErr w:type="spellEnd"/>
      <w:r w:rsidRPr="0066529A">
        <w:rPr>
          <w:sz w:val="16"/>
        </w:rPr>
        <w:t xml:space="preserve"> officials estimate that such projects have halted the dumping of about 300 million gallons per day of sewage into the Rio Grande and other waterways.¶ </w:t>
      </w:r>
      <w:r w:rsidRPr="0066529A">
        <w:rPr>
          <w:b/>
          <w:bCs/>
          <w:u w:val="single"/>
        </w:rPr>
        <w:t xml:space="preserve">Washington's skepticism about </w:t>
      </w:r>
      <w:proofErr w:type="spellStart"/>
      <w:r w:rsidRPr="0066529A">
        <w:rPr>
          <w:b/>
          <w:bCs/>
          <w:u w:val="single"/>
        </w:rPr>
        <w:t>NADBank</w:t>
      </w:r>
      <w:proofErr w:type="spellEnd"/>
      <w:r w:rsidRPr="0066529A">
        <w:rPr>
          <w:b/>
          <w:bCs/>
          <w:u w:val="single"/>
        </w:rPr>
        <w:t xml:space="preserve"> has grown in recent years, partly because the bank has been slow to disburse its funds. Bank officials say the backlog was caused by the two-year average lead time needed to study, plan and approve each project before it could be funded.</w:t>
      </w:r>
      <w:r w:rsidRPr="0066529A">
        <w:rPr>
          <w:sz w:val="16"/>
        </w:rPr>
        <w:t xml:space="preserve"> Steps are under way to streamline its processes, bolster accountability and reduce backlogs.¶ </w:t>
      </w:r>
      <w:proofErr w:type="gramStart"/>
      <w:r w:rsidRPr="0066529A">
        <w:rPr>
          <w:sz w:val="16"/>
        </w:rPr>
        <w:t>As</w:t>
      </w:r>
      <w:proofErr w:type="gramEnd"/>
      <w:r w:rsidRPr="0066529A">
        <w:rPr>
          <w:sz w:val="16"/>
        </w:rPr>
        <w:t xml:space="preserve"> the fervor over NAFTA has died down, so has Capitol Hill's enthusiasm for funding </w:t>
      </w:r>
      <w:proofErr w:type="spellStart"/>
      <w:r w:rsidRPr="0066529A">
        <w:rPr>
          <w:sz w:val="16"/>
        </w:rPr>
        <w:t>NADBank</w:t>
      </w:r>
      <w:proofErr w:type="spellEnd"/>
      <w:r w:rsidRPr="0066529A">
        <w:rPr>
          <w:sz w:val="16"/>
        </w:rPr>
        <w:t xml:space="preserve">. Initial U.S. appropriations of nearly $100 million a year have steadily been slashed since NAFTA took effect 14 years ago. The requested 2009 appropriation is only $10 million.¶ Texas Sens. Kay Bailey Hutchison and John </w:t>
      </w:r>
      <w:proofErr w:type="spellStart"/>
      <w:r w:rsidRPr="0066529A">
        <w:rPr>
          <w:sz w:val="16"/>
        </w:rPr>
        <w:t>Cornyn</w:t>
      </w:r>
      <w:proofErr w:type="spellEnd"/>
      <w:r w:rsidRPr="0066529A">
        <w:rPr>
          <w:sz w:val="16"/>
        </w:rPr>
        <w:t xml:space="preserve"> have been enthusiastic supporters of </w:t>
      </w:r>
      <w:proofErr w:type="spellStart"/>
      <w:r w:rsidRPr="0066529A">
        <w:rPr>
          <w:sz w:val="16"/>
        </w:rPr>
        <w:t>NADBank</w:t>
      </w:r>
      <w:proofErr w:type="spellEnd"/>
      <w:r w:rsidRPr="0066529A">
        <w:rPr>
          <w:sz w:val="16"/>
        </w:rPr>
        <w:t xml:space="preserve"> in the past. A renewed funding push by them and other border-state legislators would help ensure that the bank's important work stays on track in the future. </w:t>
      </w:r>
    </w:p>
    <w:p w:rsidR="0066529A" w:rsidRPr="0066529A" w:rsidRDefault="0066529A" w:rsidP="0066529A">
      <w:pPr>
        <w:rPr>
          <w:sz w:val="16"/>
        </w:rPr>
      </w:pPr>
    </w:p>
    <w:p w:rsidR="0066529A" w:rsidRPr="0066529A" w:rsidRDefault="0066529A" w:rsidP="0066529A">
      <w:pPr>
        <w:keepNext/>
        <w:keepLines/>
        <w:pageBreakBefore/>
        <w:tabs>
          <w:tab w:val="left" w:pos="4320"/>
        </w:tabs>
        <w:spacing w:before="200"/>
        <w:jc w:val="center"/>
        <w:outlineLvl w:val="2"/>
        <w:rPr>
          <w:rFonts w:eastAsia="Times New Roman"/>
          <w:b/>
          <w:bCs/>
          <w:sz w:val="28"/>
          <w:szCs w:val="28"/>
          <w:u w:val="single"/>
        </w:rPr>
      </w:pPr>
      <w:r w:rsidRPr="0066529A">
        <w:rPr>
          <w:rFonts w:eastAsia="Times New Roman"/>
          <w:b/>
          <w:bCs/>
          <w:sz w:val="28"/>
          <w:szCs w:val="28"/>
          <w:u w:val="single"/>
        </w:rPr>
        <w:lastRenderedPageBreak/>
        <w:t>Border Security Link</w:t>
      </w:r>
    </w:p>
    <w:p w:rsidR="0066529A" w:rsidRPr="0066529A" w:rsidRDefault="0066529A" w:rsidP="0066529A">
      <w:pPr>
        <w:pStyle w:val="Heading4"/>
        <w:rPr>
          <w:rFonts w:cs="Times New Roman"/>
        </w:rPr>
      </w:pPr>
      <w:r w:rsidRPr="0066529A">
        <w:rPr>
          <w:rFonts w:cs="Times New Roman"/>
        </w:rPr>
        <w:t xml:space="preserve">Politics Link to the </w:t>
      </w:r>
      <w:proofErr w:type="spellStart"/>
      <w:r w:rsidRPr="0066529A">
        <w:rPr>
          <w:rFonts w:cs="Times New Roman"/>
        </w:rPr>
        <w:t>aff</w:t>
      </w:r>
      <w:proofErr w:type="spellEnd"/>
    </w:p>
    <w:p w:rsidR="0066529A" w:rsidRPr="0066529A" w:rsidRDefault="0066529A" w:rsidP="0066529A">
      <w:r w:rsidRPr="0066529A">
        <w:t>Allen, 12 Senior Fellow at CFR (Edward, CATO Journal</w:t>
      </w:r>
      <w:proofErr w:type="gramStart"/>
      <w:r w:rsidRPr="0066529A">
        <w:t>,  “</w:t>
      </w:r>
      <w:proofErr w:type="gramEnd"/>
      <w:r w:rsidRPr="0066529A">
        <w:t xml:space="preserve">Immigration and Border Control”, </w:t>
      </w:r>
    </w:p>
    <w:p w:rsidR="0066529A" w:rsidRPr="0066529A" w:rsidRDefault="0069685F" w:rsidP="0066529A">
      <w:hyperlink r:id="rId35" w:history="1">
        <w:r w:rsidR="0066529A" w:rsidRPr="0066529A">
          <w:rPr>
            <w:rStyle w:val="Hyperlink"/>
          </w:rPr>
          <w:t>http://www.cato.org/pubs/journal/cj32n1/cj32n1-8.pdf</w:t>
        </w:r>
      </w:hyperlink>
      <w:r w:rsidR="0066529A" w:rsidRPr="0066529A">
        <w:t xml:space="preserve"> )</w:t>
      </w:r>
    </w:p>
    <w:p w:rsidR="0066529A" w:rsidRPr="0066529A" w:rsidRDefault="0066529A" w:rsidP="0066529A">
      <w:pPr>
        <w:rPr>
          <w:rFonts w:eastAsia="MS Mincho"/>
          <w:sz w:val="16"/>
        </w:rPr>
      </w:pPr>
      <w:r w:rsidRPr="0066529A">
        <w:rPr>
          <w:rFonts w:eastAsia="MS Mincho"/>
          <w:u w:val="single"/>
        </w:rPr>
        <w:t>It may be reasonable to set a higher goal for border apprehensions, so long as Congress is prepared to appropriate the necessary funds</w:t>
      </w:r>
      <w:r w:rsidRPr="0066529A">
        <w:rPr>
          <w:rFonts w:eastAsia="MS Mincho"/>
          <w:sz w:val="16"/>
        </w:rPr>
        <w:t xml:space="preserve">, though </w:t>
      </w:r>
      <w:r w:rsidRPr="0066529A">
        <w:rPr>
          <w:rFonts w:eastAsia="MS Mincho"/>
          <w:b/>
          <w:u w:val="single"/>
        </w:rPr>
        <w:t>the current budget environment is one in which extra dollars are certain to be scarce</w:t>
      </w:r>
      <w:r w:rsidRPr="0066529A">
        <w:rPr>
          <w:rFonts w:eastAsia="MS Mincho"/>
          <w:sz w:val="16"/>
        </w:rPr>
        <w:t>. But no serious discussion of border enforcement is possible until reasonable targets can be set by political leaders.</w:t>
      </w:r>
    </w:p>
    <w:p w:rsidR="0066529A" w:rsidRPr="0066529A" w:rsidRDefault="0066529A" w:rsidP="0066529A">
      <w:pPr>
        <w:rPr>
          <w:rFonts w:eastAsia="MS Mincho"/>
          <w:sz w:val="16"/>
        </w:rPr>
      </w:pPr>
    </w:p>
    <w:p w:rsidR="0066529A" w:rsidRPr="0066529A" w:rsidRDefault="0066529A" w:rsidP="0066529A">
      <w:pPr>
        <w:pStyle w:val="Heading3"/>
        <w:rPr>
          <w:rFonts w:eastAsia="Times New Roman" w:cs="Times New Roman"/>
        </w:rPr>
      </w:pPr>
      <w:r w:rsidRPr="0066529A">
        <w:rPr>
          <w:rFonts w:eastAsia="Times New Roman" w:cs="Times New Roman"/>
        </w:rPr>
        <w:lastRenderedPageBreak/>
        <w:t>Temporary Work Programs</w:t>
      </w:r>
    </w:p>
    <w:p w:rsidR="0066529A" w:rsidRPr="0066529A" w:rsidRDefault="0066529A" w:rsidP="0066529A">
      <w:pPr>
        <w:pStyle w:val="Heading4"/>
        <w:rPr>
          <w:rFonts w:eastAsia="MS Mincho" w:cs="Times New Roman"/>
        </w:rPr>
      </w:pPr>
      <w:r w:rsidRPr="0066529A">
        <w:rPr>
          <w:rFonts w:eastAsia="MS Mincho" w:cs="Times New Roman"/>
        </w:rPr>
        <w:t>Largest possible link</w:t>
      </w:r>
    </w:p>
    <w:p w:rsidR="0066529A" w:rsidRPr="0066529A" w:rsidRDefault="0066529A" w:rsidP="0066529A">
      <w:r w:rsidRPr="0066529A">
        <w:t>U.S. Chamber of Commerce, 11 (“Steps to a 21st Century U.S.-Mexico Border”</w:t>
      </w:r>
    </w:p>
    <w:p w:rsidR="0066529A" w:rsidRPr="0066529A" w:rsidRDefault="0069685F" w:rsidP="0066529A">
      <w:hyperlink r:id="rId36" w:history="1">
        <w:r w:rsidR="0066529A" w:rsidRPr="0066529A">
          <w:rPr>
            <w:rStyle w:val="Hyperlink"/>
          </w:rPr>
          <w:t>http://www.uschamber.com/sites/default/files/reports/2011_us_mexico_report.pdf</w:t>
        </w:r>
      </w:hyperlink>
      <w:r w:rsidR="0066529A" w:rsidRPr="0066529A">
        <w:t xml:space="preserve"> )</w:t>
      </w:r>
    </w:p>
    <w:p w:rsidR="0066529A" w:rsidRPr="0066529A" w:rsidRDefault="0066529A" w:rsidP="0066529A">
      <w:pPr>
        <w:rPr>
          <w:rFonts w:eastAsia="MS Mincho"/>
          <w:sz w:val="16"/>
        </w:rPr>
      </w:pPr>
      <w:r w:rsidRPr="0066529A">
        <w:rPr>
          <w:rFonts w:eastAsia="MS Mincho"/>
          <w:sz w:val="16"/>
        </w:rPr>
        <w:t xml:space="preserve">To alleviate the pressure on the border and to ensure the safety of our country, we must enact </w:t>
      </w:r>
      <w:r w:rsidRPr="0066529A">
        <w:rPr>
          <w:rFonts w:eastAsia="MS Mincho"/>
          <w:u w:val="single"/>
        </w:rPr>
        <w:t>comprehensive immigration reform that includes a streamlined temporary worker program</w:t>
      </w:r>
      <w:r w:rsidRPr="0066529A">
        <w:rPr>
          <w:rFonts w:eastAsia="MS Mincho"/>
          <w:sz w:val="16"/>
        </w:rPr>
        <w:t xml:space="preserve">. </w:t>
      </w:r>
      <w:r w:rsidRPr="0066529A">
        <w:rPr>
          <w:rFonts w:eastAsia="MS Mincho"/>
          <w:b/>
          <w:u w:val="single"/>
        </w:rPr>
        <w:t>There is</w:t>
      </w:r>
      <w:r w:rsidRPr="0066529A">
        <w:rPr>
          <w:rFonts w:eastAsia="MS Mincho"/>
          <w:sz w:val="16"/>
        </w:rPr>
        <w:t xml:space="preserve">, arguably, </w:t>
      </w:r>
      <w:r w:rsidRPr="0066529A">
        <w:rPr>
          <w:rFonts w:eastAsia="MS Mincho"/>
          <w:b/>
          <w:u w:val="single"/>
        </w:rPr>
        <w:t>no higher contested issue—politically—than that of a temporary worker program</w:t>
      </w:r>
      <w:r w:rsidRPr="0066529A">
        <w:rPr>
          <w:rFonts w:eastAsia="MS Mincho"/>
          <w:sz w:val="16"/>
        </w:rPr>
        <w:t xml:space="preserve">. </w:t>
      </w:r>
      <w:r w:rsidRPr="0066529A">
        <w:rPr>
          <w:rFonts w:eastAsia="MS Mincho"/>
          <w:u w:val="single"/>
        </w:rPr>
        <w:t>This issue has many facets and its complexity demands that it be combined with a full-scale, comprehensive change</w:t>
      </w:r>
      <w:r w:rsidRPr="0066529A">
        <w:rPr>
          <w:rFonts w:eastAsia="MS Mincho"/>
          <w:sz w:val="16"/>
        </w:rPr>
        <w:t xml:space="preserve"> to America’s immigration system. The U.S. Chamber has and will continue to call for comprehensive immigration reform to secure our borders and security and create an immigration system that works toward the goals of economic growth and physical security</w:t>
      </w:r>
    </w:p>
    <w:p w:rsidR="0066529A" w:rsidRPr="0066529A" w:rsidRDefault="0066529A" w:rsidP="0066529A">
      <w:pPr>
        <w:rPr>
          <w:sz w:val="16"/>
        </w:rPr>
      </w:pPr>
    </w:p>
    <w:p w:rsidR="0066529A" w:rsidRPr="0066529A" w:rsidRDefault="0066529A" w:rsidP="0066529A">
      <w:pPr>
        <w:rPr>
          <w:sz w:val="16"/>
        </w:rPr>
      </w:pPr>
    </w:p>
    <w:p w:rsidR="0066529A" w:rsidRPr="0066529A" w:rsidRDefault="0066529A" w:rsidP="0066529A">
      <w:pPr>
        <w:pStyle w:val="Heading3"/>
        <w:rPr>
          <w:rFonts w:cs="Times New Roman"/>
        </w:rPr>
      </w:pPr>
      <w:bookmarkStart w:id="9" w:name="_Toc235174744"/>
      <w:r w:rsidRPr="0066529A">
        <w:rPr>
          <w:rFonts w:cs="Times New Roman"/>
        </w:rPr>
        <w:lastRenderedPageBreak/>
        <w:t>NAIF</w:t>
      </w:r>
      <w:bookmarkEnd w:id="9"/>
    </w:p>
    <w:p w:rsidR="0066529A" w:rsidRPr="0066529A" w:rsidRDefault="0066529A" w:rsidP="0066529A">
      <w:pPr>
        <w:pStyle w:val="Heading4"/>
        <w:rPr>
          <w:rFonts w:cs="Times New Roman"/>
        </w:rPr>
      </w:pPr>
      <w:r w:rsidRPr="0066529A">
        <w:rPr>
          <w:rFonts w:cs="Times New Roman"/>
        </w:rPr>
        <w:t>Investment and immigration extremely divisive</w:t>
      </w:r>
    </w:p>
    <w:p w:rsidR="0066529A" w:rsidRPr="0066529A" w:rsidRDefault="0066529A" w:rsidP="0066529A">
      <w:pPr>
        <w:rPr>
          <w:sz w:val="16"/>
        </w:rPr>
      </w:pPr>
      <w:r w:rsidRPr="0066529A">
        <w:rPr>
          <w:rStyle w:val="StyleStyleBold12pt"/>
        </w:rPr>
        <w:t xml:space="preserve">Human Development Report, 4 </w:t>
      </w:r>
      <w:r w:rsidRPr="0066529A">
        <w:rPr>
          <w:sz w:val="16"/>
        </w:rPr>
        <w:t>(“Globalization and cultural choice”, 2004, http://hdr.undp.org/en/media/hdr04_chapter_5.pdf)//KG</w:t>
      </w:r>
    </w:p>
    <w:p w:rsidR="0066529A" w:rsidRPr="0066529A" w:rsidRDefault="0066529A" w:rsidP="0066529A">
      <w:pPr>
        <w:rPr>
          <w:sz w:val="16"/>
        </w:rPr>
      </w:pPr>
      <w:r w:rsidRPr="0066529A">
        <w:rPr>
          <w:sz w:val="16"/>
        </w:rPr>
        <w:t xml:space="preserve">The </w:t>
      </w:r>
      <w:r w:rsidRPr="0066529A">
        <w:rPr>
          <w:rStyle w:val="Emphasis"/>
        </w:rPr>
        <w:t>fears come to a head over investment, trade and migration policies</w:t>
      </w:r>
      <w:r w:rsidRPr="0066529A">
        <w:rPr>
          <w:sz w:val="16"/>
        </w:rPr>
        <w:t xml:space="preserve">. Indian activists protest the patenting of the </w:t>
      </w:r>
      <w:proofErr w:type="spellStart"/>
      <w:r w:rsidRPr="0066529A">
        <w:rPr>
          <w:sz w:val="16"/>
        </w:rPr>
        <w:t>neem</w:t>
      </w:r>
      <w:proofErr w:type="spellEnd"/>
      <w:r w:rsidRPr="0066529A">
        <w:rPr>
          <w:sz w:val="16"/>
        </w:rPr>
        <w:t xml:space="preserve"> tree by foreign pharmaceutical companies. Anti-globalization movements protest treating cultural goods the same as any other commodity in global trade and investment agreements. </w:t>
      </w:r>
      <w:r w:rsidRPr="0066529A">
        <w:rPr>
          <w:rStyle w:val="StyleBoldUnderline"/>
        </w:rPr>
        <w:t>Groups in Western Europe oppose the entry of foreign workers and their families</w:t>
      </w:r>
      <w:r w:rsidRPr="0066529A">
        <w:rPr>
          <w:sz w:val="16"/>
        </w:rPr>
        <w:t xml:space="preserve">. What these protesters have in common is the fear of losing their cultural identity, and each contentious issue has sparked widespread political mobilization. How should governments respond? This chapter argues that policies that regulate the advance of economic globalization—the movements of people, capital, goods and ideas—must promote, rather than quash, cultural freedoms. It looks at three policy challenges that are among the most divisive in today’s public debates: • Indigenous people, extractive industries and traditional knowledge. Controversy rages over the importance of extractive industries for national economic growth and the socio-economic and cultural exclusion and dislocation of indigenous people that often accompany mining activities. Indigenous people’s traditional knowledge is recognized by the Convention on Biological Diversity but not by the global intellectual property rights regime as embodied in the World Intellectual Property Organization and the Trade-Related Aspects of Intellectual Property Rights agreement. • Trade in cultural goods. International trade and investment negotiations have been divided over the question of a “cultural exception” for films and audiovisual goods, which would permit them to be treated differently from other goods. • Immigration. </w:t>
      </w:r>
      <w:r w:rsidRPr="0066529A">
        <w:rPr>
          <w:rStyle w:val="StyleBoldUnderline"/>
        </w:rPr>
        <w:t>Managing the inflow and integration of foreign migrants requires responding to anti-immigrant groups, who argue that the national culture is threatened, and to migrant groups, who demand respect for their ways of life</w:t>
      </w:r>
      <w:r w:rsidRPr="0066529A">
        <w:rPr>
          <w:sz w:val="16"/>
        </w:rPr>
        <w:t xml:space="preserve">. </w:t>
      </w:r>
      <w:r w:rsidRPr="0066529A">
        <w:rPr>
          <w:rStyle w:val="Emphasis"/>
        </w:rPr>
        <w:t>The extreme positions</w:t>
      </w:r>
      <w:r w:rsidRPr="0066529A">
        <w:rPr>
          <w:sz w:val="16"/>
        </w:rPr>
        <w:t xml:space="preserve"> </w:t>
      </w:r>
      <w:r w:rsidRPr="0066529A">
        <w:rPr>
          <w:rStyle w:val="StyleBoldUnderline"/>
        </w:rPr>
        <w:t>in these debates often provoke regressive responses</w:t>
      </w:r>
      <w:r w:rsidRPr="0066529A">
        <w:rPr>
          <w:sz w:val="16"/>
        </w:rPr>
        <w:t xml:space="preserve"> that are nationalistic, xenophobic and conservative: close the country off from all outside influences and preserve tradition. That </w:t>
      </w:r>
      <w:proofErr w:type="spellStart"/>
      <w:r w:rsidRPr="0066529A">
        <w:rPr>
          <w:sz w:val="16"/>
        </w:rPr>
        <w:t>defence</w:t>
      </w:r>
      <w:proofErr w:type="spellEnd"/>
      <w:r w:rsidRPr="0066529A">
        <w:rPr>
          <w:sz w:val="16"/>
        </w:rPr>
        <w:t xml:space="preserve"> of national culture comes at great costs to development and to human choice. This report argues that these extreme positions are not the way to protect local cultures and identities. There need not be a choice between protecting local identities and adopting open policies to global flows of migrants, foreign films and knowledge and capital. The challenge for countries around the world is to design </w:t>
      </w:r>
      <w:proofErr w:type="spellStart"/>
      <w:r w:rsidRPr="0066529A">
        <w:rPr>
          <w:sz w:val="16"/>
        </w:rPr>
        <w:t>countryspecific</w:t>
      </w:r>
      <w:proofErr w:type="spellEnd"/>
      <w:r w:rsidRPr="0066529A">
        <w:rPr>
          <w:sz w:val="16"/>
        </w:rPr>
        <w:t xml:space="preserve"> policies that widen choices rather than narrow them by supporting and protecting national identities while also keeping borders open.  </w:t>
      </w:r>
    </w:p>
    <w:p w:rsidR="0066529A" w:rsidRPr="0066529A" w:rsidRDefault="0066529A" w:rsidP="0066529A">
      <w:pPr>
        <w:pStyle w:val="Heading4"/>
        <w:rPr>
          <w:rFonts w:cs="Times New Roman"/>
        </w:rPr>
      </w:pPr>
      <w:r w:rsidRPr="0066529A">
        <w:rPr>
          <w:rFonts w:cs="Times New Roman"/>
        </w:rPr>
        <w:t>Plan is contentious from connection to immigration</w:t>
      </w:r>
    </w:p>
    <w:p w:rsidR="0066529A" w:rsidRPr="0066529A" w:rsidRDefault="0066529A" w:rsidP="0066529A">
      <w:pPr>
        <w:rPr>
          <w:sz w:val="16"/>
        </w:rPr>
      </w:pPr>
      <w:proofErr w:type="spellStart"/>
      <w:r w:rsidRPr="0066529A">
        <w:rPr>
          <w:rStyle w:val="StyleStyleBold12pt"/>
        </w:rPr>
        <w:t>Schwalbe</w:t>
      </w:r>
      <w:proofErr w:type="spellEnd"/>
      <w:r w:rsidRPr="0066529A">
        <w:rPr>
          <w:rStyle w:val="StyleStyleBold12pt"/>
        </w:rPr>
        <w:t>, 10</w:t>
      </w:r>
      <w:r w:rsidRPr="0066529A">
        <w:rPr>
          <w:sz w:val="16"/>
        </w:rPr>
        <w:t xml:space="preserve"> - Honors B.A., International Relations from the University of Delaware (</w:t>
      </w:r>
      <w:proofErr w:type="spellStart"/>
      <w:r w:rsidRPr="0066529A">
        <w:rPr>
          <w:sz w:val="16"/>
        </w:rPr>
        <w:t>Kaleigh</w:t>
      </w:r>
      <w:proofErr w:type="spellEnd"/>
      <w:r w:rsidRPr="0066529A">
        <w:rPr>
          <w:sz w:val="16"/>
        </w:rPr>
        <w:t xml:space="preserve">, “Mexican Immigration to the United States”, University of Delaware, </w:t>
      </w:r>
      <w:proofErr w:type="gramStart"/>
      <w:r w:rsidRPr="0066529A">
        <w:rPr>
          <w:sz w:val="16"/>
        </w:rPr>
        <w:t>Spring</w:t>
      </w:r>
      <w:proofErr w:type="gramEnd"/>
      <w:r w:rsidRPr="0066529A">
        <w:rPr>
          <w:sz w:val="16"/>
        </w:rPr>
        <w:t xml:space="preserve"> 2010, http://udspace.udel.edu/bitstream/handle/19716/5521/Schwalbe,%20Kaleigh.pdf?sequence=1)//KG</w:t>
      </w:r>
    </w:p>
    <w:p w:rsidR="0066529A" w:rsidRPr="0066529A" w:rsidRDefault="0066529A" w:rsidP="0066529A">
      <w:pPr>
        <w:rPr>
          <w:sz w:val="16"/>
        </w:rPr>
      </w:pPr>
      <w:r w:rsidRPr="0066529A">
        <w:rPr>
          <w:rStyle w:val="StyleBoldUnderline"/>
        </w:rPr>
        <w:t xml:space="preserve">Few issues in modern United States politics have generated the </w:t>
      </w:r>
      <w:proofErr w:type="gramStart"/>
      <w:r w:rsidRPr="0066529A">
        <w:rPr>
          <w:rStyle w:val="StyleBoldUnderline"/>
        </w:rPr>
        <w:t>same  amount</w:t>
      </w:r>
      <w:proofErr w:type="gramEnd"/>
      <w:r w:rsidRPr="0066529A">
        <w:rPr>
          <w:rStyle w:val="StyleBoldUnderline"/>
        </w:rPr>
        <w:t xml:space="preserve"> of spark or received as much attention as the Mexican immigration movement  to the United States.</w:t>
      </w:r>
      <w:r w:rsidRPr="0066529A">
        <w:rPr>
          <w:sz w:val="16"/>
        </w:rPr>
        <w:t xml:space="preserve"> Fading in and out of the news media, </w:t>
      </w:r>
      <w:r w:rsidRPr="0066529A">
        <w:rPr>
          <w:rStyle w:val="Emphasis"/>
        </w:rPr>
        <w:t xml:space="preserve">immigration has </w:t>
      </w:r>
      <w:proofErr w:type="gramStart"/>
      <w:r w:rsidRPr="0066529A">
        <w:rPr>
          <w:rStyle w:val="Emphasis"/>
        </w:rPr>
        <w:t>always  been</w:t>
      </w:r>
      <w:proofErr w:type="gramEnd"/>
      <w:r w:rsidRPr="0066529A">
        <w:rPr>
          <w:rStyle w:val="Emphasis"/>
        </w:rPr>
        <w:t xml:space="preserve"> a contentious issue</w:t>
      </w:r>
      <w:r w:rsidRPr="0066529A">
        <w:rPr>
          <w:sz w:val="16"/>
        </w:rPr>
        <w:t xml:space="preserve">. Even now, with the recent uproar over the </w:t>
      </w:r>
      <w:proofErr w:type="gramStart"/>
      <w:r w:rsidRPr="0066529A">
        <w:rPr>
          <w:sz w:val="16"/>
        </w:rPr>
        <w:t>Arizona  Immigration</w:t>
      </w:r>
      <w:proofErr w:type="gramEnd"/>
      <w:r w:rsidRPr="0066529A">
        <w:rPr>
          <w:sz w:val="16"/>
        </w:rPr>
        <w:t xml:space="preserve"> Law signed in April 2010, thousands voice their opinions in protests  across the nation. Even more than demonstrating the passion immigration </w:t>
      </w:r>
      <w:proofErr w:type="gramStart"/>
      <w:r w:rsidRPr="0066529A">
        <w:rPr>
          <w:sz w:val="16"/>
        </w:rPr>
        <w:t>issues  create</w:t>
      </w:r>
      <w:proofErr w:type="gramEnd"/>
      <w:r w:rsidRPr="0066529A">
        <w:rPr>
          <w:sz w:val="16"/>
        </w:rPr>
        <w:t xml:space="preserve">, the recent reaction to the Arizona Immigration Law shows that there is a  weakness in the United States immigration policy, one that has yet to be fully solved  and addressed. Hopefully the signing of this law will again reopen the </w:t>
      </w:r>
      <w:proofErr w:type="gramStart"/>
      <w:r w:rsidRPr="0066529A">
        <w:rPr>
          <w:rStyle w:val="StyleBoldUnderline"/>
        </w:rPr>
        <w:t>immigration  debate</w:t>
      </w:r>
      <w:proofErr w:type="gramEnd"/>
      <w:r w:rsidRPr="0066529A">
        <w:rPr>
          <w:rStyle w:val="StyleBoldUnderline"/>
        </w:rPr>
        <w:t xml:space="preserve"> in Congress</w:t>
      </w:r>
      <w:r w:rsidRPr="0066529A">
        <w:rPr>
          <w:sz w:val="16"/>
        </w:rPr>
        <w:t xml:space="preserve">, and furthermore that the result of this debate will be a new  immigration policy, one which will advance both the United States and Mexico  towards future progress and prosperity. Mexican immigration to the United States is one of the longest </w:t>
      </w:r>
      <w:proofErr w:type="gramStart"/>
      <w:r w:rsidRPr="0066529A">
        <w:rPr>
          <w:sz w:val="16"/>
        </w:rPr>
        <w:t>running  labor</w:t>
      </w:r>
      <w:proofErr w:type="gramEnd"/>
      <w:r w:rsidRPr="0066529A">
        <w:rPr>
          <w:sz w:val="16"/>
        </w:rPr>
        <w:t xml:space="preserve"> migration movements in the world, yet why is it now such a contentious issue  (</w:t>
      </w:r>
      <w:proofErr w:type="spellStart"/>
      <w:r w:rsidRPr="0066529A">
        <w:rPr>
          <w:sz w:val="16"/>
        </w:rPr>
        <w:t>Sotelo</w:t>
      </w:r>
      <w:proofErr w:type="spellEnd"/>
      <w:r w:rsidRPr="0066529A">
        <w:rPr>
          <w:sz w:val="16"/>
        </w:rPr>
        <w:t xml:space="preserve"> 52)? </w:t>
      </w:r>
      <w:r w:rsidRPr="0066529A">
        <w:rPr>
          <w:rStyle w:val="StyleBoldUnderline"/>
        </w:rPr>
        <w:t xml:space="preserve">Recent changes in the movement have given it much more attention </w:t>
      </w:r>
      <w:proofErr w:type="gramStart"/>
      <w:r w:rsidRPr="0066529A">
        <w:rPr>
          <w:rStyle w:val="StyleBoldUnderline"/>
        </w:rPr>
        <w:t xml:space="preserve">in  </w:t>
      </w:r>
      <w:proofErr w:type="spellStart"/>
      <w:r w:rsidRPr="0066529A">
        <w:rPr>
          <w:rStyle w:val="StyleBoldUnderline"/>
        </w:rPr>
        <w:t>today</w:t>
      </w:r>
      <w:proofErr w:type="gramEnd"/>
      <w:r w:rsidRPr="0066529A">
        <w:rPr>
          <w:rStyle w:val="StyleBoldUnderline"/>
        </w:rPr>
        <w:t>‟s</w:t>
      </w:r>
      <w:proofErr w:type="spellEnd"/>
      <w:r w:rsidRPr="0066529A">
        <w:rPr>
          <w:rStyle w:val="StyleBoldUnderline"/>
        </w:rPr>
        <w:t xml:space="preserve"> news media.</w:t>
      </w:r>
      <w:r w:rsidRPr="0066529A">
        <w:rPr>
          <w:sz w:val="16"/>
        </w:rPr>
        <w:t xml:space="preserve"> When Mexicans first immigrated to the United States, it </w:t>
      </w:r>
      <w:proofErr w:type="gramStart"/>
      <w:r w:rsidRPr="0066529A">
        <w:rPr>
          <w:sz w:val="16"/>
        </w:rPr>
        <w:t>was  primarily</w:t>
      </w:r>
      <w:proofErr w:type="gramEnd"/>
      <w:r w:rsidRPr="0066529A">
        <w:rPr>
          <w:sz w:val="16"/>
        </w:rPr>
        <w:t xml:space="preserve"> to the American southwest, and their work was limited to certain industries  like agriculture, mining, and railroad construction. Today we are now witnessing </w:t>
      </w:r>
      <w:proofErr w:type="gramStart"/>
      <w:r w:rsidRPr="0066529A">
        <w:rPr>
          <w:sz w:val="16"/>
        </w:rPr>
        <w:t>new  destinations</w:t>
      </w:r>
      <w:proofErr w:type="gramEnd"/>
      <w:r w:rsidRPr="0066529A">
        <w:rPr>
          <w:sz w:val="16"/>
        </w:rPr>
        <w:t xml:space="preserve"> of this old immigration movement (</w:t>
      </w:r>
      <w:proofErr w:type="spellStart"/>
      <w:r w:rsidRPr="0066529A">
        <w:rPr>
          <w:sz w:val="16"/>
        </w:rPr>
        <w:t>Sotelo</w:t>
      </w:r>
      <w:proofErr w:type="spellEnd"/>
      <w:r w:rsidRPr="0066529A">
        <w:rPr>
          <w:sz w:val="16"/>
        </w:rPr>
        <w:t xml:space="preserve"> 55). Mexicans </w:t>
      </w:r>
      <w:proofErr w:type="gramStart"/>
      <w:r w:rsidRPr="0066529A">
        <w:rPr>
          <w:sz w:val="16"/>
        </w:rPr>
        <w:t>immigrants  have</w:t>
      </w:r>
      <w:proofErr w:type="gramEnd"/>
      <w:r w:rsidRPr="0066529A">
        <w:rPr>
          <w:sz w:val="16"/>
        </w:rPr>
        <w:t xml:space="preserve"> now found jobs in many diverse sectors of the economy, and have settled and  found homes in many new corners of the United States. This is largely in part to the 2 expansion of social networks, which immigration relies upon. This is also in part to </w:t>
      </w:r>
      <w:proofErr w:type="gramStart"/>
      <w:r w:rsidRPr="0066529A">
        <w:rPr>
          <w:sz w:val="16"/>
        </w:rPr>
        <w:t>an  expansion</w:t>
      </w:r>
      <w:proofErr w:type="gramEnd"/>
      <w:r w:rsidRPr="0066529A">
        <w:rPr>
          <w:sz w:val="16"/>
        </w:rPr>
        <w:t xml:space="preserve"> of the US economy, and with it an increase in labor demands from  employers. When developing countries are close to countries with </w:t>
      </w:r>
      <w:proofErr w:type="gramStart"/>
      <w:r w:rsidRPr="0066529A">
        <w:rPr>
          <w:sz w:val="16"/>
        </w:rPr>
        <w:t>booming  economies</w:t>
      </w:r>
      <w:proofErr w:type="gramEnd"/>
      <w:r w:rsidRPr="0066529A">
        <w:rPr>
          <w:sz w:val="16"/>
        </w:rPr>
        <w:t>, migration is the inevitable result (</w:t>
      </w:r>
      <w:proofErr w:type="spellStart"/>
      <w:r w:rsidRPr="0066529A">
        <w:rPr>
          <w:sz w:val="16"/>
        </w:rPr>
        <w:t>LeMay</w:t>
      </w:r>
      <w:proofErr w:type="spellEnd"/>
      <w:r w:rsidRPr="0066529A">
        <w:rPr>
          <w:sz w:val="16"/>
        </w:rPr>
        <w:t xml:space="preserve"> 107).</w:t>
      </w:r>
    </w:p>
    <w:p w:rsidR="0066529A" w:rsidRPr="0066529A" w:rsidRDefault="0066529A" w:rsidP="0066529A">
      <w:pPr>
        <w:pStyle w:val="Heading4"/>
        <w:rPr>
          <w:rFonts w:cs="Times New Roman"/>
        </w:rPr>
      </w:pPr>
      <w:r w:rsidRPr="0066529A">
        <w:rPr>
          <w:rFonts w:cs="Times New Roman"/>
        </w:rPr>
        <w:t>Foreign investment is always partisan – models prove</w:t>
      </w:r>
    </w:p>
    <w:p w:rsidR="0066529A" w:rsidRPr="0066529A" w:rsidRDefault="0066529A" w:rsidP="0066529A">
      <w:pPr>
        <w:rPr>
          <w:sz w:val="16"/>
        </w:rPr>
      </w:pPr>
      <w:r w:rsidRPr="0066529A">
        <w:rPr>
          <w:rStyle w:val="StyleStyleBold12pt"/>
        </w:rPr>
        <w:t>Pinto and Pinto, 7</w:t>
      </w:r>
      <w:r w:rsidRPr="0066529A">
        <w:rPr>
          <w:sz w:val="16"/>
        </w:rPr>
        <w:t xml:space="preserve"> - Department of Economics, West Virginia University AND Department of Political Science, Columbia University (Santiago M. and Pablo M, “The Politics of Investment: Partisan Governments, Wages and Employment”, March 2007, http://www.nyu.edu/gsas/dept/politics/seminars/Pinto_Paper2.pdf)//KG</w:t>
      </w:r>
    </w:p>
    <w:p w:rsidR="0066529A" w:rsidRPr="0066529A" w:rsidRDefault="0066529A" w:rsidP="0066529A">
      <w:pPr>
        <w:rPr>
          <w:sz w:val="16"/>
        </w:rPr>
      </w:pPr>
      <w:r w:rsidRPr="0066529A">
        <w:rPr>
          <w:rStyle w:val="StyleBoldUnderline"/>
        </w:rPr>
        <w:t xml:space="preserve">The assumption that </w:t>
      </w:r>
      <w:r w:rsidRPr="0066529A">
        <w:rPr>
          <w:rStyle w:val="Emphasis"/>
        </w:rPr>
        <w:t>governments have partisan</w:t>
      </w:r>
      <w:r w:rsidRPr="0066529A">
        <w:rPr>
          <w:sz w:val="16"/>
        </w:rPr>
        <w:t xml:space="preserve"> (and electoral) </w:t>
      </w:r>
      <w:r w:rsidRPr="0066529A">
        <w:rPr>
          <w:rStyle w:val="Emphasis"/>
        </w:rPr>
        <w:t>incentives in regulating economic activity</w:t>
      </w:r>
      <w:r w:rsidRPr="0066529A">
        <w:rPr>
          <w:rStyle w:val="StyleBoldUnderline"/>
        </w:rPr>
        <w:t xml:space="preserve"> is ubiquitous in the literature on politics</w:t>
      </w:r>
      <w:r w:rsidRPr="0066529A">
        <w:rPr>
          <w:sz w:val="16"/>
        </w:rPr>
        <w:t xml:space="preserve"> and macro-economic performance. </w:t>
      </w:r>
      <w:proofErr w:type="spellStart"/>
      <w:r w:rsidRPr="0066529A">
        <w:rPr>
          <w:sz w:val="16"/>
        </w:rPr>
        <w:t>Hibbs</w:t>
      </w:r>
      <w:proofErr w:type="spellEnd"/>
      <w:r w:rsidRPr="0066529A">
        <w:rPr>
          <w:sz w:val="16"/>
        </w:rPr>
        <w:t xml:space="preserve"> (1977, 1992), </w:t>
      </w:r>
      <w:proofErr w:type="spellStart"/>
      <w:r w:rsidRPr="0066529A">
        <w:rPr>
          <w:sz w:val="16"/>
        </w:rPr>
        <w:t>Tufte</w:t>
      </w:r>
      <w:proofErr w:type="spellEnd"/>
      <w:r w:rsidRPr="0066529A">
        <w:rPr>
          <w:sz w:val="16"/>
        </w:rPr>
        <w:t xml:space="preserve"> (1978), </w:t>
      </w:r>
      <w:proofErr w:type="spellStart"/>
      <w:r w:rsidRPr="0066529A">
        <w:rPr>
          <w:sz w:val="16"/>
        </w:rPr>
        <w:t>Esping</w:t>
      </w:r>
      <w:proofErr w:type="spellEnd"/>
      <w:r w:rsidRPr="0066529A">
        <w:rPr>
          <w:sz w:val="16"/>
        </w:rPr>
        <w:t xml:space="preserve">-Andersen (1990), </w:t>
      </w:r>
      <w:proofErr w:type="spellStart"/>
      <w:r w:rsidRPr="0066529A">
        <w:rPr>
          <w:sz w:val="16"/>
        </w:rPr>
        <w:t>Goldthorpe</w:t>
      </w:r>
      <w:proofErr w:type="spellEnd"/>
      <w:r w:rsidRPr="0066529A">
        <w:rPr>
          <w:sz w:val="16"/>
        </w:rPr>
        <w:t xml:space="preserve"> (1984), among others, are precursors in this tradition.11 We adopt the same approach and assume that </w:t>
      </w:r>
      <w:r w:rsidRPr="0066529A">
        <w:rPr>
          <w:rStyle w:val="StyleBoldUnderline"/>
        </w:rPr>
        <w:t xml:space="preserve">parties of the left will try to advance the political agenda of </w:t>
      </w:r>
      <w:r w:rsidRPr="0066529A">
        <w:rPr>
          <w:rStyle w:val="StyleBoldUnderline"/>
        </w:rPr>
        <w:lastRenderedPageBreak/>
        <w:t>owners of labor, while parties of the right are identiﬁed with the interests of domestic business owners</w:t>
      </w:r>
      <w:r w:rsidRPr="0066529A">
        <w:rPr>
          <w:sz w:val="16"/>
        </w:rPr>
        <w:t xml:space="preserve">. Moreover, we argue that </w:t>
      </w:r>
      <w:r w:rsidRPr="0066529A">
        <w:rPr>
          <w:rStyle w:val="StyleBoldUnderline"/>
        </w:rPr>
        <w:t>this argument follows because foreign investment is likely to a</w:t>
      </w:r>
      <w:r w:rsidRPr="0066529A">
        <w:rPr>
          <w:rStyle w:val="StyleBoldUnderline"/>
          <w:rFonts w:ascii="Cambria Math" w:hAnsi="Cambria Math" w:cs="Cambria Math"/>
        </w:rPr>
        <w:t>ﬀ</w:t>
      </w:r>
      <w:r w:rsidRPr="0066529A">
        <w:rPr>
          <w:rStyle w:val="StyleBoldUnderline"/>
        </w:rPr>
        <w:t>ect di</w:t>
      </w:r>
      <w:r w:rsidRPr="0066529A">
        <w:rPr>
          <w:rStyle w:val="StyleBoldUnderline"/>
          <w:rFonts w:ascii="Cambria Math" w:hAnsi="Cambria Math" w:cs="Cambria Math"/>
        </w:rPr>
        <w:t>ﬀ</w:t>
      </w:r>
      <w:r w:rsidRPr="0066529A">
        <w:rPr>
          <w:rStyle w:val="StyleBoldUnderline"/>
        </w:rPr>
        <w:t>erently the return to domestic factors of production</w:t>
      </w:r>
      <w:r w:rsidRPr="0066529A">
        <w:rPr>
          <w:sz w:val="16"/>
        </w:rPr>
        <w:t xml:space="preserve">, potentially creating a distributive cleavage in the regulation of FDI. </w:t>
      </w:r>
      <w:r w:rsidRPr="0066529A">
        <w:rPr>
          <w:rStyle w:val="StyleBoldUnderline"/>
        </w:rPr>
        <w:t>This argument is consistent with that in literature on the link between investment and trade politics</w:t>
      </w:r>
      <w:r w:rsidRPr="0066529A">
        <w:rPr>
          <w:sz w:val="16"/>
        </w:rPr>
        <w:t xml:space="preserve">.12 In their analysis of quid-pro-quo FDI, </w:t>
      </w:r>
      <w:proofErr w:type="spellStart"/>
      <w:r w:rsidRPr="0066529A">
        <w:rPr>
          <w:sz w:val="16"/>
        </w:rPr>
        <w:t>Bhagwati</w:t>
      </w:r>
      <w:proofErr w:type="spellEnd"/>
      <w:r w:rsidRPr="0066529A">
        <w:rPr>
          <w:sz w:val="16"/>
        </w:rPr>
        <w:t xml:space="preserve"> et al. argue that among those actors supporting the position of multinationals we usually ﬁnd business groups brought into joint-ventures with foreign investors, labor unions that experience employment gains, and local communities that beneﬁt from location of the MNC facility.13 Grossman &amp; </w:t>
      </w:r>
      <w:proofErr w:type="spellStart"/>
      <w:r w:rsidRPr="0066529A">
        <w:rPr>
          <w:sz w:val="16"/>
        </w:rPr>
        <w:t>Helpman</w:t>
      </w:r>
      <w:proofErr w:type="spellEnd"/>
      <w:r w:rsidRPr="0066529A">
        <w:rPr>
          <w:sz w:val="16"/>
        </w:rPr>
        <w:t xml:space="preserve"> (1996) refer to this distributive rationale in their analysis of trade policy in the presence of multinationals: “When policy toward DFI is endogenous, the politics may generate a con- </w:t>
      </w:r>
      <w:proofErr w:type="spellStart"/>
      <w:r w:rsidRPr="0066529A">
        <w:rPr>
          <w:sz w:val="16"/>
        </w:rPr>
        <w:t>ﬂict</w:t>
      </w:r>
      <w:proofErr w:type="spellEnd"/>
      <w:r w:rsidRPr="0066529A">
        <w:rPr>
          <w:sz w:val="16"/>
        </w:rPr>
        <w:t xml:space="preserve"> between domestic ﬁrms wanting investment restrictions and domestic workers with industry-speciﬁc skills wanting free entry by multinationals.” </w:t>
      </w:r>
      <w:proofErr w:type="gramStart"/>
      <w:r w:rsidRPr="0066529A">
        <w:rPr>
          <w:sz w:val="16"/>
        </w:rPr>
        <w:t xml:space="preserve">(Grossman and </w:t>
      </w:r>
      <w:proofErr w:type="spellStart"/>
      <w:r w:rsidRPr="0066529A">
        <w:rPr>
          <w:sz w:val="16"/>
        </w:rPr>
        <w:t>Helpman</w:t>
      </w:r>
      <w:proofErr w:type="spellEnd"/>
      <w:r w:rsidRPr="0066529A">
        <w:rPr>
          <w:sz w:val="16"/>
        </w:rPr>
        <w:t>, 1996, pp. 220.)</w:t>
      </w:r>
      <w:proofErr w:type="gramEnd"/>
      <w:r w:rsidRPr="0066529A">
        <w:rPr>
          <w:sz w:val="16"/>
        </w:rPr>
        <w:t xml:space="preserve"> </w:t>
      </w:r>
      <w:r w:rsidRPr="0066529A">
        <w:rPr>
          <w:rStyle w:val="StyleBoldUnderline"/>
        </w:rPr>
        <w:t>We explicitly model the distributive consequences of foreign investment, as driving the preferences of domestic actors on the demand side of politics</w:t>
      </w:r>
      <w:r w:rsidRPr="0066529A">
        <w:rPr>
          <w:sz w:val="16"/>
        </w:rPr>
        <w:t xml:space="preserve">. We also map those preferences onto the partisan disposition of governments. We predict that </w:t>
      </w:r>
      <w:r w:rsidRPr="0066529A">
        <w:rPr>
          <w:rStyle w:val="StyleBoldUnderline"/>
        </w:rPr>
        <w:t>left-leaning governments</w:t>
      </w:r>
      <w:r w:rsidRPr="0066529A">
        <w:rPr>
          <w:sz w:val="16"/>
        </w:rPr>
        <w:t xml:space="preserve"> </w:t>
      </w:r>
      <w:r w:rsidRPr="0066529A">
        <w:rPr>
          <w:rStyle w:val="StyleBoldUnderline"/>
        </w:rPr>
        <w:t>-those governments that cater to labor- are more likely to provide better investment conditions to lure foreign investment into those sectors where labor is a complement</w:t>
      </w:r>
      <w:r w:rsidRPr="0066529A">
        <w:rPr>
          <w:sz w:val="16"/>
        </w:rPr>
        <w:t xml:space="preserve"> of FDI. Furthermore, we argue that governments that defend the interests of the </w:t>
      </w:r>
      <w:r w:rsidRPr="0066529A">
        <w:rPr>
          <w:rStyle w:val="StyleBoldUnderline"/>
        </w:rPr>
        <w:t>right-leaning party -the party identiﬁed with domestic business owners- will o</w:t>
      </w:r>
      <w:r w:rsidRPr="0066529A">
        <w:rPr>
          <w:rStyle w:val="StyleBoldUnderline"/>
          <w:rFonts w:ascii="Cambria Math" w:hAnsi="Cambria Math" w:cs="Cambria Math"/>
        </w:rPr>
        <w:t>ﬀ</w:t>
      </w:r>
      <w:r w:rsidRPr="0066529A">
        <w:rPr>
          <w:rStyle w:val="StyleBoldUnderline"/>
        </w:rPr>
        <w:t>er a more favorable investment environment to foreign investors that are likely to raise the return to domestic capital</w:t>
      </w:r>
      <w:r w:rsidRPr="0066529A">
        <w:rPr>
          <w:sz w:val="16"/>
        </w:rPr>
        <w:t xml:space="preserve">. At the same time, they will limit the inﬂow of foreign capital to those sectors where foreign investment is more likely to increase the demand for labor, compete down the rents that would have otherwise accrued to domestic business owners, thus reducing the return they receive from their economic activity.14 In a strategic environment foreign investors anticipate and react to government’s policy by investing in a country and sector when the host government is of the “right” type.   </w:t>
      </w:r>
    </w:p>
    <w:p w:rsidR="0066529A" w:rsidRPr="0066529A" w:rsidRDefault="0066529A" w:rsidP="0066529A">
      <w:pPr>
        <w:pStyle w:val="Heading4"/>
        <w:rPr>
          <w:rFonts w:cs="Times New Roman"/>
        </w:rPr>
      </w:pPr>
      <w:r w:rsidRPr="0066529A">
        <w:rPr>
          <w:rFonts w:cs="Times New Roman"/>
        </w:rPr>
        <w:t>US investment in Mexico controversial</w:t>
      </w:r>
    </w:p>
    <w:p w:rsidR="0066529A" w:rsidRPr="0066529A" w:rsidRDefault="0066529A" w:rsidP="0066529A">
      <w:pPr>
        <w:rPr>
          <w:sz w:val="16"/>
        </w:rPr>
      </w:pPr>
      <w:r w:rsidRPr="0066529A">
        <w:rPr>
          <w:rStyle w:val="StyleStyleBold12pt"/>
        </w:rPr>
        <w:t>McAllister, 13</w:t>
      </w:r>
      <w:r w:rsidRPr="0066529A">
        <w:rPr>
          <w:sz w:val="16"/>
        </w:rPr>
        <w:t xml:space="preserve"> – journalist for Reuters (Edward, “For Obama and Pena Nieto, a delicate 'first dance' around energy”, Reuters, 5-2-13, http://www.reuters.com/article/2013/05/02/us-energy-usa-mexico-idUSBRE9410GN20130502)//KG</w:t>
      </w:r>
    </w:p>
    <w:p w:rsidR="0066529A" w:rsidRPr="0066529A" w:rsidRDefault="0066529A" w:rsidP="0066529A">
      <w:pPr>
        <w:rPr>
          <w:sz w:val="16"/>
        </w:rPr>
      </w:pPr>
      <w:r w:rsidRPr="0066529A">
        <w:rPr>
          <w:sz w:val="16"/>
        </w:rPr>
        <w:t>(Reuters) - When the</w:t>
      </w:r>
      <w:r w:rsidRPr="0066529A">
        <w:rPr>
          <w:rStyle w:val="StyleBoldUnderline"/>
        </w:rPr>
        <w:t xml:space="preserve"> conversation between</w:t>
      </w:r>
      <w:r w:rsidRPr="0066529A">
        <w:rPr>
          <w:sz w:val="16"/>
        </w:rPr>
        <w:t xml:space="preserve"> President Barack </w:t>
      </w:r>
      <w:r w:rsidRPr="0066529A">
        <w:rPr>
          <w:rStyle w:val="StyleBoldUnderline"/>
        </w:rPr>
        <w:t>Obama and</w:t>
      </w:r>
      <w:r w:rsidRPr="0066529A">
        <w:rPr>
          <w:sz w:val="16"/>
        </w:rPr>
        <w:t xml:space="preserve"> his newly elected Mexican counterpart Enrique Pena </w:t>
      </w:r>
      <w:r w:rsidRPr="0066529A">
        <w:rPr>
          <w:rStyle w:val="StyleBoldUnderline"/>
        </w:rPr>
        <w:t xml:space="preserve">Nieto turns to the </w:t>
      </w:r>
      <w:r w:rsidRPr="0066529A">
        <w:rPr>
          <w:rStyle w:val="Emphasis"/>
        </w:rPr>
        <w:t>controversial</w:t>
      </w:r>
      <w:r w:rsidRPr="0066529A">
        <w:rPr>
          <w:rStyle w:val="StyleBoldUnderline"/>
        </w:rPr>
        <w:t xml:space="preserve"> topic of energy</w:t>
      </w:r>
      <w:r w:rsidRPr="0066529A">
        <w:rPr>
          <w:sz w:val="16"/>
        </w:rPr>
        <w:t xml:space="preserve"> during their meeting this week</w:t>
      </w:r>
      <w:r w:rsidRPr="0066529A">
        <w:rPr>
          <w:rStyle w:val="StyleBoldUnderline"/>
        </w:rPr>
        <w:t>, both are apt to step carefully</w:t>
      </w:r>
      <w:r w:rsidRPr="0066529A">
        <w:rPr>
          <w:sz w:val="16"/>
        </w:rPr>
        <w:t xml:space="preserve">.  The two countries have abruptly changed positions over the past decade: Mexico, once the growing energy power, is struggling to maintain production; the United States, once a guaranteed importer, is enjoying a lucrative energy boom.  However, the thorny issues of </w:t>
      </w:r>
      <w:r w:rsidRPr="0066529A">
        <w:rPr>
          <w:rStyle w:val="StyleBoldUnderline"/>
        </w:rPr>
        <w:t>foreign investment in Mexico</w:t>
      </w:r>
      <w:r w:rsidRPr="0066529A">
        <w:rPr>
          <w:sz w:val="16"/>
        </w:rPr>
        <w:t xml:space="preserve">'s oil production sector or swapping different types of crude oil between the two nations </w:t>
      </w:r>
      <w:r w:rsidRPr="0066529A">
        <w:rPr>
          <w:rStyle w:val="StyleBoldUnderline"/>
        </w:rPr>
        <w:t>will likely only be brought up in private</w:t>
      </w:r>
      <w:r w:rsidRPr="0066529A">
        <w:rPr>
          <w:sz w:val="16"/>
        </w:rPr>
        <w:t xml:space="preserve">, </w:t>
      </w:r>
      <w:r w:rsidRPr="0066529A">
        <w:rPr>
          <w:rStyle w:val="StyleBoldUnderline"/>
        </w:rPr>
        <w:t>if at all</w:t>
      </w:r>
      <w:r w:rsidRPr="0066529A">
        <w:rPr>
          <w:sz w:val="16"/>
        </w:rPr>
        <w:t xml:space="preserve">.  Although Mexico's aging refineries could operate more efficiently using some of the light crude emerging from U.S. oilfields, state oil and gas monopoly Pemex has long avoided incremental imports in order to maintain its reliance on the heavier crude produced domestically.  Meanwhile, U.S. pipeline exports of natural gas to Mexico have surged, and could double within a few years as new projects link Latin America's second-largest economy with major U.S. producing regions, despite concerns in the United States that exports could push prices higher at home.  Less divisive topics, such as climate change and how to improve cross-border energy efficiency, are expected to be discussed, Sergio </w:t>
      </w:r>
      <w:proofErr w:type="spellStart"/>
      <w:r w:rsidRPr="0066529A">
        <w:rPr>
          <w:sz w:val="16"/>
        </w:rPr>
        <w:t>Alcocer</w:t>
      </w:r>
      <w:proofErr w:type="spellEnd"/>
      <w:r w:rsidRPr="0066529A">
        <w:rPr>
          <w:sz w:val="16"/>
        </w:rPr>
        <w:t xml:space="preserve">, Mexico's deputy foreign minister responsible for the United States, told Reuters.  "This is more like the first dance of the season," said Bill O'Grady, chief markets strategist at Confluence Investment Management. "You get to see each other, get to know each other. But Mexico is still trying to figure out how to reform its own state oil company."  </w:t>
      </w:r>
      <w:proofErr w:type="gramStart"/>
      <w:r w:rsidRPr="0066529A">
        <w:rPr>
          <w:sz w:val="16"/>
        </w:rPr>
        <w:t>SOME KIND OF A SWAP?</w:t>
      </w:r>
      <w:proofErr w:type="gramEnd"/>
      <w:r w:rsidRPr="0066529A">
        <w:rPr>
          <w:sz w:val="16"/>
        </w:rPr>
        <w:t xml:space="preserve">  Mexican oil and gas output remains flat while national demand increases, creating a dilemma for Pena Nieto, whose opponents vigorously oppose foreign investment in the country's energy sector.  Although Mexican crude is a staple for Gulf Coast refineries, crude oil imports from Mexico have dropped a third over the past decade, sinking below 1 million barrels per day last year for the first time since 1994, according to government data.  Mexico has duly shifted its focus. A month ago Pemex touted a new two-year deal to boost crude exports to China by 30,000 bpd.  Talk of some kind of oil "swap" has also circulated, based on the idea that U.S. producers could get a better price for their light-sweet crude in Mexico while Texas and Louisiana refineries built to run on heavy-sour grades could get more of that type of oil from Mexico, albeit at lesser rates than in the past.  There is little indication yet that Pemex is angling for U.S. shale oil, or that U.S. companies are pressing to sell it.  GAS BONANZA  As </w:t>
      </w:r>
      <w:r w:rsidRPr="0066529A">
        <w:rPr>
          <w:rStyle w:val="StyleBoldUnderline"/>
        </w:rPr>
        <w:t>lawmakers engage in an increasingly fierce debate in Washington</w:t>
      </w:r>
      <w:r w:rsidRPr="0066529A">
        <w:rPr>
          <w:sz w:val="16"/>
        </w:rPr>
        <w:t xml:space="preserve"> over whether natural gas exports would drive up fuel prices at home, foreign companies are racing to export more to Mexico, where demand is growing fast.  U.S. natural gas exports to Mexico rose by 24 percent in 2012 to all-time highs, according to U.S. government data.  The capacity to export will double by the end of 2014 as Mexican power plants hook up to pipelines running from the giant Eagle Ford play in Texas and further afield.  Companies like Sempra Energy, Japan's Mitsui and Kinder Morgan are all planning to build new pipelines in Mexico, potentially reducing its dependence on imported LNG from overseas.  Alejandro Martinez, the top natural gas executive at Pemex, said exports of U.S. gas to Mexico and Mexican oil to the United States present "a natural exchange" for the two countries.  "I think we have to have a much greater integration," he said in an interview with Reuters this week.  INVESTMENT </w:t>
      </w:r>
      <w:proofErr w:type="gramStart"/>
      <w:r w:rsidRPr="0066529A">
        <w:rPr>
          <w:sz w:val="16"/>
        </w:rPr>
        <w:t xml:space="preserve">ESSENTIAL  </w:t>
      </w:r>
      <w:r w:rsidRPr="0066529A">
        <w:rPr>
          <w:rStyle w:val="StyleBoldUnderline"/>
        </w:rPr>
        <w:t>Whether</w:t>
      </w:r>
      <w:proofErr w:type="gramEnd"/>
      <w:r w:rsidRPr="0066529A">
        <w:rPr>
          <w:rStyle w:val="StyleBoldUnderline"/>
        </w:rPr>
        <w:t xml:space="preserve"> Obama and Nieto will discuss the more delicate matter of Mexico's allowing foreign investment</w:t>
      </w:r>
      <w:r w:rsidRPr="0066529A">
        <w:rPr>
          <w:sz w:val="16"/>
        </w:rPr>
        <w:t xml:space="preserve"> in its struggling oil sector </w:t>
      </w:r>
      <w:r w:rsidRPr="0066529A">
        <w:rPr>
          <w:rStyle w:val="StyleBoldUnderline"/>
        </w:rPr>
        <w:t>is unclear</w:t>
      </w:r>
      <w:r w:rsidRPr="0066529A">
        <w:rPr>
          <w:sz w:val="16"/>
        </w:rPr>
        <w:t xml:space="preserve">. Development of the country's large shale formations is still on hold as it considers its options.  Mexico has the fourth-largest shale gas resources in the world after the United States, China and Argentina, according to a U.S. government report on global shale deposits in 2011, though it remains to be seen how they will be developed.  Pena Nieto has pledged to open up Mexican oil production and exploration to more outside investment in order to ramp up growth.  "When push comes to shove, </w:t>
      </w:r>
      <w:proofErr w:type="gramStart"/>
      <w:r w:rsidRPr="0066529A">
        <w:rPr>
          <w:sz w:val="16"/>
        </w:rPr>
        <w:t>it's</w:t>
      </w:r>
      <w:proofErr w:type="gramEnd"/>
      <w:r w:rsidRPr="0066529A">
        <w:rPr>
          <w:sz w:val="16"/>
        </w:rPr>
        <w:t xml:space="preserve"> U.S. companies that have the technology and experience to help Mexico develop its </w:t>
      </w:r>
      <w:proofErr w:type="spellStart"/>
      <w:r w:rsidRPr="0066529A">
        <w:rPr>
          <w:sz w:val="16"/>
        </w:rPr>
        <w:t>deepwater</w:t>
      </w:r>
      <w:proofErr w:type="spellEnd"/>
      <w:r w:rsidRPr="0066529A">
        <w:rPr>
          <w:sz w:val="16"/>
        </w:rPr>
        <w:t xml:space="preserve"> and onshore unconventional resources," said Ed Morse, managing director of commodity research at Citi Group.  </w:t>
      </w:r>
      <w:r w:rsidRPr="0066529A">
        <w:rPr>
          <w:rStyle w:val="StyleBoldUnderline"/>
        </w:rPr>
        <w:t xml:space="preserve">Traditionalists who view Pemex as a symbol of Mexican self-sufficiency </w:t>
      </w:r>
      <w:r w:rsidRPr="0066529A">
        <w:rPr>
          <w:rStyle w:val="Emphasis"/>
        </w:rPr>
        <w:t>strongly oppose</w:t>
      </w:r>
      <w:r w:rsidRPr="0066529A">
        <w:rPr>
          <w:rStyle w:val="StyleBoldUnderline"/>
        </w:rPr>
        <w:t xml:space="preserve"> </w:t>
      </w:r>
      <w:r w:rsidRPr="0066529A">
        <w:rPr>
          <w:sz w:val="16"/>
        </w:rPr>
        <w:t xml:space="preserve">the prospect. Jorge </w:t>
      </w:r>
      <w:proofErr w:type="spellStart"/>
      <w:r w:rsidRPr="0066529A">
        <w:rPr>
          <w:rStyle w:val="StyleBoldUnderline"/>
        </w:rPr>
        <w:lastRenderedPageBreak/>
        <w:t>Buendia</w:t>
      </w:r>
      <w:proofErr w:type="spellEnd"/>
      <w:r w:rsidRPr="0066529A">
        <w:rPr>
          <w:rStyle w:val="StyleBoldUnderline"/>
        </w:rPr>
        <w:t>, political analyst</w:t>
      </w:r>
      <w:r w:rsidRPr="0066529A">
        <w:rPr>
          <w:sz w:val="16"/>
        </w:rPr>
        <w:t xml:space="preserve"> and director of polling firm </w:t>
      </w:r>
      <w:proofErr w:type="spellStart"/>
      <w:r w:rsidRPr="0066529A">
        <w:rPr>
          <w:sz w:val="16"/>
        </w:rPr>
        <w:t>Buendia</w:t>
      </w:r>
      <w:proofErr w:type="spellEnd"/>
      <w:r w:rsidRPr="0066529A">
        <w:rPr>
          <w:sz w:val="16"/>
        </w:rPr>
        <w:t xml:space="preserve"> &amp; Laredo, </w:t>
      </w:r>
      <w:r w:rsidRPr="0066529A">
        <w:rPr>
          <w:rStyle w:val="StyleBoldUnderline"/>
        </w:rPr>
        <w:t>said Mexico was therefore likely to avoid open talk</w:t>
      </w:r>
      <w:r w:rsidRPr="0066529A">
        <w:rPr>
          <w:sz w:val="16"/>
        </w:rPr>
        <w:t xml:space="preserve"> of oil and gas with the United States for now, though "back-room" discussions would no doubt take place.  </w:t>
      </w:r>
      <w:r w:rsidRPr="0066529A">
        <w:rPr>
          <w:rStyle w:val="StyleBoldUnderline"/>
        </w:rPr>
        <w:t xml:space="preserve">Raising the subject frankly would lay the new president open to accusations that he was selling Mexico out </w:t>
      </w:r>
      <w:r w:rsidRPr="0066529A">
        <w:rPr>
          <w:sz w:val="16"/>
        </w:rPr>
        <w:t xml:space="preserve">to those looking "to steal" its oil, and imply that the industry was falling behind, </w:t>
      </w:r>
      <w:proofErr w:type="spellStart"/>
      <w:r w:rsidRPr="0066529A">
        <w:rPr>
          <w:sz w:val="16"/>
        </w:rPr>
        <w:t>Buendia</w:t>
      </w:r>
      <w:proofErr w:type="spellEnd"/>
      <w:r w:rsidRPr="0066529A">
        <w:rPr>
          <w:sz w:val="16"/>
        </w:rPr>
        <w:t xml:space="preserve"> added.  "</w:t>
      </w:r>
      <w:r w:rsidRPr="0066529A">
        <w:rPr>
          <w:rStyle w:val="StyleBoldUnderline"/>
        </w:rPr>
        <w:t>The current situation doesn't lend itself at all to bringing this subject up in public.</w:t>
      </w:r>
      <w:r w:rsidRPr="0066529A">
        <w:rPr>
          <w:sz w:val="16"/>
        </w:rPr>
        <w:t xml:space="preserve">"  </w:t>
      </w:r>
    </w:p>
    <w:p w:rsidR="0066529A" w:rsidRPr="0066529A" w:rsidRDefault="0066529A" w:rsidP="0066529A">
      <w:pPr>
        <w:pStyle w:val="Heading2"/>
        <w:rPr>
          <w:rFonts w:cs="Times New Roman"/>
        </w:rPr>
      </w:pPr>
      <w:r w:rsidRPr="0066529A">
        <w:rPr>
          <w:rFonts w:cs="Times New Roman"/>
        </w:rPr>
        <w:lastRenderedPageBreak/>
        <w:t>***Venezuela Links***</w:t>
      </w:r>
    </w:p>
    <w:p w:rsidR="0066529A" w:rsidRPr="0066529A" w:rsidRDefault="0066529A" w:rsidP="0066529A">
      <w:pPr>
        <w:pStyle w:val="Heading3"/>
        <w:rPr>
          <w:rFonts w:cs="Times New Roman"/>
        </w:rPr>
      </w:pPr>
      <w:r w:rsidRPr="0066529A">
        <w:rPr>
          <w:rFonts w:cs="Times New Roman"/>
        </w:rPr>
        <w:lastRenderedPageBreak/>
        <w:t>Generic</w:t>
      </w:r>
    </w:p>
    <w:p w:rsidR="0066529A" w:rsidRPr="0066529A" w:rsidRDefault="0066529A" w:rsidP="0066529A">
      <w:pPr>
        <w:pStyle w:val="Heading4"/>
        <w:rPr>
          <w:rFonts w:cs="Times New Roman"/>
        </w:rPr>
      </w:pPr>
      <w:r w:rsidRPr="0066529A">
        <w:rPr>
          <w:rFonts w:cs="Times New Roman"/>
        </w:rPr>
        <w:t xml:space="preserve">Congress hates cooperation with Venezuela </w:t>
      </w:r>
    </w:p>
    <w:p w:rsidR="0066529A" w:rsidRPr="0066529A" w:rsidRDefault="0066529A" w:rsidP="0066529A">
      <w:pPr>
        <w:rPr>
          <w:b/>
        </w:rPr>
      </w:pPr>
      <w:r w:rsidRPr="0066529A">
        <w:rPr>
          <w:b/>
        </w:rPr>
        <w:t>Sullivan ‘13</w:t>
      </w:r>
    </w:p>
    <w:p w:rsidR="0066529A" w:rsidRPr="0066529A" w:rsidRDefault="0066529A" w:rsidP="0066529A">
      <w:pPr>
        <w:rPr>
          <w:rStyle w:val="StyleStyleBold12pt"/>
        </w:rPr>
      </w:pPr>
      <w:r w:rsidRPr="0066529A">
        <w:rPr>
          <w:rStyle w:val="StyleStyleBold12pt"/>
        </w:rPr>
        <w:t>Specialist in Latin American Affairs (Mark P., 01/10, “Venezuela: Issues for Congress,” http://www.fas.org/sgp/crs/row/R40938.pdf)</w:t>
      </w:r>
    </w:p>
    <w:p w:rsidR="0066529A" w:rsidRPr="0066529A" w:rsidRDefault="0066529A" w:rsidP="0066529A">
      <w:pPr>
        <w:rPr>
          <w:bCs/>
          <w:u w:val="single"/>
        </w:rPr>
      </w:pPr>
      <w:r w:rsidRPr="0066529A">
        <w:rPr>
          <w:sz w:val="16"/>
        </w:rPr>
        <w:t xml:space="preserve">U.S. Policy </w:t>
      </w:r>
      <w:proofErr w:type="gramStart"/>
      <w:r w:rsidRPr="0066529A">
        <w:rPr>
          <w:rStyle w:val="StyleBoldUnderline"/>
        </w:rPr>
        <w:t>The</w:t>
      </w:r>
      <w:proofErr w:type="gramEnd"/>
      <w:r w:rsidRPr="0066529A">
        <w:rPr>
          <w:rStyle w:val="StyleBoldUnderline"/>
        </w:rPr>
        <w:t xml:space="preserve"> United States traditionally has had close relations with Venezuela, a major supplier of foreign oil to the United States, but there has been </w:t>
      </w:r>
      <w:r w:rsidRPr="0066529A">
        <w:rPr>
          <w:rStyle w:val="Emphasis"/>
        </w:rPr>
        <w:t>significant friction</w:t>
      </w:r>
      <w:r w:rsidRPr="0066529A">
        <w:rPr>
          <w:sz w:val="16"/>
        </w:rPr>
        <w:t xml:space="preserve"> with the Chávez government. </w:t>
      </w:r>
      <w:r w:rsidRPr="0066529A">
        <w:rPr>
          <w:rStyle w:val="StyleBoldUnderline"/>
        </w:rPr>
        <w:t xml:space="preserve">For several years, U.S. officials have expressed concerns about human rights, Venezuela’s military arms purchases (largely from Russia), its relations with Cuba and Iran, its efforts to export its brand of populism to other Latin American countries, and the use of Venezuelan territory by Colombian guerrilla and paramilitary forces. Declining Venezuelan cooperation on antidrug and antiterrorism efforts also has been a U.S. concern. Since 2005, Venezuela has been designated annually (by President Bush and President </w:t>
      </w:r>
      <w:r w:rsidRPr="0066529A">
        <w:rPr>
          <w:rStyle w:val="Emphasis"/>
        </w:rPr>
        <w:t>Obama</w:t>
      </w:r>
      <w:r w:rsidRPr="0066529A">
        <w:rPr>
          <w:rStyle w:val="StyleBoldUnderline"/>
        </w:rPr>
        <w:t xml:space="preserve">) as a country that has failed to adhere to its international anti-drug obligations. Since 2006, the De </w:t>
      </w:r>
      <w:proofErr w:type="spellStart"/>
      <w:r w:rsidRPr="0066529A">
        <w:rPr>
          <w:rStyle w:val="StyleBoldUnderline"/>
        </w:rPr>
        <w:t>partment</w:t>
      </w:r>
      <w:proofErr w:type="spellEnd"/>
      <w:r w:rsidRPr="0066529A">
        <w:rPr>
          <w:rStyle w:val="StyleBoldUnderline"/>
        </w:rPr>
        <w:t xml:space="preserve"> of State </w:t>
      </w:r>
      <w:r w:rsidRPr="0066529A">
        <w:rPr>
          <w:rStyle w:val="Emphasis"/>
        </w:rPr>
        <w:t>has prohibited</w:t>
      </w:r>
      <w:r w:rsidRPr="0066529A">
        <w:rPr>
          <w:rStyle w:val="StyleBoldUnderline"/>
        </w:rPr>
        <w:t xml:space="preserve"> the sale of defense articles and </w:t>
      </w:r>
      <w:r w:rsidRPr="0066529A">
        <w:rPr>
          <w:rStyle w:val="Emphasis"/>
        </w:rPr>
        <w:t>services to Venezuela</w:t>
      </w:r>
      <w:r w:rsidRPr="0066529A">
        <w:rPr>
          <w:rStyle w:val="StyleBoldUnderline"/>
        </w:rPr>
        <w:t xml:space="preserve"> because of lack of cooperation on antiterrorism efforts.</w:t>
      </w:r>
    </w:p>
    <w:p w:rsidR="0066529A" w:rsidRPr="0066529A" w:rsidRDefault="0066529A" w:rsidP="0066529A">
      <w:pPr>
        <w:pStyle w:val="Heading4"/>
        <w:rPr>
          <w:rFonts w:cs="Times New Roman"/>
        </w:rPr>
      </w:pPr>
      <w:r w:rsidRPr="0066529A">
        <w:rPr>
          <w:rFonts w:cs="Times New Roman"/>
        </w:rPr>
        <w:t xml:space="preserve">More evidence – the plan would be perceived as an </w:t>
      </w:r>
      <w:r w:rsidRPr="0066529A">
        <w:rPr>
          <w:rFonts w:cs="Times New Roman"/>
          <w:u w:val="single"/>
        </w:rPr>
        <w:t>end-run</w:t>
      </w:r>
      <w:r w:rsidRPr="0066529A">
        <w:rPr>
          <w:rFonts w:cs="Times New Roman"/>
        </w:rPr>
        <w:t xml:space="preserve"> on a bunch of reforms Congress wants before it engages Venezuela – they’d backlash </w:t>
      </w:r>
    </w:p>
    <w:p w:rsidR="0066529A" w:rsidRPr="0066529A" w:rsidRDefault="0066529A" w:rsidP="0066529A">
      <w:pPr>
        <w:rPr>
          <w:b/>
        </w:rPr>
      </w:pPr>
      <w:r w:rsidRPr="0066529A">
        <w:rPr>
          <w:b/>
        </w:rPr>
        <w:t>Sullivan ‘13</w:t>
      </w:r>
    </w:p>
    <w:p w:rsidR="0066529A" w:rsidRPr="0066529A" w:rsidRDefault="0066529A" w:rsidP="0066529A">
      <w:pPr>
        <w:rPr>
          <w:rStyle w:val="StyleStyleBold12pt"/>
        </w:rPr>
      </w:pPr>
      <w:r w:rsidRPr="0066529A">
        <w:rPr>
          <w:rStyle w:val="StyleStyleBold12pt"/>
        </w:rPr>
        <w:t>Specialist in Latin American Affairs (Mark P., 01/10, “Venezuela: Issues for Congress,” http://www.fas.org/sgp/crs/row/R40938.pdf)</w:t>
      </w:r>
    </w:p>
    <w:p w:rsidR="0066529A" w:rsidRPr="0066529A" w:rsidRDefault="0066529A" w:rsidP="0066529A">
      <w:pPr>
        <w:rPr>
          <w:sz w:val="16"/>
        </w:rPr>
      </w:pPr>
      <w:r w:rsidRPr="0066529A">
        <w:rPr>
          <w:sz w:val="16"/>
        </w:rPr>
        <w:t xml:space="preserve">Legislative Initiatives </w:t>
      </w:r>
      <w:r w:rsidRPr="0066529A">
        <w:rPr>
          <w:rStyle w:val="StyleBoldUnderline"/>
        </w:rPr>
        <w:t xml:space="preserve">As in past years, there were </w:t>
      </w:r>
      <w:r w:rsidRPr="0066529A">
        <w:rPr>
          <w:rStyle w:val="Emphasis"/>
        </w:rPr>
        <w:t>concerns in</w:t>
      </w:r>
      <w:r w:rsidRPr="0066529A">
        <w:rPr>
          <w:rStyle w:val="StyleBoldUnderline"/>
        </w:rPr>
        <w:t xml:space="preserve"> the 112 </w:t>
      </w:r>
      <w:proofErr w:type="spellStart"/>
      <w:proofErr w:type="gramStart"/>
      <w:r w:rsidRPr="0066529A">
        <w:rPr>
          <w:rStyle w:val="StyleBoldUnderline"/>
        </w:rPr>
        <w:t>th</w:t>
      </w:r>
      <w:proofErr w:type="spellEnd"/>
      <w:proofErr w:type="gramEnd"/>
      <w:r w:rsidRPr="0066529A">
        <w:rPr>
          <w:rStyle w:val="StyleBoldUnderline"/>
        </w:rPr>
        <w:t xml:space="preserve"> </w:t>
      </w:r>
      <w:r w:rsidRPr="0066529A">
        <w:rPr>
          <w:rStyle w:val="Emphasis"/>
        </w:rPr>
        <w:t>Congress</w:t>
      </w:r>
      <w:r w:rsidRPr="0066529A">
        <w:rPr>
          <w:rStyle w:val="StyleBoldUnderline"/>
        </w:rPr>
        <w:t xml:space="preserve"> regarding the state of Venezuela’s democracy and human rights situation and its deepening relations with Iran, and </w:t>
      </w:r>
      <w:r w:rsidRPr="0066529A">
        <w:rPr>
          <w:rStyle w:val="Emphasis"/>
        </w:rPr>
        <w:t>these concerns will</w:t>
      </w:r>
      <w:r w:rsidRPr="0066529A">
        <w:rPr>
          <w:rStyle w:val="StyleBoldUnderline"/>
        </w:rPr>
        <w:t xml:space="preserve"> likely </w:t>
      </w:r>
      <w:r w:rsidRPr="0066529A">
        <w:rPr>
          <w:rStyle w:val="Emphasis"/>
        </w:rPr>
        <w:t>continue</w:t>
      </w:r>
      <w:r w:rsidRPr="0066529A">
        <w:rPr>
          <w:rStyle w:val="StyleBoldUnderline"/>
        </w:rPr>
        <w:t xml:space="preserve"> in the 113 </w:t>
      </w:r>
      <w:proofErr w:type="spellStart"/>
      <w:r w:rsidRPr="0066529A">
        <w:rPr>
          <w:rStyle w:val="StyleBoldUnderline"/>
        </w:rPr>
        <w:t>th</w:t>
      </w:r>
      <w:proofErr w:type="spellEnd"/>
      <w:r w:rsidRPr="0066529A">
        <w:rPr>
          <w:rStyle w:val="StyleBoldUnderline"/>
        </w:rPr>
        <w:t xml:space="preserve"> Congress. The 112 </w:t>
      </w:r>
      <w:proofErr w:type="spellStart"/>
      <w:proofErr w:type="gramStart"/>
      <w:r w:rsidRPr="0066529A">
        <w:rPr>
          <w:rStyle w:val="StyleBoldUnderline"/>
        </w:rPr>
        <w:t>th</w:t>
      </w:r>
      <w:proofErr w:type="spellEnd"/>
      <w:proofErr w:type="gramEnd"/>
      <w:r w:rsidRPr="0066529A">
        <w:rPr>
          <w:rStyle w:val="StyleBoldUnderline"/>
        </w:rPr>
        <w:t xml:space="preserve"> Congress approved H.R. 3783 (P.L. 112- 220), which requires the Administration to conduct an assessment and present “a strategy to address Iran’s growing hostile presence and activity in the Western Hemisphere.”</w:t>
      </w:r>
      <w:r w:rsidRPr="0066529A">
        <w:rPr>
          <w:sz w:val="16"/>
        </w:rPr>
        <w:t xml:space="preserve"> Other initiatives that were not approved include: H.R. 2542, which would have withheld some assistance to the Organization of American States unless that b </w:t>
      </w:r>
      <w:proofErr w:type="spellStart"/>
      <w:r w:rsidRPr="0066529A">
        <w:rPr>
          <w:sz w:val="16"/>
        </w:rPr>
        <w:t>ody</w:t>
      </w:r>
      <w:proofErr w:type="spellEnd"/>
      <w:r w:rsidRPr="0066529A">
        <w:rPr>
          <w:sz w:val="16"/>
        </w:rPr>
        <w:t xml:space="preserve"> took action to invoke the Inter-American Democratic Charter regarding the status of democracy in Venezuela; H.R. 2583, which included a provision prohibiting aid to the government of Venezuela; and </w:t>
      </w:r>
      <w:proofErr w:type="spellStart"/>
      <w:r w:rsidRPr="0066529A">
        <w:rPr>
          <w:sz w:val="16"/>
        </w:rPr>
        <w:t>H.Res</w:t>
      </w:r>
      <w:proofErr w:type="spellEnd"/>
      <w:r w:rsidRPr="0066529A">
        <w:rPr>
          <w:sz w:val="16"/>
        </w:rPr>
        <w:t>. 247, which would have called on the Secretary of State to designate Venezuela as a state sponsor of terrorism.</w:t>
      </w:r>
    </w:p>
    <w:p w:rsidR="0066529A" w:rsidRPr="0066529A" w:rsidRDefault="0066529A" w:rsidP="0066529A">
      <w:pPr>
        <w:pStyle w:val="Heading4"/>
        <w:rPr>
          <w:rFonts w:cs="Times New Roman"/>
        </w:rPr>
      </w:pPr>
      <w:r w:rsidRPr="0066529A">
        <w:rPr>
          <w:rFonts w:cs="Times New Roman"/>
        </w:rPr>
        <w:t>GOP hates the plan</w:t>
      </w:r>
    </w:p>
    <w:p w:rsidR="0066529A" w:rsidRPr="0066529A" w:rsidRDefault="0066529A" w:rsidP="0066529A">
      <w:pPr>
        <w:rPr>
          <w:sz w:val="16"/>
        </w:rPr>
      </w:pPr>
      <w:r w:rsidRPr="0066529A">
        <w:rPr>
          <w:rStyle w:val="Heading4Char"/>
          <w:rFonts w:eastAsia="Calibri" w:cs="Times New Roman"/>
        </w:rPr>
        <w:t>Ros-Lehtinen 13</w:t>
      </w:r>
      <w:r w:rsidRPr="0066529A">
        <w:rPr>
          <w:sz w:val="16"/>
        </w:rPr>
        <w:t xml:space="preserve"> </w:t>
      </w:r>
    </w:p>
    <w:p w:rsidR="0066529A" w:rsidRPr="0066529A" w:rsidRDefault="0066529A" w:rsidP="0066529A">
      <w:pPr>
        <w:rPr>
          <w:rStyle w:val="StyleStyleBold12pt"/>
        </w:rPr>
      </w:pPr>
      <w:r w:rsidRPr="0066529A">
        <w:rPr>
          <w:rStyle w:val="StyleStyleBold12pt"/>
        </w:rPr>
        <w:t>[Rep. Ileana Ros-Lehtinen, Florida Republican, is chairman of the House Foreign Affairs Subcommittee on the Middle East and North Africa. “ROS-LEHTINEN: Venezuela after Chavez: What comes next?</w:t>
      </w:r>
      <w:proofErr w:type="gramStart"/>
      <w:r w:rsidRPr="0066529A">
        <w:rPr>
          <w:rStyle w:val="StyleStyleBold12pt"/>
        </w:rPr>
        <w:t>”,</w:t>
      </w:r>
      <w:proofErr w:type="gramEnd"/>
      <w:r w:rsidRPr="0066529A">
        <w:rPr>
          <w:rStyle w:val="StyleStyleBold12pt"/>
        </w:rPr>
        <w:t xml:space="preserve"> March 14th, 2013, </w:t>
      </w:r>
      <w:hyperlink r:id="rId37" w:history="1">
        <w:r w:rsidRPr="0066529A">
          <w:rPr>
            <w:rStyle w:val="StyleStyleBold12pt"/>
          </w:rPr>
          <w:t>http://www.washingtontimes.com/news/2013/mar/14/venezuela-after-chavez-what-comes-next/</w:t>
        </w:r>
      </w:hyperlink>
      <w:r w:rsidRPr="0066529A">
        <w:rPr>
          <w:rStyle w:val="StyleStyleBold12pt"/>
        </w:rPr>
        <w:t>]</w:t>
      </w:r>
    </w:p>
    <w:p w:rsidR="0066529A" w:rsidRPr="0066529A" w:rsidRDefault="0066529A" w:rsidP="0066529A">
      <w:pPr>
        <w:rPr>
          <w:sz w:val="16"/>
        </w:rPr>
      </w:pPr>
      <w:r w:rsidRPr="0066529A">
        <w:rPr>
          <w:sz w:val="16"/>
        </w:rPr>
        <w:t xml:space="preserve">Last year, it </w:t>
      </w:r>
      <w:r w:rsidRPr="0066529A">
        <w:rPr>
          <w:rStyle w:val="StyleBoldUnderline"/>
        </w:rPr>
        <w:t>was reported that the Obama administration was seeking to exchange ambassadors in an attempt to normalize relations between the countries</w:t>
      </w:r>
      <w:r w:rsidRPr="0066529A">
        <w:rPr>
          <w:sz w:val="16"/>
        </w:rPr>
        <w:t xml:space="preserve">. </w:t>
      </w:r>
      <w:r w:rsidRPr="0066529A">
        <w:rPr>
          <w:rStyle w:val="Emphasis"/>
        </w:rPr>
        <w:t>The U.S. State Department’s approach was extremely premature</w:t>
      </w:r>
      <w:r w:rsidRPr="0066529A">
        <w:rPr>
          <w:sz w:val="16"/>
        </w:rPr>
        <w:t xml:space="preserve">, </w:t>
      </w:r>
      <w:r w:rsidRPr="0066529A">
        <w:rPr>
          <w:rStyle w:val="StyleBoldUnderline"/>
        </w:rPr>
        <w:t>and it</w:t>
      </w:r>
      <w:r w:rsidRPr="0066529A">
        <w:rPr>
          <w:sz w:val="16"/>
        </w:rPr>
        <w:t xml:space="preserve">, unfortunately, </w:t>
      </w:r>
      <w:r w:rsidRPr="0066529A">
        <w:rPr>
          <w:rStyle w:val="StyleBoldUnderline"/>
        </w:rPr>
        <w:t xml:space="preserve">legitimized Mr. </w:t>
      </w:r>
      <w:proofErr w:type="spellStart"/>
      <w:r w:rsidRPr="0066529A">
        <w:rPr>
          <w:rStyle w:val="StyleBoldUnderline"/>
        </w:rPr>
        <w:t>Maduro</w:t>
      </w:r>
      <w:proofErr w:type="spellEnd"/>
      <w:r w:rsidRPr="0066529A">
        <w:rPr>
          <w:rStyle w:val="StyleBoldUnderline"/>
        </w:rPr>
        <w:t xml:space="preserve"> without even questioning whether the Venezuelan Constitution was being upheld. The Obama administration continued to send mixed messages and to undermine the opposition</w:t>
      </w:r>
      <w:r w:rsidRPr="0066529A">
        <w:rPr>
          <w:sz w:val="16"/>
        </w:rPr>
        <w:t xml:space="preserve"> by sending a delegation to attend Chavez’s funeral </w:t>
      </w:r>
      <w:r w:rsidRPr="0066529A">
        <w:rPr>
          <w:sz w:val="16"/>
        </w:rPr>
        <w:lastRenderedPageBreak/>
        <w:t xml:space="preserve">services last week, alongside enemies of the United States, such as Iranian leader Mahmoud Ahmadinejad. </w:t>
      </w:r>
      <w:r w:rsidRPr="0066529A">
        <w:rPr>
          <w:rStyle w:val="StyleBoldUnderline"/>
        </w:rPr>
        <w:t>Words matter, but actions matter more, and this decision</w:t>
      </w:r>
      <w:r w:rsidRPr="0066529A">
        <w:rPr>
          <w:sz w:val="16"/>
        </w:rPr>
        <w:t xml:space="preserve"> not only sends mixed signals to the people of Venezuela, but </w:t>
      </w:r>
      <w:r w:rsidRPr="0066529A">
        <w:rPr>
          <w:rStyle w:val="StyleBoldUnderline"/>
        </w:rPr>
        <w:t xml:space="preserve">reiterates the failed policy of attempting to re-establish diplomatic relations. </w:t>
      </w:r>
      <w:r w:rsidRPr="0066529A">
        <w:rPr>
          <w:sz w:val="16"/>
        </w:rPr>
        <w:t xml:space="preserve">It is in our best interest if political and economic reforms come to Venezuela, but all signs currently point to the contrary. </w:t>
      </w:r>
      <w:r w:rsidRPr="0066529A">
        <w:rPr>
          <w:rStyle w:val="StyleBoldUnderline"/>
        </w:rPr>
        <w:t xml:space="preserve">As the leader of the </w:t>
      </w:r>
      <w:proofErr w:type="spellStart"/>
      <w:r w:rsidRPr="0066529A">
        <w:rPr>
          <w:rStyle w:val="StyleBoldUnderline"/>
        </w:rPr>
        <w:t>Chavista</w:t>
      </w:r>
      <w:proofErr w:type="spellEnd"/>
      <w:r w:rsidRPr="0066529A">
        <w:rPr>
          <w:rStyle w:val="StyleBoldUnderline"/>
        </w:rPr>
        <w:t xml:space="preserve"> movement, Mr. </w:t>
      </w:r>
      <w:proofErr w:type="spellStart"/>
      <w:r w:rsidRPr="0066529A">
        <w:rPr>
          <w:rStyle w:val="StyleBoldUnderline"/>
        </w:rPr>
        <w:t>Maduro</w:t>
      </w:r>
      <w:proofErr w:type="spellEnd"/>
      <w:r w:rsidRPr="0066529A">
        <w:rPr>
          <w:rStyle w:val="StyleBoldUnderline"/>
        </w:rPr>
        <w:t xml:space="preserve"> could potentially be worse for the Venezuelan people and for U.S. national security interests</w:t>
      </w:r>
      <w:r w:rsidRPr="0066529A">
        <w:rPr>
          <w:sz w:val="16"/>
        </w:rPr>
        <w:t xml:space="preserve">. Mr. </w:t>
      </w:r>
      <w:proofErr w:type="spellStart"/>
      <w:r w:rsidRPr="0066529A">
        <w:rPr>
          <w:sz w:val="16"/>
        </w:rPr>
        <w:t>Maduro</w:t>
      </w:r>
      <w:proofErr w:type="spellEnd"/>
      <w:r w:rsidRPr="0066529A">
        <w:rPr>
          <w:sz w:val="16"/>
        </w:rPr>
        <w:t xml:space="preserve"> still controls all branches of government, stifles free speech and was indoctrinated with socialist ideology. He has traveled to Tehran and has strong ties with Iran, supports the Assad regime in Syria and has become a lap dog for Cuba’s Castro brothers.</w:t>
      </w:r>
    </w:p>
    <w:p w:rsidR="0066529A" w:rsidRPr="0066529A" w:rsidRDefault="0066529A" w:rsidP="0066529A">
      <w:pPr>
        <w:rPr>
          <w:sz w:val="16"/>
        </w:rPr>
      </w:pPr>
    </w:p>
    <w:p w:rsidR="0066529A" w:rsidRPr="0066529A" w:rsidRDefault="0066529A" w:rsidP="0066529A">
      <w:pPr>
        <w:rPr>
          <w:sz w:val="16"/>
        </w:rPr>
      </w:pPr>
    </w:p>
    <w:p w:rsidR="0066529A" w:rsidRPr="0066529A" w:rsidRDefault="0066529A" w:rsidP="0066529A">
      <w:pPr>
        <w:pStyle w:val="Heading3"/>
        <w:rPr>
          <w:rFonts w:cs="Times New Roman"/>
        </w:rPr>
      </w:pPr>
      <w:bookmarkStart w:id="10" w:name="_Toc235174748"/>
      <w:r w:rsidRPr="0066529A">
        <w:rPr>
          <w:rFonts w:cs="Times New Roman"/>
        </w:rPr>
        <w:lastRenderedPageBreak/>
        <w:t>Laundry List</w:t>
      </w:r>
      <w:bookmarkEnd w:id="10"/>
    </w:p>
    <w:p w:rsidR="0066529A" w:rsidRPr="0066529A" w:rsidRDefault="0066529A" w:rsidP="0066529A">
      <w:pPr>
        <w:pStyle w:val="Heading4"/>
        <w:rPr>
          <w:rFonts w:cs="Times New Roman"/>
        </w:rPr>
      </w:pPr>
      <w:r w:rsidRPr="0066529A">
        <w:rPr>
          <w:rFonts w:cs="Times New Roman"/>
        </w:rPr>
        <w:t>Our GOP, Appeasement, Cuba Lobby, Committee and Rubio Links</w:t>
      </w:r>
    </w:p>
    <w:p w:rsidR="0066529A" w:rsidRPr="0066529A" w:rsidRDefault="0066529A" w:rsidP="0066529A">
      <w:pPr>
        <w:rPr>
          <w:rStyle w:val="StyleStyleBold12pt"/>
        </w:rPr>
      </w:pPr>
      <w:proofErr w:type="spellStart"/>
      <w:r w:rsidRPr="0066529A">
        <w:rPr>
          <w:rStyle w:val="StyleStyleBold12pt"/>
        </w:rPr>
        <w:t>Mazzei</w:t>
      </w:r>
      <w:proofErr w:type="spellEnd"/>
      <w:r w:rsidRPr="0066529A">
        <w:rPr>
          <w:rStyle w:val="StyleStyleBold12pt"/>
        </w:rPr>
        <w:t>, 12</w:t>
      </w:r>
    </w:p>
    <w:p w:rsidR="0066529A" w:rsidRPr="0066529A" w:rsidRDefault="0066529A" w:rsidP="0066529A">
      <w:pPr>
        <w:rPr>
          <w:sz w:val="16"/>
        </w:rPr>
      </w:pPr>
      <w:r w:rsidRPr="0066529A">
        <w:rPr>
          <w:sz w:val="16"/>
        </w:rPr>
        <w:t xml:space="preserve">Patricia, and Erika </w:t>
      </w:r>
      <w:proofErr w:type="spellStart"/>
      <w:r w:rsidRPr="0066529A">
        <w:rPr>
          <w:sz w:val="16"/>
        </w:rPr>
        <w:t>Bolstad</w:t>
      </w:r>
      <w:proofErr w:type="spellEnd"/>
      <w:r w:rsidRPr="0066529A">
        <w:rPr>
          <w:sz w:val="16"/>
        </w:rPr>
        <w:t xml:space="preserve">, Miami Herald, 7/11/12, </w:t>
      </w:r>
      <w:hyperlink r:id="rId38" w:history="1">
        <w:r w:rsidRPr="0066529A">
          <w:rPr>
            <w:rStyle w:val="Hyperlink"/>
            <w:sz w:val="16"/>
          </w:rPr>
          <w:t>http://www.miamiherald.com/2012/07/11/v-fullstory/2891728/republicans-attack-obama-for-chavez.html</w:t>
        </w:r>
      </w:hyperlink>
    </w:p>
    <w:p w:rsidR="0066529A" w:rsidRPr="0066529A" w:rsidRDefault="0066529A" w:rsidP="0066529A">
      <w:pPr>
        <w:rPr>
          <w:sz w:val="16"/>
        </w:rPr>
      </w:pPr>
    </w:p>
    <w:p w:rsidR="0066529A" w:rsidRPr="0066529A" w:rsidRDefault="0066529A" w:rsidP="0066529A">
      <w:pPr>
        <w:rPr>
          <w:sz w:val="16"/>
        </w:rPr>
      </w:pPr>
      <w:r w:rsidRPr="0066529A">
        <w:rPr>
          <w:sz w:val="16"/>
        </w:rPr>
        <w:t xml:space="preserve">Mitt Romney, </w:t>
      </w:r>
      <w:r w:rsidRPr="0066529A">
        <w:rPr>
          <w:rStyle w:val="StyleBoldUnderline"/>
        </w:rPr>
        <w:t xml:space="preserve">GOP </w:t>
      </w:r>
      <w:r w:rsidRPr="0066529A">
        <w:rPr>
          <w:rStyle w:val="Emphasis"/>
        </w:rPr>
        <w:t xml:space="preserve">howl </w:t>
      </w:r>
      <w:r w:rsidRPr="0066529A">
        <w:rPr>
          <w:rStyle w:val="StyleBoldUnderline"/>
        </w:rPr>
        <w:t>over</w:t>
      </w:r>
      <w:r w:rsidRPr="0066529A">
        <w:rPr>
          <w:sz w:val="16"/>
        </w:rPr>
        <w:t xml:space="preserve"> President Barack </w:t>
      </w:r>
      <w:r w:rsidRPr="0066529A">
        <w:rPr>
          <w:rStyle w:val="StyleBoldUnderline"/>
        </w:rPr>
        <w:t xml:space="preserve">Obama’s remark </w:t>
      </w:r>
      <w:r w:rsidRPr="0066529A">
        <w:rPr>
          <w:sz w:val="16"/>
        </w:rPr>
        <w:t xml:space="preserve">about Hugo Chávez </w:t>
      </w:r>
      <w:r w:rsidRPr="0066529A">
        <w:rPr>
          <w:rStyle w:val="StyleBoldUnderline"/>
        </w:rPr>
        <w:t>Republicans criticize</w:t>
      </w:r>
      <w:r w:rsidRPr="0066529A">
        <w:rPr>
          <w:sz w:val="16"/>
        </w:rPr>
        <w:t xml:space="preserve"> President </w:t>
      </w:r>
      <w:r w:rsidRPr="0066529A">
        <w:rPr>
          <w:rStyle w:val="StyleBoldUnderline"/>
        </w:rPr>
        <w:t>Obama for saying Venezuelan President</w:t>
      </w:r>
      <w:r w:rsidRPr="0066529A">
        <w:rPr>
          <w:sz w:val="16"/>
        </w:rPr>
        <w:t xml:space="preserve"> Hugo Chávez </w:t>
      </w:r>
      <w:r w:rsidRPr="0066529A">
        <w:rPr>
          <w:rStyle w:val="StyleBoldUnderline"/>
        </w:rPr>
        <w:t>has not threatened U.S. national security.</w:t>
      </w:r>
      <w:r w:rsidRPr="0066529A">
        <w:rPr>
          <w:sz w:val="16"/>
        </w:rPr>
        <w:t xml:space="preserve"> The region’s experts, however, side with Obama. </w:t>
      </w:r>
      <w:r w:rsidRPr="0066529A">
        <w:rPr>
          <w:rStyle w:val="StyleBoldUnderline"/>
        </w:rPr>
        <w:t>Republicans, led by</w:t>
      </w:r>
      <w:r w:rsidRPr="0066529A">
        <w:rPr>
          <w:sz w:val="16"/>
        </w:rPr>
        <w:t xml:space="preserve"> Mitt </w:t>
      </w:r>
      <w:r w:rsidRPr="0066529A">
        <w:rPr>
          <w:rStyle w:val="StyleBoldUnderline"/>
        </w:rPr>
        <w:t>Romney and</w:t>
      </w:r>
      <w:r w:rsidRPr="0066529A">
        <w:rPr>
          <w:sz w:val="16"/>
        </w:rPr>
        <w:t xml:space="preserve"> Florida Sen. Marco </w:t>
      </w:r>
      <w:r w:rsidRPr="0066529A">
        <w:rPr>
          <w:rStyle w:val="StyleBoldUnderline"/>
        </w:rPr>
        <w:t xml:space="preserve">Rubio, </w:t>
      </w:r>
      <w:r w:rsidRPr="0066529A">
        <w:rPr>
          <w:rStyle w:val="Emphasis"/>
        </w:rPr>
        <w:t xml:space="preserve">pounced </w:t>
      </w:r>
      <w:r w:rsidRPr="0066529A">
        <w:rPr>
          <w:rStyle w:val="StyleBoldUnderline"/>
        </w:rPr>
        <w:t>on</w:t>
      </w:r>
      <w:r w:rsidRPr="0066529A">
        <w:rPr>
          <w:sz w:val="16"/>
        </w:rPr>
        <w:t xml:space="preserve"> President Barack </w:t>
      </w:r>
      <w:r w:rsidRPr="0066529A">
        <w:rPr>
          <w:rStyle w:val="StyleBoldUnderline"/>
        </w:rPr>
        <w:t xml:space="preserve">Obama </w:t>
      </w:r>
      <w:r w:rsidRPr="0066529A">
        <w:rPr>
          <w:sz w:val="16"/>
        </w:rPr>
        <w:t xml:space="preserve">on Wednesday </w:t>
      </w:r>
      <w:r w:rsidRPr="0066529A">
        <w:rPr>
          <w:rStyle w:val="StyleBoldUnderline"/>
        </w:rPr>
        <w:t>after he told</w:t>
      </w:r>
      <w:r w:rsidRPr="0066529A">
        <w:rPr>
          <w:sz w:val="16"/>
        </w:rPr>
        <w:t xml:space="preserve"> a Miami TV anchor </w:t>
      </w:r>
      <w:r w:rsidRPr="0066529A">
        <w:rPr>
          <w:rStyle w:val="StyleBoldUnderline"/>
        </w:rPr>
        <w:t>that Venezuelan</w:t>
      </w:r>
      <w:r w:rsidRPr="0066529A">
        <w:rPr>
          <w:sz w:val="16"/>
        </w:rPr>
        <w:t xml:space="preserve"> </w:t>
      </w:r>
      <w:r w:rsidRPr="0066529A">
        <w:rPr>
          <w:rStyle w:val="StyleBoldUnderline"/>
        </w:rPr>
        <w:t>President</w:t>
      </w:r>
      <w:r w:rsidRPr="0066529A">
        <w:rPr>
          <w:sz w:val="16"/>
        </w:rPr>
        <w:t xml:space="preserve"> Hugo Chávez </w:t>
      </w:r>
      <w:r w:rsidRPr="0066529A">
        <w:rPr>
          <w:rStyle w:val="StyleBoldUnderline"/>
        </w:rPr>
        <w:t>does not pose a “serious” national security threat</w:t>
      </w:r>
      <w:r w:rsidRPr="0066529A">
        <w:rPr>
          <w:sz w:val="16"/>
        </w:rPr>
        <w:t xml:space="preserve"> to the United States. </w:t>
      </w:r>
      <w:r w:rsidRPr="0066529A">
        <w:rPr>
          <w:rStyle w:val="Emphasis"/>
        </w:rPr>
        <w:t>Republicans wasted no time</w:t>
      </w:r>
      <w:r w:rsidRPr="0066529A">
        <w:rPr>
          <w:rStyle w:val="StyleBoldUnderline"/>
        </w:rPr>
        <w:t xml:space="preserve"> in firing up a key South Florida constituency coveted by</w:t>
      </w:r>
      <w:r w:rsidRPr="0066529A">
        <w:rPr>
          <w:sz w:val="16"/>
        </w:rPr>
        <w:t xml:space="preserve"> both Romney and </w:t>
      </w:r>
      <w:r w:rsidRPr="0066529A">
        <w:rPr>
          <w:rStyle w:val="StyleBoldUnderline"/>
        </w:rPr>
        <w:t xml:space="preserve">Obama: Cuban-American voters </w:t>
      </w:r>
      <w:r w:rsidRPr="0066529A">
        <w:rPr>
          <w:sz w:val="16"/>
        </w:rPr>
        <w:t xml:space="preserve">who </w:t>
      </w:r>
      <w:r w:rsidRPr="0066529A">
        <w:rPr>
          <w:rStyle w:val="Emphasis"/>
        </w:rPr>
        <w:t xml:space="preserve">hate </w:t>
      </w:r>
      <w:r w:rsidRPr="0066529A">
        <w:rPr>
          <w:rStyle w:val="StyleBoldUnderline"/>
        </w:rPr>
        <w:t>Chávez for</w:t>
      </w:r>
      <w:r w:rsidRPr="0066529A">
        <w:rPr>
          <w:sz w:val="16"/>
        </w:rPr>
        <w:t xml:space="preserve"> his </w:t>
      </w:r>
      <w:r w:rsidRPr="0066529A">
        <w:rPr>
          <w:rStyle w:val="StyleBoldUnderline"/>
        </w:rPr>
        <w:t>close ties to the Castro regime in Cuba</w:t>
      </w:r>
      <w:r w:rsidRPr="0066529A">
        <w:rPr>
          <w:sz w:val="16"/>
        </w:rPr>
        <w:t xml:space="preserve">. “President </w:t>
      </w:r>
      <w:r w:rsidRPr="0066529A">
        <w:rPr>
          <w:rStyle w:val="StyleBoldUnderline"/>
        </w:rPr>
        <w:t>Obama hasn’t been paying attention if he thinks that</w:t>
      </w:r>
      <w:r w:rsidRPr="0066529A">
        <w:rPr>
          <w:sz w:val="16"/>
        </w:rPr>
        <w:t xml:space="preserve"> Hugo </w:t>
      </w:r>
      <w:r w:rsidRPr="0066529A">
        <w:rPr>
          <w:rStyle w:val="StyleBoldUnderline"/>
        </w:rPr>
        <w:t>Chávez, with buddies like the regimes in Cuba, Iran, and Syria, drug cartels, arms traffickers, and extremist groups, is not a threat to the U</w:t>
      </w:r>
      <w:r w:rsidRPr="0066529A">
        <w:rPr>
          <w:sz w:val="16"/>
        </w:rPr>
        <w:t xml:space="preserve">nited </w:t>
      </w:r>
      <w:r w:rsidRPr="0066529A">
        <w:rPr>
          <w:rStyle w:val="StyleBoldUnderline"/>
        </w:rPr>
        <w:t>S</w:t>
      </w:r>
      <w:r w:rsidRPr="0066529A">
        <w:rPr>
          <w:sz w:val="16"/>
        </w:rPr>
        <w:t xml:space="preserve">tates,” </w:t>
      </w:r>
      <w:r w:rsidRPr="0066529A">
        <w:rPr>
          <w:rStyle w:val="StyleBoldUnderline"/>
        </w:rPr>
        <w:t xml:space="preserve">said </w:t>
      </w:r>
      <w:r w:rsidRPr="0066529A">
        <w:rPr>
          <w:sz w:val="16"/>
        </w:rPr>
        <w:t xml:space="preserve">Rep. Ileana Ros-Lehtinen of Miami, </w:t>
      </w:r>
      <w:r w:rsidRPr="0066529A">
        <w:rPr>
          <w:rStyle w:val="StyleBoldUnderline"/>
        </w:rPr>
        <w:t>chair</w:t>
      </w:r>
      <w:r w:rsidRPr="0066529A">
        <w:rPr>
          <w:sz w:val="16"/>
        </w:rPr>
        <w:t xml:space="preserve">woman </w:t>
      </w:r>
      <w:r w:rsidRPr="0066529A">
        <w:rPr>
          <w:rStyle w:val="StyleBoldUnderline"/>
        </w:rPr>
        <w:t>of the House Foreign Affairs committee</w:t>
      </w:r>
      <w:r w:rsidRPr="0066529A">
        <w:rPr>
          <w:sz w:val="16"/>
        </w:rPr>
        <w:t xml:space="preserve"> and co-chair of Romney’s National Hispanic Steering Committee. “</w:t>
      </w:r>
      <w:r w:rsidRPr="0066529A">
        <w:rPr>
          <w:rStyle w:val="StyleBoldUnderline"/>
        </w:rPr>
        <w:t xml:space="preserve">I am </w:t>
      </w:r>
      <w:r w:rsidRPr="0066529A">
        <w:rPr>
          <w:rStyle w:val="Emphasis"/>
        </w:rPr>
        <w:t>deeply disappointed</w:t>
      </w:r>
      <w:r w:rsidRPr="0066529A">
        <w:rPr>
          <w:rStyle w:val="StyleBoldUnderline"/>
        </w:rPr>
        <w:t xml:space="preserve"> that this administration continues to bury its head in the sand about threats to U.S. security</w:t>
      </w:r>
      <w:r w:rsidRPr="0066529A">
        <w:rPr>
          <w:sz w:val="16"/>
        </w:rPr>
        <w:t xml:space="preserve">, our interests, and our allies.” </w:t>
      </w:r>
      <w:r w:rsidRPr="0066529A">
        <w:rPr>
          <w:rStyle w:val="Emphasis"/>
        </w:rPr>
        <w:t>Rubio said Obama “has been living under a rock</w:t>
      </w:r>
      <w:r w:rsidRPr="0066529A">
        <w:rPr>
          <w:sz w:val="16"/>
        </w:rPr>
        <w:t xml:space="preserve">” when it comes to Chávez, </w:t>
      </w:r>
      <w:r w:rsidRPr="0066529A">
        <w:rPr>
          <w:rStyle w:val="StyleBoldUnderline"/>
        </w:rPr>
        <w:t xml:space="preserve">and said the president “continues to display an alarmingly naïve understanding of the challenges and opportunities we face in the western hemisphere.” Other </w:t>
      </w:r>
      <w:r w:rsidRPr="0066529A">
        <w:rPr>
          <w:rStyle w:val="Emphasis"/>
        </w:rPr>
        <w:t>Cuban-American lawmakers issued statements in the same critical vein</w:t>
      </w:r>
      <w:r w:rsidRPr="0066529A">
        <w:rPr>
          <w:rStyle w:val="StyleBoldUnderline"/>
        </w:rPr>
        <w:t xml:space="preserve">, </w:t>
      </w:r>
      <w:r w:rsidRPr="0066529A">
        <w:rPr>
          <w:sz w:val="16"/>
        </w:rPr>
        <w:t xml:space="preserve">and Senate candidate Connie Mack, a </w:t>
      </w:r>
      <w:r w:rsidRPr="0066529A">
        <w:rPr>
          <w:rStyle w:val="StyleBoldUnderline"/>
        </w:rPr>
        <w:t>Republican congressman</w:t>
      </w:r>
      <w:r w:rsidRPr="0066529A">
        <w:rPr>
          <w:sz w:val="16"/>
        </w:rPr>
        <w:t xml:space="preserve"> from Fort Myers, </w:t>
      </w:r>
      <w:r w:rsidRPr="0066529A">
        <w:rPr>
          <w:rStyle w:val="StyleBoldUnderline"/>
        </w:rPr>
        <w:t>tied his opponent</w:t>
      </w:r>
      <w:r w:rsidRPr="0066529A">
        <w:rPr>
          <w:sz w:val="16"/>
        </w:rPr>
        <w:t xml:space="preserve"> Sen. Bill Nelson, D-Fla., </w:t>
      </w:r>
      <w:r w:rsidRPr="0066529A">
        <w:rPr>
          <w:rStyle w:val="StyleBoldUnderline"/>
        </w:rPr>
        <w:t xml:space="preserve">to the president’s remarks. </w:t>
      </w:r>
      <w:r w:rsidRPr="0066529A">
        <w:rPr>
          <w:sz w:val="16"/>
        </w:rPr>
        <w:t xml:space="preserve">Experts in the region, though, called Obama’s comments reasonable. Chávez is “certifiable,” with a tremendous ego fueled by the power that comes from sitting on vast oil reserves — but he’s not as dangerous as the leaders of other less friendly regimes, said Riordan </w:t>
      </w:r>
      <w:proofErr w:type="spellStart"/>
      <w:r w:rsidRPr="0066529A">
        <w:rPr>
          <w:sz w:val="16"/>
        </w:rPr>
        <w:t>Roett</w:t>
      </w:r>
      <w:proofErr w:type="spellEnd"/>
      <w:r w:rsidRPr="0066529A">
        <w:rPr>
          <w:sz w:val="16"/>
        </w:rPr>
        <w:t xml:space="preserve">, the director of Latin American Studies Program at the School of Advanced International Studies at The Johns Hopkins University. </w:t>
      </w:r>
      <w:r w:rsidRPr="0066529A">
        <w:rPr>
          <w:rStyle w:val="StyleBoldUnderline"/>
        </w:rPr>
        <w:t>The Republican criticism is</w:t>
      </w:r>
      <w:r w:rsidRPr="0066529A">
        <w:rPr>
          <w:sz w:val="16"/>
        </w:rPr>
        <w:t xml:space="preserve"> “just </w:t>
      </w:r>
      <w:r w:rsidRPr="0066529A">
        <w:rPr>
          <w:rStyle w:val="StyleBoldUnderline"/>
        </w:rPr>
        <w:t xml:space="preserve">pure </w:t>
      </w:r>
      <w:r w:rsidRPr="0066529A">
        <w:rPr>
          <w:sz w:val="16"/>
        </w:rPr>
        <w:t xml:space="preserve">electoral </w:t>
      </w:r>
      <w:r w:rsidRPr="0066529A">
        <w:rPr>
          <w:rStyle w:val="StyleBoldUnderline"/>
        </w:rPr>
        <w:t>politics,</w:t>
      </w:r>
      <w:r w:rsidRPr="0066529A">
        <w:rPr>
          <w:sz w:val="16"/>
        </w:rPr>
        <w:t xml:space="preserve">” </w:t>
      </w:r>
      <w:proofErr w:type="spellStart"/>
      <w:r w:rsidRPr="0066529A">
        <w:rPr>
          <w:sz w:val="16"/>
        </w:rPr>
        <w:t>Roett</w:t>
      </w:r>
      <w:proofErr w:type="spellEnd"/>
      <w:r w:rsidRPr="0066529A">
        <w:rPr>
          <w:sz w:val="16"/>
        </w:rPr>
        <w:t xml:space="preserve"> said. “He poses no security threat to the United States or anyone else,” </w:t>
      </w:r>
      <w:proofErr w:type="spellStart"/>
      <w:r w:rsidRPr="0066529A">
        <w:rPr>
          <w:sz w:val="16"/>
        </w:rPr>
        <w:t>Roett</w:t>
      </w:r>
      <w:proofErr w:type="spellEnd"/>
      <w:r w:rsidRPr="0066529A">
        <w:rPr>
          <w:sz w:val="16"/>
        </w:rPr>
        <w:t xml:space="preserve"> said. “Hugo Chávez is not going to attack us, he’s not going to occupy our embassy, </w:t>
      </w:r>
      <w:proofErr w:type="gramStart"/>
      <w:r w:rsidRPr="0066529A">
        <w:rPr>
          <w:sz w:val="16"/>
        </w:rPr>
        <w:t>he’s</w:t>
      </w:r>
      <w:proofErr w:type="gramEnd"/>
      <w:r w:rsidRPr="0066529A">
        <w:rPr>
          <w:sz w:val="16"/>
        </w:rPr>
        <w:t xml:space="preserve"> not going to bomb U.S. planes arriving in Caracas at </w:t>
      </w:r>
      <w:proofErr w:type="spellStart"/>
      <w:r w:rsidRPr="0066529A">
        <w:rPr>
          <w:sz w:val="16"/>
        </w:rPr>
        <w:t>Maiquetía</w:t>
      </w:r>
      <w:proofErr w:type="spellEnd"/>
      <w:r w:rsidRPr="0066529A">
        <w:rPr>
          <w:sz w:val="16"/>
        </w:rPr>
        <w:t xml:space="preserve"> Airport. He is a loudmouth who enjoys listening to himself, and has built up on the basis of oil revenue, a very, very populist, dependent regime that can’t deliver on basic services, on goods and commodities to his own people.” Here’s what Obama told Oscar </w:t>
      </w:r>
      <w:proofErr w:type="spellStart"/>
      <w:r w:rsidRPr="0066529A">
        <w:rPr>
          <w:sz w:val="16"/>
        </w:rPr>
        <w:t>Haza</w:t>
      </w:r>
      <w:proofErr w:type="spellEnd"/>
      <w:r w:rsidRPr="0066529A">
        <w:rPr>
          <w:sz w:val="16"/>
        </w:rPr>
        <w:t xml:space="preserve">, a Spanish-language broadcast journalist and anchor in an interview with Obama that aired Tuesday night on A Mano </w:t>
      </w:r>
      <w:proofErr w:type="spellStart"/>
      <w:r w:rsidRPr="0066529A">
        <w:rPr>
          <w:sz w:val="16"/>
        </w:rPr>
        <w:t>Limpia</w:t>
      </w:r>
      <w:proofErr w:type="spellEnd"/>
      <w:r w:rsidRPr="0066529A">
        <w:rPr>
          <w:sz w:val="16"/>
        </w:rPr>
        <w:t xml:space="preserve"> (which roughly translates to “The Gloves Are Off”), </w:t>
      </w:r>
      <w:proofErr w:type="spellStart"/>
      <w:r w:rsidRPr="0066529A">
        <w:rPr>
          <w:sz w:val="16"/>
        </w:rPr>
        <w:t>Haza’s</w:t>
      </w:r>
      <w:proofErr w:type="spellEnd"/>
      <w:r w:rsidRPr="0066529A">
        <w:rPr>
          <w:sz w:val="16"/>
        </w:rPr>
        <w:t xml:space="preserve"> nightly show on WJAN-Channel 41: “We’re always concerned about Iran engaging in destabilizing activity around the globe,” Obama said. “But overall my sense is that what Mr. Chávez has done over the last several years has not had a serious national security impact on us. We have to be vigilant. My main concern when it comes to Venezuela is having the Venezuelan people have a voice in their affairs, and that you end up ultimately having fair and free elections, which we don’t always see.” </w:t>
      </w:r>
      <w:r w:rsidRPr="0066529A">
        <w:rPr>
          <w:rStyle w:val="StyleBoldUnderline"/>
        </w:rPr>
        <w:t>Romney called Obama’s comment “stunning and shocking” and said i</w:t>
      </w:r>
      <w:r w:rsidRPr="0066529A">
        <w:rPr>
          <w:sz w:val="16"/>
        </w:rPr>
        <w:t xml:space="preserve">n statement </w:t>
      </w:r>
      <w:r w:rsidRPr="0066529A">
        <w:rPr>
          <w:rStyle w:val="StyleBoldUnderline"/>
        </w:rPr>
        <w:t xml:space="preserve">it’s a sign of “a </w:t>
      </w:r>
      <w:r w:rsidRPr="0066529A">
        <w:rPr>
          <w:rStyle w:val="Emphasis"/>
        </w:rPr>
        <w:t>pattern of weakness”</w:t>
      </w:r>
      <w:r w:rsidRPr="0066529A">
        <w:rPr>
          <w:rStyle w:val="StyleBoldUnderline"/>
        </w:rPr>
        <w:t xml:space="preserve"> in the president’s foreign policy. </w:t>
      </w:r>
      <w:r w:rsidRPr="0066529A">
        <w:rPr>
          <w:sz w:val="16"/>
        </w:rPr>
        <w:t>“</w:t>
      </w:r>
      <w:r w:rsidRPr="0066529A">
        <w:rPr>
          <w:rStyle w:val="StyleBoldUnderline"/>
        </w:rPr>
        <w:t>It is disturbing to see him downplaying the threat posed to U.S. interests by a regime that openly wishes us ill,” Romney said</w:t>
      </w:r>
      <w:r w:rsidRPr="0066529A">
        <w:rPr>
          <w:sz w:val="16"/>
        </w:rPr>
        <w:t xml:space="preserve">. “Hugo Chávez has provided safe haven to drug kingpins, encouraged regional terrorist organizations that threaten our allies like Colombia, has strengthened military ties with Iran and helped it evade sanctions, and has allowed a Hezbollah presence within his country’s borders.” White House press secretary Jay Carney declined to answer questions about the president’s remarks. The president’s campaign spokesman, Ben </w:t>
      </w:r>
      <w:proofErr w:type="spellStart"/>
      <w:r w:rsidRPr="0066529A">
        <w:rPr>
          <w:sz w:val="16"/>
        </w:rPr>
        <w:t>LaBolt</w:t>
      </w:r>
      <w:proofErr w:type="spellEnd"/>
      <w:r w:rsidRPr="0066529A">
        <w:rPr>
          <w:sz w:val="16"/>
        </w:rPr>
        <w:t xml:space="preserve">, said Romney is only “playing into the hands of Chávez” and his “outdated rhetoric” by giving him any attention. “Because of President Obama’s leadership, our position in the Americas is much stronger today than before he took office,” </w:t>
      </w:r>
      <w:proofErr w:type="spellStart"/>
      <w:r w:rsidRPr="0066529A">
        <w:rPr>
          <w:sz w:val="16"/>
        </w:rPr>
        <w:t>LaBolt</w:t>
      </w:r>
      <w:proofErr w:type="spellEnd"/>
      <w:r w:rsidRPr="0066529A">
        <w:rPr>
          <w:sz w:val="16"/>
        </w:rPr>
        <w:t xml:space="preserve"> said. “At the same time, Hugo Chávez has become increasingly marginalized and his influence has waned. It’s baffling that Mitt Romney is so scared of a leader like Chávez whose power is fading, while Romney continues to remain silent about how to confront al-Qaeda or how to bring our troops home from Afghanistan.” Michael </w:t>
      </w:r>
      <w:r w:rsidRPr="0066529A">
        <w:rPr>
          <w:rStyle w:val="StyleBoldUnderline"/>
        </w:rPr>
        <w:t>Shifter, president of</w:t>
      </w:r>
      <w:r w:rsidRPr="0066529A">
        <w:rPr>
          <w:sz w:val="16"/>
        </w:rPr>
        <w:t xml:space="preserve"> the Washington D.C.-based think tank </w:t>
      </w:r>
      <w:r w:rsidRPr="0066529A">
        <w:rPr>
          <w:rStyle w:val="StyleBoldUnderline"/>
        </w:rPr>
        <w:t>Inter-American Dialogue, cautioned that it’s up to the president to judge</w:t>
      </w:r>
      <w:r w:rsidRPr="0066529A">
        <w:rPr>
          <w:sz w:val="16"/>
        </w:rPr>
        <w:t xml:space="preserve"> in an election year </w:t>
      </w:r>
      <w:r w:rsidRPr="0066529A">
        <w:rPr>
          <w:rStyle w:val="StyleBoldUnderline"/>
        </w:rPr>
        <w:t xml:space="preserve">whether it’s </w:t>
      </w:r>
      <w:r w:rsidRPr="0066529A">
        <w:rPr>
          <w:rStyle w:val="Emphasis"/>
        </w:rPr>
        <w:t>politically smart to talk about Chávez in a way that draws such heated Republican response</w:t>
      </w:r>
      <w:r w:rsidRPr="0066529A">
        <w:rPr>
          <w:sz w:val="16"/>
        </w:rPr>
        <w:t xml:space="preserve"> in South Florida — especially considering how valuable the swing state’s votes are to Obama’s prospects.</w:t>
      </w:r>
    </w:p>
    <w:p w:rsidR="0066529A" w:rsidRPr="0066529A" w:rsidRDefault="0066529A" w:rsidP="0066529A">
      <w:pPr>
        <w:rPr>
          <w:sz w:val="16"/>
        </w:rPr>
      </w:pPr>
    </w:p>
    <w:p w:rsidR="0066529A" w:rsidRPr="0066529A" w:rsidRDefault="0066529A" w:rsidP="0066529A">
      <w:pPr>
        <w:pStyle w:val="Heading3"/>
        <w:rPr>
          <w:rFonts w:cs="Times New Roman"/>
        </w:rPr>
      </w:pPr>
      <w:bookmarkStart w:id="11" w:name="_Toc235174749"/>
      <w:r w:rsidRPr="0066529A">
        <w:rPr>
          <w:rFonts w:cs="Times New Roman"/>
        </w:rPr>
        <w:lastRenderedPageBreak/>
        <w:t>Appeasement/Congress Links</w:t>
      </w:r>
      <w:bookmarkEnd w:id="11"/>
    </w:p>
    <w:p w:rsidR="0066529A" w:rsidRPr="0066529A" w:rsidRDefault="0066529A" w:rsidP="0066529A">
      <w:pPr>
        <w:pStyle w:val="Heading4"/>
        <w:rPr>
          <w:rFonts w:cs="Times New Roman"/>
        </w:rPr>
      </w:pPr>
      <w:proofErr w:type="gramStart"/>
      <w:r w:rsidRPr="0066529A">
        <w:rPr>
          <w:rFonts w:cs="Times New Roman"/>
        </w:rPr>
        <w:t>sparks</w:t>
      </w:r>
      <w:proofErr w:type="gramEnd"/>
      <w:r w:rsidRPr="0066529A">
        <w:rPr>
          <w:rFonts w:cs="Times New Roman"/>
        </w:rPr>
        <w:t xml:space="preserve"> fierce congressional fight  - </w:t>
      </w:r>
      <w:r w:rsidRPr="0066529A">
        <w:rPr>
          <w:rFonts w:cs="Times New Roman"/>
          <w:i/>
          <w:u w:val="single"/>
        </w:rPr>
        <w:t>extremists control Venezuela debate</w:t>
      </w:r>
      <w:r w:rsidRPr="0066529A">
        <w:rPr>
          <w:rFonts w:cs="Times New Roman"/>
        </w:rPr>
        <w:t xml:space="preserve"> and anything short of confrontation gets viewed as appeasement</w:t>
      </w:r>
    </w:p>
    <w:p w:rsidR="0066529A" w:rsidRPr="0066529A" w:rsidRDefault="0066529A" w:rsidP="0066529A">
      <w:pPr>
        <w:rPr>
          <w:sz w:val="16"/>
        </w:rPr>
      </w:pPr>
      <w:r w:rsidRPr="0066529A">
        <w:rPr>
          <w:rStyle w:val="StyleStyleBold12pt"/>
        </w:rPr>
        <w:t>Harper, 10</w:t>
      </w:r>
      <w:r w:rsidRPr="0066529A">
        <w:rPr>
          <w:sz w:val="16"/>
        </w:rPr>
        <w:t xml:space="preserve">  (</w:t>
      </w:r>
      <w:proofErr w:type="spellStart"/>
      <w:r w:rsidRPr="0066529A">
        <w:rPr>
          <w:sz w:val="16"/>
        </w:rPr>
        <w:t>liz</w:t>
      </w:r>
      <w:proofErr w:type="spellEnd"/>
      <w:r w:rsidRPr="0066529A">
        <w:rPr>
          <w:sz w:val="16"/>
        </w:rPr>
        <w:t xml:space="preserve">, Senior Editor @ US Institute for Peace, adjunct fellow at the Council on Hemispheric Affairs, americasquarterly.org contributing blogger based in Washington DC, 12/21, </w:t>
      </w:r>
      <w:hyperlink r:id="rId39" w:history="1">
        <w:r w:rsidRPr="0066529A">
          <w:rPr>
            <w:rStyle w:val="Hyperlink"/>
            <w:sz w:val="16"/>
          </w:rPr>
          <w:t>http://americasquarterly.org/node/2058</w:t>
        </w:r>
      </w:hyperlink>
      <w:r w:rsidRPr="0066529A">
        <w:rPr>
          <w:sz w:val="16"/>
        </w:rPr>
        <w:t>)</w:t>
      </w:r>
    </w:p>
    <w:p w:rsidR="0066529A" w:rsidRPr="0066529A" w:rsidRDefault="0066529A" w:rsidP="0066529A">
      <w:pPr>
        <w:rPr>
          <w:rStyle w:val="StyleStyleBold12pt"/>
          <w:b w:val="0"/>
          <w:sz w:val="16"/>
        </w:rPr>
      </w:pPr>
    </w:p>
    <w:p w:rsidR="0066529A" w:rsidRPr="0066529A" w:rsidRDefault="0066529A" w:rsidP="0066529A">
      <w:pPr>
        <w:rPr>
          <w:sz w:val="16"/>
        </w:rPr>
      </w:pPr>
      <w:r w:rsidRPr="0066529A">
        <w:rPr>
          <w:sz w:val="16"/>
        </w:rPr>
        <w:t xml:space="preserve">Venezuela’s Formal Rejection of Ambassador-Designate Larry Palmer </w:t>
      </w:r>
      <w:proofErr w:type="gramStart"/>
      <w:r w:rsidRPr="0066529A">
        <w:rPr>
          <w:sz w:val="16"/>
        </w:rPr>
        <w:t>The</w:t>
      </w:r>
      <w:proofErr w:type="gramEnd"/>
      <w:r w:rsidRPr="0066529A">
        <w:rPr>
          <w:sz w:val="16"/>
        </w:rPr>
        <w:t xml:space="preserve"> </w:t>
      </w:r>
      <w:r w:rsidRPr="0066529A">
        <w:rPr>
          <w:rStyle w:val="StyleBoldUnderline"/>
        </w:rPr>
        <w:t>long-running debate over how to deal with</w:t>
      </w:r>
      <w:r w:rsidRPr="0066529A">
        <w:rPr>
          <w:sz w:val="16"/>
        </w:rPr>
        <w:t xml:space="preserve"> the irrational and impulsive strongman, </w:t>
      </w:r>
      <w:r w:rsidRPr="0066529A">
        <w:rPr>
          <w:rStyle w:val="StyleBoldUnderline"/>
        </w:rPr>
        <w:t>Venezuela</w:t>
      </w:r>
      <w:r w:rsidRPr="0066529A">
        <w:rPr>
          <w:sz w:val="16"/>
        </w:rPr>
        <w:t xml:space="preserve">n President Hugo Chávez, </w:t>
      </w:r>
      <w:r w:rsidRPr="0066529A">
        <w:rPr>
          <w:rStyle w:val="StyleBoldUnderline"/>
        </w:rPr>
        <w:t xml:space="preserve">has reached </w:t>
      </w:r>
      <w:r w:rsidRPr="0066529A">
        <w:rPr>
          <w:rStyle w:val="Emphasis"/>
        </w:rPr>
        <w:t>feverish pitch</w:t>
      </w:r>
      <w:r w:rsidRPr="0066529A">
        <w:rPr>
          <w:sz w:val="16"/>
        </w:rPr>
        <w:t xml:space="preserve"> this winter. The latest casualty in this war of words has become U.S. Ambassador Larry Palmer, the Obama administration's nomination as ambassador to Venezuela. Worse yet, Chávez ultimately got what he wanted out of this latest battle: his choice of who will not be our next Ambassador in Venezuela. On Monday, Venezuela formally told the U.S. to not bother sending Larry Palmer as the next ambassador since he would be asked to return the moment he landed in Caracas. How did this all go down? </w:t>
      </w:r>
      <w:r w:rsidRPr="0066529A">
        <w:rPr>
          <w:rStyle w:val="StyleBoldUnderline"/>
        </w:rPr>
        <w:t xml:space="preserve">Like Cuba, </w:t>
      </w:r>
      <w:r w:rsidRPr="0066529A">
        <w:rPr>
          <w:rStyle w:val="Emphasis"/>
        </w:rPr>
        <w:t>any U.S. move regarding Venezuela involves egos, politics</w:t>
      </w:r>
      <w:r w:rsidRPr="0066529A">
        <w:rPr>
          <w:rStyle w:val="StyleBoldUnderline"/>
        </w:rPr>
        <w:t xml:space="preserve"> and </w:t>
      </w:r>
      <w:r w:rsidRPr="0066529A">
        <w:rPr>
          <w:sz w:val="16"/>
        </w:rPr>
        <w:t xml:space="preserve">fortunately, </w:t>
      </w:r>
      <w:r w:rsidRPr="0066529A">
        <w:rPr>
          <w:rStyle w:val="StyleBoldUnderline"/>
        </w:rPr>
        <w:t>some policy</w:t>
      </w:r>
      <w:r w:rsidRPr="0066529A">
        <w:rPr>
          <w:sz w:val="16"/>
        </w:rPr>
        <w:t xml:space="preserve">. Naturally, when Palmer went before the Senate Foreign Relations Committee over the summer, the career diplomat—characterized by some at the U.S. Department of State as "not a Washington man"—he already faced an uphill slog. Our </w:t>
      </w:r>
      <w:r w:rsidRPr="0066529A">
        <w:rPr>
          <w:rStyle w:val="StyleBoldUnderline"/>
        </w:rPr>
        <w:t>domestic debate over Venezuela</w:t>
      </w:r>
      <w:r w:rsidRPr="0066529A">
        <w:rPr>
          <w:sz w:val="16"/>
        </w:rPr>
        <w:t xml:space="preserve"> generally </w:t>
      </w:r>
      <w:r w:rsidRPr="0066529A">
        <w:rPr>
          <w:rStyle w:val="StyleBoldUnderline"/>
        </w:rPr>
        <w:t xml:space="preserve">falls into </w:t>
      </w:r>
      <w:r w:rsidRPr="0066529A">
        <w:rPr>
          <w:rStyle w:val="Emphasis"/>
        </w:rPr>
        <w:t>two camps: engagement and confrontation</w:t>
      </w:r>
      <w:r w:rsidRPr="0066529A">
        <w:rPr>
          <w:rStyle w:val="StyleBoldUnderline"/>
        </w:rPr>
        <w:t>. There are</w:t>
      </w:r>
      <w:r w:rsidRPr="0066529A">
        <w:rPr>
          <w:sz w:val="16"/>
        </w:rPr>
        <w:t xml:space="preserve">, of course, </w:t>
      </w:r>
      <w:r w:rsidRPr="0066529A">
        <w:rPr>
          <w:rStyle w:val="StyleBoldUnderline"/>
        </w:rPr>
        <w:t>shades of gray and nuances</w:t>
      </w:r>
      <w:r w:rsidRPr="0066529A">
        <w:rPr>
          <w:sz w:val="16"/>
        </w:rPr>
        <w:t xml:space="preserve"> between the two sides—</w:t>
      </w:r>
      <w:r w:rsidRPr="0066529A">
        <w:rPr>
          <w:rStyle w:val="StyleBoldUnderline"/>
        </w:rPr>
        <w:t xml:space="preserve">though such voices are so often </w:t>
      </w:r>
      <w:r w:rsidRPr="0066529A">
        <w:rPr>
          <w:rStyle w:val="Emphasis"/>
        </w:rPr>
        <w:t>overpowered by the more extreme views.</w:t>
      </w:r>
      <w:r w:rsidRPr="0066529A">
        <w:rPr>
          <w:rStyle w:val="StyleBoldUnderline"/>
        </w:rPr>
        <w:t xml:space="preserve"> On one side, you have those espousing</w:t>
      </w:r>
      <w:r w:rsidRPr="0066529A">
        <w:rPr>
          <w:sz w:val="16"/>
        </w:rPr>
        <w:t xml:space="preserve"> "strategic </w:t>
      </w:r>
      <w:r w:rsidRPr="0066529A">
        <w:rPr>
          <w:rStyle w:val="StyleBoldUnderline"/>
        </w:rPr>
        <w:t>engagement," keeping in line with</w:t>
      </w:r>
      <w:r w:rsidRPr="0066529A">
        <w:rPr>
          <w:sz w:val="16"/>
        </w:rPr>
        <w:t xml:space="preserve"> the </w:t>
      </w:r>
      <w:r w:rsidRPr="0066529A">
        <w:rPr>
          <w:rStyle w:val="StyleBoldUnderline"/>
        </w:rPr>
        <w:t>Obama</w:t>
      </w:r>
      <w:r w:rsidRPr="0066529A">
        <w:rPr>
          <w:sz w:val="16"/>
        </w:rPr>
        <w:t xml:space="preserve"> administration's stated foreign policy and national security objectives. In short and broadly speaking, these proponents might argue, with an irrational state, you shouldn't turn your back. Look where that got us with North Korea, Iran and Syria. Instead you want a seat at the table to start a dialogue based on mutual respect and to build on areas of mutual interest. You raise concerns discretely and express disapproval quietly or through third parties. As one person said, engagement should be “subversive," because </w:t>
      </w:r>
      <w:r w:rsidRPr="0066529A">
        <w:rPr>
          <w:rStyle w:val="StyleBoldUnderline"/>
        </w:rPr>
        <w:t xml:space="preserve">you seek to assert positive influence </w:t>
      </w:r>
      <w:r w:rsidRPr="0066529A">
        <w:rPr>
          <w:sz w:val="16"/>
        </w:rPr>
        <w:t xml:space="preserve">by being present and </w:t>
      </w:r>
      <w:r w:rsidRPr="0066529A">
        <w:rPr>
          <w:rStyle w:val="StyleBoldUnderline"/>
        </w:rPr>
        <w:t xml:space="preserve">through </w:t>
      </w:r>
      <w:r w:rsidRPr="0066529A">
        <w:rPr>
          <w:sz w:val="16"/>
        </w:rPr>
        <w:t xml:space="preserve">cooperation on areas such as </w:t>
      </w:r>
      <w:r w:rsidRPr="0066529A">
        <w:rPr>
          <w:rStyle w:val="StyleBoldUnderline"/>
        </w:rPr>
        <w:t>business development, financial opportunities</w:t>
      </w:r>
      <w:r w:rsidRPr="0066529A">
        <w:rPr>
          <w:sz w:val="16"/>
        </w:rPr>
        <w:t xml:space="preserve">, or culture and sports. Indeed, Palmer was the right guy to carry out this mission. </w:t>
      </w:r>
      <w:r w:rsidRPr="0066529A">
        <w:rPr>
          <w:rStyle w:val="StyleBoldUnderline"/>
        </w:rPr>
        <w:t>But, the engagement policy</w:t>
      </w:r>
      <w:r w:rsidRPr="0066529A">
        <w:rPr>
          <w:sz w:val="16"/>
        </w:rPr>
        <w:t xml:space="preserve">, as it is practiced </w:t>
      </w:r>
      <w:r w:rsidRPr="0066529A">
        <w:rPr>
          <w:rStyle w:val="StyleBoldUnderline"/>
        </w:rPr>
        <w:t xml:space="preserve">with Venezuela, </w:t>
      </w:r>
      <w:r w:rsidRPr="0066529A">
        <w:rPr>
          <w:rStyle w:val="Emphasis"/>
        </w:rPr>
        <w:t>seems more like "appeasement</w:t>
      </w:r>
      <w:r w:rsidRPr="0066529A">
        <w:rPr>
          <w:rStyle w:val="StyleBoldUnderline"/>
        </w:rPr>
        <w:t>," say people clamoring for a tougher approach. After all</w:t>
      </w:r>
      <w:r w:rsidRPr="0066529A">
        <w:rPr>
          <w:sz w:val="16"/>
        </w:rPr>
        <w:t xml:space="preserve">, </w:t>
      </w:r>
      <w:r w:rsidRPr="0066529A">
        <w:rPr>
          <w:rStyle w:val="StyleBoldUnderline"/>
        </w:rPr>
        <w:t>for years</w:t>
      </w:r>
      <w:r w:rsidRPr="0066529A">
        <w:rPr>
          <w:sz w:val="16"/>
        </w:rPr>
        <w:t xml:space="preserve"> now, </w:t>
      </w:r>
      <w:r w:rsidRPr="0066529A">
        <w:rPr>
          <w:rStyle w:val="StyleBoldUnderline"/>
        </w:rPr>
        <w:t>we have witnessed a democracy's death by a thousand cuts</w:t>
      </w:r>
      <w:r w:rsidRPr="0066529A">
        <w:rPr>
          <w:sz w:val="16"/>
        </w:rPr>
        <w:t xml:space="preserve">. This past week, Hugo Chávez got one of his Christmas wishes with the approval of new decree powers, thereby further eroding the country's once well-established institutional checks and balances. Chávez threatens more than human rights and democratic norms; </w:t>
      </w:r>
      <w:r w:rsidRPr="0066529A">
        <w:rPr>
          <w:rStyle w:val="StyleBoldUnderline"/>
        </w:rPr>
        <w:t>the U.S. has legitimate national security concerns</w:t>
      </w:r>
      <w:r w:rsidRPr="0066529A">
        <w:rPr>
          <w:sz w:val="16"/>
        </w:rPr>
        <w:t xml:space="preserve">, such as </w:t>
      </w:r>
      <w:r w:rsidRPr="0066529A">
        <w:rPr>
          <w:rStyle w:val="StyleBoldUnderline"/>
        </w:rPr>
        <w:t xml:space="preserve">nuclear proliferation, terrorism and </w:t>
      </w:r>
      <w:proofErr w:type="spellStart"/>
      <w:r w:rsidRPr="0066529A">
        <w:rPr>
          <w:rStyle w:val="StyleBoldUnderline"/>
        </w:rPr>
        <w:t>narcotrafficking</w:t>
      </w:r>
      <w:proofErr w:type="spellEnd"/>
      <w:r w:rsidRPr="0066529A">
        <w:rPr>
          <w:sz w:val="16"/>
        </w:rPr>
        <w:t xml:space="preserve">. Yet, as Chávez runs roughshod over international norms, is the U.S. working to halt the downward spiral? </w:t>
      </w:r>
      <w:r w:rsidRPr="0066529A">
        <w:rPr>
          <w:rStyle w:val="StyleBoldUnderline"/>
        </w:rPr>
        <w:t>Those are the broad</w:t>
      </w:r>
      <w:r w:rsidRPr="0066529A">
        <w:rPr>
          <w:sz w:val="16"/>
        </w:rPr>
        <w:t xml:space="preserve"> brush </w:t>
      </w:r>
      <w:r w:rsidRPr="0066529A">
        <w:rPr>
          <w:rStyle w:val="StyleBoldUnderline"/>
        </w:rPr>
        <w:t>strokes of the debate</w:t>
      </w:r>
      <w:r w:rsidRPr="0066529A">
        <w:rPr>
          <w:sz w:val="16"/>
        </w:rPr>
        <w:t xml:space="preserve"> into which Palmer was tossed.</w:t>
      </w:r>
    </w:p>
    <w:p w:rsidR="0066529A" w:rsidRPr="0066529A" w:rsidRDefault="0066529A" w:rsidP="0066529A">
      <w:pPr>
        <w:pStyle w:val="Heading4"/>
        <w:rPr>
          <w:rFonts w:cs="Times New Roman"/>
        </w:rPr>
      </w:pPr>
      <w:proofErr w:type="gramStart"/>
      <w:r w:rsidRPr="0066529A">
        <w:rPr>
          <w:rFonts w:cs="Times New Roman"/>
        </w:rPr>
        <w:t>opposition</w:t>
      </w:r>
      <w:proofErr w:type="gramEnd"/>
      <w:r w:rsidRPr="0066529A">
        <w:rPr>
          <w:rFonts w:cs="Times New Roman"/>
        </w:rPr>
        <w:t xml:space="preserve"> to economic engagement in Venezuela is increasing – triggers fight in congress and Israel lobby hates it</w:t>
      </w:r>
    </w:p>
    <w:p w:rsidR="0066529A" w:rsidRPr="0066529A" w:rsidRDefault="0066529A" w:rsidP="0066529A">
      <w:pPr>
        <w:rPr>
          <w:rStyle w:val="StyleStyleBold12pt"/>
        </w:rPr>
      </w:pPr>
      <w:r w:rsidRPr="0066529A">
        <w:rPr>
          <w:rStyle w:val="StyleStyleBold12pt"/>
        </w:rPr>
        <w:t xml:space="preserve">Farnsworth, 10 </w:t>
      </w:r>
    </w:p>
    <w:p w:rsidR="0066529A" w:rsidRPr="0066529A" w:rsidRDefault="0066529A" w:rsidP="0066529A">
      <w:pPr>
        <w:rPr>
          <w:sz w:val="16"/>
        </w:rPr>
      </w:pPr>
      <w:proofErr w:type="gramStart"/>
      <w:r w:rsidRPr="0066529A">
        <w:rPr>
          <w:sz w:val="16"/>
        </w:rPr>
        <w:t>Eric, contributing blogger to americasquarterly.org.</w:t>
      </w:r>
      <w:proofErr w:type="gramEnd"/>
      <w:r w:rsidRPr="0066529A">
        <w:rPr>
          <w:sz w:val="16"/>
        </w:rPr>
        <w:t xml:space="preserve"> He is Vice President of the Council of the Americas in Washington DC, 11/3/10, http://americasquarterly.org/node/1976</w:t>
      </w:r>
    </w:p>
    <w:p w:rsidR="0066529A" w:rsidRPr="0066529A" w:rsidRDefault="0066529A" w:rsidP="0066529A">
      <w:pPr>
        <w:rPr>
          <w:sz w:val="16"/>
        </w:rPr>
      </w:pPr>
    </w:p>
    <w:p w:rsidR="0066529A" w:rsidRPr="0066529A" w:rsidRDefault="0066529A" w:rsidP="0066529A">
      <w:pPr>
        <w:rPr>
          <w:rStyle w:val="StyleBoldUnderline"/>
        </w:rPr>
      </w:pPr>
      <w:r w:rsidRPr="0066529A">
        <w:rPr>
          <w:sz w:val="16"/>
        </w:rPr>
        <w:t xml:space="preserve">Now What? Elections and the Western Hemisphere Tuesday’s election results were not unexpected. The question now is what </w:t>
      </w:r>
      <w:proofErr w:type="gramStart"/>
      <w:r w:rsidRPr="0066529A">
        <w:rPr>
          <w:sz w:val="16"/>
        </w:rPr>
        <w:t>will they</w:t>
      </w:r>
      <w:proofErr w:type="gramEnd"/>
      <w:r w:rsidRPr="0066529A">
        <w:rPr>
          <w:sz w:val="16"/>
        </w:rPr>
        <w:t xml:space="preserve"> mean</w:t>
      </w:r>
      <w:r w:rsidRPr="0066529A">
        <w:rPr>
          <w:rStyle w:val="StyleBoldUnderline"/>
        </w:rPr>
        <w:t xml:space="preserve"> for U.S. policy in the Western Hemisphere. The outlines are already clear: expect a </w:t>
      </w:r>
      <w:r w:rsidRPr="0066529A">
        <w:rPr>
          <w:rStyle w:val="Emphasis"/>
        </w:rPr>
        <w:t>sharper tone across the board</w:t>
      </w:r>
      <w:r w:rsidRPr="0066529A">
        <w:rPr>
          <w:rStyle w:val="StyleBoldUnderline"/>
        </w:rPr>
        <w:t xml:space="preserve"> of Congressional oversight and initiative toward the Administration in trying to impact policy.</w:t>
      </w:r>
      <w:r w:rsidRPr="0066529A">
        <w:rPr>
          <w:sz w:val="16"/>
        </w:rPr>
        <w:t xml:space="preserve"> Here are a few predictions for regional policy based on the midterm election results. The new chair of the House Foreign Affairs Committee will be Ileana </w:t>
      </w:r>
      <w:r w:rsidRPr="0066529A">
        <w:rPr>
          <w:rStyle w:val="StyleBoldUnderline"/>
        </w:rPr>
        <w:t>Ros-Lehtinen</w:t>
      </w:r>
      <w:r w:rsidRPr="0066529A">
        <w:rPr>
          <w:sz w:val="16"/>
        </w:rPr>
        <w:t xml:space="preserve">; the chair of the Western Hemisphere Subcommittee will be </w:t>
      </w:r>
      <w:r w:rsidRPr="0066529A">
        <w:rPr>
          <w:rStyle w:val="StyleBoldUnderline"/>
        </w:rPr>
        <w:t>Connie Mack. Together with</w:t>
      </w:r>
      <w:r w:rsidRPr="0066529A">
        <w:rPr>
          <w:sz w:val="16"/>
        </w:rPr>
        <w:t xml:space="preserve"> newly-elected Senator Marco </w:t>
      </w:r>
      <w:r w:rsidRPr="0066529A">
        <w:rPr>
          <w:rStyle w:val="StyleBoldUnderline"/>
        </w:rPr>
        <w:t xml:space="preserve">Rubio, this troika of Florida Republicans may well seek to reverse </w:t>
      </w:r>
      <w:r w:rsidRPr="0066529A">
        <w:rPr>
          <w:sz w:val="16"/>
        </w:rPr>
        <w:t>the</w:t>
      </w:r>
      <w:r w:rsidRPr="0066529A">
        <w:rPr>
          <w:rStyle w:val="StyleBoldUnderline"/>
        </w:rPr>
        <w:t xml:space="preserve"> Obama </w:t>
      </w:r>
      <w:r w:rsidRPr="0066529A">
        <w:rPr>
          <w:sz w:val="16"/>
        </w:rPr>
        <w:t>Administration’s slow motion</w:t>
      </w:r>
      <w:r w:rsidRPr="0066529A">
        <w:rPr>
          <w:rStyle w:val="StyleBoldUnderline"/>
        </w:rPr>
        <w:t xml:space="preserve"> liberalization </w:t>
      </w:r>
      <w:r w:rsidRPr="0066529A">
        <w:rPr>
          <w:sz w:val="16"/>
        </w:rPr>
        <w:t>of Cuba policy.</w:t>
      </w:r>
      <w:r w:rsidRPr="0066529A">
        <w:rPr>
          <w:rStyle w:val="StyleBoldUnderline"/>
        </w:rPr>
        <w:t xml:space="preserve"> Expect</w:t>
      </w:r>
      <w:r w:rsidRPr="0066529A">
        <w:rPr>
          <w:sz w:val="16"/>
        </w:rPr>
        <w:t xml:space="preserve"> also a </w:t>
      </w:r>
      <w:r w:rsidRPr="0066529A">
        <w:rPr>
          <w:rStyle w:val="Emphasis"/>
        </w:rPr>
        <w:t>harder line coming from Congress toward Venezuela</w:t>
      </w:r>
      <w:r w:rsidRPr="0066529A">
        <w:rPr>
          <w:sz w:val="16"/>
        </w:rPr>
        <w:t xml:space="preserve"> </w:t>
      </w:r>
      <w:r w:rsidRPr="0066529A">
        <w:rPr>
          <w:rStyle w:val="StyleBoldUnderline"/>
        </w:rPr>
        <w:t xml:space="preserve">and </w:t>
      </w:r>
      <w:r w:rsidRPr="0066529A">
        <w:rPr>
          <w:sz w:val="16"/>
        </w:rPr>
        <w:t xml:space="preserve">the possible </w:t>
      </w:r>
      <w:r w:rsidRPr="0066529A">
        <w:rPr>
          <w:rStyle w:val="StyleBoldUnderline"/>
        </w:rPr>
        <w:t>renewal of</w:t>
      </w:r>
      <w:r w:rsidRPr="0066529A">
        <w:rPr>
          <w:sz w:val="16"/>
        </w:rPr>
        <w:t xml:space="preserve"> an </w:t>
      </w:r>
      <w:r w:rsidRPr="0066529A">
        <w:rPr>
          <w:rStyle w:val="StyleBoldUnderline"/>
        </w:rPr>
        <w:t>effort to sanction Venezuela as a state sponsor of terror.</w:t>
      </w:r>
      <w:r w:rsidRPr="0066529A">
        <w:rPr>
          <w:sz w:val="16"/>
        </w:rPr>
        <w:t xml:space="preserve"> As well, Chairman-To-Be </w:t>
      </w:r>
      <w:r w:rsidRPr="0066529A">
        <w:rPr>
          <w:rStyle w:val="StyleBoldUnderline"/>
        </w:rPr>
        <w:t xml:space="preserve">Ros-Lehtinen has earned strong pro-Israel credentials </w:t>
      </w:r>
      <w:r w:rsidRPr="0066529A">
        <w:rPr>
          <w:sz w:val="16"/>
        </w:rPr>
        <w:t xml:space="preserve">and is a strong supporter of Iran sanctions; further </w:t>
      </w:r>
      <w:r w:rsidRPr="0066529A">
        <w:rPr>
          <w:rStyle w:val="StyleBoldUnderline"/>
        </w:rPr>
        <w:t>moves of</w:t>
      </w:r>
      <w:r w:rsidRPr="0066529A">
        <w:rPr>
          <w:sz w:val="16"/>
        </w:rPr>
        <w:t xml:space="preserve"> Brazil or </w:t>
      </w:r>
      <w:r w:rsidRPr="0066529A">
        <w:rPr>
          <w:rStyle w:val="StyleBoldUnderline"/>
        </w:rPr>
        <w:t xml:space="preserve">Venezuela </w:t>
      </w:r>
      <w:r w:rsidRPr="0066529A">
        <w:rPr>
          <w:rStyle w:val="StyleBoldUnderline"/>
        </w:rPr>
        <w:lastRenderedPageBreak/>
        <w:t>toward Tehran could well prove</w:t>
      </w:r>
      <w:r w:rsidRPr="0066529A">
        <w:rPr>
          <w:sz w:val="16"/>
        </w:rPr>
        <w:t xml:space="preserve"> to be </w:t>
      </w:r>
      <w:r w:rsidRPr="0066529A">
        <w:rPr>
          <w:rStyle w:val="StyleBoldUnderline"/>
        </w:rPr>
        <w:t xml:space="preserve">a </w:t>
      </w:r>
      <w:r w:rsidRPr="0066529A">
        <w:rPr>
          <w:rStyle w:val="Emphasis"/>
        </w:rPr>
        <w:t>point of friction between the Administration and Congress</w:t>
      </w:r>
      <w:r w:rsidRPr="0066529A">
        <w:rPr>
          <w:rStyle w:val="StyleBoldUnderline"/>
        </w:rPr>
        <w:t xml:space="preserve"> if the Administration is perceived as downplaying their significance. </w:t>
      </w:r>
    </w:p>
    <w:p w:rsidR="0066529A" w:rsidRPr="0066529A" w:rsidRDefault="0066529A" w:rsidP="0066529A">
      <w:pPr>
        <w:pStyle w:val="Heading4"/>
        <w:rPr>
          <w:rFonts w:cs="Times New Roman"/>
        </w:rPr>
      </w:pPr>
      <w:proofErr w:type="gramStart"/>
      <w:r w:rsidRPr="0066529A">
        <w:rPr>
          <w:rFonts w:cs="Times New Roman"/>
        </w:rPr>
        <w:t>spun</w:t>
      </w:r>
      <w:proofErr w:type="gramEnd"/>
      <w:r w:rsidRPr="0066529A">
        <w:rPr>
          <w:rFonts w:cs="Times New Roman"/>
        </w:rPr>
        <w:t xml:space="preserve"> as appeasement – triggers intense fight and derails Obama domestic agenda priorities</w:t>
      </w:r>
    </w:p>
    <w:p w:rsidR="0066529A" w:rsidRPr="0066529A" w:rsidRDefault="0066529A" w:rsidP="0066529A">
      <w:pPr>
        <w:rPr>
          <w:rStyle w:val="StyleStyleBold12pt"/>
        </w:rPr>
      </w:pPr>
      <w:proofErr w:type="spellStart"/>
      <w:r w:rsidRPr="0066529A">
        <w:rPr>
          <w:rStyle w:val="StyleStyleBold12pt"/>
        </w:rPr>
        <w:t>Dueck</w:t>
      </w:r>
      <w:proofErr w:type="spellEnd"/>
      <w:r w:rsidRPr="0066529A">
        <w:rPr>
          <w:rStyle w:val="StyleStyleBold12pt"/>
        </w:rPr>
        <w:t>, 11</w:t>
      </w:r>
    </w:p>
    <w:p w:rsidR="0066529A" w:rsidRPr="0066529A" w:rsidRDefault="0066529A" w:rsidP="0066529A">
      <w:pPr>
        <w:rPr>
          <w:sz w:val="16"/>
        </w:rPr>
      </w:pPr>
      <w:r w:rsidRPr="0066529A">
        <w:rPr>
          <w:sz w:val="16"/>
        </w:rPr>
        <w:t xml:space="preserve">Colin </w:t>
      </w:r>
      <w:proofErr w:type="spellStart"/>
      <w:r w:rsidRPr="0066529A">
        <w:rPr>
          <w:sz w:val="16"/>
        </w:rPr>
        <w:t>Dueck</w:t>
      </w:r>
      <w:proofErr w:type="gramStart"/>
      <w:r w:rsidRPr="0066529A">
        <w:rPr>
          <w:sz w:val="16"/>
        </w:rPr>
        <w:t>,professor</w:t>
      </w:r>
      <w:proofErr w:type="spellEnd"/>
      <w:proofErr w:type="gramEnd"/>
      <w:r w:rsidRPr="0066529A">
        <w:rPr>
          <w:sz w:val="16"/>
        </w:rPr>
        <w:t xml:space="preserve"> at the Department of Public and International Affairs, George Mason University,  October 1, 2011</w:t>
      </w:r>
    </w:p>
    <w:p w:rsidR="0066529A" w:rsidRPr="0066529A" w:rsidRDefault="0066529A" w:rsidP="0066529A">
      <w:pPr>
        <w:rPr>
          <w:sz w:val="16"/>
        </w:rPr>
      </w:pPr>
      <w:proofErr w:type="gramStart"/>
      <w:r w:rsidRPr="0066529A">
        <w:rPr>
          <w:sz w:val="16"/>
        </w:rPr>
        <w:t>policy</w:t>
      </w:r>
      <w:proofErr w:type="gramEnd"/>
      <w:r w:rsidRPr="0066529A">
        <w:rPr>
          <w:sz w:val="16"/>
        </w:rPr>
        <w:t xml:space="preserve"> review » no. 169, </w:t>
      </w:r>
      <w:hyperlink r:id="rId40" w:history="1">
        <w:r w:rsidRPr="0066529A">
          <w:rPr>
            <w:rStyle w:val="Hyperlink"/>
            <w:sz w:val="16"/>
          </w:rPr>
          <w:t>http://www.hoover.org/publications/policy-review/article/94006</w:t>
        </w:r>
      </w:hyperlink>
    </w:p>
    <w:p w:rsidR="0066529A" w:rsidRPr="0066529A" w:rsidRDefault="0066529A" w:rsidP="0066529A">
      <w:pPr>
        <w:rPr>
          <w:sz w:val="16"/>
        </w:rPr>
      </w:pPr>
    </w:p>
    <w:p w:rsidR="0066529A" w:rsidRPr="0066529A" w:rsidRDefault="0066529A" w:rsidP="0066529A">
      <w:pPr>
        <w:rPr>
          <w:sz w:val="16"/>
        </w:rPr>
      </w:pPr>
      <w:r w:rsidRPr="0066529A">
        <w:rPr>
          <w:sz w:val="16"/>
        </w:rPr>
        <w:t xml:space="preserve">Look at how </w:t>
      </w:r>
      <w:r w:rsidRPr="0066529A">
        <w:rPr>
          <w:rStyle w:val="StyleBoldUnderline"/>
        </w:rPr>
        <w:t>Obama’s strategy of accommodation has played out in relation to</w:t>
      </w:r>
      <w:r w:rsidRPr="0066529A">
        <w:rPr>
          <w:sz w:val="16"/>
        </w:rPr>
        <w:t xml:space="preserve"> four categories of foreign governments: 1) those essentially hostile to the United States, 2) those who pursue a mixture of strategic rivalry and cooperation, 3) genuine American allies, and 4) Arab governments of varying allegiance. The first category, of </w:t>
      </w:r>
      <w:r w:rsidRPr="0066529A">
        <w:rPr>
          <w:rStyle w:val="StyleBoldUnderline"/>
        </w:rPr>
        <w:t>regimes</w:t>
      </w:r>
      <w:r w:rsidRPr="0066529A">
        <w:rPr>
          <w:sz w:val="16"/>
        </w:rPr>
        <w:t xml:space="preserve"> basically </w:t>
      </w:r>
      <w:r w:rsidRPr="0066529A">
        <w:rPr>
          <w:rStyle w:val="StyleBoldUnderline"/>
        </w:rPr>
        <w:t>hostile to the U</w:t>
      </w:r>
      <w:r w:rsidRPr="0066529A">
        <w:rPr>
          <w:sz w:val="16"/>
        </w:rPr>
        <w:t xml:space="preserve">nited </w:t>
      </w:r>
      <w:r w:rsidRPr="0066529A">
        <w:rPr>
          <w:rStyle w:val="StyleBoldUnderline"/>
        </w:rPr>
        <w:t>S</w:t>
      </w:r>
      <w:r w:rsidRPr="0066529A">
        <w:rPr>
          <w:sz w:val="16"/>
        </w:rPr>
        <w:t>tates</w:t>
      </w:r>
      <w:r w:rsidRPr="0066529A">
        <w:rPr>
          <w:rStyle w:val="StyleBoldUnderline"/>
        </w:rPr>
        <w:t>, includes</w:t>
      </w:r>
      <w:r w:rsidRPr="0066529A">
        <w:rPr>
          <w:sz w:val="16"/>
        </w:rPr>
        <w:t xml:space="preserve"> the governments of Iran, North Korea, </w:t>
      </w:r>
      <w:r w:rsidRPr="0066529A">
        <w:rPr>
          <w:rStyle w:val="StyleBoldUnderline"/>
        </w:rPr>
        <w:t>Cuba, and Venezuela, to name</w:t>
      </w:r>
      <w:r w:rsidRPr="0066529A">
        <w:rPr>
          <w:sz w:val="16"/>
        </w:rPr>
        <w:t xml:space="preserve"> only four of </w:t>
      </w:r>
      <w:r w:rsidRPr="0066529A">
        <w:rPr>
          <w:rStyle w:val="StyleBoldUnderline"/>
        </w:rPr>
        <w:t>the most notable</w:t>
      </w:r>
      <w:r w:rsidRPr="0066529A">
        <w:rPr>
          <w:sz w:val="16"/>
        </w:rPr>
        <w:t xml:space="preserve">. Each of </w:t>
      </w:r>
      <w:r w:rsidRPr="0066529A">
        <w:rPr>
          <w:rStyle w:val="StyleBoldUnderline"/>
        </w:rPr>
        <w:t>these governments has literally defined itself at a fundamental level by violent opposition to America</w:t>
      </w:r>
      <w:r w:rsidRPr="0066529A">
        <w:rPr>
          <w:sz w:val="16"/>
        </w:rPr>
        <w:t xml:space="preserve">. To think that a conciliatory tone, a preliminary concession, or a well-intentioned desire for better relations on the part of a U.S. president by itself will transform that hostility is simply naïve. In the case of Cuba, for example, the Obama administration began by lifting certain economic sanctions, in the hope of seeing some reciprocal concessions from the Castro brothers: political liberalization, an easing of anti-American hostility, anything at all of significance. No such concessions have been made. The case of Iran has already been discussed — Obama reached out to Tehran with great fanfare in 2009, and has received in effect a slap in the face. Both Venezuela’s Hugo Chavez and North Korea’s Kim Jong </w:t>
      </w:r>
      <w:proofErr w:type="gramStart"/>
      <w:r w:rsidRPr="0066529A">
        <w:rPr>
          <w:sz w:val="16"/>
        </w:rPr>
        <w:t>Il</w:t>
      </w:r>
      <w:proofErr w:type="gramEnd"/>
      <w:r w:rsidRPr="0066529A">
        <w:rPr>
          <w:sz w:val="16"/>
        </w:rPr>
        <w:t xml:space="preserve"> are likewise just as hostile and provocative toward the United States today as they were when George W. Bush was America’s president. This is because the fundamental barrier to friendly U.S. relations with those regimes was never George W. Bush. The fundamental barrier to friendly relations with these regimes is the fact that they are bitterly hostile to the United States. The kinds of </w:t>
      </w:r>
      <w:r w:rsidRPr="0066529A">
        <w:rPr>
          <w:rStyle w:val="StyleBoldUnderline"/>
        </w:rPr>
        <w:t xml:space="preserve">concessions </w:t>
      </w:r>
      <w:r w:rsidRPr="0066529A">
        <w:rPr>
          <w:sz w:val="16"/>
        </w:rPr>
        <w:t xml:space="preserve">that Washington would have to offer to win their genuine </w:t>
      </w:r>
      <w:r w:rsidRPr="0066529A">
        <w:rPr>
          <w:rStyle w:val="StyleBoldUnderline"/>
        </w:rPr>
        <w:t>accommodation would be</w:t>
      </w:r>
      <w:r w:rsidRPr="0066529A">
        <w:rPr>
          <w:sz w:val="16"/>
        </w:rPr>
        <w:t xml:space="preserve"> so sweeping, massive, and </w:t>
      </w:r>
      <w:r w:rsidRPr="0066529A">
        <w:rPr>
          <w:rStyle w:val="StyleBoldUnderline"/>
        </w:rPr>
        <w:t>unacceptable, from the point of view of any likely U.S. president that they will not be made — and certainly not by</w:t>
      </w:r>
      <w:r w:rsidRPr="0066529A">
        <w:rPr>
          <w:sz w:val="16"/>
        </w:rPr>
        <w:t xml:space="preserve"> Barack </w:t>
      </w:r>
      <w:r w:rsidRPr="0066529A">
        <w:rPr>
          <w:rStyle w:val="StyleBoldUnderline"/>
        </w:rPr>
        <w:t>Obama</w:t>
      </w:r>
      <w:r w:rsidRPr="0066529A">
        <w:rPr>
          <w:sz w:val="16"/>
        </w:rPr>
        <w:t xml:space="preserve">. Any smaller concessions from Washington, therefore, are simply pocketed by a hostile regime, which continues along in its basic antipathy toward the United States. So who is supposed to be the target audience here? The true audience and for that matter the ultimate source of these various conciliatory policy initiatives is essentially a small, transnational, North Atlantic class of </w:t>
      </w:r>
      <w:proofErr w:type="spellStart"/>
      <w:r w:rsidRPr="0066529A">
        <w:rPr>
          <w:sz w:val="16"/>
        </w:rPr>
        <w:t>bien</w:t>
      </w:r>
      <w:proofErr w:type="spellEnd"/>
      <w:r w:rsidRPr="0066529A">
        <w:rPr>
          <w:sz w:val="16"/>
        </w:rPr>
        <w:t xml:space="preserve"> </w:t>
      </w:r>
      <w:proofErr w:type="spellStart"/>
      <w:r w:rsidRPr="0066529A">
        <w:rPr>
          <w:sz w:val="16"/>
        </w:rPr>
        <w:t>pensant</w:t>
      </w:r>
      <w:proofErr w:type="spellEnd"/>
      <w:r w:rsidRPr="0066529A">
        <w:rPr>
          <w:sz w:val="16"/>
        </w:rPr>
        <w:t xml:space="preserve"> opinion who already share Obama’s core policy priorities in any case. They have rewarded him with their support, as well as with the Nobel Peace Prize. Others internationally are less impressed. And in the meantime, we may have lost something, in terms of the ability to seriously prepare for certain looming security challenges. A primary and continuing emphasis on diplomatic engagement after Iran has repeatedly rebuffed the United States does not help us to prepare for the possibility of a nuclear-armed Iran. A declared commitment to nuclear abolition does nothing to convince other nuclear powers to abandon their own arsenals, and may even be counterproductive in the sense that it deludes important segments of opinion into believing that such declarations actually help to keep the peace. Obama has said from the beginning that the purpose of his more conciliatory foreign policy approach was to bolster American standing in the world, but the definition of international standing has actually been highly self-referential in the direction of aforementioned transatlantic liberal opinion. In many cases overseas, from the perspective of other governments, Obama’s well-intentioned </w:t>
      </w:r>
      <w:r w:rsidRPr="0066529A">
        <w:rPr>
          <w:rStyle w:val="StyleBoldUnderline"/>
        </w:rPr>
        <w:t xml:space="preserve">conciliatory gestures are </w:t>
      </w:r>
      <w:r w:rsidRPr="0066529A">
        <w:rPr>
          <w:rStyle w:val="Emphasis"/>
        </w:rPr>
        <w:t>read as a sign of weakness</w:t>
      </w:r>
      <w:r w:rsidRPr="0066529A">
        <w:rPr>
          <w:sz w:val="16"/>
        </w:rPr>
        <w:t xml:space="preserve">, and consequently undermine rather than bolster American standing. In one way, however, </w:t>
      </w:r>
      <w:r w:rsidRPr="0066529A">
        <w:rPr>
          <w:rStyle w:val="StyleBoldUnderline"/>
        </w:rPr>
        <w:t>Obama</w:t>
      </w:r>
      <w:r w:rsidRPr="0066529A">
        <w:rPr>
          <w:sz w:val="16"/>
        </w:rPr>
        <w:t xml:space="preserve"> has already achieved much of what he desired with his </w:t>
      </w:r>
      <w:r w:rsidRPr="0066529A">
        <w:rPr>
          <w:rStyle w:val="StyleBoldUnderline"/>
        </w:rPr>
        <w:t>strategy</w:t>
      </w:r>
      <w:r w:rsidRPr="0066529A">
        <w:rPr>
          <w:sz w:val="16"/>
        </w:rPr>
        <w:t xml:space="preserve"> of accommodation, and that </w:t>
      </w:r>
      <w:r w:rsidRPr="0066529A">
        <w:rPr>
          <w:rStyle w:val="StyleBoldUnderline"/>
        </w:rPr>
        <w:t xml:space="preserve">is to </w:t>
      </w:r>
      <w:r w:rsidRPr="0066529A">
        <w:rPr>
          <w:rStyle w:val="Emphasis"/>
        </w:rPr>
        <w:t>re-orient American</w:t>
      </w:r>
      <w:r w:rsidRPr="0066529A">
        <w:rPr>
          <w:rStyle w:val="StyleBoldUnderline"/>
        </w:rPr>
        <w:t xml:space="preserve"> </w:t>
      </w:r>
      <w:r w:rsidRPr="0066529A">
        <w:rPr>
          <w:sz w:val="16"/>
        </w:rPr>
        <w:t xml:space="preserve">national resources and </w:t>
      </w:r>
      <w:r w:rsidRPr="0066529A">
        <w:rPr>
          <w:rStyle w:val="Emphasis"/>
        </w:rPr>
        <w:t>attention away from national security concerns</w:t>
      </w:r>
      <w:r w:rsidRPr="0066529A">
        <w:rPr>
          <w:rStyle w:val="StyleBoldUnderline"/>
        </w:rPr>
        <w:t xml:space="preserve"> and toward </w:t>
      </w:r>
      <w:r w:rsidRPr="0066529A">
        <w:rPr>
          <w:sz w:val="16"/>
        </w:rPr>
        <w:t>the expansion of</w:t>
      </w:r>
      <w:r w:rsidRPr="0066529A">
        <w:rPr>
          <w:rStyle w:val="StyleBoldUnderline"/>
        </w:rPr>
        <w:t xml:space="preserve"> domestic progressive reforms</w:t>
      </w:r>
      <w:r w:rsidRPr="0066529A">
        <w:rPr>
          <w:sz w:val="16"/>
        </w:rPr>
        <w:t xml:space="preserve">. He appears to sincerely believe that these liberal domestic initiatives in areas such as health care and finance will also bolster American economic power and competiveness. Actually they will do no such thing, since heavy-handed and constantly changing federal regulations tend to undermine investor confidence as well as long-term U.S. economic growth. But either way, </w:t>
      </w:r>
      <w:r w:rsidRPr="0066529A">
        <w:rPr>
          <w:rStyle w:val="StyleBoldUnderline"/>
        </w:rPr>
        <w:t>Obama’s vision of</w:t>
      </w:r>
      <w:r w:rsidRPr="0066529A">
        <w:rPr>
          <w:sz w:val="16"/>
        </w:rPr>
        <w:t xml:space="preserve"> a more expansive government role in</w:t>
      </w:r>
      <w:r w:rsidRPr="0066529A">
        <w:rPr>
          <w:rStyle w:val="StyleBoldUnderline"/>
        </w:rPr>
        <w:t xml:space="preserve"> American society is well on its way to being achieved, </w:t>
      </w:r>
      <w:r w:rsidRPr="0066529A">
        <w:rPr>
          <w:rStyle w:val="Emphasis"/>
        </w:rPr>
        <w:t>without</w:t>
      </w:r>
      <w:r w:rsidRPr="0066529A">
        <w:rPr>
          <w:sz w:val="16"/>
        </w:rPr>
        <w:t xml:space="preserve"> from his point of view </w:t>
      </w:r>
      <w:r w:rsidRPr="0066529A">
        <w:rPr>
          <w:rStyle w:val="Emphasis"/>
        </w:rPr>
        <w:t>debilitating debates over major national security concerns</w:t>
      </w:r>
      <w:r w:rsidRPr="0066529A">
        <w:rPr>
          <w:sz w:val="16"/>
        </w:rPr>
        <w:t xml:space="preserve">. </w:t>
      </w:r>
      <w:r w:rsidRPr="0066529A">
        <w:rPr>
          <w:rStyle w:val="StyleBoldUnderline"/>
        </w:rPr>
        <w:t>In that sense,</w:t>
      </w:r>
      <w:r w:rsidRPr="0066529A">
        <w:rPr>
          <w:sz w:val="16"/>
        </w:rPr>
        <w:t xml:space="preserve"> especially </w:t>
      </w:r>
      <w:r w:rsidRPr="0066529A">
        <w:rPr>
          <w:rStyle w:val="StyleBoldUnderline"/>
        </w:rPr>
        <w:t>if he is reelected</w:t>
      </w:r>
      <w:r w:rsidRPr="0066529A">
        <w:rPr>
          <w:sz w:val="16"/>
        </w:rPr>
        <w:t xml:space="preserve"> in 2012, several of his </w:t>
      </w:r>
      <w:r w:rsidRPr="0066529A">
        <w:rPr>
          <w:rStyle w:val="StyleBoldUnderline"/>
        </w:rPr>
        <w:t>major strategic priorities will have been accomplished</w:t>
      </w:r>
      <w:r w:rsidRPr="0066529A">
        <w:rPr>
          <w:sz w:val="16"/>
        </w:rPr>
        <w:t xml:space="preserve">. Any </w:t>
      </w:r>
      <w:r w:rsidRPr="0066529A">
        <w:rPr>
          <w:rStyle w:val="StyleBoldUnderline"/>
        </w:rPr>
        <w:t>good strategy must incorporate the possibility of pushback or resistance</w:t>
      </w:r>
      <w:r w:rsidRPr="0066529A">
        <w:rPr>
          <w:sz w:val="16"/>
        </w:rPr>
        <w:t xml:space="preserve"> from unexpected quarters. As they say in the U.S. military, the enemy gets a vote. So, for that matter, do other countries, whether friendly or not. When things do not go exactly according to plan, any decent strategy and any capable leader adapt. Indeed any decent foreign policy strategy begins with the recognition for backup plans, since inevitably things will not go exactly according to plan. Other countries rarely respond to our initial strategic moves in precisely the way we might wish. The question then becomes: What is plan B? </w:t>
      </w:r>
      <w:r w:rsidRPr="0066529A">
        <w:rPr>
          <w:rStyle w:val="StyleBoldUnderline"/>
        </w:rPr>
        <w:t>Obama is tactically very flexible</w:t>
      </w:r>
      <w:r w:rsidRPr="0066529A">
        <w:rPr>
          <w:sz w:val="16"/>
        </w:rPr>
        <w:t xml:space="preserve">, but at the level of grand strategy he seems to have no backup plan. There is simply no recognition of the possibility that world politics might not operate on the post-Vietnam liberal assumptions he has imbibed and represented over the years. Obama’s critics often describe him as providing no strong foreign policy leadership. They underestimate him. Actually he has a very definite idea of where he wants to take the United States. </w:t>
      </w:r>
      <w:r w:rsidRPr="0066529A">
        <w:rPr>
          <w:rStyle w:val="StyleBoldUnderline"/>
        </w:rPr>
        <w:t>His guiding foreign policy idea is</w:t>
      </w:r>
      <w:r w:rsidRPr="0066529A">
        <w:rPr>
          <w:sz w:val="16"/>
        </w:rPr>
        <w:t xml:space="preserve"> that of </w:t>
      </w:r>
      <w:r w:rsidRPr="0066529A">
        <w:rPr>
          <w:rStyle w:val="StyleBoldUnderline"/>
        </w:rPr>
        <w:t>international accommodation</w:t>
      </w:r>
      <w:r w:rsidRPr="0066529A">
        <w:rPr>
          <w:sz w:val="16"/>
        </w:rPr>
        <w:t xml:space="preserve">, sparked by American example. He pursues that overarching concept with great tactical pliability but without any sign of ideological or basic revision since coming into office. Yet empirically, in one case after another, the strategy is not working. This is a kind of leadership, to be sure, but leadership in the wrong direction. </w:t>
      </w:r>
      <w:r w:rsidRPr="0066529A">
        <w:rPr>
          <w:rStyle w:val="StyleBoldUnderline"/>
        </w:rPr>
        <w:t xml:space="preserve">Obama believes that liberal domestic initiatives will bolster American economic power and competitiveness. </w:t>
      </w:r>
      <w:r w:rsidRPr="0066529A">
        <w:rPr>
          <w:sz w:val="16"/>
        </w:rPr>
        <w:t xml:space="preserve">How can the Obama administration adapt and adjust to the failures of its strategy of </w:t>
      </w:r>
      <w:r w:rsidRPr="0066529A">
        <w:rPr>
          <w:sz w:val="16"/>
        </w:rPr>
        <w:lastRenderedPageBreak/>
        <w:t xml:space="preserve">accommodation? It can admit that the attempted diplomatic engagement of Iran has failed, and shift toward a strategy of comprehensive pressure against that regime. It can make it abundantly clear to both the Taliban and al Qaeda that the United States will not walk away from Afghanistan, despite the beginning drawdown. It can start treating Russia as a geopolitical rival, which it is, rather than simply as a diplomatic partner. It can strengthen U.S. missile defenses as a form of insurance against nuclear proliferators. There is a long list of policy recommendations that can be made on specific regional and functional matters, but the prior and most important point is the need for a change in mentality. President Obama needs to stop working on the assumption that U.S. foreign policy concessions or gestures directed at the gallery of elite transatlantic opinion — whether on nuclear arms control, counterterrorism, or climate change — will somehow be reciprocated by specific foreign governments in the absence of some very hard bargaining. He needs to grasp that U.S. strategic disengagement from specific regional theaters, whether promised or underway, is taken as a sign of weakness in those regions and not simply as a sign of benevolent restraint. He needs to recognize that America’s international reputation consists not only of working toward his own definition of the moral high ground, but also very much of a reputation for strength, and specifically of a reputation for the willingness to use force. He needs to stop operating on the premise that past American foreign policy decisions are the ultimate source of much violent discord in the world today. He needs to be willing to divide the international system conceptually and operationally into friends and enemies, as they actually exist, and to support America’s friends while pressuring and opposing its enemies relentlessly. Finally, he needs to admit the limited effect of his own personal charisma on the foreign policies of other governments. The president of the United States is not an international community organizer. If the conceptual framework that underpins Obama’s foreign policy strategy is altered, then better policies will flow on a wide range of specific issues. Obama needs to be willing to support America’s friends while pressuring and opposing its enemies relentlessly. Admittedly, there is little chance that Obama will concede any of this. One of the things we know from historical example is that presidents tend to keep operating on their own inbuilt foreign policy assumptions, even as contrary evidence piles up. It usually takes either a dramatic external shock, or a new administration altogether, to bring about a major revaluation of existing assumptions. Curiously, this resistance to contrary evidence in foreign policy appears to be even truer of highly educated, self-confident, and intelligent people with core ideological convictions — a description that certainly fits President Obama. </w:t>
      </w:r>
      <w:r w:rsidRPr="0066529A">
        <w:rPr>
          <w:rStyle w:val="StyleBoldUnderline"/>
        </w:rPr>
        <w:t>Obama is malleable on tactics</w:t>
      </w:r>
      <w:r w:rsidRPr="0066529A">
        <w:rPr>
          <w:sz w:val="16"/>
        </w:rPr>
        <w:t xml:space="preserve">, and he takes great care to project an aura of sensible calm, but in truth </w:t>
      </w:r>
      <w:r w:rsidRPr="0066529A">
        <w:rPr>
          <w:rStyle w:val="StyleBoldUnderline"/>
        </w:rPr>
        <w:t>he is</w:t>
      </w:r>
      <w:r w:rsidRPr="0066529A">
        <w:rPr>
          <w:sz w:val="16"/>
        </w:rPr>
        <w:t xml:space="preserve"> a conviction </w:t>
      </w:r>
      <w:r w:rsidRPr="0066529A">
        <w:rPr>
          <w:rStyle w:val="StyleBoldUnderline"/>
        </w:rPr>
        <w:t>president powered by</w:t>
      </w:r>
      <w:r w:rsidRPr="0066529A">
        <w:rPr>
          <w:sz w:val="16"/>
        </w:rPr>
        <w:t xml:space="preserve"> certain core ideological beliefs and </w:t>
      </w:r>
      <w:r w:rsidRPr="0066529A">
        <w:rPr>
          <w:rStyle w:val="StyleBoldUnderline"/>
        </w:rPr>
        <w:t>vaulting policy ambitions</w:t>
      </w:r>
      <w:r w:rsidRPr="0066529A">
        <w:rPr>
          <w:sz w:val="16"/>
        </w:rPr>
        <w:t>. His characteristic response when these core beliefs and ambitions are truly tested by opponents or events is not to bend, but to bristle. He is therefore particularly unlikely to admit or even perceive that a foreign policy strategy based upon faulty assumptions of international accommodation is failing or has failed. Nor is it politically convenient for him to do so. More likely, he will continue along his chosen path, offering nothing more than tactical adjustments, until some truly dramatic event occurs which brings his whole foreign policy strategy into question — an Iranian nuclear test, for example.</w:t>
      </w:r>
    </w:p>
    <w:p w:rsidR="0066529A" w:rsidRPr="0066529A" w:rsidRDefault="0066529A" w:rsidP="0066529A">
      <w:pPr>
        <w:rPr>
          <w:rStyle w:val="StyleBoldUnderline"/>
        </w:rPr>
      </w:pPr>
    </w:p>
    <w:p w:rsidR="0066529A" w:rsidRPr="0066529A" w:rsidRDefault="0066529A" w:rsidP="0066529A">
      <w:pPr>
        <w:rPr>
          <w:sz w:val="16"/>
        </w:rPr>
      </w:pPr>
    </w:p>
    <w:p w:rsidR="0066529A" w:rsidRPr="0066529A" w:rsidRDefault="0066529A" w:rsidP="0066529A">
      <w:pPr>
        <w:pStyle w:val="Heading3"/>
        <w:rPr>
          <w:rFonts w:cs="Times New Roman"/>
        </w:rPr>
      </w:pPr>
      <w:bookmarkStart w:id="12" w:name="_Toc235174750"/>
      <w:r w:rsidRPr="0066529A">
        <w:rPr>
          <w:rFonts w:cs="Times New Roman"/>
        </w:rPr>
        <w:lastRenderedPageBreak/>
        <w:t>Appeasement/Cuba Lobby Links</w:t>
      </w:r>
      <w:bookmarkEnd w:id="12"/>
    </w:p>
    <w:p w:rsidR="0066529A" w:rsidRPr="0066529A" w:rsidRDefault="0066529A" w:rsidP="0066529A">
      <w:pPr>
        <w:pStyle w:val="Heading4"/>
        <w:rPr>
          <w:rFonts w:cs="Times New Roman"/>
        </w:rPr>
      </w:pPr>
      <w:r w:rsidRPr="0066529A">
        <w:rPr>
          <w:rFonts w:cs="Times New Roman"/>
        </w:rPr>
        <w:t>GOP and Cuba lobby HATE Venezuela and spin plan as appeasement</w:t>
      </w:r>
    </w:p>
    <w:p w:rsidR="0066529A" w:rsidRPr="0066529A" w:rsidRDefault="0066529A" w:rsidP="0066529A">
      <w:pPr>
        <w:rPr>
          <w:rStyle w:val="StyleStyleBold12pt"/>
        </w:rPr>
      </w:pPr>
      <w:proofErr w:type="spellStart"/>
      <w:r w:rsidRPr="0066529A">
        <w:rPr>
          <w:rStyle w:val="StyleStyleBold12pt"/>
        </w:rPr>
        <w:t>Boothroyd</w:t>
      </w:r>
      <w:proofErr w:type="spellEnd"/>
      <w:r w:rsidRPr="0066529A">
        <w:rPr>
          <w:rStyle w:val="StyleStyleBold12pt"/>
        </w:rPr>
        <w:t>, 12</w:t>
      </w:r>
    </w:p>
    <w:p w:rsidR="0066529A" w:rsidRPr="0066529A" w:rsidRDefault="0066529A" w:rsidP="0066529A">
      <w:pPr>
        <w:rPr>
          <w:sz w:val="16"/>
        </w:rPr>
      </w:pPr>
      <w:r w:rsidRPr="0066529A">
        <w:rPr>
          <w:sz w:val="16"/>
        </w:rPr>
        <w:t xml:space="preserve">Rachel </w:t>
      </w:r>
      <w:proofErr w:type="spellStart"/>
      <w:r w:rsidRPr="0066529A">
        <w:rPr>
          <w:sz w:val="16"/>
        </w:rPr>
        <w:t>Boothroyd</w:t>
      </w:r>
      <w:proofErr w:type="spellEnd"/>
      <w:r w:rsidRPr="0066529A">
        <w:rPr>
          <w:sz w:val="16"/>
        </w:rPr>
        <w:t xml:space="preserve">, journalist in Caracas, Venezuela. She contributes to </w:t>
      </w:r>
      <w:proofErr w:type="spellStart"/>
      <w:r w:rsidRPr="0066529A">
        <w:rPr>
          <w:sz w:val="16"/>
        </w:rPr>
        <w:t>Venezuelanalysis</w:t>
      </w:r>
      <w:proofErr w:type="spellEnd"/>
      <w:r w:rsidRPr="0066529A">
        <w:rPr>
          <w:sz w:val="16"/>
        </w:rPr>
        <w:t xml:space="preserve">, </w:t>
      </w:r>
      <w:proofErr w:type="spellStart"/>
      <w:r w:rsidRPr="0066529A">
        <w:rPr>
          <w:sz w:val="16"/>
        </w:rPr>
        <w:t>Pulsamerica</w:t>
      </w:r>
      <w:proofErr w:type="spellEnd"/>
      <w:r w:rsidRPr="0066529A">
        <w:rPr>
          <w:sz w:val="16"/>
        </w:rPr>
        <w:t xml:space="preserve"> and </w:t>
      </w:r>
      <w:proofErr w:type="spellStart"/>
      <w:r w:rsidRPr="0066529A">
        <w:rPr>
          <w:sz w:val="16"/>
        </w:rPr>
        <w:t>Correo</w:t>
      </w:r>
      <w:proofErr w:type="spellEnd"/>
      <w:r w:rsidRPr="0066529A">
        <w:rPr>
          <w:sz w:val="16"/>
        </w:rPr>
        <w:t xml:space="preserve"> del Orinoco International, and has had pieces published on other sites such as the Latin American Bureau, Green Left Weekly, </w:t>
      </w:r>
      <w:proofErr w:type="spellStart"/>
      <w:r w:rsidRPr="0066529A">
        <w:rPr>
          <w:sz w:val="16"/>
        </w:rPr>
        <w:t>Znet</w:t>
      </w:r>
      <w:proofErr w:type="spellEnd"/>
      <w:r w:rsidRPr="0066529A">
        <w:rPr>
          <w:sz w:val="16"/>
        </w:rPr>
        <w:t xml:space="preserve"> and Global Research.9/25/12, </w:t>
      </w:r>
      <w:hyperlink r:id="rId41" w:history="1">
        <w:r w:rsidRPr="0066529A">
          <w:rPr>
            <w:rStyle w:val="Hyperlink"/>
            <w:sz w:val="16"/>
          </w:rPr>
          <w:t>http://venezuelanalysis.com/news/7283</w:t>
        </w:r>
      </w:hyperlink>
    </w:p>
    <w:p w:rsidR="0066529A" w:rsidRPr="0066529A" w:rsidRDefault="0066529A" w:rsidP="0066529A">
      <w:pPr>
        <w:rPr>
          <w:sz w:val="16"/>
        </w:rPr>
      </w:pPr>
      <w:r w:rsidRPr="0066529A">
        <w:rPr>
          <w:rStyle w:val="StyleBoldUnderline"/>
        </w:rPr>
        <w:t xml:space="preserve">Republicans Vow to Halt “Policy of </w:t>
      </w:r>
      <w:r w:rsidRPr="0066529A">
        <w:rPr>
          <w:rStyle w:val="Emphasis"/>
        </w:rPr>
        <w:t>Appeasement” in Venezuela</w:t>
      </w:r>
      <w:r w:rsidRPr="0066529A">
        <w:rPr>
          <w:rStyle w:val="StyleBoldUnderline"/>
        </w:rPr>
        <w:t xml:space="preserve"> </w:t>
      </w:r>
      <w:r w:rsidRPr="0066529A">
        <w:rPr>
          <w:sz w:val="16"/>
        </w:rPr>
        <w:t xml:space="preserve">Caracas, September 23 2012 (Venezuelanalysis.com) – Republican nominee for Vice-President of </w:t>
      </w:r>
      <w:proofErr w:type="spellStart"/>
      <w:r w:rsidRPr="0066529A">
        <w:rPr>
          <w:sz w:val="16"/>
        </w:rPr>
        <w:t>theU.S</w:t>
      </w:r>
      <w:proofErr w:type="spellEnd"/>
      <w:r w:rsidRPr="0066529A">
        <w:rPr>
          <w:sz w:val="16"/>
        </w:rPr>
        <w:t xml:space="preserve">., Paul Ryan, has vowed that a Romney administration would </w:t>
      </w:r>
      <w:r w:rsidRPr="0066529A">
        <w:rPr>
          <w:rStyle w:val="StyleBoldUnderline"/>
        </w:rPr>
        <w:t>get “tough</w:t>
      </w:r>
      <w:r w:rsidRPr="0066529A">
        <w:rPr>
          <w:sz w:val="16"/>
        </w:rPr>
        <w:t xml:space="preserve"> on Castro, tough on Chavez</w:t>
      </w:r>
      <w:r w:rsidRPr="0066529A">
        <w:rPr>
          <w:rStyle w:val="StyleBoldUnderline"/>
        </w:rPr>
        <w:t>” and</w:t>
      </w:r>
      <w:r w:rsidRPr="0066529A">
        <w:rPr>
          <w:sz w:val="16"/>
        </w:rPr>
        <w:t xml:space="preserve"> to </w:t>
      </w:r>
      <w:r w:rsidRPr="0066529A">
        <w:rPr>
          <w:rStyle w:val="StyleBoldUnderline"/>
        </w:rPr>
        <w:t xml:space="preserve">end </w:t>
      </w:r>
      <w:r w:rsidRPr="0066529A">
        <w:rPr>
          <w:sz w:val="16"/>
        </w:rPr>
        <w:t xml:space="preserve">what he described as </w:t>
      </w:r>
      <w:r w:rsidRPr="0066529A">
        <w:rPr>
          <w:rStyle w:val="StyleBoldUnderline"/>
        </w:rPr>
        <w:t>a “policy of appeasement” applied by</w:t>
      </w:r>
      <w:r w:rsidRPr="0066529A">
        <w:rPr>
          <w:sz w:val="16"/>
        </w:rPr>
        <w:t xml:space="preserve"> the </w:t>
      </w:r>
      <w:r w:rsidRPr="0066529A">
        <w:rPr>
          <w:rStyle w:val="StyleBoldUnderline"/>
        </w:rPr>
        <w:t xml:space="preserve">Obama </w:t>
      </w:r>
      <w:r w:rsidRPr="0066529A">
        <w:rPr>
          <w:sz w:val="16"/>
        </w:rPr>
        <w:t xml:space="preserve">administration </w:t>
      </w:r>
      <w:r w:rsidRPr="0066529A">
        <w:rPr>
          <w:rStyle w:val="StyleBoldUnderline"/>
        </w:rPr>
        <w:t>towards</w:t>
      </w:r>
      <w:r w:rsidRPr="0066529A">
        <w:rPr>
          <w:sz w:val="16"/>
        </w:rPr>
        <w:t xml:space="preserve"> both Cuba and </w:t>
      </w:r>
      <w:r w:rsidRPr="0066529A">
        <w:rPr>
          <w:rStyle w:val="StyleBoldUnderline"/>
        </w:rPr>
        <w:t>Venezuela.</w:t>
      </w:r>
      <w:r w:rsidRPr="0066529A">
        <w:rPr>
          <w:sz w:val="16"/>
        </w:rPr>
        <w:t xml:space="preserve"> </w:t>
      </w:r>
      <w:r w:rsidRPr="0066529A">
        <w:rPr>
          <w:rStyle w:val="StyleBoldUnderline"/>
        </w:rPr>
        <w:t>Ryan made the comments</w:t>
      </w:r>
      <w:r w:rsidRPr="0066529A">
        <w:rPr>
          <w:sz w:val="16"/>
        </w:rPr>
        <w:t xml:space="preserve"> from the Versailles Restaurant in Miami, Florida last Saturday, where he was </w:t>
      </w:r>
      <w:r w:rsidRPr="0066529A">
        <w:rPr>
          <w:rStyle w:val="StyleBoldUnderline"/>
        </w:rPr>
        <w:t xml:space="preserve">accompanied by </w:t>
      </w:r>
      <w:r w:rsidRPr="0066529A">
        <w:rPr>
          <w:rStyle w:val="Emphasis"/>
        </w:rPr>
        <w:t>staunch members of the anti-Castro lobby</w:t>
      </w:r>
      <w:r w:rsidRPr="0066529A">
        <w:rPr>
          <w:rStyle w:val="StyleBoldUnderline"/>
        </w:rPr>
        <w:t>, including Republican Representative</w:t>
      </w:r>
      <w:r w:rsidRPr="0066529A">
        <w:rPr>
          <w:sz w:val="16"/>
        </w:rPr>
        <w:t xml:space="preserve">, Ileana </w:t>
      </w:r>
      <w:r w:rsidRPr="0066529A">
        <w:rPr>
          <w:rStyle w:val="StyleBoldUnderline"/>
        </w:rPr>
        <w:t>Ros-Lehtinen</w:t>
      </w:r>
      <w:r w:rsidRPr="0066529A">
        <w:rPr>
          <w:sz w:val="16"/>
        </w:rPr>
        <w:t xml:space="preserve">. Ros-Lehtinen is a member of the Cuban-American Lobby and the Congressional Cuban Democracy Caucus; </w:t>
      </w:r>
      <w:proofErr w:type="spellStart"/>
      <w:r w:rsidRPr="0066529A">
        <w:rPr>
          <w:sz w:val="16"/>
        </w:rPr>
        <w:t>organisations</w:t>
      </w:r>
      <w:proofErr w:type="spellEnd"/>
      <w:r w:rsidRPr="0066529A">
        <w:rPr>
          <w:sz w:val="16"/>
        </w:rPr>
        <w:t xml:space="preserve"> which claim to be aimed at speeding up Cuba’s “transition to democracy”. "In a Mitt Romney administration, we will not keep </w:t>
      </w:r>
      <w:proofErr w:type="spellStart"/>
      <w:r w:rsidRPr="0066529A">
        <w:rPr>
          <w:rStyle w:val="StyleBoldUnderline"/>
        </w:rPr>
        <w:t>practising</w:t>
      </w:r>
      <w:proofErr w:type="spellEnd"/>
      <w:r w:rsidRPr="0066529A">
        <w:rPr>
          <w:rStyle w:val="StyleBoldUnderline"/>
        </w:rPr>
        <w:t xml:space="preserve"> this</w:t>
      </w:r>
      <w:r w:rsidRPr="0066529A">
        <w:rPr>
          <w:sz w:val="16"/>
        </w:rPr>
        <w:t xml:space="preserve"> policy of </w:t>
      </w:r>
      <w:proofErr w:type="gramStart"/>
      <w:r w:rsidRPr="0066529A">
        <w:rPr>
          <w:rStyle w:val="StyleBoldUnderline"/>
        </w:rPr>
        <w:t>appeasement,</w:t>
      </w:r>
      <w:proofErr w:type="gramEnd"/>
      <w:r w:rsidRPr="0066529A">
        <w:rPr>
          <w:sz w:val="16"/>
        </w:rPr>
        <w:t xml:space="preserve"> we will be tough on this brutal dictator (Castro). </w:t>
      </w:r>
      <w:r w:rsidRPr="0066529A">
        <w:rPr>
          <w:rStyle w:val="StyleBoldUnderline"/>
        </w:rPr>
        <w:t xml:space="preserve">All it has done is </w:t>
      </w:r>
      <w:r w:rsidRPr="0066529A">
        <w:rPr>
          <w:rStyle w:val="Emphasis"/>
        </w:rPr>
        <w:t>reward more despotism</w:t>
      </w:r>
      <w:r w:rsidRPr="0066529A">
        <w:rPr>
          <w:sz w:val="16"/>
        </w:rPr>
        <w:t xml:space="preserve">... We will help those pro-democracy groups. </w:t>
      </w:r>
      <w:r w:rsidRPr="0066529A">
        <w:rPr>
          <w:rStyle w:val="StyleBoldUnderline"/>
        </w:rPr>
        <w:t>We will be tough on</w:t>
      </w:r>
      <w:r w:rsidRPr="0066529A">
        <w:rPr>
          <w:sz w:val="16"/>
        </w:rPr>
        <w:t xml:space="preserve"> Castro, tough on </w:t>
      </w:r>
      <w:r w:rsidRPr="0066529A">
        <w:rPr>
          <w:rStyle w:val="StyleBoldUnderline"/>
        </w:rPr>
        <w:t>Chavez</w:t>
      </w:r>
      <w:r w:rsidRPr="0066529A">
        <w:rPr>
          <w:sz w:val="16"/>
        </w:rPr>
        <w:t xml:space="preserve">. And it's </w:t>
      </w:r>
      <w:r w:rsidRPr="0066529A">
        <w:rPr>
          <w:rStyle w:val="StyleBoldUnderline"/>
        </w:rPr>
        <w:t>because we know that's the right policy</w:t>
      </w:r>
      <w:r w:rsidRPr="0066529A">
        <w:rPr>
          <w:sz w:val="16"/>
        </w:rPr>
        <w:t xml:space="preserve"> for our country,” </w:t>
      </w:r>
      <w:r w:rsidRPr="0066529A">
        <w:rPr>
          <w:rStyle w:val="StyleBoldUnderline"/>
        </w:rPr>
        <w:t>said Ryan</w:t>
      </w:r>
      <w:r w:rsidRPr="0066529A">
        <w:rPr>
          <w:sz w:val="16"/>
        </w:rPr>
        <w:t xml:space="preserve">. The nominee had reportedly travelled to Florida in a bid to win over the majority Latino vote two months ahead of the US elections. Florida is currently thought to be a “swing state” and could prove a determining vote for the overall election results. Results of a recent voter intention poll in the state carried out by NBC news show that Obama currently has a 5% lead over Romney, with a voting intention of 49% to 44%. ‘I learned from these friends, from Mario (Diaz-Balart), from Lincoln (Diaz-Balart), from Ileana (Ros-Lehtinen), just how brutal the Castro regime is, just how this president's policy of appeasement is not working. They've given me a great education, lots of us in Congress, about how we need to clamp down on the Castro regime,” said Ryan. </w:t>
      </w:r>
      <w:r w:rsidRPr="0066529A">
        <w:rPr>
          <w:rStyle w:val="StyleBoldUnderline"/>
        </w:rPr>
        <w:t>According to Ros-Lehtinen, Ryan is now a “loyal friend” to those who campaign on Cuba-related political issues</w:t>
      </w:r>
      <w:r w:rsidRPr="0066529A">
        <w:rPr>
          <w:sz w:val="16"/>
        </w:rPr>
        <w:t xml:space="preserve">. Ryan's statements have caused some Democrats to accuse him of hypocrisy after he appears to have dramatically changed his stance on Cuba-US relations. Prior to 2007, the Republican had called for “free trade” between all nations, which included voting to lift the trade embargo on Cuba. "To paraphrase President Clinton, it takes real brass to vote three times against economic sanctions on the Cuban regime and then come to Little Havana and ask Cuban-Americans for their vote," said Giancarlo </w:t>
      </w:r>
      <w:proofErr w:type="spellStart"/>
      <w:r w:rsidRPr="0066529A">
        <w:rPr>
          <w:sz w:val="16"/>
        </w:rPr>
        <w:t>Sopo</w:t>
      </w:r>
      <w:proofErr w:type="spellEnd"/>
      <w:r w:rsidRPr="0066529A">
        <w:rPr>
          <w:sz w:val="16"/>
        </w:rPr>
        <w:t xml:space="preserve">, a Cuban-American supporter who told the US' Sun Sentinel that he would vote for Obama. "It's one thing to have a genuine disagreement with someone on a policy. It's something else to change your position from one day to the next just to pander in order to win votes,” added </w:t>
      </w:r>
      <w:proofErr w:type="spellStart"/>
      <w:r w:rsidRPr="0066529A">
        <w:rPr>
          <w:sz w:val="16"/>
        </w:rPr>
        <w:t>Sopo</w:t>
      </w:r>
      <w:proofErr w:type="spellEnd"/>
      <w:r w:rsidRPr="0066529A">
        <w:rPr>
          <w:sz w:val="16"/>
        </w:rPr>
        <w:t xml:space="preserve">. Recently leaked footage of a meeting between Romney and party donors also showed the presidential hopeful </w:t>
      </w:r>
      <w:r w:rsidRPr="0066529A">
        <w:rPr>
          <w:rStyle w:val="StyleBoldUnderline"/>
        </w:rPr>
        <w:t>lambasting Obama for believing that</w:t>
      </w:r>
      <w:r w:rsidRPr="0066529A">
        <w:rPr>
          <w:sz w:val="16"/>
        </w:rPr>
        <w:t xml:space="preserve"> “his magnetism and his charm, and his persuasiveness is so compelling that he can sit down with people like Putin and Chávez and Ahmadinejad, and that they'll find that we're such wonderful people that they'll go on with us, and </w:t>
      </w:r>
      <w:r w:rsidRPr="0066529A">
        <w:rPr>
          <w:rStyle w:val="StyleBoldUnderline"/>
        </w:rPr>
        <w:t>they'll stop doing bad things”.</w:t>
      </w:r>
      <w:r w:rsidRPr="0066529A">
        <w:rPr>
          <w:sz w:val="16"/>
        </w:rPr>
        <w:t xml:space="preserve"> The leaked recording also shows Romney referring to Iranian President Ahmadinejad as a “crazed fanatic” and Iranian mullahs as “crazy people”. He also commented that, in his view, the Palestinian people have “no interest whatsoever in establishing peace”. With the presidential elections now drawing near, </w:t>
      </w:r>
      <w:r w:rsidRPr="0066529A">
        <w:rPr>
          <w:rStyle w:val="StyleBoldUnderline"/>
        </w:rPr>
        <w:t xml:space="preserve">the Republican </w:t>
      </w:r>
      <w:proofErr w:type="gramStart"/>
      <w:r w:rsidRPr="0066529A">
        <w:rPr>
          <w:rStyle w:val="StyleBoldUnderline"/>
        </w:rPr>
        <w:t>party</w:t>
      </w:r>
      <w:proofErr w:type="gramEnd"/>
      <w:r w:rsidRPr="0066529A">
        <w:rPr>
          <w:sz w:val="16"/>
        </w:rPr>
        <w:t xml:space="preserve"> is beginning to increasingly outline its prospective domestic and </w:t>
      </w:r>
      <w:r w:rsidRPr="0066529A">
        <w:rPr>
          <w:rStyle w:val="StyleBoldUnderline"/>
        </w:rPr>
        <w:t>foreign policy</w:t>
      </w:r>
      <w:r w:rsidRPr="0066529A">
        <w:rPr>
          <w:sz w:val="16"/>
        </w:rPr>
        <w:t xml:space="preserve">, which Romney has said would be principally based on an attempt to implement a neo-liberal “Reagan economic zone” in Latin America and other regions, such as the Middle East. The Republican presidential candidate </w:t>
      </w:r>
      <w:r w:rsidRPr="0066529A">
        <w:rPr>
          <w:rStyle w:val="StyleBoldUnderline"/>
        </w:rPr>
        <w:t xml:space="preserve">has been </w:t>
      </w:r>
      <w:r w:rsidRPr="0066529A">
        <w:rPr>
          <w:rStyle w:val="Emphasis"/>
        </w:rPr>
        <w:t>outspoken</w:t>
      </w:r>
      <w:r w:rsidRPr="0066529A">
        <w:rPr>
          <w:rStyle w:val="StyleBoldUnderline"/>
        </w:rPr>
        <w:t xml:space="preserve"> in</w:t>
      </w:r>
      <w:r w:rsidRPr="0066529A">
        <w:rPr>
          <w:sz w:val="16"/>
        </w:rPr>
        <w:t xml:space="preserve"> his </w:t>
      </w:r>
      <w:r w:rsidRPr="0066529A">
        <w:rPr>
          <w:rStyle w:val="StyleBoldUnderline"/>
        </w:rPr>
        <w:t>criticism of the “anti-American” views purported by the governments of Venezuela,</w:t>
      </w:r>
      <w:r w:rsidRPr="0066529A">
        <w:rPr>
          <w:sz w:val="16"/>
        </w:rPr>
        <w:t xml:space="preserve"> Cuba and Iran </w:t>
      </w:r>
      <w:r w:rsidRPr="0066529A">
        <w:rPr>
          <w:rStyle w:val="StyleBoldUnderline"/>
        </w:rPr>
        <w:t xml:space="preserve">and has described them as one of the </w:t>
      </w:r>
      <w:r w:rsidRPr="0066529A">
        <w:rPr>
          <w:rStyle w:val="Emphasis"/>
        </w:rPr>
        <w:t>biggest threats</w:t>
      </w:r>
      <w:r w:rsidRPr="0066529A">
        <w:rPr>
          <w:rStyle w:val="StyleBoldUnderline"/>
        </w:rPr>
        <w:t xml:space="preserve"> to the United States today. </w:t>
      </w:r>
      <w:r w:rsidRPr="0066529A">
        <w:rPr>
          <w:sz w:val="16"/>
        </w:rPr>
        <w:t>Earlier in July, Romney b</w:t>
      </w:r>
      <w:r w:rsidRPr="0066529A">
        <w:rPr>
          <w:rStyle w:val="StyleBoldUnderline"/>
        </w:rPr>
        <w:t>randed the Venezuelan government as a “threat to national security” and accused the country's president,</w:t>
      </w:r>
      <w:r w:rsidRPr="0066529A">
        <w:rPr>
          <w:sz w:val="16"/>
        </w:rPr>
        <w:t xml:space="preserve"> Hugo Chavez, </w:t>
      </w:r>
      <w:r w:rsidRPr="0066529A">
        <w:rPr>
          <w:rStyle w:val="StyleBoldUnderline"/>
        </w:rPr>
        <w:t>of “spreading dictatorships</w:t>
      </w:r>
      <w:r w:rsidRPr="0066529A">
        <w:rPr>
          <w:sz w:val="16"/>
        </w:rPr>
        <w:t xml:space="preserve"> and tyranny throughout Latin America”. </w:t>
      </w:r>
      <w:r w:rsidRPr="0066529A">
        <w:rPr>
          <w:rStyle w:val="StyleBoldUnderline"/>
        </w:rPr>
        <w:t>The R</w:t>
      </w:r>
      <w:r w:rsidRPr="0066529A">
        <w:rPr>
          <w:sz w:val="16"/>
        </w:rPr>
        <w:t xml:space="preserve">epublican </w:t>
      </w:r>
      <w:r w:rsidRPr="0066529A">
        <w:rPr>
          <w:rStyle w:val="StyleBoldUnderline"/>
        </w:rPr>
        <w:t>N</w:t>
      </w:r>
      <w:r w:rsidRPr="0066529A">
        <w:rPr>
          <w:sz w:val="16"/>
        </w:rPr>
        <w:t xml:space="preserve">ational </w:t>
      </w:r>
      <w:r w:rsidRPr="0066529A">
        <w:rPr>
          <w:rStyle w:val="StyleBoldUnderline"/>
        </w:rPr>
        <w:t>C</w:t>
      </w:r>
      <w:r w:rsidRPr="0066529A">
        <w:rPr>
          <w:sz w:val="16"/>
        </w:rPr>
        <w:t xml:space="preserve">ommittee also </w:t>
      </w:r>
      <w:r w:rsidRPr="0066529A">
        <w:rPr>
          <w:rStyle w:val="StyleBoldUnderline"/>
        </w:rPr>
        <w:t>circulated a video of Obama shaking hands with Chavez at the OAS “Summit</w:t>
      </w:r>
      <w:r w:rsidRPr="0066529A">
        <w:rPr>
          <w:sz w:val="16"/>
        </w:rPr>
        <w:t xml:space="preserve"> of the Americas” in Trinidad and Tobago 2009 at the same time. Romney has </w:t>
      </w:r>
      <w:r w:rsidRPr="0066529A">
        <w:rPr>
          <w:rStyle w:val="Emphasis"/>
        </w:rPr>
        <w:t>often</w:t>
      </w:r>
      <w:r w:rsidRPr="0066529A">
        <w:rPr>
          <w:rStyle w:val="StyleBoldUnderline"/>
        </w:rPr>
        <w:t xml:space="preserve"> claimed that </w:t>
      </w:r>
      <w:r w:rsidRPr="0066529A">
        <w:rPr>
          <w:sz w:val="16"/>
        </w:rPr>
        <w:t xml:space="preserve">the leader of </w:t>
      </w:r>
      <w:r w:rsidRPr="0066529A">
        <w:rPr>
          <w:rStyle w:val="StyleBoldUnderline"/>
        </w:rPr>
        <w:t>Venezuela</w:t>
      </w:r>
      <w:r w:rsidRPr="0066529A">
        <w:rPr>
          <w:sz w:val="16"/>
        </w:rPr>
        <w:t xml:space="preserve">'s Bolivarian revolution </w:t>
      </w:r>
      <w:r w:rsidRPr="0066529A">
        <w:rPr>
          <w:rStyle w:val="StyleBoldUnderline"/>
        </w:rPr>
        <w:t xml:space="preserve">has links to </w:t>
      </w:r>
      <w:r w:rsidRPr="0066529A">
        <w:rPr>
          <w:rStyle w:val="Emphasis"/>
        </w:rPr>
        <w:t xml:space="preserve">“terrorist” </w:t>
      </w:r>
      <w:proofErr w:type="spellStart"/>
      <w:r w:rsidRPr="0066529A">
        <w:rPr>
          <w:rStyle w:val="Emphasis"/>
        </w:rPr>
        <w:t>organisations</w:t>
      </w:r>
      <w:proofErr w:type="spellEnd"/>
      <w:r w:rsidRPr="0066529A">
        <w:rPr>
          <w:rStyle w:val="StyleBoldUnderline"/>
        </w:rPr>
        <w:t xml:space="preserve"> such as Hezbollah and has access to weapons that could “harm the US</w:t>
      </w:r>
      <w:r w:rsidRPr="0066529A">
        <w:rPr>
          <w:sz w:val="16"/>
        </w:rPr>
        <w:t>”. He has never presented any evidence in support of these accusations.</w:t>
      </w:r>
    </w:p>
    <w:p w:rsidR="0066529A" w:rsidRPr="0066529A" w:rsidRDefault="0066529A" w:rsidP="0066529A">
      <w:pPr>
        <w:pStyle w:val="Heading4"/>
        <w:rPr>
          <w:rFonts w:cs="Times New Roman"/>
        </w:rPr>
      </w:pPr>
      <w:r w:rsidRPr="0066529A">
        <w:rPr>
          <w:rFonts w:cs="Times New Roman"/>
        </w:rPr>
        <w:t xml:space="preserve">Powerful </w:t>
      </w:r>
      <w:proofErr w:type="spellStart"/>
      <w:proofErr w:type="gramStart"/>
      <w:r w:rsidRPr="0066529A">
        <w:rPr>
          <w:rFonts w:cs="Times New Roman"/>
        </w:rPr>
        <w:t>cuba</w:t>
      </w:r>
      <w:proofErr w:type="spellEnd"/>
      <w:proofErr w:type="gramEnd"/>
      <w:r w:rsidRPr="0066529A">
        <w:rPr>
          <w:rFonts w:cs="Times New Roman"/>
        </w:rPr>
        <w:t xml:space="preserve"> lobby hates Venezuela economic engagement – even under </w:t>
      </w:r>
      <w:proofErr w:type="spellStart"/>
      <w:r w:rsidRPr="0066529A">
        <w:rPr>
          <w:rFonts w:cs="Times New Roman"/>
        </w:rPr>
        <w:t>maduro</w:t>
      </w:r>
      <w:proofErr w:type="spellEnd"/>
    </w:p>
    <w:p w:rsidR="0066529A" w:rsidRPr="0066529A" w:rsidRDefault="0066529A" w:rsidP="0066529A">
      <w:pPr>
        <w:rPr>
          <w:rStyle w:val="StyleStyleBold12pt"/>
        </w:rPr>
      </w:pPr>
      <w:proofErr w:type="spellStart"/>
      <w:r w:rsidRPr="0066529A">
        <w:rPr>
          <w:rStyle w:val="StyleStyleBold12pt"/>
        </w:rPr>
        <w:t>Kozloff</w:t>
      </w:r>
      <w:proofErr w:type="spellEnd"/>
      <w:r w:rsidRPr="0066529A">
        <w:rPr>
          <w:rStyle w:val="StyleStyleBold12pt"/>
        </w:rPr>
        <w:t xml:space="preserve">, </w:t>
      </w:r>
      <w:proofErr w:type="gramStart"/>
      <w:r w:rsidRPr="0066529A">
        <w:rPr>
          <w:rStyle w:val="StyleStyleBold12pt"/>
          <w:b w:val="0"/>
          <w:sz w:val="16"/>
        </w:rPr>
        <w:t>13  (</w:t>
      </w:r>
      <w:proofErr w:type="gramEnd"/>
      <w:r w:rsidRPr="0066529A">
        <w:rPr>
          <w:rStyle w:val="StyleStyleBold12pt"/>
          <w:b w:val="0"/>
          <w:sz w:val="16"/>
        </w:rPr>
        <w:t xml:space="preserve">Nikolas,  doctorate in Latin American history from Oxford University, author of Hugo Chavez: Oil, Politics and the Challenge to the U.S. (Palgrave Macmillan, 2007), Revolution! South America and the Rise of the New Left (Palgrave Macmillan, 2008), No Rain in the Amazon: How South America's Climate Change Affects the Entire Planet (Palgrave </w:t>
      </w:r>
      <w:proofErr w:type="spellStart"/>
      <w:r w:rsidRPr="0066529A">
        <w:rPr>
          <w:rStyle w:val="StyleStyleBold12pt"/>
          <w:b w:val="0"/>
          <w:sz w:val="16"/>
        </w:rPr>
        <w:t>Macmilan</w:t>
      </w:r>
      <w:proofErr w:type="spellEnd"/>
      <w:r w:rsidRPr="0066529A">
        <w:rPr>
          <w:rStyle w:val="StyleStyleBold12pt"/>
          <w:b w:val="0"/>
          <w:sz w:val="16"/>
        </w:rPr>
        <w:t>, 2010), Huffington Post, 4/14,</w:t>
      </w:r>
      <w:r w:rsidRPr="0066529A">
        <w:rPr>
          <w:rStyle w:val="StyleStyleBold12pt"/>
        </w:rPr>
        <w:t xml:space="preserve"> </w:t>
      </w:r>
      <w:hyperlink r:id="rId42" w:history="1">
        <w:r w:rsidRPr="0066529A">
          <w:rPr>
            <w:rStyle w:val="Hyperlink"/>
            <w:sz w:val="16"/>
          </w:rPr>
          <w:t>http://www.huffingtonpost.com/nikolas-kozloff/maduro-elections-venezuela_b_3078387.html</w:t>
        </w:r>
      </w:hyperlink>
      <w:r w:rsidRPr="0066529A">
        <w:rPr>
          <w:rStyle w:val="StyleStyleBold12pt"/>
        </w:rPr>
        <w:t>)</w:t>
      </w:r>
    </w:p>
    <w:p w:rsidR="0066529A" w:rsidRPr="0066529A" w:rsidRDefault="0066529A" w:rsidP="0066529A">
      <w:pPr>
        <w:rPr>
          <w:rStyle w:val="StyleStyleBold12pt"/>
          <w:b w:val="0"/>
          <w:sz w:val="16"/>
        </w:rPr>
      </w:pPr>
    </w:p>
    <w:p w:rsidR="0066529A" w:rsidRPr="0066529A" w:rsidRDefault="0066529A" w:rsidP="0066529A">
      <w:pPr>
        <w:rPr>
          <w:rStyle w:val="StyleBoldUnderline"/>
        </w:rPr>
      </w:pPr>
      <w:r w:rsidRPr="0066529A">
        <w:rPr>
          <w:sz w:val="16"/>
        </w:rPr>
        <w:t xml:space="preserve">Déjà Vu? </w:t>
      </w:r>
      <w:r w:rsidRPr="0066529A">
        <w:rPr>
          <w:rStyle w:val="StyleBoldUnderline"/>
        </w:rPr>
        <w:t>Washington's War on Cuba and Venezuela</w:t>
      </w:r>
      <w:r w:rsidRPr="0066529A">
        <w:rPr>
          <w:sz w:val="16"/>
        </w:rPr>
        <w:t xml:space="preserve">: From the Kissinger Files to 'Cable Gate' If the polls are to be believed, Hugo </w:t>
      </w:r>
      <w:r w:rsidRPr="0066529A">
        <w:rPr>
          <w:rStyle w:val="StyleBoldUnderline"/>
        </w:rPr>
        <w:t>Chávez's successor</w:t>
      </w:r>
      <w:r w:rsidRPr="0066529A">
        <w:rPr>
          <w:sz w:val="16"/>
        </w:rPr>
        <w:t xml:space="preserve"> </w:t>
      </w:r>
      <w:proofErr w:type="spellStart"/>
      <w:r w:rsidRPr="0066529A">
        <w:rPr>
          <w:sz w:val="16"/>
        </w:rPr>
        <w:t>Nicolás</w:t>
      </w:r>
      <w:proofErr w:type="spellEnd"/>
      <w:r w:rsidRPr="0066529A">
        <w:rPr>
          <w:sz w:val="16"/>
        </w:rPr>
        <w:t xml:space="preserve"> </w:t>
      </w:r>
      <w:proofErr w:type="spellStart"/>
      <w:r w:rsidRPr="0066529A">
        <w:rPr>
          <w:rStyle w:val="StyleBoldUnderline"/>
        </w:rPr>
        <w:t>Maduro</w:t>
      </w:r>
      <w:proofErr w:type="spellEnd"/>
      <w:r w:rsidRPr="0066529A">
        <w:rPr>
          <w:rStyle w:val="StyleBoldUnderline"/>
        </w:rPr>
        <w:t xml:space="preserve"> will </w:t>
      </w:r>
      <w:r w:rsidRPr="0066529A">
        <w:rPr>
          <w:sz w:val="16"/>
        </w:rPr>
        <w:t xml:space="preserve">probably </w:t>
      </w:r>
      <w:r w:rsidRPr="0066529A">
        <w:rPr>
          <w:rStyle w:val="StyleBoldUnderline"/>
        </w:rPr>
        <w:t>defeat the</w:t>
      </w:r>
      <w:r w:rsidRPr="0066529A">
        <w:rPr>
          <w:sz w:val="16"/>
        </w:rPr>
        <w:t xml:space="preserve"> political </w:t>
      </w:r>
      <w:r w:rsidRPr="0066529A">
        <w:rPr>
          <w:rStyle w:val="StyleBoldUnderline"/>
        </w:rPr>
        <w:t>opposition</w:t>
      </w:r>
      <w:r w:rsidRPr="0066529A">
        <w:rPr>
          <w:sz w:val="16"/>
        </w:rPr>
        <w:t xml:space="preserve"> in Sunday's presidential election, thus </w:t>
      </w:r>
      <w:r w:rsidRPr="0066529A">
        <w:rPr>
          <w:rStyle w:val="Emphasis"/>
        </w:rPr>
        <w:t>securing and solidifying Cuban-Venezuelan ties yet further</w:t>
      </w:r>
      <w:r w:rsidRPr="0066529A">
        <w:rPr>
          <w:sz w:val="16"/>
        </w:rPr>
        <w:t xml:space="preserve">. </w:t>
      </w:r>
      <w:r w:rsidRPr="0066529A">
        <w:rPr>
          <w:rStyle w:val="StyleBoldUnderline"/>
        </w:rPr>
        <w:t xml:space="preserve">Such an outcome will come as a </w:t>
      </w:r>
      <w:r w:rsidRPr="0066529A">
        <w:rPr>
          <w:rStyle w:val="Emphasis"/>
        </w:rPr>
        <w:t>severe disappointment</w:t>
      </w:r>
      <w:r w:rsidRPr="0066529A">
        <w:rPr>
          <w:rStyle w:val="StyleBoldUnderline"/>
        </w:rPr>
        <w:t xml:space="preserve"> to Washington</w:t>
      </w:r>
      <w:r w:rsidRPr="0066529A">
        <w:rPr>
          <w:sz w:val="16"/>
        </w:rPr>
        <w:t xml:space="preserve">, </w:t>
      </w:r>
      <w:r w:rsidRPr="0066529A">
        <w:rPr>
          <w:rStyle w:val="StyleBoldUnderline"/>
        </w:rPr>
        <w:t>which has spent the better part of 40 years trying to prevent such a diplomatic alliance from developing</w:t>
      </w:r>
      <w:r w:rsidRPr="0066529A">
        <w:rPr>
          <w:sz w:val="16"/>
        </w:rPr>
        <w:t xml:space="preserve"> in the first place. </w:t>
      </w:r>
      <w:r w:rsidRPr="0066529A">
        <w:rPr>
          <w:rStyle w:val="StyleBoldUnderline"/>
        </w:rPr>
        <w:t xml:space="preserve">For evidence of </w:t>
      </w:r>
      <w:r w:rsidRPr="0066529A">
        <w:rPr>
          <w:rStyle w:val="Emphasis"/>
        </w:rPr>
        <w:t>U.S. paranoia over Cuba</w:t>
      </w:r>
      <w:r w:rsidRPr="0066529A">
        <w:rPr>
          <w:rStyle w:val="StyleBoldUnderline"/>
        </w:rPr>
        <w:t>, one need</w:t>
      </w:r>
      <w:r w:rsidRPr="0066529A">
        <w:rPr>
          <w:sz w:val="16"/>
        </w:rPr>
        <w:t xml:space="preserve"> </w:t>
      </w:r>
      <w:r w:rsidRPr="0066529A">
        <w:rPr>
          <w:rStyle w:val="StyleBoldUnderline"/>
        </w:rPr>
        <w:t>only consult</w:t>
      </w:r>
      <w:r w:rsidRPr="0066529A">
        <w:rPr>
          <w:sz w:val="16"/>
        </w:rPr>
        <w:t xml:space="preserve"> the so-called "Kissinger files," sensitive State Department </w:t>
      </w:r>
      <w:r w:rsidRPr="0066529A">
        <w:rPr>
          <w:rStyle w:val="StyleBoldUnderline"/>
        </w:rPr>
        <w:t>cables recently made accessible</w:t>
      </w:r>
      <w:r w:rsidRPr="0066529A">
        <w:rPr>
          <w:sz w:val="16"/>
        </w:rPr>
        <w:t xml:space="preserve"> by whistle-blowing outfit </w:t>
      </w:r>
      <w:proofErr w:type="spellStart"/>
      <w:r w:rsidRPr="0066529A">
        <w:rPr>
          <w:sz w:val="16"/>
        </w:rPr>
        <w:t>WikiLeaks</w:t>
      </w:r>
      <w:proofErr w:type="spellEnd"/>
      <w:r w:rsidRPr="0066529A">
        <w:rPr>
          <w:sz w:val="16"/>
        </w:rPr>
        <w:t xml:space="preserve">. </w:t>
      </w:r>
      <w:r w:rsidRPr="0066529A">
        <w:rPr>
          <w:rStyle w:val="StyleBoldUnderline"/>
        </w:rPr>
        <w:t>The correspondence</w:t>
      </w:r>
      <w:r w:rsidRPr="0066529A">
        <w:rPr>
          <w:sz w:val="16"/>
        </w:rPr>
        <w:t xml:space="preserve">, which dates between 1973 and 1976, </w:t>
      </w:r>
      <w:r w:rsidRPr="0066529A">
        <w:rPr>
          <w:rStyle w:val="StyleBoldUnderline"/>
        </w:rPr>
        <w:t>underscores</w:t>
      </w:r>
      <w:r w:rsidRPr="0066529A">
        <w:rPr>
          <w:sz w:val="16"/>
        </w:rPr>
        <w:t xml:space="preserve"> Henry Kissinger's </w:t>
      </w:r>
      <w:r w:rsidRPr="0066529A">
        <w:rPr>
          <w:rStyle w:val="Emphasis"/>
        </w:rPr>
        <w:t>single-minded obsession</w:t>
      </w:r>
      <w:r w:rsidRPr="0066529A">
        <w:rPr>
          <w:rStyle w:val="StyleBoldUnderline"/>
        </w:rPr>
        <w:t xml:space="preserve"> with quarantining Cuba lest Castro's influence be felt far afield. </w:t>
      </w:r>
      <w:r w:rsidRPr="0066529A">
        <w:rPr>
          <w:sz w:val="16"/>
        </w:rPr>
        <w:t>In late 1973, U</w:t>
      </w:r>
      <w:r w:rsidRPr="0066529A">
        <w:rPr>
          <w:rStyle w:val="StyleBoldUnderline"/>
        </w:rPr>
        <w:t>.S. diplomats expressed concern about Venezuelan moves to end Cuba's diplomatic isolation</w:t>
      </w:r>
      <w:r w:rsidRPr="0066529A">
        <w:rPr>
          <w:sz w:val="16"/>
        </w:rPr>
        <w:t xml:space="preserve">, and were particularly worried that Caracas might "put together Organization of American States [OAS] majority in support resolution permitting reestablishment relations with Cuba." Washington was also perturbed by reports that Venezuelan Navy vessels had departed for Cuba in order to load up on large shipments of sugar, </w:t>
      </w:r>
      <w:r w:rsidRPr="0066529A">
        <w:rPr>
          <w:rStyle w:val="StyleBoldUnderline"/>
        </w:rPr>
        <w:t xml:space="preserve">and </w:t>
      </w:r>
      <w:r w:rsidRPr="0066529A">
        <w:rPr>
          <w:sz w:val="16"/>
        </w:rPr>
        <w:t xml:space="preserve">diplomats </w:t>
      </w:r>
      <w:r w:rsidRPr="0066529A">
        <w:rPr>
          <w:rStyle w:val="StyleBoldUnderline"/>
        </w:rPr>
        <w:t>contemplated a</w:t>
      </w:r>
      <w:r w:rsidRPr="0066529A">
        <w:rPr>
          <w:sz w:val="16"/>
        </w:rPr>
        <w:t xml:space="preserve"> possible </w:t>
      </w:r>
      <w:r w:rsidRPr="0066529A">
        <w:rPr>
          <w:rStyle w:val="StyleBoldUnderline"/>
        </w:rPr>
        <w:t>cutoff of aid to Caracas in retaliation. Not only had the State Department grown alarmed</w:t>
      </w:r>
      <w:r w:rsidRPr="0066529A">
        <w:rPr>
          <w:sz w:val="16"/>
        </w:rPr>
        <w:t xml:space="preserve"> about such developments, </w:t>
      </w:r>
      <w:r w:rsidRPr="0066529A">
        <w:rPr>
          <w:rStyle w:val="StyleBoldUnderline"/>
        </w:rPr>
        <w:t>but rightist anti-Castro exiles were becoming restive as well</w:t>
      </w:r>
      <w:r w:rsidRPr="0066529A">
        <w:rPr>
          <w:sz w:val="16"/>
        </w:rPr>
        <w:t xml:space="preserve">. According to the U.S. Embassy in Caracas, the </w:t>
      </w:r>
      <w:r w:rsidRPr="0066529A">
        <w:rPr>
          <w:rStyle w:val="StyleBoldUnderline"/>
        </w:rPr>
        <w:t>exiles were "appalled</w:t>
      </w:r>
      <w:r w:rsidRPr="0066529A">
        <w:rPr>
          <w:sz w:val="16"/>
        </w:rPr>
        <w:t xml:space="preserve">" at the prospect that COPEI, the current party in power, might renew relations with Cuba. In an ominous move, the exiles planned to publish full page newspaper ads against the COPEI administration. Hoping to punish COPEI at the polls, exiles threw their support to opposing party </w:t>
      </w:r>
      <w:proofErr w:type="spellStart"/>
      <w:r w:rsidRPr="0066529A">
        <w:rPr>
          <w:sz w:val="16"/>
        </w:rPr>
        <w:t>Acción</w:t>
      </w:r>
      <w:proofErr w:type="spellEnd"/>
      <w:r w:rsidRPr="0066529A">
        <w:rPr>
          <w:sz w:val="16"/>
        </w:rPr>
        <w:t xml:space="preserve"> </w:t>
      </w:r>
      <w:proofErr w:type="spellStart"/>
      <w:r w:rsidRPr="0066529A">
        <w:rPr>
          <w:sz w:val="16"/>
        </w:rPr>
        <w:t>Democrática</w:t>
      </w:r>
      <w:proofErr w:type="spellEnd"/>
      <w:r w:rsidRPr="0066529A">
        <w:rPr>
          <w:sz w:val="16"/>
        </w:rPr>
        <w:t xml:space="preserve"> (or AD) in the 1973 presidential election. Ultimately, the Americans noted, such support proved critical and "</w:t>
      </w:r>
      <w:r w:rsidRPr="0066529A">
        <w:rPr>
          <w:rStyle w:val="StyleBoldUnderline"/>
        </w:rPr>
        <w:t>highly influential Cuban-Venezuelan entrepreneurs, backed by Cuban money from Miami" helped</w:t>
      </w:r>
      <w:r w:rsidRPr="0066529A">
        <w:rPr>
          <w:sz w:val="16"/>
        </w:rPr>
        <w:t xml:space="preserve"> AD candidate Carlos Andrés Pérez </w:t>
      </w:r>
      <w:r w:rsidRPr="0066529A">
        <w:rPr>
          <w:rStyle w:val="StyleBoldUnderline"/>
        </w:rPr>
        <w:t>secure</w:t>
      </w:r>
      <w:r w:rsidRPr="0066529A">
        <w:rPr>
          <w:sz w:val="16"/>
        </w:rPr>
        <w:t xml:space="preserve"> an </w:t>
      </w:r>
      <w:r w:rsidRPr="0066529A">
        <w:rPr>
          <w:rStyle w:val="StyleBoldUnderline"/>
        </w:rPr>
        <w:t>electoral victory</w:t>
      </w:r>
      <w:r w:rsidRPr="0066529A">
        <w:rPr>
          <w:sz w:val="16"/>
        </w:rPr>
        <w:t xml:space="preserve">. The Rise of CAP If Kissinger or the Cuban exile community however hoped that Pérez, sometimes known simply as "CAP," would prove amenable to their designs they would be sorely disappointed. History has not been kind to CAP, largely due to the latter's second and disastrous presidency which lasted from 1989 to 1993, during which time the veteran politician followed the diktats of the International Monetary Fund and nearly drove Venezuela to the point of social collapse. Nevertheless, during his first incarnation in the 1970s CAP was regarded as a nationalist and something of a galvanizing figure on the Third World circuit. From 1974 to 1979, during his first presidency, CAP nationalized U.S. oil companies and oversaw a program of massive social spending. Writing to Kissinger in Washington, </w:t>
      </w:r>
      <w:r w:rsidRPr="0066529A">
        <w:rPr>
          <w:rStyle w:val="StyleBoldUnderline"/>
        </w:rPr>
        <w:t>the U.S. ambassador in Caracas fretted that Venezuela now had "the economic strength and political leadership</w:t>
      </w:r>
      <w:r w:rsidRPr="0066529A">
        <w:rPr>
          <w:sz w:val="16"/>
        </w:rPr>
        <w:t xml:space="preserve"> in president Pérez </w:t>
      </w:r>
      <w:r w:rsidRPr="0066529A">
        <w:rPr>
          <w:rStyle w:val="StyleBoldUnderline"/>
        </w:rPr>
        <w:t>to make her will felt beyond her borders</w:t>
      </w:r>
      <w:r w:rsidRPr="0066529A">
        <w:rPr>
          <w:sz w:val="16"/>
        </w:rPr>
        <w:t xml:space="preserve">." Indeed, the diplomat added, "the energy crisis and president Carlos Andrés Pérez's electoral victory in December 1973 coincided and together have changed Venezuela's perception of </w:t>
      </w:r>
      <w:proofErr w:type="gramStart"/>
      <w:r w:rsidRPr="0066529A">
        <w:rPr>
          <w:sz w:val="16"/>
        </w:rPr>
        <w:t>herself</w:t>
      </w:r>
      <w:proofErr w:type="gramEnd"/>
      <w:r w:rsidRPr="0066529A">
        <w:rPr>
          <w:sz w:val="16"/>
        </w:rPr>
        <w:t xml:space="preserve"> and her world role." Just like Chávez some 20 years later, CAP was "rapidly emerging as a hemisphere figure." Taking advantage of windfall oil prices, CAP had turned Venezuela into a large international donor of development assistance. Personally, the ambassador feared that CAP had grown too large for his britches as the youthful firebrand politician was fast becoming "a Latin American spokesman for the developing third world countries </w:t>
      </w:r>
      <w:proofErr w:type="spellStart"/>
      <w:r w:rsidRPr="0066529A">
        <w:rPr>
          <w:sz w:val="16"/>
        </w:rPr>
        <w:t>vis</w:t>
      </w:r>
      <w:proofErr w:type="spellEnd"/>
      <w:r w:rsidRPr="0066529A">
        <w:rPr>
          <w:sz w:val="16"/>
        </w:rPr>
        <w:t>-a-</w:t>
      </w:r>
      <w:proofErr w:type="spellStart"/>
      <w:r w:rsidRPr="0066529A">
        <w:rPr>
          <w:sz w:val="16"/>
        </w:rPr>
        <w:t>vis</w:t>
      </w:r>
      <w:proofErr w:type="spellEnd"/>
      <w:r w:rsidRPr="0066529A">
        <w:rPr>
          <w:sz w:val="16"/>
        </w:rPr>
        <w:t xml:space="preserve"> the developed nations, especially the Unites States." Reading through the Kissinger files, </w:t>
      </w:r>
      <w:r w:rsidRPr="0066529A">
        <w:rPr>
          <w:rStyle w:val="StyleBoldUnderline"/>
        </w:rPr>
        <w:t>one is possessed with an incredible sense of déjà vu.</w:t>
      </w:r>
      <w:r w:rsidRPr="0066529A">
        <w:rPr>
          <w:sz w:val="16"/>
        </w:rPr>
        <w:t xml:space="preserve"> Combing through paranoid U.S. telegrams, it's easy to imagine that diplomats might have been referring not to CAP but to charismatic Hugo Chávez. Indeed, </w:t>
      </w:r>
      <w:r w:rsidRPr="0066529A">
        <w:rPr>
          <w:rStyle w:val="StyleBoldUnderline"/>
        </w:rPr>
        <w:t xml:space="preserve">if anything the correspondence underscores just how </w:t>
      </w:r>
      <w:r w:rsidRPr="0066529A">
        <w:rPr>
          <w:rStyle w:val="Emphasis"/>
        </w:rPr>
        <w:t>hostile</w:t>
      </w:r>
      <w:r w:rsidRPr="0066529A">
        <w:rPr>
          <w:rStyle w:val="StyleBoldUnderline"/>
        </w:rPr>
        <w:t xml:space="preserve"> Washington has been to </w:t>
      </w:r>
      <w:r w:rsidRPr="0066529A">
        <w:rPr>
          <w:rStyle w:val="Emphasis"/>
        </w:rPr>
        <w:t>any nationalist politician emerging in Venezuela</w:t>
      </w:r>
      <w:r w:rsidRPr="0066529A">
        <w:rPr>
          <w:rStyle w:val="StyleBoldUnderline"/>
        </w:rPr>
        <w:t>, particularly if such a figure threatened U.S. priorities</w:t>
      </w:r>
      <w:r w:rsidRPr="0066529A">
        <w:rPr>
          <w:sz w:val="16"/>
        </w:rPr>
        <w:t xml:space="preserve"> in the Caribbean. </w:t>
      </w:r>
      <w:r w:rsidRPr="0066529A">
        <w:rPr>
          <w:rStyle w:val="StyleBoldUnderline"/>
        </w:rPr>
        <w:t xml:space="preserve">Specifically, U.S. diplomats and </w:t>
      </w:r>
      <w:r w:rsidRPr="0066529A">
        <w:rPr>
          <w:rStyle w:val="Emphasis"/>
        </w:rPr>
        <w:t>anti-Castro exiles worried</w:t>
      </w:r>
      <w:r w:rsidRPr="0066529A">
        <w:rPr>
          <w:rStyle w:val="StyleBoldUnderline"/>
        </w:rPr>
        <w:t xml:space="preserve"> that CAP might use his newfound diplomatic clout to edge closer to Fidel.</w:t>
      </w:r>
    </w:p>
    <w:p w:rsidR="0066529A" w:rsidRPr="0066529A" w:rsidRDefault="0066529A" w:rsidP="0066529A">
      <w:pPr>
        <w:pStyle w:val="Heading4"/>
        <w:rPr>
          <w:rFonts w:cs="Times New Roman"/>
        </w:rPr>
      </w:pPr>
      <w:r w:rsidRPr="0066529A">
        <w:rPr>
          <w:rFonts w:cs="Times New Roman"/>
        </w:rPr>
        <w:t xml:space="preserve">Congress and GOP backlash and media spin ensure perceived as appeasement, weak on security and soft on Castro– also a flip flop - </w:t>
      </w:r>
    </w:p>
    <w:p w:rsidR="0066529A" w:rsidRPr="0066529A" w:rsidRDefault="0066529A" w:rsidP="0066529A">
      <w:pPr>
        <w:rPr>
          <w:rStyle w:val="StyleStyleBold12pt"/>
        </w:rPr>
      </w:pPr>
      <w:r w:rsidRPr="0066529A">
        <w:rPr>
          <w:rStyle w:val="StyleStyleBold12pt"/>
        </w:rPr>
        <w:t>Robertson, 12</w:t>
      </w:r>
    </w:p>
    <w:p w:rsidR="0066529A" w:rsidRPr="0066529A" w:rsidRDefault="0066529A" w:rsidP="0066529A">
      <w:pPr>
        <w:rPr>
          <w:sz w:val="16"/>
        </w:rPr>
      </w:pPr>
      <w:r w:rsidRPr="0066529A">
        <w:rPr>
          <w:sz w:val="16"/>
        </w:rPr>
        <w:t xml:space="preserve">Ewan Robertson, 4/11/12, Latin America Bureau analyst @ </w:t>
      </w:r>
      <w:proofErr w:type="spellStart"/>
      <w:r w:rsidRPr="0066529A">
        <w:rPr>
          <w:sz w:val="16"/>
        </w:rPr>
        <w:t>Venezuala</w:t>
      </w:r>
      <w:proofErr w:type="spellEnd"/>
      <w:r w:rsidRPr="0066529A">
        <w:rPr>
          <w:sz w:val="16"/>
        </w:rPr>
        <w:t xml:space="preserve"> Analysis, http://venezuelanalysis.com/analysis/6916</w:t>
      </w:r>
    </w:p>
    <w:p w:rsidR="0066529A" w:rsidRPr="0066529A" w:rsidRDefault="0066529A" w:rsidP="0066529A">
      <w:pPr>
        <w:rPr>
          <w:sz w:val="16"/>
        </w:rPr>
      </w:pPr>
      <w:r w:rsidRPr="0066529A">
        <w:rPr>
          <w:rStyle w:val="StyleBoldUnderline"/>
        </w:rPr>
        <w:t>As both countries head toward</w:t>
      </w:r>
      <w:r w:rsidRPr="0066529A">
        <w:rPr>
          <w:sz w:val="16"/>
        </w:rPr>
        <w:t xml:space="preserve"> important presidential </w:t>
      </w:r>
      <w:r w:rsidRPr="0066529A">
        <w:rPr>
          <w:rStyle w:val="StyleBoldUnderline"/>
        </w:rPr>
        <w:t>elections</w:t>
      </w:r>
      <w:r w:rsidRPr="0066529A">
        <w:rPr>
          <w:sz w:val="16"/>
        </w:rPr>
        <w:t xml:space="preserve"> this year, the United States has been intensifying its interventionist policy in Venezuela. However, </w:t>
      </w:r>
      <w:r w:rsidRPr="0066529A">
        <w:rPr>
          <w:rStyle w:val="StyleBoldUnderline"/>
        </w:rPr>
        <w:t>US attempts to influence Venezuela</w:t>
      </w:r>
      <w:r w:rsidRPr="0066529A">
        <w:rPr>
          <w:sz w:val="16"/>
        </w:rPr>
        <w:t xml:space="preserve">’s domestic politics while </w:t>
      </w:r>
      <w:r w:rsidRPr="0066529A">
        <w:rPr>
          <w:rStyle w:val="StyleBoldUnderline"/>
        </w:rPr>
        <w:t>casting it a “rogue state”</w:t>
      </w:r>
      <w:r w:rsidRPr="0066529A">
        <w:rPr>
          <w:sz w:val="16"/>
        </w:rPr>
        <w:t xml:space="preserve"> on an international level, is leaving the Obama administration increasingly out-of-sync with Latin America’s new political reality. US Intervention in Venezuela Since the election of President Hugo Chávez in 1998, US policy has aimed at removing the Venezuelan president from power and ending the Bolivarian Revolution which he leads. This policy has included support by the Bush presidency for the short-lived April 2002 coup in Venezuela, which failed after mass protests returned Chávez to power. Since then the US has focused on nurturing Venezuela’s conservative opposition, </w:t>
      </w:r>
      <w:proofErr w:type="spellStart"/>
      <w:r w:rsidRPr="0066529A">
        <w:rPr>
          <w:sz w:val="16"/>
        </w:rPr>
        <w:t>channelling</w:t>
      </w:r>
      <w:proofErr w:type="spellEnd"/>
      <w:r w:rsidRPr="0066529A">
        <w:rPr>
          <w:sz w:val="16"/>
        </w:rPr>
        <w:t xml:space="preserve"> over US$100 million to groups opposed to Chávez since 2002. Meanwhile </w:t>
      </w:r>
      <w:r w:rsidRPr="0066529A">
        <w:rPr>
          <w:rStyle w:val="StyleBoldUnderline"/>
        </w:rPr>
        <w:t xml:space="preserve">Washington </w:t>
      </w:r>
      <w:r w:rsidRPr="0066529A">
        <w:rPr>
          <w:rStyle w:val="Emphasis"/>
        </w:rPr>
        <w:t>and</w:t>
      </w:r>
      <w:r w:rsidRPr="0066529A">
        <w:rPr>
          <w:rStyle w:val="StyleBoldUnderline"/>
        </w:rPr>
        <w:t xml:space="preserve"> US </w:t>
      </w:r>
      <w:r w:rsidRPr="0066529A">
        <w:rPr>
          <w:sz w:val="16"/>
        </w:rPr>
        <w:t xml:space="preserve">corporate mass </w:t>
      </w:r>
      <w:r w:rsidRPr="0066529A">
        <w:rPr>
          <w:rStyle w:val="Emphasis"/>
        </w:rPr>
        <w:t xml:space="preserve">media </w:t>
      </w:r>
      <w:r w:rsidRPr="0066529A">
        <w:rPr>
          <w:rStyle w:val="StyleBoldUnderline"/>
        </w:rPr>
        <w:t>have attempted to de-</w:t>
      </w:r>
      <w:proofErr w:type="spellStart"/>
      <w:r w:rsidRPr="0066529A">
        <w:rPr>
          <w:rStyle w:val="StyleBoldUnderline"/>
        </w:rPr>
        <w:t>legitimise</w:t>
      </w:r>
      <w:proofErr w:type="spellEnd"/>
      <w:r w:rsidRPr="0066529A">
        <w:rPr>
          <w:sz w:val="16"/>
        </w:rPr>
        <w:t xml:space="preserve"> his </w:t>
      </w:r>
      <w:r w:rsidRPr="0066529A">
        <w:rPr>
          <w:rStyle w:val="StyleBoldUnderline"/>
        </w:rPr>
        <w:t>government internationally</w:t>
      </w:r>
      <w:r w:rsidRPr="0066529A">
        <w:rPr>
          <w:sz w:val="16"/>
        </w:rPr>
        <w:t xml:space="preserve"> in a propaganda campaign, </w:t>
      </w:r>
      <w:r w:rsidRPr="0066529A">
        <w:rPr>
          <w:rStyle w:val="StyleBoldUnderline"/>
        </w:rPr>
        <w:t>portraying Venezuela as a threat</w:t>
      </w:r>
      <w:r w:rsidRPr="0066529A">
        <w:rPr>
          <w:sz w:val="16"/>
        </w:rPr>
        <w:t xml:space="preserve"> to the US and its president as a “dangerous dictator” who has trampled upon democracy and human rights. Any hopes that the </w:t>
      </w:r>
      <w:r w:rsidRPr="0066529A">
        <w:rPr>
          <w:rStyle w:val="StyleBoldUnderline"/>
        </w:rPr>
        <w:t xml:space="preserve">Obama </w:t>
      </w:r>
      <w:r w:rsidRPr="0066529A">
        <w:rPr>
          <w:sz w:val="16"/>
        </w:rPr>
        <w:t xml:space="preserve">administration would usher a new era of respect for Venezuelan sovereignty have long been dashed, with intervention intensifying as Venezuela’s October 7th </w:t>
      </w:r>
      <w:r w:rsidRPr="0066529A">
        <w:rPr>
          <w:sz w:val="16"/>
        </w:rPr>
        <w:lastRenderedPageBreak/>
        <w:t xml:space="preserve">presidential election draws closer and Chavez seeks his third term in office. In the last twelve months the US government has </w:t>
      </w:r>
      <w:r w:rsidRPr="0066529A">
        <w:rPr>
          <w:rStyle w:val="StyleBoldUnderline"/>
        </w:rPr>
        <w:t>imposed sanctions on Venezuela’s</w:t>
      </w:r>
      <w:r w:rsidRPr="0066529A">
        <w:rPr>
          <w:sz w:val="16"/>
        </w:rPr>
        <w:t xml:space="preserve"> state </w:t>
      </w:r>
      <w:r w:rsidRPr="0066529A">
        <w:rPr>
          <w:rStyle w:val="StyleBoldUnderline"/>
        </w:rPr>
        <w:t>oil company</w:t>
      </w:r>
      <w:r w:rsidRPr="0066529A">
        <w:rPr>
          <w:sz w:val="16"/>
        </w:rPr>
        <w:t xml:space="preserve"> PDVSA for trading with Iran, </w:t>
      </w:r>
      <w:r w:rsidRPr="0066529A">
        <w:rPr>
          <w:rStyle w:val="StyleBoldUnderline"/>
        </w:rPr>
        <w:t>expelled the Venezuelan consul</w:t>
      </w:r>
      <w:r w:rsidRPr="0066529A">
        <w:rPr>
          <w:sz w:val="16"/>
        </w:rPr>
        <w:t xml:space="preserve"> in Miami based on a suspect documentary </w:t>
      </w:r>
      <w:r w:rsidRPr="0066529A">
        <w:rPr>
          <w:rStyle w:val="StyleBoldUnderline"/>
        </w:rPr>
        <w:t xml:space="preserve">implicating the Venezuelan diplomat in plotting a cyber-attack against the US, and publicly </w:t>
      </w:r>
      <w:proofErr w:type="spellStart"/>
      <w:r w:rsidRPr="0066529A">
        <w:rPr>
          <w:rStyle w:val="StyleBoldUnderline"/>
        </w:rPr>
        <w:t>criticised</w:t>
      </w:r>
      <w:proofErr w:type="spellEnd"/>
      <w:r w:rsidRPr="0066529A">
        <w:rPr>
          <w:rStyle w:val="StyleBoldUnderline"/>
        </w:rPr>
        <w:t xml:space="preserve"> the appointment of Venezuela’s new </w:t>
      </w:r>
      <w:proofErr w:type="spellStart"/>
      <w:r w:rsidRPr="0066529A">
        <w:rPr>
          <w:rStyle w:val="StyleBoldUnderline"/>
        </w:rPr>
        <w:t>Defence</w:t>
      </w:r>
      <w:proofErr w:type="spellEnd"/>
      <w:r w:rsidRPr="0066529A">
        <w:rPr>
          <w:rStyle w:val="StyleBoldUnderline"/>
        </w:rPr>
        <w:t xml:space="preserve"> Minister</w:t>
      </w:r>
      <w:r w:rsidRPr="0066529A">
        <w:rPr>
          <w:sz w:val="16"/>
        </w:rPr>
        <w:t xml:space="preserve"> Henry Rangel Silva. While direct </w:t>
      </w:r>
      <w:r w:rsidRPr="0066529A">
        <w:rPr>
          <w:rStyle w:val="StyleBoldUnderline"/>
        </w:rPr>
        <w:t>US actions have maintained a constant rhythm of pressure against Venezuela</w:t>
      </w:r>
      <w:r w:rsidRPr="0066529A">
        <w:rPr>
          <w:sz w:val="16"/>
        </w:rPr>
        <w:t xml:space="preserve">, Washington’s hopes of removing Chávez from power undoubtedly lie in the possibility of the conservative Democratic Unity Table (MUD) opposition coalition defeating Chávez in this year’s presidential election. According to investigative journalist Eva </w:t>
      </w:r>
      <w:proofErr w:type="spellStart"/>
      <w:r w:rsidRPr="0066529A">
        <w:rPr>
          <w:sz w:val="16"/>
        </w:rPr>
        <w:t>Golinger</w:t>
      </w:r>
      <w:proofErr w:type="spellEnd"/>
      <w:r w:rsidRPr="0066529A">
        <w:rPr>
          <w:sz w:val="16"/>
        </w:rPr>
        <w:t xml:space="preserve">, the US is providing the opposition in Venezuela with political advice and financial support to the tune of US$20 million $20 million this year. This funding for anti-Chávez groups comes from the US national budget, State Department-linked agencies, the National Endowment for Democracy (NED) and USAID, along with the US Embassy in Caracas. A curious detail suggests that the US Embassy has become a key conduit for the distribution of this money. While the Embassy currently only maintains a Charge </w:t>
      </w:r>
      <w:proofErr w:type="spellStart"/>
      <w:r w:rsidRPr="0066529A">
        <w:rPr>
          <w:sz w:val="16"/>
        </w:rPr>
        <w:t>D’Affairs</w:t>
      </w:r>
      <w:proofErr w:type="spellEnd"/>
      <w:r w:rsidRPr="0066529A">
        <w:rPr>
          <w:sz w:val="16"/>
        </w:rPr>
        <w:t xml:space="preserve"> responsible for diplomatic operations, and overall staff levels remain unchanged, the Embassy budget jumped from almost $16 million in 2011 to over $24 million for 2012, an unexplained increase of over $8 million. Washington has long worked to see the development of a united Venezuelan opposition capable of defeating Chávez. With the current MUD coalition displaying relative unity behind opposition presidential candidate Henrique </w:t>
      </w:r>
      <w:proofErr w:type="spellStart"/>
      <w:r w:rsidRPr="0066529A">
        <w:rPr>
          <w:sz w:val="16"/>
        </w:rPr>
        <w:t>Capriles</w:t>
      </w:r>
      <w:proofErr w:type="spellEnd"/>
      <w:r w:rsidRPr="0066529A">
        <w:rPr>
          <w:sz w:val="16"/>
        </w:rPr>
        <w:t xml:space="preserve"> </w:t>
      </w:r>
      <w:proofErr w:type="spellStart"/>
      <w:r w:rsidRPr="0066529A">
        <w:rPr>
          <w:sz w:val="16"/>
        </w:rPr>
        <w:t>Radonski</w:t>
      </w:r>
      <w:proofErr w:type="spellEnd"/>
      <w:r w:rsidRPr="0066529A">
        <w:rPr>
          <w:sz w:val="16"/>
        </w:rPr>
        <w:t xml:space="preserve">, and the still popular Chávez currently undergoing treatment for cancer, the US is likely hoping 2012 is the year to see an end to Chávez’s administration. Indeed, the make-up of Venezuela’s opposition reads like a “who’s who” of figures who have received advice and financial support from US sources over the previous decade. Several of those who ran in the opposition’s February primary elections to elect the MUD presidential candidate have ties with US financial aid, including the winner </w:t>
      </w:r>
      <w:proofErr w:type="spellStart"/>
      <w:r w:rsidRPr="0066529A">
        <w:rPr>
          <w:sz w:val="16"/>
        </w:rPr>
        <w:t>Radonski</w:t>
      </w:r>
      <w:proofErr w:type="spellEnd"/>
      <w:r w:rsidRPr="0066529A">
        <w:rPr>
          <w:sz w:val="16"/>
        </w:rPr>
        <w:t xml:space="preserve">. His political party </w:t>
      </w:r>
      <w:proofErr w:type="spellStart"/>
      <w:r w:rsidRPr="0066529A">
        <w:rPr>
          <w:sz w:val="16"/>
        </w:rPr>
        <w:t>Primero</w:t>
      </w:r>
      <w:proofErr w:type="spellEnd"/>
      <w:r w:rsidRPr="0066529A">
        <w:rPr>
          <w:sz w:val="16"/>
        </w:rPr>
        <w:t xml:space="preserve"> </w:t>
      </w:r>
      <w:proofErr w:type="spellStart"/>
      <w:r w:rsidRPr="0066529A">
        <w:rPr>
          <w:sz w:val="16"/>
        </w:rPr>
        <w:t>Justicia</w:t>
      </w:r>
      <w:proofErr w:type="spellEnd"/>
      <w:r w:rsidRPr="0066529A">
        <w:rPr>
          <w:sz w:val="16"/>
        </w:rPr>
        <w:t xml:space="preserve"> has been a key recipient of funding and political training since its founding in 1999, which has helped it to grow into a national force. US funding has also followed fellow primaries candidate </w:t>
      </w:r>
      <w:proofErr w:type="spellStart"/>
      <w:r w:rsidRPr="0066529A">
        <w:rPr>
          <w:sz w:val="16"/>
        </w:rPr>
        <w:t>Leopoldo</w:t>
      </w:r>
      <w:proofErr w:type="spellEnd"/>
      <w:r w:rsidRPr="0066529A">
        <w:rPr>
          <w:sz w:val="16"/>
        </w:rPr>
        <w:t xml:space="preserve"> </w:t>
      </w:r>
      <w:proofErr w:type="spellStart"/>
      <w:r w:rsidRPr="0066529A">
        <w:rPr>
          <w:sz w:val="16"/>
        </w:rPr>
        <w:t>López</w:t>
      </w:r>
      <w:proofErr w:type="spellEnd"/>
      <w:r w:rsidRPr="0066529A">
        <w:rPr>
          <w:sz w:val="16"/>
        </w:rPr>
        <w:t xml:space="preserve"> throughout his political career, first in </w:t>
      </w:r>
      <w:proofErr w:type="spellStart"/>
      <w:r w:rsidRPr="0066529A">
        <w:rPr>
          <w:sz w:val="16"/>
        </w:rPr>
        <w:t>Primero</w:t>
      </w:r>
      <w:proofErr w:type="spellEnd"/>
      <w:r w:rsidRPr="0066529A">
        <w:rPr>
          <w:sz w:val="16"/>
        </w:rPr>
        <w:t xml:space="preserve"> </w:t>
      </w:r>
      <w:proofErr w:type="spellStart"/>
      <w:r w:rsidRPr="0066529A">
        <w:rPr>
          <w:sz w:val="16"/>
        </w:rPr>
        <w:t>Justicia</w:t>
      </w:r>
      <w:proofErr w:type="spellEnd"/>
      <w:r w:rsidRPr="0066529A">
        <w:rPr>
          <w:sz w:val="16"/>
        </w:rPr>
        <w:t xml:space="preserve">, then in Un Nuevo </w:t>
      </w:r>
      <w:proofErr w:type="spellStart"/>
      <w:r w:rsidRPr="0066529A">
        <w:rPr>
          <w:sz w:val="16"/>
        </w:rPr>
        <w:t>Tiempo</w:t>
      </w:r>
      <w:proofErr w:type="spellEnd"/>
      <w:r w:rsidRPr="0066529A">
        <w:rPr>
          <w:sz w:val="16"/>
        </w:rPr>
        <w:t xml:space="preserve"> from 2002, before receiving NED and USAID funding to support his own </w:t>
      </w:r>
      <w:proofErr w:type="spellStart"/>
      <w:r w:rsidRPr="0066529A">
        <w:rPr>
          <w:sz w:val="16"/>
        </w:rPr>
        <w:t>organisation</w:t>
      </w:r>
      <w:proofErr w:type="spellEnd"/>
      <w:r w:rsidRPr="0066529A">
        <w:rPr>
          <w:sz w:val="16"/>
        </w:rPr>
        <w:t xml:space="preserve"> </w:t>
      </w:r>
      <w:proofErr w:type="spellStart"/>
      <w:r w:rsidRPr="0066529A">
        <w:rPr>
          <w:sz w:val="16"/>
        </w:rPr>
        <w:t>Voluntad</w:t>
      </w:r>
      <w:proofErr w:type="spellEnd"/>
      <w:r w:rsidRPr="0066529A">
        <w:rPr>
          <w:sz w:val="16"/>
        </w:rPr>
        <w:t xml:space="preserve"> Popular. MUD National Assembly deputy and primaries candidate Maria Machado </w:t>
      </w:r>
      <w:proofErr w:type="spellStart"/>
      <w:r w:rsidRPr="0066529A">
        <w:rPr>
          <w:sz w:val="16"/>
        </w:rPr>
        <w:t>Corina</w:t>
      </w:r>
      <w:proofErr w:type="spellEnd"/>
      <w:r w:rsidRPr="0066529A">
        <w:rPr>
          <w:sz w:val="16"/>
        </w:rPr>
        <w:t xml:space="preserve"> has also received heavy US financial support, as well as holding a private meeting with George W Bush in 2004. Machado has recently been appointed as a coordinator for </w:t>
      </w:r>
      <w:proofErr w:type="spellStart"/>
      <w:r w:rsidRPr="0066529A">
        <w:rPr>
          <w:sz w:val="16"/>
        </w:rPr>
        <w:t>Radonski’s</w:t>
      </w:r>
      <w:proofErr w:type="spellEnd"/>
      <w:r w:rsidRPr="0066529A">
        <w:rPr>
          <w:sz w:val="16"/>
        </w:rPr>
        <w:t xml:space="preserve"> “</w:t>
      </w:r>
      <w:proofErr w:type="spellStart"/>
      <w:r w:rsidRPr="0066529A">
        <w:rPr>
          <w:sz w:val="16"/>
        </w:rPr>
        <w:t>Tricolour</w:t>
      </w:r>
      <w:proofErr w:type="spellEnd"/>
      <w:r w:rsidRPr="0066529A">
        <w:rPr>
          <w:sz w:val="16"/>
        </w:rPr>
        <w:t xml:space="preserve"> Command” presidential election campaign, while </w:t>
      </w:r>
      <w:proofErr w:type="spellStart"/>
      <w:r w:rsidRPr="0066529A">
        <w:rPr>
          <w:sz w:val="16"/>
        </w:rPr>
        <w:t>Leopoldo</w:t>
      </w:r>
      <w:proofErr w:type="spellEnd"/>
      <w:r w:rsidRPr="0066529A">
        <w:rPr>
          <w:sz w:val="16"/>
        </w:rPr>
        <w:t xml:space="preserve"> </w:t>
      </w:r>
      <w:proofErr w:type="spellStart"/>
      <w:r w:rsidRPr="0066529A">
        <w:rPr>
          <w:sz w:val="16"/>
        </w:rPr>
        <w:t>López</w:t>
      </w:r>
      <w:proofErr w:type="spellEnd"/>
      <w:r w:rsidRPr="0066529A">
        <w:rPr>
          <w:sz w:val="16"/>
        </w:rPr>
        <w:t xml:space="preserve"> is now a member of the </w:t>
      </w:r>
      <w:proofErr w:type="spellStart"/>
      <w:r w:rsidRPr="0066529A">
        <w:rPr>
          <w:sz w:val="16"/>
        </w:rPr>
        <w:t>Radonski</w:t>
      </w:r>
      <w:proofErr w:type="spellEnd"/>
      <w:r w:rsidRPr="0066529A">
        <w:rPr>
          <w:sz w:val="16"/>
        </w:rPr>
        <w:t xml:space="preserve"> campaign’s select Political Strategic Command. The Political Strategic Command is headed by experienced opposition figure Professor Ramón Guillermo </w:t>
      </w:r>
      <w:proofErr w:type="spellStart"/>
      <w:r w:rsidRPr="0066529A">
        <w:rPr>
          <w:sz w:val="16"/>
        </w:rPr>
        <w:t>Aveledo</w:t>
      </w:r>
      <w:proofErr w:type="spellEnd"/>
      <w:r w:rsidRPr="0066529A">
        <w:rPr>
          <w:sz w:val="16"/>
        </w:rPr>
        <w:t xml:space="preserve">, who with his close political colleagues “assists US sponsors in pouring money into the MUD,” according to analyst Nil </w:t>
      </w:r>
      <w:proofErr w:type="spellStart"/>
      <w:r w:rsidRPr="0066529A">
        <w:rPr>
          <w:sz w:val="16"/>
        </w:rPr>
        <w:t>Nikandrov</w:t>
      </w:r>
      <w:proofErr w:type="spellEnd"/>
      <w:r w:rsidRPr="0066529A">
        <w:rPr>
          <w:sz w:val="16"/>
        </w:rPr>
        <w:t xml:space="preserve">. The importance of US funding in helping to shape the current Venezuelan opposition should not be underestimated. Indeed, according to US Embassy cables released by </w:t>
      </w:r>
      <w:proofErr w:type="spellStart"/>
      <w:r w:rsidRPr="0066529A">
        <w:rPr>
          <w:sz w:val="16"/>
        </w:rPr>
        <w:t>Wikileaks</w:t>
      </w:r>
      <w:proofErr w:type="spellEnd"/>
      <w:r w:rsidRPr="0066529A">
        <w:rPr>
          <w:sz w:val="16"/>
        </w:rPr>
        <w:t xml:space="preserve">, in 2009 US Embassy chargé </w:t>
      </w:r>
      <w:proofErr w:type="spellStart"/>
      <w:r w:rsidRPr="0066529A">
        <w:rPr>
          <w:sz w:val="16"/>
        </w:rPr>
        <w:t>d’affaires</w:t>
      </w:r>
      <w:proofErr w:type="spellEnd"/>
      <w:r w:rsidRPr="0066529A">
        <w:rPr>
          <w:sz w:val="16"/>
        </w:rPr>
        <w:t xml:space="preserve"> John Caulfield argued for increased US funding of opposition groups, as “without our continued assistance, it is possible that the organizations we helped create ... could be forced to close...Our funding will provide those organizations a much-needed lifeline”. Another aspect of </w:t>
      </w:r>
      <w:r w:rsidRPr="0066529A">
        <w:rPr>
          <w:rStyle w:val="StyleBoldUnderline"/>
        </w:rPr>
        <w:t>Washington’s approach to Venezuela</w:t>
      </w:r>
      <w:r w:rsidRPr="0066529A">
        <w:rPr>
          <w:sz w:val="16"/>
        </w:rPr>
        <w:t xml:space="preserve"> moving into 2012 </w:t>
      </w:r>
      <w:r w:rsidRPr="0066529A">
        <w:rPr>
          <w:rStyle w:val="StyleBoldUnderline"/>
        </w:rPr>
        <w:t>has been the increase of aggressive rhetoric designed to de-</w:t>
      </w:r>
      <w:proofErr w:type="spellStart"/>
      <w:r w:rsidRPr="0066529A">
        <w:rPr>
          <w:rStyle w:val="StyleBoldUnderline"/>
        </w:rPr>
        <w:t>legitimise</w:t>
      </w:r>
      <w:proofErr w:type="spellEnd"/>
      <w:r w:rsidRPr="0066529A">
        <w:rPr>
          <w:rStyle w:val="StyleBoldUnderline"/>
        </w:rPr>
        <w:t xml:space="preserve"> the government</w:t>
      </w:r>
      <w:r w:rsidRPr="0066529A">
        <w:rPr>
          <w:sz w:val="16"/>
        </w:rPr>
        <w:t xml:space="preserve"> and open the possibility of more direct intervention. At a special </w:t>
      </w:r>
      <w:proofErr w:type="spellStart"/>
      <w:r w:rsidRPr="0066529A">
        <w:rPr>
          <w:sz w:val="16"/>
        </w:rPr>
        <w:t>Organisation</w:t>
      </w:r>
      <w:proofErr w:type="spellEnd"/>
      <w:r w:rsidRPr="0066529A">
        <w:rPr>
          <w:sz w:val="16"/>
        </w:rPr>
        <w:t xml:space="preserve"> of American States (OAS) session held in Washington in March, </w:t>
      </w:r>
      <w:r w:rsidRPr="0066529A">
        <w:rPr>
          <w:rStyle w:val="StyleBoldUnderline"/>
        </w:rPr>
        <w:t>Democrat Congressman</w:t>
      </w:r>
      <w:r w:rsidRPr="0066529A">
        <w:rPr>
          <w:sz w:val="16"/>
        </w:rPr>
        <w:t xml:space="preserve"> Eliot E</w:t>
      </w:r>
      <w:r w:rsidRPr="0066529A">
        <w:rPr>
          <w:rStyle w:val="StyleBoldUnderline"/>
        </w:rPr>
        <w:t>ngel said Venezuelan democracy was being “trampled</w:t>
      </w:r>
      <w:r w:rsidRPr="0066529A">
        <w:rPr>
          <w:sz w:val="16"/>
        </w:rPr>
        <w:t xml:space="preserve">” by the Chávez administration </w:t>
      </w:r>
      <w:r w:rsidRPr="0066529A">
        <w:rPr>
          <w:rStyle w:val="StyleBoldUnderline"/>
        </w:rPr>
        <w:t>and advocated a “robust” OAS</w:t>
      </w:r>
      <w:r w:rsidRPr="0066529A">
        <w:rPr>
          <w:sz w:val="16"/>
        </w:rPr>
        <w:t xml:space="preserve"> </w:t>
      </w:r>
      <w:r w:rsidRPr="0066529A">
        <w:rPr>
          <w:rStyle w:val="StyleBoldUnderline"/>
        </w:rPr>
        <w:t xml:space="preserve">mission </w:t>
      </w:r>
      <w:r w:rsidRPr="0066529A">
        <w:rPr>
          <w:sz w:val="16"/>
        </w:rPr>
        <w:t xml:space="preserve">be sent to the country to monitor the October presidential elections. </w:t>
      </w:r>
      <w:r w:rsidRPr="0066529A">
        <w:rPr>
          <w:rStyle w:val="StyleBoldUnderline"/>
        </w:rPr>
        <w:t xml:space="preserve">Not to be outdone by their Democratic counterparts, Republicans have continued to </w:t>
      </w:r>
      <w:r w:rsidRPr="0066529A">
        <w:rPr>
          <w:rStyle w:val="Emphasis"/>
        </w:rPr>
        <w:t>wind up the rhetorical dial on Venezuela</w:t>
      </w:r>
      <w:r w:rsidRPr="0066529A">
        <w:rPr>
          <w:sz w:val="16"/>
        </w:rPr>
        <w:t xml:space="preserve">. In a presidential nomination debate in Florida this January, Mitt Romney </w:t>
      </w:r>
      <w:r w:rsidRPr="0066529A">
        <w:rPr>
          <w:rStyle w:val="StyleBoldUnderline"/>
        </w:rPr>
        <w:t>made a commitment to “punish those</w:t>
      </w:r>
      <w:r w:rsidRPr="0066529A">
        <w:rPr>
          <w:sz w:val="16"/>
        </w:rPr>
        <w:t xml:space="preserve"> who are </w:t>
      </w:r>
      <w:r w:rsidRPr="0066529A">
        <w:rPr>
          <w:rStyle w:val="StyleBoldUnderline"/>
        </w:rPr>
        <w:t>following”</w:t>
      </w:r>
      <w:r w:rsidRPr="0066529A">
        <w:rPr>
          <w:sz w:val="16"/>
        </w:rPr>
        <w:t xml:space="preserve"> Hugo </w:t>
      </w:r>
      <w:r w:rsidRPr="0066529A">
        <w:rPr>
          <w:rStyle w:val="StyleBoldUnderline"/>
        </w:rPr>
        <w:t>Chávez and his ally</w:t>
      </w:r>
      <w:r w:rsidRPr="0066529A">
        <w:rPr>
          <w:sz w:val="16"/>
        </w:rPr>
        <w:t xml:space="preserve"> Fidel </w:t>
      </w:r>
      <w:r w:rsidRPr="0066529A">
        <w:rPr>
          <w:rStyle w:val="StyleBoldUnderline"/>
        </w:rPr>
        <w:t>Castro,</w:t>
      </w:r>
      <w:r w:rsidRPr="0066529A">
        <w:rPr>
          <w:sz w:val="16"/>
        </w:rPr>
        <w:t xml:space="preserve"> ex-president of Cuba. </w:t>
      </w:r>
      <w:r w:rsidRPr="0066529A">
        <w:rPr>
          <w:rStyle w:val="StyleBoldUnderline"/>
        </w:rPr>
        <w:t xml:space="preserve">He </w:t>
      </w:r>
      <w:r w:rsidRPr="0066529A">
        <w:rPr>
          <w:rStyle w:val="Emphasis"/>
        </w:rPr>
        <w:t>claims that Obama has “failed to respond with resolve”</w:t>
      </w:r>
      <w:r w:rsidRPr="0066529A">
        <w:rPr>
          <w:sz w:val="16"/>
        </w:rPr>
        <w:t xml:space="preserve"> to Chávez’s growing international influence, </w:t>
      </w:r>
      <w:r w:rsidRPr="0066529A">
        <w:rPr>
          <w:rStyle w:val="StyleBoldUnderline"/>
        </w:rPr>
        <w:t>arguing</w:t>
      </w:r>
      <w:r w:rsidRPr="0066529A">
        <w:rPr>
          <w:sz w:val="16"/>
        </w:rPr>
        <w:t xml:space="preserve"> in his October 2011 foreign policy white paper foreign policy white paper that he would “chart </w:t>
      </w:r>
      <w:r w:rsidRPr="0066529A">
        <w:rPr>
          <w:rStyle w:val="StyleBoldUnderline"/>
        </w:rPr>
        <w:t>a different course” in US policy toward Venezuela</w:t>
      </w:r>
      <w:r w:rsidRPr="0066529A">
        <w:rPr>
          <w:sz w:val="16"/>
        </w:rPr>
        <w:t xml:space="preserve"> </w:t>
      </w:r>
      <w:r w:rsidRPr="0066529A">
        <w:rPr>
          <w:rStyle w:val="StyleBoldUnderline"/>
        </w:rPr>
        <w:t>and other leftist governments in Latin America.</w:t>
      </w:r>
      <w:r w:rsidRPr="0066529A">
        <w:rPr>
          <w:sz w:val="16"/>
        </w:rPr>
        <w:t xml:space="preserve"> Of course, US foreign policy has nothing to do with concern for </w:t>
      </w:r>
      <w:proofErr w:type="gramStart"/>
      <w:r w:rsidRPr="0066529A">
        <w:rPr>
          <w:sz w:val="16"/>
        </w:rPr>
        <w:t>democracy nor</w:t>
      </w:r>
      <w:proofErr w:type="gramEnd"/>
      <w:r w:rsidRPr="0066529A">
        <w:rPr>
          <w:sz w:val="16"/>
        </w:rPr>
        <w:t xml:space="preserve"> fabrications that Venezuela is involved in plotting an attack against the US.</w:t>
      </w:r>
    </w:p>
    <w:p w:rsidR="0066529A" w:rsidRPr="0066529A" w:rsidRDefault="0066529A" w:rsidP="0066529A">
      <w:pPr>
        <w:pStyle w:val="Heading4"/>
        <w:rPr>
          <w:rFonts w:cs="Times New Roman"/>
        </w:rPr>
      </w:pPr>
      <w:r w:rsidRPr="0066529A">
        <w:rPr>
          <w:rFonts w:cs="Times New Roman"/>
        </w:rPr>
        <w:t>Nationalized industries and trade ties ensure economic engagement can’t avoid backlash as soft on Venezuela regime, national security, Cuba and terrorism</w:t>
      </w:r>
    </w:p>
    <w:p w:rsidR="0066529A" w:rsidRPr="0066529A" w:rsidRDefault="0066529A" w:rsidP="0066529A">
      <w:pPr>
        <w:rPr>
          <w:rStyle w:val="StyleStyleBold12pt"/>
        </w:rPr>
      </w:pPr>
      <w:r w:rsidRPr="0066529A">
        <w:rPr>
          <w:rStyle w:val="StyleStyleBold12pt"/>
        </w:rPr>
        <w:t>Robertson, 12</w:t>
      </w:r>
    </w:p>
    <w:p w:rsidR="0066529A" w:rsidRPr="0066529A" w:rsidRDefault="0066529A" w:rsidP="0066529A">
      <w:pPr>
        <w:rPr>
          <w:sz w:val="16"/>
        </w:rPr>
      </w:pPr>
      <w:r w:rsidRPr="0066529A">
        <w:rPr>
          <w:sz w:val="16"/>
        </w:rPr>
        <w:t xml:space="preserve">Ewan Robertson, 4/11/12, Latin America Bureau analyst @ </w:t>
      </w:r>
      <w:proofErr w:type="spellStart"/>
      <w:r w:rsidRPr="0066529A">
        <w:rPr>
          <w:sz w:val="16"/>
        </w:rPr>
        <w:t>Venezuala</w:t>
      </w:r>
      <w:proofErr w:type="spellEnd"/>
      <w:r w:rsidRPr="0066529A">
        <w:rPr>
          <w:sz w:val="16"/>
        </w:rPr>
        <w:t xml:space="preserve"> Analysis, http://venezuelanalysis.com/analysis/6916</w:t>
      </w:r>
    </w:p>
    <w:p w:rsidR="0066529A" w:rsidRPr="0066529A" w:rsidRDefault="0066529A" w:rsidP="0066529A">
      <w:pPr>
        <w:rPr>
          <w:sz w:val="16"/>
        </w:rPr>
      </w:pPr>
    </w:p>
    <w:p w:rsidR="0066529A" w:rsidRPr="0066529A" w:rsidRDefault="0066529A" w:rsidP="0066529A">
      <w:pPr>
        <w:rPr>
          <w:sz w:val="16"/>
        </w:rPr>
      </w:pPr>
      <w:r w:rsidRPr="0066529A">
        <w:rPr>
          <w:sz w:val="16"/>
        </w:rPr>
        <w:t xml:space="preserve"> Venezuela is one of the region’s most vibrant democracies, witnessing a huge increase in political participation in the previous decade, both in internationally-certified free and fair elections and in new grassroots forms, such as the thousands of communal councils which have sprung up around the country. </w:t>
      </w:r>
      <w:r w:rsidRPr="0066529A">
        <w:rPr>
          <w:rStyle w:val="StyleBoldUnderline"/>
        </w:rPr>
        <w:t>Figures in Washington routinely ignore the facts</w:t>
      </w:r>
      <w:r w:rsidRPr="0066529A">
        <w:rPr>
          <w:sz w:val="16"/>
        </w:rPr>
        <w:t xml:space="preserve"> and the evidence </w:t>
      </w:r>
      <w:r w:rsidRPr="0066529A">
        <w:rPr>
          <w:rStyle w:val="StyleBoldUnderline"/>
        </w:rPr>
        <w:t>regarding Venezuela</w:t>
      </w:r>
      <w:r w:rsidRPr="0066529A">
        <w:rPr>
          <w:sz w:val="16"/>
        </w:rPr>
        <w:t xml:space="preserve">, for example never mentioning the Chilean-based </w:t>
      </w:r>
      <w:proofErr w:type="spellStart"/>
      <w:r w:rsidRPr="0066529A">
        <w:rPr>
          <w:sz w:val="16"/>
        </w:rPr>
        <w:t>Latinobarometro</w:t>
      </w:r>
      <w:proofErr w:type="spellEnd"/>
      <w:r w:rsidRPr="0066529A">
        <w:rPr>
          <w:sz w:val="16"/>
        </w:rPr>
        <w:t xml:space="preserve"> regional poll in which Venezuelan citizens regularly demonstrate they have one of the highest levels of support for democracy, and satisfaction with how their democracy works in practice, in Latin America. Rather, </w:t>
      </w:r>
      <w:r w:rsidRPr="0066529A">
        <w:rPr>
          <w:rStyle w:val="StyleBoldUnderline"/>
        </w:rPr>
        <w:t>the issue for policy makers in Washington</w:t>
      </w:r>
      <w:r w:rsidRPr="0066529A">
        <w:rPr>
          <w:sz w:val="16"/>
        </w:rPr>
        <w:t xml:space="preserve"> is that since the arrival of Chávez </w:t>
      </w:r>
      <w:r w:rsidRPr="0066529A">
        <w:rPr>
          <w:rStyle w:val="StyleBoldUnderline"/>
        </w:rPr>
        <w:t>Venezuela has refused to play its</w:t>
      </w:r>
      <w:r w:rsidRPr="0066529A">
        <w:rPr>
          <w:sz w:val="16"/>
        </w:rPr>
        <w:t xml:space="preserve"> designated </w:t>
      </w:r>
      <w:r w:rsidRPr="0066529A">
        <w:rPr>
          <w:rStyle w:val="StyleBoldUnderline"/>
        </w:rPr>
        <w:t xml:space="preserve">role </w:t>
      </w:r>
      <w:r w:rsidRPr="0066529A">
        <w:rPr>
          <w:sz w:val="16"/>
        </w:rPr>
        <w:t xml:space="preserve">within US imperial strategy. That is, to offer a reliable supply of cheap oil controlled by US companies, to act as a market for US-based private foreign investment, and to conduct itself as a submissive ally in US diplomacy. It is the Chávez administration’s </w:t>
      </w:r>
      <w:r w:rsidRPr="0066529A">
        <w:rPr>
          <w:rStyle w:val="StyleBoldUnderline"/>
        </w:rPr>
        <w:t>policies of national control over oil</w:t>
      </w:r>
      <w:r w:rsidRPr="0066529A">
        <w:rPr>
          <w:sz w:val="16"/>
        </w:rPr>
        <w:t xml:space="preserve"> and using the resource to fund social </w:t>
      </w:r>
      <w:proofErr w:type="spellStart"/>
      <w:r w:rsidRPr="0066529A">
        <w:rPr>
          <w:sz w:val="16"/>
        </w:rPr>
        <w:t>programmes</w:t>
      </w:r>
      <w:proofErr w:type="spellEnd"/>
      <w:r w:rsidRPr="0066529A">
        <w:rPr>
          <w:sz w:val="16"/>
        </w:rPr>
        <w:t xml:space="preserve">, </w:t>
      </w:r>
      <w:proofErr w:type="spellStart"/>
      <w:r w:rsidRPr="0066529A">
        <w:rPr>
          <w:rStyle w:val="StyleBoldUnderline"/>
        </w:rPr>
        <w:t>nationalising</w:t>
      </w:r>
      <w:proofErr w:type="spellEnd"/>
      <w:r w:rsidRPr="0066529A">
        <w:rPr>
          <w:rStyle w:val="StyleBoldUnderline"/>
        </w:rPr>
        <w:t xml:space="preserve"> strategically important industries, and vocally opposing US foreign policy</w:t>
      </w:r>
      <w:r w:rsidRPr="0066529A">
        <w:rPr>
          <w:sz w:val="16"/>
        </w:rPr>
        <w:t xml:space="preserve"> while pursuing regional integration on principles contrary to “free trade” that </w:t>
      </w:r>
      <w:r w:rsidRPr="0066529A">
        <w:rPr>
          <w:rStyle w:val="StyleBoldUnderline"/>
        </w:rPr>
        <w:t xml:space="preserve">have made Venezuela a “problem” for US </w:t>
      </w:r>
      <w:r w:rsidRPr="0066529A">
        <w:rPr>
          <w:rStyle w:val="StyleBoldUnderline"/>
        </w:rPr>
        <w:lastRenderedPageBreak/>
        <w:t xml:space="preserve">foreign policy. </w:t>
      </w:r>
      <w:r w:rsidRPr="0066529A">
        <w:rPr>
          <w:sz w:val="16"/>
        </w:rPr>
        <w:t xml:space="preserve">The Regional Dynamic </w:t>
      </w:r>
      <w:r w:rsidRPr="0066529A">
        <w:rPr>
          <w:rStyle w:val="StyleBoldUnderline"/>
        </w:rPr>
        <w:t>One of the</w:t>
      </w:r>
      <w:r w:rsidRPr="0066529A">
        <w:rPr>
          <w:sz w:val="16"/>
        </w:rPr>
        <w:t xml:space="preserve"> Chávez’s administration’s </w:t>
      </w:r>
      <w:r w:rsidRPr="0066529A">
        <w:rPr>
          <w:rStyle w:val="StyleBoldUnderline"/>
        </w:rPr>
        <w:t>key regional</w:t>
      </w:r>
      <w:r w:rsidRPr="0066529A">
        <w:rPr>
          <w:sz w:val="16"/>
        </w:rPr>
        <w:t xml:space="preserve"> integration </w:t>
      </w:r>
      <w:r w:rsidRPr="0066529A">
        <w:rPr>
          <w:rStyle w:val="StyleBoldUnderline"/>
        </w:rPr>
        <w:t>initiatives is the</w:t>
      </w:r>
      <w:r w:rsidRPr="0066529A">
        <w:rPr>
          <w:sz w:val="16"/>
        </w:rPr>
        <w:t xml:space="preserve"> Bolivarian Alliance for the Peoples of Our America (</w:t>
      </w:r>
      <w:r w:rsidRPr="0066529A">
        <w:rPr>
          <w:rStyle w:val="StyleBoldUnderline"/>
        </w:rPr>
        <w:t>ALBA), established by Cuba and Venezuela</w:t>
      </w:r>
      <w:r w:rsidRPr="0066529A">
        <w:rPr>
          <w:sz w:val="16"/>
        </w:rPr>
        <w:t xml:space="preserve"> in 2004 </w:t>
      </w:r>
      <w:r w:rsidRPr="0066529A">
        <w:rPr>
          <w:rStyle w:val="StyleBoldUnderline"/>
        </w:rPr>
        <w:t>as an alternative to US free trade agreements</w:t>
      </w:r>
      <w:r w:rsidRPr="0066529A">
        <w:rPr>
          <w:sz w:val="16"/>
        </w:rPr>
        <w:t xml:space="preserve"> by </w:t>
      </w:r>
      <w:proofErr w:type="spellStart"/>
      <w:r w:rsidRPr="0066529A">
        <w:rPr>
          <w:rStyle w:val="StyleBoldUnderline"/>
        </w:rPr>
        <w:t>emphasising</w:t>
      </w:r>
      <w:proofErr w:type="spellEnd"/>
      <w:r w:rsidRPr="0066529A">
        <w:rPr>
          <w:rStyle w:val="StyleBoldUnderline"/>
        </w:rPr>
        <w:t xml:space="preserve"> </w:t>
      </w:r>
      <w:r w:rsidRPr="0066529A">
        <w:rPr>
          <w:rStyle w:val="Emphasis"/>
        </w:rPr>
        <w:t xml:space="preserve">mutual </w:t>
      </w:r>
      <w:r w:rsidRPr="0066529A">
        <w:rPr>
          <w:rStyle w:val="StyleBoldUnderline"/>
        </w:rPr>
        <w:t>solidarity and joint development</w:t>
      </w:r>
      <w:r w:rsidRPr="0066529A">
        <w:rPr>
          <w:sz w:val="16"/>
        </w:rPr>
        <w:t xml:space="preserve"> between member states. The group now contains eight members in Latin America and the Caribbean. Venezuela has also reached out to the Caribbean with the </w:t>
      </w:r>
      <w:proofErr w:type="spellStart"/>
      <w:r w:rsidRPr="0066529A">
        <w:rPr>
          <w:sz w:val="16"/>
        </w:rPr>
        <w:t>Petrocaribe</w:t>
      </w:r>
      <w:proofErr w:type="spellEnd"/>
      <w:r w:rsidRPr="0066529A">
        <w:rPr>
          <w:sz w:val="16"/>
        </w:rPr>
        <w:t xml:space="preserve"> initiative, in which Venezuela sells oil at preferential rates to participating nations to support their development, with 18 Caribbean states now participating. </w:t>
      </w:r>
      <w:r w:rsidRPr="0066529A">
        <w:rPr>
          <w:rStyle w:val="StyleBoldUnderline"/>
        </w:rPr>
        <w:t xml:space="preserve">The US has </w:t>
      </w:r>
      <w:r w:rsidRPr="0066529A">
        <w:rPr>
          <w:rStyle w:val="Emphasis"/>
        </w:rPr>
        <w:t>responded by trying to isolate Venezuela</w:t>
      </w:r>
      <w:r w:rsidRPr="0066529A">
        <w:rPr>
          <w:sz w:val="16"/>
        </w:rPr>
        <w:t xml:space="preserve"> and discredit the ALBA. </w:t>
      </w:r>
      <w:r w:rsidRPr="0066529A">
        <w:rPr>
          <w:rStyle w:val="StyleBoldUnderline"/>
        </w:rPr>
        <w:t xml:space="preserve">Romney </w:t>
      </w:r>
      <w:r w:rsidRPr="0066529A">
        <w:rPr>
          <w:sz w:val="16"/>
        </w:rPr>
        <w:t xml:space="preserve">has </w:t>
      </w:r>
      <w:r w:rsidRPr="0066529A">
        <w:rPr>
          <w:rStyle w:val="StyleBoldUnderline"/>
        </w:rPr>
        <w:t>described it as a “</w:t>
      </w:r>
      <w:r w:rsidRPr="0066529A">
        <w:rPr>
          <w:rStyle w:val="Emphasis"/>
        </w:rPr>
        <w:t>virulently anti-American</w:t>
      </w:r>
      <w:r w:rsidRPr="0066529A">
        <w:rPr>
          <w:sz w:val="16"/>
        </w:rPr>
        <w:t xml:space="preserve"> ‘Bolivarian’ </w:t>
      </w:r>
      <w:r w:rsidRPr="0066529A">
        <w:rPr>
          <w:rStyle w:val="StyleBoldUnderline"/>
        </w:rPr>
        <w:t>movement across Latin America that seeks to undermine</w:t>
      </w:r>
      <w:r w:rsidRPr="0066529A">
        <w:rPr>
          <w:sz w:val="16"/>
        </w:rPr>
        <w:t xml:space="preserve"> institutions of </w:t>
      </w:r>
      <w:r w:rsidRPr="0066529A">
        <w:rPr>
          <w:rStyle w:val="StyleBoldUnderline"/>
        </w:rPr>
        <w:t>democratic governance</w:t>
      </w:r>
      <w:r w:rsidRPr="0066529A">
        <w:rPr>
          <w:sz w:val="16"/>
        </w:rPr>
        <w:t xml:space="preserve"> and economic opportunity”. Meanwhile, </w:t>
      </w:r>
      <w:r w:rsidRPr="0066529A">
        <w:rPr>
          <w:rStyle w:val="StyleBoldUnderline"/>
        </w:rPr>
        <w:t>Council of Foreign Relations</w:t>
      </w:r>
      <w:r w:rsidRPr="0066529A">
        <w:rPr>
          <w:sz w:val="16"/>
        </w:rPr>
        <w:t xml:space="preserve"> analyst Joe </w:t>
      </w:r>
      <w:proofErr w:type="spellStart"/>
      <w:r w:rsidRPr="0066529A">
        <w:rPr>
          <w:sz w:val="16"/>
        </w:rPr>
        <w:t>Hirst</w:t>
      </w:r>
      <w:proofErr w:type="spellEnd"/>
      <w:r w:rsidRPr="0066529A">
        <w:rPr>
          <w:sz w:val="16"/>
        </w:rPr>
        <w:t xml:space="preserve"> rather fancifully </w:t>
      </w:r>
      <w:r w:rsidRPr="0066529A">
        <w:rPr>
          <w:rStyle w:val="StyleBoldUnderline"/>
        </w:rPr>
        <w:t xml:space="preserve">tried to paint the </w:t>
      </w:r>
      <w:proofErr w:type="spellStart"/>
      <w:r w:rsidRPr="0066529A">
        <w:rPr>
          <w:rStyle w:val="StyleBoldUnderline"/>
        </w:rPr>
        <w:t>organisation</w:t>
      </w:r>
      <w:r w:rsidRPr="0066529A">
        <w:rPr>
          <w:sz w:val="16"/>
        </w:rPr>
        <w:t>’s</w:t>
      </w:r>
      <w:proofErr w:type="spellEnd"/>
      <w:r w:rsidRPr="0066529A">
        <w:rPr>
          <w:sz w:val="16"/>
        </w:rPr>
        <w:t xml:space="preserve"> inclusion of social movements </w:t>
      </w:r>
      <w:r w:rsidRPr="0066529A">
        <w:rPr>
          <w:rStyle w:val="StyleBoldUnderline"/>
        </w:rPr>
        <w:t xml:space="preserve">as a mechanism for </w:t>
      </w:r>
      <w:r w:rsidRPr="0066529A">
        <w:rPr>
          <w:rStyle w:val="Emphasis"/>
        </w:rPr>
        <w:t>promoting international terrorism</w:t>
      </w:r>
      <w:r w:rsidRPr="0066529A">
        <w:rPr>
          <w:sz w:val="16"/>
        </w:rPr>
        <w:t xml:space="preserve">, using information from the long-discredited </w:t>
      </w:r>
      <w:proofErr w:type="spellStart"/>
      <w:r w:rsidRPr="0066529A">
        <w:rPr>
          <w:sz w:val="16"/>
        </w:rPr>
        <w:t>Farc</w:t>
      </w:r>
      <w:proofErr w:type="spellEnd"/>
      <w:r w:rsidRPr="0066529A">
        <w:rPr>
          <w:sz w:val="16"/>
        </w:rPr>
        <w:t xml:space="preserve"> </w:t>
      </w:r>
      <w:proofErr w:type="gramStart"/>
      <w:r w:rsidRPr="0066529A">
        <w:rPr>
          <w:sz w:val="16"/>
        </w:rPr>
        <w:t>laptops .</w:t>
      </w:r>
      <w:proofErr w:type="gramEnd"/>
      <w:r w:rsidRPr="0066529A">
        <w:rPr>
          <w:sz w:val="16"/>
        </w:rPr>
        <w:t xml:space="preserve"> </w:t>
      </w:r>
      <w:r w:rsidRPr="0066529A">
        <w:rPr>
          <w:rStyle w:val="StyleBoldUnderline"/>
        </w:rPr>
        <w:t>The US has</w:t>
      </w:r>
      <w:r w:rsidRPr="0066529A">
        <w:rPr>
          <w:sz w:val="16"/>
        </w:rPr>
        <w:t xml:space="preserve"> also </w:t>
      </w:r>
      <w:r w:rsidRPr="0066529A">
        <w:rPr>
          <w:rStyle w:val="StyleBoldUnderline"/>
        </w:rPr>
        <w:t>applied diplomatic pressure to discourage other states from strengthening ties with Venezuela.</w:t>
      </w:r>
      <w:r w:rsidRPr="0066529A">
        <w:rPr>
          <w:sz w:val="16"/>
        </w:rPr>
        <w:t xml:space="preserve"> These have included using intimidation and diplomatic </w:t>
      </w:r>
      <w:proofErr w:type="spellStart"/>
      <w:r w:rsidRPr="0066529A">
        <w:rPr>
          <w:sz w:val="16"/>
        </w:rPr>
        <w:t>manoeuvres</w:t>
      </w:r>
      <w:proofErr w:type="spellEnd"/>
      <w:r w:rsidRPr="0066529A">
        <w:rPr>
          <w:sz w:val="16"/>
        </w:rPr>
        <w:t xml:space="preserve"> to try to prevent an alliance between Nicaragua and Venezuela after the 2006 election of leftist Daniel Ortega to the Nicaraguan presidency, and using threats and pressure against Haiti in 2006-7 to scupper the </w:t>
      </w:r>
      <w:proofErr w:type="spellStart"/>
      <w:r w:rsidRPr="0066529A">
        <w:rPr>
          <w:sz w:val="16"/>
        </w:rPr>
        <w:t>Préval</w:t>
      </w:r>
      <w:proofErr w:type="spellEnd"/>
      <w:r w:rsidRPr="0066529A">
        <w:rPr>
          <w:sz w:val="16"/>
        </w:rPr>
        <w:t xml:space="preserve"> government’s plan to join </w:t>
      </w:r>
      <w:proofErr w:type="spellStart"/>
      <w:r w:rsidRPr="0066529A">
        <w:rPr>
          <w:sz w:val="16"/>
        </w:rPr>
        <w:t>Petrocaribe</w:t>
      </w:r>
      <w:proofErr w:type="spellEnd"/>
      <w:r w:rsidRPr="0066529A">
        <w:rPr>
          <w:sz w:val="16"/>
        </w:rPr>
        <w:t xml:space="preserve">. This strategy failed, with Nicaragua joining the ALBA at Ortega’s inauguration in early 2007 and the first </w:t>
      </w:r>
      <w:proofErr w:type="spellStart"/>
      <w:r w:rsidRPr="0066529A">
        <w:rPr>
          <w:sz w:val="16"/>
        </w:rPr>
        <w:t>Petrocaribe</w:t>
      </w:r>
      <w:proofErr w:type="spellEnd"/>
      <w:r w:rsidRPr="0066529A">
        <w:rPr>
          <w:sz w:val="16"/>
        </w:rPr>
        <w:t xml:space="preserve"> oil shipment reaching Haiti in March 2008.</w:t>
      </w:r>
    </w:p>
    <w:p w:rsidR="0066529A" w:rsidRPr="0066529A" w:rsidRDefault="0066529A" w:rsidP="0066529A"/>
    <w:p w:rsidR="0066529A" w:rsidRPr="0066529A" w:rsidRDefault="0066529A" w:rsidP="0066529A">
      <w:pPr>
        <w:pStyle w:val="Heading1"/>
        <w:rPr>
          <w:rFonts w:cs="Times New Roman"/>
        </w:rPr>
      </w:pPr>
      <w:r w:rsidRPr="0066529A">
        <w:rPr>
          <w:rFonts w:cs="Times New Roman"/>
        </w:rPr>
        <w:lastRenderedPageBreak/>
        <w:t>IMMIGRATION POLITICS DISAD</w:t>
      </w:r>
    </w:p>
    <w:p w:rsidR="0041400E" w:rsidRPr="0066529A" w:rsidRDefault="0041400E" w:rsidP="0041400E">
      <w:pPr>
        <w:pStyle w:val="Heading2"/>
        <w:rPr>
          <w:rFonts w:cs="Times New Roman"/>
        </w:rPr>
      </w:pPr>
      <w:r w:rsidRPr="0066529A">
        <w:rPr>
          <w:rFonts w:cs="Times New Roman"/>
        </w:rPr>
        <w:lastRenderedPageBreak/>
        <w:t>***Uniqueness***</w:t>
      </w:r>
    </w:p>
    <w:p w:rsidR="0066529A" w:rsidRPr="0066529A" w:rsidRDefault="0066529A" w:rsidP="0041400E">
      <w:pPr>
        <w:pStyle w:val="Heading3"/>
        <w:rPr>
          <w:rFonts w:cs="Times New Roman"/>
        </w:rPr>
      </w:pPr>
      <w:r w:rsidRPr="0066529A">
        <w:rPr>
          <w:rFonts w:cs="Times New Roman"/>
        </w:rPr>
        <w:lastRenderedPageBreak/>
        <w:t>1NC CIR Will Pass</w:t>
      </w:r>
    </w:p>
    <w:p w:rsidR="0066529A" w:rsidRPr="0066529A" w:rsidRDefault="0066529A" w:rsidP="0066529A">
      <w:pPr>
        <w:pStyle w:val="Heading4"/>
        <w:rPr>
          <w:rFonts w:cs="Times New Roman"/>
        </w:rPr>
      </w:pPr>
      <w:r w:rsidRPr="0066529A">
        <w:rPr>
          <w:rFonts w:cs="Times New Roman"/>
        </w:rPr>
        <w:t>House moving towards compromise on immigration</w:t>
      </w:r>
    </w:p>
    <w:p w:rsidR="0066529A" w:rsidRPr="0066529A" w:rsidRDefault="0066529A" w:rsidP="0066529A">
      <w:pPr>
        <w:rPr>
          <w:sz w:val="20"/>
          <w:szCs w:val="20"/>
        </w:rPr>
      </w:pPr>
      <w:r w:rsidRPr="0066529A">
        <w:rPr>
          <w:b/>
        </w:rPr>
        <w:t>Los Angeles Times July 11</w:t>
      </w:r>
      <w:r w:rsidRPr="0066529A">
        <w:rPr>
          <w:b/>
          <w:vertAlign w:val="superscript"/>
        </w:rPr>
        <w:t>th</w:t>
      </w:r>
      <w:r w:rsidRPr="0066529A">
        <w:t xml:space="preserve"> [2013 “</w:t>
      </w:r>
      <w:r w:rsidRPr="0066529A">
        <w:rPr>
          <w:shd w:val="clear" w:color="auto" w:fill="FFFFFF"/>
        </w:rPr>
        <w:t>House GOP scales back on immigration”]</w:t>
      </w:r>
    </w:p>
    <w:p w:rsidR="0066529A" w:rsidRPr="0066529A" w:rsidRDefault="0066529A" w:rsidP="0066529A">
      <w:r w:rsidRPr="0066529A">
        <w:rPr>
          <w:sz w:val="16"/>
        </w:rPr>
        <w:t xml:space="preserve">Facing deep resistance among House Republicans to citizenship for the estimated 11 million immigrants in the country illegally, </w:t>
      </w:r>
      <w:r w:rsidRPr="0066529A">
        <w:rPr>
          <w:u w:val="single"/>
        </w:rPr>
        <w:t>GOP leaders are trying to muster support for a stripped-down immigration reform bill</w:t>
      </w:r>
      <w:r w:rsidRPr="0066529A">
        <w:rPr>
          <w:sz w:val="16"/>
        </w:rPr>
        <w:t xml:space="preserve"> that would offer citizenship only to those brought into the country as children. The plan, which would almost certainly be a nonstarter for President Obama and Democrats who control the Senate, makes clear there will be no quick agreement on a Senate-passed bill and illustrates how wide the gap remains over fundamental immigration reform. The immigration bill that passed the Senate last month would provide provisional legal status followed by a 13-year path to citizenship for most of those who currently live in the country without legal authorization. Democratic leaders repeatedly have said they would not accept any bill that falls short of that. But, </w:t>
      </w:r>
      <w:r w:rsidRPr="0066529A">
        <w:rPr>
          <w:u w:val="single"/>
        </w:rPr>
        <w:t>along with border security provisions</w:t>
      </w:r>
      <w:r w:rsidRPr="0066529A">
        <w:rPr>
          <w:sz w:val="16"/>
        </w:rPr>
        <w:t xml:space="preserve"> that House committees already have worked on, </w:t>
      </w:r>
      <w:r w:rsidRPr="0066529A">
        <w:rPr>
          <w:u w:val="single"/>
        </w:rPr>
        <w:t>the "kids first" plan,</w:t>
      </w:r>
      <w:r w:rsidRPr="0066529A">
        <w:rPr>
          <w:sz w:val="16"/>
        </w:rPr>
        <w:t xml:space="preserve"> as supporters refer to it, </w:t>
      </w:r>
      <w:r w:rsidRPr="0066529A">
        <w:rPr>
          <w:u w:val="single"/>
        </w:rPr>
        <w:t>might provide an alternative on which the House could act, keeping alive the possibility of an eventual compromise.</w:t>
      </w:r>
      <w:r w:rsidRPr="0066529A">
        <w:rPr>
          <w:sz w:val="16"/>
        </w:rPr>
        <w:t xml:space="preserve"> </w:t>
      </w:r>
      <w:r w:rsidRPr="0066529A">
        <w:rPr>
          <w:u w:val="single"/>
        </w:rPr>
        <w:t>The proposal,</w:t>
      </w:r>
      <w:r w:rsidRPr="0066529A">
        <w:rPr>
          <w:sz w:val="16"/>
        </w:rPr>
        <w:t xml:space="preserve"> pushed by Majority Leader </w:t>
      </w:r>
      <w:hyperlink r:id="rId43" w:tgtFrame="_parent" w:history="1">
        <w:r w:rsidRPr="0066529A">
          <w:rPr>
            <w:sz w:val="16"/>
          </w:rPr>
          <w:t xml:space="preserve">Eric Cantor </w:t>
        </w:r>
      </w:hyperlink>
      <w:r w:rsidRPr="0066529A">
        <w:rPr>
          <w:sz w:val="16"/>
        </w:rPr>
        <w:t xml:space="preserve">(R-Va.), </w:t>
      </w:r>
      <w:r w:rsidRPr="0066529A">
        <w:rPr>
          <w:u w:val="single"/>
        </w:rPr>
        <w:t>has gained ground among Republicans.</w:t>
      </w:r>
      <w:r w:rsidRPr="0066529A">
        <w:rPr>
          <w:sz w:val="16"/>
        </w:rPr>
        <w:t xml:space="preserve"> Cantor discussed it during a free-flowing, two-hour, closed-door meeting of House Republicans on Wednesday in which lawmakers lined up dozens deep in the Capitol's basement to air their views on the best way to proceed. </w:t>
      </w:r>
      <w:r w:rsidRPr="0066529A">
        <w:rPr>
          <w:u w:val="single"/>
        </w:rPr>
        <w:t>Party leaders repeatedly warned their members about the dangers of inaction on immigration.</w:t>
      </w:r>
      <w:r w:rsidRPr="0066529A">
        <w:rPr>
          <w:sz w:val="16"/>
        </w:rPr>
        <w:t xml:space="preserve"> Speaker </w:t>
      </w:r>
      <w:hyperlink r:id="rId44" w:tgtFrame="_parent" w:history="1">
        <w:r w:rsidRPr="0066529A">
          <w:rPr>
            <w:sz w:val="16"/>
          </w:rPr>
          <w:t xml:space="preserve">John A. Boehner </w:t>
        </w:r>
      </w:hyperlink>
      <w:r w:rsidRPr="0066529A">
        <w:rPr>
          <w:sz w:val="16"/>
        </w:rPr>
        <w:t xml:space="preserve">(R-Ohio) told his troops the House would not consider the Senate bill, which most House Republicans oppose. But he warned them the party would pay a price for failing to pass some immigration legislation. Boehner said at the meeting that "we need to move something," said Rep. </w:t>
      </w:r>
      <w:hyperlink r:id="rId45" w:tgtFrame="_parent" w:history="1">
        <w:r w:rsidRPr="0066529A">
          <w:rPr>
            <w:sz w:val="16"/>
          </w:rPr>
          <w:t xml:space="preserve">Bill Shuster </w:t>
        </w:r>
      </w:hyperlink>
      <w:r w:rsidRPr="0066529A">
        <w:rPr>
          <w:sz w:val="16"/>
        </w:rPr>
        <w:t xml:space="preserve">(R-Pa.), an ally. Rep. </w:t>
      </w:r>
      <w:hyperlink r:id="rId46" w:tgtFrame="_parent" w:history="1">
        <w:r w:rsidRPr="0066529A">
          <w:rPr>
            <w:sz w:val="16"/>
          </w:rPr>
          <w:t xml:space="preserve">Paul D. Ryan </w:t>
        </w:r>
      </w:hyperlink>
      <w:r w:rsidRPr="0066529A">
        <w:rPr>
          <w:sz w:val="16"/>
        </w:rPr>
        <w:t>(R-Wis.), last year's Republican vice presidential nominee, said at the meeting that immigration reform would be good for economic growth. He echoed Boehner in saying that doing nothing was not an option</w:t>
      </w:r>
      <w:r w:rsidRPr="0066529A">
        <w:t>.</w:t>
      </w:r>
    </w:p>
    <w:p w:rsidR="0066529A" w:rsidRPr="0066529A" w:rsidRDefault="0066529A" w:rsidP="0066529A"/>
    <w:p w:rsidR="0041400E" w:rsidRPr="0066529A" w:rsidRDefault="0066529A" w:rsidP="0041400E">
      <w:pPr>
        <w:pStyle w:val="Heading3"/>
        <w:rPr>
          <w:rFonts w:cs="Times New Roman"/>
        </w:rPr>
      </w:pPr>
      <w:r w:rsidRPr="0066529A">
        <w:rPr>
          <w:rFonts w:cs="Times New Roman"/>
        </w:rPr>
        <w:lastRenderedPageBreak/>
        <w:t>2NC CIR Will Pass</w:t>
      </w:r>
    </w:p>
    <w:p w:rsidR="0041400E" w:rsidRPr="0066529A" w:rsidRDefault="0041400E" w:rsidP="0041400E">
      <w:pPr>
        <w:pStyle w:val="Heading4"/>
        <w:rPr>
          <w:rFonts w:cs="Times New Roman"/>
        </w:rPr>
      </w:pPr>
      <w:r w:rsidRPr="0066529A">
        <w:rPr>
          <w:rFonts w:cs="Times New Roman"/>
        </w:rPr>
        <w:t>Republicans will pass immigration because they need to appeal to Hispanics</w:t>
      </w:r>
    </w:p>
    <w:p w:rsidR="0041400E" w:rsidRPr="0066529A" w:rsidRDefault="0041400E" w:rsidP="0041400E">
      <w:r w:rsidRPr="0066529A">
        <w:rPr>
          <w:b/>
        </w:rPr>
        <w:t>Associated Press July 11th</w:t>
      </w:r>
      <w:r w:rsidRPr="0066529A">
        <w:t xml:space="preserve"> [2013 “Bush nudges GOP on immigration as lawmakers meet”]</w:t>
      </w:r>
    </w:p>
    <w:p w:rsidR="0041400E" w:rsidRPr="0066529A" w:rsidRDefault="0041400E" w:rsidP="0041400E">
      <w:r w:rsidRPr="0066529A">
        <w:rPr>
          <w:sz w:val="16"/>
        </w:rPr>
        <w:t xml:space="preserve">Still, </w:t>
      </w:r>
      <w:r w:rsidRPr="0066529A">
        <w:rPr>
          <w:u w:val="single"/>
        </w:rPr>
        <w:t>the timing and substance of Bush's remarks were reminders of the imperative that many national party leaders feel that Republicans must broaden their appeal among Hispanic voters</w:t>
      </w:r>
      <w:r w:rsidRPr="0066529A">
        <w:rPr>
          <w:sz w:val="16"/>
        </w:rPr>
        <w:t xml:space="preserve"> to compete successfully in future presidential elections. President </w:t>
      </w:r>
      <w:hyperlink r:id="rId47" w:tgtFrame="_parent" w:history="1">
        <w:r w:rsidRPr="0066529A">
          <w:rPr>
            <w:sz w:val="16"/>
          </w:rPr>
          <w:t xml:space="preserve">Barack Obama </w:t>
        </w:r>
      </w:hyperlink>
      <w:r w:rsidRPr="0066529A">
        <w:rPr>
          <w:sz w:val="16"/>
        </w:rPr>
        <w:t xml:space="preserve">took more than 70 percent of their votes in winning a second term last fall. "America can be a lawful society and a welcoming society at the same time," Bush said at a naturalization ceremony at his presidential library in Dallas. For their part, Democrats quickly embraced the former president's message, challenging House Speaker John Boehner to proceed in the same spirit. The meeting in the Capitol was arranged as a listening session for the House GOP, their first such meeting since the Senate approved sweeping legislation last month on a bipartisan vote of 68-32. </w:t>
      </w:r>
      <w:r w:rsidRPr="0066529A">
        <w:rPr>
          <w:u w:val="single"/>
        </w:rPr>
        <w:t>Lawmakers said after the session there was strong support for a bill</w:t>
      </w:r>
      <w:r w:rsidRPr="0066529A">
        <w:rPr>
          <w:sz w:val="16"/>
        </w:rPr>
        <w:t xml:space="preserve"> to create a path to citizenship for immigrants who were brought to the country as children illegally by family members, an idea advanced by Majority Leader Eric Cantor of Virginia. Rep. Robert </w:t>
      </w:r>
      <w:proofErr w:type="spellStart"/>
      <w:r w:rsidRPr="0066529A">
        <w:rPr>
          <w:sz w:val="16"/>
        </w:rPr>
        <w:t>Goodlatte</w:t>
      </w:r>
      <w:proofErr w:type="spellEnd"/>
      <w:r w:rsidRPr="0066529A">
        <w:rPr>
          <w:sz w:val="16"/>
        </w:rPr>
        <w:t xml:space="preserve">, </w:t>
      </w:r>
      <w:proofErr w:type="gramStart"/>
      <w:r w:rsidRPr="0066529A">
        <w:rPr>
          <w:sz w:val="16"/>
        </w:rPr>
        <w:t>R-Va</w:t>
      </w:r>
      <w:proofErr w:type="gramEnd"/>
      <w:r w:rsidRPr="0066529A">
        <w:rPr>
          <w:sz w:val="16"/>
        </w:rPr>
        <w:t xml:space="preserve">.., chairman of the House Judiciary Committee, said his panel would soon begin work on legislation covering that group. Several </w:t>
      </w:r>
      <w:r w:rsidRPr="0066529A">
        <w:rPr>
          <w:u w:val="single"/>
        </w:rPr>
        <w:t>members of the rank and file</w:t>
      </w:r>
      <w:r w:rsidRPr="0066529A">
        <w:rPr>
          <w:sz w:val="16"/>
        </w:rPr>
        <w:t xml:space="preserve"> said Rep. Paul Ryan, R-Wis., </w:t>
      </w:r>
      <w:r w:rsidRPr="0066529A">
        <w:rPr>
          <w:u w:val="single"/>
        </w:rPr>
        <w:t>had made a particularly strong appeal for a comprehensive approach,</w:t>
      </w:r>
      <w:r w:rsidRPr="0066529A">
        <w:rPr>
          <w:sz w:val="16"/>
        </w:rPr>
        <w:t xml:space="preserve"> which includes possible citizenship for the 11 million</w:t>
      </w:r>
      <w:r w:rsidRPr="0066529A">
        <w:t>.</w:t>
      </w:r>
    </w:p>
    <w:p w:rsidR="0041400E" w:rsidRPr="0066529A" w:rsidRDefault="0041400E" w:rsidP="0041400E">
      <w:pPr>
        <w:pStyle w:val="Heading4"/>
        <w:rPr>
          <w:rFonts w:cs="Times New Roman"/>
        </w:rPr>
      </w:pPr>
      <w:r w:rsidRPr="0066529A">
        <w:rPr>
          <w:rFonts w:cs="Times New Roman"/>
        </w:rPr>
        <w:t>House coming to agreement on immigration reform</w:t>
      </w:r>
    </w:p>
    <w:p w:rsidR="0041400E" w:rsidRPr="0066529A" w:rsidRDefault="0041400E" w:rsidP="0041400E">
      <w:pPr>
        <w:rPr>
          <w:sz w:val="20"/>
          <w:szCs w:val="20"/>
        </w:rPr>
      </w:pPr>
      <w:r w:rsidRPr="0066529A">
        <w:rPr>
          <w:b/>
        </w:rPr>
        <w:t>CNN News July 11</w:t>
      </w:r>
      <w:r w:rsidRPr="0066529A">
        <w:rPr>
          <w:b/>
          <w:vertAlign w:val="superscript"/>
        </w:rPr>
        <w:t>th</w:t>
      </w:r>
      <w:r w:rsidRPr="0066529A">
        <w:rPr>
          <w:b/>
        </w:rPr>
        <w:t xml:space="preserve"> </w:t>
      </w:r>
      <w:r w:rsidRPr="0066529A">
        <w:t>[2013 “</w:t>
      </w:r>
      <w:r w:rsidRPr="0066529A">
        <w:rPr>
          <w:shd w:val="clear" w:color="auto" w:fill="FFFFFF"/>
        </w:rPr>
        <w:t>House GOP split over immigration reform”]</w:t>
      </w:r>
    </w:p>
    <w:p w:rsidR="0041400E" w:rsidRPr="0066529A" w:rsidRDefault="0041400E" w:rsidP="0041400E">
      <w:r w:rsidRPr="0066529A">
        <w:rPr>
          <w:u w:val="single"/>
        </w:rPr>
        <w:t>On the House side, the bipartisan group working on an immigration package would require that border security measures be in place</w:t>
      </w:r>
      <w:r w:rsidRPr="0066529A">
        <w:rPr>
          <w:sz w:val="16"/>
        </w:rPr>
        <w:t xml:space="preserve"> before any process toward residency for undocumented immigrants could begin. </w:t>
      </w:r>
      <w:r w:rsidRPr="0066529A">
        <w:rPr>
          <w:u w:val="single"/>
        </w:rPr>
        <w:t>GOP legislators endorsed that strategy</w:t>
      </w:r>
      <w:r w:rsidRPr="0066529A">
        <w:rPr>
          <w:sz w:val="16"/>
        </w:rPr>
        <w:t xml:space="preserve"> after Wednesday's caucus meeting. "The American people want our border secured, our laws enforced, and the problems in our immigration system fixed to strengthen our economy," said a joint statement by House GOP leaders that expressed distrust in Obama and Democrats to fully enact tougher security laws before legalizing undocumented immigrants. GOP Republican Rep. Darrell </w:t>
      </w:r>
      <w:proofErr w:type="spellStart"/>
      <w:r w:rsidRPr="0066529A">
        <w:rPr>
          <w:sz w:val="16"/>
        </w:rPr>
        <w:t>Issa</w:t>
      </w:r>
      <w:proofErr w:type="spellEnd"/>
      <w:r w:rsidRPr="0066529A">
        <w:rPr>
          <w:sz w:val="16"/>
        </w:rPr>
        <w:t xml:space="preserve"> of California told reporters </w:t>
      </w:r>
      <w:r w:rsidRPr="0066529A">
        <w:rPr>
          <w:u w:val="single"/>
        </w:rPr>
        <w:t>the end result in the House would be "fully comprehensive immigration reform" that would address undocumented immigrants</w:t>
      </w:r>
      <w:r w:rsidRPr="0066529A">
        <w:t>.</w:t>
      </w:r>
    </w:p>
    <w:p w:rsidR="0041400E" w:rsidRPr="0066529A" w:rsidRDefault="0041400E" w:rsidP="0041400E">
      <w:pPr>
        <w:pStyle w:val="Heading4"/>
        <w:rPr>
          <w:rFonts w:cs="Times New Roman"/>
        </w:rPr>
      </w:pPr>
      <w:r w:rsidRPr="0066529A">
        <w:rPr>
          <w:rFonts w:cs="Times New Roman"/>
        </w:rPr>
        <w:t>Obama pressuring GOP on immigration</w:t>
      </w:r>
    </w:p>
    <w:p w:rsidR="0041400E" w:rsidRPr="0066529A" w:rsidRDefault="0041400E" w:rsidP="0041400E">
      <w:r w:rsidRPr="0066529A">
        <w:rPr>
          <w:b/>
        </w:rPr>
        <w:t>USA Today July 10</w:t>
      </w:r>
      <w:r w:rsidRPr="0066529A">
        <w:rPr>
          <w:b/>
          <w:vertAlign w:val="superscript"/>
        </w:rPr>
        <w:t>th</w:t>
      </w:r>
      <w:r w:rsidRPr="0066529A">
        <w:t xml:space="preserve"> [2013 “Obama, allies pressure GOP on immigration”]</w:t>
      </w:r>
    </w:p>
    <w:p w:rsidR="0041400E" w:rsidRPr="0066529A" w:rsidRDefault="0041400E" w:rsidP="0041400E">
      <w:r w:rsidRPr="0066529A">
        <w:rPr>
          <w:sz w:val="16"/>
        </w:rPr>
        <w:t xml:space="preserve">WASHINGTON — President </w:t>
      </w:r>
      <w:r w:rsidRPr="0066529A">
        <w:rPr>
          <w:u w:val="single"/>
        </w:rPr>
        <w:t>Obama and allies are ramping up efforts to apply political pressure to House Republicans over immigration.</w:t>
      </w:r>
      <w:r w:rsidRPr="0066529A">
        <w:rPr>
          <w:sz w:val="16"/>
        </w:rPr>
        <w:t xml:space="preserve"> Obama plotted strategy Wednesday with Democratic members of the Congressional Hispanic Caucus, while his team released a report saying "common sense immigration reform" would have major economic benefits. </w:t>
      </w:r>
      <w:r w:rsidRPr="0066529A">
        <w:rPr>
          <w:u w:val="single"/>
        </w:rPr>
        <w:t>"It's time for the House to act," White House spokesman</w:t>
      </w:r>
      <w:r w:rsidRPr="0066529A">
        <w:rPr>
          <w:sz w:val="16"/>
        </w:rPr>
        <w:t xml:space="preserve"> Jay </w:t>
      </w:r>
      <w:r w:rsidRPr="0066529A">
        <w:rPr>
          <w:u w:val="single"/>
        </w:rPr>
        <w:t>Carney said</w:t>
      </w:r>
      <w:r w:rsidRPr="0066529A">
        <w:t>.</w:t>
      </w:r>
    </w:p>
    <w:p w:rsidR="0041400E" w:rsidRPr="0066529A" w:rsidRDefault="0041400E" w:rsidP="0041400E">
      <w:pPr>
        <w:pStyle w:val="Heading4"/>
        <w:rPr>
          <w:rFonts w:cs="Times New Roman"/>
        </w:rPr>
      </w:pPr>
      <w:r w:rsidRPr="0066529A">
        <w:rPr>
          <w:rFonts w:cs="Times New Roman"/>
        </w:rPr>
        <w:t>Bush’s support will push immigration over the top</w:t>
      </w:r>
    </w:p>
    <w:p w:rsidR="0041400E" w:rsidRPr="0066529A" w:rsidRDefault="0041400E" w:rsidP="0041400E">
      <w:pPr>
        <w:rPr>
          <w:sz w:val="20"/>
          <w:szCs w:val="20"/>
        </w:rPr>
      </w:pPr>
      <w:r w:rsidRPr="0066529A">
        <w:rPr>
          <w:b/>
        </w:rPr>
        <w:t>The Guardian July 10</w:t>
      </w:r>
      <w:r w:rsidRPr="0066529A">
        <w:rPr>
          <w:b/>
          <w:vertAlign w:val="superscript"/>
        </w:rPr>
        <w:t>th</w:t>
      </w:r>
      <w:r w:rsidRPr="0066529A">
        <w:t xml:space="preserve"> [2013 “</w:t>
      </w:r>
      <w:r w:rsidRPr="0066529A">
        <w:rPr>
          <w:shd w:val="clear" w:color="auto" w:fill="FFFFFF"/>
        </w:rPr>
        <w:t>George W Bush urges Congress to find a 'positive resolution' on immigration”]</w:t>
      </w:r>
    </w:p>
    <w:p w:rsidR="0041400E" w:rsidRPr="0066529A" w:rsidRDefault="0041400E" w:rsidP="0041400E">
      <w:r w:rsidRPr="0066529A">
        <w:rPr>
          <w:sz w:val="16"/>
        </w:rPr>
        <w:t xml:space="preserve">George W </w:t>
      </w:r>
      <w:r w:rsidRPr="0066529A">
        <w:rPr>
          <w:u w:val="single"/>
        </w:rPr>
        <w:t>Bush dipped a toe into the turbulent waters of the immigration debate</w:t>
      </w:r>
      <w:r w:rsidRPr="0066529A">
        <w:rPr>
          <w:sz w:val="16"/>
        </w:rPr>
        <w:t xml:space="preserve"> on Wednesday when he urged Congress to find a "positive resolution" to a problem that proved to be resistant to change during his presidency. The 43rd incumbent of the White House used a naturalization ceremony at his recently-opened presidential center in Dallas, Texas as a stage from which to make a rare entry to the current political debate. Since he stepped down from office on 20 January 2009, Bush has kept a scrupulously low profile at home in Dallas and at the family ranch in Crawford. But with the highly partisan battle over comprehensive immigration reform reaching a crucial state in the House of Representatives, Bush told the 20 newly-naturalized US citizens in front of him: "The laws governing the immigration system aren't working. The system is broken. We are now in an important debate on reforming those laws, and that's good." Bush said he had no intention to "get involved in the politics or the specifics of policy". But he added: "I do hope there is a positive resolution to the debate, and I hope during the debate we keep a benevolent spirit in mind and that we understand the contributions immigrants make to our country</w:t>
      </w:r>
      <w:proofErr w:type="gramStart"/>
      <w:r w:rsidRPr="0066529A">
        <w:rPr>
          <w:sz w:val="16"/>
        </w:rPr>
        <w:t>. "</w:t>
      </w:r>
      <w:proofErr w:type="gramEnd"/>
      <w:r w:rsidRPr="0066529A">
        <w:rPr>
          <w:sz w:val="16"/>
        </w:rPr>
        <w:t xml:space="preserve">We are a nation of immigrants and we must uphold that tradition which has strengthened our country in so many ways." </w:t>
      </w:r>
      <w:r w:rsidRPr="0066529A">
        <w:rPr>
          <w:u w:val="single"/>
        </w:rPr>
        <w:t>The Bush comments could not have come at a more critical moment</w:t>
      </w:r>
      <w:r w:rsidRPr="0066529A">
        <w:rPr>
          <w:sz w:val="16"/>
        </w:rPr>
        <w:t xml:space="preserve"> within the tortuous immigration debate. House </w:t>
      </w:r>
      <w:r w:rsidRPr="0066529A">
        <w:rPr>
          <w:u w:val="single"/>
        </w:rPr>
        <w:t>Republicans began meeting on Wednesday about how to find a way forward in the heated dispute,</w:t>
      </w:r>
      <w:r w:rsidRPr="0066529A">
        <w:rPr>
          <w:sz w:val="16"/>
        </w:rPr>
        <w:t xml:space="preserve"> having roundly rejected a Senate bill that passed last month. The Senate version would offer the 11 million mainly Latino migrants in the US without documentation a pathway to citizenship, but only after 13 years, and on the proviso that the border with Mexico has been substantially secured by then. </w:t>
      </w:r>
      <w:hyperlink r:id="rId48" w:tgtFrame="_blank" w:history="1">
        <w:r w:rsidRPr="0066529A">
          <w:rPr>
            <w:sz w:val="16"/>
          </w:rPr>
          <w:t>The reforms envisage a "border surge"</w:t>
        </w:r>
      </w:hyperlink>
      <w:r w:rsidRPr="0066529A">
        <w:rPr>
          <w:sz w:val="16"/>
        </w:rPr>
        <w:t xml:space="preserve"> of patrol officers and high-tech gadgetry that would cost a total of $46bn. But Republican leaders in the House have expressed dissatisfaction with the Senate bill, and are proposing their own iteration that may involve splitting up the reforms into individual parcels, beginning with border security. House speaker John Boehner has bluntly stated that he will not allow the Senate bill to be considered on the floor of his chamber. </w:t>
      </w:r>
      <w:r w:rsidRPr="0066529A">
        <w:rPr>
          <w:u w:val="single"/>
        </w:rPr>
        <w:t>The fractious relations between parties</w:t>
      </w:r>
      <w:r w:rsidRPr="0066529A">
        <w:rPr>
          <w:sz w:val="16"/>
        </w:rPr>
        <w:t xml:space="preserve">, and between </w:t>
      </w:r>
      <w:r w:rsidRPr="0066529A">
        <w:rPr>
          <w:sz w:val="16"/>
        </w:rPr>
        <w:lastRenderedPageBreak/>
        <w:t xml:space="preserve">chambers, </w:t>
      </w:r>
      <w:r w:rsidRPr="0066529A">
        <w:rPr>
          <w:u w:val="single"/>
        </w:rPr>
        <w:t>must appear all too familiar to Bush,</w:t>
      </w:r>
      <w:r w:rsidRPr="0066529A">
        <w:rPr>
          <w:sz w:val="16"/>
        </w:rPr>
        <w:t xml:space="preserve"> whose own attempt at bringing millions of undocumented migrants out of the shadows collapsed in 2007. His plan had contained similar elements of increased border security and a pathway to citizenship, but came unstuck after members of his own party described the pathway as a form of "amnesty" for illegal </w:t>
      </w:r>
      <w:proofErr w:type="spellStart"/>
      <w:r w:rsidRPr="0066529A">
        <w:rPr>
          <w:sz w:val="16"/>
        </w:rPr>
        <w:t>behaviour</w:t>
      </w:r>
      <w:proofErr w:type="spellEnd"/>
      <w:r w:rsidRPr="0066529A">
        <w:rPr>
          <w:sz w:val="16"/>
        </w:rPr>
        <w:t xml:space="preserve">. </w:t>
      </w:r>
      <w:r w:rsidRPr="0066529A">
        <w:rPr>
          <w:u w:val="single"/>
        </w:rPr>
        <w:t>Bush</w:t>
      </w:r>
      <w:r w:rsidRPr="0066529A">
        <w:rPr>
          <w:sz w:val="16"/>
        </w:rPr>
        <w:t xml:space="preserve"> paid lip service to the enduring political rifts over immigration in his speech on Wednesday, but </w:t>
      </w:r>
      <w:r w:rsidRPr="0066529A">
        <w:rPr>
          <w:u w:val="single"/>
        </w:rPr>
        <w:t>implied there was a way of bridging the gap</w:t>
      </w:r>
      <w:r w:rsidRPr="0066529A">
        <w:rPr>
          <w:sz w:val="16"/>
        </w:rPr>
        <w:t xml:space="preserve">. "We can uphold our traditions of assimilating immigrants and </w:t>
      </w:r>
      <w:proofErr w:type="spellStart"/>
      <w:r w:rsidRPr="0066529A">
        <w:rPr>
          <w:sz w:val="16"/>
        </w:rPr>
        <w:t>honouring</w:t>
      </w:r>
      <w:proofErr w:type="spellEnd"/>
      <w:r w:rsidRPr="0066529A">
        <w:rPr>
          <w:sz w:val="16"/>
        </w:rPr>
        <w:t xml:space="preserve"> our heritage of a nation built on the rule of law. America can be a lawful society and a welcoming society at the same time," he said. </w:t>
      </w:r>
      <w:r w:rsidRPr="0066529A">
        <w:rPr>
          <w:u w:val="single"/>
        </w:rPr>
        <w:t>The search for a solution to the US immigration conundrum has provided a rare element of ideological consistency between Bush and his successor</w:t>
      </w:r>
      <w:r w:rsidRPr="0066529A">
        <w:rPr>
          <w:sz w:val="16"/>
        </w:rPr>
        <w:t xml:space="preserve"> in the White House. </w:t>
      </w:r>
      <w:hyperlink r:id="rId49" w:tgtFrame="_blank" w:history="1">
        <w:r w:rsidRPr="0066529A">
          <w:rPr>
            <w:sz w:val="16"/>
          </w:rPr>
          <w:t xml:space="preserve">President </w:t>
        </w:r>
        <w:proofErr w:type="spellStart"/>
        <w:r w:rsidRPr="0066529A">
          <w:rPr>
            <w:sz w:val="16"/>
          </w:rPr>
          <w:t>Obamapraised</w:t>
        </w:r>
        <w:proofErr w:type="spellEnd"/>
        <w:r w:rsidRPr="0066529A">
          <w:rPr>
            <w:sz w:val="16"/>
          </w:rPr>
          <w:t xml:space="preserve"> his predecessor</w:t>
        </w:r>
      </w:hyperlink>
      <w:r w:rsidRPr="0066529A">
        <w:rPr>
          <w:sz w:val="16"/>
        </w:rPr>
        <w:t xml:space="preserve"> at the inauguration of the Bush presidential center in April for having "restarted an important conversation by speaking with the American people about our history as a nation of laws and a nation of immigrants</w:t>
      </w:r>
      <w:r w:rsidRPr="0066529A">
        <w:t>".</w:t>
      </w:r>
    </w:p>
    <w:p w:rsidR="0041400E" w:rsidRPr="0066529A" w:rsidRDefault="0041400E" w:rsidP="0041400E">
      <w:pPr>
        <w:pStyle w:val="Heading4"/>
        <w:rPr>
          <w:rFonts w:cs="Times New Roman"/>
        </w:rPr>
      </w:pPr>
      <w:r w:rsidRPr="0066529A">
        <w:rPr>
          <w:rFonts w:cs="Times New Roman"/>
        </w:rPr>
        <w:t>Immigration Reform will pass the House</w:t>
      </w:r>
    </w:p>
    <w:p w:rsidR="0041400E" w:rsidRPr="0066529A" w:rsidRDefault="0041400E" w:rsidP="0041400E">
      <w:proofErr w:type="spellStart"/>
      <w:proofErr w:type="gramStart"/>
      <w:r w:rsidRPr="0066529A">
        <w:rPr>
          <w:rStyle w:val="StyleStyleBold12pt"/>
        </w:rPr>
        <w:t>Rajkovic</w:t>
      </w:r>
      <w:proofErr w:type="spellEnd"/>
      <w:r w:rsidRPr="0066529A">
        <w:rPr>
          <w:rStyle w:val="StyleStyleBold12pt"/>
        </w:rPr>
        <w:t xml:space="preserve"> 7/9</w:t>
      </w:r>
      <w:r w:rsidRPr="0066529A">
        <w:t xml:space="preserve"> [2013.</w:t>
      </w:r>
      <w:proofErr w:type="gramEnd"/>
      <w:r w:rsidRPr="0066529A">
        <w:t xml:space="preserve"> </w:t>
      </w:r>
      <w:proofErr w:type="spellStart"/>
      <w:r w:rsidRPr="0066529A">
        <w:t>Nik</w:t>
      </w:r>
      <w:proofErr w:type="spellEnd"/>
      <w:r w:rsidRPr="0066529A">
        <w:t xml:space="preserve"> </w:t>
      </w:r>
      <w:proofErr w:type="spellStart"/>
      <w:r w:rsidRPr="0066529A">
        <w:t>Rajkovic</w:t>
      </w:r>
      <w:proofErr w:type="spellEnd"/>
      <w:r w:rsidRPr="0066529A">
        <w:t xml:space="preserve">, an award-winning journalist who joined the KTRH newsroom in August 2010."TX Dems Hopeful Immigration Reform Will Pass." </w:t>
      </w:r>
      <w:proofErr w:type="gramStart"/>
      <w:r w:rsidRPr="0066529A">
        <w:t>Online.</w:t>
      </w:r>
      <w:proofErr w:type="gramEnd"/>
      <w:r w:rsidRPr="0066529A">
        <w:t xml:space="preserve"> (</w:t>
      </w:r>
      <w:proofErr w:type="spellStart"/>
      <w:r w:rsidRPr="0066529A">
        <w:t>Dhruv</w:t>
      </w:r>
      <w:proofErr w:type="spellEnd"/>
      <w:r w:rsidRPr="0066529A">
        <w:t xml:space="preserve"> </w:t>
      </w:r>
      <w:proofErr w:type="spellStart"/>
      <w:r w:rsidRPr="0066529A">
        <w:t>Soni</w:t>
      </w:r>
      <w:proofErr w:type="spellEnd"/>
      <w:r w:rsidRPr="0066529A">
        <w:t xml:space="preserve">)] </w:t>
      </w:r>
      <w:hyperlink r:id="rId50" w:history="1">
        <w:r w:rsidRPr="0066529A">
          <w:rPr>
            <w:rStyle w:val="Hyperlink"/>
          </w:rPr>
          <w:t>http://www.ktrh.com/articles/houston-news-121300/tx-dems-hopeful-immigration-reform-will-11464285/</w:t>
        </w:r>
      </w:hyperlink>
    </w:p>
    <w:p w:rsidR="0041400E" w:rsidRPr="0066529A" w:rsidRDefault="0041400E" w:rsidP="0041400E">
      <w:pPr>
        <w:rPr>
          <w:sz w:val="16"/>
        </w:rPr>
      </w:pPr>
      <w:r w:rsidRPr="0066529A">
        <w:rPr>
          <w:sz w:val="16"/>
        </w:rPr>
        <w:t xml:space="preserve">Some fear immigration reform is dead on arrival in the Republican-led U.S. House. However, </w:t>
      </w:r>
      <w:r w:rsidRPr="0066529A">
        <w:rPr>
          <w:rStyle w:val="StyleBoldUnderline"/>
        </w:rPr>
        <w:t>Democrats</w:t>
      </w:r>
      <w:r w:rsidRPr="0066529A">
        <w:rPr>
          <w:sz w:val="16"/>
        </w:rPr>
        <w:t xml:space="preserve"> such as Texas Congressman Gene Green </w:t>
      </w:r>
      <w:r w:rsidRPr="0066529A">
        <w:rPr>
          <w:rStyle w:val="StyleBoldUnderline"/>
        </w:rPr>
        <w:t>remain</w:t>
      </w:r>
      <w:r w:rsidRPr="0066529A">
        <w:rPr>
          <w:sz w:val="16"/>
        </w:rPr>
        <w:t xml:space="preserve">s </w:t>
      </w:r>
      <w:r w:rsidRPr="0066529A">
        <w:rPr>
          <w:rStyle w:val="StyleBoldUnderline"/>
        </w:rPr>
        <w:t>hopeful a pathway to citizenship is still possible</w:t>
      </w:r>
      <w:r w:rsidRPr="0066529A">
        <w:rPr>
          <w:sz w:val="16"/>
        </w:rPr>
        <w:t>.</w:t>
      </w:r>
      <w:r w:rsidRPr="0066529A">
        <w:rPr>
          <w:sz w:val="12"/>
        </w:rPr>
        <w:t>¶</w:t>
      </w:r>
      <w:r w:rsidRPr="0066529A">
        <w:rPr>
          <w:sz w:val="16"/>
        </w:rPr>
        <w:t xml:space="preserve"> “A lot of them have U.S. Citizen children, we need to treat them fairly if they haven't broken any laws other than coming here without permission, and we ought to deal with that and let them get on the road toward citizenship,” he says.</w:t>
      </w:r>
      <w:r w:rsidRPr="0066529A">
        <w:rPr>
          <w:sz w:val="12"/>
        </w:rPr>
        <w:t>¶</w:t>
      </w:r>
      <w:r w:rsidRPr="0066529A">
        <w:rPr>
          <w:sz w:val="16"/>
        </w:rPr>
        <w:t xml:space="preserve"> Border security also is a big concern for both sides.</w:t>
      </w:r>
      <w:r w:rsidRPr="0066529A">
        <w:rPr>
          <w:sz w:val="12"/>
        </w:rPr>
        <w:t>¶</w:t>
      </w:r>
      <w:r w:rsidRPr="0066529A">
        <w:rPr>
          <w:sz w:val="16"/>
        </w:rPr>
        <w:t xml:space="preserve"> “We are doing a lot better job than we were 10 years ago, or even 15 years ago for that matter, but that doesn't mean we should stop doing it,” says Green.</w:t>
      </w:r>
      <w:r w:rsidRPr="0066529A">
        <w:rPr>
          <w:sz w:val="12"/>
        </w:rPr>
        <w:t>¶</w:t>
      </w:r>
      <w:r w:rsidRPr="0066529A">
        <w:rPr>
          <w:sz w:val="16"/>
        </w:rPr>
        <w:t xml:space="preserve"> </w:t>
      </w:r>
      <w:r w:rsidRPr="0066529A">
        <w:rPr>
          <w:rStyle w:val="StyleBoldUnderline"/>
        </w:rPr>
        <w:t>Democrat leaders have released a list of Republicans who could possibly help push the legislation through</w:t>
      </w:r>
      <w:r w:rsidRPr="0066529A">
        <w:rPr>
          <w:sz w:val="16"/>
        </w:rPr>
        <w:t xml:space="preserve">. They believe </w:t>
      </w:r>
      <w:r w:rsidRPr="0066529A">
        <w:rPr>
          <w:rStyle w:val="StyleBoldUnderline"/>
        </w:rPr>
        <w:t>20 is all they'll need, but that's only if House leaders agree to take up much of the Senate's plan</w:t>
      </w:r>
      <w:r w:rsidRPr="0066529A">
        <w:rPr>
          <w:sz w:val="16"/>
        </w:rPr>
        <w:t>.</w:t>
      </w:r>
      <w:r w:rsidRPr="0066529A">
        <w:rPr>
          <w:sz w:val="12"/>
        </w:rPr>
        <w:t>¶</w:t>
      </w:r>
      <w:r w:rsidRPr="0066529A">
        <w:rPr>
          <w:sz w:val="16"/>
        </w:rPr>
        <w:t xml:space="preserve"> Congressman Henry Cuellar also believes reform can pass, if it includes three key elements.</w:t>
      </w:r>
      <w:r w:rsidRPr="0066529A">
        <w:rPr>
          <w:sz w:val="12"/>
        </w:rPr>
        <w:t>¶</w:t>
      </w:r>
      <w:r w:rsidRPr="0066529A">
        <w:rPr>
          <w:sz w:val="16"/>
        </w:rPr>
        <w:t xml:space="preserve"> “Will it have border security? I think so. Will it have some sort of guest worker plan with visas? I think so,” Cuellar tells KTRH News. “But the big question will be does it have some sort of legalization for the 11 or 12 million of undocumented we already have?”</w:t>
      </w:r>
      <w:r w:rsidRPr="0066529A">
        <w:rPr>
          <w:sz w:val="12"/>
        </w:rPr>
        <w:t>¶</w:t>
      </w:r>
      <w:r w:rsidRPr="0066529A">
        <w:rPr>
          <w:sz w:val="16"/>
        </w:rPr>
        <w:t xml:space="preserve"> Cuellar says </w:t>
      </w:r>
      <w:r w:rsidRPr="0066529A">
        <w:rPr>
          <w:rStyle w:val="StyleBoldUnderline"/>
        </w:rPr>
        <w:t>it's now or never for comprehensive reform</w:t>
      </w:r>
      <w:r w:rsidRPr="0066529A">
        <w:rPr>
          <w:sz w:val="16"/>
        </w:rPr>
        <w:t>.</w:t>
      </w:r>
      <w:r w:rsidRPr="0066529A">
        <w:rPr>
          <w:sz w:val="12"/>
        </w:rPr>
        <w:t>¶</w:t>
      </w:r>
      <w:r w:rsidRPr="0066529A">
        <w:rPr>
          <w:sz w:val="16"/>
        </w:rPr>
        <w:t xml:space="preserve"> “Which means the 2014 elections will be here, and of course the 2016 presidential election,” </w:t>
      </w:r>
      <w:proofErr w:type="gramStart"/>
      <w:r w:rsidRPr="0066529A">
        <w:rPr>
          <w:sz w:val="16"/>
        </w:rPr>
        <w:t>he says</w:t>
      </w:r>
      <w:proofErr w:type="gramEnd"/>
      <w:r w:rsidRPr="0066529A">
        <w:rPr>
          <w:sz w:val="16"/>
        </w:rPr>
        <w:t>. “</w:t>
      </w:r>
      <w:r w:rsidRPr="0066529A">
        <w:rPr>
          <w:rStyle w:val="StyleBoldUnderline"/>
        </w:rPr>
        <w:t>There's a window this year, and if we don't do it this year the window will close</w:t>
      </w:r>
      <w:r w:rsidRPr="0066529A">
        <w:rPr>
          <w:sz w:val="16"/>
        </w:rPr>
        <w:t>.”</w:t>
      </w:r>
    </w:p>
    <w:p w:rsidR="0041400E" w:rsidRPr="0066529A" w:rsidRDefault="0041400E" w:rsidP="0041400E">
      <w:pPr>
        <w:pStyle w:val="Heading3"/>
        <w:rPr>
          <w:rFonts w:cs="Times New Roman"/>
        </w:rPr>
      </w:pPr>
      <w:bookmarkStart w:id="13" w:name="_Toc235174781"/>
      <w:r w:rsidRPr="0066529A">
        <w:rPr>
          <w:rFonts w:cs="Times New Roman"/>
        </w:rPr>
        <w:lastRenderedPageBreak/>
        <w:t xml:space="preserve">AT—Uniqueness Overwhelms </w:t>
      </w:r>
      <w:proofErr w:type="gramStart"/>
      <w:r w:rsidRPr="0066529A">
        <w:rPr>
          <w:rFonts w:cs="Times New Roman"/>
        </w:rPr>
        <w:t>The</w:t>
      </w:r>
      <w:proofErr w:type="gramEnd"/>
      <w:r w:rsidRPr="0066529A">
        <w:rPr>
          <w:rFonts w:cs="Times New Roman"/>
        </w:rPr>
        <w:t xml:space="preserve"> Link</w:t>
      </w:r>
    </w:p>
    <w:p w:rsidR="0041400E" w:rsidRPr="0066529A" w:rsidRDefault="0041400E" w:rsidP="0041400E">
      <w:pPr>
        <w:pStyle w:val="Heading4"/>
        <w:rPr>
          <w:rFonts w:cs="Times New Roman"/>
        </w:rPr>
      </w:pPr>
      <w:r w:rsidRPr="0066529A">
        <w:rPr>
          <w:rFonts w:cs="Times New Roman"/>
        </w:rPr>
        <w:t>House split on immigration—</w:t>
      </w:r>
      <w:proofErr w:type="gramStart"/>
      <w:r w:rsidRPr="0066529A">
        <w:rPr>
          <w:rFonts w:cs="Times New Roman"/>
        </w:rPr>
        <w:t>It</w:t>
      </w:r>
      <w:proofErr w:type="gramEnd"/>
      <w:r w:rsidRPr="0066529A">
        <w:rPr>
          <w:rFonts w:cs="Times New Roman"/>
        </w:rPr>
        <w:t xml:space="preserve"> could go either way</w:t>
      </w:r>
    </w:p>
    <w:p w:rsidR="0041400E" w:rsidRPr="0066529A" w:rsidRDefault="0041400E" w:rsidP="0041400E">
      <w:pPr>
        <w:rPr>
          <w:sz w:val="20"/>
          <w:szCs w:val="20"/>
        </w:rPr>
      </w:pPr>
      <w:r w:rsidRPr="0066529A">
        <w:rPr>
          <w:b/>
        </w:rPr>
        <w:t>CNN News July 11</w:t>
      </w:r>
      <w:r w:rsidRPr="0066529A">
        <w:rPr>
          <w:b/>
          <w:vertAlign w:val="superscript"/>
        </w:rPr>
        <w:t>th</w:t>
      </w:r>
      <w:r w:rsidRPr="0066529A">
        <w:rPr>
          <w:b/>
        </w:rPr>
        <w:t xml:space="preserve"> </w:t>
      </w:r>
      <w:r w:rsidRPr="0066529A">
        <w:t>[2013 “</w:t>
      </w:r>
      <w:r w:rsidRPr="0066529A">
        <w:rPr>
          <w:shd w:val="clear" w:color="auto" w:fill="FFFFFF"/>
        </w:rPr>
        <w:t>House GOP split over immigration reform”]</w:t>
      </w:r>
    </w:p>
    <w:p w:rsidR="0041400E" w:rsidRPr="0066529A" w:rsidRDefault="0041400E" w:rsidP="0041400E">
      <w:r w:rsidRPr="0066529A">
        <w:rPr>
          <w:u w:val="single"/>
        </w:rPr>
        <w:t>Immigration reform entered an uncertain new phase on Wednesday as House Republicans signaled some willingness to compromise</w:t>
      </w:r>
      <w:r w:rsidRPr="0066529A">
        <w:rPr>
          <w:sz w:val="16"/>
        </w:rPr>
        <w:t xml:space="preserve"> with President </w:t>
      </w:r>
      <w:hyperlink r:id="rId51" w:tgtFrame="_parent" w:history="1">
        <w:proofErr w:type="spellStart"/>
        <w:r w:rsidRPr="0066529A">
          <w:rPr>
            <w:sz w:val="16"/>
          </w:rPr>
          <w:t>BarackObama</w:t>
        </w:r>
        <w:proofErr w:type="spellEnd"/>
        <w:r w:rsidRPr="0066529A">
          <w:rPr>
            <w:sz w:val="16"/>
          </w:rPr>
          <w:t xml:space="preserve"> </w:t>
        </w:r>
      </w:hyperlink>
      <w:r w:rsidRPr="0066529A">
        <w:rPr>
          <w:sz w:val="16"/>
        </w:rPr>
        <w:t xml:space="preserve">and Democrats </w:t>
      </w:r>
      <w:r w:rsidRPr="0066529A">
        <w:rPr>
          <w:u w:val="single"/>
        </w:rPr>
        <w:t>but rejected a Senate-passed bill</w:t>
      </w:r>
      <w:r w:rsidRPr="0066529A">
        <w:rPr>
          <w:sz w:val="16"/>
        </w:rPr>
        <w:t xml:space="preserve"> and insisted they would take their time drafting their own version. Following more than two hours of talks on how to proceed, GOP legislators said the biggest question was whether to give the 11 million immigrants living illegally in the United States a path to eventual citizenship, as provided by the Senate measure. </w:t>
      </w:r>
      <w:r w:rsidRPr="0066529A">
        <w:rPr>
          <w:u w:val="single"/>
        </w:rPr>
        <w:t>Participants in the Republican caucus meeting described a 50-50 split over the undocumented immigrant issue</w:t>
      </w:r>
      <w:r w:rsidRPr="0066529A">
        <w:rPr>
          <w:sz w:val="16"/>
        </w:rPr>
        <w:t xml:space="preserve">, with more </w:t>
      </w:r>
      <w:proofErr w:type="gramStart"/>
      <w:r w:rsidRPr="0066529A">
        <w:rPr>
          <w:sz w:val="16"/>
        </w:rPr>
        <w:t>consensus</w:t>
      </w:r>
      <w:proofErr w:type="gramEnd"/>
      <w:r w:rsidRPr="0066529A">
        <w:rPr>
          <w:sz w:val="16"/>
        </w:rPr>
        <w:t xml:space="preserve"> on the need to produce some kind of legislation to show the party's commitment to fixing a broken system and addressing concerns of Hispanic Americans -- the nation's largest minority demographic</w:t>
      </w:r>
      <w:r w:rsidRPr="0066529A">
        <w:t>.</w:t>
      </w:r>
    </w:p>
    <w:p w:rsidR="0041400E" w:rsidRPr="0066529A" w:rsidRDefault="0041400E" w:rsidP="0066529A">
      <w:pPr>
        <w:pStyle w:val="Heading3"/>
        <w:rPr>
          <w:rFonts w:cs="Times New Roman"/>
        </w:rPr>
      </w:pPr>
      <w:r w:rsidRPr="0066529A">
        <w:rPr>
          <w:rFonts w:cs="Times New Roman"/>
        </w:rPr>
        <w:lastRenderedPageBreak/>
        <w:t>AT</w:t>
      </w:r>
      <w:r w:rsidR="0066529A" w:rsidRPr="0066529A">
        <w:rPr>
          <w:rFonts w:cs="Times New Roman"/>
        </w:rPr>
        <w:t>—</w:t>
      </w:r>
      <w:r w:rsidRPr="0066529A">
        <w:rPr>
          <w:rFonts w:cs="Times New Roman"/>
        </w:rPr>
        <w:t>Debt Ceiling Thumper</w:t>
      </w:r>
      <w:bookmarkEnd w:id="13"/>
    </w:p>
    <w:p w:rsidR="0041400E" w:rsidRPr="0066529A" w:rsidRDefault="0041400E" w:rsidP="0041400E">
      <w:pPr>
        <w:pStyle w:val="Heading4"/>
        <w:rPr>
          <w:rFonts w:cs="Times New Roman"/>
        </w:rPr>
      </w:pPr>
      <w:r w:rsidRPr="0066529A">
        <w:rPr>
          <w:rFonts w:cs="Times New Roman"/>
        </w:rPr>
        <w:t>Immigration is dominating the agenda now—Debt ceiling comes down the road</w:t>
      </w:r>
    </w:p>
    <w:p w:rsidR="0041400E" w:rsidRPr="0066529A" w:rsidRDefault="0041400E" w:rsidP="0041400E">
      <w:r w:rsidRPr="0066529A">
        <w:rPr>
          <w:b/>
        </w:rPr>
        <w:t>Politico July 9</w:t>
      </w:r>
      <w:r w:rsidRPr="0066529A">
        <w:rPr>
          <w:b/>
          <w:vertAlign w:val="superscript"/>
        </w:rPr>
        <w:t>th</w:t>
      </w:r>
      <w:r w:rsidRPr="0066529A">
        <w:t xml:space="preserve"> [2013 “IRS releases thousands of Social Security numbers - $200 billion budget could help tax reform – Camp, Baucus ditch beltway to build tax reform support”</w:t>
      </w:r>
    </w:p>
    <w:p w:rsidR="0041400E" w:rsidRPr="0066529A" w:rsidRDefault="0041400E" w:rsidP="0041400E">
      <w:pPr>
        <w:rPr>
          <w:sz w:val="16"/>
        </w:rPr>
      </w:pPr>
      <w:r w:rsidRPr="0066529A">
        <w:rPr>
          <w:sz w:val="16"/>
        </w:rPr>
        <w:t>CAMP, BAUCUS DITCH BELTWAY TO BUILD TAX REFORM SUPPORT. From Kelsey Snell in St. Paul, Minn., “House Ways and Means Committee Chairman Dave Camp (R-Mich.) and Senate Finance Committee Chairman Max Baucus (D-Mont.) kicked off a summer-long “road show” with a pair of campaign-style stops here. They played with new technology from manufacturing giant 3M and ditched their suit coats for hard hats to tour the new facilities of a family-owned bakery. They cracked jokes, listened to workers and, at one point, even held hands. “There is a bit of a bubble in Washington. It’s true,” Baucus told an auditorium filled with about 100 employees at the 3M innovation center. “We are trying to break it.”</w:t>
      </w:r>
      <w:proofErr w:type="gramStart"/>
      <w:r w:rsidRPr="0066529A">
        <w:rPr>
          <w:sz w:val="16"/>
        </w:rPr>
        <w:t>…[</w:t>
      </w:r>
      <w:proofErr w:type="gramEnd"/>
      <w:r w:rsidRPr="0066529A">
        <w:rPr>
          <w:sz w:val="16"/>
        </w:rPr>
        <w:t xml:space="preserve">But] It’s not clear that such events will move the dial on tax reform. There was no talk about how they expect to move a complex overhaul package when </w:t>
      </w:r>
      <w:r w:rsidRPr="0066529A">
        <w:rPr>
          <w:u w:val="single"/>
        </w:rPr>
        <w:t>the congressional calendar is currently dominated by immigration reform and will soon become consumed by</w:t>
      </w:r>
      <w:r w:rsidRPr="0066529A">
        <w:rPr>
          <w:sz w:val="16"/>
        </w:rPr>
        <w:t xml:space="preserve"> efforts to raise </w:t>
      </w:r>
      <w:r w:rsidRPr="0066529A">
        <w:rPr>
          <w:u w:val="single"/>
        </w:rPr>
        <w:t>the debt ceiling</w:t>
      </w:r>
      <w:r w:rsidRPr="0066529A">
        <w:rPr>
          <w:sz w:val="16"/>
        </w:rPr>
        <w:t xml:space="preserve">.” Read more here: </w:t>
      </w:r>
      <w:hyperlink r:id="rId52" w:history="1">
        <w:r w:rsidRPr="0066529A">
          <w:rPr>
            <w:sz w:val="16"/>
          </w:rPr>
          <w:t>http://politi.co/13I01N7</w:t>
        </w:r>
      </w:hyperlink>
    </w:p>
    <w:p w:rsidR="0041400E" w:rsidRPr="0066529A" w:rsidRDefault="0041400E" w:rsidP="0041400E">
      <w:pPr>
        <w:pStyle w:val="Heading4"/>
        <w:rPr>
          <w:rFonts w:cs="Times New Roman"/>
        </w:rPr>
      </w:pPr>
      <w:r w:rsidRPr="0066529A">
        <w:rPr>
          <w:rFonts w:cs="Times New Roman"/>
        </w:rPr>
        <w:t>Debt negotiations won’t begin until Christmas—</w:t>
      </w:r>
    </w:p>
    <w:p w:rsidR="0041400E" w:rsidRPr="0066529A" w:rsidRDefault="0041400E" w:rsidP="0041400E">
      <w:r w:rsidRPr="0066529A">
        <w:rPr>
          <w:b/>
          <w:color w:val="000000"/>
        </w:rPr>
        <w:t>National Journal July 7</w:t>
      </w:r>
      <w:r w:rsidRPr="0066529A">
        <w:rPr>
          <w:b/>
          <w:color w:val="000000"/>
          <w:vertAlign w:val="superscript"/>
        </w:rPr>
        <w:t>th</w:t>
      </w:r>
      <w:r w:rsidRPr="0066529A">
        <w:rPr>
          <w:color w:val="000000"/>
        </w:rPr>
        <w:t xml:space="preserve"> [2013 “</w:t>
      </w:r>
      <w:r w:rsidRPr="0066529A">
        <w:t>House Republicans Draft Their Debt-Ceiling Playbook”</w:t>
      </w:r>
    </w:p>
    <w:p w:rsidR="0041400E" w:rsidRPr="0066529A" w:rsidRDefault="0041400E" w:rsidP="0041400E">
      <w:r w:rsidRPr="0066529A">
        <w:rPr>
          <w:sz w:val="16"/>
        </w:rPr>
        <w:t xml:space="preserve">At this point, </w:t>
      </w:r>
      <w:r w:rsidRPr="0066529A">
        <w:rPr>
          <w:u w:val="single"/>
        </w:rPr>
        <w:t>it's unclear when Treasury will hit its debt ceiling</w:t>
      </w:r>
      <w:r w:rsidRPr="0066529A">
        <w:rPr>
          <w:sz w:val="16"/>
        </w:rPr>
        <w:t xml:space="preserve"> – a date lawmakers refer to as “X-date.” </w:t>
      </w:r>
      <w:r w:rsidRPr="0066529A">
        <w:rPr>
          <w:u w:val="single"/>
        </w:rPr>
        <w:t>After the January extension, the deadline for raising the debt limit has steadily moved back, thanks to lower spending levels and higher tax revenues. And it could continue to do so.</w:t>
      </w:r>
      <w:r w:rsidRPr="0066529A">
        <w:rPr>
          <w:sz w:val="16"/>
        </w:rPr>
        <w:t xml:space="preserve"> Lawmakers are already looking to mid-October and November, and </w:t>
      </w:r>
      <w:r w:rsidRPr="0066529A">
        <w:rPr>
          <w:u w:val="single"/>
        </w:rPr>
        <w:t>one member even said he wouldn't be surprised if the negotiations wound up butting up against December's holiday recess, again.</w:t>
      </w:r>
      <w:r w:rsidRPr="0066529A">
        <w:rPr>
          <w:sz w:val="16"/>
        </w:rPr>
        <w:t xml:space="preserve"> No matter the actual date, </w:t>
      </w:r>
      <w:r w:rsidRPr="0066529A">
        <w:rPr>
          <w:u w:val="single"/>
        </w:rPr>
        <w:t>Republicans expect Obama to wait until the last minute to negotiate</w:t>
      </w:r>
      <w:r w:rsidRPr="0066529A">
        <w:t>.</w:t>
      </w:r>
    </w:p>
    <w:p w:rsidR="0066529A" w:rsidRPr="0066529A" w:rsidRDefault="0066529A" w:rsidP="0066529A">
      <w:pPr>
        <w:pStyle w:val="Heading4"/>
        <w:rPr>
          <w:rFonts w:cs="Times New Roman"/>
        </w:rPr>
      </w:pPr>
      <w:r w:rsidRPr="0066529A">
        <w:rPr>
          <w:rFonts w:cs="Times New Roman"/>
        </w:rPr>
        <w:t>No debt thumper—empirics: Obama backed off budget fights to get immigration through</w:t>
      </w:r>
    </w:p>
    <w:p w:rsidR="0066529A" w:rsidRPr="0066529A" w:rsidRDefault="0066529A" w:rsidP="0066529A">
      <w:r w:rsidRPr="0066529A">
        <w:t xml:space="preserve">John </w:t>
      </w:r>
      <w:r w:rsidRPr="0066529A">
        <w:rPr>
          <w:rStyle w:val="StyleStyleBold12pt"/>
        </w:rPr>
        <w:t>Ford</w:t>
      </w:r>
      <w:r w:rsidRPr="0066529A">
        <w:t xml:space="preserve">, </w:t>
      </w:r>
      <w:proofErr w:type="spellStart"/>
      <w:r w:rsidRPr="0066529A">
        <w:t>PolicyMic</w:t>
      </w:r>
      <w:proofErr w:type="spellEnd"/>
      <w:r w:rsidRPr="0066529A">
        <w:t xml:space="preserve">, </w:t>
      </w:r>
      <w:r w:rsidRPr="0066529A">
        <w:rPr>
          <w:rStyle w:val="StyleStyleBold12pt"/>
        </w:rPr>
        <w:t>3/28</w:t>
      </w:r>
      <w:r w:rsidRPr="0066529A">
        <w:t xml:space="preserve">/13, Why Obama Signing Sequestration Into Law Was a Strategic </w:t>
      </w:r>
      <w:proofErr w:type="gramStart"/>
      <w:r w:rsidRPr="0066529A">
        <w:t>Move ,</w:t>
      </w:r>
      <w:proofErr w:type="gramEnd"/>
      <w:r w:rsidRPr="0066529A">
        <w:t xml:space="preserve"> www.policymic.com/articles/31012/why-obama-signing-sequestration-into-law-was-a-strategic-move/421387</w:t>
      </w:r>
    </w:p>
    <w:p w:rsidR="0066529A" w:rsidRPr="0066529A" w:rsidRDefault="0066529A" w:rsidP="0066529A">
      <w:pPr>
        <w:rPr>
          <w:sz w:val="16"/>
        </w:rPr>
      </w:pPr>
      <w:r w:rsidRPr="0066529A">
        <w:rPr>
          <w:sz w:val="16"/>
        </w:rPr>
        <w:t xml:space="preserve">President Barack </w:t>
      </w:r>
      <w:r w:rsidRPr="0066529A">
        <w:rPr>
          <w:rStyle w:val="StyleBoldUnderline"/>
        </w:rPr>
        <w:t>Obama finally signed the Sequester into law</w:t>
      </w:r>
      <w:r w:rsidRPr="0066529A">
        <w:rPr>
          <w:sz w:val="16"/>
        </w:rPr>
        <w:t xml:space="preserve">, locking the infamous spending cuts into place, at least until this September. </w:t>
      </w:r>
      <w:r w:rsidRPr="0066529A">
        <w:rPr>
          <w:rStyle w:val="StyleBoldUnderline"/>
        </w:rPr>
        <w:t>It is rare for a president to sign into a law a program that he actively opposes</w:t>
      </w:r>
      <w:r w:rsidRPr="0066529A">
        <w:rPr>
          <w:sz w:val="16"/>
        </w:rPr>
        <w:t xml:space="preserve"> – President Obama called them "dumb" – so </w:t>
      </w:r>
      <w:r w:rsidRPr="0066529A">
        <w:rPr>
          <w:rStyle w:val="StyleBoldUnderline"/>
        </w:rPr>
        <w:t xml:space="preserve">why did this one allow these cuts with relatively </w:t>
      </w:r>
      <w:r w:rsidRPr="0066529A">
        <w:rPr>
          <w:rStyle w:val="Emphasis"/>
        </w:rPr>
        <w:t>little confrontation</w:t>
      </w:r>
      <w:r w:rsidRPr="0066529A">
        <w:rPr>
          <w:sz w:val="16"/>
        </w:rPr>
        <w:t xml:space="preserve">? At the risk of seeming weak, President </w:t>
      </w:r>
      <w:r w:rsidRPr="0066529A">
        <w:rPr>
          <w:rStyle w:val="StyleBoldUnderline"/>
        </w:rPr>
        <w:t>Obama is engaging in a tactical withdrawal</w:t>
      </w:r>
      <w:r w:rsidRPr="0066529A">
        <w:rPr>
          <w:sz w:val="16"/>
        </w:rPr>
        <w:t xml:space="preserve"> here, </w:t>
      </w:r>
      <w:r w:rsidRPr="0066529A">
        <w:rPr>
          <w:rStyle w:val="StyleBoldUnderline"/>
        </w:rPr>
        <w:t>not a retreat</w:t>
      </w:r>
      <w:r w:rsidRPr="0066529A">
        <w:rPr>
          <w:sz w:val="16"/>
        </w:rPr>
        <w:t xml:space="preserve">. </w:t>
      </w:r>
      <w:r w:rsidRPr="0066529A">
        <w:rPr>
          <w:rStyle w:val="StyleBoldUnderline"/>
        </w:rPr>
        <w:t>The president sees that no more can be done on the budget stalemate</w:t>
      </w:r>
      <w:r w:rsidRPr="0066529A">
        <w:rPr>
          <w:sz w:val="16"/>
        </w:rPr>
        <w:t xml:space="preserve"> at this time; </w:t>
      </w:r>
      <w:r w:rsidRPr="0066529A">
        <w:rPr>
          <w:rStyle w:val="StyleBoldUnderline"/>
        </w:rPr>
        <w:t xml:space="preserve">with public opinion favoring him, and a popular mandate still only four months fresh, </w:t>
      </w:r>
      <w:r w:rsidRPr="0066529A">
        <w:rPr>
          <w:rStyle w:val="Emphasis"/>
        </w:rPr>
        <w:t>he is better off using his political capital on other reforms</w:t>
      </w:r>
      <w:r w:rsidRPr="0066529A">
        <w:rPr>
          <w:sz w:val="16"/>
        </w:rPr>
        <w:t xml:space="preserve">. </w:t>
      </w:r>
      <w:r w:rsidRPr="0066529A">
        <w:rPr>
          <w:rStyle w:val="StyleBoldUnderline"/>
        </w:rPr>
        <w:t>With</w:t>
      </w:r>
      <w:r w:rsidRPr="0066529A">
        <w:rPr>
          <w:sz w:val="16"/>
        </w:rPr>
        <w:t xml:space="preserve"> over half of his term gone, and </w:t>
      </w:r>
      <w:r w:rsidRPr="0066529A">
        <w:rPr>
          <w:rStyle w:val="StyleBoldUnderline"/>
        </w:rPr>
        <w:t>a</w:t>
      </w:r>
      <w:r w:rsidRPr="0066529A">
        <w:rPr>
          <w:sz w:val="16"/>
        </w:rPr>
        <w:t xml:space="preserve"> huge </w:t>
      </w:r>
      <w:r w:rsidRPr="0066529A">
        <w:rPr>
          <w:rStyle w:val="StyleBoldUnderline"/>
        </w:rPr>
        <w:t>laundry list of initiatives still tabled,</w:t>
      </w:r>
      <w:r w:rsidRPr="0066529A">
        <w:rPr>
          <w:sz w:val="16"/>
        </w:rPr>
        <w:t xml:space="preserve"> </w:t>
      </w:r>
      <w:r w:rsidRPr="0066529A">
        <w:rPr>
          <w:rStyle w:val="StyleBoldUnderline"/>
        </w:rPr>
        <w:t xml:space="preserve">every move Obama makes is a </w:t>
      </w:r>
      <w:r w:rsidRPr="0066529A">
        <w:rPr>
          <w:rStyle w:val="Emphasis"/>
        </w:rPr>
        <w:t>time management puzzle</w:t>
      </w:r>
      <w:r w:rsidRPr="0066529A">
        <w:rPr>
          <w:sz w:val="16"/>
        </w:rPr>
        <w:t xml:space="preserve">. </w:t>
      </w:r>
      <w:r w:rsidRPr="0066529A">
        <w:rPr>
          <w:rStyle w:val="StyleBoldUnderline"/>
        </w:rPr>
        <w:t>And with another</w:t>
      </w:r>
      <w:r w:rsidRPr="0066529A">
        <w:rPr>
          <w:sz w:val="16"/>
        </w:rPr>
        <w:t xml:space="preserve"> inevitable </w:t>
      </w:r>
      <w:r w:rsidRPr="0066529A">
        <w:rPr>
          <w:rStyle w:val="StyleBoldUnderline"/>
        </w:rPr>
        <w:t>fight on the budget</w:t>
      </w:r>
      <w:r w:rsidRPr="0066529A">
        <w:rPr>
          <w:sz w:val="16"/>
        </w:rPr>
        <w:t xml:space="preserve"> </w:t>
      </w:r>
      <w:r w:rsidRPr="0066529A">
        <w:rPr>
          <w:rStyle w:val="StyleBoldUnderline"/>
        </w:rPr>
        <w:t>scheduled for the summer</w:t>
      </w:r>
      <w:r w:rsidRPr="0066529A">
        <w:rPr>
          <w:sz w:val="16"/>
        </w:rPr>
        <w:t xml:space="preserve">, it </w:t>
      </w:r>
      <w:r w:rsidRPr="0066529A">
        <w:rPr>
          <w:rStyle w:val="StyleBoldUnderline"/>
        </w:rPr>
        <w:t>is time for him to focus on other things for the spring</w:t>
      </w:r>
      <w:r w:rsidRPr="0066529A">
        <w:rPr>
          <w:sz w:val="16"/>
        </w:rPr>
        <w:t xml:space="preserve">. </w:t>
      </w:r>
      <w:r w:rsidRPr="0066529A">
        <w:rPr>
          <w:rStyle w:val="StyleBoldUnderline"/>
        </w:rPr>
        <w:t>What is next for the president now that the budget is,</w:t>
      </w:r>
      <w:r w:rsidRPr="0066529A">
        <w:rPr>
          <w:sz w:val="16"/>
        </w:rPr>
        <w:t xml:space="preserve"> for the moment, </w:t>
      </w:r>
      <w:r w:rsidRPr="0066529A">
        <w:rPr>
          <w:rStyle w:val="StyleBoldUnderline"/>
        </w:rPr>
        <w:t>a settled issue</w:t>
      </w:r>
      <w:r w:rsidRPr="0066529A">
        <w:rPr>
          <w:sz w:val="16"/>
        </w:rPr>
        <w:t xml:space="preserve">? According to the White House, </w:t>
      </w:r>
      <w:r w:rsidRPr="0066529A">
        <w:rPr>
          <w:rStyle w:val="StyleBoldUnderline"/>
        </w:rPr>
        <w:t>he is going to emphasize projects that do not require budgetary support</w:t>
      </w:r>
      <w:r w:rsidRPr="0066529A">
        <w:rPr>
          <w:sz w:val="16"/>
        </w:rPr>
        <w:t xml:space="preserve">: a raise to the minimum wage, </w:t>
      </w:r>
      <w:r w:rsidRPr="0066529A">
        <w:rPr>
          <w:rStyle w:val="Emphasis"/>
        </w:rPr>
        <w:t>immigration</w:t>
      </w:r>
      <w:r w:rsidRPr="0066529A">
        <w:rPr>
          <w:sz w:val="16"/>
        </w:rPr>
        <w:t>, and housing, for example.</w:t>
      </w:r>
    </w:p>
    <w:p w:rsidR="0066529A" w:rsidRPr="0066529A" w:rsidRDefault="0066529A" w:rsidP="0066529A">
      <w:pPr>
        <w:pStyle w:val="Heading3"/>
        <w:rPr>
          <w:rFonts w:cs="Times New Roman"/>
        </w:rPr>
      </w:pPr>
      <w:r w:rsidRPr="0066529A">
        <w:rPr>
          <w:rFonts w:cs="Times New Roman"/>
        </w:rPr>
        <w:lastRenderedPageBreak/>
        <w:t>AT—Climate Thumper</w:t>
      </w:r>
    </w:p>
    <w:p w:rsidR="0066529A" w:rsidRPr="0066529A" w:rsidRDefault="0066529A" w:rsidP="0066529A">
      <w:pPr>
        <w:pStyle w:val="Heading4"/>
        <w:rPr>
          <w:rFonts w:cs="Times New Roman"/>
        </w:rPr>
      </w:pPr>
      <w:r w:rsidRPr="0066529A">
        <w:rPr>
          <w:rFonts w:cs="Times New Roman"/>
        </w:rPr>
        <w:t xml:space="preserve">No Climate Thumper—Obama is big on talk and he’ll use executive orders. </w:t>
      </w:r>
    </w:p>
    <w:p w:rsidR="0066529A" w:rsidRPr="0066529A" w:rsidRDefault="0066529A" w:rsidP="0066529A">
      <w:r w:rsidRPr="0066529A">
        <w:t xml:space="preserve">Alex Seitz-Wald June 25, 2013 (Salon's political reporter, </w:t>
      </w:r>
      <w:proofErr w:type="gramStart"/>
      <w:r w:rsidRPr="0066529A">
        <w:t>Before</w:t>
      </w:r>
      <w:proofErr w:type="gramEnd"/>
      <w:r w:rsidRPr="0066529A">
        <w:t xml:space="preserve"> you get excited about Obama’s climate speech…</w:t>
      </w:r>
    </w:p>
    <w:p w:rsidR="0066529A" w:rsidRPr="0066529A" w:rsidRDefault="0066529A" w:rsidP="0066529A">
      <w:r w:rsidRPr="0066529A">
        <w:t>The president has a habit of under-delivering on environmental promises. Here's what he won't say in today's speech http://www.salon.com/2013/06/25/take_obamas_climate_announcement_skeptically/singleton/)</w:t>
      </w:r>
    </w:p>
    <w:p w:rsidR="0066529A" w:rsidRPr="0066529A" w:rsidRDefault="0066529A" w:rsidP="0066529A">
      <w:pPr>
        <w:rPr>
          <w:sz w:val="16"/>
        </w:rPr>
      </w:pPr>
      <w:r w:rsidRPr="0066529A">
        <w:rPr>
          <w:sz w:val="16"/>
        </w:rPr>
        <w:t xml:space="preserve">Later today, President </w:t>
      </w:r>
      <w:r w:rsidRPr="0066529A">
        <w:rPr>
          <w:rStyle w:val="StyleBoldUnderline"/>
        </w:rPr>
        <w:t>Obama will give what’s being billed as a major new speech on climate change, where he’s expected to announce a series of new measures the administration will take that don’t need congressional approval</w:t>
      </w:r>
      <w:r w:rsidRPr="0066529A">
        <w:rPr>
          <w:sz w:val="16"/>
        </w:rPr>
        <w:t xml:space="preserve"> to curb greenhouse gas emissions. It’s a welcome and overdue move, but </w:t>
      </w:r>
      <w:r w:rsidRPr="0066529A">
        <w:rPr>
          <w:rStyle w:val="StyleBoldUnderline"/>
        </w:rPr>
        <w:t xml:space="preserve">those who believe in science should probably keep their optimism guarded and praise conditional for the moment, considering Obama’s habit of promising big and delivering smaller when it comes to climate. </w:t>
      </w:r>
      <w:r w:rsidRPr="0066529A">
        <w:rPr>
          <w:sz w:val="16"/>
        </w:rPr>
        <w:t xml:space="preserve">“This was the moment when the rise of the oceans began to slow and our planet began to heal,” he famously (or infamously) said when accepting the Democratic nomination five years ago. The House of Representatives (thanks mostly to Nancy Pelosi) did pass a comprehensive cap-and-trade bill the next year, and Democrats even lost elections because of their votes on it, but the bill went nowhere in the Senate, which had become a morass while waiting on the Finance Committee to spend almost a year on the Affordable Care Act. Progressives wanted the White House to get </w:t>
      </w:r>
      <w:proofErr w:type="spellStart"/>
      <w:r w:rsidRPr="0066529A">
        <w:rPr>
          <w:sz w:val="16"/>
        </w:rPr>
        <w:t>move</w:t>
      </w:r>
      <w:proofErr w:type="spellEnd"/>
      <w:r w:rsidRPr="0066529A">
        <w:rPr>
          <w:sz w:val="16"/>
        </w:rPr>
        <w:t xml:space="preserve"> involved in the legislative fight on healthcare, so other agenda items like climate change and immigration reform could get in the pipeline before the 2010 election — but </w:t>
      </w:r>
      <w:r w:rsidRPr="0066529A">
        <w:rPr>
          <w:rStyle w:val="StyleBoldUnderline"/>
        </w:rPr>
        <w:t xml:space="preserve">Obama stuck with his strategy of letting congressional Democrats take the lead. </w:t>
      </w:r>
      <w:r w:rsidRPr="0066529A">
        <w:rPr>
          <w:sz w:val="16"/>
        </w:rPr>
        <w:t xml:space="preserve">Of course, the bill died without even a vote in the Senate and the climate movement largely shut down. After the brutal 2010 cycle, we didn’t hear much from Obama on climate change for a while, until insurgent activists outside of the mainstream environmental movement turned the Keystone XL pipeline into a cause. More recently, we’ve starting hearing big talk, starting at the Democratic National Convention a year ago in Charlotte, N.C. — “my plan will continue to reduce the carbon pollution that is heating our planet, because climate change is not a hoax” — and then at his second inaugural — “We will respond to the threat of climate change” — but we have not seen much movement until now. That’s not to say the administration hasn’t done anything. Obama enacted important regulations on automobile emissions, for instance, but that had the support of industry, which underscores how the administration has been loath to get in a political fight on global warming after the 2010 election. The big ticket for climate now is emission regulations on existing power plants, which is vastly more important than the Keystone XL pipeline. The Environmental Protection Agency theoretically doesn’t need Congress’s approval to act, but congressional Republicans will undoubtedly make it a fight one way or another, over EPA funding or on the rules themselves — so the administration will have to be prepared to fight. Meanwhile, industry will wage a separate war inside the administrative rule making process. </w:t>
      </w:r>
      <w:r w:rsidRPr="0066529A">
        <w:rPr>
          <w:rStyle w:val="StyleBoldUnderline"/>
        </w:rPr>
        <w:t xml:space="preserve">Whether the White House is willing to get into a nasty </w:t>
      </w:r>
      <w:proofErr w:type="spellStart"/>
      <w:r w:rsidRPr="0066529A">
        <w:rPr>
          <w:rStyle w:val="StyleBoldUnderline"/>
        </w:rPr>
        <w:t>multifront</w:t>
      </w:r>
      <w:proofErr w:type="spellEnd"/>
      <w:r w:rsidRPr="0066529A">
        <w:rPr>
          <w:rStyle w:val="StyleBoldUnderline"/>
        </w:rPr>
        <w:t xml:space="preserve"> war with industry and their congressional allies,</w:t>
      </w:r>
      <w:r w:rsidRPr="0066529A">
        <w:rPr>
          <w:sz w:val="16"/>
        </w:rPr>
        <w:t xml:space="preserve"> while his EPA nominee gets held hostage, </w:t>
      </w:r>
      <w:r w:rsidRPr="0066529A">
        <w:rPr>
          <w:rStyle w:val="StyleBoldUnderline"/>
        </w:rPr>
        <w:t xml:space="preserve">or whether this will just be another agenda item that’s given a big rollout but little purchase </w:t>
      </w:r>
      <w:r w:rsidRPr="0066529A">
        <w:rPr>
          <w:rStyle w:val="Emphasis"/>
        </w:rPr>
        <w:t>remains to be seen</w:t>
      </w:r>
      <w:r w:rsidRPr="0066529A">
        <w:rPr>
          <w:sz w:val="16"/>
        </w:rPr>
        <w:t>. And why we say cautious optimism is in order.</w:t>
      </w:r>
    </w:p>
    <w:p w:rsidR="0066529A" w:rsidRPr="0066529A" w:rsidRDefault="0066529A" w:rsidP="0066529A">
      <w:pPr>
        <w:pStyle w:val="Heading4"/>
        <w:rPr>
          <w:rFonts w:cs="Times New Roman"/>
        </w:rPr>
      </w:pPr>
      <w:r w:rsidRPr="0066529A">
        <w:rPr>
          <w:rFonts w:cs="Times New Roman"/>
        </w:rPr>
        <w:t>Obama’s climate agenda won’t require political capital to persuade the Congress—</w:t>
      </w:r>
      <w:proofErr w:type="gramStart"/>
      <w:r w:rsidRPr="0066529A">
        <w:rPr>
          <w:rFonts w:cs="Times New Roman"/>
        </w:rPr>
        <w:t>But</w:t>
      </w:r>
      <w:proofErr w:type="gramEnd"/>
      <w:r w:rsidRPr="0066529A">
        <w:rPr>
          <w:rFonts w:cs="Times New Roman"/>
        </w:rPr>
        <w:t xml:space="preserve"> it will strengthen him with his base</w:t>
      </w:r>
    </w:p>
    <w:p w:rsidR="0066529A" w:rsidRPr="0066529A" w:rsidRDefault="0066529A" w:rsidP="0066529A">
      <w:r w:rsidRPr="0066529A">
        <w:rPr>
          <w:b/>
        </w:rPr>
        <w:t>The Hill July 6</w:t>
      </w:r>
      <w:r w:rsidRPr="0066529A">
        <w:rPr>
          <w:b/>
          <w:vertAlign w:val="superscript"/>
        </w:rPr>
        <w:t>th</w:t>
      </w:r>
      <w:r w:rsidRPr="0066529A">
        <w:t xml:space="preserve"> [2013 “</w:t>
      </w:r>
      <w:r w:rsidRPr="0066529A">
        <w:rPr>
          <w:shd w:val="clear" w:color="auto" w:fill="FFFFFF"/>
        </w:rPr>
        <w:t>Obama channels his inner Al Gore in climate change messaging shift”]</w:t>
      </w:r>
      <w:r w:rsidRPr="0066529A">
        <w:rPr>
          <w:bdr w:val="none" w:sz="0" w:space="0" w:color="auto" w:frame="1"/>
        </w:rPr>
        <w:br/>
      </w:r>
      <w:r w:rsidRPr="0066529A">
        <w:t xml:space="preserve"> </w:t>
      </w:r>
      <w:r w:rsidRPr="0066529A">
        <w:rPr>
          <w:sz w:val="16"/>
        </w:rPr>
        <w:t xml:space="preserve">Now Obama’s not running for reelection, the economy is sluggish but improving, and several high-profile natural disasters – including Hurricane Sandy – have thrust climate into the spotlight, at least periodically. </w:t>
      </w:r>
      <w:r w:rsidRPr="0066529A">
        <w:rPr>
          <w:u w:val="single"/>
        </w:rPr>
        <w:t xml:space="preserve">With no hope for a major bill, Obama is taking </w:t>
      </w:r>
      <w:r w:rsidRPr="0066529A">
        <w:rPr>
          <w:sz w:val="16"/>
        </w:rPr>
        <w:t xml:space="preserve">an array of </w:t>
      </w:r>
      <w:r w:rsidRPr="0066529A">
        <w:rPr>
          <w:u w:val="single"/>
        </w:rPr>
        <w:t>steps that don’t require congressional approval,</w:t>
      </w:r>
      <w:r w:rsidRPr="0066529A">
        <w:rPr>
          <w:sz w:val="16"/>
        </w:rPr>
        <w:t xml:space="preserve"> including Environmental Protection Agency regulations. “Speaking directly about the need to fight climate change goes hand in hand with putting a strong regulatory approach first. As a second-term president who knows the GOP House will not legislate on carbon control issues, </w:t>
      </w:r>
      <w:r w:rsidRPr="0066529A">
        <w:rPr>
          <w:u w:val="single"/>
        </w:rPr>
        <w:t>Obama</w:t>
      </w:r>
      <w:r w:rsidRPr="0066529A">
        <w:rPr>
          <w:sz w:val="16"/>
        </w:rPr>
        <w:t xml:space="preserve"> and his people a</w:t>
      </w:r>
      <w:r w:rsidRPr="0066529A">
        <w:rPr>
          <w:u w:val="single"/>
        </w:rPr>
        <w:t>re now speaking mainly to and for environmentalists</w:t>
      </w:r>
      <w:r w:rsidRPr="0066529A">
        <w:rPr>
          <w:sz w:val="16"/>
        </w:rPr>
        <w:t xml:space="preserve">,” said </w:t>
      </w:r>
      <w:proofErr w:type="spellStart"/>
      <w:r w:rsidRPr="0066529A">
        <w:rPr>
          <w:sz w:val="16"/>
        </w:rPr>
        <w:t>Theda</w:t>
      </w:r>
      <w:proofErr w:type="spellEnd"/>
      <w:r w:rsidRPr="0066529A">
        <w:rPr>
          <w:sz w:val="16"/>
        </w:rPr>
        <w:t xml:space="preserve"> </w:t>
      </w:r>
      <w:proofErr w:type="spellStart"/>
      <w:r w:rsidRPr="0066529A">
        <w:rPr>
          <w:sz w:val="16"/>
        </w:rPr>
        <w:t>Skocpol</w:t>
      </w:r>
      <w:proofErr w:type="spellEnd"/>
      <w:r w:rsidRPr="0066529A">
        <w:rPr>
          <w:sz w:val="16"/>
        </w:rPr>
        <w:t xml:space="preserve">, a Harvard government and sociology professor. “And they have their eye on the judgment of history, rather than the judgment of the mass electorate,” adds </w:t>
      </w:r>
      <w:proofErr w:type="spellStart"/>
      <w:r w:rsidRPr="0066529A">
        <w:rPr>
          <w:sz w:val="16"/>
        </w:rPr>
        <w:t>Skocpol</w:t>
      </w:r>
      <w:proofErr w:type="spellEnd"/>
      <w:r w:rsidRPr="0066529A">
        <w:rPr>
          <w:sz w:val="16"/>
        </w:rPr>
        <w:t xml:space="preserve">, who has written widely on the politics of global warming. Matthew </w:t>
      </w:r>
      <w:proofErr w:type="spellStart"/>
      <w:r w:rsidRPr="0066529A">
        <w:rPr>
          <w:sz w:val="16"/>
        </w:rPr>
        <w:t>Nisbet</w:t>
      </w:r>
      <w:proofErr w:type="spellEnd"/>
      <w:r w:rsidRPr="0066529A">
        <w:rPr>
          <w:sz w:val="16"/>
        </w:rPr>
        <w:t xml:space="preserve">, an associate professor of communication at American University who also analyzes the climate movement, said the White House is “fitting a message to new conditions and a new audience.” He said that during the first term, Obama’s team was trying to get Republicans, conservative Democrats and business leaders behind cap-and-trade legislation during a major recession. “Now </w:t>
      </w:r>
      <w:r w:rsidRPr="0066529A">
        <w:rPr>
          <w:u w:val="single"/>
        </w:rPr>
        <w:t>they are looking to appeal to their activist base and moderate voters during a time of extreme weather</w:t>
      </w:r>
      <w:r w:rsidRPr="0066529A">
        <w:rPr>
          <w:sz w:val="16"/>
        </w:rPr>
        <w:t xml:space="preserve"> and dangerous climate impacts, </w:t>
      </w:r>
      <w:r w:rsidRPr="0066529A">
        <w:rPr>
          <w:u w:val="single"/>
        </w:rPr>
        <w:t>hence a different message strategy</w:t>
      </w:r>
      <w:r w:rsidRPr="0066529A">
        <w:rPr>
          <w:sz w:val="16"/>
        </w:rPr>
        <w:t>,” he sai</w:t>
      </w:r>
      <w:r w:rsidRPr="0066529A">
        <w:t>d.</w:t>
      </w:r>
    </w:p>
    <w:p w:rsidR="0066529A" w:rsidRPr="0066529A" w:rsidRDefault="0066529A" w:rsidP="0066529A">
      <w:pPr>
        <w:pStyle w:val="Heading4"/>
        <w:rPr>
          <w:rFonts w:cs="Times New Roman"/>
        </w:rPr>
      </w:pPr>
      <w:r w:rsidRPr="0066529A">
        <w:rPr>
          <w:rFonts w:cs="Times New Roman"/>
        </w:rPr>
        <w:t xml:space="preserve">Obama not yet committed political capital to climate </w:t>
      </w:r>
    </w:p>
    <w:p w:rsidR="0066529A" w:rsidRPr="0066529A" w:rsidRDefault="0066529A" w:rsidP="0066529A">
      <w:proofErr w:type="gramStart"/>
      <w:r w:rsidRPr="0066529A">
        <w:rPr>
          <w:b/>
        </w:rPr>
        <w:t>The Guardian June 25</w:t>
      </w:r>
      <w:r w:rsidRPr="0066529A">
        <w:rPr>
          <w:b/>
          <w:vertAlign w:val="superscript"/>
        </w:rPr>
        <w:t>th</w:t>
      </w:r>
      <w:r w:rsidRPr="0066529A">
        <w:t xml:space="preserve"> [2013 “President Obama is talking big on climate change, but will he act?”</w:t>
      </w:r>
      <w:proofErr w:type="gramEnd"/>
    </w:p>
    <w:p w:rsidR="0066529A" w:rsidRPr="0066529A" w:rsidRDefault="0066529A" w:rsidP="0066529A">
      <w:r w:rsidRPr="0066529A">
        <w:rPr>
          <w:u w:val="single"/>
        </w:rPr>
        <w:t>Obama gave what might turn out to be his most substantive</w:t>
      </w:r>
      <w:r w:rsidRPr="0066529A">
        <w:rPr>
          <w:sz w:val="16"/>
        </w:rPr>
        <w:t xml:space="preserve">, not to mention controversial, </w:t>
      </w:r>
      <w:hyperlink r:id="rId53" w:history="1">
        <w:r w:rsidRPr="0066529A">
          <w:rPr>
            <w:sz w:val="16"/>
          </w:rPr>
          <w:t xml:space="preserve">address on climate change </w:t>
        </w:r>
      </w:hyperlink>
      <w:r w:rsidRPr="0066529A">
        <w:rPr>
          <w:sz w:val="16"/>
        </w:rPr>
        <w:t xml:space="preserve">since he took office over four years ago. I say might turn out to be, because the devil, as they say, is in the details, and the details are not yet in. </w:t>
      </w:r>
      <w:r w:rsidRPr="0066529A">
        <w:rPr>
          <w:u w:val="single"/>
        </w:rPr>
        <w:t>It's not clear,</w:t>
      </w:r>
      <w:r w:rsidRPr="0066529A">
        <w:rPr>
          <w:sz w:val="16"/>
        </w:rPr>
        <w:t xml:space="preserve"> for example, </w:t>
      </w:r>
      <w:r w:rsidRPr="0066529A">
        <w:rPr>
          <w:u w:val="single"/>
        </w:rPr>
        <w:t>how much of his diminishing stock of "political capital" Obama will be willing to spend on</w:t>
      </w:r>
      <w:r w:rsidRPr="0066529A">
        <w:rPr>
          <w:sz w:val="16"/>
        </w:rPr>
        <w:t xml:space="preserve"> aggressively pushing for the </w:t>
      </w:r>
      <w:r w:rsidRPr="0066529A">
        <w:rPr>
          <w:u w:val="single"/>
        </w:rPr>
        <w:t>climate</w:t>
      </w:r>
      <w:r w:rsidRPr="0066529A">
        <w:rPr>
          <w:sz w:val="16"/>
        </w:rPr>
        <w:t xml:space="preserve"> relief package that he </w:t>
      </w:r>
      <w:r w:rsidRPr="0066529A">
        <w:rPr>
          <w:sz w:val="16"/>
        </w:rPr>
        <w:lastRenderedPageBreak/>
        <w:t>outlined today. It is also not clear whether the three years plus that remain in his soon-to-be lame duck presidency will be enough time to accomplish his ambitious goals, still less insure that they won't be reversed by the next resident of the White House</w:t>
      </w:r>
      <w:r w:rsidRPr="0066529A">
        <w:t>.</w:t>
      </w:r>
    </w:p>
    <w:p w:rsidR="0066529A" w:rsidRPr="0066529A" w:rsidRDefault="0066529A" w:rsidP="0066529A">
      <w:pPr>
        <w:pStyle w:val="Heading4"/>
        <w:rPr>
          <w:rFonts w:cs="Times New Roman"/>
        </w:rPr>
      </w:pPr>
      <w:r w:rsidRPr="0066529A">
        <w:rPr>
          <w:rFonts w:cs="Times New Roman"/>
        </w:rPr>
        <w:t>Obama’s not really acting on climate change</w:t>
      </w:r>
    </w:p>
    <w:p w:rsidR="0066529A" w:rsidRPr="0066529A" w:rsidRDefault="0066529A" w:rsidP="0066529A">
      <w:proofErr w:type="spellStart"/>
      <w:r w:rsidRPr="0066529A">
        <w:rPr>
          <w:b/>
        </w:rPr>
        <w:t>Earthjustice</w:t>
      </w:r>
      <w:proofErr w:type="spellEnd"/>
      <w:r w:rsidRPr="0066529A">
        <w:rPr>
          <w:b/>
        </w:rPr>
        <w:t xml:space="preserve"> June 21</w:t>
      </w:r>
      <w:r w:rsidRPr="0066529A">
        <w:rPr>
          <w:b/>
          <w:vertAlign w:val="superscript"/>
        </w:rPr>
        <w:t>st</w:t>
      </w:r>
      <w:r w:rsidRPr="0066529A">
        <w:rPr>
          <w:b/>
        </w:rPr>
        <w:t xml:space="preserve"> </w:t>
      </w:r>
      <w:r w:rsidRPr="0066529A">
        <w:t>[2013 “</w:t>
      </w:r>
      <w:hyperlink r:id="rId54" w:tooltip="Will Bold Deeds Follow Bold Words?" w:history="1">
        <w:r w:rsidRPr="0066529A">
          <w:t>Will Bold Deeds Follow Bold Words?</w:t>
        </w:r>
      </w:hyperlink>
      <w:r w:rsidRPr="0066529A">
        <w:t>”</w:t>
      </w:r>
    </w:p>
    <w:p w:rsidR="0066529A" w:rsidRPr="0066529A" w:rsidRDefault="0069685F" w:rsidP="0066529A">
      <w:hyperlink r:id="rId55" w:history="1">
        <w:r w:rsidR="0066529A" w:rsidRPr="0066529A">
          <w:rPr>
            <w:rStyle w:val="Hyperlink"/>
          </w:rPr>
          <w:t>http://earthjustice.org/blog/2013-june/will-bold-deeds-follow-bold-words</w:t>
        </w:r>
      </w:hyperlink>
      <w:r w:rsidR="0066529A" w:rsidRPr="0066529A">
        <w:t>]</w:t>
      </w:r>
    </w:p>
    <w:p w:rsidR="0066529A" w:rsidRPr="0066529A" w:rsidRDefault="0066529A" w:rsidP="0066529A">
      <w:r w:rsidRPr="0066529A">
        <w:rPr>
          <w:sz w:val="16"/>
        </w:rPr>
        <w:t xml:space="preserve">And </w:t>
      </w:r>
      <w:r w:rsidRPr="0066529A">
        <w:rPr>
          <w:u w:val="single"/>
        </w:rPr>
        <w:t>the hyped action on climate change is almost here</w:t>
      </w:r>
      <w:r w:rsidRPr="0066529A">
        <w:rPr>
          <w:sz w:val="16"/>
        </w:rPr>
        <w:t xml:space="preserve">, with the </w:t>
      </w:r>
      <w:hyperlink r:id="rId56" w:tgtFrame="_blank" w:history="1">
        <w:r w:rsidRPr="0066529A">
          <w:rPr>
            <w:sz w:val="16"/>
          </w:rPr>
          <w:t xml:space="preserve">New York Times </w:t>
        </w:r>
        <w:proofErr w:type="spellStart"/>
        <w:r w:rsidRPr="0066529A">
          <w:rPr>
            <w:sz w:val="16"/>
          </w:rPr>
          <w:t>reporting</w:t>
        </w:r>
      </w:hyperlink>
      <w:r w:rsidRPr="0066529A">
        <w:rPr>
          <w:sz w:val="16"/>
        </w:rPr>
        <w:t>that</w:t>
      </w:r>
      <w:proofErr w:type="spellEnd"/>
      <w:r w:rsidRPr="0066529A">
        <w:rPr>
          <w:sz w:val="16"/>
        </w:rPr>
        <w:t xml:space="preserve"> the president may announce as soon as next week a three-pronged plan to: Put limits on carbon dioxide emissions from existing and proposed power plants; Boost renewable energy development on public lands; and Mandate greater energy efficiency in buildings and equipment. These three steps are overdue, but would have real benefits, and will require an expenditure of political capital from Mr. Obama. </w:t>
      </w:r>
      <w:r w:rsidRPr="0066529A">
        <w:rPr>
          <w:u w:val="single"/>
        </w:rPr>
        <w:t xml:space="preserve">But he’s hardly gone all-in on climate change of late. On some very important climate issues, the president </w:t>
      </w:r>
      <w:r w:rsidRPr="0066529A">
        <w:rPr>
          <w:sz w:val="16"/>
        </w:rPr>
        <w:t xml:space="preserve">has </w:t>
      </w:r>
      <w:r w:rsidRPr="0066529A">
        <w:rPr>
          <w:u w:val="single"/>
        </w:rPr>
        <w:t>instead</w:t>
      </w:r>
      <w:r w:rsidRPr="0066529A">
        <w:rPr>
          <w:sz w:val="16"/>
        </w:rPr>
        <w:t xml:space="preserve"> displayed a penchant for </w:t>
      </w:r>
      <w:r w:rsidRPr="0066529A">
        <w:rPr>
          <w:u w:val="single"/>
        </w:rPr>
        <w:t>ignoring the issue or dawdling on major decisions.</w:t>
      </w:r>
      <w:r w:rsidRPr="0066529A">
        <w:rPr>
          <w:sz w:val="16"/>
        </w:rPr>
        <w:t xml:space="preserve"> </w:t>
      </w:r>
      <w:r w:rsidRPr="0066529A">
        <w:rPr>
          <w:u w:val="single"/>
        </w:rPr>
        <w:t>Take the</w:t>
      </w:r>
      <w:hyperlink r:id="rId57" w:tgtFrame="_blank" w:history="1">
        <w:r w:rsidRPr="0066529A">
          <w:rPr>
            <w:u w:val="single"/>
          </w:rPr>
          <w:t xml:space="preserve"> Keystone XL pipeline</w:t>
        </w:r>
      </w:hyperlink>
      <w:r w:rsidRPr="0066529A">
        <w:rPr>
          <w:sz w:val="16"/>
        </w:rPr>
        <w:t xml:space="preserve">, which would bring carbon intensive, dirty tar sands oil to (but mostly through) the U.S. Pipeline opponents argue that approving Keystone will make it impossible for the planet to avoid pushing the planet’s climate beyond a “tipping point” which will lead to extremely dire consequences for our way of life. Even the extremist wackos at Scientific American are </w:t>
      </w:r>
      <w:hyperlink r:id="rId58" w:tgtFrame="_blank" w:history="1">
        <w:r w:rsidRPr="0066529A">
          <w:rPr>
            <w:sz w:val="16"/>
          </w:rPr>
          <w:t>sounding alarm bells</w:t>
        </w:r>
      </w:hyperlink>
      <w:r w:rsidRPr="0066529A">
        <w:rPr>
          <w:sz w:val="16"/>
        </w:rPr>
        <w:t xml:space="preserve">. He continues to play coy, dropping hints that he’ll approve it, but fearing to upset his base. </w:t>
      </w:r>
      <w:r w:rsidRPr="0066529A">
        <w:rPr>
          <w:u w:val="single"/>
        </w:rPr>
        <w:t>Or</w:t>
      </w:r>
      <w:r w:rsidRPr="0066529A">
        <w:rPr>
          <w:sz w:val="16"/>
        </w:rPr>
        <w:t xml:space="preserve"> take </w:t>
      </w:r>
      <w:r w:rsidRPr="0066529A">
        <w:rPr>
          <w:u w:val="single"/>
        </w:rPr>
        <w:t>coal exports</w:t>
      </w:r>
      <w:r w:rsidRPr="0066529A">
        <w:rPr>
          <w:sz w:val="16"/>
        </w:rPr>
        <w:t xml:space="preserve">. Increasing the flow of coal through the U.S. and sending it to China or Europe could make burning coal even more attractive there and would result in billions of tons of CO2 emissions. But the Obama administration just announced </w:t>
      </w:r>
      <w:hyperlink r:id="rId59" w:tgtFrame="_blank" w:history="1">
        <w:r w:rsidRPr="0066529A">
          <w:rPr>
            <w:sz w:val="16"/>
          </w:rPr>
          <w:t>a bold policy</w:t>
        </w:r>
      </w:hyperlink>
      <w:r w:rsidRPr="0066529A">
        <w:rPr>
          <w:sz w:val="16"/>
        </w:rPr>
        <w:t xml:space="preserve"> to … completely ignore the climate impacts of coal burning made possible by coal exports. So while Obama readies a plan to reduce climate emissions from domestic power plants, he’s burying his head in the sand on the harm from fueling power plants overseas</w:t>
      </w:r>
      <w:r w:rsidRPr="0066529A">
        <w:t>.</w:t>
      </w:r>
    </w:p>
    <w:p w:rsidR="0066529A" w:rsidRPr="0066529A" w:rsidRDefault="0066529A" w:rsidP="0066529A">
      <w:pPr>
        <w:pStyle w:val="Heading3"/>
        <w:rPr>
          <w:rFonts w:cs="Times New Roman"/>
        </w:rPr>
      </w:pPr>
      <w:r w:rsidRPr="0066529A">
        <w:rPr>
          <w:rFonts w:cs="Times New Roman"/>
        </w:rPr>
        <w:lastRenderedPageBreak/>
        <w:t>AT—Employer Mandate</w:t>
      </w:r>
    </w:p>
    <w:p w:rsidR="0066529A" w:rsidRPr="0066529A" w:rsidRDefault="0066529A" w:rsidP="0066529A">
      <w:pPr>
        <w:pStyle w:val="Heading4"/>
        <w:rPr>
          <w:rFonts w:cs="Times New Roman"/>
        </w:rPr>
      </w:pPr>
      <w:r w:rsidRPr="0066529A">
        <w:rPr>
          <w:rFonts w:cs="Times New Roman"/>
        </w:rPr>
        <w:t>Employer mandate delay was a win for Obama</w:t>
      </w:r>
    </w:p>
    <w:p w:rsidR="0066529A" w:rsidRPr="0066529A" w:rsidRDefault="0066529A" w:rsidP="0066529A">
      <w:r w:rsidRPr="0066529A">
        <w:rPr>
          <w:b/>
        </w:rPr>
        <w:t>Washington Post July 8</w:t>
      </w:r>
      <w:r w:rsidRPr="0066529A">
        <w:rPr>
          <w:b/>
          <w:vertAlign w:val="superscript"/>
        </w:rPr>
        <w:t>th</w:t>
      </w:r>
      <w:r w:rsidRPr="0066529A">
        <w:t xml:space="preserve"> [2013 “</w:t>
      </w:r>
      <w:proofErr w:type="spellStart"/>
      <w:r w:rsidRPr="0066529A">
        <w:t>Obamacare</w:t>
      </w:r>
      <w:proofErr w:type="spellEnd"/>
      <w:r w:rsidRPr="0066529A">
        <w:t xml:space="preserve"> just got easier to implement, not harder”]</w:t>
      </w:r>
    </w:p>
    <w:p w:rsidR="0066529A" w:rsidRPr="0066529A" w:rsidRDefault="0066529A" w:rsidP="0066529A">
      <w:pPr>
        <w:rPr>
          <w:sz w:val="16"/>
        </w:rPr>
      </w:pPr>
      <w:r w:rsidRPr="0066529A">
        <w:rPr>
          <w:sz w:val="16"/>
        </w:rPr>
        <w:t xml:space="preserve">I asked around. Peter </w:t>
      </w:r>
      <w:proofErr w:type="spellStart"/>
      <w:r w:rsidRPr="0066529A">
        <w:rPr>
          <w:sz w:val="16"/>
        </w:rPr>
        <w:t>Orszag</w:t>
      </w:r>
      <w:proofErr w:type="spellEnd"/>
      <w:r w:rsidRPr="0066529A">
        <w:rPr>
          <w:sz w:val="16"/>
        </w:rPr>
        <w:t xml:space="preserve">, who helped design </w:t>
      </w:r>
      <w:proofErr w:type="spellStart"/>
      <w:r w:rsidRPr="0066529A">
        <w:rPr>
          <w:sz w:val="16"/>
        </w:rPr>
        <w:t>Obamacare</w:t>
      </w:r>
      <w:proofErr w:type="spellEnd"/>
      <w:r w:rsidRPr="0066529A">
        <w:rPr>
          <w:sz w:val="16"/>
        </w:rPr>
        <w:t xml:space="preserve"> from his perch as head of the Office of Management and Budget, disagreed with Rubin. “</w:t>
      </w:r>
      <w:r w:rsidRPr="0066529A">
        <w:rPr>
          <w:u w:val="single"/>
        </w:rPr>
        <w:t>Delaying the employer mandate makes successful implementation more likely,</w:t>
      </w:r>
      <w:r w:rsidRPr="0066529A">
        <w:rPr>
          <w:sz w:val="16"/>
        </w:rPr>
        <w:t xml:space="preserve"> not less likely,” he told me.</w:t>
      </w:r>
    </w:p>
    <w:p w:rsidR="0066529A" w:rsidRPr="0066529A" w:rsidRDefault="0066529A" w:rsidP="0066529A">
      <w:pPr>
        <w:rPr>
          <w:sz w:val="16"/>
        </w:rPr>
      </w:pPr>
      <w:r w:rsidRPr="0066529A">
        <w:rPr>
          <w:sz w:val="16"/>
        </w:rPr>
        <w:t xml:space="preserve">Larry Levitt, vice president of the nonpartisan Kaiser Family Foundation, agreed. “There’s nothing about the delay in the employer requirement that suggests </w:t>
      </w:r>
      <w:proofErr w:type="spellStart"/>
      <w:r w:rsidRPr="0066529A">
        <w:rPr>
          <w:sz w:val="16"/>
        </w:rPr>
        <w:t>Obamacare</w:t>
      </w:r>
      <w:proofErr w:type="spellEnd"/>
      <w:r w:rsidRPr="0066529A">
        <w:rPr>
          <w:sz w:val="16"/>
        </w:rPr>
        <w:t xml:space="preserve"> can’t still be implemented,” he said. “If anything </w:t>
      </w:r>
      <w:r w:rsidRPr="0066529A">
        <w:rPr>
          <w:u w:val="single"/>
        </w:rPr>
        <w:t>the delay removes some potential administrative complexities</w:t>
      </w:r>
      <w:r w:rsidRPr="0066529A">
        <w:rPr>
          <w:sz w:val="16"/>
        </w:rPr>
        <w:t xml:space="preserve"> from the plates of the implementers, </w:t>
      </w:r>
      <w:r w:rsidRPr="0066529A">
        <w:rPr>
          <w:u w:val="single"/>
        </w:rPr>
        <w:t>and avoids the problem of some employers reducing the hours</w:t>
      </w:r>
      <w:r w:rsidRPr="0066529A">
        <w:rPr>
          <w:sz w:val="16"/>
        </w:rPr>
        <w:t xml:space="preserve"> of part-time workers to get around the requirement.”</w:t>
      </w:r>
    </w:p>
    <w:p w:rsidR="0066529A" w:rsidRPr="0066529A" w:rsidRDefault="0066529A" w:rsidP="0066529A">
      <w:r w:rsidRPr="0066529A">
        <w:rPr>
          <w:sz w:val="16"/>
        </w:rPr>
        <w:t xml:space="preserve">Timothy </w:t>
      </w:r>
      <w:proofErr w:type="spellStart"/>
      <w:r w:rsidRPr="0066529A">
        <w:rPr>
          <w:sz w:val="16"/>
        </w:rPr>
        <w:t>Jost</w:t>
      </w:r>
      <w:proofErr w:type="spellEnd"/>
      <w:r w:rsidRPr="0066529A">
        <w:rPr>
          <w:sz w:val="16"/>
        </w:rPr>
        <w:t>, a health law expert at Washington and Lee University’s School of Law, was even blunter. “Implementation just got easier rather than harder,” he said</w:t>
      </w:r>
      <w:r w:rsidRPr="0066529A">
        <w:t>.</w:t>
      </w:r>
    </w:p>
    <w:p w:rsidR="0066529A" w:rsidRPr="0066529A" w:rsidRDefault="0066529A" w:rsidP="0066529A">
      <w:pPr>
        <w:pStyle w:val="Heading3"/>
        <w:rPr>
          <w:rFonts w:cs="Times New Roman"/>
        </w:rPr>
      </w:pPr>
      <w:r w:rsidRPr="0066529A">
        <w:rPr>
          <w:rFonts w:cs="Times New Roman"/>
        </w:rPr>
        <w:lastRenderedPageBreak/>
        <w:t>AT—Scandals</w:t>
      </w:r>
    </w:p>
    <w:p w:rsidR="0066529A" w:rsidRPr="0066529A" w:rsidRDefault="0066529A" w:rsidP="0066529A">
      <w:pPr>
        <w:pStyle w:val="Heading4"/>
        <w:rPr>
          <w:rFonts w:cs="Times New Roman"/>
        </w:rPr>
      </w:pPr>
      <w:r w:rsidRPr="0066529A">
        <w:rPr>
          <w:rFonts w:cs="Times New Roman"/>
        </w:rPr>
        <w:t xml:space="preserve">Obama is a </w:t>
      </w:r>
      <w:proofErr w:type="spellStart"/>
      <w:proofErr w:type="gramStart"/>
      <w:r w:rsidRPr="0066529A">
        <w:rPr>
          <w:rFonts w:cs="Times New Roman"/>
        </w:rPr>
        <w:t>teflon</w:t>
      </w:r>
      <w:proofErr w:type="spellEnd"/>
      <w:proofErr w:type="gramEnd"/>
      <w:r w:rsidRPr="0066529A">
        <w:rPr>
          <w:rFonts w:cs="Times New Roman"/>
        </w:rPr>
        <w:t xml:space="preserve"> president—None of the scandals are sticking—</w:t>
      </w:r>
    </w:p>
    <w:p w:rsidR="0066529A" w:rsidRPr="0066529A" w:rsidRDefault="0066529A" w:rsidP="0066529A">
      <w:r w:rsidRPr="0066529A">
        <w:rPr>
          <w:b/>
        </w:rPr>
        <w:t>American Thinker June 21st</w:t>
      </w:r>
      <w:r w:rsidRPr="0066529A">
        <w:t xml:space="preserve"> [2013 “Obama's Standing with the Public”</w:t>
      </w:r>
    </w:p>
    <w:p w:rsidR="0066529A" w:rsidRPr="0066529A" w:rsidRDefault="0069685F" w:rsidP="0066529A">
      <w:hyperlink r:id="rId60" w:anchor="ixzz2Yf73GL3m" w:history="1">
        <w:r w:rsidR="0066529A" w:rsidRPr="0066529A">
          <w:t>http://www.americanthinker.com/2013/06/obamas_standing_with_the_public.html#ixzz2Yf73GL3m</w:t>
        </w:r>
      </w:hyperlink>
      <w:r w:rsidR="0066529A" w:rsidRPr="0066529A">
        <w:t>]</w:t>
      </w:r>
    </w:p>
    <w:p w:rsidR="0066529A" w:rsidRPr="0066529A" w:rsidRDefault="0066529A" w:rsidP="0066529A">
      <w:r w:rsidRPr="0066529A">
        <w:rPr>
          <w:sz w:val="16"/>
        </w:rPr>
        <w:t xml:space="preserve">As Thomas </w:t>
      </w:r>
      <w:proofErr w:type="spellStart"/>
      <w:r w:rsidRPr="0066529A">
        <w:rPr>
          <w:sz w:val="16"/>
        </w:rPr>
        <w:t>Lifson</w:t>
      </w:r>
      <w:proofErr w:type="spellEnd"/>
      <w:r w:rsidRPr="0066529A">
        <w:rPr>
          <w:sz w:val="16"/>
        </w:rPr>
        <w:t xml:space="preserve"> </w:t>
      </w:r>
      <w:hyperlink r:id="rId61" w:history="1">
        <w:r w:rsidRPr="0066529A">
          <w:rPr>
            <w:sz w:val="16"/>
          </w:rPr>
          <w:t>noted</w:t>
        </w:r>
      </w:hyperlink>
      <w:r w:rsidRPr="0066529A">
        <w:rPr>
          <w:sz w:val="16"/>
        </w:rPr>
        <w:t xml:space="preserve"> on June 6, Barack </w:t>
      </w:r>
      <w:r w:rsidRPr="0066529A">
        <w:rPr>
          <w:u w:val="single"/>
        </w:rPr>
        <w:t>Obama may be another "Teflon president."</w:t>
      </w:r>
      <w:r w:rsidRPr="0066529A">
        <w:rPr>
          <w:sz w:val="16"/>
        </w:rPr>
        <w:t xml:space="preserve"> During his first term, Obama's public approval levels matched the pattern already described. The first Gallup poll after he was </w:t>
      </w:r>
      <w:proofErr w:type="spellStart"/>
      <w:r w:rsidRPr="0066529A">
        <w:rPr>
          <w:sz w:val="16"/>
        </w:rPr>
        <w:t>immaculated</w:t>
      </w:r>
      <w:proofErr w:type="spellEnd"/>
      <w:r w:rsidRPr="0066529A">
        <w:rPr>
          <w:sz w:val="16"/>
        </w:rPr>
        <w:t xml:space="preserve"> showed his approval level at 67%. By the end of his first term in office, Obama's approval rating had fallen to 52%; it was 38% in mid-October 2011. (The final Gallup poll before the 2010 mid-term elections, in which Democrats lost heavily, showed 45% approved of Obama's job performance.) It's Obama's approval rating during his second term on which my tale focuses. The first Gallup poll immediately after his second </w:t>
      </w:r>
      <w:proofErr w:type="spellStart"/>
      <w:r w:rsidRPr="0066529A">
        <w:rPr>
          <w:sz w:val="16"/>
        </w:rPr>
        <w:t>immaculation</w:t>
      </w:r>
      <w:proofErr w:type="spellEnd"/>
      <w:r w:rsidRPr="0066529A">
        <w:rPr>
          <w:sz w:val="16"/>
        </w:rPr>
        <w:t xml:space="preserve"> found his approval rating at 52%. Obama's approval rating over the next few months oscillated between 51% and 47%. The latest Gallup poll currently available -- June 13-15 -- shows that 47% approve, 45% disapprove, and 8% don't know. Obama's average approval rating during his second term is 49%. </w:t>
      </w:r>
      <w:r w:rsidRPr="0066529A">
        <w:rPr>
          <w:u w:val="single"/>
        </w:rPr>
        <w:t>The range by which Obama's approval rating</w:t>
      </w:r>
      <w:r w:rsidRPr="0066529A">
        <w:rPr>
          <w:sz w:val="16"/>
        </w:rPr>
        <w:t xml:space="preserve"> -- judged by Gallup polls -- </w:t>
      </w:r>
      <w:r w:rsidRPr="0066529A">
        <w:rPr>
          <w:u w:val="single"/>
        </w:rPr>
        <w:t>has varied this year is very small</w:t>
      </w:r>
      <w:r w:rsidRPr="0066529A">
        <w:rPr>
          <w:sz w:val="16"/>
        </w:rPr>
        <w:t xml:space="preserve">: plus or minus five percentage points, usually less. This is barely outside "sampling error" -- i.e., the amount of variation in poll results that is usually attributed to the vagaries of drawing a sample from a national population. </w:t>
      </w:r>
      <w:r w:rsidRPr="0066529A">
        <w:rPr>
          <w:u w:val="single"/>
        </w:rPr>
        <w:t>The narrow range</w:t>
      </w:r>
      <w:r w:rsidRPr="0066529A">
        <w:rPr>
          <w:sz w:val="16"/>
        </w:rPr>
        <w:t xml:space="preserve"> within which Obama's approval ratings have fluctuated </w:t>
      </w:r>
      <w:r w:rsidRPr="0066529A">
        <w:rPr>
          <w:u w:val="single"/>
        </w:rPr>
        <w:t>becomes truly amazing considering the plethora of scandals that have plagued his administration</w:t>
      </w:r>
      <w:r w:rsidRPr="0066529A">
        <w:rPr>
          <w:sz w:val="16"/>
        </w:rPr>
        <w:t xml:space="preserve"> throughout his second term. Those scandals are well-known, so I needn't restate them. Much as the MSM has been loath to publicize these scandals, several reputable polling organizations have polls showing they are taking a toll on confidence and trust in the Obama administration. (</w:t>
      </w:r>
      <w:proofErr w:type="spellStart"/>
      <w:r w:rsidRPr="0066529A">
        <w:rPr>
          <w:sz w:val="16"/>
        </w:rPr>
        <w:t>Lifson</w:t>
      </w:r>
      <w:proofErr w:type="spellEnd"/>
      <w:r w:rsidRPr="0066529A">
        <w:rPr>
          <w:sz w:val="16"/>
        </w:rPr>
        <w:t xml:space="preserve"> drew attention to some polls, but the really damning ones have come since June 6.) Unless the latest CNN poll is a harbinger of new trends, </w:t>
      </w:r>
      <w:r w:rsidRPr="0066529A">
        <w:rPr>
          <w:u w:val="single"/>
        </w:rPr>
        <w:t>very little of the negative consequences</w:t>
      </w:r>
      <w:r w:rsidRPr="0066529A">
        <w:rPr>
          <w:sz w:val="16"/>
        </w:rPr>
        <w:t xml:space="preserve"> -- where public approval is concerned -- </w:t>
      </w:r>
      <w:r w:rsidRPr="0066529A">
        <w:rPr>
          <w:u w:val="single"/>
        </w:rPr>
        <w:t>that usually afflict a chief executive whose administration is mired in scandal has slopped over on Obama.</w:t>
      </w:r>
      <w:r w:rsidRPr="0066529A">
        <w:rPr>
          <w:sz w:val="16"/>
        </w:rPr>
        <w:t xml:space="preserve"> Why? Steve McCann </w:t>
      </w:r>
      <w:hyperlink r:id="rId62" w:history="1">
        <w:r w:rsidRPr="0066529A">
          <w:rPr>
            <w:sz w:val="16"/>
          </w:rPr>
          <w:t>opined</w:t>
        </w:r>
      </w:hyperlink>
      <w:r w:rsidRPr="0066529A">
        <w:rPr>
          <w:sz w:val="16"/>
        </w:rPr>
        <w:t xml:space="preserve"> on June 11 that Obama maintains high approval because of the "Limbaugh Theorem." Rush Limbaugh theorizes that because Obama projects an image of the quintessential "outsider," trying to clean up the "mess" in Washington, </w:t>
      </w:r>
      <w:r w:rsidRPr="0066529A">
        <w:rPr>
          <w:u w:val="single"/>
        </w:rPr>
        <w:t>he</w:t>
      </w:r>
      <w:r w:rsidRPr="0066529A">
        <w:rPr>
          <w:sz w:val="16"/>
        </w:rPr>
        <w:t>, as McCann puts it, "</w:t>
      </w:r>
      <w:r w:rsidRPr="0066529A">
        <w:rPr>
          <w:u w:val="single"/>
        </w:rPr>
        <w:t>remains above the fray and is not ... blamed</w:t>
      </w:r>
      <w:r w:rsidRPr="0066529A">
        <w:rPr>
          <w:sz w:val="16"/>
        </w:rPr>
        <w:t xml:space="preserve"> for any" scandals</w:t>
      </w:r>
      <w:r w:rsidRPr="0066529A">
        <w:t>.</w:t>
      </w:r>
    </w:p>
    <w:p w:rsidR="0066529A" w:rsidRPr="0066529A" w:rsidRDefault="0066529A" w:rsidP="0066529A">
      <w:pPr>
        <w:pStyle w:val="Heading3"/>
        <w:rPr>
          <w:rFonts w:cs="Times New Roman"/>
        </w:rPr>
      </w:pPr>
      <w:r w:rsidRPr="0066529A">
        <w:rPr>
          <w:rFonts w:cs="Times New Roman"/>
        </w:rPr>
        <w:lastRenderedPageBreak/>
        <w:t>AT—Obama Not Pushing</w:t>
      </w:r>
    </w:p>
    <w:p w:rsidR="0066529A" w:rsidRPr="0066529A" w:rsidRDefault="0066529A" w:rsidP="0066529A">
      <w:pPr>
        <w:pStyle w:val="Heading4"/>
        <w:rPr>
          <w:rFonts w:cs="Times New Roman"/>
        </w:rPr>
      </w:pPr>
      <w:r w:rsidRPr="0066529A">
        <w:rPr>
          <w:rFonts w:cs="Times New Roman"/>
        </w:rPr>
        <w:t>Obama’s spending PC now—</w:t>
      </w:r>
    </w:p>
    <w:p w:rsidR="0066529A" w:rsidRPr="0066529A" w:rsidRDefault="0066529A" w:rsidP="0066529A">
      <w:r w:rsidRPr="0066529A">
        <w:rPr>
          <w:b/>
          <w:sz w:val="24"/>
        </w:rPr>
        <w:t xml:space="preserve">Hindustan Times 6/24 </w:t>
      </w:r>
      <w:r w:rsidRPr="0066529A">
        <w:t>“Obama back in fray on immigration reform” http://www.hindustantimes.com/world-news/Americas/Obama-back-in-fray-on-immigration-reform/Article1-1074774.aspx</w:t>
      </w:r>
    </w:p>
    <w:p w:rsidR="0066529A" w:rsidRPr="0066529A" w:rsidRDefault="0066529A" w:rsidP="0066529A">
      <w:pPr>
        <w:rPr>
          <w:sz w:val="12"/>
        </w:rPr>
      </w:pPr>
      <w:r w:rsidRPr="0066529A">
        <w:rPr>
          <w:sz w:val="12"/>
        </w:rPr>
        <w:t xml:space="preserve">US President Barack </w:t>
      </w:r>
      <w:r w:rsidRPr="0066529A">
        <w:rPr>
          <w:u w:val="single"/>
        </w:rPr>
        <w:t>Obama made an outspoken pitch for a Senate bill on comprehensive immigration reform on Tuesday</w:t>
      </w:r>
      <w:r w:rsidRPr="0066529A">
        <w:rPr>
          <w:sz w:val="12"/>
        </w:rPr>
        <w:t xml:space="preserve">, </w:t>
      </w:r>
      <w:r w:rsidRPr="0066529A">
        <w:rPr>
          <w:u w:val="single"/>
        </w:rPr>
        <w:t>branding those opposed to it insincere about fixing a badly broken system. Obama has gently pushed the bill from behind the scenes for months</w:t>
      </w:r>
      <w:r w:rsidRPr="0066529A">
        <w:rPr>
          <w:sz w:val="12"/>
        </w:rPr>
        <w:t xml:space="preserve">, </w:t>
      </w:r>
      <w:r w:rsidRPr="0066529A">
        <w:rPr>
          <w:u w:val="single"/>
        </w:rPr>
        <w:t>fearing his open support would swell the ranks of conservatives</w:t>
      </w:r>
      <w:r w:rsidRPr="0066529A">
        <w:rPr>
          <w:sz w:val="12"/>
        </w:rPr>
        <w:t xml:space="preserve"> who see the bill as offering amnesty to illegal immigrants and who are determined to kill it. But </w:t>
      </w:r>
      <w:r w:rsidRPr="0066529A">
        <w:rPr>
          <w:u w:val="single"/>
        </w:rPr>
        <w:t xml:space="preserve">as the legislation faced a crucial test vote in the Senate, Obama waded into the fray, leveraging </w:t>
      </w:r>
      <w:r w:rsidRPr="0066529A">
        <w:rPr>
          <w:sz w:val="12"/>
        </w:rPr>
        <w:t xml:space="preserve">the </w:t>
      </w:r>
      <w:r w:rsidRPr="0066529A">
        <w:rPr>
          <w:u w:val="single"/>
        </w:rPr>
        <w:t>political capital</w:t>
      </w:r>
      <w:r w:rsidRPr="0066529A">
        <w:rPr>
          <w:sz w:val="12"/>
        </w:rPr>
        <w:t xml:space="preserve"> on the issue he won during last year's election campaign, particularly among Hispanic voters. "This week, the Senate will consider a common-sense, bipartisan bill that is the best chance we've had in years to fix our broken immigration system," Obama said at an event at the White House. </w:t>
      </w:r>
      <w:r w:rsidRPr="0066529A">
        <w:rPr>
          <w:u w:val="single"/>
        </w:rPr>
        <w:t>The president</w:t>
      </w:r>
      <w:r w:rsidRPr="0066529A">
        <w:rPr>
          <w:sz w:val="12"/>
        </w:rPr>
        <w:t xml:space="preserve"> also </w:t>
      </w:r>
      <w:r w:rsidRPr="0066529A">
        <w:rPr>
          <w:u w:val="single"/>
        </w:rPr>
        <w:t>sought to disarm conservative Republicans</w:t>
      </w:r>
      <w:r w:rsidRPr="0066529A">
        <w:rPr>
          <w:sz w:val="12"/>
        </w:rPr>
        <w:t xml:space="preserve"> -- even some who support immigration reform -- </w:t>
      </w:r>
      <w:r w:rsidRPr="0066529A">
        <w:rPr>
          <w:u w:val="single"/>
        </w:rPr>
        <w:t xml:space="preserve">who argue that the bill should not be passed without tough new border security measures. </w:t>
      </w:r>
      <w:r w:rsidRPr="0066529A">
        <w:rPr>
          <w:sz w:val="12"/>
        </w:rPr>
        <w:t>"I know there's a lot of talk right now about border security so let me repeat: today illegal crossings are near their lowest level in decades</w:t>
      </w:r>
      <w:proofErr w:type="gramStart"/>
      <w:r w:rsidRPr="0066529A">
        <w:rPr>
          <w:sz w:val="12"/>
        </w:rPr>
        <w:t>. "</w:t>
      </w:r>
      <w:proofErr w:type="gramEnd"/>
      <w:r w:rsidRPr="0066529A">
        <w:rPr>
          <w:sz w:val="12"/>
        </w:rPr>
        <w:t xml:space="preserve">If passed, the Senate bill, as currently written and as hitting the floor, would put in place the toughest border enforcement plan that America has ever seen. So nobody's taking border enforcement lightly." </w:t>
      </w:r>
      <w:r w:rsidRPr="0066529A">
        <w:rPr>
          <w:u w:val="single"/>
        </w:rPr>
        <w:t>Obama also took direct aim at the motives of lawmakers who are opposed to the bill, which was drawn up in the Senate</w:t>
      </w:r>
      <w:r w:rsidRPr="0066529A">
        <w:rPr>
          <w:sz w:val="12"/>
        </w:rPr>
        <w:t xml:space="preserve"> by a bipartisan group of lawmakers known as the "Gang of Eight." "</w:t>
      </w:r>
      <w:r w:rsidRPr="0066529A">
        <w:rPr>
          <w:u w:val="single"/>
        </w:rPr>
        <w:t xml:space="preserve">There's </w:t>
      </w:r>
      <w:proofErr w:type="gramStart"/>
      <w:r w:rsidRPr="0066529A">
        <w:rPr>
          <w:u w:val="single"/>
        </w:rPr>
        <w:t>no reason Congress can't get this done by the end of the summer,</w:t>
      </w:r>
      <w:proofErr w:type="gramEnd"/>
      <w:r w:rsidRPr="0066529A">
        <w:rPr>
          <w:u w:val="single"/>
        </w:rPr>
        <w:t>" Obama said</w:t>
      </w:r>
      <w:r w:rsidRPr="0066529A">
        <w:rPr>
          <w:sz w:val="12"/>
        </w:rPr>
        <w:t>, but cast doubt on the motives of those wanting to block the bill.</w:t>
      </w:r>
    </w:p>
    <w:p w:rsidR="0066529A" w:rsidRPr="0066529A" w:rsidRDefault="0066529A" w:rsidP="0066529A">
      <w:pPr>
        <w:pStyle w:val="Heading4"/>
        <w:rPr>
          <w:rFonts w:cs="Times New Roman"/>
        </w:rPr>
      </w:pPr>
      <w:r w:rsidRPr="0066529A">
        <w:rPr>
          <w:rFonts w:cs="Times New Roman"/>
        </w:rPr>
        <w:t>Obama’s pushing—</w:t>
      </w:r>
    </w:p>
    <w:p w:rsidR="0066529A" w:rsidRPr="0066529A" w:rsidRDefault="0066529A" w:rsidP="0066529A">
      <w:r w:rsidRPr="0066529A">
        <w:rPr>
          <w:b/>
          <w:sz w:val="24"/>
        </w:rPr>
        <w:t xml:space="preserve">Saenz 6/22 </w:t>
      </w:r>
      <w:proofErr w:type="spellStart"/>
      <w:r w:rsidRPr="0066529A">
        <w:t>Arlette</w:t>
      </w:r>
      <w:proofErr w:type="spellEnd"/>
      <w:r w:rsidRPr="0066529A">
        <w:t xml:space="preserve"> Saenz, writer for ABC News, “Obama Urges Congress to Pass Immigration Reform” http://abcnews.go.com/blogs/politics/2013/06/obama-urges-congress-to-pass-immigration-reform/</w:t>
      </w:r>
    </w:p>
    <w:p w:rsidR="0066529A" w:rsidRPr="0066529A" w:rsidRDefault="0066529A" w:rsidP="0066529A">
      <w:pPr>
        <w:rPr>
          <w:sz w:val="12"/>
        </w:rPr>
      </w:pPr>
      <w:r w:rsidRPr="0066529A">
        <w:rPr>
          <w:u w:val="single"/>
        </w:rPr>
        <w:t>As the Senate is poised to make a key vote on</w:t>
      </w:r>
      <w:r w:rsidRPr="0066529A">
        <w:rPr>
          <w:sz w:val="12"/>
        </w:rPr>
        <w:t xml:space="preserve"> an </w:t>
      </w:r>
      <w:r w:rsidRPr="0066529A">
        <w:rPr>
          <w:u w:val="single"/>
        </w:rPr>
        <w:t xml:space="preserve">immigration </w:t>
      </w:r>
      <w:r w:rsidRPr="0066529A">
        <w:rPr>
          <w:sz w:val="12"/>
        </w:rPr>
        <w:t xml:space="preserve">compromise Monday, President </w:t>
      </w:r>
      <w:r w:rsidRPr="0066529A">
        <w:rPr>
          <w:u w:val="single"/>
        </w:rPr>
        <w:t xml:space="preserve">Obama pressed Congress </w:t>
      </w:r>
      <w:r w:rsidRPr="0066529A">
        <w:rPr>
          <w:sz w:val="12"/>
        </w:rPr>
        <w:t xml:space="preserve">Saturday </w:t>
      </w:r>
      <w:r w:rsidRPr="0066529A">
        <w:rPr>
          <w:u w:val="single"/>
        </w:rPr>
        <w:t xml:space="preserve">to pass immigration reform. </w:t>
      </w:r>
      <w:r w:rsidRPr="0066529A">
        <w:rPr>
          <w:sz w:val="12"/>
        </w:rPr>
        <w:t xml:space="preserve">“The United States Senate is debating a bipartisan, commonsense bill that would be an important step toward fixing our broken immigration system,” Obama said in his weekly address Saturday. “The bill isn’t perfect. It’s a compromise. Nobody is going to get everything they want – not Democrats, not Republicans, not me. But </w:t>
      </w:r>
      <w:r w:rsidRPr="0066529A">
        <w:rPr>
          <w:u w:val="single"/>
        </w:rPr>
        <w:t>it’s consistent with the principles that I and others have laid out for commonsense reform.” The president said the bill would lead to “stronger enforcement</w:t>
      </w:r>
      <w:r w:rsidRPr="0066529A">
        <w:rPr>
          <w:sz w:val="12"/>
        </w:rPr>
        <w:t xml:space="preserve">. </w:t>
      </w:r>
      <w:proofErr w:type="gramStart"/>
      <w:r w:rsidRPr="0066529A">
        <w:rPr>
          <w:sz w:val="12"/>
        </w:rPr>
        <w:t>A smarter legal immigration system.</w:t>
      </w:r>
      <w:proofErr w:type="gramEnd"/>
      <w:r w:rsidRPr="0066529A">
        <w:rPr>
          <w:sz w:val="12"/>
        </w:rPr>
        <w:t xml:space="preserve"> </w:t>
      </w:r>
      <w:proofErr w:type="gramStart"/>
      <w:r w:rsidRPr="0066529A">
        <w:rPr>
          <w:sz w:val="12"/>
        </w:rPr>
        <w:t>A pathway to earned citizenship.</w:t>
      </w:r>
      <w:proofErr w:type="gramEnd"/>
      <w:r w:rsidRPr="0066529A">
        <w:rPr>
          <w:sz w:val="12"/>
        </w:rPr>
        <w:t xml:space="preserve"> A more vibrant, growing economy that’s fairer on the middle class. </w:t>
      </w:r>
      <w:proofErr w:type="gramStart"/>
      <w:r w:rsidRPr="0066529A">
        <w:rPr>
          <w:sz w:val="12"/>
        </w:rPr>
        <w:t>And a more stable fiscal future for our kids.”</w:t>
      </w:r>
      <w:proofErr w:type="gramEnd"/>
      <w:r w:rsidRPr="0066529A">
        <w:rPr>
          <w:sz w:val="12"/>
        </w:rPr>
        <w:t xml:space="preserve"> “We can do this, because we are a nation of laws and a nation of immigrants; a place enriched by the contributions of people from all over the world, and stronger for it. That’s been the story of America from the start. Let’s keep it going,” he said. On Friday, </w:t>
      </w:r>
      <w:r w:rsidRPr="0066529A">
        <w:rPr>
          <w:u w:val="single"/>
        </w:rPr>
        <w:t>a bipartisan immigration amendment</w:t>
      </w:r>
      <w:r w:rsidRPr="0066529A">
        <w:rPr>
          <w:sz w:val="12"/>
        </w:rPr>
        <w:t xml:space="preserve"> on border security </w:t>
      </w:r>
      <w:r w:rsidRPr="0066529A">
        <w:rPr>
          <w:u w:val="single"/>
        </w:rPr>
        <w:t>was filed in the Senate, setting up a major vote on immigration reform</w:t>
      </w:r>
      <w:r w:rsidRPr="0066529A">
        <w:rPr>
          <w:sz w:val="12"/>
        </w:rPr>
        <w:t xml:space="preserve"> for Monday to determine whether they should proceed with the full bill.</w:t>
      </w:r>
    </w:p>
    <w:p w:rsidR="0066529A" w:rsidRPr="0066529A" w:rsidRDefault="0066529A" w:rsidP="0066529A">
      <w:pPr>
        <w:pStyle w:val="Heading2"/>
        <w:rPr>
          <w:rFonts w:cs="Times New Roman"/>
        </w:rPr>
      </w:pPr>
      <w:r w:rsidRPr="0066529A">
        <w:rPr>
          <w:rFonts w:cs="Times New Roman"/>
        </w:rPr>
        <w:lastRenderedPageBreak/>
        <w:t>***Political Capital***</w:t>
      </w:r>
    </w:p>
    <w:p w:rsidR="0041400E" w:rsidRPr="0066529A" w:rsidRDefault="0041400E" w:rsidP="0041400E">
      <w:pPr>
        <w:rPr>
          <w:shd w:val="clear" w:color="auto" w:fill="FFFF00"/>
        </w:rPr>
      </w:pPr>
    </w:p>
    <w:p w:rsidR="0066529A" w:rsidRPr="0066529A" w:rsidRDefault="0066529A" w:rsidP="0066529A">
      <w:pPr>
        <w:pStyle w:val="Heading3"/>
        <w:rPr>
          <w:rFonts w:cs="Times New Roman"/>
        </w:rPr>
      </w:pPr>
      <w:r w:rsidRPr="0066529A">
        <w:rPr>
          <w:rFonts w:cs="Times New Roman"/>
        </w:rPr>
        <w:lastRenderedPageBreak/>
        <w:t>1NC Political Capital Key</w:t>
      </w:r>
    </w:p>
    <w:p w:rsidR="0066529A" w:rsidRPr="0066529A" w:rsidRDefault="0066529A" w:rsidP="0066529A">
      <w:pPr>
        <w:pStyle w:val="Heading4"/>
        <w:rPr>
          <w:rFonts w:eastAsia="Times New Roman" w:cs="Times New Roman"/>
        </w:rPr>
      </w:pPr>
      <w:r w:rsidRPr="0066529A">
        <w:rPr>
          <w:rFonts w:eastAsia="Times New Roman" w:cs="Times New Roman"/>
          <w:u w:val="single"/>
        </w:rPr>
        <w:t>Political capital is key</w:t>
      </w:r>
      <w:r w:rsidRPr="0066529A">
        <w:rPr>
          <w:rFonts w:eastAsia="Times New Roman" w:cs="Times New Roman"/>
        </w:rPr>
        <w:t>—elevates the issue and keeps congressional focus—</w:t>
      </w:r>
      <w:r w:rsidRPr="0066529A">
        <w:rPr>
          <w:rFonts w:eastAsia="Times New Roman" w:cs="Times New Roman"/>
          <w:u w:val="single"/>
        </w:rPr>
        <w:t>empirics prove</w:t>
      </w:r>
    </w:p>
    <w:p w:rsidR="0066529A" w:rsidRPr="0066529A" w:rsidRDefault="0066529A" w:rsidP="0066529A">
      <w:r w:rsidRPr="0066529A">
        <w:rPr>
          <w:sz w:val="16"/>
        </w:rPr>
        <w:t xml:space="preserve">Ronald </w:t>
      </w:r>
      <w:r w:rsidRPr="0066529A">
        <w:rPr>
          <w:b/>
          <w:sz w:val="24"/>
        </w:rPr>
        <w:t>Brownstein</w:t>
      </w:r>
      <w:r w:rsidRPr="0066529A">
        <w:t xml:space="preserve">, </w:t>
      </w:r>
      <w:r w:rsidRPr="0066529A">
        <w:rPr>
          <w:sz w:val="16"/>
        </w:rPr>
        <w:t xml:space="preserve">National </w:t>
      </w:r>
      <w:proofErr w:type="spellStart"/>
      <w:r w:rsidRPr="0066529A">
        <w:rPr>
          <w:sz w:val="16"/>
        </w:rPr>
        <w:t>Jouranl</w:t>
      </w:r>
      <w:proofErr w:type="spellEnd"/>
      <w:r w:rsidRPr="0066529A">
        <w:t xml:space="preserve">, </w:t>
      </w:r>
      <w:r w:rsidRPr="0066529A">
        <w:rPr>
          <w:b/>
          <w:sz w:val="24"/>
        </w:rPr>
        <w:t>1/31/</w:t>
      </w:r>
      <w:r w:rsidRPr="0066529A">
        <w:t xml:space="preserve">13, </w:t>
      </w:r>
      <w:r w:rsidRPr="0066529A">
        <w:rPr>
          <w:sz w:val="16"/>
        </w:rPr>
        <w:t xml:space="preserve">On Immigration, What Obama Can Learn </w:t>
      </w:r>
      <w:proofErr w:type="gramStart"/>
      <w:r w:rsidRPr="0066529A">
        <w:rPr>
          <w:sz w:val="16"/>
        </w:rPr>
        <w:t>From</w:t>
      </w:r>
      <w:proofErr w:type="gramEnd"/>
      <w:r w:rsidRPr="0066529A">
        <w:rPr>
          <w:sz w:val="16"/>
        </w:rPr>
        <w:t xml:space="preserve"> Bush's Failed Efforts, www.nationaljournal.com/columns/political-connections/on-immigration-what-obama-can-learn-from-bush-s-failed-efforts-20130131</w:t>
      </w:r>
    </w:p>
    <w:p w:rsidR="0066529A" w:rsidRPr="0066529A" w:rsidRDefault="0066529A" w:rsidP="0066529A">
      <w:pPr>
        <w:rPr>
          <w:sz w:val="12"/>
        </w:rPr>
      </w:pPr>
      <w:r w:rsidRPr="0066529A">
        <w:rPr>
          <w:bCs/>
          <w:u w:val="single"/>
        </w:rPr>
        <w:t>The prospects for major immigration reform are</w:t>
      </w:r>
      <w:r w:rsidRPr="0066529A">
        <w:rPr>
          <w:sz w:val="12"/>
        </w:rPr>
        <w:t xml:space="preserve"> now the </w:t>
      </w:r>
      <w:r w:rsidRPr="0066529A">
        <w:rPr>
          <w:bCs/>
          <w:u w:val="single"/>
        </w:rPr>
        <w:t>bright</w:t>
      </w:r>
      <w:r w:rsidRPr="0066529A">
        <w:rPr>
          <w:sz w:val="12"/>
        </w:rPr>
        <w:t xml:space="preserve">est in years, </w:t>
      </w:r>
      <w:r w:rsidRPr="0066529A">
        <w:rPr>
          <w:bCs/>
          <w:u w:val="single"/>
        </w:rPr>
        <w:t xml:space="preserve">but </w:t>
      </w:r>
      <w:r w:rsidRPr="0066529A">
        <w:rPr>
          <w:u w:val="single"/>
        </w:rPr>
        <w:t>for key players</w:t>
      </w:r>
      <w:r w:rsidRPr="0066529A">
        <w:rPr>
          <w:bCs/>
          <w:u w:val="single"/>
        </w:rPr>
        <w:t xml:space="preserve"> in Washington, a shadow still looms</w:t>
      </w:r>
      <w:r w:rsidRPr="0066529A">
        <w:rPr>
          <w:sz w:val="12"/>
        </w:rPr>
        <w:t xml:space="preserve">: the ghost of 2006. That was </w:t>
      </w:r>
      <w:r w:rsidRPr="0066529A">
        <w:rPr>
          <w:bCs/>
          <w:u w:val="single"/>
        </w:rPr>
        <w:t>the last time the stars were aligned</w:t>
      </w:r>
      <w:r w:rsidRPr="0066529A">
        <w:rPr>
          <w:sz w:val="12"/>
        </w:rPr>
        <w:t xml:space="preserve"> for a breakthrough. Immigration reform that included a path to citizenship for those in the United States illegally had the support of President Bush, a broad labor-business-faith coalition, and a bipartisan Senate majority. Yet </w:t>
      </w:r>
      <w:r w:rsidRPr="0066529A">
        <w:rPr>
          <w:bCs/>
          <w:u w:val="single"/>
        </w:rPr>
        <w:t>that armada ultimately splintered against the stony refusal of House Republican leaders</w:t>
      </w:r>
      <w:r w:rsidRPr="0066529A">
        <w:rPr>
          <w:sz w:val="12"/>
        </w:rPr>
        <w:t xml:space="preserve"> to consider a bill </w:t>
      </w:r>
      <w:r w:rsidRPr="0066529A">
        <w:rPr>
          <w:bCs/>
          <w:u w:val="single"/>
        </w:rPr>
        <w:t xml:space="preserve">opposed by a majority of their majority. </w:t>
      </w:r>
      <w:r w:rsidRPr="0066529A">
        <w:rPr>
          <w:sz w:val="12"/>
        </w:rPr>
        <w:t xml:space="preserve">Any of that sound familiar? Already many of the same </w:t>
      </w:r>
      <w:r w:rsidRPr="0066529A">
        <w:rPr>
          <w:bCs/>
          <w:u w:val="single"/>
        </w:rPr>
        <w:t>dynamics are developing</w:t>
      </w:r>
      <w:r w:rsidRPr="0066529A">
        <w:rPr>
          <w:sz w:val="12"/>
        </w:rPr>
        <w:t xml:space="preserve">, </w:t>
      </w:r>
      <w:r w:rsidRPr="0066529A">
        <w:rPr>
          <w:bCs/>
          <w:u w:val="single"/>
        </w:rPr>
        <w:t>with</w:t>
      </w:r>
      <w:r w:rsidRPr="0066529A">
        <w:rPr>
          <w:sz w:val="12"/>
        </w:rPr>
        <w:t xml:space="preserve"> President </w:t>
      </w:r>
      <w:r w:rsidRPr="0066529A">
        <w:rPr>
          <w:b/>
          <w:iCs/>
          <w:u w:val="single"/>
          <w:bdr w:val="single" w:sz="8" w:space="0" w:color="auto"/>
        </w:rPr>
        <w:t>Obama stamping immigration reform as a top priority</w:t>
      </w:r>
      <w:r w:rsidRPr="0066529A">
        <w:rPr>
          <w:sz w:val="12"/>
        </w:rPr>
        <w:t xml:space="preserve">, </w:t>
      </w:r>
      <w:r w:rsidRPr="0066529A">
        <w:rPr>
          <w:bCs/>
          <w:u w:val="single"/>
        </w:rPr>
        <w:t>a bipartisan Senate coalition reassembling</w:t>
      </w:r>
      <w:r w:rsidRPr="0066529A">
        <w:rPr>
          <w:sz w:val="12"/>
        </w:rPr>
        <w:t xml:space="preserve">, </w:t>
      </w:r>
      <w:r w:rsidRPr="0066529A">
        <w:rPr>
          <w:bCs/>
          <w:u w:val="single"/>
        </w:rPr>
        <w:t>a broad outside alliance of support groups coalescing</w:t>
      </w:r>
      <w:r w:rsidRPr="0066529A">
        <w:rPr>
          <w:sz w:val="12"/>
        </w:rPr>
        <w:t>—</w:t>
      </w:r>
      <w:r w:rsidRPr="0066529A">
        <w:rPr>
          <w:bCs/>
          <w:u w:val="single"/>
        </w:rPr>
        <w:t>and</w:t>
      </w:r>
      <w:r w:rsidRPr="0066529A">
        <w:rPr>
          <w:sz w:val="12"/>
        </w:rPr>
        <w:t xml:space="preserve"> most </w:t>
      </w:r>
      <w:r w:rsidRPr="0066529A">
        <w:rPr>
          <w:bCs/>
          <w:u w:val="single"/>
        </w:rPr>
        <w:t>House Republicans rejecting</w:t>
      </w:r>
      <w:r w:rsidRPr="0066529A">
        <w:rPr>
          <w:sz w:val="12"/>
        </w:rPr>
        <w:t xml:space="preserve"> anything that hints at “</w:t>
      </w:r>
      <w:r w:rsidRPr="0066529A">
        <w:rPr>
          <w:bCs/>
          <w:u w:val="single"/>
        </w:rPr>
        <w:t>amnesty</w:t>
      </w:r>
      <w:r w:rsidRPr="0066529A">
        <w:rPr>
          <w:sz w:val="12"/>
        </w:rPr>
        <w:t xml:space="preserve">” for illegal immigrants. </w:t>
      </w:r>
      <w:r w:rsidRPr="0066529A">
        <w:rPr>
          <w:bCs/>
          <w:u w:val="single"/>
        </w:rPr>
        <w:t>Yet the contrasts</w:t>
      </w:r>
      <w:r w:rsidRPr="0066529A">
        <w:rPr>
          <w:sz w:val="12"/>
        </w:rPr>
        <w:t xml:space="preserve"> between now and 2006, particularly in the political climate, </w:t>
      </w:r>
      <w:r w:rsidRPr="0066529A">
        <w:rPr>
          <w:bCs/>
          <w:u w:val="single"/>
        </w:rPr>
        <w:t>are</w:t>
      </w:r>
      <w:r w:rsidRPr="0066529A">
        <w:rPr>
          <w:sz w:val="12"/>
        </w:rPr>
        <w:t xml:space="preserve"> also </w:t>
      </w:r>
      <w:r w:rsidRPr="0066529A">
        <w:rPr>
          <w:bCs/>
          <w:u w:val="single"/>
        </w:rPr>
        <w:t>significant</w:t>
      </w:r>
      <w:r w:rsidRPr="0066529A">
        <w:rPr>
          <w:sz w:val="12"/>
        </w:rPr>
        <w:t xml:space="preserve">. </w:t>
      </w:r>
      <w:r w:rsidRPr="0066529A">
        <w:rPr>
          <w:bCs/>
          <w:u w:val="single"/>
        </w:rPr>
        <w:t>Understanding</w:t>
      </w:r>
      <w:r w:rsidRPr="0066529A">
        <w:rPr>
          <w:sz w:val="12"/>
        </w:rPr>
        <w:t xml:space="preserve"> both the similarities and the </w:t>
      </w:r>
      <w:r w:rsidRPr="0066529A">
        <w:rPr>
          <w:bCs/>
          <w:u w:val="single"/>
        </w:rPr>
        <w:t>differences will be critical</w:t>
      </w:r>
      <w:r w:rsidRPr="0066529A">
        <w:rPr>
          <w:sz w:val="12"/>
        </w:rPr>
        <w:t xml:space="preserve"> for reform advocates if they are to avoid replicating the disappointment they suffered under Bush. </w:t>
      </w:r>
      <w:r w:rsidRPr="0066529A">
        <w:rPr>
          <w:b/>
          <w:iCs/>
          <w:u w:val="single"/>
          <w:bdr w:val="single" w:sz="8" w:space="0" w:color="auto"/>
        </w:rPr>
        <w:t>Presidential interest</w:t>
      </w:r>
      <w:r w:rsidRPr="0066529A">
        <w:rPr>
          <w:sz w:val="12"/>
        </w:rPr>
        <w:t xml:space="preserve"> was then, as it </w:t>
      </w:r>
      <w:r w:rsidRPr="0066529A">
        <w:rPr>
          <w:b/>
          <w:iCs/>
          <w:u w:val="single"/>
          <w:bdr w:val="single" w:sz="8" w:space="0" w:color="auto"/>
        </w:rPr>
        <w:t>is now, critical in elevating immigration reform</w:t>
      </w:r>
      <w:r w:rsidRPr="0066529A">
        <w:rPr>
          <w:sz w:val="12"/>
        </w:rPr>
        <w:t xml:space="preserve">. Since his days as Texas governor, Bush had courted Hispanics, and—even during the 2000 GOP presidential primary campaign—he strikingly defended illegal immigrants as “moms and dads” trying to make a better life for their children. Together with his political “architect,” Karl Rove, Bush saw comprehensive reform that coupled a path to citizenship with tougher enforcement as an opportunity to consolidate the beachhead that allowed him to capture more than 40 percent of Hispanic voters in his 2004 reelection. </w:t>
      </w:r>
      <w:r w:rsidRPr="0066529A">
        <w:rPr>
          <w:bCs/>
          <w:u w:val="single"/>
        </w:rPr>
        <w:t>But Bush largely looked away when Republicans</w:t>
      </w:r>
      <w:r w:rsidRPr="0066529A">
        <w:rPr>
          <w:sz w:val="12"/>
        </w:rPr>
        <w:t xml:space="preserve"> who controlled the House </w:t>
      </w:r>
      <w:r w:rsidRPr="0066529A">
        <w:rPr>
          <w:bCs/>
          <w:u w:val="single"/>
        </w:rPr>
        <w:t>channeled that impulse in a very different direction</w:t>
      </w:r>
      <w:r w:rsidRPr="0066529A">
        <w:rPr>
          <w:sz w:val="12"/>
        </w:rPr>
        <w:t xml:space="preserve">. In December 2005, </w:t>
      </w:r>
      <w:r w:rsidRPr="0066529A">
        <w:rPr>
          <w:bCs/>
          <w:u w:val="single"/>
        </w:rPr>
        <w:t>they passed an enforcement-only bill</w:t>
      </w:r>
      <w:r w:rsidRPr="0066529A">
        <w:rPr>
          <w:sz w:val="12"/>
        </w:rPr>
        <w:t xml:space="preserve"> drafted by Judiciary Committee Chairman Jim Sensenbrenner of </w:t>
      </w:r>
      <w:proofErr w:type="gramStart"/>
      <w:r w:rsidRPr="0066529A">
        <w:rPr>
          <w:sz w:val="12"/>
        </w:rPr>
        <w:t>Wisconsin, that,</w:t>
      </w:r>
      <w:proofErr w:type="gramEnd"/>
      <w:r w:rsidRPr="0066529A">
        <w:rPr>
          <w:sz w:val="12"/>
        </w:rPr>
        <w:t xml:space="preserve"> for the first time, designated all undocumented immigrants as felons. (Previously, illegal presence in the U.S. had been a civil, not criminal, violation.) Initially, debate in the GOP-controlled Senate drifted. Majority Leader Bill Frist, considering a 2008 presidential bid, pushed his own enforcement-only bill. But amid the backdrop of huge public rallies against Sensenbrenner’s proposal, Sen. Arlen Specter unexpectedly joined with three other Republicans and all eight Judiciary Committee Democrats in late March to approve a comprehensive plan, including a path to </w:t>
      </w:r>
      <w:proofErr w:type="gramStart"/>
      <w:r w:rsidRPr="0066529A">
        <w:rPr>
          <w:sz w:val="12"/>
        </w:rPr>
        <w:t>citizenship, that</w:t>
      </w:r>
      <w:proofErr w:type="gramEnd"/>
      <w:r w:rsidRPr="0066529A">
        <w:rPr>
          <w:sz w:val="12"/>
        </w:rPr>
        <w:t xml:space="preserve"> followed a blueprint negotiated by Sens. Edward Kennedy and John McCain. When broader Senate agreement teetered over the terms of legalization, Republican Sens. Chuck Hagel and Mel Martinez devised a compromise that divided illegal immigrants into three categories, requiring those here less than two years to leave but allowing those with deeper roots to eventually earn citizenship by paying fines and learning English. After Bush finally delivered a national address on immigration, a bill embodying that plan cleared the Senate with 62 votes, including support from 23 Republicans. House Republicans immediately signaled their disinterest by refusing to appoint a conference committee and instead scheduled hearings in border communities to highlight security lapses. “Border security </w:t>
      </w:r>
      <w:proofErr w:type="gramStart"/>
      <w:r w:rsidRPr="0066529A">
        <w:rPr>
          <w:sz w:val="12"/>
        </w:rPr>
        <w:t>reigned</w:t>
      </w:r>
      <w:proofErr w:type="gramEnd"/>
      <w:r w:rsidRPr="0066529A">
        <w:rPr>
          <w:sz w:val="12"/>
        </w:rPr>
        <w:t xml:space="preserve"> supreme,” recalls Ron </w:t>
      </w:r>
      <w:proofErr w:type="spellStart"/>
      <w:r w:rsidRPr="0066529A">
        <w:rPr>
          <w:sz w:val="12"/>
        </w:rPr>
        <w:t>Bonjean</w:t>
      </w:r>
      <w:proofErr w:type="spellEnd"/>
      <w:r w:rsidRPr="0066529A">
        <w:rPr>
          <w:sz w:val="12"/>
        </w:rPr>
        <w:t xml:space="preserve">, the communications director for then-Speaker Dennis Hastert. “I remember being in a meeting with … the leadership where pollsters came in and said border security was the key to our reelection.” Even </w:t>
      </w:r>
      <w:r w:rsidRPr="0066529A">
        <w:rPr>
          <w:bCs/>
          <w:u w:val="single"/>
        </w:rPr>
        <w:t>in 2006, something like the Senate plan likely could have attracted 218 votes</w:t>
      </w:r>
      <w:r w:rsidRPr="0066529A">
        <w:rPr>
          <w:sz w:val="12"/>
        </w:rPr>
        <w:t xml:space="preserve"> in the House—</w:t>
      </w:r>
      <w:r w:rsidRPr="0066529A">
        <w:rPr>
          <w:bCs/>
          <w:u w:val="single"/>
        </w:rPr>
        <w:t>but not a majority of Republicans</w:t>
      </w:r>
      <w:r w:rsidRPr="0066529A">
        <w:rPr>
          <w:sz w:val="12"/>
        </w:rPr>
        <w:t xml:space="preserve">. </w:t>
      </w:r>
      <w:r w:rsidRPr="0066529A">
        <w:rPr>
          <w:bCs/>
          <w:u w:val="single"/>
        </w:rPr>
        <w:t>Faced with a collision between his two political imperatives—courting Hispanics and mobilizing conservatives</w:t>
      </w:r>
      <w:r w:rsidRPr="0066529A">
        <w:rPr>
          <w:sz w:val="12"/>
        </w:rPr>
        <w:t>—</w:t>
      </w:r>
      <w:r w:rsidRPr="0066529A">
        <w:rPr>
          <w:b/>
          <w:iCs/>
          <w:u w:val="single"/>
          <w:bdr w:val="single" w:sz="8" w:space="0" w:color="auto"/>
        </w:rPr>
        <w:t>Bush blinked</w:t>
      </w:r>
      <w:r w:rsidRPr="0066529A">
        <w:rPr>
          <w:bCs/>
          <w:u w:val="single"/>
        </w:rPr>
        <w:t>, allowing House leaders to replace the Senate bill with enforcement-only legislation</w:t>
      </w:r>
      <w:r w:rsidRPr="0066529A">
        <w:rPr>
          <w:sz w:val="12"/>
        </w:rPr>
        <w:t xml:space="preserve">, which he signed that fall. These choices began the GOP’s slide among Hispanics that continues unabated: Hispanic support for Republican House candidates plummeted from 44 percent in 2004 to just 29 percent in 2006, presaging Mitt Romney’s disastrous 27 percent showing among those voters in 2012. That slippage is one of the two most important differences in the political environment around immigration between 2006 and today. Back then, as </w:t>
      </w:r>
      <w:proofErr w:type="spellStart"/>
      <w:r w:rsidRPr="0066529A">
        <w:rPr>
          <w:sz w:val="12"/>
        </w:rPr>
        <w:t>Bonjean</w:t>
      </w:r>
      <w:proofErr w:type="spellEnd"/>
      <w:r w:rsidRPr="0066529A">
        <w:rPr>
          <w:sz w:val="12"/>
        </w:rPr>
        <w:t xml:space="preserve"> notes, hardly any House Republicans argued that the GOP needed to pass a plan attractive to minorities. But many GOP leaders now see that as self-preservation. “</w:t>
      </w:r>
      <w:r w:rsidRPr="0066529A">
        <w:rPr>
          <w:bCs/>
          <w:u w:val="single"/>
        </w:rPr>
        <w:t>The political imperative has shifted the tectonic plates</w:t>
      </w:r>
      <w:r w:rsidRPr="0066529A">
        <w:rPr>
          <w:sz w:val="12"/>
        </w:rPr>
        <w:t xml:space="preserve">,” says Frank </w:t>
      </w:r>
      <w:proofErr w:type="spellStart"/>
      <w:r w:rsidRPr="0066529A">
        <w:rPr>
          <w:sz w:val="12"/>
        </w:rPr>
        <w:t>Sharry</w:t>
      </w:r>
      <w:proofErr w:type="spellEnd"/>
      <w:r w:rsidRPr="0066529A">
        <w:rPr>
          <w:sz w:val="12"/>
        </w:rPr>
        <w:t xml:space="preserve">, a key player in the 2006 debate who remains central as executive director of America’s Voice, which backs full citizenship for immigrants. “Immigration was viewed as a wedge issue for Republicans in 2006. Now it’s viewed as a wedge issue for Democrats.” The “Gang of Eight” proposal released this week makes it likely that, as in 2006, </w:t>
      </w:r>
      <w:r w:rsidRPr="0066529A">
        <w:rPr>
          <w:bCs/>
          <w:u w:val="single"/>
        </w:rPr>
        <w:t>the Senate will</w:t>
      </w:r>
      <w:r w:rsidRPr="0066529A">
        <w:rPr>
          <w:sz w:val="12"/>
        </w:rPr>
        <w:t xml:space="preserve"> eventually </w:t>
      </w:r>
      <w:r w:rsidRPr="0066529A">
        <w:rPr>
          <w:bCs/>
          <w:u w:val="single"/>
        </w:rPr>
        <w:t>pass a bipartisan immigration bill</w:t>
      </w:r>
      <w:r w:rsidRPr="0066529A">
        <w:rPr>
          <w:sz w:val="12"/>
        </w:rPr>
        <w:t xml:space="preserve">. Once again, </w:t>
      </w:r>
      <w:r w:rsidRPr="0066529A">
        <w:rPr>
          <w:bCs/>
          <w:u w:val="single"/>
        </w:rPr>
        <w:t>there are</w:t>
      </w:r>
      <w:r w:rsidRPr="0066529A">
        <w:rPr>
          <w:sz w:val="12"/>
        </w:rPr>
        <w:t xml:space="preserve"> probably </w:t>
      </w:r>
      <w:r w:rsidRPr="0066529A">
        <w:rPr>
          <w:bCs/>
          <w:u w:val="single"/>
        </w:rPr>
        <w:t>218 House votes for such a plan, but not a majority of</w:t>
      </w:r>
      <w:r w:rsidRPr="0066529A">
        <w:rPr>
          <w:sz w:val="12"/>
        </w:rPr>
        <w:t xml:space="preserve"> the majority </w:t>
      </w:r>
      <w:r w:rsidRPr="0066529A">
        <w:rPr>
          <w:bCs/>
          <w:u w:val="single"/>
        </w:rPr>
        <w:t>Republicans</w:t>
      </w:r>
      <w:r w:rsidRPr="0066529A">
        <w:rPr>
          <w:sz w:val="12"/>
        </w:rPr>
        <w:t xml:space="preserve">. </w:t>
      </w:r>
      <w:r w:rsidRPr="0066529A">
        <w:rPr>
          <w:bCs/>
          <w:u w:val="single"/>
        </w:rPr>
        <w:t>That raises a</w:t>
      </w:r>
      <w:r w:rsidRPr="0066529A">
        <w:rPr>
          <w:sz w:val="12"/>
        </w:rPr>
        <w:t xml:space="preserve">nother </w:t>
      </w:r>
      <w:r w:rsidRPr="0066529A">
        <w:rPr>
          <w:bCs/>
          <w:u w:val="single"/>
        </w:rPr>
        <w:t>key difference</w:t>
      </w:r>
      <w:r w:rsidRPr="0066529A">
        <w:rPr>
          <w:sz w:val="12"/>
        </w:rPr>
        <w:t xml:space="preserve"> from 2006: </w:t>
      </w:r>
      <w:r w:rsidRPr="0066529A">
        <w:rPr>
          <w:bCs/>
          <w:u w:val="single"/>
        </w:rPr>
        <w:t>Hastert faced little pressure to consider the Senate bill</w:t>
      </w:r>
      <w:r w:rsidRPr="0066529A">
        <w:rPr>
          <w:sz w:val="12"/>
        </w:rPr>
        <w:t xml:space="preserve">, </w:t>
      </w:r>
      <w:r w:rsidRPr="0066529A">
        <w:rPr>
          <w:b/>
          <w:iCs/>
          <w:u w:val="single"/>
          <w:bdr w:val="single" w:sz="8" w:space="0" w:color="auto"/>
        </w:rPr>
        <w:t>because Bush bit his tongue</w:t>
      </w:r>
      <w:r w:rsidRPr="0066529A">
        <w:rPr>
          <w:sz w:val="12"/>
        </w:rPr>
        <w:t xml:space="preserve"> when </w:t>
      </w:r>
      <w:r w:rsidRPr="0066529A">
        <w:rPr>
          <w:b/>
          <w:iCs/>
          <w:u w:val="single"/>
          <w:bdr w:val="single" w:sz="8" w:space="0" w:color="auto"/>
        </w:rPr>
        <w:t>the speaker buried it</w:t>
      </w:r>
      <w:r w:rsidRPr="0066529A">
        <w:rPr>
          <w:bCs/>
          <w:u w:val="single"/>
        </w:rPr>
        <w:t>.</w:t>
      </w:r>
      <w:r w:rsidRPr="0066529A">
        <w:rPr>
          <w:sz w:val="12"/>
        </w:rPr>
        <w:t xml:space="preserve"> </w:t>
      </w:r>
      <w:r w:rsidRPr="0066529A">
        <w:rPr>
          <w:bCs/>
          <w:u w:val="single"/>
        </w:rPr>
        <w:t>If House Republicans shelve another bipartisan Senate plan</w:t>
      </w:r>
      <w:r w:rsidRPr="0066529A">
        <w:rPr>
          <w:sz w:val="12"/>
        </w:rPr>
        <w:t xml:space="preserve"> in 2013, </w:t>
      </w:r>
      <w:r w:rsidRPr="0066529A">
        <w:rPr>
          <w:b/>
          <w:iCs/>
          <w:u w:val="single"/>
          <w:bdr w:val="single" w:sz="8" w:space="0" w:color="auto"/>
        </w:rPr>
        <w:t>they should expect</w:t>
      </w:r>
      <w:r w:rsidRPr="0066529A">
        <w:rPr>
          <w:sz w:val="12"/>
        </w:rPr>
        <w:t xml:space="preserve"> much more </w:t>
      </w:r>
      <w:r w:rsidRPr="0066529A">
        <w:rPr>
          <w:b/>
          <w:iCs/>
          <w:u w:val="single"/>
          <w:bdr w:val="single" w:sz="8" w:space="0" w:color="auto"/>
        </w:rPr>
        <w:t>public heat, because Obama won’t be</w:t>
      </w:r>
      <w:r w:rsidRPr="0066529A">
        <w:rPr>
          <w:sz w:val="12"/>
        </w:rPr>
        <w:t xml:space="preserve"> as </w:t>
      </w:r>
      <w:r w:rsidRPr="0066529A">
        <w:rPr>
          <w:b/>
          <w:iCs/>
          <w:u w:val="single"/>
          <w:bdr w:val="single" w:sz="8" w:space="0" w:color="auto"/>
        </w:rPr>
        <w:t>deferential</w:t>
      </w:r>
      <w:r w:rsidRPr="0066529A">
        <w:rPr>
          <w:sz w:val="12"/>
        </w:rPr>
        <w:t>.</w:t>
      </w:r>
    </w:p>
    <w:p w:rsidR="0041400E" w:rsidRPr="0066529A" w:rsidRDefault="0066529A" w:rsidP="0066529A">
      <w:pPr>
        <w:pStyle w:val="Heading3"/>
        <w:rPr>
          <w:rFonts w:cs="Times New Roman"/>
        </w:rPr>
      </w:pPr>
      <w:r w:rsidRPr="0066529A">
        <w:rPr>
          <w:rFonts w:cs="Times New Roman"/>
        </w:rPr>
        <w:lastRenderedPageBreak/>
        <w:t>2NC Political Capital Key</w:t>
      </w:r>
    </w:p>
    <w:p w:rsidR="0066529A" w:rsidRPr="0066529A" w:rsidRDefault="0066529A" w:rsidP="0066529A">
      <w:pPr>
        <w:pStyle w:val="Heading4"/>
        <w:rPr>
          <w:rFonts w:cs="Times New Roman"/>
        </w:rPr>
      </w:pPr>
      <w:r w:rsidRPr="0066529A">
        <w:rPr>
          <w:rFonts w:cs="Times New Roman"/>
        </w:rPr>
        <w:t>Obama’s political pressure key to passing immigration</w:t>
      </w:r>
    </w:p>
    <w:p w:rsidR="0066529A" w:rsidRPr="0066529A" w:rsidRDefault="0066529A" w:rsidP="0066529A">
      <w:proofErr w:type="spellStart"/>
      <w:r w:rsidRPr="0066529A">
        <w:rPr>
          <w:b/>
        </w:rPr>
        <w:t>Businessweek</w:t>
      </w:r>
      <w:proofErr w:type="spellEnd"/>
      <w:r w:rsidRPr="0066529A">
        <w:rPr>
          <w:b/>
        </w:rPr>
        <w:t xml:space="preserve"> July 11</w:t>
      </w:r>
      <w:r w:rsidRPr="0066529A">
        <w:rPr>
          <w:b/>
          <w:vertAlign w:val="superscript"/>
        </w:rPr>
        <w:t>th</w:t>
      </w:r>
      <w:r w:rsidRPr="0066529A">
        <w:t xml:space="preserve"> [2013 “Obama Set to Make Public Case </w:t>
      </w:r>
      <w:proofErr w:type="gramStart"/>
      <w:r w:rsidRPr="0066529A">
        <w:t>Amid</w:t>
      </w:r>
      <w:proofErr w:type="gramEnd"/>
      <w:r w:rsidRPr="0066529A">
        <w:t xml:space="preserve"> Immigration Opposition”]</w:t>
      </w:r>
    </w:p>
    <w:p w:rsidR="0066529A" w:rsidRPr="0066529A" w:rsidRDefault="0066529A" w:rsidP="0066529A">
      <w:r w:rsidRPr="0066529A">
        <w:rPr>
          <w:sz w:val="16"/>
        </w:rPr>
        <w:t xml:space="preserve">President Barack </w:t>
      </w:r>
      <w:r w:rsidRPr="0066529A">
        <w:rPr>
          <w:u w:val="single"/>
        </w:rPr>
        <w:t>Obama will step up his efforts to drive an immigration bill through the U.S. House by using</w:t>
      </w:r>
      <w:r w:rsidRPr="0066529A">
        <w:rPr>
          <w:sz w:val="16"/>
        </w:rPr>
        <w:t xml:space="preserve"> a tool that has failed him on issues from gun control to budget cuts -- </w:t>
      </w:r>
      <w:r w:rsidRPr="0066529A">
        <w:rPr>
          <w:u w:val="single"/>
        </w:rPr>
        <w:t>the bully pulpit.</w:t>
      </w:r>
      <w:r w:rsidRPr="0066529A">
        <w:rPr>
          <w:sz w:val="16"/>
        </w:rPr>
        <w:t xml:space="preserve"> The White House realizes </w:t>
      </w:r>
      <w:r w:rsidRPr="0066529A">
        <w:rPr>
          <w:u w:val="single"/>
        </w:rPr>
        <w:t>the legislation is in danger and a public campaign is the last option at the president’s disposal,</w:t>
      </w:r>
      <w:r w:rsidRPr="0066529A">
        <w:rPr>
          <w:sz w:val="16"/>
        </w:rPr>
        <w:t xml:space="preserve"> said a former Obama adviser, who asked not to be identified to speak candidly about administration strategy. “He’s had trouble when he’s done this,” said Julian </w:t>
      </w:r>
      <w:proofErr w:type="spellStart"/>
      <w:r w:rsidRPr="0066529A">
        <w:rPr>
          <w:sz w:val="16"/>
        </w:rPr>
        <w:t>Zelizer</w:t>
      </w:r>
      <w:proofErr w:type="spellEnd"/>
      <w:r w:rsidRPr="0066529A">
        <w:rPr>
          <w:sz w:val="16"/>
        </w:rPr>
        <w:t xml:space="preserve">, a presidential historian at Princeton University. “It didn’t work on health care. The budget ended up with sequestration,” he said, referring to the automatic federal spending cuts that Obama unsuccessfully tried to halt. The president’s prospects for a second-term legislative legacy are at stake in the battle over immigration, with his gun-control push defeated, Republicans opposed to action on climate change, and partisan gridlock jeopardizing work on the budget. While the Senate passed immigration legislation last month with a 68-vote majority, House Republicans are signaling opposition to key provisions. </w:t>
      </w:r>
      <w:r w:rsidRPr="0066529A">
        <w:rPr>
          <w:u w:val="single"/>
        </w:rPr>
        <w:t xml:space="preserve">The president’s advisers recognize that if, at some point, the legislation is headed for failure they must </w:t>
      </w:r>
      <w:r w:rsidRPr="0066529A">
        <w:rPr>
          <w:sz w:val="16"/>
        </w:rPr>
        <w:t xml:space="preserve">first </w:t>
      </w:r>
      <w:r w:rsidRPr="0066529A">
        <w:rPr>
          <w:u w:val="single"/>
        </w:rPr>
        <w:t xml:space="preserve">mount an all-out </w:t>
      </w:r>
      <w:r w:rsidRPr="0066529A">
        <w:rPr>
          <w:sz w:val="16"/>
        </w:rPr>
        <w:t xml:space="preserve">public </w:t>
      </w:r>
      <w:r w:rsidRPr="0066529A">
        <w:rPr>
          <w:u w:val="single"/>
        </w:rPr>
        <w:t xml:space="preserve">campaign </w:t>
      </w:r>
      <w:r w:rsidRPr="0066529A">
        <w:rPr>
          <w:sz w:val="16"/>
        </w:rPr>
        <w:t xml:space="preserve">that demonstrates a commitment to an immigration overhaul to supporters, including Hispanic and Asian voters, said the former White House official. Electoral Battlegrounds Obama, who mostly stayed in the background during debate on the Senate bill, is considering visiting electoral battlegrounds with important Hispanic constituencies such as Nevada, Colorado or Florida to press for action in the Republican-run House, administration officials said. Plans are already under way to send Cabinet members around the country and for Obama to rally support through interviews with Spanish-language media. The administration officials asked not to be identified discussing internal deliberations. Sensitive to the prospect that a more prominent role by the Democratic president will antagonize Republicans determined to deny him a victory, the White House will calibrate the campaign, based on the bill’s momentum in the House, said one administration official. </w:t>
      </w:r>
      <w:r w:rsidRPr="0066529A">
        <w:rPr>
          <w:u w:val="single"/>
        </w:rPr>
        <w:t>Obama is ready to increase his efforts if prospects for a bill are flagging</w:t>
      </w:r>
      <w:r w:rsidRPr="0066529A">
        <w:rPr>
          <w:sz w:val="16"/>
        </w:rPr>
        <w:t xml:space="preserve"> or to scale them back if the legislation is on track, the official said. “It’s a tricky balance,” said Patrick Griffin, who was chief lobbyist for President Bill Clinton. </w:t>
      </w:r>
      <w:r w:rsidRPr="0066529A">
        <w:rPr>
          <w:u w:val="single"/>
        </w:rPr>
        <w:t>Obama needs to put pressure on opposition party leaders and promote an expectation among voters that “something should get done and will get done</w:t>
      </w:r>
      <w:r w:rsidRPr="0066529A">
        <w:rPr>
          <w:sz w:val="16"/>
        </w:rPr>
        <w:t>” while trying not to fuel resistance from party members hostile to him, he said</w:t>
      </w:r>
      <w:r w:rsidRPr="0066529A">
        <w:t>.</w:t>
      </w:r>
    </w:p>
    <w:p w:rsidR="0066529A" w:rsidRPr="0066529A" w:rsidRDefault="0066529A" w:rsidP="0066529A">
      <w:pPr>
        <w:pStyle w:val="Heading4"/>
        <w:rPr>
          <w:rFonts w:eastAsia="Times New Roman" w:cs="Times New Roman"/>
        </w:rPr>
      </w:pPr>
      <w:r w:rsidRPr="0066529A">
        <w:rPr>
          <w:rFonts w:eastAsia="Times New Roman" w:cs="Times New Roman"/>
        </w:rPr>
        <w:t xml:space="preserve">Previous immigration pushes failed because Obama spent too much PC on other issues and couldn’t arm-twist the GOP effectively </w:t>
      </w:r>
    </w:p>
    <w:p w:rsidR="0066529A" w:rsidRPr="0066529A" w:rsidRDefault="0066529A" w:rsidP="0066529A">
      <w:r w:rsidRPr="0066529A">
        <w:t xml:space="preserve">Earl </w:t>
      </w:r>
      <w:proofErr w:type="spellStart"/>
      <w:r w:rsidRPr="0066529A">
        <w:t>Ofari</w:t>
      </w:r>
      <w:proofErr w:type="spellEnd"/>
      <w:r w:rsidRPr="0066529A">
        <w:t xml:space="preserve"> </w:t>
      </w:r>
      <w:r w:rsidRPr="0066529A">
        <w:rPr>
          <w:b/>
          <w:bCs/>
          <w:sz w:val="24"/>
        </w:rPr>
        <w:t>Hutchinson 2-1</w:t>
      </w:r>
      <w:r w:rsidRPr="0066529A">
        <w:t>, author and political analyst, associate editor of New America Media, host of the weekly Hutchinson Report on KPFK-Radio and the Pacifica Network, and KTYM Radio Los Angeles, 2/1/13, “No Risk for President Obama in Immigration Reform Fight,” http://www.huffingtonpost.com/earl-ofari-hutchinson/no-risk-for-obama_b_2591792.html</w:t>
      </w:r>
    </w:p>
    <w:p w:rsidR="0066529A" w:rsidRPr="0066529A" w:rsidRDefault="0066529A" w:rsidP="0066529A">
      <w:pPr>
        <w:rPr>
          <w:sz w:val="12"/>
        </w:rPr>
      </w:pPr>
      <w:r w:rsidRPr="0066529A">
        <w:rPr>
          <w:sz w:val="12"/>
        </w:rPr>
        <w:t xml:space="preserve">But </w:t>
      </w:r>
      <w:r w:rsidRPr="0066529A">
        <w:rPr>
          <w:bCs/>
          <w:u w:val="single"/>
        </w:rPr>
        <w:t>Obama</w:t>
      </w:r>
      <w:r w:rsidRPr="0066529A">
        <w:rPr>
          <w:sz w:val="12"/>
        </w:rPr>
        <w:t xml:space="preserve"> even as his popularity numbers slightly fell among Latinos did not totally ignore the issue. He </w:t>
      </w:r>
      <w:r w:rsidRPr="0066529A">
        <w:rPr>
          <w:bCs/>
          <w:u w:val="single"/>
        </w:rPr>
        <w:t>lashed the GOP for torpedoing</w:t>
      </w:r>
      <w:r w:rsidRPr="0066529A">
        <w:rPr>
          <w:sz w:val="12"/>
        </w:rPr>
        <w:t xml:space="preserve"> comprehensive </w:t>
      </w:r>
      <w:r w:rsidRPr="0066529A">
        <w:rPr>
          <w:bCs/>
          <w:u w:val="single"/>
        </w:rPr>
        <w:t>immigration</w:t>
      </w:r>
      <w:r w:rsidRPr="0066529A">
        <w:rPr>
          <w:sz w:val="12"/>
        </w:rPr>
        <w:t xml:space="preserve"> reform legislation in Congress </w:t>
      </w:r>
      <w:r w:rsidRPr="0066529A">
        <w:rPr>
          <w:bCs/>
          <w:u w:val="single"/>
        </w:rPr>
        <w:t>on</w:t>
      </w:r>
      <w:r w:rsidRPr="0066529A">
        <w:rPr>
          <w:sz w:val="12"/>
        </w:rPr>
        <w:t xml:space="preserve"> the </w:t>
      </w:r>
      <w:r w:rsidRPr="0066529A">
        <w:rPr>
          <w:bCs/>
          <w:u w:val="single"/>
        </w:rPr>
        <w:t>two occasions</w:t>
      </w:r>
      <w:r w:rsidRPr="0066529A">
        <w:rPr>
          <w:sz w:val="12"/>
        </w:rPr>
        <w:t xml:space="preserve"> when it appeared that an immigration bill might be reintroduced.¶ Obama was not to blame that this didn't happen. </w:t>
      </w:r>
      <w:r w:rsidRPr="0066529A">
        <w:rPr>
          <w:bCs/>
          <w:u w:val="single"/>
        </w:rPr>
        <w:t>The</w:t>
      </w:r>
      <w:r w:rsidRPr="0066529A">
        <w:rPr>
          <w:sz w:val="12"/>
        </w:rPr>
        <w:t xml:space="preserve"> crushing problems and </w:t>
      </w:r>
      <w:r w:rsidRPr="0066529A">
        <w:rPr>
          <w:bCs/>
          <w:u w:val="single"/>
          <w:bdr w:val="single" w:sz="4" w:space="0" w:color="auto"/>
        </w:rPr>
        <w:t>bruising fights</w:t>
      </w:r>
      <w:r w:rsidRPr="0066529A">
        <w:rPr>
          <w:sz w:val="12"/>
        </w:rPr>
        <w:t xml:space="preserve"> </w:t>
      </w:r>
      <w:r w:rsidRPr="0066529A">
        <w:rPr>
          <w:bCs/>
          <w:u w:val="single"/>
        </w:rPr>
        <w:t>over deficit reduction</w:t>
      </w:r>
      <w:r w:rsidRPr="0066529A">
        <w:rPr>
          <w:sz w:val="12"/>
        </w:rPr>
        <w:t xml:space="preserve">, spending, </w:t>
      </w:r>
      <w:r w:rsidRPr="0066529A">
        <w:rPr>
          <w:bCs/>
          <w:u w:val="single"/>
        </w:rPr>
        <w:t>health care</w:t>
      </w:r>
      <w:r w:rsidRPr="0066529A">
        <w:rPr>
          <w:sz w:val="12"/>
        </w:rPr>
        <w:t xml:space="preserve"> reform, coupled with high soaring gas prices and the jobless crisis </w:t>
      </w:r>
      <w:r w:rsidRPr="0066529A">
        <w:rPr>
          <w:bCs/>
          <w:u w:val="single"/>
        </w:rPr>
        <w:t>were</w:t>
      </w:r>
      <w:r w:rsidRPr="0066529A">
        <w:rPr>
          <w:sz w:val="12"/>
        </w:rPr>
        <w:t xml:space="preserve"> </w:t>
      </w:r>
      <w:r w:rsidRPr="0066529A">
        <w:rPr>
          <w:bCs/>
          <w:u w:val="single"/>
          <w:bdr w:val="single" w:sz="4" w:space="0" w:color="auto"/>
        </w:rPr>
        <w:t>endless and time consuming</w:t>
      </w:r>
      <w:r w:rsidRPr="0066529A">
        <w:rPr>
          <w:sz w:val="12"/>
        </w:rPr>
        <w:t xml:space="preserve">. </w:t>
      </w:r>
      <w:r w:rsidRPr="0066529A">
        <w:rPr>
          <w:bCs/>
          <w:u w:val="single"/>
        </w:rPr>
        <w:t>The fights required</w:t>
      </w:r>
      <w:r w:rsidRPr="0066529A">
        <w:rPr>
          <w:sz w:val="12"/>
        </w:rPr>
        <w:t xml:space="preserve"> </w:t>
      </w:r>
      <w:r w:rsidRPr="0066529A">
        <w:rPr>
          <w:bCs/>
          <w:u w:val="single"/>
          <w:bdr w:val="single" w:sz="4" w:space="0" w:color="auto"/>
        </w:rPr>
        <w:t>every bit of his political capital and arm twisting</w:t>
      </w:r>
      <w:r w:rsidRPr="0066529A">
        <w:rPr>
          <w:sz w:val="12"/>
        </w:rPr>
        <w:t xml:space="preserve"> </w:t>
      </w:r>
      <w:r w:rsidRPr="0066529A">
        <w:rPr>
          <w:bCs/>
          <w:u w:val="single"/>
        </w:rPr>
        <w:t>to make</w:t>
      </w:r>
      <w:r w:rsidRPr="0066529A">
        <w:rPr>
          <w:sz w:val="12"/>
        </w:rPr>
        <w:t xml:space="preserve"> </w:t>
      </w:r>
      <w:r w:rsidRPr="0066529A">
        <w:rPr>
          <w:bCs/>
          <w:u w:val="single"/>
          <w:bdr w:val="single" w:sz="4" w:space="0" w:color="auto"/>
        </w:rPr>
        <w:t>any headway</w:t>
      </w:r>
      <w:r w:rsidRPr="0066529A">
        <w:rPr>
          <w:sz w:val="12"/>
        </w:rPr>
        <w:t xml:space="preserve"> </w:t>
      </w:r>
      <w:r w:rsidRPr="0066529A">
        <w:rPr>
          <w:bCs/>
          <w:u w:val="single"/>
        </w:rPr>
        <w:t>against an</w:t>
      </w:r>
      <w:r w:rsidRPr="0066529A">
        <w:rPr>
          <w:sz w:val="12"/>
        </w:rPr>
        <w:t xml:space="preserve"> </w:t>
      </w:r>
      <w:r w:rsidRPr="0066529A">
        <w:rPr>
          <w:bCs/>
          <w:u w:val="single"/>
          <w:bdr w:val="single" w:sz="4" w:space="0" w:color="auto"/>
        </w:rPr>
        <w:t>obstructionist, intransigent</w:t>
      </w:r>
      <w:r w:rsidRPr="0066529A">
        <w:rPr>
          <w:sz w:val="12"/>
        </w:rPr>
        <w:t xml:space="preserve"> and petty </w:t>
      </w:r>
      <w:r w:rsidRPr="0066529A">
        <w:rPr>
          <w:bCs/>
          <w:u w:val="single"/>
          <w:bdr w:val="single" w:sz="4" w:space="0" w:color="auto"/>
        </w:rPr>
        <w:t>GOP</w:t>
      </w:r>
      <w:r w:rsidRPr="0066529A">
        <w:rPr>
          <w:sz w:val="12"/>
        </w:rPr>
        <w:t xml:space="preserve"> </w:t>
      </w:r>
      <w:r w:rsidRPr="0066529A">
        <w:rPr>
          <w:bCs/>
          <w:u w:val="single"/>
        </w:rPr>
        <w:t>determined to make him pay a</w:t>
      </w:r>
      <w:r w:rsidRPr="0066529A">
        <w:rPr>
          <w:sz w:val="12"/>
        </w:rPr>
        <w:t xml:space="preserve"> </w:t>
      </w:r>
      <w:r w:rsidRPr="0066529A">
        <w:rPr>
          <w:bCs/>
          <w:u w:val="single"/>
          <w:bdr w:val="single" w:sz="4" w:space="0" w:color="auto"/>
        </w:rPr>
        <w:t>steep political price for every inch of legislative ground</w:t>
      </w:r>
      <w:r w:rsidRPr="0066529A">
        <w:rPr>
          <w:sz w:val="12"/>
        </w:rPr>
        <w:t xml:space="preserve"> he sought to gain.¶ </w:t>
      </w:r>
      <w:proofErr w:type="gramStart"/>
      <w:r w:rsidRPr="0066529A">
        <w:rPr>
          <w:sz w:val="12"/>
        </w:rPr>
        <w:t>The</w:t>
      </w:r>
      <w:proofErr w:type="gramEnd"/>
      <w:r w:rsidRPr="0066529A">
        <w:rPr>
          <w:sz w:val="12"/>
        </w:rPr>
        <w:t xml:space="preserve"> 2012 election changed only one thing with the GOP. That was </w:t>
      </w:r>
      <w:proofErr w:type="spellStart"/>
      <w:proofErr w:type="gramStart"/>
      <w:r w:rsidRPr="0066529A">
        <w:rPr>
          <w:sz w:val="12"/>
        </w:rPr>
        <w:t>its</w:t>
      </w:r>
      <w:proofErr w:type="spellEnd"/>
      <w:proofErr w:type="gramEnd"/>
      <w:r w:rsidRPr="0066529A">
        <w:rPr>
          <w:sz w:val="12"/>
        </w:rPr>
        <w:t xml:space="preserve"> in your face, xenophobic rants against illegals supposedly stealing jobs from Americans and breaking the law. GOP leaders had no choice but to tamp down their saber rattle immigration rhetoric for the simple fact that Latino voters punished the party mightily in 2012 for that rhetoric, and sent an even stronger signal that it would continue to punish the GOP if it didn't change at least its tone on immigration. </w:t>
      </w:r>
      <w:r w:rsidRPr="0066529A">
        <w:rPr>
          <w:bCs/>
          <w:u w:val="single"/>
        </w:rPr>
        <w:t>The 2012 election</w:t>
      </w:r>
      <w:r w:rsidRPr="0066529A">
        <w:rPr>
          <w:sz w:val="12"/>
        </w:rPr>
        <w:t xml:space="preserve"> changed one other thing. It </w:t>
      </w:r>
      <w:r w:rsidRPr="0066529A">
        <w:rPr>
          <w:bCs/>
          <w:u w:val="single"/>
        </w:rPr>
        <w:t>gave Obama the</w:t>
      </w:r>
      <w:r w:rsidRPr="0066529A">
        <w:rPr>
          <w:sz w:val="12"/>
        </w:rPr>
        <w:t xml:space="preserve"> long sought and awaited </w:t>
      </w:r>
      <w:r w:rsidRPr="0066529A">
        <w:rPr>
          <w:bCs/>
          <w:u w:val="single"/>
        </w:rPr>
        <w:t>opening</w:t>
      </w:r>
      <w:r w:rsidRPr="0066529A">
        <w:rPr>
          <w:sz w:val="12"/>
        </w:rPr>
        <w:t xml:space="preserve"> he needed </w:t>
      </w:r>
      <w:r w:rsidRPr="0066529A">
        <w:rPr>
          <w:bCs/>
          <w:u w:val="single"/>
        </w:rPr>
        <w:t>to</w:t>
      </w:r>
      <w:r w:rsidRPr="0066529A">
        <w:rPr>
          <w:sz w:val="12"/>
        </w:rPr>
        <w:t xml:space="preserve"> </w:t>
      </w:r>
      <w:r w:rsidRPr="0066529A">
        <w:rPr>
          <w:bCs/>
          <w:u w:val="single"/>
          <w:bdr w:val="single" w:sz="4" w:space="0" w:color="auto"/>
        </w:rPr>
        <w:t>go full throttle on immigration</w:t>
      </w:r>
      <w:r w:rsidRPr="0066529A">
        <w:rPr>
          <w:sz w:val="12"/>
        </w:rPr>
        <w:t xml:space="preserve"> reform. ¶ </w:t>
      </w:r>
      <w:proofErr w:type="gramStart"/>
      <w:r w:rsidRPr="0066529A">
        <w:rPr>
          <w:sz w:val="12"/>
        </w:rPr>
        <w:t>The</w:t>
      </w:r>
      <w:proofErr w:type="gramEnd"/>
      <w:r w:rsidRPr="0066529A">
        <w:rPr>
          <w:sz w:val="12"/>
        </w:rPr>
        <w:t xml:space="preserve"> election result was not the only strong point for Obama on reform. In 2007, then President George W. </w:t>
      </w:r>
      <w:r w:rsidRPr="0066529A">
        <w:rPr>
          <w:bCs/>
          <w:u w:val="single"/>
        </w:rPr>
        <w:t>Bush was</w:t>
      </w:r>
      <w:r w:rsidRPr="0066529A">
        <w:rPr>
          <w:sz w:val="12"/>
        </w:rPr>
        <w:t xml:space="preserve"> widely and unfairly </w:t>
      </w:r>
      <w:r w:rsidRPr="0066529A">
        <w:rPr>
          <w:bCs/>
          <w:u w:val="single"/>
        </w:rPr>
        <w:t>blamed for</w:t>
      </w:r>
      <w:r w:rsidRPr="0066529A">
        <w:rPr>
          <w:sz w:val="12"/>
        </w:rPr>
        <w:t xml:space="preserve"> making a mess of the immigration reform fight in Congress by </w:t>
      </w:r>
      <w:r w:rsidRPr="0066529A">
        <w:rPr>
          <w:bCs/>
          <w:u w:val="single"/>
          <w:bdr w:val="single" w:sz="4" w:space="0" w:color="auto"/>
        </w:rPr>
        <w:t>not pushing hard enough</w:t>
      </w:r>
      <w:r w:rsidRPr="0066529A">
        <w:rPr>
          <w:sz w:val="12"/>
        </w:rPr>
        <w:t xml:space="preserve"> for passage of the bill. Immigrant rights groups lambasted Republican senators for piling crippling demands for tight amnesty, citizenship and border security provisions in the bill. Leading Republican presidential contenders didn't help matters by flatly opposing the bill as much too soft on amnesty and border enforcement. ¶ </w:t>
      </w:r>
      <w:proofErr w:type="gramStart"/>
      <w:r w:rsidRPr="0066529A">
        <w:rPr>
          <w:sz w:val="12"/>
        </w:rPr>
        <w:t>This</w:t>
      </w:r>
      <w:proofErr w:type="gramEnd"/>
      <w:r w:rsidRPr="0066529A">
        <w:rPr>
          <w:sz w:val="12"/>
        </w:rPr>
        <w:t xml:space="preserve"> did much to kill whatever flickering hope there was for the bill's passage. This undid the inroads that Bush made in the 2000 and 2004 presidential elections when he scored big with Latino voters. A big part of that then was due to the perception (and reality) that Bush would push hard for immigration reform. But the GOP didn't learn a thing from this. It was almost as if Bush's Latino vote ramp up was an aberration. The GOP's metallic ear on immigration culminated in the idiotic quip from GOP presidential loser Mitt Romney that the best way to solve the immigration crisis was for undocumented workers to "self-deport." ¶ Obama's battle for the Latino vote in 2012 was never intended to head off any mass defection of Latino voters to the GOP. There was never any chance of that. The polls that showed Latinos less than enthusiastic about Obama also showed absolutely no enthusiasm for any GOP would-be presidential candidate, let alone that there would be a massive vote for GOP candidates. ¶ Still, </w:t>
      </w:r>
      <w:r w:rsidRPr="0066529A">
        <w:rPr>
          <w:bCs/>
          <w:u w:val="single"/>
        </w:rPr>
        <w:t>Obama's</w:t>
      </w:r>
      <w:r w:rsidRPr="0066529A">
        <w:rPr>
          <w:sz w:val="12"/>
        </w:rPr>
        <w:t xml:space="preserve"> frontal </w:t>
      </w:r>
      <w:r w:rsidRPr="0066529A">
        <w:rPr>
          <w:bCs/>
          <w:u w:val="single"/>
          <w:bdr w:val="single" w:sz="4" w:space="0" w:color="auto"/>
        </w:rPr>
        <w:t>challenge to the GOP</w:t>
      </w:r>
      <w:r w:rsidRPr="0066529A">
        <w:rPr>
          <w:sz w:val="12"/>
        </w:rPr>
        <w:t xml:space="preserve"> to do something </w:t>
      </w:r>
      <w:r w:rsidRPr="0066529A">
        <w:rPr>
          <w:bCs/>
          <w:u w:val="single"/>
        </w:rPr>
        <w:t>about immigration</w:t>
      </w:r>
      <w:r w:rsidRPr="0066529A">
        <w:rPr>
          <w:sz w:val="12"/>
        </w:rPr>
        <w:t xml:space="preserve"> reform is not only a long overdue move to right a long simmering policy wrong, but a move that </w:t>
      </w:r>
      <w:r w:rsidRPr="0066529A">
        <w:rPr>
          <w:bCs/>
          <w:u w:val="single"/>
          <w:bdr w:val="single" w:sz="4" w:space="0" w:color="auto"/>
        </w:rPr>
        <w:t>if handled right</w:t>
      </w:r>
      <w:r w:rsidRPr="0066529A">
        <w:rPr>
          <w:sz w:val="12"/>
        </w:rPr>
        <w:t xml:space="preserve"> </w:t>
      </w:r>
      <w:r w:rsidRPr="0066529A">
        <w:rPr>
          <w:bCs/>
          <w:u w:val="single"/>
        </w:rPr>
        <w:t>can do much to shove the</w:t>
      </w:r>
      <w:r w:rsidRPr="0066529A">
        <w:rPr>
          <w:sz w:val="12"/>
        </w:rPr>
        <w:t xml:space="preserve"> wrenching </w:t>
      </w:r>
      <w:r w:rsidRPr="0066529A">
        <w:rPr>
          <w:bCs/>
          <w:u w:val="single"/>
        </w:rPr>
        <w:t>issue</w:t>
      </w:r>
      <w:r w:rsidRPr="0066529A">
        <w:rPr>
          <w:sz w:val="12"/>
        </w:rPr>
        <w:t xml:space="preserve"> of what to do about the nation's millions that are here without papers, and are here to stay, </w:t>
      </w:r>
      <w:r w:rsidRPr="0066529A">
        <w:rPr>
          <w:bCs/>
          <w:u w:val="single"/>
        </w:rPr>
        <w:t>off the</w:t>
      </w:r>
      <w:r w:rsidRPr="0066529A">
        <w:rPr>
          <w:sz w:val="12"/>
        </w:rPr>
        <w:t xml:space="preserve"> nation's </w:t>
      </w:r>
      <w:r w:rsidRPr="0066529A">
        <w:rPr>
          <w:bCs/>
          <w:u w:val="single"/>
        </w:rPr>
        <w:t>political table</w:t>
      </w:r>
      <w:r w:rsidRPr="0066529A">
        <w:rPr>
          <w:sz w:val="12"/>
        </w:rPr>
        <w:t>. There's absolutely no risk, only gain, for Obama in taking the point on immigration reform to try and make that happen.</w:t>
      </w:r>
    </w:p>
    <w:p w:rsidR="0066529A" w:rsidRPr="0066529A" w:rsidRDefault="0066529A" w:rsidP="0066529A">
      <w:pPr>
        <w:pStyle w:val="Heading4"/>
        <w:rPr>
          <w:rFonts w:eastAsia="Times New Roman" w:cs="Times New Roman"/>
          <w:sz w:val="24"/>
        </w:rPr>
      </w:pPr>
      <w:r w:rsidRPr="0066529A">
        <w:rPr>
          <w:rFonts w:eastAsia="Times New Roman" w:cs="Times New Roman"/>
          <w:sz w:val="24"/>
        </w:rPr>
        <w:lastRenderedPageBreak/>
        <w:t xml:space="preserve">PC is key to forcing the political calculations for </w:t>
      </w:r>
      <w:r w:rsidRPr="0066529A">
        <w:rPr>
          <w:rFonts w:eastAsia="Times New Roman" w:cs="Times New Roman"/>
          <w:sz w:val="24"/>
          <w:u w:val="single"/>
        </w:rPr>
        <w:t>bipartisanship</w:t>
      </w:r>
      <w:r w:rsidRPr="0066529A">
        <w:rPr>
          <w:rFonts w:eastAsia="Times New Roman" w:cs="Times New Roman"/>
          <w:sz w:val="24"/>
        </w:rPr>
        <w:t xml:space="preserve"> which gets a deal</w:t>
      </w:r>
    </w:p>
    <w:p w:rsidR="0066529A" w:rsidRPr="0066529A" w:rsidRDefault="0066529A" w:rsidP="0066529A">
      <w:r w:rsidRPr="0066529A">
        <w:t xml:space="preserve">John </w:t>
      </w:r>
      <w:r w:rsidRPr="0066529A">
        <w:rPr>
          <w:b/>
          <w:sz w:val="24"/>
        </w:rPr>
        <w:t>Dickerson</w:t>
      </w:r>
      <w:r w:rsidRPr="0066529A">
        <w:t>, 1/31/</w:t>
      </w:r>
      <w:r w:rsidRPr="0066529A">
        <w:rPr>
          <w:b/>
          <w:sz w:val="24"/>
        </w:rPr>
        <w:t>13</w:t>
      </w:r>
      <w:r w:rsidRPr="0066529A">
        <w:t>, Bipartisan Baloney, www.slate.com/articles/news_and_politics/politics/2013/01/gang_of_eight_immigration_reform_why_republicans_and_democrats_agreeing.html</w:t>
      </w:r>
    </w:p>
    <w:p w:rsidR="0066529A" w:rsidRPr="0066529A" w:rsidRDefault="0066529A" w:rsidP="0066529A">
      <w:pPr>
        <w:rPr>
          <w:sz w:val="12"/>
        </w:rPr>
      </w:pPr>
      <w:r w:rsidRPr="0066529A">
        <w:rPr>
          <w:bCs/>
          <w:u w:val="single"/>
        </w:rPr>
        <w:t>Amateur meteorologists claim to have spotted other flickers of the bipartisan phenomena</w:t>
      </w:r>
      <w:r w:rsidRPr="0066529A">
        <w:rPr>
          <w:sz w:val="12"/>
        </w:rPr>
        <w:t xml:space="preserve">. President Obama and Republican leaders reached a deal on a three-month extension of the debt limit and a bill to aid the victims of Hurricane Sandy. These are not historic acts, but why not raise a glass in tribute if for no other reason than to break the monotony of having to </w:t>
      </w:r>
      <w:proofErr w:type="gramStart"/>
      <w:r w:rsidRPr="0066529A">
        <w:rPr>
          <w:sz w:val="12"/>
        </w:rPr>
        <w:t>constantly  raise</w:t>
      </w:r>
      <w:proofErr w:type="gramEnd"/>
      <w:r w:rsidRPr="0066529A">
        <w:rPr>
          <w:sz w:val="12"/>
        </w:rPr>
        <w:t xml:space="preserve"> a glass to drown our frustration.  </w:t>
      </w:r>
      <w:r w:rsidRPr="0066529A">
        <w:rPr>
          <w:bCs/>
          <w:u w:val="single"/>
        </w:rPr>
        <w:t>But let's not mistake this for genuine bipartisanship.</w:t>
      </w:r>
      <w:r w:rsidRPr="0066529A">
        <w:rPr>
          <w:sz w:val="12"/>
        </w:rPr>
        <w:t xml:space="preserve"> Or</w:t>
      </w:r>
      <w:r w:rsidRPr="0066529A">
        <w:rPr>
          <w:bCs/>
          <w:u w:val="single"/>
        </w:rPr>
        <w:t>, if this is the new</w:t>
      </w:r>
      <w:r w:rsidRPr="0066529A">
        <w:rPr>
          <w:sz w:val="12"/>
        </w:rPr>
        <w:t xml:space="preserve"> standard for </w:t>
      </w:r>
      <w:r w:rsidRPr="0066529A">
        <w:rPr>
          <w:bCs/>
          <w:u w:val="single"/>
        </w:rPr>
        <w:t>bipartisanship, then we should change our definitio</w:t>
      </w:r>
      <w:r w:rsidRPr="0066529A">
        <w:rPr>
          <w:sz w:val="12"/>
        </w:rPr>
        <w:t xml:space="preserve">n of it. These examples of ghost </w:t>
      </w:r>
      <w:r w:rsidRPr="0066529A">
        <w:rPr>
          <w:bCs/>
          <w:u w:val="single"/>
        </w:rPr>
        <w:t xml:space="preserve">bipartisanship are </w:t>
      </w:r>
      <w:r w:rsidRPr="0066529A">
        <w:rPr>
          <w:b/>
          <w:iCs/>
          <w:u w:val="single"/>
          <w:bdr w:val="single" w:sz="8" w:space="0" w:color="auto"/>
        </w:rPr>
        <w:t>born from pressure, not cooperation</w:t>
      </w:r>
      <w:r w:rsidRPr="0066529A">
        <w:rPr>
          <w:sz w:val="12"/>
        </w:rPr>
        <w:t xml:space="preserve">. </w:t>
      </w:r>
      <w:r w:rsidRPr="0066529A">
        <w:rPr>
          <w:bCs/>
          <w:u w:val="single"/>
        </w:rPr>
        <w:t>Lawmakers aren't reasoning</w:t>
      </w:r>
      <w:r w:rsidRPr="0066529A">
        <w:rPr>
          <w:sz w:val="12"/>
        </w:rPr>
        <w:t xml:space="preserve"> together; </w:t>
      </w:r>
      <w:r w:rsidRPr="0066529A">
        <w:rPr>
          <w:bCs/>
          <w:u w:val="single"/>
        </w:rPr>
        <w:t>one side is crying uncle</w:t>
      </w:r>
      <w:r w:rsidRPr="0066529A">
        <w:rPr>
          <w:sz w:val="12"/>
        </w:rPr>
        <w:t xml:space="preserve">. </w:t>
      </w:r>
      <w:r w:rsidRPr="0066529A">
        <w:rPr>
          <w:bCs/>
          <w:u w:val="single"/>
        </w:rPr>
        <w:t>That will</w:t>
      </w:r>
      <w:r w:rsidRPr="0066529A">
        <w:rPr>
          <w:sz w:val="12"/>
        </w:rPr>
        <w:t xml:space="preserve"> almost </w:t>
      </w:r>
      <w:r w:rsidRPr="0066529A">
        <w:rPr>
          <w:bCs/>
          <w:u w:val="single"/>
        </w:rPr>
        <w:t>certainly be true of any immigration reform measure that passes</w:t>
      </w:r>
      <w:r w:rsidRPr="0066529A">
        <w:rPr>
          <w:sz w:val="12"/>
        </w:rPr>
        <w:t xml:space="preserve"> (if the reform effort doesn’t break down under the weight of the partisanship itself). The folk story of bipartisanship goes like this: The two parties tackle a common problem, they fight like hell, but both sides ultimately give up something to get a deal. In 1983, Ronald Reagan and Tip O'Neill negotiated a compromise over Social Security. In 1990, George H.W. Bush forged a deal to reduce the deficit with Democratic leaders. In 1997, Bill Clinton and Newt Gingrich hammered out a balanced budget agreement. These bipartisan moments were not simply the product of reason divorced from acrimony and politics. As President Truman said, "There was never a nonpartisan in politics. A man cannot be a nonpartisan and be effective in a political party." But today’s droplets of bipartisanship are distinct from that tradition. They come not from shared sacrifice but from one side giving in. Charles Krauthammer says Republicans got rolled on the fiscal cliff talks. The Weekly Standard and Sen. Rand Paul say Republicans blinked on the debt limit fight. </w:t>
      </w:r>
      <w:r w:rsidRPr="0066529A">
        <w:rPr>
          <w:bCs/>
          <w:u w:val="single"/>
        </w:rPr>
        <w:t>On</w:t>
      </w:r>
      <w:r w:rsidRPr="0066529A">
        <w:rPr>
          <w:sz w:val="12"/>
        </w:rPr>
        <w:t xml:space="preserve"> the issue of </w:t>
      </w:r>
      <w:r w:rsidRPr="0066529A">
        <w:rPr>
          <w:bCs/>
          <w:u w:val="single"/>
        </w:rPr>
        <w:t>immigration</w:t>
      </w:r>
      <w:r w:rsidRPr="0066529A">
        <w:rPr>
          <w:sz w:val="12"/>
        </w:rPr>
        <w:t xml:space="preserve">, the </w:t>
      </w:r>
      <w:r w:rsidRPr="0066529A">
        <w:rPr>
          <w:bCs/>
          <w:u w:val="single"/>
        </w:rPr>
        <w:t>bipartisan opportunities exist</w:t>
      </w:r>
      <w:r w:rsidRPr="0066529A">
        <w:rPr>
          <w:sz w:val="12"/>
        </w:rPr>
        <w:t xml:space="preserve"> not because wise men from both parties have decided to solve one of the nation's most pressing issues, but </w:t>
      </w:r>
      <w:r w:rsidRPr="0066529A">
        <w:rPr>
          <w:bCs/>
          <w:u w:val="single"/>
        </w:rPr>
        <w:t>because Republicans are giving in to</w:t>
      </w:r>
      <w:r w:rsidRPr="0066529A">
        <w:rPr>
          <w:sz w:val="12"/>
        </w:rPr>
        <w:t xml:space="preserve"> the </w:t>
      </w:r>
      <w:r w:rsidRPr="0066529A">
        <w:rPr>
          <w:b/>
          <w:iCs/>
          <w:u w:val="single"/>
          <w:bdr w:val="single" w:sz="8" w:space="0" w:color="auto"/>
        </w:rPr>
        <w:t>pressure</w:t>
      </w:r>
      <w:r w:rsidRPr="0066529A">
        <w:rPr>
          <w:sz w:val="12"/>
        </w:rPr>
        <w:t xml:space="preserve"> created by the last election. This fact is clear by the host of Republicans who once opposed or were skeptical of any immigration-reform package that included “amnesty” but who are now supporting it. </w:t>
      </w:r>
      <w:r w:rsidRPr="0066529A">
        <w:rPr>
          <w:b/>
          <w:iCs/>
          <w:u w:val="single"/>
          <w:bdr w:val="single" w:sz="8" w:space="0" w:color="auto"/>
        </w:rPr>
        <w:t>It’s not about policy; it’s about politics</w:t>
      </w:r>
      <w:r w:rsidRPr="0066529A">
        <w:rPr>
          <w:sz w:val="12"/>
        </w:rPr>
        <w:t xml:space="preserve">. Similarly, on the question of gun control, there is an emerging consensus that Congress will support background checks for gun purchases. This too could be called bipartisanship, except that it’s an emergency event brought on by the Newtown, Conn., massacre, which means it tells us nothing about the baseline health of bipartisanship. If </w:t>
      </w:r>
      <w:r w:rsidRPr="0066529A">
        <w:rPr>
          <w:bCs/>
          <w:u w:val="single"/>
        </w:rPr>
        <w:t>recent cooperation shouldn’t be confused with new bipartisan vigor</w:t>
      </w:r>
      <w:r w:rsidRPr="0066529A">
        <w:rPr>
          <w:sz w:val="12"/>
        </w:rPr>
        <w:t xml:space="preserve">, there’s another new reason to be skeptical: history. Barack Obama's re-election marks only the second time that three consecutive presidents have served consecutive two-year terms. The last time was Jefferson, Madison, and Monroe. This gives us three modern examples of the presidential learning curve. After re-election, presidents of both parties draw the same conclusion: </w:t>
      </w:r>
      <w:r w:rsidRPr="0066529A">
        <w:rPr>
          <w:bCs/>
          <w:u w:val="single"/>
        </w:rPr>
        <w:t xml:space="preserve">Bipartisanship is a pipe dream. </w:t>
      </w:r>
      <w:r w:rsidRPr="0066529A">
        <w:rPr>
          <w:sz w:val="12"/>
        </w:rPr>
        <w:t xml:space="preserve">In Bill Clinton's second inaugural address, he declared his election would bring about a new bipartisan era. "The American people returned to office a president of one party and a Congress of another. Surely they did not do this to advance the politics of petty bickering and extreme partisanship they plainly deplore." This was true long enough for the president to reach a budget deal with Republicans—just before his second term devolved into impeachment hearings. When Republicans pursued him for lying to a grand jury and obstructing justice, Clinton interpreted it as nothing more than blind partisanship. In 2004, after George W. Bush was re-elected, the man who once promised to unite and not divide entered his second term with a far dimmer view of compromise. "I've got the will of the people at my back," he said despite his narrow victory. Bush’s definition of bipartisanship meant other people falling in line: "I'll reach out to everyone who shares our goals." Bush later admitted that when giving his State of the Union address, he relished the partisan reaction it provoked. "Sometimes I look through that teleprompter and see reactions. I'm not going to characterize what the reactions are, but nevertheless it causes me to want to lean a little more forward into the prompter, if you know what I mean. Maybe it's the mother in me." Like Clinton, President </w:t>
      </w:r>
      <w:r w:rsidRPr="0066529A">
        <w:rPr>
          <w:bCs/>
          <w:u w:val="single"/>
        </w:rPr>
        <w:t xml:space="preserve">Obama faces the prospect of </w:t>
      </w:r>
      <w:r w:rsidRPr="0066529A">
        <w:rPr>
          <w:b/>
          <w:iCs/>
          <w:u w:val="single"/>
          <w:bdr w:val="single" w:sz="8" w:space="0" w:color="auto"/>
        </w:rPr>
        <w:t>hammering out deals</w:t>
      </w:r>
      <w:r w:rsidRPr="0066529A">
        <w:rPr>
          <w:bCs/>
          <w:u w:val="single"/>
        </w:rPr>
        <w:t xml:space="preserve"> with a divided government,</w:t>
      </w:r>
      <w:r w:rsidRPr="0066529A">
        <w:rPr>
          <w:sz w:val="12"/>
        </w:rPr>
        <w:t xml:space="preserve"> but he reached the opposite conclusion. The president’s aggressive second-term trajectory was evident even before he gave his inauguration speech, but the speech set the emotional tone for a second term full of conflicts. When Obama’s top political adviser argues that Democrats don’t have “an opposition party worthy of the opportunity,” it cemented the proof. </w:t>
      </w:r>
      <w:r w:rsidRPr="0066529A">
        <w:rPr>
          <w:bCs/>
          <w:u w:val="single"/>
        </w:rPr>
        <w:t>There may be bipartisan progress in the months to come, but it will be of a tougher kind</w:t>
      </w:r>
      <w:r w:rsidRPr="0066529A">
        <w:rPr>
          <w:sz w:val="12"/>
        </w:rPr>
        <w:t>. Members of the two parties may join arms and make a deal, but it won’t be the result of fellow feeling, conciliation, or understanding. If there’s going to be gang-like behavior that achieves bipartisanship, it’s more likely to come through a headlock than a hug.</w:t>
      </w:r>
    </w:p>
    <w:p w:rsidR="0066529A" w:rsidRPr="0066529A" w:rsidRDefault="0066529A" w:rsidP="0066529A">
      <w:pPr>
        <w:pStyle w:val="Heading3"/>
        <w:rPr>
          <w:rFonts w:cs="Times New Roman"/>
        </w:rPr>
      </w:pPr>
      <w:r w:rsidRPr="0066529A">
        <w:rPr>
          <w:rFonts w:cs="Times New Roman"/>
        </w:rPr>
        <w:lastRenderedPageBreak/>
        <w:t>2NC Political Capital High</w:t>
      </w:r>
    </w:p>
    <w:p w:rsidR="0066529A" w:rsidRPr="0066529A" w:rsidRDefault="0066529A" w:rsidP="0066529A">
      <w:pPr>
        <w:pStyle w:val="Heading4"/>
        <w:rPr>
          <w:rFonts w:cs="Times New Roman"/>
        </w:rPr>
      </w:pPr>
      <w:r w:rsidRPr="0066529A">
        <w:rPr>
          <w:rFonts w:cs="Times New Roman"/>
        </w:rPr>
        <w:t>Obama’s pc is high – this assumes recent losses</w:t>
      </w:r>
    </w:p>
    <w:p w:rsidR="0066529A" w:rsidRPr="0066529A" w:rsidRDefault="0066529A" w:rsidP="0066529A">
      <w:r w:rsidRPr="0066529A">
        <w:rPr>
          <w:rStyle w:val="StyleStyleBold12pt"/>
        </w:rPr>
        <w:t>The Hill, 7/</w:t>
      </w:r>
      <w:proofErr w:type="gramStart"/>
      <w:r w:rsidRPr="0066529A">
        <w:rPr>
          <w:rStyle w:val="StyleStyleBold12pt"/>
        </w:rPr>
        <w:t>8</w:t>
      </w:r>
      <w:r w:rsidRPr="0066529A">
        <w:rPr>
          <w:rStyle w:val="StyleBoldUnderline"/>
          <w:sz w:val="24"/>
        </w:rPr>
        <w:t xml:space="preserve"> </w:t>
      </w:r>
      <w:r w:rsidRPr="0066529A">
        <w:t xml:space="preserve"> Niall</w:t>
      </w:r>
      <w:proofErr w:type="gramEnd"/>
      <w:r w:rsidRPr="0066529A">
        <w:t xml:space="preserve"> </w:t>
      </w:r>
      <w:proofErr w:type="spellStart"/>
      <w:r w:rsidRPr="0066529A">
        <w:t>Stanage</w:t>
      </w:r>
      <w:proofErr w:type="spellEnd"/>
      <w:r w:rsidRPr="0066529A">
        <w:t xml:space="preserve"> and Amie </w:t>
      </w:r>
      <w:proofErr w:type="spellStart"/>
      <w:r w:rsidRPr="0066529A">
        <w:t>Parnes</w:t>
      </w:r>
      <w:proofErr w:type="spellEnd"/>
      <w:r w:rsidRPr="0066529A">
        <w:t xml:space="preserve">, “Obama loses altitude, needs solid wins,” http://thehill.com/homenews/administration/309485-obama-loses-altitude-needs-solid-wins-six-months-into-second-term </w:t>
      </w:r>
    </w:p>
    <w:p w:rsidR="0066529A" w:rsidRPr="0066529A" w:rsidRDefault="0066529A" w:rsidP="0066529A">
      <w:pPr>
        <w:rPr>
          <w:bCs/>
          <w:u w:val="single"/>
        </w:rPr>
      </w:pPr>
      <w:r w:rsidRPr="0066529A">
        <w:rPr>
          <w:sz w:val="16"/>
        </w:rPr>
        <w:t xml:space="preserve">But </w:t>
      </w:r>
      <w:r w:rsidRPr="0066529A">
        <w:rPr>
          <w:rStyle w:val="StyleBoldUnderline"/>
        </w:rPr>
        <w:t>the pendulum has not swung entirely against Obama.  The economy is improving</w:t>
      </w:r>
      <w:r w:rsidRPr="0066529A">
        <w:rPr>
          <w:sz w:val="16"/>
        </w:rPr>
        <w:t xml:space="preserve">, albeit more slowly than the president would like. </w:t>
      </w:r>
      <w:r w:rsidRPr="0066529A">
        <w:rPr>
          <w:rStyle w:val="StyleBoldUnderline"/>
        </w:rPr>
        <w:t>If the recovery gains strength, it will lift Obama and the general mood of the nation. The president’s recent speech on climate change also underlined that he is capable of taking action</w:t>
      </w:r>
      <w:r w:rsidRPr="0066529A">
        <w:rPr>
          <w:sz w:val="16"/>
        </w:rPr>
        <w:t xml:space="preserve"> without always having to deal with Congress. On that topic, he intends to use executive actions and regulations.  Some independent observers argue that Obama is being hamstrung by the political dynamics of the day rather than because of any failure of leadership on his part.  “Second terms are hard and, in an era of polarization, even harder. The idea that he was going to be able to get a very big legislative agenda through was pretty much a dream,” said Julian </w:t>
      </w:r>
      <w:proofErr w:type="spellStart"/>
      <w:r w:rsidRPr="0066529A">
        <w:rPr>
          <w:sz w:val="16"/>
        </w:rPr>
        <w:t>Zelizer</w:t>
      </w:r>
      <w:proofErr w:type="spellEnd"/>
      <w:r w:rsidRPr="0066529A">
        <w:rPr>
          <w:sz w:val="16"/>
        </w:rPr>
        <w:t xml:space="preserve">, a professor of history and public affairs at Princeton University. “We’re in an era where you get a kind of hatred,” </w:t>
      </w:r>
      <w:proofErr w:type="spellStart"/>
      <w:r w:rsidRPr="0066529A">
        <w:rPr>
          <w:sz w:val="16"/>
        </w:rPr>
        <w:t>Zelizer</w:t>
      </w:r>
      <w:proofErr w:type="spellEnd"/>
      <w:r w:rsidRPr="0066529A">
        <w:rPr>
          <w:sz w:val="16"/>
        </w:rPr>
        <w:t xml:space="preserve"> added. “Half the country votes for the president and the other half </w:t>
      </w:r>
      <w:proofErr w:type="gramStart"/>
      <w:r w:rsidRPr="0066529A">
        <w:rPr>
          <w:sz w:val="16"/>
        </w:rPr>
        <w:t>hates</w:t>
      </w:r>
      <w:proofErr w:type="gramEnd"/>
      <w:r w:rsidRPr="0066529A">
        <w:rPr>
          <w:sz w:val="16"/>
        </w:rPr>
        <w:t xml:space="preserve"> him. And that’s the kind of political environment you have to govern in.” </w:t>
      </w:r>
      <w:proofErr w:type="spellStart"/>
      <w:r w:rsidRPr="0066529A">
        <w:rPr>
          <w:sz w:val="16"/>
        </w:rPr>
        <w:t>Zelizer</w:t>
      </w:r>
      <w:proofErr w:type="spellEnd"/>
      <w:r w:rsidRPr="0066529A">
        <w:rPr>
          <w:sz w:val="16"/>
        </w:rPr>
        <w:t xml:space="preserve">, along with others who spoke to The Hill, noted that one key element in Obama’s second term and in securing his historical legacy will be the effort to bed down the legislative achievements of his first four years. No achievement is more important than the Affordable Care Act, now more widely known as </w:t>
      </w:r>
      <w:proofErr w:type="spellStart"/>
      <w:r w:rsidRPr="0066529A">
        <w:rPr>
          <w:sz w:val="16"/>
        </w:rPr>
        <w:t>ObamaCare</w:t>
      </w:r>
      <w:proofErr w:type="spellEnd"/>
      <w:r w:rsidRPr="0066529A">
        <w:rPr>
          <w:sz w:val="16"/>
        </w:rPr>
        <w:t>. This, in turn, explains why the recent decision to delay the requirement for employers to provide healthcare for their workers was met with such consternation, even from people who support the administration. “Look, I know it’s a complicated law with many levers and buttons, but they should have had all this figured out before it appeared like it was ready to go,” one former administration official said. “It’s a good law, it will help so many people who need it, but it looks sloppy.” The danger for Obama is that people’s faith both in him personally and in the more activist role of government that he favors will decline. “The people’s trust in his leadership has fallen,” said Susan MacManus, a professor of political science at the University of South Florida. But, she added, “</w:t>
      </w:r>
      <w:proofErr w:type="gramStart"/>
      <w:r w:rsidRPr="0066529A">
        <w:rPr>
          <w:sz w:val="16"/>
        </w:rPr>
        <w:t>people</w:t>
      </w:r>
      <w:proofErr w:type="gramEnd"/>
      <w:r w:rsidRPr="0066529A">
        <w:rPr>
          <w:sz w:val="16"/>
        </w:rPr>
        <w:t xml:space="preserve"> are increasingly disgusted with both political parties. For the average American, you really don’t have anyone who seems like they can craft solutions. People are losing faith that their government can do so much.” Republicans are, predictably, even less charitable. “You’re in a bad place when scandals far outnumber your legislation achievements,” said Brendan Buck, a spokesman for Speaker John Boehner (R-Ohio). “The president spent a billion dollars to get reelected and still has nothing to show for it.” Yet </w:t>
      </w:r>
      <w:r w:rsidRPr="0066529A">
        <w:rPr>
          <w:rStyle w:val="StyleBoldUnderline"/>
        </w:rPr>
        <w:t>Obama might benefit from fights with the GOP</w:t>
      </w:r>
      <w:r w:rsidRPr="0066529A">
        <w:rPr>
          <w:sz w:val="16"/>
        </w:rPr>
        <w:t xml:space="preserve">. A recent Gallup poll showed just </w:t>
      </w:r>
      <w:r w:rsidRPr="0066529A">
        <w:rPr>
          <w:rStyle w:val="StyleBoldUnderline"/>
        </w:rPr>
        <w:t>39 percent of respondents holding a favorable view of the Republican Party.</w:t>
      </w:r>
      <w:r w:rsidRPr="0066529A">
        <w:rPr>
          <w:sz w:val="16"/>
        </w:rPr>
        <w:t xml:space="preserve"> The last major legislative victories Obama secured came in early January when the GOP stumbled during debates over the fiscal cliff and a Hurricane Sandy relief package. Even as the president has been frustrated in recent months, </w:t>
      </w:r>
      <w:r w:rsidRPr="0066529A">
        <w:rPr>
          <w:rStyle w:val="StyleBoldUnderline"/>
        </w:rPr>
        <w:t xml:space="preserve">his allies take heart from their belief that he is lucky in his enemies. </w:t>
      </w:r>
    </w:p>
    <w:p w:rsidR="0066529A" w:rsidRPr="0066529A" w:rsidRDefault="0066529A" w:rsidP="0066529A">
      <w:pPr>
        <w:pStyle w:val="Heading4"/>
        <w:rPr>
          <w:rFonts w:cs="Times New Roman"/>
        </w:rPr>
      </w:pPr>
      <w:r w:rsidRPr="0066529A">
        <w:rPr>
          <w:rFonts w:cs="Times New Roman"/>
        </w:rPr>
        <w:t>PC high – gay marriage</w:t>
      </w:r>
    </w:p>
    <w:p w:rsidR="0066529A" w:rsidRPr="0066529A" w:rsidRDefault="0066529A" w:rsidP="0066529A">
      <w:r w:rsidRPr="0066529A">
        <w:rPr>
          <w:rStyle w:val="StyleStyleBold12pt"/>
        </w:rPr>
        <w:t>Fox News 6/29</w:t>
      </w:r>
      <w:r w:rsidRPr="0066529A">
        <w:t xml:space="preserve"> “Obama-Court alliance on gay marriage sets up tough road ahead for same-sex union foes,” </w:t>
      </w:r>
      <w:hyperlink r:id="rId63" w:history="1">
        <w:r w:rsidRPr="0066529A">
          <w:rPr>
            <w:rStyle w:val="Hyperlink"/>
            <w:sz w:val="16"/>
            <w:szCs w:val="16"/>
          </w:rPr>
          <w:t>http://www.foxnews.com/politics/2013/06/29/obama-court-alliance-on-gay-marriage-sets-up-tough-road-ahead-for-same-sex/</w:t>
        </w:r>
      </w:hyperlink>
    </w:p>
    <w:p w:rsidR="0066529A" w:rsidRDefault="0066529A" w:rsidP="0066529A">
      <w:pPr>
        <w:rPr>
          <w:sz w:val="16"/>
        </w:rPr>
      </w:pPr>
      <w:r w:rsidRPr="0066529A">
        <w:rPr>
          <w:rStyle w:val="StyleBoldUnderline"/>
        </w:rPr>
        <w:t>The Supreme Court's rulings</w:t>
      </w:r>
      <w:r w:rsidRPr="0066529A">
        <w:rPr>
          <w:sz w:val="16"/>
        </w:rPr>
        <w:t xml:space="preserve"> this past week </w:t>
      </w:r>
      <w:r w:rsidRPr="0066529A">
        <w:rPr>
          <w:rStyle w:val="StyleBoldUnderline"/>
        </w:rPr>
        <w:t>on gay marriage</w:t>
      </w:r>
      <w:r w:rsidRPr="0066529A">
        <w:rPr>
          <w:sz w:val="16"/>
        </w:rPr>
        <w:t xml:space="preserve"> </w:t>
      </w:r>
      <w:r w:rsidRPr="0066529A">
        <w:rPr>
          <w:rStyle w:val="StyleBoldUnderline"/>
        </w:rPr>
        <w:t>signal that social conservatives</w:t>
      </w:r>
      <w:r w:rsidRPr="0066529A">
        <w:rPr>
          <w:sz w:val="16"/>
        </w:rPr>
        <w:t xml:space="preserve"> looking to advance their fight against same-sex unions </w:t>
      </w:r>
      <w:r w:rsidRPr="0066529A">
        <w:rPr>
          <w:rStyle w:val="StyleBoldUnderline"/>
        </w:rPr>
        <w:t>could be in for a rocky road ahead</w:t>
      </w:r>
      <w:r w:rsidRPr="0066529A">
        <w:rPr>
          <w:sz w:val="16"/>
        </w:rPr>
        <w:t xml:space="preserve">. In its more modest decision this week, the court issued a narrowly tailored ruling that had the effect of reinstating gay marriage in California. But it was the decision on the Defense of Marriage Act that provided the strongest language, and the best indication of where the court's majority stands on the broader issue -- whenever it returns to the nation's most powerful justices for review. The majority opinion, authored by swing justice Anthony Kennedy, was </w:t>
      </w:r>
      <w:proofErr w:type="gramStart"/>
      <w:r w:rsidRPr="0066529A">
        <w:rPr>
          <w:sz w:val="16"/>
        </w:rPr>
        <w:t>unequivocal,</w:t>
      </w:r>
      <w:proofErr w:type="gramEnd"/>
      <w:r w:rsidRPr="0066529A">
        <w:rPr>
          <w:sz w:val="16"/>
        </w:rPr>
        <w:t xml:space="preserve"> at times suggesting efforts to limit gay marriage are morally indefensible. The opinion said the DOMA law, which defined marriage as between a man and woman, "humiliates" the children raised by gay couples. "Under DOMA, same-sex married couples have their lives burdened, by reason of government decree, in visible and public ways," the majority wrote. The court's conservative justices fumed at this language, with Justice Antonin Scalia accusing his colleagues of deeming gay marriage foes "enemies of the human race." </w:t>
      </w:r>
      <w:r w:rsidRPr="0066529A">
        <w:rPr>
          <w:rStyle w:val="StyleBoldUnderline"/>
        </w:rPr>
        <w:t>The opinion</w:t>
      </w:r>
      <w:r w:rsidRPr="0066529A">
        <w:rPr>
          <w:sz w:val="16"/>
        </w:rPr>
        <w:t xml:space="preserve">, though, </w:t>
      </w:r>
      <w:r w:rsidRPr="0066529A">
        <w:rPr>
          <w:rStyle w:val="StyleBoldUnderline"/>
        </w:rPr>
        <w:t>was an outright victory for Obama</w:t>
      </w:r>
      <w:r w:rsidRPr="0066529A">
        <w:rPr>
          <w:sz w:val="16"/>
        </w:rPr>
        <w:t xml:space="preserve"> -- who has actually endured a string of defeats before the high court this year. Perhaps the biggest blow came Tuesday when the court stopped the Justice Department from singling out certain states for challenges to their voting laws. One report estimated the administration lost two-thirds of the cases it had before the court this session. But on gay marriage, </w:t>
      </w:r>
      <w:r w:rsidRPr="0066529A">
        <w:rPr>
          <w:rStyle w:val="StyleBoldUnderline"/>
        </w:rPr>
        <w:t>Obama won big</w:t>
      </w:r>
      <w:r w:rsidRPr="0066529A">
        <w:rPr>
          <w:sz w:val="16"/>
        </w:rPr>
        <w:t xml:space="preserve">. </w:t>
      </w:r>
      <w:r w:rsidRPr="0066529A">
        <w:rPr>
          <w:rStyle w:val="StyleBoldUnderline"/>
        </w:rPr>
        <w:t>The court effectively backed him up on two controversial moves</w:t>
      </w:r>
      <w:r w:rsidRPr="0066529A">
        <w:rPr>
          <w:sz w:val="16"/>
        </w:rPr>
        <w:t xml:space="preserve"> -- the decision not to defend the Clinton-era marriage law in court, and the president's personal endorsement of gay marriage last year. Importantly, on the merits of the gay marriage debate, the ruling put two of the three branches of the federal government on the same page. Going forward, the ruling establishes an Obama-Supreme Court alliance that will loom large over future efforts to restrict same-sex marriage. On that point, conservative justices and social conservative activists blasted the high court for the scope of its opinion. Scalia, who voiced seething frustration, accused the court of overstepping its bounds in order to "pronounce the law."  Further, he said that assertions that DOMA would humiliate children and impose inequality will in effect stack the deck against any state trying to limit gay marriage going forward. "By formally declaring anyone opposed to same-sex marriage an enemy of human decency, the majority arms well every challenger to a state law restricting marriage to its traditional definition," Scalia wrote. "The result will be a judicial distortion of our society's debate over marriage." The gay marriage debate at the state level will continue to play out, as the California Proposition 8 decision stopped short of declaring a universal right to same-sex marriage. Thomas Reese, a senior analyst for National Catholic Reporter, argued that the bishops in states across the country are now faced with a tough choice, depending on where they are. "Bishops in states that have legalized gay marriage may conclude that it is politically impossible to reverse the decision in their states and (therefore) admit defeat and move on," he wrote. "Bishops in red states where gay marriage is not legal may judge the fight worth making because with other allies they have a good chance of maintaining the status quo. The tough call will be for bishops in blue states where polls show growing support for gay marriage. Here they must choose between fighting gay marriage </w:t>
      </w:r>
      <w:proofErr w:type="gramStart"/>
      <w:r w:rsidRPr="0066529A">
        <w:rPr>
          <w:sz w:val="16"/>
        </w:rPr>
        <w:t>or</w:t>
      </w:r>
      <w:proofErr w:type="gramEnd"/>
      <w:r w:rsidRPr="0066529A">
        <w:rPr>
          <w:sz w:val="16"/>
        </w:rPr>
        <w:t xml:space="preserve"> negotiating exemptions for the church as a price for </w:t>
      </w:r>
      <w:r w:rsidRPr="0066529A">
        <w:rPr>
          <w:sz w:val="16"/>
        </w:rPr>
        <w:lastRenderedPageBreak/>
        <w:t xml:space="preserve">their silence." </w:t>
      </w:r>
      <w:r w:rsidRPr="0066529A">
        <w:rPr>
          <w:rStyle w:val="StyleBoldUnderline"/>
        </w:rPr>
        <w:t>The court's majority opinion on the issue may be</w:t>
      </w:r>
      <w:r w:rsidRPr="0066529A">
        <w:rPr>
          <w:sz w:val="16"/>
        </w:rPr>
        <w:t xml:space="preserve"> more a </w:t>
      </w:r>
      <w:r w:rsidRPr="0066529A">
        <w:rPr>
          <w:rStyle w:val="StyleBoldUnderline"/>
        </w:rPr>
        <w:t>sign of</w:t>
      </w:r>
      <w:r w:rsidRPr="0066529A">
        <w:rPr>
          <w:sz w:val="16"/>
        </w:rPr>
        <w:t xml:space="preserve"> the times and the </w:t>
      </w:r>
      <w:r w:rsidRPr="0066529A">
        <w:rPr>
          <w:rStyle w:val="StyleBoldUnderline"/>
        </w:rPr>
        <w:t>tenor of the national debate -- fueled by Obama's pronouncements</w:t>
      </w:r>
      <w:r w:rsidRPr="0066529A">
        <w:rPr>
          <w:sz w:val="16"/>
        </w:rPr>
        <w:t xml:space="preserve"> -- than a product of the president's appointments. The two reliably liberal justices that Obama has appointed, Sonia Sotomayor and Elena </w:t>
      </w:r>
      <w:proofErr w:type="spellStart"/>
      <w:r w:rsidRPr="0066529A">
        <w:rPr>
          <w:sz w:val="16"/>
        </w:rPr>
        <w:t>Kagan</w:t>
      </w:r>
      <w:proofErr w:type="spellEnd"/>
      <w:r w:rsidRPr="0066529A">
        <w:rPr>
          <w:sz w:val="16"/>
        </w:rPr>
        <w:t xml:space="preserve">, indeed sided with the majority. But the balance of the court is the same as it's ever been, as those two replaced two other traditionally liberal justices. </w:t>
      </w:r>
    </w:p>
    <w:p w:rsidR="00C33684" w:rsidRPr="00DF403E" w:rsidRDefault="00C33684" w:rsidP="00C33684">
      <w:pPr>
        <w:pStyle w:val="Heading3"/>
      </w:pPr>
      <w:r>
        <w:lastRenderedPageBreak/>
        <w:t>AT—Political Capital Not Real</w:t>
      </w:r>
    </w:p>
    <w:p w:rsidR="00C33684" w:rsidRPr="00820603" w:rsidRDefault="00C33684" w:rsidP="00C33684">
      <w:pPr>
        <w:pStyle w:val="Heading4"/>
      </w:pPr>
      <w:r w:rsidRPr="00820603">
        <w:t xml:space="preserve">Political capital theory is true </w:t>
      </w:r>
    </w:p>
    <w:p w:rsidR="00C33684" w:rsidRPr="00820603" w:rsidRDefault="00C33684" w:rsidP="00C33684">
      <w:pPr>
        <w:rPr>
          <w:b/>
          <w:bCs/>
        </w:rPr>
      </w:pPr>
      <w:r w:rsidRPr="007A025D">
        <w:rPr>
          <w:rStyle w:val="StyleStyleBold12pt"/>
        </w:rPr>
        <w:t>Beckman 10</w:t>
      </w:r>
      <w:r w:rsidRPr="00820603">
        <w:rPr>
          <w:b/>
          <w:bCs/>
        </w:rPr>
        <w:t xml:space="preserve"> – Professor of Political Science</w:t>
      </w:r>
    </w:p>
    <w:p w:rsidR="00C33684" w:rsidRPr="00820603" w:rsidRDefault="00C33684" w:rsidP="00C33684">
      <w:r w:rsidRPr="00820603">
        <w:t>Matthew N. Beckman, Professor of Political Science @ UC-Irvine, 2010, “Pushing the Agenda: Presidential Leadership in U.S. Lawmaking, 1953-2004,” pg. 61-62</w:t>
      </w:r>
    </w:p>
    <w:p w:rsidR="00C33684" w:rsidRPr="00820603" w:rsidRDefault="00C33684" w:rsidP="00C33684">
      <w:pPr>
        <w:rPr>
          <w:sz w:val="16"/>
          <w:lang w:val="x-none"/>
        </w:rPr>
      </w:pPr>
      <w:r w:rsidRPr="00820603">
        <w:rPr>
          <w:bCs/>
          <w:u w:val="single"/>
          <w:lang w:val="x-none"/>
        </w:rPr>
        <w:t>For cases where the president wants to lobby but has limited political capital to draw on</w:t>
      </w:r>
      <w:r w:rsidRPr="00820603">
        <w:rPr>
          <w:sz w:val="16"/>
          <w:lang w:val="x-none"/>
        </w:rPr>
        <w:t xml:space="preserve"> (0 &lt; C &lt; C1), looking back, Figure 2.11 affirms the intuitive: </w:t>
      </w:r>
      <w:r w:rsidRPr="00820603">
        <w:rPr>
          <w:bCs/>
          <w:u w:val="single"/>
          <w:lang w:val="x-none"/>
        </w:rPr>
        <w:t>the president's legislative options are limited. Lacking</w:t>
      </w:r>
      <w:r w:rsidRPr="00820603">
        <w:rPr>
          <w:sz w:val="16"/>
          <w:lang w:val="x-none"/>
        </w:rPr>
        <w:t xml:space="preserve"> enough </w:t>
      </w:r>
      <w:r w:rsidRPr="00820603">
        <w:rPr>
          <w:bCs/>
          <w:u w:val="single"/>
          <w:lang w:val="x-none"/>
        </w:rPr>
        <w:t>capital</w:t>
      </w:r>
      <w:r w:rsidRPr="00820603">
        <w:rPr>
          <w:sz w:val="16"/>
          <w:lang w:val="x-none"/>
        </w:rPr>
        <w:t xml:space="preserve"> to induce leaders to accept any sort of "deal" that is better than he could get from lobbying pivotal voters, the president and his staffers' only viable strategy is the vote-centered one. But, of course, even executing </w:t>
      </w:r>
      <w:r w:rsidRPr="00820603">
        <w:rPr>
          <w:bCs/>
          <w:u w:val="single"/>
          <w:lang w:val="x-none"/>
        </w:rPr>
        <w:t>the</w:t>
      </w:r>
      <w:r w:rsidRPr="00820603">
        <w:rPr>
          <w:sz w:val="16"/>
          <w:lang w:val="x-none"/>
        </w:rPr>
        <w:t xml:space="preserve"> vote-centered </w:t>
      </w:r>
      <w:r w:rsidRPr="00820603">
        <w:rPr>
          <w:bCs/>
          <w:u w:val="single"/>
          <w:lang w:val="x-none"/>
        </w:rPr>
        <w:t>strategy does not yield much influence</w:t>
      </w:r>
      <w:r w:rsidRPr="00820603">
        <w:rPr>
          <w:sz w:val="16"/>
          <w:lang w:val="x-none"/>
        </w:rPr>
        <w:t xml:space="preserve">; </w:t>
      </w:r>
      <w:r w:rsidRPr="00820603">
        <w:rPr>
          <w:bCs/>
          <w:u w:val="single"/>
          <w:lang w:val="x-none"/>
        </w:rPr>
        <w:t>the president simply does not have enough "juice" to substantially alter members' preferences or</w:t>
      </w:r>
      <w:r w:rsidRPr="00820603">
        <w:rPr>
          <w:sz w:val="16"/>
          <w:lang w:val="x-none"/>
        </w:rPr>
        <w:t xml:space="preserve">, in turn, </w:t>
      </w:r>
      <w:r w:rsidRPr="00820603">
        <w:rPr>
          <w:bCs/>
          <w:u w:val="single"/>
          <w:lang w:val="x-none"/>
        </w:rPr>
        <w:t>the outcome</w:t>
      </w:r>
      <w:r w:rsidRPr="00820603">
        <w:rPr>
          <w:sz w:val="16"/>
          <w:lang w:val="x-none"/>
        </w:rPr>
        <w:t xml:space="preserve">. </w:t>
      </w:r>
      <w:r w:rsidRPr="00820603">
        <w:rPr>
          <w:bCs/>
          <w:u w:val="single"/>
          <w:lang w:val="x-none"/>
        </w:rPr>
        <w:t>The president's prospects improve substantially,</w:t>
      </w:r>
      <w:r w:rsidRPr="00820603">
        <w:rPr>
          <w:sz w:val="16"/>
          <w:lang w:val="x-none"/>
        </w:rPr>
        <w:t xml:space="preserve"> though, </w:t>
      </w:r>
      <w:r w:rsidRPr="00820603">
        <w:rPr>
          <w:bCs/>
          <w:u w:val="single"/>
          <w:lang w:val="x-none"/>
        </w:rPr>
        <w:t>when he allocates</w:t>
      </w:r>
      <w:r w:rsidRPr="00820603">
        <w:rPr>
          <w:sz w:val="16"/>
          <w:lang w:val="x-none"/>
        </w:rPr>
        <w:t xml:space="preserve"> even modest levels of </w:t>
      </w:r>
      <w:r w:rsidRPr="00820603">
        <w:rPr>
          <w:bCs/>
          <w:u w:val="single"/>
          <w:lang w:val="x-none"/>
        </w:rPr>
        <w:t>political capital</w:t>
      </w:r>
      <w:r w:rsidRPr="00820603">
        <w:rPr>
          <w:sz w:val="16"/>
          <w:lang w:val="x-none"/>
        </w:rPr>
        <w:t xml:space="preserve"> (C, &lt; C &lt; c,.) </w:t>
      </w:r>
      <w:r w:rsidRPr="00820603">
        <w:rPr>
          <w:bCs/>
          <w:u w:val="single"/>
          <w:lang w:val="x-none"/>
        </w:rPr>
        <w:t>to lobbying for a particular initiative. At this point</w:t>
      </w:r>
      <w:r w:rsidRPr="00820603">
        <w:rPr>
          <w:sz w:val="16"/>
          <w:lang w:val="x-none"/>
        </w:rPr>
        <w:t xml:space="preserve"> - specifically, at C1 _ an agenda-centered-</w:t>
      </w:r>
      <w:r w:rsidRPr="00820603">
        <w:rPr>
          <w:bCs/>
          <w:u w:val="single"/>
          <w:lang w:val="x-none"/>
        </w:rPr>
        <w:t>strategy becomes viable</w:t>
      </w:r>
      <w:r w:rsidRPr="00820603">
        <w:rPr>
          <w:sz w:val="16"/>
          <w:lang w:val="x-none"/>
        </w:rPr>
        <w:t xml:space="preserve">. That is, </w:t>
      </w:r>
      <w:r w:rsidRPr="00820603">
        <w:rPr>
          <w:bCs/>
          <w:u w:val="single"/>
          <w:lang w:val="x-none"/>
        </w:rPr>
        <w:t>with</w:t>
      </w:r>
      <w:r w:rsidRPr="00820603">
        <w:rPr>
          <w:sz w:val="16"/>
          <w:lang w:val="x-none"/>
        </w:rPr>
        <w:t xml:space="preserve"> a medium investment of </w:t>
      </w:r>
      <w:r w:rsidRPr="00820603">
        <w:rPr>
          <w:bCs/>
          <w:u w:val="single"/>
          <w:lang w:val="x-none"/>
        </w:rPr>
        <w:t>political capital</w:t>
      </w:r>
      <w:r w:rsidRPr="00820603">
        <w:rPr>
          <w:sz w:val="16"/>
          <w:lang w:val="x-none"/>
        </w:rPr>
        <w:t xml:space="preserve">, now </w:t>
      </w:r>
      <w:r w:rsidRPr="00820603">
        <w:rPr>
          <w:bCs/>
          <w:u w:val="single"/>
          <w:lang w:val="x-none"/>
        </w:rPr>
        <w:t xml:space="preserve">the president has </w:t>
      </w:r>
      <w:r w:rsidRPr="00820603">
        <w:rPr>
          <w:b/>
          <w:bCs/>
          <w:u w:val="single"/>
          <w:lang w:val="x-none"/>
        </w:rPr>
        <w:t>enough resources</w:t>
      </w:r>
      <w:r w:rsidRPr="00820603">
        <w:rPr>
          <w:bCs/>
          <w:u w:val="single"/>
          <w:lang w:val="x-none"/>
        </w:rPr>
        <w:t xml:space="preserve"> to get opposing leaders to </w:t>
      </w:r>
      <w:r w:rsidRPr="00820603">
        <w:rPr>
          <w:b/>
          <w:bCs/>
          <w:u w:val="single"/>
          <w:lang w:val="x-none"/>
        </w:rPr>
        <w:t>cut a "deal</w:t>
      </w:r>
      <w:r w:rsidRPr="00820603">
        <w:rPr>
          <w:bCs/>
          <w:u w:val="single"/>
          <w:lang w:val="x-none"/>
        </w:rPr>
        <w:t>" with the White House</w:t>
      </w:r>
      <w:r w:rsidRPr="00820603">
        <w:rPr>
          <w:sz w:val="16"/>
          <w:lang w:val="x-none"/>
        </w:rPr>
        <w:t xml:space="preserve"> that is better than he could get from just lobbying pivotal voters. In fact, even with this rather modest infusion of political capital, C, to 4, an agenda-centered lobbying strategy allows a president to exert even more influence than would be possible with a massive investment (up to </w:t>
      </w:r>
      <w:proofErr w:type="spellStart"/>
      <w:r w:rsidRPr="00820603">
        <w:rPr>
          <w:sz w:val="16"/>
          <w:lang w:val="x-none"/>
        </w:rPr>
        <w:t>Gj</w:t>
      </w:r>
      <w:proofErr w:type="spellEnd"/>
      <w:r w:rsidRPr="00820603">
        <w:rPr>
          <w:sz w:val="16"/>
          <w:lang w:val="x-none"/>
        </w:rPr>
        <w:t xml:space="preserve">) in voce-centered lobbying. And granting the president even more </w:t>
      </w:r>
      <w:r w:rsidRPr="00820603">
        <w:rPr>
          <w:bCs/>
          <w:u w:val="single"/>
          <w:lang w:val="x-none"/>
        </w:rPr>
        <w:t>political capital</w:t>
      </w:r>
      <w:r w:rsidRPr="00820603">
        <w:rPr>
          <w:sz w:val="16"/>
          <w:lang w:val="x-none"/>
        </w:rPr>
        <w:t xml:space="preserve"> to invest in an issue (c,. &lt; C) only </w:t>
      </w:r>
      <w:r w:rsidRPr="00820603">
        <w:rPr>
          <w:bCs/>
          <w:u w:val="single"/>
          <w:lang w:val="x-none"/>
        </w:rPr>
        <w:t>adds to</w:t>
      </w:r>
      <w:r w:rsidRPr="00820603">
        <w:rPr>
          <w:sz w:val="16"/>
          <w:lang w:val="x-none"/>
        </w:rPr>
        <w:t xml:space="preserve"> an agenda-centered strategy's </w:t>
      </w:r>
      <w:r w:rsidRPr="00820603">
        <w:rPr>
          <w:bCs/>
          <w:u w:val="single"/>
          <w:lang w:val="x-none"/>
        </w:rPr>
        <w:t>attractiveness and effectiveness</w:t>
      </w:r>
      <w:r w:rsidRPr="00820603">
        <w:rPr>
          <w:sz w:val="16"/>
          <w:lang w:val="x-none"/>
        </w:rPr>
        <w:t xml:space="preserve"> compared to the more familiar vote-centered strategy. Overall, </w:t>
      </w:r>
      <w:r w:rsidRPr="00820603">
        <w:rPr>
          <w:bCs/>
          <w:u w:val="single"/>
          <w:lang w:val="x-none"/>
        </w:rPr>
        <w:t>the predicted impact of the president's agenda-centered lobbying is real, and</w:t>
      </w:r>
      <w:r w:rsidRPr="00820603">
        <w:rPr>
          <w:sz w:val="16"/>
          <w:lang w:val="x-none"/>
        </w:rPr>
        <w:t xml:space="preserve"> potentially </w:t>
      </w:r>
      <w:r w:rsidRPr="00820603">
        <w:rPr>
          <w:bCs/>
          <w:u w:val="single"/>
          <w:lang w:val="x-none"/>
        </w:rPr>
        <w:t>substantial</w:t>
      </w:r>
      <w:r w:rsidRPr="00820603">
        <w:rPr>
          <w:sz w:val="16"/>
          <w:lang w:val="x-none"/>
        </w:rPr>
        <w:t xml:space="preserve">, </w:t>
      </w:r>
      <w:r w:rsidRPr="00820603">
        <w:rPr>
          <w:bCs/>
          <w:u w:val="single"/>
          <w:lang w:val="x-none"/>
        </w:rPr>
        <w:t>but</w:t>
      </w:r>
      <w:r w:rsidRPr="00820603">
        <w:rPr>
          <w:sz w:val="16"/>
          <w:lang w:val="x-none"/>
        </w:rPr>
        <w:t xml:space="preserve"> also highly </w:t>
      </w:r>
      <w:r w:rsidRPr="00820603">
        <w:rPr>
          <w:bCs/>
          <w:u w:val="single"/>
          <w:lang w:val="x-none"/>
        </w:rPr>
        <w:t>conditional</w:t>
      </w:r>
      <w:r w:rsidRPr="00820603">
        <w:rPr>
          <w:sz w:val="16"/>
          <w:lang w:val="x-none"/>
        </w:rPr>
        <w:t xml:space="preserve">. In contrast to a vote-centered strategy, which can be employed whenever a president is willing and able to invest lobbying resources in advocating an issue, the White House's agenda-centered strategy only applies with (I) a far-off status quo, and (2) a medium to large supply of political capital. Absent these prerequisites, the president's fate turns on pivotal voters and his ability to influence them via vote- centered lobbying. But </w:t>
      </w:r>
      <w:r w:rsidRPr="00820603">
        <w:rPr>
          <w:bCs/>
          <w:u w:val="single"/>
          <w:lang w:val="x-none"/>
        </w:rPr>
        <w:t>often</w:t>
      </w:r>
      <w:r w:rsidRPr="00820603">
        <w:rPr>
          <w:sz w:val="16"/>
          <w:lang w:val="x-none"/>
        </w:rPr>
        <w:t xml:space="preserve"> these </w:t>
      </w:r>
      <w:r w:rsidRPr="00820603">
        <w:rPr>
          <w:bCs/>
          <w:u w:val="single"/>
          <w:lang w:val="x-none"/>
        </w:rPr>
        <w:t>strategic stars do align</w:t>
      </w:r>
      <w:r w:rsidRPr="00820603">
        <w:rPr>
          <w:sz w:val="16"/>
          <w:lang w:val="x-none"/>
        </w:rPr>
        <w:t xml:space="preserve"> - that is, </w:t>
      </w:r>
      <w:r w:rsidRPr="00820603">
        <w:rPr>
          <w:bCs/>
          <w:u w:val="single"/>
          <w:lang w:val="x-none"/>
        </w:rPr>
        <w:t>the president is flush with political capital</w:t>
      </w:r>
      <w:r w:rsidRPr="00820603">
        <w:rPr>
          <w:sz w:val="16"/>
          <w:lang w:val="x-none"/>
        </w:rPr>
        <w:t xml:space="preserve"> when seeking to change a distant status quo - and when they do, an agenda-centered strategy affords presidents not just a second path for exerting influence but also a better path. Indeed, </w:t>
      </w:r>
      <w:r w:rsidRPr="00820603">
        <w:rPr>
          <w:bCs/>
          <w:u w:val="single"/>
          <w:lang w:val="x-none"/>
        </w:rPr>
        <w:t>under these</w:t>
      </w:r>
      <w:r w:rsidRPr="00820603">
        <w:rPr>
          <w:sz w:val="16"/>
          <w:lang w:val="x-none"/>
        </w:rPr>
        <w:t xml:space="preserve"> favorable </w:t>
      </w:r>
      <w:r w:rsidRPr="00820603">
        <w:rPr>
          <w:bCs/>
          <w:u w:val="single"/>
          <w:lang w:val="x-none"/>
        </w:rPr>
        <w:t>conditions, the president gets far more policy bang for his lobbying buck</w:t>
      </w:r>
      <w:r w:rsidRPr="00820603">
        <w:rPr>
          <w:sz w:val="16"/>
          <w:lang w:val="x-none"/>
        </w:rPr>
        <w:t xml:space="preserve"> from an agenda-centered strategy than a vote-centered one - without having to prevail in an all-out floor fight for pivotal voters' support.</w:t>
      </w:r>
    </w:p>
    <w:p w:rsidR="00C33684" w:rsidRPr="00820603" w:rsidRDefault="00C33684" w:rsidP="00C33684">
      <w:pPr>
        <w:rPr>
          <w:b/>
        </w:rPr>
      </w:pPr>
    </w:p>
    <w:p w:rsidR="00C33684" w:rsidRPr="00820603" w:rsidRDefault="00C33684" w:rsidP="00C33684">
      <w:pPr>
        <w:pStyle w:val="Heading4"/>
      </w:pPr>
      <w:r w:rsidRPr="00820603">
        <w:t>Political capital theory is true – newest data proves that presidents have significant legislative influence</w:t>
      </w:r>
    </w:p>
    <w:p w:rsidR="00C33684" w:rsidRPr="00820603" w:rsidRDefault="00C33684" w:rsidP="00C33684">
      <w:pPr>
        <w:rPr>
          <w:b/>
          <w:bCs/>
        </w:rPr>
      </w:pPr>
      <w:r w:rsidRPr="007A025D">
        <w:rPr>
          <w:rStyle w:val="StyleStyleBold12pt"/>
        </w:rPr>
        <w:t>Beckman 10</w:t>
      </w:r>
      <w:r w:rsidRPr="00820603">
        <w:rPr>
          <w:b/>
          <w:bCs/>
        </w:rPr>
        <w:t xml:space="preserve"> – Professor of Political Science</w:t>
      </w:r>
    </w:p>
    <w:p w:rsidR="00C33684" w:rsidRPr="00820603" w:rsidRDefault="00C33684" w:rsidP="00C33684">
      <w:r w:rsidRPr="00820603">
        <w:t>Matthew N. Beckman, Professor of Political Science @ UC-Irvine, 2010, “Pushing the Agenda: Presidential Leadership in U.S. Lawmaking, 1953-2004,” pg. 2-3</w:t>
      </w:r>
    </w:p>
    <w:p w:rsidR="00C33684" w:rsidRDefault="00C33684" w:rsidP="00C33684">
      <w:pPr>
        <w:rPr>
          <w:b/>
          <w:bCs/>
          <w:u w:val="single"/>
          <w:lang w:val="x-none"/>
        </w:rPr>
      </w:pPr>
      <w:r w:rsidRPr="00820603">
        <w:rPr>
          <w:sz w:val="16"/>
          <w:lang w:val="x-none"/>
        </w:rPr>
        <w:t xml:space="preserve">Developing presidential coalition building as a generalizable class of strategies is itself instructive, a way of bringing clarity to presidential– congressional dynamics that have previously appeared idiosyncratic, if not irrational. However, </w:t>
      </w:r>
      <w:r w:rsidRPr="00820603">
        <w:rPr>
          <w:bCs/>
          <w:u w:val="single"/>
          <w:lang w:val="x-none"/>
        </w:rPr>
        <w:t>the study’s biggest payoff comes not from identifying presidents</w:t>
      </w:r>
      <w:r w:rsidRPr="00820603">
        <w:rPr>
          <w:sz w:val="16"/>
          <w:lang w:val="x-none"/>
        </w:rPr>
        <w:t xml:space="preserve">’ legislative </w:t>
      </w:r>
      <w:r w:rsidRPr="00820603">
        <w:rPr>
          <w:bCs/>
          <w:u w:val="single"/>
          <w:lang w:val="x-none"/>
        </w:rPr>
        <w:t>strategies but rather from discerning their substantive effects.</w:t>
      </w:r>
      <w:r w:rsidRPr="00820603">
        <w:rPr>
          <w:sz w:val="16"/>
          <w:lang w:val="x-none"/>
        </w:rPr>
        <w:t xml:space="preserve"> In realizing how presidents target congressional processes upstream (how bills get to the ﬂoor, if they do) to inﬂuence downstream policy outcomes (what passes or does not), we see that </w:t>
      </w:r>
      <w:r w:rsidRPr="00820603">
        <w:rPr>
          <w:bCs/>
          <w:u w:val="single"/>
          <w:lang w:val="x-none"/>
        </w:rPr>
        <w:t xml:space="preserve">standard tests of presidential inﬂuence have missed most of it. </w:t>
      </w:r>
      <w:r w:rsidRPr="00820603">
        <w:rPr>
          <w:b/>
          <w:bCs/>
          <w:u w:val="single"/>
          <w:lang w:val="x-none"/>
        </w:rPr>
        <w:t>Using original data</w:t>
      </w:r>
      <w:r w:rsidRPr="00820603">
        <w:rPr>
          <w:bCs/>
          <w:u w:val="single"/>
          <w:lang w:val="x-none"/>
        </w:rPr>
        <w:t xml:space="preserve"> and </w:t>
      </w:r>
      <w:r w:rsidRPr="00820603">
        <w:rPr>
          <w:b/>
          <w:bCs/>
          <w:u w:val="single"/>
          <w:lang w:val="x-none"/>
        </w:rPr>
        <w:t>new analyses</w:t>
      </w:r>
      <w:r w:rsidRPr="00820603">
        <w:rPr>
          <w:bCs/>
          <w:u w:val="single"/>
          <w:lang w:val="x-none"/>
        </w:rPr>
        <w:t xml:space="preserve"> that account for the interrelationship between </w:t>
      </w:r>
      <w:proofErr w:type="spellStart"/>
      <w:r w:rsidRPr="00820603">
        <w:rPr>
          <w:bCs/>
          <w:u w:val="single"/>
          <w:lang w:val="x-none"/>
        </w:rPr>
        <w:t>prevoting</w:t>
      </w:r>
      <w:proofErr w:type="spellEnd"/>
      <w:r w:rsidRPr="00820603">
        <w:rPr>
          <w:bCs/>
          <w:u w:val="single"/>
          <w:lang w:val="x-none"/>
        </w:rPr>
        <w:t xml:space="preserve"> and voting stages of the legislative process, I ﬁnd that presidents’ legislative inﬂuence is </w:t>
      </w:r>
      <w:r w:rsidRPr="00820603">
        <w:rPr>
          <w:b/>
          <w:bCs/>
          <w:u w:val="single"/>
          <w:lang w:val="x-none"/>
        </w:rPr>
        <w:t>real</w:t>
      </w:r>
      <w:r w:rsidRPr="00820603">
        <w:rPr>
          <w:bCs/>
          <w:u w:val="single"/>
          <w:lang w:val="x-none"/>
        </w:rPr>
        <w:t xml:space="preserve">, often </w:t>
      </w:r>
      <w:r w:rsidRPr="00820603">
        <w:rPr>
          <w:b/>
          <w:bCs/>
          <w:u w:val="single"/>
          <w:lang w:val="x-none"/>
        </w:rPr>
        <w:t>substantial</w:t>
      </w:r>
      <w:r w:rsidRPr="00820603">
        <w:rPr>
          <w:bCs/>
          <w:u w:val="single"/>
          <w:lang w:val="x-none"/>
        </w:rPr>
        <w:t xml:space="preserve">, and, to date, </w:t>
      </w:r>
      <w:r w:rsidRPr="00820603">
        <w:rPr>
          <w:b/>
          <w:bCs/>
          <w:u w:val="single"/>
          <w:lang w:val="x-none"/>
        </w:rPr>
        <w:t>greatly underestimated.</w:t>
      </w:r>
    </w:p>
    <w:p w:rsidR="00C33684" w:rsidRDefault="00C33684" w:rsidP="00C33684">
      <w:pPr>
        <w:rPr>
          <w:b/>
          <w:bCs/>
          <w:u w:val="single"/>
          <w:lang w:val="x-none"/>
        </w:rPr>
      </w:pPr>
    </w:p>
    <w:p w:rsidR="00C33684" w:rsidRPr="008160A7" w:rsidRDefault="00C33684" w:rsidP="00C33684">
      <w:pPr>
        <w:rPr>
          <w:b/>
        </w:rPr>
      </w:pPr>
      <w:r w:rsidRPr="008160A7">
        <w:rPr>
          <w:b/>
        </w:rPr>
        <w:t xml:space="preserve">Empirical studies and expert consensus proves political capital is key to the agenda </w:t>
      </w:r>
    </w:p>
    <w:p w:rsidR="00C33684" w:rsidRPr="008160A7" w:rsidRDefault="00C33684" w:rsidP="00C33684">
      <w:pPr>
        <w:rPr>
          <w:b/>
          <w:sz w:val="16"/>
        </w:rPr>
      </w:pPr>
      <w:r w:rsidRPr="008160A7">
        <w:rPr>
          <w:rFonts w:cs="Garamond"/>
          <w:b/>
        </w:rPr>
        <w:t xml:space="preserve">Wang 10 </w:t>
      </w:r>
      <w:proofErr w:type="gramStart"/>
      <w:r w:rsidRPr="008160A7">
        <w:rPr>
          <w:sz w:val="16"/>
        </w:rPr>
        <w:t xml:space="preserve">( </w:t>
      </w:r>
      <w:proofErr w:type="spellStart"/>
      <w:r w:rsidRPr="008160A7">
        <w:rPr>
          <w:sz w:val="16"/>
        </w:rPr>
        <w:t>Yuhua</w:t>
      </w:r>
      <w:proofErr w:type="spellEnd"/>
      <w:proofErr w:type="gramEnd"/>
      <w:r w:rsidRPr="008160A7">
        <w:rPr>
          <w:sz w:val="16"/>
        </w:rPr>
        <w:t xml:space="preserve"> Wang Department of Political Science University of Michigan, he is also a member of the </w:t>
      </w:r>
      <w:proofErr w:type="spellStart"/>
      <w:r w:rsidRPr="008160A7">
        <w:rPr>
          <w:sz w:val="16"/>
        </w:rPr>
        <w:t>Wo</w:t>
      </w:r>
      <w:proofErr w:type="spellEnd"/>
      <w:r w:rsidRPr="008160A7">
        <w:rPr>
          <w:sz w:val="16"/>
        </w:rPr>
        <w:t xml:space="preserve"> Wang Clan, a group of </w:t>
      </w:r>
      <w:proofErr w:type="spellStart"/>
      <w:r w:rsidRPr="008160A7">
        <w:rPr>
          <w:sz w:val="16"/>
        </w:rPr>
        <w:t>poli</w:t>
      </w:r>
      <w:proofErr w:type="spellEnd"/>
      <w:r w:rsidRPr="008160A7">
        <w:rPr>
          <w:sz w:val="16"/>
        </w:rPr>
        <w:t xml:space="preserve"> </w:t>
      </w:r>
      <w:proofErr w:type="spellStart"/>
      <w:r w:rsidRPr="008160A7">
        <w:rPr>
          <w:sz w:val="16"/>
        </w:rPr>
        <w:t>sci</w:t>
      </w:r>
      <w:proofErr w:type="spellEnd"/>
      <w:r w:rsidRPr="008160A7">
        <w:rPr>
          <w:sz w:val="16"/>
        </w:rPr>
        <w:t xml:space="preserve"> profs who are also ill rappers. “Congressional Weakness, Political Capital, and the Politics of Presidential Agency Design” </w:t>
      </w:r>
      <w:hyperlink r:id="rId64" w:history="1">
        <w:r w:rsidRPr="008160A7">
          <w:rPr>
            <w:sz w:val="16"/>
          </w:rPr>
          <w:t>http://sitemaker.umich.edu/wangyh/files/presidential_agency_design_yuhua_wang.pdf</w:t>
        </w:r>
      </w:hyperlink>
      <w:r w:rsidRPr="008160A7">
        <w:rPr>
          <w:sz w:val="16"/>
        </w:rPr>
        <w:t>)</w:t>
      </w:r>
      <w:r w:rsidRPr="008160A7">
        <w:rPr>
          <w:b/>
          <w:sz w:val="16"/>
        </w:rPr>
        <w:t xml:space="preserve"> </w:t>
      </w:r>
    </w:p>
    <w:p w:rsidR="00C33684" w:rsidRPr="00AF4480" w:rsidRDefault="00C33684" w:rsidP="00C33684">
      <w:pPr>
        <w:rPr>
          <w:sz w:val="16"/>
        </w:rPr>
      </w:pPr>
      <w:r w:rsidRPr="008160A7">
        <w:rPr>
          <w:bCs/>
          <w:u w:val="single"/>
        </w:rPr>
        <w:t>Presidents’</w:t>
      </w:r>
      <w:r w:rsidRPr="008160A7">
        <w:rPr>
          <w:sz w:val="16"/>
        </w:rPr>
        <w:t xml:space="preserve"> </w:t>
      </w:r>
      <w:r w:rsidRPr="008160A7">
        <w:rPr>
          <w:bCs/>
          <w:u w:val="single"/>
        </w:rPr>
        <w:t>popularity</w:t>
      </w:r>
      <w:r w:rsidRPr="008160A7">
        <w:rPr>
          <w:sz w:val="16"/>
        </w:rPr>
        <w:t xml:space="preserve"> with the public </w:t>
      </w:r>
      <w:r w:rsidRPr="008160A7">
        <w:rPr>
          <w:bCs/>
          <w:u w:val="single"/>
        </w:rPr>
        <w:t>is a resource that may influence members of Congress</w:t>
      </w:r>
      <w:r w:rsidRPr="008160A7">
        <w:rPr>
          <w:sz w:val="16"/>
        </w:rPr>
        <w:t xml:space="preserve"> (</w:t>
      </w:r>
      <w:proofErr w:type="spellStart"/>
      <w:r w:rsidRPr="008160A7">
        <w:rPr>
          <w:sz w:val="16"/>
        </w:rPr>
        <w:t>Neustadt</w:t>
      </w:r>
      <w:proofErr w:type="spellEnd"/>
      <w:r w:rsidRPr="008160A7">
        <w:rPr>
          <w:sz w:val="16"/>
        </w:rPr>
        <w:t xml:space="preserve"> 1960). Some </w:t>
      </w:r>
      <w:r w:rsidRPr="008160A7">
        <w:rPr>
          <w:bCs/>
          <w:u w:val="single"/>
        </w:rPr>
        <w:t>recent studies have noticed the “political capital”</w:t>
      </w:r>
      <w:r w:rsidRPr="008160A7">
        <w:rPr>
          <w:sz w:val="16"/>
        </w:rPr>
        <w:t xml:space="preserve"> the president possesses (Light 1999; Johnson and Roberts 2005). </w:t>
      </w:r>
      <w:r w:rsidRPr="008160A7">
        <w:rPr>
          <w:bCs/>
          <w:u w:val="single"/>
        </w:rPr>
        <w:t>Several scholars</w:t>
      </w:r>
      <w:r w:rsidRPr="008160A7">
        <w:rPr>
          <w:sz w:val="16"/>
        </w:rPr>
        <w:t xml:space="preserve"> </w:t>
      </w:r>
      <w:r w:rsidRPr="008160A7">
        <w:rPr>
          <w:bCs/>
          <w:u w:val="single"/>
        </w:rPr>
        <w:t>demonstrate</w:t>
      </w:r>
      <w:r w:rsidRPr="008160A7">
        <w:rPr>
          <w:sz w:val="16"/>
        </w:rPr>
        <w:t xml:space="preserve"> that </w:t>
      </w:r>
      <w:r w:rsidRPr="008160A7">
        <w:rPr>
          <w:bCs/>
          <w:u w:val="single"/>
        </w:rPr>
        <w:lastRenderedPageBreak/>
        <w:t>popular</w:t>
      </w:r>
      <w:r w:rsidRPr="008160A7">
        <w:rPr>
          <w:sz w:val="16"/>
        </w:rPr>
        <w:t xml:space="preserve"> </w:t>
      </w:r>
      <w:r w:rsidRPr="008160A7">
        <w:rPr>
          <w:bCs/>
          <w:u w:val="single"/>
        </w:rPr>
        <w:t>presidents</w:t>
      </w:r>
      <w:r w:rsidRPr="008160A7">
        <w:rPr>
          <w:sz w:val="16"/>
        </w:rPr>
        <w:t xml:space="preserve"> </w:t>
      </w:r>
      <w:r w:rsidRPr="008160A7">
        <w:rPr>
          <w:bCs/>
          <w:u w:val="single"/>
        </w:rPr>
        <w:t xml:space="preserve">are able to win more often in Congress </w:t>
      </w:r>
      <w:r w:rsidRPr="008160A7">
        <w:rPr>
          <w:sz w:val="16"/>
        </w:rPr>
        <w:t>(Brace and Hinckley 1992; Edwards and Wood 1999</w:t>
      </w:r>
      <w:proofErr w:type="gramStart"/>
      <w:r w:rsidRPr="008160A7">
        <w:rPr>
          <w:sz w:val="16"/>
        </w:rPr>
        <w:t>;Ostrom</w:t>
      </w:r>
      <w:proofErr w:type="gramEnd"/>
      <w:r w:rsidRPr="008160A7">
        <w:rPr>
          <w:sz w:val="16"/>
        </w:rPr>
        <w:t xml:space="preserve"> and Simon 1985; Rivers and Rose 1985). </w:t>
      </w:r>
      <w:proofErr w:type="spellStart"/>
      <w:r w:rsidRPr="008160A7">
        <w:rPr>
          <w:sz w:val="16"/>
        </w:rPr>
        <w:t>Krutz</w:t>
      </w:r>
      <w:proofErr w:type="spellEnd"/>
      <w:r w:rsidRPr="008160A7">
        <w:rPr>
          <w:sz w:val="16"/>
        </w:rPr>
        <w:t>, Fleisher, and Bond (1998) argue that, “</w:t>
      </w:r>
      <w:r w:rsidRPr="008160A7">
        <w:rPr>
          <w:bCs/>
          <w:u w:val="single"/>
        </w:rPr>
        <w:t>Washingtonians widely accept the view that Congress is more inclined to give presidents what they want when public support is high rather than low” (</w:t>
      </w:r>
      <w:r w:rsidRPr="008160A7">
        <w:rPr>
          <w:sz w:val="16"/>
        </w:rPr>
        <w:t xml:space="preserve">873). For Light, presidents’ strength includes their public approval ratings and their margin of victory in the most recent election (Light 1999: 32). </w:t>
      </w:r>
      <w:r w:rsidRPr="008160A7">
        <w:rPr>
          <w:bCs/>
          <w:u w:val="single"/>
        </w:rPr>
        <w:t>When these factors increase, presidents gain political capital and are therefore more likely to garner Congressional support for their domestic agenda in Congress</w:t>
      </w:r>
      <w:r w:rsidRPr="008160A7">
        <w:rPr>
          <w:sz w:val="16"/>
        </w:rPr>
        <w:t>. Although some studies identify methodological and theoretical reasons to question the importance of presidential capital (Bond and Fleisher 1990; Collier and Sullivan 1995), it is worthwhile to test this in models of agency design. This paper predicts that when Congress is strong and united, “weak” presidents enjoy less discretion creating agencies by executive orders; in contrast, popular presidents are not constrained by Congress in agency design1.</w:t>
      </w:r>
    </w:p>
    <w:p w:rsidR="00C33684" w:rsidRPr="00DF403E" w:rsidRDefault="00C33684" w:rsidP="00C33684">
      <w:pPr>
        <w:pStyle w:val="Heading3"/>
      </w:pPr>
      <w:r>
        <w:lastRenderedPageBreak/>
        <w:t>AT—Winners Win</w:t>
      </w:r>
    </w:p>
    <w:p w:rsidR="00C33684" w:rsidRPr="00AF4480" w:rsidRDefault="00C33684" w:rsidP="00C33684">
      <w:pPr>
        <w:pStyle w:val="Heading4"/>
      </w:pPr>
      <w:r w:rsidRPr="00AF4480">
        <w:t>Overreaching will spark backlash from GOP- guts winners win</w:t>
      </w:r>
    </w:p>
    <w:p w:rsidR="00C33684" w:rsidRPr="00AF4480" w:rsidRDefault="00C33684" w:rsidP="00C33684">
      <w:r w:rsidRPr="00AF4480">
        <w:rPr>
          <w:rStyle w:val="StyleStyleBold12pt"/>
        </w:rPr>
        <w:t>Politico 12</w:t>
      </w:r>
      <w:r w:rsidRPr="00AF4480">
        <w:t xml:space="preserve"> [“RNC hopefuls predict Obama backlash”, 1/5]</w:t>
      </w:r>
    </w:p>
    <w:p w:rsidR="00C33684" w:rsidRPr="008C03AC" w:rsidRDefault="00C33684" w:rsidP="00C33684">
      <w:pPr>
        <w:rPr>
          <w:rStyle w:val="UnderlineBold"/>
        </w:rPr>
      </w:pPr>
      <w:r w:rsidRPr="008C03AC">
        <w:rPr>
          <w:rStyle w:val="UnderlineBold"/>
        </w:rPr>
        <w:t>The candidates vying to lead the R</w:t>
      </w:r>
      <w:r w:rsidRPr="008C03AC">
        <w:rPr>
          <w:sz w:val="16"/>
        </w:rPr>
        <w:t xml:space="preserve">epublican </w:t>
      </w:r>
      <w:r w:rsidRPr="008C03AC">
        <w:rPr>
          <w:rStyle w:val="UnderlineBold"/>
        </w:rPr>
        <w:t>N</w:t>
      </w:r>
      <w:r w:rsidRPr="008C03AC">
        <w:rPr>
          <w:sz w:val="16"/>
        </w:rPr>
        <w:t xml:space="preserve">ational </w:t>
      </w:r>
      <w:r w:rsidRPr="008C03AC">
        <w:rPr>
          <w:rStyle w:val="UnderlineBold"/>
        </w:rPr>
        <w:t>C</w:t>
      </w:r>
      <w:r w:rsidRPr="008C03AC">
        <w:rPr>
          <w:sz w:val="16"/>
        </w:rPr>
        <w:t xml:space="preserve">ommittee </w:t>
      </w:r>
      <w:r w:rsidRPr="008C03AC">
        <w:rPr>
          <w:rStyle w:val="UnderlineBold"/>
        </w:rPr>
        <w:t>predicted</w:t>
      </w:r>
      <w:r w:rsidRPr="008C03AC">
        <w:rPr>
          <w:sz w:val="16"/>
        </w:rPr>
        <w:t xml:space="preserve"> at a Monday debate </w:t>
      </w:r>
      <w:r w:rsidRPr="008C03AC">
        <w:rPr>
          <w:rStyle w:val="UnderlineBold"/>
        </w:rPr>
        <w:t>that the Obama administration would outspend its political capital and spark a ballot box backlash.</w:t>
      </w:r>
      <w:r w:rsidRPr="008C03AC">
        <w:rPr>
          <w:sz w:val="16"/>
        </w:rPr>
        <w:t xml:space="preserve"> “</w:t>
      </w:r>
      <w:r w:rsidRPr="008C03AC">
        <w:rPr>
          <w:rStyle w:val="UnderlineBold"/>
        </w:rPr>
        <w:t>I think they’re going to give us the gift of an overreaching, overpowering government that will limit our freedom,</w:t>
      </w:r>
      <w:r w:rsidRPr="008C03AC">
        <w:rPr>
          <w:sz w:val="16"/>
        </w:rPr>
        <w:t xml:space="preserve">” South Carolina Republican Party Chair </w:t>
      </w:r>
      <w:proofErr w:type="spellStart"/>
      <w:r w:rsidRPr="008C03AC">
        <w:rPr>
          <w:sz w:val="16"/>
        </w:rPr>
        <w:t>Katon</w:t>
      </w:r>
      <w:proofErr w:type="spellEnd"/>
      <w:r w:rsidRPr="008C03AC">
        <w:rPr>
          <w:sz w:val="16"/>
        </w:rPr>
        <w:t xml:space="preserve"> Dawson said, arguing that </w:t>
      </w:r>
      <w:r w:rsidRPr="008C03AC">
        <w:rPr>
          <w:rStyle w:val="UnderlineBold"/>
        </w:rPr>
        <w:t>Obama’s agenda would amount to “overpromising and building up bigger government.</w:t>
      </w:r>
      <w:r w:rsidRPr="008C03AC">
        <w:rPr>
          <w:sz w:val="16"/>
        </w:rPr>
        <w:t xml:space="preserve">” Saul </w:t>
      </w:r>
      <w:proofErr w:type="spellStart"/>
      <w:r w:rsidRPr="008C03AC">
        <w:rPr>
          <w:sz w:val="16"/>
        </w:rPr>
        <w:t>Anuzis</w:t>
      </w:r>
      <w:proofErr w:type="spellEnd"/>
      <w:r w:rsidRPr="008C03AC">
        <w:rPr>
          <w:sz w:val="16"/>
        </w:rPr>
        <w:t xml:space="preserve">, who chairs the Michigan GOP, agreed that </w:t>
      </w:r>
      <w:r w:rsidRPr="008C03AC">
        <w:rPr>
          <w:rStyle w:val="UnderlineBold"/>
        </w:rPr>
        <w:t>Obama’s agenda would open up political opportunities for Republicans.</w:t>
      </w:r>
    </w:p>
    <w:p w:rsidR="00C33684" w:rsidRPr="00EC6EE3" w:rsidRDefault="00C33684" w:rsidP="00C33684"/>
    <w:p w:rsidR="00C33684" w:rsidRDefault="00C33684" w:rsidP="00C33684">
      <w:pPr>
        <w:pStyle w:val="Heading4"/>
      </w:pPr>
      <w:r>
        <w:t>Obama capital finite, spending it now without positive returns</w:t>
      </w:r>
    </w:p>
    <w:p w:rsidR="00C33684" w:rsidRDefault="00C33684" w:rsidP="00C33684">
      <w:r w:rsidRPr="00AF4480">
        <w:rPr>
          <w:rStyle w:val="StyleStyleBold12pt"/>
        </w:rPr>
        <w:t>WSJ 9</w:t>
      </w:r>
      <w:r>
        <w:t xml:space="preserve"> [The Wall Street Journal 3/3 “The Obama Economy”]</w:t>
      </w:r>
    </w:p>
    <w:p w:rsidR="00C33684" w:rsidRPr="00AF4480" w:rsidRDefault="00C33684" w:rsidP="00C33684">
      <w:pPr>
        <w:rPr>
          <w:sz w:val="16"/>
        </w:rPr>
      </w:pPr>
      <w:r w:rsidRPr="00AF4480">
        <w:rPr>
          <w:sz w:val="16"/>
        </w:rPr>
        <w:t xml:space="preserve">As 2009 opened, three weeks before Barack Obama took office, the Dow Jones Industrial Average closed at 9034 on January 2, its highest level since the autumn panic. Yesterday the Dow fell another 4.24% to 6763, for an overall decline of 25% in two months and to its lowest level since 1997. </w:t>
      </w:r>
      <w:r w:rsidRPr="00AF4480">
        <w:rPr>
          <w:rStyle w:val="StyleBoldUnderline"/>
        </w:rPr>
        <w:t>The dismaying message here is that President Obama's policies have become part of the economy's problem</w:t>
      </w:r>
      <w:r w:rsidRPr="00AF4480">
        <w:rPr>
          <w:sz w:val="16"/>
        </w:rPr>
        <w:t xml:space="preserve">. Americans have welcomed the Obama era in the same spirit of hope the President campaigned on. But after five weeks in office, </w:t>
      </w:r>
      <w:r w:rsidRPr="00AF4480">
        <w:rPr>
          <w:rStyle w:val="StyleBoldUnderline"/>
        </w:rPr>
        <w:t>it's become clear that Mr. Obama's policies are slowing, if not stopping</w:t>
      </w:r>
      <w:r w:rsidRPr="00AF4480">
        <w:rPr>
          <w:sz w:val="16"/>
        </w:rPr>
        <w:t>, what would otherwise be the normal process of economic recovery. From punishing business to squandering scarce national public resources, Team Obama is creating more uncertainty and less confidence -- and thus a longer period of recession or subpar growth. The Democrats who now run Washington don't want to hear this, because they benefit from blaming all bad economic news on President Bush. And Mr. Obama has inherited an unusual recession deepened by credit problems, both of which will take time to climb out of. But it's also true that the economy has fallen far enough, and long enough, that much of the excess that led to recession is being worked off. Already 15 months old, the current recession will soon match the average length -- and average job loss -- of the last three postwar downturns. What goes down will come up -- unless destructive policies interfere with the sources of potential recovery. And those sources have been forming for some time. The prices of oil and other commodities have fallen by two-thirds since their 2008 summer peak, which has the effect of a major tax cut. The world is awash in liquidity, thanks to monetary ease by the Federal Reserve and other central banks. Monetary policy operates with a lag, but last year's easing will eventually stir economic activity. Housing prices have fallen 27% from their Case-</w:t>
      </w:r>
      <w:proofErr w:type="spellStart"/>
      <w:r w:rsidRPr="00AF4480">
        <w:rPr>
          <w:sz w:val="16"/>
        </w:rPr>
        <w:t>Shiller</w:t>
      </w:r>
      <w:proofErr w:type="spellEnd"/>
      <w:r w:rsidRPr="00AF4480">
        <w:rPr>
          <w:sz w:val="16"/>
        </w:rPr>
        <w:t xml:space="preserve"> peak, or some two-thirds of the way back to their historical trend. While still high, credit spreads are far from their peaks during the panic, and corporate borrowers are again able to tap the credit markets. As equities were signaling with their late 2008 rally and January top, growth should under normal circumstances begin to appear in the second half of this year. So what has happened in the last two months? The economy has received no great new outside shock. Exchange rates and other prices have been stable, and there are no security crises of note. The reality of a sharp recession has been known and built into stock prices since last year's fourth quarter. </w:t>
      </w:r>
      <w:r w:rsidRPr="00AF4480">
        <w:rPr>
          <w:rStyle w:val="StyleBoldUnderline"/>
        </w:rPr>
        <w:t xml:space="preserve">What is new is the unveiling of Mr. Obama's agenda and his approach to governance. Every new President has a finite stock of capital -- financial and political -- to deploy, and amid recession Mr. Obama has more than most. But one negative revelation has been the way he has chosen to spend his scarce resources on income transfers rather than growth promotion. Most of his "stimulus" spending was devoted to social programs, rather than public </w:t>
      </w:r>
      <w:proofErr w:type="gramStart"/>
      <w:r w:rsidRPr="00AF4480">
        <w:rPr>
          <w:rStyle w:val="StyleBoldUnderline"/>
        </w:rPr>
        <w:t>works,</w:t>
      </w:r>
      <w:proofErr w:type="gramEnd"/>
      <w:r w:rsidRPr="00AF4480">
        <w:rPr>
          <w:rStyle w:val="StyleBoldUnderline"/>
        </w:rPr>
        <w:t xml:space="preserve"> and nearly all of the tax cuts were devoted to income maintenance rather than to improving incentives to work or invest</w:t>
      </w:r>
      <w:r w:rsidRPr="00AF4480">
        <w:rPr>
          <w:sz w:val="16"/>
        </w:rPr>
        <w:t>.</w:t>
      </w:r>
    </w:p>
    <w:p w:rsidR="00C33684" w:rsidRDefault="00C33684" w:rsidP="00C33684"/>
    <w:p w:rsidR="00C33684" w:rsidRDefault="00C33684" w:rsidP="00C33684">
      <w:pPr>
        <w:pStyle w:val="Heading4"/>
      </w:pPr>
      <w:r>
        <w:t xml:space="preserve">Empirically winners win doesn’t apply to Obama  </w:t>
      </w:r>
    </w:p>
    <w:p w:rsidR="00C33684" w:rsidRDefault="00C33684" w:rsidP="00C33684">
      <w:proofErr w:type="spellStart"/>
      <w:r w:rsidRPr="00AF4480">
        <w:rPr>
          <w:rStyle w:val="StyleStyleBold12pt"/>
        </w:rPr>
        <w:t>Galston</w:t>
      </w:r>
      <w:proofErr w:type="spellEnd"/>
      <w:r w:rsidRPr="00AF4480">
        <w:rPr>
          <w:rStyle w:val="StyleStyleBold12pt"/>
        </w:rPr>
        <w:t xml:space="preserve"> 10</w:t>
      </w:r>
      <w:r>
        <w:t xml:space="preserve"> (William</w:t>
      </w:r>
      <w:proofErr w:type="gramStart"/>
      <w:r>
        <w:t>,11</w:t>
      </w:r>
      <w:proofErr w:type="gramEnd"/>
      <w:r>
        <w:t>-4,  Senior Fellow, Governance Studies, Brookings, “President Barack Obama’s First Two Years: Policy Accomplishments, Political Difficulties” Brookings Institute)</w:t>
      </w:r>
    </w:p>
    <w:p w:rsidR="00C33684" w:rsidRDefault="00C33684" w:rsidP="00C33684">
      <w:r>
        <w:t xml:space="preserve">Second, </w:t>
      </w:r>
      <w:r w:rsidRPr="00AF4480">
        <w:rPr>
          <w:rStyle w:val="StyleBoldUnderline"/>
        </w:rPr>
        <w:t>the administration believed that success would breed success—that the momentum from one legislative victory would spill over into the next.  The reverse was closer to the truth: with each difficult vote, it became harder to persuade Democrats from swing districts and states to cast the next one.</w:t>
      </w:r>
      <w:r>
        <w:t xml:space="preserve">  In the event, </w:t>
      </w:r>
      <w:r w:rsidRPr="00AF4480">
        <w:rPr>
          <w:rStyle w:val="StyleBoldUnderline"/>
        </w:rPr>
        <w:t>House members who feared that they would pay a heavy price if they supported cap-and-trade legislation turned out to have a better grasp of political fundamentals than did administration strategists</w:t>
      </w:r>
      <w:r>
        <w:t>.</w:t>
      </w:r>
    </w:p>
    <w:p w:rsidR="00C33684" w:rsidRDefault="00C33684" w:rsidP="00C33684"/>
    <w:p w:rsidR="00C33684" w:rsidRDefault="00C33684" w:rsidP="00C33684">
      <w:pPr>
        <w:pStyle w:val="Heading4"/>
      </w:pPr>
      <w:r>
        <w:lastRenderedPageBreak/>
        <w:t xml:space="preserve">Capital can only deflate for Obama-prefer our </w:t>
      </w:r>
      <w:proofErr w:type="spellStart"/>
      <w:proofErr w:type="gramStart"/>
      <w:r>
        <w:t>ev</w:t>
      </w:r>
      <w:proofErr w:type="spellEnd"/>
      <w:proofErr w:type="gramEnd"/>
      <w:r>
        <w:t xml:space="preserve"> quotes Paul Light </w:t>
      </w:r>
    </w:p>
    <w:p w:rsidR="00C33684" w:rsidRDefault="00C33684" w:rsidP="00C33684">
      <w:r w:rsidRPr="00AF4480">
        <w:rPr>
          <w:rStyle w:val="StyleStyleBold12pt"/>
        </w:rPr>
        <w:t>The Hill 09</w:t>
      </w:r>
      <w:r>
        <w:t xml:space="preserve"> (7-27, “Analysis: July has been disaster for Obama, Hill Dems”, http://img.thehill.com/homenews/administration/52107-analysis-july-has-been-disaster-for-obama-hill-dems.)</w:t>
      </w:r>
    </w:p>
    <w:p w:rsidR="00C33684" w:rsidRPr="00AF4480" w:rsidRDefault="00C33684" w:rsidP="00C33684">
      <w:pPr>
        <w:rPr>
          <w:sz w:val="16"/>
        </w:rPr>
      </w:pPr>
      <w:r w:rsidRPr="00AF4480">
        <w:rPr>
          <w:rStyle w:val="StyleBoldUnderline"/>
        </w:rPr>
        <w:t>Paul Light, an expert on the presidency and a professor at New York University, said the president's problems with Capitol Hill reflect "a miscalculation by the Obama administration on how political capital gets spent in Washington." Light said that capital, even for a president who enjoys immense personal popular support like Obama, is spent a bit at a time on each initiative or piece of legislation. "I think the Obama administration has been spending political capital at roughly the same rate the federal government spends money</w:t>
      </w:r>
      <w:r w:rsidRPr="00AF4480">
        <w:rPr>
          <w:sz w:val="16"/>
        </w:rPr>
        <w:t>," Light said. "Eventually, it runs out." Light quoted President Lyndon Johnson, who said that "</w:t>
      </w:r>
      <w:r w:rsidRPr="00AF4480">
        <w:rPr>
          <w:rStyle w:val="StyleBoldUnderline"/>
        </w:rPr>
        <w:t>if you don't get it done in six months, you're not going to get it done." One of the reasons Obama has spent so much capital, aside from his ambitious agenda, has been his willingness to cede so much control to Congress, Light said While lawmakers like Senate Majority Leader Harry Reid (D-Nev.) and House Speaker Nancy Pelosi (D-Calif.) are allies of the president, his political capital is not necessarily a priority of theirs. To that end, Light says, Obama has made a mistake in making Pelosi his "broker," spending his political capital but not always to his benefit.</w:t>
      </w:r>
    </w:p>
    <w:p w:rsidR="00C33684" w:rsidRPr="006F2D3D" w:rsidRDefault="00C33684" w:rsidP="00C33684"/>
    <w:p w:rsidR="00C33684" w:rsidRPr="0066529A" w:rsidRDefault="00C33684" w:rsidP="0066529A">
      <w:pPr>
        <w:rPr>
          <w:sz w:val="16"/>
        </w:rPr>
      </w:pPr>
    </w:p>
    <w:p w:rsidR="0066529A" w:rsidRPr="0066529A" w:rsidRDefault="0066529A" w:rsidP="0066529A">
      <w:pPr>
        <w:pStyle w:val="Heading2"/>
        <w:rPr>
          <w:rFonts w:cs="Times New Roman"/>
        </w:rPr>
      </w:pPr>
      <w:r w:rsidRPr="0066529A">
        <w:rPr>
          <w:rFonts w:cs="Times New Roman"/>
        </w:rPr>
        <w:lastRenderedPageBreak/>
        <w:t>***Hegemony Impact***</w:t>
      </w:r>
    </w:p>
    <w:p w:rsidR="0066529A" w:rsidRPr="0066529A" w:rsidRDefault="0066529A" w:rsidP="0066529A">
      <w:pPr>
        <w:pStyle w:val="Heading3"/>
        <w:rPr>
          <w:rFonts w:cs="Times New Roman"/>
        </w:rPr>
      </w:pPr>
      <w:r w:rsidRPr="0066529A">
        <w:rPr>
          <w:rFonts w:cs="Times New Roman"/>
        </w:rPr>
        <w:lastRenderedPageBreak/>
        <w:t>1NC Hegemony Impact</w:t>
      </w:r>
    </w:p>
    <w:p w:rsidR="0066529A" w:rsidRPr="0066529A" w:rsidRDefault="0066529A" w:rsidP="0066529A">
      <w:pPr>
        <w:pStyle w:val="Heading4"/>
        <w:rPr>
          <w:rFonts w:cs="Times New Roman"/>
        </w:rPr>
      </w:pPr>
      <w:r w:rsidRPr="0066529A">
        <w:rPr>
          <w:rFonts w:cs="Times New Roman"/>
        </w:rPr>
        <w:t xml:space="preserve">Immigration reform is key to </w:t>
      </w:r>
      <w:proofErr w:type="spellStart"/>
      <w:r w:rsidRPr="0066529A">
        <w:rPr>
          <w:rFonts w:cs="Times New Roman"/>
        </w:rPr>
        <w:t>heg</w:t>
      </w:r>
      <w:proofErr w:type="spellEnd"/>
    </w:p>
    <w:p w:rsidR="0066529A" w:rsidRPr="0066529A" w:rsidRDefault="0066529A" w:rsidP="0066529A">
      <w:r w:rsidRPr="0066529A">
        <w:rPr>
          <w:b/>
          <w:bCs/>
          <w:sz w:val="24"/>
        </w:rPr>
        <w:t>Nye 12</w:t>
      </w:r>
      <w:r w:rsidRPr="0066529A">
        <w:t xml:space="preserve"> Joseph S. Nye, a former US assistant secretary of defense and chairman of the US National Intelligence Council, is University Professor at Harvard University. “Immigration and American Power,” December 10, Project Syndicate, </w:t>
      </w:r>
      <w:hyperlink r:id="rId65" w:history="1">
        <w:r w:rsidRPr="0066529A">
          <w:rPr>
            <w:rStyle w:val="Hyperlink"/>
          </w:rPr>
          <w:t>http://www.project-syndicate.org/commentary/obama-needs-immigration-reform-to-maintain-america-s-strength-by-joseph-s--nye</w:t>
        </w:r>
      </w:hyperlink>
    </w:p>
    <w:p w:rsidR="0066529A" w:rsidRPr="0066529A" w:rsidRDefault="0066529A" w:rsidP="0066529A">
      <w:pPr>
        <w:rPr>
          <w:bCs/>
          <w:u w:val="single"/>
        </w:rPr>
      </w:pPr>
      <w:r w:rsidRPr="0066529A">
        <w:rPr>
          <w:sz w:val="12"/>
        </w:rPr>
        <w:t xml:space="preserve">CAMBRIDGE – </w:t>
      </w:r>
      <w:r w:rsidRPr="0066529A">
        <w:rPr>
          <w:bCs/>
          <w:u w:val="single"/>
        </w:rPr>
        <w:t>The U</w:t>
      </w:r>
      <w:r w:rsidRPr="0066529A">
        <w:rPr>
          <w:sz w:val="12"/>
        </w:rPr>
        <w:t xml:space="preserve">nited </w:t>
      </w:r>
      <w:r w:rsidRPr="0066529A">
        <w:rPr>
          <w:bCs/>
          <w:u w:val="single"/>
        </w:rPr>
        <w:t>S</w:t>
      </w:r>
      <w:r w:rsidRPr="0066529A">
        <w:rPr>
          <w:sz w:val="12"/>
        </w:rPr>
        <w:t xml:space="preserve">tates </w:t>
      </w:r>
      <w:r w:rsidRPr="0066529A">
        <w:rPr>
          <w:bCs/>
          <w:u w:val="single"/>
        </w:rPr>
        <w:t>is a nation of immigrants.</w:t>
      </w:r>
      <w:r w:rsidRPr="0066529A">
        <w:rPr>
          <w:sz w:val="12"/>
        </w:rPr>
        <w:t xml:space="preserve"> Except for a small number of Native Americans, everyone is originally from somewhere else, and even recent immigrants can rise to top economic and political roles. President Franklin Roosevelt once famously addressed the Daughters of the American Revolution – a group that prided itself on the early arrival of its ancestors – as “fellow immigrants.”¶ </w:t>
      </w:r>
      <w:proofErr w:type="gramStart"/>
      <w:r w:rsidRPr="0066529A">
        <w:rPr>
          <w:bCs/>
          <w:u w:val="single"/>
        </w:rPr>
        <w:t>In</w:t>
      </w:r>
      <w:proofErr w:type="gramEnd"/>
      <w:r w:rsidRPr="0066529A">
        <w:rPr>
          <w:bCs/>
          <w:u w:val="single"/>
        </w:rPr>
        <w:t xml:space="preserve"> recent years</w:t>
      </w:r>
      <w:r w:rsidRPr="0066529A">
        <w:rPr>
          <w:sz w:val="12"/>
        </w:rPr>
        <w:t xml:space="preserve">, however, </w:t>
      </w:r>
      <w:r w:rsidRPr="0066529A">
        <w:rPr>
          <w:bCs/>
          <w:u w:val="single"/>
        </w:rPr>
        <w:t>US politics has had a strong anti-immigration slant</w:t>
      </w:r>
      <w:r w:rsidRPr="0066529A">
        <w:rPr>
          <w:sz w:val="12"/>
        </w:rPr>
        <w:t xml:space="preserve">, and the issue played an important role in the Republican Party’s presidential nomination battle in 2012. </w:t>
      </w:r>
      <w:r w:rsidRPr="0066529A">
        <w:rPr>
          <w:bCs/>
          <w:u w:val="single"/>
        </w:rPr>
        <w:t>But</w:t>
      </w:r>
      <w:r w:rsidRPr="0066529A">
        <w:rPr>
          <w:sz w:val="12"/>
        </w:rPr>
        <w:t xml:space="preserve"> Barack Obama’s re-election demonstrated the electoral power of Latino voters, who rejected Republican presidential candidate Mitt Romney by a 3-1 majority, as did Asian-Americans.¶ As a result, </w:t>
      </w:r>
      <w:r w:rsidRPr="0066529A">
        <w:rPr>
          <w:bCs/>
          <w:u w:val="single"/>
        </w:rPr>
        <w:t xml:space="preserve">several prominent Republican politicians are now urging their party to reconsider its anti-immigration policies, and plans for immigration reform will be on the agenda at the beginning of Obama’s second term. Successful reform will be an important step in preventing the </w:t>
      </w:r>
      <w:r w:rsidRPr="0066529A">
        <w:rPr>
          <w:b/>
          <w:u w:val="single"/>
          <w:bdr w:val="none" w:sz="0" w:space="0" w:color="auto" w:frame="1"/>
        </w:rPr>
        <w:t>decline of American power</w:t>
      </w:r>
      <w:r w:rsidRPr="0066529A">
        <w:rPr>
          <w:bCs/>
          <w:u w:val="single"/>
        </w:rPr>
        <w:t>.</w:t>
      </w:r>
      <w:r w:rsidRPr="0066529A">
        <w:rPr>
          <w:bCs/>
          <w:sz w:val="12"/>
          <w:u w:val="single"/>
        </w:rPr>
        <w:t xml:space="preserve">¶ </w:t>
      </w:r>
      <w:r w:rsidRPr="0066529A">
        <w:rPr>
          <w:sz w:val="12"/>
        </w:rPr>
        <w:t xml:space="preserve">Fears about the impact of immigration on national values and on a coherent sense of American identity are not new. The nineteenth-century “Know Nothing” movement was built on opposition to immigrants, particularly the Irish. Chinese were singled out for exclusion from 1882 onward, and, with the more restrictive Immigration Act of 1924, immigration in general slowed for the next four decades.¶ </w:t>
      </w:r>
      <w:proofErr w:type="gramStart"/>
      <w:r w:rsidRPr="0066529A">
        <w:rPr>
          <w:sz w:val="12"/>
        </w:rPr>
        <w:t>During</w:t>
      </w:r>
      <w:proofErr w:type="gramEnd"/>
      <w:r w:rsidRPr="0066529A">
        <w:rPr>
          <w:sz w:val="12"/>
        </w:rPr>
        <w:t xml:space="preserve"> the twentieth century, the US recorded its highest percentage of foreign-born residents, 14.7%, in 1910. A century later, according to the 2010 census, 13% of the American population is foreign born. But, despite being a nation of immigrants, more Americans are skeptical about immigration than are sympathetic to it. Various opinion polls show either a plurality or a majority favoring less immigration. The recession exacerbated such views: in 2009, one-half of the US public favored allowing fewer immigrants, up from 39% in 2008.¶ </w:t>
      </w:r>
      <w:proofErr w:type="gramStart"/>
      <w:r w:rsidRPr="0066529A">
        <w:rPr>
          <w:sz w:val="12"/>
        </w:rPr>
        <w:t>Both</w:t>
      </w:r>
      <w:proofErr w:type="gramEnd"/>
      <w:r w:rsidRPr="0066529A">
        <w:rPr>
          <w:sz w:val="12"/>
        </w:rPr>
        <w:t xml:space="preserve"> the number of immigrants and their origin have caused concerns about immigration’s effects on American culture. Demographers portray a country in 2050 in which non-Hispanic whites will be only a slim majority. Hispanics will comprise 25% of the population, with African- and Asian-Americans making up 14% and 8%, respectively.¶ </w:t>
      </w:r>
      <w:proofErr w:type="gramStart"/>
      <w:r w:rsidRPr="0066529A">
        <w:rPr>
          <w:sz w:val="12"/>
        </w:rPr>
        <w:t>But</w:t>
      </w:r>
      <w:proofErr w:type="gramEnd"/>
      <w:r w:rsidRPr="0066529A">
        <w:rPr>
          <w:sz w:val="12"/>
        </w:rPr>
        <w:t xml:space="preserve"> mass communications and market forces produce powerful incentives to master the English language and accept a degree of assimilation. Modern media help new immigrants to learn more about their new country beforehand than immigrants did a century ago. Indeed, most of the evidence suggests that the latest immigrants are assimilating at least as quickly as their predecessors.¶ While too rapid a rate of immigration can cause social problems, over the long term, </w:t>
      </w:r>
      <w:r w:rsidRPr="0066529A">
        <w:rPr>
          <w:bCs/>
          <w:u w:val="single"/>
        </w:rPr>
        <w:t>immigration strengthens US power.</w:t>
      </w:r>
      <w:r w:rsidRPr="0066529A">
        <w:rPr>
          <w:sz w:val="12"/>
        </w:rPr>
        <w:t xml:space="preserve"> It is estimated that </w:t>
      </w:r>
      <w:r w:rsidRPr="0066529A">
        <w:rPr>
          <w:bCs/>
          <w:u w:val="single"/>
        </w:rPr>
        <w:t>at least 83 countries and territories currently have fertility rates that are below the level needed to keep their population constant.</w:t>
      </w:r>
      <w:r w:rsidRPr="0066529A">
        <w:rPr>
          <w:sz w:val="12"/>
        </w:rPr>
        <w:t xml:space="preserve"> Whereas most developed countries will experience a shortage of people as the century progresses, </w:t>
      </w:r>
      <w:r w:rsidRPr="0066529A">
        <w:rPr>
          <w:bCs/>
          <w:u w:val="single"/>
        </w:rPr>
        <w:t>America is one of the few that may avoid demographic decline and maintain its share of world population.</w:t>
      </w:r>
      <w:r w:rsidRPr="0066529A">
        <w:rPr>
          <w:bCs/>
          <w:sz w:val="12"/>
          <w:u w:val="single"/>
        </w:rPr>
        <w:t xml:space="preserve">¶ </w:t>
      </w:r>
      <w:r w:rsidRPr="0066529A">
        <w:rPr>
          <w:sz w:val="12"/>
        </w:rPr>
        <w:t xml:space="preserve">For example, to maintain its current population size, Japan would have to accept 350,000 newcomers annually for the next 50 years, which is difficult for a culture that has historically been hostile to immigration. In contrast, the Census Bureau projects that the US population will grow by 49% over the next four decades.¶ </w:t>
      </w:r>
      <w:r w:rsidRPr="0066529A">
        <w:rPr>
          <w:bCs/>
          <w:u w:val="single"/>
        </w:rPr>
        <w:t>Today, the US is the world’s third most populous country; 50 years from now it is still likely to be third</w:t>
      </w:r>
      <w:r w:rsidRPr="0066529A">
        <w:rPr>
          <w:sz w:val="12"/>
        </w:rPr>
        <w:t xml:space="preserve"> (after only China and India). </w:t>
      </w:r>
      <w:r w:rsidRPr="0066529A">
        <w:rPr>
          <w:bCs/>
          <w:u w:val="single"/>
        </w:rPr>
        <w:t xml:space="preserve">This is highly relevant to </w:t>
      </w:r>
      <w:r w:rsidRPr="0066529A">
        <w:rPr>
          <w:b/>
          <w:u w:val="single"/>
          <w:bdr w:val="none" w:sz="0" w:space="0" w:color="auto" w:frame="1"/>
        </w:rPr>
        <w:t>economic power</w:t>
      </w:r>
      <w:r w:rsidRPr="0066529A">
        <w:rPr>
          <w:bCs/>
          <w:u w:val="single"/>
        </w:rPr>
        <w:t>: whereas nearly all other developed countries will face a growing burden of providing for the older generation, immigration could help to attenuate the policy problem for the US.</w:t>
      </w:r>
      <w:r w:rsidRPr="0066529A">
        <w:rPr>
          <w:bCs/>
          <w:sz w:val="12"/>
          <w:u w:val="single"/>
        </w:rPr>
        <w:t xml:space="preserve">¶ </w:t>
      </w:r>
      <w:r w:rsidRPr="0066529A">
        <w:rPr>
          <w:sz w:val="12"/>
        </w:rPr>
        <w:t>In addition, though studies suggest that the short-term economic benefits of immigration are relatively small, and that unskilled workers may suffer from competition</w:t>
      </w:r>
      <w:r w:rsidRPr="0066529A">
        <w:rPr>
          <w:b/>
          <w:sz w:val="10"/>
        </w:rPr>
        <w:t xml:space="preserve">, </w:t>
      </w:r>
      <w:r w:rsidRPr="0066529A">
        <w:rPr>
          <w:bCs/>
          <w:u w:val="single"/>
        </w:rPr>
        <w:t>skilled immigrants can be important to</w:t>
      </w:r>
      <w:r w:rsidRPr="0066529A">
        <w:rPr>
          <w:sz w:val="12"/>
        </w:rPr>
        <w:t xml:space="preserve"> particular sectors – and to </w:t>
      </w:r>
      <w:r w:rsidRPr="0066529A">
        <w:rPr>
          <w:b/>
          <w:u w:val="single"/>
          <w:bdr w:val="none" w:sz="0" w:space="0" w:color="auto" w:frame="1"/>
        </w:rPr>
        <w:t>long-term growth</w:t>
      </w:r>
      <w:r w:rsidRPr="0066529A">
        <w:rPr>
          <w:bCs/>
          <w:u w:val="single"/>
        </w:rPr>
        <w:t>. There is a strong correlation between the number of visas for skilled applicants and patents filed in the US. At the beginning of this century, Chinese- and Indian-born engineers were running one-quarter of Silicon Valley’s technology businesses</w:t>
      </w:r>
      <w:r w:rsidRPr="0066529A">
        <w:rPr>
          <w:sz w:val="12"/>
        </w:rPr>
        <w:t xml:space="preserve">, which accounted for $17.8 billion in sales; and, in 2005, immigrants had helped to start one-quarter of all US technology start-ups during the previous decade. </w:t>
      </w:r>
      <w:r w:rsidRPr="0066529A">
        <w:rPr>
          <w:bCs/>
          <w:u w:val="single"/>
        </w:rPr>
        <w:t>Immigrants or children of immigrants founded roughly 40% of the 2010 Fortune 500 companies.</w:t>
      </w:r>
      <w:r w:rsidRPr="0066529A">
        <w:rPr>
          <w:sz w:val="12"/>
        </w:rPr>
        <w:t xml:space="preserve">¶ </w:t>
      </w:r>
      <w:proofErr w:type="gramStart"/>
      <w:r w:rsidRPr="0066529A">
        <w:rPr>
          <w:bCs/>
          <w:u w:val="single"/>
        </w:rPr>
        <w:t>Equally</w:t>
      </w:r>
      <w:proofErr w:type="gramEnd"/>
      <w:r w:rsidRPr="0066529A">
        <w:rPr>
          <w:bCs/>
          <w:u w:val="single"/>
        </w:rPr>
        <w:t xml:space="preserve"> important are immigration’s benefits for America’s </w:t>
      </w:r>
      <w:r w:rsidRPr="0066529A">
        <w:rPr>
          <w:b/>
          <w:u w:val="single"/>
          <w:bdr w:val="none" w:sz="0" w:space="0" w:color="auto" w:frame="1"/>
        </w:rPr>
        <w:t>soft power.</w:t>
      </w:r>
      <w:r w:rsidRPr="0066529A">
        <w:rPr>
          <w:bCs/>
          <w:u w:val="single"/>
        </w:rPr>
        <w:t xml:space="preserve"> The fact that people want to come to the US enhances its appeal, and immigrants’ upward mobility is attractive to people in other countries. </w:t>
      </w:r>
      <w:r w:rsidRPr="0066529A">
        <w:rPr>
          <w:b/>
          <w:u w:val="single"/>
          <w:bdr w:val="none" w:sz="0" w:space="0" w:color="auto" w:frame="1"/>
        </w:rPr>
        <w:t>The US is a magnet</w:t>
      </w:r>
      <w:r w:rsidRPr="0066529A">
        <w:rPr>
          <w:bCs/>
          <w:u w:val="single"/>
        </w:rPr>
        <w:t>, and many people can envisage themselves as Americans, in part because so many successful Americans look like them.</w:t>
      </w:r>
      <w:r w:rsidRPr="0066529A">
        <w:rPr>
          <w:sz w:val="12"/>
        </w:rPr>
        <w:t xml:space="preserve"> Moreover, </w:t>
      </w:r>
      <w:r w:rsidRPr="0066529A">
        <w:rPr>
          <w:bCs/>
          <w:u w:val="single"/>
        </w:rPr>
        <w:t>connections between immigrants and their families and friends back home help to convey accurate and positive information about the US.</w:t>
      </w:r>
      <w:r w:rsidRPr="0066529A">
        <w:rPr>
          <w:sz w:val="12"/>
        </w:rPr>
        <w:t xml:space="preserve">¶ Likewise, because the presence of many cultures creates avenues of connection with other countries, </w:t>
      </w:r>
      <w:r w:rsidRPr="0066529A">
        <w:rPr>
          <w:bCs/>
          <w:u w:val="single"/>
        </w:rPr>
        <w:t xml:space="preserve">it helps to broaden Americans’ attitudes and views of the world in an era of globalization. Rather than diluting </w:t>
      </w:r>
      <w:r w:rsidRPr="0066529A">
        <w:rPr>
          <w:b/>
          <w:u w:val="single"/>
          <w:bdr w:val="none" w:sz="0" w:space="0" w:color="auto" w:frame="1"/>
        </w:rPr>
        <w:t>hard and soft power, immigration enhances both</w:t>
      </w:r>
      <w:r w:rsidRPr="0066529A">
        <w:rPr>
          <w:bCs/>
          <w:u w:val="single"/>
        </w:rPr>
        <w:t>.</w:t>
      </w:r>
      <w:r w:rsidRPr="0066529A">
        <w:rPr>
          <w:bCs/>
          <w:sz w:val="12"/>
          <w:u w:val="single"/>
        </w:rPr>
        <w:t xml:space="preserve">¶ </w:t>
      </w:r>
      <w:r w:rsidRPr="0066529A">
        <w:rPr>
          <w:sz w:val="12"/>
        </w:rPr>
        <w:t xml:space="preserve">Singapore’s former leader, Lee Kwan Yew, an astute observer of both the US and China, argues that </w:t>
      </w:r>
      <w:r w:rsidRPr="0066529A">
        <w:rPr>
          <w:bCs/>
          <w:u w:val="single"/>
        </w:rPr>
        <w:t>China will not surpass the US as the leading power of the twenty-first century, precisely because the US attracts the best and brightest</w:t>
      </w:r>
      <w:r w:rsidRPr="0066529A">
        <w:rPr>
          <w:b/>
          <w:sz w:val="10"/>
        </w:rPr>
        <w:t xml:space="preserve"> </w:t>
      </w:r>
      <w:r w:rsidRPr="0066529A">
        <w:rPr>
          <w:sz w:val="12"/>
        </w:rPr>
        <w:t xml:space="preserve">from the rest of the world and melds them into a diverse culture of creativity. China has a larger population to recruit from domestically, but, in Lee’s view, its Sino-centric culture will make it less creative than the US.¶ </w:t>
      </w:r>
      <w:proofErr w:type="gramStart"/>
      <w:r w:rsidRPr="0066529A">
        <w:rPr>
          <w:sz w:val="12"/>
        </w:rPr>
        <w:t>That</w:t>
      </w:r>
      <w:proofErr w:type="gramEnd"/>
      <w:r w:rsidRPr="0066529A">
        <w:rPr>
          <w:sz w:val="12"/>
        </w:rPr>
        <w:t xml:space="preserve"> is a view that Americans should take to heart. </w:t>
      </w:r>
      <w:r w:rsidRPr="0066529A">
        <w:rPr>
          <w:bCs/>
          <w:u w:val="single"/>
        </w:rPr>
        <w:t xml:space="preserve">If Obama succeeds in enacting immigration reform in his second term, he will have gone a long way toward fulfilling his promise to </w:t>
      </w:r>
      <w:r w:rsidRPr="0066529A">
        <w:rPr>
          <w:b/>
          <w:u w:val="single"/>
          <w:bdr w:val="none" w:sz="0" w:space="0" w:color="auto" w:frame="1"/>
        </w:rPr>
        <w:t>maintain the strength of the US.</w:t>
      </w:r>
    </w:p>
    <w:p w:rsidR="0066529A" w:rsidRPr="0066529A" w:rsidRDefault="0066529A" w:rsidP="0066529A">
      <w:pPr>
        <w:keepNext/>
        <w:keepLines/>
        <w:spacing w:before="200"/>
        <w:rPr>
          <w:rFonts w:eastAsia="Times New Roman"/>
          <w:b/>
          <w:iCs/>
          <w:sz w:val="24"/>
        </w:rPr>
      </w:pPr>
      <w:proofErr w:type="spellStart"/>
      <w:r w:rsidRPr="0066529A">
        <w:rPr>
          <w:rFonts w:eastAsia="Times New Roman"/>
          <w:b/>
          <w:bCs/>
          <w:iCs/>
          <w:sz w:val="24"/>
        </w:rPr>
        <w:lastRenderedPageBreak/>
        <w:t>Heg</w:t>
      </w:r>
      <w:proofErr w:type="spellEnd"/>
      <w:r w:rsidRPr="0066529A">
        <w:rPr>
          <w:rFonts w:eastAsia="Times New Roman"/>
          <w:b/>
          <w:bCs/>
          <w:iCs/>
          <w:sz w:val="24"/>
        </w:rPr>
        <w:t xml:space="preserve"> solves great power war </w:t>
      </w:r>
    </w:p>
    <w:p w:rsidR="0066529A" w:rsidRPr="0066529A" w:rsidRDefault="0066529A" w:rsidP="0066529A">
      <w:proofErr w:type="spellStart"/>
      <w:r w:rsidRPr="0066529A">
        <w:rPr>
          <w:b/>
          <w:bCs/>
          <w:sz w:val="24"/>
        </w:rPr>
        <w:t>Khalilzad</w:t>
      </w:r>
      <w:proofErr w:type="spellEnd"/>
      <w:r w:rsidRPr="0066529A">
        <w:rPr>
          <w:b/>
          <w:bCs/>
          <w:sz w:val="24"/>
        </w:rPr>
        <w:t xml:space="preserve"> 11 </w:t>
      </w:r>
      <w:proofErr w:type="spellStart"/>
      <w:r w:rsidRPr="0066529A">
        <w:t>Zalmay</w:t>
      </w:r>
      <w:proofErr w:type="spellEnd"/>
      <w:r w:rsidRPr="0066529A">
        <w:t xml:space="preserve"> </w:t>
      </w:r>
      <w:proofErr w:type="spellStart"/>
      <w:r w:rsidRPr="0066529A">
        <w:t>Khalilzad</w:t>
      </w:r>
      <w:proofErr w:type="spellEnd"/>
      <w:r w:rsidRPr="0066529A">
        <w:t xml:space="preserve">, the United States ambassador to Afghanistan, Iraq, and the United Nations during the presidency of George W. Bush and the director of policy planning at the Defense Department from 1990 to 1992, February 8, 2011, “The Economy and National Security; If we don’t get our economic house in order, we risk a new era of multi-polarity,” online:  </w:t>
      </w:r>
      <w:hyperlink r:id="rId66" w:tgtFrame="_blank" w:tooltip="http://www.nationalreview.com/articles/259024/economy-and-national-security-zalmay-khalilzad" w:history="1">
        <w:r w:rsidRPr="0066529A">
          <w:t>http://www.nationalreview.com/articles/259024/economy-and-national-security-zalmay-khalilzad</w:t>
        </w:r>
      </w:hyperlink>
    </w:p>
    <w:p w:rsidR="0066529A" w:rsidRPr="0066529A" w:rsidRDefault="0066529A" w:rsidP="0066529A">
      <w:pPr>
        <w:ind w:right="288"/>
        <w:rPr>
          <w:sz w:val="12"/>
        </w:rPr>
      </w:pPr>
      <w:r w:rsidRPr="0066529A">
        <w:rPr>
          <w:sz w:val="12"/>
        </w:rPr>
        <w:t xml:space="preserve">We face this domestic challenge while other major powers are experiencing rapid economic growth. Even though countries such as China, India, and Brazil have profound political, social, </w:t>
      </w:r>
      <w:proofErr w:type="gramStart"/>
      <w:r w:rsidRPr="0066529A">
        <w:rPr>
          <w:sz w:val="12"/>
        </w:rPr>
        <w:t>demographic,</w:t>
      </w:r>
      <w:proofErr w:type="gramEnd"/>
      <w:r w:rsidRPr="0066529A">
        <w:rPr>
          <w:sz w:val="12"/>
        </w:rPr>
        <w:t xml:space="preserve">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66529A">
        <w:rPr>
          <w:u w:val="single"/>
          <w:shd w:val="clear" w:color="auto" w:fill="FFFF00"/>
        </w:rPr>
        <w:t>The closing of the gap between the</w:t>
      </w:r>
      <w:r w:rsidRPr="0066529A">
        <w:rPr>
          <w:sz w:val="12"/>
          <w:shd w:val="clear" w:color="auto" w:fill="FFFF00"/>
        </w:rPr>
        <w:t xml:space="preserve"> </w:t>
      </w:r>
      <w:r w:rsidRPr="0066529A">
        <w:rPr>
          <w:u w:val="single"/>
          <w:bdr w:val="single" w:sz="8" w:space="0" w:color="auto" w:frame="1"/>
          <w:shd w:val="clear" w:color="auto" w:fill="FFFF00"/>
        </w:rPr>
        <w:t>U</w:t>
      </w:r>
      <w:r w:rsidRPr="0066529A">
        <w:rPr>
          <w:sz w:val="12"/>
        </w:rPr>
        <w:t xml:space="preserve">nited </w:t>
      </w:r>
      <w:r w:rsidRPr="0066529A">
        <w:rPr>
          <w:u w:val="single"/>
          <w:bdr w:val="single" w:sz="8" w:space="0" w:color="auto" w:frame="1"/>
          <w:shd w:val="clear" w:color="auto" w:fill="FFFF00"/>
        </w:rPr>
        <w:t>S</w:t>
      </w:r>
      <w:r w:rsidRPr="0066529A">
        <w:rPr>
          <w:sz w:val="12"/>
        </w:rPr>
        <w:t xml:space="preserve">tates </w:t>
      </w:r>
      <w:r w:rsidRPr="0066529A">
        <w:rPr>
          <w:u w:val="single"/>
          <w:shd w:val="clear" w:color="auto" w:fill="FFFF00"/>
        </w:rPr>
        <w:t>and</w:t>
      </w:r>
      <w:r w:rsidRPr="0066529A">
        <w:rPr>
          <w:u w:val="single"/>
        </w:rPr>
        <w:t xml:space="preserve"> its </w:t>
      </w:r>
      <w:r w:rsidRPr="0066529A">
        <w:rPr>
          <w:u w:val="single"/>
          <w:shd w:val="clear" w:color="auto" w:fill="FFFF00"/>
        </w:rPr>
        <w:t xml:space="preserve">rivals could intensify </w:t>
      </w:r>
      <w:r w:rsidRPr="0066529A">
        <w:rPr>
          <w:b/>
          <w:u w:val="single"/>
          <w:bdr w:val="none" w:sz="0" w:space="0" w:color="auto" w:frame="1"/>
        </w:rPr>
        <w:t>geopolitical competition among major powers</w:t>
      </w:r>
      <w:r w:rsidRPr="0066529A">
        <w:rPr>
          <w:u w:val="single"/>
        </w:rPr>
        <w:t xml:space="preserve">, increase incentives for local powers to play major powers against one another, </w:t>
      </w:r>
      <w:r w:rsidRPr="0066529A">
        <w:rPr>
          <w:u w:val="single"/>
          <w:shd w:val="clear" w:color="auto" w:fill="FFFF00"/>
        </w:rPr>
        <w:t>and</w:t>
      </w:r>
      <w:r w:rsidRPr="0066529A">
        <w:rPr>
          <w:u w:val="single"/>
        </w:rPr>
        <w:t xml:space="preserve"> </w:t>
      </w:r>
      <w:r w:rsidRPr="0066529A">
        <w:rPr>
          <w:u w:val="single"/>
          <w:shd w:val="clear" w:color="auto" w:fill="FFFF00"/>
        </w:rPr>
        <w:t>undercut our will to</w:t>
      </w:r>
      <w:r w:rsidRPr="0066529A">
        <w:rPr>
          <w:u w:val="single"/>
        </w:rPr>
        <w:t xml:space="preserve"> preclude or </w:t>
      </w:r>
      <w:r w:rsidRPr="0066529A">
        <w:rPr>
          <w:u w:val="single"/>
          <w:shd w:val="clear" w:color="auto" w:fill="FFFF00"/>
        </w:rPr>
        <w:t>respond to</w:t>
      </w:r>
      <w:r w:rsidRPr="0066529A">
        <w:rPr>
          <w:u w:val="single"/>
        </w:rPr>
        <w:t xml:space="preserve"> international </w:t>
      </w:r>
      <w:r w:rsidRPr="0066529A">
        <w:rPr>
          <w:u w:val="single"/>
          <w:shd w:val="clear" w:color="auto" w:fill="FFFF00"/>
        </w:rPr>
        <w:t>crises because of</w:t>
      </w:r>
      <w:r w:rsidRPr="0066529A">
        <w:rPr>
          <w:u w:val="single"/>
        </w:rPr>
        <w:t xml:space="preserve"> the </w:t>
      </w:r>
      <w:r w:rsidRPr="0066529A">
        <w:rPr>
          <w:bCs/>
          <w:u w:val="single"/>
        </w:rPr>
        <w:t xml:space="preserve">higher </w:t>
      </w:r>
      <w:r w:rsidRPr="0066529A">
        <w:rPr>
          <w:b/>
          <w:bCs/>
          <w:u w:val="single"/>
          <w:shd w:val="clear" w:color="auto" w:fill="FFFF00"/>
        </w:rPr>
        <w:t>risk of escalation.</w:t>
      </w:r>
      <w:r w:rsidRPr="0066529A">
        <w:rPr>
          <w:sz w:val="12"/>
        </w:rPr>
        <w:t xml:space="preserve">¶ </w:t>
      </w:r>
      <w:proofErr w:type="gramStart"/>
      <w:r w:rsidRPr="0066529A">
        <w:rPr>
          <w:sz w:val="12"/>
        </w:rPr>
        <w:t>The</w:t>
      </w:r>
      <w:proofErr w:type="gramEnd"/>
      <w:r w:rsidRPr="0066529A">
        <w:rPr>
          <w:sz w:val="12"/>
        </w:rPr>
        <w:t xml:space="preserve"> stakes are high. In modern history, </w:t>
      </w:r>
      <w:r w:rsidRPr="0066529A">
        <w:rPr>
          <w:bCs/>
          <w:u w:val="single"/>
        </w:rPr>
        <w:t>the longest</w:t>
      </w:r>
      <w:r w:rsidRPr="0066529A">
        <w:rPr>
          <w:sz w:val="12"/>
        </w:rPr>
        <w:t xml:space="preserve"> period of </w:t>
      </w:r>
      <w:r w:rsidRPr="0066529A">
        <w:rPr>
          <w:bCs/>
          <w:u w:val="single"/>
        </w:rPr>
        <w:t>peace among</w:t>
      </w:r>
      <w:r w:rsidRPr="0066529A">
        <w:rPr>
          <w:sz w:val="12"/>
        </w:rPr>
        <w:t xml:space="preserve"> the </w:t>
      </w:r>
      <w:r w:rsidRPr="0066529A">
        <w:rPr>
          <w:bCs/>
          <w:u w:val="single"/>
        </w:rPr>
        <w:t>great powers has been</w:t>
      </w:r>
      <w:r w:rsidRPr="0066529A">
        <w:rPr>
          <w:sz w:val="12"/>
        </w:rPr>
        <w:t xml:space="preserve"> </w:t>
      </w:r>
      <w:r w:rsidRPr="0066529A">
        <w:rPr>
          <w:b/>
          <w:u w:val="single"/>
          <w:bdr w:val="none" w:sz="0" w:space="0" w:color="auto" w:frame="1"/>
        </w:rPr>
        <w:t>the era of U.S. leadership</w:t>
      </w:r>
      <w:r w:rsidRPr="0066529A">
        <w:rPr>
          <w:sz w:val="12"/>
        </w:rPr>
        <w:t xml:space="preserve">. By contrast, </w:t>
      </w:r>
      <w:r w:rsidRPr="0066529A">
        <w:rPr>
          <w:bCs/>
          <w:u w:val="single"/>
        </w:rPr>
        <w:t>multi-polar systems have been unstable</w:t>
      </w:r>
      <w:r w:rsidRPr="0066529A">
        <w:rPr>
          <w:sz w:val="12"/>
        </w:rPr>
        <w:t xml:space="preserve">, with their competitive dynamics </w:t>
      </w:r>
      <w:r w:rsidRPr="0066529A">
        <w:rPr>
          <w:bCs/>
          <w:u w:val="single"/>
        </w:rPr>
        <w:t>resulting in</w:t>
      </w:r>
      <w:r w:rsidRPr="0066529A">
        <w:rPr>
          <w:sz w:val="12"/>
        </w:rPr>
        <w:t xml:space="preserve"> </w:t>
      </w:r>
      <w:r w:rsidRPr="0066529A">
        <w:rPr>
          <w:b/>
          <w:u w:val="single"/>
          <w:bdr w:val="none" w:sz="0" w:space="0" w:color="auto" w:frame="1"/>
        </w:rPr>
        <w:t>frequent crises and major wars</w:t>
      </w:r>
      <w:r w:rsidRPr="0066529A">
        <w:rPr>
          <w:sz w:val="12"/>
        </w:rPr>
        <w:t xml:space="preserve"> among the great powers. Failures of multi-polar international systems produced both world wars.¶ American </w:t>
      </w:r>
      <w:r w:rsidRPr="0066529A">
        <w:rPr>
          <w:bCs/>
          <w:u w:val="single"/>
        </w:rPr>
        <w:t>retrenchment could have devastating consequences</w:t>
      </w:r>
      <w:r w:rsidRPr="0066529A">
        <w:rPr>
          <w:sz w:val="12"/>
        </w:rPr>
        <w:t xml:space="preserve">. Without an American security blanket, </w:t>
      </w:r>
      <w:r w:rsidRPr="0066529A">
        <w:rPr>
          <w:bCs/>
          <w:u w:val="single"/>
        </w:rPr>
        <w:t>regional powers could rearm</w:t>
      </w:r>
      <w:r w:rsidRPr="0066529A">
        <w:rPr>
          <w:sz w:val="12"/>
        </w:rPr>
        <w:t xml:space="preserve"> in an attempt to balance against emerging threats. Under this scenario, </w:t>
      </w:r>
      <w:r w:rsidRPr="0066529A">
        <w:rPr>
          <w:bCs/>
          <w:u w:val="single"/>
        </w:rPr>
        <w:t>there would be</w:t>
      </w:r>
      <w:r w:rsidRPr="0066529A">
        <w:rPr>
          <w:sz w:val="12"/>
        </w:rPr>
        <w:t xml:space="preserve"> a </w:t>
      </w:r>
      <w:r w:rsidRPr="0066529A">
        <w:rPr>
          <w:bCs/>
          <w:u w:val="single"/>
        </w:rPr>
        <w:t>heightened possibility of arms races, miscalculation</w:t>
      </w:r>
      <w:r w:rsidRPr="0066529A">
        <w:rPr>
          <w:sz w:val="12"/>
        </w:rPr>
        <w:t xml:space="preserve">, or other crises </w:t>
      </w:r>
      <w:r w:rsidRPr="0066529A">
        <w:rPr>
          <w:b/>
          <w:u w:val="single"/>
          <w:bdr w:val="none" w:sz="0" w:space="0" w:color="auto" w:frame="1"/>
        </w:rPr>
        <w:t>spiraling into all-out conflict</w:t>
      </w:r>
      <w:r w:rsidRPr="0066529A">
        <w:rPr>
          <w:sz w:val="12"/>
        </w:rPr>
        <w:t xml:space="preserve">. Alternatively, in seeking to accommodate the stronger powers, </w:t>
      </w:r>
      <w:r w:rsidRPr="0066529A">
        <w:rPr>
          <w:bCs/>
          <w:u w:val="single"/>
        </w:rPr>
        <w:t>weaker powers may shift their geopolitical posture away from the U</w:t>
      </w:r>
      <w:r w:rsidRPr="0066529A">
        <w:rPr>
          <w:sz w:val="12"/>
        </w:rPr>
        <w:t xml:space="preserve">nited </w:t>
      </w:r>
      <w:r w:rsidRPr="0066529A">
        <w:rPr>
          <w:bCs/>
          <w:u w:val="single"/>
        </w:rPr>
        <w:t>S</w:t>
      </w:r>
      <w:r w:rsidRPr="0066529A">
        <w:rPr>
          <w:sz w:val="12"/>
        </w:rPr>
        <w:t xml:space="preserve">tates. Either way, </w:t>
      </w:r>
      <w:r w:rsidRPr="0066529A">
        <w:rPr>
          <w:bCs/>
          <w:u w:val="single"/>
        </w:rPr>
        <w:t>hostile states would be emboldened to make aggressive moves</w:t>
      </w:r>
      <w:r w:rsidRPr="0066529A">
        <w:rPr>
          <w:sz w:val="12"/>
        </w:rPr>
        <w:t xml:space="preserve"> in their regions.¶ </w:t>
      </w:r>
      <w:proofErr w:type="gramStart"/>
      <w:r w:rsidRPr="0066529A">
        <w:rPr>
          <w:u w:val="single"/>
        </w:rPr>
        <w:t>As</w:t>
      </w:r>
      <w:proofErr w:type="gramEnd"/>
      <w:r w:rsidRPr="0066529A">
        <w:rPr>
          <w:u w:val="single"/>
        </w:rPr>
        <w:t xml:space="preserve"> rival powers rise, Asia in particular is likely to emerge as a zone of </w:t>
      </w:r>
      <w:r w:rsidRPr="0066529A">
        <w:rPr>
          <w:bCs/>
          <w:u w:val="single"/>
        </w:rPr>
        <w:t>great-power competition</w:t>
      </w:r>
      <w:r w:rsidRPr="0066529A">
        <w:rPr>
          <w:u w:val="single"/>
        </w:rPr>
        <w:t>.</w:t>
      </w:r>
      <w:r w:rsidRPr="0066529A">
        <w:rPr>
          <w:sz w:val="12"/>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66529A" w:rsidRPr="0066529A" w:rsidRDefault="0066529A" w:rsidP="0066529A">
      <w:pPr>
        <w:pStyle w:val="Heading2"/>
        <w:rPr>
          <w:rFonts w:cs="Times New Roman"/>
        </w:rPr>
      </w:pPr>
      <w:r w:rsidRPr="0066529A">
        <w:rPr>
          <w:rFonts w:cs="Times New Roman"/>
        </w:rPr>
        <w:lastRenderedPageBreak/>
        <w:t>***Economy Impact***</w:t>
      </w:r>
    </w:p>
    <w:p w:rsidR="0066529A" w:rsidRPr="0066529A" w:rsidRDefault="0066529A" w:rsidP="0066529A">
      <w:pPr>
        <w:pStyle w:val="Heading3"/>
        <w:rPr>
          <w:rFonts w:eastAsia="Times New Roman" w:cs="Times New Roman"/>
        </w:rPr>
      </w:pPr>
      <w:r w:rsidRPr="0066529A">
        <w:rPr>
          <w:rFonts w:eastAsia="Times New Roman" w:cs="Times New Roman"/>
        </w:rPr>
        <w:lastRenderedPageBreak/>
        <w:t>1NC Economy Impact</w:t>
      </w:r>
    </w:p>
    <w:p w:rsidR="0066529A" w:rsidRPr="0066529A" w:rsidRDefault="0066529A" w:rsidP="0066529A">
      <w:pPr>
        <w:keepNext/>
        <w:keepLines/>
        <w:spacing w:before="200"/>
        <w:rPr>
          <w:rFonts w:eastAsia="Times New Roman"/>
          <w:b/>
          <w:bCs/>
          <w:iCs/>
          <w:sz w:val="24"/>
        </w:rPr>
      </w:pPr>
      <w:r w:rsidRPr="0066529A">
        <w:rPr>
          <w:rFonts w:eastAsia="Times New Roman"/>
          <w:b/>
          <w:bCs/>
          <w:iCs/>
          <w:sz w:val="24"/>
        </w:rPr>
        <w:t>CIR’s critical to economic growth---multiple internals</w:t>
      </w:r>
    </w:p>
    <w:p w:rsidR="0066529A" w:rsidRPr="0066529A" w:rsidRDefault="0066529A" w:rsidP="0066529A">
      <w:r w:rsidRPr="0066529A">
        <w:rPr>
          <w:b/>
          <w:bCs/>
          <w:sz w:val="24"/>
        </w:rPr>
        <w:t>Klein 1/29</w:t>
      </w:r>
      <w:r w:rsidRPr="0066529A">
        <w:t xml:space="preserve"> Ezra is a columnist for The Washington Post. “To Fix the U.S. Economy, Fix Immigration,” 2013, </w:t>
      </w:r>
      <w:hyperlink r:id="rId67" w:history="1">
        <w:r w:rsidRPr="0066529A">
          <w:rPr>
            <w:rStyle w:val="Hyperlink"/>
          </w:rPr>
          <w:t>http://www.bloomberg.com/news/2013-01-29/to-fix-the-u-s-economy-fix-immigration.html</w:t>
        </w:r>
      </w:hyperlink>
    </w:p>
    <w:p w:rsidR="0066529A" w:rsidRPr="0066529A" w:rsidRDefault="0066529A" w:rsidP="0066529A">
      <w:pPr>
        <w:rPr>
          <w:bCs/>
          <w:u w:val="single"/>
        </w:rPr>
      </w:pPr>
      <w:r w:rsidRPr="0066529A">
        <w:rPr>
          <w:sz w:val="12"/>
        </w:rPr>
        <w:t xml:space="preserve">Washington tends to have a narrow view of what counts as “economic policy.” Anything we do to the tax code is in. So is any stimulus we pass, or any deficit reduction we try. Most of this mistakes the federal budget for the economy.¶ The truth is, </w:t>
      </w:r>
      <w:r w:rsidRPr="0066529A">
        <w:rPr>
          <w:bCs/>
          <w:u w:val="single"/>
        </w:rPr>
        <w:t>the most important piece of economic policy we pass</w:t>
      </w:r>
      <w:r w:rsidRPr="0066529A">
        <w:rPr>
          <w:sz w:val="12"/>
        </w:rPr>
        <w:t xml:space="preserve"> -- or don’t pass -- </w:t>
      </w:r>
      <w:r w:rsidRPr="0066529A">
        <w:rPr>
          <w:bCs/>
          <w:u w:val="single"/>
        </w:rPr>
        <w:t>in 2013</w:t>
      </w:r>
      <w:r w:rsidRPr="0066529A">
        <w:rPr>
          <w:sz w:val="12"/>
        </w:rPr>
        <w:t xml:space="preserve"> </w:t>
      </w:r>
      <w:r w:rsidRPr="0066529A">
        <w:rPr>
          <w:bCs/>
          <w:u w:val="single"/>
        </w:rPr>
        <w:t>may be</w:t>
      </w:r>
      <w:r w:rsidRPr="0066529A">
        <w:rPr>
          <w:sz w:val="12"/>
        </w:rPr>
        <w:t xml:space="preserve"> something we don’t think of as economic policy at all: </w:t>
      </w:r>
      <w:r w:rsidRPr="0066529A">
        <w:rPr>
          <w:bCs/>
          <w:u w:val="single"/>
        </w:rPr>
        <w:t>immigration reform.</w:t>
      </w:r>
      <w:r w:rsidRPr="0066529A">
        <w:rPr>
          <w:sz w:val="12"/>
        </w:rPr>
        <w:t xml:space="preserve">¶ Congress certainly doesn’t consider it economic policy, at least not officially. Immigration laws go through the House and Senate judiciary committees. But consider a few facts about immigrants in the American economy: About a tenth of the U.S. population is foreign-born. </w:t>
      </w:r>
      <w:r w:rsidRPr="0066529A">
        <w:rPr>
          <w:bCs/>
          <w:u w:val="single"/>
        </w:rPr>
        <w:t>More than a quarter of U.S. technology and engineering businesses started from 1995 to 2005 had a foreign-born owner. In Silicon Valley, half of all tech startups had a foreign-born founder.</w:t>
      </w:r>
      <w:r w:rsidRPr="0066529A">
        <w:rPr>
          <w:sz w:val="12"/>
        </w:rPr>
        <w:t xml:space="preserve">¶ </w:t>
      </w:r>
      <w:r w:rsidRPr="0066529A">
        <w:rPr>
          <w:bCs/>
          <w:u w:val="single"/>
        </w:rPr>
        <w:t>Immigrants begin businesses and file patents at a much higher rate than their native-born counterparts</w:t>
      </w:r>
      <w:r w:rsidRPr="0066529A">
        <w:rPr>
          <w:sz w:val="12"/>
        </w:rPr>
        <w:t>, and while there are disputes about the effect immigrants have on the wages of low-income Americans</w:t>
      </w:r>
      <w:r w:rsidRPr="0066529A">
        <w:rPr>
          <w:bCs/>
          <w:u w:val="single"/>
        </w:rPr>
        <w:t>, there’s little dispute about their effect on wages overall: They lift them.</w:t>
      </w:r>
      <w:r w:rsidRPr="0066529A">
        <w:rPr>
          <w:bCs/>
          <w:sz w:val="12"/>
          <w:u w:val="single"/>
        </w:rPr>
        <w:t xml:space="preserve">¶ </w:t>
      </w:r>
      <w:r w:rsidRPr="0066529A">
        <w:rPr>
          <w:sz w:val="12"/>
        </w:rPr>
        <w:t xml:space="preserve">The economic case for immigration is best made by way of analogy. Everyone agrees that </w:t>
      </w:r>
      <w:r w:rsidRPr="0066529A">
        <w:rPr>
          <w:bCs/>
          <w:u w:val="single"/>
        </w:rPr>
        <w:t>aging economies with low birth rates are in trouble</w:t>
      </w:r>
      <w:r w:rsidRPr="0066529A">
        <w:rPr>
          <w:sz w:val="12"/>
        </w:rPr>
        <w:t xml:space="preserve">; this, for example, is a thoroughly conventional view of Japan. </w:t>
      </w:r>
      <w:r w:rsidRPr="0066529A">
        <w:rPr>
          <w:bCs/>
          <w:u w:val="single"/>
        </w:rPr>
        <w:t>It’s</w:t>
      </w:r>
      <w:r w:rsidRPr="0066529A">
        <w:rPr>
          <w:sz w:val="12"/>
        </w:rPr>
        <w:t xml:space="preserve"> even </w:t>
      </w:r>
      <w:r w:rsidRPr="0066529A">
        <w:rPr>
          <w:bCs/>
          <w:u w:val="single"/>
        </w:rPr>
        <w:t xml:space="preserve">conventional wisdom about the U.S. The retirement of the baby boomers is correctly understood as an economic challenge. </w:t>
      </w:r>
      <w:r w:rsidRPr="0066529A">
        <w:rPr>
          <w:sz w:val="12"/>
        </w:rPr>
        <w:t xml:space="preserve">The ratio of working Americans to retirees will fall from 5-to-1 today to 3-to-1 in 2050. </w:t>
      </w:r>
      <w:r w:rsidRPr="0066529A">
        <w:rPr>
          <w:bCs/>
          <w:u w:val="single"/>
        </w:rPr>
        <w:t xml:space="preserve">Fewer workers and more retirees </w:t>
      </w:r>
      <w:proofErr w:type="gramStart"/>
      <w:r w:rsidRPr="0066529A">
        <w:rPr>
          <w:bCs/>
          <w:u w:val="single"/>
        </w:rPr>
        <w:t>is</w:t>
      </w:r>
      <w:proofErr w:type="gramEnd"/>
      <w:r w:rsidRPr="0066529A">
        <w:rPr>
          <w:bCs/>
          <w:u w:val="single"/>
        </w:rPr>
        <w:t xml:space="preserve"> tough on any economy.</w:t>
      </w:r>
      <w:r w:rsidRPr="0066529A">
        <w:rPr>
          <w:sz w:val="12"/>
        </w:rPr>
        <w:t xml:space="preserve">¶ Importing Workers¶ There’s nothing controversial about that analysis. But if that’s not controversial, then immigration shouldn’t be, either. </w:t>
      </w:r>
      <w:r w:rsidRPr="0066529A">
        <w:rPr>
          <w:bCs/>
          <w:u w:val="single"/>
        </w:rPr>
        <w:t>Immigration is essentially the importation of new workers. It’s akin to raising the birth rate, only easier</w:t>
      </w:r>
      <w:r w:rsidRPr="0066529A">
        <w:rPr>
          <w:sz w:val="12"/>
        </w:rPr>
        <w:t xml:space="preserve">, because most of the newcomers are old enough to work. </w:t>
      </w:r>
      <w:r w:rsidRPr="0066529A">
        <w:rPr>
          <w:bCs/>
          <w:u w:val="single"/>
        </w:rPr>
        <w:t xml:space="preserve">And because living in the U.S. is considered such a blessing that even very skilled, very industrious workers are willing to leave their home countries and come to </w:t>
      </w:r>
      <w:proofErr w:type="gramStart"/>
      <w:r w:rsidRPr="0066529A">
        <w:rPr>
          <w:bCs/>
          <w:u w:val="single"/>
        </w:rPr>
        <w:t>ours,</w:t>
      </w:r>
      <w:proofErr w:type="gramEnd"/>
      <w:r w:rsidRPr="0066529A">
        <w:rPr>
          <w:bCs/>
          <w:u w:val="single"/>
        </w:rPr>
        <w:t xml:space="preserve"> the U.S. has an unusual amount to gain from immigration. When it comes to the global draft for talent, we almost always get the first-round picks -- at least, if we want them, and if we make it relatively easy for them to come here.</w:t>
      </w:r>
      <w:r w:rsidRPr="0066529A">
        <w:rPr>
          <w:sz w:val="12"/>
        </w:rPr>
        <w:t xml:space="preserve">¶ </w:t>
      </w:r>
      <w:proofErr w:type="gramStart"/>
      <w:r w:rsidRPr="0066529A">
        <w:rPr>
          <w:sz w:val="12"/>
        </w:rPr>
        <w:t>From</w:t>
      </w:r>
      <w:proofErr w:type="gramEnd"/>
      <w:r w:rsidRPr="0066529A">
        <w:rPr>
          <w:sz w:val="12"/>
        </w:rPr>
        <w:t xml:space="preserve"> the vantage of naked self-interest, the wonder isn’t that we might fix our broken immigration system in 2013. It’s that we might not.¶ </w:t>
      </w:r>
      <w:proofErr w:type="gramStart"/>
      <w:r w:rsidRPr="0066529A">
        <w:rPr>
          <w:bCs/>
          <w:u w:val="single"/>
        </w:rPr>
        <w:t>Few</w:t>
      </w:r>
      <w:proofErr w:type="gramEnd"/>
      <w:r w:rsidRPr="0066529A">
        <w:rPr>
          <w:bCs/>
          <w:u w:val="single"/>
        </w:rPr>
        <w:t xml:space="preserve"> economic problems wouldn’t be improved by more immigration.</w:t>
      </w:r>
      <w:r w:rsidRPr="0066529A">
        <w:rPr>
          <w:sz w:val="12"/>
        </w:rPr>
        <w:t xml:space="preserve"> </w:t>
      </w:r>
      <w:r w:rsidRPr="0066529A">
        <w:rPr>
          <w:bCs/>
          <w:u w:val="single"/>
        </w:rPr>
        <w:t>If you’re worried about deficits</w:t>
      </w:r>
      <w:r w:rsidRPr="0066529A">
        <w:rPr>
          <w:sz w:val="12"/>
        </w:rPr>
        <w:t xml:space="preserve">, </w:t>
      </w:r>
      <w:proofErr w:type="gramStart"/>
      <w:r w:rsidRPr="0066529A">
        <w:rPr>
          <w:sz w:val="12"/>
        </w:rPr>
        <w:t>more young</w:t>
      </w:r>
      <w:proofErr w:type="gramEnd"/>
      <w:r w:rsidRPr="0066529A">
        <w:rPr>
          <w:sz w:val="12"/>
        </w:rPr>
        <w:t xml:space="preserve">, </w:t>
      </w:r>
      <w:r w:rsidRPr="0066529A">
        <w:rPr>
          <w:bCs/>
          <w:u w:val="single"/>
        </w:rPr>
        <w:t>healthy workers paying into Social Security and Medicare are an obvious boon. If you’re concerned about the slowdown in new company formation and its attendant effects on economic growth, more immigrant entrepreneurs should cheer you. If you’re worried about the dearth of science and engineering majors in our universities, an influx of foreign-born students is the most obvious solution you’ll find.</w:t>
      </w:r>
    </w:p>
    <w:p w:rsidR="0066529A" w:rsidRPr="0066529A" w:rsidRDefault="0066529A" w:rsidP="0066529A">
      <w:pPr>
        <w:keepNext/>
        <w:keepLines/>
        <w:spacing w:before="200"/>
        <w:rPr>
          <w:rFonts w:eastAsia="Times New Roman"/>
          <w:b/>
          <w:iCs/>
          <w:sz w:val="24"/>
        </w:rPr>
      </w:pPr>
      <w:r w:rsidRPr="0066529A">
        <w:rPr>
          <w:rFonts w:eastAsia="Times New Roman"/>
          <w:b/>
          <w:bCs/>
          <w:iCs/>
          <w:sz w:val="24"/>
        </w:rPr>
        <w:t xml:space="preserve">US economic decline makes </w:t>
      </w:r>
      <w:r w:rsidRPr="0066529A">
        <w:rPr>
          <w:rFonts w:eastAsia="Times New Roman"/>
          <w:b/>
          <w:bCs/>
          <w:iCs/>
          <w:sz w:val="24"/>
          <w:u w:val="single"/>
        </w:rPr>
        <w:t>global nuclear war</w:t>
      </w:r>
      <w:r w:rsidRPr="0066529A">
        <w:rPr>
          <w:rFonts w:eastAsia="Times New Roman"/>
          <w:b/>
          <w:bCs/>
          <w:iCs/>
          <w:sz w:val="24"/>
        </w:rPr>
        <w:t xml:space="preserve"> likely</w:t>
      </w:r>
    </w:p>
    <w:p w:rsidR="0066529A" w:rsidRPr="0066529A" w:rsidRDefault="0066529A" w:rsidP="0066529A">
      <w:r w:rsidRPr="0066529A">
        <w:rPr>
          <w:b/>
          <w:bCs/>
          <w:sz w:val="24"/>
        </w:rPr>
        <w:t xml:space="preserve">O’Hanlon and </w:t>
      </w:r>
      <w:proofErr w:type="spellStart"/>
      <w:r w:rsidRPr="0066529A">
        <w:rPr>
          <w:b/>
          <w:bCs/>
          <w:sz w:val="24"/>
        </w:rPr>
        <w:t>Lieberthal</w:t>
      </w:r>
      <w:proofErr w:type="spellEnd"/>
      <w:r w:rsidRPr="0066529A">
        <w:rPr>
          <w:b/>
          <w:bCs/>
          <w:sz w:val="24"/>
        </w:rPr>
        <w:t xml:space="preserve"> 12</w:t>
      </w:r>
      <w:r w:rsidRPr="0066529A">
        <w:t xml:space="preserve"> Michael O’Hanlon, Ph.D., is a senior fellow at The Brookings Institution, specializing in defense and foreign policy issues. Kenneth </w:t>
      </w:r>
      <w:proofErr w:type="spellStart"/>
      <w:r w:rsidRPr="0066529A">
        <w:t>Lieberthal</w:t>
      </w:r>
      <w:proofErr w:type="spellEnd"/>
      <w:r w:rsidRPr="0066529A">
        <w:t xml:space="preserve">, Ph.D., is a senior fellow in Foreign Policy and Global Economy and Development at Brookings. “The real national security threat: America's debt,” July 3, LA Times Op-Ed, </w:t>
      </w:r>
      <w:hyperlink r:id="rId68" w:history="1">
        <w:r w:rsidRPr="0066529A">
          <w:rPr>
            <w:rStyle w:val="Hyperlink"/>
          </w:rPr>
          <w:t>http://articles.latimes.com/2012/jul/03/opinion/la-oe-ohanlon-fiscal-reform-20120703</w:t>
        </w:r>
      </w:hyperlink>
    </w:p>
    <w:p w:rsidR="0066529A" w:rsidRPr="0066529A" w:rsidRDefault="0066529A" w:rsidP="0066529A">
      <w:pPr>
        <w:rPr>
          <w:b/>
          <w:u w:val="single"/>
          <w:bdr w:val="none" w:sz="0" w:space="0" w:color="auto" w:frame="1"/>
        </w:rPr>
      </w:pPr>
      <w:r w:rsidRPr="0066529A">
        <w:rPr>
          <w:sz w:val="12"/>
        </w:rPr>
        <w:t xml:space="preserve">Lastly, </w:t>
      </w:r>
      <w:r w:rsidRPr="0066529A">
        <w:rPr>
          <w:bCs/>
          <w:u w:val="single"/>
        </w:rPr>
        <w:t>American economic weakness undercuts U.S. leadership abroad. Other countries sense our weakness and wonder about our purported decline. If this perception becomes more widespread, and the case that we are in decline becomes more persuasive</w:t>
      </w:r>
      <w:r w:rsidRPr="0066529A">
        <w:rPr>
          <w:sz w:val="12"/>
        </w:rPr>
        <w:t xml:space="preserve">, countries will begin to take actions that reflect their skepticism about America's future. </w:t>
      </w:r>
      <w:r w:rsidRPr="0066529A">
        <w:rPr>
          <w:bCs/>
          <w:u w:val="single"/>
        </w:rPr>
        <w:t xml:space="preserve">Allies and friends will doubt our commitment and may pursue </w:t>
      </w:r>
      <w:r w:rsidRPr="0066529A">
        <w:rPr>
          <w:b/>
          <w:u w:val="single"/>
          <w:bdr w:val="none" w:sz="0" w:space="0" w:color="auto" w:frame="1"/>
        </w:rPr>
        <w:t>nuclear weapons</w:t>
      </w:r>
      <w:r w:rsidRPr="0066529A">
        <w:rPr>
          <w:bCs/>
          <w:u w:val="single"/>
        </w:rPr>
        <w:t xml:space="preserve"> for their own security</w:t>
      </w:r>
      <w:r w:rsidRPr="0066529A">
        <w:rPr>
          <w:sz w:val="12"/>
        </w:rPr>
        <w:t xml:space="preserve">, for example; </w:t>
      </w:r>
      <w:r w:rsidRPr="0066529A">
        <w:rPr>
          <w:bCs/>
          <w:u w:val="single"/>
        </w:rPr>
        <w:t>adversaries will sense opportunity and be less restrained in throwing around their weight in their own neighborhoods.</w:t>
      </w:r>
      <w:r w:rsidRPr="0066529A">
        <w:rPr>
          <w:sz w:val="12"/>
        </w:rPr>
        <w:t xml:space="preserve"> The crucial Persian Gulf and Western Pacific regions will likely become less stable. </w:t>
      </w:r>
      <w:r w:rsidRPr="0066529A">
        <w:rPr>
          <w:b/>
          <w:u w:val="single"/>
          <w:bdr w:val="none" w:sz="0" w:space="0" w:color="auto" w:frame="1"/>
        </w:rPr>
        <w:t>Major war will become more likely.</w:t>
      </w:r>
    </w:p>
    <w:p w:rsidR="0066529A" w:rsidRPr="0066529A" w:rsidRDefault="0066529A" w:rsidP="0066529A">
      <w:pPr>
        <w:pStyle w:val="Heading2"/>
        <w:rPr>
          <w:rFonts w:eastAsia="Calibri" w:cs="Times New Roman"/>
          <w:bdr w:val="none" w:sz="0" w:space="0" w:color="auto" w:frame="1"/>
        </w:rPr>
      </w:pPr>
      <w:r w:rsidRPr="0066529A">
        <w:rPr>
          <w:rFonts w:eastAsia="Calibri" w:cs="Times New Roman"/>
          <w:bdr w:val="none" w:sz="0" w:space="0" w:color="auto" w:frame="1"/>
        </w:rPr>
        <w:lastRenderedPageBreak/>
        <w:t>***Latin America Relations Impact***</w:t>
      </w:r>
    </w:p>
    <w:p w:rsidR="0066529A" w:rsidRPr="0066529A" w:rsidRDefault="0066529A" w:rsidP="0066529A">
      <w:pPr>
        <w:pStyle w:val="Heading3"/>
        <w:rPr>
          <w:rFonts w:eastAsia="Times New Roman" w:cs="Times New Roman"/>
        </w:rPr>
      </w:pPr>
      <w:r w:rsidRPr="0066529A">
        <w:rPr>
          <w:rFonts w:eastAsia="Times New Roman" w:cs="Times New Roman"/>
        </w:rPr>
        <w:lastRenderedPageBreak/>
        <w:t>1NC Latin America Relations Impact</w:t>
      </w:r>
    </w:p>
    <w:p w:rsidR="0066529A" w:rsidRPr="0066529A" w:rsidRDefault="0066529A" w:rsidP="0066529A">
      <w:pPr>
        <w:keepNext/>
        <w:keepLines/>
        <w:spacing w:before="200"/>
        <w:rPr>
          <w:rFonts w:eastAsia="Times New Roman"/>
          <w:b/>
          <w:bCs/>
          <w:iCs/>
          <w:sz w:val="26"/>
        </w:rPr>
      </w:pPr>
      <w:r w:rsidRPr="0066529A">
        <w:rPr>
          <w:rFonts w:eastAsia="Times New Roman"/>
          <w:b/>
          <w:bCs/>
          <w:iCs/>
          <w:sz w:val="26"/>
        </w:rPr>
        <w:t>CIR’s key to Latin American relations</w:t>
      </w:r>
    </w:p>
    <w:p w:rsidR="0066529A" w:rsidRPr="0066529A" w:rsidRDefault="0066529A" w:rsidP="0066529A">
      <w:r w:rsidRPr="0066529A">
        <w:rPr>
          <w:b/>
          <w:bCs/>
          <w:sz w:val="26"/>
        </w:rPr>
        <w:t>Shifter 12</w:t>
      </w:r>
      <w:r w:rsidRPr="0066529A">
        <w:t xml:space="preserve"> Michael is the President of Inter-American Dialogue. “Remaking the Relationship: The United States and Latin America,” April, IAD Policy Report, </w:t>
      </w:r>
      <w:hyperlink r:id="rId69" w:history="1">
        <w:r w:rsidRPr="0066529A">
          <w:rPr>
            <w:rStyle w:val="Hyperlink"/>
          </w:rPr>
          <w:t>http://www.thedialogue.org/PublicationFiles/IAD2012PolicyReportFINAL.pdf</w:t>
        </w:r>
      </w:hyperlink>
    </w:p>
    <w:p w:rsidR="0066529A" w:rsidRPr="0066529A" w:rsidRDefault="0066529A" w:rsidP="0066529A"/>
    <w:p w:rsidR="0066529A" w:rsidRPr="0066529A" w:rsidRDefault="0066529A" w:rsidP="0066529A">
      <w:pPr>
        <w:rPr>
          <w:bCs/>
          <w:u w:val="single"/>
        </w:rPr>
      </w:pPr>
      <w:r w:rsidRPr="0066529A">
        <w:rPr>
          <w:bCs/>
          <w:u w:val="single"/>
        </w:rPr>
        <w:t>Some enduring problems stand</w:t>
      </w:r>
      <w:r w:rsidRPr="0066529A">
        <w:rPr>
          <w:sz w:val="12"/>
        </w:rPr>
        <w:t xml:space="preserve"> squarely </w:t>
      </w:r>
      <w:r w:rsidRPr="0066529A">
        <w:rPr>
          <w:bCs/>
          <w:u w:val="single"/>
        </w:rPr>
        <w:t xml:space="preserve">in the way of partnership and </w:t>
      </w:r>
      <w:r w:rsidRPr="0066529A">
        <w:rPr>
          <w:b/>
          <w:iCs/>
          <w:u w:val="single"/>
          <w:bdr w:val="single" w:sz="18" w:space="0" w:color="auto"/>
        </w:rPr>
        <w:t>effective cooperation</w:t>
      </w:r>
      <w:r w:rsidRPr="0066529A">
        <w:rPr>
          <w:bCs/>
          <w:u w:val="single"/>
        </w:rPr>
        <w:t>.</w:t>
      </w:r>
      <w:r w:rsidRPr="0066529A">
        <w:rPr>
          <w:sz w:val="12"/>
        </w:rPr>
        <w:t xml:space="preserve"> The </w:t>
      </w:r>
      <w:r w:rsidRPr="0066529A">
        <w:rPr>
          <w:bCs/>
          <w:u w:val="single"/>
        </w:rPr>
        <w:t>inability of Washington to reform its broken immigration system is a constant source of friction between the U</w:t>
      </w:r>
      <w:r w:rsidRPr="0066529A">
        <w:rPr>
          <w:sz w:val="12"/>
        </w:rPr>
        <w:t xml:space="preserve">nited </w:t>
      </w:r>
      <w:r w:rsidRPr="0066529A">
        <w:rPr>
          <w:bCs/>
          <w:u w:val="single"/>
        </w:rPr>
        <w:t>S</w:t>
      </w:r>
      <w:r w:rsidRPr="0066529A">
        <w:rPr>
          <w:sz w:val="12"/>
        </w:rPr>
        <w:t xml:space="preserve">tates </w:t>
      </w:r>
      <w:r w:rsidRPr="0066529A">
        <w:rPr>
          <w:bCs/>
          <w:u w:val="single"/>
        </w:rPr>
        <w:t>and</w:t>
      </w:r>
      <w:r w:rsidRPr="0066529A">
        <w:rPr>
          <w:sz w:val="12"/>
        </w:rPr>
        <w:t xml:space="preserve"> nearly </w:t>
      </w:r>
      <w:r w:rsidRPr="0066529A">
        <w:rPr>
          <w:bCs/>
          <w:u w:val="single"/>
        </w:rPr>
        <w:t>every other country in the Americas.</w:t>
      </w:r>
      <w:r w:rsidRPr="0066529A">
        <w:rPr>
          <w:sz w:val="12"/>
        </w:rPr>
        <w:t xml:space="preserve"> Yet US officials rarely refer to </w:t>
      </w:r>
      <w:r w:rsidRPr="0066529A">
        <w:rPr>
          <w:bCs/>
          <w:u w:val="single"/>
        </w:rPr>
        <w:t>immigration</w:t>
      </w:r>
      <w:r w:rsidRPr="0066529A">
        <w:rPr>
          <w:sz w:val="12"/>
        </w:rPr>
        <w:t xml:space="preserve"> as a foreign policy issue. Domestic policy </w:t>
      </w:r>
      <w:r w:rsidRPr="0066529A">
        <w:rPr>
          <w:bCs/>
          <w:u w:val="single"/>
        </w:rPr>
        <w:t>debates</w:t>
      </w:r>
      <w:r w:rsidRPr="0066529A">
        <w:rPr>
          <w:sz w:val="12"/>
        </w:rPr>
        <w:t xml:space="preserve"> on this issue </w:t>
      </w:r>
      <w:r w:rsidRPr="0066529A">
        <w:rPr>
          <w:bCs/>
          <w:u w:val="single"/>
        </w:rPr>
        <w:t>disregard the United States’ hemispheric agenda as well as the interests of other nations.</w:t>
      </w:r>
    </w:p>
    <w:p w:rsidR="0066529A" w:rsidRPr="0066529A" w:rsidRDefault="0066529A" w:rsidP="0066529A">
      <w:pPr>
        <w:rPr>
          <w:sz w:val="14"/>
        </w:rPr>
      </w:pPr>
    </w:p>
    <w:p w:rsidR="0066529A" w:rsidRPr="0066529A" w:rsidRDefault="0066529A" w:rsidP="0066529A">
      <w:pPr>
        <w:rPr>
          <w:b/>
          <w:kern w:val="2"/>
          <w:sz w:val="24"/>
        </w:rPr>
      </w:pPr>
      <w:r w:rsidRPr="0066529A">
        <w:rPr>
          <w:b/>
          <w:kern w:val="2"/>
          <w:sz w:val="24"/>
        </w:rPr>
        <w:t>Escalates to global nuclear war</w:t>
      </w:r>
    </w:p>
    <w:p w:rsidR="0066529A" w:rsidRPr="0066529A" w:rsidRDefault="0066529A" w:rsidP="0066529A">
      <w:pPr>
        <w:rPr>
          <w:kern w:val="2"/>
          <w:sz w:val="16"/>
        </w:rPr>
      </w:pPr>
      <w:proofErr w:type="spellStart"/>
      <w:r w:rsidRPr="0066529A">
        <w:rPr>
          <w:b/>
          <w:kern w:val="2"/>
          <w:sz w:val="24"/>
        </w:rPr>
        <w:t>Meiman</w:t>
      </w:r>
      <w:proofErr w:type="spellEnd"/>
      <w:r w:rsidRPr="0066529A">
        <w:rPr>
          <w:b/>
          <w:kern w:val="2"/>
          <w:sz w:val="24"/>
        </w:rPr>
        <w:t xml:space="preserve"> &amp; </w:t>
      </w:r>
      <w:proofErr w:type="spellStart"/>
      <w:r w:rsidRPr="0066529A">
        <w:rPr>
          <w:b/>
          <w:kern w:val="2"/>
          <w:sz w:val="24"/>
        </w:rPr>
        <w:t>Rothkopf</w:t>
      </w:r>
      <w:proofErr w:type="spellEnd"/>
      <w:r w:rsidRPr="0066529A">
        <w:rPr>
          <w:b/>
          <w:kern w:val="2"/>
          <w:sz w:val="24"/>
        </w:rPr>
        <w:t xml:space="preserve"> 9 </w:t>
      </w:r>
      <w:r w:rsidRPr="0066529A">
        <w:rPr>
          <w:kern w:val="2"/>
          <w:sz w:val="16"/>
        </w:rPr>
        <w:t xml:space="preserve">Kelly </w:t>
      </w:r>
      <w:proofErr w:type="spellStart"/>
      <w:r w:rsidRPr="0066529A">
        <w:rPr>
          <w:kern w:val="2"/>
          <w:sz w:val="16"/>
        </w:rPr>
        <w:t>Meiman</w:t>
      </w:r>
      <w:proofErr w:type="spellEnd"/>
      <w:r w:rsidRPr="0066529A">
        <w:rPr>
          <w:kern w:val="2"/>
          <w:sz w:val="16"/>
        </w:rPr>
        <w:t xml:space="preserve"> and David </w:t>
      </w:r>
      <w:proofErr w:type="spellStart"/>
      <w:r w:rsidRPr="0066529A">
        <w:rPr>
          <w:kern w:val="2"/>
          <w:sz w:val="16"/>
        </w:rPr>
        <w:t>Rothkopf</w:t>
      </w:r>
      <w:proofErr w:type="spellEnd"/>
      <w:r w:rsidRPr="0066529A">
        <w:rPr>
          <w:kern w:val="2"/>
          <w:sz w:val="16"/>
        </w:rPr>
        <w:t xml:space="preserve"> are writers for the Center for American Progress, “The United States and Brazil” March http://www.americanprogress.org/wp-content/uploads/issues/2009/03/pdf/brazil.pdf</w:t>
      </w:r>
    </w:p>
    <w:p w:rsidR="0066529A" w:rsidRPr="0066529A" w:rsidRDefault="0066529A" w:rsidP="0066529A">
      <w:pPr>
        <w:tabs>
          <w:tab w:val="left" w:pos="8805"/>
        </w:tabs>
        <w:ind w:right="288"/>
        <w:rPr>
          <w:kern w:val="2"/>
          <w:sz w:val="14"/>
        </w:rPr>
      </w:pPr>
    </w:p>
    <w:p w:rsidR="0066529A" w:rsidRPr="0066529A" w:rsidRDefault="0066529A" w:rsidP="0066529A">
      <w:pPr>
        <w:tabs>
          <w:tab w:val="left" w:pos="8805"/>
        </w:tabs>
        <w:ind w:right="288"/>
        <w:rPr>
          <w:b/>
          <w:kern w:val="2"/>
          <w:sz w:val="16"/>
        </w:rPr>
      </w:pPr>
      <w:r w:rsidRPr="0066529A">
        <w:rPr>
          <w:kern w:val="2"/>
          <w:sz w:val="12"/>
        </w:rPr>
        <w:t xml:space="preserve">Security </w:t>
      </w:r>
      <w:proofErr w:type="gramStart"/>
      <w:r w:rsidRPr="0066529A">
        <w:rPr>
          <w:kern w:val="2"/>
          <w:sz w:val="12"/>
        </w:rPr>
        <w:t>While</w:t>
      </w:r>
      <w:proofErr w:type="gramEnd"/>
      <w:r w:rsidRPr="0066529A">
        <w:rPr>
          <w:kern w:val="2"/>
          <w:sz w:val="12"/>
        </w:rPr>
        <w:t xml:space="preserve"> the challenges of Afghanistan, India, Pakistan, the Middle East and the Korean peninsula will continue to monopolize center stage in U.S. national security policy, </w:t>
      </w:r>
      <w:r w:rsidRPr="0066529A">
        <w:rPr>
          <w:kern w:val="2"/>
          <w:u w:val="single"/>
        </w:rPr>
        <w:t xml:space="preserve">we have reentered a time where </w:t>
      </w:r>
      <w:r w:rsidRPr="0066529A">
        <w:rPr>
          <w:b/>
          <w:kern w:val="2"/>
          <w:sz w:val="26"/>
          <w:u w:val="single"/>
        </w:rPr>
        <w:t xml:space="preserve">hemispheric security is </w:t>
      </w:r>
      <w:r w:rsidRPr="0066529A">
        <w:rPr>
          <w:b/>
          <w:kern w:val="2"/>
          <w:sz w:val="26"/>
          <w:u w:val="single"/>
          <w:bdr w:val="single" w:sz="4" w:space="0" w:color="auto"/>
        </w:rPr>
        <w:t>global security</w:t>
      </w:r>
      <w:r w:rsidRPr="0066529A">
        <w:rPr>
          <w:kern w:val="2"/>
          <w:sz w:val="12"/>
        </w:rPr>
        <w:t xml:space="preserve">. </w:t>
      </w:r>
      <w:r w:rsidRPr="0066529A">
        <w:rPr>
          <w:kern w:val="2"/>
          <w:u w:val="single"/>
        </w:rPr>
        <w:t>We last saw this reality during the Cold War,</w:t>
      </w:r>
      <w:r w:rsidRPr="0066529A">
        <w:rPr>
          <w:kern w:val="2"/>
          <w:sz w:val="12"/>
        </w:rPr>
        <w:t xml:space="preserve"> but the source of the current dynamic is different, with petrodollars fueling much of the divisive activity. Even with the declining price of oil</w:t>
      </w:r>
      <w:r w:rsidRPr="0066529A">
        <w:rPr>
          <w:kern w:val="2"/>
          <w:u w:val="single"/>
        </w:rPr>
        <w:t xml:space="preserve">, Venezuela stands out as a counterproductive force in regional affairs. Its interference in and funding of political movements beyond its borders has been a </w:t>
      </w:r>
      <w:r w:rsidRPr="0066529A">
        <w:rPr>
          <w:b/>
          <w:kern w:val="2"/>
          <w:u w:val="single"/>
        </w:rPr>
        <w:t>destabilizing force</w:t>
      </w:r>
      <w:r w:rsidRPr="0066529A">
        <w:rPr>
          <w:kern w:val="2"/>
          <w:sz w:val="12"/>
        </w:rPr>
        <w:t xml:space="preserve"> in countries from Honduras to Bolivia, </w:t>
      </w:r>
      <w:r w:rsidRPr="0066529A">
        <w:rPr>
          <w:b/>
          <w:kern w:val="2"/>
          <w:u w:val="single"/>
        </w:rPr>
        <w:t xml:space="preserve">with a relative </w:t>
      </w:r>
      <w:r w:rsidRPr="0066529A">
        <w:rPr>
          <w:b/>
          <w:kern w:val="2"/>
          <w:sz w:val="26"/>
          <w:u w:val="single"/>
        </w:rPr>
        <w:t>U.S. leadership vacuum</w:t>
      </w:r>
      <w:r w:rsidRPr="0066529A">
        <w:rPr>
          <w:b/>
          <w:kern w:val="2"/>
          <w:u w:val="single"/>
        </w:rPr>
        <w:t xml:space="preserve"> enhancing Venezuela’s ability to influence outcomes</w:t>
      </w:r>
      <w:r w:rsidRPr="0066529A">
        <w:rPr>
          <w:kern w:val="2"/>
          <w:sz w:val="12"/>
        </w:rPr>
        <w:t xml:space="preserve">. Beyond </w:t>
      </w:r>
      <w:r w:rsidRPr="0066529A">
        <w:rPr>
          <w:kern w:val="2"/>
          <w:u w:val="single"/>
        </w:rPr>
        <w:t xml:space="preserve">the rise of </w:t>
      </w:r>
      <w:r w:rsidRPr="0066529A">
        <w:rPr>
          <w:b/>
          <w:kern w:val="2"/>
          <w:u w:val="single"/>
        </w:rPr>
        <w:t>radical populism in Venezuela, Ecuador and elsewhere</w:t>
      </w:r>
      <w:r w:rsidRPr="0066529A">
        <w:rPr>
          <w:kern w:val="2"/>
          <w:u w:val="single"/>
        </w:rPr>
        <w:t xml:space="preserve">, </w:t>
      </w:r>
      <w:r w:rsidRPr="0066529A">
        <w:rPr>
          <w:b/>
          <w:kern w:val="2"/>
          <w:sz w:val="26"/>
          <w:u w:val="single"/>
        </w:rPr>
        <w:t>Russia</w:t>
      </w:r>
      <w:r w:rsidRPr="0066529A">
        <w:rPr>
          <w:b/>
          <w:kern w:val="2"/>
          <w:u w:val="single"/>
        </w:rPr>
        <w:t xml:space="preserve"> has</w:t>
      </w:r>
      <w:r w:rsidRPr="0066529A">
        <w:rPr>
          <w:kern w:val="2"/>
          <w:u w:val="single"/>
        </w:rPr>
        <w:t xml:space="preserve"> </w:t>
      </w:r>
      <w:r w:rsidRPr="0066529A">
        <w:rPr>
          <w:b/>
          <w:kern w:val="2"/>
          <w:u w:val="single"/>
        </w:rPr>
        <w:t>enhanced its presence</w:t>
      </w:r>
      <w:r w:rsidRPr="0066529A">
        <w:rPr>
          <w:kern w:val="2"/>
          <w:u w:val="single"/>
        </w:rPr>
        <w:t xml:space="preserve"> in the Americas through high-level visits</w:t>
      </w:r>
      <w:r w:rsidRPr="0066529A">
        <w:rPr>
          <w:kern w:val="2"/>
          <w:sz w:val="12"/>
        </w:rPr>
        <w:t xml:space="preserve">, </w:t>
      </w:r>
      <w:r w:rsidRPr="0066529A">
        <w:rPr>
          <w:kern w:val="2"/>
          <w:u w:val="single"/>
        </w:rPr>
        <w:t>warming up relations with Cuba,</w:t>
      </w:r>
      <w:r w:rsidRPr="0066529A">
        <w:rPr>
          <w:kern w:val="2"/>
          <w:sz w:val="12"/>
        </w:rPr>
        <w:t xml:space="preserve"> and </w:t>
      </w:r>
      <w:r w:rsidRPr="0066529A">
        <w:rPr>
          <w:kern w:val="2"/>
          <w:u w:val="single"/>
        </w:rPr>
        <w:t xml:space="preserve">engaging in </w:t>
      </w:r>
      <w:r w:rsidRPr="0066529A">
        <w:rPr>
          <w:kern w:val="2"/>
          <w:sz w:val="12"/>
        </w:rPr>
        <w:t xml:space="preserve">(modest) joint </w:t>
      </w:r>
      <w:r w:rsidRPr="0066529A">
        <w:rPr>
          <w:kern w:val="2"/>
          <w:u w:val="single"/>
        </w:rPr>
        <w:t xml:space="preserve">military </w:t>
      </w:r>
      <w:r w:rsidRPr="0066529A">
        <w:rPr>
          <w:kern w:val="2"/>
          <w:sz w:val="12"/>
        </w:rPr>
        <w:t xml:space="preserve">and naval </w:t>
      </w:r>
      <w:r w:rsidRPr="0066529A">
        <w:rPr>
          <w:kern w:val="2"/>
          <w:u w:val="single"/>
        </w:rPr>
        <w:t>maneuvers with Venezuela</w:t>
      </w:r>
      <w:r w:rsidRPr="0066529A">
        <w:rPr>
          <w:kern w:val="2"/>
          <w:sz w:val="12"/>
        </w:rPr>
        <w:t xml:space="preserve">. </w:t>
      </w:r>
      <w:r w:rsidRPr="0066529A">
        <w:rPr>
          <w:b/>
          <w:kern w:val="2"/>
          <w:sz w:val="26"/>
          <w:u w:val="single"/>
        </w:rPr>
        <w:t>China and Iran are also more active</w:t>
      </w:r>
      <w:r w:rsidRPr="0066529A">
        <w:rPr>
          <w:kern w:val="2"/>
          <w:u w:val="single"/>
        </w:rPr>
        <w:t xml:space="preserve"> in the region</w:t>
      </w:r>
      <w:r w:rsidRPr="0066529A">
        <w:rPr>
          <w:kern w:val="2"/>
          <w:sz w:val="12"/>
        </w:rPr>
        <w:t xml:space="preserve">. As President Obama noted in the first presidential debate, </w:t>
      </w:r>
      <w:r w:rsidRPr="0066529A">
        <w:rPr>
          <w:kern w:val="2"/>
          <w:u w:val="single"/>
        </w:rPr>
        <w:t>the presence of other powers in Latin America “is made all the more notable by our absence</w:t>
      </w:r>
      <w:r w:rsidRPr="0066529A">
        <w:rPr>
          <w:kern w:val="2"/>
          <w:sz w:val="12"/>
        </w:rPr>
        <w:t xml:space="preserve">.” </w:t>
      </w:r>
      <w:r w:rsidRPr="0066529A">
        <w:rPr>
          <w:kern w:val="2"/>
          <w:u w:val="single"/>
        </w:rPr>
        <w:t>The spread of populism and the re-emergence of Russia in South America are neither in the U.S. nor Brazilian national interests</w:t>
      </w:r>
      <w:r w:rsidRPr="0066529A">
        <w:rPr>
          <w:kern w:val="2"/>
          <w:sz w:val="12"/>
        </w:rPr>
        <w:t xml:space="preserve">. </w:t>
      </w:r>
      <w:r w:rsidRPr="0066529A">
        <w:rPr>
          <w:kern w:val="2"/>
          <w:u w:val="single"/>
        </w:rPr>
        <w:t xml:space="preserve">China and Iran’s recent forays into Latin America are also not in our joint interests, and </w:t>
      </w:r>
      <w:r w:rsidRPr="0066529A">
        <w:rPr>
          <w:b/>
          <w:kern w:val="2"/>
          <w:u w:val="single"/>
        </w:rPr>
        <w:t>neither is a reprise of an arms race in Latin America</w:t>
      </w:r>
      <w:r w:rsidRPr="0066529A">
        <w:rPr>
          <w:b/>
          <w:kern w:val="2"/>
        </w:rPr>
        <w:t xml:space="preserve">. </w:t>
      </w:r>
      <w:r w:rsidRPr="0066529A">
        <w:rPr>
          <w:b/>
          <w:kern w:val="2"/>
          <w:u w:val="single"/>
        </w:rPr>
        <w:t>The United States should collaborate with Brazil</w:t>
      </w:r>
      <w:r w:rsidRPr="0066529A">
        <w:rPr>
          <w:kern w:val="2"/>
          <w:sz w:val="12"/>
        </w:rPr>
        <w:t xml:space="preserve"> on security matters both bilaterally and multilaterally, particularly when they reinforce Brazilian interests as well, and our interests are more often in synch than is considered by either side. We need not be in perfect agreement on the desired solution to dialogue meaningfully on security threats. </w:t>
      </w:r>
      <w:r w:rsidRPr="0066529A">
        <w:rPr>
          <w:kern w:val="2"/>
          <w:u w:val="single"/>
        </w:rPr>
        <w:t>Brazil’s</w:t>
      </w:r>
      <w:r w:rsidRPr="0066529A">
        <w:rPr>
          <w:kern w:val="2"/>
          <w:sz w:val="12"/>
        </w:rPr>
        <w:t xml:space="preserve"> voluntary decision not to pursue nuclear weapons makes it</w:t>
      </w:r>
      <w:r w:rsidRPr="0066529A">
        <w:rPr>
          <w:kern w:val="2"/>
          <w:u w:val="single"/>
        </w:rPr>
        <w:t xml:space="preserve"> </w:t>
      </w:r>
      <w:r w:rsidRPr="0066529A">
        <w:rPr>
          <w:b/>
          <w:kern w:val="2"/>
          <w:u w:val="single"/>
        </w:rPr>
        <w:t xml:space="preserve">a potential ally not only on regional, but </w:t>
      </w:r>
      <w:r w:rsidRPr="0066529A">
        <w:rPr>
          <w:b/>
          <w:kern w:val="2"/>
          <w:sz w:val="26"/>
          <w:u w:val="single"/>
        </w:rPr>
        <w:t>global security questions</w:t>
      </w:r>
      <w:r w:rsidRPr="0066529A">
        <w:rPr>
          <w:b/>
          <w:kern w:val="2"/>
          <w:u w:val="single"/>
        </w:rPr>
        <w:t>, including those involving Iran and nuclear non-proliferation writ large</w:t>
      </w:r>
      <w:r w:rsidRPr="0066529A">
        <w:rPr>
          <w:b/>
          <w:kern w:val="2"/>
          <w:sz w:val="16"/>
        </w:rPr>
        <w:t xml:space="preserve">. </w:t>
      </w:r>
    </w:p>
    <w:p w:rsidR="0066529A" w:rsidRPr="0066529A" w:rsidRDefault="0066529A" w:rsidP="0066529A">
      <w:pPr>
        <w:pStyle w:val="Heading2"/>
        <w:rPr>
          <w:rFonts w:cs="Times New Roman"/>
        </w:rPr>
      </w:pPr>
      <w:r w:rsidRPr="0066529A">
        <w:rPr>
          <w:rFonts w:cs="Times New Roman"/>
        </w:rPr>
        <w:lastRenderedPageBreak/>
        <w:t>***India Relations Impact***</w:t>
      </w:r>
    </w:p>
    <w:p w:rsidR="0066529A" w:rsidRPr="0066529A" w:rsidRDefault="0066529A" w:rsidP="0066529A">
      <w:pPr>
        <w:pStyle w:val="Heading3"/>
        <w:rPr>
          <w:rFonts w:cs="Times New Roman"/>
        </w:rPr>
      </w:pPr>
      <w:r w:rsidRPr="0066529A">
        <w:rPr>
          <w:rFonts w:cs="Times New Roman"/>
        </w:rPr>
        <w:lastRenderedPageBreak/>
        <w:t>1NC India Relations Impact</w:t>
      </w:r>
    </w:p>
    <w:p w:rsidR="0066529A" w:rsidRPr="0066529A" w:rsidRDefault="0066529A" w:rsidP="0066529A">
      <w:pPr>
        <w:pStyle w:val="Heading4"/>
        <w:rPr>
          <w:rFonts w:cs="Times New Roman"/>
        </w:rPr>
      </w:pPr>
      <w:r w:rsidRPr="0066529A">
        <w:rPr>
          <w:rFonts w:cs="Times New Roman"/>
        </w:rPr>
        <w:t>Immigration reform expands skilled labor—spurs relations and economic growth in China and India.</w:t>
      </w:r>
    </w:p>
    <w:p w:rsidR="0066529A" w:rsidRPr="0066529A" w:rsidRDefault="0066529A" w:rsidP="0066529A">
      <w:r w:rsidRPr="0066529A">
        <w:rPr>
          <w:rStyle w:val="StyleStyleBold12pt"/>
        </w:rPr>
        <w:t>LA Times 11/9/12</w:t>
      </w:r>
      <w:r w:rsidRPr="0066529A">
        <w:t xml:space="preserve"> [Other countries eagerly await U.S. immigration reform, http://latimesblogs.latimes.com/world_now/2012/11/us-immigration-reform-eagerly-awaited-by-source-countries.html]</w:t>
      </w:r>
    </w:p>
    <w:p w:rsidR="0066529A" w:rsidRPr="0066529A" w:rsidRDefault="0066529A" w:rsidP="0066529A">
      <w:pPr>
        <w:rPr>
          <w:sz w:val="16"/>
        </w:rPr>
      </w:pPr>
      <w:r w:rsidRPr="0066529A">
        <w:rPr>
          <w:sz w:val="16"/>
        </w:rPr>
        <w:t>"</w:t>
      </w:r>
      <w:r w:rsidRPr="0066529A">
        <w:rPr>
          <w:rStyle w:val="Emphasis"/>
        </w:rPr>
        <w:t>C</w:t>
      </w:r>
      <w:r w:rsidRPr="0066529A">
        <w:rPr>
          <w:rStyle w:val="StyleBoldUnderline"/>
        </w:rPr>
        <w:t xml:space="preserve">omprehensive </w:t>
      </w:r>
      <w:r w:rsidRPr="0066529A">
        <w:rPr>
          <w:rStyle w:val="Emphasis"/>
        </w:rPr>
        <w:t>i</w:t>
      </w:r>
      <w:r w:rsidRPr="0066529A">
        <w:rPr>
          <w:rStyle w:val="StyleBoldUnderline"/>
        </w:rPr>
        <w:t xml:space="preserve">mmigration </w:t>
      </w:r>
      <w:r w:rsidRPr="0066529A">
        <w:rPr>
          <w:rStyle w:val="Emphasis"/>
        </w:rPr>
        <w:t>r</w:t>
      </w:r>
      <w:r w:rsidRPr="0066529A">
        <w:rPr>
          <w:rStyle w:val="StyleBoldUnderline"/>
        </w:rPr>
        <w:t xml:space="preserve">eform will see </w:t>
      </w:r>
      <w:r w:rsidRPr="0066529A">
        <w:rPr>
          <w:rStyle w:val="Emphasis"/>
        </w:rPr>
        <w:t>expansion of skilled labor visas</w:t>
      </w:r>
      <w:r w:rsidRPr="0066529A">
        <w:rPr>
          <w:rStyle w:val="StyleBoldUnderline"/>
        </w:rPr>
        <w:t>," predicted</w:t>
      </w:r>
      <w:r w:rsidRPr="0066529A">
        <w:rPr>
          <w:sz w:val="16"/>
        </w:rPr>
        <w:t xml:space="preserve"> B. Lindsay </w:t>
      </w:r>
      <w:r w:rsidRPr="0066529A">
        <w:rPr>
          <w:rStyle w:val="StyleBoldUnderline"/>
        </w:rPr>
        <w:t>Lowell, director of policy studies for the Institute for the Study of International Migration at Georgetown University</w:t>
      </w:r>
      <w:r w:rsidRPr="0066529A">
        <w:rPr>
          <w:sz w:val="16"/>
        </w:rPr>
        <w:t xml:space="preserve">. A former research chief for the congressionally appointed Commission on Immigration Reform, </w:t>
      </w:r>
      <w:r w:rsidRPr="0066529A">
        <w:rPr>
          <w:rStyle w:val="StyleBoldUnderline"/>
        </w:rPr>
        <w:t xml:space="preserve">Lowell said he expects to see at least a </w:t>
      </w:r>
      <w:r w:rsidRPr="0066529A">
        <w:rPr>
          <w:rStyle w:val="Emphasis"/>
        </w:rPr>
        <w:t>fivefold increase</w:t>
      </w:r>
      <w:r w:rsidRPr="0066529A">
        <w:rPr>
          <w:rStyle w:val="StyleBoldUnderline"/>
        </w:rPr>
        <w:t xml:space="preserve"> in the number of highly skilled labor visas that would provide "a </w:t>
      </w:r>
      <w:r w:rsidRPr="0066529A">
        <w:rPr>
          <w:rStyle w:val="Emphasis"/>
        </w:rPr>
        <w:t>significant shot in the arm for India and China</w:t>
      </w:r>
      <w:r w:rsidRPr="0066529A">
        <w:rPr>
          <w:rStyle w:val="StyleBoldUnderline"/>
        </w:rPr>
        <w:t xml:space="preserve">." There is </w:t>
      </w:r>
      <w:r w:rsidRPr="0066529A">
        <w:rPr>
          <w:rStyle w:val="Emphasis"/>
        </w:rPr>
        <w:t>widespread consensus among economists and academics</w:t>
      </w:r>
      <w:r w:rsidRPr="0066529A">
        <w:rPr>
          <w:rStyle w:val="StyleBoldUnderline"/>
        </w:rPr>
        <w:t xml:space="preserve"> that skilled migration </w:t>
      </w:r>
      <w:r w:rsidRPr="0066529A">
        <w:rPr>
          <w:rStyle w:val="Emphasis"/>
        </w:rPr>
        <w:t>fosters new trade and business relationships</w:t>
      </w:r>
      <w:r w:rsidRPr="0066529A">
        <w:rPr>
          <w:rStyle w:val="StyleBoldUnderline"/>
        </w:rPr>
        <w:t xml:space="preserve"> between countries and </w:t>
      </w:r>
      <w:r w:rsidRPr="0066529A">
        <w:rPr>
          <w:rStyle w:val="Emphasis"/>
        </w:rPr>
        <w:t>enhances links to the global economy</w:t>
      </w:r>
      <w:r w:rsidRPr="0066529A">
        <w:rPr>
          <w:rStyle w:val="StyleBoldUnderline"/>
        </w:rPr>
        <w:t>, Lowell said. "Countries like India and China weigh the opportunities of business abroad</w:t>
      </w:r>
      <w:r w:rsidRPr="0066529A">
        <w:rPr>
          <w:sz w:val="16"/>
        </w:rPr>
        <w:t xml:space="preserve"> from their expats with the possibility of brain drain, </w:t>
      </w:r>
      <w:r w:rsidRPr="0066529A">
        <w:rPr>
          <w:rStyle w:val="StyleBoldUnderline"/>
        </w:rPr>
        <w:t>and</w:t>
      </w:r>
      <w:r w:rsidRPr="0066529A">
        <w:rPr>
          <w:sz w:val="16"/>
        </w:rPr>
        <w:t xml:space="preserve"> I think </w:t>
      </w:r>
      <w:r w:rsidRPr="0066529A">
        <w:rPr>
          <w:rStyle w:val="StyleBoldUnderline"/>
        </w:rPr>
        <w:t>they</w:t>
      </w:r>
      <w:r w:rsidRPr="0066529A">
        <w:rPr>
          <w:sz w:val="16"/>
        </w:rPr>
        <w:t xml:space="preserve"> still </w:t>
      </w:r>
      <w:r w:rsidRPr="0066529A">
        <w:rPr>
          <w:rStyle w:val="StyleBoldUnderline"/>
        </w:rPr>
        <w:t xml:space="preserve">see the immigration opportunity as a </w:t>
      </w:r>
      <w:r w:rsidRPr="0066529A">
        <w:rPr>
          <w:rStyle w:val="Emphasis"/>
        </w:rPr>
        <w:t>bigger plus than not</w:t>
      </w:r>
      <w:r w:rsidRPr="0066529A">
        <w:rPr>
          <w:rStyle w:val="StyleBoldUnderline"/>
        </w:rPr>
        <w:t>," he said</w:t>
      </w:r>
      <w:r w:rsidRPr="0066529A">
        <w:rPr>
          <w:sz w:val="16"/>
        </w:rPr>
        <w:t>.</w:t>
      </w:r>
    </w:p>
    <w:p w:rsidR="0066529A" w:rsidRPr="0066529A" w:rsidRDefault="0066529A" w:rsidP="0066529A">
      <w:pPr>
        <w:pStyle w:val="Heading4"/>
        <w:rPr>
          <w:rFonts w:cs="Times New Roman"/>
        </w:rPr>
      </w:pPr>
      <w:r w:rsidRPr="0066529A">
        <w:rPr>
          <w:rFonts w:cs="Times New Roman"/>
        </w:rPr>
        <w:t>US-Indian relations avert South Asian nuclear war.</w:t>
      </w:r>
    </w:p>
    <w:p w:rsidR="0066529A" w:rsidRPr="0066529A" w:rsidRDefault="0066529A" w:rsidP="0066529A">
      <w:r w:rsidRPr="0066529A">
        <w:rPr>
          <w:rStyle w:val="StyleStyleBold12pt"/>
        </w:rPr>
        <w:t>Schaffer 2</w:t>
      </w:r>
      <w:r w:rsidRPr="0066529A">
        <w:t xml:space="preserve"> [</w:t>
      </w:r>
      <w:proofErr w:type="gramStart"/>
      <w:r w:rsidRPr="0066529A">
        <w:t>Spring</w:t>
      </w:r>
      <w:proofErr w:type="gramEnd"/>
      <w:r w:rsidRPr="0066529A">
        <w:t xml:space="preserve"> 2002, </w:t>
      </w:r>
      <w:proofErr w:type="spellStart"/>
      <w:r w:rsidRPr="0066529A">
        <w:t>Teresita</w:t>
      </w:r>
      <w:proofErr w:type="spellEnd"/>
      <w:r w:rsidRPr="0066529A">
        <w:t>—Director of the South Asia Program at the Center for Strategic and International Security, Washington Quarterly, Lexis]</w:t>
      </w:r>
    </w:p>
    <w:p w:rsidR="0066529A" w:rsidRPr="0066529A" w:rsidRDefault="0066529A" w:rsidP="0066529A">
      <w:pPr>
        <w:rPr>
          <w:sz w:val="16"/>
        </w:rPr>
      </w:pPr>
      <w:r w:rsidRPr="0066529A">
        <w:rPr>
          <w:rStyle w:val="TitleChar"/>
        </w:rPr>
        <w:t>Washington's increased interest in India</w:t>
      </w:r>
      <w:r w:rsidRPr="0066529A">
        <w:rPr>
          <w:sz w:val="16"/>
        </w:rPr>
        <w:t xml:space="preserve"> since the late 1990s </w:t>
      </w:r>
      <w:r w:rsidRPr="0066529A">
        <w:rPr>
          <w:rStyle w:val="TitleChar"/>
        </w:rPr>
        <w:t>reflects India's economic expansion and position as Asia's newest rising power</w:t>
      </w:r>
      <w:r w:rsidRPr="0066529A">
        <w:rPr>
          <w:sz w:val="16"/>
        </w:rPr>
        <w:t xml:space="preserve">. New Delhi, for its part, is adjusting to the end of the Cold War. As a result, </w:t>
      </w:r>
      <w:r w:rsidRPr="0066529A">
        <w:rPr>
          <w:rStyle w:val="TitleChar"/>
        </w:rPr>
        <w:t xml:space="preserve">both giant democracies see that they can </w:t>
      </w:r>
      <w:r w:rsidRPr="0066529A">
        <w:rPr>
          <w:rStyle w:val="Emphasis"/>
        </w:rPr>
        <w:t>benefit by closer cooperation</w:t>
      </w:r>
      <w:r w:rsidRPr="0066529A">
        <w:rPr>
          <w:rStyle w:val="TitleChar"/>
        </w:rPr>
        <w:t>. For Washington, the advantages include a wider network of friends in Asia</w:t>
      </w:r>
      <w:r w:rsidRPr="0066529A">
        <w:rPr>
          <w:sz w:val="16"/>
        </w:rPr>
        <w:t xml:space="preserve"> at a time when the region is changing rapidly, </w:t>
      </w:r>
      <w:r w:rsidRPr="0066529A">
        <w:rPr>
          <w:rStyle w:val="TitleChar"/>
        </w:rPr>
        <w:t xml:space="preserve">as well as a </w:t>
      </w:r>
      <w:r w:rsidRPr="0066529A">
        <w:rPr>
          <w:rStyle w:val="Emphasis"/>
        </w:rPr>
        <w:t>stronger position</w:t>
      </w:r>
      <w:r w:rsidRPr="0066529A">
        <w:rPr>
          <w:rStyle w:val="TitleChar"/>
        </w:rPr>
        <w:t xml:space="preserve"> from which to help </w:t>
      </w:r>
      <w:r w:rsidRPr="0066529A">
        <w:rPr>
          <w:rStyle w:val="Emphasis"/>
        </w:rPr>
        <w:t>calm possible future nuclear tensions in the region</w:t>
      </w:r>
      <w:r w:rsidRPr="0066529A">
        <w:rPr>
          <w:rStyle w:val="TitleChar"/>
        </w:rPr>
        <w:t>. Enhanced trade</w:t>
      </w:r>
      <w:r w:rsidRPr="0066529A">
        <w:rPr>
          <w:sz w:val="16"/>
        </w:rPr>
        <w:t xml:space="preserve"> and investment </w:t>
      </w:r>
      <w:r w:rsidRPr="0066529A">
        <w:rPr>
          <w:rStyle w:val="TitleChar"/>
        </w:rPr>
        <w:t xml:space="preserve">benefit both countries and are a </w:t>
      </w:r>
      <w:r w:rsidRPr="0066529A">
        <w:rPr>
          <w:rStyle w:val="Emphasis"/>
        </w:rPr>
        <w:t>prerequisite for improved U.S. relations with India</w:t>
      </w:r>
      <w:r w:rsidRPr="0066529A">
        <w:rPr>
          <w:sz w:val="16"/>
        </w:rPr>
        <w:t>. For India, the country's ambition to assume a stronger leadership role in the world and to maintain an economy that lifts its people out of poverty depends critically on good relations with the United States.</w:t>
      </w:r>
    </w:p>
    <w:p w:rsidR="0066529A" w:rsidRPr="0066529A" w:rsidRDefault="0066529A" w:rsidP="0066529A">
      <w:pPr>
        <w:pStyle w:val="Heading3"/>
        <w:rPr>
          <w:rFonts w:cs="Times New Roman"/>
        </w:rPr>
      </w:pPr>
      <w:r w:rsidRPr="0066529A">
        <w:rPr>
          <w:rFonts w:cs="Times New Roman"/>
        </w:rPr>
        <w:lastRenderedPageBreak/>
        <w:t>2NC CIR K2 Relations</w:t>
      </w:r>
    </w:p>
    <w:p w:rsidR="0066529A" w:rsidRPr="0066529A" w:rsidRDefault="0066529A" w:rsidP="0066529A">
      <w:pPr>
        <w:pStyle w:val="Heading4"/>
        <w:rPr>
          <w:rFonts w:cs="Times New Roman"/>
        </w:rPr>
      </w:pPr>
      <w:r w:rsidRPr="0066529A">
        <w:rPr>
          <w:rFonts w:cs="Times New Roman"/>
        </w:rPr>
        <w:t>It’s key to cooperation—</w:t>
      </w:r>
    </w:p>
    <w:p w:rsidR="0066529A" w:rsidRPr="0066529A" w:rsidRDefault="0066529A" w:rsidP="0066529A">
      <w:r w:rsidRPr="0066529A">
        <w:rPr>
          <w:rStyle w:val="StyleStyleBold12pt"/>
        </w:rPr>
        <w:t>Stringer 4</w:t>
      </w:r>
      <w:r w:rsidRPr="0066529A">
        <w:t xml:space="preserve"> (Dr. Kevin D., Visiting Professor – Thunderbird School of Global Management and Ph.D. in History and International Security – University of Zurich, “The Visa Dimension of Diplomacy”, Discussion Papers in Diplomacy, http://www.clingendael.nl/publications/2004/20040300_cli_paper_dip_issue91.pdf)</w:t>
      </w:r>
    </w:p>
    <w:p w:rsidR="0066529A" w:rsidRPr="0066529A" w:rsidRDefault="0066529A" w:rsidP="0066529A">
      <w:pPr>
        <w:autoSpaceDE w:val="0"/>
        <w:autoSpaceDN w:val="0"/>
        <w:adjustRightInd w:val="0"/>
        <w:rPr>
          <w:sz w:val="14"/>
          <w:szCs w:val="20"/>
        </w:rPr>
      </w:pPr>
      <w:proofErr w:type="gramStart"/>
      <w:r w:rsidRPr="0066529A">
        <w:rPr>
          <w:rStyle w:val="CitationChar"/>
          <w:rFonts w:ascii="Times New Roman" w:hAnsi="Times New Roman"/>
          <w:szCs w:val="20"/>
        </w:rPr>
        <w:t xml:space="preserve">The consular element of </w:t>
      </w:r>
      <w:r w:rsidRPr="0066529A">
        <w:rPr>
          <w:rStyle w:val="Heading3CharCharCharChar"/>
          <w:rFonts w:ascii="Times New Roman" w:hAnsi="Times New Roman" w:cs="Times New Roman"/>
          <w:szCs w:val="20"/>
        </w:rPr>
        <w:t xml:space="preserve">national </w:t>
      </w:r>
      <w:r w:rsidRPr="0066529A">
        <w:rPr>
          <w:rStyle w:val="CitationChar"/>
          <w:rFonts w:ascii="Times New Roman" w:hAnsi="Times New Roman"/>
          <w:szCs w:val="20"/>
          <w:bdr w:val="single" w:sz="4" w:space="0" w:color="auto" w:frame="1"/>
        </w:rPr>
        <w:t>diplomatic power</w:t>
      </w:r>
      <w:r w:rsidRPr="0066529A">
        <w:rPr>
          <w:rStyle w:val="CitationChar"/>
          <w:rFonts w:ascii="Times New Roman" w:hAnsi="Times New Roman"/>
          <w:szCs w:val="20"/>
        </w:rPr>
        <w:t xml:space="preserve"> plays an essential, but often underrated</w:t>
      </w:r>
      <w:r w:rsidRPr="0066529A">
        <w:rPr>
          <w:sz w:val="14"/>
          <w:szCs w:val="20"/>
        </w:rPr>
        <w:t xml:space="preserve"> and overlooked </w:t>
      </w:r>
      <w:r w:rsidRPr="0066529A">
        <w:rPr>
          <w:rStyle w:val="CitationChar"/>
          <w:rFonts w:ascii="Times New Roman" w:hAnsi="Times New Roman"/>
          <w:szCs w:val="20"/>
        </w:rPr>
        <w:t>role in international relations</w:t>
      </w:r>
      <w:r w:rsidRPr="0066529A">
        <w:rPr>
          <w:sz w:val="14"/>
          <w:szCs w:val="20"/>
        </w:rPr>
        <w:t>.</w:t>
      </w:r>
      <w:proofErr w:type="gramEnd"/>
      <w:r w:rsidRPr="0066529A">
        <w:rPr>
          <w:sz w:val="14"/>
          <w:szCs w:val="20"/>
        </w:rPr>
        <w:t xml:space="preserve"> </w:t>
      </w:r>
      <w:r w:rsidRPr="0066529A">
        <w:rPr>
          <w:rStyle w:val="CitationChar"/>
          <w:rFonts w:ascii="Times New Roman" w:hAnsi="Times New Roman"/>
          <w:szCs w:val="20"/>
        </w:rPr>
        <w:t>This consular dimension of diplomacy has often taken the backseat to the political and military aspects of foreign policy in the past</w:t>
      </w:r>
      <w:r w:rsidRPr="0066529A">
        <w:rPr>
          <w:sz w:val="14"/>
          <w:szCs w:val="20"/>
        </w:rPr>
        <w:t xml:space="preserve">. </w:t>
      </w:r>
      <w:r w:rsidRPr="0066529A">
        <w:rPr>
          <w:rStyle w:val="CitationChar"/>
          <w:rFonts w:ascii="Times New Roman" w:hAnsi="Times New Roman"/>
          <w:szCs w:val="20"/>
        </w:rPr>
        <w:t>This situation has changed dramatically with the</w:t>
      </w:r>
      <w:r w:rsidRPr="0066529A">
        <w:rPr>
          <w:sz w:val="14"/>
          <w:szCs w:val="20"/>
        </w:rPr>
        <w:t xml:space="preserve"> end of the Cold War and the </w:t>
      </w:r>
      <w:r w:rsidRPr="0066529A">
        <w:rPr>
          <w:rStyle w:val="CitationChar"/>
          <w:rFonts w:ascii="Times New Roman" w:hAnsi="Times New Roman"/>
          <w:szCs w:val="20"/>
        </w:rPr>
        <w:t>rapid globalization of the world economy</w:t>
      </w:r>
      <w:r w:rsidRPr="0066529A">
        <w:rPr>
          <w:sz w:val="14"/>
          <w:szCs w:val="20"/>
        </w:rPr>
        <w:t xml:space="preserve">. </w:t>
      </w:r>
      <w:r w:rsidRPr="0066529A">
        <w:rPr>
          <w:rStyle w:val="CitationChar"/>
          <w:rFonts w:ascii="Times New Roman" w:hAnsi="Times New Roman"/>
          <w:szCs w:val="20"/>
        </w:rPr>
        <w:t>This shift</w:t>
      </w:r>
      <w:r w:rsidRPr="0066529A">
        <w:rPr>
          <w:sz w:val="14"/>
          <w:szCs w:val="20"/>
        </w:rPr>
        <w:t xml:space="preserve"> to a unipolar world, but global marketplace, </w:t>
      </w:r>
      <w:r w:rsidRPr="0066529A">
        <w:rPr>
          <w:rStyle w:val="CitationChar"/>
          <w:rFonts w:ascii="Times New Roman" w:hAnsi="Times New Roman"/>
          <w:szCs w:val="20"/>
        </w:rPr>
        <w:t>emphasizes the increasing importance of</w:t>
      </w:r>
      <w:r w:rsidRPr="0066529A">
        <w:rPr>
          <w:sz w:val="14"/>
          <w:szCs w:val="20"/>
        </w:rPr>
        <w:t xml:space="preserve"> so-called </w:t>
      </w:r>
      <w:r w:rsidRPr="0066529A">
        <w:rPr>
          <w:rStyle w:val="CitationChar"/>
          <w:rFonts w:ascii="Times New Roman" w:hAnsi="Times New Roman"/>
          <w:szCs w:val="20"/>
        </w:rPr>
        <w:t xml:space="preserve">'low politics' - trade, commerce, tourism, </w:t>
      </w:r>
      <w:proofErr w:type="gramStart"/>
      <w:r w:rsidRPr="0066529A">
        <w:rPr>
          <w:rStyle w:val="CitationChar"/>
          <w:rFonts w:ascii="Times New Roman" w:hAnsi="Times New Roman"/>
          <w:szCs w:val="20"/>
        </w:rPr>
        <w:t>migration</w:t>
      </w:r>
      <w:proofErr w:type="gramEnd"/>
      <w:r w:rsidRPr="0066529A">
        <w:rPr>
          <w:rStyle w:val="CitationChar"/>
          <w:rFonts w:ascii="Times New Roman" w:hAnsi="Times New Roman"/>
          <w:szCs w:val="20"/>
        </w:rPr>
        <w:t xml:space="preserve"> - all traditional consular areas of interest</w:t>
      </w:r>
      <w:r w:rsidRPr="0066529A">
        <w:rPr>
          <w:sz w:val="14"/>
          <w:szCs w:val="20"/>
        </w:rPr>
        <w:t xml:space="preserve">. While one superpower, the United States, may currently dominate the military and political aspects of the international environment, </w:t>
      </w:r>
      <w:r w:rsidRPr="0066529A">
        <w:rPr>
          <w:rStyle w:val="CitationChar"/>
          <w:rFonts w:ascii="Times New Roman" w:hAnsi="Times New Roman"/>
          <w:szCs w:val="20"/>
        </w:rPr>
        <w:t>the</w:t>
      </w:r>
      <w:r w:rsidRPr="0066529A">
        <w:rPr>
          <w:sz w:val="14"/>
          <w:szCs w:val="20"/>
        </w:rPr>
        <w:t xml:space="preserve"> economic and commercial </w:t>
      </w:r>
      <w:r w:rsidRPr="0066529A">
        <w:rPr>
          <w:rStyle w:val="CitationChar"/>
          <w:rFonts w:ascii="Times New Roman" w:hAnsi="Times New Roman"/>
          <w:szCs w:val="20"/>
        </w:rPr>
        <w:t>interplay among nations</w:t>
      </w:r>
      <w:r w:rsidRPr="0066529A">
        <w:rPr>
          <w:sz w:val="14"/>
          <w:szCs w:val="20"/>
        </w:rPr>
        <w:t xml:space="preserve"> is more diffuse and </w:t>
      </w:r>
      <w:r w:rsidRPr="0066529A">
        <w:rPr>
          <w:rStyle w:val="CitationChar"/>
          <w:rFonts w:ascii="Times New Roman" w:hAnsi="Times New Roman"/>
          <w:szCs w:val="20"/>
        </w:rPr>
        <w:t xml:space="preserve">requires a </w:t>
      </w:r>
      <w:r w:rsidRPr="0066529A">
        <w:rPr>
          <w:rStyle w:val="CitationChar"/>
          <w:rFonts w:ascii="Times New Roman" w:hAnsi="Times New Roman"/>
          <w:szCs w:val="20"/>
          <w:bdr w:val="single" w:sz="4" w:space="0" w:color="auto" w:frame="1"/>
        </w:rPr>
        <w:t>nuanced</w:t>
      </w:r>
      <w:r w:rsidRPr="0066529A">
        <w:rPr>
          <w:sz w:val="14"/>
          <w:szCs w:val="20"/>
        </w:rPr>
        <w:t xml:space="preserve"> and multilateral diplomatic </w:t>
      </w:r>
      <w:r w:rsidRPr="0066529A">
        <w:rPr>
          <w:rStyle w:val="CitationChar"/>
          <w:rFonts w:ascii="Times New Roman" w:hAnsi="Times New Roman"/>
          <w:szCs w:val="20"/>
        </w:rPr>
        <w:t>approach</w:t>
      </w:r>
      <w:r w:rsidRPr="0066529A">
        <w:rPr>
          <w:sz w:val="14"/>
          <w:szCs w:val="20"/>
        </w:rPr>
        <w:t xml:space="preserve">. This environment is caused largely by the increasingly complex interdependencies among the world's economies, which no longer recognize political, commercial, geologic, or technological borders as barriers. The line between domestic and foreign events has been blurred by the impact of external forces ranging from diseases like Severe Acute Respiratory Syndrome (SARS) to technological developments like Chat. Indeed, technology has tended to transcend borders, crossing them and turning them into obstacles to progress.1 In this type of international world, a nuanced and multilateral approach requires the flexible application of a variety of diplomatic instruments, either In solo or in unison with other countries, to influence positively or negatively, the actions of other state actors and non-state actors, to achieve national interest goals. This type of environment places emphasis on all operative aspects of diplomacy, one of which is its consular component. With the use of force between stairs more and more restricted as a policy option in the International system, alternative diplomatic options must be sought. </w:t>
      </w:r>
      <w:r w:rsidRPr="0066529A">
        <w:rPr>
          <w:rStyle w:val="CitationChar"/>
          <w:rFonts w:ascii="Times New Roman" w:hAnsi="Times New Roman"/>
          <w:szCs w:val="20"/>
        </w:rPr>
        <w:t>Nowhere is the</w:t>
      </w:r>
      <w:r w:rsidRPr="0066529A">
        <w:rPr>
          <w:sz w:val="14"/>
          <w:szCs w:val="20"/>
        </w:rPr>
        <w:t xml:space="preserve"> partial fulfillment of this </w:t>
      </w:r>
      <w:r w:rsidRPr="0066529A">
        <w:rPr>
          <w:rStyle w:val="CitationChar"/>
          <w:rFonts w:ascii="Times New Roman" w:hAnsi="Times New Roman"/>
          <w:szCs w:val="20"/>
        </w:rPr>
        <w:t>need for a variety of diplomatic instruments better illustrated than in</w:t>
      </w:r>
      <w:r w:rsidRPr="0066529A">
        <w:rPr>
          <w:sz w:val="14"/>
          <w:szCs w:val="20"/>
        </w:rPr>
        <w:t xml:space="preserve"> the often </w:t>
      </w:r>
      <w:proofErr w:type="gramStart"/>
      <w:r w:rsidRPr="0066529A">
        <w:rPr>
          <w:sz w:val="14"/>
          <w:szCs w:val="20"/>
        </w:rPr>
        <w:t>overlooked,</w:t>
      </w:r>
      <w:proofErr w:type="gramEnd"/>
      <w:r w:rsidRPr="0066529A">
        <w:rPr>
          <w:sz w:val="14"/>
          <w:szCs w:val="20"/>
        </w:rPr>
        <w:t xml:space="preserve"> and seemingly mundane area of consular </w:t>
      </w:r>
      <w:r w:rsidRPr="0066529A">
        <w:rPr>
          <w:rStyle w:val="CitationChar"/>
          <w:rFonts w:ascii="Times New Roman" w:hAnsi="Times New Roman"/>
          <w:szCs w:val="20"/>
        </w:rPr>
        <w:t>visa operations</w:t>
      </w:r>
      <w:r w:rsidRPr="0066529A">
        <w:rPr>
          <w:sz w:val="14"/>
          <w:szCs w:val="20"/>
        </w:rPr>
        <w:t xml:space="preserve">. </w:t>
      </w:r>
      <w:r w:rsidRPr="0066529A">
        <w:rPr>
          <w:rStyle w:val="CitationChar"/>
          <w:rFonts w:ascii="Times New Roman" w:hAnsi="Times New Roman"/>
          <w:szCs w:val="20"/>
        </w:rPr>
        <w:t>The lowly visa serves an important purpose in international relations and is a well-used</w:t>
      </w:r>
      <w:r w:rsidRPr="0066529A">
        <w:rPr>
          <w:sz w:val="14"/>
          <w:szCs w:val="20"/>
        </w:rPr>
        <w:t xml:space="preserve">, but little studied, </w:t>
      </w:r>
      <w:r w:rsidRPr="0066529A">
        <w:rPr>
          <w:rStyle w:val="CitationChar"/>
          <w:rFonts w:ascii="Times New Roman" w:hAnsi="Times New Roman"/>
          <w:szCs w:val="20"/>
        </w:rPr>
        <w:t>instrument of foreign policy</w:t>
      </w:r>
      <w:r w:rsidRPr="0066529A">
        <w:rPr>
          <w:sz w:val="14"/>
          <w:szCs w:val="20"/>
        </w:rPr>
        <w:t xml:space="preserve"> in today's system of sovereign states.' In fact, its use may be more diplomatically opportune when other, blunter instruments are </w:t>
      </w:r>
      <w:proofErr w:type="spellStart"/>
      <w:r w:rsidRPr="0066529A">
        <w:rPr>
          <w:sz w:val="14"/>
          <w:szCs w:val="20"/>
        </w:rPr>
        <w:t>nor</w:t>
      </w:r>
      <w:proofErr w:type="spellEnd"/>
      <w:r w:rsidRPr="0066529A">
        <w:rPr>
          <w:sz w:val="14"/>
          <w:szCs w:val="20"/>
        </w:rPr>
        <w:t xml:space="preserve"> available or possible. This paper will attempt to illustrate the practical uses of 'visa diplomacy" as an integral device in the conduct of international relations. </w:t>
      </w:r>
      <w:r w:rsidRPr="0066529A">
        <w:rPr>
          <w:rStyle w:val="CitationChar"/>
          <w:rFonts w:ascii="Times New Roman" w:hAnsi="Times New Roman"/>
          <w:szCs w:val="20"/>
          <w:bdr w:val="single" w:sz="4" w:space="0" w:color="auto" w:frame="1"/>
        </w:rPr>
        <w:t>Visa diplomacy</w:t>
      </w:r>
      <w:r w:rsidRPr="0066529A">
        <w:rPr>
          <w:rStyle w:val="CitationChar"/>
          <w:rFonts w:ascii="Times New Roman" w:hAnsi="Times New Roman"/>
          <w:szCs w:val="20"/>
        </w:rPr>
        <w:t xml:space="preserve"> is</w:t>
      </w:r>
      <w:r w:rsidRPr="0066529A">
        <w:rPr>
          <w:sz w:val="14"/>
          <w:szCs w:val="20"/>
        </w:rPr>
        <w:t xml:space="preserve"> defined as the use of visa </w:t>
      </w:r>
      <w:r w:rsidRPr="0066529A">
        <w:rPr>
          <w:rStyle w:val="CitationChar"/>
          <w:rFonts w:ascii="Times New Roman" w:hAnsi="Times New Roman"/>
          <w:szCs w:val="20"/>
        </w:rPr>
        <w:t>issuance</w:t>
      </w:r>
      <w:r w:rsidRPr="0066529A">
        <w:rPr>
          <w:sz w:val="14"/>
          <w:szCs w:val="20"/>
        </w:rPr>
        <w:t xml:space="preserve"> or denial at an individual, group or interstate level, </w:t>
      </w:r>
      <w:r w:rsidRPr="0066529A">
        <w:rPr>
          <w:rStyle w:val="CitationChar"/>
          <w:rFonts w:ascii="Times New Roman" w:hAnsi="Times New Roman"/>
          <w:szCs w:val="20"/>
        </w:rPr>
        <w:t>to influence another state's policies</w:t>
      </w:r>
      <w:r w:rsidRPr="0066529A">
        <w:rPr>
          <w:sz w:val="14"/>
          <w:szCs w:val="20"/>
        </w:rPr>
        <w:t xml:space="preserve">. The first section will provide a brief overview of consular visa diplomacy. The second section will focus on examples of visa issuance as a symbolic diplomatic measure to express a shift in foreign policy to greater cooperation or recognition. The third section will consider examples of diplomatic retorsion1 with visa usage as an expression of protest, a step in conflict escalation, a measure for diplomatic coercion, or as part of a wider sanctions package targeted towards specific, decision-making groups. Visa regimes as a component of the national security system and border control will not be addressed in this paper'. The conclusion will assess where the use of visa diplomacy seems most effective in international relations. 1. Consular Visa Diplomacy in General </w:t>
      </w:r>
      <w:proofErr w:type="gramStart"/>
      <w:r w:rsidRPr="0066529A">
        <w:rPr>
          <w:sz w:val="14"/>
          <w:szCs w:val="20"/>
        </w:rPr>
        <w:t>The</w:t>
      </w:r>
      <w:proofErr w:type="gramEnd"/>
      <w:r w:rsidRPr="0066529A">
        <w:rPr>
          <w:sz w:val="14"/>
          <w:szCs w:val="20"/>
        </w:rPr>
        <w:t xml:space="preserve"> Importance of consular services as an integral part of a country's diplomacy in general is insufficiently understood and appreciated. It is insufficiently understood not only by the general public but also by persons who make the study of foreign policy their specialty - even by many practitioners of diplomacy/ Consular operational services generally divide themselves into two areas: the provision of assistance to citizens abroad and the issuance of visas to qualified foreigners seeking entry </w:t>
      </w:r>
      <w:proofErr w:type="gramStart"/>
      <w:r w:rsidRPr="0066529A">
        <w:rPr>
          <w:sz w:val="14"/>
          <w:szCs w:val="20"/>
        </w:rPr>
        <w:t>Into</w:t>
      </w:r>
      <w:proofErr w:type="gramEnd"/>
      <w:r w:rsidRPr="0066529A">
        <w:rPr>
          <w:sz w:val="14"/>
          <w:szCs w:val="20"/>
        </w:rPr>
        <w:t xml:space="preserve"> the represented state. The first area plays an important role in how a country's consular service is perceived in domestic politics. This citizen service will not be addressed in this paper. The second area, </w:t>
      </w:r>
      <w:r w:rsidRPr="0066529A">
        <w:rPr>
          <w:rStyle w:val="CitationChar"/>
          <w:rFonts w:ascii="Times New Roman" w:hAnsi="Times New Roman"/>
          <w:szCs w:val="20"/>
        </w:rPr>
        <w:t>visas</w:t>
      </w:r>
      <w:r w:rsidRPr="0066529A">
        <w:rPr>
          <w:sz w:val="14"/>
          <w:szCs w:val="20"/>
        </w:rPr>
        <w:t xml:space="preserve">, </w:t>
      </w:r>
      <w:r w:rsidRPr="0066529A">
        <w:rPr>
          <w:rStyle w:val="CitationChar"/>
          <w:rFonts w:ascii="Times New Roman" w:hAnsi="Times New Roman"/>
          <w:szCs w:val="20"/>
        </w:rPr>
        <w:t xml:space="preserve">influences how a country is </w:t>
      </w:r>
      <w:r w:rsidRPr="0066529A">
        <w:rPr>
          <w:rStyle w:val="CitationChar"/>
          <w:rFonts w:ascii="Times New Roman" w:hAnsi="Times New Roman"/>
          <w:szCs w:val="20"/>
          <w:bdr w:val="single" w:sz="4" w:space="0" w:color="auto" w:frame="1"/>
        </w:rPr>
        <w:t>perceived</w:t>
      </w:r>
      <w:r w:rsidRPr="0066529A">
        <w:rPr>
          <w:rStyle w:val="CitationChar"/>
          <w:rFonts w:ascii="Times New Roman" w:hAnsi="Times New Roman"/>
          <w:szCs w:val="20"/>
        </w:rPr>
        <w:t xml:space="preserve"> abroad and serves as a tool in a country's overall foreign policy</w:t>
      </w:r>
      <w:r w:rsidRPr="0066529A">
        <w:rPr>
          <w:sz w:val="14"/>
          <w:szCs w:val="20"/>
        </w:rPr>
        <w:t xml:space="preserve">. Broadly speaking, the consular aspects of foreign policy issues have become much more prominent and complex in the 20th and 21st centuries. The </w:t>
      </w:r>
      <w:r w:rsidRPr="0066529A">
        <w:rPr>
          <w:rStyle w:val="CitationChar"/>
          <w:rFonts w:ascii="Times New Roman" w:hAnsi="Times New Roman"/>
          <w:szCs w:val="20"/>
        </w:rPr>
        <w:t>movements of people</w:t>
      </w:r>
      <w:r w:rsidRPr="0066529A">
        <w:rPr>
          <w:sz w:val="14"/>
          <w:szCs w:val="20"/>
        </w:rPr>
        <w:t xml:space="preserve"> - voluntary and forced, individual and mass - </w:t>
      </w:r>
      <w:r w:rsidRPr="0066529A">
        <w:rPr>
          <w:rStyle w:val="CitationChar"/>
          <w:rFonts w:ascii="Times New Roman" w:hAnsi="Times New Roman"/>
          <w:szCs w:val="20"/>
        </w:rPr>
        <w:t>are a growing international phenomenon caused by global trends in technology and demography, income disparities, and political instabilities</w:t>
      </w:r>
      <w:r w:rsidRPr="0066529A">
        <w:rPr>
          <w:sz w:val="14"/>
          <w:szCs w:val="20"/>
        </w:rPr>
        <w:t xml:space="preserve">.6 The division of the world between developed and developing countries, coupled with advanced telecommunications and internet technology which allows both camps to view each other instantaneously, encourages both legal and illegal migration from one to the other. This trend is abetted by an ease of travel that puts any destination within reach of a long haul flight. In taking the United States example, many people wish to come to the United States, not Just to travel, but for business, study, family visits, and of course immigration.' </w:t>
      </w:r>
      <w:r w:rsidRPr="0066529A">
        <w:rPr>
          <w:rStyle w:val="CitationChar"/>
          <w:rFonts w:ascii="Times New Roman" w:hAnsi="Times New Roman"/>
          <w:szCs w:val="20"/>
        </w:rPr>
        <w:t>This</w:t>
      </w:r>
      <w:r w:rsidRPr="0066529A">
        <w:rPr>
          <w:sz w:val="14"/>
          <w:szCs w:val="20"/>
        </w:rPr>
        <w:t xml:space="preserve"> </w:t>
      </w:r>
      <w:r w:rsidRPr="0066529A">
        <w:rPr>
          <w:rStyle w:val="CitationChar"/>
          <w:rFonts w:ascii="Times New Roman" w:hAnsi="Times New Roman"/>
          <w:szCs w:val="20"/>
        </w:rPr>
        <w:t>interest makes the use of visa</w:t>
      </w:r>
      <w:r w:rsidRPr="0066529A">
        <w:rPr>
          <w:sz w:val="14"/>
          <w:szCs w:val="20"/>
        </w:rPr>
        <w:t xml:space="preserve"> denial or </w:t>
      </w:r>
      <w:r w:rsidRPr="0066529A">
        <w:rPr>
          <w:rStyle w:val="CitationChar"/>
          <w:rFonts w:ascii="Times New Roman" w:hAnsi="Times New Roman"/>
          <w:szCs w:val="20"/>
        </w:rPr>
        <w:t>issuance an influential tool</w:t>
      </w:r>
      <w:r w:rsidRPr="0066529A">
        <w:rPr>
          <w:sz w:val="14"/>
          <w:szCs w:val="20"/>
        </w:rPr>
        <w:t xml:space="preserve"> - but not necessarily a powerful one in comparison to force or trade sanctions - </w:t>
      </w:r>
      <w:r w:rsidRPr="0066529A">
        <w:rPr>
          <w:rStyle w:val="CitationChar"/>
          <w:rFonts w:ascii="Times New Roman" w:hAnsi="Times New Roman"/>
          <w:szCs w:val="20"/>
        </w:rPr>
        <w:t>for foreign policy applications</w:t>
      </w:r>
      <w:r w:rsidRPr="0066529A">
        <w:rPr>
          <w:sz w:val="14"/>
          <w:szCs w:val="20"/>
        </w:rPr>
        <w:t xml:space="preserve">. The visa component of consular diplomacy can be visualized as the foreign policy bridge between the foreign individual and his government. The application of a </w:t>
      </w:r>
      <w:r w:rsidRPr="0066529A">
        <w:rPr>
          <w:rStyle w:val="CitationChar"/>
          <w:rFonts w:ascii="Times New Roman" w:hAnsi="Times New Roman"/>
          <w:szCs w:val="20"/>
        </w:rPr>
        <w:t xml:space="preserve">specific visa policy can </w:t>
      </w:r>
      <w:r w:rsidRPr="0066529A">
        <w:rPr>
          <w:rStyle w:val="CitationChar"/>
          <w:rFonts w:ascii="Times New Roman" w:hAnsi="Times New Roman"/>
          <w:szCs w:val="20"/>
          <w:bdr w:val="single" w:sz="4" w:space="0" w:color="auto" w:frame="1"/>
        </w:rPr>
        <w:t>affect international relations between states</w:t>
      </w:r>
      <w:r w:rsidRPr="0066529A">
        <w:rPr>
          <w:rStyle w:val="CitationChar"/>
          <w:rFonts w:ascii="Times New Roman" w:hAnsi="Times New Roman"/>
          <w:szCs w:val="20"/>
        </w:rPr>
        <w:t xml:space="preserve"> at a </w:t>
      </w:r>
      <w:r w:rsidRPr="0066529A">
        <w:rPr>
          <w:sz w:val="14"/>
          <w:szCs w:val="20"/>
        </w:rPr>
        <w:t xml:space="preserve">personal (individual applicant), group (tourists, businessmen, students, government officials) or </w:t>
      </w:r>
      <w:proofErr w:type="spellStart"/>
      <w:r w:rsidRPr="0066529A">
        <w:rPr>
          <w:rStyle w:val="CitationChar"/>
          <w:rFonts w:ascii="Times New Roman" w:hAnsi="Times New Roman"/>
          <w:szCs w:val="20"/>
        </w:rPr>
        <w:t>intergovernment</w:t>
      </w:r>
      <w:proofErr w:type="spellEnd"/>
      <w:r w:rsidRPr="0066529A">
        <w:rPr>
          <w:rStyle w:val="CitationChar"/>
          <w:rFonts w:ascii="Times New Roman" w:hAnsi="Times New Roman"/>
          <w:szCs w:val="20"/>
        </w:rPr>
        <w:t xml:space="preserve"> level</w:t>
      </w:r>
      <w:r w:rsidRPr="0066529A">
        <w:rPr>
          <w:sz w:val="14"/>
          <w:szCs w:val="20"/>
        </w:rPr>
        <w:t xml:space="preserve">. Briefly viewing visa diplomacy at these three levels gives an Indication of its influence on international relations. From the first level perspective, consular work should be esteemed in the diplomatic service because it concerns the individual. Consular officers are the </w:t>
      </w:r>
      <w:proofErr w:type="gramStart"/>
      <w:r w:rsidRPr="0066529A">
        <w:rPr>
          <w:sz w:val="14"/>
          <w:szCs w:val="20"/>
        </w:rPr>
        <w:t>first,</w:t>
      </w:r>
      <w:proofErr w:type="gramEnd"/>
      <w:r w:rsidRPr="0066529A">
        <w:rPr>
          <w:sz w:val="14"/>
          <w:szCs w:val="20"/>
        </w:rPr>
        <w:t xml:space="preserve"> and sometimes only people who represent their country to foreigners abroad.5 Consular officers may well be the first government representatives aliens abroad will meet. The impression consular officers make on these people may be lasting. The skill, the patience, the civility, the decency they bring to their tasks in dealing with foreigners can do much to enhance the image of a government, institution, society, or people.3 </w:t>
      </w:r>
      <w:proofErr w:type="gramStart"/>
      <w:r w:rsidRPr="0066529A">
        <w:rPr>
          <w:sz w:val="14"/>
          <w:szCs w:val="20"/>
        </w:rPr>
        <w:t>At</w:t>
      </w:r>
      <w:proofErr w:type="gramEnd"/>
      <w:r w:rsidRPr="0066529A">
        <w:rPr>
          <w:sz w:val="14"/>
          <w:szCs w:val="20"/>
        </w:rPr>
        <w:t xml:space="preserve"> this level, consular diplomats are exposed to local people, culture, and language directly through visa application interactions."0 A foreign culture and society are intensively learned by interviewing visa </w:t>
      </w:r>
      <w:r w:rsidRPr="0066529A">
        <w:rPr>
          <w:sz w:val="14"/>
          <w:szCs w:val="20"/>
        </w:rPr>
        <w:lastRenderedPageBreak/>
        <w:t xml:space="preserve">applicants. One could argue that the consular visa interview is the most basic level of bilateral diplomatic interaction between two countries. This viewpoint is buttressed by Herbert Butterfield's emphasis on the importance of individual personalities in shaping events, because "every public action which was ever taken can be regarded as a private act. </w:t>
      </w:r>
      <w:proofErr w:type="gramStart"/>
      <w:r w:rsidRPr="0066529A">
        <w:rPr>
          <w:sz w:val="14"/>
          <w:szCs w:val="20"/>
        </w:rPr>
        <w:t>the</w:t>
      </w:r>
      <w:proofErr w:type="gramEnd"/>
      <w:r w:rsidRPr="0066529A">
        <w:rPr>
          <w:sz w:val="14"/>
          <w:szCs w:val="20"/>
        </w:rPr>
        <w:t xml:space="preserve"> personal decision of somebody'." Nowhere </w:t>
      </w:r>
      <w:proofErr w:type="gramStart"/>
      <w:r w:rsidRPr="0066529A">
        <w:rPr>
          <w:sz w:val="14"/>
          <w:szCs w:val="20"/>
        </w:rPr>
        <w:t>Is</w:t>
      </w:r>
      <w:proofErr w:type="gramEnd"/>
      <w:r w:rsidRPr="0066529A">
        <w:rPr>
          <w:sz w:val="14"/>
          <w:szCs w:val="20"/>
        </w:rPr>
        <w:t xml:space="preserve"> this more true than at the level of the visa interview, where the foreign policy of a government is directly communicated to and affects the individual foreigner. As one </w:t>
      </w:r>
      <w:proofErr w:type="gramStart"/>
      <w:r w:rsidRPr="0066529A">
        <w:rPr>
          <w:sz w:val="14"/>
          <w:szCs w:val="20"/>
        </w:rPr>
        <w:t>foreign service</w:t>
      </w:r>
      <w:proofErr w:type="gramEnd"/>
      <w:r w:rsidRPr="0066529A">
        <w:rPr>
          <w:sz w:val="14"/>
          <w:szCs w:val="20"/>
        </w:rPr>
        <w:t xml:space="preserve"> officer noted. 'Consular officers affect lives retail, in concrete terms, one body at a time'. </w:t>
      </w:r>
      <w:r w:rsidRPr="0066529A">
        <w:rPr>
          <w:rStyle w:val="CitationChar"/>
          <w:rFonts w:ascii="Times New Roman" w:hAnsi="Times New Roman"/>
          <w:szCs w:val="20"/>
        </w:rPr>
        <w:t>The issuance</w:t>
      </w:r>
      <w:r w:rsidRPr="0066529A">
        <w:rPr>
          <w:sz w:val="14"/>
          <w:szCs w:val="20"/>
        </w:rPr>
        <w:t xml:space="preserve"> or withholding </w:t>
      </w:r>
      <w:r w:rsidRPr="0066529A">
        <w:rPr>
          <w:rStyle w:val="CitationChar"/>
          <w:rFonts w:ascii="Times New Roman" w:hAnsi="Times New Roman"/>
          <w:szCs w:val="20"/>
        </w:rPr>
        <w:t>of visas</w:t>
      </w:r>
      <w:r w:rsidRPr="0066529A">
        <w:rPr>
          <w:sz w:val="14"/>
          <w:szCs w:val="20"/>
        </w:rPr>
        <w:t xml:space="preserve"> is retail diplomacy at its best. Yet this form of retail diplomacy </w:t>
      </w:r>
      <w:r w:rsidRPr="0066529A">
        <w:rPr>
          <w:rStyle w:val="CitationChar"/>
          <w:rFonts w:ascii="Times New Roman" w:hAnsi="Times New Roman"/>
          <w:szCs w:val="20"/>
        </w:rPr>
        <w:t xml:space="preserve">can have </w:t>
      </w:r>
      <w:r w:rsidRPr="0066529A">
        <w:rPr>
          <w:rStyle w:val="CitationChar"/>
          <w:rFonts w:ascii="Times New Roman" w:hAnsi="Times New Roman"/>
          <w:szCs w:val="20"/>
          <w:bdr w:val="single" w:sz="4" w:space="0" w:color="auto" w:frame="1"/>
        </w:rPr>
        <w:t>serious bilateral implications</w:t>
      </w:r>
      <w:r w:rsidRPr="0066529A">
        <w:rPr>
          <w:rStyle w:val="CitationChar"/>
          <w:rFonts w:ascii="Times New Roman" w:hAnsi="Times New Roman"/>
          <w:szCs w:val="20"/>
        </w:rPr>
        <w:t xml:space="preserve"> – both political and economic –</w:t>
      </w:r>
      <w:r w:rsidRPr="0066529A">
        <w:rPr>
          <w:sz w:val="14"/>
          <w:szCs w:val="20"/>
        </w:rPr>
        <w:t xml:space="preserve"> in terms of visa issuance or denial </w:t>
      </w:r>
      <w:r w:rsidRPr="0066529A">
        <w:rPr>
          <w:rStyle w:val="CitationChar"/>
          <w:rFonts w:ascii="Times New Roman" w:hAnsi="Times New Roman"/>
          <w:szCs w:val="20"/>
        </w:rPr>
        <w:t>at the</w:t>
      </w:r>
      <w:r w:rsidRPr="0066529A">
        <w:rPr>
          <w:sz w:val="14"/>
          <w:szCs w:val="20"/>
        </w:rPr>
        <w:t xml:space="preserve"> private citizen, governing </w:t>
      </w:r>
      <w:proofErr w:type="gramStart"/>
      <w:r w:rsidRPr="0066529A">
        <w:rPr>
          <w:sz w:val="14"/>
          <w:szCs w:val="20"/>
        </w:rPr>
        <w:t>elite,</w:t>
      </w:r>
      <w:proofErr w:type="gramEnd"/>
      <w:r w:rsidRPr="0066529A">
        <w:rPr>
          <w:sz w:val="14"/>
          <w:szCs w:val="20"/>
        </w:rPr>
        <w:t xml:space="preserve"> or </w:t>
      </w:r>
      <w:r w:rsidRPr="0066529A">
        <w:rPr>
          <w:rStyle w:val="CitationChar"/>
          <w:rFonts w:ascii="Times New Roman" w:hAnsi="Times New Roman"/>
          <w:szCs w:val="20"/>
        </w:rPr>
        <w:t>state level</w:t>
      </w:r>
      <w:r w:rsidRPr="0066529A">
        <w:rPr>
          <w:sz w:val="14"/>
          <w:szCs w:val="20"/>
        </w:rPr>
        <w:t xml:space="preserve">. This position is echoed by US Congressman Peter </w:t>
      </w:r>
      <w:proofErr w:type="spellStart"/>
      <w:r w:rsidRPr="0066529A">
        <w:rPr>
          <w:sz w:val="14"/>
          <w:szCs w:val="20"/>
        </w:rPr>
        <w:t>Rodino</w:t>
      </w:r>
      <w:proofErr w:type="spellEnd"/>
      <w:r w:rsidRPr="0066529A">
        <w:rPr>
          <w:sz w:val="14"/>
          <w:szCs w:val="20"/>
        </w:rPr>
        <w:t xml:space="preserve">, who stated, </w:t>
      </w:r>
      <w:r w:rsidRPr="0066529A">
        <w:rPr>
          <w:rStyle w:val="Heading3CharCharCharChar"/>
          <w:rFonts w:ascii="Times New Roman" w:hAnsi="Times New Roman" w:cs="Times New Roman"/>
          <w:szCs w:val="20"/>
        </w:rPr>
        <w:t>the exercise of those powers</w:t>
      </w:r>
      <w:r w:rsidRPr="0066529A">
        <w:rPr>
          <w:sz w:val="14"/>
          <w:szCs w:val="20"/>
        </w:rPr>
        <w:t xml:space="preserve">, duties, and functions conferred upon consular officers relating to the granting or refusal of visas </w:t>
      </w:r>
      <w:r w:rsidRPr="0066529A">
        <w:rPr>
          <w:rStyle w:val="CitationChar"/>
          <w:rFonts w:ascii="Times New Roman" w:hAnsi="Times New Roman"/>
          <w:szCs w:val="20"/>
        </w:rPr>
        <w:t>has far reaching effects on the lives of persons seeking admission to the</w:t>
      </w:r>
      <w:r w:rsidRPr="0066529A">
        <w:rPr>
          <w:sz w:val="14"/>
          <w:szCs w:val="20"/>
        </w:rPr>
        <w:t xml:space="preserve"> </w:t>
      </w:r>
      <w:r w:rsidRPr="0066529A">
        <w:rPr>
          <w:rStyle w:val="CitationChar"/>
          <w:rFonts w:ascii="Times New Roman" w:hAnsi="Times New Roman"/>
          <w:szCs w:val="20"/>
          <w:bdr w:val="single" w:sz="4" w:space="0" w:color="auto" w:frame="1"/>
        </w:rPr>
        <w:t>U</w:t>
      </w:r>
      <w:r w:rsidRPr="0066529A">
        <w:rPr>
          <w:sz w:val="14"/>
          <w:szCs w:val="20"/>
        </w:rPr>
        <w:t xml:space="preserve">nited </w:t>
      </w:r>
      <w:r w:rsidRPr="0066529A">
        <w:rPr>
          <w:rStyle w:val="CitationChar"/>
          <w:rFonts w:ascii="Times New Roman" w:hAnsi="Times New Roman"/>
          <w:szCs w:val="20"/>
          <w:bdr w:val="single" w:sz="4" w:space="0" w:color="auto" w:frame="1"/>
        </w:rPr>
        <w:t>S</w:t>
      </w:r>
      <w:r w:rsidRPr="0066529A">
        <w:rPr>
          <w:sz w:val="14"/>
          <w:szCs w:val="20"/>
        </w:rPr>
        <w:t xml:space="preserve">tates: </w:t>
      </w:r>
      <w:r w:rsidRPr="0066529A">
        <w:rPr>
          <w:rStyle w:val="CitationChar"/>
          <w:rFonts w:ascii="Times New Roman" w:hAnsi="Times New Roman"/>
          <w:szCs w:val="20"/>
        </w:rPr>
        <w:t xml:space="preserve">it affects our foreign policy and foreigners' </w:t>
      </w:r>
      <w:r w:rsidRPr="0066529A">
        <w:rPr>
          <w:rStyle w:val="CitationChar"/>
          <w:rFonts w:ascii="Times New Roman" w:hAnsi="Times New Roman"/>
          <w:szCs w:val="20"/>
          <w:bdr w:val="single" w:sz="4" w:space="0" w:color="auto" w:frame="1"/>
        </w:rPr>
        <w:t>perception</w:t>
      </w:r>
      <w:r w:rsidRPr="0066529A">
        <w:rPr>
          <w:rStyle w:val="CitationChar"/>
          <w:rFonts w:ascii="Times New Roman" w:hAnsi="Times New Roman"/>
          <w:szCs w:val="20"/>
        </w:rPr>
        <w:t xml:space="preserve"> of this nation</w:t>
      </w:r>
      <w:r w:rsidRPr="0066529A">
        <w:rPr>
          <w:sz w:val="14"/>
          <w:szCs w:val="20"/>
        </w:rPr>
        <w:t xml:space="preserve">: and most importantly, it affects our national security and national interest." </w:t>
      </w:r>
      <w:r w:rsidRPr="0066529A">
        <w:rPr>
          <w:rStyle w:val="CitationChar"/>
          <w:rFonts w:ascii="Times New Roman" w:hAnsi="Times New Roman"/>
          <w:szCs w:val="20"/>
        </w:rPr>
        <w:t xml:space="preserve">Thousands of visa cases are </w:t>
      </w:r>
      <w:r w:rsidRPr="0066529A">
        <w:rPr>
          <w:rStyle w:val="CitationChar"/>
          <w:rFonts w:ascii="Times New Roman" w:hAnsi="Times New Roman"/>
          <w:szCs w:val="20"/>
          <w:bdr w:val="single" w:sz="4" w:space="0" w:color="auto" w:frame="1"/>
        </w:rPr>
        <w:t>sensitive</w:t>
      </w:r>
      <w:r w:rsidRPr="0066529A">
        <w:rPr>
          <w:rStyle w:val="CitationChar"/>
          <w:rFonts w:ascii="Times New Roman" w:hAnsi="Times New Roman"/>
          <w:szCs w:val="20"/>
        </w:rPr>
        <w:t xml:space="preserve"> in political and foreign policy terms</w:t>
      </w:r>
      <w:r w:rsidRPr="0066529A">
        <w:rPr>
          <w:sz w:val="14"/>
          <w:szCs w:val="20"/>
        </w:rPr>
        <w:t xml:space="preserve">. The issuance or refusal of a visa to a controversial person invariably embroils a nation in foreign policy issues.14 </w:t>
      </w:r>
      <w:r w:rsidRPr="0066529A">
        <w:rPr>
          <w:rStyle w:val="CitationChar"/>
          <w:rFonts w:ascii="Times New Roman" w:hAnsi="Times New Roman"/>
          <w:szCs w:val="20"/>
        </w:rPr>
        <w:t>Long lines of visa applicants</w:t>
      </w:r>
      <w:r w:rsidRPr="0066529A">
        <w:rPr>
          <w:sz w:val="14"/>
          <w:szCs w:val="20"/>
        </w:rPr>
        <w:t xml:space="preserve"> snaking through the streets, beginning at ridiculously early hours, </w:t>
      </w:r>
      <w:r w:rsidRPr="0066529A">
        <w:rPr>
          <w:rStyle w:val="CitationChar"/>
          <w:rFonts w:ascii="Times New Roman" w:hAnsi="Times New Roman"/>
          <w:szCs w:val="20"/>
        </w:rPr>
        <w:t xml:space="preserve">can lead to </w:t>
      </w:r>
      <w:r w:rsidRPr="0066529A">
        <w:rPr>
          <w:rStyle w:val="CitationChar"/>
          <w:rFonts w:ascii="Times New Roman" w:hAnsi="Times New Roman"/>
          <w:szCs w:val="20"/>
          <w:bdr w:val="single" w:sz="4" w:space="0" w:color="auto" w:frame="1"/>
        </w:rPr>
        <w:t>public relations problems</w:t>
      </w:r>
      <w:r w:rsidRPr="0066529A">
        <w:rPr>
          <w:rStyle w:val="CitationChar"/>
          <w:rFonts w:ascii="Times New Roman" w:hAnsi="Times New Roman"/>
          <w:szCs w:val="20"/>
        </w:rPr>
        <w:t xml:space="preserve"> in host countries</w:t>
      </w:r>
      <w:r w:rsidRPr="0066529A">
        <w:rPr>
          <w:sz w:val="14"/>
          <w:szCs w:val="20"/>
        </w:rPr>
        <w:t xml:space="preserve">.15 Restrictions on visas for specific groups like students or athletes can also have implications ranging from demonstrations to host government intervention. In one anecdotal example, when the visa of a noted South African boxer was revoked during the apartheid era. the Foreign Minister of that country telephoned the US Secretary of State to point out that </w:t>
      </w:r>
      <w:r w:rsidRPr="0066529A">
        <w:rPr>
          <w:rStyle w:val="CitationChar"/>
          <w:rFonts w:ascii="Times New Roman" w:hAnsi="Times New Roman"/>
          <w:szCs w:val="20"/>
        </w:rPr>
        <w:t>unless reversed</w:t>
      </w:r>
      <w:r w:rsidRPr="0066529A">
        <w:rPr>
          <w:sz w:val="14"/>
          <w:szCs w:val="20"/>
        </w:rPr>
        <w:t xml:space="preserve">, that action </w:t>
      </w:r>
      <w:r w:rsidRPr="0066529A">
        <w:rPr>
          <w:rStyle w:val="CitationChar"/>
          <w:rFonts w:ascii="Times New Roman" w:hAnsi="Times New Roman"/>
          <w:szCs w:val="20"/>
        </w:rPr>
        <w:t>could have a deleterious effect</w:t>
      </w:r>
      <w:r w:rsidRPr="0066529A">
        <w:rPr>
          <w:sz w:val="14"/>
          <w:szCs w:val="20"/>
        </w:rPr>
        <w:t xml:space="preserve"> on the ongoing Namibian negotiations.16 </w:t>
      </w:r>
      <w:r w:rsidRPr="0066529A">
        <w:rPr>
          <w:rStyle w:val="CitationChar"/>
          <w:rFonts w:ascii="Times New Roman" w:hAnsi="Times New Roman"/>
          <w:szCs w:val="20"/>
        </w:rPr>
        <w:t>Clearly then, a nation's visa policy towards another state</w:t>
      </w:r>
      <w:r w:rsidRPr="0066529A">
        <w:rPr>
          <w:sz w:val="14"/>
          <w:szCs w:val="20"/>
        </w:rPr>
        <w:t xml:space="preserve">, and hence its citizens, </w:t>
      </w:r>
      <w:r w:rsidRPr="0066529A">
        <w:rPr>
          <w:rStyle w:val="CitationChar"/>
          <w:rFonts w:ascii="Times New Roman" w:hAnsi="Times New Roman"/>
          <w:szCs w:val="20"/>
        </w:rPr>
        <w:t xml:space="preserve">has </w:t>
      </w:r>
      <w:r w:rsidRPr="0066529A">
        <w:rPr>
          <w:rStyle w:val="CitationChar"/>
          <w:rFonts w:ascii="Times New Roman" w:hAnsi="Times New Roman"/>
          <w:szCs w:val="20"/>
          <w:u w:val="thick"/>
        </w:rPr>
        <w:t xml:space="preserve">both </w:t>
      </w:r>
      <w:r w:rsidRPr="0066529A">
        <w:rPr>
          <w:rStyle w:val="CitationChar"/>
          <w:rFonts w:ascii="Times New Roman" w:hAnsi="Times New Roman"/>
          <w:szCs w:val="20"/>
          <w:u w:val="thick"/>
          <w:bdr w:val="single" w:sz="4" w:space="0" w:color="auto" w:frame="1"/>
        </w:rPr>
        <w:t>symbolic diplomatic inferences</w:t>
      </w:r>
      <w:r w:rsidRPr="0066529A">
        <w:rPr>
          <w:rStyle w:val="CitationChar"/>
          <w:rFonts w:ascii="Times New Roman" w:hAnsi="Times New Roman"/>
          <w:szCs w:val="20"/>
          <w:u w:val="thick"/>
        </w:rPr>
        <w:t xml:space="preserve"> and </w:t>
      </w:r>
      <w:r w:rsidRPr="0066529A">
        <w:rPr>
          <w:rStyle w:val="CitationChar"/>
          <w:rFonts w:ascii="Times New Roman" w:hAnsi="Times New Roman"/>
          <w:szCs w:val="20"/>
          <w:u w:val="thick"/>
          <w:bdr w:val="single" w:sz="4" w:space="0" w:color="auto" w:frame="1"/>
        </w:rPr>
        <w:t>practical</w:t>
      </w:r>
      <w:r w:rsidRPr="0066529A">
        <w:rPr>
          <w:rStyle w:val="CitationChar"/>
          <w:rFonts w:ascii="Times New Roman" w:hAnsi="Times New Roman"/>
          <w:szCs w:val="20"/>
          <w:u w:val="thick"/>
        </w:rPr>
        <w:t xml:space="preserve"> economic implications</w:t>
      </w:r>
      <w:r w:rsidRPr="0066529A">
        <w:rPr>
          <w:sz w:val="14"/>
          <w:szCs w:val="20"/>
        </w:rPr>
        <w:t>.</w:t>
      </w:r>
    </w:p>
    <w:p w:rsidR="0066529A" w:rsidRPr="0066529A" w:rsidRDefault="0066529A" w:rsidP="0066529A">
      <w:pPr>
        <w:pStyle w:val="Heading4"/>
        <w:rPr>
          <w:rFonts w:cs="Times New Roman"/>
        </w:rPr>
      </w:pPr>
      <w:r w:rsidRPr="0066529A">
        <w:rPr>
          <w:rFonts w:cs="Times New Roman"/>
        </w:rPr>
        <w:t>CIR is the vital internal link to resiliency- collapse possible without deeper ties</w:t>
      </w:r>
    </w:p>
    <w:p w:rsidR="0066529A" w:rsidRPr="0066529A" w:rsidRDefault="0066529A" w:rsidP="0066529A">
      <w:r w:rsidRPr="0066529A">
        <w:rPr>
          <w:rStyle w:val="StyleStyleBold12pt"/>
        </w:rPr>
        <w:t>Davis ‘10</w:t>
      </w:r>
      <w:r w:rsidRPr="0066529A">
        <w:t xml:space="preserve"> (Ted, School of Public Policy @ George Mason University, Association for Public Policy Analysis and Management, 2/18-20, “The Global Dynamic: of High-Skill Migration: The Case of U.S./India Relations”, </w:t>
      </w:r>
      <w:hyperlink r:id="rId70" w:history="1">
        <w:r w:rsidRPr="0066529A">
          <w:rPr>
            <w:rStyle w:val="Hyperlink"/>
          </w:rPr>
          <w:t>https://www.appam.org/conferences/international/maastricht2010/sessions/downloads/389.1.pdf</w:t>
        </w:r>
      </w:hyperlink>
      <w:r w:rsidRPr="0066529A">
        <w:t>)</w:t>
      </w:r>
    </w:p>
    <w:p w:rsidR="0066529A" w:rsidRPr="0066529A" w:rsidRDefault="0066529A" w:rsidP="0066529A">
      <w:pPr>
        <w:rPr>
          <w:sz w:val="14"/>
        </w:rPr>
      </w:pPr>
      <w:r w:rsidRPr="0066529A">
        <w:rPr>
          <w:rStyle w:val="StyleBoldUnderline"/>
        </w:rPr>
        <w:t>There is no reason to think that the present system</w:t>
      </w:r>
      <w:r w:rsidRPr="0066529A">
        <w:rPr>
          <w:sz w:val="14"/>
        </w:rPr>
        <w:t xml:space="preserve"> </w:t>
      </w:r>
      <w:r w:rsidRPr="0066529A">
        <w:rPr>
          <w:rStyle w:val="StyleBoldUnderline"/>
        </w:rPr>
        <w:t>of</w:t>
      </w:r>
      <w:r w:rsidRPr="0066529A">
        <w:rPr>
          <w:sz w:val="14"/>
        </w:rPr>
        <w:t xml:space="preserve"> </w:t>
      </w:r>
      <w:r w:rsidRPr="0066529A">
        <w:rPr>
          <w:rStyle w:val="StyleBoldUnderline"/>
        </w:rPr>
        <w:t>governing migration is optimal</w:t>
      </w:r>
      <w:r w:rsidRPr="0066529A">
        <w:rPr>
          <w:sz w:val="14"/>
        </w:rPr>
        <w:t xml:space="preserve">. Migration is a dynamic process, while the migration policy-making machinery is slow and cumbersome. The possibility that policy-makers will fail to capitalize on opportunities for mutual gain among sending and receiving countries is especially large for high-skill migration. </w:t>
      </w:r>
      <w:r w:rsidRPr="0066529A">
        <w:rPr>
          <w:rStyle w:val="StyleBoldUnderline"/>
        </w:rPr>
        <w:t>At first glance</w:t>
      </w:r>
      <w:r w:rsidRPr="0066529A">
        <w:rPr>
          <w:sz w:val="14"/>
        </w:rPr>
        <w:t xml:space="preserve">, the case of </w:t>
      </w:r>
      <w:r w:rsidRPr="0066529A">
        <w:rPr>
          <w:rStyle w:val="StyleBoldUnderline"/>
        </w:rPr>
        <w:t>India</w:t>
      </w:r>
      <w:r w:rsidRPr="0066529A">
        <w:rPr>
          <w:sz w:val="14"/>
        </w:rPr>
        <w:t xml:space="preserve"> — U</w:t>
      </w:r>
      <w:r w:rsidRPr="0066529A">
        <w:rPr>
          <w:rStyle w:val="StyleBoldUnderline"/>
        </w:rPr>
        <w:t>.S. relations would</w:t>
      </w:r>
      <w:r w:rsidRPr="0066529A">
        <w:rPr>
          <w:sz w:val="14"/>
        </w:rPr>
        <w:t xml:space="preserve"> </w:t>
      </w:r>
      <w:r w:rsidRPr="0066529A">
        <w:rPr>
          <w:rStyle w:val="StyleBoldUnderline"/>
        </w:rPr>
        <w:t>appear to contradict this point</w:t>
      </w:r>
      <w:r w:rsidRPr="0066529A">
        <w:rPr>
          <w:sz w:val="14"/>
        </w:rPr>
        <w:t xml:space="preserve">. As noted, both </w:t>
      </w:r>
      <w:r w:rsidRPr="0066529A">
        <w:rPr>
          <w:rStyle w:val="StyleBoldUnderline"/>
        </w:rPr>
        <w:t>India</w:t>
      </w:r>
      <w:r w:rsidRPr="0066529A">
        <w:rPr>
          <w:sz w:val="14"/>
        </w:rPr>
        <w:t xml:space="preserve"> and the U.S. have </w:t>
      </w:r>
      <w:r w:rsidRPr="0066529A">
        <w:rPr>
          <w:rStyle w:val="StyleBoldUnderline"/>
        </w:rPr>
        <w:t>experienced</w:t>
      </w:r>
      <w:r w:rsidRPr="0066529A">
        <w:rPr>
          <w:sz w:val="14"/>
        </w:rPr>
        <w:t xml:space="preserve"> significant </w:t>
      </w:r>
      <w:r w:rsidRPr="0066529A">
        <w:rPr>
          <w:rStyle w:val="StyleBoldUnderline"/>
        </w:rPr>
        <w:t>benefits from migration</w:t>
      </w:r>
      <w:r w:rsidRPr="0066529A">
        <w:rPr>
          <w:sz w:val="14"/>
        </w:rPr>
        <w:t xml:space="preserve"> and circulation. </w:t>
      </w:r>
      <w:r w:rsidRPr="0066529A">
        <w:rPr>
          <w:rStyle w:val="StyleBoldUnderline"/>
        </w:rPr>
        <w:t>Yet many</w:t>
      </w:r>
      <w:r w:rsidRPr="0066529A">
        <w:rPr>
          <w:sz w:val="14"/>
        </w:rPr>
        <w:t xml:space="preserve"> </w:t>
      </w:r>
      <w:r w:rsidRPr="0066529A">
        <w:rPr>
          <w:rStyle w:val="StyleBoldUnderline"/>
        </w:rPr>
        <w:t>Indians</w:t>
      </w:r>
      <w:r w:rsidRPr="0066529A">
        <w:rPr>
          <w:sz w:val="14"/>
        </w:rPr>
        <w:t xml:space="preserve"> </w:t>
      </w:r>
      <w:r w:rsidRPr="0066529A">
        <w:rPr>
          <w:rStyle w:val="StyleBoldUnderline"/>
        </w:rPr>
        <w:t>still live in poverty</w:t>
      </w:r>
      <w:r w:rsidRPr="0066529A">
        <w:rPr>
          <w:sz w:val="14"/>
        </w:rPr>
        <w:t xml:space="preserve"> </w:t>
      </w:r>
      <w:r w:rsidRPr="0066529A">
        <w:rPr>
          <w:rStyle w:val="StyleBoldUnderline"/>
        </w:rPr>
        <w:t>and</w:t>
      </w:r>
      <w:r w:rsidRPr="0066529A">
        <w:rPr>
          <w:sz w:val="14"/>
        </w:rPr>
        <w:t xml:space="preserve"> many </w:t>
      </w:r>
      <w:r w:rsidRPr="0066529A">
        <w:rPr>
          <w:rStyle w:val="StyleBoldUnderline"/>
        </w:rPr>
        <w:t>Americans see India</w:t>
      </w:r>
      <w:r w:rsidRPr="0066529A">
        <w:rPr>
          <w:sz w:val="14"/>
        </w:rPr>
        <w:t xml:space="preserve">, its immigrants and offshore services, </w:t>
      </w:r>
      <w:r w:rsidRPr="0066529A">
        <w:rPr>
          <w:rStyle w:val="StyleBoldUnderline"/>
        </w:rPr>
        <w:t>as a threat to their</w:t>
      </w:r>
      <w:r w:rsidRPr="0066529A">
        <w:rPr>
          <w:sz w:val="14"/>
        </w:rPr>
        <w:t xml:space="preserve"> </w:t>
      </w:r>
      <w:r w:rsidRPr="0066529A">
        <w:rPr>
          <w:rStyle w:val="StyleBoldUnderline"/>
        </w:rPr>
        <w:t>jobs and wages</w:t>
      </w:r>
      <w:r w:rsidRPr="0066529A">
        <w:rPr>
          <w:sz w:val="14"/>
        </w:rPr>
        <w:t xml:space="preserve">. Thus </w:t>
      </w:r>
      <w:r w:rsidRPr="0066529A">
        <w:rPr>
          <w:rStyle w:val="Emphasis"/>
        </w:rPr>
        <w:t xml:space="preserve">there is a growing tension </w:t>
      </w:r>
      <w:r w:rsidRPr="0066529A">
        <w:rPr>
          <w:sz w:val="14"/>
        </w:rPr>
        <w:t xml:space="preserve">between these countries </w:t>
      </w:r>
      <w:r w:rsidRPr="0066529A">
        <w:rPr>
          <w:rStyle w:val="StyleBoldUnderline"/>
        </w:rPr>
        <w:t xml:space="preserve">that could </w:t>
      </w:r>
      <w:r w:rsidRPr="0066529A">
        <w:rPr>
          <w:sz w:val="14"/>
        </w:rPr>
        <w:t xml:space="preserve">impede, if not </w:t>
      </w:r>
      <w:r w:rsidRPr="0066529A">
        <w:rPr>
          <w:rStyle w:val="Emphasis"/>
        </w:rPr>
        <w:t>derail</w:t>
      </w:r>
      <w:r w:rsidRPr="0066529A">
        <w:rPr>
          <w:sz w:val="14"/>
        </w:rPr>
        <w:t xml:space="preserve">, </w:t>
      </w:r>
      <w:r w:rsidRPr="0066529A">
        <w:rPr>
          <w:rStyle w:val="StyleBoldUnderline"/>
        </w:rPr>
        <w:t>further</w:t>
      </w:r>
      <w:r w:rsidRPr="0066529A">
        <w:rPr>
          <w:sz w:val="14"/>
        </w:rPr>
        <w:t xml:space="preserve"> </w:t>
      </w:r>
      <w:r w:rsidRPr="0066529A">
        <w:rPr>
          <w:rStyle w:val="StyleBoldUnderline"/>
        </w:rPr>
        <w:t>progress</w:t>
      </w:r>
      <w:r w:rsidRPr="0066529A">
        <w:rPr>
          <w:sz w:val="14"/>
        </w:rPr>
        <w:t xml:space="preserve">. </w:t>
      </w:r>
      <w:r w:rsidRPr="0066529A">
        <w:rPr>
          <w:rStyle w:val="StyleBoldUnderline"/>
        </w:rPr>
        <w:t>Absent</w:t>
      </w:r>
      <w:r w:rsidRPr="0066529A">
        <w:rPr>
          <w:sz w:val="14"/>
        </w:rPr>
        <w:t xml:space="preserve"> a program of </w:t>
      </w:r>
      <w:r w:rsidRPr="0066529A">
        <w:rPr>
          <w:rStyle w:val="StyleBoldUnderline"/>
        </w:rPr>
        <w:t>cooperation</w:t>
      </w:r>
      <w:r w:rsidRPr="0066529A">
        <w:rPr>
          <w:sz w:val="14"/>
        </w:rPr>
        <w:t xml:space="preserve">, and perhaps exacerbated by the economic downturn, there is a risk that </w:t>
      </w:r>
      <w:r w:rsidRPr="0066529A">
        <w:rPr>
          <w:rStyle w:val="StyleBoldUnderline"/>
        </w:rPr>
        <w:t>each country would be inclined to act unilaterally</w:t>
      </w:r>
      <w:r w:rsidRPr="0066529A">
        <w:rPr>
          <w:sz w:val="14"/>
        </w:rPr>
        <w:t xml:space="preserve"> in pursuit of its own interests. However, these typically protectionist or nationalistic actions may impede the flow of immigrants, but it could impede the flow of ideas, reduce knowledge spillovers, and ultimately inhibit innovation and growth.</w:t>
      </w:r>
      <w:r w:rsidRPr="0066529A">
        <w:rPr>
          <w:sz w:val="12"/>
        </w:rPr>
        <w:t>¶</w:t>
      </w:r>
      <w:r w:rsidRPr="0066529A">
        <w:rPr>
          <w:sz w:val="14"/>
        </w:rPr>
        <w:t xml:space="preserve"> Cooperation on </w:t>
      </w:r>
      <w:r w:rsidRPr="0066529A">
        <w:rPr>
          <w:rStyle w:val="StyleBoldUnderline"/>
        </w:rPr>
        <w:t>migration</w:t>
      </w:r>
      <w:r w:rsidRPr="0066529A">
        <w:rPr>
          <w:sz w:val="14"/>
        </w:rPr>
        <w:t xml:space="preserve"> </w:t>
      </w:r>
      <w:r w:rsidRPr="0066529A">
        <w:rPr>
          <w:rStyle w:val="StyleBoldUnderline"/>
        </w:rPr>
        <w:t>offers</w:t>
      </w:r>
      <w:r w:rsidRPr="0066529A">
        <w:rPr>
          <w:sz w:val="14"/>
        </w:rPr>
        <w:t xml:space="preserve"> </w:t>
      </w:r>
      <w:r w:rsidRPr="0066529A">
        <w:rPr>
          <w:rStyle w:val="StyleBoldUnderline"/>
        </w:rPr>
        <w:t>an opportunity</w:t>
      </w:r>
      <w:r w:rsidRPr="0066529A">
        <w:rPr>
          <w:sz w:val="14"/>
        </w:rPr>
        <w:t xml:space="preserve"> for countries </w:t>
      </w:r>
      <w:r w:rsidRPr="0066529A">
        <w:rPr>
          <w:rStyle w:val="StyleBoldUnderline"/>
        </w:rPr>
        <w:t>to address</w:t>
      </w:r>
      <w:r w:rsidRPr="0066529A">
        <w:rPr>
          <w:sz w:val="14"/>
        </w:rPr>
        <w:t xml:space="preserve"> the </w:t>
      </w:r>
      <w:r w:rsidRPr="0066529A">
        <w:rPr>
          <w:rStyle w:val="StyleBoldUnderline"/>
        </w:rPr>
        <w:t>tensions</w:t>
      </w:r>
      <w:r w:rsidRPr="0066529A">
        <w:rPr>
          <w:sz w:val="14"/>
        </w:rPr>
        <w:t xml:space="preserve"> </w:t>
      </w:r>
      <w:r w:rsidRPr="0066529A">
        <w:rPr>
          <w:rStyle w:val="StyleBoldUnderline"/>
        </w:rPr>
        <w:t>that arise</w:t>
      </w:r>
      <w:r w:rsidRPr="0066529A">
        <w:rPr>
          <w:sz w:val="14"/>
        </w:rPr>
        <w:t xml:space="preserve"> from immigration </w:t>
      </w:r>
      <w:r w:rsidRPr="0066529A">
        <w:rPr>
          <w:rStyle w:val="StyleBoldUnderline"/>
        </w:rPr>
        <w:t xml:space="preserve">while opening avenues for </w:t>
      </w:r>
      <w:r w:rsidRPr="0066529A">
        <w:rPr>
          <w:sz w:val="14"/>
        </w:rPr>
        <w:t xml:space="preserve">pursuing </w:t>
      </w:r>
      <w:r w:rsidRPr="0066529A">
        <w:rPr>
          <w:rStyle w:val="StyleBoldUnderline"/>
        </w:rPr>
        <w:t>common objectives and mutual prosperity</w:t>
      </w:r>
      <w:r w:rsidRPr="0066529A">
        <w:rPr>
          <w:sz w:val="14"/>
        </w:rPr>
        <w:t xml:space="preserve">. Though it may be desirable to consider a common system of migration across countries that transcend bilateral arrangements, such a system may not be able to address the unique dynamics that exist between countries. Nor should these relationships be viewed uniformly. Differences exist between sectors, such as technology services and medical services that call for their own strategies. This paper represents only a beginning point for understanding these ideas. Further research is planned to explore high-skill migration, the conditions that distinguish </w:t>
      </w:r>
      <w:proofErr w:type="spellStart"/>
      <w:r w:rsidRPr="0066529A">
        <w:rPr>
          <w:sz w:val="14"/>
        </w:rPr>
        <w:t>sectoral</w:t>
      </w:r>
      <w:proofErr w:type="spellEnd"/>
      <w:r w:rsidRPr="0066529A">
        <w:rPr>
          <w:sz w:val="14"/>
        </w:rPr>
        <w:t xml:space="preserve"> and country characteristics that contribute to the diverse nature of migration, and the varying governance mechanisms and their abilities to produce win-win results for high-skill migrants, domestic workers, firms, and countries.</w:t>
      </w:r>
    </w:p>
    <w:p w:rsidR="0066529A" w:rsidRPr="0066529A" w:rsidRDefault="0066529A" w:rsidP="0066529A">
      <w:pPr>
        <w:pStyle w:val="Heading4"/>
        <w:rPr>
          <w:rFonts w:cs="Times New Roman"/>
        </w:rPr>
      </w:pPr>
      <w:r w:rsidRPr="0066529A">
        <w:rPr>
          <w:rFonts w:cs="Times New Roman"/>
        </w:rPr>
        <w:t>Spillover highly possible- deep relations are a new development- CIR needed to cement ties</w:t>
      </w:r>
    </w:p>
    <w:p w:rsidR="0066529A" w:rsidRPr="0066529A" w:rsidRDefault="0066529A" w:rsidP="0066529A">
      <w:proofErr w:type="spellStart"/>
      <w:r w:rsidRPr="0066529A">
        <w:rPr>
          <w:rStyle w:val="StyleStyleBold12pt"/>
        </w:rPr>
        <w:t>Lal</w:t>
      </w:r>
      <w:proofErr w:type="spellEnd"/>
      <w:r w:rsidRPr="0066529A">
        <w:rPr>
          <w:rStyle w:val="StyleStyleBold12pt"/>
        </w:rPr>
        <w:t xml:space="preserve"> &amp; </w:t>
      </w:r>
      <w:proofErr w:type="spellStart"/>
      <w:r w:rsidRPr="0066529A">
        <w:rPr>
          <w:rStyle w:val="StyleStyleBold12pt"/>
        </w:rPr>
        <w:t>Rajagopalan</w:t>
      </w:r>
      <w:proofErr w:type="spellEnd"/>
      <w:r w:rsidRPr="0066529A">
        <w:rPr>
          <w:rStyle w:val="StyleStyleBold12pt"/>
        </w:rPr>
        <w:t xml:space="preserve"> ’05</w:t>
      </w:r>
      <w:r w:rsidRPr="0066529A">
        <w:t xml:space="preserve"> (</w:t>
      </w:r>
      <w:proofErr w:type="spellStart"/>
      <w:r w:rsidRPr="0066529A">
        <w:t>Rollie</w:t>
      </w:r>
      <w:proofErr w:type="spellEnd"/>
      <w:r w:rsidRPr="0066529A">
        <w:t xml:space="preserve">, Assistant Professor at </w:t>
      </w:r>
      <w:proofErr w:type="spellStart"/>
      <w:r w:rsidRPr="0066529A">
        <w:t>Vlerick</w:t>
      </w:r>
      <w:proofErr w:type="spellEnd"/>
      <w:r w:rsidRPr="0066529A">
        <w:t xml:space="preserve"> Management School in Leuven, Belgium and  political scientist for RAND, Rajesh, Associate Professor in International Politics, Center for International Politics, “US-India Strategic Dialogue”, </w:t>
      </w:r>
      <w:hyperlink r:id="rId71" w:history="1">
        <w:r w:rsidRPr="0066529A">
          <w:rPr>
            <w:rStyle w:val="Hyperlink"/>
          </w:rPr>
          <w:t>http://www.rand.org/pubs/conf_proceedings/2005/RAND_CF201.pdf</w:t>
        </w:r>
      </w:hyperlink>
      <w:r w:rsidRPr="0066529A">
        <w:t>)</w:t>
      </w:r>
    </w:p>
    <w:p w:rsidR="0066529A" w:rsidRPr="0066529A" w:rsidRDefault="0066529A" w:rsidP="0066529A"/>
    <w:p w:rsidR="0066529A" w:rsidRPr="0066529A" w:rsidRDefault="0066529A" w:rsidP="0066529A">
      <w:pPr>
        <w:rPr>
          <w:sz w:val="16"/>
        </w:rPr>
      </w:pPr>
      <w:r w:rsidRPr="0066529A">
        <w:rPr>
          <w:rStyle w:val="StyleBoldUnderline"/>
        </w:rPr>
        <w:t>Relations</w:t>
      </w:r>
      <w:r w:rsidRPr="0066529A">
        <w:rPr>
          <w:sz w:val="16"/>
        </w:rPr>
        <w:t xml:space="preserve"> </w:t>
      </w:r>
      <w:r w:rsidRPr="0066529A">
        <w:rPr>
          <w:rStyle w:val="StyleBoldUnderline"/>
        </w:rPr>
        <w:t>between</w:t>
      </w:r>
      <w:r w:rsidRPr="0066529A">
        <w:rPr>
          <w:sz w:val="16"/>
        </w:rPr>
        <w:t xml:space="preserve"> the world's two largest democracies, </w:t>
      </w:r>
      <w:r w:rsidRPr="0066529A">
        <w:rPr>
          <w:rStyle w:val="StyleBoldUnderline"/>
        </w:rPr>
        <w:t xml:space="preserve">India and the </w:t>
      </w:r>
      <w:r w:rsidRPr="0066529A">
        <w:rPr>
          <w:rStyle w:val="Emphasis"/>
        </w:rPr>
        <w:t>U</w:t>
      </w:r>
      <w:r w:rsidRPr="0066529A">
        <w:rPr>
          <w:sz w:val="16"/>
        </w:rPr>
        <w:t xml:space="preserve">nited </w:t>
      </w:r>
      <w:r w:rsidRPr="0066529A">
        <w:rPr>
          <w:rStyle w:val="Emphasis"/>
        </w:rPr>
        <w:t>S</w:t>
      </w:r>
      <w:r w:rsidRPr="0066529A">
        <w:rPr>
          <w:sz w:val="16"/>
        </w:rPr>
        <w:t xml:space="preserve">tates, </w:t>
      </w:r>
      <w:r w:rsidRPr="0066529A">
        <w:rPr>
          <w:rStyle w:val="StyleBoldUnderline"/>
        </w:rPr>
        <w:t>have encountered</w:t>
      </w:r>
      <w:r w:rsidRPr="0066529A">
        <w:rPr>
          <w:sz w:val="16"/>
        </w:rPr>
        <w:t xml:space="preserve"> many </w:t>
      </w:r>
      <w:r w:rsidRPr="0066529A">
        <w:rPr>
          <w:rStyle w:val="StyleBoldUnderline"/>
        </w:rPr>
        <w:t>obstacles</w:t>
      </w:r>
      <w:r w:rsidRPr="0066529A">
        <w:rPr>
          <w:sz w:val="16"/>
        </w:rPr>
        <w:t xml:space="preserve"> over the years. </w:t>
      </w:r>
      <w:r w:rsidRPr="0066529A">
        <w:rPr>
          <w:rStyle w:val="StyleBoldUnderline"/>
        </w:rPr>
        <w:t>Until recently, the</w:t>
      </w:r>
      <w:r w:rsidRPr="0066529A">
        <w:rPr>
          <w:sz w:val="16"/>
        </w:rPr>
        <w:t xml:space="preserve"> two </w:t>
      </w:r>
      <w:r w:rsidRPr="0066529A">
        <w:rPr>
          <w:rStyle w:val="StyleBoldUnderline"/>
        </w:rPr>
        <w:t>countries had limited interactions</w:t>
      </w:r>
      <w:r w:rsidRPr="0066529A">
        <w:rPr>
          <w:sz w:val="16"/>
        </w:rPr>
        <w:t xml:space="preserve"> </w:t>
      </w:r>
      <w:r w:rsidRPr="0066529A">
        <w:rPr>
          <w:rStyle w:val="StyleBoldUnderline"/>
        </w:rPr>
        <w:t xml:space="preserve">and few cooperative </w:t>
      </w:r>
      <w:proofErr w:type="spellStart"/>
      <w:r w:rsidRPr="0066529A">
        <w:rPr>
          <w:rStyle w:val="StyleBoldUnderline"/>
        </w:rPr>
        <w:t>endeavours</w:t>
      </w:r>
      <w:proofErr w:type="spellEnd"/>
      <w:r w:rsidRPr="0066529A">
        <w:rPr>
          <w:sz w:val="16"/>
        </w:rPr>
        <w:t xml:space="preserve">. However, the relationship has improved dramatically over the past several years, and today is better than at any previous point in history'. Through dialogue on a number of issues, at various levels of government, academia, and the press, </w:t>
      </w:r>
      <w:r w:rsidRPr="0066529A">
        <w:rPr>
          <w:rStyle w:val="StyleBoldUnderline"/>
        </w:rPr>
        <w:t>the current relationship has achieved great depth and maturity</w:t>
      </w:r>
      <w:r w:rsidRPr="0066529A">
        <w:rPr>
          <w:sz w:val="16"/>
        </w:rPr>
        <w:t>.</w:t>
      </w:r>
      <w:r w:rsidRPr="0066529A">
        <w:rPr>
          <w:sz w:val="12"/>
        </w:rPr>
        <w:t>¶</w:t>
      </w:r>
      <w:r w:rsidRPr="0066529A">
        <w:rPr>
          <w:sz w:val="16"/>
        </w:rPr>
        <w:t xml:space="preserve"> </w:t>
      </w:r>
      <w:proofErr w:type="gramStart"/>
      <w:r w:rsidRPr="0066529A">
        <w:rPr>
          <w:rStyle w:val="StyleBoldUnderline"/>
        </w:rPr>
        <w:t>This</w:t>
      </w:r>
      <w:proofErr w:type="gramEnd"/>
      <w:r w:rsidRPr="0066529A">
        <w:rPr>
          <w:rStyle w:val="StyleBoldUnderline"/>
        </w:rPr>
        <w:t xml:space="preserve"> is the kind of interaction</w:t>
      </w:r>
      <w:r w:rsidRPr="0066529A">
        <w:rPr>
          <w:sz w:val="16"/>
        </w:rPr>
        <w:t xml:space="preserve"> that both </w:t>
      </w:r>
      <w:r w:rsidRPr="0066529A">
        <w:rPr>
          <w:rStyle w:val="StyleBoldUnderline"/>
        </w:rPr>
        <w:t xml:space="preserve">India and the </w:t>
      </w:r>
      <w:r w:rsidRPr="0066529A">
        <w:rPr>
          <w:rStyle w:val="Emphasis"/>
        </w:rPr>
        <w:t>U</w:t>
      </w:r>
      <w:r w:rsidRPr="0066529A">
        <w:rPr>
          <w:sz w:val="16"/>
        </w:rPr>
        <w:t xml:space="preserve">nited </w:t>
      </w:r>
      <w:r w:rsidRPr="0066529A">
        <w:rPr>
          <w:rStyle w:val="Emphasis"/>
        </w:rPr>
        <w:t>S</w:t>
      </w:r>
      <w:r w:rsidRPr="0066529A">
        <w:rPr>
          <w:sz w:val="16"/>
        </w:rPr>
        <w:t xml:space="preserve">tates </w:t>
      </w:r>
      <w:r w:rsidRPr="0066529A">
        <w:rPr>
          <w:rStyle w:val="Emphasis"/>
        </w:rPr>
        <w:t>will need to keep working at</w:t>
      </w:r>
      <w:r w:rsidRPr="0066529A">
        <w:rPr>
          <w:sz w:val="16"/>
        </w:rPr>
        <w:t xml:space="preserve"> </w:t>
      </w:r>
      <w:r w:rsidRPr="0066529A">
        <w:rPr>
          <w:rStyle w:val="StyleBoldUnderline"/>
        </w:rPr>
        <w:t>rather</w:t>
      </w:r>
      <w:r w:rsidRPr="0066529A">
        <w:rPr>
          <w:sz w:val="16"/>
        </w:rPr>
        <w:t xml:space="preserve"> </w:t>
      </w:r>
      <w:r w:rsidRPr="0066529A">
        <w:rPr>
          <w:rStyle w:val="StyleBoldUnderline"/>
        </w:rPr>
        <w:t>than take for granted</w:t>
      </w:r>
      <w:r w:rsidRPr="0066529A">
        <w:rPr>
          <w:sz w:val="16"/>
        </w:rPr>
        <w:t xml:space="preserve">. Candid </w:t>
      </w:r>
      <w:r w:rsidRPr="0066529A">
        <w:rPr>
          <w:rStyle w:val="StyleBoldUnderline"/>
        </w:rPr>
        <w:t xml:space="preserve">exchange of ideas is the key to </w:t>
      </w:r>
      <w:r w:rsidRPr="0066529A">
        <w:rPr>
          <w:rStyle w:val="StyleBoldUnderline"/>
        </w:rPr>
        <w:lastRenderedPageBreak/>
        <w:t>ensuring</w:t>
      </w:r>
      <w:r w:rsidRPr="0066529A">
        <w:rPr>
          <w:sz w:val="16"/>
        </w:rPr>
        <w:t xml:space="preserve"> that natural </w:t>
      </w:r>
      <w:r w:rsidRPr="0066529A">
        <w:rPr>
          <w:rStyle w:val="StyleBoldUnderline"/>
        </w:rPr>
        <w:t>differences</w:t>
      </w:r>
      <w:r w:rsidRPr="0066529A">
        <w:rPr>
          <w:sz w:val="16"/>
        </w:rPr>
        <w:t xml:space="preserve"> of interests and perspectives </w:t>
      </w:r>
      <w:r w:rsidRPr="0066529A">
        <w:rPr>
          <w:rStyle w:val="StyleBoldUnderline"/>
        </w:rPr>
        <w:t>do not lead back to</w:t>
      </w:r>
      <w:r w:rsidRPr="0066529A">
        <w:rPr>
          <w:sz w:val="16"/>
        </w:rPr>
        <w:t xml:space="preserve"> the </w:t>
      </w:r>
      <w:r w:rsidRPr="0066529A">
        <w:rPr>
          <w:rStyle w:val="Emphasis"/>
        </w:rPr>
        <w:t>estrangement</w:t>
      </w:r>
      <w:r w:rsidRPr="0066529A">
        <w:rPr>
          <w:sz w:val="16"/>
        </w:rPr>
        <w:t xml:space="preserve"> that characterized die relationship between the two countries for the last half a century.</w:t>
      </w:r>
    </w:p>
    <w:p w:rsidR="0066529A" w:rsidRPr="0066529A" w:rsidRDefault="0066529A" w:rsidP="0066529A">
      <w:pPr>
        <w:pStyle w:val="Heading4"/>
        <w:rPr>
          <w:rFonts w:cs="Times New Roman"/>
        </w:rPr>
      </w:pPr>
      <w:r w:rsidRPr="0066529A">
        <w:rPr>
          <w:rFonts w:cs="Times New Roman"/>
        </w:rPr>
        <w:t>And- there’s a question of depth- even if some relations are inevitable it’s about maximizing cooperation- CIR solves</w:t>
      </w:r>
    </w:p>
    <w:p w:rsidR="0066529A" w:rsidRPr="0066529A" w:rsidRDefault="0066529A" w:rsidP="0066529A">
      <w:r w:rsidRPr="0066529A">
        <w:t xml:space="preserve">Olivia </w:t>
      </w:r>
      <w:proofErr w:type="spellStart"/>
      <w:r w:rsidRPr="0066529A">
        <w:rPr>
          <w:rStyle w:val="StyleStyleBold12pt"/>
        </w:rPr>
        <w:t>Enos</w:t>
      </w:r>
      <w:proofErr w:type="spellEnd"/>
      <w:r w:rsidRPr="0066529A">
        <w:t>, Research Assistant, Asian Studies at The Heritage Foundation 1-18-</w:t>
      </w:r>
      <w:r w:rsidRPr="0066529A">
        <w:rPr>
          <w:rStyle w:val="StyleStyleBold12pt"/>
        </w:rPr>
        <w:t>2013</w:t>
      </w:r>
      <w:r w:rsidRPr="0066529A">
        <w:t xml:space="preserve"> </w:t>
      </w:r>
      <w:hyperlink r:id="rId72" w:history="1">
        <w:r w:rsidRPr="0066529A">
          <w:rPr>
            <w:rStyle w:val="Hyperlink"/>
          </w:rPr>
          <w:t>http://blog.heritage.org/2013/01/18/unleash-the-market-u-s-india-economic-relations/</w:t>
        </w:r>
      </w:hyperlink>
    </w:p>
    <w:p w:rsidR="0066529A" w:rsidRPr="0066529A" w:rsidRDefault="0066529A" w:rsidP="0066529A"/>
    <w:p w:rsidR="0066529A" w:rsidRPr="0066529A" w:rsidRDefault="0066529A" w:rsidP="0066529A">
      <w:pPr>
        <w:rPr>
          <w:rStyle w:val="StyleBoldUnderline"/>
        </w:rPr>
      </w:pPr>
      <w:r w:rsidRPr="0066529A">
        <w:rPr>
          <w:rStyle w:val="StyleBoldUnderline"/>
        </w:rPr>
        <w:t>The U.S.–India</w:t>
      </w:r>
      <w:r w:rsidRPr="0066529A">
        <w:rPr>
          <w:sz w:val="12"/>
        </w:rPr>
        <w:t xml:space="preserve"> economic </w:t>
      </w:r>
      <w:r w:rsidRPr="0066529A">
        <w:rPr>
          <w:rStyle w:val="StyleBoldUnderline"/>
        </w:rPr>
        <w:t>relationship is</w:t>
      </w:r>
      <w:r w:rsidRPr="0066529A">
        <w:rPr>
          <w:sz w:val="12"/>
        </w:rPr>
        <w:t xml:space="preserve"> undeniably </w:t>
      </w:r>
      <w:r w:rsidRPr="0066529A">
        <w:rPr>
          <w:rStyle w:val="StyleBoldUnderline"/>
        </w:rPr>
        <w:t>expanding</w:t>
      </w:r>
      <w:r w:rsidRPr="0066529A">
        <w:rPr>
          <w:sz w:val="12"/>
        </w:rPr>
        <w:t xml:space="preserve">. </w:t>
      </w:r>
      <w:r w:rsidRPr="0066529A">
        <w:rPr>
          <w:rStyle w:val="Emphasis"/>
        </w:rPr>
        <w:t>The question is how to maximize it</w:t>
      </w:r>
      <w:r w:rsidRPr="0066529A">
        <w:rPr>
          <w:sz w:val="12"/>
        </w:rPr>
        <w:t xml:space="preserve">. A recent report published by The Heritage Foundation, “Unleashing the Market in the U.S.–India Economic Relationship, Part I,” begins to answer that very question. The publication sheds light on what could happen if the largest economy (the U.S.) and the fourth-largest economy (India) in the world capitalized on their economic strengths.¶ The report is the first of an ongoing series intended to enhance economic relations between the two nations by focusing on the proper role of government, the positive strides that can be made in the private sector despite poor government policies, and recommended additional actions that the U.S. and India should take to facilitate greater exchange between the two markets.¶ </w:t>
      </w:r>
      <w:r w:rsidRPr="0066529A">
        <w:rPr>
          <w:rStyle w:val="StyleBoldUnderline"/>
        </w:rPr>
        <w:t>U.S.–India bilateral trade</w:t>
      </w:r>
      <w:r w:rsidRPr="0066529A">
        <w:rPr>
          <w:sz w:val="12"/>
        </w:rPr>
        <w:t xml:space="preserve">, at just $58 billion, </w:t>
      </w:r>
      <w:r w:rsidRPr="0066529A">
        <w:rPr>
          <w:rStyle w:val="StyleBoldUnderline"/>
        </w:rPr>
        <w:t>is fairly small</w:t>
      </w:r>
      <w:r w:rsidRPr="0066529A">
        <w:rPr>
          <w:sz w:val="12"/>
        </w:rPr>
        <w:t xml:space="preserve">, </w:t>
      </w:r>
      <w:r w:rsidRPr="0066529A">
        <w:rPr>
          <w:rStyle w:val="StyleBoldUnderline"/>
        </w:rPr>
        <w:t>especially</w:t>
      </w:r>
      <w:r w:rsidRPr="0066529A">
        <w:rPr>
          <w:sz w:val="12"/>
        </w:rPr>
        <w:t xml:space="preserve"> when </w:t>
      </w:r>
      <w:r w:rsidRPr="0066529A">
        <w:rPr>
          <w:rStyle w:val="StyleBoldUnderline"/>
        </w:rPr>
        <w:t>compared to U.S. trade with South Korea</w:t>
      </w:r>
      <w:r w:rsidRPr="0066529A">
        <w:rPr>
          <w:sz w:val="12"/>
        </w:rPr>
        <w:t xml:space="preserve"> that comes to around $100 billion. While trade in services is flourishing, trade in goods fails when measured against the natural benefits of comparative advantage. Other </w:t>
      </w:r>
      <w:r w:rsidRPr="0066529A">
        <w:rPr>
          <w:rStyle w:val="StyleBoldUnderline"/>
        </w:rPr>
        <w:t>barriers to increased</w:t>
      </w:r>
      <w:r w:rsidRPr="0066529A">
        <w:rPr>
          <w:sz w:val="12"/>
        </w:rPr>
        <w:t xml:space="preserve"> </w:t>
      </w:r>
      <w:r w:rsidRPr="0066529A">
        <w:rPr>
          <w:rStyle w:val="StyleBoldUnderline"/>
        </w:rPr>
        <w:t>trade</w:t>
      </w:r>
      <w:r w:rsidRPr="0066529A">
        <w:rPr>
          <w:sz w:val="12"/>
        </w:rPr>
        <w:t xml:space="preserve"> levels </w:t>
      </w:r>
      <w:r w:rsidRPr="0066529A">
        <w:rPr>
          <w:rStyle w:val="StyleBoldUnderline"/>
        </w:rPr>
        <w:t>include</w:t>
      </w:r>
      <w:r w:rsidRPr="0066529A">
        <w:rPr>
          <w:sz w:val="12"/>
        </w:rPr>
        <w:t xml:space="preserve"> India’s underdeveloped intellectual property rights system, as well as </w:t>
      </w:r>
      <w:r w:rsidRPr="0066529A">
        <w:rPr>
          <w:rStyle w:val="StyleBoldUnderline"/>
        </w:rPr>
        <w:t>immigration restrictions on high-skilled workers wanting to come to the U.S</w:t>
      </w:r>
      <w:r w:rsidRPr="0066529A">
        <w:rPr>
          <w:sz w:val="12"/>
        </w:rPr>
        <w:t xml:space="preserve"> or go to India.¶ There is hope for the future if foreign direct investment (FDI) in India is realized by working at the state level, relaxing immigration barriers to high-skilled workers wanting to work in both India and the U.S., and passing a Bilateral Investment Treaty (BIT). The private sector also offers great opportunities for growth that require less political change and expedites the process of investment. The combination of these action steps will make for a more open and economically prosperous environment.¶ </w:t>
      </w:r>
      <w:r w:rsidRPr="0066529A">
        <w:rPr>
          <w:rStyle w:val="StyleBoldUnderline"/>
        </w:rPr>
        <w:t>Are U.S.–India relations growing? The answer is:</w:t>
      </w:r>
      <w:r w:rsidRPr="0066529A">
        <w:rPr>
          <w:sz w:val="12"/>
        </w:rPr>
        <w:t xml:space="preserve"> </w:t>
      </w:r>
      <w:r w:rsidRPr="0066529A">
        <w:rPr>
          <w:rStyle w:val="Emphasis"/>
        </w:rPr>
        <w:t>They could be growing much more</w:t>
      </w:r>
      <w:r w:rsidRPr="0066529A">
        <w:rPr>
          <w:sz w:val="12"/>
        </w:rPr>
        <w:t xml:space="preserve">, </w:t>
      </w:r>
      <w:r w:rsidRPr="0066529A">
        <w:rPr>
          <w:rStyle w:val="StyleBoldUnderline"/>
        </w:rPr>
        <w:t>if</w:t>
      </w:r>
      <w:r w:rsidRPr="0066529A">
        <w:rPr>
          <w:sz w:val="12"/>
        </w:rPr>
        <w:t xml:space="preserve"> both </w:t>
      </w:r>
      <w:r w:rsidRPr="0066529A">
        <w:rPr>
          <w:rStyle w:val="StyleBoldUnderline"/>
        </w:rPr>
        <w:t>sides would unleash the power of the free market.</w:t>
      </w:r>
    </w:p>
    <w:p w:rsidR="0066529A" w:rsidRPr="0066529A" w:rsidRDefault="0066529A" w:rsidP="0066529A">
      <w:pPr>
        <w:pStyle w:val="Heading3"/>
        <w:rPr>
          <w:rFonts w:cs="Times New Roman"/>
        </w:rPr>
      </w:pPr>
      <w:r w:rsidRPr="0066529A">
        <w:rPr>
          <w:rFonts w:cs="Times New Roman"/>
        </w:rPr>
        <w:lastRenderedPageBreak/>
        <w:t>Impact—Indo-Pak War</w:t>
      </w:r>
    </w:p>
    <w:p w:rsidR="0066529A" w:rsidRPr="0066529A" w:rsidRDefault="0066529A" w:rsidP="0066529A">
      <w:pPr>
        <w:pStyle w:val="Heading4"/>
        <w:rPr>
          <w:rFonts w:eastAsia="Times New Roman" w:cs="Times New Roman"/>
        </w:rPr>
      </w:pPr>
      <w:r w:rsidRPr="0066529A">
        <w:rPr>
          <w:rFonts w:eastAsia="Times New Roman" w:cs="Times New Roman"/>
        </w:rPr>
        <w:t>Relations check Indo Pak war</w:t>
      </w:r>
    </w:p>
    <w:p w:rsidR="0066529A" w:rsidRPr="0066529A" w:rsidRDefault="0066529A" w:rsidP="0066529A">
      <w:pPr>
        <w:rPr>
          <w:rFonts w:eastAsia="Times New Roman"/>
          <w:sz w:val="24"/>
          <w:szCs w:val="24"/>
        </w:rPr>
      </w:pPr>
      <w:proofErr w:type="spellStart"/>
      <w:r w:rsidRPr="0066529A">
        <w:rPr>
          <w:b/>
          <w:bCs/>
          <w:sz w:val="26"/>
          <w:u w:val="single"/>
        </w:rPr>
        <w:t>Dugger</w:t>
      </w:r>
      <w:proofErr w:type="spellEnd"/>
      <w:r w:rsidRPr="0066529A">
        <w:rPr>
          <w:b/>
          <w:bCs/>
          <w:sz w:val="26"/>
          <w:u w:val="single"/>
        </w:rPr>
        <w:t>, ’02</w:t>
      </w:r>
      <w:r w:rsidRPr="0066529A">
        <w:rPr>
          <w:rFonts w:eastAsia="Times New Roman"/>
          <w:sz w:val="24"/>
          <w:szCs w:val="24"/>
        </w:rPr>
        <w:t xml:space="preserve"> </w:t>
      </w:r>
      <w:r w:rsidRPr="0066529A">
        <w:rPr>
          <w:rFonts w:eastAsia="Times New Roman"/>
          <w:sz w:val="18"/>
          <w:szCs w:val="18"/>
        </w:rPr>
        <w:t xml:space="preserve">(Celia “Wider Military Ties </w:t>
      </w:r>
      <w:proofErr w:type="gramStart"/>
      <w:r w:rsidRPr="0066529A">
        <w:rPr>
          <w:rFonts w:eastAsia="Times New Roman"/>
          <w:sz w:val="18"/>
          <w:szCs w:val="18"/>
        </w:rPr>
        <w:t>With</w:t>
      </w:r>
      <w:proofErr w:type="gramEnd"/>
      <w:r w:rsidRPr="0066529A">
        <w:rPr>
          <w:rFonts w:eastAsia="Times New Roman"/>
          <w:sz w:val="18"/>
          <w:szCs w:val="18"/>
        </w:rPr>
        <w:t xml:space="preserve"> India Offer U.S. Diplomatic Leverage”, </w:t>
      </w:r>
      <w:smartTag w:uri="urn:schemas-microsoft-com:office:smarttags" w:element="stockticker">
        <w:r w:rsidRPr="0066529A">
          <w:rPr>
            <w:rFonts w:eastAsia="Times New Roman"/>
            <w:sz w:val="18"/>
            <w:szCs w:val="18"/>
          </w:rPr>
          <w:t>NYT</w:t>
        </w:r>
      </w:smartTag>
      <w:r w:rsidRPr="0066529A">
        <w:rPr>
          <w:rFonts w:eastAsia="Times New Roman"/>
          <w:sz w:val="18"/>
          <w:szCs w:val="18"/>
        </w:rPr>
        <w:t>, http://www.nytimes.com/2002/06/10/world/wider-military-ties-with-india-offer-us-diplomatic-leverage.html, 6/10)</w:t>
      </w:r>
    </w:p>
    <w:p w:rsidR="0066529A" w:rsidRPr="0066529A" w:rsidRDefault="0066529A" w:rsidP="0066529A">
      <w:pPr>
        <w:rPr>
          <w:rFonts w:eastAsia="Times New Roman"/>
          <w:sz w:val="24"/>
          <w:szCs w:val="24"/>
        </w:rPr>
      </w:pPr>
    </w:p>
    <w:p w:rsidR="0066529A" w:rsidRPr="0066529A" w:rsidRDefault="0066529A" w:rsidP="0066529A">
      <w:pPr>
        <w:rPr>
          <w:rFonts w:eastAsia="Times New Roman"/>
          <w:sz w:val="24"/>
          <w:szCs w:val="24"/>
          <w:u w:val="single"/>
        </w:rPr>
      </w:pPr>
      <w:r w:rsidRPr="0066529A">
        <w:rPr>
          <w:rFonts w:eastAsia="Times New Roman"/>
          <w:sz w:val="16"/>
          <w:szCs w:val="18"/>
        </w:rPr>
        <w:t xml:space="preserve">Military cooperation between </w:t>
      </w:r>
      <w:smartTag w:uri="urn:schemas-microsoft-com:office:smarttags" w:element="country-region">
        <w:smartTag w:uri="urn:schemas-microsoft-com:office:smarttags" w:element="place">
          <w:r w:rsidRPr="0066529A">
            <w:rPr>
              <w:rFonts w:eastAsia="Times New Roman"/>
              <w:sz w:val="16"/>
              <w:szCs w:val="18"/>
            </w:rPr>
            <w:t>India</w:t>
          </w:r>
        </w:smartTag>
      </w:smartTag>
      <w:r w:rsidRPr="0066529A">
        <w:rPr>
          <w:rFonts w:eastAsia="Times New Roman"/>
          <w:sz w:val="16"/>
          <w:szCs w:val="18"/>
        </w:rPr>
        <w:t xml:space="preserve"> and the </w:t>
      </w:r>
      <w:smartTag w:uri="urn:schemas-microsoft-com:office:smarttags" w:element="country-region">
        <w:smartTag w:uri="urn:schemas-microsoft-com:office:smarttags" w:element="place">
          <w:r w:rsidRPr="0066529A">
            <w:rPr>
              <w:rFonts w:eastAsia="Times New Roman"/>
              <w:sz w:val="16"/>
              <w:szCs w:val="18"/>
            </w:rPr>
            <w:t>United States</w:t>
          </w:r>
        </w:smartTag>
      </w:smartTag>
      <w:r w:rsidRPr="0066529A">
        <w:rPr>
          <w:rFonts w:eastAsia="Times New Roman"/>
          <w:sz w:val="16"/>
          <w:szCs w:val="18"/>
        </w:rPr>
        <w:t xml:space="preserve"> has remarkably quickened since Sept. 11, with a burst of navy, air force and army joint exercises, the revival of American military sales to </w:t>
      </w:r>
      <w:smartTag w:uri="urn:schemas-microsoft-com:office:smarttags" w:element="country-region">
        <w:smartTag w:uri="urn:schemas-microsoft-com:office:smarttags" w:element="place">
          <w:r w:rsidRPr="0066529A">
            <w:rPr>
              <w:rFonts w:eastAsia="Times New Roman"/>
              <w:sz w:val="16"/>
              <w:szCs w:val="18"/>
            </w:rPr>
            <w:t>India</w:t>
          </w:r>
        </w:smartTag>
      </w:smartTag>
      <w:r w:rsidRPr="0066529A">
        <w:rPr>
          <w:rFonts w:eastAsia="Times New Roman"/>
          <w:sz w:val="16"/>
          <w:szCs w:val="18"/>
        </w:rPr>
        <w:t xml:space="preserve"> and a blur of high-level visits by generals and admirals. </w:t>
      </w:r>
      <w:r w:rsidRPr="0066529A">
        <w:rPr>
          <w:rFonts w:eastAsia="Times New Roman"/>
          <w:sz w:val="24"/>
          <w:szCs w:val="24"/>
          <w:u w:val="single"/>
        </w:rPr>
        <w:t>The</w:t>
      </w:r>
      <w:r w:rsidRPr="0066529A">
        <w:rPr>
          <w:rFonts w:eastAsia="Times New Roman"/>
          <w:sz w:val="16"/>
          <w:szCs w:val="24"/>
        </w:rPr>
        <w:t xml:space="preserve"> fledgling </w:t>
      </w:r>
      <w:r w:rsidRPr="0066529A">
        <w:rPr>
          <w:rFonts w:eastAsia="Times New Roman"/>
          <w:sz w:val="24"/>
          <w:szCs w:val="24"/>
          <w:u w:val="single"/>
        </w:rPr>
        <w:t>relationship between American and Indian</w:t>
      </w:r>
      <w:r w:rsidRPr="0066529A">
        <w:rPr>
          <w:rFonts w:eastAsia="Times New Roman"/>
          <w:sz w:val="16"/>
          <w:szCs w:val="24"/>
        </w:rPr>
        <w:t xml:space="preserve"> military </w:t>
      </w:r>
      <w:r w:rsidRPr="0066529A">
        <w:rPr>
          <w:rFonts w:eastAsia="Times New Roman"/>
          <w:sz w:val="24"/>
          <w:szCs w:val="24"/>
          <w:u w:val="single"/>
        </w:rPr>
        <w:t>leaders will be important</w:t>
      </w:r>
      <w:r w:rsidRPr="0066529A">
        <w:rPr>
          <w:rFonts w:eastAsia="Times New Roman"/>
          <w:sz w:val="16"/>
          <w:szCs w:val="24"/>
        </w:rPr>
        <w:t xml:space="preserve"> to Mr. Rumsfeld in talks intended </w:t>
      </w:r>
      <w:r w:rsidRPr="0066529A">
        <w:rPr>
          <w:rFonts w:eastAsia="Times New Roman"/>
          <w:sz w:val="24"/>
          <w:szCs w:val="24"/>
          <w:u w:val="single"/>
        </w:rPr>
        <w:t xml:space="preserve">to put to rest fears of war between </w:t>
      </w:r>
      <w:smartTag w:uri="urn:schemas-microsoft-com:office:smarttags" w:element="country-region">
        <w:smartTag w:uri="urn:schemas-microsoft-com:office:smarttags" w:element="place">
          <w:r w:rsidRPr="0066529A">
            <w:rPr>
              <w:rFonts w:eastAsia="Times New Roman"/>
              <w:sz w:val="24"/>
              <w:szCs w:val="24"/>
              <w:u w:val="single"/>
            </w:rPr>
            <w:t>India</w:t>
          </w:r>
        </w:smartTag>
      </w:smartTag>
      <w:r w:rsidRPr="0066529A">
        <w:rPr>
          <w:rFonts w:eastAsia="Times New Roman"/>
          <w:sz w:val="24"/>
          <w:szCs w:val="24"/>
          <w:u w:val="single"/>
        </w:rPr>
        <w:t xml:space="preserve"> and </w:t>
      </w:r>
      <w:smartTag w:uri="urn:schemas-microsoft-com:office:smarttags" w:element="country-region">
        <w:smartTag w:uri="urn:schemas-microsoft-com:office:smarttags" w:element="place">
          <w:r w:rsidRPr="0066529A">
            <w:rPr>
              <w:rFonts w:eastAsia="Times New Roman"/>
              <w:sz w:val="24"/>
              <w:szCs w:val="24"/>
              <w:u w:val="single"/>
            </w:rPr>
            <w:t>Pakistan</w:t>
          </w:r>
        </w:smartTag>
      </w:smartTag>
      <w:r w:rsidRPr="0066529A">
        <w:rPr>
          <w:rFonts w:eastAsia="Times New Roman"/>
          <w:sz w:val="24"/>
          <w:szCs w:val="24"/>
          <w:u w:val="single"/>
        </w:rPr>
        <w:t>.</w:t>
      </w:r>
      <w:r w:rsidRPr="0066529A">
        <w:rPr>
          <w:rFonts w:eastAsia="Times New Roman"/>
          <w:sz w:val="16"/>
          <w:szCs w:val="24"/>
        </w:rPr>
        <w:t xml:space="preserve"> </w:t>
      </w:r>
      <w:r w:rsidRPr="0066529A">
        <w:rPr>
          <w:rFonts w:eastAsia="Times New Roman"/>
          <w:sz w:val="16"/>
          <w:szCs w:val="18"/>
        </w:rPr>
        <w:t xml:space="preserve">''We can hope this translates into some influence and trust, though I don't want to overstate it,'' a senior American defense official said in an interview on Thursday. ''I don't want to predict this guarantees success.'' The American diplomatic efforts yielded their first real gains on Saturday when </w:t>
      </w:r>
      <w:smartTag w:uri="urn:schemas-microsoft-com:office:smarttags" w:element="country-region">
        <w:smartTag w:uri="urn:schemas-microsoft-com:office:smarttags" w:element="place">
          <w:r w:rsidRPr="0066529A">
            <w:rPr>
              <w:rFonts w:eastAsia="Times New Roman"/>
              <w:sz w:val="16"/>
              <w:szCs w:val="18"/>
            </w:rPr>
            <w:t>India</w:t>
          </w:r>
        </w:smartTag>
      </w:smartTag>
      <w:r w:rsidRPr="0066529A">
        <w:rPr>
          <w:rFonts w:eastAsia="Times New Roman"/>
          <w:sz w:val="16"/>
          <w:szCs w:val="18"/>
        </w:rPr>
        <w:t xml:space="preserve"> welcomed a pledge by </w:t>
      </w:r>
      <w:smartTag w:uri="urn:schemas-microsoft-com:office:smarttags" w:element="country-region">
        <w:smartTag w:uri="urn:schemas-microsoft-com:office:smarttags" w:element="place">
          <w:r w:rsidRPr="0066529A">
            <w:rPr>
              <w:rFonts w:eastAsia="Times New Roman"/>
              <w:sz w:val="16"/>
              <w:szCs w:val="18"/>
            </w:rPr>
            <w:t>Pakistan</w:t>
          </w:r>
        </w:smartTag>
      </w:smartTag>
      <w:r w:rsidRPr="0066529A">
        <w:rPr>
          <w:rFonts w:eastAsia="Times New Roman"/>
          <w:sz w:val="16"/>
          <w:szCs w:val="18"/>
        </w:rPr>
        <w:t xml:space="preserve">'s military ruler to stop permanently the infiltration of militants into </w:t>
      </w:r>
      <w:smartTag w:uri="urn:schemas-microsoft-com:office:smarttags" w:element="place">
        <w:r w:rsidRPr="0066529A">
          <w:rPr>
            <w:rFonts w:eastAsia="Times New Roman"/>
            <w:sz w:val="16"/>
            <w:szCs w:val="18"/>
          </w:rPr>
          <w:t>Kashmir</w:t>
        </w:r>
      </w:smartTag>
      <w:r w:rsidRPr="0066529A">
        <w:rPr>
          <w:rFonts w:eastAsia="Times New Roman"/>
          <w:sz w:val="16"/>
          <w:szCs w:val="18"/>
        </w:rPr>
        <w:t xml:space="preserve">. </w:t>
      </w:r>
      <w:smartTag w:uri="urn:schemas-microsoft-com:office:smarttags" w:element="country-region">
        <w:smartTag w:uri="urn:schemas-microsoft-com:office:smarttags" w:element="place">
          <w:r w:rsidRPr="0066529A">
            <w:rPr>
              <w:rFonts w:eastAsia="Times New Roman"/>
              <w:sz w:val="16"/>
              <w:szCs w:val="18"/>
            </w:rPr>
            <w:t>India</w:t>
          </w:r>
        </w:smartTag>
      </w:smartTag>
      <w:r w:rsidRPr="0066529A">
        <w:rPr>
          <w:rFonts w:eastAsia="Times New Roman"/>
          <w:sz w:val="16"/>
          <w:szCs w:val="18"/>
        </w:rPr>
        <w:t xml:space="preserve"> indicated that it would soon take steps to reduce tensions, but a million troops are still fully mobilized along the border -- a situation likely to persist for months -- and the process of resolving the crisis has just begun. </w:t>
      </w:r>
      <w:smartTag w:uri="urn:schemas-microsoft-com:office:smarttags" w:element="country-region">
        <w:smartTag w:uri="urn:schemas-microsoft-com:office:smarttags" w:element="place">
          <w:r w:rsidRPr="0066529A">
            <w:rPr>
              <w:rFonts w:eastAsia="Times New Roman"/>
              <w:sz w:val="16"/>
              <w:szCs w:val="18"/>
            </w:rPr>
            <w:t>India</w:t>
          </w:r>
        </w:smartTag>
      </w:smartTag>
      <w:r w:rsidRPr="0066529A">
        <w:rPr>
          <w:rFonts w:eastAsia="Times New Roman"/>
          <w:sz w:val="16"/>
          <w:szCs w:val="18"/>
        </w:rPr>
        <w:t xml:space="preserve"> has linked the killing of civilians in </w:t>
      </w:r>
      <w:smartTag w:uri="urn:schemas-microsoft-com:office:smarttags" w:element="place">
        <w:r w:rsidRPr="0066529A">
          <w:rPr>
            <w:rFonts w:eastAsia="Times New Roman"/>
            <w:sz w:val="16"/>
            <w:szCs w:val="18"/>
          </w:rPr>
          <w:t>Kashmir</w:t>
        </w:r>
      </w:smartTag>
      <w:r w:rsidRPr="0066529A">
        <w:rPr>
          <w:rFonts w:eastAsia="Times New Roman"/>
          <w:sz w:val="16"/>
          <w:szCs w:val="18"/>
        </w:rPr>
        <w:t xml:space="preserve"> to a Pakistan-backed insurgency there and has presented its confrontation with </w:t>
      </w:r>
      <w:smartTag w:uri="urn:schemas-microsoft-com:office:smarttags" w:element="country-region">
        <w:smartTag w:uri="urn:schemas-microsoft-com:office:smarttags" w:element="place">
          <w:r w:rsidRPr="0066529A">
            <w:rPr>
              <w:rFonts w:eastAsia="Times New Roman"/>
              <w:sz w:val="16"/>
              <w:szCs w:val="18"/>
            </w:rPr>
            <w:t>Pakistan</w:t>
          </w:r>
        </w:smartTag>
      </w:smartTag>
      <w:r w:rsidRPr="0066529A">
        <w:rPr>
          <w:rFonts w:eastAsia="Times New Roman"/>
          <w:sz w:val="16"/>
          <w:szCs w:val="18"/>
        </w:rPr>
        <w:t xml:space="preserve"> as part of the global campaign against terrorism. India itself made an unstinting offer of support to the United States after Sept. 11, and Washington responded by ending the sanctions placed on India after its 1998 nuclear tests. With that, the estrangement that prevailed between the world's two largest democracies during the cold war, when </w:t>
      </w:r>
      <w:smartTag w:uri="urn:schemas-microsoft-com:office:smarttags" w:element="country-region">
        <w:smartTag w:uri="urn:schemas-microsoft-com:office:smarttags" w:element="place">
          <w:r w:rsidRPr="0066529A">
            <w:rPr>
              <w:rFonts w:eastAsia="Times New Roman"/>
              <w:sz w:val="16"/>
              <w:szCs w:val="18"/>
            </w:rPr>
            <w:t>India</w:t>
          </w:r>
        </w:smartTag>
      </w:smartTag>
      <w:r w:rsidRPr="0066529A">
        <w:rPr>
          <w:rFonts w:eastAsia="Times New Roman"/>
          <w:sz w:val="16"/>
          <w:szCs w:val="18"/>
        </w:rPr>
        <w:t xml:space="preserve"> drew close to the </w:t>
      </w:r>
      <w:smartTag w:uri="urn:schemas-microsoft-com:office:smarttags" w:element="place">
        <w:r w:rsidRPr="0066529A">
          <w:rPr>
            <w:rFonts w:eastAsia="Times New Roman"/>
            <w:sz w:val="16"/>
            <w:szCs w:val="18"/>
          </w:rPr>
          <w:t>Soviet Union</w:t>
        </w:r>
      </w:smartTag>
      <w:r w:rsidRPr="0066529A">
        <w:rPr>
          <w:rFonts w:eastAsia="Times New Roman"/>
          <w:sz w:val="16"/>
          <w:szCs w:val="18"/>
        </w:rPr>
        <w:t xml:space="preserve"> and the </w:t>
      </w:r>
      <w:smartTag w:uri="urn:schemas-microsoft-com:office:smarttags" w:element="country-region">
        <w:smartTag w:uri="urn:schemas-microsoft-com:office:smarttags" w:element="place">
          <w:r w:rsidRPr="0066529A">
            <w:rPr>
              <w:rFonts w:eastAsia="Times New Roman"/>
              <w:sz w:val="16"/>
              <w:szCs w:val="18"/>
            </w:rPr>
            <w:t>United States</w:t>
          </w:r>
        </w:smartTag>
      </w:smartTag>
      <w:r w:rsidRPr="0066529A">
        <w:rPr>
          <w:rFonts w:eastAsia="Times New Roman"/>
          <w:sz w:val="16"/>
          <w:szCs w:val="18"/>
        </w:rPr>
        <w:t xml:space="preserve"> allied with </w:t>
      </w:r>
      <w:smartTag w:uri="urn:schemas-microsoft-com:office:smarttags" w:element="country-region">
        <w:smartTag w:uri="urn:schemas-microsoft-com:office:smarttags" w:element="place">
          <w:r w:rsidRPr="0066529A">
            <w:rPr>
              <w:rFonts w:eastAsia="Times New Roman"/>
              <w:sz w:val="16"/>
              <w:szCs w:val="18"/>
            </w:rPr>
            <w:t>Pakistan</w:t>
          </w:r>
        </w:smartTag>
      </w:smartTag>
      <w:r w:rsidRPr="0066529A">
        <w:rPr>
          <w:rFonts w:eastAsia="Times New Roman"/>
          <w:sz w:val="16"/>
          <w:szCs w:val="18"/>
        </w:rPr>
        <w:t xml:space="preserve">, has eased. </w:t>
      </w:r>
      <w:r w:rsidRPr="0066529A">
        <w:rPr>
          <w:rFonts w:eastAsia="Times New Roman"/>
          <w:sz w:val="24"/>
          <w:szCs w:val="24"/>
          <w:u w:val="single"/>
        </w:rPr>
        <w:t xml:space="preserve">India, for decades a champion of nonalignment, seeks warmer ties with the </w:t>
      </w:r>
      <w:smartTag w:uri="urn:schemas-microsoft-com:office:smarttags" w:element="country-region">
        <w:smartTag w:uri="urn:schemas-microsoft-com:office:smarttags" w:element="place">
          <w:r w:rsidRPr="0066529A">
            <w:rPr>
              <w:rFonts w:eastAsia="Times New Roman"/>
              <w:sz w:val="24"/>
              <w:szCs w:val="24"/>
              <w:u w:val="single"/>
            </w:rPr>
            <w:t>United States</w:t>
          </w:r>
        </w:smartTag>
      </w:smartTag>
      <w:r w:rsidRPr="0066529A">
        <w:rPr>
          <w:rFonts w:eastAsia="Times New Roman"/>
          <w:sz w:val="24"/>
          <w:szCs w:val="24"/>
          <w:u w:val="single"/>
        </w:rPr>
        <w:t xml:space="preserve"> in hopes of gaining access to sophisticated military technology and help in dealing with </w:t>
      </w:r>
      <w:smartTag w:uri="urn:schemas-microsoft-com:office:smarttags" w:element="country-region">
        <w:smartTag w:uri="urn:schemas-microsoft-com:office:smarttags" w:element="place">
          <w:r w:rsidRPr="0066529A">
            <w:rPr>
              <w:rFonts w:eastAsia="Times New Roman"/>
              <w:sz w:val="24"/>
              <w:szCs w:val="24"/>
              <w:u w:val="single"/>
            </w:rPr>
            <w:t>Pakistan</w:t>
          </w:r>
        </w:smartTag>
      </w:smartTag>
      <w:r w:rsidRPr="0066529A">
        <w:rPr>
          <w:rFonts w:eastAsia="Times New Roman"/>
          <w:sz w:val="24"/>
          <w:szCs w:val="24"/>
          <w:u w:val="single"/>
        </w:rPr>
        <w:t>.</w:t>
      </w:r>
      <w:r w:rsidRPr="0066529A">
        <w:rPr>
          <w:rFonts w:eastAsia="Times New Roman"/>
          <w:sz w:val="16"/>
          <w:szCs w:val="12"/>
        </w:rPr>
        <w:t xml:space="preserve"> </w:t>
      </w:r>
      <w:r w:rsidRPr="0066529A">
        <w:rPr>
          <w:rFonts w:eastAsia="Times New Roman"/>
          <w:sz w:val="16"/>
          <w:szCs w:val="18"/>
        </w:rPr>
        <w:t xml:space="preserve">From the start of President Bush's term, some influential officials in his administration saw </w:t>
      </w:r>
      <w:smartTag w:uri="urn:schemas-microsoft-com:office:smarttags" w:element="country-region">
        <w:smartTag w:uri="urn:schemas-microsoft-com:office:smarttags" w:element="place">
          <w:r w:rsidRPr="0066529A">
            <w:rPr>
              <w:rFonts w:eastAsia="Times New Roman"/>
              <w:sz w:val="16"/>
              <w:szCs w:val="18"/>
            </w:rPr>
            <w:t>India</w:t>
          </w:r>
        </w:smartTag>
      </w:smartTag>
      <w:r w:rsidRPr="0066529A">
        <w:rPr>
          <w:rFonts w:eastAsia="Times New Roman"/>
          <w:sz w:val="16"/>
          <w:szCs w:val="18"/>
        </w:rPr>
        <w:t xml:space="preserve"> as a potential counterweight to that other Asian behemoth, </w:t>
      </w:r>
      <w:smartTag w:uri="urn:schemas-microsoft-com:office:smarttags" w:element="country-region">
        <w:smartTag w:uri="urn:schemas-microsoft-com:office:smarttags" w:element="place">
          <w:r w:rsidRPr="0066529A">
            <w:rPr>
              <w:rFonts w:eastAsia="Times New Roman"/>
              <w:sz w:val="16"/>
              <w:szCs w:val="18"/>
            </w:rPr>
            <w:t>China</w:t>
          </w:r>
        </w:smartTag>
      </w:smartTag>
      <w:r w:rsidRPr="0066529A">
        <w:rPr>
          <w:rFonts w:eastAsia="Times New Roman"/>
          <w:sz w:val="16"/>
          <w:szCs w:val="18"/>
        </w:rPr>
        <w:t>, whose growing power was seen as a potential strategic threat.</w:t>
      </w:r>
      <w:r w:rsidRPr="0066529A">
        <w:rPr>
          <w:rFonts w:eastAsia="Times New Roman"/>
          <w:sz w:val="16"/>
          <w:szCs w:val="12"/>
        </w:rPr>
        <w:t xml:space="preserve"> </w:t>
      </w:r>
      <w:r w:rsidRPr="0066529A">
        <w:rPr>
          <w:rFonts w:eastAsia="Times New Roman"/>
          <w:sz w:val="16"/>
          <w:szCs w:val="18"/>
        </w:rPr>
        <w:t xml:space="preserve">But since Sept. 11, the priority has been terrorism. </w:t>
      </w:r>
      <w:r w:rsidRPr="0066529A">
        <w:rPr>
          <w:sz w:val="16"/>
        </w:rPr>
        <w:t xml:space="preserve">The United States is hoping its </w:t>
      </w:r>
      <w:r w:rsidRPr="0066529A">
        <w:rPr>
          <w:rFonts w:eastAsia="Times New Roman"/>
          <w:sz w:val="24"/>
          <w:szCs w:val="24"/>
          <w:u w:val="single"/>
        </w:rPr>
        <w:t xml:space="preserve">deeper military and political ties with </w:t>
      </w:r>
      <w:smartTag w:uri="urn:schemas-microsoft-com:office:smarttags" w:element="country-region">
        <w:smartTag w:uri="urn:schemas-microsoft-com:office:smarttags" w:element="place">
          <w:r w:rsidRPr="0066529A">
            <w:rPr>
              <w:rFonts w:eastAsia="Times New Roman"/>
              <w:sz w:val="24"/>
              <w:szCs w:val="24"/>
              <w:u w:val="single"/>
            </w:rPr>
            <w:t>India</w:t>
          </w:r>
        </w:smartTag>
      </w:smartTag>
      <w:r w:rsidRPr="0066529A">
        <w:rPr>
          <w:rFonts w:eastAsia="Times New Roman"/>
          <w:sz w:val="24"/>
          <w:szCs w:val="24"/>
          <w:u w:val="single"/>
        </w:rPr>
        <w:t xml:space="preserve"> will give it some measure of leverage to prevent a war between </w:t>
      </w:r>
      <w:smartTag w:uri="urn:schemas-microsoft-com:office:smarttags" w:element="country-region">
        <w:smartTag w:uri="urn:schemas-microsoft-com:office:smarttags" w:element="place">
          <w:r w:rsidRPr="0066529A">
            <w:rPr>
              <w:rFonts w:eastAsia="Times New Roman"/>
              <w:sz w:val="24"/>
              <w:szCs w:val="24"/>
              <w:u w:val="single"/>
            </w:rPr>
            <w:t>India</w:t>
          </w:r>
        </w:smartTag>
      </w:smartTag>
      <w:r w:rsidRPr="0066529A">
        <w:rPr>
          <w:rFonts w:eastAsia="Times New Roman"/>
          <w:sz w:val="24"/>
          <w:szCs w:val="24"/>
          <w:u w:val="single"/>
        </w:rPr>
        <w:t xml:space="preserve"> and </w:t>
      </w:r>
      <w:smartTag w:uri="urn:schemas-microsoft-com:office:smarttags" w:element="country-region">
        <w:smartTag w:uri="urn:schemas-microsoft-com:office:smarttags" w:element="place">
          <w:r w:rsidRPr="0066529A">
            <w:rPr>
              <w:rFonts w:eastAsia="Times New Roman"/>
              <w:sz w:val="24"/>
              <w:szCs w:val="24"/>
              <w:u w:val="single"/>
            </w:rPr>
            <w:t>Pakistan</w:t>
          </w:r>
        </w:smartTag>
      </w:smartTag>
      <w:r w:rsidRPr="0066529A">
        <w:rPr>
          <w:rFonts w:eastAsia="Times New Roman"/>
          <w:sz w:val="24"/>
          <w:szCs w:val="24"/>
          <w:u w:val="single"/>
        </w:rPr>
        <w:t xml:space="preserve"> that could lead to a nuclear </w:t>
      </w:r>
      <w:r w:rsidRPr="0066529A">
        <w:rPr>
          <w:rFonts w:eastAsia="Times New Roman"/>
          <w:strike/>
          <w:sz w:val="24"/>
          <w:szCs w:val="24"/>
          <w:u w:val="single"/>
        </w:rPr>
        <w:t>holocaust</w:t>
      </w:r>
      <w:r w:rsidRPr="0066529A">
        <w:rPr>
          <w:rFonts w:eastAsia="Times New Roman"/>
          <w:sz w:val="24"/>
          <w:szCs w:val="24"/>
          <w:u w:val="single"/>
        </w:rPr>
        <w:t xml:space="preserve"> and would play havoc with the hunt for Al Qaeda in </w:t>
      </w:r>
      <w:smartTag w:uri="urn:schemas-microsoft-com:office:smarttags" w:element="country-region">
        <w:smartTag w:uri="urn:schemas-microsoft-com:office:smarttags" w:element="place">
          <w:r w:rsidRPr="0066529A">
            <w:rPr>
              <w:rFonts w:eastAsia="Times New Roman"/>
              <w:sz w:val="24"/>
              <w:szCs w:val="24"/>
              <w:u w:val="single"/>
            </w:rPr>
            <w:t>Pakistan</w:t>
          </w:r>
        </w:smartTag>
      </w:smartTag>
      <w:r w:rsidRPr="0066529A">
        <w:rPr>
          <w:rFonts w:eastAsia="Times New Roman"/>
          <w:sz w:val="24"/>
          <w:szCs w:val="24"/>
          <w:u w:val="single"/>
        </w:rPr>
        <w:t>.</w:t>
      </w:r>
    </w:p>
    <w:p w:rsidR="0066529A" w:rsidRPr="0066529A" w:rsidRDefault="0066529A" w:rsidP="0066529A">
      <w:pPr>
        <w:pStyle w:val="Heading4"/>
        <w:rPr>
          <w:rFonts w:eastAsia="Times New Roman" w:cs="Times New Roman"/>
        </w:rPr>
      </w:pPr>
      <w:r w:rsidRPr="0066529A">
        <w:rPr>
          <w:rFonts w:eastAsia="Times New Roman" w:cs="Times New Roman"/>
        </w:rPr>
        <w:t>Indo Pak war outweighs --- causes extinction</w:t>
      </w:r>
    </w:p>
    <w:p w:rsidR="0066529A" w:rsidRPr="0066529A" w:rsidRDefault="0066529A" w:rsidP="0066529A">
      <w:proofErr w:type="spellStart"/>
      <w:r w:rsidRPr="0066529A">
        <w:rPr>
          <w:b/>
          <w:bCs/>
          <w:sz w:val="24"/>
          <w:u w:val="single"/>
        </w:rPr>
        <w:t>Robock</w:t>
      </w:r>
      <w:proofErr w:type="spellEnd"/>
      <w:r w:rsidRPr="0066529A">
        <w:rPr>
          <w:b/>
          <w:bCs/>
          <w:sz w:val="24"/>
          <w:u w:val="single"/>
        </w:rPr>
        <w:t xml:space="preserve"> and </w:t>
      </w:r>
      <w:proofErr w:type="spellStart"/>
      <w:r w:rsidRPr="0066529A">
        <w:rPr>
          <w:b/>
          <w:bCs/>
          <w:sz w:val="24"/>
          <w:u w:val="single"/>
        </w:rPr>
        <w:t>Toon</w:t>
      </w:r>
      <w:proofErr w:type="spellEnd"/>
      <w:r w:rsidRPr="0066529A">
        <w:rPr>
          <w:b/>
          <w:bCs/>
          <w:sz w:val="24"/>
          <w:u w:val="single"/>
        </w:rPr>
        <w:t xml:space="preserve"> ‘09</w:t>
      </w:r>
      <w:r w:rsidRPr="0066529A">
        <w:t xml:space="preserve"> </w:t>
      </w:r>
      <w:r w:rsidRPr="0066529A">
        <w:rPr>
          <w:sz w:val="16"/>
        </w:rPr>
        <w:t xml:space="preserve">[Alan and Owen Brian, “Local Nuclear War, Global Suffering”, Scientific American, </w:t>
      </w:r>
      <w:hyperlink r:id="rId73" w:history="1">
        <w:r w:rsidRPr="0066529A">
          <w:rPr>
            <w:rStyle w:val="Hyperlink"/>
          </w:rPr>
          <w:t>http://climate.envsci.rutgers.edu/pdf/RobockToonSciAmJan2010.pdf</w:t>
        </w:r>
      </w:hyperlink>
      <w:r w:rsidRPr="0066529A">
        <w:t xml:space="preserve">] </w:t>
      </w:r>
    </w:p>
    <w:p w:rsidR="0066529A" w:rsidRPr="0066529A" w:rsidRDefault="0066529A" w:rsidP="0066529A">
      <w:r w:rsidRPr="0066529A">
        <w:t xml:space="preserve">*we don’t endorse </w:t>
      </w:r>
      <w:proofErr w:type="spellStart"/>
      <w:r w:rsidRPr="0066529A">
        <w:t>ableist</w:t>
      </w:r>
      <w:proofErr w:type="spellEnd"/>
      <w:r w:rsidRPr="0066529A">
        <w:t xml:space="preserve"> language</w:t>
      </w:r>
    </w:p>
    <w:p w:rsidR="0066529A" w:rsidRPr="0066529A" w:rsidRDefault="0066529A" w:rsidP="0066529A">
      <w:pPr>
        <w:ind w:right="288"/>
        <w:rPr>
          <w:b/>
          <w:bCs/>
          <w:u w:val="single"/>
        </w:rPr>
      </w:pPr>
      <w:r w:rsidRPr="0066529A">
        <w:rPr>
          <w:rFonts w:eastAsia="Times New Roman"/>
          <w:kern w:val="32"/>
          <w:sz w:val="16"/>
          <w:szCs w:val="20"/>
        </w:rPr>
        <w:t xml:space="preserve"> Twenty-five years ago international teams of scientists showed that </w:t>
      </w:r>
      <w:r w:rsidRPr="0066529A">
        <w:rPr>
          <w:b/>
          <w:bCs/>
          <w:u w:val="single"/>
        </w:rPr>
        <w:t>a nuclear war between the U.S. and the Soviet Union could produce a “nuclear winter.” The smoke from vast fires started by bombs dropped on cit</w:t>
      </w:r>
      <w:r w:rsidRPr="0066529A">
        <w:rPr>
          <w:b/>
          <w:bCs/>
          <w:u w:val="single"/>
        </w:rPr>
        <w:softHyphen/>
        <w:t>ies and industrial areas would envelop the planet and absorb so much sunlight that the earth’s sur</w:t>
      </w:r>
      <w:r w:rsidRPr="0066529A">
        <w:rPr>
          <w:b/>
          <w:bCs/>
          <w:u w:val="single"/>
        </w:rPr>
        <w:softHyphen/>
        <w:t>face would get cold, dark and dry, killing plants worldwide and eliminating our food supply. Sur</w:t>
      </w:r>
      <w:r w:rsidRPr="0066529A">
        <w:rPr>
          <w:b/>
          <w:bCs/>
          <w:u w:val="single"/>
        </w:rPr>
        <w:softHyphen/>
        <w:t xml:space="preserve">face temperatures would reach winter values in the summer. </w:t>
      </w:r>
      <w:r w:rsidRPr="0066529A">
        <w:rPr>
          <w:rFonts w:eastAsia="Times New Roman"/>
          <w:kern w:val="32"/>
          <w:sz w:val="16"/>
          <w:szCs w:val="20"/>
        </w:rPr>
        <w:t>International discussion about this prediction, fueled largely by astronomer Carl Sa</w:t>
      </w:r>
      <w:r w:rsidRPr="0066529A">
        <w:rPr>
          <w:rFonts w:eastAsia="Times New Roman"/>
          <w:kern w:val="32"/>
          <w:sz w:val="16"/>
          <w:szCs w:val="20"/>
        </w:rPr>
        <w:softHyphen/>
        <w:t xml:space="preserve">gan, forced the leaders of the two superpowers to confront the possibility that </w:t>
      </w:r>
      <w:r w:rsidRPr="0066529A">
        <w:rPr>
          <w:b/>
          <w:bCs/>
          <w:u w:val="single"/>
        </w:rPr>
        <w:t>their arms race endangered not just themselves but the entire hu</w:t>
      </w:r>
      <w:r w:rsidRPr="0066529A">
        <w:rPr>
          <w:b/>
          <w:bCs/>
          <w:u w:val="single"/>
        </w:rPr>
        <w:softHyphen/>
        <w:t>man race</w:t>
      </w:r>
      <w:r w:rsidRPr="0066529A">
        <w:rPr>
          <w:rFonts w:eastAsia="Times New Roman"/>
          <w:kern w:val="32"/>
          <w:sz w:val="16"/>
          <w:szCs w:val="20"/>
        </w:rPr>
        <w:t xml:space="preserve">. </w:t>
      </w:r>
      <w:proofErr w:type="gramStart"/>
      <w:r w:rsidRPr="0066529A">
        <w:rPr>
          <w:rFonts w:eastAsia="Times New Roman"/>
          <w:kern w:val="32"/>
          <w:sz w:val="16"/>
          <w:szCs w:val="20"/>
        </w:rPr>
        <w:t>Countries large and small demanded disarmament.</w:t>
      </w:r>
      <w:proofErr w:type="gramEnd"/>
      <w:r w:rsidRPr="0066529A">
        <w:rPr>
          <w:rFonts w:eastAsia="Times New Roman"/>
          <w:kern w:val="32"/>
          <w:sz w:val="16"/>
          <w:szCs w:val="20"/>
        </w:rPr>
        <w:t xml:space="preserve">  Nuclear winter became an important factor in ending the nuclear arms race. Looking back later, in 2000, former Soviet Union leader Mikhail S. Gorbachev observed, “Models made by Russian and American scientists showed that </w:t>
      </w:r>
      <w:r w:rsidRPr="0066529A">
        <w:rPr>
          <w:b/>
          <w:bCs/>
          <w:u w:val="single"/>
        </w:rPr>
        <w:t>a nuclear war would result in a nuclear winter that would be extremely destructive to all life on earth</w:t>
      </w:r>
      <w:r w:rsidRPr="0066529A">
        <w:rPr>
          <w:rFonts w:eastAsia="Times New Roman"/>
          <w:kern w:val="32"/>
          <w:sz w:val="16"/>
          <w:szCs w:val="20"/>
        </w:rPr>
        <w:t>; the knowledge of that was a great stimulus to us, to people of honor and mo</w:t>
      </w:r>
      <w:r w:rsidRPr="0066529A">
        <w:rPr>
          <w:rFonts w:eastAsia="Times New Roman"/>
          <w:kern w:val="32"/>
          <w:sz w:val="16"/>
          <w:szCs w:val="20"/>
        </w:rPr>
        <w:softHyphen/>
        <w:t xml:space="preserve">rality, to act.”  Why discuss this topic now that the cold war has ended? </w:t>
      </w:r>
      <w:proofErr w:type="gramStart"/>
      <w:r w:rsidRPr="0066529A">
        <w:rPr>
          <w:rFonts w:eastAsia="Times New Roman"/>
          <w:kern w:val="32"/>
          <w:sz w:val="16"/>
          <w:szCs w:val="20"/>
        </w:rPr>
        <w:t xml:space="preserve">Because </w:t>
      </w:r>
      <w:r w:rsidRPr="0066529A">
        <w:rPr>
          <w:rFonts w:eastAsia="Times New Roman"/>
          <w:b/>
          <w:kern w:val="32"/>
          <w:szCs w:val="20"/>
          <w:u w:val="single"/>
        </w:rPr>
        <w:t xml:space="preserve">as </w:t>
      </w:r>
      <w:r w:rsidRPr="0066529A">
        <w:rPr>
          <w:b/>
          <w:bCs/>
          <w:u w:val="single"/>
        </w:rPr>
        <w:t>other nations continue to acquire nuclear weapons, smaller, regional nu</w:t>
      </w:r>
      <w:r w:rsidRPr="0066529A">
        <w:rPr>
          <w:b/>
          <w:bCs/>
          <w:u w:val="single"/>
        </w:rPr>
        <w:softHyphen/>
        <w:t>clear wars could create a similar global catastro</w:t>
      </w:r>
      <w:r w:rsidRPr="0066529A">
        <w:rPr>
          <w:b/>
          <w:bCs/>
          <w:u w:val="single"/>
        </w:rPr>
        <w:softHyphen/>
        <w:t>phe</w:t>
      </w:r>
      <w:r w:rsidRPr="0066529A">
        <w:rPr>
          <w:rFonts w:eastAsia="Times New Roman"/>
          <w:b/>
          <w:kern w:val="32"/>
          <w:szCs w:val="20"/>
          <w:u w:val="single"/>
        </w:rPr>
        <w:t>.</w:t>
      </w:r>
      <w:proofErr w:type="gramEnd"/>
      <w:r w:rsidRPr="0066529A">
        <w:rPr>
          <w:rFonts w:eastAsia="Times New Roman"/>
          <w:b/>
          <w:kern w:val="32"/>
          <w:szCs w:val="20"/>
          <w:u w:val="single"/>
        </w:rPr>
        <w:t xml:space="preserve"> </w:t>
      </w:r>
      <w:r w:rsidRPr="0066529A">
        <w:rPr>
          <w:rFonts w:eastAsia="Times New Roman"/>
          <w:kern w:val="32"/>
          <w:sz w:val="16"/>
          <w:szCs w:val="20"/>
        </w:rPr>
        <w:t xml:space="preserve">New analyses reveal that a </w:t>
      </w:r>
      <w:r w:rsidRPr="0066529A">
        <w:rPr>
          <w:b/>
          <w:bCs/>
          <w:u w:val="single"/>
        </w:rPr>
        <w:t>conflict be</w:t>
      </w:r>
      <w:r w:rsidRPr="0066529A">
        <w:rPr>
          <w:b/>
          <w:bCs/>
          <w:u w:val="single"/>
        </w:rPr>
        <w:softHyphen/>
        <w:t>tween India and Pakistan</w:t>
      </w:r>
      <w:r w:rsidRPr="0066529A">
        <w:rPr>
          <w:rFonts w:eastAsia="Times New Roman"/>
          <w:kern w:val="32"/>
          <w:sz w:val="16"/>
          <w:szCs w:val="20"/>
        </w:rPr>
        <w:t xml:space="preserve">, for example, </w:t>
      </w:r>
      <w:r w:rsidRPr="0066529A">
        <w:rPr>
          <w:b/>
          <w:bCs/>
          <w:u w:val="single"/>
        </w:rPr>
        <w:t xml:space="preserve">in which 100 nuclear bombs were dropped on cities and industrial areas—only 0.4 percent of the world’s more than 25,000 warheads—would produce enough smoke to </w:t>
      </w:r>
      <w:r w:rsidRPr="0066529A">
        <w:rPr>
          <w:b/>
          <w:bCs/>
          <w:strike/>
          <w:u w:val="single"/>
        </w:rPr>
        <w:t>cripple</w:t>
      </w:r>
      <w:r w:rsidRPr="0066529A">
        <w:rPr>
          <w:b/>
          <w:bCs/>
          <w:u w:val="single"/>
        </w:rPr>
        <w:t xml:space="preserve"> global agriculture. A regional war could cause widespread loss of life even in countries far away from the conflict.</w:t>
      </w:r>
    </w:p>
    <w:p w:rsidR="0066529A" w:rsidRPr="0066529A" w:rsidRDefault="0066529A" w:rsidP="0066529A"/>
    <w:p w:rsidR="0066529A" w:rsidRPr="0066529A" w:rsidRDefault="0066529A" w:rsidP="0066529A">
      <w:pPr>
        <w:pStyle w:val="Heading3"/>
        <w:rPr>
          <w:rFonts w:cs="Times New Roman"/>
        </w:rPr>
      </w:pPr>
      <w:r w:rsidRPr="0066529A">
        <w:rPr>
          <w:rFonts w:cs="Times New Roman"/>
        </w:rPr>
        <w:lastRenderedPageBreak/>
        <w:t>Impact—Asian Stability</w:t>
      </w:r>
    </w:p>
    <w:p w:rsidR="0066529A" w:rsidRPr="0066529A" w:rsidRDefault="0066529A" w:rsidP="0066529A">
      <w:pPr>
        <w:pStyle w:val="Heading4"/>
        <w:rPr>
          <w:rFonts w:cs="Times New Roman"/>
        </w:rPr>
      </w:pPr>
      <w:r w:rsidRPr="0066529A">
        <w:rPr>
          <w:rFonts w:cs="Times New Roman"/>
        </w:rPr>
        <w:t>Relations key to Asian stability and the US economy.</w:t>
      </w:r>
    </w:p>
    <w:p w:rsidR="0066529A" w:rsidRPr="0066529A" w:rsidRDefault="0066529A" w:rsidP="0066529A">
      <w:proofErr w:type="spellStart"/>
      <w:r w:rsidRPr="0066529A">
        <w:rPr>
          <w:rStyle w:val="StyleStyleBold12pt"/>
        </w:rPr>
        <w:t>Tellis</w:t>
      </w:r>
      <w:proofErr w:type="spellEnd"/>
      <w:r w:rsidRPr="0066529A">
        <w:rPr>
          <w:rStyle w:val="CitationChar"/>
          <w:rFonts w:ascii="Times New Roman" w:hAnsi="Times New Roman"/>
        </w:rPr>
        <w:t>,</w:t>
      </w:r>
      <w:r w:rsidRPr="0066529A">
        <w:t xml:space="preserve"> Senior Associate at the Carnegie Endowment, 11/16/</w:t>
      </w:r>
      <w:r w:rsidRPr="0066529A">
        <w:rPr>
          <w:rStyle w:val="StyleStyleBold12pt"/>
        </w:rPr>
        <w:t>2005</w:t>
      </w:r>
      <w:r w:rsidRPr="0066529A">
        <w:t xml:space="preserve"> (Ashley, Testimony before the House Committee on International Relations, http://www.carnegieendowment.org/publications/index.cfm?fa=view&amp;id=17693&amp;prog=zgp&amp;proj=znpp</w:t>
      </w:r>
      <w:proofErr w:type="gramStart"/>
      <w:r w:rsidRPr="0066529A">
        <w:t>,zsa,zusr</w:t>
      </w:r>
      <w:proofErr w:type="gramEnd"/>
      <w:r w:rsidRPr="0066529A">
        <w:t>)</w:t>
      </w:r>
    </w:p>
    <w:p w:rsidR="0066529A" w:rsidRPr="0066529A" w:rsidRDefault="0066529A" w:rsidP="0066529A">
      <w:pPr>
        <w:rPr>
          <w:sz w:val="8"/>
          <w:szCs w:val="8"/>
        </w:rPr>
      </w:pPr>
    </w:p>
    <w:p w:rsidR="0066529A" w:rsidRPr="0066529A" w:rsidRDefault="0066529A" w:rsidP="0066529A">
      <w:r w:rsidRPr="0066529A">
        <w:rPr>
          <w:sz w:val="16"/>
        </w:rPr>
        <w:t>If I am permitted to digress a bit, let me say parenthetically, that advancing the growth of Indian power, as the Administration currently intends, is not directed, as many critics have alleged, at “containing” China. I do not believe that a policy of containing China is either feasible or necessary at this point in time. (India too, currently, has no interest in becoming part of any coalition aimed at containing China.) Rather</w:t>
      </w:r>
      <w:r w:rsidRPr="0066529A">
        <w:rPr>
          <w:rStyle w:val="underline"/>
        </w:rPr>
        <w:t>, the Administration’s strategy of assisting India to become a major world power</w:t>
      </w:r>
      <w:r w:rsidRPr="0066529A">
        <w:rPr>
          <w:sz w:val="16"/>
        </w:rPr>
        <w:t xml:space="preserve"> in the twenty-first century </w:t>
      </w:r>
      <w:r w:rsidRPr="0066529A">
        <w:rPr>
          <w:rStyle w:val="underline"/>
        </w:rPr>
        <w:t>is directed</w:t>
      </w:r>
      <w:r w:rsidRPr="0066529A">
        <w:rPr>
          <w:sz w:val="16"/>
        </w:rPr>
        <w:t xml:space="preserve">, first and foremost, </w:t>
      </w:r>
      <w:r w:rsidRPr="0066529A">
        <w:rPr>
          <w:rStyle w:val="underline"/>
        </w:rPr>
        <w:t>towards constructing a stable geopolitical order in Asia that is conducive to peace</w:t>
      </w:r>
      <w:r w:rsidRPr="0066529A">
        <w:rPr>
          <w:sz w:val="16"/>
        </w:rPr>
        <w:t xml:space="preserve"> and prosperity. There is little doubt today that the Asian continent is poised to become the new center of gravity in international politics. Although lower growth in the labor force, reduced export performance, diminishing returns to capital, changes in demographic structure, and the maturation of the economy all suggest that national growth rates in several key Asian states—in particular Japan, South Korea, and possibly China—are likely to decline in comparison to the latter half of the Cold War period, the spurt in Indian growth rates, coupled with the relatively high though still marginally declining growth rates in China, will propel Asia’s share of the global economy to some 43% by 2025, thus making the continent the largest single locus of economic power worldwide. </w:t>
      </w:r>
      <w:r w:rsidRPr="0066529A">
        <w:rPr>
          <w:rStyle w:val="underline"/>
        </w:rPr>
        <w:t>An Asia that hosts economic power of such magnitude, along with its strong and growing connectivity to the American economy, will become an arena vital to the United States</w:t>
      </w:r>
      <w:r w:rsidRPr="0066529A">
        <w:rPr>
          <w:sz w:val="16"/>
        </w:rPr>
        <w:t xml:space="preserve">— in much the same way that Europe was the grand prize during the Cold War. In such circumstances, </w:t>
      </w:r>
      <w:r w:rsidRPr="0066529A">
        <w:rPr>
          <w:rStyle w:val="underline"/>
        </w:rPr>
        <w:t>the Administration’s policy of developing a new global partnership with India represents a considered effort at “shaping” the emerging Asian environment to suit American interests</w:t>
      </w:r>
      <w:r w:rsidRPr="0066529A">
        <w:rPr>
          <w:sz w:val="16"/>
        </w:rPr>
        <w:t xml:space="preserve"> in the twenty-first century. Even as the United States focuses on developing good relations with all the major Asian states, it is eminently reasonable for Washington not only to invest additional resources in strengthening the continent’s democratic powers but also to deepen the bilateral relationship enjoyed with each of these countries—on the assumption that </w:t>
      </w:r>
      <w:r w:rsidRPr="0066529A">
        <w:rPr>
          <w:rStyle w:val="underline"/>
        </w:rPr>
        <w:t>the proliferation of strong democratic states in Asia represents the best insurance against intra-continental instability as well as threats that may emerge against the United States and its regional presence. Strengthening New Delhi and transforming U.S-Indian ties</w:t>
      </w:r>
      <w:r w:rsidRPr="0066529A">
        <w:rPr>
          <w:sz w:val="16"/>
        </w:rPr>
        <w:t xml:space="preserve">, therefore, </w:t>
      </w:r>
      <w:r w:rsidRPr="0066529A">
        <w:rPr>
          <w:rStyle w:val="underline"/>
        </w:rPr>
        <w:t>has everything to do with American confidence in Indian democracy and the conviction that its growing strength, tempered by its liberal values, brings only benefits for Asian stability and American security</w:t>
      </w:r>
      <w:r w:rsidRPr="0066529A">
        <w:rPr>
          <w:sz w:val="16"/>
        </w:rPr>
        <w:t xml:space="preserve">. </w:t>
      </w:r>
      <w:proofErr w:type="gramStart"/>
      <w:r w:rsidRPr="0066529A">
        <w:rPr>
          <w:sz w:val="16"/>
        </w:rPr>
        <w:t>As Undersecretary of State Nicholas Burns succinctly stated in his testimony before this Committee, “By cooperating with India now, we accelerate the arrival of the benefits that India’s rise brings to the region and the world.”</w:t>
      </w:r>
      <w:proofErr w:type="gramEnd"/>
    </w:p>
    <w:p w:rsidR="0066529A" w:rsidRPr="0066529A" w:rsidRDefault="0066529A" w:rsidP="0066529A">
      <w:pPr>
        <w:pStyle w:val="Heading4"/>
        <w:rPr>
          <w:rFonts w:cs="Times New Roman"/>
        </w:rPr>
      </w:pPr>
      <w:r w:rsidRPr="0066529A">
        <w:rPr>
          <w:rFonts w:cs="Times New Roman"/>
        </w:rPr>
        <w:t>Conflicts in East Asia go nuclear</w:t>
      </w:r>
    </w:p>
    <w:p w:rsidR="0066529A" w:rsidRPr="0066529A" w:rsidRDefault="0066529A" w:rsidP="0066529A">
      <w:pPr>
        <w:rPr>
          <w:sz w:val="16"/>
        </w:rPr>
      </w:pPr>
      <w:r w:rsidRPr="0066529A">
        <w:rPr>
          <w:sz w:val="16"/>
        </w:rPr>
        <w:t xml:space="preserve">Jonathan S. </w:t>
      </w:r>
      <w:proofErr w:type="spellStart"/>
      <w:r w:rsidRPr="0066529A">
        <w:rPr>
          <w:rStyle w:val="StyleStyleBold12pt"/>
        </w:rPr>
        <w:t>Landay</w:t>
      </w:r>
      <w:proofErr w:type="spellEnd"/>
      <w:r w:rsidRPr="0066529A">
        <w:rPr>
          <w:sz w:val="16"/>
        </w:rPr>
        <w:t xml:space="preserve">, National Security and Intelligence Correspondent, </w:t>
      </w:r>
      <w:r w:rsidRPr="0066529A">
        <w:rPr>
          <w:rStyle w:val="StyleStyleBold12pt"/>
        </w:rPr>
        <w:t>-2K</w:t>
      </w:r>
      <w:r w:rsidRPr="0066529A">
        <w:rPr>
          <w:sz w:val="16"/>
        </w:rPr>
        <w:t xml:space="preserve"> [“Top Administration Officials Warn Stakes for U.S. Are High in Asian Conflicts”, Knight </w:t>
      </w:r>
      <w:proofErr w:type="spellStart"/>
      <w:r w:rsidRPr="0066529A">
        <w:rPr>
          <w:sz w:val="16"/>
        </w:rPr>
        <w:t>Ridder</w:t>
      </w:r>
      <w:proofErr w:type="spellEnd"/>
      <w:r w:rsidRPr="0066529A">
        <w:rPr>
          <w:sz w:val="16"/>
        </w:rPr>
        <w:t>/Tribune News Service, March 10, p. Lexis]</w:t>
      </w:r>
    </w:p>
    <w:p w:rsidR="0066529A" w:rsidRPr="0066529A" w:rsidRDefault="0066529A" w:rsidP="0066529A">
      <w:pPr>
        <w:rPr>
          <w:sz w:val="16"/>
        </w:rPr>
      </w:pPr>
    </w:p>
    <w:p w:rsidR="0066529A" w:rsidRPr="0066529A" w:rsidRDefault="0066529A" w:rsidP="0066529A">
      <w:pPr>
        <w:rPr>
          <w:rFonts w:eastAsia="SimSun"/>
          <w:sz w:val="16"/>
          <w:szCs w:val="24"/>
          <w:lang w:eastAsia="zh-CN"/>
        </w:rPr>
      </w:pPr>
      <w:r w:rsidRPr="0066529A">
        <w:rPr>
          <w:rFonts w:eastAsia="SimSun"/>
          <w:szCs w:val="24"/>
          <w:u w:val="single"/>
          <w:lang w:eastAsia="zh-CN"/>
        </w:rPr>
        <w:t>Few</w:t>
      </w:r>
      <w:r w:rsidRPr="0066529A">
        <w:rPr>
          <w:rFonts w:eastAsia="SimSun"/>
          <w:sz w:val="16"/>
          <w:szCs w:val="24"/>
          <w:lang w:eastAsia="zh-CN"/>
        </w:rPr>
        <w:t xml:space="preserve"> if any experts </w:t>
      </w:r>
      <w:r w:rsidRPr="0066529A">
        <w:rPr>
          <w:rFonts w:eastAsia="SimSun"/>
          <w:szCs w:val="24"/>
          <w:u w:val="single"/>
          <w:lang w:eastAsia="zh-CN"/>
        </w:rPr>
        <w:t xml:space="preserve">think </w:t>
      </w:r>
      <w:smartTag w:uri="urn:schemas-microsoft-com:office:smarttags" w:element="country-region">
        <w:r w:rsidRPr="0066529A">
          <w:rPr>
            <w:rFonts w:eastAsia="SimSun"/>
            <w:szCs w:val="24"/>
            <w:u w:val="single"/>
            <w:lang w:eastAsia="zh-CN"/>
          </w:rPr>
          <w:t>China</w:t>
        </w:r>
      </w:smartTag>
      <w:r w:rsidRPr="0066529A">
        <w:rPr>
          <w:rFonts w:eastAsia="SimSun"/>
          <w:szCs w:val="24"/>
          <w:u w:val="single"/>
          <w:lang w:eastAsia="zh-CN"/>
        </w:rPr>
        <w:t xml:space="preserve"> and </w:t>
      </w:r>
      <w:smartTag w:uri="urn:schemas-microsoft-com:office:smarttags" w:element="country-region">
        <w:r w:rsidRPr="0066529A">
          <w:rPr>
            <w:rFonts w:eastAsia="SimSun"/>
            <w:szCs w:val="24"/>
            <w:u w:val="single"/>
            <w:lang w:eastAsia="zh-CN"/>
          </w:rPr>
          <w:t>Taiwan</w:t>
        </w:r>
      </w:smartTag>
      <w:r w:rsidRPr="0066529A">
        <w:rPr>
          <w:rFonts w:eastAsia="SimSun"/>
          <w:szCs w:val="24"/>
          <w:u w:val="single"/>
          <w:lang w:eastAsia="zh-CN"/>
        </w:rPr>
        <w:t xml:space="preserve">, </w:t>
      </w:r>
      <w:smartTag w:uri="urn:schemas-microsoft-com:office:smarttags" w:element="country-region">
        <w:r w:rsidRPr="0066529A">
          <w:rPr>
            <w:rFonts w:eastAsia="SimSun"/>
            <w:szCs w:val="24"/>
            <w:u w:val="single"/>
            <w:lang w:eastAsia="zh-CN"/>
          </w:rPr>
          <w:t>North</w:t>
        </w:r>
        <w:r w:rsidRPr="0066529A">
          <w:rPr>
            <w:rFonts w:eastAsia="SimSun"/>
            <w:sz w:val="16"/>
            <w:szCs w:val="24"/>
            <w:lang w:eastAsia="zh-CN"/>
          </w:rPr>
          <w:t xml:space="preserve"> Korea</w:t>
        </w:r>
      </w:smartTag>
      <w:r w:rsidRPr="0066529A">
        <w:rPr>
          <w:rFonts w:eastAsia="SimSun"/>
          <w:sz w:val="16"/>
          <w:szCs w:val="24"/>
          <w:lang w:eastAsia="zh-CN"/>
        </w:rPr>
        <w:t xml:space="preserve"> </w:t>
      </w:r>
      <w:r w:rsidRPr="0066529A">
        <w:rPr>
          <w:rFonts w:eastAsia="SimSun"/>
          <w:szCs w:val="24"/>
          <w:u w:val="single"/>
          <w:lang w:eastAsia="zh-CN"/>
        </w:rPr>
        <w:t xml:space="preserve">and </w:t>
      </w:r>
      <w:smartTag w:uri="urn:schemas-microsoft-com:office:smarttags" w:element="country-region">
        <w:r w:rsidRPr="0066529A">
          <w:rPr>
            <w:rFonts w:eastAsia="SimSun"/>
            <w:szCs w:val="24"/>
            <w:u w:val="single"/>
            <w:lang w:eastAsia="zh-CN"/>
          </w:rPr>
          <w:t>South Korea</w:t>
        </w:r>
      </w:smartTag>
      <w:r w:rsidRPr="0066529A">
        <w:rPr>
          <w:rFonts w:eastAsia="SimSun"/>
          <w:szCs w:val="24"/>
          <w:u w:val="single"/>
          <w:lang w:eastAsia="zh-CN"/>
        </w:rPr>
        <w:t xml:space="preserve">, or </w:t>
      </w:r>
      <w:smartTag w:uri="urn:schemas-microsoft-com:office:smarttags" w:element="country-region">
        <w:r w:rsidRPr="0066529A">
          <w:rPr>
            <w:rFonts w:eastAsia="SimSun"/>
            <w:szCs w:val="24"/>
            <w:u w:val="single"/>
            <w:lang w:eastAsia="zh-CN"/>
          </w:rPr>
          <w:t>India</w:t>
        </w:r>
      </w:smartTag>
      <w:r w:rsidRPr="0066529A">
        <w:rPr>
          <w:rFonts w:eastAsia="SimSun"/>
          <w:szCs w:val="24"/>
          <w:u w:val="single"/>
          <w:lang w:eastAsia="zh-CN"/>
        </w:rPr>
        <w:t xml:space="preserve"> and </w:t>
      </w:r>
      <w:smartTag w:uri="urn:schemas-microsoft-com:office:smarttags" w:element="country-region">
        <w:smartTag w:uri="urn:schemas-microsoft-com:office:smarttags" w:element="place">
          <w:r w:rsidRPr="0066529A">
            <w:rPr>
              <w:rFonts w:eastAsia="SimSun"/>
              <w:szCs w:val="24"/>
              <w:u w:val="single"/>
              <w:lang w:eastAsia="zh-CN"/>
            </w:rPr>
            <w:t>Pakistan</w:t>
          </w:r>
        </w:smartTag>
      </w:smartTag>
      <w:r w:rsidRPr="0066529A">
        <w:rPr>
          <w:rFonts w:eastAsia="SimSun"/>
          <w:szCs w:val="24"/>
          <w:u w:val="single"/>
          <w:lang w:eastAsia="zh-CN"/>
        </w:rPr>
        <w:t xml:space="preserve"> are spoiling to fight. But even a minor miscalculation by any of them could destabilize </w:t>
      </w:r>
      <w:smartTag w:uri="urn:schemas-microsoft-com:office:smarttags" w:element="place">
        <w:r w:rsidRPr="0066529A">
          <w:rPr>
            <w:rFonts w:eastAsia="SimSun"/>
            <w:szCs w:val="24"/>
            <w:u w:val="single"/>
            <w:lang w:eastAsia="zh-CN"/>
          </w:rPr>
          <w:t>Asia</w:t>
        </w:r>
      </w:smartTag>
      <w:r w:rsidRPr="0066529A">
        <w:rPr>
          <w:rFonts w:eastAsia="SimSun"/>
          <w:szCs w:val="24"/>
          <w:u w:val="single"/>
          <w:lang w:eastAsia="zh-CN"/>
        </w:rPr>
        <w:t>, jolt the global economy and</w:t>
      </w:r>
      <w:r w:rsidRPr="0066529A">
        <w:rPr>
          <w:rFonts w:eastAsia="SimSun"/>
          <w:sz w:val="16"/>
          <w:szCs w:val="24"/>
          <w:lang w:eastAsia="zh-CN"/>
        </w:rPr>
        <w:t xml:space="preserve"> </w:t>
      </w:r>
      <w:r w:rsidRPr="0066529A">
        <w:rPr>
          <w:rFonts w:eastAsia="SimSun"/>
          <w:sz w:val="16"/>
          <w:szCs w:val="14"/>
          <w:lang w:eastAsia="zh-CN"/>
        </w:rPr>
        <w:t>even</w:t>
      </w:r>
      <w:r w:rsidRPr="0066529A">
        <w:rPr>
          <w:rFonts w:eastAsia="SimSun"/>
          <w:sz w:val="16"/>
          <w:szCs w:val="24"/>
          <w:lang w:eastAsia="zh-CN"/>
        </w:rPr>
        <w:t xml:space="preserve"> </w:t>
      </w:r>
      <w:r w:rsidRPr="0066529A">
        <w:rPr>
          <w:rFonts w:eastAsia="SimSun"/>
          <w:szCs w:val="24"/>
          <w:u w:val="single"/>
          <w:lang w:eastAsia="zh-CN"/>
        </w:rPr>
        <w:t>start</w:t>
      </w:r>
      <w:r w:rsidRPr="0066529A">
        <w:rPr>
          <w:rFonts w:eastAsia="SimSun"/>
          <w:sz w:val="16"/>
          <w:szCs w:val="14"/>
          <w:lang w:eastAsia="zh-CN"/>
        </w:rPr>
        <w:t xml:space="preserve"> a </w:t>
      </w:r>
      <w:r w:rsidRPr="0066529A">
        <w:rPr>
          <w:rFonts w:eastAsia="SimSun"/>
          <w:szCs w:val="24"/>
          <w:u w:val="single"/>
          <w:lang w:eastAsia="zh-CN"/>
        </w:rPr>
        <w:t>nuclear war. India, Pakistan and China all have nuclear weapons, and North Korea</w:t>
      </w:r>
      <w:r w:rsidRPr="0066529A">
        <w:rPr>
          <w:rFonts w:eastAsia="SimSun"/>
          <w:sz w:val="16"/>
          <w:szCs w:val="24"/>
          <w:lang w:eastAsia="zh-CN"/>
        </w:rPr>
        <w:t xml:space="preserve"> may have a few, </w:t>
      </w:r>
      <w:r w:rsidRPr="0066529A">
        <w:rPr>
          <w:rFonts w:eastAsia="SimSun"/>
          <w:szCs w:val="24"/>
          <w:u w:val="single"/>
          <w:lang w:eastAsia="zh-CN"/>
        </w:rPr>
        <w:t>too. Asia lacks the</w:t>
      </w:r>
      <w:r w:rsidRPr="0066529A">
        <w:rPr>
          <w:rFonts w:eastAsia="SimSun"/>
          <w:sz w:val="16"/>
          <w:szCs w:val="14"/>
          <w:lang w:eastAsia="zh-CN"/>
        </w:rPr>
        <w:t xml:space="preserve"> </w:t>
      </w:r>
      <w:r w:rsidRPr="0066529A">
        <w:rPr>
          <w:rFonts w:eastAsia="SimSun"/>
          <w:sz w:val="16"/>
          <w:szCs w:val="24"/>
          <w:lang w:eastAsia="zh-CN"/>
        </w:rPr>
        <w:t>kinds of</w:t>
      </w:r>
      <w:r w:rsidRPr="0066529A">
        <w:rPr>
          <w:rFonts w:eastAsia="SimSun"/>
          <w:sz w:val="16"/>
          <w:szCs w:val="14"/>
          <w:lang w:eastAsia="zh-CN"/>
        </w:rPr>
        <w:t xml:space="preserve"> </w:t>
      </w:r>
      <w:r w:rsidRPr="0066529A">
        <w:rPr>
          <w:rFonts w:eastAsia="SimSun"/>
          <w:szCs w:val="24"/>
          <w:u w:val="single"/>
          <w:lang w:eastAsia="zh-CN"/>
        </w:rPr>
        <w:t>organizations, negotiations and diplomatic relationships that helped keep</w:t>
      </w:r>
      <w:r w:rsidRPr="0066529A">
        <w:rPr>
          <w:rFonts w:eastAsia="SimSun"/>
          <w:sz w:val="16"/>
          <w:szCs w:val="14"/>
          <w:lang w:eastAsia="zh-CN"/>
        </w:rPr>
        <w:t xml:space="preserve"> an uneasy </w:t>
      </w:r>
      <w:r w:rsidRPr="0066529A">
        <w:rPr>
          <w:rFonts w:eastAsia="SimSun"/>
          <w:szCs w:val="24"/>
          <w:u w:val="single"/>
          <w:lang w:eastAsia="zh-CN"/>
        </w:rPr>
        <w:t>peace</w:t>
      </w:r>
      <w:r w:rsidRPr="0066529A">
        <w:rPr>
          <w:rFonts w:eastAsia="SimSun"/>
          <w:sz w:val="16"/>
          <w:szCs w:val="14"/>
          <w:lang w:eastAsia="zh-CN"/>
        </w:rPr>
        <w:t xml:space="preserve"> </w:t>
      </w:r>
      <w:r w:rsidRPr="0066529A">
        <w:rPr>
          <w:rFonts w:eastAsia="SimSun"/>
          <w:sz w:val="16"/>
          <w:szCs w:val="24"/>
          <w:lang w:eastAsia="zh-CN"/>
        </w:rPr>
        <w:t>for five decades</w:t>
      </w:r>
      <w:r w:rsidRPr="0066529A">
        <w:rPr>
          <w:rFonts w:eastAsia="SimSun"/>
          <w:sz w:val="16"/>
          <w:szCs w:val="14"/>
          <w:lang w:eastAsia="zh-CN"/>
        </w:rPr>
        <w:t xml:space="preserve"> </w:t>
      </w:r>
      <w:r w:rsidRPr="0066529A">
        <w:rPr>
          <w:rFonts w:eastAsia="SimSun"/>
          <w:szCs w:val="24"/>
          <w:u w:val="single"/>
          <w:lang w:eastAsia="zh-CN"/>
        </w:rPr>
        <w:t xml:space="preserve">in Cold War </w:t>
      </w:r>
      <w:smartTag w:uri="urn:schemas-microsoft-com:office:smarttags" w:element="place">
        <w:r w:rsidRPr="0066529A">
          <w:rPr>
            <w:rFonts w:eastAsia="SimSun"/>
            <w:szCs w:val="24"/>
            <w:u w:val="single"/>
            <w:lang w:eastAsia="zh-CN"/>
          </w:rPr>
          <w:t>Europe</w:t>
        </w:r>
      </w:smartTag>
      <w:r w:rsidRPr="0066529A">
        <w:rPr>
          <w:rFonts w:eastAsia="SimSun"/>
          <w:szCs w:val="24"/>
          <w:u w:val="single"/>
          <w:lang w:eastAsia="zh-CN"/>
        </w:rPr>
        <w:t>. “Nowhere else</w:t>
      </w:r>
      <w:r w:rsidRPr="0066529A">
        <w:rPr>
          <w:rFonts w:eastAsia="SimSun"/>
          <w:sz w:val="16"/>
          <w:szCs w:val="14"/>
          <w:lang w:eastAsia="zh-CN"/>
        </w:rPr>
        <w:t xml:space="preserve"> </w:t>
      </w:r>
      <w:r w:rsidRPr="0066529A">
        <w:rPr>
          <w:rFonts w:eastAsia="SimSun"/>
          <w:sz w:val="16"/>
          <w:szCs w:val="24"/>
          <w:lang w:eastAsia="zh-CN"/>
        </w:rPr>
        <w:t>on Earth</w:t>
      </w:r>
      <w:r w:rsidRPr="0066529A">
        <w:rPr>
          <w:rFonts w:eastAsia="SimSun"/>
          <w:sz w:val="16"/>
          <w:szCs w:val="14"/>
          <w:lang w:eastAsia="zh-CN"/>
        </w:rPr>
        <w:t xml:space="preserve"> </w:t>
      </w:r>
      <w:r w:rsidRPr="0066529A">
        <w:rPr>
          <w:rFonts w:eastAsia="SimSun"/>
          <w:szCs w:val="24"/>
          <w:u w:val="single"/>
          <w:lang w:eastAsia="zh-CN"/>
        </w:rPr>
        <w:t>are the stakes as high and relationships so fragile,” said</w:t>
      </w:r>
      <w:r w:rsidRPr="0066529A">
        <w:rPr>
          <w:rFonts w:eastAsia="SimSun"/>
          <w:sz w:val="16"/>
          <w:szCs w:val="24"/>
          <w:lang w:eastAsia="zh-CN"/>
        </w:rPr>
        <w:t xml:space="preserve"> Bates </w:t>
      </w:r>
      <w:r w:rsidRPr="0066529A">
        <w:rPr>
          <w:rFonts w:eastAsia="SimSun"/>
          <w:szCs w:val="24"/>
          <w:u w:val="single"/>
          <w:lang w:eastAsia="zh-CN"/>
        </w:rPr>
        <w:t>Gill, director of northeast Asian policy studies at</w:t>
      </w:r>
      <w:r w:rsidRPr="0066529A">
        <w:rPr>
          <w:rFonts w:eastAsia="SimSun"/>
          <w:sz w:val="16"/>
          <w:szCs w:val="14"/>
          <w:lang w:eastAsia="zh-CN"/>
        </w:rPr>
        <w:t xml:space="preserve"> </w:t>
      </w:r>
      <w:r w:rsidRPr="0066529A">
        <w:rPr>
          <w:rFonts w:eastAsia="SimSun"/>
          <w:sz w:val="16"/>
          <w:szCs w:val="24"/>
          <w:lang w:eastAsia="zh-CN"/>
        </w:rPr>
        <w:t>the</w:t>
      </w:r>
      <w:r w:rsidRPr="0066529A">
        <w:rPr>
          <w:rFonts w:eastAsia="SimSun"/>
          <w:sz w:val="16"/>
          <w:szCs w:val="14"/>
          <w:lang w:eastAsia="zh-CN"/>
        </w:rPr>
        <w:t xml:space="preserve"> </w:t>
      </w:r>
      <w:r w:rsidRPr="0066529A">
        <w:rPr>
          <w:rFonts w:eastAsia="SimSun"/>
          <w:szCs w:val="24"/>
          <w:u w:val="single"/>
          <w:lang w:eastAsia="zh-CN"/>
        </w:rPr>
        <w:t>Brookings</w:t>
      </w:r>
      <w:r w:rsidRPr="0066529A">
        <w:rPr>
          <w:rFonts w:eastAsia="SimSun"/>
          <w:sz w:val="16"/>
          <w:szCs w:val="14"/>
          <w:lang w:eastAsia="zh-CN"/>
        </w:rPr>
        <w:t xml:space="preserve"> </w:t>
      </w:r>
      <w:r w:rsidRPr="0066529A">
        <w:rPr>
          <w:rFonts w:eastAsia="SimSun"/>
          <w:sz w:val="16"/>
          <w:szCs w:val="24"/>
          <w:lang w:eastAsia="zh-CN"/>
        </w:rPr>
        <w:t xml:space="preserve">Institution, a </w:t>
      </w:r>
      <w:smartTag w:uri="urn:schemas-microsoft-com:office:smarttags" w:element="State">
        <w:smartTag w:uri="urn:schemas-microsoft-com:office:smarttags" w:element="place">
          <w:r w:rsidRPr="0066529A">
            <w:rPr>
              <w:rFonts w:eastAsia="SimSun"/>
              <w:sz w:val="16"/>
              <w:szCs w:val="24"/>
              <w:lang w:eastAsia="zh-CN"/>
            </w:rPr>
            <w:t>Washington</w:t>
          </w:r>
        </w:smartTag>
      </w:smartTag>
      <w:r w:rsidRPr="0066529A">
        <w:rPr>
          <w:rFonts w:eastAsia="SimSun"/>
          <w:sz w:val="16"/>
          <w:szCs w:val="24"/>
          <w:lang w:eastAsia="zh-CN"/>
        </w:rPr>
        <w:t xml:space="preserve"> think tank. “We see</w:t>
      </w:r>
      <w:r w:rsidRPr="0066529A">
        <w:rPr>
          <w:rFonts w:eastAsia="SimSun"/>
          <w:sz w:val="16"/>
          <w:szCs w:val="14"/>
          <w:lang w:eastAsia="zh-CN"/>
        </w:rPr>
        <w:t xml:space="preserve"> </w:t>
      </w:r>
      <w:r w:rsidRPr="0066529A">
        <w:rPr>
          <w:rFonts w:eastAsia="SimSun"/>
          <w:szCs w:val="24"/>
          <w:u w:val="single"/>
          <w:lang w:eastAsia="zh-CN"/>
        </w:rPr>
        <w:t>the convergence of great power interest</w:t>
      </w:r>
      <w:r w:rsidRPr="0066529A">
        <w:rPr>
          <w:rFonts w:eastAsia="SimSun"/>
          <w:sz w:val="16"/>
          <w:szCs w:val="14"/>
          <w:lang w:eastAsia="zh-CN"/>
        </w:rPr>
        <w:t xml:space="preserve"> </w:t>
      </w:r>
      <w:r w:rsidRPr="0066529A">
        <w:rPr>
          <w:rFonts w:eastAsia="SimSun"/>
          <w:sz w:val="16"/>
          <w:szCs w:val="24"/>
          <w:lang w:eastAsia="zh-CN"/>
        </w:rPr>
        <w:t>overlaid with lingering confrontations</w:t>
      </w:r>
      <w:r w:rsidRPr="0066529A">
        <w:rPr>
          <w:rFonts w:eastAsia="SimSun"/>
          <w:sz w:val="16"/>
          <w:szCs w:val="14"/>
          <w:lang w:eastAsia="zh-CN"/>
        </w:rPr>
        <w:t xml:space="preserve"> </w:t>
      </w:r>
      <w:r w:rsidRPr="0066529A">
        <w:rPr>
          <w:rFonts w:eastAsia="SimSun"/>
          <w:szCs w:val="24"/>
          <w:u w:val="single"/>
          <w:lang w:eastAsia="zh-CN"/>
        </w:rPr>
        <w:t>with no institutionalized security mechanism</w:t>
      </w:r>
      <w:r w:rsidRPr="0066529A">
        <w:rPr>
          <w:rFonts w:eastAsia="SimSun"/>
          <w:sz w:val="16"/>
          <w:szCs w:val="14"/>
          <w:lang w:eastAsia="zh-CN"/>
        </w:rPr>
        <w:t xml:space="preserve"> </w:t>
      </w:r>
      <w:r w:rsidRPr="0066529A">
        <w:rPr>
          <w:rFonts w:eastAsia="SimSun"/>
          <w:sz w:val="16"/>
          <w:szCs w:val="24"/>
          <w:lang w:eastAsia="zh-CN"/>
        </w:rPr>
        <w:t>in place.</w:t>
      </w:r>
      <w:r w:rsidRPr="0066529A">
        <w:rPr>
          <w:rFonts w:eastAsia="SimSun"/>
          <w:sz w:val="16"/>
          <w:szCs w:val="14"/>
          <w:lang w:eastAsia="zh-CN"/>
        </w:rPr>
        <w:t xml:space="preserve"> </w:t>
      </w:r>
      <w:r w:rsidRPr="0066529A">
        <w:rPr>
          <w:rFonts w:eastAsia="SimSun"/>
          <w:sz w:val="16"/>
          <w:szCs w:val="24"/>
          <w:lang w:eastAsia="zh-CN"/>
        </w:rPr>
        <w:t xml:space="preserve">There </w:t>
      </w:r>
      <w:r w:rsidRPr="0066529A">
        <w:rPr>
          <w:rFonts w:eastAsia="SimSun"/>
          <w:szCs w:val="24"/>
          <w:u w:val="single"/>
          <w:lang w:eastAsia="zh-CN"/>
        </w:rPr>
        <w:t>are elements for</w:t>
      </w:r>
      <w:r w:rsidRPr="0066529A">
        <w:rPr>
          <w:rFonts w:eastAsia="SimSun"/>
          <w:sz w:val="16"/>
          <w:szCs w:val="24"/>
          <w:lang w:eastAsia="zh-CN"/>
        </w:rPr>
        <w:t xml:space="preserve"> potential </w:t>
      </w:r>
      <w:r w:rsidRPr="0066529A">
        <w:rPr>
          <w:rFonts w:eastAsia="SimSun"/>
          <w:szCs w:val="24"/>
          <w:u w:val="single"/>
          <w:lang w:eastAsia="zh-CN"/>
        </w:rPr>
        <w:t>disaster.”</w:t>
      </w:r>
      <w:r w:rsidRPr="0066529A">
        <w:rPr>
          <w:rFonts w:eastAsia="SimSun"/>
          <w:sz w:val="16"/>
          <w:szCs w:val="24"/>
          <w:lang w:eastAsia="zh-CN"/>
        </w:rPr>
        <w:t xml:space="preserve"> In an effort to cool the region’s tempers, President Clinton, Defense Secretary William S. Cohen and National Security Adviser Samuel R. Berger all will hopscotch </w:t>
      </w:r>
      <w:smartTag w:uri="urn:schemas-microsoft-com:office:smarttags" w:element="place">
        <w:r w:rsidRPr="0066529A">
          <w:rPr>
            <w:rFonts w:eastAsia="SimSun"/>
            <w:sz w:val="16"/>
            <w:szCs w:val="24"/>
            <w:lang w:eastAsia="zh-CN"/>
          </w:rPr>
          <w:t>Asia</w:t>
        </w:r>
      </w:smartTag>
      <w:r w:rsidRPr="0066529A">
        <w:rPr>
          <w:rFonts w:eastAsia="SimSun"/>
          <w:sz w:val="16"/>
          <w:szCs w:val="24"/>
          <w:lang w:eastAsia="zh-CN"/>
        </w:rPr>
        <w:t xml:space="preserve">’s capitals this month. For </w:t>
      </w:r>
      <w:smartTag w:uri="urn:schemas-microsoft-com:office:smarttags" w:element="country-region">
        <w:smartTag w:uri="urn:schemas-microsoft-com:office:smarttags" w:element="place">
          <w:r w:rsidRPr="0066529A">
            <w:rPr>
              <w:rFonts w:eastAsia="SimSun"/>
              <w:sz w:val="16"/>
              <w:szCs w:val="24"/>
              <w:lang w:eastAsia="zh-CN"/>
            </w:rPr>
            <w:t>America</w:t>
          </w:r>
        </w:smartTag>
      </w:smartTag>
      <w:r w:rsidRPr="0066529A">
        <w:rPr>
          <w:rFonts w:eastAsia="SimSun"/>
          <w:sz w:val="16"/>
          <w:szCs w:val="24"/>
          <w:lang w:eastAsia="zh-CN"/>
        </w:rPr>
        <w:t xml:space="preserve">, the stakes could hardly be higher. </w:t>
      </w:r>
      <w:r w:rsidRPr="0066529A">
        <w:rPr>
          <w:rFonts w:eastAsia="SimSun"/>
          <w:szCs w:val="24"/>
          <w:u w:val="single"/>
          <w:lang w:eastAsia="zh-CN"/>
        </w:rPr>
        <w:t xml:space="preserve">There are 100,000 </w:t>
      </w:r>
      <w:smartTag w:uri="urn:schemas-microsoft-com:office:smarttags" w:element="country-region">
        <w:r w:rsidRPr="0066529A">
          <w:rPr>
            <w:rFonts w:eastAsia="SimSun"/>
            <w:szCs w:val="24"/>
            <w:u w:val="single"/>
            <w:lang w:eastAsia="zh-CN"/>
          </w:rPr>
          <w:t>U.S.</w:t>
        </w:r>
      </w:smartTag>
      <w:r w:rsidRPr="0066529A">
        <w:rPr>
          <w:rFonts w:eastAsia="SimSun"/>
          <w:szCs w:val="24"/>
          <w:u w:val="single"/>
          <w:lang w:eastAsia="zh-CN"/>
        </w:rPr>
        <w:t xml:space="preserve"> troops in Asia committed to defending </w:t>
      </w:r>
      <w:smartTag w:uri="urn:schemas-microsoft-com:office:smarttags" w:element="country-region">
        <w:r w:rsidRPr="0066529A">
          <w:rPr>
            <w:rFonts w:eastAsia="SimSun"/>
            <w:szCs w:val="24"/>
            <w:u w:val="single"/>
            <w:lang w:eastAsia="zh-CN"/>
          </w:rPr>
          <w:t>Taiwan</w:t>
        </w:r>
      </w:smartTag>
      <w:r w:rsidRPr="0066529A">
        <w:rPr>
          <w:rFonts w:eastAsia="SimSun"/>
          <w:szCs w:val="24"/>
          <w:u w:val="single"/>
          <w:lang w:eastAsia="zh-CN"/>
        </w:rPr>
        <w:t xml:space="preserve">, </w:t>
      </w:r>
      <w:smartTag w:uri="urn:schemas-microsoft-com:office:smarttags" w:element="country-region">
        <w:r w:rsidRPr="0066529A">
          <w:rPr>
            <w:rFonts w:eastAsia="SimSun"/>
            <w:szCs w:val="24"/>
            <w:u w:val="single"/>
            <w:lang w:eastAsia="zh-CN"/>
          </w:rPr>
          <w:t>Japan</w:t>
        </w:r>
      </w:smartTag>
      <w:r w:rsidRPr="0066529A">
        <w:rPr>
          <w:rFonts w:eastAsia="SimSun"/>
          <w:szCs w:val="24"/>
          <w:u w:val="single"/>
          <w:lang w:eastAsia="zh-CN"/>
        </w:rPr>
        <w:t xml:space="preserve"> and </w:t>
      </w:r>
      <w:smartTag w:uri="urn:schemas-microsoft-com:office:smarttags" w:element="country-region">
        <w:r w:rsidRPr="0066529A">
          <w:rPr>
            <w:rFonts w:eastAsia="SimSun"/>
            <w:szCs w:val="24"/>
            <w:u w:val="single"/>
            <w:lang w:eastAsia="zh-CN"/>
          </w:rPr>
          <w:t>South Korea</w:t>
        </w:r>
      </w:smartTag>
      <w:r w:rsidRPr="0066529A">
        <w:rPr>
          <w:rFonts w:eastAsia="SimSun"/>
          <w:szCs w:val="24"/>
          <w:u w:val="single"/>
          <w:lang w:eastAsia="zh-CN"/>
        </w:rPr>
        <w:t xml:space="preserve">, and the </w:t>
      </w:r>
      <w:smartTag w:uri="urn:schemas-microsoft-com:office:smarttags" w:element="country-region">
        <w:r w:rsidRPr="0066529A">
          <w:rPr>
            <w:rFonts w:eastAsia="SimSun"/>
            <w:szCs w:val="24"/>
            <w:u w:val="single"/>
            <w:bdr w:val="single" w:sz="4" w:space="0" w:color="auto" w:frame="1"/>
            <w:lang w:eastAsia="zh-CN"/>
          </w:rPr>
          <w:t>U</w:t>
        </w:r>
        <w:r w:rsidRPr="0066529A">
          <w:rPr>
            <w:rFonts w:eastAsia="SimSun"/>
            <w:sz w:val="16"/>
            <w:szCs w:val="24"/>
            <w:lang w:eastAsia="zh-CN"/>
          </w:rPr>
          <w:t xml:space="preserve">nited </w:t>
        </w:r>
        <w:r w:rsidRPr="0066529A">
          <w:rPr>
            <w:rFonts w:eastAsia="SimSun"/>
            <w:szCs w:val="24"/>
            <w:u w:val="single"/>
            <w:bdr w:val="single" w:sz="4" w:space="0" w:color="auto" w:frame="1"/>
            <w:lang w:eastAsia="zh-CN"/>
          </w:rPr>
          <w:t>S</w:t>
        </w:r>
        <w:r w:rsidRPr="0066529A">
          <w:rPr>
            <w:rFonts w:eastAsia="SimSun"/>
            <w:sz w:val="16"/>
            <w:szCs w:val="24"/>
            <w:lang w:eastAsia="zh-CN"/>
          </w:rPr>
          <w:t>tates</w:t>
        </w:r>
      </w:smartTag>
      <w:r w:rsidRPr="0066529A">
        <w:rPr>
          <w:rFonts w:eastAsia="SimSun"/>
          <w:sz w:val="16"/>
          <w:szCs w:val="24"/>
          <w:lang w:eastAsia="zh-CN"/>
        </w:rPr>
        <w:t xml:space="preserve"> </w:t>
      </w:r>
      <w:r w:rsidRPr="0066529A">
        <w:rPr>
          <w:rFonts w:eastAsia="SimSun"/>
          <w:szCs w:val="24"/>
          <w:u w:val="single"/>
          <w:lang w:eastAsia="zh-CN"/>
        </w:rPr>
        <w:t xml:space="preserve">would </w:t>
      </w:r>
      <w:r w:rsidRPr="0066529A">
        <w:rPr>
          <w:rFonts w:eastAsia="SimSun"/>
          <w:b/>
          <w:bCs/>
          <w:szCs w:val="24"/>
          <w:u w:val="single"/>
          <w:lang w:eastAsia="zh-CN"/>
        </w:rPr>
        <w:t>instantly</w:t>
      </w:r>
      <w:r w:rsidRPr="0066529A">
        <w:rPr>
          <w:rFonts w:eastAsia="SimSun"/>
          <w:szCs w:val="24"/>
          <w:u w:val="single"/>
          <w:lang w:eastAsia="zh-CN"/>
        </w:rPr>
        <w:t xml:space="preserve"> become embroiled</w:t>
      </w:r>
      <w:r w:rsidRPr="0066529A">
        <w:rPr>
          <w:rFonts w:eastAsia="SimSun"/>
          <w:sz w:val="16"/>
          <w:szCs w:val="24"/>
          <w:lang w:eastAsia="zh-CN"/>
        </w:rPr>
        <w:t xml:space="preserve"> if </w:t>
      </w:r>
      <w:smartTag w:uri="urn:schemas-microsoft-com:office:smarttags" w:element="City">
        <w:r w:rsidRPr="0066529A">
          <w:rPr>
            <w:rFonts w:eastAsia="SimSun"/>
            <w:sz w:val="16"/>
            <w:szCs w:val="24"/>
            <w:lang w:eastAsia="zh-CN"/>
          </w:rPr>
          <w:t>Beijing</w:t>
        </w:r>
      </w:smartTag>
      <w:r w:rsidRPr="0066529A">
        <w:rPr>
          <w:rFonts w:eastAsia="SimSun"/>
          <w:sz w:val="16"/>
          <w:szCs w:val="24"/>
          <w:lang w:eastAsia="zh-CN"/>
        </w:rPr>
        <w:t xml:space="preserve"> moved against </w:t>
      </w:r>
      <w:smartTag w:uri="urn:schemas-microsoft-com:office:smarttags" w:element="country-region">
        <w:r w:rsidRPr="0066529A">
          <w:rPr>
            <w:rFonts w:eastAsia="SimSun"/>
            <w:sz w:val="16"/>
            <w:szCs w:val="24"/>
            <w:lang w:eastAsia="zh-CN"/>
          </w:rPr>
          <w:t>Taiwan</w:t>
        </w:r>
      </w:smartTag>
      <w:r w:rsidRPr="0066529A">
        <w:rPr>
          <w:rFonts w:eastAsia="SimSun"/>
          <w:sz w:val="16"/>
          <w:szCs w:val="24"/>
          <w:lang w:eastAsia="zh-CN"/>
        </w:rPr>
        <w:t xml:space="preserve"> or </w:t>
      </w:r>
      <w:smartTag w:uri="urn:schemas-microsoft-com:office:smarttags" w:element="country-region">
        <w:r w:rsidRPr="0066529A">
          <w:rPr>
            <w:rFonts w:eastAsia="SimSun"/>
            <w:sz w:val="16"/>
            <w:szCs w:val="24"/>
            <w:lang w:eastAsia="zh-CN"/>
          </w:rPr>
          <w:t>North</w:t>
        </w:r>
        <w:r w:rsidRPr="0066529A">
          <w:rPr>
            <w:rFonts w:eastAsia="SimSun"/>
            <w:sz w:val="16"/>
            <w:szCs w:val="14"/>
            <w:lang w:eastAsia="zh-CN"/>
          </w:rPr>
          <w:t xml:space="preserve"> Korea</w:t>
        </w:r>
      </w:smartTag>
      <w:r w:rsidRPr="0066529A">
        <w:rPr>
          <w:rFonts w:eastAsia="SimSun"/>
          <w:sz w:val="16"/>
          <w:szCs w:val="14"/>
          <w:lang w:eastAsia="zh-CN"/>
        </w:rPr>
        <w:t xml:space="preserve"> </w:t>
      </w:r>
      <w:r w:rsidRPr="0066529A">
        <w:rPr>
          <w:rFonts w:eastAsia="SimSun"/>
          <w:sz w:val="16"/>
          <w:szCs w:val="24"/>
          <w:lang w:eastAsia="zh-CN"/>
        </w:rPr>
        <w:t xml:space="preserve">attacked </w:t>
      </w:r>
      <w:smartTag w:uri="urn:schemas-microsoft-com:office:smarttags" w:element="country-region">
        <w:smartTag w:uri="urn:schemas-microsoft-com:office:smarttags" w:element="place">
          <w:r w:rsidRPr="0066529A">
            <w:rPr>
              <w:rFonts w:eastAsia="SimSun"/>
              <w:sz w:val="16"/>
              <w:szCs w:val="24"/>
              <w:lang w:eastAsia="zh-CN"/>
            </w:rPr>
            <w:t>South Korea</w:t>
          </w:r>
        </w:smartTag>
      </w:smartTag>
      <w:r w:rsidRPr="0066529A">
        <w:rPr>
          <w:rFonts w:eastAsia="SimSun"/>
          <w:sz w:val="16"/>
          <w:szCs w:val="24"/>
          <w:lang w:eastAsia="zh-CN"/>
        </w:rPr>
        <w:t>.</w:t>
      </w:r>
      <w:r w:rsidRPr="0066529A">
        <w:rPr>
          <w:rFonts w:eastAsia="SimSun"/>
          <w:sz w:val="16"/>
          <w:szCs w:val="14"/>
          <w:lang w:eastAsia="zh-CN"/>
        </w:rPr>
        <w:t xml:space="preserve"> While </w:t>
      </w:r>
      <w:smartTag w:uri="urn:schemas-microsoft-com:office:smarttags" w:element="State">
        <w:smartTag w:uri="urn:schemas-microsoft-com:office:smarttags" w:element="place">
          <w:r w:rsidRPr="0066529A">
            <w:rPr>
              <w:rFonts w:eastAsia="SimSun"/>
              <w:sz w:val="16"/>
              <w:szCs w:val="14"/>
              <w:lang w:eastAsia="zh-CN"/>
            </w:rPr>
            <w:t>Washington</w:t>
          </w:r>
        </w:smartTag>
      </w:smartTag>
      <w:r w:rsidRPr="0066529A">
        <w:rPr>
          <w:rFonts w:eastAsia="SimSun"/>
          <w:sz w:val="16"/>
          <w:szCs w:val="14"/>
          <w:lang w:eastAsia="zh-CN"/>
        </w:rPr>
        <w:t xml:space="preserve"> has no defense commitments to either </w:t>
      </w:r>
      <w:r w:rsidRPr="0066529A">
        <w:rPr>
          <w:rFonts w:eastAsia="SimSun"/>
          <w:szCs w:val="24"/>
          <w:u w:val="single"/>
          <w:lang w:eastAsia="zh-CN"/>
        </w:rPr>
        <w:t>India or Pakistan</w:t>
      </w:r>
      <w:r w:rsidRPr="0066529A">
        <w:rPr>
          <w:rFonts w:eastAsia="SimSun"/>
          <w:sz w:val="16"/>
          <w:szCs w:val="14"/>
          <w:lang w:eastAsia="zh-CN"/>
        </w:rPr>
        <w:t xml:space="preserve">, </w:t>
      </w:r>
      <w:r w:rsidRPr="0066529A">
        <w:rPr>
          <w:rFonts w:eastAsia="SimSun"/>
          <w:sz w:val="16"/>
          <w:szCs w:val="24"/>
          <w:lang w:eastAsia="zh-CN"/>
        </w:rPr>
        <w:t>a</w:t>
      </w:r>
      <w:r w:rsidRPr="0066529A">
        <w:rPr>
          <w:rFonts w:eastAsia="SimSun"/>
          <w:sz w:val="16"/>
          <w:szCs w:val="14"/>
          <w:lang w:eastAsia="zh-CN"/>
        </w:rPr>
        <w:t xml:space="preserve"> </w:t>
      </w:r>
      <w:r w:rsidRPr="0066529A">
        <w:rPr>
          <w:rFonts w:eastAsia="SimSun"/>
          <w:szCs w:val="24"/>
          <w:u w:val="single"/>
          <w:lang w:eastAsia="zh-CN"/>
        </w:rPr>
        <w:t>conflict</w:t>
      </w:r>
      <w:r w:rsidRPr="0066529A">
        <w:rPr>
          <w:rFonts w:eastAsia="SimSun"/>
          <w:sz w:val="16"/>
          <w:szCs w:val="14"/>
          <w:lang w:eastAsia="zh-CN"/>
        </w:rPr>
        <w:t xml:space="preserve"> </w:t>
      </w:r>
      <w:r w:rsidRPr="0066529A">
        <w:rPr>
          <w:rFonts w:eastAsia="SimSun"/>
          <w:sz w:val="16"/>
          <w:szCs w:val="24"/>
          <w:lang w:eastAsia="zh-CN"/>
        </w:rPr>
        <w:t>between the two</w:t>
      </w:r>
      <w:r w:rsidRPr="0066529A">
        <w:rPr>
          <w:rFonts w:eastAsia="SimSun"/>
          <w:sz w:val="16"/>
          <w:szCs w:val="14"/>
          <w:lang w:eastAsia="zh-CN"/>
        </w:rPr>
        <w:t xml:space="preserve"> </w:t>
      </w:r>
      <w:r w:rsidRPr="0066529A">
        <w:rPr>
          <w:rFonts w:eastAsia="SimSun"/>
          <w:szCs w:val="24"/>
          <w:u w:val="single"/>
          <w:lang w:eastAsia="zh-CN"/>
        </w:rPr>
        <w:t>could end the global taboo against using nuclear weapons and demolish the</w:t>
      </w:r>
      <w:r w:rsidRPr="0066529A">
        <w:rPr>
          <w:rFonts w:eastAsia="SimSun"/>
          <w:sz w:val="16"/>
          <w:szCs w:val="14"/>
          <w:lang w:eastAsia="zh-CN"/>
        </w:rPr>
        <w:t xml:space="preserve"> </w:t>
      </w:r>
      <w:r w:rsidRPr="0066529A">
        <w:rPr>
          <w:rFonts w:eastAsia="SimSun"/>
          <w:sz w:val="16"/>
          <w:szCs w:val="24"/>
          <w:lang w:eastAsia="zh-CN"/>
        </w:rPr>
        <w:t>already</w:t>
      </w:r>
      <w:r w:rsidRPr="0066529A">
        <w:rPr>
          <w:rFonts w:eastAsia="SimSun"/>
          <w:sz w:val="16"/>
          <w:szCs w:val="14"/>
          <w:lang w:eastAsia="zh-CN"/>
        </w:rPr>
        <w:t xml:space="preserve"> </w:t>
      </w:r>
      <w:r w:rsidRPr="0066529A">
        <w:rPr>
          <w:rFonts w:eastAsia="SimSun"/>
          <w:szCs w:val="24"/>
          <w:u w:val="single"/>
          <w:lang w:eastAsia="zh-CN"/>
        </w:rPr>
        <w:t>shaky</w:t>
      </w:r>
      <w:r w:rsidRPr="0066529A">
        <w:rPr>
          <w:rFonts w:eastAsia="SimSun"/>
          <w:sz w:val="16"/>
          <w:szCs w:val="14"/>
          <w:lang w:eastAsia="zh-CN"/>
        </w:rPr>
        <w:t xml:space="preserve"> </w:t>
      </w:r>
      <w:r w:rsidRPr="0066529A">
        <w:rPr>
          <w:rFonts w:eastAsia="SimSun"/>
          <w:sz w:val="16"/>
          <w:szCs w:val="24"/>
          <w:lang w:eastAsia="zh-CN"/>
        </w:rPr>
        <w:t>international</w:t>
      </w:r>
      <w:r w:rsidRPr="0066529A">
        <w:rPr>
          <w:rFonts w:eastAsia="SimSun"/>
          <w:sz w:val="16"/>
          <w:szCs w:val="14"/>
          <w:lang w:eastAsia="zh-CN"/>
        </w:rPr>
        <w:t xml:space="preserve"> </w:t>
      </w:r>
      <w:r w:rsidRPr="0066529A">
        <w:rPr>
          <w:rFonts w:eastAsia="SimSun"/>
          <w:szCs w:val="24"/>
          <w:u w:val="single"/>
          <w:lang w:eastAsia="zh-CN"/>
        </w:rPr>
        <w:t>nonprolif</w:t>
      </w:r>
      <w:r w:rsidRPr="0066529A">
        <w:rPr>
          <w:rFonts w:eastAsia="SimSun"/>
          <w:sz w:val="16"/>
          <w:szCs w:val="24"/>
          <w:lang w:eastAsia="zh-CN"/>
        </w:rPr>
        <w:t xml:space="preserve">eration </w:t>
      </w:r>
      <w:r w:rsidRPr="0066529A">
        <w:rPr>
          <w:rFonts w:eastAsia="SimSun"/>
          <w:szCs w:val="24"/>
          <w:u w:val="single"/>
          <w:lang w:eastAsia="zh-CN"/>
        </w:rPr>
        <w:t>regime.</w:t>
      </w:r>
      <w:r w:rsidRPr="0066529A">
        <w:rPr>
          <w:rFonts w:eastAsia="SimSun"/>
          <w:sz w:val="16"/>
          <w:szCs w:val="24"/>
          <w:lang w:eastAsia="zh-CN"/>
        </w:rPr>
        <w:t xml:space="preserve"> In addition, </w:t>
      </w:r>
      <w:r w:rsidRPr="0066529A">
        <w:rPr>
          <w:rFonts w:eastAsia="SimSun"/>
          <w:szCs w:val="24"/>
          <w:u w:val="single"/>
          <w:lang w:eastAsia="zh-CN"/>
        </w:rPr>
        <w:t>globalization has made a stable Asia, with</w:t>
      </w:r>
      <w:r w:rsidRPr="0066529A">
        <w:rPr>
          <w:rFonts w:eastAsia="SimSun"/>
          <w:sz w:val="16"/>
          <w:szCs w:val="24"/>
          <w:lang w:eastAsia="zh-CN"/>
        </w:rPr>
        <w:t xml:space="preserve"> its </w:t>
      </w:r>
      <w:r w:rsidRPr="0066529A">
        <w:rPr>
          <w:rFonts w:eastAsia="SimSun"/>
          <w:szCs w:val="24"/>
          <w:u w:val="single"/>
          <w:lang w:eastAsia="zh-CN"/>
        </w:rPr>
        <w:t xml:space="preserve">massive markets, cheap labor, exports and resources, indispensable to the </w:t>
      </w:r>
      <w:smartTag w:uri="urn:schemas-microsoft-com:office:smarttags" w:element="country-region">
        <w:smartTag w:uri="urn:schemas-microsoft-com:office:smarttags" w:element="place">
          <w:r w:rsidRPr="0066529A">
            <w:rPr>
              <w:rFonts w:eastAsia="SimSun"/>
              <w:szCs w:val="24"/>
              <w:u w:val="single"/>
              <w:lang w:eastAsia="zh-CN"/>
            </w:rPr>
            <w:t>U.S.</w:t>
          </w:r>
        </w:smartTag>
      </w:smartTag>
      <w:r w:rsidRPr="0066529A">
        <w:rPr>
          <w:rFonts w:eastAsia="SimSun"/>
          <w:szCs w:val="24"/>
          <w:u w:val="single"/>
          <w:lang w:eastAsia="zh-CN"/>
        </w:rPr>
        <w:t xml:space="preserve"> economy. Numerous U.S. firms and millions of American jobs depend on trade with Asia</w:t>
      </w:r>
      <w:r w:rsidRPr="0066529A">
        <w:rPr>
          <w:rFonts w:eastAsia="SimSun"/>
          <w:sz w:val="16"/>
          <w:szCs w:val="24"/>
          <w:lang w:eastAsia="zh-CN"/>
        </w:rPr>
        <w:t xml:space="preserve"> that totaled $600 billion last year, according to the Commerce Department.</w:t>
      </w:r>
    </w:p>
    <w:p w:rsidR="0066529A" w:rsidRPr="0066529A" w:rsidRDefault="0066529A" w:rsidP="0066529A">
      <w:pPr>
        <w:pStyle w:val="Heading2"/>
        <w:rPr>
          <w:rFonts w:cs="Times New Roman"/>
        </w:rPr>
      </w:pPr>
      <w:r w:rsidRPr="0066529A">
        <w:rPr>
          <w:rFonts w:cs="Times New Roman"/>
        </w:rPr>
        <w:lastRenderedPageBreak/>
        <w:t>***Structural Violence Impact***</w:t>
      </w:r>
    </w:p>
    <w:p w:rsidR="0066529A" w:rsidRPr="0066529A" w:rsidRDefault="0066529A" w:rsidP="0066529A">
      <w:pPr>
        <w:pStyle w:val="Heading3"/>
        <w:rPr>
          <w:rFonts w:cs="Times New Roman"/>
        </w:rPr>
      </w:pPr>
      <w:r w:rsidRPr="0066529A">
        <w:rPr>
          <w:rFonts w:cs="Times New Roman"/>
        </w:rPr>
        <w:lastRenderedPageBreak/>
        <w:t>1NC Structural Violence Impact</w:t>
      </w:r>
    </w:p>
    <w:p w:rsidR="0066529A" w:rsidRPr="0066529A" w:rsidRDefault="0066529A" w:rsidP="0066529A">
      <w:pPr>
        <w:pStyle w:val="Heading4"/>
        <w:rPr>
          <w:rFonts w:eastAsia="Calibri" w:cs="Times New Roman"/>
        </w:rPr>
      </w:pPr>
      <w:r w:rsidRPr="0066529A">
        <w:rPr>
          <w:rFonts w:eastAsia="Calibri" w:cs="Times New Roman"/>
        </w:rPr>
        <w:t>CIR is key to reducing structural violence against immigrants</w:t>
      </w:r>
    </w:p>
    <w:p w:rsidR="0066529A" w:rsidRPr="0066529A" w:rsidRDefault="0066529A" w:rsidP="0066529A">
      <w:proofErr w:type="spellStart"/>
      <w:r w:rsidRPr="0066529A">
        <w:rPr>
          <w:rFonts w:eastAsia="MS Gothic"/>
          <w:b/>
          <w:iCs/>
          <w:sz w:val="24"/>
          <w:szCs w:val="24"/>
        </w:rPr>
        <w:t>Banuelas</w:t>
      </w:r>
      <w:proofErr w:type="spellEnd"/>
      <w:r w:rsidRPr="0066529A">
        <w:rPr>
          <w:rFonts w:eastAsia="MS Gothic"/>
          <w:b/>
          <w:iCs/>
          <w:sz w:val="24"/>
          <w:szCs w:val="24"/>
        </w:rPr>
        <w:t xml:space="preserve"> 10</w:t>
      </w:r>
      <w:r w:rsidRPr="0066529A">
        <w:t xml:space="preserve"> Arturo, "The lies are killing us: The need for immigration reform," US Catholic, October,www.uscatholic.org/culture/social-justice/2010/10/lies-are-killing-us-need-immigration-reform</w:t>
      </w:r>
    </w:p>
    <w:p w:rsidR="0066529A" w:rsidRPr="0066529A" w:rsidRDefault="0066529A" w:rsidP="0066529A">
      <w:pPr>
        <w:rPr>
          <w:u w:val="single"/>
        </w:rPr>
      </w:pPr>
      <w:r w:rsidRPr="0066529A">
        <w:rPr>
          <w:sz w:val="12"/>
        </w:rPr>
        <w:t xml:space="preserve">Immigrants like Marisol show us that </w:t>
      </w:r>
      <w:r w:rsidRPr="0066529A">
        <w:rPr>
          <w:u w:val="single"/>
        </w:rPr>
        <w:t>immigration reform is more than simply a matter of human rights</w:t>
      </w:r>
      <w:r w:rsidRPr="0066529A">
        <w:rPr>
          <w:sz w:val="12"/>
        </w:rPr>
        <w:t xml:space="preserve"> for undocumented immigrants. </w:t>
      </w:r>
      <w:r w:rsidRPr="0066529A">
        <w:rPr>
          <w:u w:val="single"/>
        </w:rPr>
        <w:t>It is a matter of survival for the poorest</w:t>
      </w:r>
      <w:r w:rsidRPr="0066529A">
        <w:rPr>
          <w:sz w:val="12"/>
        </w:rPr>
        <w:t xml:space="preserve">. </w:t>
      </w:r>
      <w:r w:rsidRPr="0066529A">
        <w:rPr>
          <w:u w:val="single"/>
        </w:rPr>
        <w:t>No child</w:t>
      </w:r>
      <w:r w:rsidRPr="0066529A">
        <w:rPr>
          <w:sz w:val="12"/>
        </w:rPr>
        <w:t xml:space="preserve"> of God </w:t>
      </w:r>
      <w:r w:rsidRPr="0066529A">
        <w:rPr>
          <w:u w:val="single"/>
        </w:rPr>
        <w:t>should ever have to leave her family at 5 years</w:t>
      </w:r>
      <w:r w:rsidRPr="0066529A">
        <w:rPr>
          <w:sz w:val="12"/>
        </w:rPr>
        <w:t xml:space="preserve"> of age </w:t>
      </w:r>
      <w:r w:rsidRPr="0066529A">
        <w:rPr>
          <w:u w:val="single"/>
        </w:rPr>
        <w:t>to be able to</w:t>
      </w:r>
      <w:r w:rsidRPr="0066529A">
        <w:rPr>
          <w:sz w:val="12"/>
        </w:rPr>
        <w:t xml:space="preserve"> eat and </w:t>
      </w:r>
      <w:r w:rsidRPr="0066529A">
        <w:rPr>
          <w:u w:val="single"/>
        </w:rPr>
        <w:t xml:space="preserve">survive </w:t>
      </w:r>
      <w:r w:rsidRPr="0066529A">
        <w:rPr>
          <w:sz w:val="12"/>
        </w:rPr>
        <w:t xml:space="preserve">in our world. Like the majority of people who cross the border, </w:t>
      </w:r>
      <w:r w:rsidRPr="0066529A">
        <w:rPr>
          <w:u w:val="single"/>
        </w:rPr>
        <w:t>these are not terrorists or drug smugglers but our brothers and sisters</w:t>
      </w:r>
      <w:r w:rsidRPr="0066529A">
        <w:rPr>
          <w:sz w:val="12"/>
        </w:rPr>
        <w:t xml:space="preserve">.¶ The growing anti-immigrant sentiment in our country since 9/11 did not happen because people suddenly wanted to become cruel and heartless. It began because people started believing a lie about who we Latinos are, both documented and undocumented.¶ </w:t>
      </w:r>
      <w:r w:rsidRPr="0066529A">
        <w:rPr>
          <w:u w:val="single"/>
        </w:rPr>
        <w:t>This is why immigration is a defining issue that is about us</w:t>
      </w:r>
      <w:r w:rsidRPr="0066529A">
        <w:rPr>
          <w:sz w:val="12"/>
        </w:rPr>
        <w:t xml:space="preserve">—all of us Latinos—and about how we will shape the future of our church and our country. There is a saying in Spanish, "La </w:t>
      </w:r>
      <w:proofErr w:type="spellStart"/>
      <w:r w:rsidRPr="0066529A">
        <w:rPr>
          <w:sz w:val="12"/>
        </w:rPr>
        <w:t>mentira</w:t>
      </w:r>
      <w:proofErr w:type="spellEnd"/>
      <w:r w:rsidRPr="0066529A">
        <w:rPr>
          <w:sz w:val="12"/>
        </w:rPr>
        <w:t xml:space="preserve"> </w:t>
      </w:r>
      <w:proofErr w:type="spellStart"/>
      <w:r w:rsidRPr="0066529A">
        <w:rPr>
          <w:sz w:val="12"/>
        </w:rPr>
        <w:t>nos</w:t>
      </w:r>
      <w:proofErr w:type="spellEnd"/>
      <w:r w:rsidRPr="0066529A">
        <w:rPr>
          <w:sz w:val="12"/>
        </w:rPr>
        <w:t xml:space="preserve"> </w:t>
      </w:r>
      <w:proofErr w:type="spellStart"/>
      <w:r w:rsidRPr="0066529A">
        <w:rPr>
          <w:sz w:val="12"/>
        </w:rPr>
        <w:t>trae</w:t>
      </w:r>
      <w:proofErr w:type="spellEnd"/>
      <w:r w:rsidRPr="0066529A">
        <w:rPr>
          <w:sz w:val="12"/>
        </w:rPr>
        <w:t xml:space="preserve"> la </w:t>
      </w:r>
      <w:proofErr w:type="spellStart"/>
      <w:r w:rsidRPr="0066529A">
        <w:rPr>
          <w:sz w:val="12"/>
        </w:rPr>
        <w:t>muerte</w:t>
      </w:r>
      <w:proofErr w:type="spellEnd"/>
      <w:r w:rsidRPr="0066529A">
        <w:rPr>
          <w:sz w:val="12"/>
        </w:rPr>
        <w:t xml:space="preserve">." Lies bring death.¶ </w:t>
      </w:r>
      <w:proofErr w:type="gramStart"/>
      <w:r w:rsidRPr="0066529A">
        <w:rPr>
          <w:sz w:val="12"/>
        </w:rPr>
        <w:t>The</w:t>
      </w:r>
      <w:proofErr w:type="gramEnd"/>
      <w:r w:rsidRPr="0066529A">
        <w:rPr>
          <w:sz w:val="12"/>
        </w:rPr>
        <w:t xml:space="preserve"> lie is that immigrants, and by association all of us Latinos, are disposable as human beings and not worthy of human dignity and respect. And this lie is killing us.¶ </w:t>
      </w:r>
      <w:proofErr w:type="gramStart"/>
      <w:r w:rsidRPr="0066529A">
        <w:rPr>
          <w:u w:val="single"/>
        </w:rPr>
        <w:t>An</w:t>
      </w:r>
      <w:proofErr w:type="gramEnd"/>
      <w:r w:rsidRPr="0066529A">
        <w:rPr>
          <w:u w:val="single"/>
        </w:rPr>
        <w:t xml:space="preserve"> immigrant recently told me, "I've been sacrificing myself for my family, but in this country I am worth nothing</w:t>
      </w:r>
      <w:r w:rsidRPr="0066529A">
        <w:rPr>
          <w:sz w:val="12"/>
        </w:rPr>
        <w:t xml:space="preserve">." </w:t>
      </w:r>
      <w:r w:rsidRPr="0066529A">
        <w:rPr>
          <w:u w:val="single"/>
        </w:rPr>
        <w:t>Latinos and immigrants encounter racism, resentment, and extreme hostilities against them, and they masquerade as patriotism and now also as national security</w:t>
      </w:r>
      <w:r w:rsidRPr="0066529A">
        <w:rPr>
          <w:sz w:val="12"/>
        </w:rPr>
        <w:t xml:space="preserve">.¶ By now </w:t>
      </w:r>
      <w:r w:rsidRPr="0066529A">
        <w:rPr>
          <w:u w:val="single"/>
        </w:rPr>
        <w:t>we are familiar with the countless problems immigrants endure as a result of this lie: an increase in border deaths to more than 400 a year; raids, arrests, and deportations separating families; a backlog in family reunification and visa requests; militarization of the border; sexual exploitation of women immigrants traveling north; abuses in detention centers</w:t>
      </w:r>
      <w:r w:rsidRPr="0066529A">
        <w:rPr>
          <w:sz w:val="12"/>
        </w:rPr>
        <w:t xml:space="preserve">.¶ Arizona has recently made national headlines for passing harsh anti-immigrant laws, but today </w:t>
      </w:r>
      <w:r w:rsidRPr="0066529A">
        <w:rPr>
          <w:u w:val="single"/>
        </w:rPr>
        <w:t>more than 20 states have introduced even harsher laws than Arizona</w:t>
      </w:r>
      <w:r w:rsidRPr="0066529A">
        <w:rPr>
          <w:sz w:val="12"/>
        </w:rPr>
        <w:t xml:space="preserve">. The solutions these laws propose perpetuate </w:t>
      </w:r>
      <w:proofErr w:type="gramStart"/>
      <w:r w:rsidRPr="0066529A">
        <w:rPr>
          <w:sz w:val="12"/>
        </w:rPr>
        <w:t>lies,</w:t>
      </w:r>
      <w:proofErr w:type="gramEnd"/>
      <w:r w:rsidRPr="0066529A">
        <w:rPr>
          <w:sz w:val="12"/>
        </w:rPr>
        <w:t xml:space="preserve"> persecute innocent people, expose all of us Latinos to racial profiling, and cause death and suffering to the poor. </w:t>
      </w:r>
      <w:r w:rsidRPr="0066529A">
        <w:rPr>
          <w:u w:val="single"/>
        </w:rPr>
        <w:t>Those who say that they are not against immigrants yet support such oppressive laws are practicing backdoor racism at its worst</w:t>
      </w:r>
      <w:r w:rsidRPr="0066529A">
        <w:rPr>
          <w:sz w:val="12"/>
        </w:rPr>
        <w:t xml:space="preserve">.¶ Sure, every nation has a right to protect its borders against impending threats, but </w:t>
      </w:r>
      <w:r w:rsidRPr="0066529A">
        <w:rPr>
          <w:u w:val="single"/>
        </w:rPr>
        <w:t>immigrants working to feed their children are not a threat to anyone</w:t>
      </w:r>
      <w:r w:rsidRPr="0066529A">
        <w:rPr>
          <w:sz w:val="12"/>
        </w:rPr>
        <w:t xml:space="preserve">. </w:t>
      </w:r>
      <w:r w:rsidRPr="0066529A">
        <w:rPr>
          <w:u w:val="single"/>
        </w:rPr>
        <w:t>Their presence is not a threat, it is a human right; and we support their right to a better life</w:t>
      </w:r>
      <w:r w:rsidRPr="0066529A">
        <w:rPr>
          <w:sz w:val="12"/>
        </w:rPr>
        <w:t xml:space="preserve">.¶ </w:t>
      </w:r>
      <w:proofErr w:type="gramStart"/>
      <w:r w:rsidRPr="0066529A">
        <w:rPr>
          <w:u w:val="single"/>
        </w:rPr>
        <w:t>Many</w:t>
      </w:r>
      <w:proofErr w:type="gramEnd"/>
      <w:r w:rsidRPr="0066529A">
        <w:rPr>
          <w:u w:val="single"/>
        </w:rPr>
        <w:t xml:space="preserve"> </w:t>
      </w:r>
      <w:r w:rsidRPr="0066529A">
        <w:rPr>
          <w:sz w:val="12"/>
        </w:rPr>
        <w:t xml:space="preserve">today </w:t>
      </w:r>
      <w:r w:rsidRPr="0066529A">
        <w:rPr>
          <w:u w:val="single"/>
        </w:rPr>
        <w:t>scapegoat the poor for self-serving political gain</w:t>
      </w:r>
      <w:r w:rsidRPr="0066529A">
        <w:rPr>
          <w:sz w:val="12"/>
        </w:rPr>
        <w:t xml:space="preserve">, for economic greed, and security fears. Their lies blind people from seeing Christ in others and keep them from hearing the gospel call to hospitality of the stranger among us. </w:t>
      </w:r>
      <w:r w:rsidRPr="0066529A">
        <w:rPr>
          <w:u w:val="single"/>
        </w:rPr>
        <w:t>These lies are being used to justify injustice and foster racism that causes pervasive exploitation of immigrants, who are demonized as illegal, as alien, as suspicious human beings</w:t>
      </w:r>
      <w:r w:rsidRPr="0066529A">
        <w:rPr>
          <w:szCs w:val="12"/>
          <w:u w:val="single"/>
        </w:rPr>
        <w:t>.</w:t>
      </w:r>
      <w:r w:rsidRPr="0066529A">
        <w:rPr>
          <w:sz w:val="12"/>
          <w:szCs w:val="12"/>
        </w:rPr>
        <w:t xml:space="preserve">¶ </w:t>
      </w:r>
      <w:proofErr w:type="gramStart"/>
      <w:r w:rsidRPr="0066529A">
        <w:rPr>
          <w:sz w:val="12"/>
          <w:szCs w:val="12"/>
        </w:rPr>
        <w:t>Since</w:t>
      </w:r>
      <w:proofErr w:type="gramEnd"/>
      <w:r w:rsidRPr="0066529A">
        <w:rPr>
          <w:sz w:val="12"/>
          <w:szCs w:val="12"/>
        </w:rPr>
        <w:t xml:space="preserve"> the majority of the more than 90 nationalities that daily cross our borders are from the Americas, it is our </w:t>
      </w:r>
      <w:proofErr w:type="spellStart"/>
      <w:r w:rsidRPr="0066529A">
        <w:rPr>
          <w:sz w:val="12"/>
          <w:szCs w:val="12"/>
        </w:rPr>
        <w:t>Latinidad</w:t>
      </w:r>
      <w:proofErr w:type="spellEnd"/>
      <w:r w:rsidRPr="0066529A">
        <w:rPr>
          <w:sz w:val="12"/>
          <w:szCs w:val="12"/>
        </w:rPr>
        <w:t xml:space="preserve"> itself that is being attacked. We know that the root causes of immigration include extreme poverty, unemployment, political and military corruption, and government instability in the countries of origin. However, we Latinos and Latinas throughout the Americas also know that the United States shares in the responsibility for these conditions that drive immigrants north across our borders.¶ It is not a secret that once the estimated 12 to 20 million currently undocumented immigrants become citizens, our country will be different. This process has already begun, but wait until we get to vote, buy homes, graduate from universities, and become elected officials.¶ </w:t>
      </w:r>
      <w:proofErr w:type="spellStart"/>
      <w:r w:rsidRPr="0066529A">
        <w:rPr>
          <w:sz w:val="12"/>
          <w:szCs w:val="12"/>
        </w:rPr>
        <w:t>Es</w:t>
      </w:r>
      <w:proofErr w:type="spellEnd"/>
      <w:r w:rsidRPr="0066529A">
        <w:rPr>
          <w:sz w:val="12"/>
          <w:szCs w:val="12"/>
        </w:rPr>
        <w:t xml:space="preserve"> </w:t>
      </w:r>
      <w:proofErr w:type="spellStart"/>
      <w:r w:rsidRPr="0066529A">
        <w:rPr>
          <w:sz w:val="12"/>
          <w:szCs w:val="12"/>
        </w:rPr>
        <w:t>mentira</w:t>
      </w:r>
      <w:proofErr w:type="spellEnd"/>
      <w:r w:rsidRPr="0066529A">
        <w:rPr>
          <w:sz w:val="12"/>
          <w:szCs w:val="12"/>
        </w:rPr>
        <w:t xml:space="preserve">, it is a lie that immigrants will not learn English. In our parish we have some 100 people learning English to become citizens, and similar programs </w:t>
      </w:r>
      <w:proofErr w:type="gramStart"/>
      <w:r w:rsidRPr="0066529A">
        <w:rPr>
          <w:sz w:val="12"/>
          <w:szCs w:val="12"/>
        </w:rPr>
        <w:t>exist</w:t>
      </w:r>
      <w:proofErr w:type="gramEnd"/>
      <w:r w:rsidRPr="0066529A">
        <w:rPr>
          <w:sz w:val="12"/>
          <w:szCs w:val="12"/>
        </w:rPr>
        <w:t xml:space="preserve"> all over.¶ </w:t>
      </w:r>
      <w:proofErr w:type="spellStart"/>
      <w:r w:rsidRPr="0066529A">
        <w:rPr>
          <w:sz w:val="12"/>
          <w:szCs w:val="12"/>
        </w:rPr>
        <w:t>Es</w:t>
      </w:r>
      <w:proofErr w:type="spellEnd"/>
      <w:r w:rsidRPr="0066529A">
        <w:rPr>
          <w:sz w:val="12"/>
          <w:szCs w:val="12"/>
        </w:rPr>
        <w:t xml:space="preserve"> </w:t>
      </w:r>
      <w:proofErr w:type="spellStart"/>
      <w:r w:rsidRPr="0066529A">
        <w:rPr>
          <w:sz w:val="12"/>
          <w:szCs w:val="12"/>
        </w:rPr>
        <w:t>mentira</w:t>
      </w:r>
      <w:proofErr w:type="spellEnd"/>
      <w:r w:rsidRPr="0066529A">
        <w:rPr>
          <w:sz w:val="12"/>
          <w:szCs w:val="12"/>
        </w:rPr>
        <w:t xml:space="preserve"> that all immigrants are here illegally. The truth is that the majority are here on some type of visa.¶ </w:t>
      </w:r>
      <w:proofErr w:type="spellStart"/>
      <w:r w:rsidRPr="0066529A">
        <w:rPr>
          <w:sz w:val="12"/>
          <w:szCs w:val="12"/>
        </w:rPr>
        <w:t>Es</w:t>
      </w:r>
      <w:proofErr w:type="spellEnd"/>
      <w:r w:rsidRPr="0066529A">
        <w:rPr>
          <w:sz w:val="12"/>
          <w:szCs w:val="12"/>
        </w:rPr>
        <w:t xml:space="preserve"> </w:t>
      </w:r>
      <w:proofErr w:type="spellStart"/>
      <w:r w:rsidRPr="0066529A">
        <w:rPr>
          <w:sz w:val="12"/>
          <w:szCs w:val="12"/>
        </w:rPr>
        <w:t>mentira</w:t>
      </w:r>
      <w:proofErr w:type="spellEnd"/>
      <w:r w:rsidRPr="0066529A">
        <w:rPr>
          <w:sz w:val="12"/>
          <w:szCs w:val="12"/>
        </w:rPr>
        <w:t xml:space="preserve"> that stronger enforcement along the U.S.-Mexico border will stop immigrants from crossing the border. It is jobs that bring immigrants to the United States.¶ </w:t>
      </w:r>
      <w:proofErr w:type="spellStart"/>
      <w:r w:rsidRPr="0066529A">
        <w:rPr>
          <w:sz w:val="12"/>
          <w:szCs w:val="12"/>
        </w:rPr>
        <w:t>Es</w:t>
      </w:r>
      <w:proofErr w:type="spellEnd"/>
      <w:r w:rsidRPr="0066529A">
        <w:rPr>
          <w:sz w:val="12"/>
          <w:szCs w:val="12"/>
        </w:rPr>
        <w:t xml:space="preserve"> </w:t>
      </w:r>
      <w:proofErr w:type="spellStart"/>
      <w:r w:rsidRPr="0066529A">
        <w:rPr>
          <w:sz w:val="12"/>
          <w:szCs w:val="12"/>
        </w:rPr>
        <w:t>mentira</w:t>
      </w:r>
      <w:proofErr w:type="spellEnd"/>
      <w:r w:rsidRPr="0066529A">
        <w:rPr>
          <w:sz w:val="12"/>
          <w:szCs w:val="12"/>
        </w:rPr>
        <w:t xml:space="preserve"> that immigrants are draining our health care and educational systems. The fact is that immigrants contribute about $90 billion in taxes, much more than the $5 billion they use in services.¶ </w:t>
      </w:r>
      <w:proofErr w:type="gramStart"/>
      <w:r w:rsidRPr="0066529A">
        <w:rPr>
          <w:sz w:val="12"/>
          <w:szCs w:val="12"/>
        </w:rPr>
        <w:t>Despite</w:t>
      </w:r>
      <w:proofErr w:type="gramEnd"/>
      <w:r w:rsidRPr="0066529A">
        <w:rPr>
          <w:sz w:val="12"/>
          <w:szCs w:val="12"/>
        </w:rPr>
        <w:t xml:space="preserve"> these lies I feel optimistic because this is our time, this is Latino time. We are coming of age, and we want to help fashion a new nation: one that is more just, equal, and free for all citizens, especially the poorest.¶ But we will need to do this the Latino way, grounded in a new vision we inherited from our indigenous ancestors, who said, "</w:t>
      </w:r>
      <w:proofErr w:type="spellStart"/>
      <w:r w:rsidRPr="0066529A">
        <w:rPr>
          <w:sz w:val="12"/>
          <w:szCs w:val="12"/>
        </w:rPr>
        <w:t>Tu</w:t>
      </w:r>
      <w:proofErr w:type="spellEnd"/>
      <w:r w:rsidRPr="0066529A">
        <w:rPr>
          <w:sz w:val="12"/>
          <w:szCs w:val="12"/>
        </w:rPr>
        <w:t xml:space="preserve"> </w:t>
      </w:r>
      <w:proofErr w:type="spellStart"/>
      <w:r w:rsidRPr="0066529A">
        <w:rPr>
          <w:sz w:val="12"/>
          <w:szCs w:val="12"/>
        </w:rPr>
        <w:t>eres</w:t>
      </w:r>
      <w:proofErr w:type="spellEnd"/>
      <w:r w:rsidRPr="0066529A">
        <w:rPr>
          <w:sz w:val="12"/>
          <w:szCs w:val="12"/>
        </w:rPr>
        <w:t xml:space="preserve"> mi </w:t>
      </w:r>
      <w:proofErr w:type="spellStart"/>
      <w:r w:rsidRPr="0066529A">
        <w:rPr>
          <w:sz w:val="12"/>
          <w:szCs w:val="12"/>
        </w:rPr>
        <w:t>otro</w:t>
      </w:r>
      <w:proofErr w:type="spellEnd"/>
      <w:r w:rsidRPr="0066529A">
        <w:rPr>
          <w:sz w:val="12"/>
          <w:szCs w:val="12"/>
        </w:rPr>
        <w:t xml:space="preserve"> </w:t>
      </w:r>
      <w:proofErr w:type="spellStart"/>
      <w:r w:rsidRPr="0066529A">
        <w:rPr>
          <w:sz w:val="12"/>
          <w:szCs w:val="12"/>
        </w:rPr>
        <w:t>yo</w:t>
      </w:r>
      <w:proofErr w:type="spellEnd"/>
      <w:r w:rsidRPr="0066529A">
        <w:rPr>
          <w:sz w:val="12"/>
          <w:szCs w:val="12"/>
        </w:rPr>
        <w:t xml:space="preserve">," you are my other self. This is a profound spiritual vision of life, an economic program for justice, a cultural solution for peace, and an authentic reform for human dignity.¶ </w:t>
      </w:r>
      <w:proofErr w:type="spellStart"/>
      <w:r w:rsidRPr="0066529A">
        <w:rPr>
          <w:sz w:val="12"/>
          <w:szCs w:val="12"/>
        </w:rPr>
        <w:t>Tu</w:t>
      </w:r>
      <w:proofErr w:type="spellEnd"/>
      <w:r w:rsidRPr="0066529A">
        <w:rPr>
          <w:sz w:val="12"/>
          <w:szCs w:val="12"/>
        </w:rPr>
        <w:t xml:space="preserve"> </w:t>
      </w:r>
      <w:proofErr w:type="spellStart"/>
      <w:r w:rsidRPr="0066529A">
        <w:rPr>
          <w:sz w:val="12"/>
          <w:szCs w:val="12"/>
        </w:rPr>
        <w:t>eres</w:t>
      </w:r>
      <w:proofErr w:type="spellEnd"/>
      <w:r w:rsidRPr="0066529A">
        <w:rPr>
          <w:sz w:val="12"/>
          <w:szCs w:val="12"/>
        </w:rPr>
        <w:t xml:space="preserve"> mi </w:t>
      </w:r>
      <w:proofErr w:type="spellStart"/>
      <w:r w:rsidRPr="0066529A">
        <w:rPr>
          <w:sz w:val="12"/>
          <w:szCs w:val="12"/>
        </w:rPr>
        <w:t>otro</w:t>
      </w:r>
      <w:proofErr w:type="spellEnd"/>
      <w:r w:rsidRPr="0066529A">
        <w:rPr>
          <w:sz w:val="12"/>
          <w:szCs w:val="12"/>
        </w:rPr>
        <w:t xml:space="preserve"> </w:t>
      </w:r>
      <w:proofErr w:type="spellStart"/>
      <w:r w:rsidRPr="0066529A">
        <w:rPr>
          <w:sz w:val="12"/>
          <w:szCs w:val="12"/>
        </w:rPr>
        <w:t>yo</w:t>
      </w:r>
      <w:proofErr w:type="spellEnd"/>
      <w:r w:rsidRPr="0066529A">
        <w:rPr>
          <w:sz w:val="12"/>
          <w:szCs w:val="12"/>
        </w:rPr>
        <w:t xml:space="preserve"> is the Latino way. We are all linked as one. We stand together, or we fall together. We are each other, and we need to help each other. Our ancestors teach us: If I despise you, I despise myself. And if I promote the good in you, I promote the goodness in me and everyone else.¶ </w:t>
      </w:r>
      <w:proofErr w:type="gramStart"/>
      <w:r w:rsidRPr="0066529A">
        <w:rPr>
          <w:sz w:val="12"/>
          <w:szCs w:val="12"/>
        </w:rPr>
        <w:t>Our</w:t>
      </w:r>
      <w:proofErr w:type="gramEnd"/>
      <w:r w:rsidRPr="0066529A">
        <w:rPr>
          <w:sz w:val="12"/>
          <w:szCs w:val="12"/>
        </w:rPr>
        <w:t xml:space="preserve"> fathers, mothers, and </w:t>
      </w:r>
      <w:proofErr w:type="spellStart"/>
      <w:r w:rsidRPr="0066529A">
        <w:rPr>
          <w:sz w:val="12"/>
          <w:szCs w:val="12"/>
        </w:rPr>
        <w:t>abuelos</w:t>
      </w:r>
      <w:proofErr w:type="spellEnd"/>
      <w:r w:rsidRPr="0066529A">
        <w:rPr>
          <w:sz w:val="12"/>
          <w:szCs w:val="12"/>
        </w:rPr>
        <w:t xml:space="preserve"> have always taught what Christ teaches us: that we were made good and for good. When we see life from this decidedly Latino worldview, we discover that there are more good people in the world than bad, that the world is in truth moving toward this oneness. This is the Latino good news.¶ I believe that</w:t>
      </w:r>
      <w:r w:rsidRPr="0066529A">
        <w:rPr>
          <w:sz w:val="12"/>
        </w:rPr>
        <w:t xml:space="preserve"> </w:t>
      </w:r>
      <w:r w:rsidRPr="0066529A">
        <w:rPr>
          <w:u w:val="single"/>
        </w:rPr>
        <w:t>our greatest meaning in life comes from our solidarity with others, especially the struggling poorest among us</w:t>
      </w:r>
      <w:r w:rsidRPr="0066529A">
        <w:rPr>
          <w:sz w:val="12"/>
        </w:rPr>
        <w:t xml:space="preserve">. As long as they do not eat, have health care, get a good education, live in decent housing, get treated with respect and dignity, then we all remain incomplete in ourselves and as a nation.¶ </w:t>
      </w:r>
      <w:r w:rsidRPr="0066529A">
        <w:rPr>
          <w:u w:val="single"/>
        </w:rPr>
        <w:t xml:space="preserve">In a time of such propaganda, lies, drastic poverty, violence, racism, and war, in this time when human life seems so dirt cheap, we must proclaim that each person matters, </w:t>
      </w:r>
      <w:r w:rsidRPr="0066529A">
        <w:rPr>
          <w:sz w:val="12"/>
        </w:rPr>
        <w:t>that they matter</w:t>
      </w:r>
      <w:r w:rsidRPr="0066529A">
        <w:rPr>
          <w:u w:val="single"/>
        </w:rPr>
        <w:t xml:space="preserve"> enormously to us</w:t>
      </w:r>
      <w:r w:rsidRPr="0066529A">
        <w:rPr>
          <w:sz w:val="12"/>
        </w:rPr>
        <w:t xml:space="preserve"> </w:t>
      </w:r>
      <w:r w:rsidRPr="0066529A">
        <w:rPr>
          <w:sz w:val="12"/>
          <w:szCs w:val="12"/>
        </w:rPr>
        <w:t xml:space="preserve">because </w:t>
      </w:r>
      <w:proofErr w:type="spellStart"/>
      <w:r w:rsidRPr="0066529A">
        <w:rPr>
          <w:sz w:val="12"/>
          <w:szCs w:val="12"/>
        </w:rPr>
        <w:t>tu</w:t>
      </w:r>
      <w:proofErr w:type="spellEnd"/>
      <w:r w:rsidRPr="0066529A">
        <w:rPr>
          <w:sz w:val="12"/>
          <w:szCs w:val="12"/>
        </w:rPr>
        <w:t xml:space="preserve"> </w:t>
      </w:r>
      <w:proofErr w:type="spellStart"/>
      <w:r w:rsidRPr="0066529A">
        <w:rPr>
          <w:sz w:val="12"/>
          <w:szCs w:val="12"/>
        </w:rPr>
        <w:t>eres</w:t>
      </w:r>
      <w:proofErr w:type="spellEnd"/>
      <w:r w:rsidRPr="0066529A">
        <w:rPr>
          <w:sz w:val="12"/>
          <w:szCs w:val="12"/>
        </w:rPr>
        <w:t xml:space="preserve"> mi </w:t>
      </w:r>
      <w:proofErr w:type="spellStart"/>
      <w:r w:rsidRPr="0066529A">
        <w:rPr>
          <w:sz w:val="12"/>
          <w:szCs w:val="12"/>
        </w:rPr>
        <w:t>otro</w:t>
      </w:r>
      <w:proofErr w:type="spellEnd"/>
      <w:r w:rsidRPr="0066529A">
        <w:rPr>
          <w:sz w:val="12"/>
          <w:szCs w:val="12"/>
        </w:rPr>
        <w:t xml:space="preserve"> </w:t>
      </w:r>
      <w:proofErr w:type="spellStart"/>
      <w:r w:rsidRPr="0066529A">
        <w:rPr>
          <w:sz w:val="12"/>
          <w:szCs w:val="12"/>
        </w:rPr>
        <w:t>yo</w:t>
      </w:r>
      <w:proofErr w:type="spellEnd"/>
      <w:r w:rsidRPr="0066529A">
        <w:rPr>
          <w:sz w:val="12"/>
          <w:szCs w:val="12"/>
        </w:rPr>
        <w:t xml:space="preserve">.¶ As a Latino from the border I have reason to feel optimistic about life and our future because in us we carry this deep Latino desire to live out our God-given oneness; at the end of all our human struggles, we will see that it is our oneness that will win over lies, divisions, hate, and racism. In the end the glory will go to those who know how to embrace </w:t>
      </w:r>
      <w:proofErr w:type="spellStart"/>
      <w:r w:rsidRPr="0066529A">
        <w:rPr>
          <w:sz w:val="12"/>
          <w:szCs w:val="12"/>
        </w:rPr>
        <w:t>tu</w:t>
      </w:r>
      <w:proofErr w:type="spellEnd"/>
      <w:r w:rsidRPr="0066529A">
        <w:rPr>
          <w:sz w:val="12"/>
          <w:szCs w:val="12"/>
        </w:rPr>
        <w:t xml:space="preserve"> </w:t>
      </w:r>
      <w:proofErr w:type="spellStart"/>
      <w:r w:rsidRPr="0066529A">
        <w:rPr>
          <w:sz w:val="12"/>
          <w:szCs w:val="12"/>
        </w:rPr>
        <w:t>eres</w:t>
      </w:r>
      <w:proofErr w:type="spellEnd"/>
      <w:r w:rsidRPr="0066529A">
        <w:rPr>
          <w:sz w:val="12"/>
          <w:szCs w:val="12"/>
        </w:rPr>
        <w:t xml:space="preserve"> mi </w:t>
      </w:r>
      <w:proofErr w:type="spellStart"/>
      <w:r w:rsidRPr="0066529A">
        <w:rPr>
          <w:sz w:val="12"/>
          <w:szCs w:val="12"/>
        </w:rPr>
        <w:t>otro</w:t>
      </w:r>
      <w:proofErr w:type="spellEnd"/>
      <w:r w:rsidRPr="0066529A">
        <w:rPr>
          <w:sz w:val="12"/>
          <w:szCs w:val="12"/>
        </w:rPr>
        <w:t xml:space="preserve"> </w:t>
      </w:r>
      <w:proofErr w:type="spellStart"/>
      <w:r w:rsidRPr="0066529A">
        <w:rPr>
          <w:sz w:val="12"/>
          <w:szCs w:val="12"/>
        </w:rPr>
        <w:t>yo</w:t>
      </w:r>
      <w:proofErr w:type="spellEnd"/>
      <w:r w:rsidRPr="0066529A">
        <w:rPr>
          <w:sz w:val="12"/>
          <w:szCs w:val="12"/>
        </w:rPr>
        <w:t xml:space="preserve">. In the end victory comes in our togetherness.¶ I look at our Latino history in terms of the biblical story of the Exodus: Some have crossed the sea into the Promised Land of no more borders. Others are still in the water trying to make it to land. And some arrived late and are still wandering in the desert. Moses told them to be at the edge of the sea by 10 a.m., but, being Latino, they arrived at noon. They are still out there dreaming and wondering what it will be like when they get to the other side. Some of them are dying without water, acceptance, lack of health care, food, or shelter.¶ But today we say, "Come, </w:t>
      </w:r>
      <w:proofErr w:type="spellStart"/>
      <w:r w:rsidRPr="0066529A">
        <w:rPr>
          <w:sz w:val="12"/>
          <w:szCs w:val="12"/>
        </w:rPr>
        <w:t>venganse</w:t>
      </w:r>
      <w:proofErr w:type="spellEnd"/>
      <w:r w:rsidRPr="0066529A">
        <w:rPr>
          <w:sz w:val="12"/>
          <w:szCs w:val="12"/>
        </w:rPr>
        <w:t>," we are with you because our ministries represent solidarity in the struggle for human rights for all people</w:t>
      </w:r>
      <w:r w:rsidRPr="0066529A">
        <w:rPr>
          <w:sz w:val="12"/>
        </w:rPr>
        <w:t xml:space="preserve">.¶ The divisive border wall exists also in our hearts. </w:t>
      </w:r>
      <w:r w:rsidRPr="0066529A">
        <w:rPr>
          <w:sz w:val="12"/>
          <w:szCs w:val="12"/>
        </w:rPr>
        <w:t xml:space="preserve">When the border fence went up, I was part of a march protesting it. I remember walking up to the ugly steel barrier. I put my fingers through the fence, and I felt deep anger. I wanted to tear it down with my bare hands.¶ I kept remembering the </w:t>
      </w:r>
      <w:proofErr w:type="spellStart"/>
      <w:r w:rsidRPr="0066529A">
        <w:rPr>
          <w:sz w:val="12"/>
          <w:szCs w:val="12"/>
        </w:rPr>
        <w:t>Raramuri</w:t>
      </w:r>
      <w:proofErr w:type="spellEnd"/>
      <w:r w:rsidRPr="0066529A">
        <w:rPr>
          <w:sz w:val="12"/>
          <w:szCs w:val="12"/>
        </w:rPr>
        <w:t xml:space="preserve"> children in our parish missions in Mexico's northern Sierra </w:t>
      </w:r>
      <w:proofErr w:type="spellStart"/>
      <w:r w:rsidRPr="0066529A">
        <w:rPr>
          <w:sz w:val="12"/>
          <w:szCs w:val="12"/>
        </w:rPr>
        <w:t>Tarahumara</w:t>
      </w:r>
      <w:proofErr w:type="spellEnd"/>
      <w:r w:rsidRPr="0066529A">
        <w:rPr>
          <w:sz w:val="12"/>
          <w:szCs w:val="12"/>
        </w:rPr>
        <w:t xml:space="preserve">, who do not have enough to eat, whose fathers and brothers search for ways to feed their families. Holding the fence I remembered their empty stomachs. I could hear Ester ask her mother, "Are we going to eat today?"¶ Holding the fence in my hands, I said a prayer. I asked Jesus to forgive us. And I asked la </w:t>
      </w:r>
      <w:proofErr w:type="spellStart"/>
      <w:r w:rsidRPr="0066529A">
        <w:rPr>
          <w:sz w:val="12"/>
          <w:szCs w:val="12"/>
        </w:rPr>
        <w:t>Virgen</w:t>
      </w:r>
      <w:proofErr w:type="spellEnd"/>
      <w:r w:rsidRPr="0066529A">
        <w:rPr>
          <w:sz w:val="12"/>
          <w:szCs w:val="12"/>
        </w:rPr>
        <w:t xml:space="preserve"> de Guadalupe to protect her children. What the fence says is: "I don't want you to be my other self."¶ Those of us who live on the border question whether the racial make-up of our families has anything to do with the fact that Canada and the Atlantic and Pacific coasts do not have disgusting walls, yet their combined border miles far exceed our 2,000-mile-long southwest border.¶</w:t>
      </w:r>
      <w:r w:rsidRPr="0066529A">
        <w:rPr>
          <w:sz w:val="12"/>
        </w:rPr>
        <w:t xml:space="preserve"> </w:t>
      </w:r>
      <w:r w:rsidRPr="0066529A">
        <w:rPr>
          <w:u w:val="single"/>
        </w:rPr>
        <w:t>This immoral wall</w:t>
      </w:r>
      <w:r w:rsidRPr="0066529A">
        <w:rPr>
          <w:sz w:val="12"/>
        </w:rPr>
        <w:t xml:space="preserve"> along our border and in our nation's heart </w:t>
      </w:r>
      <w:r w:rsidRPr="0066529A">
        <w:rPr>
          <w:u w:val="single"/>
        </w:rPr>
        <w:t>is causing moral damage to the nation's soul with long-term consequences far beyond the fears we have of terrorists.</w:t>
      </w:r>
      <w:r w:rsidRPr="0066529A">
        <w:rPr>
          <w:sz w:val="12"/>
        </w:rPr>
        <w:t xml:space="preserve"> </w:t>
      </w:r>
      <w:r w:rsidRPr="0066529A">
        <w:rPr>
          <w:u w:val="single"/>
        </w:rPr>
        <w:t>It says that we have stopped dreaming of the possibilities to help each other as human beings</w:t>
      </w:r>
      <w:r w:rsidRPr="0066529A">
        <w:rPr>
          <w:sz w:val="12"/>
        </w:rPr>
        <w:t xml:space="preserve"> in the land of the free. It says that we have given in to smallness of our hearts because of the fear-filled lies that claim doom when we welcome the strangers in our midst.¶ This ugly $242 billion wall is a wake-up call that our national leadership has failed to help us and that it is time for us to offer a better vision for national problems. We need to stop the further construction of this wall, tear it down, and make good use of the materials. </w:t>
      </w:r>
      <w:r w:rsidRPr="0066529A">
        <w:rPr>
          <w:u w:val="single"/>
        </w:rPr>
        <w:t xml:space="preserve">What we need instead </w:t>
      </w:r>
      <w:r w:rsidRPr="0066529A">
        <w:rPr>
          <w:u w:val="single"/>
        </w:rPr>
        <w:lastRenderedPageBreak/>
        <w:t>is just, comprehensive immigration reform</w:t>
      </w:r>
      <w:r w:rsidRPr="0066529A">
        <w:rPr>
          <w:sz w:val="12"/>
        </w:rPr>
        <w:t xml:space="preserve">, </w:t>
      </w:r>
      <w:r w:rsidRPr="0066529A">
        <w:rPr>
          <w:u w:val="single"/>
        </w:rPr>
        <w:t>which will help America become a decent nation.¶</w:t>
      </w:r>
      <w:r w:rsidRPr="0066529A">
        <w:rPr>
          <w:sz w:val="12"/>
        </w:rPr>
        <w:t xml:space="preserve"> </w:t>
      </w:r>
      <w:proofErr w:type="gramStart"/>
      <w:r w:rsidRPr="0066529A">
        <w:rPr>
          <w:sz w:val="12"/>
        </w:rPr>
        <w:t>This</w:t>
      </w:r>
      <w:proofErr w:type="gramEnd"/>
      <w:r w:rsidRPr="0066529A">
        <w:rPr>
          <w:sz w:val="12"/>
        </w:rPr>
        <w:t xml:space="preserve"> is an historic moment for us. </w:t>
      </w:r>
      <w:r w:rsidRPr="0066529A">
        <w:rPr>
          <w:u w:val="single"/>
        </w:rPr>
        <w:t>We have never been this close to immigration reform, and we are not backing down because we are not afraid of those who oppose us</w:t>
      </w:r>
      <w:r w:rsidRPr="0066529A">
        <w:rPr>
          <w:sz w:val="12"/>
        </w:rPr>
        <w:t xml:space="preserve">. I have seen in the faces of Latinos all over the country that we are ready to show our resolve, our conviction, and our dedication to the immigrants and to reform. We want to do what it takes because </w:t>
      </w:r>
      <w:r w:rsidRPr="0066529A">
        <w:rPr>
          <w:u w:val="single"/>
        </w:rPr>
        <w:t xml:space="preserve">we </w:t>
      </w:r>
      <w:r w:rsidRPr="0066529A">
        <w:rPr>
          <w:sz w:val="12"/>
        </w:rPr>
        <w:t xml:space="preserve">deeply </w:t>
      </w:r>
      <w:r w:rsidRPr="0066529A">
        <w:rPr>
          <w:u w:val="single"/>
        </w:rPr>
        <w:t>believe that justice will triumph over hate, that love will conquer racism, and that common compassion will overcome the lies.</w:t>
      </w:r>
    </w:p>
    <w:p w:rsidR="0066529A" w:rsidRPr="0066529A" w:rsidRDefault="0066529A" w:rsidP="0066529A">
      <w:pPr>
        <w:pStyle w:val="Heading3"/>
        <w:rPr>
          <w:rFonts w:eastAsia="Calibri" w:cs="Times New Roman"/>
        </w:rPr>
      </w:pPr>
      <w:r w:rsidRPr="0066529A">
        <w:rPr>
          <w:rFonts w:eastAsia="Calibri" w:cs="Times New Roman"/>
        </w:rPr>
        <w:lastRenderedPageBreak/>
        <w:t>2NC Structural Violence Extension</w:t>
      </w:r>
    </w:p>
    <w:p w:rsidR="0066529A" w:rsidRPr="0066529A" w:rsidRDefault="0066529A" w:rsidP="0066529A">
      <w:pPr>
        <w:pStyle w:val="Heading4"/>
        <w:rPr>
          <w:rFonts w:eastAsia="Calibri" w:cs="Times New Roman"/>
        </w:rPr>
      </w:pPr>
      <w:r w:rsidRPr="0066529A">
        <w:rPr>
          <w:rFonts w:eastAsia="Calibri" w:cs="Times New Roman"/>
        </w:rPr>
        <w:t xml:space="preserve">This impact outweighs and internal link turns all of their </w:t>
      </w:r>
      <w:proofErr w:type="spellStart"/>
      <w:r w:rsidRPr="0066529A">
        <w:rPr>
          <w:rFonts w:eastAsia="Calibri" w:cs="Times New Roman"/>
        </w:rPr>
        <w:t>aff</w:t>
      </w:r>
      <w:proofErr w:type="spellEnd"/>
      <w:r w:rsidRPr="0066529A">
        <w:rPr>
          <w:rFonts w:eastAsia="Calibri" w:cs="Times New Roman"/>
        </w:rPr>
        <w:t xml:space="preserve"> and their criticisms of the politics disadvantage</w:t>
      </w:r>
    </w:p>
    <w:p w:rsidR="0066529A" w:rsidRPr="0066529A" w:rsidRDefault="0066529A" w:rsidP="0066529A">
      <w:proofErr w:type="spellStart"/>
      <w:r w:rsidRPr="0066529A">
        <w:rPr>
          <w:b/>
          <w:sz w:val="24"/>
        </w:rPr>
        <w:t>Jacome</w:t>
      </w:r>
      <w:proofErr w:type="spellEnd"/>
      <w:r w:rsidRPr="0066529A">
        <w:rPr>
          <w:b/>
          <w:sz w:val="24"/>
        </w:rPr>
        <w:t xml:space="preserve"> 12</w:t>
      </w:r>
      <w:r w:rsidRPr="0066529A">
        <w:t xml:space="preserve"> Felipe, "Trans-Mexican Migration: a Case of Structural Violence," London School of Economics, March 7, clas.georgetown.edu/files/Trans-Mexican%20Migration%20-%20Felipe%20Jacome.pdf</w:t>
      </w:r>
    </w:p>
    <w:p w:rsidR="0066529A" w:rsidRPr="0066529A" w:rsidRDefault="0066529A" w:rsidP="0066529A">
      <w:pPr>
        <w:rPr>
          <w:u w:val="single"/>
        </w:rPr>
      </w:pPr>
      <w:r w:rsidRPr="0066529A">
        <w:rPr>
          <w:sz w:val="12"/>
        </w:rPr>
        <w:t xml:space="preserve">This paper has argued that </w:t>
      </w:r>
      <w:r w:rsidRPr="0066529A">
        <w:rPr>
          <w:u w:val="single"/>
        </w:rPr>
        <w:t>the afflictions experienced by</w:t>
      </w:r>
      <w:r w:rsidRPr="0066529A">
        <w:rPr>
          <w:sz w:val="12"/>
        </w:rPr>
        <w:t xml:space="preserve"> trans-Mexican </w:t>
      </w:r>
      <w:r w:rsidRPr="0066529A">
        <w:rPr>
          <w:u w:val="single"/>
        </w:rPr>
        <w:t xml:space="preserve">migrants </w:t>
      </w:r>
      <w:r w:rsidRPr="0066529A">
        <w:rPr>
          <w:sz w:val="12"/>
        </w:rPr>
        <w:t xml:space="preserve">¶ </w:t>
      </w:r>
      <w:r w:rsidRPr="0066529A">
        <w:rPr>
          <w:u w:val="single"/>
        </w:rPr>
        <w:t>needs to be understood as a case of structural violence</w:t>
      </w:r>
      <w:r w:rsidRPr="0066529A">
        <w:rPr>
          <w:sz w:val="12"/>
        </w:rPr>
        <w:t xml:space="preserve">. </w:t>
      </w:r>
      <w:r w:rsidRPr="0066529A">
        <w:rPr>
          <w:u w:val="single"/>
        </w:rPr>
        <w:t>This approach</w:t>
      </w:r>
      <w:r w:rsidRPr="0066529A">
        <w:rPr>
          <w:sz w:val="12"/>
        </w:rPr>
        <w:t xml:space="preserve"> </w:t>
      </w:r>
      <w:r w:rsidRPr="0066529A">
        <w:rPr>
          <w:u w:val="single"/>
        </w:rPr>
        <w:t>allowed us to grasp</w:t>
      </w:r>
      <w:r w:rsidRPr="0066529A">
        <w:rPr>
          <w:sz w:val="12"/>
        </w:rPr>
        <w:t xml:space="preserve"> ¶ </w:t>
      </w:r>
      <w:r w:rsidRPr="0066529A">
        <w:rPr>
          <w:u w:val="single"/>
        </w:rPr>
        <w:t>the complexities</w:t>
      </w:r>
      <w:r w:rsidRPr="0066529A">
        <w:rPr>
          <w:sz w:val="12"/>
        </w:rPr>
        <w:t xml:space="preserve"> and the dynamics </w:t>
      </w:r>
      <w:r w:rsidRPr="0066529A">
        <w:rPr>
          <w:u w:val="single"/>
        </w:rPr>
        <w:t>of the violence encountered in the migrant route</w:t>
      </w:r>
      <w:r w:rsidRPr="0066529A">
        <w:rPr>
          <w:sz w:val="12"/>
        </w:rPr>
        <w:t xml:space="preserve"> </w:t>
      </w:r>
      <w:r w:rsidRPr="0066529A">
        <w:rPr>
          <w:u w:val="single"/>
        </w:rPr>
        <w:t xml:space="preserve">such </w:t>
      </w:r>
      <w:r w:rsidRPr="0066529A">
        <w:rPr>
          <w:sz w:val="12"/>
        </w:rPr>
        <w:t xml:space="preserve">¶ </w:t>
      </w:r>
      <w:r w:rsidRPr="0066529A">
        <w:rPr>
          <w:u w:val="single"/>
        </w:rPr>
        <w:t>as the different kinds of violence afflicting migrants</w:t>
      </w:r>
      <w:r w:rsidRPr="0066529A">
        <w:rPr>
          <w:sz w:val="12"/>
        </w:rPr>
        <w:t xml:space="preserve">, its systematic perpetration, </w:t>
      </w:r>
      <w:r w:rsidRPr="0066529A">
        <w:rPr>
          <w:u w:val="single"/>
        </w:rPr>
        <w:t>and the ¶ social structures that hold this systems of oppression in place</w:t>
      </w:r>
      <w:r w:rsidRPr="0066529A">
        <w:rPr>
          <w:sz w:val="12"/>
        </w:rPr>
        <w:t xml:space="preserve">. Through the life stories of ¶ Julio and </w:t>
      </w:r>
      <w:proofErr w:type="spellStart"/>
      <w:r w:rsidRPr="0066529A">
        <w:rPr>
          <w:sz w:val="12"/>
        </w:rPr>
        <w:t>Marilú</w:t>
      </w:r>
      <w:proofErr w:type="spellEnd"/>
      <w:r w:rsidRPr="0066529A">
        <w:rPr>
          <w:sz w:val="12"/>
        </w:rPr>
        <w:t xml:space="preserve">, which are representative of the suffering of thousands of trans-Mexican ¶ migrants, we observe how </w:t>
      </w:r>
      <w:r w:rsidRPr="0066529A">
        <w:rPr>
          <w:u w:val="single"/>
        </w:rPr>
        <w:t>the constraining of agency and the physical marginalization of ¶ migrants are crucial elements in allowing for the systematic perpetuation</w:t>
      </w:r>
      <w:r w:rsidRPr="0066529A">
        <w:rPr>
          <w:sz w:val="12"/>
        </w:rPr>
        <w:t xml:space="preserve"> of both direct ¶ and indirect violence. </w:t>
      </w:r>
      <w:r w:rsidRPr="0066529A">
        <w:rPr>
          <w:u w:val="single"/>
        </w:rPr>
        <w:t>The case of trans-Mexican migration also sheds light on the role of ¶ indirect violence as a perpetuator for direct violence</w:t>
      </w:r>
      <w:r w:rsidRPr="0066529A">
        <w:rPr>
          <w:sz w:val="12"/>
        </w:rPr>
        <w:t xml:space="preserve"> and a guarantor for the impunity of ¶ its perpetrators. Moreover, in looking at the patterns of the focalization of violence along ¶ the route, we perceive that the </w:t>
      </w:r>
      <w:r w:rsidRPr="0066529A">
        <w:rPr>
          <w:u w:val="single"/>
        </w:rPr>
        <w:t>dynamics of violence</w:t>
      </w:r>
      <w:r w:rsidRPr="0066529A">
        <w:rPr>
          <w:sz w:val="12"/>
        </w:rPr>
        <w:t xml:space="preserve"> are different from place to place and ¶ that they </w:t>
      </w:r>
      <w:r w:rsidRPr="0066529A">
        <w:rPr>
          <w:u w:val="single"/>
        </w:rPr>
        <w:t>constantly evolve and adapt to changes in the migrant flux and to broader sociopolitical trends</w:t>
      </w:r>
      <w:r w:rsidRPr="0066529A">
        <w:rPr>
          <w:sz w:val="12"/>
        </w:rPr>
        <w:t xml:space="preserve">.¶ </w:t>
      </w:r>
      <w:r w:rsidRPr="0066529A">
        <w:rPr>
          <w:u w:val="single"/>
        </w:rPr>
        <w:t>The task of understanding the violence of the migrant route has also contributed ¶ in exploring how structures of violence are constructed</w:t>
      </w:r>
      <w:r w:rsidRPr="0066529A">
        <w:rPr>
          <w:sz w:val="12"/>
        </w:rPr>
        <w:t xml:space="preserve"> around trans-migrants as a ¶ particular social group. Admittedly, this is an un-orthodox application of the structural ¶ violence framework. Unlike most pieces written by “anthropologists of suffering”¶ 12¶ ¶ 12¶ See </w:t>
      </w:r>
      <w:proofErr w:type="spellStart"/>
      <w:r w:rsidRPr="0066529A">
        <w:rPr>
          <w:sz w:val="12"/>
        </w:rPr>
        <w:t>Schepper</w:t>
      </w:r>
      <w:proofErr w:type="spellEnd"/>
      <w:r w:rsidRPr="0066529A">
        <w:rPr>
          <w:sz w:val="12"/>
        </w:rPr>
        <w:t>-Hughes 1992; Farmer 2005.¶ which look broadly at groups or people “who belong to the lowest social strata” as the ¶ object of inquiry (</w:t>
      </w:r>
      <w:proofErr w:type="spellStart"/>
      <w:r w:rsidRPr="0066529A">
        <w:rPr>
          <w:sz w:val="12"/>
        </w:rPr>
        <w:t>Kleinman</w:t>
      </w:r>
      <w:proofErr w:type="spellEnd"/>
      <w:r w:rsidRPr="0066529A">
        <w:rPr>
          <w:sz w:val="12"/>
        </w:rPr>
        <w:t xml:space="preserve"> 2000, 226), this paper looks at a group which dwells in a ¶ geographically constrained universe within society. Thus, </w:t>
      </w:r>
      <w:r w:rsidRPr="0066529A">
        <w:rPr>
          <w:u w:val="single"/>
        </w:rPr>
        <w:t>they are trapped in a parallel ¶ machinery of oppression from that affecting the poorest and most disenfranchised of ¶ Mexican citizens</w:t>
      </w:r>
      <w:r w:rsidRPr="0066529A">
        <w:rPr>
          <w:sz w:val="12"/>
        </w:rPr>
        <w:t xml:space="preserve">. </w:t>
      </w:r>
      <w:r w:rsidRPr="0066529A">
        <w:rPr>
          <w:u w:val="single"/>
        </w:rPr>
        <w:t>The implications of the existence of this parallel structure of violence ¶ are noteworthy</w:t>
      </w:r>
      <w:r w:rsidRPr="0066529A">
        <w:rPr>
          <w:sz w:val="12"/>
        </w:rPr>
        <w:t xml:space="preserve">. </w:t>
      </w:r>
      <w:r w:rsidRPr="0066529A">
        <w:rPr>
          <w:u w:val="single"/>
        </w:rPr>
        <w:t>The complete powerlessness of trans-Mexican migrants derived from ¶ their physical marginalization and their inability to access justice opens up the machinery ¶ of oppression for anyone that wants to partake</w:t>
      </w:r>
      <w:r w:rsidRPr="0066529A">
        <w:rPr>
          <w:sz w:val="12"/>
        </w:rPr>
        <w:t xml:space="preserve">. </w:t>
      </w:r>
      <w:r w:rsidRPr="0066529A">
        <w:rPr>
          <w:u w:val="single"/>
        </w:rPr>
        <w:t>Everyone</w:t>
      </w:r>
      <w:r w:rsidRPr="0066529A">
        <w:rPr>
          <w:sz w:val="12"/>
        </w:rPr>
        <w:t xml:space="preserve">—from a poor villager, to a power-thirsty policeman, to some of the most-dangerous drug-traffickers in the world—¶ </w:t>
      </w:r>
      <w:r w:rsidRPr="0066529A">
        <w:rPr>
          <w:u w:val="single"/>
        </w:rPr>
        <w:t>can take their share of profit from the violence suffered by trans-migrants</w:t>
      </w:r>
      <w:r w:rsidRPr="0066529A">
        <w:rPr>
          <w:sz w:val="12"/>
        </w:rPr>
        <w:t xml:space="preserve">. This way, </w:t>
      </w:r>
      <w:r w:rsidRPr="0066529A">
        <w:rPr>
          <w:u w:val="single"/>
        </w:rPr>
        <w:t>the ¶ structural violence affecting trans-migrants links up as escape valve for other parallel ¶ structures of violence.</w:t>
      </w:r>
    </w:p>
    <w:p w:rsidR="0066529A" w:rsidRPr="0066529A" w:rsidRDefault="0066529A" w:rsidP="0066529A">
      <w:pPr>
        <w:pStyle w:val="Heading3"/>
        <w:rPr>
          <w:rFonts w:cs="Times New Roman"/>
        </w:rPr>
      </w:pPr>
      <w:r w:rsidRPr="0066529A">
        <w:rPr>
          <w:rFonts w:cs="Times New Roman"/>
        </w:rPr>
        <w:lastRenderedPageBreak/>
        <w:t>AT—Kritik of Politics</w:t>
      </w:r>
    </w:p>
    <w:p w:rsidR="0066529A" w:rsidRPr="0066529A" w:rsidRDefault="0066529A" w:rsidP="0066529A">
      <w:pPr>
        <w:pStyle w:val="Heading4"/>
        <w:rPr>
          <w:rFonts w:eastAsia="Calibri" w:cs="Times New Roman"/>
        </w:rPr>
      </w:pPr>
      <w:r w:rsidRPr="0066529A">
        <w:rPr>
          <w:rFonts w:eastAsia="Calibri" w:cs="Times New Roman"/>
        </w:rPr>
        <w:t>Their criticisms of politics don’t apply to this disadvantage—there is a direct connection between lack of political debate over immigration and the marginalization of illegal immigrants</w:t>
      </w:r>
    </w:p>
    <w:p w:rsidR="0066529A" w:rsidRPr="0066529A" w:rsidRDefault="0066529A" w:rsidP="0066529A">
      <w:r w:rsidRPr="0066529A">
        <w:rPr>
          <w:b/>
          <w:sz w:val="24"/>
        </w:rPr>
        <w:t>McGuire 11-15</w:t>
      </w:r>
      <w:r w:rsidRPr="0066529A">
        <w:t xml:space="preserve"> Michael, studied in the fields of political science, </w:t>
      </w:r>
      <w:proofErr w:type="spellStart"/>
      <w:r w:rsidRPr="0066529A">
        <w:t>Thomistic</w:t>
      </w:r>
      <w:proofErr w:type="spellEnd"/>
      <w:r w:rsidRPr="0066529A">
        <w:t xml:space="preserve"> philosophy and Roman Catholic Theology and pastoral ministry on the level of Graduate Studies., "Immigration Reform Now!," jmichaelmcguire.hubpages.com/hub/</w:t>
      </w:r>
      <w:proofErr w:type="spellStart"/>
      <w:r w:rsidRPr="0066529A">
        <w:t>Immagration</w:t>
      </w:r>
      <w:proofErr w:type="spellEnd"/>
      <w:r w:rsidRPr="0066529A">
        <w:t>-Reform-Now</w:t>
      </w:r>
    </w:p>
    <w:p w:rsidR="0066529A" w:rsidRPr="0066529A" w:rsidRDefault="0066529A" w:rsidP="0066529A">
      <w:pPr>
        <w:rPr>
          <w:sz w:val="12"/>
        </w:rPr>
      </w:pPr>
      <w:proofErr w:type="gramStart"/>
      <w:r w:rsidRPr="0066529A">
        <w:rPr>
          <w:sz w:val="12"/>
        </w:rPr>
        <w:t>How Do Politicians Treat Immigration¶ It seems that the whole issue really revolves around the underlying question, "who benefits from undocumented workers?"</w:t>
      </w:r>
      <w:proofErr w:type="gramEnd"/>
      <w:r w:rsidRPr="0066529A">
        <w:rPr>
          <w:sz w:val="12"/>
        </w:rPr>
        <w:t xml:space="preserve"> </w:t>
      </w:r>
      <w:proofErr w:type="gramStart"/>
      <w:r w:rsidRPr="0066529A">
        <w:rPr>
          <w:sz w:val="12"/>
        </w:rPr>
        <w:t>So the first ones to benefit are the employers quite obviously.</w:t>
      </w:r>
      <w:proofErr w:type="gramEnd"/>
      <w:r w:rsidRPr="0066529A">
        <w:rPr>
          <w:sz w:val="12"/>
        </w:rPr>
        <w:t xml:space="preserve"> However, we live in a very complex society and economy. That raises the question, </w:t>
      </w:r>
      <w:r w:rsidRPr="0066529A">
        <w:rPr>
          <w:u w:val="single"/>
        </w:rPr>
        <w:t>how do politicians benefit from not offering real solutions to this issue</w:t>
      </w:r>
      <w:proofErr w:type="gramStart"/>
      <w:r w:rsidRPr="0066529A">
        <w:rPr>
          <w:sz w:val="12"/>
        </w:rPr>
        <w:t>?¶</w:t>
      </w:r>
      <w:proofErr w:type="gramEnd"/>
      <w:r w:rsidRPr="0066529A">
        <w:rPr>
          <w:sz w:val="12"/>
        </w:rPr>
        <w:t xml:space="preserve"> The first level seems simple enough. Politicians don't become politicians from a vacuum. They have former experience in a field and in the economy quite generally. It would be interesting to see how many politicians have undocumented landscapers, or housekeepers, or other employers on their own, or rather off of their books. I would not be surprised if those numbers were staggering.¶ </w:t>
      </w:r>
      <w:proofErr w:type="gramStart"/>
      <w:r w:rsidRPr="0066529A">
        <w:rPr>
          <w:sz w:val="12"/>
        </w:rPr>
        <w:t>The</w:t>
      </w:r>
      <w:proofErr w:type="gramEnd"/>
      <w:r w:rsidRPr="0066529A">
        <w:rPr>
          <w:sz w:val="12"/>
        </w:rPr>
        <w:t xml:space="preserve"> second level becomes a little more deeply ceded. </w:t>
      </w:r>
      <w:r w:rsidRPr="0066529A">
        <w:rPr>
          <w:u w:val="single"/>
        </w:rPr>
        <w:t>Politicians depend on the contributions of influential people to continue to hold office</w:t>
      </w:r>
      <w:r w:rsidRPr="0066529A">
        <w:rPr>
          <w:sz w:val="12"/>
        </w:rPr>
        <w:t xml:space="preserve">. If you are a politician in a society that depends on winners and losers, you depend on their being losers, and receiving funding from those who aren't losing. Correct me if I am </w:t>
      </w:r>
      <w:proofErr w:type="gramStart"/>
      <w:r w:rsidRPr="0066529A">
        <w:rPr>
          <w:sz w:val="12"/>
        </w:rPr>
        <w:t>wrong,</w:t>
      </w:r>
      <w:proofErr w:type="gramEnd"/>
      <w:r w:rsidRPr="0066529A">
        <w:rPr>
          <w:sz w:val="12"/>
        </w:rPr>
        <w:t xml:space="preserve"> please correct me because I want to be wrong in this case! If politics are all about power and personal gain, than it seems clear this should occur. People who have power want to keep it, and they keep it through the work of individuals who have been losing.¶ The third and final is the most villainous and I have the most hope that I am wrong on this assertion. </w:t>
      </w:r>
      <w:r w:rsidRPr="0066529A">
        <w:rPr>
          <w:u w:val="single"/>
        </w:rPr>
        <w:t>Politicians need galvanizing issues. Many have made many bold steps and gains in the polls by convincing poor and middle class workers that the illegal and undocumented workers are stealing their jobs</w:t>
      </w:r>
      <w:r w:rsidRPr="0066529A">
        <w:rPr>
          <w:sz w:val="12"/>
        </w:rPr>
        <w:t xml:space="preserve">. </w:t>
      </w:r>
      <w:r w:rsidRPr="0066529A">
        <w:rPr>
          <w:u w:val="single"/>
        </w:rPr>
        <w:t>Pundits have done an excellent job rallying a base of people down on their luck into this camp</w:t>
      </w:r>
      <w:r w:rsidRPr="0066529A">
        <w:rPr>
          <w:sz w:val="12"/>
        </w:rPr>
        <w:t xml:space="preserve">. </w:t>
      </w:r>
      <w:r w:rsidRPr="0066529A">
        <w:rPr>
          <w:u w:val="single"/>
        </w:rPr>
        <w:t>It isn't the workers that are robbing the people, it is the government who fails to act</w:t>
      </w:r>
      <w:r w:rsidRPr="0066529A">
        <w:rPr>
          <w:sz w:val="12"/>
        </w:rPr>
        <w:t xml:space="preserve">, and the employers who have acted in their own best interest.¶ Continuing on the third point the other side of the argument has rallied voters especially from Hispanic constituencies, by telling them how heartless the other side is. It makes me think that </w:t>
      </w:r>
      <w:r w:rsidRPr="0066529A">
        <w:rPr>
          <w:u w:val="single"/>
        </w:rPr>
        <w:t>it is a closed cycle in which no one truly has a stake in fixing the problems that are present</w:t>
      </w:r>
      <w:r w:rsidRPr="0066529A">
        <w:rPr>
          <w:sz w:val="12"/>
        </w:rPr>
        <w:t>. They tell the people how heartless their opponent is, and then do nothing to solve the real issues involved.¶ What Can I Do</w:t>
      </w:r>
      <w:proofErr w:type="gramStart"/>
      <w:r w:rsidRPr="0066529A">
        <w:rPr>
          <w:sz w:val="12"/>
        </w:rPr>
        <w:t>?¶</w:t>
      </w:r>
      <w:proofErr w:type="gramEnd"/>
      <w:r w:rsidRPr="0066529A">
        <w:rPr>
          <w:sz w:val="12"/>
        </w:rPr>
        <w:t xml:space="preserve"> </w:t>
      </w:r>
      <w:r w:rsidRPr="0066529A">
        <w:rPr>
          <w:u w:val="single"/>
        </w:rPr>
        <w:t>We have to be loud enough for politicians to hear us</w:t>
      </w:r>
      <w:r w:rsidRPr="0066529A">
        <w:rPr>
          <w:sz w:val="12"/>
        </w:rPr>
        <w:t xml:space="preserve">. </w:t>
      </w:r>
      <w:r w:rsidRPr="0066529A">
        <w:rPr>
          <w:u w:val="single"/>
        </w:rPr>
        <w:t>The only political issues that I personally get revved up about are those that apply directly to the respect and acknowledgement of human dignity</w:t>
      </w:r>
      <w:r w:rsidRPr="0066529A">
        <w:rPr>
          <w:sz w:val="12"/>
        </w:rPr>
        <w:t xml:space="preserve">. </w:t>
      </w:r>
      <w:r w:rsidRPr="0066529A">
        <w:rPr>
          <w:u w:val="single"/>
        </w:rPr>
        <w:t>Immigration is probably the second most important human dignity issue</w:t>
      </w:r>
      <w:r w:rsidRPr="0066529A">
        <w:rPr>
          <w:sz w:val="12"/>
        </w:rPr>
        <w:t xml:space="preserve"> that our society faces today.¶ </w:t>
      </w:r>
      <w:proofErr w:type="gramStart"/>
      <w:r w:rsidRPr="0066529A">
        <w:rPr>
          <w:sz w:val="12"/>
        </w:rPr>
        <w:t>We</w:t>
      </w:r>
      <w:proofErr w:type="gramEnd"/>
      <w:r w:rsidRPr="0066529A">
        <w:rPr>
          <w:sz w:val="12"/>
        </w:rPr>
        <w:t xml:space="preserve"> cannot quite compare this issue to slavery, but </w:t>
      </w:r>
      <w:r w:rsidRPr="0066529A">
        <w:rPr>
          <w:u w:val="single"/>
        </w:rPr>
        <w:t>it does create two classes of people</w:t>
      </w:r>
      <w:r w:rsidRPr="0066529A">
        <w:rPr>
          <w:sz w:val="12"/>
        </w:rPr>
        <w:t xml:space="preserve">. </w:t>
      </w:r>
      <w:r w:rsidRPr="0066529A">
        <w:rPr>
          <w:u w:val="single"/>
        </w:rPr>
        <w:t xml:space="preserve">The citizen class and an </w:t>
      </w:r>
      <w:proofErr w:type="spellStart"/>
      <w:r w:rsidRPr="0066529A">
        <w:rPr>
          <w:u w:val="single"/>
        </w:rPr>
        <w:t>under class</w:t>
      </w:r>
      <w:proofErr w:type="spellEnd"/>
      <w:r w:rsidRPr="0066529A">
        <w:rPr>
          <w:u w:val="single"/>
        </w:rPr>
        <w:t xml:space="preserve"> of individuals who are not looked upon as equals or as worthy of respect</w:t>
      </w:r>
      <w:r w:rsidRPr="0066529A">
        <w:rPr>
          <w:sz w:val="12"/>
        </w:rPr>
        <w:t xml:space="preserve">. </w:t>
      </w:r>
      <w:r w:rsidRPr="0066529A">
        <w:rPr>
          <w:u w:val="single"/>
        </w:rPr>
        <w:t>Many claim that they are criminals</w:t>
      </w:r>
      <w:r w:rsidRPr="0066529A">
        <w:rPr>
          <w:sz w:val="12"/>
        </w:rPr>
        <w:t xml:space="preserve">. The most interesting fact is that there is no federal criminal law regarding illegal immigration. Illegal immigrants are breaking civil and not criminal law. Therefore, prosecution of such issues is not the same. This is part of why I am in favor of some sort of amnesty program. Better to get people out of the shadows and settle the civil issues than to vilify people who came to this great country for many of the same reasons our </w:t>
      </w:r>
      <w:proofErr w:type="gramStart"/>
      <w:r w:rsidRPr="0066529A">
        <w:rPr>
          <w:sz w:val="12"/>
        </w:rPr>
        <w:t>ancestors</w:t>
      </w:r>
      <w:proofErr w:type="gramEnd"/>
      <w:r w:rsidRPr="0066529A">
        <w:rPr>
          <w:sz w:val="12"/>
        </w:rPr>
        <w:t xml:space="preserve"> did.¶ </w:t>
      </w:r>
      <w:r w:rsidRPr="0066529A">
        <w:rPr>
          <w:u w:val="single"/>
        </w:rPr>
        <w:t>What we can do is tell our politicians that we want real reform</w:t>
      </w:r>
      <w:r w:rsidRPr="0066529A">
        <w:rPr>
          <w:sz w:val="12"/>
        </w:rPr>
        <w:t xml:space="preserve">. </w:t>
      </w:r>
      <w:r w:rsidRPr="0066529A">
        <w:rPr>
          <w:u w:val="single"/>
        </w:rPr>
        <w:t>This means making the process of immigration more efficient and open to legal immigration</w:t>
      </w:r>
      <w:r w:rsidRPr="0066529A">
        <w:rPr>
          <w:sz w:val="12"/>
        </w:rPr>
        <w:t xml:space="preserve">. </w:t>
      </w:r>
      <w:r w:rsidRPr="0066529A">
        <w:rPr>
          <w:u w:val="single"/>
        </w:rPr>
        <w:t>Helping along legal immigration isn't enough</w:t>
      </w:r>
      <w:r w:rsidRPr="0066529A">
        <w:rPr>
          <w:sz w:val="12"/>
        </w:rPr>
        <w:t xml:space="preserve">. Those who are already here in breach of the civil law should be brought out of the shadows and registered as guest workers with the option of citizenship in the future. Finally and less pressingly the borders should be better secured. Those who are already here should be brought from the shadows, but coming here in a way that is unbecoming of their human dignity should be dissuaded.¶ Petition your Congressmen. </w:t>
      </w:r>
      <w:r w:rsidRPr="0066529A">
        <w:rPr>
          <w:u w:val="single"/>
        </w:rPr>
        <w:t>Demand to be heard, and restore to these people their human dignity</w:t>
      </w:r>
      <w:r w:rsidRPr="0066529A">
        <w:rPr>
          <w:sz w:val="12"/>
        </w:rPr>
        <w:t xml:space="preserve">. </w:t>
      </w:r>
      <w:r w:rsidRPr="0066529A">
        <w:rPr>
          <w:u w:val="single"/>
        </w:rPr>
        <w:t xml:space="preserve">No one should be used as </w:t>
      </w:r>
      <w:proofErr w:type="gramStart"/>
      <w:r w:rsidRPr="0066529A">
        <w:rPr>
          <w:u w:val="single"/>
        </w:rPr>
        <w:t>property,</w:t>
      </w:r>
      <w:proofErr w:type="gramEnd"/>
      <w:r w:rsidRPr="0066529A">
        <w:rPr>
          <w:u w:val="single"/>
        </w:rPr>
        <w:t xml:space="preserve"> or an indentured servant in this time</w:t>
      </w:r>
      <w:r w:rsidRPr="0066529A">
        <w:rPr>
          <w:sz w:val="12"/>
        </w:rPr>
        <w:t xml:space="preserve">. </w:t>
      </w:r>
      <w:proofErr w:type="gramStart"/>
      <w:r w:rsidRPr="0066529A">
        <w:rPr>
          <w:sz w:val="12"/>
        </w:rPr>
        <w:t>Besides employers should be required to pay taxes and benefits for their employees.</w:t>
      </w:r>
      <w:proofErr w:type="gramEnd"/>
      <w:r w:rsidRPr="0066529A">
        <w:rPr>
          <w:sz w:val="12"/>
        </w:rPr>
        <w:t xml:space="preserve"> Only under those circumstances will citizens and undocumented workers be protected.</w:t>
      </w:r>
    </w:p>
    <w:p w:rsidR="0066529A" w:rsidRPr="0066529A" w:rsidRDefault="0066529A" w:rsidP="0066529A">
      <w:pPr>
        <w:pStyle w:val="Heading1"/>
        <w:rPr>
          <w:rFonts w:cs="Times New Roman"/>
        </w:rPr>
      </w:pPr>
      <w:r w:rsidRPr="0066529A">
        <w:rPr>
          <w:rFonts w:cs="Times New Roman"/>
        </w:rPr>
        <w:lastRenderedPageBreak/>
        <w:t>DEBT CEILING DISAD</w:t>
      </w:r>
    </w:p>
    <w:p w:rsidR="0066529A" w:rsidRPr="0066529A" w:rsidRDefault="0066529A" w:rsidP="0066529A">
      <w:pPr>
        <w:pStyle w:val="Heading2"/>
        <w:rPr>
          <w:rFonts w:cs="Times New Roman"/>
        </w:rPr>
      </w:pPr>
      <w:r w:rsidRPr="0066529A">
        <w:rPr>
          <w:rFonts w:cs="Times New Roman"/>
        </w:rPr>
        <w:lastRenderedPageBreak/>
        <w:t>***Uniqueness***</w:t>
      </w:r>
    </w:p>
    <w:p w:rsidR="0066529A" w:rsidRPr="0066529A" w:rsidRDefault="0066529A" w:rsidP="0066529A">
      <w:pPr>
        <w:pStyle w:val="Heading3"/>
        <w:rPr>
          <w:rFonts w:cs="Times New Roman"/>
        </w:rPr>
      </w:pPr>
      <w:r w:rsidRPr="0066529A">
        <w:rPr>
          <w:rFonts w:cs="Times New Roman"/>
        </w:rPr>
        <w:lastRenderedPageBreak/>
        <w:t>1NC Debt Ceiling UQ</w:t>
      </w:r>
    </w:p>
    <w:p w:rsidR="0066529A" w:rsidRPr="0066529A" w:rsidRDefault="0066529A" w:rsidP="0066529A">
      <w:pPr>
        <w:pStyle w:val="Heading4"/>
        <w:rPr>
          <w:rFonts w:cs="Times New Roman"/>
        </w:rPr>
      </w:pPr>
      <w:r w:rsidRPr="0066529A">
        <w:rPr>
          <w:rFonts w:cs="Times New Roman"/>
        </w:rPr>
        <w:t xml:space="preserve">Uniqueness: Obama will win showdown on debt ceiling—Republicans will ultimately fold </w:t>
      </w:r>
    </w:p>
    <w:p w:rsidR="0066529A" w:rsidRPr="0066529A" w:rsidRDefault="0066529A" w:rsidP="0066529A">
      <w:pPr>
        <w:rPr>
          <w:rStyle w:val="StyleBoldUnderline"/>
        </w:rPr>
      </w:pPr>
      <w:r w:rsidRPr="0066529A">
        <w:rPr>
          <w:b/>
        </w:rPr>
        <w:t>The People’s View July 7th</w:t>
      </w:r>
      <w:r w:rsidRPr="0066529A">
        <w:t xml:space="preserve"> [2013 “</w:t>
      </w:r>
      <w:hyperlink r:id="rId74" w:history="1">
        <w:r w:rsidRPr="0066529A">
          <w:t>Republicans Revive Empty Debt Ceiling Threats in Suicide Move</w:t>
        </w:r>
      </w:hyperlink>
      <w:r w:rsidRPr="0066529A">
        <w:t xml:space="preserve">” http://www.thepeoplesview.net/2013/07/republicans-revive-empty-debt-ceiling.html?showComment=1373221439918] </w:t>
      </w:r>
      <w:r w:rsidRPr="0066529A">
        <w:rPr>
          <w:sz w:val="16"/>
        </w:rPr>
        <w:t xml:space="preserve">But fret not, think Boehner and Ryan, maybe the President's policies took that candy from their petulant hands back in May, but </w:t>
      </w:r>
      <w:r w:rsidRPr="0066529A">
        <w:rPr>
          <w:u w:val="single"/>
        </w:rPr>
        <w:t>we will reach the debt ceiling again</w:t>
      </w:r>
      <w:r w:rsidRPr="0066529A">
        <w:rPr>
          <w:sz w:val="16"/>
        </w:rPr>
        <w:t xml:space="preserve">. </w:t>
      </w:r>
      <w:proofErr w:type="gramStart"/>
      <w:r w:rsidRPr="0066529A">
        <w:rPr>
          <w:sz w:val="16"/>
        </w:rPr>
        <w:t>At some point.</w:t>
      </w:r>
      <w:proofErr w:type="gramEnd"/>
      <w:r w:rsidRPr="0066529A">
        <w:rPr>
          <w:sz w:val="16"/>
        </w:rPr>
        <w:t xml:space="preserve"> So they have helpfully come forward and offered "options" - i.e. the Ryan budget rehashed - that the president can have if he wants to raise the debt limit when it's reached clobber the Republicans with in 2014: For a long-term deal, one that gives Treasury borrowing authority for three-and-a-half years, Obama would have to agree to premium support. The plan to privatize Medicare, perhaps the most controversial aspect of the Ryan budget, is the </w:t>
      </w:r>
      <w:proofErr w:type="gramStart"/>
      <w:r w:rsidRPr="0066529A">
        <w:rPr>
          <w:sz w:val="16"/>
        </w:rPr>
        <w:t>holy grail</w:t>
      </w:r>
      <w:proofErr w:type="gramEnd"/>
      <w:r w:rsidRPr="0066529A">
        <w:rPr>
          <w:sz w:val="16"/>
        </w:rPr>
        <w:t xml:space="preserve"> for conservatives who say major deficit-reduction can only be achieved by making this type of cut to mandatory spending. "If the president wants to go big, there's a big idea," said Rep. Steve </w:t>
      </w:r>
      <w:proofErr w:type="spellStart"/>
      <w:r w:rsidRPr="0066529A">
        <w:rPr>
          <w:sz w:val="16"/>
        </w:rPr>
        <w:t>Scalise</w:t>
      </w:r>
      <w:proofErr w:type="spellEnd"/>
      <w:r w:rsidRPr="0066529A">
        <w:rPr>
          <w:sz w:val="16"/>
        </w:rPr>
        <w:t xml:space="preserve">, chairman of the Republican Study Committee. </w:t>
      </w:r>
      <w:r w:rsidRPr="0066529A">
        <w:t xml:space="preserve">For a medium-sized increase in the debt-limit, </w:t>
      </w:r>
      <w:r w:rsidRPr="0066529A">
        <w:rPr>
          <w:rStyle w:val="StyleBoldUnderline"/>
        </w:rPr>
        <w:t>Republicans want Obama to agree to cut spending</w:t>
      </w:r>
      <w:r w:rsidRPr="0066529A">
        <w:t xml:space="preserve"> in the SNAP food stamp program, block-grant Medicaid, or tinker with chained CPI. </w:t>
      </w:r>
      <w:r w:rsidRPr="0066529A">
        <w:rPr>
          <w:sz w:val="16"/>
        </w:rPr>
        <w:t xml:space="preserve">For a smaller increase, there is talk of means-testing Social Security, for example, or ending certain agricultural subsidies. Isn't that nice of Republicans to remind voters of why they hate the Republican </w:t>
      </w:r>
      <w:proofErr w:type="gramStart"/>
      <w:r w:rsidRPr="0066529A">
        <w:rPr>
          <w:sz w:val="16"/>
        </w:rPr>
        <w:t>party</w:t>
      </w:r>
      <w:proofErr w:type="gramEnd"/>
      <w:r w:rsidRPr="0066529A">
        <w:rPr>
          <w:sz w:val="16"/>
        </w:rPr>
        <w:t xml:space="preserve"> (i.e. the Ryan budget) mere months before an election year, considering that the debt ceiling will not be reached, at the earliest, until October? </w:t>
      </w:r>
      <w:r w:rsidRPr="0066529A">
        <w:t xml:space="preserve">Let me outline what has already happened on the debt ceiling: President </w:t>
      </w:r>
      <w:r w:rsidRPr="0066529A">
        <w:rPr>
          <w:rStyle w:val="StyleBoldUnderline"/>
        </w:rPr>
        <w:t>Obama made it clear in December</w:t>
      </w:r>
      <w:r w:rsidRPr="0066529A">
        <w:t xml:space="preserve"> </w:t>
      </w:r>
      <w:r w:rsidRPr="0066529A">
        <w:rPr>
          <w:rStyle w:val="StyleBoldUnderline"/>
        </w:rPr>
        <w:t xml:space="preserve">that he is not playing this game, and </w:t>
      </w:r>
      <w:r w:rsidRPr="0066529A">
        <w:t xml:space="preserve">subsequently, </w:t>
      </w:r>
      <w:r w:rsidRPr="0066529A">
        <w:rPr>
          <w:rStyle w:val="StyleBoldUnderline"/>
        </w:rPr>
        <w:t xml:space="preserve">the GOP folded like a cheap wallet </w:t>
      </w:r>
      <w:r w:rsidRPr="0066529A">
        <w:t xml:space="preserve">in January, "suspending" the debt limit for a few months, </w:t>
      </w:r>
      <w:r w:rsidRPr="0066529A">
        <w:rPr>
          <w:sz w:val="16"/>
        </w:rPr>
        <w:t xml:space="preserve">which was then followed up by the news devastating for Republicans and fantastic for the rest of the country that we were paying down the debt and rising revenues would mean that the debt ceiling got pushed further back. Ironically, </w:t>
      </w:r>
      <w:r w:rsidRPr="0066529A">
        <w:rPr>
          <w:u w:val="single"/>
        </w:rPr>
        <w:t>the Republican sequester</w:t>
      </w:r>
      <w:r w:rsidRPr="0066529A">
        <w:rPr>
          <w:sz w:val="16"/>
        </w:rPr>
        <w:t xml:space="preserve"> </w:t>
      </w:r>
      <w:r w:rsidRPr="0066529A">
        <w:t xml:space="preserve">- difficult and short sighted as it may be - </w:t>
      </w:r>
      <w:r w:rsidRPr="0066529A">
        <w:rPr>
          <w:rStyle w:val="StyleBoldUnderline"/>
        </w:rPr>
        <w:t xml:space="preserve">is </w:t>
      </w:r>
      <w:r w:rsidRPr="0066529A">
        <w:t xml:space="preserve">actually </w:t>
      </w:r>
      <w:r w:rsidRPr="0066529A">
        <w:rPr>
          <w:rStyle w:val="StyleBoldUnderline"/>
        </w:rPr>
        <w:t xml:space="preserve">helping push the debt ceiling debate closer to the election, giving the president </w:t>
      </w:r>
      <w:r w:rsidRPr="0066529A">
        <w:t>and the Democrats</w:t>
      </w:r>
      <w:r w:rsidRPr="0066529A">
        <w:rPr>
          <w:rStyle w:val="StyleBoldUnderline"/>
        </w:rPr>
        <w:t xml:space="preserve"> even more leverage.</w:t>
      </w:r>
      <w:r w:rsidRPr="0066529A">
        <w:t xml:space="preserve"> </w:t>
      </w:r>
      <w:r w:rsidRPr="0066529A">
        <w:rPr>
          <w:u w:val="single"/>
        </w:rPr>
        <w:t>Even in these "offers," there is GOP acknowledgment that there isn't any more discretionary spending to cut</w:t>
      </w:r>
      <w:r w:rsidRPr="0066529A">
        <w:rPr>
          <w:sz w:val="16"/>
        </w:rPr>
        <w:t xml:space="preserve">. </w:t>
      </w:r>
      <w:r w:rsidRPr="0066529A">
        <w:t xml:space="preserve">That is the reason they say they must now go after mandatory spending and the big three - Social Security, Medicaid and Medicare, along with food stamps. I can pretty well foresee the devastating blow coming from the president: he's going to and say, as he always has, that he would be willing to accept Chained CPI in the context of other reforms designed to strengthen Social Security to be more </w:t>
      </w:r>
      <w:proofErr w:type="spellStart"/>
      <w:r w:rsidRPr="0066529A">
        <w:t>sustainble</w:t>
      </w:r>
      <w:proofErr w:type="spellEnd"/>
      <w:r w:rsidRPr="0066529A">
        <w:t xml:space="preserve"> and increase benefits to those who need the most, and demand that Congress needs to do its damn job.</w:t>
      </w:r>
      <w:r w:rsidRPr="0066529A">
        <w:rPr>
          <w:sz w:val="16"/>
        </w:rPr>
        <w:t xml:space="preserve"> </w:t>
      </w:r>
      <w:r w:rsidRPr="0066529A">
        <w:t>He will offer that to the Republicans as a last chance for them to save face. Because he knows, as well as John Boehner his team on the Hill, that big business will not tolerate Republican intransigence on the debt limit.</w:t>
      </w:r>
      <w:r w:rsidRPr="0066529A">
        <w:rPr>
          <w:sz w:val="16"/>
        </w:rPr>
        <w:t xml:space="preserve"> </w:t>
      </w:r>
      <w:r w:rsidRPr="0066529A">
        <w:rPr>
          <w:rStyle w:val="StyleBoldUnderline"/>
        </w:rPr>
        <w:t xml:space="preserve">They can work with the President </w:t>
      </w:r>
      <w:r w:rsidRPr="0066529A">
        <w:t>and look like they got something,</w:t>
      </w:r>
      <w:r w:rsidRPr="0066529A">
        <w:rPr>
          <w:rStyle w:val="StyleBoldUnderline"/>
        </w:rPr>
        <w:t xml:space="preserve"> or be rolled over in a very public humiliation - their choice</w:t>
      </w:r>
      <w:r w:rsidRPr="0066529A">
        <w:rPr>
          <w:sz w:val="16"/>
        </w:rPr>
        <w:t xml:space="preserve">. The President will be able take the case to the American people and correctly point at the Republicans for once again holding the global economy hostage to try to force their draconian social Darwinism down the throats of the American people. I doubt very much </w:t>
      </w:r>
      <w:proofErr w:type="gramStart"/>
      <w:r w:rsidRPr="0066529A">
        <w:rPr>
          <w:sz w:val="16"/>
        </w:rPr>
        <w:t>even</w:t>
      </w:r>
      <w:proofErr w:type="gramEnd"/>
      <w:r w:rsidRPr="0066529A">
        <w:rPr>
          <w:sz w:val="16"/>
        </w:rPr>
        <w:t xml:space="preserve"> the most incompetent Speaker in recent history can't see this one coming from a mile away. </w:t>
      </w:r>
      <w:r w:rsidRPr="0066529A">
        <w:rPr>
          <w:u w:val="single"/>
        </w:rPr>
        <w:t>The Republicans know that their posturing is</w:t>
      </w:r>
      <w:r w:rsidRPr="0066529A">
        <w:rPr>
          <w:sz w:val="16"/>
        </w:rPr>
        <w:t xml:space="preserve"> just that - </w:t>
      </w:r>
      <w:r w:rsidRPr="0066529A">
        <w:rPr>
          <w:u w:val="single"/>
        </w:rPr>
        <w:t>empty</w:t>
      </w:r>
      <w:r w:rsidRPr="0066529A">
        <w:rPr>
          <w:sz w:val="16"/>
        </w:rPr>
        <w:t xml:space="preserve"> threats. </w:t>
      </w:r>
      <w:r w:rsidRPr="0066529A">
        <w:t>So, I say to Republicans: Game on. Or perhaps, please proceed</w:t>
      </w:r>
      <w:r w:rsidRPr="0066529A">
        <w:rPr>
          <w:rStyle w:val="StyleBoldUnderline"/>
        </w:rPr>
        <w:t>.</w:t>
      </w:r>
    </w:p>
    <w:p w:rsidR="0066529A" w:rsidRPr="0066529A" w:rsidRDefault="0066529A" w:rsidP="0066529A"/>
    <w:p w:rsidR="0066529A" w:rsidRPr="0066529A" w:rsidRDefault="0066529A" w:rsidP="0066529A">
      <w:pPr>
        <w:pStyle w:val="Heading4"/>
        <w:jc w:val="center"/>
        <w:rPr>
          <w:rFonts w:cs="Times New Roman"/>
          <w:sz w:val="36"/>
          <w:szCs w:val="36"/>
        </w:rPr>
      </w:pPr>
      <w:r w:rsidRPr="0066529A">
        <w:rPr>
          <w:rFonts w:cs="Times New Roman"/>
          <w:sz w:val="36"/>
          <w:szCs w:val="36"/>
        </w:rPr>
        <w:t>[Insert link]</w:t>
      </w:r>
    </w:p>
    <w:p w:rsidR="0066529A" w:rsidRPr="0066529A" w:rsidRDefault="0066529A" w:rsidP="0066529A"/>
    <w:p w:rsidR="0066529A" w:rsidRPr="0066529A" w:rsidRDefault="0066529A" w:rsidP="0066529A">
      <w:pPr>
        <w:pStyle w:val="Heading4"/>
        <w:rPr>
          <w:rFonts w:cs="Times New Roman"/>
        </w:rPr>
      </w:pPr>
      <w:r w:rsidRPr="0066529A">
        <w:rPr>
          <w:rFonts w:cs="Times New Roman"/>
        </w:rPr>
        <w:t>Obama political capital key getting debt ceiling raise</w:t>
      </w:r>
    </w:p>
    <w:p w:rsidR="0066529A" w:rsidRPr="0066529A" w:rsidRDefault="0066529A" w:rsidP="0066529A">
      <w:pPr>
        <w:rPr>
          <w:sz w:val="20"/>
          <w:szCs w:val="20"/>
        </w:rPr>
      </w:pPr>
      <w:r w:rsidRPr="0066529A">
        <w:rPr>
          <w:b/>
        </w:rPr>
        <w:t>The Telegraph 2013</w:t>
      </w:r>
      <w:r w:rsidRPr="0066529A">
        <w:t xml:space="preserve"> [3/19 “</w:t>
      </w:r>
      <w:r w:rsidRPr="0066529A">
        <w:rPr>
          <w:shd w:val="clear" w:color="auto" w:fill="FFFFFF"/>
        </w:rPr>
        <w:t>lamb and lobster, and a mission to woo the Republicans”</w:t>
      </w:r>
    </w:p>
    <w:p w:rsidR="0066529A" w:rsidRPr="0066529A" w:rsidRDefault="0066529A" w:rsidP="0066529A"/>
    <w:p w:rsidR="0066529A" w:rsidRPr="0066529A" w:rsidRDefault="0066529A" w:rsidP="0066529A">
      <w:pPr>
        <w:rPr>
          <w:sz w:val="16"/>
        </w:rPr>
      </w:pPr>
      <w:r w:rsidRPr="0066529A">
        <w:rPr>
          <w:u w:val="single"/>
        </w:rPr>
        <w:t xml:space="preserve">The president's personal outreach comes alongside substantive policy outreach </w:t>
      </w:r>
      <w:r w:rsidRPr="0066529A">
        <w:rPr>
          <w:sz w:val="16"/>
        </w:rPr>
        <w:t xml:space="preserve">as well. The White House publicly released a detailed </w:t>
      </w:r>
      <w:proofErr w:type="spellStart"/>
      <w:r w:rsidRPr="0066529A">
        <w:rPr>
          <w:sz w:val="16"/>
        </w:rPr>
        <w:t>planof</w:t>
      </w:r>
      <w:proofErr w:type="spellEnd"/>
      <w:r w:rsidRPr="0066529A">
        <w:rPr>
          <w:sz w:val="16"/>
        </w:rPr>
        <w:t xml:space="preserve"> spending cuts, revenue increases and entitlement reforms that include Social Security savings estimated at $130 billion, and more means testing for Medicare health care for the elderly - proposals that infuriate liberal congressmen.</w:t>
      </w:r>
    </w:p>
    <w:p w:rsidR="0066529A" w:rsidRPr="0066529A" w:rsidRDefault="0066529A" w:rsidP="0066529A">
      <w:pPr>
        <w:rPr>
          <w:sz w:val="16"/>
        </w:rPr>
      </w:pPr>
      <w:r w:rsidRPr="0066529A">
        <w:rPr>
          <w:sz w:val="16"/>
        </w:rPr>
        <w:t xml:space="preserve">Now the question is whether Republicans will agree to close some tax loopholes to raise revenue at the risk of angering their activist class - or risk compounding their reputation for recalcitrance. </w:t>
      </w:r>
      <w:r w:rsidRPr="0066529A">
        <w:rPr>
          <w:u w:val="single"/>
        </w:rPr>
        <w:t xml:space="preserve">With another </w:t>
      </w:r>
      <w:r w:rsidRPr="0066529A">
        <w:rPr>
          <w:sz w:val="16"/>
        </w:rPr>
        <w:t>dumb </w:t>
      </w:r>
      <w:r w:rsidRPr="0066529A">
        <w:rPr>
          <w:u w:val="single"/>
        </w:rPr>
        <w:t xml:space="preserve">debt ceiling fight looming </w:t>
      </w:r>
      <w:r w:rsidRPr="0066529A">
        <w:rPr>
          <w:sz w:val="16"/>
        </w:rPr>
        <w:t xml:space="preserve">in May, </w:t>
      </w:r>
      <w:r w:rsidRPr="0066529A">
        <w:rPr>
          <w:u w:val="single"/>
        </w:rPr>
        <w:t>now is the time for the president to use his re-election political capital to push for resolution</w:t>
      </w:r>
      <w:r w:rsidRPr="0066529A">
        <w:rPr>
          <w:sz w:val="16"/>
        </w:rPr>
        <w:t>.</w:t>
      </w:r>
    </w:p>
    <w:p w:rsidR="0066529A" w:rsidRPr="0066529A" w:rsidRDefault="0066529A" w:rsidP="0066529A">
      <w:pPr>
        <w:rPr>
          <w:sz w:val="16"/>
        </w:rPr>
      </w:pPr>
      <w:r w:rsidRPr="0066529A">
        <w:rPr>
          <w:sz w:val="16"/>
        </w:rPr>
        <w:t>The passage of other ambitious but achievable priorities, including immigration reform, hangs in the balance.</w:t>
      </w:r>
    </w:p>
    <w:p w:rsidR="0066529A" w:rsidRPr="0066529A" w:rsidRDefault="0066529A" w:rsidP="0066529A">
      <w:pPr>
        <w:rPr>
          <w:sz w:val="16"/>
        </w:rPr>
      </w:pPr>
      <w:r w:rsidRPr="0066529A">
        <w:rPr>
          <w:sz w:val="16"/>
        </w:rPr>
        <w:lastRenderedPageBreak/>
        <w:t xml:space="preserve">The basic fact of divided government means that compromise is required. </w:t>
      </w:r>
      <w:r w:rsidRPr="0066529A">
        <w:rPr>
          <w:u w:val="single"/>
        </w:rPr>
        <w:t>All politics is personal</w:t>
      </w:r>
      <w:r w:rsidRPr="0066529A">
        <w:rPr>
          <w:sz w:val="16"/>
        </w:rPr>
        <w:t xml:space="preserve"> and at the end of the day, in a representative democracy, decisions are made by people in a room.</w:t>
      </w:r>
    </w:p>
    <w:p w:rsidR="0066529A" w:rsidRPr="0066529A" w:rsidRDefault="0066529A" w:rsidP="0066529A">
      <w:r w:rsidRPr="0066529A">
        <w:rPr>
          <w:sz w:val="16"/>
        </w:rPr>
        <w:t>But the poisonous atmosphere of hyper-partisanship has made reasoning together more difficult, despite significant areas of policy overlap. That's why </w:t>
      </w:r>
      <w:hyperlink r:id="rId75" w:tgtFrame="_parent" w:history="1">
        <w:r w:rsidRPr="0066529A">
          <w:rPr>
            <w:u w:val="single"/>
          </w:rPr>
          <w:t>President Obama's </w:t>
        </w:r>
      </w:hyperlink>
      <w:r w:rsidRPr="0066529A">
        <w:rPr>
          <w:noProof/>
          <w:u w:val="single"/>
        </w:rPr>
        <w:drawing>
          <wp:inline distT="0" distB="0" distL="0" distR="0" wp14:anchorId="7D9B25A6" wp14:editId="440053C1">
            <wp:extent cx="264160" cy="142240"/>
            <wp:effectExtent l="0" t="0" r="0" b="0"/>
            <wp:docPr id="18" name="Picture 18"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u w:val="single"/>
        </w:rPr>
        <w:t>renewed personal diplomacy to Republicans matters - real outreach from the bully pulpit can help break through the groupthink gridlock</w:t>
      </w:r>
      <w:r w:rsidRPr="0066529A">
        <w:rPr>
          <w:sz w:val="16"/>
        </w:rPr>
        <w:t xml:space="preserve"> that is holding America's recovery hostage</w:t>
      </w:r>
      <w:r w:rsidRPr="0066529A">
        <w:t>.</w:t>
      </w:r>
    </w:p>
    <w:p w:rsidR="0066529A" w:rsidRPr="0066529A" w:rsidRDefault="0066529A" w:rsidP="0066529A">
      <w:pPr>
        <w:keepNext/>
        <w:keepLines/>
        <w:spacing w:before="200"/>
        <w:rPr>
          <w:rFonts w:eastAsia="Times New Roman"/>
          <w:b/>
          <w:bCs/>
          <w:iCs/>
          <w:sz w:val="24"/>
        </w:rPr>
      </w:pPr>
    </w:p>
    <w:p w:rsidR="0066529A" w:rsidRPr="0066529A" w:rsidRDefault="0066529A" w:rsidP="0066529A">
      <w:pPr>
        <w:pStyle w:val="Heading4"/>
        <w:rPr>
          <w:rFonts w:cs="Times New Roman"/>
        </w:rPr>
      </w:pPr>
      <w:r w:rsidRPr="0066529A">
        <w:rPr>
          <w:rFonts w:cs="Times New Roman"/>
        </w:rPr>
        <w:t>Failure to raise debt ceiling triggers immediate depression</w:t>
      </w:r>
    </w:p>
    <w:p w:rsidR="0066529A" w:rsidRPr="0066529A" w:rsidRDefault="0066529A" w:rsidP="0066529A">
      <w:pPr>
        <w:rPr>
          <w:rStyle w:val="StyleBoldUnderline"/>
          <w:rFonts w:eastAsia="Times New Roman"/>
          <w:spacing w:val="2"/>
          <w:sz w:val="16"/>
          <w:szCs w:val="21"/>
          <w:lang w:val="en"/>
        </w:rPr>
      </w:pPr>
      <w:r w:rsidRPr="0066529A">
        <w:rPr>
          <w:rFonts w:eastAsia="Times New Roman"/>
          <w:b/>
          <w:spacing w:val="2"/>
          <w:szCs w:val="21"/>
          <w:lang w:val="en"/>
        </w:rPr>
        <w:t>Baker 11</w:t>
      </w:r>
      <w:r w:rsidRPr="0066529A">
        <w:rPr>
          <w:rFonts w:eastAsia="Times New Roman"/>
          <w:spacing w:val="2"/>
          <w:sz w:val="16"/>
          <w:szCs w:val="21"/>
          <w:lang w:val="en"/>
        </w:rPr>
        <w:t xml:space="preserve"> (Dean, Dr. Dean Baker is a macroeconomist and Co-Director of the Center for Economic and Policy Research in Washington, D.C. He previously worked as a senior economist at the Economic Policy Institute</w:t>
      </w:r>
      <w:proofErr w:type="gramStart"/>
      <w:r w:rsidRPr="0066529A">
        <w:rPr>
          <w:rFonts w:eastAsia="Times New Roman"/>
          <w:spacing w:val="2"/>
          <w:sz w:val="16"/>
          <w:szCs w:val="21"/>
          <w:lang w:val="en"/>
        </w:rPr>
        <w:t>,  The</w:t>
      </w:r>
      <w:proofErr w:type="gramEnd"/>
      <w:r w:rsidRPr="0066529A">
        <w:rPr>
          <w:rFonts w:eastAsia="Times New Roman"/>
          <w:spacing w:val="2"/>
          <w:sz w:val="16"/>
          <w:szCs w:val="21"/>
          <w:lang w:val="en"/>
        </w:rPr>
        <w:t xml:space="preserve"> Endgame on the Debt Ceiling, </w:t>
      </w:r>
      <w:hyperlink r:id="rId77" w:history="1">
        <w:r w:rsidRPr="0066529A">
          <w:rPr>
            <w:rStyle w:val="Hyperlink"/>
            <w:spacing w:val="2"/>
            <w:sz w:val="16"/>
            <w:szCs w:val="21"/>
            <w:lang w:val="en"/>
          </w:rPr>
          <w:t>http://www.opednews.com/articles/The-Endgame-on-the-Debt-Ce-by-Dean-Baker-110620-413.html</w:t>
        </w:r>
      </w:hyperlink>
      <w:r w:rsidRPr="0066529A">
        <w:rPr>
          <w:rFonts w:eastAsia="Times New Roman"/>
          <w:spacing w:val="2"/>
          <w:sz w:val="16"/>
          <w:szCs w:val="21"/>
          <w:lang w:val="en"/>
        </w:rPr>
        <w:t>, MM)</w:t>
      </w:r>
    </w:p>
    <w:p w:rsidR="0066529A" w:rsidRPr="0066529A" w:rsidRDefault="0066529A" w:rsidP="0066529A">
      <w:pPr>
        <w:rPr>
          <w:rStyle w:val="StyleBoldUnderline"/>
          <w:b/>
          <w:sz w:val="16"/>
        </w:rPr>
      </w:pPr>
    </w:p>
    <w:p w:rsidR="0066529A" w:rsidRPr="0066529A" w:rsidRDefault="0066529A" w:rsidP="0066529A">
      <w:pPr>
        <w:rPr>
          <w:rStyle w:val="StyleBoldUnderline"/>
          <w:b/>
          <w:sz w:val="16"/>
        </w:rPr>
      </w:pPr>
      <w:r w:rsidRPr="0066529A">
        <w:t xml:space="preserve">However the actual picture is a bit different. There is no doubt that </w:t>
      </w:r>
      <w:r w:rsidRPr="0066529A">
        <w:rPr>
          <w:rStyle w:val="StyleBoldUnderline"/>
        </w:rPr>
        <w:t>the failure to raise the debt ceiling would be very bad news</w:t>
      </w:r>
      <w:r w:rsidRPr="0066529A">
        <w:t xml:space="preserve"> for the economy. </w:t>
      </w:r>
      <w:r w:rsidRPr="0066529A">
        <w:rPr>
          <w:rStyle w:val="StyleBoldUnderline"/>
        </w:rPr>
        <w:t>If the government had to default</w:t>
      </w:r>
      <w:r w:rsidRPr="0066529A">
        <w:t xml:space="preserve"> on its debt, </w:t>
      </w:r>
      <w:r w:rsidRPr="0066529A">
        <w:rPr>
          <w:rStyle w:val="StyleBoldUnderline"/>
        </w:rPr>
        <w:t>it would shake the financial markets even more than</w:t>
      </w:r>
      <w:r w:rsidRPr="0066529A">
        <w:t xml:space="preserve"> the collapse of Lehman in September of </w:t>
      </w:r>
      <w:r w:rsidRPr="0066529A">
        <w:rPr>
          <w:rStyle w:val="StyleBoldUnderline"/>
        </w:rPr>
        <w:t>2008</w:t>
      </w:r>
      <w:r w:rsidRPr="0066529A">
        <w:t xml:space="preserve">. </w:t>
      </w:r>
      <w:r w:rsidRPr="0066529A">
        <w:rPr>
          <w:rStyle w:val="StyleBoldUnderline"/>
        </w:rPr>
        <w:t>We would see a freeze-up of lending and companies would be forced to dump millions of workers,</w:t>
      </w:r>
      <w:r w:rsidRPr="0066529A">
        <w:t xml:space="preserve"> as they could no longer meet their payrolls.  But, even in this disaster scenario, there would still be a tomorrow. In other words, after the financial crisis, the economy would still be there. We would still have the same capital stock, infrastructure, skilled work force and state of technical knowledge as we did the day before the crisis. The government and the Federal Reserve Board would have the power to reflate the economy to get it back on its feet just as they did when they engaged in the massive spending needed to fight World War II. While the country will still be left standing after a debt default, there is one </w:t>
      </w:r>
      <w:r w:rsidRPr="0066529A">
        <w:rPr>
          <w:rStyle w:val="StyleBoldUnderline"/>
        </w:rPr>
        <w:t>important sector that will not be standing: Wall Street.</w:t>
      </w:r>
      <w:r w:rsidRPr="0066529A">
        <w:t xml:space="preserve"> A </w:t>
      </w:r>
      <w:r w:rsidRPr="0066529A">
        <w:rPr>
          <w:rStyle w:val="StyleBoldUnderline"/>
        </w:rPr>
        <w:t>debt default would almost certainly make all the major banks insolvent</w:t>
      </w:r>
      <w:r w:rsidRPr="0066529A">
        <w:t xml:space="preserve"> as they would have to mark down the value of U.S. government debt, which had been held as a completely safe asset. </w:t>
      </w:r>
      <w:r w:rsidRPr="0066529A">
        <w:rPr>
          <w:rStyle w:val="StyleBoldUnderline"/>
        </w:rPr>
        <w:t>The loss of value would also apply to all the assets backed by the government,</w:t>
      </w:r>
      <w:r w:rsidRPr="0066529A">
        <w:t xml:space="preserve"> such as the mortgage backed securities issued by Fannie Mae and Freddie Mac. Even when the economy revived, the U.S. financial sector would never hold the same place in the world as it does today. Without the ironclad financial backing of the U.S. government standing behind them, the Wall Street gang could never again be the dominant actor in international financial markets. This fact is essential in understanding the endgame on the debt ceiling. Suppose that we get to the dates in August when the Treasury has reached the limit of its ability to shuffle accounts and literally can no longer pay its bills. Secretary Geithner will at that point make an announcement that in three days there is an X billion payment on Treasury bonds coming due. He will say that the government does not have the money in the bank and will therefore have to miss this payment. </w:t>
      </w:r>
      <w:r w:rsidRPr="0066529A">
        <w:rPr>
          <w:rStyle w:val="StyleBoldUnderline"/>
        </w:rPr>
        <w:t>The markets</w:t>
      </w:r>
      <w:r w:rsidRPr="0066529A">
        <w:t xml:space="preserve"> will </w:t>
      </w:r>
      <w:r w:rsidRPr="0066529A">
        <w:rPr>
          <w:rStyle w:val="StyleBoldUnderline"/>
        </w:rPr>
        <w:t>then</w:t>
      </w:r>
      <w:r w:rsidRPr="0066529A">
        <w:t xml:space="preserve"> </w:t>
      </w:r>
      <w:r w:rsidRPr="0066529A">
        <w:rPr>
          <w:rStyle w:val="StyleBoldUnderline"/>
        </w:rPr>
        <w:t>go into turmoil</w:t>
      </w:r>
      <w:r w:rsidRPr="0066529A">
        <w:t xml:space="preserve">. We will see the same sort of plunge in the stock market that we saw when the House voted down the TARP the first time back in September of 2008. At that point, the Wall Street boys will be screaming their heads off at Speaker Boehner and the rest of the Republican leadership. The news media would all be running clips with depression footage, telling us that </w:t>
      </w:r>
      <w:r w:rsidRPr="0066529A">
        <w:rPr>
          <w:rStyle w:val="StyleBoldUnderline"/>
        </w:rPr>
        <w:t>another Great Depression looms just around the horizon.</w:t>
      </w:r>
      <w:r w:rsidRPr="0066529A">
        <w:t xml:space="preserve"> In this context the Republicans will do exactly what they did with the TARP.</w:t>
      </w:r>
    </w:p>
    <w:p w:rsidR="0066529A" w:rsidRPr="0066529A" w:rsidRDefault="0066529A" w:rsidP="0066529A">
      <w:pPr>
        <w:keepNext/>
        <w:keepLines/>
        <w:spacing w:before="200"/>
        <w:rPr>
          <w:rFonts w:eastAsia="Times New Roman"/>
          <w:b/>
          <w:bCs/>
          <w:iCs/>
          <w:sz w:val="24"/>
        </w:rPr>
      </w:pPr>
    </w:p>
    <w:p w:rsidR="0066529A" w:rsidRPr="0066529A" w:rsidRDefault="0066529A" w:rsidP="0066529A">
      <w:pPr>
        <w:keepNext/>
        <w:keepLines/>
        <w:spacing w:before="200"/>
        <w:rPr>
          <w:rFonts w:eastAsia="Times New Roman"/>
          <w:b/>
          <w:bCs/>
          <w:iCs/>
          <w:sz w:val="24"/>
        </w:rPr>
      </w:pPr>
    </w:p>
    <w:p w:rsidR="0066529A" w:rsidRPr="0066529A" w:rsidRDefault="0066529A" w:rsidP="0066529A">
      <w:pPr>
        <w:pStyle w:val="Heading4"/>
        <w:rPr>
          <w:rFonts w:cs="Times New Roman"/>
        </w:rPr>
      </w:pPr>
      <w:r w:rsidRPr="0066529A">
        <w:rPr>
          <w:rFonts w:cs="Times New Roman"/>
        </w:rPr>
        <w:t xml:space="preserve">US economic decline makes </w:t>
      </w:r>
      <w:r w:rsidRPr="0066529A">
        <w:rPr>
          <w:rFonts w:cs="Times New Roman"/>
          <w:u w:val="single"/>
        </w:rPr>
        <w:t>global nuclear war</w:t>
      </w:r>
      <w:r w:rsidRPr="0066529A">
        <w:rPr>
          <w:rFonts w:cs="Times New Roman"/>
        </w:rPr>
        <w:t xml:space="preserve"> likely</w:t>
      </w:r>
    </w:p>
    <w:p w:rsidR="0066529A" w:rsidRPr="0066529A" w:rsidRDefault="0066529A" w:rsidP="0066529A">
      <w:r w:rsidRPr="0066529A">
        <w:rPr>
          <w:b/>
          <w:bCs/>
          <w:sz w:val="24"/>
        </w:rPr>
        <w:t xml:space="preserve">O’Hanlon and </w:t>
      </w:r>
      <w:proofErr w:type="spellStart"/>
      <w:r w:rsidRPr="0066529A">
        <w:rPr>
          <w:b/>
          <w:bCs/>
          <w:sz w:val="24"/>
        </w:rPr>
        <w:t>Lieberthal</w:t>
      </w:r>
      <w:proofErr w:type="spellEnd"/>
      <w:r w:rsidRPr="0066529A">
        <w:rPr>
          <w:b/>
          <w:bCs/>
          <w:sz w:val="24"/>
        </w:rPr>
        <w:t xml:space="preserve"> 12</w:t>
      </w:r>
      <w:r w:rsidRPr="0066529A">
        <w:t xml:space="preserve"> Michael O’Hanlon, Ph.D., is a senior fellow at The Brookings Institution, specializing in defense and foreign policy issues. Kenneth </w:t>
      </w:r>
      <w:proofErr w:type="spellStart"/>
      <w:r w:rsidRPr="0066529A">
        <w:t>Lieberthal</w:t>
      </w:r>
      <w:proofErr w:type="spellEnd"/>
      <w:r w:rsidRPr="0066529A">
        <w:t xml:space="preserve">, Ph.D., is a senior fellow in Foreign Policy and Global Economy and Development at Brookings. “The real national security threat: America's debt,” July 3, LA Times Op-Ed, </w:t>
      </w:r>
      <w:hyperlink r:id="rId78" w:history="1">
        <w:r w:rsidRPr="0066529A">
          <w:rPr>
            <w:rStyle w:val="Hyperlink"/>
          </w:rPr>
          <w:t>http://articles.latimes.com/2012/jul/03/opinion/la-oe-ohanlon-fiscal-reform-20120703</w:t>
        </w:r>
      </w:hyperlink>
    </w:p>
    <w:p w:rsidR="0066529A" w:rsidRPr="0066529A" w:rsidRDefault="0066529A" w:rsidP="0066529A"/>
    <w:p w:rsidR="0066529A" w:rsidRPr="0066529A" w:rsidRDefault="0066529A" w:rsidP="0066529A">
      <w:pPr>
        <w:rPr>
          <w:b/>
          <w:u w:val="single"/>
          <w:bdr w:val="none" w:sz="0" w:space="0" w:color="auto" w:frame="1"/>
        </w:rPr>
      </w:pPr>
      <w:r w:rsidRPr="0066529A">
        <w:rPr>
          <w:sz w:val="16"/>
        </w:rPr>
        <w:t xml:space="preserve">Lastly, </w:t>
      </w:r>
      <w:r w:rsidRPr="0066529A">
        <w:rPr>
          <w:bCs/>
          <w:u w:val="single"/>
        </w:rPr>
        <w:t>American economic weakness undercuts U.S. leadership</w:t>
      </w:r>
      <w:r w:rsidRPr="0066529A">
        <w:rPr>
          <w:bCs/>
          <w:sz w:val="16"/>
        </w:rPr>
        <w:t xml:space="preserve"> abroad. </w:t>
      </w:r>
      <w:r w:rsidRPr="0066529A">
        <w:rPr>
          <w:bCs/>
          <w:u w:val="single"/>
        </w:rPr>
        <w:t>Other countries</w:t>
      </w:r>
      <w:r w:rsidRPr="0066529A">
        <w:rPr>
          <w:bCs/>
          <w:sz w:val="16"/>
        </w:rPr>
        <w:t xml:space="preserve"> sense our weakness and </w:t>
      </w:r>
      <w:r w:rsidRPr="0066529A">
        <w:rPr>
          <w:bCs/>
          <w:u w:val="single"/>
        </w:rPr>
        <w:t>wonder about our</w:t>
      </w:r>
      <w:r w:rsidRPr="0066529A">
        <w:rPr>
          <w:bCs/>
          <w:sz w:val="16"/>
        </w:rPr>
        <w:t xml:space="preserve"> purported </w:t>
      </w:r>
      <w:r w:rsidRPr="0066529A">
        <w:rPr>
          <w:bCs/>
          <w:u w:val="single"/>
        </w:rPr>
        <w:t>decline. If this perception becomes more widespread</w:t>
      </w:r>
      <w:r w:rsidRPr="0066529A">
        <w:rPr>
          <w:bCs/>
          <w:sz w:val="16"/>
        </w:rPr>
        <w:t>, and the case that we are in decline becomes more persuasive</w:t>
      </w:r>
      <w:r w:rsidRPr="0066529A">
        <w:rPr>
          <w:sz w:val="16"/>
        </w:rPr>
        <w:t xml:space="preserve">, countries will begin to take actions that reflect their skepticism about America's future. </w:t>
      </w:r>
      <w:r w:rsidRPr="0066529A">
        <w:rPr>
          <w:bCs/>
          <w:u w:val="single"/>
        </w:rPr>
        <w:t>Allies</w:t>
      </w:r>
      <w:r w:rsidRPr="0066529A">
        <w:rPr>
          <w:bCs/>
          <w:sz w:val="16"/>
        </w:rPr>
        <w:t xml:space="preserve"> and friends </w:t>
      </w:r>
      <w:r w:rsidRPr="0066529A">
        <w:rPr>
          <w:bCs/>
          <w:u w:val="single"/>
        </w:rPr>
        <w:t>will</w:t>
      </w:r>
      <w:r w:rsidRPr="0066529A">
        <w:rPr>
          <w:bCs/>
          <w:sz w:val="16"/>
        </w:rPr>
        <w:t xml:space="preserve"> doubt our commitment and may </w:t>
      </w:r>
      <w:r w:rsidRPr="0066529A">
        <w:rPr>
          <w:bCs/>
          <w:u w:val="single"/>
        </w:rPr>
        <w:t xml:space="preserve">pursue </w:t>
      </w:r>
      <w:r w:rsidRPr="0066529A">
        <w:rPr>
          <w:b/>
          <w:u w:val="single"/>
          <w:bdr w:val="none" w:sz="0" w:space="0" w:color="auto" w:frame="1"/>
        </w:rPr>
        <w:t>nuclear weapons</w:t>
      </w:r>
      <w:r w:rsidRPr="0066529A">
        <w:rPr>
          <w:bCs/>
          <w:sz w:val="16"/>
        </w:rPr>
        <w:t xml:space="preserve"> for their own security</w:t>
      </w:r>
      <w:r w:rsidRPr="0066529A">
        <w:rPr>
          <w:sz w:val="16"/>
        </w:rPr>
        <w:t xml:space="preserve">, for example; </w:t>
      </w:r>
      <w:r w:rsidRPr="0066529A">
        <w:rPr>
          <w:bCs/>
          <w:u w:val="single"/>
        </w:rPr>
        <w:t>adversaries will</w:t>
      </w:r>
      <w:r w:rsidRPr="0066529A">
        <w:rPr>
          <w:bCs/>
          <w:sz w:val="16"/>
        </w:rPr>
        <w:t xml:space="preserve"> sense opportunity and </w:t>
      </w:r>
      <w:r w:rsidRPr="0066529A">
        <w:rPr>
          <w:bCs/>
          <w:u w:val="single"/>
        </w:rPr>
        <w:t>be less restrained</w:t>
      </w:r>
      <w:r w:rsidRPr="0066529A">
        <w:rPr>
          <w:bCs/>
          <w:sz w:val="16"/>
        </w:rPr>
        <w:t xml:space="preserve"> in throwing around their weight in their own neighborhoods.</w:t>
      </w:r>
      <w:r w:rsidRPr="0066529A">
        <w:rPr>
          <w:sz w:val="16"/>
        </w:rPr>
        <w:t xml:space="preserve"> The crucial Persian Gulf and Western Pacific regions will likely become less stable. </w:t>
      </w:r>
      <w:r w:rsidRPr="0066529A">
        <w:rPr>
          <w:b/>
          <w:u w:val="single"/>
          <w:bdr w:val="none" w:sz="0" w:space="0" w:color="auto" w:frame="1"/>
        </w:rPr>
        <w:t>Major war will become more likely.</w:t>
      </w:r>
    </w:p>
    <w:p w:rsidR="0066529A" w:rsidRPr="0066529A" w:rsidRDefault="0066529A" w:rsidP="0066529A"/>
    <w:p w:rsidR="0066529A" w:rsidRPr="0066529A" w:rsidRDefault="0066529A" w:rsidP="0066529A"/>
    <w:p w:rsidR="0066529A" w:rsidRPr="0066529A" w:rsidRDefault="0066529A" w:rsidP="0066529A">
      <w:pPr>
        <w:pStyle w:val="Heading3"/>
        <w:rPr>
          <w:rFonts w:cs="Times New Roman"/>
        </w:rPr>
      </w:pPr>
      <w:r w:rsidRPr="0066529A">
        <w:rPr>
          <w:rFonts w:cs="Times New Roman"/>
        </w:rPr>
        <w:lastRenderedPageBreak/>
        <w:t>2NC Debt Ceiling UQ</w:t>
      </w:r>
    </w:p>
    <w:p w:rsidR="0066529A" w:rsidRPr="0066529A" w:rsidRDefault="0066529A" w:rsidP="0066529A"/>
    <w:p w:rsidR="0066529A" w:rsidRPr="0066529A" w:rsidRDefault="0066529A" w:rsidP="0066529A">
      <w:pPr>
        <w:pStyle w:val="Heading4"/>
        <w:rPr>
          <w:rFonts w:cs="Times New Roman"/>
        </w:rPr>
      </w:pPr>
      <w:r w:rsidRPr="0066529A">
        <w:rPr>
          <w:rFonts w:cs="Times New Roman"/>
        </w:rPr>
        <w:t>Obama will force the GOP to compromise on the debt ceiling</w:t>
      </w:r>
    </w:p>
    <w:p w:rsidR="0066529A" w:rsidRPr="0066529A" w:rsidRDefault="0066529A" w:rsidP="0066529A">
      <w:r w:rsidRPr="0066529A">
        <w:rPr>
          <w:rStyle w:val="StyleStyleBold12pt"/>
        </w:rPr>
        <w:t>National Journal July 7th</w:t>
      </w:r>
      <w:r w:rsidRPr="0066529A">
        <w:t xml:space="preserve"> [2013 “House Republicans Draft Their Debt-Ceiling Playbook” </w:t>
      </w:r>
    </w:p>
    <w:p w:rsidR="0066529A" w:rsidRPr="0066529A" w:rsidRDefault="0066529A" w:rsidP="0066529A">
      <w:pPr>
        <w:rPr>
          <w:bCs/>
          <w:u w:val="single"/>
        </w:rPr>
      </w:pPr>
      <w:r w:rsidRPr="0066529A">
        <w:rPr>
          <w:sz w:val="16"/>
        </w:rPr>
        <w:t xml:space="preserve">With an anxious eye toward the coming debt-ceiling negotiations, </w:t>
      </w:r>
      <w:r w:rsidRPr="0066529A">
        <w:rPr>
          <w:rStyle w:val="StyleBoldUnderline"/>
        </w:rPr>
        <w:t>House Republicans are drafting what members call a “menu” of mandatory spending cuts to offer the White House in exchange for raising the country’s borrowing limit. This menu is more a matrix of politically fraught options for the Obama administration to consider</w:t>
      </w:r>
      <w:r w:rsidRPr="0066529A">
        <w:rPr>
          <w:sz w:val="16"/>
        </w:rPr>
        <w:t xml:space="preserve">: Go small on cuts and get a short extension of the debt ceiling. Go big – by agreeing to privatize Social Security, for example – and get a deal that will raise the ceiling for the rest of Obama’s term. </w:t>
      </w:r>
      <w:r w:rsidRPr="0066529A">
        <w:rPr>
          <w:rStyle w:val="StyleBoldUnderline"/>
        </w:rPr>
        <w:t>It’s a strategy meant to show the GOP is ready to deal</w:t>
      </w:r>
      <w:r w:rsidRPr="0066529A">
        <w:rPr>
          <w:sz w:val="16"/>
        </w:rPr>
        <w:t xml:space="preserve">. But even conservatives admit that </w:t>
      </w:r>
      <w:r w:rsidRPr="0066529A">
        <w:rPr>
          <w:rStyle w:val="StyleBoldUnderline"/>
        </w:rPr>
        <w:t>this gambit might do little to help them avoid blame should the negotiations reach a crisis stage.</w:t>
      </w:r>
      <w:r w:rsidRPr="0066529A">
        <w:rPr>
          <w:sz w:val="16"/>
        </w:rPr>
        <w:t xml:space="preserve"> President </w:t>
      </w:r>
      <w:r w:rsidRPr="0066529A">
        <w:rPr>
          <w:rStyle w:val="StyleBoldUnderline"/>
        </w:rPr>
        <w:t>Obama says he will not negotiate the debt ceiling, warning that Congress should not threaten the credit-worthiness of the United States by bartering over the borrowing limit.</w:t>
      </w:r>
      <w:r w:rsidRPr="0066529A">
        <w:rPr>
          <w:sz w:val="16"/>
        </w:rPr>
        <w:t xml:space="preserve"> And while House</w:t>
      </w:r>
      <w:r w:rsidRPr="0066529A">
        <w:rPr>
          <w:rStyle w:val="StyleBoldUnderline"/>
        </w:rPr>
        <w:t xml:space="preserve"> Republicans </w:t>
      </w:r>
      <w:r w:rsidRPr="0066529A">
        <w:rPr>
          <w:sz w:val="16"/>
        </w:rPr>
        <w:t xml:space="preserve">think he’s bluffing, they </w:t>
      </w:r>
      <w:r w:rsidRPr="0066529A">
        <w:rPr>
          <w:rStyle w:val="StyleBoldUnderline"/>
        </w:rPr>
        <w:t>fear Obama will stall until the last minute and then strike a bipartisan deal with the Senate, forcing the lower chamber to either accept an unfavorable agreement or take heat for a default on the nation’s obligations and a downgrade on the U.S. credit rating.</w:t>
      </w:r>
    </w:p>
    <w:p w:rsidR="0066529A" w:rsidRPr="0066529A" w:rsidRDefault="0066529A" w:rsidP="0066529A">
      <w:pPr>
        <w:pStyle w:val="Heading4"/>
        <w:rPr>
          <w:rFonts w:cs="Times New Roman"/>
        </w:rPr>
      </w:pPr>
      <w:r w:rsidRPr="0066529A">
        <w:rPr>
          <w:rFonts w:cs="Times New Roman"/>
        </w:rPr>
        <w:t>Obama and Republicans will come to a debt ceiling deal, but it will be controversial in the House</w:t>
      </w:r>
    </w:p>
    <w:p w:rsidR="0066529A" w:rsidRPr="0066529A" w:rsidRDefault="0066529A" w:rsidP="0066529A">
      <w:r w:rsidRPr="0066529A">
        <w:rPr>
          <w:b/>
        </w:rPr>
        <w:t>The National Journal June 27th</w:t>
      </w:r>
      <w:r w:rsidRPr="0066529A">
        <w:t xml:space="preserve"> [2013 “If You Thought the Fiscal Cliff Was </w:t>
      </w:r>
      <w:proofErr w:type="gramStart"/>
      <w:r w:rsidRPr="0066529A">
        <w:t>Bad,</w:t>
      </w:r>
      <w:proofErr w:type="gramEnd"/>
      <w:r w:rsidRPr="0066529A">
        <w:t xml:space="preserve"> Wait Until This Year's Debt-Ceiling Showdown”]</w:t>
      </w:r>
    </w:p>
    <w:p w:rsidR="0066529A" w:rsidRPr="0066529A" w:rsidRDefault="0066529A" w:rsidP="0066529A">
      <w:r w:rsidRPr="0066529A">
        <w:rPr>
          <w:u w:val="single"/>
        </w:rPr>
        <w:t xml:space="preserve">The closer the debt-ceiling fight gets to </w:t>
      </w:r>
      <w:r w:rsidRPr="0066529A">
        <w:rPr>
          <w:sz w:val="16"/>
        </w:rPr>
        <w:t xml:space="preserve">2014 and the </w:t>
      </w:r>
      <w:r w:rsidRPr="0066529A">
        <w:rPr>
          <w:u w:val="single"/>
        </w:rPr>
        <w:t xml:space="preserve">midterm </w:t>
      </w:r>
      <w:r w:rsidRPr="0066529A">
        <w:rPr>
          <w:sz w:val="16"/>
        </w:rPr>
        <w:t>election</w:t>
      </w:r>
      <w:r w:rsidRPr="0066529A">
        <w:rPr>
          <w:u w:val="single"/>
        </w:rPr>
        <w:t xml:space="preserve">s, however, the less appetite there may be for a </w:t>
      </w:r>
      <w:proofErr w:type="spellStart"/>
      <w:r w:rsidRPr="0066529A">
        <w:rPr>
          <w:u w:val="single"/>
        </w:rPr>
        <w:t>showdown</w:t>
      </w:r>
      <w:r w:rsidRPr="0066529A">
        <w:rPr>
          <w:sz w:val="16"/>
        </w:rPr>
        <w:t>at</w:t>
      </w:r>
      <w:proofErr w:type="spellEnd"/>
      <w:r w:rsidRPr="0066529A">
        <w:rPr>
          <w:sz w:val="16"/>
        </w:rPr>
        <w:t xml:space="preserve"> least, among a majority of Republicans and Democrats. "</w:t>
      </w:r>
      <w:r w:rsidRPr="0066529A">
        <w:rPr>
          <w:u w:val="single"/>
        </w:rPr>
        <w:t xml:space="preserve">Most </w:t>
      </w:r>
      <w:r w:rsidRPr="0066529A">
        <w:rPr>
          <w:sz w:val="16"/>
        </w:rPr>
        <w:t xml:space="preserve">people </w:t>
      </w:r>
      <w:r w:rsidRPr="0066529A">
        <w:rPr>
          <w:u w:val="single"/>
        </w:rPr>
        <w:t xml:space="preserve">have come to the conclusion that messing </w:t>
      </w:r>
      <w:r w:rsidRPr="0066529A">
        <w:rPr>
          <w:sz w:val="16"/>
        </w:rPr>
        <w:t xml:space="preserve">around </w:t>
      </w:r>
      <w:r w:rsidRPr="0066529A">
        <w:rPr>
          <w:u w:val="single"/>
        </w:rPr>
        <w:t>with the debt ceiling is not politically constructive</w:t>
      </w:r>
      <w:r w:rsidRPr="0066529A">
        <w:rPr>
          <w:sz w:val="16"/>
        </w:rPr>
        <w:t>," says former Senate Budget Committee Chairman Judd Gregg, R-N.H. "</w:t>
      </w:r>
      <w:r w:rsidRPr="0066529A">
        <w:rPr>
          <w:u w:val="single"/>
        </w:rPr>
        <w:t>I don't think leadership sees it as a significant moment for brinksmanship."</w:t>
      </w:r>
      <w:r w:rsidRPr="0066529A">
        <w:rPr>
          <w:sz w:val="16"/>
        </w:rPr>
        <w:t xml:space="preserve"> </w:t>
      </w:r>
      <w:r w:rsidRPr="0066529A">
        <w:rPr>
          <w:u w:val="single"/>
        </w:rPr>
        <w:t xml:space="preserve">Yet the </w:t>
      </w:r>
      <w:r w:rsidRPr="0066529A">
        <w:rPr>
          <w:sz w:val="16"/>
        </w:rPr>
        <w:t xml:space="preserve">loud and influential </w:t>
      </w:r>
      <w:r w:rsidRPr="0066529A">
        <w:rPr>
          <w:u w:val="single"/>
        </w:rPr>
        <w:t>tea-party group in the House</w:t>
      </w:r>
      <w:r w:rsidRPr="0066529A">
        <w:rPr>
          <w:sz w:val="16"/>
        </w:rPr>
        <w:t xml:space="preserve">, specifically sent to Washington by its constituents to cut spending, </w:t>
      </w:r>
      <w:r w:rsidRPr="0066529A">
        <w:rPr>
          <w:u w:val="single"/>
        </w:rPr>
        <w:t>may pose problems</w:t>
      </w:r>
      <w:r w:rsidRPr="0066529A">
        <w:rPr>
          <w:sz w:val="16"/>
        </w:rPr>
        <w:t xml:space="preserve"> for the House Republican leadership, particularly Speaker John Boehner. These tea </w:t>
      </w:r>
      <w:proofErr w:type="spellStart"/>
      <w:r w:rsidRPr="0066529A">
        <w:rPr>
          <w:sz w:val="16"/>
        </w:rPr>
        <w:t>partiers</w:t>
      </w:r>
      <w:proofErr w:type="spellEnd"/>
      <w:r w:rsidRPr="0066529A">
        <w:rPr>
          <w:sz w:val="16"/>
        </w:rPr>
        <w:t xml:space="preserve"> are not pushing for a default, but they have been loath to support budget legislation not deemed conservative enough. And they do not always line up behind the speaker, regardless of the public-relations damage it inflicts on the caucus. (Exhibit A: the recent failure of the farm bill in the House. Conservative Republicans did not support the measure despite deep cuts to the food-stamp program.) Many congressional aides and budget </w:t>
      </w:r>
      <w:r w:rsidRPr="0066529A">
        <w:rPr>
          <w:u w:val="single"/>
        </w:rPr>
        <w:t xml:space="preserve">experts predict the fall's To Do list of appropriations, </w:t>
      </w:r>
      <w:r w:rsidRPr="0066529A">
        <w:rPr>
          <w:sz w:val="16"/>
        </w:rPr>
        <w:t xml:space="preserve">a potential replacement for sequestration, </w:t>
      </w:r>
      <w:r w:rsidRPr="0066529A">
        <w:rPr>
          <w:u w:val="single"/>
        </w:rPr>
        <w:t xml:space="preserve">and the </w:t>
      </w:r>
      <w:bookmarkStart w:id="14" w:name="ORIGHIT_6"/>
      <w:bookmarkStart w:id="15" w:name="HIT_6"/>
      <w:bookmarkEnd w:id="14"/>
      <w:bookmarkEnd w:id="15"/>
      <w:r w:rsidRPr="0066529A">
        <w:rPr>
          <w:u w:val="single"/>
        </w:rPr>
        <w:t>debt-ceiling increase will get wrapped into one big legislative package.</w:t>
      </w:r>
      <w:r w:rsidRPr="0066529A">
        <w:rPr>
          <w:sz w:val="16"/>
        </w:rPr>
        <w:t xml:space="preserve"> </w:t>
      </w:r>
      <w:bookmarkStart w:id="16" w:name="ORIGHIT_7"/>
      <w:bookmarkStart w:id="17" w:name="HIT_7"/>
      <w:bookmarkEnd w:id="16"/>
      <w:bookmarkEnd w:id="17"/>
      <w:r w:rsidRPr="0066529A">
        <w:rPr>
          <w:sz w:val="16"/>
        </w:rPr>
        <w:t xml:space="preserve">Obama and congressional Democrats insist they will not negotiate around the </w:t>
      </w:r>
      <w:bookmarkStart w:id="18" w:name="ORIGHIT_8"/>
      <w:bookmarkStart w:id="19" w:name="HIT_8"/>
      <w:bookmarkEnd w:id="18"/>
      <w:bookmarkEnd w:id="19"/>
      <w:r w:rsidRPr="0066529A">
        <w:rPr>
          <w:sz w:val="16"/>
        </w:rPr>
        <w:t xml:space="preserve">debt ceiling, but folding it into a broader package would give Democrats more room to maneuver. It would also give Republicans the opportunity to push for some items on their legislative wish list, such as tax reform, the Keystone pipeline, or some smaller-scale entitlement </w:t>
      </w:r>
      <w:proofErr w:type="spellStart"/>
      <w:r w:rsidRPr="0066529A">
        <w:rPr>
          <w:sz w:val="16"/>
        </w:rPr>
        <w:t>changesincluding</w:t>
      </w:r>
      <w:proofErr w:type="spellEnd"/>
      <w:r w:rsidRPr="0066529A">
        <w:rPr>
          <w:sz w:val="16"/>
        </w:rPr>
        <w:t xml:space="preserve"> ones Obama previously proposed, such as cutting reimbursements to hospitals and doctors. There is even less of an appetite now among Democrats for wholesale entitlement changes, given the recent slowdown in federal health care spending and </w:t>
      </w:r>
      <w:r w:rsidRPr="0066529A">
        <w:rPr>
          <w:u w:val="single"/>
        </w:rPr>
        <w:t>the rapid decline in the annual budget deficit.</w:t>
      </w:r>
      <w:r w:rsidRPr="0066529A">
        <w:rPr>
          <w:sz w:val="16"/>
        </w:rPr>
        <w:t xml:space="preserve"> This political reality </w:t>
      </w:r>
      <w:r w:rsidRPr="0066529A">
        <w:rPr>
          <w:u w:val="single"/>
        </w:rPr>
        <w:t xml:space="preserve">has forced even </w:t>
      </w:r>
      <w:r w:rsidRPr="0066529A">
        <w:rPr>
          <w:sz w:val="16"/>
        </w:rPr>
        <w:t xml:space="preserve">House </w:t>
      </w:r>
      <w:r w:rsidRPr="0066529A">
        <w:rPr>
          <w:u w:val="single"/>
        </w:rPr>
        <w:t xml:space="preserve">Republicans to shift their message </w:t>
      </w:r>
      <w:r w:rsidRPr="0066529A">
        <w:rPr>
          <w:sz w:val="16"/>
        </w:rPr>
        <w:t>as they look to the fall. Budget Committee Chairman Paul Ryan, for instance, now promotes tax reform instead of major entitlement cuts as the next big legislative priority for the House, come September and October. The only concrete takeaway, so far, from the debt-ceiling fight is that no one on either side is predicting a historic budget deal, as some lawmakers did with the super committee and the fiscal-cliff showdown. After two years of basically nonstop budget fights, the political will and appetite for a grand bargain may no longer exist</w:t>
      </w:r>
      <w:r w:rsidRPr="0066529A">
        <w:t>.</w:t>
      </w:r>
    </w:p>
    <w:p w:rsidR="0066529A" w:rsidRPr="0066529A" w:rsidRDefault="0066529A" w:rsidP="0066529A">
      <w:pPr>
        <w:pStyle w:val="Heading4"/>
        <w:rPr>
          <w:rFonts w:cs="Times New Roman"/>
        </w:rPr>
      </w:pPr>
      <w:r w:rsidRPr="0066529A">
        <w:rPr>
          <w:rFonts w:cs="Times New Roman"/>
        </w:rPr>
        <w:t>House leadership will compromise on the debt ceiling</w:t>
      </w:r>
    </w:p>
    <w:p w:rsidR="0066529A" w:rsidRPr="0066529A" w:rsidRDefault="0066529A" w:rsidP="0066529A">
      <w:r w:rsidRPr="0066529A">
        <w:rPr>
          <w:b/>
        </w:rPr>
        <w:t>CNBC June 24</w:t>
      </w:r>
      <w:r w:rsidRPr="0066529A">
        <w:rPr>
          <w:b/>
          <w:vertAlign w:val="superscript"/>
        </w:rPr>
        <w:t>th</w:t>
      </w:r>
      <w:r w:rsidRPr="0066529A">
        <w:t xml:space="preserve"> [2013 “Cantor Urges Obama to Enter Talks on Debt”</w:t>
      </w:r>
    </w:p>
    <w:p w:rsidR="0066529A" w:rsidRPr="0066529A" w:rsidRDefault="0066529A" w:rsidP="0066529A">
      <w:r w:rsidRPr="0066529A">
        <w:t xml:space="preserve"> </w:t>
      </w:r>
      <w:hyperlink r:id="rId79" w:history="1">
        <w:r w:rsidRPr="0066529A">
          <w:rPr>
            <w:rStyle w:val="Hyperlink"/>
          </w:rPr>
          <w:t>http://www.cnbc.com/id/100838939</w:t>
        </w:r>
      </w:hyperlink>
      <w:r w:rsidRPr="0066529A">
        <w:t>]</w:t>
      </w:r>
    </w:p>
    <w:p w:rsidR="0066529A" w:rsidRPr="0066529A" w:rsidRDefault="0066529A" w:rsidP="0066529A">
      <w:r w:rsidRPr="0066529A">
        <w:rPr>
          <w:u w:val="single"/>
        </w:rPr>
        <w:t>House Majority Leader</w:t>
      </w:r>
      <w:r w:rsidRPr="0066529A">
        <w:rPr>
          <w:sz w:val="16"/>
        </w:rPr>
        <w:t xml:space="preserve"> </w:t>
      </w:r>
      <w:hyperlink r:id="rId80" w:tgtFrame="_self" w:history="1">
        <w:r w:rsidRPr="0066529A">
          <w:rPr>
            <w:sz w:val="16"/>
          </w:rPr>
          <w:t>Eric</w:t>
        </w:r>
        <w:r w:rsidRPr="0066529A">
          <w:rPr>
            <w:u w:val="single"/>
          </w:rPr>
          <w:t xml:space="preserve"> Cantor</w:t>
        </w:r>
      </w:hyperlink>
      <w:r w:rsidRPr="0066529A">
        <w:rPr>
          <w:sz w:val="16"/>
        </w:rPr>
        <w:t xml:space="preserve"> on Monday </w:t>
      </w:r>
      <w:r w:rsidRPr="0066529A">
        <w:rPr>
          <w:u w:val="single"/>
        </w:rPr>
        <w:t>entertained the possibility of raising the debt ceiling,</w:t>
      </w:r>
      <w:r w:rsidRPr="0066529A">
        <w:rPr>
          <w:sz w:val="16"/>
        </w:rPr>
        <w:t xml:space="preserve"> an idea that's out of the question for some of his fiscally conservative colleagues in </w:t>
      </w:r>
      <w:hyperlink r:id="rId81" w:tgtFrame="_self" w:history="1">
        <w:r w:rsidRPr="0066529A">
          <w:rPr>
            <w:sz w:val="16"/>
          </w:rPr>
          <w:t>Congress</w:t>
        </w:r>
      </w:hyperlink>
      <w:r w:rsidRPr="0066529A">
        <w:rPr>
          <w:sz w:val="16"/>
        </w:rPr>
        <w:t xml:space="preserve">. </w:t>
      </w:r>
      <w:r w:rsidRPr="0066529A">
        <w:rPr>
          <w:u w:val="single"/>
        </w:rPr>
        <w:t xml:space="preserve">But the </w:t>
      </w:r>
      <w:r w:rsidRPr="0066529A">
        <w:rPr>
          <w:sz w:val="16"/>
        </w:rPr>
        <w:t xml:space="preserve">Virginia </w:t>
      </w:r>
      <w:r w:rsidRPr="0066529A">
        <w:rPr>
          <w:u w:val="single"/>
        </w:rPr>
        <w:t xml:space="preserve">Republican urged </w:t>
      </w:r>
      <w:proofErr w:type="spellStart"/>
      <w:r w:rsidRPr="0066529A">
        <w:rPr>
          <w:u w:val="single"/>
        </w:rPr>
        <w:t>President</w:t>
      </w:r>
      <w:hyperlink r:id="rId82" w:tgtFrame="_self" w:history="1">
        <w:r w:rsidRPr="0066529A">
          <w:rPr>
            <w:u w:val="single"/>
          </w:rPr>
          <w:t>Barack</w:t>
        </w:r>
        <w:proofErr w:type="spellEnd"/>
        <w:r w:rsidRPr="0066529A">
          <w:rPr>
            <w:u w:val="single"/>
          </w:rPr>
          <w:t xml:space="preserve"> Obama</w:t>
        </w:r>
      </w:hyperlink>
      <w:r w:rsidRPr="0066529A">
        <w:rPr>
          <w:u w:val="single"/>
        </w:rPr>
        <w:t xml:space="preserve"> to come to the negotiation table.</w:t>
      </w:r>
      <w:r w:rsidRPr="0066529A">
        <w:rPr>
          <w:sz w:val="16"/>
        </w:rPr>
        <w:t xml:space="preserve"> "I want to see, first of all, an indication from the White House that they're willing to sit down and work this out and avoid some kind of dramatic incident," Cantor told CNBC's </w:t>
      </w:r>
      <w:hyperlink r:id="rId83" w:tgtFrame="_self" w:history="1">
        <w:r w:rsidRPr="0066529A">
          <w:rPr>
            <w:sz w:val="16"/>
          </w:rPr>
          <w:t xml:space="preserve">Maria </w:t>
        </w:r>
        <w:proofErr w:type="spellStart"/>
        <w:r w:rsidRPr="0066529A">
          <w:rPr>
            <w:sz w:val="16"/>
          </w:rPr>
          <w:t>Bartiromo</w:t>
        </w:r>
        <w:proofErr w:type="spellEnd"/>
      </w:hyperlink>
      <w:r w:rsidRPr="0066529A">
        <w:rPr>
          <w:sz w:val="16"/>
        </w:rPr>
        <w:t xml:space="preserve"> on "</w:t>
      </w:r>
      <w:hyperlink r:id="rId84" w:tgtFrame="_self" w:history="1">
        <w:r w:rsidRPr="0066529A">
          <w:rPr>
            <w:sz w:val="16"/>
          </w:rPr>
          <w:t>Closing Bell</w:t>
        </w:r>
      </w:hyperlink>
      <w:r w:rsidRPr="0066529A">
        <w:rPr>
          <w:sz w:val="16"/>
        </w:rPr>
        <w:t xml:space="preserve">." He criticized the president for what he characterized as a lack of leadership on the issue. </w:t>
      </w:r>
      <w:r w:rsidRPr="0066529A">
        <w:rPr>
          <w:sz w:val="16"/>
        </w:rPr>
        <w:lastRenderedPageBreak/>
        <w:t>"</w:t>
      </w:r>
      <w:r w:rsidRPr="0066529A">
        <w:rPr>
          <w:u w:val="single"/>
        </w:rPr>
        <w:t>Most Americans expect both sides to come together</w:t>
      </w:r>
      <w:r w:rsidRPr="0066529A">
        <w:rPr>
          <w:sz w:val="16"/>
        </w:rPr>
        <w:t>," he said. "It's about leadership, and I'd like to see the president start by meeting us, sitting down at the table and discussing how we're going to resolve these problems of the debt and deficit</w:t>
      </w:r>
      <w:r w:rsidRPr="0066529A">
        <w:t>."</w:t>
      </w:r>
    </w:p>
    <w:p w:rsidR="0066529A" w:rsidRPr="0066529A" w:rsidRDefault="0066529A" w:rsidP="0066529A">
      <w:pPr>
        <w:pStyle w:val="Heading4"/>
        <w:rPr>
          <w:rFonts w:cs="Times New Roman"/>
        </w:rPr>
      </w:pPr>
      <w:r w:rsidRPr="0066529A">
        <w:rPr>
          <w:rFonts w:cs="Times New Roman"/>
        </w:rPr>
        <w:t xml:space="preserve">Debt ceiling will ultimately pass </w:t>
      </w:r>
    </w:p>
    <w:p w:rsidR="0066529A" w:rsidRPr="0066529A" w:rsidRDefault="0066529A" w:rsidP="0066529A">
      <w:r w:rsidRPr="0066529A">
        <w:rPr>
          <w:b/>
        </w:rPr>
        <w:t>US Business Forecast Report June 21st</w:t>
      </w:r>
      <w:r w:rsidRPr="0066529A">
        <w:t xml:space="preserve"> [2013 Major Reform Drives Increasingly In Doubt”]</w:t>
      </w:r>
    </w:p>
    <w:p w:rsidR="0066529A" w:rsidRPr="0066529A" w:rsidRDefault="0066529A" w:rsidP="0066529A">
      <w:r w:rsidRPr="0066529A">
        <w:rPr>
          <w:sz w:val="16"/>
        </w:rPr>
        <w:t xml:space="preserve">But The Must-Pass Bills Will Be Passed Despite our less rosy outlook on the two major reform bills described above, we maintain our view that </w:t>
      </w:r>
      <w:r w:rsidRPr="0066529A">
        <w:rPr>
          <w:u w:val="single"/>
        </w:rPr>
        <w:t>the US government will take care of the must-pass legislative business this year: raising the debt ceiling bill by October</w:t>
      </w:r>
      <w:r w:rsidRPr="0066529A">
        <w:rPr>
          <w:sz w:val="16"/>
        </w:rPr>
        <w:t xml:space="preserve"> or early-November and reaching a funding deal for the federal government for the next fiscal year by September 30. While the fiscal budget deficit is narrowing, the US government will come up against its self-imposed borrowing limit this fall. Although this ceiling was once routinely raised as a matter of course, the issue became politicized in 2011, when conservative members of the House of Representatives tried to exact spending cuts in exchange for raising the debt ceiling. Indeed, the final bargain that saw the debt ceiling raised in 2011 was what set up the budget sequester that went into effect this year. We see two reasons why the debt-related legislative brinksmanship of 2011 is unlikely to make a comeback on this issue. First, it is now fairly clear that </w:t>
      </w:r>
      <w:r w:rsidRPr="0066529A">
        <w:rPr>
          <w:u w:val="single"/>
        </w:rPr>
        <w:t xml:space="preserve">the public supports passage of raising the debt ceiling, as failure to do so would result in the US defaulting </w:t>
      </w:r>
      <w:r w:rsidRPr="0066529A">
        <w:rPr>
          <w:sz w:val="16"/>
        </w:rPr>
        <w:t>on its debts</w:t>
      </w:r>
      <w:r w:rsidRPr="0066529A">
        <w:rPr>
          <w:u w:val="single"/>
        </w:rPr>
        <w:t xml:space="preserve">. With the fiscal position improving substantially </w:t>
      </w:r>
      <w:r w:rsidRPr="0066529A">
        <w:rPr>
          <w:sz w:val="16"/>
        </w:rPr>
        <w:t xml:space="preserve">since 2011, we believe </w:t>
      </w:r>
      <w:r w:rsidRPr="0066529A">
        <w:rPr>
          <w:u w:val="single"/>
        </w:rPr>
        <w:t>the public will be less sympathetic to attempts to hold the debt ceiling issue captive</w:t>
      </w:r>
      <w:r w:rsidRPr="0066529A">
        <w:rPr>
          <w:sz w:val="16"/>
        </w:rPr>
        <w:t xml:space="preserve"> to other legislative demands</w:t>
      </w:r>
      <w:r w:rsidRPr="0066529A">
        <w:rPr>
          <w:u w:val="single"/>
        </w:rPr>
        <w:t xml:space="preserve">. Second, there will be significant pressure within the national Republican Party to avoid being perceived as reckless </w:t>
      </w:r>
      <w:r w:rsidRPr="0066529A">
        <w:rPr>
          <w:sz w:val="16"/>
        </w:rPr>
        <w:t xml:space="preserve">on the debt issue. With Republicans poised to pick up seats in the Senate in 2014, we believe </w:t>
      </w:r>
      <w:r w:rsidRPr="0066529A">
        <w:rPr>
          <w:u w:val="single"/>
        </w:rPr>
        <w:t>there will be strong pressure on Boehner to ensure that his caucus is not seen as unnecessarily obstructionist</w:t>
      </w:r>
      <w:r w:rsidRPr="0066529A">
        <w:rPr>
          <w:sz w:val="16"/>
        </w:rPr>
        <w:t>, as this would hurt their chances at the polls. Similarly, we believe that these dynamics will ultimately ensure that a government shutdown is avoided and some form of spending package for fiscal year 2014 is passed</w:t>
      </w:r>
      <w:r w:rsidRPr="0066529A">
        <w:t>.</w:t>
      </w:r>
    </w:p>
    <w:p w:rsidR="0066529A" w:rsidRPr="0066529A" w:rsidRDefault="0066529A" w:rsidP="0066529A">
      <w:pPr>
        <w:pStyle w:val="Heading4"/>
        <w:rPr>
          <w:rFonts w:cs="Times New Roman"/>
        </w:rPr>
      </w:pPr>
      <w:r w:rsidRPr="0066529A">
        <w:rPr>
          <w:rFonts w:cs="Times New Roman"/>
        </w:rPr>
        <w:t xml:space="preserve">Obama standing strong on debt ceiling, will get action by </w:t>
      </w:r>
      <w:proofErr w:type="gramStart"/>
      <w:r w:rsidRPr="0066529A">
        <w:rPr>
          <w:rFonts w:cs="Times New Roman"/>
        </w:rPr>
        <w:t>labor day</w:t>
      </w:r>
      <w:proofErr w:type="gramEnd"/>
    </w:p>
    <w:p w:rsidR="0066529A" w:rsidRPr="0066529A" w:rsidRDefault="0066529A" w:rsidP="0066529A">
      <w:r w:rsidRPr="0066529A">
        <w:rPr>
          <w:b/>
        </w:rPr>
        <w:t>The Frontrunner June 13th</w:t>
      </w:r>
      <w:r w:rsidRPr="0066529A">
        <w:t xml:space="preserve"> [2013 “Boehner Affirms Eponymous Rule </w:t>
      </w:r>
      <w:proofErr w:type="gramStart"/>
      <w:r w:rsidRPr="0066529A">
        <w:t>As</w:t>
      </w:r>
      <w:proofErr w:type="gramEnd"/>
      <w:r w:rsidRPr="0066529A">
        <w:t xml:space="preserve"> Lew Pushes For Debt-Ceiling Rise”]</w:t>
      </w:r>
    </w:p>
    <w:p w:rsidR="0066529A" w:rsidRPr="0066529A" w:rsidRDefault="0066529A" w:rsidP="0066529A">
      <w:r w:rsidRPr="0066529A">
        <w:rPr>
          <w:sz w:val="16"/>
        </w:rPr>
        <w:t xml:space="preserve">CQ Roll Call (6/13, Ota, Subscription Publication, 19K) reported yesterday morning that Speaker </w:t>
      </w:r>
      <w:hyperlink r:id="rId85" w:tgtFrame="_parent" w:history="1">
        <w:r w:rsidRPr="0066529A">
          <w:rPr>
            <w:sz w:val="16"/>
          </w:rPr>
          <w:t xml:space="preserve">John Boehner </w:t>
        </w:r>
      </w:hyperlink>
      <w:r w:rsidRPr="0066529A">
        <w:rPr>
          <w:noProof/>
          <w:sz w:val="16"/>
        </w:rPr>
        <w:drawing>
          <wp:inline distT="0" distB="0" distL="0" distR="0" wp14:anchorId="5B99F618" wp14:editId="3C82CE89">
            <wp:extent cx="264160" cy="142240"/>
            <wp:effectExtent l="0" t="0" r="0" b="0"/>
            <wp:docPr id="15" name="Picture 15"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sz w:val="16"/>
        </w:rPr>
        <w:t xml:space="preserve">reaffirmed the "Boehner rule" on ABC's "Good Morning America," saying, "I believe that if we're going to increase the debt limit, there ought to be cuts and reforms in place that are greater than the increase in the debt limit." Roll Call says that Treasury Secretary </w:t>
      </w:r>
      <w:hyperlink r:id="rId86" w:tgtFrame="_parent" w:history="1">
        <w:r w:rsidRPr="0066529A">
          <w:rPr>
            <w:u w:val="single"/>
          </w:rPr>
          <w:t xml:space="preserve">Jack Lew </w:t>
        </w:r>
      </w:hyperlink>
      <w:r w:rsidRPr="0066529A">
        <w:rPr>
          <w:noProof/>
          <w:u w:val="single"/>
        </w:rPr>
        <w:drawing>
          <wp:inline distT="0" distB="0" distL="0" distR="0" wp14:anchorId="013A331E" wp14:editId="30C7B51B">
            <wp:extent cx="264160" cy="142240"/>
            <wp:effectExtent l="0" t="0" r="0" b="0"/>
            <wp:docPr id="16" name="Picture 16"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u w:val="single"/>
        </w:rPr>
        <w:t>and other Administration officials have held talks with lawmakers on the debt limit in recent days</w:t>
      </w:r>
      <w:r w:rsidRPr="0066529A">
        <w:rPr>
          <w:sz w:val="16"/>
        </w:rPr>
        <w:t xml:space="preserve">, </w:t>
      </w:r>
      <w:r w:rsidRPr="0066529A">
        <w:rPr>
          <w:u w:val="single"/>
        </w:rPr>
        <w:t>pushing for action close to Labor Day</w:t>
      </w:r>
      <w:r w:rsidRPr="0066529A">
        <w:rPr>
          <w:sz w:val="16"/>
        </w:rPr>
        <w:t xml:space="preserve">. Roll Call says that "several Republicans" were "skeptical" of Lew's request, quoting Sen. </w:t>
      </w:r>
      <w:hyperlink r:id="rId87" w:tgtFrame="_parent" w:history="1">
        <w:r w:rsidRPr="0066529A">
          <w:rPr>
            <w:sz w:val="16"/>
          </w:rPr>
          <w:t xml:space="preserve">John Thune </w:t>
        </w:r>
      </w:hyperlink>
      <w:r w:rsidRPr="0066529A">
        <w:rPr>
          <w:noProof/>
          <w:sz w:val="16"/>
        </w:rPr>
        <w:drawing>
          <wp:inline distT="0" distB="0" distL="0" distR="0" wp14:anchorId="787B90EB" wp14:editId="377370FC">
            <wp:extent cx="264160" cy="142240"/>
            <wp:effectExtent l="0" t="0" r="0" b="0"/>
            <wp:docPr id="17" name="Picture 17"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sz w:val="16"/>
        </w:rPr>
        <w:t xml:space="preserve">(R-SD) as saying, "I think that we're all for doing it. We'd just like to see some debt reduction." The Los Angeles Times (6/13, </w:t>
      </w:r>
      <w:proofErr w:type="spellStart"/>
      <w:r w:rsidRPr="0066529A">
        <w:rPr>
          <w:sz w:val="16"/>
        </w:rPr>
        <w:t>Puzzanghera</w:t>
      </w:r>
      <w:proofErr w:type="spellEnd"/>
      <w:r w:rsidRPr="0066529A">
        <w:rPr>
          <w:sz w:val="16"/>
        </w:rPr>
        <w:t xml:space="preserve">, 692K) also discusses Lew's position on the debt limit, noting that he "held a private meeting with Senate Finance Committee members last week" on a debt ceiling hike. The Times says that Sen. Barbara Boxer (D-CA) yesterday announced legislation preventing lawmakers from being paid if they do not raise the debt limit in order to pressure lawmakers to act. The Hill (6/13, Wasson, 21K) reports on the legislation in its "On </w:t>
      </w:r>
      <w:proofErr w:type="gramStart"/>
      <w:r w:rsidRPr="0066529A">
        <w:rPr>
          <w:sz w:val="16"/>
        </w:rPr>
        <w:t>The</w:t>
      </w:r>
      <w:proofErr w:type="gramEnd"/>
      <w:r w:rsidRPr="0066529A">
        <w:rPr>
          <w:sz w:val="16"/>
        </w:rPr>
        <w:t xml:space="preserve"> Money" blog, quoting Boxer as saying, "</w:t>
      </w:r>
      <w:r w:rsidRPr="0066529A">
        <w:rPr>
          <w:u w:val="single"/>
        </w:rPr>
        <w:t xml:space="preserve">President Obama is clear he is not going to allow hostage taking over </w:t>
      </w:r>
      <w:proofErr w:type="spellStart"/>
      <w:r w:rsidRPr="0066529A">
        <w:rPr>
          <w:u w:val="single"/>
        </w:rPr>
        <w:t>thedebt</w:t>
      </w:r>
      <w:proofErr w:type="spellEnd"/>
      <w:r w:rsidRPr="0066529A">
        <w:rPr>
          <w:u w:val="single"/>
        </w:rPr>
        <w:t xml:space="preserve"> ceiling."</w:t>
      </w:r>
      <w:r w:rsidRPr="0066529A">
        <w:rPr>
          <w:sz w:val="16"/>
        </w:rPr>
        <w:t xml:space="preserve"> Politico (6/13, Everett, 25K) also reports on the debt ceiling debate</w:t>
      </w:r>
      <w:r w:rsidRPr="0066529A">
        <w:t xml:space="preserve">. </w:t>
      </w:r>
    </w:p>
    <w:p w:rsidR="0066529A" w:rsidRPr="0066529A" w:rsidRDefault="0066529A" w:rsidP="0066529A">
      <w:pPr>
        <w:pStyle w:val="Heading4"/>
        <w:rPr>
          <w:rFonts w:cs="Times New Roman"/>
        </w:rPr>
      </w:pPr>
      <w:r w:rsidRPr="0066529A">
        <w:rPr>
          <w:rFonts w:cs="Times New Roman"/>
        </w:rPr>
        <w:t>GOP will agree to debt ceiling in return for spending cuts</w:t>
      </w:r>
    </w:p>
    <w:p w:rsidR="0066529A" w:rsidRPr="0066529A" w:rsidRDefault="0066529A" w:rsidP="0066529A">
      <w:r w:rsidRPr="0066529A">
        <w:rPr>
          <w:b/>
        </w:rPr>
        <w:t>The Frontrunner June 21st</w:t>
      </w:r>
      <w:r w:rsidRPr="0066529A">
        <w:t xml:space="preserve"> [2013 “Boehner: Debt Limit Increase Must Be Paired With Spending Cuts”]</w:t>
      </w:r>
    </w:p>
    <w:p w:rsidR="0066529A" w:rsidRPr="0066529A" w:rsidRDefault="0066529A" w:rsidP="0066529A">
      <w:pPr>
        <w:rPr>
          <w:sz w:val="16"/>
        </w:rPr>
      </w:pPr>
      <w:r w:rsidRPr="0066529A">
        <w:rPr>
          <w:sz w:val="16"/>
        </w:rPr>
        <w:t xml:space="preserve">The </w:t>
      </w:r>
      <w:hyperlink r:id="rId88" w:tgtFrame="_parent" w:history="1">
        <w:r w:rsidRPr="0066529A">
          <w:rPr>
            <w:sz w:val="16"/>
          </w:rPr>
          <w:t xml:space="preserve">Huffington Post </w:t>
        </w:r>
      </w:hyperlink>
      <w:r w:rsidRPr="0066529A">
        <w:rPr>
          <w:noProof/>
          <w:sz w:val="16"/>
        </w:rPr>
        <w:drawing>
          <wp:inline distT="0" distB="0" distL="0" distR="0" wp14:anchorId="62C23B1A" wp14:editId="50624031">
            <wp:extent cx="264160" cy="142240"/>
            <wp:effectExtent l="0" t="0" r="0" b="0"/>
            <wp:docPr id="2" name="Picture 1"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sz w:val="16"/>
        </w:rPr>
        <w:t xml:space="preserve">(6/20, Johnson) reported that in an appearance on CNBC Thursday, House Speaker </w:t>
      </w:r>
      <w:r w:rsidRPr="0066529A">
        <w:rPr>
          <w:u w:val="single"/>
        </w:rPr>
        <w:t>Boehner insisted that House Republicans will "negotiate a debt-ceiling increase with spending cuts</w:t>
      </w:r>
      <w:r w:rsidRPr="0066529A">
        <w:rPr>
          <w:sz w:val="16"/>
        </w:rPr>
        <w:t xml:space="preserve">," despite President Obama having declared, "I'm not going to negotiate on the debt limit." Boehner is quoted as saying, "We're spending more money than what we're bringing in. </w:t>
      </w:r>
      <w:r w:rsidRPr="0066529A">
        <w:rPr>
          <w:u w:val="single"/>
        </w:rPr>
        <w:t>We have to deal with this problem.</w:t>
      </w:r>
      <w:r w:rsidRPr="0066529A">
        <w:rPr>
          <w:sz w:val="16"/>
        </w:rPr>
        <w:t xml:space="preserve"> And if we're going to raise the debt limit then we've got to do something about what's causing us to spend more money than what we bring in."</w:t>
      </w:r>
    </w:p>
    <w:p w:rsidR="0066529A" w:rsidRPr="0066529A" w:rsidRDefault="0066529A" w:rsidP="0066529A">
      <w:pPr>
        <w:rPr>
          <w:rFonts w:eastAsia="Times New Roman"/>
          <w:sz w:val="20"/>
          <w:szCs w:val="20"/>
        </w:rPr>
      </w:pPr>
    </w:p>
    <w:p w:rsidR="0066529A" w:rsidRPr="0066529A" w:rsidRDefault="0066529A" w:rsidP="0066529A"/>
    <w:p w:rsidR="00097A1E" w:rsidRPr="0066529A" w:rsidRDefault="00097A1E" w:rsidP="00097A1E">
      <w:pPr>
        <w:pStyle w:val="Heading3"/>
        <w:rPr>
          <w:rFonts w:cs="Times New Roman"/>
        </w:rPr>
      </w:pPr>
      <w:bookmarkStart w:id="20" w:name="_Toc235174755"/>
      <w:bookmarkStart w:id="21" w:name="_Toc235174754"/>
      <w:r w:rsidRPr="0066529A">
        <w:rPr>
          <w:rFonts w:cs="Times New Roman"/>
        </w:rPr>
        <w:lastRenderedPageBreak/>
        <w:t>AT—GOP demands spending cuts</w:t>
      </w:r>
      <w:bookmarkEnd w:id="20"/>
    </w:p>
    <w:p w:rsidR="00097A1E" w:rsidRPr="0066529A" w:rsidRDefault="00097A1E" w:rsidP="00097A1E">
      <w:pPr>
        <w:pStyle w:val="Heading4"/>
        <w:rPr>
          <w:rFonts w:cs="Times New Roman"/>
        </w:rPr>
      </w:pPr>
      <w:r w:rsidRPr="0066529A">
        <w:rPr>
          <w:rFonts w:cs="Times New Roman"/>
        </w:rPr>
        <w:t>Even Republicans admit that demanding further cuts in exchange for debt ceiling is impossible</w:t>
      </w:r>
    </w:p>
    <w:p w:rsidR="00097A1E" w:rsidRPr="0066529A" w:rsidRDefault="00097A1E" w:rsidP="00097A1E">
      <w:r w:rsidRPr="0066529A">
        <w:rPr>
          <w:b/>
          <w:color w:val="000000"/>
        </w:rPr>
        <w:t>National Journal July 7</w:t>
      </w:r>
      <w:r w:rsidRPr="0066529A">
        <w:rPr>
          <w:b/>
          <w:color w:val="000000"/>
          <w:vertAlign w:val="superscript"/>
        </w:rPr>
        <w:t>th</w:t>
      </w:r>
      <w:r w:rsidRPr="0066529A">
        <w:rPr>
          <w:color w:val="000000"/>
        </w:rPr>
        <w:t xml:space="preserve"> [2013 “</w:t>
      </w:r>
      <w:r w:rsidRPr="0066529A">
        <w:t>House Republicans Draft Their Debt-Ceiling Playbook”</w:t>
      </w:r>
    </w:p>
    <w:p w:rsidR="00097A1E" w:rsidRDefault="00097A1E" w:rsidP="00097A1E">
      <w:r w:rsidRPr="0066529A">
        <w:rPr>
          <w:u w:val="single"/>
        </w:rPr>
        <w:t>BOEHNER’S DOLLAR-FOR-DOLLAR RULE IS OUT</w:t>
      </w:r>
      <w:r w:rsidRPr="0066529A">
        <w:rPr>
          <w:sz w:val="16"/>
        </w:rPr>
        <w:t xml:space="preserve"> The menu concept’s focus on adjustments to mandatory spending programs marks a strategic shift from Boehner’s previous demand for a dollar in spending cuts for every dollar in new debt. </w:t>
      </w:r>
      <w:r w:rsidRPr="0066529A">
        <w:rPr>
          <w:u w:val="single"/>
        </w:rPr>
        <w:t xml:space="preserve">The </w:t>
      </w:r>
      <w:r w:rsidRPr="0066529A">
        <w:rPr>
          <w:sz w:val="16"/>
        </w:rPr>
        <w:t xml:space="preserve">dollar-for-dollar </w:t>
      </w:r>
      <w:r w:rsidRPr="0066529A">
        <w:rPr>
          <w:u w:val="single"/>
        </w:rPr>
        <w:t xml:space="preserve">rule was meant to produce immediate savings </w:t>
      </w:r>
      <w:r w:rsidRPr="0066529A">
        <w:rPr>
          <w:sz w:val="16"/>
        </w:rPr>
        <w:t>and reduce the short-term deficit.</w:t>
      </w:r>
      <w:r w:rsidRPr="0066529A">
        <w:rPr>
          <w:u w:val="single"/>
        </w:rPr>
        <w:t xml:space="preserve"> But now, thanks to sequestration, discretionary spending has been slashed to the point where even conservatives say there aren't significant savings to be found.</w:t>
      </w:r>
      <w:r w:rsidRPr="0066529A">
        <w:rPr>
          <w:sz w:val="16"/>
        </w:rPr>
        <w:t xml:space="preserve"> "Dollar for dollar is difficult," Price said. "The discretionary spending itself is $1 trillion a year, and if you're running a $1 trillion deficit annually, it's tough to find the savings solely in discretionary spending to match the increase in debt-limit</w:t>
      </w:r>
      <w:r w:rsidRPr="0066529A">
        <w:t>."</w:t>
      </w:r>
    </w:p>
    <w:p w:rsidR="00097A1E" w:rsidRPr="0066529A" w:rsidRDefault="00097A1E" w:rsidP="00097A1E">
      <w:pPr>
        <w:pStyle w:val="Heading3"/>
        <w:rPr>
          <w:rFonts w:cs="Times New Roman"/>
        </w:rPr>
      </w:pPr>
      <w:r w:rsidRPr="0066529A">
        <w:rPr>
          <w:rFonts w:cs="Times New Roman"/>
        </w:rPr>
        <w:lastRenderedPageBreak/>
        <w:t>AT—No Deal</w:t>
      </w:r>
    </w:p>
    <w:p w:rsidR="00097A1E" w:rsidRPr="0066529A" w:rsidRDefault="00097A1E" w:rsidP="00097A1E">
      <w:pPr>
        <w:pStyle w:val="Heading4"/>
        <w:rPr>
          <w:rFonts w:cs="Times New Roman"/>
        </w:rPr>
      </w:pPr>
      <w:r w:rsidRPr="0066529A">
        <w:rPr>
          <w:rFonts w:cs="Times New Roman"/>
        </w:rPr>
        <w:t>Debt ceiling raise likely but not certain</w:t>
      </w:r>
    </w:p>
    <w:p w:rsidR="00097A1E" w:rsidRPr="0066529A" w:rsidRDefault="00097A1E" w:rsidP="00097A1E">
      <w:r w:rsidRPr="0066529A">
        <w:rPr>
          <w:b/>
        </w:rPr>
        <w:t>Wall Street Journal June 30</w:t>
      </w:r>
      <w:r w:rsidRPr="0066529A">
        <w:rPr>
          <w:b/>
          <w:vertAlign w:val="superscript"/>
        </w:rPr>
        <w:t>th</w:t>
      </w:r>
      <w:r w:rsidRPr="0066529A">
        <w:t xml:space="preserve"> [2013 “How Next Debt-Ceiling Fight Could Play Out”</w:t>
      </w:r>
    </w:p>
    <w:p w:rsidR="00097A1E" w:rsidRPr="0066529A" w:rsidRDefault="00097A1E" w:rsidP="00097A1E">
      <w:pPr>
        <w:rPr>
          <w:sz w:val="16"/>
        </w:rPr>
      </w:pPr>
      <w:r w:rsidRPr="0066529A">
        <w:rPr>
          <w:u w:val="single"/>
        </w:rPr>
        <w:t>Washington's policy makers could</w:t>
      </w:r>
      <w:r w:rsidRPr="0066529A">
        <w:rPr>
          <w:sz w:val="16"/>
        </w:rPr>
        <w:t xml:space="preserve"> still hit a triple bank shot and </w:t>
      </w:r>
      <w:r w:rsidRPr="0066529A">
        <w:rPr>
          <w:u w:val="single"/>
        </w:rPr>
        <w:t>reach a big budget agreement</w:t>
      </w:r>
      <w:r w:rsidRPr="0066529A">
        <w:rPr>
          <w:sz w:val="16"/>
        </w:rPr>
        <w:t xml:space="preserve"> later this year. </w:t>
      </w:r>
      <w:r w:rsidRPr="0066529A">
        <w:rPr>
          <w:u w:val="single"/>
        </w:rPr>
        <w:t>Or the whole thing could end in an epic fiasco: They don't raise the debt ceiling</w:t>
      </w:r>
      <w:r w:rsidRPr="0066529A">
        <w:rPr>
          <w:sz w:val="16"/>
        </w:rPr>
        <w:t xml:space="preserve"> and Treasury runs out of enough money to pay all its bills, causing turmoil in financial markets and damage to the economy. </w:t>
      </w:r>
      <w:r w:rsidRPr="0066529A">
        <w:rPr>
          <w:u w:val="single"/>
        </w:rPr>
        <w:t>A third possibility</w:t>
      </w:r>
      <w:r w:rsidRPr="0066529A">
        <w:rPr>
          <w:sz w:val="16"/>
        </w:rPr>
        <w:t xml:space="preserve"> is </w:t>
      </w:r>
      <w:r w:rsidRPr="0066529A">
        <w:rPr>
          <w:u w:val="single"/>
        </w:rPr>
        <w:t>Washington</w:t>
      </w:r>
      <w:r w:rsidRPr="0066529A">
        <w:rPr>
          <w:sz w:val="16"/>
        </w:rPr>
        <w:t xml:space="preserve"> does what it does best and </w:t>
      </w:r>
      <w:r w:rsidRPr="0066529A">
        <w:rPr>
          <w:u w:val="single"/>
        </w:rPr>
        <w:t>cobbles together a small deal,</w:t>
      </w:r>
      <w:r w:rsidRPr="0066529A">
        <w:rPr>
          <w:sz w:val="16"/>
        </w:rPr>
        <w:t xml:space="preserve"> punting the tough decisions until later. </w:t>
      </w:r>
      <w:r w:rsidRPr="0066529A">
        <w:rPr>
          <w:u w:val="single"/>
        </w:rPr>
        <w:t>Here is how each scenario could play out: Triple bank shot</w:t>
      </w:r>
      <w:r w:rsidRPr="0066529A">
        <w:rPr>
          <w:sz w:val="16"/>
        </w:rPr>
        <w:t xml:space="preserve">. The White House's chief of staff, Denis McDonough, and its budget director, Sylvia Mathews Burwell, continue reaching out to Senate Democrats and Republicans to see which tax and spending changes could be part of a large-scale budget deal. House Republican leaders continue to rethink their 2011 debt-ceiling strategy, in which they demanded spending cuts in exchange for a vote to increase the borrowing limit. They rebrand the GOP economic platform, focusing more on growth and less on austerity measures. Budget negotiations intensify in the early fall, and the two sides agree to a large package including some sort of "tax reform" that enables both parties to claim victory. They make changes to the Medicare and Social Security programs that go far enough to win Republican support but not too far for most Democrats. </w:t>
      </w:r>
      <w:r w:rsidRPr="0066529A">
        <w:rPr>
          <w:u w:val="single"/>
        </w:rPr>
        <w:t>Chance</w:t>
      </w:r>
      <w:r w:rsidRPr="0066529A">
        <w:rPr>
          <w:sz w:val="16"/>
        </w:rPr>
        <w:t xml:space="preserve"> </w:t>
      </w:r>
      <w:r w:rsidRPr="0066529A">
        <w:rPr>
          <w:u w:val="single"/>
        </w:rPr>
        <w:t>of</w:t>
      </w:r>
      <w:r w:rsidRPr="0066529A">
        <w:rPr>
          <w:sz w:val="16"/>
        </w:rPr>
        <w:t xml:space="preserve"> this </w:t>
      </w:r>
      <w:r w:rsidRPr="0066529A">
        <w:rPr>
          <w:u w:val="single"/>
        </w:rPr>
        <w:t>happening: 10%</w:t>
      </w:r>
      <w:r w:rsidRPr="0066529A">
        <w:rPr>
          <w:sz w:val="16"/>
        </w:rPr>
        <w:t xml:space="preserve"> </w:t>
      </w:r>
      <w:r w:rsidRPr="0066529A">
        <w:rPr>
          <w:u w:val="single"/>
        </w:rPr>
        <w:t>Epic fiasco.</w:t>
      </w:r>
      <w:r w:rsidRPr="0066529A">
        <w:rPr>
          <w:sz w:val="16"/>
        </w:rPr>
        <w:t xml:space="preserve"> The immigration fight turns ugly, poisoning the well for any compromise. The White House gives up trying to broker a big budget agreement, assuming Capitol Hill will come up with some short-term fix. Meanwhile, President Barack Obama knows he has a limited amount of political capital left and doesn't want to use it on more deficit-reduction talks. The liberal wing of the Senate digs in and says it won't accept a bipartisan compromise, believing that there is little need for cuts to Medicare given estimates that the program's finances have improved slightly. Perhaps this wing grows larger than the White House thought was possible. Conservative House and Senate Republicans say they won't agree to any deal that could raise taxes. They insist that any debt-ceiling increase include a repeal of Mr. Obama's signature health law. House GOP support never jells around a specific proposal. Senate Minority Leader Mitch McConnell (R., Ky.), who is up for re-election in 2014, stays on the sidelines. Business leaders refuse to get involved, still stung by the failure of their efforts to push for a big budget deal late last year during the fiscal-cliff fracas. The situation begins to resemble a pop fly into shallow center field where two outfielders and an infielder converge, and then retreat thinking the ball will be caught by someone else. The ball drops in between them all, the markets crash, and frantic finger pointing ensues. Chance of this happening: </w:t>
      </w:r>
      <w:r w:rsidRPr="0066529A">
        <w:rPr>
          <w:u w:val="single"/>
        </w:rPr>
        <w:t>25%</w:t>
      </w:r>
      <w:r w:rsidRPr="0066529A">
        <w:rPr>
          <w:sz w:val="16"/>
        </w:rPr>
        <w:t xml:space="preserve"> </w:t>
      </w:r>
      <w:r w:rsidRPr="0066529A">
        <w:rPr>
          <w:u w:val="single"/>
        </w:rPr>
        <w:t>Punt</w:t>
      </w:r>
      <w:r w:rsidRPr="0066529A">
        <w:rPr>
          <w:sz w:val="16"/>
        </w:rPr>
        <w:t xml:space="preserve">. The White House says it won't negotiate but also doesn't want a politically created financial crisis to derail Mr. Obama's second-term agenda. Some Senate Democrats, particularly those facing re-election in 2014, decide they need something to show for a vote to raise the debt ceiling, which could be used in campaign ads against them. They propose midsize deficit reductions, via spending cuts and tax </w:t>
      </w:r>
      <w:proofErr w:type="gramStart"/>
      <w:r w:rsidRPr="0066529A">
        <w:rPr>
          <w:sz w:val="16"/>
        </w:rPr>
        <w:t>changes, that</w:t>
      </w:r>
      <w:proofErr w:type="gramEnd"/>
      <w:r w:rsidRPr="0066529A">
        <w:rPr>
          <w:sz w:val="16"/>
        </w:rPr>
        <w:t xml:space="preserve"> reduce the deficit by roughly $500 billion over 10 years. Mr. Boehner persuades many rank-and-file House Republicans not to risk taking a stand that could lead to a stock-market plunge, worried that a negative reaction could harm them at the ballot in 2014. They offer their own proposed budget changes but avoid politically charged issues like the health law. </w:t>
      </w:r>
      <w:r w:rsidRPr="0066529A">
        <w:rPr>
          <w:u w:val="single"/>
        </w:rPr>
        <w:t>Negotiations go down to the wire—</w:t>
      </w:r>
      <w:r w:rsidRPr="0066529A">
        <w:rPr>
          <w:sz w:val="16"/>
        </w:rPr>
        <w:t>both sides must look like they are holding out for the best possible deal—</w:t>
      </w:r>
      <w:r w:rsidRPr="0066529A">
        <w:rPr>
          <w:u w:val="single"/>
        </w:rPr>
        <w:t>but the House proposal is similar enough to the Senate plan that</w:t>
      </w:r>
      <w:r w:rsidRPr="0066529A">
        <w:rPr>
          <w:sz w:val="16"/>
        </w:rPr>
        <w:t xml:space="preserve"> </w:t>
      </w:r>
      <w:r w:rsidRPr="0066529A">
        <w:rPr>
          <w:u w:val="single"/>
        </w:rPr>
        <w:t>Democrats and Republicans hash out a compromise</w:t>
      </w:r>
      <w:r w:rsidRPr="0066529A">
        <w:rPr>
          <w:sz w:val="16"/>
        </w:rPr>
        <w:t xml:space="preserve"> that raises the debt ceiling $500 billion or so. Then they revisit the whole issue again sometime in 2014 or 2015. </w:t>
      </w:r>
      <w:r w:rsidRPr="0066529A">
        <w:rPr>
          <w:u w:val="single"/>
        </w:rPr>
        <w:t>Chance</w:t>
      </w:r>
      <w:r w:rsidRPr="0066529A">
        <w:rPr>
          <w:sz w:val="16"/>
        </w:rPr>
        <w:t xml:space="preserve"> </w:t>
      </w:r>
      <w:r w:rsidRPr="0066529A">
        <w:rPr>
          <w:u w:val="single"/>
        </w:rPr>
        <w:t>of</w:t>
      </w:r>
      <w:r w:rsidRPr="0066529A">
        <w:rPr>
          <w:sz w:val="16"/>
        </w:rPr>
        <w:t xml:space="preserve"> this </w:t>
      </w:r>
      <w:r w:rsidRPr="0066529A">
        <w:rPr>
          <w:u w:val="single"/>
        </w:rPr>
        <w:t>happening: 65%</w:t>
      </w:r>
    </w:p>
    <w:p w:rsidR="00097A1E" w:rsidRPr="0066529A" w:rsidRDefault="00097A1E" w:rsidP="00097A1E"/>
    <w:p w:rsidR="00097A1E" w:rsidRPr="0066529A" w:rsidRDefault="00097A1E" w:rsidP="00097A1E">
      <w:pPr>
        <w:pStyle w:val="Heading4"/>
        <w:rPr>
          <w:rFonts w:cs="Times New Roman"/>
        </w:rPr>
      </w:pPr>
      <w:r w:rsidRPr="0066529A">
        <w:rPr>
          <w:rFonts w:cs="Times New Roman"/>
        </w:rPr>
        <w:t>Debt ceiling crisis is still possible—Republicans don’t care about default</w:t>
      </w:r>
    </w:p>
    <w:p w:rsidR="00097A1E" w:rsidRPr="0066529A" w:rsidRDefault="00097A1E" w:rsidP="00097A1E">
      <w:r w:rsidRPr="0066529A">
        <w:rPr>
          <w:b/>
        </w:rPr>
        <w:t>The Fine Print June 12th</w:t>
      </w:r>
      <w:r w:rsidRPr="0066529A">
        <w:t xml:space="preserve"> [2013 “Playing with Armageddon: The Politics of the Debt Ceiling”]</w:t>
      </w:r>
    </w:p>
    <w:p w:rsidR="00097A1E" w:rsidRPr="0066529A" w:rsidRDefault="00097A1E" w:rsidP="00097A1E">
      <w:r w:rsidRPr="0066529A">
        <w:rPr>
          <w:sz w:val="16"/>
        </w:rPr>
        <w:t xml:space="preserve">Although federal budget deficits are on the wane, </w:t>
      </w:r>
      <w:r w:rsidRPr="0066529A">
        <w:rPr>
          <w:u w:val="single"/>
        </w:rPr>
        <w:t xml:space="preserve">Republicans in Congress are still playing politics with the debt ceiling. </w:t>
      </w:r>
      <w:r w:rsidRPr="0066529A">
        <w:rPr>
          <w:sz w:val="16"/>
        </w:rPr>
        <w:t xml:space="preserve">House Speaker </w:t>
      </w:r>
      <w:hyperlink r:id="rId89" w:tgtFrame="_parent" w:history="1">
        <w:r w:rsidRPr="0066529A">
          <w:rPr>
            <w:sz w:val="16"/>
          </w:rPr>
          <w:t xml:space="preserve">John Boehner </w:t>
        </w:r>
      </w:hyperlink>
      <w:r w:rsidRPr="0066529A">
        <w:rPr>
          <w:noProof/>
          <w:sz w:val="16"/>
        </w:rPr>
        <w:drawing>
          <wp:inline distT="0" distB="0" distL="0" distR="0" wp14:anchorId="7C51C0C6" wp14:editId="675D604B">
            <wp:extent cx="264160" cy="142240"/>
            <wp:effectExtent l="0" t="0" r="0" b="0"/>
            <wp:docPr id="31" name="Picture 31"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sz w:val="16"/>
        </w:rPr>
        <w:t xml:space="preserve">(R-OH) </w:t>
      </w:r>
      <w:r w:rsidRPr="0066529A">
        <w:rPr>
          <w:u w:val="single"/>
        </w:rPr>
        <w:t xml:space="preserve">has </w:t>
      </w:r>
      <w:proofErr w:type="gramStart"/>
      <w:r w:rsidRPr="0066529A">
        <w:rPr>
          <w:u w:val="single"/>
        </w:rPr>
        <w:t>demanded[</w:t>
      </w:r>
      <w:proofErr w:type="gramEnd"/>
      <w:r w:rsidRPr="0066529A">
        <w:rPr>
          <w:u w:val="single"/>
        </w:rPr>
        <w:t>1] additional spending cuts as a condition for another debt ceiling increase.</w:t>
      </w:r>
      <w:r w:rsidRPr="0066529A">
        <w:rPr>
          <w:sz w:val="16"/>
        </w:rPr>
        <w:t xml:space="preserve"> Are we really on the road to another debt ceiling crisis? How serious is this? One of the best sources of insight into the thinking of those who will face this decision can be found in Bob Woodward's book, The Price of Politics, which provided a behind-the-scenes account of the debt ceiling crisis in 2011. That crisis may seem like a long time ago. But </w:t>
      </w:r>
      <w:r w:rsidRPr="0066529A">
        <w:rPr>
          <w:u w:val="single"/>
        </w:rPr>
        <w:t>while the year was different, the players were the same and the stakes were just as high</w:t>
      </w:r>
      <w:r w:rsidRPr="0066529A">
        <w:rPr>
          <w:sz w:val="16"/>
        </w:rPr>
        <w:t xml:space="preserve">. According to Woodward's account: Bruce Reed, Biden's chief of staff, thought it felt like a modern-day Cuban Missile Crisis. But instead of the fate of the planet being at stake, it was the fate of the economy. It was harrowing. Reed, a Rhodes Scholar, former chief domestic advisor to President Clinton, and executive director of the Simpson-Bowles fiscal commission, was soft-spoken and known for his calmness. But he wasn't calm this day. They didn't dare tell anyone on the outside how bad it looked, he concluded, but it looked pretty bad. He felt they were staring into the abyss with no idea what the outcome might be. A task force was created at the Treasury Department to work out how a default would work. They called it the "Armageddon Project." Despite the stakes, </w:t>
      </w:r>
      <w:hyperlink r:id="rId90" w:tgtFrame="_parent" w:history="1">
        <w:r w:rsidRPr="0066529A">
          <w:rPr>
            <w:sz w:val="16"/>
          </w:rPr>
          <w:t xml:space="preserve">President Obama </w:t>
        </w:r>
      </w:hyperlink>
      <w:r w:rsidRPr="0066529A">
        <w:rPr>
          <w:noProof/>
          <w:sz w:val="16"/>
        </w:rPr>
        <w:drawing>
          <wp:inline distT="0" distB="0" distL="0" distR="0" wp14:anchorId="0443FA89" wp14:editId="3EEF12B7">
            <wp:extent cx="264160" cy="142240"/>
            <wp:effectExtent l="0" t="0" r="0" b="0"/>
            <wp:docPr id="32" name="Picture 32"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sz w:val="16"/>
        </w:rPr>
        <w:t xml:space="preserve">felt like he was being pulled in two directions. Even at great political cost, he was going to have to be responsible, be the adult. There was the chance that the economy would go under. If that happened, it would be on his head. The Republicans would bear some responsibility, but the headlines and the history books would record unambiguously that the economy sank during the </w:t>
      </w:r>
      <w:hyperlink r:id="rId91" w:tgtFrame="_parent" w:history="1">
        <w:r w:rsidRPr="0066529A">
          <w:rPr>
            <w:sz w:val="16"/>
          </w:rPr>
          <w:t xml:space="preserve">Obama </w:t>
        </w:r>
      </w:hyperlink>
      <w:r w:rsidRPr="0066529A">
        <w:rPr>
          <w:noProof/>
          <w:sz w:val="16"/>
        </w:rPr>
        <w:drawing>
          <wp:inline distT="0" distB="0" distL="0" distR="0" wp14:anchorId="74ADD21D" wp14:editId="4B62A85B">
            <wp:extent cx="264160" cy="142240"/>
            <wp:effectExtent l="0" t="0" r="0" b="0"/>
            <wp:docPr id="33" name="Picture 33"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sz w:val="16"/>
        </w:rPr>
        <w:t xml:space="preserve">presidency. [White House advisor David] </w:t>
      </w:r>
      <w:proofErr w:type="spellStart"/>
      <w:r w:rsidRPr="0066529A">
        <w:rPr>
          <w:sz w:val="16"/>
        </w:rPr>
        <w:t>Plouffe</w:t>
      </w:r>
      <w:proofErr w:type="spellEnd"/>
      <w:r w:rsidRPr="0066529A">
        <w:rPr>
          <w:sz w:val="16"/>
        </w:rPr>
        <w:t xml:space="preserve"> had been sitting in on the pre-briefs. There was no more important business. He agreed with the president's constant assertion, "We can't default." But the president's instincts to be the "responsible adult" ran in two directions. The issue was not just about the economics, it was also about the presidency. After weighing his decision, the president met with his budget and economic team in the Oval Office on July 13, 2011 and told them unequivocally that he would not buckle under a debt limit threat. "I want you to understand, I am not going to do it. This is altering the presidency. I am not going to take a short-term extension, no matter what. I want everyone to understand it, and I want it to be in all your body language when you talk. Because you need to understand: I have made a </w:t>
      </w:r>
      <w:r w:rsidRPr="0066529A">
        <w:rPr>
          <w:sz w:val="16"/>
        </w:rPr>
        <w:lastRenderedPageBreak/>
        <w:t xml:space="preserve">decision. I am not going to do this." People, Republicans, anyone can criticize us, he said, they can fight, they can shut down the government. He would not permit the Republicans or anyone else to hold the creditworthiness of the United States hostage, to threaten to put the country into default as a budget or political tactic. "I am not going to do it. This hurts the presidency." </w:t>
      </w:r>
      <w:hyperlink r:id="rId92" w:tgtFrame="_parent" w:history="1">
        <w:r w:rsidRPr="0066529A">
          <w:rPr>
            <w:sz w:val="16"/>
          </w:rPr>
          <w:t xml:space="preserve">Obama </w:t>
        </w:r>
      </w:hyperlink>
      <w:r w:rsidRPr="0066529A">
        <w:rPr>
          <w:noProof/>
          <w:sz w:val="16"/>
        </w:rPr>
        <w:drawing>
          <wp:inline distT="0" distB="0" distL="0" distR="0" wp14:anchorId="22E194A2" wp14:editId="430FE211">
            <wp:extent cx="264160" cy="142240"/>
            <wp:effectExtent l="0" t="0" r="0" b="0"/>
            <wp:docPr id="34" name="Picture 34"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sz w:val="16"/>
        </w:rPr>
        <w:t xml:space="preserve">knew that if he gave in, Republicans would keep using the tactic again and again. It would not end until he brought it to an end. </w:t>
      </w:r>
      <w:proofErr w:type="gramStart"/>
      <w:r w:rsidRPr="0066529A">
        <w:rPr>
          <w:sz w:val="16"/>
        </w:rPr>
        <w:t xml:space="preserve">When the final deal was struck on the Budget Control Act that year, </w:t>
      </w:r>
      <w:hyperlink r:id="rId93" w:tgtFrame="_parent" w:history="1">
        <w:r w:rsidRPr="0066529A">
          <w:rPr>
            <w:sz w:val="16"/>
          </w:rPr>
          <w:t xml:space="preserve">Obama </w:t>
        </w:r>
      </w:hyperlink>
      <w:r w:rsidRPr="0066529A">
        <w:rPr>
          <w:noProof/>
          <w:sz w:val="16"/>
        </w:rPr>
        <w:drawing>
          <wp:inline distT="0" distB="0" distL="0" distR="0" wp14:anchorId="53609080" wp14:editId="3A944EAD">
            <wp:extent cx="264160" cy="142240"/>
            <wp:effectExtent l="0" t="0" r="0" b="0"/>
            <wp:docPr id="35" name="Picture 35"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sz w:val="16"/>
        </w:rPr>
        <w:t>turned to his White House staff and told them, "We're not going to negotiate on the debt limit ever again."</w:t>
      </w:r>
      <w:proofErr w:type="gramEnd"/>
      <w:r w:rsidRPr="0066529A">
        <w:rPr>
          <w:sz w:val="16"/>
        </w:rPr>
        <w:t xml:space="preserve"> The president's hard line seemed to pay dividends early this year when, faced with another debt ceiling standoff, Boehner decided to shuffle the deck[2], shifting the fight to sequestration and the possibility of a government shutdown. Despite this decision, however, </w:t>
      </w:r>
      <w:r w:rsidRPr="0066529A">
        <w:rPr>
          <w:u w:val="single"/>
        </w:rPr>
        <w:t>the fight may not be over.</w:t>
      </w:r>
      <w:r w:rsidRPr="0066529A">
        <w:rPr>
          <w:sz w:val="16"/>
        </w:rPr>
        <w:t xml:space="preserve"> </w:t>
      </w:r>
      <w:proofErr w:type="gramStart"/>
      <w:r w:rsidRPr="0066529A">
        <w:rPr>
          <w:sz w:val="16"/>
        </w:rPr>
        <w:t>The reason?</w:t>
      </w:r>
      <w:proofErr w:type="gramEnd"/>
      <w:r w:rsidRPr="0066529A">
        <w:rPr>
          <w:sz w:val="16"/>
        </w:rPr>
        <w:t xml:space="preserve"> Former Treasury Secretary Tim Geithner had insights about this from the fight in 2011. According to Woodward, Geithner felt that </w:t>
      </w:r>
      <w:r w:rsidRPr="0066529A">
        <w:rPr>
          <w:u w:val="single"/>
        </w:rPr>
        <w:t>too many members of Congress do not fear a crisis, they want one.</w:t>
      </w:r>
      <w:r w:rsidRPr="0066529A">
        <w:rPr>
          <w:sz w:val="16"/>
        </w:rPr>
        <w:t xml:space="preserve"> </w:t>
      </w:r>
      <w:r w:rsidRPr="0066529A">
        <w:rPr>
          <w:u w:val="single"/>
        </w:rPr>
        <w:t>Republicans</w:t>
      </w:r>
      <w:r w:rsidRPr="0066529A">
        <w:rPr>
          <w:sz w:val="16"/>
        </w:rPr>
        <w:t xml:space="preserve">, Geithner said, some in the Senate and many in the </w:t>
      </w:r>
      <w:proofErr w:type="gramStart"/>
      <w:r w:rsidRPr="0066529A">
        <w:rPr>
          <w:sz w:val="16"/>
        </w:rPr>
        <w:t>House</w:t>
      </w:r>
      <w:r w:rsidRPr="0066529A">
        <w:rPr>
          <w:u w:val="single"/>
        </w:rPr>
        <w:t>,</w:t>
      </w:r>
      <w:proofErr w:type="gramEnd"/>
      <w:r w:rsidRPr="0066529A">
        <w:rPr>
          <w:u w:val="single"/>
        </w:rPr>
        <w:t xml:space="preserve"> did not understand the risk of default. </w:t>
      </w:r>
      <w:r w:rsidRPr="0066529A">
        <w:rPr>
          <w:sz w:val="16"/>
        </w:rPr>
        <w:t>Some of these people talked openly and publicly about how a default was the only way to get Washington to change, and how a downgrade in the nation's credit would be good. On the one hand, Geithner knew from his contacts on Wall Street that Boehner himself was not willing to go that far. As the former New York Fed president and current treasury secretary, he had direct pipelines to Wall Street. The current masters of the universe there reported to him that Boehner was making calls to reassure the markets--and the Republicans' growing campaign base--that everything was going to be fine. "Boehner was calling New York," Geithner reported to his senior staff. "They were calling all the guys in New York who were f--king tearing their hair out saying, 'Don't worry, it's just a bunch of politics. We're not going to take it to the edge, and we're not going to default.'" On the other hand</w:t>
      </w:r>
      <w:r w:rsidRPr="0066529A">
        <w:rPr>
          <w:u w:val="single"/>
        </w:rPr>
        <w:t>, Boehner did not control his caucus.</w:t>
      </w:r>
      <w:r w:rsidRPr="0066529A">
        <w:rPr>
          <w:sz w:val="16"/>
        </w:rPr>
        <w:t xml:space="preserve"> "Get your ass in line," Boehner told them in a closed-door meeting before an important budget vote that year. "I didn't put my neck on the line and go toe-to-toe with </w:t>
      </w:r>
      <w:hyperlink r:id="rId94" w:tgtFrame="_parent" w:history="1">
        <w:r w:rsidRPr="0066529A">
          <w:rPr>
            <w:sz w:val="16"/>
          </w:rPr>
          <w:t xml:space="preserve">Obama </w:t>
        </w:r>
      </w:hyperlink>
      <w:r w:rsidRPr="0066529A">
        <w:rPr>
          <w:noProof/>
          <w:sz w:val="16"/>
        </w:rPr>
        <w:drawing>
          <wp:inline distT="0" distB="0" distL="0" distR="0" wp14:anchorId="669B03F5" wp14:editId="63F3C849">
            <wp:extent cx="264160" cy="142240"/>
            <wp:effectExtent l="0" t="0" r="0" b="0"/>
            <wp:docPr id="36" name="Picture 36"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sz w:val="16"/>
        </w:rPr>
        <w:t xml:space="preserve">to not have an army behind me." But his troops did not listen and Boehner had to pull the bill. When the Budget Control Act finally passed the House, it needed support from Democrats to cross the finish line. </w:t>
      </w:r>
      <w:r w:rsidRPr="0066529A">
        <w:rPr>
          <w:u w:val="single"/>
        </w:rPr>
        <w:t xml:space="preserve">Boehner's weak hold </w:t>
      </w:r>
      <w:r w:rsidRPr="0066529A">
        <w:rPr>
          <w:sz w:val="16"/>
        </w:rPr>
        <w:t xml:space="preserve">on his own caucus </w:t>
      </w:r>
      <w:r w:rsidRPr="0066529A">
        <w:rPr>
          <w:u w:val="single"/>
        </w:rPr>
        <w:t xml:space="preserve">became most apparent last December when his caucus refused </w:t>
      </w:r>
      <w:r w:rsidRPr="0066529A">
        <w:rPr>
          <w:sz w:val="16"/>
        </w:rPr>
        <w:t xml:space="preserve">to back his plan </w:t>
      </w:r>
      <w:r w:rsidRPr="0066529A">
        <w:rPr>
          <w:u w:val="single"/>
        </w:rPr>
        <w:t>to avert the fiscal cliff</w:t>
      </w:r>
      <w:r w:rsidRPr="0066529A">
        <w:rPr>
          <w:sz w:val="16"/>
        </w:rPr>
        <w:t>, dubbed 'Plan B.' Embarrassed, he pulled that bill from the floor, too, and has retreated from direct negotiations with the president on the budget ever since</w:t>
      </w:r>
      <w:r w:rsidRPr="0066529A">
        <w:t>.</w:t>
      </w:r>
    </w:p>
    <w:p w:rsidR="00097A1E" w:rsidRPr="0066529A" w:rsidRDefault="00097A1E" w:rsidP="00097A1E"/>
    <w:p w:rsidR="00097A1E" w:rsidRPr="0066529A" w:rsidRDefault="00097A1E" w:rsidP="00097A1E"/>
    <w:p w:rsidR="0066529A" w:rsidRPr="0066529A" w:rsidRDefault="0066529A" w:rsidP="0066529A">
      <w:pPr>
        <w:pStyle w:val="Heading3"/>
        <w:rPr>
          <w:rFonts w:cs="Times New Roman"/>
        </w:rPr>
      </w:pPr>
      <w:r w:rsidRPr="0066529A">
        <w:rPr>
          <w:rFonts w:cs="Times New Roman"/>
        </w:rPr>
        <w:lastRenderedPageBreak/>
        <w:t>AT—Immigration Thumper</w:t>
      </w:r>
      <w:bookmarkEnd w:id="21"/>
    </w:p>
    <w:p w:rsidR="0066529A" w:rsidRPr="0066529A" w:rsidRDefault="0066529A" w:rsidP="0066529A">
      <w:pPr>
        <w:pStyle w:val="Heading4"/>
        <w:rPr>
          <w:rFonts w:cs="Times New Roman"/>
        </w:rPr>
      </w:pPr>
      <w:r w:rsidRPr="0066529A">
        <w:rPr>
          <w:rFonts w:cs="Times New Roman"/>
        </w:rPr>
        <w:t>Debt ceiling trumps everything else, including immigration</w:t>
      </w:r>
    </w:p>
    <w:p w:rsidR="0066529A" w:rsidRPr="0066529A" w:rsidRDefault="0066529A" w:rsidP="0066529A">
      <w:proofErr w:type="gramStart"/>
      <w:r w:rsidRPr="0066529A">
        <w:rPr>
          <w:b/>
        </w:rPr>
        <w:t xml:space="preserve">National Journal June 23rd </w:t>
      </w:r>
      <w:r w:rsidRPr="0066529A">
        <w:t>[2013 “Time's Up.</w:t>
      </w:r>
      <w:proofErr w:type="gramEnd"/>
      <w:r w:rsidRPr="0066529A">
        <w:t xml:space="preserve"> Immigration Won't Pass This Year”]</w:t>
      </w:r>
    </w:p>
    <w:p w:rsidR="0066529A" w:rsidRPr="0066529A" w:rsidRDefault="0066529A" w:rsidP="0066529A">
      <w:r w:rsidRPr="0066529A">
        <w:rPr>
          <w:u w:val="single"/>
        </w:rPr>
        <w:t xml:space="preserve">When lawmakers return to the Capitol </w:t>
      </w:r>
      <w:r w:rsidRPr="0066529A">
        <w:rPr>
          <w:sz w:val="16"/>
        </w:rPr>
        <w:t>in September</w:t>
      </w:r>
      <w:r w:rsidRPr="0066529A">
        <w:rPr>
          <w:u w:val="single"/>
        </w:rPr>
        <w:t xml:space="preserve">, they will </w:t>
      </w:r>
      <w:r w:rsidRPr="0066529A">
        <w:rPr>
          <w:sz w:val="16"/>
        </w:rPr>
        <w:t>be facing another financial crisis as they</w:t>
      </w:r>
      <w:r w:rsidRPr="0066529A">
        <w:rPr>
          <w:u w:val="single"/>
        </w:rPr>
        <w:t xml:space="preserve"> debate raising the country's debt ceiling</w:t>
      </w:r>
      <w:r w:rsidRPr="0066529A">
        <w:rPr>
          <w:sz w:val="16"/>
        </w:rPr>
        <w:t xml:space="preserve">. The four- to six-week countdown toward extreme limitations on government payments to Social Security or military operations will do two things: </w:t>
      </w:r>
      <w:r w:rsidRPr="0066529A">
        <w:rPr>
          <w:u w:val="single"/>
        </w:rPr>
        <w:t>It will suck all the life out of any deliberative legislative effort, immigration included,</w:t>
      </w:r>
      <w:r w:rsidRPr="0066529A">
        <w:rPr>
          <w:sz w:val="16"/>
        </w:rPr>
        <w:t xml:space="preserve"> and it will polarize the political parties. It will be far from fertile ground for the biggest immigration overhaul in 30 years</w:t>
      </w:r>
      <w:r w:rsidRPr="0066529A">
        <w:t>.</w:t>
      </w:r>
    </w:p>
    <w:p w:rsidR="00C90242" w:rsidRPr="0066529A" w:rsidRDefault="00C90242" w:rsidP="00C90242">
      <w:pPr>
        <w:pStyle w:val="Heading3"/>
        <w:rPr>
          <w:rFonts w:cs="Times New Roman"/>
        </w:rPr>
      </w:pPr>
      <w:r w:rsidRPr="0066529A">
        <w:rPr>
          <w:rFonts w:cs="Times New Roman"/>
        </w:rPr>
        <w:lastRenderedPageBreak/>
        <w:t>AT—Climate Thumper</w:t>
      </w:r>
    </w:p>
    <w:p w:rsidR="00C90242" w:rsidRPr="0066529A" w:rsidRDefault="00C90242" w:rsidP="00C90242">
      <w:pPr>
        <w:pStyle w:val="Heading4"/>
        <w:rPr>
          <w:rFonts w:cs="Times New Roman"/>
        </w:rPr>
      </w:pPr>
      <w:r w:rsidRPr="0066529A">
        <w:rPr>
          <w:rFonts w:cs="Times New Roman"/>
        </w:rPr>
        <w:t xml:space="preserve">No Climate Thumper—Obama is big on talk and he’ll use executive orders. </w:t>
      </w:r>
    </w:p>
    <w:p w:rsidR="00C90242" w:rsidRPr="0066529A" w:rsidRDefault="00C90242" w:rsidP="00C90242">
      <w:r w:rsidRPr="0066529A">
        <w:t xml:space="preserve">Alex Seitz-Wald June 25, 2013 (Salon's political reporter, </w:t>
      </w:r>
      <w:proofErr w:type="gramStart"/>
      <w:r w:rsidRPr="0066529A">
        <w:t>Before</w:t>
      </w:r>
      <w:proofErr w:type="gramEnd"/>
      <w:r w:rsidRPr="0066529A">
        <w:t xml:space="preserve"> you get excited about Obama’s climate speech…</w:t>
      </w:r>
    </w:p>
    <w:p w:rsidR="00C90242" w:rsidRPr="0066529A" w:rsidRDefault="00C90242" w:rsidP="00C90242">
      <w:r w:rsidRPr="0066529A">
        <w:t>The president has a habit of under-delivering on environmental promises. Here's what he won't say in today's speech http://www.salon.com/2013/06/25/take_obamas_climate_announcement_skeptically/singleton/)</w:t>
      </w:r>
    </w:p>
    <w:p w:rsidR="00C90242" w:rsidRPr="0066529A" w:rsidRDefault="00C90242" w:rsidP="00C90242">
      <w:pPr>
        <w:rPr>
          <w:sz w:val="16"/>
        </w:rPr>
      </w:pPr>
      <w:r w:rsidRPr="0066529A">
        <w:rPr>
          <w:sz w:val="16"/>
        </w:rPr>
        <w:t xml:space="preserve">Later today, President </w:t>
      </w:r>
      <w:r w:rsidRPr="0066529A">
        <w:rPr>
          <w:rStyle w:val="StyleBoldUnderline"/>
        </w:rPr>
        <w:t>Obama will give what’s being billed as a major new speech on climate change, where he’s expected to announce a series of new measures the administration will take that don’t need congressional approval</w:t>
      </w:r>
      <w:r w:rsidRPr="0066529A">
        <w:rPr>
          <w:sz w:val="16"/>
        </w:rPr>
        <w:t xml:space="preserve"> to curb greenhouse gas emissions. It’s a welcome and overdue move, but </w:t>
      </w:r>
      <w:r w:rsidRPr="0066529A">
        <w:rPr>
          <w:rStyle w:val="StyleBoldUnderline"/>
        </w:rPr>
        <w:t xml:space="preserve">those who believe in science should probably keep their optimism guarded and praise conditional for the moment, considering Obama’s habit of promising big and delivering smaller when it comes to climate. </w:t>
      </w:r>
      <w:r w:rsidRPr="0066529A">
        <w:rPr>
          <w:sz w:val="16"/>
        </w:rPr>
        <w:t xml:space="preserve">“This was the moment when the rise of the oceans began to slow and our planet began to heal,” he famously (or infamously) said when accepting the Democratic nomination five years ago. The House of Representatives (thanks mostly to Nancy Pelosi) did pass a comprehensive cap-and-trade bill the next year, and Democrats even lost elections because of their votes on it, but the bill went nowhere in the Senate, which had become a morass while waiting on the Finance Committee to spend almost a year on the Affordable Care Act. Progressives wanted the White House to get </w:t>
      </w:r>
      <w:proofErr w:type="spellStart"/>
      <w:r w:rsidRPr="0066529A">
        <w:rPr>
          <w:sz w:val="16"/>
        </w:rPr>
        <w:t>move</w:t>
      </w:r>
      <w:proofErr w:type="spellEnd"/>
      <w:r w:rsidRPr="0066529A">
        <w:rPr>
          <w:sz w:val="16"/>
        </w:rPr>
        <w:t xml:space="preserve"> involved in the legislative fight on healthcare, so other agenda items like climate change and immigration reform could get in the pipeline before the 2010 election — but </w:t>
      </w:r>
      <w:r w:rsidRPr="0066529A">
        <w:rPr>
          <w:rStyle w:val="StyleBoldUnderline"/>
        </w:rPr>
        <w:t xml:space="preserve">Obama stuck with his strategy of letting congressional Democrats take the lead. </w:t>
      </w:r>
      <w:r w:rsidRPr="0066529A">
        <w:rPr>
          <w:sz w:val="16"/>
        </w:rPr>
        <w:t xml:space="preserve">Of course, the bill died without even a vote in the Senate and the climate movement largely shut down. After the brutal 2010 cycle, we didn’t hear much from Obama on climate change for a while, until insurgent activists outside of the mainstream environmental movement turned the Keystone XL pipeline into a cause. More recently, we’ve starting hearing big talk, starting at the Democratic National Convention a year ago in Charlotte, N.C. — “my plan will continue to reduce the carbon pollution that is heating our planet, because climate change is not a hoax” — and then at his second inaugural — “We will respond to the threat of climate change” — but we have not seen much movement until now. That’s not to say the administration hasn’t done anything. Obama enacted important regulations on automobile emissions, for instance, but that had the support of industry, which underscores how the administration has been loath to get in a political fight on global warming after the 2010 election. The big ticket for climate now is emission regulations on existing power plants, which is vastly more important than the Keystone XL pipeline. The Environmental Protection Agency theoretically doesn’t need Congress’s approval to act, but congressional Republicans will undoubtedly make it a fight one way or another, over EPA funding or on the rules themselves — so the administration will have to be prepared to fight. Meanwhile, industry will wage a separate war inside the administrative rule making process. </w:t>
      </w:r>
      <w:r w:rsidRPr="0066529A">
        <w:rPr>
          <w:rStyle w:val="StyleBoldUnderline"/>
        </w:rPr>
        <w:t xml:space="preserve">Whether the White House is willing to get into a nasty </w:t>
      </w:r>
      <w:proofErr w:type="spellStart"/>
      <w:r w:rsidRPr="0066529A">
        <w:rPr>
          <w:rStyle w:val="StyleBoldUnderline"/>
        </w:rPr>
        <w:t>multifront</w:t>
      </w:r>
      <w:proofErr w:type="spellEnd"/>
      <w:r w:rsidRPr="0066529A">
        <w:rPr>
          <w:rStyle w:val="StyleBoldUnderline"/>
        </w:rPr>
        <w:t xml:space="preserve"> war with industry and their congressional allies,</w:t>
      </w:r>
      <w:r w:rsidRPr="0066529A">
        <w:rPr>
          <w:sz w:val="16"/>
        </w:rPr>
        <w:t xml:space="preserve"> while his EPA nominee gets held hostage, </w:t>
      </w:r>
      <w:r w:rsidRPr="0066529A">
        <w:rPr>
          <w:rStyle w:val="StyleBoldUnderline"/>
        </w:rPr>
        <w:t xml:space="preserve">or whether this will just be another agenda item that’s given a big rollout but little purchase </w:t>
      </w:r>
      <w:r w:rsidRPr="0066529A">
        <w:rPr>
          <w:rStyle w:val="Emphasis"/>
        </w:rPr>
        <w:t>remains to be seen</w:t>
      </w:r>
      <w:r w:rsidRPr="0066529A">
        <w:rPr>
          <w:sz w:val="16"/>
        </w:rPr>
        <w:t>. And why we say cautious optimism is in order.</w:t>
      </w:r>
    </w:p>
    <w:p w:rsidR="00C90242" w:rsidRPr="0066529A" w:rsidRDefault="00C90242" w:rsidP="00C90242">
      <w:pPr>
        <w:pStyle w:val="Heading4"/>
        <w:rPr>
          <w:rFonts w:cs="Times New Roman"/>
        </w:rPr>
      </w:pPr>
      <w:r w:rsidRPr="0066529A">
        <w:rPr>
          <w:rFonts w:cs="Times New Roman"/>
        </w:rPr>
        <w:t>Obama’s climate agenda won’t require political capital to persuade the Congress—</w:t>
      </w:r>
      <w:proofErr w:type="gramStart"/>
      <w:r w:rsidRPr="0066529A">
        <w:rPr>
          <w:rFonts w:cs="Times New Roman"/>
        </w:rPr>
        <w:t>But</w:t>
      </w:r>
      <w:proofErr w:type="gramEnd"/>
      <w:r w:rsidRPr="0066529A">
        <w:rPr>
          <w:rFonts w:cs="Times New Roman"/>
        </w:rPr>
        <w:t xml:space="preserve"> it will strengthen him with his base</w:t>
      </w:r>
    </w:p>
    <w:p w:rsidR="00C90242" w:rsidRPr="0066529A" w:rsidRDefault="00C90242" w:rsidP="00C90242">
      <w:r w:rsidRPr="0066529A">
        <w:rPr>
          <w:b/>
        </w:rPr>
        <w:t>The Hill July 6</w:t>
      </w:r>
      <w:r w:rsidRPr="0066529A">
        <w:rPr>
          <w:b/>
          <w:vertAlign w:val="superscript"/>
        </w:rPr>
        <w:t>th</w:t>
      </w:r>
      <w:r w:rsidRPr="0066529A">
        <w:t xml:space="preserve"> [2013 “</w:t>
      </w:r>
      <w:r w:rsidRPr="0066529A">
        <w:rPr>
          <w:shd w:val="clear" w:color="auto" w:fill="FFFFFF"/>
        </w:rPr>
        <w:t>Obama channels his inner Al Gore in climate change messaging shift”]</w:t>
      </w:r>
      <w:r w:rsidRPr="0066529A">
        <w:rPr>
          <w:bdr w:val="none" w:sz="0" w:space="0" w:color="auto" w:frame="1"/>
        </w:rPr>
        <w:br/>
      </w:r>
      <w:r w:rsidRPr="0066529A">
        <w:t xml:space="preserve"> </w:t>
      </w:r>
      <w:r w:rsidRPr="0066529A">
        <w:rPr>
          <w:sz w:val="16"/>
        </w:rPr>
        <w:t xml:space="preserve">Now Obama’s not running for reelection, the economy is sluggish but improving, and several high-profile natural disasters – including Hurricane Sandy – have thrust climate into the spotlight, at least periodically. </w:t>
      </w:r>
      <w:r w:rsidRPr="0066529A">
        <w:rPr>
          <w:u w:val="single"/>
        </w:rPr>
        <w:t xml:space="preserve">With no hope for a major bill, Obama is taking </w:t>
      </w:r>
      <w:r w:rsidRPr="0066529A">
        <w:rPr>
          <w:sz w:val="16"/>
        </w:rPr>
        <w:t xml:space="preserve">an array of </w:t>
      </w:r>
      <w:r w:rsidRPr="0066529A">
        <w:rPr>
          <w:u w:val="single"/>
        </w:rPr>
        <w:t>steps that don’t require congressional approval,</w:t>
      </w:r>
      <w:r w:rsidRPr="0066529A">
        <w:rPr>
          <w:sz w:val="16"/>
        </w:rPr>
        <w:t xml:space="preserve"> including Environmental Protection Agency regulations. “Speaking directly about the need to fight climate change goes hand in hand with putting a strong regulatory approach first. As a second-term president who knows the GOP House will not legislate on carbon control issues, </w:t>
      </w:r>
      <w:r w:rsidRPr="0066529A">
        <w:rPr>
          <w:u w:val="single"/>
        </w:rPr>
        <w:t>Obama</w:t>
      </w:r>
      <w:r w:rsidRPr="0066529A">
        <w:rPr>
          <w:sz w:val="16"/>
        </w:rPr>
        <w:t xml:space="preserve"> and his people a</w:t>
      </w:r>
      <w:r w:rsidRPr="0066529A">
        <w:rPr>
          <w:u w:val="single"/>
        </w:rPr>
        <w:t>re now speaking mainly to and for environmentalists</w:t>
      </w:r>
      <w:r w:rsidRPr="0066529A">
        <w:rPr>
          <w:sz w:val="16"/>
        </w:rPr>
        <w:t xml:space="preserve">,” said </w:t>
      </w:r>
      <w:proofErr w:type="spellStart"/>
      <w:r w:rsidRPr="0066529A">
        <w:rPr>
          <w:sz w:val="16"/>
        </w:rPr>
        <w:t>Theda</w:t>
      </w:r>
      <w:proofErr w:type="spellEnd"/>
      <w:r w:rsidRPr="0066529A">
        <w:rPr>
          <w:sz w:val="16"/>
        </w:rPr>
        <w:t xml:space="preserve"> </w:t>
      </w:r>
      <w:proofErr w:type="spellStart"/>
      <w:r w:rsidRPr="0066529A">
        <w:rPr>
          <w:sz w:val="16"/>
        </w:rPr>
        <w:t>Skocpol</w:t>
      </w:r>
      <w:proofErr w:type="spellEnd"/>
      <w:r w:rsidRPr="0066529A">
        <w:rPr>
          <w:sz w:val="16"/>
        </w:rPr>
        <w:t xml:space="preserve">, a Harvard government and sociology professor. “And they have their eye on the judgment of history, rather than the judgment of the mass electorate,” adds </w:t>
      </w:r>
      <w:proofErr w:type="spellStart"/>
      <w:r w:rsidRPr="0066529A">
        <w:rPr>
          <w:sz w:val="16"/>
        </w:rPr>
        <w:t>Skocpol</w:t>
      </w:r>
      <w:proofErr w:type="spellEnd"/>
      <w:r w:rsidRPr="0066529A">
        <w:rPr>
          <w:sz w:val="16"/>
        </w:rPr>
        <w:t xml:space="preserve">, who has written widely on the politics of global warming. Matthew </w:t>
      </w:r>
      <w:proofErr w:type="spellStart"/>
      <w:r w:rsidRPr="0066529A">
        <w:rPr>
          <w:sz w:val="16"/>
        </w:rPr>
        <w:t>Nisbet</w:t>
      </w:r>
      <w:proofErr w:type="spellEnd"/>
      <w:r w:rsidRPr="0066529A">
        <w:rPr>
          <w:sz w:val="16"/>
        </w:rPr>
        <w:t xml:space="preserve">, an associate professor of communication at American University who also analyzes the climate movement, said the White House is “fitting a message to new conditions and a new audience.” He said that during the first term, Obama’s team was trying to get Republicans, conservative Democrats and business leaders behind cap-and-trade legislation during a major recession. “Now </w:t>
      </w:r>
      <w:r w:rsidRPr="0066529A">
        <w:rPr>
          <w:u w:val="single"/>
        </w:rPr>
        <w:t>they are looking to appeal to their activist base and moderate voters during a time of extreme weather</w:t>
      </w:r>
      <w:r w:rsidRPr="0066529A">
        <w:rPr>
          <w:sz w:val="16"/>
        </w:rPr>
        <w:t xml:space="preserve"> and dangerous climate impacts, </w:t>
      </w:r>
      <w:r w:rsidRPr="0066529A">
        <w:rPr>
          <w:u w:val="single"/>
        </w:rPr>
        <w:t>hence a different message strategy</w:t>
      </w:r>
      <w:r w:rsidRPr="0066529A">
        <w:rPr>
          <w:sz w:val="16"/>
        </w:rPr>
        <w:t>,” he sai</w:t>
      </w:r>
      <w:r w:rsidRPr="0066529A">
        <w:t>d.</w:t>
      </w:r>
    </w:p>
    <w:p w:rsidR="00C90242" w:rsidRPr="0066529A" w:rsidRDefault="00C90242" w:rsidP="00C90242">
      <w:pPr>
        <w:pStyle w:val="Heading4"/>
        <w:rPr>
          <w:rFonts w:cs="Times New Roman"/>
        </w:rPr>
      </w:pPr>
      <w:r w:rsidRPr="0066529A">
        <w:rPr>
          <w:rFonts w:cs="Times New Roman"/>
        </w:rPr>
        <w:t xml:space="preserve">Obama not yet committed political capital to climate </w:t>
      </w:r>
    </w:p>
    <w:p w:rsidR="00C90242" w:rsidRPr="0066529A" w:rsidRDefault="00C90242" w:rsidP="00C90242">
      <w:proofErr w:type="gramStart"/>
      <w:r w:rsidRPr="0066529A">
        <w:rPr>
          <w:b/>
        </w:rPr>
        <w:t>The Guardian June 25</w:t>
      </w:r>
      <w:r w:rsidRPr="0066529A">
        <w:rPr>
          <w:b/>
          <w:vertAlign w:val="superscript"/>
        </w:rPr>
        <w:t>th</w:t>
      </w:r>
      <w:r w:rsidRPr="0066529A">
        <w:t xml:space="preserve"> [2013 “President Obama is talking big on climate change, but will he act?”</w:t>
      </w:r>
      <w:proofErr w:type="gramEnd"/>
    </w:p>
    <w:p w:rsidR="00C90242" w:rsidRPr="0066529A" w:rsidRDefault="00C90242" w:rsidP="00C90242">
      <w:r w:rsidRPr="0066529A">
        <w:rPr>
          <w:u w:val="single"/>
        </w:rPr>
        <w:t>Obama gave what might turn out to be his most substantive</w:t>
      </w:r>
      <w:r w:rsidRPr="0066529A">
        <w:rPr>
          <w:sz w:val="16"/>
        </w:rPr>
        <w:t xml:space="preserve">, not to mention controversial, </w:t>
      </w:r>
      <w:hyperlink r:id="rId95" w:history="1">
        <w:r w:rsidRPr="0066529A">
          <w:rPr>
            <w:sz w:val="16"/>
          </w:rPr>
          <w:t xml:space="preserve">address on climate change </w:t>
        </w:r>
      </w:hyperlink>
      <w:r w:rsidRPr="0066529A">
        <w:rPr>
          <w:sz w:val="16"/>
        </w:rPr>
        <w:t xml:space="preserve">since he took office over four years ago. I say might turn out to be, because the devil, as they say, is in the details, and the details are not yet in. </w:t>
      </w:r>
      <w:r w:rsidRPr="0066529A">
        <w:rPr>
          <w:u w:val="single"/>
        </w:rPr>
        <w:t>It's not clear,</w:t>
      </w:r>
      <w:r w:rsidRPr="0066529A">
        <w:rPr>
          <w:sz w:val="16"/>
        </w:rPr>
        <w:t xml:space="preserve"> for example, </w:t>
      </w:r>
      <w:r w:rsidRPr="0066529A">
        <w:rPr>
          <w:u w:val="single"/>
        </w:rPr>
        <w:t>how much of his diminishing stock of "political capital" Obama will be willing to spend on</w:t>
      </w:r>
      <w:r w:rsidRPr="0066529A">
        <w:rPr>
          <w:sz w:val="16"/>
        </w:rPr>
        <w:t xml:space="preserve"> aggressively pushing for the </w:t>
      </w:r>
      <w:r w:rsidRPr="0066529A">
        <w:rPr>
          <w:u w:val="single"/>
        </w:rPr>
        <w:t>climate</w:t>
      </w:r>
      <w:r w:rsidRPr="0066529A">
        <w:rPr>
          <w:sz w:val="16"/>
        </w:rPr>
        <w:t xml:space="preserve"> relief package that he </w:t>
      </w:r>
      <w:r w:rsidRPr="0066529A">
        <w:rPr>
          <w:sz w:val="16"/>
        </w:rPr>
        <w:lastRenderedPageBreak/>
        <w:t>outlined today. It is also not clear whether the three years plus that remain in his soon-to-be lame duck presidency will be enough time to accomplish his ambitious goals, still less insure that they won't be reversed by the next resident of the White House</w:t>
      </w:r>
      <w:r w:rsidRPr="0066529A">
        <w:t>.</w:t>
      </w:r>
    </w:p>
    <w:p w:rsidR="00C90242" w:rsidRPr="0066529A" w:rsidRDefault="00C90242" w:rsidP="00C90242">
      <w:pPr>
        <w:pStyle w:val="Heading4"/>
        <w:rPr>
          <w:rFonts w:cs="Times New Roman"/>
        </w:rPr>
      </w:pPr>
      <w:r w:rsidRPr="0066529A">
        <w:rPr>
          <w:rFonts w:cs="Times New Roman"/>
        </w:rPr>
        <w:t>Obama’s not really acting on climate change</w:t>
      </w:r>
    </w:p>
    <w:p w:rsidR="00C90242" w:rsidRPr="0066529A" w:rsidRDefault="00C90242" w:rsidP="00C90242">
      <w:proofErr w:type="spellStart"/>
      <w:r w:rsidRPr="0066529A">
        <w:rPr>
          <w:b/>
        </w:rPr>
        <w:t>Earthjustice</w:t>
      </w:r>
      <w:proofErr w:type="spellEnd"/>
      <w:r w:rsidRPr="0066529A">
        <w:rPr>
          <w:b/>
        </w:rPr>
        <w:t xml:space="preserve"> June 21</w:t>
      </w:r>
      <w:r w:rsidRPr="0066529A">
        <w:rPr>
          <w:b/>
          <w:vertAlign w:val="superscript"/>
        </w:rPr>
        <w:t>st</w:t>
      </w:r>
      <w:r w:rsidRPr="0066529A">
        <w:rPr>
          <w:b/>
        </w:rPr>
        <w:t xml:space="preserve"> </w:t>
      </w:r>
      <w:r w:rsidRPr="0066529A">
        <w:t>[2013 “</w:t>
      </w:r>
      <w:hyperlink r:id="rId96" w:tooltip="Will Bold Deeds Follow Bold Words?" w:history="1">
        <w:r w:rsidRPr="0066529A">
          <w:t>Will Bold Deeds Follow Bold Words?</w:t>
        </w:r>
      </w:hyperlink>
      <w:r w:rsidRPr="0066529A">
        <w:t>”</w:t>
      </w:r>
    </w:p>
    <w:p w:rsidR="00C90242" w:rsidRPr="0066529A" w:rsidRDefault="0069685F" w:rsidP="00C90242">
      <w:hyperlink r:id="rId97" w:history="1">
        <w:r w:rsidR="00C90242" w:rsidRPr="0066529A">
          <w:rPr>
            <w:rStyle w:val="Hyperlink"/>
          </w:rPr>
          <w:t>http://earthjustice.org/blog/2013-june/will-bold-deeds-follow-bold-words</w:t>
        </w:r>
      </w:hyperlink>
      <w:r w:rsidR="00C90242" w:rsidRPr="0066529A">
        <w:t>]</w:t>
      </w:r>
    </w:p>
    <w:p w:rsidR="00C90242" w:rsidRPr="0066529A" w:rsidRDefault="00C90242" w:rsidP="00C90242">
      <w:r w:rsidRPr="0066529A">
        <w:rPr>
          <w:sz w:val="16"/>
        </w:rPr>
        <w:t xml:space="preserve">And </w:t>
      </w:r>
      <w:r w:rsidRPr="0066529A">
        <w:rPr>
          <w:u w:val="single"/>
        </w:rPr>
        <w:t>the hyped action on climate change is almost here</w:t>
      </w:r>
      <w:r w:rsidRPr="0066529A">
        <w:rPr>
          <w:sz w:val="16"/>
        </w:rPr>
        <w:t xml:space="preserve">, with the </w:t>
      </w:r>
      <w:hyperlink r:id="rId98" w:tgtFrame="_blank" w:history="1">
        <w:r w:rsidRPr="0066529A">
          <w:rPr>
            <w:sz w:val="16"/>
          </w:rPr>
          <w:t xml:space="preserve">New York Times </w:t>
        </w:r>
        <w:proofErr w:type="spellStart"/>
        <w:r w:rsidRPr="0066529A">
          <w:rPr>
            <w:sz w:val="16"/>
          </w:rPr>
          <w:t>reporting</w:t>
        </w:r>
      </w:hyperlink>
      <w:r w:rsidRPr="0066529A">
        <w:rPr>
          <w:sz w:val="16"/>
        </w:rPr>
        <w:t>that</w:t>
      </w:r>
      <w:proofErr w:type="spellEnd"/>
      <w:r w:rsidRPr="0066529A">
        <w:rPr>
          <w:sz w:val="16"/>
        </w:rPr>
        <w:t xml:space="preserve"> the president may announce as soon as next week a three-pronged plan to: Put limits on carbon dioxide emissions from existing and proposed power plants; Boost renewable energy development on public lands; and Mandate greater energy efficiency in buildings and equipment. These three steps are overdue, but would have real benefits, and will require an expenditure of political capital from Mr. Obama. </w:t>
      </w:r>
      <w:r w:rsidRPr="0066529A">
        <w:rPr>
          <w:u w:val="single"/>
        </w:rPr>
        <w:t xml:space="preserve">But he’s hardly gone all-in on climate change of late. On some very important climate issues, the president </w:t>
      </w:r>
      <w:r w:rsidRPr="0066529A">
        <w:rPr>
          <w:sz w:val="16"/>
        </w:rPr>
        <w:t xml:space="preserve">has </w:t>
      </w:r>
      <w:r w:rsidRPr="0066529A">
        <w:rPr>
          <w:u w:val="single"/>
        </w:rPr>
        <w:t>instead</w:t>
      </w:r>
      <w:r w:rsidRPr="0066529A">
        <w:rPr>
          <w:sz w:val="16"/>
        </w:rPr>
        <w:t xml:space="preserve"> displayed a penchant for </w:t>
      </w:r>
      <w:r w:rsidRPr="0066529A">
        <w:rPr>
          <w:u w:val="single"/>
        </w:rPr>
        <w:t>ignoring the issue or dawdling on major decisions.</w:t>
      </w:r>
      <w:r w:rsidRPr="0066529A">
        <w:rPr>
          <w:sz w:val="16"/>
        </w:rPr>
        <w:t xml:space="preserve"> </w:t>
      </w:r>
      <w:r w:rsidRPr="0066529A">
        <w:rPr>
          <w:u w:val="single"/>
        </w:rPr>
        <w:t>Take the</w:t>
      </w:r>
      <w:hyperlink r:id="rId99" w:tgtFrame="_blank" w:history="1">
        <w:r w:rsidRPr="0066529A">
          <w:rPr>
            <w:u w:val="single"/>
          </w:rPr>
          <w:t xml:space="preserve"> Keystone XL pipeline</w:t>
        </w:r>
      </w:hyperlink>
      <w:r w:rsidRPr="0066529A">
        <w:rPr>
          <w:sz w:val="16"/>
        </w:rPr>
        <w:t xml:space="preserve">, which would bring carbon intensive, dirty tar sands oil to (but mostly through) the U.S. Pipeline opponents argue that approving Keystone will make it impossible for the planet to avoid pushing the planet’s climate beyond a “tipping point” which will lead to extremely dire consequences for our way of life. Even the extremist wackos at Scientific American are </w:t>
      </w:r>
      <w:hyperlink r:id="rId100" w:tgtFrame="_blank" w:history="1">
        <w:r w:rsidRPr="0066529A">
          <w:rPr>
            <w:sz w:val="16"/>
          </w:rPr>
          <w:t>sounding alarm bells</w:t>
        </w:r>
      </w:hyperlink>
      <w:r w:rsidRPr="0066529A">
        <w:rPr>
          <w:sz w:val="16"/>
        </w:rPr>
        <w:t xml:space="preserve">. He continues to play coy, dropping hints that he’ll approve it, but fearing to upset his base. </w:t>
      </w:r>
      <w:r w:rsidRPr="0066529A">
        <w:rPr>
          <w:u w:val="single"/>
        </w:rPr>
        <w:t>Or</w:t>
      </w:r>
      <w:r w:rsidRPr="0066529A">
        <w:rPr>
          <w:sz w:val="16"/>
        </w:rPr>
        <w:t xml:space="preserve"> take </w:t>
      </w:r>
      <w:r w:rsidRPr="0066529A">
        <w:rPr>
          <w:u w:val="single"/>
        </w:rPr>
        <w:t>coal exports</w:t>
      </w:r>
      <w:r w:rsidRPr="0066529A">
        <w:rPr>
          <w:sz w:val="16"/>
        </w:rPr>
        <w:t xml:space="preserve">. Increasing the flow of coal through the U.S. and sending it to China or Europe could make burning coal even more attractive there and would result in billions of tons of CO2 emissions. But the Obama administration just announced </w:t>
      </w:r>
      <w:hyperlink r:id="rId101" w:tgtFrame="_blank" w:history="1">
        <w:r w:rsidRPr="0066529A">
          <w:rPr>
            <w:sz w:val="16"/>
          </w:rPr>
          <w:t>a bold policy</w:t>
        </w:r>
      </w:hyperlink>
      <w:r w:rsidRPr="0066529A">
        <w:rPr>
          <w:sz w:val="16"/>
        </w:rPr>
        <w:t xml:space="preserve"> to … completely ignore the climate impacts of coal burning made possible by coal exports. So while Obama readies a plan to reduce climate emissions from domestic power plants, he’s burying his head in the sand on the harm from fueling power plants overseas</w:t>
      </w:r>
      <w:r w:rsidRPr="0066529A">
        <w:t>.</w:t>
      </w:r>
    </w:p>
    <w:p w:rsidR="00C90242" w:rsidRPr="0066529A" w:rsidRDefault="00C90242" w:rsidP="00C90242">
      <w:pPr>
        <w:pStyle w:val="Heading3"/>
        <w:rPr>
          <w:rFonts w:cs="Times New Roman"/>
        </w:rPr>
      </w:pPr>
      <w:r w:rsidRPr="0066529A">
        <w:rPr>
          <w:rFonts w:cs="Times New Roman"/>
        </w:rPr>
        <w:lastRenderedPageBreak/>
        <w:t>AT—Employer Mandate</w:t>
      </w:r>
    </w:p>
    <w:p w:rsidR="00C90242" w:rsidRPr="0066529A" w:rsidRDefault="00C90242" w:rsidP="00C90242">
      <w:pPr>
        <w:pStyle w:val="Heading4"/>
        <w:rPr>
          <w:rFonts w:cs="Times New Roman"/>
        </w:rPr>
      </w:pPr>
      <w:r w:rsidRPr="0066529A">
        <w:rPr>
          <w:rFonts w:cs="Times New Roman"/>
        </w:rPr>
        <w:t>Employer mandate delay was a win for Obama</w:t>
      </w:r>
    </w:p>
    <w:p w:rsidR="00C90242" w:rsidRPr="0066529A" w:rsidRDefault="00C90242" w:rsidP="00C90242">
      <w:r w:rsidRPr="0066529A">
        <w:rPr>
          <w:b/>
        </w:rPr>
        <w:t>Washington Post July 8</w:t>
      </w:r>
      <w:r w:rsidRPr="0066529A">
        <w:rPr>
          <w:b/>
          <w:vertAlign w:val="superscript"/>
        </w:rPr>
        <w:t>th</w:t>
      </w:r>
      <w:r w:rsidRPr="0066529A">
        <w:t xml:space="preserve"> [2013 “</w:t>
      </w:r>
      <w:proofErr w:type="spellStart"/>
      <w:r w:rsidRPr="0066529A">
        <w:t>Obamacare</w:t>
      </w:r>
      <w:proofErr w:type="spellEnd"/>
      <w:r w:rsidRPr="0066529A">
        <w:t xml:space="preserve"> just got easier to implement, not harder”]</w:t>
      </w:r>
    </w:p>
    <w:p w:rsidR="00C90242" w:rsidRPr="0066529A" w:rsidRDefault="00C90242" w:rsidP="00C90242">
      <w:pPr>
        <w:rPr>
          <w:sz w:val="16"/>
        </w:rPr>
      </w:pPr>
      <w:r w:rsidRPr="0066529A">
        <w:rPr>
          <w:sz w:val="16"/>
        </w:rPr>
        <w:t xml:space="preserve">I asked around. Peter </w:t>
      </w:r>
      <w:proofErr w:type="spellStart"/>
      <w:r w:rsidRPr="0066529A">
        <w:rPr>
          <w:sz w:val="16"/>
        </w:rPr>
        <w:t>Orszag</w:t>
      </w:r>
      <w:proofErr w:type="spellEnd"/>
      <w:r w:rsidRPr="0066529A">
        <w:rPr>
          <w:sz w:val="16"/>
        </w:rPr>
        <w:t xml:space="preserve">, who helped design </w:t>
      </w:r>
      <w:proofErr w:type="spellStart"/>
      <w:r w:rsidRPr="0066529A">
        <w:rPr>
          <w:sz w:val="16"/>
        </w:rPr>
        <w:t>Obamacare</w:t>
      </w:r>
      <w:proofErr w:type="spellEnd"/>
      <w:r w:rsidRPr="0066529A">
        <w:rPr>
          <w:sz w:val="16"/>
        </w:rPr>
        <w:t xml:space="preserve"> from his perch as head of the Office of Management and Budget, disagreed with Rubin. “</w:t>
      </w:r>
      <w:r w:rsidRPr="0066529A">
        <w:rPr>
          <w:u w:val="single"/>
        </w:rPr>
        <w:t>Delaying the employer mandate makes successful implementation more likely,</w:t>
      </w:r>
      <w:r w:rsidRPr="0066529A">
        <w:rPr>
          <w:sz w:val="16"/>
        </w:rPr>
        <w:t xml:space="preserve"> not less likely,” he told me.</w:t>
      </w:r>
    </w:p>
    <w:p w:rsidR="00C90242" w:rsidRPr="0066529A" w:rsidRDefault="00C90242" w:rsidP="00C90242">
      <w:pPr>
        <w:rPr>
          <w:sz w:val="16"/>
        </w:rPr>
      </w:pPr>
      <w:r w:rsidRPr="0066529A">
        <w:rPr>
          <w:sz w:val="16"/>
        </w:rPr>
        <w:t xml:space="preserve">Larry Levitt, vice president of the nonpartisan Kaiser Family Foundation, agreed. “There’s nothing about the delay in the employer requirement that suggests </w:t>
      </w:r>
      <w:proofErr w:type="spellStart"/>
      <w:r w:rsidRPr="0066529A">
        <w:rPr>
          <w:sz w:val="16"/>
        </w:rPr>
        <w:t>Obamacare</w:t>
      </w:r>
      <w:proofErr w:type="spellEnd"/>
      <w:r w:rsidRPr="0066529A">
        <w:rPr>
          <w:sz w:val="16"/>
        </w:rPr>
        <w:t xml:space="preserve"> can’t still be implemented,” he said. “If anything </w:t>
      </w:r>
      <w:r w:rsidRPr="0066529A">
        <w:rPr>
          <w:u w:val="single"/>
        </w:rPr>
        <w:t>the delay removes some potential administrative complexities</w:t>
      </w:r>
      <w:r w:rsidRPr="0066529A">
        <w:rPr>
          <w:sz w:val="16"/>
        </w:rPr>
        <w:t xml:space="preserve"> from the plates of the implementers, </w:t>
      </w:r>
      <w:r w:rsidRPr="0066529A">
        <w:rPr>
          <w:u w:val="single"/>
        </w:rPr>
        <w:t>and avoids the problem of some employers reducing the hours</w:t>
      </w:r>
      <w:r w:rsidRPr="0066529A">
        <w:rPr>
          <w:sz w:val="16"/>
        </w:rPr>
        <w:t xml:space="preserve"> of part-time workers to get around the requirement.”</w:t>
      </w:r>
    </w:p>
    <w:p w:rsidR="00C90242" w:rsidRPr="0066529A" w:rsidRDefault="00C90242" w:rsidP="00C90242">
      <w:r w:rsidRPr="0066529A">
        <w:rPr>
          <w:sz w:val="16"/>
        </w:rPr>
        <w:t xml:space="preserve">Timothy </w:t>
      </w:r>
      <w:proofErr w:type="spellStart"/>
      <w:r w:rsidRPr="0066529A">
        <w:rPr>
          <w:sz w:val="16"/>
        </w:rPr>
        <w:t>Jost</w:t>
      </w:r>
      <w:proofErr w:type="spellEnd"/>
      <w:r w:rsidRPr="0066529A">
        <w:rPr>
          <w:sz w:val="16"/>
        </w:rPr>
        <w:t>, a health law expert at Washington and Lee University’s School of Law, was even blunter. “Implementation just got easier rather than harder,” he said</w:t>
      </w:r>
      <w:r w:rsidRPr="0066529A">
        <w:t>.</w:t>
      </w:r>
    </w:p>
    <w:p w:rsidR="00C90242" w:rsidRPr="0066529A" w:rsidRDefault="00C90242" w:rsidP="00C90242">
      <w:pPr>
        <w:pStyle w:val="Heading3"/>
        <w:rPr>
          <w:rFonts w:cs="Times New Roman"/>
        </w:rPr>
      </w:pPr>
      <w:r w:rsidRPr="0066529A">
        <w:rPr>
          <w:rFonts w:cs="Times New Roman"/>
        </w:rPr>
        <w:lastRenderedPageBreak/>
        <w:t>AT—Scandals</w:t>
      </w:r>
    </w:p>
    <w:p w:rsidR="00C90242" w:rsidRPr="0066529A" w:rsidRDefault="00C90242" w:rsidP="00C90242">
      <w:pPr>
        <w:pStyle w:val="Heading4"/>
        <w:rPr>
          <w:rFonts w:cs="Times New Roman"/>
        </w:rPr>
      </w:pPr>
      <w:r w:rsidRPr="0066529A">
        <w:rPr>
          <w:rFonts w:cs="Times New Roman"/>
        </w:rPr>
        <w:t xml:space="preserve">Obama is a </w:t>
      </w:r>
      <w:proofErr w:type="spellStart"/>
      <w:proofErr w:type="gramStart"/>
      <w:r w:rsidRPr="0066529A">
        <w:rPr>
          <w:rFonts w:cs="Times New Roman"/>
        </w:rPr>
        <w:t>teflon</w:t>
      </w:r>
      <w:proofErr w:type="spellEnd"/>
      <w:proofErr w:type="gramEnd"/>
      <w:r w:rsidRPr="0066529A">
        <w:rPr>
          <w:rFonts w:cs="Times New Roman"/>
        </w:rPr>
        <w:t xml:space="preserve"> president—None of the scandals are sticking—</w:t>
      </w:r>
    </w:p>
    <w:p w:rsidR="00C90242" w:rsidRPr="0066529A" w:rsidRDefault="00C90242" w:rsidP="00C90242">
      <w:r w:rsidRPr="0066529A">
        <w:rPr>
          <w:b/>
        </w:rPr>
        <w:t>American Thinker June 21st</w:t>
      </w:r>
      <w:r w:rsidRPr="0066529A">
        <w:t xml:space="preserve"> [2013 “Obama's Standing with the Public”</w:t>
      </w:r>
    </w:p>
    <w:p w:rsidR="00C90242" w:rsidRPr="0066529A" w:rsidRDefault="0069685F" w:rsidP="00C90242">
      <w:hyperlink r:id="rId102" w:anchor="ixzz2Yf73GL3m" w:history="1">
        <w:r w:rsidR="00C90242" w:rsidRPr="0066529A">
          <w:t>http://www.americanthinker.com/2013/06/obamas_standing_with_the_public.html#ixzz2Yf73GL3m</w:t>
        </w:r>
      </w:hyperlink>
      <w:r w:rsidR="00C90242" w:rsidRPr="0066529A">
        <w:t>]</w:t>
      </w:r>
    </w:p>
    <w:p w:rsidR="00C90242" w:rsidRPr="0066529A" w:rsidRDefault="00C90242" w:rsidP="00C90242">
      <w:r w:rsidRPr="0066529A">
        <w:rPr>
          <w:sz w:val="16"/>
        </w:rPr>
        <w:t xml:space="preserve">As Thomas </w:t>
      </w:r>
      <w:proofErr w:type="spellStart"/>
      <w:r w:rsidRPr="0066529A">
        <w:rPr>
          <w:sz w:val="16"/>
        </w:rPr>
        <w:t>Lifson</w:t>
      </w:r>
      <w:proofErr w:type="spellEnd"/>
      <w:r w:rsidRPr="0066529A">
        <w:rPr>
          <w:sz w:val="16"/>
        </w:rPr>
        <w:t xml:space="preserve"> </w:t>
      </w:r>
      <w:hyperlink r:id="rId103" w:history="1">
        <w:r w:rsidRPr="0066529A">
          <w:rPr>
            <w:sz w:val="16"/>
          </w:rPr>
          <w:t>noted</w:t>
        </w:r>
      </w:hyperlink>
      <w:r w:rsidRPr="0066529A">
        <w:rPr>
          <w:sz w:val="16"/>
        </w:rPr>
        <w:t xml:space="preserve"> on June 6, Barack </w:t>
      </w:r>
      <w:r w:rsidRPr="0066529A">
        <w:rPr>
          <w:u w:val="single"/>
        </w:rPr>
        <w:t>Obama may be another "Teflon president."</w:t>
      </w:r>
      <w:r w:rsidRPr="0066529A">
        <w:rPr>
          <w:sz w:val="16"/>
        </w:rPr>
        <w:t xml:space="preserve"> During his first term, Obama's public approval levels matched the pattern already described. The first Gallup poll after he was </w:t>
      </w:r>
      <w:proofErr w:type="spellStart"/>
      <w:r w:rsidRPr="0066529A">
        <w:rPr>
          <w:sz w:val="16"/>
        </w:rPr>
        <w:t>immaculated</w:t>
      </w:r>
      <w:proofErr w:type="spellEnd"/>
      <w:r w:rsidRPr="0066529A">
        <w:rPr>
          <w:sz w:val="16"/>
        </w:rPr>
        <w:t xml:space="preserve"> showed his approval level at 67%. By the end of his first term in office, Obama's approval rating had fallen to 52%; it was 38% in mid-October 2011. (The final Gallup poll before the 2010 mid-term elections, in which Democrats lost heavily, showed 45% approved of Obama's job performance.) It's Obama's approval rating during his second term on which my tale focuses. The first Gallup poll immediately after his second </w:t>
      </w:r>
      <w:proofErr w:type="spellStart"/>
      <w:r w:rsidRPr="0066529A">
        <w:rPr>
          <w:sz w:val="16"/>
        </w:rPr>
        <w:t>immaculation</w:t>
      </w:r>
      <w:proofErr w:type="spellEnd"/>
      <w:r w:rsidRPr="0066529A">
        <w:rPr>
          <w:sz w:val="16"/>
        </w:rPr>
        <w:t xml:space="preserve"> found his approval rating at 52%. Obama's approval rating over the next few months oscillated between 51% and 47%. The latest Gallup poll currently available -- June 13-15 -- shows that 47% approve, 45% disapprove, and 8% don't know. Obama's average approval rating during his second term is 49%. </w:t>
      </w:r>
      <w:r w:rsidRPr="0066529A">
        <w:rPr>
          <w:u w:val="single"/>
        </w:rPr>
        <w:t>The range by which Obama's approval rating</w:t>
      </w:r>
      <w:r w:rsidRPr="0066529A">
        <w:rPr>
          <w:sz w:val="16"/>
        </w:rPr>
        <w:t xml:space="preserve"> -- judged by Gallup polls -- </w:t>
      </w:r>
      <w:r w:rsidRPr="0066529A">
        <w:rPr>
          <w:u w:val="single"/>
        </w:rPr>
        <w:t>has varied this year is very small</w:t>
      </w:r>
      <w:r w:rsidRPr="0066529A">
        <w:rPr>
          <w:sz w:val="16"/>
        </w:rPr>
        <w:t xml:space="preserve">: plus or minus five percentage points, usually less. This is barely outside "sampling error" -- i.e., the amount of variation in poll results that is usually attributed to the vagaries of drawing a sample from a national population. </w:t>
      </w:r>
      <w:r w:rsidRPr="0066529A">
        <w:rPr>
          <w:u w:val="single"/>
        </w:rPr>
        <w:t>The narrow range</w:t>
      </w:r>
      <w:r w:rsidRPr="0066529A">
        <w:rPr>
          <w:sz w:val="16"/>
        </w:rPr>
        <w:t xml:space="preserve"> within which Obama's approval ratings have fluctuated </w:t>
      </w:r>
      <w:r w:rsidRPr="0066529A">
        <w:rPr>
          <w:u w:val="single"/>
        </w:rPr>
        <w:t>becomes truly amazing considering the plethora of scandals that have plagued his administration</w:t>
      </w:r>
      <w:r w:rsidRPr="0066529A">
        <w:rPr>
          <w:sz w:val="16"/>
        </w:rPr>
        <w:t xml:space="preserve"> throughout his second term. Those scandals are well-known, so I needn't restate them. Much as the MSM has been loath to publicize these scandals, several reputable polling organizations have polls showing they are taking a toll on confidence and trust in the Obama administration. (</w:t>
      </w:r>
      <w:proofErr w:type="spellStart"/>
      <w:r w:rsidRPr="0066529A">
        <w:rPr>
          <w:sz w:val="16"/>
        </w:rPr>
        <w:t>Lifson</w:t>
      </w:r>
      <w:proofErr w:type="spellEnd"/>
      <w:r w:rsidRPr="0066529A">
        <w:rPr>
          <w:sz w:val="16"/>
        </w:rPr>
        <w:t xml:space="preserve"> drew attention to some polls, but the really damning ones have come since June 6.) Unless the latest CNN poll is a harbinger of new trends, </w:t>
      </w:r>
      <w:r w:rsidRPr="0066529A">
        <w:rPr>
          <w:u w:val="single"/>
        </w:rPr>
        <w:t>very little of the negative consequences</w:t>
      </w:r>
      <w:r w:rsidRPr="0066529A">
        <w:rPr>
          <w:sz w:val="16"/>
        </w:rPr>
        <w:t xml:space="preserve"> -- where public approval is concerned -- </w:t>
      </w:r>
      <w:r w:rsidRPr="0066529A">
        <w:rPr>
          <w:u w:val="single"/>
        </w:rPr>
        <w:t>that usually afflict a chief executive whose administration is mired in scandal has slopped over on Obama.</w:t>
      </w:r>
      <w:r w:rsidRPr="0066529A">
        <w:rPr>
          <w:sz w:val="16"/>
        </w:rPr>
        <w:t xml:space="preserve"> Why? Steve McCann </w:t>
      </w:r>
      <w:hyperlink r:id="rId104" w:history="1">
        <w:r w:rsidRPr="0066529A">
          <w:rPr>
            <w:sz w:val="16"/>
          </w:rPr>
          <w:t>opined</w:t>
        </w:r>
      </w:hyperlink>
      <w:r w:rsidRPr="0066529A">
        <w:rPr>
          <w:sz w:val="16"/>
        </w:rPr>
        <w:t xml:space="preserve"> on June 11 that Obama maintains high approval because of the "Limbaugh Theorem." Rush Limbaugh theorizes that because Obama projects an image of the quintessential "outsider," trying to clean up the "mess" in Washington, </w:t>
      </w:r>
      <w:r w:rsidRPr="0066529A">
        <w:rPr>
          <w:u w:val="single"/>
        </w:rPr>
        <w:t>he</w:t>
      </w:r>
      <w:r w:rsidRPr="0066529A">
        <w:rPr>
          <w:sz w:val="16"/>
        </w:rPr>
        <w:t>, as McCann puts it, "</w:t>
      </w:r>
      <w:r w:rsidRPr="0066529A">
        <w:rPr>
          <w:u w:val="single"/>
        </w:rPr>
        <w:t>remains above the fray and is not ... blamed</w:t>
      </w:r>
      <w:r w:rsidRPr="0066529A">
        <w:rPr>
          <w:sz w:val="16"/>
        </w:rPr>
        <w:t xml:space="preserve"> for any" scandals</w:t>
      </w:r>
      <w:r w:rsidRPr="0066529A">
        <w:t>.</w:t>
      </w:r>
    </w:p>
    <w:p w:rsidR="00C90242" w:rsidRPr="0066529A" w:rsidRDefault="00C90242" w:rsidP="0066529A"/>
    <w:p w:rsidR="0066529A" w:rsidRPr="0066529A" w:rsidRDefault="0066529A" w:rsidP="0066529A">
      <w:pPr>
        <w:pStyle w:val="Heading3"/>
        <w:rPr>
          <w:rFonts w:cs="Times New Roman"/>
        </w:rPr>
      </w:pPr>
      <w:r w:rsidRPr="0066529A">
        <w:rPr>
          <w:rFonts w:cs="Times New Roman"/>
        </w:rPr>
        <w:lastRenderedPageBreak/>
        <w:t>Time Frame</w:t>
      </w:r>
      <w:r w:rsidR="00097A1E">
        <w:rPr>
          <w:rFonts w:cs="Times New Roman"/>
        </w:rPr>
        <w:t xml:space="preserve"> Ext</w:t>
      </w:r>
    </w:p>
    <w:p w:rsidR="0066529A" w:rsidRPr="0066529A" w:rsidRDefault="0066529A" w:rsidP="0066529A">
      <w:pPr>
        <w:pStyle w:val="Heading4"/>
        <w:rPr>
          <w:rFonts w:cs="Times New Roman"/>
        </w:rPr>
      </w:pPr>
      <w:r w:rsidRPr="0066529A">
        <w:rPr>
          <w:rFonts w:cs="Times New Roman"/>
        </w:rPr>
        <w:t>Debt ceiling limit coming in October</w:t>
      </w:r>
    </w:p>
    <w:p w:rsidR="0066529A" w:rsidRPr="0066529A" w:rsidRDefault="0066529A" w:rsidP="0066529A">
      <w:r w:rsidRPr="0066529A">
        <w:rPr>
          <w:b/>
        </w:rPr>
        <w:t>Politico June 10th</w:t>
      </w:r>
      <w:r w:rsidRPr="0066529A">
        <w:t xml:space="preserve"> [2013 “D.C. fall: Shutdown, debt ceiling fight”]</w:t>
      </w:r>
    </w:p>
    <w:p w:rsidR="0066529A" w:rsidRPr="0066529A" w:rsidRDefault="0066529A" w:rsidP="0066529A">
      <w:r w:rsidRPr="0066529A">
        <w:rPr>
          <w:sz w:val="16"/>
        </w:rPr>
        <w:t>Separately, Republicans and Democrats on the Senate Finance Committee met behind closed doors with Treasury Secretary </w:t>
      </w:r>
      <w:hyperlink r:id="rId105" w:tgtFrame="_parent" w:history="1">
        <w:r w:rsidRPr="0066529A">
          <w:rPr>
            <w:sz w:val="16"/>
          </w:rPr>
          <w:t>Jack Lew </w:t>
        </w:r>
      </w:hyperlink>
      <w:r w:rsidRPr="0066529A">
        <w:rPr>
          <w:noProof/>
          <w:sz w:val="16"/>
        </w:rPr>
        <w:drawing>
          <wp:inline distT="0" distB="0" distL="0" distR="0" wp14:anchorId="63402BE8" wp14:editId="2FE1595F">
            <wp:extent cx="264160" cy="142240"/>
            <wp:effectExtent l="0" t="0" r="0" b="0"/>
            <wp:docPr id="14" name="Picture 14"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sz w:val="16"/>
        </w:rPr>
        <w:t xml:space="preserve">about whether there should be conditions tied to boosting the U.S. debt limit. But the two sides remain at an impasse on how to proceed on that hugely controversial issue. </w:t>
      </w:r>
      <w:r w:rsidRPr="0066529A">
        <w:rPr>
          <w:u w:val="single"/>
        </w:rPr>
        <w:t>The Treasury Department expects to hit the borrowing limit in October</w:t>
      </w:r>
      <w:r w:rsidRPr="0066529A">
        <w:t>.</w:t>
      </w:r>
    </w:p>
    <w:p w:rsidR="0066529A" w:rsidRPr="0066529A" w:rsidRDefault="0066529A" w:rsidP="0066529A"/>
    <w:p w:rsidR="0066529A" w:rsidRPr="0066529A" w:rsidRDefault="0066529A" w:rsidP="0066529A">
      <w:pPr>
        <w:pStyle w:val="Heading4"/>
        <w:rPr>
          <w:rFonts w:cs="Times New Roman"/>
        </w:rPr>
      </w:pPr>
      <w:r w:rsidRPr="0066529A">
        <w:rPr>
          <w:rFonts w:cs="Times New Roman"/>
        </w:rPr>
        <w:t>Debt Ceiling will run out this fall</w:t>
      </w:r>
    </w:p>
    <w:p w:rsidR="0066529A" w:rsidRPr="0066529A" w:rsidRDefault="0066529A" w:rsidP="0066529A">
      <w:r w:rsidRPr="0066529A">
        <w:rPr>
          <w:b/>
        </w:rPr>
        <w:t>The National Journal June 27th</w:t>
      </w:r>
      <w:r w:rsidRPr="0066529A">
        <w:t xml:space="preserve"> [2013 “If You Thought the Fiscal Cliff Was </w:t>
      </w:r>
      <w:proofErr w:type="gramStart"/>
      <w:r w:rsidRPr="0066529A">
        <w:t>Bad,</w:t>
      </w:r>
      <w:proofErr w:type="gramEnd"/>
      <w:r w:rsidRPr="0066529A">
        <w:t xml:space="preserve"> Wait Until This Year's Debt-Ceiling Showdown”]</w:t>
      </w:r>
    </w:p>
    <w:p w:rsidR="0066529A" w:rsidRPr="0066529A" w:rsidRDefault="0066529A" w:rsidP="0066529A">
      <w:pPr>
        <w:rPr>
          <w:sz w:val="16"/>
        </w:rPr>
      </w:pPr>
      <w:r w:rsidRPr="0066529A">
        <w:rPr>
          <w:sz w:val="16"/>
        </w:rPr>
        <w:t xml:space="preserve">Congress and the administration will return to fiscal issues after Labor Day. The latest continuing resolution expires Sept. 30, and Congress will need to vote again to keep the government funded past the start of the new fiscal year on Oct. 1. The Senate and House appropriations bills are on a collision course, because the two bodies are using different spending caps as their guides. Then there's sequestration. The start of fiscal 2014 brings </w:t>
      </w:r>
      <w:proofErr w:type="gramStart"/>
      <w:r w:rsidRPr="0066529A">
        <w:rPr>
          <w:sz w:val="16"/>
        </w:rPr>
        <w:t>a fresh round of cuts to discretionary spending and federal agencies</w:t>
      </w:r>
      <w:proofErr w:type="gramEnd"/>
      <w:r w:rsidRPr="0066529A">
        <w:rPr>
          <w:sz w:val="16"/>
        </w:rPr>
        <w:t>. All of this will collide with the need to raise the debt ceiling in the fall.</w:t>
      </w:r>
    </w:p>
    <w:p w:rsidR="0066529A" w:rsidRPr="0066529A" w:rsidRDefault="0066529A" w:rsidP="0066529A">
      <w:r w:rsidRPr="0066529A">
        <w:rPr>
          <w:u w:val="single"/>
        </w:rPr>
        <w:t>Independent budget analysts estimate that the Treasury Department should hit the debt-ceiling deadline in October or November</w:t>
      </w:r>
      <w:r w:rsidRPr="0066529A">
        <w:rPr>
          <w:sz w:val="16"/>
        </w:rPr>
        <w:t>, depending on tax receipts and federal spending over the next few months</w:t>
      </w:r>
      <w:r w:rsidRPr="0066529A">
        <w:t>.</w:t>
      </w:r>
    </w:p>
    <w:p w:rsidR="0066529A" w:rsidRPr="0066529A" w:rsidRDefault="0066529A" w:rsidP="0066529A"/>
    <w:p w:rsidR="0066529A" w:rsidRPr="0066529A" w:rsidRDefault="0066529A" w:rsidP="0066529A"/>
    <w:p w:rsidR="00097A1E" w:rsidRPr="0066529A" w:rsidRDefault="00097A1E" w:rsidP="00097A1E">
      <w:pPr>
        <w:pStyle w:val="Heading3"/>
        <w:rPr>
          <w:rFonts w:cs="Times New Roman"/>
        </w:rPr>
      </w:pPr>
      <w:r w:rsidRPr="0066529A">
        <w:rPr>
          <w:rFonts w:cs="Times New Roman"/>
        </w:rPr>
        <w:lastRenderedPageBreak/>
        <w:t xml:space="preserve">Brink Ext </w:t>
      </w:r>
    </w:p>
    <w:p w:rsidR="00097A1E" w:rsidRPr="0066529A" w:rsidRDefault="00097A1E" w:rsidP="00097A1E">
      <w:pPr>
        <w:pStyle w:val="Heading4"/>
        <w:rPr>
          <w:rFonts w:cs="Times New Roman"/>
        </w:rPr>
      </w:pPr>
      <w:r w:rsidRPr="0066529A">
        <w:rPr>
          <w:rFonts w:cs="Times New Roman"/>
        </w:rPr>
        <w:t>Now is the key time for debt ceiling negotiations—</w:t>
      </w:r>
      <w:proofErr w:type="gramStart"/>
      <w:r w:rsidRPr="0066529A">
        <w:rPr>
          <w:rFonts w:cs="Times New Roman"/>
        </w:rPr>
        <w:t>We’re</w:t>
      </w:r>
      <w:proofErr w:type="gramEnd"/>
      <w:r w:rsidRPr="0066529A">
        <w:rPr>
          <w:rFonts w:cs="Times New Roman"/>
        </w:rPr>
        <w:t xml:space="preserve"> on the brink of default</w:t>
      </w:r>
    </w:p>
    <w:p w:rsidR="00097A1E" w:rsidRPr="0066529A" w:rsidRDefault="00097A1E" w:rsidP="00097A1E">
      <w:r w:rsidRPr="0066529A">
        <w:rPr>
          <w:b/>
        </w:rPr>
        <w:t xml:space="preserve">Huffman June 11th </w:t>
      </w:r>
      <w:r w:rsidRPr="0066529A">
        <w:t>[Jared, Democratic Rep from California, “Straight Talk on America-s Budget” Congressional Documents and Publications]</w:t>
      </w:r>
    </w:p>
    <w:p w:rsidR="00097A1E" w:rsidRPr="0066529A" w:rsidRDefault="00097A1E" w:rsidP="00097A1E">
      <w:r w:rsidRPr="0066529A">
        <w:rPr>
          <w:u w:val="single"/>
        </w:rPr>
        <w:t>Now we are at a pivotal point that will determine whether Congress breaks out of the dysfunctional pattern of political standoffs</w:t>
      </w:r>
      <w:r w:rsidRPr="0066529A">
        <w:rPr>
          <w:sz w:val="16"/>
        </w:rPr>
        <w:t xml:space="preserve"> that has taken the place of deliberative budgeting over the past few years. The House and Senate both passed budget resolutions in March, and President Obama presented his budget proposal to Congress in April. All that remains to reach a budget agreement for the upcoming fiscal year is for congressional leaders to appoint a Conference Committee and start the hard work of negotiation. </w:t>
      </w:r>
      <w:r w:rsidRPr="0066529A">
        <w:rPr>
          <w:u w:val="single"/>
        </w:rPr>
        <w:t>Unfortunately,</w:t>
      </w:r>
      <w:r w:rsidRPr="0066529A">
        <w:rPr>
          <w:sz w:val="16"/>
        </w:rPr>
        <w:t xml:space="preserve"> after months of criticizing the Senate for not producing a budget proposal, Speaker </w:t>
      </w:r>
      <w:r w:rsidRPr="0066529A">
        <w:rPr>
          <w:u w:val="single"/>
        </w:rPr>
        <w:t>Boehner is</w:t>
      </w:r>
      <w:r w:rsidRPr="0066529A">
        <w:rPr>
          <w:sz w:val="16"/>
        </w:rPr>
        <w:t xml:space="preserve"> refusing to work out differences between the chambers and refusing to negotiate with President Obama. He believes his party-s agenda is better served by allowing the "sequester" to take effect, and </w:t>
      </w:r>
      <w:r w:rsidRPr="0066529A">
        <w:rPr>
          <w:u w:val="single"/>
        </w:rPr>
        <w:t>leveraging concessions this fall when the country drifts back to the brink of default as the debt ceiling is reached</w:t>
      </w:r>
      <w:r w:rsidRPr="0066529A">
        <w:t>.</w:t>
      </w:r>
    </w:p>
    <w:p w:rsidR="00097A1E" w:rsidRPr="0066529A" w:rsidRDefault="00097A1E" w:rsidP="00097A1E">
      <w:pPr>
        <w:pStyle w:val="Heading4"/>
        <w:rPr>
          <w:rFonts w:cs="Times New Roman"/>
        </w:rPr>
      </w:pPr>
      <w:r w:rsidRPr="0066529A">
        <w:rPr>
          <w:rFonts w:cs="Times New Roman"/>
        </w:rPr>
        <w:t>Summer politics determines Obama’s future success over the debt ceiling</w:t>
      </w:r>
    </w:p>
    <w:p w:rsidR="00097A1E" w:rsidRPr="0066529A" w:rsidRDefault="00097A1E" w:rsidP="00097A1E">
      <w:r w:rsidRPr="0066529A">
        <w:rPr>
          <w:b/>
        </w:rPr>
        <w:t>New York Times June 23</w:t>
      </w:r>
      <w:r w:rsidRPr="0066529A">
        <w:rPr>
          <w:b/>
          <w:vertAlign w:val="superscript"/>
        </w:rPr>
        <w:t>rd</w:t>
      </w:r>
      <w:r w:rsidRPr="0066529A">
        <w:t xml:space="preserve"> [2013 “2 Alternatives for Obama's </w:t>
      </w:r>
      <w:proofErr w:type="gramStart"/>
      <w:r w:rsidRPr="0066529A">
        <w:t>Summer</w:t>
      </w:r>
      <w:proofErr w:type="gramEnd"/>
      <w:r w:rsidRPr="0066529A">
        <w:t>”</w:t>
      </w:r>
    </w:p>
    <w:p w:rsidR="00097A1E" w:rsidRPr="0066529A" w:rsidRDefault="00097A1E" w:rsidP="00097A1E">
      <w:r w:rsidRPr="0066529A">
        <w:rPr>
          <w:u w:val="single"/>
        </w:rPr>
        <w:t>There are two widely discussed scenarios that could unfold</w:t>
      </w:r>
      <w:r w:rsidRPr="0066529A">
        <w:rPr>
          <w:sz w:val="16"/>
        </w:rPr>
        <w:t xml:space="preserve"> in Washington </w:t>
      </w:r>
      <w:r w:rsidRPr="0066529A">
        <w:rPr>
          <w:u w:val="single"/>
        </w:rPr>
        <w:t>this summer.</w:t>
      </w:r>
      <w:r w:rsidRPr="0066529A">
        <w:rPr>
          <w:sz w:val="16"/>
        </w:rPr>
        <w:t xml:space="preserve"> </w:t>
      </w:r>
      <w:r w:rsidRPr="0066529A">
        <w:rPr>
          <w:u w:val="single"/>
        </w:rPr>
        <w:t>The first,</w:t>
      </w:r>
      <w:r w:rsidRPr="0066529A">
        <w:rPr>
          <w:sz w:val="16"/>
        </w:rPr>
        <w:t xml:space="preserve"> embraced by the White House and some Democrats, </w:t>
      </w:r>
      <w:r w:rsidRPr="0066529A">
        <w:rPr>
          <w:u w:val="single"/>
        </w:rPr>
        <w:t>is upbeat</w:t>
      </w:r>
      <w:r w:rsidRPr="0066529A">
        <w:rPr>
          <w:sz w:val="16"/>
        </w:rPr>
        <w:t xml:space="preserve">: The </w:t>
      </w:r>
      <w:hyperlink r:id="rId106" w:tooltip="More articles about immigration." w:history="1">
        <w:r w:rsidRPr="0066529A">
          <w:rPr>
            <w:sz w:val="16"/>
          </w:rPr>
          <w:t>immigration</w:t>
        </w:r>
      </w:hyperlink>
      <w:r w:rsidRPr="0066529A">
        <w:rPr>
          <w:sz w:val="16"/>
        </w:rPr>
        <w:t xml:space="preserve"> bill passes the Senate with a big margin, making it almost impossible for House Republicans to resist; more people start signing up for President Barack Obama’s </w:t>
      </w:r>
      <w:hyperlink r:id="rId107" w:tooltip="Recent and archival news about healthcare reform." w:history="1">
        <w:r w:rsidRPr="0066529A">
          <w:rPr>
            <w:sz w:val="16"/>
          </w:rPr>
          <w:t>health care law</w:t>
        </w:r>
      </w:hyperlink>
      <w:r w:rsidRPr="0066529A">
        <w:rPr>
          <w:sz w:val="16"/>
        </w:rPr>
        <w:t xml:space="preserve">, and even though no fiscal grand bargain is in the offing, </w:t>
      </w:r>
      <w:r w:rsidRPr="0066529A">
        <w:rPr>
          <w:u w:val="single"/>
        </w:rPr>
        <w:t xml:space="preserve">an improving economy gives the president a stronger hand in dealing with Republicans on extending the </w:t>
      </w:r>
      <w:hyperlink r:id="rId108" w:tooltip="More articles about the national debt." w:history="1">
        <w:r w:rsidRPr="0066529A">
          <w:rPr>
            <w:u w:val="single"/>
          </w:rPr>
          <w:t>debt ceiling</w:t>
        </w:r>
      </w:hyperlink>
      <w:r w:rsidRPr="0066529A">
        <w:rPr>
          <w:sz w:val="16"/>
        </w:rPr>
        <w:t xml:space="preserve"> and spending bills. The so-called scandals recede: It becomes clear there was no political interference with the Internal Revenue Service, and the other controversies don’t resonate. The Middle East is still a cauldron, but it hasn’t gotten worse and the administration’s pivot to Asia seems sensible. </w:t>
      </w:r>
      <w:r w:rsidRPr="0066529A">
        <w:rPr>
          <w:u w:val="single"/>
        </w:rPr>
        <w:t>The second sequence of events</w:t>
      </w:r>
      <w:r w:rsidRPr="0066529A">
        <w:rPr>
          <w:sz w:val="16"/>
        </w:rPr>
        <w:t xml:space="preserve">, foreseen by many Republicans and a few Democrats, is </w:t>
      </w:r>
      <w:proofErr w:type="gramStart"/>
      <w:r w:rsidRPr="0066529A">
        <w:rPr>
          <w:sz w:val="16"/>
        </w:rPr>
        <w:t>more dire</w:t>
      </w:r>
      <w:proofErr w:type="gramEnd"/>
      <w:r w:rsidRPr="0066529A">
        <w:rPr>
          <w:sz w:val="16"/>
        </w:rPr>
        <w:t xml:space="preserve">: The once bright hopes for an immigration bill this year slip amid the usual petty partisanship; all other legislation and appointments are stalled, and </w:t>
      </w:r>
      <w:r w:rsidRPr="0066529A">
        <w:rPr>
          <w:u w:val="single"/>
        </w:rPr>
        <w:t>an ugly fight over the debt limit rattles markets and hampers the economy.</w:t>
      </w:r>
      <w:r w:rsidRPr="0066529A">
        <w:rPr>
          <w:sz w:val="16"/>
        </w:rPr>
        <w:t xml:space="preserve"> Interest in the health care exchanges remains lackadaisical as insurance premiums increase in anticipation of the law taking effect. An investigation by the Justice Department of the I.R.S. controversy lacks credibility, and the scandal persists. In Syria and Iran, either the United States becomes embroiled in dangerous confrontations or Mr. Obama is seen as a feckless wimp. Republicans are licking their chops about winning control of the Senate next year and increasing their majority in the House, making the final Obama years a nightmare of recrimination, investigations and veto fights. Mr. Obama, who prides himself on taking the long view and not getting caught up in the passions of the moment, rejects the notion of such make-or-break moments. Only a little more than 10 percent of the second term is complete. Yet </w:t>
      </w:r>
      <w:r w:rsidRPr="0066529A">
        <w:rPr>
          <w:u w:val="single"/>
        </w:rPr>
        <w:t>it isn’t unusual to establish a framework for success or failure of U.S. presidencies by the end of the first summer of the second term.</w:t>
      </w:r>
      <w:r w:rsidRPr="0066529A">
        <w:rPr>
          <w:sz w:val="16"/>
        </w:rPr>
        <w:t xml:space="preserve"> Eight years ago, George W. Bush’s high post-re-election hopes were dashed by Labor Day after an ill-considered effort to overhaul </w:t>
      </w:r>
      <w:hyperlink r:id="rId109" w:tooltip="More articles about Social Security." w:history="1">
        <w:r w:rsidRPr="0066529A">
          <w:rPr>
            <w:sz w:val="16"/>
          </w:rPr>
          <w:t>Social Security</w:t>
        </w:r>
      </w:hyperlink>
      <w:r w:rsidRPr="0066529A">
        <w:rPr>
          <w:sz w:val="16"/>
        </w:rPr>
        <w:t xml:space="preserve">, a botched response to </w:t>
      </w:r>
      <w:hyperlink r:id="rId110" w:tooltip="More articles about Hurricane Katrina." w:history="1">
        <w:r w:rsidRPr="0066529A">
          <w:rPr>
            <w:sz w:val="16"/>
          </w:rPr>
          <w:t>Hurricane Katrina</w:t>
        </w:r>
      </w:hyperlink>
      <w:r w:rsidRPr="0066529A">
        <w:rPr>
          <w:sz w:val="16"/>
        </w:rPr>
        <w:t xml:space="preserve"> and an increasingly discredited war in Iraq. Two decades earlier, Ronald Reagan, despite the subsequent Iran-Contra debacle, set the benchmark for success: He was guided by Treasury Secretary James A. Baker 3d on the domestic front, and a sweeping tax overhaul measure was on course. In foreign policy, Secretary of State George P. Schultz, working privately with Nancy Reagan, was taking control of a more measured, less bellicose approach. There are, to be sure, events that could change the dynamics of the final three years: a real scandal, a war or terrorist act, or a national tragedy that rallies the public. Nevertheless, if the bad-case scenario plays out, it’s hard to see how the president recovers momentum. Alternatively, if he is able to make progress in enacting two of the most significant domestic achievements in years — health care and immigration reform — while presiding over an economy recovering from the worst crisis since the Depression and the ending of two wars, the question might be: Which coin or dollar denomination will eventually bear his likeness? In general, there’s not that much Mr. Obama can do this summer to affect the outcome. The administration has been slow in the critical task of enlisting people to sign up for the health exchanges. Ultimately, success will depend on the psychology of healthy young people, whether they see a perceived need for health insurance. On immigration, success or failure largely rests with inside calculations on Capitol Hill. There also isn’t much in the president’s toolbox to improve the economy. Congressional Republicans are interested only in thwarting Mr. Obama. What matters are the Federal Reserve and consumer </w:t>
      </w:r>
      <w:proofErr w:type="gramStart"/>
      <w:r w:rsidRPr="0066529A">
        <w:rPr>
          <w:sz w:val="16"/>
        </w:rPr>
        <w:t>confidence.</w:t>
      </w:r>
      <w:proofErr w:type="gramEnd"/>
      <w:r w:rsidRPr="0066529A">
        <w:rPr>
          <w:sz w:val="16"/>
        </w:rPr>
        <w:t xml:space="preserve"> The president has much more latitude on foreign affairs, although there is little indication so far of any clear policy. It may be that on all these issues, he comes out even, doing better in some, less well in others. </w:t>
      </w:r>
      <w:proofErr w:type="gramStart"/>
      <w:r w:rsidRPr="0066529A">
        <w:rPr>
          <w:sz w:val="16"/>
        </w:rPr>
        <w:t xml:space="preserve">It’s just as likely that </w:t>
      </w:r>
      <w:r w:rsidRPr="0066529A">
        <w:rPr>
          <w:u w:val="single"/>
        </w:rPr>
        <w:t>the next three months will be either be Mr. Obama’s seminal season or his summer of discontent</w:t>
      </w:r>
      <w:r w:rsidRPr="0066529A">
        <w:t>.</w:t>
      </w:r>
      <w:proofErr w:type="gramEnd"/>
    </w:p>
    <w:p w:rsidR="00097A1E" w:rsidRPr="0066529A" w:rsidRDefault="00097A1E" w:rsidP="00097A1E"/>
    <w:p w:rsidR="0066529A" w:rsidRPr="0066529A" w:rsidRDefault="0066529A" w:rsidP="0066529A">
      <w:pPr>
        <w:pStyle w:val="Heading2"/>
        <w:rPr>
          <w:rFonts w:cs="Times New Roman"/>
        </w:rPr>
      </w:pPr>
      <w:r w:rsidRPr="0066529A">
        <w:rPr>
          <w:rFonts w:cs="Times New Roman"/>
        </w:rPr>
        <w:lastRenderedPageBreak/>
        <w:t>***Political Capital***</w:t>
      </w:r>
    </w:p>
    <w:p w:rsidR="0066529A" w:rsidRPr="0066529A" w:rsidRDefault="0066529A" w:rsidP="0066529A">
      <w:pPr>
        <w:pStyle w:val="Heading3"/>
        <w:rPr>
          <w:rFonts w:cs="Times New Roman"/>
        </w:rPr>
      </w:pPr>
      <w:r w:rsidRPr="0066529A">
        <w:rPr>
          <w:rFonts w:cs="Times New Roman"/>
        </w:rPr>
        <w:lastRenderedPageBreak/>
        <w:t>1NC Political Capital Key</w:t>
      </w:r>
    </w:p>
    <w:p w:rsidR="0066529A" w:rsidRPr="0066529A" w:rsidRDefault="0066529A" w:rsidP="0066529A">
      <w:pPr>
        <w:pStyle w:val="Heading4"/>
        <w:rPr>
          <w:rFonts w:cs="Times New Roman"/>
        </w:rPr>
      </w:pPr>
      <w:r w:rsidRPr="0066529A">
        <w:rPr>
          <w:rFonts w:cs="Times New Roman"/>
        </w:rPr>
        <w:t>Obama political capital key getting debt ceiling raise</w:t>
      </w:r>
    </w:p>
    <w:p w:rsidR="0066529A" w:rsidRPr="0066529A" w:rsidRDefault="0066529A" w:rsidP="0066529A">
      <w:pPr>
        <w:rPr>
          <w:sz w:val="20"/>
          <w:szCs w:val="20"/>
        </w:rPr>
      </w:pPr>
      <w:r w:rsidRPr="0066529A">
        <w:rPr>
          <w:b/>
        </w:rPr>
        <w:t>The Telegraph 2013</w:t>
      </w:r>
      <w:r w:rsidRPr="0066529A">
        <w:t xml:space="preserve"> [3/19 “</w:t>
      </w:r>
      <w:r w:rsidRPr="0066529A">
        <w:rPr>
          <w:shd w:val="clear" w:color="auto" w:fill="FFFFFF"/>
        </w:rPr>
        <w:t>lamb and lobster, and a mission to woo the Republicans”</w:t>
      </w:r>
    </w:p>
    <w:p w:rsidR="0066529A" w:rsidRPr="0066529A" w:rsidRDefault="0066529A" w:rsidP="0066529A">
      <w:r w:rsidRPr="0066529A">
        <w:rPr>
          <w:u w:val="single"/>
        </w:rPr>
        <w:t xml:space="preserve">The president's personal outreach comes alongside substantive policy outreach </w:t>
      </w:r>
      <w:r w:rsidRPr="0066529A">
        <w:rPr>
          <w:sz w:val="16"/>
        </w:rPr>
        <w:t xml:space="preserve">as well. The White House publicly released a detailed </w:t>
      </w:r>
      <w:proofErr w:type="spellStart"/>
      <w:r w:rsidRPr="0066529A">
        <w:rPr>
          <w:sz w:val="16"/>
        </w:rPr>
        <w:t>planof</w:t>
      </w:r>
      <w:proofErr w:type="spellEnd"/>
      <w:r w:rsidRPr="0066529A">
        <w:rPr>
          <w:sz w:val="16"/>
        </w:rPr>
        <w:t xml:space="preserve"> spending cuts, revenue increases and entitlement reforms that include Social Security savings estimated at $130 billion, and more means testing for Medicare health care for the elderly - proposals that infuriate liberal congressmen. Now the question is whether Republicans will agree to close some tax loopholes to raise revenue at the risk of angering their activist class - or risk compounding their reputation for recalcitrance. </w:t>
      </w:r>
      <w:r w:rsidRPr="0066529A">
        <w:rPr>
          <w:u w:val="single"/>
        </w:rPr>
        <w:t xml:space="preserve">With another </w:t>
      </w:r>
      <w:r w:rsidRPr="0066529A">
        <w:rPr>
          <w:sz w:val="16"/>
        </w:rPr>
        <w:t xml:space="preserve">dumb </w:t>
      </w:r>
      <w:r w:rsidRPr="0066529A">
        <w:rPr>
          <w:u w:val="single"/>
        </w:rPr>
        <w:t xml:space="preserve">debt ceiling fight looming </w:t>
      </w:r>
      <w:r w:rsidRPr="0066529A">
        <w:rPr>
          <w:sz w:val="16"/>
        </w:rPr>
        <w:t xml:space="preserve">in May, </w:t>
      </w:r>
      <w:r w:rsidRPr="0066529A">
        <w:rPr>
          <w:u w:val="single"/>
        </w:rPr>
        <w:t>now is the time for the president to use his re-election political capital to push for resolution</w:t>
      </w:r>
      <w:r w:rsidRPr="0066529A">
        <w:rPr>
          <w:sz w:val="16"/>
        </w:rPr>
        <w:t xml:space="preserve">. The passage of other ambitious but achievable priorities, including immigration reform, hangs in the balance. The basic fact of divided government means that compromise is required. </w:t>
      </w:r>
      <w:r w:rsidRPr="0066529A">
        <w:rPr>
          <w:u w:val="single"/>
        </w:rPr>
        <w:t>All politics is personal</w:t>
      </w:r>
      <w:r w:rsidRPr="0066529A">
        <w:rPr>
          <w:sz w:val="16"/>
        </w:rPr>
        <w:t xml:space="preserve"> and at the end of the day, in a representative democracy, decisions are made by people in a room. But the poisonous atmosphere of hyper-partisanship has made reasoning together more difficult, despite significant areas of policy overlap. That's why </w:t>
      </w:r>
      <w:hyperlink r:id="rId111" w:tgtFrame="_parent" w:history="1">
        <w:r w:rsidRPr="0066529A">
          <w:rPr>
            <w:u w:val="single"/>
          </w:rPr>
          <w:t xml:space="preserve">President Obama's </w:t>
        </w:r>
      </w:hyperlink>
      <w:r w:rsidRPr="0066529A">
        <w:rPr>
          <w:noProof/>
          <w:u w:val="single"/>
        </w:rPr>
        <w:drawing>
          <wp:inline distT="0" distB="0" distL="0" distR="0" wp14:anchorId="07EE8EB7" wp14:editId="65E5C6BD">
            <wp:extent cx="264160" cy="142240"/>
            <wp:effectExtent l="0" t="0" r="0" b="0"/>
            <wp:docPr id="1" name="Picture 1"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u w:val="single"/>
        </w:rPr>
        <w:t>renewed personal diplomacy to Republicans matters - real outreach from the bully pulpit can help break through the groupthink gridlock</w:t>
      </w:r>
      <w:r w:rsidRPr="0066529A">
        <w:rPr>
          <w:sz w:val="16"/>
        </w:rPr>
        <w:t xml:space="preserve"> that is holding America's recovery hostage</w:t>
      </w:r>
      <w:r w:rsidRPr="0066529A">
        <w:t>.</w:t>
      </w:r>
    </w:p>
    <w:p w:rsidR="0066529A" w:rsidRPr="0066529A" w:rsidRDefault="0066529A" w:rsidP="0066529A">
      <w:pPr>
        <w:pStyle w:val="Heading3"/>
        <w:rPr>
          <w:rFonts w:cs="Times New Roman"/>
        </w:rPr>
      </w:pPr>
      <w:r w:rsidRPr="0066529A">
        <w:rPr>
          <w:rFonts w:cs="Times New Roman"/>
        </w:rPr>
        <w:lastRenderedPageBreak/>
        <w:t>2NC Political Capital Key</w:t>
      </w:r>
    </w:p>
    <w:p w:rsidR="0066529A" w:rsidRPr="0066529A" w:rsidRDefault="0066529A" w:rsidP="0066529A">
      <w:pPr>
        <w:pStyle w:val="Heading4"/>
        <w:rPr>
          <w:rFonts w:cs="Times New Roman"/>
        </w:rPr>
      </w:pPr>
      <w:r w:rsidRPr="0066529A">
        <w:rPr>
          <w:rFonts w:cs="Times New Roman"/>
        </w:rPr>
        <w:t xml:space="preserve">Obama has finite political capital—He’ll have to save it to raise the debt ceiling </w:t>
      </w:r>
    </w:p>
    <w:p w:rsidR="0066529A" w:rsidRPr="0066529A" w:rsidRDefault="0066529A" w:rsidP="0066529A">
      <w:r w:rsidRPr="0066529A">
        <w:rPr>
          <w:b/>
        </w:rPr>
        <w:t>Australian Financial Review 2013</w:t>
      </w:r>
      <w:r w:rsidRPr="0066529A">
        <w:t xml:space="preserve"> [2/13 “Speech is political skills test”]</w:t>
      </w:r>
    </w:p>
    <w:p w:rsidR="0066529A" w:rsidRPr="0066529A" w:rsidRDefault="0066529A" w:rsidP="0066529A">
      <w:pPr>
        <w:rPr>
          <w:sz w:val="16"/>
        </w:rPr>
      </w:pPr>
      <w:r w:rsidRPr="0066529A">
        <w:rPr>
          <w:sz w:val="16"/>
        </w:rPr>
        <w:t xml:space="preserve">But there are big risks with both approaches. </w:t>
      </w:r>
      <w:r w:rsidRPr="0066529A">
        <w:rPr>
          <w:u w:val="single"/>
        </w:rPr>
        <w:t>The political capital of re-elected presidents is often more limited than they think. If the President is too combative, he risks squandering his capital</w:t>
      </w:r>
      <w:r w:rsidRPr="0066529A">
        <w:rPr>
          <w:sz w:val="16"/>
        </w:rPr>
        <w:t xml:space="preserve"> by putting off independent voters and his more centrist supporters. The glaring omission from most of the previews is deficits. If </w:t>
      </w:r>
      <w:hyperlink r:id="rId112" w:tgtFrame="_parent" w:history="1">
        <w:r w:rsidRPr="0066529A">
          <w:rPr>
            <w:sz w:val="16"/>
          </w:rPr>
          <w:t xml:space="preserve">Obama </w:t>
        </w:r>
      </w:hyperlink>
      <w:r w:rsidRPr="0066529A">
        <w:rPr>
          <w:noProof/>
          <w:sz w:val="16"/>
        </w:rPr>
        <w:drawing>
          <wp:inline distT="0" distB="0" distL="0" distR="0" wp14:anchorId="3B062CB5" wp14:editId="76EDF2BE">
            <wp:extent cx="264160" cy="142240"/>
            <wp:effectExtent l="0" t="0" r="0" b="0"/>
            <wp:docPr id="9" name="Picture 9"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sz w:val="16"/>
        </w:rPr>
        <w:t xml:space="preserve">doesn't make an overture here, Republicans aren't likely to vote for other initiatives they find unappealing - such as new taxes in place of some automatic budget cuts. Most House Republicans, with comfortable majorities in partisan districts, aren't susceptible to the presidential bully pulpit. Republicans may be open to a deal on budgets, University of Akron political scientist John Green argues. But </w:t>
      </w:r>
      <w:hyperlink r:id="rId113" w:tgtFrame="_parent" w:history="1">
        <w:r w:rsidRPr="0066529A">
          <w:rPr>
            <w:sz w:val="16"/>
          </w:rPr>
          <w:t xml:space="preserve">Obama </w:t>
        </w:r>
      </w:hyperlink>
      <w:r w:rsidRPr="0066529A">
        <w:rPr>
          <w:noProof/>
          <w:sz w:val="16"/>
        </w:rPr>
        <w:drawing>
          <wp:inline distT="0" distB="0" distL="0" distR="0" wp14:anchorId="21865ECF" wp14:editId="3AEFE15F">
            <wp:extent cx="264160" cy="142240"/>
            <wp:effectExtent l="0" t="0" r="0" b="0"/>
            <wp:docPr id="10" name="Picture 10"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sz w:val="16"/>
        </w:rPr>
        <w:t xml:space="preserve">will need to offer larger future spending cuts in exchange for, say, closing tax lurks and spending more money to try to boost jobs and growth now. </w:t>
      </w:r>
      <w:r w:rsidRPr="0066529A">
        <w:rPr>
          <w:u w:val="single"/>
        </w:rPr>
        <w:t>For the President, there's the chance of a long-term debt-ceiling extension if he meets some of the Republicans' demands</w:t>
      </w:r>
      <w:r w:rsidRPr="0066529A">
        <w:rPr>
          <w:sz w:val="16"/>
        </w:rPr>
        <w:t xml:space="preserve">. That would be valuable. The Republicans took the </w:t>
      </w:r>
      <w:bookmarkStart w:id="22" w:name="ORIGHIT_3"/>
      <w:bookmarkStart w:id="23" w:name="HIT_3"/>
      <w:bookmarkEnd w:id="22"/>
      <w:bookmarkEnd w:id="23"/>
      <w:r w:rsidRPr="0066529A">
        <w:rPr>
          <w:sz w:val="16"/>
        </w:rPr>
        <w:t xml:space="preserve">debt </w:t>
      </w:r>
      <w:proofErr w:type="spellStart"/>
      <w:r w:rsidRPr="0066529A">
        <w:rPr>
          <w:sz w:val="16"/>
        </w:rPr>
        <w:t>ceilingoff</w:t>
      </w:r>
      <w:proofErr w:type="spellEnd"/>
      <w:r w:rsidRPr="0066529A">
        <w:rPr>
          <w:sz w:val="16"/>
        </w:rPr>
        <w:t xml:space="preserve"> the table for a few months to allow more time for talks. But they can bring it back later if they don't like what they see in the coming weeks.</w:t>
      </w:r>
    </w:p>
    <w:p w:rsidR="0066529A" w:rsidRPr="0066529A" w:rsidRDefault="0066529A" w:rsidP="0066529A">
      <w:pPr>
        <w:pStyle w:val="Heading4"/>
        <w:rPr>
          <w:rFonts w:cs="Times New Roman"/>
        </w:rPr>
      </w:pPr>
      <w:r w:rsidRPr="0066529A">
        <w:rPr>
          <w:rFonts w:cs="Times New Roman"/>
        </w:rPr>
        <w:t>Empirically Obama political capital key to raising debt ceiling</w:t>
      </w:r>
    </w:p>
    <w:p w:rsidR="0066529A" w:rsidRPr="0066529A" w:rsidRDefault="0066529A" w:rsidP="0066529A">
      <w:r w:rsidRPr="0066529A">
        <w:rPr>
          <w:b/>
        </w:rPr>
        <w:t>Tampa Bay Times 2013</w:t>
      </w:r>
      <w:r w:rsidRPr="0066529A">
        <w:t xml:space="preserve"> [2/17 “BLAMING OR CREDITING </w:t>
      </w:r>
      <w:hyperlink r:id="rId114" w:tgtFrame="_parent" w:history="1">
        <w:r w:rsidRPr="0066529A">
          <w:t>OBAMA </w:t>
        </w:r>
      </w:hyperlink>
      <w:r w:rsidRPr="0066529A">
        <w:t>FOR ECONOMY AMOUNTS TO GUESSWORK”</w:t>
      </w:r>
      <w:r w:rsidRPr="0066529A">
        <w:br/>
      </w:r>
      <w:r w:rsidRPr="0066529A">
        <w:rPr>
          <w:sz w:val="16"/>
        </w:rPr>
        <w:t>If you're grading </w:t>
      </w:r>
      <w:hyperlink r:id="rId115" w:tgtFrame="_parent" w:history="1">
        <w:r w:rsidRPr="0066529A">
          <w:rPr>
            <w:sz w:val="16"/>
          </w:rPr>
          <w:t>Obama's </w:t>
        </w:r>
      </w:hyperlink>
      <w:r w:rsidRPr="0066529A">
        <w:rPr>
          <w:sz w:val="16"/>
        </w:rPr>
        <w:t>performance, it's important to note that he could only do so much with the House in Republican hands. His ideas were often non-starters with the Republican-controlled House - and likewise, the Republican ideas were stymied by </w:t>
      </w:r>
      <w:hyperlink r:id="rId116" w:tgtFrame="_parent" w:history="1">
        <w:r w:rsidRPr="0066529A">
          <w:rPr>
            <w:sz w:val="16"/>
          </w:rPr>
          <w:t>Obama </w:t>
        </w:r>
      </w:hyperlink>
      <w:r w:rsidRPr="0066529A">
        <w:rPr>
          <w:sz w:val="16"/>
        </w:rPr>
        <w:t>and the Democrats who controlled the Senate.</w:t>
      </w:r>
    </w:p>
    <w:p w:rsidR="0066529A" w:rsidRPr="0066529A" w:rsidRDefault="0066529A" w:rsidP="0066529A">
      <w:r w:rsidRPr="0066529A">
        <w:rPr>
          <w:sz w:val="16"/>
        </w:rPr>
        <w:t xml:space="preserve">Instead, </w:t>
      </w:r>
      <w:r w:rsidRPr="0066529A">
        <w:rPr>
          <w:u w:val="single"/>
        </w:rPr>
        <w:t>the White House had to battle House Republicans in two seemingly avoidable crises - the debt ceiling in 2011</w:t>
      </w:r>
      <w:r w:rsidRPr="0066529A">
        <w:rPr>
          <w:sz w:val="16"/>
        </w:rPr>
        <w:t xml:space="preserve"> and the fiscal cliff in 2012. In both cases, </w:t>
      </w:r>
      <w:r w:rsidRPr="0066529A">
        <w:rPr>
          <w:u w:val="single"/>
        </w:rPr>
        <w:t>the White House ended up as the nominal winner, but the administration had to spend a lot of political capital to do it</w:t>
      </w:r>
      <w:r w:rsidRPr="0066529A">
        <w:t>.</w:t>
      </w:r>
    </w:p>
    <w:p w:rsidR="0066529A" w:rsidRPr="0066529A" w:rsidRDefault="0066529A" w:rsidP="0066529A"/>
    <w:p w:rsidR="0066529A" w:rsidRPr="0066529A" w:rsidRDefault="0066529A" w:rsidP="0066529A">
      <w:pPr>
        <w:pStyle w:val="Heading4"/>
        <w:rPr>
          <w:rFonts w:cs="Times New Roman"/>
        </w:rPr>
      </w:pPr>
      <w:r w:rsidRPr="0066529A">
        <w:rPr>
          <w:rFonts w:cs="Times New Roman"/>
        </w:rPr>
        <w:t>Obama needs to stand up to conservatives to get debt ceiling raised</w:t>
      </w:r>
    </w:p>
    <w:p w:rsidR="0066529A" w:rsidRPr="0066529A" w:rsidRDefault="0066529A" w:rsidP="0066529A">
      <w:r w:rsidRPr="0066529A">
        <w:rPr>
          <w:b/>
        </w:rPr>
        <w:t>The Huffington Post July 7th</w:t>
      </w:r>
      <w:r w:rsidRPr="0066529A">
        <w:t xml:space="preserve"> [2013 “Austerity Discredited, Not Defeated. Time to Fight for Jobs and Growth”</w:t>
      </w:r>
    </w:p>
    <w:p w:rsidR="0066529A" w:rsidRPr="0066529A" w:rsidRDefault="0066529A" w:rsidP="0066529A">
      <w:pPr>
        <w:rPr>
          <w:sz w:val="16"/>
        </w:rPr>
      </w:pPr>
    </w:p>
    <w:p w:rsidR="0066529A" w:rsidRPr="0066529A" w:rsidRDefault="0066529A" w:rsidP="0066529A">
      <w:pPr>
        <w:rPr>
          <w:sz w:val="16"/>
        </w:rPr>
      </w:pPr>
      <w:r w:rsidRPr="0066529A">
        <w:rPr>
          <w:sz w:val="16"/>
        </w:rPr>
        <w:t xml:space="preserve">Step One: </w:t>
      </w:r>
      <w:r w:rsidRPr="0066529A">
        <w:rPr>
          <w:u w:val="single"/>
        </w:rPr>
        <w:t>we need to break the grip of conservative austerity policies</w:t>
      </w:r>
      <w:r w:rsidRPr="0066529A">
        <w:rPr>
          <w:sz w:val="16"/>
        </w:rPr>
        <w:t>.</w:t>
      </w:r>
      <w:r w:rsidRPr="0066529A">
        <w:rPr>
          <w:sz w:val="16"/>
        </w:rPr>
        <w:br/>
        <w:t xml:space="preserve">Cong. John Conyers and colleagues have introduced a simple </w:t>
      </w:r>
      <w:proofErr w:type="gramStart"/>
      <w:r w:rsidRPr="0066529A">
        <w:rPr>
          <w:sz w:val="16"/>
        </w:rPr>
        <w:t>bill[</w:t>
      </w:r>
      <w:proofErr w:type="gramEnd"/>
      <w:r w:rsidRPr="0066529A">
        <w:rPr>
          <w:sz w:val="16"/>
        </w:rPr>
        <w:t xml:space="preserve">4] that would get rid of the sequester. Conservative economists a Macroeconomic Advisers estimate that would prevent the eradication of at least 700,000 jobs and allow the economy to grow by close to 1 percentage point faster. So, let's convince Congress to </w:t>
      </w:r>
      <w:proofErr w:type="gramStart"/>
      <w:r w:rsidRPr="0066529A">
        <w:rPr>
          <w:sz w:val="16"/>
        </w:rPr>
        <w:t>act[</w:t>
      </w:r>
      <w:proofErr w:type="gramEnd"/>
      <w:r w:rsidRPr="0066529A">
        <w:rPr>
          <w:sz w:val="16"/>
        </w:rPr>
        <w:t xml:space="preserve">5]. </w:t>
      </w:r>
      <w:r w:rsidRPr="0066529A">
        <w:rPr>
          <w:u w:val="single"/>
        </w:rPr>
        <w:t>Another debt ceiling fight is looming.</w:t>
      </w:r>
      <w:r w:rsidRPr="0066529A">
        <w:rPr>
          <w:sz w:val="16"/>
        </w:rPr>
        <w:t xml:space="preserve">  President </w:t>
      </w:r>
      <w:r w:rsidRPr="0066529A">
        <w:rPr>
          <w:u w:val="single"/>
        </w:rPr>
        <w:t>Obama has promised that this time</w:t>
      </w:r>
      <w:r w:rsidRPr="0066529A">
        <w:rPr>
          <w:sz w:val="16"/>
        </w:rPr>
        <w:t xml:space="preserve"> (in September or October), </w:t>
      </w:r>
      <w:r w:rsidRPr="0066529A">
        <w:rPr>
          <w:u w:val="single"/>
        </w:rPr>
        <w:t>he won't give in to conservatives demands for job-killing conditions</w:t>
      </w:r>
      <w:r w:rsidRPr="0066529A">
        <w:rPr>
          <w:sz w:val="16"/>
        </w:rPr>
        <w:t>. Let's back him up: No more damage to our fragile recovery.</w:t>
      </w:r>
    </w:p>
    <w:p w:rsidR="0066529A" w:rsidRPr="0066529A" w:rsidRDefault="0066529A" w:rsidP="0066529A"/>
    <w:p w:rsidR="0066529A" w:rsidRPr="0066529A" w:rsidRDefault="0066529A" w:rsidP="0066529A"/>
    <w:p w:rsidR="0066529A" w:rsidRPr="0066529A" w:rsidRDefault="0066529A" w:rsidP="0066529A">
      <w:pPr>
        <w:pStyle w:val="Heading3"/>
        <w:rPr>
          <w:rFonts w:cs="Times New Roman"/>
        </w:rPr>
      </w:pPr>
      <w:bookmarkStart w:id="24" w:name="_Toc235174760"/>
      <w:r w:rsidRPr="0066529A">
        <w:rPr>
          <w:rFonts w:cs="Times New Roman"/>
        </w:rPr>
        <w:lastRenderedPageBreak/>
        <w:t>AT—Obama Won’t Negotiate</w:t>
      </w:r>
      <w:bookmarkEnd w:id="24"/>
    </w:p>
    <w:p w:rsidR="0066529A" w:rsidRPr="0066529A" w:rsidRDefault="0066529A" w:rsidP="0066529A">
      <w:pPr>
        <w:pStyle w:val="Heading4"/>
        <w:rPr>
          <w:rFonts w:cs="Times New Roman"/>
        </w:rPr>
      </w:pPr>
      <w:r w:rsidRPr="0066529A">
        <w:rPr>
          <w:rFonts w:cs="Times New Roman"/>
        </w:rPr>
        <w:t>Obama will inevitably have to negotiate over the debt ceiling</w:t>
      </w:r>
    </w:p>
    <w:p w:rsidR="0066529A" w:rsidRPr="0066529A" w:rsidRDefault="0066529A" w:rsidP="0066529A">
      <w:r w:rsidRPr="0066529A">
        <w:rPr>
          <w:b/>
        </w:rPr>
        <w:t>The Main Wire June 21st</w:t>
      </w:r>
      <w:r w:rsidRPr="0066529A">
        <w:t xml:space="preserve"> [2013 “US Budget Week: GOP Farm Bill Chaos Is Bad Omen </w:t>
      </w:r>
      <w:proofErr w:type="gramStart"/>
      <w:r w:rsidRPr="0066529A">
        <w:t>For</w:t>
      </w:r>
      <w:proofErr w:type="gramEnd"/>
      <w:r w:rsidRPr="0066529A">
        <w:t xml:space="preserve"> Debt Hike”]</w:t>
      </w:r>
    </w:p>
    <w:p w:rsidR="0066529A" w:rsidRPr="0066529A" w:rsidRDefault="0066529A" w:rsidP="0066529A">
      <w:pPr>
        <w:rPr>
          <w:sz w:val="16"/>
        </w:rPr>
      </w:pPr>
      <w:r w:rsidRPr="0066529A">
        <w:rPr>
          <w:sz w:val="16"/>
        </w:rPr>
        <w:t xml:space="preserve">On the matter of the debt ceiling, House Speaker John Boehner said Thursday in an interview with CNBC that President Barack </w:t>
      </w:r>
      <w:hyperlink r:id="rId117" w:tgtFrame="_parent" w:history="1">
        <w:r w:rsidRPr="0066529A">
          <w:rPr>
            <w:u w:val="single"/>
          </w:rPr>
          <w:t xml:space="preserve">Obama </w:t>
        </w:r>
      </w:hyperlink>
      <w:r w:rsidRPr="0066529A">
        <w:rPr>
          <w:noProof/>
          <w:u w:val="single"/>
        </w:rPr>
        <w:drawing>
          <wp:inline distT="0" distB="0" distL="0" distR="0" wp14:anchorId="1FA5DFDE" wp14:editId="3989FFC5">
            <wp:extent cx="264160" cy="142240"/>
            <wp:effectExtent l="0" t="0" r="0" b="0"/>
            <wp:docPr id="11" name="Picture 3"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u w:val="single"/>
        </w:rPr>
        <w:t xml:space="preserve">will have to negotiate with Republicans on increasing the debt ceiling, despite </w:t>
      </w:r>
      <w:hyperlink r:id="rId118" w:tgtFrame="_parent" w:history="1">
        <w:r w:rsidRPr="0066529A">
          <w:rPr>
            <w:u w:val="single"/>
          </w:rPr>
          <w:t xml:space="preserve">Obama's </w:t>
        </w:r>
      </w:hyperlink>
      <w:r w:rsidRPr="0066529A">
        <w:rPr>
          <w:noProof/>
          <w:u w:val="single"/>
        </w:rPr>
        <w:drawing>
          <wp:inline distT="0" distB="0" distL="0" distR="0" wp14:anchorId="7E260446" wp14:editId="137EFE39">
            <wp:extent cx="264160" cy="142240"/>
            <wp:effectExtent l="0" t="0" r="0" b="0"/>
            <wp:docPr id="8" name="Picture 4"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u w:val="single"/>
        </w:rPr>
        <w:t>protestations that he will never negotiate</w:t>
      </w:r>
      <w:r w:rsidRPr="0066529A">
        <w:rPr>
          <w:sz w:val="16"/>
        </w:rPr>
        <w:t xml:space="preserve"> again over the debt ceiling. "Get over it," Boehner said in reference to the president's debt ceiling stance. </w:t>
      </w:r>
      <w:hyperlink r:id="rId119" w:tgtFrame="_parent" w:history="1">
        <w:r w:rsidRPr="0066529A">
          <w:rPr>
            <w:sz w:val="16"/>
          </w:rPr>
          <w:t xml:space="preserve">Obama </w:t>
        </w:r>
      </w:hyperlink>
      <w:r w:rsidRPr="0066529A">
        <w:rPr>
          <w:noProof/>
          <w:sz w:val="16"/>
        </w:rPr>
        <w:drawing>
          <wp:inline distT="0" distB="0" distL="0" distR="0" wp14:anchorId="09EB8FE0" wp14:editId="2CFB3C93">
            <wp:extent cx="264160" cy="142240"/>
            <wp:effectExtent l="0" t="0" r="0" b="0"/>
            <wp:docPr id="5" name="Picture 5"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sz w:val="16"/>
        </w:rPr>
        <w:t xml:space="preserve">has said he is willing to discuss additional deficit reduction, but only in a separate negotiation. Bixby said </w:t>
      </w:r>
      <w:bookmarkStart w:id="25" w:name="ORIGHIT_9"/>
      <w:bookmarkStart w:id="26" w:name="HIT_9"/>
      <w:bookmarkEnd w:id="25"/>
      <w:bookmarkEnd w:id="26"/>
      <w:r w:rsidRPr="0066529A">
        <w:rPr>
          <w:u w:val="single"/>
        </w:rPr>
        <w:fldChar w:fldCharType="begin"/>
      </w:r>
      <w:r w:rsidRPr="0066529A">
        <w:rPr>
          <w:u w:val="single"/>
        </w:rPr>
        <w:instrText xml:space="preserve"> HYPERLINK "http://www.lexisnexis.com/lnacui2api/search/XMLCrossLinkSearch.do?bct=A&amp;risb=21_T17742952977&amp;returnToId=20_T17743275015&amp;csi=266284&amp;A=0.25747194717309363&amp;sourceCSI=9369&amp;indexTerm=%23PE0009TJP%23&amp;searchTerm=Obama's%20&amp;indexType=P" \t "_parent" </w:instrText>
      </w:r>
      <w:r w:rsidRPr="0066529A">
        <w:rPr>
          <w:u w:val="single"/>
        </w:rPr>
        <w:fldChar w:fldCharType="separate"/>
      </w:r>
      <w:r w:rsidRPr="0066529A">
        <w:rPr>
          <w:u w:val="single"/>
        </w:rPr>
        <w:t xml:space="preserve">Obama's </w:t>
      </w:r>
      <w:r w:rsidRPr="0066529A">
        <w:rPr>
          <w:u w:val="single"/>
        </w:rPr>
        <w:fldChar w:fldCharType="end"/>
      </w:r>
      <w:r w:rsidRPr="0066529A">
        <w:rPr>
          <w:noProof/>
          <w:u w:val="single"/>
        </w:rPr>
        <w:drawing>
          <wp:inline distT="0" distB="0" distL="0" distR="0" wp14:anchorId="3D4F8FB8" wp14:editId="30496827">
            <wp:extent cx="264160" cy="142240"/>
            <wp:effectExtent l="0" t="0" r="0" b="0"/>
            <wp:docPr id="6" name="Picture 6"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u w:val="single"/>
        </w:rPr>
        <w:t>insistence</w:t>
      </w:r>
      <w:r w:rsidRPr="0066529A">
        <w:rPr>
          <w:sz w:val="16"/>
        </w:rPr>
        <w:t xml:space="preserve"> the </w:t>
      </w:r>
      <w:bookmarkStart w:id="27" w:name="ORIGHIT_10"/>
      <w:bookmarkStart w:id="28" w:name="HIT_10"/>
      <w:bookmarkEnd w:id="27"/>
      <w:bookmarkEnd w:id="28"/>
      <w:r w:rsidRPr="0066529A">
        <w:rPr>
          <w:sz w:val="16"/>
        </w:rPr>
        <w:t xml:space="preserve">debt ceiling be discussed separately from deficit reduction </w:t>
      </w:r>
      <w:r w:rsidRPr="0066529A">
        <w:rPr>
          <w:u w:val="single"/>
        </w:rPr>
        <w:t>is largely a semantic distinction.</w:t>
      </w:r>
      <w:r w:rsidRPr="0066529A">
        <w:rPr>
          <w:sz w:val="16"/>
        </w:rPr>
        <w:t xml:space="preserve"> "</w:t>
      </w:r>
      <w:r w:rsidRPr="0066529A">
        <w:rPr>
          <w:u w:val="single"/>
        </w:rPr>
        <w:t>You can say the two negotiations are separate if you want</w:t>
      </w:r>
      <w:r w:rsidRPr="0066529A">
        <w:rPr>
          <w:sz w:val="16"/>
        </w:rPr>
        <w:t xml:space="preserve">. Or you can say you're not really negotiating. </w:t>
      </w:r>
      <w:r w:rsidRPr="0066529A">
        <w:rPr>
          <w:u w:val="single"/>
        </w:rPr>
        <w:t>But</w:t>
      </w:r>
      <w:r w:rsidRPr="0066529A">
        <w:rPr>
          <w:sz w:val="16"/>
        </w:rPr>
        <w:t xml:space="preserve"> the fact is </w:t>
      </w:r>
      <w:r w:rsidRPr="0066529A">
        <w:rPr>
          <w:u w:val="single"/>
        </w:rPr>
        <w:t>the president and Congress need to find an accommodation</w:t>
      </w:r>
      <w:r w:rsidRPr="0066529A">
        <w:rPr>
          <w:sz w:val="16"/>
        </w:rPr>
        <w:t xml:space="preserve"> on the debt ceiling. I think </w:t>
      </w:r>
      <w:r w:rsidRPr="0066529A">
        <w:rPr>
          <w:u w:val="single"/>
        </w:rPr>
        <w:t>that's a negotiation</w:t>
      </w:r>
      <w:r w:rsidRPr="0066529A">
        <w:rPr>
          <w:sz w:val="16"/>
        </w:rPr>
        <w:t>," Bixby said.</w:t>
      </w:r>
    </w:p>
    <w:p w:rsidR="0066529A" w:rsidRPr="0066529A" w:rsidRDefault="0066529A" w:rsidP="0066529A">
      <w:pPr>
        <w:pStyle w:val="Heading4"/>
        <w:rPr>
          <w:rFonts w:cs="Times New Roman"/>
        </w:rPr>
      </w:pPr>
      <w:r w:rsidRPr="0066529A">
        <w:rPr>
          <w:rFonts w:cs="Times New Roman"/>
        </w:rPr>
        <w:t>Obama and Boehner will inevitably have a showdown over the debt ceiling</w:t>
      </w:r>
    </w:p>
    <w:p w:rsidR="0066529A" w:rsidRPr="0066529A" w:rsidRDefault="0066529A" w:rsidP="0066529A">
      <w:r w:rsidRPr="0066529A">
        <w:rPr>
          <w:b/>
        </w:rPr>
        <w:t>The Huffington Post June 20th</w:t>
      </w:r>
      <w:r w:rsidRPr="0066529A">
        <w:t xml:space="preserve"> [2013 “HUFFPOST HILL - Let Them Buy Their Own Cake”]</w:t>
      </w:r>
    </w:p>
    <w:p w:rsidR="0066529A" w:rsidRPr="0066529A" w:rsidRDefault="0066529A" w:rsidP="0066529A">
      <w:pPr>
        <w:rPr>
          <w:sz w:val="16"/>
        </w:rPr>
      </w:pPr>
      <w:r w:rsidRPr="0066529A">
        <w:rPr>
          <w:u w:val="single"/>
        </w:rPr>
        <w:t>BOEHNER WARNS OF ANOTHER DEBT CEILING SHOWDOWN -</w:t>
      </w:r>
      <w:r w:rsidRPr="0066529A">
        <w:rPr>
          <w:sz w:val="16"/>
        </w:rPr>
        <w:t xml:space="preserve"> Jen Bendery: "House Speaker John Boehner (R-Ohio) said Thursday that </w:t>
      </w:r>
      <w:r w:rsidRPr="0066529A">
        <w:rPr>
          <w:u w:val="single"/>
        </w:rPr>
        <w:t>he would negotiate a debt-ceiling increase with spending cuts, potentially setting up another fight with</w:t>
      </w:r>
      <w:r w:rsidRPr="0066529A">
        <w:rPr>
          <w:sz w:val="16"/>
        </w:rPr>
        <w:t xml:space="preserve"> President </w:t>
      </w:r>
      <w:hyperlink r:id="rId120" w:tgtFrame="_parent" w:history="1">
        <w:r w:rsidRPr="0066529A">
          <w:rPr>
            <w:sz w:val="16"/>
          </w:rPr>
          <w:t xml:space="preserve">Barack </w:t>
        </w:r>
        <w:r w:rsidRPr="0066529A">
          <w:rPr>
            <w:u w:val="single"/>
          </w:rPr>
          <w:t xml:space="preserve">Obama </w:t>
        </w:r>
      </w:hyperlink>
      <w:r w:rsidRPr="0066529A">
        <w:rPr>
          <w:noProof/>
          <w:sz w:val="16"/>
        </w:rPr>
        <w:drawing>
          <wp:inline distT="0" distB="0" distL="0" distR="0" wp14:anchorId="0B2D5FA3" wp14:editId="66BA9DEB">
            <wp:extent cx="264160" cy="142240"/>
            <wp:effectExtent l="0" t="0" r="0" b="0"/>
            <wp:docPr id="12" name="Picture 11"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lexisnexis.com/lnacui2api/images/arrow_blue.gif"/>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66529A">
        <w:rPr>
          <w:sz w:val="16"/>
        </w:rPr>
        <w:t xml:space="preserve">and congressional Democrats. 'Well, you know, I could say the sun's not going to come up tomorrow, but guess what? It is. So </w:t>
      </w:r>
      <w:r w:rsidRPr="0066529A">
        <w:rPr>
          <w:u w:val="single"/>
        </w:rPr>
        <w:t>the president can say, "I'm not going to negotiate on the debt limit." Get over it,'</w:t>
      </w:r>
      <w:r w:rsidRPr="0066529A">
        <w:rPr>
          <w:sz w:val="16"/>
        </w:rPr>
        <w:t xml:space="preserve"> he told CNBC, in an interview scheduled to air later Thursday. 'We're spending more money than what we're bringing in. We have to deal with this problem. And if we're going to raise the debt limit then we've got to do something about what's causing us to spend more money than what we bring in.' 'So guess what? </w:t>
      </w:r>
      <w:r w:rsidRPr="0066529A">
        <w:rPr>
          <w:u w:val="single"/>
        </w:rPr>
        <w:t>We're going to have a debate and we're going to have a negotiation,</w:t>
      </w:r>
      <w:r w:rsidRPr="0066529A">
        <w:rPr>
          <w:sz w:val="16"/>
        </w:rPr>
        <w:t>' said Boehner." [</w:t>
      </w:r>
      <w:proofErr w:type="spellStart"/>
      <w:proofErr w:type="gramStart"/>
      <w:r w:rsidRPr="0066529A">
        <w:rPr>
          <w:sz w:val="16"/>
        </w:rPr>
        <w:t>HuffPost</w:t>
      </w:r>
      <w:proofErr w:type="spellEnd"/>
      <w:r w:rsidRPr="0066529A">
        <w:rPr>
          <w:sz w:val="16"/>
        </w:rPr>
        <w:t>[</w:t>
      </w:r>
      <w:proofErr w:type="gramEnd"/>
      <w:r w:rsidRPr="0066529A">
        <w:rPr>
          <w:sz w:val="16"/>
        </w:rPr>
        <w:t xml:space="preserve">3]] </w:t>
      </w:r>
    </w:p>
    <w:p w:rsidR="0066529A" w:rsidRPr="0066529A" w:rsidRDefault="0066529A" w:rsidP="0066529A"/>
    <w:p w:rsidR="00097A1E" w:rsidRPr="0066529A" w:rsidRDefault="00097A1E" w:rsidP="00097A1E">
      <w:pPr>
        <w:pStyle w:val="Heading3"/>
        <w:rPr>
          <w:rFonts w:cs="Times New Roman"/>
        </w:rPr>
      </w:pPr>
      <w:r w:rsidRPr="0066529A">
        <w:rPr>
          <w:rFonts w:cs="Times New Roman"/>
        </w:rPr>
        <w:lastRenderedPageBreak/>
        <w:t>2NC Political Capital High</w:t>
      </w:r>
    </w:p>
    <w:p w:rsidR="00097A1E" w:rsidRPr="0066529A" w:rsidRDefault="00097A1E" w:rsidP="00097A1E">
      <w:pPr>
        <w:pStyle w:val="Heading4"/>
        <w:rPr>
          <w:rFonts w:cs="Times New Roman"/>
        </w:rPr>
      </w:pPr>
      <w:r w:rsidRPr="0066529A">
        <w:rPr>
          <w:rFonts w:cs="Times New Roman"/>
        </w:rPr>
        <w:t>Obama’s pc is high – this assumes recent losses</w:t>
      </w:r>
    </w:p>
    <w:p w:rsidR="00097A1E" w:rsidRPr="0066529A" w:rsidRDefault="00097A1E" w:rsidP="00097A1E">
      <w:r w:rsidRPr="0066529A">
        <w:rPr>
          <w:rStyle w:val="StyleBoldUnderline"/>
        </w:rPr>
        <w:t>The Hill, 7/</w:t>
      </w:r>
      <w:proofErr w:type="gramStart"/>
      <w:r w:rsidRPr="0066529A">
        <w:rPr>
          <w:rStyle w:val="StyleBoldUnderline"/>
        </w:rPr>
        <w:t>8</w:t>
      </w:r>
      <w:r w:rsidRPr="0066529A">
        <w:rPr>
          <w:rStyle w:val="StyleBold"/>
          <w:b w:val="0"/>
          <w:sz w:val="24"/>
        </w:rPr>
        <w:t xml:space="preserve"> </w:t>
      </w:r>
      <w:r w:rsidRPr="0066529A">
        <w:t xml:space="preserve"> Niall</w:t>
      </w:r>
      <w:proofErr w:type="gramEnd"/>
      <w:r w:rsidRPr="0066529A">
        <w:t xml:space="preserve"> </w:t>
      </w:r>
      <w:proofErr w:type="spellStart"/>
      <w:r w:rsidRPr="0066529A">
        <w:t>Stanage</w:t>
      </w:r>
      <w:proofErr w:type="spellEnd"/>
      <w:r w:rsidRPr="0066529A">
        <w:t xml:space="preserve"> and Amie </w:t>
      </w:r>
      <w:proofErr w:type="spellStart"/>
      <w:r w:rsidRPr="0066529A">
        <w:t>Parnes</w:t>
      </w:r>
      <w:proofErr w:type="spellEnd"/>
      <w:r w:rsidRPr="0066529A">
        <w:t xml:space="preserve">, “Obama loses altitude, needs solid wins,” http://thehill.com/homenews/administration/309485-obama-loses-altitude-needs-solid-wins-six-months-into-second-term </w:t>
      </w:r>
    </w:p>
    <w:p w:rsidR="00097A1E" w:rsidRPr="000F362E" w:rsidRDefault="00097A1E" w:rsidP="00097A1E">
      <w:pPr>
        <w:rPr>
          <w:rStyle w:val="StyleBoldUnderline"/>
        </w:rPr>
      </w:pPr>
      <w:r w:rsidRPr="0066529A">
        <w:rPr>
          <w:sz w:val="16"/>
        </w:rPr>
        <w:t xml:space="preserve">But </w:t>
      </w:r>
      <w:r w:rsidRPr="000F362E">
        <w:rPr>
          <w:rStyle w:val="StyleBoldUnderline"/>
        </w:rPr>
        <w:t>the pendulum has not swung entirely against Obama</w:t>
      </w:r>
      <w:r w:rsidRPr="0066529A">
        <w:rPr>
          <w:rStyle w:val="StyleBold"/>
          <w:b w:val="0"/>
        </w:rPr>
        <w:t>.  The economy is improving</w:t>
      </w:r>
      <w:r w:rsidRPr="0066529A">
        <w:rPr>
          <w:sz w:val="16"/>
        </w:rPr>
        <w:t xml:space="preserve">, albeit more slowly than the president would like. </w:t>
      </w:r>
      <w:r w:rsidRPr="000F362E">
        <w:rPr>
          <w:rStyle w:val="StyleBoldUnderline"/>
        </w:rPr>
        <w:t>If the recovery gains strength, it will lift Obama and the general mood of the nation. The president’s recent speech on climate change also underlined that he is capable of taking action</w:t>
      </w:r>
      <w:r w:rsidRPr="0066529A">
        <w:rPr>
          <w:sz w:val="16"/>
        </w:rPr>
        <w:t xml:space="preserve"> without always having to deal with Congress. On that topic, he intends to use executive actions and regulations.  Some independent observers argue that Obama is being hamstrung by the political dynamics of the day rather than because of any failure of leadership on his part.  “Second terms are hard and, in an era of polarization, even harder. The idea that he was going to be able to get a very big legislative agenda through was pretty much a dream,” said Julian </w:t>
      </w:r>
      <w:proofErr w:type="spellStart"/>
      <w:r w:rsidRPr="0066529A">
        <w:rPr>
          <w:sz w:val="16"/>
        </w:rPr>
        <w:t>Zelizer</w:t>
      </w:r>
      <w:proofErr w:type="spellEnd"/>
      <w:r w:rsidRPr="0066529A">
        <w:rPr>
          <w:sz w:val="16"/>
        </w:rPr>
        <w:t xml:space="preserve">, a professor of history and public affairs at Princeton University. “We’re in an era where you get a kind of hatred,” </w:t>
      </w:r>
      <w:proofErr w:type="spellStart"/>
      <w:r w:rsidRPr="0066529A">
        <w:rPr>
          <w:sz w:val="16"/>
        </w:rPr>
        <w:t>Zelizer</w:t>
      </w:r>
      <w:proofErr w:type="spellEnd"/>
      <w:r w:rsidRPr="0066529A">
        <w:rPr>
          <w:sz w:val="16"/>
        </w:rPr>
        <w:t xml:space="preserve"> added. “Half the country votes for the president and the other half </w:t>
      </w:r>
      <w:proofErr w:type="gramStart"/>
      <w:r w:rsidRPr="0066529A">
        <w:rPr>
          <w:sz w:val="16"/>
        </w:rPr>
        <w:t>hates</w:t>
      </w:r>
      <w:proofErr w:type="gramEnd"/>
      <w:r w:rsidRPr="0066529A">
        <w:rPr>
          <w:sz w:val="16"/>
        </w:rPr>
        <w:t xml:space="preserve"> him. And that’s the kind of political environment you have to govern in.” </w:t>
      </w:r>
      <w:proofErr w:type="spellStart"/>
      <w:r w:rsidRPr="0066529A">
        <w:rPr>
          <w:sz w:val="16"/>
        </w:rPr>
        <w:t>Zelizer</w:t>
      </w:r>
      <w:proofErr w:type="spellEnd"/>
      <w:r w:rsidRPr="0066529A">
        <w:rPr>
          <w:sz w:val="16"/>
        </w:rPr>
        <w:t xml:space="preserve">, along with others who spoke to The Hill, noted that one key element in Obama’s second term and in securing his historical legacy will be the effort to bed down the legislative achievements of his first four years. No achievement is more important than the Affordable Care Act, now more widely known as </w:t>
      </w:r>
      <w:proofErr w:type="spellStart"/>
      <w:r w:rsidRPr="0066529A">
        <w:rPr>
          <w:sz w:val="16"/>
        </w:rPr>
        <w:t>ObamaCare</w:t>
      </w:r>
      <w:proofErr w:type="spellEnd"/>
      <w:r w:rsidRPr="0066529A">
        <w:rPr>
          <w:sz w:val="16"/>
        </w:rPr>
        <w:t>. This, in turn, explains why the recent decision to delay the requirement for employers to provide healthcare for their workers was met with such consternation, even from people who support the administration. “Look, I know it’s a complicated law with many levers and buttons, but they should have had all this figured out before it appeared like it was ready to go,” one former administration official said. “It’s a good law, it will help so many people who need it, but it looks sloppy.” The danger for Obama is that people’s faith both in him personally and in the more activist role of government that he favors will decline. “The people’s trust in his leadership has fallen,” said Susan MacManus, a professor of political science at the University of South Florida. But, she added, “</w:t>
      </w:r>
      <w:proofErr w:type="gramStart"/>
      <w:r w:rsidRPr="0066529A">
        <w:rPr>
          <w:sz w:val="16"/>
        </w:rPr>
        <w:t>people</w:t>
      </w:r>
      <w:proofErr w:type="gramEnd"/>
      <w:r w:rsidRPr="0066529A">
        <w:rPr>
          <w:sz w:val="16"/>
        </w:rPr>
        <w:t xml:space="preserve"> are increasingly disgusted with both political parties. For the average American, you really don’t have anyone who seems like they can craft solutions. People are losing faith that their government can do so much.” Republicans are, predictably, even less charitable. “You’re in a bad place when scandals far outnumber your legislation achievements,” said Brendan Buck, a spokesman for Speaker John Boehner (R-Ohio). “The president spent a billion dollars to get reelected and still has nothing to show for it.” Yet </w:t>
      </w:r>
      <w:r w:rsidRPr="000F362E">
        <w:rPr>
          <w:rStyle w:val="StyleBoldUnderline"/>
        </w:rPr>
        <w:t>Obama might benefit from fights with the GOP</w:t>
      </w:r>
      <w:r w:rsidRPr="0066529A">
        <w:rPr>
          <w:sz w:val="16"/>
        </w:rPr>
        <w:t xml:space="preserve">. A recent Gallup poll showed just </w:t>
      </w:r>
      <w:r w:rsidRPr="000F362E">
        <w:rPr>
          <w:rStyle w:val="StyleBoldUnderline"/>
        </w:rPr>
        <w:t>39 percent of respondents holding a favorable view of the Republican Party.</w:t>
      </w:r>
      <w:r w:rsidRPr="0066529A">
        <w:rPr>
          <w:sz w:val="16"/>
        </w:rPr>
        <w:t xml:space="preserve"> The last major legislative victories Obama secured came in early January when the GOP stumbled during debates over the fiscal cliff and a Hurricane Sandy relief package. Even as the president has been frustrated in recent months, </w:t>
      </w:r>
      <w:r w:rsidRPr="000F362E">
        <w:rPr>
          <w:rStyle w:val="StyleBoldUnderline"/>
        </w:rPr>
        <w:t xml:space="preserve">his allies take heart from their belief that he is lucky in his enemies. </w:t>
      </w:r>
    </w:p>
    <w:p w:rsidR="00097A1E" w:rsidRPr="0066529A" w:rsidRDefault="00097A1E" w:rsidP="00097A1E">
      <w:pPr>
        <w:pStyle w:val="Heading4"/>
        <w:rPr>
          <w:rFonts w:cs="Times New Roman"/>
        </w:rPr>
      </w:pPr>
      <w:r w:rsidRPr="0066529A">
        <w:rPr>
          <w:rFonts w:cs="Times New Roman"/>
        </w:rPr>
        <w:t>PC high – gay marriage</w:t>
      </w:r>
    </w:p>
    <w:p w:rsidR="00097A1E" w:rsidRPr="0066529A" w:rsidRDefault="00097A1E" w:rsidP="00097A1E">
      <w:r w:rsidRPr="0066529A">
        <w:rPr>
          <w:rStyle w:val="StyleBoldUnderline"/>
        </w:rPr>
        <w:t>Fox News 6/29</w:t>
      </w:r>
      <w:r w:rsidRPr="0066529A">
        <w:t xml:space="preserve"> “Obama-Court alliance on gay marriage sets up tough road ahead for same-sex union foes,” </w:t>
      </w:r>
      <w:hyperlink r:id="rId121" w:history="1">
        <w:r w:rsidRPr="0066529A">
          <w:rPr>
            <w:rStyle w:val="FooterChar"/>
            <w:sz w:val="16"/>
            <w:szCs w:val="16"/>
          </w:rPr>
          <w:t>http://www.foxnews.com/politics/2013/06/29/obama-court-alliance-on-gay-marriage-sets-up-tough-road-ahead-for-same-sex/</w:t>
        </w:r>
      </w:hyperlink>
    </w:p>
    <w:p w:rsidR="00097A1E" w:rsidRDefault="00097A1E" w:rsidP="00097A1E">
      <w:pPr>
        <w:rPr>
          <w:sz w:val="16"/>
        </w:rPr>
      </w:pPr>
      <w:r w:rsidRPr="000F362E">
        <w:rPr>
          <w:rStyle w:val="StyleBoldUnderline"/>
        </w:rPr>
        <w:t xml:space="preserve">The Supreme Court's rulings this past week on gay marriage signal that social conservatives </w:t>
      </w:r>
      <w:r w:rsidRPr="0066529A">
        <w:rPr>
          <w:sz w:val="16"/>
        </w:rPr>
        <w:t xml:space="preserve">looking to advance their fight against same-sex unions </w:t>
      </w:r>
      <w:r w:rsidRPr="000F362E">
        <w:rPr>
          <w:rStyle w:val="StyleBoldUnderline"/>
        </w:rPr>
        <w:t>could be in for a rocky road ahead</w:t>
      </w:r>
      <w:r w:rsidRPr="0066529A">
        <w:rPr>
          <w:sz w:val="16"/>
        </w:rPr>
        <w:t xml:space="preserve">. In its more modest decision this week, the court issued a narrowly tailored ruling that had the effect of reinstating gay marriage in California. But it was the decision on the Defense of Marriage Act that provided the strongest language, and the best indication of where the court's majority stands on the broader issue -- whenever it returns to the nation's most powerful justices for review. The majority opinion, authored by swing justice Anthony Kennedy, was </w:t>
      </w:r>
      <w:proofErr w:type="gramStart"/>
      <w:r w:rsidRPr="0066529A">
        <w:rPr>
          <w:sz w:val="16"/>
        </w:rPr>
        <w:t>unequivocal,</w:t>
      </w:r>
      <w:proofErr w:type="gramEnd"/>
      <w:r w:rsidRPr="0066529A">
        <w:rPr>
          <w:sz w:val="16"/>
        </w:rPr>
        <w:t xml:space="preserve"> at times suggesting efforts to limit gay marriage are morally indefensible. The opinion said the DOMA law, which defined marriage as between a man and woman, "humiliates" the children raised by gay couples. "Under DOMA, same-sex married couples have their lives burdened, by reason of government decree, in visible and public ways," the majority wrote. The court's conservative justices fumed at this language, with Justice Antonin Scalia accusing his colleagues of deeming gay marriage foes "enemies of the human race." </w:t>
      </w:r>
      <w:r w:rsidRPr="000F362E">
        <w:rPr>
          <w:rStyle w:val="StyleBoldUnderline"/>
        </w:rPr>
        <w:t>The opinion</w:t>
      </w:r>
      <w:r w:rsidRPr="0066529A">
        <w:rPr>
          <w:sz w:val="16"/>
        </w:rPr>
        <w:t xml:space="preserve">, though, </w:t>
      </w:r>
      <w:r w:rsidRPr="000F362E">
        <w:rPr>
          <w:rStyle w:val="StyleBoldUnderline"/>
        </w:rPr>
        <w:t xml:space="preserve">was an outright victory for Obama </w:t>
      </w:r>
      <w:r w:rsidRPr="0066529A">
        <w:rPr>
          <w:sz w:val="16"/>
        </w:rPr>
        <w:t xml:space="preserve">-- who has actually endured a string of defeats before the high court this year. Perhaps the biggest blow came Tuesday when the court stopped the Justice Department from singling out certain states for challenges to their voting laws. One report estimated the administration lost two-thirds of the cases it had before the court this session. But on gay marriage, </w:t>
      </w:r>
      <w:r w:rsidRPr="000F362E">
        <w:rPr>
          <w:rStyle w:val="StyleBoldUnderline"/>
        </w:rPr>
        <w:t xml:space="preserve">Obama won big. The court effectively backed him up on two controversial moves </w:t>
      </w:r>
      <w:r w:rsidRPr="0066529A">
        <w:rPr>
          <w:sz w:val="16"/>
        </w:rPr>
        <w:t xml:space="preserve">-- the decision not to defend the Clinton-era marriage law in court, and the president's personal endorsement of gay marriage last year. Importantly, on the merits of the gay marriage debate, the ruling put two of the three branches of the federal government on the same page. Going forward, the ruling establishes an Obama-Supreme Court alliance that will loom large over future efforts to restrict same-sex marriage. On that point, conservative justices and social conservative activists blasted the high court for the scope of its opinion. Scalia, who voiced seething frustration, accused the court of overstepping its bounds in order to "pronounce the law."  Further, he said that assertions that DOMA would humiliate children and impose inequality will in effect stack the deck against any state trying to limit gay marriage going forward. "By formally declaring anyone opposed to same-sex marriage an enemy of human decency, the majority arms well every challenger to a state law restricting marriage to its traditional definition," Scalia wrote. "The result will be a judicial distortion of our society's debate over marriage." The gay marriage debate at the state level will continue to play out, as the California Proposition 8 decision stopped short of declaring a universal right to same-sex marriage. Thomas Reese, a senior analyst for National Catholic Reporter, argued that the bishops in states across the country are now faced with a tough choice, depending on where they are. "Bishops in states that have legalized gay marriage may conclude that it is politically impossible to reverse the decision in their states and (therefore) admit defeat and move on," he wrote. "Bishops in red states where gay marriage is not legal may judge the fight worth making because with other allies they have a good chance of maintaining the status quo. The tough call will be for bishops in blue states where polls show growing support for gay marriage. Here they must choose between fighting gay marriage </w:t>
      </w:r>
      <w:proofErr w:type="gramStart"/>
      <w:r w:rsidRPr="0066529A">
        <w:rPr>
          <w:sz w:val="16"/>
        </w:rPr>
        <w:t>or</w:t>
      </w:r>
      <w:proofErr w:type="gramEnd"/>
      <w:r w:rsidRPr="0066529A">
        <w:rPr>
          <w:sz w:val="16"/>
        </w:rPr>
        <w:t xml:space="preserve"> negotiating exemptions for the church as a price for their silence." </w:t>
      </w:r>
      <w:r w:rsidRPr="000F362E">
        <w:rPr>
          <w:rStyle w:val="StyleBoldUnderline"/>
        </w:rPr>
        <w:t xml:space="preserve">The court's majority opinion on the issue may be more a sign of the times and the tenor of the national debate -- </w:t>
      </w:r>
      <w:r w:rsidRPr="000F362E">
        <w:rPr>
          <w:rStyle w:val="StyleBoldUnderline"/>
        </w:rPr>
        <w:lastRenderedPageBreak/>
        <w:t>fueled by Obama's pronouncements --</w:t>
      </w:r>
      <w:r w:rsidRPr="0066529A">
        <w:rPr>
          <w:sz w:val="16"/>
        </w:rPr>
        <w:t xml:space="preserve"> than a product of the president's appointments. The two reliably liberal justices that Obama has appointed, Sonia Sotomayor and Elena </w:t>
      </w:r>
      <w:proofErr w:type="spellStart"/>
      <w:r w:rsidRPr="0066529A">
        <w:rPr>
          <w:sz w:val="16"/>
        </w:rPr>
        <w:t>Kagan</w:t>
      </w:r>
      <w:proofErr w:type="spellEnd"/>
      <w:r w:rsidRPr="0066529A">
        <w:rPr>
          <w:sz w:val="16"/>
        </w:rPr>
        <w:t xml:space="preserve">, indeed sided with the majority. But the balance of the court is the same as it's ever been, as those two replaced two other traditionally liberal justices. </w:t>
      </w:r>
    </w:p>
    <w:p w:rsidR="00097A1E" w:rsidRPr="00097A1E" w:rsidRDefault="00097A1E" w:rsidP="00097A1E"/>
    <w:p w:rsidR="0066529A" w:rsidRPr="0066529A" w:rsidRDefault="0066529A" w:rsidP="0066529A">
      <w:pPr>
        <w:pStyle w:val="Heading3"/>
        <w:rPr>
          <w:rFonts w:cs="Times New Roman"/>
        </w:rPr>
      </w:pPr>
      <w:r w:rsidRPr="0066529A">
        <w:rPr>
          <w:rFonts w:cs="Times New Roman"/>
        </w:rPr>
        <w:lastRenderedPageBreak/>
        <w:t>2C Focus Link</w:t>
      </w:r>
    </w:p>
    <w:p w:rsidR="0066529A" w:rsidRPr="0066529A" w:rsidRDefault="0066529A" w:rsidP="0066529A">
      <w:pPr>
        <w:pStyle w:val="Heading4"/>
        <w:rPr>
          <w:rFonts w:cs="Times New Roman"/>
        </w:rPr>
      </w:pPr>
      <w:r w:rsidRPr="0066529A">
        <w:rPr>
          <w:rFonts w:cs="Times New Roman"/>
        </w:rPr>
        <w:t>The House calendar is filled—</w:t>
      </w:r>
      <w:proofErr w:type="gramStart"/>
      <w:r w:rsidRPr="0066529A">
        <w:rPr>
          <w:rFonts w:cs="Times New Roman"/>
        </w:rPr>
        <w:t>It</w:t>
      </w:r>
      <w:proofErr w:type="gramEnd"/>
      <w:r w:rsidRPr="0066529A">
        <w:rPr>
          <w:rFonts w:cs="Times New Roman"/>
        </w:rPr>
        <w:t xml:space="preserve"> can’t handle any issues beyond debt ceiling and immigration </w:t>
      </w:r>
    </w:p>
    <w:p w:rsidR="0066529A" w:rsidRPr="0066529A" w:rsidRDefault="0066529A" w:rsidP="0066529A">
      <w:r w:rsidRPr="0066529A">
        <w:rPr>
          <w:b/>
        </w:rPr>
        <w:t>Politico July 8</w:t>
      </w:r>
      <w:r w:rsidRPr="0066529A">
        <w:rPr>
          <w:b/>
          <w:vertAlign w:val="superscript"/>
        </w:rPr>
        <w:t>th</w:t>
      </w:r>
      <w:r w:rsidRPr="0066529A">
        <w:t xml:space="preserve"> [2013 “NSA backlash hits privacy legislation”]</w:t>
      </w:r>
    </w:p>
    <w:p w:rsidR="0066529A" w:rsidRPr="0066529A" w:rsidRDefault="0066529A" w:rsidP="0066529A">
      <w:r w:rsidRPr="0066529A">
        <w:rPr>
          <w:sz w:val="16"/>
        </w:rPr>
        <w:t xml:space="preserve">Now, it’s an even easier lift. Reforming the electronic communications law allows legislators to check the privacy box without wading into the intelligence debate. Rank-and-file lawmakers have recognized this — and want a piece. A House companion to the Leahy-Lee reform bill — introduced by GOP Reps. Kevin Yoder of Kansas and Tom Graves of Georgia — has more than 100 co-sponsors, 22 of whom came after the first NSA disclosures. “Everyone’s hearing about it from their constituents from home, and so they want to have legislation they can sign on to respond to it,” Yoder said. That’s if they can move the bill forward. The Senate, in particular, needs to figure out how to handle civil agencies that don’t have the authority to secure a warrant. They fear the requirement would crush their investigative capabilities. And </w:t>
      </w:r>
      <w:r w:rsidRPr="0066529A">
        <w:rPr>
          <w:u w:val="single"/>
        </w:rPr>
        <w:t>in the House, it comes down to time. Reforms face a legislative calendar already jammed with immigration legislation and a debt ceiling debate</w:t>
      </w:r>
      <w:r w:rsidRPr="0066529A">
        <w:t>.</w:t>
      </w:r>
    </w:p>
    <w:p w:rsidR="0066529A" w:rsidRPr="0066529A" w:rsidRDefault="0066529A" w:rsidP="0066529A">
      <w:pPr>
        <w:pStyle w:val="Heading4"/>
        <w:rPr>
          <w:rFonts w:cs="Times New Roman"/>
        </w:rPr>
      </w:pPr>
      <w:r w:rsidRPr="0066529A">
        <w:rPr>
          <w:rFonts w:cs="Times New Roman"/>
        </w:rPr>
        <w:t>Agenda already filled for the next year with debt ceiling and immigration</w:t>
      </w:r>
    </w:p>
    <w:p w:rsidR="0066529A" w:rsidRPr="0066529A" w:rsidRDefault="0066529A" w:rsidP="0066529A">
      <w:r w:rsidRPr="0066529A">
        <w:rPr>
          <w:b/>
        </w:rPr>
        <w:t>Bloomberg News July 7</w:t>
      </w:r>
      <w:r w:rsidRPr="0066529A">
        <w:rPr>
          <w:b/>
          <w:vertAlign w:val="superscript"/>
        </w:rPr>
        <w:t>th</w:t>
      </w:r>
      <w:r w:rsidRPr="0066529A">
        <w:rPr>
          <w:b/>
        </w:rPr>
        <w:t xml:space="preserve"> </w:t>
      </w:r>
      <w:r w:rsidRPr="0066529A">
        <w:t>[2013 “Vilified U.S. Congress Shows Few Signs of Ending Gridlock”]</w:t>
      </w:r>
    </w:p>
    <w:p w:rsidR="0066529A" w:rsidRPr="0066529A" w:rsidRDefault="0066529A" w:rsidP="0066529A">
      <w:r w:rsidRPr="0066529A">
        <w:rPr>
          <w:sz w:val="16"/>
        </w:rPr>
        <w:t xml:space="preserve">Representative Gerald Connolly, a Virginia Democrat, said </w:t>
      </w:r>
      <w:r w:rsidRPr="0066529A">
        <w:rPr>
          <w:u w:val="single"/>
        </w:rPr>
        <w:t>he sees the measures most likely to pass this year -- farm legislation, a debt-limit increase, an annual bill to reauthorize defense programs and perhaps immigration</w:t>
      </w:r>
      <w:r w:rsidRPr="0066529A">
        <w:rPr>
          <w:sz w:val="16"/>
        </w:rPr>
        <w:t xml:space="preserve"> -- </w:t>
      </w:r>
      <w:r w:rsidRPr="0066529A">
        <w:rPr>
          <w:u w:val="single"/>
        </w:rPr>
        <w:t>as small items</w:t>
      </w:r>
      <w:r w:rsidRPr="0066529A">
        <w:rPr>
          <w:sz w:val="16"/>
        </w:rPr>
        <w:t xml:space="preserve"> considering that Americans are still struggling in a slow economy. Even less will probably get done next year as midterm elections loom, he said. “</w:t>
      </w:r>
      <w:r w:rsidRPr="0066529A">
        <w:rPr>
          <w:u w:val="single"/>
        </w:rPr>
        <w:t>That’s close to the agenda for the rest of the year</w:t>
      </w:r>
      <w:r w:rsidRPr="0066529A">
        <w:rPr>
          <w:sz w:val="16"/>
        </w:rPr>
        <w:t xml:space="preserve">,” Connolly said in an interview. “There’s so much not addressed, in terms of </w:t>
      </w:r>
      <w:hyperlink r:id="rId122" w:tooltip="Get Quote" w:history="1">
        <w:r w:rsidRPr="0066529A">
          <w:rPr>
            <w:sz w:val="16"/>
          </w:rPr>
          <w:t>jobs</w:t>
        </w:r>
      </w:hyperlink>
      <w:r w:rsidRPr="0066529A">
        <w:rPr>
          <w:sz w:val="16"/>
        </w:rPr>
        <w:t xml:space="preserve"> and infrastructure and dealing with sequestration,” he said, referring to automatic budget cuts that kicked in earlier this year</w:t>
      </w:r>
      <w:r w:rsidRPr="0066529A">
        <w:t>.</w:t>
      </w:r>
    </w:p>
    <w:p w:rsidR="00C33684" w:rsidRPr="00DF403E" w:rsidRDefault="00C33684" w:rsidP="00C33684">
      <w:pPr>
        <w:pStyle w:val="Heading3"/>
      </w:pPr>
      <w:r>
        <w:lastRenderedPageBreak/>
        <w:t>AT—Political Capital Not Real</w:t>
      </w:r>
    </w:p>
    <w:p w:rsidR="00C33684" w:rsidRPr="00820603" w:rsidRDefault="00C33684" w:rsidP="00C33684">
      <w:pPr>
        <w:pStyle w:val="Heading4"/>
      </w:pPr>
      <w:r w:rsidRPr="00820603">
        <w:t xml:space="preserve">Political capital theory is true </w:t>
      </w:r>
    </w:p>
    <w:p w:rsidR="00C33684" w:rsidRPr="00820603" w:rsidRDefault="00C33684" w:rsidP="00C33684">
      <w:pPr>
        <w:rPr>
          <w:b/>
          <w:bCs/>
        </w:rPr>
      </w:pPr>
      <w:r w:rsidRPr="007A025D">
        <w:rPr>
          <w:rStyle w:val="StyleStyleBold12pt"/>
        </w:rPr>
        <w:t>Beckman 10</w:t>
      </w:r>
      <w:r w:rsidRPr="00820603">
        <w:rPr>
          <w:b/>
          <w:bCs/>
        </w:rPr>
        <w:t xml:space="preserve"> – Professor of Political Science</w:t>
      </w:r>
    </w:p>
    <w:p w:rsidR="00C33684" w:rsidRPr="00820603" w:rsidRDefault="00C33684" w:rsidP="00C33684">
      <w:r w:rsidRPr="00820603">
        <w:t>Matthew N. Beckman, Professor of Political Science @ UC-Irvine, 2010, “Pushing the Agenda: Presidential Leadership in U.S. Lawmaking, 1953-2004,” pg. 61-62</w:t>
      </w:r>
    </w:p>
    <w:p w:rsidR="00C33684" w:rsidRPr="00820603" w:rsidRDefault="00C33684" w:rsidP="00C33684">
      <w:pPr>
        <w:rPr>
          <w:sz w:val="16"/>
          <w:lang w:val="x-none"/>
        </w:rPr>
      </w:pPr>
      <w:r w:rsidRPr="00820603">
        <w:rPr>
          <w:bCs/>
          <w:u w:val="single"/>
          <w:lang w:val="x-none"/>
        </w:rPr>
        <w:t>For cases where the president wants to lobby but has limited political capital to draw on</w:t>
      </w:r>
      <w:r w:rsidRPr="00820603">
        <w:rPr>
          <w:sz w:val="16"/>
          <w:lang w:val="x-none"/>
        </w:rPr>
        <w:t xml:space="preserve"> (0 &lt; C &lt; C1), looking back, Figure 2.11 affirms the intuitive: </w:t>
      </w:r>
      <w:r w:rsidRPr="00820603">
        <w:rPr>
          <w:bCs/>
          <w:u w:val="single"/>
          <w:lang w:val="x-none"/>
        </w:rPr>
        <w:t>the president's legislative options are limited. Lacking</w:t>
      </w:r>
      <w:r w:rsidRPr="00820603">
        <w:rPr>
          <w:sz w:val="16"/>
          <w:lang w:val="x-none"/>
        </w:rPr>
        <w:t xml:space="preserve"> enough </w:t>
      </w:r>
      <w:r w:rsidRPr="00820603">
        <w:rPr>
          <w:bCs/>
          <w:u w:val="single"/>
          <w:lang w:val="x-none"/>
        </w:rPr>
        <w:t>capital</w:t>
      </w:r>
      <w:r w:rsidRPr="00820603">
        <w:rPr>
          <w:sz w:val="16"/>
          <w:lang w:val="x-none"/>
        </w:rPr>
        <w:t xml:space="preserve"> to induce leaders to accept any sort of "deal" that is better than he could get from lobbying pivotal voters, the president and his staffers' only viable strategy is the vote-centered one. But, of course, even executing </w:t>
      </w:r>
      <w:r w:rsidRPr="00820603">
        <w:rPr>
          <w:bCs/>
          <w:u w:val="single"/>
          <w:lang w:val="x-none"/>
        </w:rPr>
        <w:t>the</w:t>
      </w:r>
      <w:r w:rsidRPr="00820603">
        <w:rPr>
          <w:sz w:val="16"/>
          <w:lang w:val="x-none"/>
        </w:rPr>
        <w:t xml:space="preserve"> vote-centered </w:t>
      </w:r>
      <w:r w:rsidRPr="00820603">
        <w:rPr>
          <w:bCs/>
          <w:u w:val="single"/>
          <w:lang w:val="x-none"/>
        </w:rPr>
        <w:t>strategy does not yield much influence</w:t>
      </w:r>
      <w:r w:rsidRPr="00820603">
        <w:rPr>
          <w:sz w:val="16"/>
          <w:lang w:val="x-none"/>
        </w:rPr>
        <w:t xml:space="preserve">; </w:t>
      </w:r>
      <w:r w:rsidRPr="00820603">
        <w:rPr>
          <w:bCs/>
          <w:u w:val="single"/>
          <w:lang w:val="x-none"/>
        </w:rPr>
        <w:t>the president simply does not have enough "juice" to substantially alter members' preferences or</w:t>
      </w:r>
      <w:r w:rsidRPr="00820603">
        <w:rPr>
          <w:sz w:val="16"/>
          <w:lang w:val="x-none"/>
        </w:rPr>
        <w:t xml:space="preserve">, in turn, </w:t>
      </w:r>
      <w:r w:rsidRPr="00820603">
        <w:rPr>
          <w:bCs/>
          <w:u w:val="single"/>
          <w:lang w:val="x-none"/>
        </w:rPr>
        <w:t>the outcome</w:t>
      </w:r>
      <w:r w:rsidRPr="00820603">
        <w:rPr>
          <w:sz w:val="16"/>
          <w:lang w:val="x-none"/>
        </w:rPr>
        <w:t xml:space="preserve">. </w:t>
      </w:r>
      <w:r w:rsidRPr="00820603">
        <w:rPr>
          <w:bCs/>
          <w:u w:val="single"/>
          <w:lang w:val="x-none"/>
        </w:rPr>
        <w:t>The president's prospects improve substantially,</w:t>
      </w:r>
      <w:r w:rsidRPr="00820603">
        <w:rPr>
          <w:sz w:val="16"/>
          <w:lang w:val="x-none"/>
        </w:rPr>
        <w:t xml:space="preserve"> though, </w:t>
      </w:r>
      <w:r w:rsidRPr="00820603">
        <w:rPr>
          <w:bCs/>
          <w:u w:val="single"/>
          <w:lang w:val="x-none"/>
        </w:rPr>
        <w:t>when he allocates</w:t>
      </w:r>
      <w:r w:rsidRPr="00820603">
        <w:rPr>
          <w:sz w:val="16"/>
          <w:lang w:val="x-none"/>
        </w:rPr>
        <w:t xml:space="preserve"> even modest levels of </w:t>
      </w:r>
      <w:r w:rsidRPr="00820603">
        <w:rPr>
          <w:bCs/>
          <w:u w:val="single"/>
          <w:lang w:val="x-none"/>
        </w:rPr>
        <w:t>political capital</w:t>
      </w:r>
      <w:r w:rsidRPr="00820603">
        <w:rPr>
          <w:sz w:val="16"/>
          <w:lang w:val="x-none"/>
        </w:rPr>
        <w:t xml:space="preserve"> (C, &lt; C &lt; c,.) </w:t>
      </w:r>
      <w:r w:rsidRPr="00820603">
        <w:rPr>
          <w:bCs/>
          <w:u w:val="single"/>
          <w:lang w:val="x-none"/>
        </w:rPr>
        <w:t>to lobbying for a particular initiative. At this point</w:t>
      </w:r>
      <w:r w:rsidRPr="00820603">
        <w:rPr>
          <w:sz w:val="16"/>
          <w:lang w:val="x-none"/>
        </w:rPr>
        <w:t xml:space="preserve"> - specifically, at C1 _ an agenda-centered-</w:t>
      </w:r>
      <w:r w:rsidRPr="00820603">
        <w:rPr>
          <w:bCs/>
          <w:u w:val="single"/>
          <w:lang w:val="x-none"/>
        </w:rPr>
        <w:t>strategy becomes viable</w:t>
      </w:r>
      <w:r w:rsidRPr="00820603">
        <w:rPr>
          <w:sz w:val="16"/>
          <w:lang w:val="x-none"/>
        </w:rPr>
        <w:t xml:space="preserve">. That is, </w:t>
      </w:r>
      <w:r w:rsidRPr="00820603">
        <w:rPr>
          <w:bCs/>
          <w:u w:val="single"/>
          <w:lang w:val="x-none"/>
        </w:rPr>
        <w:t>with</w:t>
      </w:r>
      <w:r w:rsidRPr="00820603">
        <w:rPr>
          <w:sz w:val="16"/>
          <w:lang w:val="x-none"/>
        </w:rPr>
        <w:t xml:space="preserve"> a medium investment of </w:t>
      </w:r>
      <w:r w:rsidRPr="00820603">
        <w:rPr>
          <w:bCs/>
          <w:u w:val="single"/>
          <w:lang w:val="x-none"/>
        </w:rPr>
        <w:t>political capital</w:t>
      </w:r>
      <w:r w:rsidRPr="00820603">
        <w:rPr>
          <w:sz w:val="16"/>
          <w:lang w:val="x-none"/>
        </w:rPr>
        <w:t xml:space="preserve">, now </w:t>
      </w:r>
      <w:r w:rsidRPr="00820603">
        <w:rPr>
          <w:bCs/>
          <w:u w:val="single"/>
          <w:lang w:val="x-none"/>
        </w:rPr>
        <w:t xml:space="preserve">the president has </w:t>
      </w:r>
      <w:r w:rsidRPr="00820603">
        <w:rPr>
          <w:b/>
          <w:bCs/>
          <w:u w:val="single"/>
          <w:lang w:val="x-none"/>
        </w:rPr>
        <w:t>enough resources</w:t>
      </w:r>
      <w:r w:rsidRPr="00820603">
        <w:rPr>
          <w:bCs/>
          <w:u w:val="single"/>
          <w:lang w:val="x-none"/>
        </w:rPr>
        <w:t xml:space="preserve"> to get opposing leaders to </w:t>
      </w:r>
      <w:r w:rsidRPr="00820603">
        <w:rPr>
          <w:b/>
          <w:bCs/>
          <w:u w:val="single"/>
          <w:lang w:val="x-none"/>
        </w:rPr>
        <w:t>cut a "deal</w:t>
      </w:r>
      <w:r w:rsidRPr="00820603">
        <w:rPr>
          <w:bCs/>
          <w:u w:val="single"/>
          <w:lang w:val="x-none"/>
        </w:rPr>
        <w:t>" with the White House</w:t>
      </w:r>
      <w:r w:rsidRPr="00820603">
        <w:rPr>
          <w:sz w:val="16"/>
          <w:lang w:val="x-none"/>
        </w:rPr>
        <w:t xml:space="preserve"> that is better than he could get from just lobbying pivotal voters. In fact, even with this rather modest infusion of political capital, C, to 4, an agenda-centered lobbying strategy allows a president to exert even more influence than would be possible with a massive investment (up to </w:t>
      </w:r>
      <w:proofErr w:type="spellStart"/>
      <w:r w:rsidRPr="00820603">
        <w:rPr>
          <w:sz w:val="16"/>
          <w:lang w:val="x-none"/>
        </w:rPr>
        <w:t>Gj</w:t>
      </w:r>
      <w:proofErr w:type="spellEnd"/>
      <w:r w:rsidRPr="00820603">
        <w:rPr>
          <w:sz w:val="16"/>
          <w:lang w:val="x-none"/>
        </w:rPr>
        <w:t xml:space="preserve">) in voce-centered lobbying. And granting the president even more </w:t>
      </w:r>
      <w:r w:rsidRPr="00820603">
        <w:rPr>
          <w:bCs/>
          <w:u w:val="single"/>
          <w:lang w:val="x-none"/>
        </w:rPr>
        <w:t>political capital</w:t>
      </w:r>
      <w:r w:rsidRPr="00820603">
        <w:rPr>
          <w:sz w:val="16"/>
          <w:lang w:val="x-none"/>
        </w:rPr>
        <w:t xml:space="preserve"> to invest in an issue (c,. &lt; C) only </w:t>
      </w:r>
      <w:r w:rsidRPr="00820603">
        <w:rPr>
          <w:bCs/>
          <w:u w:val="single"/>
          <w:lang w:val="x-none"/>
        </w:rPr>
        <w:t>adds to</w:t>
      </w:r>
      <w:r w:rsidRPr="00820603">
        <w:rPr>
          <w:sz w:val="16"/>
          <w:lang w:val="x-none"/>
        </w:rPr>
        <w:t xml:space="preserve"> an agenda-centered strategy's </w:t>
      </w:r>
      <w:r w:rsidRPr="00820603">
        <w:rPr>
          <w:bCs/>
          <w:u w:val="single"/>
          <w:lang w:val="x-none"/>
        </w:rPr>
        <w:t>attractiveness and effectiveness</w:t>
      </w:r>
      <w:r w:rsidRPr="00820603">
        <w:rPr>
          <w:sz w:val="16"/>
          <w:lang w:val="x-none"/>
        </w:rPr>
        <w:t xml:space="preserve"> compared to the more familiar vote-centered strategy. Overall, </w:t>
      </w:r>
      <w:r w:rsidRPr="00820603">
        <w:rPr>
          <w:bCs/>
          <w:u w:val="single"/>
          <w:lang w:val="x-none"/>
        </w:rPr>
        <w:t>the predicted impact of the president's agenda-centered lobbying is real, and</w:t>
      </w:r>
      <w:r w:rsidRPr="00820603">
        <w:rPr>
          <w:sz w:val="16"/>
          <w:lang w:val="x-none"/>
        </w:rPr>
        <w:t xml:space="preserve"> potentially </w:t>
      </w:r>
      <w:r w:rsidRPr="00820603">
        <w:rPr>
          <w:bCs/>
          <w:u w:val="single"/>
          <w:lang w:val="x-none"/>
        </w:rPr>
        <w:t>substantial</w:t>
      </w:r>
      <w:r w:rsidRPr="00820603">
        <w:rPr>
          <w:sz w:val="16"/>
          <w:lang w:val="x-none"/>
        </w:rPr>
        <w:t xml:space="preserve">, </w:t>
      </w:r>
      <w:r w:rsidRPr="00820603">
        <w:rPr>
          <w:bCs/>
          <w:u w:val="single"/>
          <w:lang w:val="x-none"/>
        </w:rPr>
        <w:t>but</w:t>
      </w:r>
      <w:r w:rsidRPr="00820603">
        <w:rPr>
          <w:sz w:val="16"/>
          <w:lang w:val="x-none"/>
        </w:rPr>
        <w:t xml:space="preserve"> also highly </w:t>
      </w:r>
      <w:r w:rsidRPr="00820603">
        <w:rPr>
          <w:bCs/>
          <w:u w:val="single"/>
          <w:lang w:val="x-none"/>
        </w:rPr>
        <w:t>conditional</w:t>
      </w:r>
      <w:r w:rsidRPr="00820603">
        <w:rPr>
          <w:sz w:val="16"/>
          <w:lang w:val="x-none"/>
        </w:rPr>
        <w:t xml:space="preserve">. In contrast to a vote-centered strategy, which can be employed whenever a president is willing and able to invest lobbying resources in advocating an issue, the White House's agenda-centered strategy only applies with (I) a far-off status quo, and (2) a medium to large supply of political capital. Absent these prerequisites, the president's fate turns on pivotal voters and his ability to influence them via vote- centered lobbying. But </w:t>
      </w:r>
      <w:r w:rsidRPr="00820603">
        <w:rPr>
          <w:bCs/>
          <w:u w:val="single"/>
          <w:lang w:val="x-none"/>
        </w:rPr>
        <w:t>often</w:t>
      </w:r>
      <w:r w:rsidRPr="00820603">
        <w:rPr>
          <w:sz w:val="16"/>
          <w:lang w:val="x-none"/>
        </w:rPr>
        <w:t xml:space="preserve"> these </w:t>
      </w:r>
      <w:r w:rsidRPr="00820603">
        <w:rPr>
          <w:bCs/>
          <w:u w:val="single"/>
          <w:lang w:val="x-none"/>
        </w:rPr>
        <w:t>strategic stars do align</w:t>
      </w:r>
      <w:r w:rsidRPr="00820603">
        <w:rPr>
          <w:sz w:val="16"/>
          <w:lang w:val="x-none"/>
        </w:rPr>
        <w:t xml:space="preserve"> - that is, </w:t>
      </w:r>
      <w:r w:rsidRPr="00820603">
        <w:rPr>
          <w:bCs/>
          <w:u w:val="single"/>
          <w:lang w:val="x-none"/>
        </w:rPr>
        <w:t>the president is flush with political capital</w:t>
      </w:r>
      <w:r w:rsidRPr="00820603">
        <w:rPr>
          <w:sz w:val="16"/>
          <w:lang w:val="x-none"/>
        </w:rPr>
        <w:t xml:space="preserve"> when seeking to change a distant status quo - and when they do, an agenda-centered strategy affords presidents not just a second path for exerting influence but also a better path. Indeed, </w:t>
      </w:r>
      <w:r w:rsidRPr="00820603">
        <w:rPr>
          <w:bCs/>
          <w:u w:val="single"/>
          <w:lang w:val="x-none"/>
        </w:rPr>
        <w:t>under these</w:t>
      </w:r>
      <w:r w:rsidRPr="00820603">
        <w:rPr>
          <w:sz w:val="16"/>
          <w:lang w:val="x-none"/>
        </w:rPr>
        <w:t xml:space="preserve"> favorable </w:t>
      </w:r>
      <w:r w:rsidRPr="00820603">
        <w:rPr>
          <w:bCs/>
          <w:u w:val="single"/>
          <w:lang w:val="x-none"/>
        </w:rPr>
        <w:t>conditions, the president gets far more policy bang for his lobbying buck</w:t>
      </w:r>
      <w:r w:rsidRPr="00820603">
        <w:rPr>
          <w:sz w:val="16"/>
          <w:lang w:val="x-none"/>
        </w:rPr>
        <w:t xml:space="preserve"> from an agenda-centered strategy than a vote-centered one - without having to prevail in an all-out floor fight for pivotal voters' support.</w:t>
      </w:r>
    </w:p>
    <w:p w:rsidR="00C33684" w:rsidRPr="00820603" w:rsidRDefault="00C33684" w:rsidP="00C33684">
      <w:pPr>
        <w:rPr>
          <w:b/>
        </w:rPr>
      </w:pPr>
    </w:p>
    <w:p w:rsidR="00C33684" w:rsidRPr="00820603" w:rsidRDefault="00C33684" w:rsidP="00C33684">
      <w:pPr>
        <w:pStyle w:val="Heading4"/>
      </w:pPr>
      <w:r w:rsidRPr="00820603">
        <w:t>Political capital theory is true – newest data proves that presidents have significant legislative influence</w:t>
      </w:r>
    </w:p>
    <w:p w:rsidR="00C33684" w:rsidRPr="00820603" w:rsidRDefault="00C33684" w:rsidP="00C33684">
      <w:pPr>
        <w:rPr>
          <w:b/>
          <w:bCs/>
        </w:rPr>
      </w:pPr>
      <w:r w:rsidRPr="007A025D">
        <w:rPr>
          <w:rStyle w:val="StyleStyleBold12pt"/>
        </w:rPr>
        <w:t>Beckman 10</w:t>
      </w:r>
      <w:r w:rsidRPr="00820603">
        <w:rPr>
          <w:b/>
          <w:bCs/>
        </w:rPr>
        <w:t xml:space="preserve"> – Professor of Political Science</w:t>
      </w:r>
    </w:p>
    <w:p w:rsidR="00C33684" w:rsidRPr="00820603" w:rsidRDefault="00C33684" w:rsidP="00C33684">
      <w:r w:rsidRPr="00820603">
        <w:t>Matthew N. Beckman, Professor of Political Science @ UC-Irvine, 2010, “Pushing the Agenda: Presidential Leadership in U.S. Lawmaking, 1953-2004,” pg. 2-3</w:t>
      </w:r>
    </w:p>
    <w:p w:rsidR="00C33684" w:rsidRDefault="00C33684" w:rsidP="00C33684">
      <w:pPr>
        <w:rPr>
          <w:b/>
          <w:bCs/>
          <w:u w:val="single"/>
          <w:lang w:val="x-none"/>
        </w:rPr>
      </w:pPr>
      <w:r w:rsidRPr="00820603">
        <w:rPr>
          <w:sz w:val="16"/>
          <w:lang w:val="x-none"/>
        </w:rPr>
        <w:t xml:space="preserve">Developing presidential coalition building as a generalizable class of strategies is itself instructive, a way of bringing clarity to presidential– congressional dynamics that have previously appeared idiosyncratic, if not irrational. However, </w:t>
      </w:r>
      <w:r w:rsidRPr="00820603">
        <w:rPr>
          <w:bCs/>
          <w:u w:val="single"/>
          <w:lang w:val="x-none"/>
        </w:rPr>
        <w:t>the study’s biggest payoff comes not from identifying presidents</w:t>
      </w:r>
      <w:r w:rsidRPr="00820603">
        <w:rPr>
          <w:sz w:val="16"/>
          <w:lang w:val="x-none"/>
        </w:rPr>
        <w:t xml:space="preserve">’ legislative </w:t>
      </w:r>
      <w:r w:rsidRPr="00820603">
        <w:rPr>
          <w:bCs/>
          <w:u w:val="single"/>
          <w:lang w:val="x-none"/>
        </w:rPr>
        <w:t>strategies but rather from discerning their substantive effects.</w:t>
      </w:r>
      <w:r w:rsidRPr="00820603">
        <w:rPr>
          <w:sz w:val="16"/>
          <w:lang w:val="x-none"/>
        </w:rPr>
        <w:t xml:space="preserve"> In realizing how presidents target congressional processes upstream (how bills get to the ﬂoor, if they do) to inﬂuence downstream policy outcomes (what passes or does not), we see that </w:t>
      </w:r>
      <w:r w:rsidRPr="00820603">
        <w:rPr>
          <w:bCs/>
          <w:u w:val="single"/>
          <w:lang w:val="x-none"/>
        </w:rPr>
        <w:t xml:space="preserve">standard tests of presidential inﬂuence have missed most of it. </w:t>
      </w:r>
      <w:r w:rsidRPr="00820603">
        <w:rPr>
          <w:b/>
          <w:bCs/>
          <w:u w:val="single"/>
          <w:lang w:val="x-none"/>
        </w:rPr>
        <w:t>Using original data</w:t>
      </w:r>
      <w:r w:rsidRPr="00820603">
        <w:rPr>
          <w:bCs/>
          <w:u w:val="single"/>
          <w:lang w:val="x-none"/>
        </w:rPr>
        <w:t xml:space="preserve"> and </w:t>
      </w:r>
      <w:r w:rsidRPr="00820603">
        <w:rPr>
          <w:b/>
          <w:bCs/>
          <w:u w:val="single"/>
          <w:lang w:val="x-none"/>
        </w:rPr>
        <w:t>new analyses</w:t>
      </w:r>
      <w:r w:rsidRPr="00820603">
        <w:rPr>
          <w:bCs/>
          <w:u w:val="single"/>
          <w:lang w:val="x-none"/>
        </w:rPr>
        <w:t xml:space="preserve"> that account for the interrelationship between </w:t>
      </w:r>
      <w:proofErr w:type="spellStart"/>
      <w:r w:rsidRPr="00820603">
        <w:rPr>
          <w:bCs/>
          <w:u w:val="single"/>
          <w:lang w:val="x-none"/>
        </w:rPr>
        <w:t>prevoting</w:t>
      </w:r>
      <w:proofErr w:type="spellEnd"/>
      <w:r w:rsidRPr="00820603">
        <w:rPr>
          <w:bCs/>
          <w:u w:val="single"/>
          <w:lang w:val="x-none"/>
        </w:rPr>
        <w:t xml:space="preserve"> and voting stages of the legislative process, I ﬁnd that presidents’ legislative inﬂuence is </w:t>
      </w:r>
      <w:r w:rsidRPr="00820603">
        <w:rPr>
          <w:b/>
          <w:bCs/>
          <w:u w:val="single"/>
          <w:lang w:val="x-none"/>
        </w:rPr>
        <w:t>real</w:t>
      </w:r>
      <w:r w:rsidRPr="00820603">
        <w:rPr>
          <w:bCs/>
          <w:u w:val="single"/>
          <w:lang w:val="x-none"/>
        </w:rPr>
        <w:t xml:space="preserve">, often </w:t>
      </w:r>
      <w:r w:rsidRPr="00820603">
        <w:rPr>
          <w:b/>
          <w:bCs/>
          <w:u w:val="single"/>
          <w:lang w:val="x-none"/>
        </w:rPr>
        <w:t>substantial</w:t>
      </w:r>
      <w:r w:rsidRPr="00820603">
        <w:rPr>
          <w:bCs/>
          <w:u w:val="single"/>
          <w:lang w:val="x-none"/>
        </w:rPr>
        <w:t xml:space="preserve">, and, to date, </w:t>
      </w:r>
      <w:r w:rsidRPr="00820603">
        <w:rPr>
          <w:b/>
          <w:bCs/>
          <w:u w:val="single"/>
          <w:lang w:val="x-none"/>
        </w:rPr>
        <w:t>greatly underestimated.</w:t>
      </w:r>
    </w:p>
    <w:p w:rsidR="00C33684" w:rsidRDefault="00C33684" w:rsidP="00C33684">
      <w:pPr>
        <w:rPr>
          <w:b/>
          <w:bCs/>
          <w:u w:val="single"/>
          <w:lang w:val="x-none"/>
        </w:rPr>
      </w:pPr>
    </w:p>
    <w:p w:rsidR="00C33684" w:rsidRPr="008160A7" w:rsidRDefault="00C33684" w:rsidP="00C33684">
      <w:pPr>
        <w:rPr>
          <w:b/>
        </w:rPr>
      </w:pPr>
      <w:r w:rsidRPr="008160A7">
        <w:rPr>
          <w:b/>
        </w:rPr>
        <w:t xml:space="preserve">Empirical studies and expert consensus proves political capital is key to the agenda </w:t>
      </w:r>
    </w:p>
    <w:p w:rsidR="00C33684" w:rsidRPr="008160A7" w:rsidRDefault="00C33684" w:rsidP="00C33684">
      <w:pPr>
        <w:rPr>
          <w:b/>
          <w:sz w:val="16"/>
        </w:rPr>
      </w:pPr>
      <w:r w:rsidRPr="008160A7">
        <w:rPr>
          <w:rFonts w:cs="Garamond"/>
          <w:b/>
        </w:rPr>
        <w:t xml:space="preserve">Wang 10 </w:t>
      </w:r>
      <w:proofErr w:type="gramStart"/>
      <w:r w:rsidRPr="008160A7">
        <w:rPr>
          <w:sz w:val="16"/>
        </w:rPr>
        <w:t xml:space="preserve">( </w:t>
      </w:r>
      <w:proofErr w:type="spellStart"/>
      <w:r w:rsidRPr="008160A7">
        <w:rPr>
          <w:sz w:val="16"/>
        </w:rPr>
        <w:t>Yuhua</w:t>
      </w:r>
      <w:proofErr w:type="spellEnd"/>
      <w:proofErr w:type="gramEnd"/>
      <w:r w:rsidRPr="008160A7">
        <w:rPr>
          <w:sz w:val="16"/>
        </w:rPr>
        <w:t xml:space="preserve"> Wang Department of Political Science University of Michigan, he is also a member of the </w:t>
      </w:r>
      <w:proofErr w:type="spellStart"/>
      <w:r w:rsidRPr="008160A7">
        <w:rPr>
          <w:sz w:val="16"/>
        </w:rPr>
        <w:t>Wo</w:t>
      </w:r>
      <w:proofErr w:type="spellEnd"/>
      <w:r w:rsidRPr="008160A7">
        <w:rPr>
          <w:sz w:val="16"/>
        </w:rPr>
        <w:t xml:space="preserve"> Wang Clan, a group of </w:t>
      </w:r>
      <w:proofErr w:type="spellStart"/>
      <w:r w:rsidRPr="008160A7">
        <w:rPr>
          <w:sz w:val="16"/>
        </w:rPr>
        <w:t>poli</w:t>
      </w:r>
      <w:proofErr w:type="spellEnd"/>
      <w:r w:rsidRPr="008160A7">
        <w:rPr>
          <w:sz w:val="16"/>
        </w:rPr>
        <w:t xml:space="preserve"> </w:t>
      </w:r>
      <w:proofErr w:type="spellStart"/>
      <w:r w:rsidRPr="008160A7">
        <w:rPr>
          <w:sz w:val="16"/>
        </w:rPr>
        <w:t>sci</w:t>
      </w:r>
      <w:proofErr w:type="spellEnd"/>
      <w:r w:rsidRPr="008160A7">
        <w:rPr>
          <w:sz w:val="16"/>
        </w:rPr>
        <w:t xml:space="preserve"> profs who are also ill rappers. “Congressional Weakness, Political Capital, and the Politics of Presidential Agency Design” </w:t>
      </w:r>
      <w:hyperlink r:id="rId123" w:history="1">
        <w:r w:rsidRPr="008160A7">
          <w:rPr>
            <w:sz w:val="16"/>
          </w:rPr>
          <w:t>http://sitemaker.umich.edu/wangyh/files/presidential_agency_design_yuhua_wang.pdf</w:t>
        </w:r>
      </w:hyperlink>
      <w:r w:rsidRPr="008160A7">
        <w:rPr>
          <w:sz w:val="16"/>
        </w:rPr>
        <w:t>)</w:t>
      </w:r>
      <w:r w:rsidRPr="008160A7">
        <w:rPr>
          <w:b/>
          <w:sz w:val="16"/>
        </w:rPr>
        <w:t xml:space="preserve"> </w:t>
      </w:r>
    </w:p>
    <w:p w:rsidR="00C33684" w:rsidRPr="00AF4480" w:rsidRDefault="00C33684" w:rsidP="00C33684">
      <w:pPr>
        <w:rPr>
          <w:sz w:val="16"/>
        </w:rPr>
      </w:pPr>
      <w:r w:rsidRPr="008160A7">
        <w:rPr>
          <w:bCs/>
          <w:u w:val="single"/>
        </w:rPr>
        <w:t>Presidents’</w:t>
      </w:r>
      <w:r w:rsidRPr="008160A7">
        <w:rPr>
          <w:sz w:val="16"/>
        </w:rPr>
        <w:t xml:space="preserve"> </w:t>
      </w:r>
      <w:r w:rsidRPr="008160A7">
        <w:rPr>
          <w:bCs/>
          <w:u w:val="single"/>
        </w:rPr>
        <w:t>popularity</w:t>
      </w:r>
      <w:r w:rsidRPr="008160A7">
        <w:rPr>
          <w:sz w:val="16"/>
        </w:rPr>
        <w:t xml:space="preserve"> with the public </w:t>
      </w:r>
      <w:r w:rsidRPr="008160A7">
        <w:rPr>
          <w:bCs/>
          <w:u w:val="single"/>
        </w:rPr>
        <w:t>is a resource that may influence members of Congress</w:t>
      </w:r>
      <w:r w:rsidRPr="008160A7">
        <w:rPr>
          <w:sz w:val="16"/>
        </w:rPr>
        <w:t xml:space="preserve"> (</w:t>
      </w:r>
      <w:proofErr w:type="spellStart"/>
      <w:r w:rsidRPr="008160A7">
        <w:rPr>
          <w:sz w:val="16"/>
        </w:rPr>
        <w:t>Neustadt</w:t>
      </w:r>
      <w:proofErr w:type="spellEnd"/>
      <w:r w:rsidRPr="008160A7">
        <w:rPr>
          <w:sz w:val="16"/>
        </w:rPr>
        <w:t xml:space="preserve"> 1960). Some </w:t>
      </w:r>
      <w:r w:rsidRPr="008160A7">
        <w:rPr>
          <w:bCs/>
          <w:u w:val="single"/>
        </w:rPr>
        <w:t>recent studies have noticed the “political capital”</w:t>
      </w:r>
      <w:r w:rsidRPr="008160A7">
        <w:rPr>
          <w:sz w:val="16"/>
        </w:rPr>
        <w:t xml:space="preserve"> the president possesses (Light 1999; Johnson and Roberts 2005). </w:t>
      </w:r>
      <w:r w:rsidRPr="008160A7">
        <w:rPr>
          <w:bCs/>
          <w:u w:val="single"/>
        </w:rPr>
        <w:t>Several scholars</w:t>
      </w:r>
      <w:r w:rsidRPr="008160A7">
        <w:rPr>
          <w:sz w:val="16"/>
        </w:rPr>
        <w:t xml:space="preserve"> </w:t>
      </w:r>
      <w:r w:rsidRPr="008160A7">
        <w:rPr>
          <w:bCs/>
          <w:u w:val="single"/>
        </w:rPr>
        <w:t>demonstrate</w:t>
      </w:r>
      <w:r w:rsidRPr="008160A7">
        <w:rPr>
          <w:sz w:val="16"/>
        </w:rPr>
        <w:t xml:space="preserve"> that </w:t>
      </w:r>
      <w:r w:rsidRPr="008160A7">
        <w:rPr>
          <w:bCs/>
          <w:u w:val="single"/>
        </w:rPr>
        <w:lastRenderedPageBreak/>
        <w:t>popular</w:t>
      </w:r>
      <w:r w:rsidRPr="008160A7">
        <w:rPr>
          <w:sz w:val="16"/>
        </w:rPr>
        <w:t xml:space="preserve"> </w:t>
      </w:r>
      <w:r w:rsidRPr="008160A7">
        <w:rPr>
          <w:bCs/>
          <w:u w:val="single"/>
        </w:rPr>
        <w:t>presidents</w:t>
      </w:r>
      <w:r w:rsidRPr="008160A7">
        <w:rPr>
          <w:sz w:val="16"/>
        </w:rPr>
        <w:t xml:space="preserve"> </w:t>
      </w:r>
      <w:r w:rsidRPr="008160A7">
        <w:rPr>
          <w:bCs/>
          <w:u w:val="single"/>
        </w:rPr>
        <w:t xml:space="preserve">are able to win more often in Congress </w:t>
      </w:r>
      <w:r w:rsidRPr="008160A7">
        <w:rPr>
          <w:sz w:val="16"/>
        </w:rPr>
        <w:t>(Brace and Hinckley 1992; Edwards and Wood 1999</w:t>
      </w:r>
      <w:proofErr w:type="gramStart"/>
      <w:r w:rsidRPr="008160A7">
        <w:rPr>
          <w:sz w:val="16"/>
        </w:rPr>
        <w:t>;Ostrom</w:t>
      </w:r>
      <w:proofErr w:type="gramEnd"/>
      <w:r w:rsidRPr="008160A7">
        <w:rPr>
          <w:sz w:val="16"/>
        </w:rPr>
        <w:t xml:space="preserve"> and Simon 1985; Rivers and Rose 1985). </w:t>
      </w:r>
      <w:proofErr w:type="spellStart"/>
      <w:r w:rsidRPr="008160A7">
        <w:rPr>
          <w:sz w:val="16"/>
        </w:rPr>
        <w:t>Krutz</w:t>
      </w:r>
      <w:proofErr w:type="spellEnd"/>
      <w:r w:rsidRPr="008160A7">
        <w:rPr>
          <w:sz w:val="16"/>
        </w:rPr>
        <w:t>, Fleisher, and Bond (1998) argue that, “</w:t>
      </w:r>
      <w:r w:rsidRPr="008160A7">
        <w:rPr>
          <w:bCs/>
          <w:u w:val="single"/>
        </w:rPr>
        <w:t>Washingtonians widely accept the view that Congress is more inclined to give presidents what they want when public support is high rather than low” (</w:t>
      </w:r>
      <w:r w:rsidRPr="008160A7">
        <w:rPr>
          <w:sz w:val="16"/>
        </w:rPr>
        <w:t xml:space="preserve">873). For Light, presidents’ strength includes their public approval ratings and their margin of victory in the most recent election (Light 1999: 32). </w:t>
      </w:r>
      <w:r w:rsidRPr="008160A7">
        <w:rPr>
          <w:bCs/>
          <w:u w:val="single"/>
        </w:rPr>
        <w:t>When these factors increase, presidents gain political capital and are therefore more likely to garner Congressional support for their domestic agenda in Congress</w:t>
      </w:r>
      <w:r w:rsidRPr="008160A7">
        <w:rPr>
          <w:sz w:val="16"/>
        </w:rPr>
        <w:t>. Although some studies identify methodological and theoretical reasons to question the importance of presidential capital (Bond and Fleisher 1990; Collier and Sullivan 1995), it is worthwhile to test this in models of agency design. This paper predicts that when Congress is strong and united, “weak” presidents enjoy less discretion creating agencies by executive orders; in contrast, popular presidents are not constrained by Congress in agency design1.</w:t>
      </w:r>
    </w:p>
    <w:p w:rsidR="00C33684" w:rsidRPr="00DF403E" w:rsidRDefault="00C33684" w:rsidP="00C33684">
      <w:pPr>
        <w:pStyle w:val="Heading3"/>
      </w:pPr>
      <w:r>
        <w:lastRenderedPageBreak/>
        <w:t>AT—Winners Win</w:t>
      </w:r>
    </w:p>
    <w:p w:rsidR="00C33684" w:rsidRPr="00AF4480" w:rsidRDefault="00C33684" w:rsidP="00C33684">
      <w:pPr>
        <w:pStyle w:val="Heading4"/>
      </w:pPr>
      <w:r w:rsidRPr="00AF4480">
        <w:t>Overreaching will spark backlash from GOP- guts winners win</w:t>
      </w:r>
    </w:p>
    <w:p w:rsidR="00C33684" w:rsidRPr="00AF4480" w:rsidRDefault="00C33684" w:rsidP="00C33684">
      <w:r w:rsidRPr="00AF4480">
        <w:rPr>
          <w:rStyle w:val="StyleStyleBold12pt"/>
        </w:rPr>
        <w:t>Politico 12</w:t>
      </w:r>
      <w:r w:rsidRPr="00AF4480">
        <w:t xml:space="preserve"> [“RNC hopefuls predict Obama backlash”, 1/5]</w:t>
      </w:r>
    </w:p>
    <w:p w:rsidR="00C33684" w:rsidRPr="008C03AC" w:rsidRDefault="00C33684" w:rsidP="00C33684">
      <w:pPr>
        <w:rPr>
          <w:rStyle w:val="UnderlineBold"/>
        </w:rPr>
      </w:pPr>
      <w:r w:rsidRPr="008C03AC">
        <w:rPr>
          <w:rStyle w:val="UnderlineBold"/>
        </w:rPr>
        <w:t>The candidates vying to lead the R</w:t>
      </w:r>
      <w:r w:rsidRPr="008C03AC">
        <w:rPr>
          <w:sz w:val="16"/>
        </w:rPr>
        <w:t xml:space="preserve">epublican </w:t>
      </w:r>
      <w:r w:rsidRPr="008C03AC">
        <w:rPr>
          <w:rStyle w:val="UnderlineBold"/>
        </w:rPr>
        <w:t>N</w:t>
      </w:r>
      <w:r w:rsidRPr="008C03AC">
        <w:rPr>
          <w:sz w:val="16"/>
        </w:rPr>
        <w:t xml:space="preserve">ational </w:t>
      </w:r>
      <w:r w:rsidRPr="008C03AC">
        <w:rPr>
          <w:rStyle w:val="UnderlineBold"/>
        </w:rPr>
        <w:t>C</w:t>
      </w:r>
      <w:r w:rsidRPr="008C03AC">
        <w:rPr>
          <w:sz w:val="16"/>
        </w:rPr>
        <w:t xml:space="preserve">ommittee </w:t>
      </w:r>
      <w:r w:rsidRPr="008C03AC">
        <w:rPr>
          <w:rStyle w:val="UnderlineBold"/>
        </w:rPr>
        <w:t>predicted</w:t>
      </w:r>
      <w:r w:rsidRPr="008C03AC">
        <w:rPr>
          <w:sz w:val="16"/>
        </w:rPr>
        <w:t xml:space="preserve"> at a Monday debate </w:t>
      </w:r>
      <w:r w:rsidRPr="008C03AC">
        <w:rPr>
          <w:rStyle w:val="UnderlineBold"/>
        </w:rPr>
        <w:t>that the Obama administration would outspend its political capital and spark a ballot box backlash.</w:t>
      </w:r>
      <w:r w:rsidRPr="008C03AC">
        <w:rPr>
          <w:sz w:val="16"/>
        </w:rPr>
        <w:t xml:space="preserve"> “</w:t>
      </w:r>
      <w:r w:rsidRPr="008C03AC">
        <w:rPr>
          <w:rStyle w:val="UnderlineBold"/>
        </w:rPr>
        <w:t>I think they’re going to give us the gift of an overreaching, overpowering government that will limit our freedom,</w:t>
      </w:r>
      <w:r w:rsidRPr="008C03AC">
        <w:rPr>
          <w:sz w:val="16"/>
        </w:rPr>
        <w:t xml:space="preserve">” South Carolina Republican Party Chair </w:t>
      </w:r>
      <w:proofErr w:type="spellStart"/>
      <w:r w:rsidRPr="008C03AC">
        <w:rPr>
          <w:sz w:val="16"/>
        </w:rPr>
        <w:t>Katon</w:t>
      </w:r>
      <w:proofErr w:type="spellEnd"/>
      <w:r w:rsidRPr="008C03AC">
        <w:rPr>
          <w:sz w:val="16"/>
        </w:rPr>
        <w:t xml:space="preserve"> Dawson said, arguing that </w:t>
      </w:r>
      <w:r w:rsidRPr="008C03AC">
        <w:rPr>
          <w:rStyle w:val="UnderlineBold"/>
        </w:rPr>
        <w:t>Obama’s agenda would amount to “overpromising and building up bigger government.</w:t>
      </w:r>
      <w:r w:rsidRPr="008C03AC">
        <w:rPr>
          <w:sz w:val="16"/>
        </w:rPr>
        <w:t xml:space="preserve">” Saul </w:t>
      </w:r>
      <w:proofErr w:type="spellStart"/>
      <w:r w:rsidRPr="008C03AC">
        <w:rPr>
          <w:sz w:val="16"/>
        </w:rPr>
        <w:t>Anuzis</w:t>
      </w:r>
      <w:proofErr w:type="spellEnd"/>
      <w:r w:rsidRPr="008C03AC">
        <w:rPr>
          <w:sz w:val="16"/>
        </w:rPr>
        <w:t xml:space="preserve">, who chairs the Michigan GOP, agreed that </w:t>
      </w:r>
      <w:r w:rsidRPr="008C03AC">
        <w:rPr>
          <w:rStyle w:val="UnderlineBold"/>
        </w:rPr>
        <w:t>Obama’s agenda would open up political opportunities for Republicans.</w:t>
      </w:r>
    </w:p>
    <w:p w:rsidR="00C33684" w:rsidRPr="00EC6EE3" w:rsidRDefault="00C33684" w:rsidP="00C33684"/>
    <w:p w:rsidR="00C33684" w:rsidRDefault="00C33684" w:rsidP="00C33684">
      <w:pPr>
        <w:pStyle w:val="Heading4"/>
      </w:pPr>
      <w:r>
        <w:t>Obama capital finite, spending it now without positive returns</w:t>
      </w:r>
    </w:p>
    <w:p w:rsidR="00C33684" w:rsidRDefault="00C33684" w:rsidP="00C33684">
      <w:r w:rsidRPr="00AF4480">
        <w:rPr>
          <w:rStyle w:val="StyleStyleBold12pt"/>
        </w:rPr>
        <w:t>WSJ 9</w:t>
      </w:r>
      <w:r>
        <w:t xml:space="preserve"> [The Wall Street Journal 3/3 “The Obama Economy”]</w:t>
      </w:r>
    </w:p>
    <w:p w:rsidR="00C33684" w:rsidRPr="00AF4480" w:rsidRDefault="00C33684" w:rsidP="00C33684">
      <w:pPr>
        <w:rPr>
          <w:sz w:val="16"/>
        </w:rPr>
      </w:pPr>
      <w:r w:rsidRPr="00AF4480">
        <w:rPr>
          <w:sz w:val="16"/>
        </w:rPr>
        <w:t xml:space="preserve">As 2009 opened, three weeks before Barack Obama took office, the Dow Jones Industrial Average closed at 9034 on January 2, its highest level since the autumn panic. Yesterday the Dow fell another 4.24% to 6763, for an overall decline of 25% in two months and to its lowest level since 1997. </w:t>
      </w:r>
      <w:r w:rsidRPr="00AF4480">
        <w:rPr>
          <w:rStyle w:val="StyleBoldUnderline"/>
        </w:rPr>
        <w:t>The dismaying message here is that President Obama's policies have become part of the economy's problem</w:t>
      </w:r>
      <w:r w:rsidRPr="00AF4480">
        <w:rPr>
          <w:sz w:val="16"/>
        </w:rPr>
        <w:t xml:space="preserve">. Americans have welcomed the Obama era in the same spirit of hope the President campaigned on. But after five weeks in office, </w:t>
      </w:r>
      <w:r w:rsidRPr="00AF4480">
        <w:rPr>
          <w:rStyle w:val="StyleBoldUnderline"/>
        </w:rPr>
        <w:t>it's become clear that Mr. Obama's policies are slowing, if not stopping</w:t>
      </w:r>
      <w:r w:rsidRPr="00AF4480">
        <w:rPr>
          <w:sz w:val="16"/>
        </w:rPr>
        <w:t>, what would otherwise be the normal process of economic recovery. From punishing business to squandering scarce national public resources, Team Obama is creating more uncertainty and less confidence -- and thus a longer period of recession or subpar growth. The Democrats who now run Washington don't want to hear this, because they benefit from blaming all bad economic news on President Bush. And Mr. Obama has inherited an unusual recession deepened by credit problems, both of which will take time to climb out of. But it's also true that the economy has fallen far enough, and long enough, that much of the excess that led to recession is being worked off. Already 15 months old, the current recession will soon match the average length -- and average job loss -- of the last three postwar downturns. What goes down will come up -- unless destructive policies interfere with the sources of potential recovery. And those sources have been forming for some time. The prices of oil and other commodities have fallen by two-thirds since their 2008 summer peak, which has the effect of a major tax cut. The world is awash in liquidity, thanks to monetary ease by the Federal Reserve and other central banks. Monetary policy operates with a lag, but last year's easing will eventually stir economic activity. Housing prices have fallen 27% from their Case-</w:t>
      </w:r>
      <w:proofErr w:type="spellStart"/>
      <w:r w:rsidRPr="00AF4480">
        <w:rPr>
          <w:sz w:val="16"/>
        </w:rPr>
        <w:t>Shiller</w:t>
      </w:r>
      <w:proofErr w:type="spellEnd"/>
      <w:r w:rsidRPr="00AF4480">
        <w:rPr>
          <w:sz w:val="16"/>
        </w:rPr>
        <w:t xml:space="preserve"> peak, or some two-thirds of the way back to their historical trend. While still high, credit spreads are far from their peaks during the panic, and corporate borrowers are again able to tap the credit markets. As equities were signaling with their late 2008 rally and January top, growth should under normal circumstances begin to appear in the second half of this year. So what has happened in the last two months? The economy has received no great new outside shock. Exchange rates and other prices have been stable, and there are no security crises of note. The reality of a sharp recession has been known and built into stock prices since last year's fourth quarter. </w:t>
      </w:r>
      <w:r w:rsidRPr="00AF4480">
        <w:rPr>
          <w:rStyle w:val="StyleBoldUnderline"/>
        </w:rPr>
        <w:t xml:space="preserve">What is new is the unveiling of Mr. Obama's agenda and his approach to governance. Every new President has a finite stock of capital -- financial and political -- to deploy, and amid recession Mr. Obama has more than most. But one negative revelation has been the way he has chosen to spend his scarce resources on income transfers rather than growth promotion. Most of his "stimulus" spending was devoted to social programs, rather than public </w:t>
      </w:r>
      <w:proofErr w:type="gramStart"/>
      <w:r w:rsidRPr="00AF4480">
        <w:rPr>
          <w:rStyle w:val="StyleBoldUnderline"/>
        </w:rPr>
        <w:t>works,</w:t>
      </w:r>
      <w:proofErr w:type="gramEnd"/>
      <w:r w:rsidRPr="00AF4480">
        <w:rPr>
          <w:rStyle w:val="StyleBoldUnderline"/>
        </w:rPr>
        <w:t xml:space="preserve"> and nearly all of the tax cuts were devoted to income maintenance rather than to improving incentives to work or invest</w:t>
      </w:r>
      <w:r w:rsidRPr="00AF4480">
        <w:rPr>
          <w:sz w:val="16"/>
        </w:rPr>
        <w:t>.</w:t>
      </w:r>
    </w:p>
    <w:p w:rsidR="00C33684" w:rsidRDefault="00C33684" w:rsidP="00C33684"/>
    <w:p w:rsidR="00C33684" w:rsidRDefault="00C33684" w:rsidP="00C33684">
      <w:pPr>
        <w:pStyle w:val="Heading4"/>
      </w:pPr>
      <w:r>
        <w:t xml:space="preserve">Empirically winners win doesn’t apply to Obama  </w:t>
      </w:r>
    </w:p>
    <w:p w:rsidR="00C33684" w:rsidRDefault="00C33684" w:rsidP="00C33684">
      <w:proofErr w:type="spellStart"/>
      <w:r w:rsidRPr="00AF4480">
        <w:rPr>
          <w:rStyle w:val="StyleStyleBold12pt"/>
        </w:rPr>
        <w:t>Galston</w:t>
      </w:r>
      <w:proofErr w:type="spellEnd"/>
      <w:r w:rsidRPr="00AF4480">
        <w:rPr>
          <w:rStyle w:val="StyleStyleBold12pt"/>
        </w:rPr>
        <w:t xml:space="preserve"> 10</w:t>
      </w:r>
      <w:r>
        <w:t xml:space="preserve"> (William</w:t>
      </w:r>
      <w:proofErr w:type="gramStart"/>
      <w:r>
        <w:t>,11</w:t>
      </w:r>
      <w:proofErr w:type="gramEnd"/>
      <w:r>
        <w:t>-4,  Senior Fellow, Governance Studies, Brookings, “President Barack Obama’s First Two Years: Policy Accomplishments, Political Difficulties” Brookings Institute)</w:t>
      </w:r>
    </w:p>
    <w:p w:rsidR="00C33684" w:rsidRDefault="00C33684" w:rsidP="00C33684">
      <w:r>
        <w:t xml:space="preserve">Second, </w:t>
      </w:r>
      <w:r w:rsidRPr="00AF4480">
        <w:rPr>
          <w:rStyle w:val="StyleBoldUnderline"/>
        </w:rPr>
        <w:t>the administration believed that success would breed success—that the momentum from one legislative victory would spill over into the next.  The reverse was closer to the truth: with each difficult vote, it became harder to persuade Democrats from swing districts and states to cast the next one.</w:t>
      </w:r>
      <w:r>
        <w:t xml:space="preserve">  In the event, </w:t>
      </w:r>
      <w:r w:rsidRPr="00AF4480">
        <w:rPr>
          <w:rStyle w:val="StyleBoldUnderline"/>
        </w:rPr>
        <w:t>House members who feared that they would pay a heavy price if they supported cap-and-trade legislation turned out to have a better grasp of political fundamentals than did administration strategists</w:t>
      </w:r>
      <w:r>
        <w:t>.</w:t>
      </w:r>
    </w:p>
    <w:p w:rsidR="00C33684" w:rsidRDefault="00C33684" w:rsidP="00C33684"/>
    <w:p w:rsidR="00C33684" w:rsidRDefault="00C33684" w:rsidP="00C33684">
      <w:pPr>
        <w:pStyle w:val="Heading4"/>
      </w:pPr>
      <w:r>
        <w:lastRenderedPageBreak/>
        <w:t xml:space="preserve">Capital can only deflate for Obama-prefer our </w:t>
      </w:r>
      <w:proofErr w:type="spellStart"/>
      <w:proofErr w:type="gramStart"/>
      <w:r>
        <w:t>ev</w:t>
      </w:r>
      <w:proofErr w:type="spellEnd"/>
      <w:proofErr w:type="gramEnd"/>
      <w:r>
        <w:t xml:space="preserve"> quotes Paul Light </w:t>
      </w:r>
    </w:p>
    <w:p w:rsidR="00C33684" w:rsidRDefault="00C33684" w:rsidP="00C33684">
      <w:r w:rsidRPr="00AF4480">
        <w:rPr>
          <w:rStyle w:val="StyleStyleBold12pt"/>
        </w:rPr>
        <w:t>The Hill 09</w:t>
      </w:r>
      <w:r>
        <w:t xml:space="preserve"> (7-27, “Analysis: July has been disaster for Obama, Hill Dems”, http://img.thehill.com/homenews/administration/52107-analysis-july-has-been-disaster-for-obama-hill-dems.)</w:t>
      </w:r>
    </w:p>
    <w:p w:rsidR="00C33684" w:rsidRPr="00AF4480" w:rsidRDefault="00C33684" w:rsidP="00C33684">
      <w:pPr>
        <w:rPr>
          <w:sz w:val="16"/>
        </w:rPr>
      </w:pPr>
      <w:r w:rsidRPr="00AF4480">
        <w:rPr>
          <w:rStyle w:val="StyleBoldUnderline"/>
        </w:rPr>
        <w:t>Paul Light, an expert on the presidency and a professor at New York University, said the president's problems with Capitol Hill reflect "a miscalculation by the Obama administration on how political capital gets spent in Washington." Light said that capital, even for a president who enjoys immense personal popular support like Obama, is spent a bit at a time on each initiative or piece of legislation. "I think the Obama administration has been spending political capital at roughly the same rate the federal government spends money</w:t>
      </w:r>
      <w:r w:rsidRPr="00AF4480">
        <w:rPr>
          <w:sz w:val="16"/>
        </w:rPr>
        <w:t>," Light said. "Eventually, it runs out." Light quoted President Lyndon Johnson, who said that "</w:t>
      </w:r>
      <w:r w:rsidRPr="00AF4480">
        <w:rPr>
          <w:rStyle w:val="StyleBoldUnderline"/>
        </w:rPr>
        <w:t>if you don't get it done in six months, you're not going to get it done." One of the reasons Obama has spent so much capital, aside from his ambitious agenda, has been his willingness to cede so much control to Congress, Light said While lawmakers like Senate Majority Leader Harry Reid (D-Nev.) and House Speaker Nancy Pelosi (D-Calif.) are allies of the president, his political capital is not necessarily a priority of theirs. To that end, Light says, Obama has made a mistake in making Pelosi his "broker," spending his political capital but not always to his benefit.</w:t>
      </w:r>
    </w:p>
    <w:p w:rsidR="00C33684" w:rsidRPr="006F2D3D" w:rsidRDefault="00C33684" w:rsidP="00C33684"/>
    <w:p w:rsidR="0066529A" w:rsidRPr="0066529A" w:rsidRDefault="0066529A" w:rsidP="0066529A"/>
    <w:p w:rsidR="0066529A" w:rsidRPr="0066529A" w:rsidRDefault="0066529A" w:rsidP="0066529A">
      <w:pPr>
        <w:pStyle w:val="Heading2"/>
        <w:rPr>
          <w:rFonts w:cs="Times New Roman"/>
        </w:rPr>
      </w:pPr>
      <w:r w:rsidRPr="0066529A">
        <w:rPr>
          <w:rFonts w:cs="Times New Roman"/>
        </w:rPr>
        <w:lastRenderedPageBreak/>
        <w:t>***Economy Impact***</w:t>
      </w:r>
    </w:p>
    <w:p w:rsidR="0066529A" w:rsidRDefault="0066529A" w:rsidP="0066529A">
      <w:pPr>
        <w:pStyle w:val="Heading3"/>
      </w:pPr>
      <w:r>
        <w:lastRenderedPageBreak/>
        <w:t>1NC Economy Impact</w:t>
      </w:r>
    </w:p>
    <w:p w:rsidR="0066529A" w:rsidRPr="00405251" w:rsidRDefault="0066529A" w:rsidP="0066529A">
      <w:pPr>
        <w:pStyle w:val="Heading4"/>
      </w:pPr>
      <w:r w:rsidRPr="00405251">
        <w:t>Failure to raise debt ceiling triggers immediate depression</w:t>
      </w:r>
    </w:p>
    <w:p w:rsidR="0066529A" w:rsidRPr="0066529A" w:rsidRDefault="0066529A" w:rsidP="0066529A">
      <w:pPr>
        <w:rPr>
          <w:rStyle w:val="StyleBoldUnderline"/>
          <w:rFonts w:eastAsia="Times New Roman" w:cs="Arial"/>
          <w:spacing w:val="2"/>
          <w:sz w:val="16"/>
          <w:szCs w:val="21"/>
          <w:lang w:val="en"/>
        </w:rPr>
      </w:pPr>
      <w:r w:rsidRPr="00405251">
        <w:rPr>
          <w:rFonts w:eastAsia="Times New Roman" w:cs="Arial"/>
          <w:b/>
          <w:spacing w:val="2"/>
          <w:szCs w:val="21"/>
          <w:lang w:val="en"/>
        </w:rPr>
        <w:t>Baker 11</w:t>
      </w:r>
      <w:r w:rsidRPr="00405251">
        <w:rPr>
          <w:rFonts w:eastAsia="Times New Roman" w:cs="Arial"/>
          <w:spacing w:val="2"/>
          <w:sz w:val="16"/>
          <w:szCs w:val="21"/>
          <w:lang w:val="en"/>
        </w:rPr>
        <w:t xml:space="preserve"> (Dean, Dr. Dean Baker is a macroeconomist and Co-Director of the Center for Economic and Policy Research in Washington, D.C. He previously worked as a senior economist at the Economic Policy Institute</w:t>
      </w:r>
      <w:proofErr w:type="gramStart"/>
      <w:r w:rsidRPr="00405251">
        <w:rPr>
          <w:rFonts w:eastAsia="Times New Roman" w:cs="Arial"/>
          <w:spacing w:val="2"/>
          <w:sz w:val="16"/>
          <w:szCs w:val="21"/>
          <w:lang w:val="en"/>
        </w:rPr>
        <w:t>,  The</w:t>
      </w:r>
      <w:proofErr w:type="gramEnd"/>
      <w:r w:rsidRPr="00405251">
        <w:rPr>
          <w:rFonts w:eastAsia="Times New Roman" w:cs="Arial"/>
          <w:spacing w:val="2"/>
          <w:sz w:val="16"/>
          <w:szCs w:val="21"/>
          <w:lang w:val="en"/>
        </w:rPr>
        <w:t xml:space="preserve"> Endgame on the Debt Ceiling, </w:t>
      </w:r>
      <w:hyperlink r:id="rId124" w:history="1">
        <w:r w:rsidRPr="00405251">
          <w:rPr>
            <w:rStyle w:val="Hyperlink"/>
            <w:rFonts w:cs="Arial"/>
            <w:spacing w:val="2"/>
            <w:sz w:val="16"/>
            <w:szCs w:val="21"/>
            <w:lang w:val="en"/>
          </w:rPr>
          <w:t>http://www.opednews.com/articles/The-Endgame-on-the-Debt-Ce-by-Dean-Baker-110620-413.html</w:t>
        </w:r>
      </w:hyperlink>
      <w:r w:rsidRPr="00405251">
        <w:rPr>
          <w:rFonts w:eastAsia="Times New Roman" w:cs="Arial"/>
          <w:spacing w:val="2"/>
          <w:sz w:val="16"/>
          <w:szCs w:val="21"/>
          <w:lang w:val="en"/>
        </w:rPr>
        <w:t>, MM)</w:t>
      </w:r>
    </w:p>
    <w:p w:rsidR="0066529A" w:rsidRPr="0066529A" w:rsidRDefault="0066529A" w:rsidP="0066529A">
      <w:pPr>
        <w:rPr>
          <w:b/>
          <w:bCs/>
          <w:sz w:val="16"/>
          <w:u w:val="single"/>
        </w:rPr>
      </w:pPr>
      <w:r w:rsidRPr="0066529A">
        <w:rPr>
          <w:sz w:val="16"/>
        </w:rPr>
        <w:t xml:space="preserve">However the actual picture is a bit different. There is no doubt that </w:t>
      </w:r>
      <w:r w:rsidRPr="00405251">
        <w:rPr>
          <w:rStyle w:val="StyleBoldUnderline"/>
        </w:rPr>
        <w:t>the failure to raise the debt ceiling would be very bad news</w:t>
      </w:r>
      <w:r w:rsidRPr="0066529A">
        <w:rPr>
          <w:sz w:val="16"/>
        </w:rPr>
        <w:t xml:space="preserve"> for the economy. </w:t>
      </w:r>
      <w:r w:rsidRPr="00405251">
        <w:rPr>
          <w:rStyle w:val="StyleBoldUnderline"/>
        </w:rPr>
        <w:t>If the government had to default</w:t>
      </w:r>
      <w:r w:rsidRPr="0066529A">
        <w:rPr>
          <w:sz w:val="16"/>
        </w:rPr>
        <w:t xml:space="preserve"> on its debt, </w:t>
      </w:r>
      <w:r w:rsidRPr="00405251">
        <w:rPr>
          <w:rStyle w:val="StyleBoldUnderline"/>
        </w:rPr>
        <w:t>it would shake the financial markets even more than</w:t>
      </w:r>
      <w:r w:rsidRPr="0066529A">
        <w:rPr>
          <w:sz w:val="16"/>
        </w:rPr>
        <w:t xml:space="preserve"> the collapse of Lehman in September of </w:t>
      </w:r>
      <w:r w:rsidRPr="00405251">
        <w:rPr>
          <w:rStyle w:val="StyleBoldUnderline"/>
        </w:rPr>
        <w:t>2008</w:t>
      </w:r>
      <w:r w:rsidRPr="0066529A">
        <w:rPr>
          <w:sz w:val="16"/>
        </w:rPr>
        <w:t xml:space="preserve">. </w:t>
      </w:r>
      <w:r w:rsidRPr="00405251">
        <w:rPr>
          <w:rStyle w:val="StyleBoldUnderline"/>
        </w:rPr>
        <w:t>We would see a freeze-up of lending and companies would be forced to dump millions of workers,</w:t>
      </w:r>
      <w:r w:rsidRPr="0066529A">
        <w:rPr>
          <w:sz w:val="16"/>
        </w:rPr>
        <w:t xml:space="preserve"> as they could no longer meet their payrolls.  But, even in this disaster scenario, there would still be a tomorrow. In other words, after the financial crisis, the economy would still be there. We would still have the same capital stock, infrastructure, skilled work force and state of technical knowledge as we did the day before the crisis. The government and the Federal Reserve Board would have the power to reflate the economy to get it back on its feet just as they did when they engaged in the massive spending needed to fight World War II. While the country will still be left standing after a debt default, there is one </w:t>
      </w:r>
      <w:r w:rsidRPr="00405251">
        <w:rPr>
          <w:rStyle w:val="StyleBoldUnderline"/>
        </w:rPr>
        <w:t>important sector that will not be standing: Wall Street.</w:t>
      </w:r>
      <w:r w:rsidRPr="0066529A">
        <w:rPr>
          <w:sz w:val="16"/>
        </w:rPr>
        <w:t xml:space="preserve"> A </w:t>
      </w:r>
      <w:r w:rsidRPr="00405251">
        <w:rPr>
          <w:rStyle w:val="StyleBoldUnderline"/>
        </w:rPr>
        <w:t>debt default would almost certainly make all the major banks insolvent</w:t>
      </w:r>
      <w:r w:rsidRPr="0066529A">
        <w:rPr>
          <w:sz w:val="16"/>
        </w:rPr>
        <w:t xml:space="preserve"> as they would have to mark down the value of U.S. government debt, which had been held as a completely safe asset. </w:t>
      </w:r>
      <w:r w:rsidRPr="00405251">
        <w:rPr>
          <w:rStyle w:val="StyleBoldUnderline"/>
        </w:rPr>
        <w:t>The loss of value would also apply to all the assets backed by the government,</w:t>
      </w:r>
      <w:r w:rsidRPr="0066529A">
        <w:rPr>
          <w:sz w:val="16"/>
        </w:rPr>
        <w:t xml:space="preserve"> such as the mortgage backed securities issued by Fannie Mae and Freddie Mac. Even when the economy revived, the U.S. financial sector would never hold the same place in the world as it does today. Without the ironclad financial backing of the U.S. government standing behind them, the Wall Street gang could never again be the dominant actor in international financial markets. This fact is essential in understanding the endgame on the debt ceiling. Suppose that we get to the dates in August when the Treasury has reached the limit of its ability to shuffle accounts and literally can no longer pay its bills. Secretary Geithner will at that point make an announcement that in three days there is an X billion payment on Treasury bonds coming due. He will say that the government does not have the money in the bank and will therefore have to miss this payment. </w:t>
      </w:r>
      <w:r w:rsidRPr="00405251">
        <w:rPr>
          <w:rStyle w:val="StyleBoldUnderline"/>
        </w:rPr>
        <w:t>The markets</w:t>
      </w:r>
      <w:r w:rsidRPr="0066529A">
        <w:rPr>
          <w:sz w:val="16"/>
        </w:rPr>
        <w:t xml:space="preserve"> will </w:t>
      </w:r>
      <w:r w:rsidRPr="00405251">
        <w:rPr>
          <w:rStyle w:val="StyleBoldUnderline"/>
        </w:rPr>
        <w:t>then</w:t>
      </w:r>
      <w:r w:rsidRPr="0066529A">
        <w:rPr>
          <w:sz w:val="16"/>
        </w:rPr>
        <w:t xml:space="preserve"> </w:t>
      </w:r>
      <w:r w:rsidRPr="00405251">
        <w:rPr>
          <w:rStyle w:val="StyleBoldUnderline"/>
        </w:rPr>
        <w:t>go into turmoil</w:t>
      </w:r>
      <w:r w:rsidRPr="0066529A">
        <w:rPr>
          <w:sz w:val="16"/>
        </w:rPr>
        <w:t xml:space="preserve">. We will see the same sort of plunge in the stock market that we saw when the House voted down the TARP the first time back in September of 2008. At that point, the Wall Street boys will be screaming their heads off at Speaker Boehner and the rest of the Republican leadership. The news media would all be running clips with depression footage, telling us that </w:t>
      </w:r>
      <w:r w:rsidRPr="00405251">
        <w:rPr>
          <w:rStyle w:val="StyleBoldUnderline"/>
        </w:rPr>
        <w:t>another Great Depression looms just around the horizon.</w:t>
      </w:r>
      <w:r w:rsidRPr="0066529A">
        <w:rPr>
          <w:sz w:val="16"/>
        </w:rPr>
        <w:t xml:space="preserve"> In this context the Republicans will do exactly what they did with the TARP.</w:t>
      </w:r>
    </w:p>
    <w:p w:rsidR="0066529A" w:rsidRPr="00405251" w:rsidRDefault="0066529A" w:rsidP="0066529A">
      <w:pPr>
        <w:pStyle w:val="Heading4"/>
      </w:pPr>
      <w:r w:rsidRPr="00405251">
        <w:t xml:space="preserve">US economic decline makes </w:t>
      </w:r>
      <w:r w:rsidRPr="00405251">
        <w:rPr>
          <w:u w:val="single"/>
        </w:rPr>
        <w:t>global nuclear war</w:t>
      </w:r>
      <w:r w:rsidRPr="00405251">
        <w:t xml:space="preserve"> likely</w:t>
      </w:r>
    </w:p>
    <w:p w:rsidR="0066529A" w:rsidRPr="00405251" w:rsidRDefault="0066529A" w:rsidP="0066529A">
      <w:pPr>
        <w:rPr>
          <w:rFonts w:cs="Calibri"/>
        </w:rPr>
      </w:pPr>
      <w:r w:rsidRPr="00405251">
        <w:rPr>
          <w:rFonts w:cs="Calibri"/>
          <w:b/>
          <w:bCs/>
          <w:sz w:val="24"/>
        </w:rPr>
        <w:t xml:space="preserve">O’Hanlon and </w:t>
      </w:r>
      <w:proofErr w:type="spellStart"/>
      <w:r w:rsidRPr="00405251">
        <w:rPr>
          <w:rFonts w:cs="Calibri"/>
          <w:b/>
          <w:bCs/>
          <w:sz w:val="24"/>
        </w:rPr>
        <w:t>Lieberthal</w:t>
      </w:r>
      <w:proofErr w:type="spellEnd"/>
      <w:r w:rsidRPr="00405251">
        <w:rPr>
          <w:rFonts w:cs="Calibri"/>
          <w:b/>
          <w:bCs/>
          <w:sz w:val="24"/>
        </w:rPr>
        <w:t xml:space="preserve"> 12</w:t>
      </w:r>
      <w:r w:rsidRPr="00405251">
        <w:rPr>
          <w:rFonts w:cs="Calibri"/>
        </w:rPr>
        <w:t xml:space="preserve"> Michael O’Hanlon, Ph.D., is a senior fellow at The Brookings Institution, specializing in defense and foreign policy issues. Kenneth </w:t>
      </w:r>
      <w:proofErr w:type="spellStart"/>
      <w:r w:rsidRPr="00405251">
        <w:rPr>
          <w:rFonts w:cs="Calibri"/>
        </w:rPr>
        <w:t>Lieberthal</w:t>
      </w:r>
      <w:proofErr w:type="spellEnd"/>
      <w:r w:rsidRPr="00405251">
        <w:rPr>
          <w:rFonts w:cs="Calibri"/>
        </w:rPr>
        <w:t xml:space="preserve">, Ph.D., is a senior fellow in Foreign Policy and Global Economy and Development at Brookings. “The real national security threat: America's debt,” July 3, LA Times Op-Ed, </w:t>
      </w:r>
      <w:hyperlink r:id="rId125" w:history="1">
        <w:r w:rsidRPr="00405251">
          <w:rPr>
            <w:rStyle w:val="Hyperlink"/>
            <w:rFonts w:cs="Calibri"/>
          </w:rPr>
          <w:t>http://articles.latimes.com/2012/jul/03/opinion/la-oe-ohanlon-fiscal-reform-20120703</w:t>
        </w:r>
      </w:hyperlink>
    </w:p>
    <w:p w:rsidR="0066529A" w:rsidRPr="00405251" w:rsidRDefault="0066529A" w:rsidP="0066529A">
      <w:pPr>
        <w:rPr>
          <w:rFonts w:cs="Calibri"/>
          <w:b/>
          <w:u w:val="single"/>
          <w:bdr w:val="none" w:sz="0" w:space="0" w:color="auto" w:frame="1"/>
        </w:rPr>
      </w:pPr>
      <w:r w:rsidRPr="00405251">
        <w:rPr>
          <w:rFonts w:cs="Calibri"/>
          <w:sz w:val="16"/>
        </w:rPr>
        <w:t xml:space="preserve">Lastly, </w:t>
      </w:r>
      <w:r w:rsidRPr="00405251">
        <w:rPr>
          <w:rFonts w:cs="Calibri"/>
          <w:bCs/>
          <w:u w:val="single"/>
        </w:rPr>
        <w:t>American economic weakness undercuts U.S. leadership</w:t>
      </w:r>
      <w:r w:rsidRPr="00405251">
        <w:rPr>
          <w:rFonts w:cs="Calibri"/>
          <w:bCs/>
          <w:sz w:val="16"/>
        </w:rPr>
        <w:t xml:space="preserve"> abroad. </w:t>
      </w:r>
      <w:r w:rsidRPr="00405251">
        <w:rPr>
          <w:rFonts w:cs="Calibri"/>
          <w:bCs/>
          <w:u w:val="single"/>
        </w:rPr>
        <w:t>Other countries</w:t>
      </w:r>
      <w:r w:rsidRPr="00405251">
        <w:rPr>
          <w:rFonts w:cs="Calibri"/>
          <w:bCs/>
          <w:sz w:val="16"/>
        </w:rPr>
        <w:t xml:space="preserve"> sense our weakness and </w:t>
      </w:r>
      <w:r w:rsidRPr="00405251">
        <w:rPr>
          <w:rFonts w:cs="Calibri"/>
          <w:bCs/>
          <w:u w:val="single"/>
        </w:rPr>
        <w:t>wonder about our</w:t>
      </w:r>
      <w:r w:rsidRPr="00405251">
        <w:rPr>
          <w:rFonts w:cs="Calibri"/>
          <w:bCs/>
          <w:sz w:val="16"/>
        </w:rPr>
        <w:t xml:space="preserve"> purported </w:t>
      </w:r>
      <w:r w:rsidRPr="00405251">
        <w:rPr>
          <w:rFonts w:cs="Calibri"/>
          <w:bCs/>
          <w:u w:val="single"/>
        </w:rPr>
        <w:t>decline. If this perception becomes more widespread</w:t>
      </w:r>
      <w:r w:rsidRPr="00405251">
        <w:rPr>
          <w:rFonts w:cs="Calibri"/>
          <w:bCs/>
          <w:sz w:val="16"/>
        </w:rPr>
        <w:t>, and the case that we are in decline becomes more persuasive</w:t>
      </w:r>
      <w:r w:rsidRPr="00405251">
        <w:rPr>
          <w:rFonts w:cs="Calibri"/>
          <w:sz w:val="16"/>
        </w:rPr>
        <w:t xml:space="preserve">, countries will begin to take actions that reflect their skepticism about America's future. </w:t>
      </w:r>
      <w:r w:rsidRPr="00405251">
        <w:rPr>
          <w:rFonts w:cs="Calibri"/>
          <w:bCs/>
          <w:u w:val="single"/>
        </w:rPr>
        <w:t>Allies</w:t>
      </w:r>
      <w:r w:rsidRPr="00405251">
        <w:rPr>
          <w:rFonts w:cs="Calibri"/>
          <w:bCs/>
          <w:sz w:val="16"/>
        </w:rPr>
        <w:t xml:space="preserve"> and friends </w:t>
      </w:r>
      <w:r w:rsidRPr="00405251">
        <w:rPr>
          <w:rFonts w:cs="Calibri"/>
          <w:bCs/>
          <w:u w:val="single"/>
        </w:rPr>
        <w:t>will</w:t>
      </w:r>
      <w:r w:rsidRPr="00405251">
        <w:rPr>
          <w:rFonts w:cs="Calibri"/>
          <w:bCs/>
          <w:sz w:val="16"/>
        </w:rPr>
        <w:t xml:space="preserve"> doubt our commitment and may </w:t>
      </w:r>
      <w:r w:rsidRPr="00405251">
        <w:rPr>
          <w:rFonts w:cs="Calibri"/>
          <w:bCs/>
          <w:u w:val="single"/>
        </w:rPr>
        <w:t xml:space="preserve">pursue </w:t>
      </w:r>
      <w:r w:rsidRPr="00405251">
        <w:rPr>
          <w:rFonts w:cs="Calibri"/>
          <w:b/>
          <w:u w:val="single"/>
          <w:bdr w:val="none" w:sz="0" w:space="0" w:color="auto" w:frame="1"/>
        </w:rPr>
        <w:t>nuclear weapons</w:t>
      </w:r>
      <w:r w:rsidRPr="00405251">
        <w:rPr>
          <w:rFonts w:cs="Calibri"/>
          <w:bCs/>
          <w:sz w:val="16"/>
        </w:rPr>
        <w:t xml:space="preserve"> for their own security</w:t>
      </w:r>
      <w:r w:rsidRPr="00405251">
        <w:rPr>
          <w:rFonts w:cs="Calibri"/>
          <w:sz w:val="16"/>
        </w:rPr>
        <w:t xml:space="preserve">, for example; </w:t>
      </w:r>
      <w:r w:rsidRPr="00405251">
        <w:rPr>
          <w:rFonts w:cs="Calibri"/>
          <w:bCs/>
          <w:u w:val="single"/>
        </w:rPr>
        <w:t>adversaries will</w:t>
      </w:r>
      <w:r w:rsidRPr="00405251">
        <w:rPr>
          <w:rFonts w:cs="Calibri"/>
          <w:bCs/>
          <w:sz w:val="16"/>
        </w:rPr>
        <w:t xml:space="preserve"> sense opportunity and </w:t>
      </w:r>
      <w:r w:rsidRPr="00405251">
        <w:rPr>
          <w:rFonts w:cs="Calibri"/>
          <w:bCs/>
          <w:u w:val="single"/>
        </w:rPr>
        <w:t>be less restrained</w:t>
      </w:r>
      <w:r w:rsidRPr="00405251">
        <w:rPr>
          <w:rFonts w:cs="Calibri"/>
          <w:bCs/>
          <w:sz w:val="16"/>
        </w:rPr>
        <w:t xml:space="preserve"> in throwing around their weight in their own neighborhoods.</w:t>
      </w:r>
      <w:r w:rsidRPr="00405251">
        <w:rPr>
          <w:rFonts w:cs="Calibri"/>
          <w:sz w:val="16"/>
        </w:rPr>
        <w:t xml:space="preserve"> The crucial Persian Gulf and Western Pacific regions will likely become less stable. </w:t>
      </w:r>
      <w:r w:rsidRPr="00405251">
        <w:rPr>
          <w:rFonts w:cs="Calibri"/>
          <w:b/>
          <w:u w:val="single"/>
          <w:bdr w:val="none" w:sz="0" w:space="0" w:color="auto" w:frame="1"/>
        </w:rPr>
        <w:t>Major war will become more likely.</w:t>
      </w:r>
    </w:p>
    <w:p w:rsidR="0066529A" w:rsidRPr="0066529A" w:rsidRDefault="0066529A" w:rsidP="0066529A">
      <w:pPr>
        <w:pStyle w:val="Heading3"/>
      </w:pPr>
      <w:r>
        <w:lastRenderedPageBreak/>
        <w:t>2NC Economy Ext</w:t>
      </w:r>
    </w:p>
    <w:p w:rsidR="0066529A" w:rsidRPr="0066529A" w:rsidRDefault="0066529A" w:rsidP="0066529A">
      <w:pPr>
        <w:pStyle w:val="Heading4"/>
        <w:rPr>
          <w:rFonts w:cs="Times New Roman"/>
        </w:rPr>
      </w:pPr>
      <w:r w:rsidRPr="0066529A">
        <w:rPr>
          <w:rFonts w:cs="Times New Roman"/>
        </w:rPr>
        <w:t>Refusal to increase debt limit leads to economic collapse, history proves Congress has always acted in the past.</w:t>
      </w:r>
    </w:p>
    <w:p w:rsidR="0066529A" w:rsidRPr="0066529A" w:rsidRDefault="0066529A" w:rsidP="0066529A">
      <w:r w:rsidRPr="0066529A">
        <w:t>US Department of the Treasury, 6/26/2013 ["Debt Limit"</w:t>
      </w:r>
      <w:proofErr w:type="gramStart"/>
      <w:r w:rsidRPr="0066529A">
        <w:t>,  </w:t>
      </w:r>
      <w:proofErr w:type="gramEnd"/>
      <w:r w:rsidRPr="0066529A">
        <w:fldChar w:fldCharType="begin"/>
      </w:r>
      <w:r w:rsidRPr="0066529A">
        <w:instrText xml:space="preserve"> HYPERLINK "http://www.treasury.gov/initiatives/pages/debtlimit.aspx" \t "_blank" </w:instrText>
      </w:r>
      <w:r w:rsidRPr="0066529A">
        <w:fldChar w:fldCharType="separate"/>
      </w:r>
      <w:r w:rsidRPr="0066529A">
        <w:rPr>
          <w:rStyle w:val="Hyperlink"/>
        </w:rPr>
        <w:t>http://www.treasury.gov/initiatives/pages/debtlimit.aspx</w:t>
      </w:r>
      <w:r w:rsidRPr="0066529A">
        <w:fldChar w:fldCharType="end"/>
      </w:r>
      <w:r w:rsidRPr="0066529A">
        <w:t>]</w:t>
      </w:r>
    </w:p>
    <w:p w:rsidR="0066529A" w:rsidRPr="0066529A" w:rsidRDefault="0066529A" w:rsidP="0066529A">
      <w:pPr>
        <w:pStyle w:val="NormalWeb"/>
        <w:shd w:val="clear" w:color="auto" w:fill="FFFFFF"/>
        <w:spacing w:before="0" w:beforeAutospacing="0" w:after="115" w:afterAutospacing="0" w:line="196" w:lineRule="atLeast"/>
        <w:rPr>
          <w:rFonts w:ascii="Times New Roman" w:hAnsi="Times New Roman"/>
          <w:sz w:val="12"/>
        </w:rPr>
      </w:pPr>
      <w:r w:rsidRPr="0066529A">
        <w:rPr>
          <w:rFonts w:ascii="Times New Roman" w:hAnsi="Times New Roman"/>
          <w:color w:val="2A2A2A"/>
          <w:sz w:val="12"/>
          <w:szCs w:val="14"/>
        </w:rPr>
        <w:t>Page Content</w:t>
      </w:r>
      <w:r w:rsidRPr="0066529A">
        <w:rPr>
          <w:rFonts w:ascii="Times New Roman" w:hAnsi="Times New Roman"/>
          <w:sz w:val="12"/>
        </w:rPr>
        <w:t xml:space="preserve"> </w:t>
      </w:r>
      <w:r w:rsidRPr="0066529A">
        <w:rPr>
          <w:rFonts w:ascii="Times New Roman" w:hAnsi="Times New Roman"/>
          <w:color w:val="2A2A2A"/>
          <w:sz w:val="12"/>
          <w:szCs w:val="14"/>
        </w:rPr>
        <w:t xml:space="preserve">The debt limit is the total amount of money that the United States government is authorized to borrow to meet its existing legal obligations, including Social Security and Medicare benefits, military salaries, interest on the national debt, tax refunds, and other payments. The debt limit does not authorize new spending commitments. It simply allows the government to finance existing legal obligations that Congresses and presidents of both parties have made in the past. </w:t>
      </w:r>
      <w:r w:rsidRPr="0066529A">
        <w:rPr>
          <w:rStyle w:val="StyleBoldUnderline"/>
          <w:rFonts w:ascii="Times New Roman" w:hAnsi="Times New Roman"/>
        </w:rPr>
        <w:t>Failing to increase the debt limit would have catastrophic economic consequences. It would cause the government to default on its legal obligations – an unprecedented event in American history. That would precipitate another financial crisis and threaten the jobs and savings of everyday Americans – putting the United States right back in a deep economic hole, just as the country is recovering from the recent recession. Congress has always acted when called upon to raise the debt limit. Since 1960, Congress has acted 78 separate times to permanently raise, temporarily extend, or revise the definition of the debt limit – 49 times under Republican presidents and 29 times under Democratic presidents.</w:t>
      </w:r>
      <w:r w:rsidRPr="0066529A">
        <w:rPr>
          <w:rFonts w:ascii="Times New Roman" w:hAnsi="Times New Roman"/>
          <w:color w:val="2A2A2A"/>
          <w:sz w:val="12"/>
          <w:szCs w:val="14"/>
        </w:rPr>
        <w:t xml:space="preserve"> In the coming weeks, </w:t>
      </w:r>
      <w:r w:rsidRPr="0066529A">
        <w:rPr>
          <w:rStyle w:val="StyleBoldUnderline"/>
          <w:rFonts w:ascii="Times New Roman" w:hAnsi="Times New Roman"/>
        </w:rPr>
        <w:t>Congress must act to increase the debt limit</w:t>
      </w:r>
      <w:r w:rsidRPr="0066529A">
        <w:rPr>
          <w:rFonts w:ascii="Times New Roman" w:hAnsi="Times New Roman"/>
          <w:color w:val="2A2A2A"/>
          <w:sz w:val="12"/>
          <w:szCs w:val="14"/>
        </w:rPr>
        <w:t xml:space="preserve">. Congressional </w:t>
      </w:r>
      <w:r w:rsidRPr="0066529A">
        <w:rPr>
          <w:rStyle w:val="StyleBoldUnderline"/>
          <w:rFonts w:ascii="Times New Roman" w:hAnsi="Times New Roman"/>
        </w:rPr>
        <w:t>leaders in both parties have recognized that this is necessary.</w:t>
      </w:r>
      <w:r w:rsidRPr="0066529A">
        <w:rPr>
          <w:rFonts w:ascii="Times New Roman" w:hAnsi="Times New Roman"/>
          <w:color w:val="2A2A2A"/>
          <w:sz w:val="12"/>
          <w:szCs w:val="14"/>
        </w:rPr>
        <w:t xml:space="preserve"> Recently, however, a number of myths about this issue have begun to surface.</w:t>
      </w:r>
    </w:p>
    <w:p w:rsidR="0066529A" w:rsidRPr="0066529A" w:rsidRDefault="0066529A" w:rsidP="0066529A">
      <w:pPr>
        <w:pStyle w:val="Heading4"/>
      </w:pPr>
      <w:r w:rsidRPr="0066529A">
        <w:t xml:space="preserve">Failure to pass the debt ceiling will be catastrophic </w:t>
      </w:r>
    </w:p>
    <w:p w:rsidR="0066529A" w:rsidRPr="0066529A" w:rsidRDefault="0066529A" w:rsidP="0066529A">
      <w:proofErr w:type="spellStart"/>
      <w:r w:rsidRPr="0066529A">
        <w:rPr>
          <w:b/>
        </w:rPr>
        <w:t>Montopoli</w:t>
      </w:r>
      <w:proofErr w:type="spellEnd"/>
      <w:r w:rsidRPr="0066529A">
        <w:rPr>
          <w:b/>
        </w:rPr>
        <w:t xml:space="preserve"> 11 – </w:t>
      </w:r>
      <w:r w:rsidRPr="0066529A">
        <w:t xml:space="preserve">Political analyst for CBS </w:t>
      </w:r>
      <w:proofErr w:type="gramStart"/>
      <w:r w:rsidRPr="0066529A">
        <w:t>( 7</w:t>
      </w:r>
      <w:proofErr w:type="gramEnd"/>
      <w:r w:rsidRPr="0066529A">
        <w:t xml:space="preserve">/12/11, Brian, “The debt limit fight: A primer”  </w:t>
      </w:r>
      <w:hyperlink r:id="rId126" w:history="1">
        <w:r w:rsidRPr="0066529A">
          <w:rPr>
            <w:rStyle w:val="Hyperlink"/>
          </w:rPr>
          <w:t>http://www.cbsnews.com/8301-503544_162-20078566-503544.html,bs</w:t>
        </w:r>
      </w:hyperlink>
      <w:r w:rsidRPr="0066529A">
        <w:t xml:space="preserve">) </w:t>
      </w:r>
    </w:p>
    <w:p w:rsidR="0066529A" w:rsidRPr="0066529A" w:rsidRDefault="0066529A" w:rsidP="0066529A">
      <w:pPr>
        <w:rPr>
          <w:u w:val="single"/>
        </w:rPr>
      </w:pPr>
      <w:r w:rsidRPr="0066529A">
        <w:rPr>
          <w:u w:val="single"/>
        </w:rPr>
        <w:t>What</w:t>
      </w:r>
      <w:r w:rsidRPr="0066529A">
        <w:rPr>
          <w:sz w:val="16"/>
        </w:rPr>
        <w:t xml:space="preserve"> </w:t>
      </w:r>
      <w:r w:rsidRPr="0066529A">
        <w:rPr>
          <w:u w:val="single"/>
        </w:rPr>
        <w:t xml:space="preserve">happens if no deal is reached? </w:t>
      </w:r>
      <w:proofErr w:type="gramStart"/>
      <w:r w:rsidRPr="0066529A">
        <w:rPr>
          <w:u w:val="single"/>
        </w:rPr>
        <w:t>Nothing short of economic catastrophe</w:t>
      </w:r>
      <w:r w:rsidRPr="0066529A">
        <w:rPr>
          <w:sz w:val="16"/>
        </w:rPr>
        <w:t>, according to the administration and most economists.</w:t>
      </w:r>
      <w:proofErr w:type="gramEnd"/>
      <w:r w:rsidRPr="0066529A">
        <w:rPr>
          <w:sz w:val="16"/>
        </w:rPr>
        <w:t xml:space="preserve"> </w:t>
      </w:r>
      <w:r w:rsidRPr="0066529A">
        <w:rPr>
          <w:u w:val="single"/>
        </w:rPr>
        <w:t>Though it's impossible to say exactly how a breach of the debt ceiling - something that has never occurred - will play out, lack of action could mean the U.S. dollar loses its "dominant role in the international financial system</w:t>
      </w:r>
      <w:r w:rsidRPr="0066529A">
        <w:rPr>
          <w:sz w:val="16"/>
        </w:rPr>
        <w:t xml:space="preserve">," as Treasury Secretary Timothy Geithner has put it, </w:t>
      </w:r>
      <w:r w:rsidRPr="0066529A">
        <w:rPr>
          <w:u w:val="single"/>
        </w:rPr>
        <w:t>as the failure of the nation to meet its obligations prompts the world's creditors to seek alternatives to U.S. debt.</w:t>
      </w:r>
      <w:r>
        <w:rPr>
          <w:u w:val="single"/>
        </w:rPr>
        <w:t xml:space="preserve"> </w:t>
      </w:r>
      <w:r w:rsidRPr="0066529A">
        <w:rPr>
          <w:u w:val="single"/>
        </w:rPr>
        <w:t>If the U.S. defaults to its creditors it could create worldwide economic chaos as U.S. Treasuries - long considered the safest bet there is, and thus held by governments worldwide - suddenly become less attractive. Som</w:t>
      </w:r>
      <w:r w:rsidRPr="0066529A">
        <w:rPr>
          <w:sz w:val="16"/>
        </w:rPr>
        <w:t xml:space="preserve">e </w:t>
      </w:r>
      <w:r w:rsidRPr="0066529A">
        <w:rPr>
          <w:u w:val="single"/>
        </w:rPr>
        <w:t>in Congress say the nation could potentially avoid default by prioritizing payments to creditors like China once it can no longer borrow money</w:t>
      </w:r>
      <w:r w:rsidRPr="0066529A">
        <w:rPr>
          <w:sz w:val="16"/>
        </w:rPr>
        <w:t xml:space="preserve">. But that would mean some extremely painful choices, such as suspending pay for military personnel, </w:t>
      </w:r>
      <w:r w:rsidRPr="0066529A">
        <w:rPr>
          <w:u w:val="single"/>
        </w:rPr>
        <w:t xml:space="preserve">cutting off Social Security checks and/or many other seemingly unthinkable options. Not only is that politically untenable, the administration and many </w:t>
      </w:r>
      <w:proofErr w:type="gramStart"/>
      <w:r w:rsidRPr="0066529A">
        <w:rPr>
          <w:u w:val="single"/>
        </w:rPr>
        <w:t>economist</w:t>
      </w:r>
      <w:proofErr w:type="gramEnd"/>
      <w:r w:rsidRPr="0066529A">
        <w:rPr>
          <w:u w:val="single"/>
        </w:rPr>
        <w:t xml:space="preserve"> consider it default by another name.</w:t>
      </w:r>
    </w:p>
    <w:p w:rsidR="0066529A" w:rsidRPr="0066529A" w:rsidRDefault="0066529A" w:rsidP="0066529A">
      <w:pPr>
        <w:rPr>
          <w:b/>
        </w:rPr>
      </w:pPr>
    </w:p>
    <w:p w:rsidR="0066529A" w:rsidRPr="0066529A" w:rsidRDefault="0066529A" w:rsidP="0066529A">
      <w:proofErr w:type="spellStart"/>
      <w:r w:rsidRPr="0066529A">
        <w:rPr>
          <w:b/>
        </w:rPr>
        <w:t>Rastello</w:t>
      </w:r>
      <w:proofErr w:type="spellEnd"/>
      <w:r w:rsidRPr="0066529A">
        <w:rPr>
          <w:b/>
        </w:rPr>
        <w:t xml:space="preserve"> 7 - 10</w:t>
      </w:r>
      <w:r w:rsidRPr="0066529A">
        <w:t xml:space="preserve"> – 11 Reporter for Bloomberg news (Sandrine, “IMF’s </w:t>
      </w:r>
      <w:proofErr w:type="spellStart"/>
      <w:r w:rsidRPr="0066529A">
        <w:t>Lagarde</w:t>
      </w:r>
      <w:proofErr w:type="spellEnd"/>
      <w:r w:rsidRPr="0066529A">
        <w:t xml:space="preserve"> Says Failure on U.S. Debt Limit Will Be a ‘Shock’”, http://www.bloomberg.com/news/2011-07-10/imf-s-lagarde-says-failure-on-u-s-debt-limit-will-be-a-shock-.html)</w:t>
      </w:r>
    </w:p>
    <w:p w:rsidR="0066529A" w:rsidRPr="0066529A" w:rsidRDefault="0066529A" w:rsidP="0066529A">
      <w:pPr>
        <w:rPr>
          <w:sz w:val="16"/>
        </w:rPr>
      </w:pPr>
      <w:r w:rsidRPr="0066529A">
        <w:rPr>
          <w:sz w:val="16"/>
        </w:rPr>
        <w:t xml:space="preserve">Christine </w:t>
      </w:r>
      <w:proofErr w:type="spellStart"/>
      <w:r w:rsidRPr="0066529A">
        <w:rPr>
          <w:sz w:val="16"/>
        </w:rPr>
        <w:t>Lagarde</w:t>
      </w:r>
      <w:proofErr w:type="spellEnd"/>
      <w:r w:rsidRPr="0066529A">
        <w:rPr>
          <w:sz w:val="16"/>
        </w:rPr>
        <w:t xml:space="preserve">, </w:t>
      </w:r>
      <w:r w:rsidRPr="0066529A">
        <w:rPr>
          <w:u w:val="single"/>
        </w:rPr>
        <w:t>the</w:t>
      </w:r>
      <w:r w:rsidRPr="0066529A">
        <w:rPr>
          <w:sz w:val="16"/>
        </w:rPr>
        <w:t xml:space="preserve"> new </w:t>
      </w:r>
      <w:r w:rsidRPr="0066529A">
        <w:rPr>
          <w:u w:val="single"/>
        </w:rPr>
        <w:t>head of the</w:t>
      </w:r>
      <w:r w:rsidRPr="0066529A">
        <w:rPr>
          <w:sz w:val="16"/>
        </w:rPr>
        <w:t xml:space="preserve"> </w:t>
      </w:r>
      <w:r w:rsidRPr="0066529A">
        <w:rPr>
          <w:u w:val="single"/>
        </w:rPr>
        <w:t>I</w:t>
      </w:r>
      <w:r w:rsidRPr="0066529A">
        <w:rPr>
          <w:sz w:val="16"/>
        </w:rPr>
        <w:t xml:space="preserve">nternational </w:t>
      </w:r>
      <w:r w:rsidRPr="0066529A">
        <w:rPr>
          <w:u w:val="single"/>
        </w:rPr>
        <w:t>M</w:t>
      </w:r>
      <w:r w:rsidRPr="0066529A">
        <w:rPr>
          <w:sz w:val="16"/>
        </w:rPr>
        <w:t xml:space="preserve">onetary </w:t>
      </w:r>
      <w:r w:rsidRPr="0066529A">
        <w:rPr>
          <w:u w:val="single"/>
        </w:rPr>
        <w:t>F</w:t>
      </w:r>
      <w:r w:rsidRPr="0066529A">
        <w:rPr>
          <w:sz w:val="16"/>
        </w:rPr>
        <w:t xml:space="preserve">und, </w:t>
      </w:r>
      <w:r w:rsidRPr="0066529A">
        <w:rPr>
          <w:u w:val="single"/>
        </w:rPr>
        <w:t>said failure to find agreement on raising the U.S. debt ceiling will jeopardize global economic stability</w:t>
      </w:r>
      <w:r w:rsidRPr="0066529A">
        <w:rPr>
          <w:sz w:val="16"/>
        </w:rPr>
        <w:t xml:space="preserve">. </w:t>
      </w:r>
      <w:r w:rsidRPr="0066529A">
        <w:rPr>
          <w:u w:val="single"/>
        </w:rPr>
        <w:t>The former French finance minister said today</w:t>
      </w:r>
      <w:r w:rsidRPr="0066529A">
        <w:rPr>
          <w:sz w:val="16"/>
        </w:rPr>
        <w:t xml:space="preserve"> on ABC’s “This Week with Christiane </w:t>
      </w:r>
      <w:proofErr w:type="spellStart"/>
      <w:r w:rsidRPr="0066529A">
        <w:rPr>
          <w:sz w:val="16"/>
        </w:rPr>
        <w:t>Amanpour</w:t>
      </w:r>
      <w:proofErr w:type="spellEnd"/>
      <w:r w:rsidRPr="0066529A">
        <w:rPr>
          <w:sz w:val="16"/>
        </w:rPr>
        <w:t xml:space="preserve">” </w:t>
      </w:r>
      <w:r w:rsidRPr="0066529A">
        <w:rPr>
          <w:u w:val="single"/>
        </w:rPr>
        <w:t>that the IMF is “concerned” and “very much hoping” American lawmakers will compromise on raising the debt limit before an Aug. 2 deadline</w:t>
      </w:r>
      <w:r w:rsidRPr="0066529A">
        <w:rPr>
          <w:sz w:val="16"/>
        </w:rPr>
        <w:t xml:space="preserve">. She said she expects an agreement, adding that she can’t “imagine for a second” that the U.S. would default. </w:t>
      </w:r>
      <w:r w:rsidRPr="0066529A">
        <w:rPr>
          <w:u w:val="single"/>
        </w:rPr>
        <w:t>A default “would be a real shock” to the world’s largest economy,</w:t>
      </w:r>
      <w:r w:rsidRPr="0066529A">
        <w:rPr>
          <w:sz w:val="16"/>
        </w:rPr>
        <w:t xml:space="preserve"> said </w:t>
      </w:r>
      <w:proofErr w:type="spellStart"/>
      <w:r w:rsidRPr="0066529A">
        <w:rPr>
          <w:sz w:val="16"/>
        </w:rPr>
        <w:t>Lagarde</w:t>
      </w:r>
      <w:proofErr w:type="spellEnd"/>
      <w:r w:rsidRPr="0066529A">
        <w:rPr>
          <w:sz w:val="16"/>
        </w:rPr>
        <w:t xml:space="preserve">, who took her post July 5. </w:t>
      </w:r>
      <w:r w:rsidRPr="0066529A">
        <w:rPr>
          <w:u w:val="single"/>
        </w:rPr>
        <w:t>It would cause interest rates to jump, “stock markets taking a huge hit, and real nasty consequences, not just for the</w:t>
      </w:r>
      <w:r w:rsidRPr="0066529A">
        <w:rPr>
          <w:sz w:val="16"/>
        </w:rPr>
        <w:t xml:space="preserve"> </w:t>
      </w:r>
      <w:r w:rsidRPr="0066529A">
        <w:rPr>
          <w:u w:val="single"/>
        </w:rPr>
        <w:t>U</w:t>
      </w:r>
      <w:r w:rsidRPr="0066529A">
        <w:rPr>
          <w:sz w:val="16"/>
        </w:rPr>
        <w:t xml:space="preserve">nited </w:t>
      </w:r>
      <w:r w:rsidRPr="0066529A">
        <w:rPr>
          <w:u w:val="single"/>
        </w:rPr>
        <w:t>S</w:t>
      </w:r>
      <w:r w:rsidRPr="0066529A">
        <w:rPr>
          <w:sz w:val="16"/>
        </w:rPr>
        <w:t xml:space="preserve">tates, </w:t>
      </w:r>
      <w:r w:rsidRPr="0066529A">
        <w:rPr>
          <w:u w:val="single"/>
        </w:rPr>
        <w:t>but for the entire global economy, because the U.S. is such a big player and matters so much for other countries,</w:t>
      </w:r>
      <w:r w:rsidRPr="0066529A">
        <w:rPr>
          <w:sz w:val="16"/>
        </w:rPr>
        <w:t xml:space="preserve">” President Barack </w:t>
      </w:r>
      <w:r w:rsidRPr="0066529A">
        <w:rPr>
          <w:u w:val="single"/>
        </w:rPr>
        <w:t xml:space="preserve">Obama is meeting with congressional leaders today to break a partisan impasse over reducing the budget deficit and increasing the government’s </w:t>
      </w:r>
      <w:r w:rsidRPr="0066529A">
        <w:rPr>
          <w:sz w:val="16"/>
        </w:rPr>
        <w:t xml:space="preserve">$14.3 trillion </w:t>
      </w:r>
      <w:r w:rsidRPr="0066529A">
        <w:rPr>
          <w:u w:val="single"/>
        </w:rPr>
        <w:t>debt limit</w:t>
      </w:r>
      <w:r w:rsidRPr="0066529A">
        <w:rPr>
          <w:sz w:val="16"/>
        </w:rPr>
        <w:t xml:space="preserve">. The Treasury Department has said the ceiling must be raised before Aug. 2 to avoid a default. </w:t>
      </w:r>
    </w:p>
    <w:p w:rsidR="0066529A" w:rsidRPr="0066529A" w:rsidRDefault="0066529A" w:rsidP="0066529A">
      <w:pPr>
        <w:rPr>
          <w:u w:val="single"/>
        </w:rPr>
      </w:pPr>
    </w:p>
    <w:p w:rsidR="0066529A" w:rsidRPr="0066529A" w:rsidRDefault="0066529A" w:rsidP="0066529A">
      <w:pPr>
        <w:pStyle w:val="Heading4"/>
      </w:pPr>
      <w:r w:rsidRPr="0066529A">
        <w:lastRenderedPageBreak/>
        <w:t>Debt Ceiling key to the global economy</w:t>
      </w:r>
    </w:p>
    <w:p w:rsidR="0066529A" w:rsidRPr="0066529A" w:rsidRDefault="0066529A" w:rsidP="0066529A">
      <w:pPr>
        <w:rPr>
          <w:sz w:val="16"/>
        </w:rPr>
      </w:pPr>
      <w:r w:rsidRPr="0066529A">
        <w:rPr>
          <w:b/>
          <w:u w:val="single"/>
        </w:rPr>
        <w:t>Wolf 6/16</w:t>
      </w:r>
      <w:r w:rsidRPr="0066529A">
        <w:rPr>
          <w:sz w:val="16"/>
        </w:rPr>
        <w:t xml:space="preserve">/11 (Richard, political analyst for USA Today, Debate over U.S. debt limit is going down to the wire, </w:t>
      </w:r>
      <w:hyperlink r:id="rId127" w:history="1">
        <w:r w:rsidRPr="0066529A">
          <w:rPr>
            <w:sz w:val="16"/>
          </w:rPr>
          <w:t>http://www.usatoday.com/news/washington/2011-06-15-debt-limit-debate_n.htm?csp=34news</w:t>
        </w:r>
      </w:hyperlink>
      <w:r w:rsidRPr="0066529A">
        <w:rPr>
          <w:sz w:val="16"/>
        </w:rPr>
        <w:t>, MM)</w:t>
      </w:r>
    </w:p>
    <w:p w:rsidR="0066529A" w:rsidRPr="0066529A" w:rsidRDefault="0066529A" w:rsidP="0066529A">
      <w:pPr>
        <w:rPr>
          <w:u w:val="single"/>
        </w:rPr>
      </w:pPr>
      <w:r w:rsidRPr="0066529A">
        <w:rPr>
          <w:u w:val="single"/>
        </w:rPr>
        <w:t>In just seven weeks, America could run out of borrowed money. Exactly one month ago, the Treasury Department began issuing IOUs rather than bonds to some government pension funds. That allowed for continued auctions of so-called "risk-free" Treasury bonds until Aug. 2. Unless Congress acts by then, the world's richest nation</w:t>
      </w:r>
      <w:r w:rsidRPr="0066529A">
        <w:rPr>
          <w:sz w:val="16"/>
        </w:rPr>
        <w:t xml:space="preserve"> — unable to borrow $4 billion a day to pay its bills — </w:t>
      </w:r>
      <w:r w:rsidRPr="0066529A">
        <w:t>would risk default</w:t>
      </w:r>
      <w:r w:rsidRPr="0066529A">
        <w:rPr>
          <w:sz w:val="16"/>
        </w:rPr>
        <w:t xml:space="preserve">. Or would it? To hear Treasury Secretary Timothy Geithner tell it, </w:t>
      </w:r>
      <w:r w:rsidRPr="0066529A">
        <w:rPr>
          <w:u w:val="single"/>
        </w:rPr>
        <w:t>interest rates would spike, stock and home values would sink, savings and investment would dry up, jobs would disappear, businesses would fail, and everything from tax refunds to troops' salaries would go unpaid.</w:t>
      </w:r>
      <w:r w:rsidRPr="0066529A">
        <w:rPr>
          <w:sz w:val="16"/>
        </w:rPr>
        <w:t xml:space="preserve"> Federal Reserve Chairman Ben Bernanke says </w:t>
      </w:r>
      <w:r w:rsidRPr="0066529A">
        <w:rPr>
          <w:u w:val="single"/>
        </w:rPr>
        <w:t>it would lead to "severe disruptions" in financial markets, lower credit ratings and damage to the dollar and Treasury securities</w:t>
      </w:r>
      <w:r w:rsidRPr="0066529A">
        <w:rPr>
          <w:sz w:val="16"/>
        </w:rPr>
        <w:t xml:space="preserve">. The centrist Democratic think tank Third Way claims the gyrations in labor, financial and stock markets would cost 642,500 jobs, add $19,175 to every mortgage in process and lop $8,816 from the typical 401(k) account. Others say the doomsday scenarios are hogwash. Sen. Pat Toomey, R-Pa., says it would take a simple law laying out who gets paid first when the government no longer can borrow 41 cents of each dollar it spends. As long as bond holders collect interest on time, he says, there would be no default — just "sudden, drastic spending cuts" such as furloughing federal workers or delaying welfare payments. Virtually no one expects this to happen, but </w:t>
      </w:r>
      <w:r w:rsidRPr="0066529A">
        <w:rPr>
          <w:u w:val="single"/>
        </w:rPr>
        <w:t>the White House and Congress haven't yet found a way to avoid it</w:t>
      </w:r>
      <w:r w:rsidRPr="0066529A">
        <w:rPr>
          <w:sz w:val="16"/>
        </w:rPr>
        <w:t xml:space="preserve">. </w:t>
      </w:r>
      <w:r w:rsidRPr="0066529A">
        <w:rPr>
          <w:u w:val="single"/>
        </w:rPr>
        <w:t>During the past six months, Washington has faced partisan showdowns over tax cuts, then spending cuts. Now comes the need to increase the government's $14.3 trillion debt limit — the amount of money it can owe creditors ranging from China to the S</w:t>
      </w:r>
      <w:r w:rsidRPr="0066529A">
        <w:rPr>
          <w:sz w:val="16"/>
        </w:rPr>
        <w:t xml:space="preserve">ocial </w:t>
      </w:r>
      <w:r w:rsidRPr="0066529A">
        <w:rPr>
          <w:u w:val="single"/>
        </w:rPr>
        <w:t>S</w:t>
      </w:r>
      <w:r w:rsidRPr="0066529A">
        <w:rPr>
          <w:sz w:val="16"/>
        </w:rPr>
        <w:t xml:space="preserve">ecurity </w:t>
      </w:r>
      <w:r w:rsidRPr="0066529A">
        <w:rPr>
          <w:u w:val="single"/>
        </w:rPr>
        <w:t>T</w:t>
      </w:r>
      <w:r w:rsidRPr="0066529A">
        <w:rPr>
          <w:sz w:val="16"/>
        </w:rPr>
        <w:t xml:space="preserve">rust </w:t>
      </w:r>
      <w:r w:rsidRPr="0066529A">
        <w:rPr>
          <w:u w:val="single"/>
        </w:rPr>
        <w:t>F</w:t>
      </w:r>
      <w:r w:rsidRPr="0066529A">
        <w:rPr>
          <w:sz w:val="16"/>
        </w:rPr>
        <w:t xml:space="preserve">und. </w:t>
      </w:r>
      <w:r w:rsidRPr="0066529A">
        <w:rPr>
          <w:u w:val="single"/>
        </w:rPr>
        <w:t xml:space="preserve">The ceiling was reached May 16, and only action by a reluctant Congress can raise it. The federal government relies on borrowed money like a fish needs water. Threaten to take it away, and you risk a global crisis with economic, political, diplomatic and even moral implications. </w:t>
      </w:r>
    </w:p>
    <w:p w:rsidR="0066529A" w:rsidRPr="0066529A" w:rsidRDefault="0066529A" w:rsidP="0066529A">
      <w:pPr>
        <w:pStyle w:val="Heading4"/>
      </w:pPr>
      <w:r w:rsidRPr="0066529A">
        <w:t>Freeze in the economy will spillover worldwide</w:t>
      </w:r>
    </w:p>
    <w:p w:rsidR="0066529A" w:rsidRPr="0066529A" w:rsidRDefault="0066529A" w:rsidP="0066529A">
      <w:r w:rsidRPr="0066529A">
        <w:rPr>
          <w:rStyle w:val="StyleBoldUnderline"/>
        </w:rPr>
        <w:t>Chin Hon 4/18</w:t>
      </w:r>
      <w:r w:rsidRPr="0066529A">
        <w:t xml:space="preserve"> (</w:t>
      </w:r>
      <w:proofErr w:type="spellStart"/>
      <w:r w:rsidRPr="0066529A">
        <w:t>Chau</w:t>
      </w:r>
      <w:proofErr w:type="spellEnd"/>
      <w:r w:rsidRPr="0066529A">
        <w:t xml:space="preserve">, US Bureau Chief, The Straits Times “IMF must be on high alert to ward off major crisis: </w:t>
      </w:r>
      <w:proofErr w:type="spellStart"/>
      <w:r w:rsidRPr="0066529A">
        <w:t>Tharman</w:t>
      </w:r>
      <w:proofErr w:type="spellEnd"/>
      <w:r w:rsidRPr="0066529A">
        <w:t>; World economy still fragile and significant risks remain, he says” Lexis)</w:t>
      </w:r>
    </w:p>
    <w:p w:rsidR="0066529A" w:rsidRPr="0066529A" w:rsidRDefault="0066529A" w:rsidP="0066529A">
      <w:pPr>
        <w:rPr>
          <w:sz w:val="16"/>
        </w:rPr>
      </w:pPr>
      <w:r w:rsidRPr="0066529A">
        <w:rPr>
          <w:sz w:val="16"/>
        </w:rPr>
        <w:t xml:space="preserve">The US is fast approaching its debt ceiling of US $14.29trillion (S $17.7trillion), and only Congress can raise this limit. A failure to do so would lead to </w:t>
      </w:r>
      <w:r w:rsidRPr="0066529A">
        <w:rPr>
          <w:rStyle w:val="StyleBoldUnderline"/>
        </w:rPr>
        <w:t xml:space="preserve">Washington defaulting on </w:t>
      </w:r>
      <w:r w:rsidRPr="0066529A">
        <w:rPr>
          <w:sz w:val="16"/>
        </w:rPr>
        <w:t xml:space="preserve">some of its </w:t>
      </w:r>
      <w:r w:rsidRPr="0066529A">
        <w:rPr>
          <w:rStyle w:val="StyleBoldUnderline"/>
        </w:rPr>
        <w:t>obligations</w:t>
      </w:r>
      <w:r w:rsidRPr="0066529A">
        <w:rPr>
          <w:sz w:val="16"/>
        </w:rPr>
        <w:t xml:space="preserve">, an event that </w:t>
      </w:r>
      <w:r w:rsidRPr="0066529A">
        <w:rPr>
          <w:rStyle w:val="StyleBoldUnderline"/>
        </w:rPr>
        <w:t>could trigger a financial crisis worse than the one in 2008</w:t>
      </w:r>
      <w:r w:rsidRPr="0066529A">
        <w:rPr>
          <w:sz w:val="16"/>
        </w:rPr>
        <w:t xml:space="preserve">. </w:t>
      </w:r>
      <w:r w:rsidRPr="0066529A">
        <w:rPr>
          <w:rStyle w:val="StyleBoldUnderline"/>
        </w:rPr>
        <w:t>On top of these policy dilemmas, there are also concerns about how the ongoing unrest in the Middle East and the disasters in Japan will impact economic growth going ahead</w:t>
      </w:r>
      <w:r w:rsidRPr="0066529A">
        <w:rPr>
          <w:sz w:val="16"/>
        </w:rPr>
        <w:t xml:space="preserve">. 'A very important theme in our discussions (involved) </w:t>
      </w:r>
      <w:r w:rsidRPr="0066529A">
        <w:rPr>
          <w:rStyle w:val="StyleBoldUnderline"/>
        </w:rPr>
        <w:t>developing the Fund's ability to anticipate crises, and member countries' ability to collaborate in trying to avoid or reduce prospects of the next crisis</w:t>
      </w:r>
      <w:r w:rsidRPr="0066529A">
        <w:rPr>
          <w:sz w:val="16"/>
        </w:rPr>
        <w:t xml:space="preserve">,' </w:t>
      </w:r>
      <w:proofErr w:type="spellStart"/>
      <w:r w:rsidRPr="0066529A">
        <w:rPr>
          <w:sz w:val="16"/>
        </w:rPr>
        <w:t>Mr</w:t>
      </w:r>
      <w:proofErr w:type="spellEnd"/>
      <w:r w:rsidRPr="0066529A">
        <w:rPr>
          <w:sz w:val="16"/>
        </w:rPr>
        <w:t xml:space="preserve"> </w:t>
      </w:r>
      <w:proofErr w:type="spellStart"/>
      <w:r w:rsidRPr="0066529A">
        <w:rPr>
          <w:sz w:val="16"/>
        </w:rPr>
        <w:t>Tharman</w:t>
      </w:r>
      <w:proofErr w:type="spellEnd"/>
      <w:r w:rsidRPr="0066529A">
        <w:rPr>
          <w:sz w:val="16"/>
        </w:rPr>
        <w:t xml:space="preserve"> noted. 'We have seen in the last two years that </w:t>
      </w:r>
      <w:r w:rsidRPr="0066529A">
        <w:rPr>
          <w:rStyle w:val="StyleBoldUnderline"/>
        </w:rPr>
        <w:t xml:space="preserve">nothing is isolated. The risks in one region, one sphere can rapidly be transmitted to the rest of the world.' </w:t>
      </w:r>
    </w:p>
    <w:p w:rsidR="0066529A" w:rsidRPr="0066529A" w:rsidRDefault="0066529A" w:rsidP="0066529A"/>
    <w:p w:rsidR="0066529A" w:rsidRPr="0066529A" w:rsidRDefault="0066529A" w:rsidP="0066529A"/>
    <w:p w:rsidR="0066529A" w:rsidRPr="0066529A" w:rsidRDefault="0066529A" w:rsidP="0066529A">
      <w:pPr>
        <w:pStyle w:val="Heading3"/>
        <w:rPr>
          <w:rFonts w:cs="Times New Roman"/>
        </w:rPr>
      </w:pPr>
      <w:bookmarkStart w:id="29" w:name="_Toc235174764"/>
      <w:r>
        <w:rPr>
          <w:rFonts w:cs="Times New Roman"/>
        </w:rPr>
        <w:lastRenderedPageBreak/>
        <w:t>2NC—</w:t>
      </w:r>
      <w:r w:rsidRPr="0066529A">
        <w:t>AT Default Short</w:t>
      </w:r>
      <w:bookmarkEnd w:id="29"/>
    </w:p>
    <w:p w:rsidR="0066529A" w:rsidRPr="0066529A" w:rsidRDefault="0066529A" w:rsidP="0066529A">
      <w:pPr>
        <w:pStyle w:val="Heading4"/>
      </w:pPr>
      <w:r w:rsidRPr="0066529A">
        <w:t>Even short-term default screws the economy and turns the case</w:t>
      </w:r>
    </w:p>
    <w:p w:rsidR="0066529A" w:rsidRPr="0066529A" w:rsidRDefault="0066529A" w:rsidP="0066529A">
      <w:pPr>
        <w:rPr>
          <w:b/>
          <w:sz w:val="26"/>
        </w:rPr>
      </w:pPr>
      <w:r w:rsidRPr="0066529A">
        <w:rPr>
          <w:b/>
          <w:sz w:val="26"/>
        </w:rPr>
        <w:t>Reuters, 1-6-2011</w:t>
      </w:r>
    </w:p>
    <w:p w:rsidR="0066529A" w:rsidRPr="0066529A" w:rsidRDefault="0066529A" w:rsidP="0066529A">
      <w:r w:rsidRPr="0066529A">
        <w:t xml:space="preserve">[“Republicans acknowledge debt limit should rise,” </w:t>
      </w:r>
      <w:hyperlink r:id="rId128" w:history="1">
        <w:r w:rsidRPr="0066529A">
          <w:rPr>
            <w:rStyle w:val="Hyperlink"/>
          </w:rPr>
          <w:t>http://www.reuters.com/article/2011/01/07/us-usa-debt-idUSTRE70606E20110107</w:t>
        </w:r>
      </w:hyperlink>
      <w:r w:rsidRPr="0066529A">
        <w:t>]</w:t>
      </w:r>
    </w:p>
    <w:p w:rsidR="0066529A" w:rsidRPr="0066529A" w:rsidRDefault="0066529A" w:rsidP="0066529A">
      <w:pPr>
        <w:rPr>
          <w:sz w:val="16"/>
        </w:rPr>
      </w:pPr>
      <w:r w:rsidRPr="0066529A">
        <w:rPr>
          <w:sz w:val="16"/>
        </w:rPr>
        <w:t xml:space="preserve">Geithner said the federal government may hit the ceiling by March 31 on the amount of debt it is legally allowed to issue, and urged Congress to raise it before then to avoid pushing the United States into default. </w:t>
      </w:r>
      <w:r w:rsidRPr="0066529A">
        <w:rPr>
          <w:sz w:val="16"/>
          <w:bdr w:val="single" w:sz="4" w:space="0" w:color="auto"/>
        </w:rPr>
        <w:t>"</w:t>
      </w:r>
      <w:r w:rsidRPr="0066529A">
        <w:rPr>
          <w:u w:val="single"/>
          <w:bdr w:val="single" w:sz="4" w:space="0" w:color="auto"/>
        </w:rPr>
        <w:t>Even a short-term or limited default would have catastrophic economic consequences that would last for decade</w:t>
      </w:r>
      <w:r w:rsidRPr="0066529A">
        <w:rPr>
          <w:sz w:val="16"/>
          <w:bdr w:val="single" w:sz="4" w:space="0" w:color="auto"/>
        </w:rPr>
        <w:t>s,"</w:t>
      </w:r>
      <w:r w:rsidRPr="0066529A">
        <w:rPr>
          <w:sz w:val="16"/>
        </w:rPr>
        <w:t xml:space="preserve"> Geithner said in a letter to Senate Majority Leader Harry Reid, a Democrat. Republicans won control of the House of Representatives in November elections on a promise to cut government spending and reduce debt but are faced with having to compromise on the debt limit. They say any vote to increase the ceiling must be paired with a commitment to lower federal costs over the long term. "The American people will not stand for such an increase unless it is accompanied by meaningful action by the president and Congress to cut spending," House Speaker John Boehner said. DEFAULT DANGERS A </w:t>
      </w:r>
      <w:r w:rsidRPr="0066529A">
        <w:rPr>
          <w:u w:val="single"/>
        </w:rPr>
        <w:t>debt default would throw markets into turmoil and dramatically increase government borrowing costs for years to come, further increasing the U.S. debt burden and sapping resources from the economy</w:t>
      </w:r>
      <w:r w:rsidRPr="0066529A">
        <w:rPr>
          <w:sz w:val="16"/>
        </w:rPr>
        <w:t xml:space="preserve">. Bond investors remain wary of the safety and soundness of sovereign debt after the bailouts of Greece and Ireland last year, but Treasury officials said they did not see any evidence of such concerns pushing up U.S. debt yields at this time. </w:t>
      </w:r>
    </w:p>
    <w:p w:rsidR="0066529A" w:rsidRPr="0066529A" w:rsidRDefault="0066529A" w:rsidP="0066529A">
      <w:pPr>
        <w:rPr>
          <w:sz w:val="16"/>
        </w:rPr>
      </w:pPr>
    </w:p>
    <w:p w:rsidR="0066529A" w:rsidRPr="0066529A" w:rsidRDefault="0066529A" w:rsidP="0066529A">
      <w:pPr>
        <w:pStyle w:val="Heading3"/>
        <w:rPr>
          <w:rFonts w:cs="Times New Roman"/>
        </w:rPr>
      </w:pPr>
      <w:r>
        <w:rPr>
          <w:rFonts w:cs="Times New Roman"/>
        </w:rPr>
        <w:lastRenderedPageBreak/>
        <w:t>2NC—AT Slow</w:t>
      </w:r>
    </w:p>
    <w:p w:rsidR="0066529A" w:rsidRPr="0066529A" w:rsidRDefault="0066529A" w:rsidP="0066529A">
      <w:pPr>
        <w:rPr>
          <w:rStyle w:val="StyleBoldUnderline"/>
          <w:b/>
        </w:rPr>
      </w:pPr>
    </w:p>
    <w:p w:rsidR="0066529A" w:rsidRPr="0066529A" w:rsidRDefault="0066529A" w:rsidP="0066529A">
      <w:pPr>
        <w:pStyle w:val="Heading4"/>
      </w:pPr>
      <w:r w:rsidRPr="0066529A">
        <w:t xml:space="preserve">Impact will happen quick – based </w:t>
      </w:r>
      <w:proofErr w:type="gramStart"/>
      <w:r w:rsidRPr="0066529A">
        <w:t>off  investor</w:t>
      </w:r>
      <w:proofErr w:type="gramEnd"/>
      <w:r w:rsidRPr="0066529A">
        <w:t xml:space="preserve"> perception</w:t>
      </w:r>
    </w:p>
    <w:p w:rsidR="0066529A" w:rsidRPr="0066529A" w:rsidRDefault="0066529A" w:rsidP="0066529A">
      <w:r w:rsidRPr="0066529A">
        <w:rPr>
          <w:rStyle w:val="StyleStyleBold12pt"/>
        </w:rPr>
        <w:t xml:space="preserve">Ward </w:t>
      </w:r>
      <w:r w:rsidRPr="0066529A">
        <w:t>4/22/</w:t>
      </w:r>
      <w:proofErr w:type="gramStart"/>
      <w:r w:rsidRPr="0066529A">
        <w:t>2011  -</w:t>
      </w:r>
      <w:proofErr w:type="gramEnd"/>
      <w:r w:rsidRPr="0066529A">
        <w:t xml:space="preserve"> Jon, senior political reporter, was Washington Correspondent for The Daily. He was previously White House Correspondent for The Daily Caller (Conservative Strategists Warn GOP </w:t>
      </w:r>
      <w:proofErr w:type="gramStart"/>
      <w:r w:rsidRPr="0066529A">
        <w:t>About Economic Risks Of</w:t>
      </w:r>
      <w:proofErr w:type="gramEnd"/>
      <w:r w:rsidRPr="0066529A">
        <w:t xml:space="preserve"> Pushing Debt Ceiling Debate Too Far, Huffington Post, </w:t>
      </w:r>
      <w:hyperlink r:id="rId129" w:history="1">
        <w:r w:rsidRPr="0066529A">
          <w:rPr>
            <w:rStyle w:val="Hyperlink"/>
          </w:rPr>
          <w:t>http://www.huffingtonpost.com/2011/04/22/conservative-debt-ceiling-debate_n_852718.html</w:t>
        </w:r>
      </w:hyperlink>
      <w:r w:rsidRPr="0066529A">
        <w:t>)</w:t>
      </w:r>
    </w:p>
    <w:p w:rsidR="0066529A" w:rsidRPr="0066529A" w:rsidRDefault="0066529A" w:rsidP="0066529A">
      <w:pPr>
        <w:rPr>
          <w:rStyle w:val="StyleBoldUnderline"/>
          <w:b/>
        </w:rPr>
      </w:pPr>
    </w:p>
    <w:p w:rsidR="0066529A" w:rsidRPr="0066529A" w:rsidRDefault="0066529A" w:rsidP="0066529A">
      <w:pPr>
        <w:rPr>
          <w:rStyle w:val="StyleBoldUnderline"/>
        </w:rPr>
      </w:pPr>
      <w:r w:rsidRPr="0066529A">
        <w:t xml:space="preserve">Conservative strategists are warning that </w:t>
      </w:r>
      <w:r w:rsidRPr="0066529A">
        <w:rPr>
          <w:rStyle w:val="StyleBoldUnderline"/>
        </w:rPr>
        <w:t>the GOP should not push the debt ceiling debate too close to the breaking point</w:t>
      </w:r>
      <w:r w:rsidRPr="0066529A">
        <w:t xml:space="preserve">.  “If there is a vote on raising the debt ceiling and it fails, there will be a significant market reaction,” said Tony </w:t>
      </w:r>
      <w:proofErr w:type="spellStart"/>
      <w:r w:rsidRPr="0066529A">
        <w:t>Fratto</w:t>
      </w:r>
      <w:proofErr w:type="spellEnd"/>
      <w:r w:rsidRPr="0066529A">
        <w:t>, a former Treasury and White House official in the Bush administration. “</w:t>
      </w:r>
      <w:r w:rsidRPr="0066529A">
        <w:rPr>
          <w:rStyle w:val="StyleBoldUnderline"/>
        </w:rPr>
        <w:t>Investors already believe that Congress doesn’t understand the financial markets. A failure to raise the debt ceiling will confirm this to them.</w:t>
      </w:r>
      <w:r w:rsidRPr="0066529A">
        <w:t xml:space="preserve">"  If the markets get spooked, U.S. </w:t>
      </w:r>
      <w:proofErr w:type="gramStart"/>
      <w:r w:rsidRPr="0066529A">
        <w:t>treasury</w:t>
      </w:r>
      <w:proofErr w:type="gramEnd"/>
      <w:r w:rsidRPr="0066529A">
        <w:t xml:space="preserve"> bond yields will spike, driving up interest rates and increasing the price of borrowing money for everyone from the federal government to municipalities to consumers, </w:t>
      </w:r>
      <w:proofErr w:type="spellStart"/>
      <w:r w:rsidRPr="0066529A">
        <w:t>Fratto</w:t>
      </w:r>
      <w:proofErr w:type="spellEnd"/>
      <w:r w:rsidRPr="0066529A">
        <w:t xml:space="preserve"> warned. </w:t>
      </w:r>
      <w:r w:rsidRPr="0066529A">
        <w:rPr>
          <w:rStyle w:val="StyleBoldUnderline"/>
        </w:rPr>
        <w:t>The cascading effects on the economy would be severe and long-lasting.  The negative market reaction would "come quickly,</w:t>
      </w:r>
      <w:r w:rsidRPr="0066529A">
        <w:t xml:space="preserve">” </w:t>
      </w:r>
      <w:proofErr w:type="spellStart"/>
      <w:r w:rsidRPr="0066529A">
        <w:t>Fratto</w:t>
      </w:r>
      <w:proofErr w:type="spellEnd"/>
      <w:r w:rsidRPr="0066529A">
        <w:t xml:space="preserve"> said. “I think you can virtually guarantee that, and I hear it from everyone that I talk to in the markets, here and abroad.” He added, “I’m uncomfortable about the number of [Congress] members who don’t seem to understand that.”  But the market’s reaction to any debt vote will depend on what expectations are set by political actors in Washington, cautions Doug Holtz-</w:t>
      </w:r>
      <w:proofErr w:type="spellStart"/>
      <w:r w:rsidRPr="0066529A">
        <w:t>Eakin</w:t>
      </w:r>
      <w:proofErr w:type="spellEnd"/>
      <w:r w:rsidRPr="0066529A">
        <w:t>, a former top adviser to Sen. John McCain’s (R-Ariz.) 2008 presidential campaign</w:t>
      </w:r>
      <w:r w:rsidRPr="0066529A">
        <w:rPr>
          <w:rStyle w:val="StyleBoldUnderline"/>
        </w:rPr>
        <w:t xml:space="preserve">. </w:t>
      </w:r>
    </w:p>
    <w:p w:rsidR="0066529A" w:rsidRPr="0066529A" w:rsidRDefault="0066529A" w:rsidP="0066529A"/>
    <w:p w:rsidR="0066529A" w:rsidRPr="0066529A" w:rsidRDefault="0066529A" w:rsidP="0066529A">
      <w:pPr>
        <w:rPr>
          <w:b/>
        </w:rPr>
      </w:pPr>
      <w:r w:rsidRPr="0066529A">
        <w:rPr>
          <w:b/>
        </w:rPr>
        <w:t>Impact is linear – the longer we wait, the worse the economic recession will be</w:t>
      </w:r>
    </w:p>
    <w:p w:rsidR="0066529A" w:rsidRPr="0066529A" w:rsidRDefault="0066529A" w:rsidP="0066529A">
      <w:r w:rsidRPr="0066529A">
        <w:rPr>
          <w:b/>
        </w:rPr>
        <w:t>International Business Times 4/26/2011</w:t>
      </w:r>
      <w:r w:rsidRPr="0066529A">
        <w:t xml:space="preserve"> - Boehner: 'Chance' of No Vote on U.S. Debt Ceiling, </w:t>
      </w:r>
      <w:hyperlink r:id="rId130" w:anchor="ixzz1KeV1H57M" w:history="1">
        <w:r w:rsidRPr="0066529A">
          <w:rPr>
            <w:rStyle w:val="Hyperlink"/>
          </w:rPr>
          <w:t>http://www.ibtimes.com/articles/138126/20110426/debt-ceiling-vote-john-boehner-timothy-geithner.htm#ixzz1KeV1H57M</w:t>
        </w:r>
      </w:hyperlink>
    </w:p>
    <w:p w:rsidR="0066529A" w:rsidRPr="0066529A" w:rsidRDefault="0066529A" w:rsidP="0066529A"/>
    <w:p w:rsidR="0066529A" w:rsidRPr="0066529A" w:rsidRDefault="0066529A" w:rsidP="0066529A">
      <w:pPr>
        <w:rPr>
          <w:u w:val="single"/>
        </w:rPr>
      </w:pPr>
      <w:r w:rsidRPr="0066529A">
        <w:rPr>
          <w:sz w:val="16"/>
        </w:rPr>
        <w:t>The U.S. would reach the limit by May 16 and that extraordinary measures could be taken to borrow within the limit by July 8, Treasury Secretary Timothy Geithner told Senate Majority Leader Harry Reid in a letter on April 4.  "At that point the Treasury would have no remaining borrowing authority," Geithner said, noting that the U.S. would not have enough cash "to meet our commitments securely."  "</w:t>
      </w:r>
      <w:r w:rsidRPr="0066529A">
        <w:rPr>
          <w:u w:val="single"/>
        </w:rPr>
        <w:t>The longer Congress fails to act, the more we risk that investors</w:t>
      </w:r>
      <w:r w:rsidRPr="0066529A">
        <w:rPr>
          <w:sz w:val="16"/>
        </w:rPr>
        <w:t xml:space="preserve"> here and around the world will </w:t>
      </w:r>
      <w:r w:rsidRPr="0066529A">
        <w:rPr>
          <w:u w:val="single"/>
        </w:rPr>
        <w:t>lose confidence in our ability to meet our commitments and our obligations</w:t>
      </w:r>
      <w:r w:rsidRPr="0066529A">
        <w:rPr>
          <w:sz w:val="16"/>
        </w:rPr>
        <w:t>," Geithner said.  In a previous letter on January 6, Geithner told Reid that "</w:t>
      </w:r>
      <w:r w:rsidRPr="0066529A">
        <w:rPr>
          <w:u w:val="single"/>
        </w:rPr>
        <w:t>never in our history has Congress failed to increase the debt limit when necessary. Failure</w:t>
      </w:r>
      <w:r w:rsidRPr="0066529A">
        <w:rPr>
          <w:sz w:val="16"/>
        </w:rPr>
        <w:t xml:space="preserve"> to raise the limit </w:t>
      </w:r>
      <w:r w:rsidRPr="0066529A">
        <w:rPr>
          <w:u w:val="single"/>
        </w:rPr>
        <w:t>would precipitate a default by the U</w:t>
      </w:r>
      <w:r w:rsidRPr="0066529A">
        <w:rPr>
          <w:sz w:val="16"/>
        </w:rPr>
        <w:t xml:space="preserve">nited </w:t>
      </w:r>
      <w:r w:rsidRPr="0066529A">
        <w:rPr>
          <w:u w:val="single"/>
        </w:rPr>
        <w:t>S</w:t>
      </w:r>
      <w:r w:rsidRPr="0066529A">
        <w:rPr>
          <w:sz w:val="16"/>
        </w:rPr>
        <w:t xml:space="preserve">tates. Default would effectively impose a significant and long-lasting tax on all Americans and all American businesses and could lead to the loss of millions of American jobs. </w:t>
      </w:r>
      <w:r w:rsidRPr="0066529A">
        <w:rPr>
          <w:u w:val="single"/>
        </w:rPr>
        <w:t>Even a very short-term or limited default would have catastrophic economic consequences that would last for decades</w:t>
      </w:r>
      <w:r w:rsidRPr="0066529A">
        <w:t>.</w:t>
      </w:r>
      <w:r w:rsidRPr="0066529A">
        <w:rPr>
          <w:sz w:val="16"/>
        </w:rPr>
        <w:t xml:space="preserve"> Failure to increase the limit would be deeply irresponsible</w:t>
      </w:r>
      <w:r w:rsidRPr="0066529A">
        <w:rPr>
          <w:u w:val="single"/>
        </w:rPr>
        <w:t xml:space="preserve">." </w:t>
      </w:r>
    </w:p>
    <w:p w:rsidR="0066529A" w:rsidRPr="0066529A" w:rsidRDefault="0066529A" w:rsidP="0066529A">
      <w:pPr>
        <w:rPr>
          <w:u w:val="single"/>
        </w:rPr>
      </w:pPr>
    </w:p>
    <w:p w:rsidR="0066529A" w:rsidRPr="0066529A" w:rsidRDefault="0066529A" w:rsidP="0066529A">
      <w:pPr>
        <w:rPr>
          <w:sz w:val="16"/>
        </w:rPr>
      </w:pPr>
    </w:p>
    <w:p w:rsidR="0066529A" w:rsidRPr="0066529A" w:rsidRDefault="0066529A" w:rsidP="0066529A">
      <w:pPr>
        <w:pStyle w:val="Heading3"/>
        <w:rPr>
          <w:rFonts w:cs="Times New Roman"/>
        </w:rPr>
      </w:pPr>
      <w:bookmarkStart w:id="30" w:name="_Toc235174766"/>
      <w:r>
        <w:rPr>
          <w:rFonts w:cs="Times New Roman"/>
        </w:rPr>
        <w:lastRenderedPageBreak/>
        <w:t>AT—</w:t>
      </w:r>
      <w:r w:rsidRPr="0066529A">
        <w:t>No Default</w:t>
      </w:r>
      <w:bookmarkEnd w:id="30"/>
    </w:p>
    <w:p w:rsidR="0066529A" w:rsidRPr="0066529A" w:rsidRDefault="0066529A" w:rsidP="0066529A">
      <w:pPr>
        <w:pStyle w:val="Heading4"/>
      </w:pPr>
      <w:r w:rsidRPr="0066529A">
        <w:t>Even if there’s no default the impacts will still occur</w:t>
      </w:r>
    </w:p>
    <w:p w:rsidR="0066529A" w:rsidRPr="0066529A" w:rsidRDefault="0066529A" w:rsidP="0066529A">
      <w:r w:rsidRPr="0066529A">
        <w:rPr>
          <w:b/>
        </w:rPr>
        <w:t>Masters 4/22/</w:t>
      </w:r>
      <w:proofErr w:type="gramStart"/>
      <w:r w:rsidRPr="0066529A">
        <w:rPr>
          <w:b/>
        </w:rPr>
        <w:t xml:space="preserve">2011 </w:t>
      </w:r>
      <w:r w:rsidRPr="0066529A">
        <w:t xml:space="preserve"> -</w:t>
      </w:r>
      <w:proofErr w:type="gramEnd"/>
      <w:r w:rsidRPr="0066529A">
        <w:t xml:space="preserve"> Jonathan, Associate Staff writer for the Council on Foreign Relations (U.S. Debt Ceiling: Costs and Consequences, Council on Foreign Relations, </w:t>
      </w:r>
      <w:hyperlink r:id="rId131" w:history="1">
        <w:r w:rsidRPr="0066529A">
          <w:rPr>
            <w:rStyle w:val="Hyperlink"/>
          </w:rPr>
          <w:t>http://www.cfr.org/international-finance/us-debt-ceiling-costs-consequences/p24751</w:t>
        </w:r>
      </w:hyperlink>
      <w:r w:rsidRPr="0066529A">
        <w:t>)</w:t>
      </w:r>
    </w:p>
    <w:p w:rsidR="0066529A" w:rsidRPr="0066529A" w:rsidRDefault="0066529A" w:rsidP="0066529A">
      <w:r w:rsidRPr="0066529A">
        <w:rPr>
          <w:sz w:val="16"/>
        </w:rPr>
        <w:t xml:space="preserve">Most economists, including those in the White House and from former administrations, agree that the impact of a government default would be severe. Federal Reserve Chairman Ben </w:t>
      </w:r>
      <w:r w:rsidRPr="0066529A">
        <w:rPr>
          <w:u w:val="single"/>
        </w:rPr>
        <w:t>Bernanke has labeled a U.S. default a "recovery-ending event</w:t>
      </w:r>
      <w:r w:rsidRPr="0066529A">
        <w:rPr>
          <w:sz w:val="16"/>
        </w:rPr>
        <w:t xml:space="preserve">" (WSJ) </w:t>
      </w:r>
      <w:r w:rsidRPr="0066529A">
        <w:rPr>
          <w:b/>
          <w:u w:val="single"/>
        </w:rPr>
        <w:t>that would likely spark another financial crisis</w:t>
      </w:r>
      <w:r w:rsidRPr="0066529A">
        <w:rPr>
          <w:u w:val="single"/>
        </w:rPr>
        <w:t xml:space="preserve">. </w:t>
      </w:r>
      <w:r w:rsidRPr="0066529A">
        <w:rPr>
          <w:b/>
          <w:sz w:val="24"/>
          <w:u w:val="single"/>
        </w:rPr>
        <w:t>But short of default, officials warn that legislative delays in raising the debt ceiling could also inflict significant harm on the U.S. economy.</w:t>
      </w:r>
      <w:r>
        <w:rPr>
          <w:b/>
          <w:sz w:val="16"/>
        </w:rPr>
        <w:t xml:space="preserve"> </w:t>
      </w:r>
      <w:r w:rsidRPr="0066529A">
        <w:rPr>
          <w:sz w:val="16"/>
        </w:rPr>
        <w:t xml:space="preserve">Geithner has argued that </w:t>
      </w:r>
      <w:r w:rsidRPr="0066529A">
        <w:rPr>
          <w:u w:val="single"/>
        </w:rPr>
        <w:t>congressional gridlock will sow significant uncertainty in</w:t>
      </w:r>
      <w:r w:rsidRPr="0066529A">
        <w:rPr>
          <w:sz w:val="16"/>
        </w:rPr>
        <w:t xml:space="preserve"> the bond </w:t>
      </w:r>
      <w:r w:rsidRPr="0066529A">
        <w:rPr>
          <w:u w:val="single"/>
        </w:rPr>
        <w:t>markets</w:t>
      </w:r>
      <w:r w:rsidRPr="0066529A">
        <w:rPr>
          <w:sz w:val="16"/>
        </w:rPr>
        <w:t xml:space="preserve"> and place upward pressure on interest rates. He warns that the increase would not only hike future borrowing costs of the federal government, but would also raise capital costs for struggling U.S. businesses and cash-strapped homebuyers. In addition, </w:t>
      </w:r>
      <w:r w:rsidRPr="0066529A">
        <w:rPr>
          <w:b/>
          <w:u w:val="single"/>
        </w:rPr>
        <w:t>rising interest rates would divert</w:t>
      </w:r>
      <w:r w:rsidRPr="0066529A">
        <w:rPr>
          <w:b/>
          <w:sz w:val="16"/>
        </w:rPr>
        <w:t xml:space="preserve"> future taxpayer </w:t>
      </w:r>
      <w:r w:rsidRPr="0066529A">
        <w:rPr>
          <w:b/>
          <w:u w:val="single"/>
        </w:rPr>
        <w:t>money away from much-needed capital investments such as infrastructure, education, and health care</w:t>
      </w:r>
      <w:r w:rsidRPr="0066529A">
        <w:rPr>
          <w:u w:val="single"/>
        </w:rPr>
        <w:t>.</w:t>
      </w:r>
      <w:r w:rsidRPr="0066529A">
        <w:rPr>
          <w:sz w:val="16"/>
        </w:rPr>
        <w:t xml:space="preserve"> Estimates suggest that even an increase of twenty-five basis points on Treasury yields could cost taxpayers as much as $500 million more per month.</w:t>
      </w:r>
      <w:r>
        <w:rPr>
          <w:sz w:val="16"/>
        </w:rPr>
        <w:t xml:space="preserve"> </w:t>
      </w:r>
      <w:r w:rsidRPr="0066529A">
        <w:rPr>
          <w:sz w:val="16"/>
        </w:rPr>
        <w:t xml:space="preserve">Jamie </w:t>
      </w:r>
      <w:proofErr w:type="spellStart"/>
      <w:r w:rsidRPr="0066529A">
        <w:rPr>
          <w:sz w:val="16"/>
        </w:rPr>
        <w:t>Dimon</w:t>
      </w:r>
      <w:proofErr w:type="spellEnd"/>
      <w:r w:rsidRPr="0066529A">
        <w:rPr>
          <w:sz w:val="16"/>
        </w:rPr>
        <w:t xml:space="preserve">, head of JP Morgan Chase &amp; Co., cautioned against "playing chicken" with the debt cap, asserting that </w:t>
      </w:r>
      <w:r w:rsidRPr="0066529A">
        <w:rPr>
          <w:b/>
          <w:u w:val="single"/>
        </w:rPr>
        <w:t>the consequences of inaction would start to accelerate</w:t>
      </w:r>
      <w:r w:rsidRPr="0066529A">
        <w:rPr>
          <w:sz w:val="16"/>
        </w:rPr>
        <w:t xml:space="preserve"> in the weeks ahead of an actual default. He added that JP Morgan would take drastic precautionary measures "way ahead of time</w:t>
      </w:r>
      <w:r w:rsidRPr="0066529A">
        <w:t>."</w:t>
      </w:r>
    </w:p>
    <w:p w:rsidR="0066529A" w:rsidRPr="0066529A" w:rsidRDefault="0066529A" w:rsidP="0066529A">
      <w:pPr>
        <w:pStyle w:val="Heading2"/>
      </w:pPr>
      <w:r>
        <w:lastRenderedPageBreak/>
        <w:t>***Hegemony Impact***</w:t>
      </w:r>
    </w:p>
    <w:p w:rsidR="0066529A" w:rsidRPr="0066529A" w:rsidRDefault="0066529A" w:rsidP="0066529A">
      <w:pPr>
        <w:pStyle w:val="Heading3"/>
      </w:pPr>
      <w:r>
        <w:lastRenderedPageBreak/>
        <w:t>1NC—Hegemony Impact</w:t>
      </w:r>
    </w:p>
    <w:p w:rsidR="0066529A" w:rsidRPr="0066529A" w:rsidRDefault="0066529A" w:rsidP="0066529A">
      <w:pPr>
        <w:pStyle w:val="Heading4"/>
      </w:pPr>
      <w:r>
        <w:t>D</w:t>
      </w:r>
      <w:r w:rsidRPr="0066529A">
        <w:t>ebt crisis kills heg</w:t>
      </w:r>
      <w:r>
        <w:t>emony</w:t>
      </w:r>
      <w:r w:rsidRPr="0066529A">
        <w:t xml:space="preserve"> </w:t>
      </w:r>
    </w:p>
    <w:p w:rsidR="0066529A" w:rsidRPr="0066529A" w:rsidRDefault="0066529A" w:rsidP="0066529A">
      <w:pPr>
        <w:tabs>
          <w:tab w:val="left" w:pos="5100"/>
        </w:tabs>
        <w:rPr>
          <w:b/>
          <w:sz w:val="26"/>
        </w:rPr>
      </w:pPr>
      <w:proofErr w:type="spellStart"/>
      <w:r w:rsidRPr="0066529A">
        <w:rPr>
          <w:b/>
          <w:sz w:val="26"/>
        </w:rPr>
        <w:t>Khalilzad</w:t>
      </w:r>
      <w:proofErr w:type="spellEnd"/>
      <w:r w:rsidRPr="0066529A">
        <w:rPr>
          <w:b/>
          <w:sz w:val="26"/>
        </w:rPr>
        <w:t>, 2-8-2011</w:t>
      </w:r>
      <w:r w:rsidRPr="0066529A">
        <w:rPr>
          <w:b/>
          <w:sz w:val="26"/>
        </w:rPr>
        <w:tab/>
      </w:r>
    </w:p>
    <w:p w:rsidR="0066529A" w:rsidRPr="0066529A" w:rsidRDefault="0066529A" w:rsidP="0066529A">
      <w:r w:rsidRPr="0066529A">
        <w:t>[</w:t>
      </w:r>
      <w:proofErr w:type="spellStart"/>
      <w:r w:rsidRPr="0066529A">
        <w:t>Zalmay</w:t>
      </w:r>
      <w:proofErr w:type="spellEnd"/>
      <w:r w:rsidRPr="0066529A">
        <w:t xml:space="preserve">,  was the United States ambassador to Afghanistan, Iraq, and the United Nations during the presidency of George W. Bush and the director of policy planning at the Defense Department from 1990 to 1992, “The Economy and National Security,” 2-8, </w:t>
      </w:r>
      <w:hyperlink r:id="rId132" w:history="1">
        <w:r w:rsidRPr="0066529A">
          <w:t>http://www.nationalreview.com/articles/259024/economy-and-national-security-zalmay-khalilzad</w:t>
        </w:r>
      </w:hyperlink>
      <w:r w:rsidRPr="0066529A">
        <w:t>]</w:t>
      </w:r>
    </w:p>
    <w:p w:rsidR="0066529A" w:rsidRPr="0066529A" w:rsidRDefault="0066529A" w:rsidP="0066529A">
      <w:pPr>
        <w:rPr>
          <w:sz w:val="16"/>
        </w:rPr>
      </w:pPr>
      <w:r w:rsidRPr="0066529A">
        <w:rPr>
          <w:sz w:val="16"/>
        </w:rPr>
        <w:t xml:space="preserve">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w:t>
      </w:r>
      <w:r w:rsidRPr="0066529A">
        <w:rPr>
          <w:u w:val="single"/>
        </w:rPr>
        <w:t>t</w:t>
      </w:r>
      <w:r w:rsidRPr="0066529A">
        <w:rPr>
          <w:sz w:val="16"/>
        </w:rPr>
        <w:t>he United States would be unable to roll over its outstanding obligations</w:t>
      </w:r>
      <w:r w:rsidRPr="0066529A">
        <w:rPr>
          <w:u w:val="single"/>
        </w:rPr>
        <w:t>,</w:t>
      </w:r>
      <w:r w:rsidRPr="0066529A">
        <w:rPr>
          <w:sz w:val="16"/>
        </w:rPr>
        <w:t xml:space="preserve"> precipitating a sovereign-debt crisis that would almost certainly compel a radical retrenchment of the United States internationally. Such scenarios would reshape the international order.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66529A">
        <w:rPr>
          <w:u w:val="single"/>
        </w:rPr>
        <w:t xml:space="preserve">If the U.S. debt problem goes critical, </w:t>
      </w:r>
      <w:r w:rsidRPr="0066529A">
        <w:rPr>
          <w:u w:val="single"/>
          <w:bdr w:val="single" w:sz="4" w:space="0" w:color="auto"/>
        </w:rPr>
        <w:t>the United States would be compelled to retrench</w:t>
      </w:r>
      <w:r w:rsidRPr="0066529A">
        <w:rPr>
          <w:u w:val="single"/>
        </w:rPr>
        <w:t>, reducing its military spending and shedding international commitments</w:t>
      </w:r>
      <w:r w:rsidRPr="0066529A">
        <w:rPr>
          <w:sz w:val="16"/>
        </w:rPr>
        <w:t xml:space="preserve">. We face this domestic challenge while other major powers are experiencing rapid economic growth. Even though </w:t>
      </w:r>
      <w:r w:rsidRPr="0066529A">
        <w:rPr>
          <w:u w:val="single"/>
        </w:rPr>
        <w:t>countries such as China, India, and Brazil</w:t>
      </w:r>
      <w:r w:rsidRPr="0066529A">
        <w:rPr>
          <w:sz w:val="16"/>
        </w:rPr>
        <w:t xml:space="preserve"> have profound political, social, </w:t>
      </w:r>
      <w:proofErr w:type="gramStart"/>
      <w:r w:rsidRPr="0066529A">
        <w:rPr>
          <w:sz w:val="16"/>
        </w:rPr>
        <w:t>demographic,</w:t>
      </w:r>
      <w:proofErr w:type="gramEnd"/>
      <w:r w:rsidRPr="0066529A">
        <w:rPr>
          <w:sz w:val="16"/>
        </w:rPr>
        <w:t xml:space="preserve"> and economic problems, their </w:t>
      </w:r>
      <w:r w:rsidRPr="0066529A">
        <w:rPr>
          <w:u w:val="single"/>
        </w:rPr>
        <w:t>economies are growing faster than ours, and this could alter the global distribution of power</w:t>
      </w:r>
      <w:r w:rsidRPr="0066529A">
        <w:rPr>
          <w:sz w:val="16"/>
        </w:rPr>
        <w:t xml:space="preserve">. These trends could in the long term produce a multi-polar world. </w:t>
      </w:r>
      <w:r w:rsidRPr="0066529A">
        <w:rPr>
          <w:u w:val="single"/>
        </w:rPr>
        <w:t>If U.S. policymakers fail to act and other powers continue to grow</w:t>
      </w:r>
      <w:r w:rsidRPr="0066529A">
        <w:rPr>
          <w:sz w:val="16"/>
        </w:rPr>
        <w:t xml:space="preserve">, it is not a question of whether but when </w:t>
      </w:r>
      <w:r w:rsidRPr="0066529A">
        <w:rPr>
          <w:u w:val="single"/>
          <w:bdr w:val="single" w:sz="4" w:space="0" w:color="auto"/>
        </w:rPr>
        <w:t>a new international order will emerge</w:t>
      </w:r>
      <w:r w:rsidRPr="0066529A">
        <w:rPr>
          <w:u w:val="single"/>
        </w:rPr>
        <w:t>. The closing of the gap between the United States and its rivals could intensify geopolitical competition among major powers, i</w:t>
      </w:r>
      <w:r w:rsidRPr="0066529A">
        <w:rPr>
          <w:sz w:val="16"/>
        </w:rPr>
        <w:t xml:space="preserve">ncrease incentives for local powers to play major powers against one another, </w:t>
      </w:r>
      <w:r w:rsidRPr="0066529A">
        <w:rPr>
          <w:u w:val="single"/>
        </w:rPr>
        <w:t xml:space="preserve">and undercut our will to preclude or respond to international crises because of the </w:t>
      </w:r>
      <w:r w:rsidRPr="0066529A">
        <w:rPr>
          <w:u w:val="single"/>
          <w:bdr w:val="single" w:sz="4" w:space="0" w:color="auto"/>
        </w:rPr>
        <w:t>higher risk of escalatio</w:t>
      </w:r>
      <w:r w:rsidRPr="0066529A">
        <w:rPr>
          <w:sz w:val="16"/>
          <w:bdr w:val="single" w:sz="4" w:space="0" w:color="auto"/>
        </w:rPr>
        <w:t>n</w:t>
      </w:r>
      <w:r w:rsidRPr="0066529A">
        <w:rPr>
          <w:sz w:val="16"/>
        </w:rPr>
        <w:t xml:space="preserve">. The stakes are high. In modern history, 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w:t>
      </w:r>
      <w:r w:rsidRPr="0066529A">
        <w:rPr>
          <w:u w:val="single"/>
        </w:rPr>
        <w:t>American retrenchment could have devastating consequences</w:t>
      </w:r>
      <w:r w:rsidRPr="0066529A">
        <w:rPr>
          <w:sz w:val="16"/>
          <w:u w:val="single"/>
        </w:rPr>
        <w:t>.</w:t>
      </w:r>
      <w:r w:rsidRPr="0066529A">
        <w:rPr>
          <w:sz w:val="16"/>
        </w:rPr>
        <w:t xml:space="preserve"> Without an American security blanket, regional powers could rearm in an attempt to balance against emerging threats. Under this scenario, there would be a heightened possibility of arms races, miscalculation, or other crises spiraling into all-out conflict. Alternatively, in seeking to accommodate the stronger powers, weaker powers may shift their geopolitical posture away from the United States. Either way, hostile states would be emboldened to make aggressive moves in their regions.</w:t>
      </w:r>
    </w:p>
    <w:p w:rsidR="0066529A" w:rsidRPr="0066529A" w:rsidRDefault="0066529A" w:rsidP="0066529A"/>
    <w:p w:rsidR="0066529A" w:rsidRPr="0066529A" w:rsidRDefault="0066529A" w:rsidP="0066529A">
      <w:pPr>
        <w:pStyle w:val="Heading3"/>
      </w:pPr>
      <w:r>
        <w:lastRenderedPageBreak/>
        <w:t xml:space="preserve">2NC—Hegemony </w:t>
      </w:r>
    </w:p>
    <w:p w:rsidR="0066529A" w:rsidRPr="0066529A" w:rsidRDefault="0066529A" w:rsidP="0066529A">
      <w:pPr>
        <w:pStyle w:val="Heading4"/>
      </w:pPr>
      <w:r w:rsidRPr="0066529A">
        <w:t xml:space="preserve">Default collapses hegemony, ushers in an age of </w:t>
      </w:r>
      <w:proofErr w:type="spellStart"/>
      <w:r w:rsidRPr="0066529A">
        <w:t>multipolarity</w:t>
      </w:r>
      <w:proofErr w:type="spellEnd"/>
      <w:r w:rsidRPr="0066529A">
        <w:t xml:space="preserve"> that breeds </w:t>
      </w:r>
      <w:proofErr w:type="spellStart"/>
      <w:r w:rsidRPr="0066529A">
        <w:t>prolif</w:t>
      </w:r>
      <w:proofErr w:type="spellEnd"/>
      <w:r w:rsidRPr="0066529A">
        <w:t xml:space="preserve">, </w:t>
      </w:r>
      <w:proofErr w:type="spellStart"/>
      <w:r w:rsidRPr="0066529A">
        <w:t>miscalc</w:t>
      </w:r>
      <w:proofErr w:type="spellEnd"/>
      <w:r w:rsidRPr="0066529A">
        <w:t>, Asian war, and Chinese aggression – WWII empirically proves</w:t>
      </w:r>
    </w:p>
    <w:p w:rsidR="0066529A" w:rsidRPr="0066529A" w:rsidRDefault="0066529A" w:rsidP="0066529A">
      <w:pPr>
        <w:rPr>
          <w:sz w:val="16"/>
        </w:rPr>
      </w:pPr>
      <w:proofErr w:type="spellStart"/>
      <w:r w:rsidRPr="0066529A">
        <w:rPr>
          <w:b/>
        </w:rPr>
        <w:t>Khalizad</w:t>
      </w:r>
      <w:proofErr w:type="spellEnd"/>
      <w:r w:rsidRPr="0066529A">
        <w:rPr>
          <w:b/>
        </w:rPr>
        <w:t xml:space="preserve"> 11</w:t>
      </w:r>
      <w:r w:rsidRPr="0066529A">
        <w:rPr>
          <w:sz w:val="16"/>
        </w:rPr>
        <w:t xml:space="preserve"> (</w:t>
      </w:r>
      <w:proofErr w:type="spellStart"/>
      <w:r w:rsidRPr="0066529A">
        <w:rPr>
          <w:sz w:val="16"/>
        </w:rPr>
        <w:t>Zalmay</w:t>
      </w:r>
      <w:proofErr w:type="spellEnd"/>
      <w:r w:rsidRPr="0066529A">
        <w:rPr>
          <w:sz w:val="16"/>
        </w:rPr>
        <w:t xml:space="preserve">, former US ambassador to Afghanistan, former US ambassador to Iraq, United States Permanent Representative to the United Nations, counselor at the Center for Strategic and International Studies, 2/8/11, National Review, “The Economy and National Security” http://www.nationalreview.com/articles/print/259024) Today, </w:t>
      </w:r>
      <w:r w:rsidRPr="0066529A">
        <w:rPr>
          <w:u w:val="single"/>
        </w:rPr>
        <w:t>economic and fiscal trends pose the most severe long-term threat to the United States’ position as global leader</w:t>
      </w:r>
      <w:r w:rsidRPr="0066529A">
        <w:rPr>
          <w:sz w:val="16"/>
        </w:rPr>
        <w:t xml:space="preserve">. While </w:t>
      </w:r>
      <w:r w:rsidRPr="0066529A">
        <w:rPr>
          <w:u w:val="single"/>
        </w:rPr>
        <w:t>the U</w:t>
      </w:r>
      <w:r w:rsidRPr="0066529A">
        <w:rPr>
          <w:sz w:val="16"/>
        </w:rPr>
        <w:t xml:space="preserve">nited </w:t>
      </w:r>
      <w:r w:rsidRPr="0066529A">
        <w:rPr>
          <w:u w:val="single"/>
        </w:rPr>
        <w:t>S</w:t>
      </w:r>
      <w:r w:rsidRPr="0066529A">
        <w:rPr>
          <w:sz w:val="16"/>
        </w:rPr>
        <w:t xml:space="preserve">tates </w:t>
      </w:r>
      <w:r w:rsidRPr="0066529A">
        <w:rPr>
          <w:u w:val="single"/>
        </w:rPr>
        <w:t>suffers from fiscal imbalances and low economic growth</w:t>
      </w:r>
      <w:r w:rsidRPr="0066529A">
        <w:rPr>
          <w:sz w:val="16"/>
        </w:rPr>
        <w:t>, th</w:t>
      </w:r>
      <w:r w:rsidRPr="0066529A">
        <w:rPr>
          <w:u w:val="single"/>
        </w:rPr>
        <w:t>e economies of rival powers are developing</w:t>
      </w:r>
      <w:r w:rsidRPr="0066529A">
        <w:rPr>
          <w:sz w:val="16"/>
        </w:rPr>
        <w:t xml:space="preserve"> rapidly. </w:t>
      </w:r>
      <w:r w:rsidRPr="0066529A">
        <w:rPr>
          <w:u w:val="single"/>
        </w:rPr>
        <w:t>The continuation</w:t>
      </w:r>
      <w:r w:rsidRPr="0066529A">
        <w:rPr>
          <w:sz w:val="16"/>
        </w:rPr>
        <w:t xml:space="preserve"> of these two trends </w:t>
      </w:r>
      <w:r w:rsidRPr="0066529A">
        <w:rPr>
          <w:u w:val="single"/>
        </w:rPr>
        <w:t>could lead to a shift from American primacy</w:t>
      </w:r>
      <w:r w:rsidRPr="0066529A">
        <w:rPr>
          <w:sz w:val="16"/>
        </w:rPr>
        <w:t xml:space="preserve"> </w:t>
      </w:r>
      <w:r w:rsidRPr="0066529A">
        <w:rPr>
          <w:u w:val="single"/>
        </w:rPr>
        <w:t>toward a multi-polar</w:t>
      </w:r>
      <w:r w:rsidRPr="0066529A">
        <w:rPr>
          <w:sz w:val="16"/>
        </w:rPr>
        <w:t xml:space="preserve"> global </w:t>
      </w:r>
      <w:r w:rsidRPr="0066529A">
        <w:rPr>
          <w:u w:val="single"/>
        </w:rPr>
        <w:t>system</w:t>
      </w:r>
      <w:r w:rsidRPr="0066529A">
        <w:rPr>
          <w:sz w:val="16"/>
        </w:rPr>
        <w:t xml:space="preserve">, </w:t>
      </w:r>
      <w:r w:rsidRPr="0066529A">
        <w:rPr>
          <w:u w:val="single"/>
        </w:rPr>
        <w:t>leading</w:t>
      </w:r>
      <w:r w:rsidRPr="0066529A">
        <w:rPr>
          <w:sz w:val="16"/>
        </w:rPr>
        <w:t xml:space="preserve"> in turn to </w:t>
      </w:r>
      <w:r w:rsidRPr="0066529A">
        <w:rPr>
          <w:u w:val="single"/>
        </w:rPr>
        <w:t>increased geopolitical rivalry and even war among</w:t>
      </w:r>
      <w:r w:rsidRPr="0066529A">
        <w:rPr>
          <w:sz w:val="16"/>
        </w:rPr>
        <w:t xml:space="preserve"> the </w:t>
      </w:r>
      <w:r w:rsidRPr="0066529A">
        <w:rPr>
          <w:u w:val="single"/>
        </w:rPr>
        <w:t xml:space="preserve">great powers. </w:t>
      </w:r>
      <w:r w:rsidRPr="0066529A">
        <w:rPr>
          <w:sz w:val="16"/>
        </w:rPr>
        <w:t xml:space="preserve">The current </w:t>
      </w:r>
      <w:r w:rsidRPr="0066529A">
        <w:rPr>
          <w:u w:val="single"/>
        </w:rPr>
        <w:t>recession is the result of a deep financial crisis</w:t>
      </w:r>
      <w:r w:rsidRPr="0066529A">
        <w:rPr>
          <w:sz w:val="16"/>
        </w:rPr>
        <w:t xml:space="preserve">, not a mere fluctuation in the business cycle. Recovery is likely to be protracted. </w:t>
      </w:r>
      <w:r w:rsidRPr="0066529A">
        <w:rPr>
          <w:u w:val="single"/>
        </w:rPr>
        <w:t>The crisis was preceded by the buildup</w:t>
      </w:r>
      <w:r w:rsidRPr="0066529A">
        <w:rPr>
          <w:sz w:val="16"/>
        </w:rPr>
        <w:t xml:space="preserve"> over two decades </w:t>
      </w:r>
      <w:r w:rsidRPr="0066529A">
        <w:rPr>
          <w:u w:val="single"/>
        </w:rPr>
        <w:t xml:space="preserve">of </w:t>
      </w:r>
      <w:r w:rsidRPr="0066529A">
        <w:rPr>
          <w:sz w:val="16"/>
        </w:rPr>
        <w:t xml:space="preserve">enormous amounts of </w:t>
      </w:r>
      <w:r w:rsidRPr="0066529A">
        <w:rPr>
          <w:u w:val="single"/>
        </w:rPr>
        <w:t>debt</w:t>
      </w:r>
      <w:r w:rsidRPr="0066529A">
        <w:rPr>
          <w:sz w:val="16"/>
        </w:rPr>
        <w:t xml:space="preserve"> </w:t>
      </w:r>
      <w:r w:rsidRPr="0066529A">
        <w:rPr>
          <w:u w:val="single"/>
        </w:rPr>
        <w:t>throughout the</w:t>
      </w:r>
      <w:r w:rsidRPr="0066529A">
        <w:rPr>
          <w:sz w:val="16"/>
        </w:rPr>
        <w:t xml:space="preserve"> U.S. </w:t>
      </w:r>
      <w:r w:rsidRPr="0066529A">
        <w:rPr>
          <w:u w:val="single"/>
        </w:rPr>
        <w:t>economy</w:t>
      </w:r>
      <w:r w:rsidRPr="0066529A">
        <w:rPr>
          <w:sz w:val="16"/>
        </w:rPr>
        <w:t xml:space="preserve"> — </w:t>
      </w:r>
      <w:r w:rsidRPr="0066529A">
        <w:rPr>
          <w:u w:val="single"/>
        </w:rPr>
        <w:t>ultimately totaling almost 350 percent of GDP</w:t>
      </w:r>
      <w:r w:rsidRPr="0066529A">
        <w:rPr>
          <w:sz w:val="16"/>
        </w:rPr>
        <w:t xml:space="preserve">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66529A">
        <w:rPr>
          <w:u w:val="single"/>
        </w:rPr>
        <w:t>Without</w:t>
      </w:r>
      <w:r w:rsidRPr="0066529A">
        <w:rPr>
          <w:sz w:val="16"/>
        </w:rPr>
        <w:t xml:space="preserve"> faster economic growth and </w:t>
      </w:r>
      <w:r w:rsidRPr="0066529A">
        <w:rPr>
          <w:u w:val="single"/>
        </w:rPr>
        <w:t>actions to reduce deficits</w:t>
      </w:r>
      <w:r w:rsidRPr="0066529A">
        <w:rPr>
          <w:sz w:val="16"/>
        </w:rPr>
        <w:t xml:space="preserve">, </w:t>
      </w:r>
      <w:r w:rsidRPr="0066529A">
        <w:rPr>
          <w:u w:val="single"/>
        </w:rPr>
        <w:t>publicly held national debt is projected to reach dangerous proportions.</w:t>
      </w:r>
      <w:r w:rsidRPr="0066529A">
        <w:rPr>
          <w:sz w:val="16"/>
        </w:rPr>
        <w:t xml:space="preserve"> If interest rates were to rise significantly, annual interest payments — which already are larger than the defense budget — would crowd out other spending or require substantial tax increases that would undercut economic growth. Even worse</w:t>
      </w:r>
      <w:r w:rsidRPr="0066529A">
        <w:rPr>
          <w:u w:val="single"/>
        </w:rPr>
        <w:t>, if unanticipated events trigger what economists call a “sudden stop” in credit markets for U.S. debt, the United States would be unable to roll over its outstanding obligations</w:t>
      </w:r>
      <w:r w:rsidRPr="0066529A">
        <w:rPr>
          <w:sz w:val="16"/>
        </w:rPr>
        <w:t xml:space="preserve">, </w:t>
      </w:r>
      <w:r w:rsidRPr="0066529A">
        <w:rPr>
          <w:u w:val="single"/>
        </w:rPr>
        <w:t>precipitating a sovereign-debt crisi</w:t>
      </w:r>
      <w:r w:rsidRPr="0066529A">
        <w:rPr>
          <w:sz w:val="16"/>
        </w:rPr>
        <w:t xml:space="preserve">s </w:t>
      </w:r>
      <w:r w:rsidRPr="0066529A">
        <w:rPr>
          <w:u w:val="single"/>
        </w:rPr>
        <w:t>that would</w:t>
      </w:r>
      <w:r w:rsidRPr="0066529A">
        <w:rPr>
          <w:sz w:val="16"/>
        </w:rPr>
        <w:t xml:space="preserve"> almost certainly </w:t>
      </w:r>
      <w:r w:rsidRPr="0066529A">
        <w:rPr>
          <w:u w:val="single"/>
        </w:rPr>
        <w:t>compel</w:t>
      </w:r>
      <w:r w:rsidRPr="0066529A">
        <w:rPr>
          <w:sz w:val="16"/>
        </w:rPr>
        <w:t xml:space="preserve"> </w:t>
      </w:r>
      <w:r w:rsidRPr="0066529A">
        <w:rPr>
          <w:u w:val="single"/>
        </w:rPr>
        <w:t>a</w:t>
      </w:r>
      <w:r w:rsidRPr="0066529A">
        <w:rPr>
          <w:sz w:val="16"/>
        </w:rPr>
        <w:t xml:space="preserve"> radical </w:t>
      </w:r>
      <w:r w:rsidRPr="0066529A">
        <w:rPr>
          <w:u w:val="single"/>
        </w:rPr>
        <w:t>retrenchment of the United States internationally</w:t>
      </w:r>
      <w:r w:rsidRPr="0066529A">
        <w:rPr>
          <w:sz w:val="16"/>
        </w:rPr>
        <w:t xml:space="preserve">. Such </w:t>
      </w:r>
      <w:r w:rsidRPr="0066529A">
        <w:rPr>
          <w:u w:val="single"/>
        </w:rPr>
        <w:t>scenarios would reshape the international order</w:t>
      </w:r>
      <w:r w:rsidRPr="0066529A">
        <w:rPr>
          <w:sz w:val="16"/>
        </w:rPr>
        <w:t xml:space="preserve">. </w:t>
      </w:r>
      <w:r w:rsidRPr="0066529A">
        <w:rPr>
          <w:u w:val="single"/>
        </w:rPr>
        <w:t>It was the economic devastation</w:t>
      </w:r>
      <w:r w:rsidRPr="0066529A">
        <w:rPr>
          <w:sz w:val="16"/>
        </w:rPr>
        <w:t xml:space="preserve"> </w:t>
      </w:r>
      <w:r w:rsidRPr="0066529A">
        <w:rPr>
          <w:u w:val="single"/>
        </w:rPr>
        <w:t>of Britain and France during</w:t>
      </w:r>
      <w:r w:rsidRPr="0066529A">
        <w:rPr>
          <w:sz w:val="16"/>
        </w:rPr>
        <w:t xml:space="preserve"> </w:t>
      </w:r>
      <w:r w:rsidRPr="0066529A">
        <w:rPr>
          <w:u w:val="single"/>
        </w:rPr>
        <w:t>World War II</w:t>
      </w:r>
      <w:r w:rsidRPr="0066529A">
        <w:rPr>
          <w:sz w:val="16"/>
        </w:rPr>
        <w:t xml:space="preserve">, as well as the rise of other powers, </w:t>
      </w:r>
      <w:r w:rsidRPr="0066529A">
        <w:rPr>
          <w:u w:val="single"/>
        </w:rPr>
        <w:t>that led both countries to relinquish their empires</w:t>
      </w:r>
      <w:r w:rsidRPr="0066529A">
        <w:rPr>
          <w:sz w:val="16"/>
        </w:rPr>
        <w:t xml:space="preserve">. In the late 1960s, </w:t>
      </w:r>
      <w:r w:rsidRPr="0066529A">
        <w:rPr>
          <w:u w:val="single"/>
        </w:rPr>
        <w:t>British leaders concluded that they lacked the economic capacity to maintain a presenc</w:t>
      </w:r>
      <w:r w:rsidRPr="0066529A">
        <w:rPr>
          <w:sz w:val="16"/>
        </w:rPr>
        <w:t xml:space="preserve">e “east of Suez.” </w:t>
      </w:r>
      <w:r w:rsidRPr="0066529A">
        <w:rPr>
          <w:u w:val="single"/>
        </w:rPr>
        <w:t>Soviet</w:t>
      </w:r>
      <w:r w:rsidRPr="0066529A">
        <w:rPr>
          <w:sz w:val="16"/>
        </w:rPr>
        <w:t xml:space="preserve"> </w:t>
      </w:r>
      <w:r w:rsidRPr="0066529A">
        <w:rPr>
          <w:u w:val="single"/>
        </w:rPr>
        <w:t xml:space="preserve">economic weakness, </w:t>
      </w:r>
      <w:r w:rsidRPr="0066529A">
        <w:rPr>
          <w:sz w:val="16"/>
        </w:rPr>
        <w:t>which crystallized under Gorbachev,</w:t>
      </w:r>
      <w:r w:rsidRPr="0066529A">
        <w:rPr>
          <w:u w:val="single"/>
        </w:rPr>
        <w:t xml:space="preserve"> </w:t>
      </w:r>
      <w:r w:rsidRPr="0066529A">
        <w:rPr>
          <w:sz w:val="16"/>
        </w:rPr>
        <w:t>contributed to their decisions to withdraw from Afghanistan, abandon Communist regimes in Eastern Europe, and</w:t>
      </w:r>
      <w:r w:rsidRPr="0066529A">
        <w:rPr>
          <w:u w:val="single"/>
        </w:rPr>
        <w:t xml:space="preserve"> allow the Soviet Union to fragment</w:t>
      </w:r>
      <w:r w:rsidRPr="0066529A">
        <w:rPr>
          <w:sz w:val="16"/>
        </w:rPr>
        <w:t xml:space="preserve">. If the U.S. debt problem goes critical, </w:t>
      </w:r>
      <w:r w:rsidRPr="0066529A">
        <w:rPr>
          <w:u w:val="single"/>
        </w:rPr>
        <w:t>the United States would be compelled to retrench</w:t>
      </w:r>
      <w:r w:rsidRPr="0066529A">
        <w:rPr>
          <w:sz w:val="16"/>
        </w:rPr>
        <w:t xml:space="preserve">, </w:t>
      </w:r>
      <w:r w:rsidRPr="0066529A">
        <w:rPr>
          <w:u w:val="single"/>
        </w:rPr>
        <w:t>reducing its military spending</w:t>
      </w:r>
      <w:r w:rsidRPr="0066529A">
        <w:rPr>
          <w:sz w:val="16"/>
        </w:rPr>
        <w:t xml:space="preserve"> </w:t>
      </w:r>
      <w:r w:rsidRPr="0066529A">
        <w:rPr>
          <w:u w:val="single"/>
        </w:rPr>
        <w:t>and shedding</w:t>
      </w:r>
      <w:r w:rsidRPr="0066529A">
        <w:rPr>
          <w:sz w:val="16"/>
        </w:rPr>
        <w:t xml:space="preserve"> international </w:t>
      </w:r>
      <w:r w:rsidRPr="0066529A">
        <w:rPr>
          <w:u w:val="single"/>
        </w:rPr>
        <w:t>commitments</w:t>
      </w:r>
      <w:r w:rsidRPr="0066529A">
        <w:rPr>
          <w:sz w:val="16"/>
        </w:rPr>
        <w:t xml:space="preserve">. We face this domestic challenge while other major powers are experiencing rapid economic growth. Even though </w:t>
      </w:r>
      <w:r w:rsidRPr="0066529A">
        <w:rPr>
          <w:u w:val="single"/>
        </w:rPr>
        <w:t>countries such as China, India, and Brazil</w:t>
      </w:r>
      <w:r w:rsidRPr="0066529A">
        <w:rPr>
          <w:sz w:val="16"/>
        </w:rPr>
        <w:t xml:space="preserve"> </w:t>
      </w:r>
      <w:r w:rsidRPr="0066529A">
        <w:rPr>
          <w:u w:val="single"/>
        </w:rPr>
        <w:t>have</w:t>
      </w:r>
      <w:r w:rsidRPr="0066529A">
        <w:rPr>
          <w:sz w:val="16"/>
        </w:rPr>
        <w:t xml:space="preserve"> profound political, social, </w:t>
      </w:r>
      <w:proofErr w:type="gramStart"/>
      <w:r w:rsidRPr="0066529A">
        <w:rPr>
          <w:sz w:val="16"/>
        </w:rPr>
        <w:t>demographic,</w:t>
      </w:r>
      <w:proofErr w:type="gramEnd"/>
      <w:r w:rsidRPr="0066529A">
        <w:rPr>
          <w:sz w:val="16"/>
        </w:rPr>
        <w:t xml:space="preserve"> and economic problems, their </w:t>
      </w:r>
      <w:r w:rsidRPr="0066529A">
        <w:rPr>
          <w:u w:val="single"/>
        </w:rPr>
        <w:t>economies</w:t>
      </w:r>
      <w:r w:rsidRPr="0066529A">
        <w:rPr>
          <w:sz w:val="16"/>
        </w:rPr>
        <w:t xml:space="preserve"> are </w:t>
      </w:r>
      <w:r w:rsidRPr="0066529A">
        <w:rPr>
          <w:u w:val="single"/>
        </w:rPr>
        <w:t>growing faster than ours</w:t>
      </w:r>
      <w:r w:rsidRPr="0066529A">
        <w:rPr>
          <w:sz w:val="16"/>
        </w:rPr>
        <w:t xml:space="preserve">, and this could alter the global distribution of power. </w:t>
      </w:r>
      <w:r w:rsidRPr="0066529A">
        <w:rPr>
          <w:u w:val="single"/>
        </w:rPr>
        <w:t>These trends could in the long term produce a multi-polar world</w:t>
      </w:r>
      <w:r w:rsidRPr="0066529A">
        <w:rPr>
          <w:sz w:val="16"/>
        </w:rPr>
        <w:t xml:space="preserve">. </w:t>
      </w:r>
      <w:r w:rsidRPr="0066529A">
        <w:rPr>
          <w:u w:val="single"/>
        </w:rPr>
        <w:t>If U.S. policymakers fail to act</w:t>
      </w:r>
      <w:r w:rsidRPr="0066529A">
        <w:rPr>
          <w:sz w:val="16"/>
        </w:rPr>
        <w:t xml:space="preserve"> and other powers continue to grow, </w:t>
      </w:r>
      <w:r w:rsidRPr="0066529A">
        <w:rPr>
          <w:u w:val="single"/>
        </w:rPr>
        <w:t>it is not a question of whether but when</w:t>
      </w:r>
      <w:r w:rsidRPr="0066529A">
        <w:rPr>
          <w:sz w:val="16"/>
        </w:rPr>
        <w:t xml:space="preserve"> </w:t>
      </w:r>
      <w:r w:rsidRPr="0066529A">
        <w:rPr>
          <w:u w:val="single"/>
        </w:rPr>
        <w:t>a new</w:t>
      </w:r>
      <w:r w:rsidRPr="0066529A">
        <w:rPr>
          <w:sz w:val="16"/>
        </w:rPr>
        <w:t xml:space="preserve"> international </w:t>
      </w:r>
      <w:r w:rsidRPr="0066529A">
        <w:rPr>
          <w:u w:val="single"/>
        </w:rPr>
        <w:t>order will emerge</w:t>
      </w:r>
      <w:r w:rsidRPr="0066529A">
        <w:rPr>
          <w:sz w:val="16"/>
        </w:rPr>
        <w:t xml:space="preserve">. The closing of the gap between the United States and its rivals </w:t>
      </w:r>
      <w:r w:rsidRPr="0066529A">
        <w:rPr>
          <w:u w:val="single"/>
        </w:rPr>
        <w:t>could intensify geopolitical competition</w:t>
      </w:r>
      <w:r w:rsidRPr="0066529A">
        <w:rPr>
          <w:sz w:val="16"/>
        </w:rPr>
        <w:t xml:space="preserve"> among major powers, </w:t>
      </w:r>
      <w:r w:rsidRPr="0066529A">
        <w:rPr>
          <w:u w:val="single"/>
        </w:rPr>
        <w:t>increase incentives for local powers to play major powers against one another</w:t>
      </w:r>
      <w:r w:rsidRPr="0066529A">
        <w:rPr>
          <w:sz w:val="16"/>
        </w:rPr>
        <w:t>, a</w:t>
      </w:r>
      <w:r w:rsidRPr="0066529A">
        <w:rPr>
          <w:u w:val="single"/>
        </w:rPr>
        <w:t xml:space="preserve">nd undercut our will to preclude or respond to international crises </w:t>
      </w:r>
      <w:r w:rsidRPr="0066529A">
        <w:rPr>
          <w:sz w:val="16"/>
        </w:rPr>
        <w:t xml:space="preserve">because of the higher risk of escalation. The stakes are high. In modern history, </w:t>
      </w:r>
      <w:r w:rsidRPr="0066529A">
        <w:rPr>
          <w:u w:val="single"/>
        </w:rPr>
        <w:t>the longest period of peace among the great powers has been the era of U.S. leadership</w:t>
      </w:r>
      <w:r w:rsidRPr="0066529A">
        <w:rPr>
          <w:sz w:val="16"/>
        </w:rPr>
        <w:t xml:space="preserve">. By contrast, </w:t>
      </w:r>
      <w:r w:rsidRPr="0066529A">
        <w:rPr>
          <w:u w:val="single"/>
        </w:rPr>
        <w:t>multi-polar systems have been unstable</w:t>
      </w:r>
      <w:r w:rsidRPr="0066529A">
        <w:rPr>
          <w:sz w:val="16"/>
        </w:rPr>
        <w:t xml:space="preserve">, with their competitive dynamics resulting in frequent crises and major wars among the great powers. </w:t>
      </w:r>
      <w:r w:rsidRPr="0066529A">
        <w:rPr>
          <w:u w:val="single"/>
        </w:rPr>
        <w:t xml:space="preserve">Failures of multi-polar international systems produced both world wars. </w:t>
      </w:r>
      <w:r w:rsidRPr="0066529A">
        <w:rPr>
          <w:sz w:val="16"/>
        </w:rPr>
        <w:t xml:space="preserve">American retrenchment could have devastating consequences. </w:t>
      </w:r>
      <w:r w:rsidRPr="0066529A">
        <w:rPr>
          <w:u w:val="single"/>
        </w:rPr>
        <w:t>Without an American security blanket</w:t>
      </w:r>
      <w:r w:rsidRPr="0066529A">
        <w:rPr>
          <w:sz w:val="16"/>
        </w:rPr>
        <w:t xml:space="preserve">, </w:t>
      </w:r>
      <w:r w:rsidRPr="0066529A">
        <w:rPr>
          <w:u w:val="single"/>
        </w:rPr>
        <w:t>regional powers could rearm in an attempt to balance against emerging threats</w:t>
      </w:r>
      <w:r w:rsidRPr="0066529A">
        <w:rPr>
          <w:sz w:val="16"/>
        </w:rPr>
        <w:t xml:space="preserve">. Under this scenario, </w:t>
      </w:r>
      <w:r w:rsidRPr="0066529A">
        <w:rPr>
          <w:u w:val="single"/>
        </w:rPr>
        <w:t>there would be a heightened possibility of arms races, miscalculation, or other crises spiraling into all-out conflict</w:t>
      </w:r>
      <w:r w:rsidRPr="0066529A">
        <w:rPr>
          <w:sz w:val="16"/>
        </w:rPr>
        <w:t>. Alternatively, in seeking to accommodate the stronger powers, weaker powers may shift their geopolitical posture away from the United States. Either way</w:t>
      </w:r>
      <w:r w:rsidRPr="0066529A">
        <w:rPr>
          <w:u w:val="single"/>
        </w:rPr>
        <w:t>, hostile states would be emboldened to make aggressive moves in their regions</w:t>
      </w:r>
      <w:r w:rsidRPr="0066529A">
        <w:rPr>
          <w:sz w:val="16"/>
        </w:rPr>
        <w:t xml:space="preserve">. As rival powers rise, </w:t>
      </w:r>
      <w:r w:rsidRPr="0066529A">
        <w:rPr>
          <w:u w:val="single"/>
        </w:rPr>
        <w:t>Asia in particular is likely to emerge as a zone of great-power competition. Beijing’s economic rise has enabled a dramatic military buildup</w:t>
      </w:r>
      <w:r w:rsidRPr="0066529A">
        <w:rPr>
          <w:sz w:val="16"/>
        </w:rPr>
        <w:t xml:space="preserve"> focused on acquisitions of naval, cruise, and ballistic missiles, long-range stealth aircraft, and anti-satellite capabilities. </w:t>
      </w:r>
      <w:r w:rsidRPr="0066529A">
        <w:rPr>
          <w:u w:val="single"/>
        </w:rPr>
        <w:t>China’s strategic modernization is aimed,</w:t>
      </w:r>
      <w:r w:rsidRPr="0066529A">
        <w:rPr>
          <w:sz w:val="16"/>
        </w:rPr>
        <w:t xml:space="preserve"> ultimately, </w:t>
      </w:r>
      <w:r w:rsidRPr="0066529A">
        <w:rPr>
          <w:u w:val="single"/>
        </w:rPr>
        <w:t>at denying the United States access to the seas around China</w:t>
      </w:r>
      <w:r w:rsidRPr="0066529A">
        <w:rPr>
          <w:sz w:val="16"/>
        </w:rPr>
        <w:t xml:space="preserve">. Even as cooperative economic ties in the region have grown, </w:t>
      </w:r>
      <w:r w:rsidRPr="0066529A">
        <w:rPr>
          <w:u w:val="single"/>
        </w:rPr>
        <w:t>China’s expansive territorial claims</w:t>
      </w:r>
      <w:r w:rsidRPr="0066529A">
        <w:rPr>
          <w:sz w:val="16"/>
        </w:rPr>
        <w:t xml:space="preserve"> — and provocative statements and actions following crises in Korea and incidents at sea — </w:t>
      </w:r>
      <w:r w:rsidRPr="0066529A">
        <w:rPr>
          <w:u w:val="single"/>
        </w:rPr>
        <w:t>have roiled its relations with South Korea, Japan, India, and Southeast Asian states</w:t>
      </w:r>
      <w:r w:rsidRPr="0066529A">
        <w:rPr>
          <w:sz w:val="16"/>
        </w:rPr>
        <w:t xml:space="preserve">. Still, the United States is the most significant barrier facing Chinese hegemony and aggression. Given the risks, </w:t>
      </w:r>
      <w:r w:rsidRPr="0066529A">
        <w:rPr>
          <w:u w:val="single"/>
        </w:rPr>
        <w:t>the U</w:t>
      </w:r>
      <w:r w:rsidRPr="0066529A">
        <w:rPr>
          <w:sz w:val="16"/>
        </w:rPr>
        <w:t xml:space="preserve">nited </w:t>
      </w:r>
      <w:r w:rsidRPr="0066529A">
        <w:rPr>
          <w:u w:val="single"/>
        </w:rPr>
        <w:t>S</w:t>
      </w:r>
      <w:r w:rsidRPr="0066529A">
        <w:rPr>
          <w:sz w:val="16"/>
        </w:rPr>
        <w:t xml:space="preserve">tates must </w:t>
      </w:r>
      <w:r w:rsidRPr="0066529A">
        <w:rPr>
          <w:u w:val="single"/>
        </w:rPr>
        <w:t xml:space="preserve">focus on restoring its economic and fiscal condition while </w:t>
      </w:r>
      <w:r w:rsidRPr="0066529A">
        <w:rPr>
          <w:u w:val="single"/>
        </w:rPr>
        <w:lastRenderedPageBreak/>
        <w:t>checking and managing the rise of potential adversarial</w:t>
      </w:r>
      <w:r w:rsidRPr="0066529A">
        <w:rPr>
          <w:sz w:val="16"/>
        </w:rPr>
        <w:t xml:space="preserve"> regional powers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w:t>
      </w:r>
    </w:p>
    <w:p w:rsidR="0066529A" w:rsidRDefault="0066529A" w:rsidP="0066529A">
      <w:pPr>
        <w:pStyle w:val="Heading2"/>
      </w:pPr>
      <w:r>
        <w:lastRenderedPageBreak/>
        <w:t>***Shut Down Impact***</w:t>
      </w:r>
    </w:p>
    <w:p w:rsidR="0066529A" w:rsidRPr="0066529A" w:rsidRDefault="0066529A" w:rsidP="0066529A">
      <w:pPr>
        <w:pStyle w:val="Heading3"/>
        <w:rPr>
          <w:rFonts w:cs="Times New Roman"/>
        </w:rPr>
      </w:pPr>
      <w:r>
        <w:rPr>
          <w:rFonts w:cs="Times New Roman"/>
        </w:rPr>
        <w:lastRenderedPageBreak/>
        <w:t>2NC—Cyber Terrorism</w:t>
      </w:r>
    </w:p>
    <w:p w:rsidR="0066529A" w:rsidRPr="0066529A" w:rsidRDefault="0066529A" w:rsidP="0066529A">
      <w:pPr>
        <w:pStyle w:val="Heading4"/>
      </w:pPr>
      <w:r w:rsidRPr="0066529A">
        <w:t xml:space="preserve">Failure to reach a deal guarantees government shutdown. – </w:t>
      </w:r>
      <w:proofErr w:type="gramStart"/>
      <w:r w:rsidRPr="0066529A">
        <w:t>empirics</w:t>
      </w:r>
      <w:proofErr w:type="gramEnd"/>
      <w:r w:rsidRPr="0066529A">
        <w:t xml:space="preserve"> prove</w:t>
      </w:r>
    </w:p>
    <w:p w:rsidR="0066529A" w:rsidRPr="0066529A" w:rsidRDefault="0066529A" w:rsidP="0066529A">
      <w:pPr>
        <w:rPr>
          <w:b/>
          <w:sz w:val="26"/>
        </w:rPr>
      </w:pPr>
      <w:proofErr w:type="spellStart"/>
      <w:r w:rsidRPr="0066529A">
        <w:rPr>
          <w:b/>
          <w:sz w:val="26"/>
        </w:rPr>
        <w:t>Farry</w:t>
      </w:r>
      <w:proofErr w:type="spellEnd"/>
      <w:r w:rsidRPr="0066529A">
        <w:rPr>
          <w:b/>
          <w:sz w:val="26"/>
        </w:rPr>
        <w:t>, 1-19-2011</w:t>
      </w:r>
    </w:p>
    <w:p w:rsidR="0066529A" w:rsidRPr="0066529A" w:rsidRDefault="0066529A" w:rsidP="0066529A">
      <w:r w:rsidRPr="0066529A">
        <w:t>[</w:t>
      </w:r>
      <w:proofErr w:type="spellStart"/>
      <w:r w:rsidRPr="0066529A">
        <w:t>Yanira</w:t>
      </w:r>
      <w:proofErr w:type="spellEnd"/>
      <w:r w:rsidRPr="0066529A">
        <w:t xml:space="preserve">, Junior Editor – Veterans Today, Military &amp; Foreign Affairs Journal, “GOP-Tea Party Play Chicken </w:t>
      </w:r>
      <w:proofErr w:type="gramStart"/>
      <w:r w:rsidRPr="0066529A">
        <w:t>With</w:t>
      </w:r>
      <w:proofErr w:type="gramEnd"/>
      <w:r w:rsidRPr="0066529A">
        <w:t xml:space="preserve"> U.S. Credit, Courting Catastrophe,” </w:t>
      </w:r>
      <w:hyperlink r:id="rId133" w:history="1">
        <w:r w:rsidRPr="0066529A">
          <w:rPr>
            <w:rStyle w:val="Hyperlink"/>
          </w:rPr>
          <w:t>http://www.veteranstoday.com/2011/01/19/gop-tea-party-play-chicken-with-u-s-credit-courting-catastrophe/</w:t>
        </w:r>
      </w:hyperlink>
      <w:r w:rsidRPr="0066529A">
        <w:t>]</w:t>
      </w:r>
    </w:p>
    <w:p w:rsidR="0066529A" w:rsidRPr="0066529A" w:rsidRDefault="0066529A" w:rsidP="0066529A">
      <w:pPr>
        <w:rPr>
          <w:sz w:val="16"/>
        </w:rPr>
      </w:pPr>
      <w:proofErr w:type="gramStart"/>
      <w:r w:rsidRPr="0066529A">
        <w:rPr>
          <w:sz w:val="16"/>
        </w:rPr>
        <w:t xml:space="preserve">SHUTTING DOWN GOVERNMENT: </w:t>
      </w:r>
      <w:r w:rsidRPr="0066529A">
        <w:rPr>
          <w:u w:val="single"/>
        </w:rPr>
        <w:t>If the debt limit is reached</w:t>
      </w:r>
      <w:r w:rsidRPr="0066529A">
        <w:rPr>
          <w:sz w:val="16"/>
        </w:rPr>
        <w:t xml:space="preserve">, </w:t>
      </w:r>
      <w:r w:rsidRPr="0066529A">
        <w:rPr>
          <w:u w:val="single"/>
        </w:rPr>
        <w:t>the government is forced to move to a purely cash-flow budget</w:t>
      </w:r>
      <w:r w:rsidRPr="0066529A">
        <w:rPr>
          <w:sz w:val="16"/>
        </w:rPr>
        <w:t>, paying bills with only the tax revenue that comes in.</w:t>
      </w:r>
      <w:proofErr w:type="gramEnd"/>
      <w:r w:rsidRPr="0066529A">
        <w:rPr>
          <w:sz w:val="16"/>
        </w:rPr>
        <w:t xml:space="preserve"> Interest payments on the debt would get paid first, but what is the order of payment after that? </w:t>
      </w:r>
      <w:proofErr w:type="gramStart"/>
      <w:r w:rsidRPr="0066529A">
        <w:rPr>
          <w:u w:val="single"/>
        </w:rPr>
        <w:t>Government activities</w:t>
      </w:r>
      <w:r w:rsidRPr="0066529A">
        <w:rPr>
          <w:sz w:val="16"/>
        </w:rPr>
        <w:t xml:space="preserve"> that </w:t>
      </w:r>
      <w:r w:rsidRPr="0066529A">
        <w:rPr>
          <w:u w:val="single"/>
        </w:rPr>
        <w:t>could fail to be funded</w:t>
      </w:r>
      <w:r w:rsidRPr="0066529A">
        <w:rPr>
          <w:sz w:val="16"/>
        </w:rPr>
        <w:t xml:space="preserve"> range </w:t>
      </w:r>
      <w:r w:rsidRPr="0066529A">
        <w:rPr>
          <w:u w:val="single"/>
        </w:rPr>
        <w:t>from Social Security and Medicare to military actions</w:t>
      </w:r>
      <w:r w:rsidRPr="0066529A">
        <w:rPr>
          <w:sz w:val="16"/>
        </w:rPr>
        <w:t xml:space="preserve"> in Iraq and </w:t>
      </w:r>
      <w:r w:rsidRPr="0066529A">
        <w:rPr>
          <w:u w:val="single"/>
        </w:rPr>
        <w:t>Afghanistan</w:t>
      </w:r>
      <w:r w:rsidRPr="0066529A">
        <w:rPr>
          <w:sz w:val="16"/>
        </w:rPr>
        <w:t>.</w:t>
      </w:r>
      <w:proofErr w:type="gramEnd"/>
      <w:r w:rsidRPr="0066529A">
        <w:rPr>
          <w:sz w:val="16"/>
        </w:rPr>
        <w:t xml:space="preserve"> In 1995-96, when House Republicans, led by then-House Speaker Newt Gingrich, refused to raise the debt ceiling for a short time, </w:t>
      </w:r>
      <w:r w:rsidRPr="0066529A">
        <w:rPr>
          <w:u w:val="single"/>
        </w:rPr>
        <w:t>it caused “two temporary shutdowns of all ‘nonessential’ federal government activities, including a cessation of toxic waste cleanups, disease control activities,</w:t>
      </w:r>
      <w:r w:rsidRPr="0066529A">
        <w:rPr>
          <w:sz w:val="16"/>
        </w:rPr>
        <w:t xml:space="preserve"> and a suspension of many law enforcement and drug control operations,” ultimately costing the U.S. taxpayer more than $800 million. The Clinton Treasury Department was required to employ some creative accounting — “including a temporary use of retirement funds for former government employees” — to stave off even worse outcomes. Analysts at Deutsche Bank have found that such efforts would not work as well today, and </w:t>
      </w:r>
      <w:r w:rsidRPr="0066529A">
        <w:rPr>
          <w:u w:val="single"/>
        </w:rPr>
        <w:t>the government would “not be able to stave off a government shutdown</w:t>
      </w:r>
      <w:r w:rsidRPr="0066529A">
        <w:rPr>
          <w:sz w:val="16"/>
        </w:rPr>
        <w:t xml:space="preserve"> (or possible suspension of bond payments) for long” if the debt ceiling isn’t raised. But still, some Republicans, such as former Minnesota governor Tim </w:t>
      </w:r>
      <w:proofErr w:type="spellStart"/>
      <w:r w:rsidRPr="0066529A">
        <w:rPr>
          <w:sz w:val="16"/>
        </w:rPr>
        <w:t>Pawlenty</w:t>
      </w:r>
      <w:proofErr w:type="spellEnd"/>
      <w:r w:rsidRPr="0066529A">
        <w:rPr>
          <w:sz w:val="16"/>
        </w:rPr>
        <w:t xml:space="preserve"> (R), have said this is the route Congress should choose. As </w:t>
      </w:r>
      <w:proofErr w:type="spellStart"/>
      <w:r w:rsidRPr="0066529A">
        <w:rPr>
          <w:sz w:val="16"/>
        </w:rPr>
        <w:t>Austan</w:t>
      </w:r>
      <w:proofErr w:type="spellEnd"/>
      <w:r w:rsidRPr="0066529A">
        <w:rPr>
          <w:sz w:val="16"/>
        </w:rPr>
        <w:t xml:space="preserve"> </w:t>
      </w:r>
      <w:proofErr w:type="spellStart"/>
      <w:r w:rsidRPr="0066529A">
        <w:rPr>
          <w:sz w:val="16"/>
        </w:rPr>
        <w:t>Goolsbee</w:t>
      </w:r>
      <w:proofErr w:type="spellEnd"/>
      <w:r w:rsidRPr="0066529A">
        <w:rPr>
          <w:sz w:val="16"/>
        </w:rPr>
        <w:t xml:space="preserve">, chairman of the Council of Economic Advisers put it, “If we get to the point where we damage the full faith and credit of the United </w:t>
      </w:r>
      <w:proofErr w:type="gramStart"/>
      <w:r w:rsidRPr="0066529A">
        <w:rPr>
          <w:sz w:val="16"/>
        </w:rPr>
        <w:t>States, that</w:t>
      </w:r>
      <w:proofErr w:type="gramEnd"/>
      <w:r w:rsidRPr="0066529A">
        <w:rPr>
          <w:sz w:val="16"/>
        </w:rPr>
        <w:t xml:space="preserve"> would be the first default in history caused purely by insanity.” </w:t>
      </w:r>
    </w:p>
    <w:p w:rsidR="0066529A" w:rsidRPr="0066529A" w:rsidRDefault="0066529A" w:rsidP="0066529A">
      <w:pPr>
        <w:pStyle w:val="Heading4"/>
      </w:pPr>
      <w:r w:rsidRPr="0066529A">
        <w:t xml:space="preserve">That causes </w:t>
      </w:r>
      <w:proofErr w:type="spellStart"/>
      <w:r w:rsidRPr="0066529A">
        <w:t>cyberattacks</w:t>
      </w:r>
      <w:proofErr w:type="spellEnd"/>
      <w:r w:rsidRPr="0066529A">
        <w:t xml:space="preserve">. </w:t>
      </w:r>
    </w:p>
    <w:p w:rsidR="0066529A" w:rsidRPr="0066529A" w:rsidRDefault="0066529A" w:rsidP="0066529A">
      <w:pPr>
        <w:rPr>
          <w:b/>
          <w:sz w:val="26"/>
        </w:rPr>
      </w:pPr>
      <w:r w:rsidRPr="0066529A">
        <w:rPr>
          <w:b/>
          <w:sz w:val="26"/>
        </w:rPr>
        <w:t>Sideman, 2-23-2011</w:t>
      </w:r>
    </w:p>
    <w:p w:rsidR="0066529A" w:rsidRPr="0066529A" w:rsidRDefault="0066529A" w:rsidP="0066529A">
      <w:r w:rsidRPr="0066529A">
        <w:t>[</w:t>
      </w:r>
      <w:proofErr w:type="spellStart"/>
      <w:r w:rsidRPr="0066529A">
        <w:t>Alysha</w:t>
      </w:r>
      <w:proofErr w:type="spellEnd"/>
      <w:r w:rsidRPr="0066529A">
        <w:t>, Federal Computer Week Contributor, “Agencies must determine computer security teams in face of potential federal shutdown” http://fcw.com/Articles/2011/02/23/Agencies-must-determine-computer-security-teams-in-face-of-shutdown.aspx?Page=1]</w:t>
      </w:r>
    </w:p>
    <w:p w:rsidR="0066529A" w:rsidRPr="0066529A" w:rsidRDefault="0066529A" w:rsidP="0066529A">
      <w:pPr>
        <w:rPr>
          <w:sz w:val="16"/>
        </w:rPr>
      </w:pPr>
      <w:r w:rsidRPr="0066529A">
        <w:rPr>
          <w:sz w:val="16"/>
        </w:rPr>
        <w:t xml:space="preserve">With the </w:t>
      </w:r>
      <w:proofErr w:type="spellStart"/>
      <w:r w:rsidRPr="0066529A">
        <w:rPr>
          <w:sz w:val="16"/>
        </w:rPr>
        <w:t>WikiLeaks</w:t>
      </w:r>
      <w:proofErr w:type="spellEnd"/>
      <w:r w:rsidRPr="0066529A">
        <w:rPr>
          <w:sz w:val="16"/>
        </w:rPr>
        <w:t xml:space="preserve"> hacks and other threats to </w:t>
      </w:r>
      <w:proofErr w:type="spellStart"/>
      <w:r w:rsidRPr="0066529A">
        <w:rPr>
          <w:sz w:val="16"/>
        </w:rPr>
        <w:t>cybersecurity</w:t>
      </w:r>
      <w:proofErr w:type="spellEnd"/>
      <w:r w:rsidRPr="0066529A">
        <w:rPr>
          <w:sz w:val="16"/>
        </w:rPr>
        <w:t xml:space="preserve"> present, </w:t>
      </w:r>
      <w:r w:rsidRPr="0066529A">
        <w:rPr>
          <w:u w:val="single"/>
        </w:rPr>
        <w:t xml:space="preserve">guarding against </w:t>
      </w:r>
      <w:proofErr w:type="spellStart"/>
      <w:r w:rsidRPr="0066529A">
        <w:rPr>
          <w:u w:val="single"/>
        </w:rPr>
        <w:t>cyberattacks</w:t>
      </w:r>
      <w:proofErr w:type="spellEnd"/>
      <w:r w:rsidRPr="0066529A">
        <w:rPr>
          <w:u w:val="single"/>
        </w:rPr>
        <w:t xml:space="preserve"> has become a significant part of governing</w:t>
      </w:r>
      <w:r w:rsidRPr="0066529A">
        <w:rPr>
          <w:sz w:val="16"/>
        </w:rPr>
        <w:t xml:space="preserve"> -- </w:t>
      </w:r>
      <w:r w:rsidRPr="0066529A">
        <w:rPr>
          <w:u w:val="single"/>
        </w:rPr>
        <w:t>especially because most government agencies</w:t>
      </w:r>
      <w:r w:rsidRPr="0066529A">
        <w:rPr>
          <w:sz w:val="16"/>
        </w:rPr>
        <w:t xml:space="preserve"> have </w:t>
      </w:r>
      <w:r w:rsidRPr="0066529A">
        <w:rPr>
          <w:u w:val="single"/>
        </w:rPr>
        <w:t>moved to online systems. As a</w:t>
      </w:r>
      <w:r w:rsidRPr="0066529A">
        <w:rPr>
          <w:sz w:val="16"/>
        </w:rPr>
        <w:t xml:space="preserve"> potential </w:t>
      </w:r>
      <w:r w:rsidRPr="0066529A">
        <w:rPr>
          <w:u w:val="single"/>
        </w:rPr>
        <w:t>government shutdown comes closer</w:t>
      </w:r>
      <w:r w:rsidRPr="0066529A">
        <w:rPr>
          <w:sz w:val="16"/>
        </w:rPr>
        <w:t xml:space="preserve">, agencies must face new questions about defining “essential” computer personnel. </w:t>
      </w:r>
      <w:r w:rsidRPr="0066529A">
        <w:rPr>
          <w:u w:val="single"/>
        </w:rPr>
        <w:t>Cyber threats weren’t as significant during the 1995 furlough as they are today</w:t>
      </w:r>
      <w:r w:rsidRPr="0066529A">
        <w:rPr>
          <w:sz w:val="16"/>
        </w:rPr>
        <w:t xml:space="preserve">, reports </w:t>
      </w:r>
      <w:proofErr w:type="spellStart"/>
      <w:r w:rsidRPr="0066529A">
        <w:rPr>
          <w:sz w:val="16"/>
        </w:rPr>
        <w:t>NextGov</w:t>
      </w:r>
      <w:proofErr w:type="spellEnd"/>
      <w:r w:rsidRPr="0066529A">
        <w:rPr>
          <w:sz w:val="16"/>
        </w:rPr>
        <w:t xml:space="preserve">. The publication adds that agencies need to buck up and be organized. In late January, government officials, NATO and the European Union banded together in Brussels to formulate a plan to battle cyber bandits, according to Defense Systems. Leaders there agreed that </w:t>
      </w:r>
      <w:r w:rsidRPr="0066529A">
        <w:rPr>
          <w:u w:val="single"/>
        </w:rPr>
        <w:t xml:space="preserve">existing </w:t>
      </w:r>
      <w:proofErr w:type="spellStart"/>
      <w:r w:rsidRPr="0066529A">
        <w:rPr>
          <w:u w:val="single"/>
        </w:rPr>
        <w:t>cybersecurity</w:t>
      </w:r>
      <w:proofErr w:type="spellEnd"/>
      <w:r w:rsidRPr="0066529A">
        <w:rPr>
          <w:u w:val="single"/>
        </w:rPr>
        <w:t xml:space="preserve"> measures were incomplete</w:t>
      </w:r>
      <w:r w:rsidRPr="0066529A">
        <w:rPr>
          <w:sz w:val="16"/>
        </w:rPr>
        <w:t xml:space="preserve"> and decided to fast-track a new plan for cyber incident response. Meanwhile, observers are wondering whether the U</w:t>
      </w:r>
      <w:r w:rsidRPr="0066529A">
        <w:rPr>
          <w:u w:val="single"/>
        </w:rPr>
        <w:t xml:space="preserve">.S. government has a plan to deal with </w:t>
      </w:r>
      <w:proofErr w:type="spellStart"/>
      <w:r w:rsidRPr="0066529A">
        <w:rPr>
          <w:u w:val="single"/>
        </w:rPr>
        <w:t>cyberattacks</w:t>
      </w:r>
      <w:proofErr w:type="spellEnd"/>
      <w:r w:rsidRPr="0066529A">
        <w:rPr>
          <w:u w:val="single"/>
        </w:rPr>
        <w:t xml:space="preserve"> in the case of a shutdown</w:t>
      </w:r>
      <w:r w:rsidRPr="0066529A">
        <w:rPr>
          <w:sz w:val="16"/>
        </w:rPr>
        <w:t xml:space="preserve">. The lists of essential computer security personnel drawn up 15 years ago are irrelevant today, computer specialists told </w:t>
      </w:r>
      <w:proofErr w:type="spellStart"/>
      <w:r w:rsidRPr="0066529A">
        <w:rPr>
          <w:sz w:val="16"/>
        </w:rPr>
        <w:t>NextGov</w:t>
      </w:r>
      <w:proofErr w:type="spellEnd"/>
      <w:r w:rsidRPr="0066529A">
        <w:rPr>
          <w:sz w:val="16"/>
        </w:rPr>
        <w:t xml:space="preserve">. In 1995, the only agencies concerned about </w:t>
      </w:r>
      <w:proofErr w:type="spellStart"/>
      <w:r w:rsidRPr="0066529A">
        <w:rPr>
          <w:sz w:val="16"/>
        </w:rPr>
        <w:t>cybersecurity</w:t>
      </w:r>
      <w:proofErr w:type="spellEnd"/>
      <w:r w:rsidRPr="0066529A">
        <w:rPr>
          <w:sz w:val="16"/>
        </w:rPr>
        <w:t xml:space="preserve"> were entities such as the FBI and CIA. Today, before any potential government shutdown happens, a plan of essential IT personnel should be determined, the specialists add. Agencies should be figuring out which systems will need daily surv</w:t>
      </w:r>
      <w:r w:rsidRPr="0066529A">
        <w:rPr>
          <w:u w:val="single"/>
        </w:rPr>
        <w:t xml:space="preserve">eillance </w:t>
      </w:r>
      <w:r w:rsidRPr="0066529A">
        <w:rPr>
          <w:sz w:val="16"/>
        </w:rPr>
        <w:t>and strategic defense</w:t>
      </w:r>
      <w:r w:rsidRPr="0066529A">
        <w:rPr>
          <w:u w:val="single"/>
        </w:rPr>
        <w:t>,</w:t>
      </w:r>
      <w:r w:rsidRPr="0066529A">
        <w:rPr>
          <w:sz w:val="16"/>
        </w:rPr>
        <w:t xml:space="preserve"> as well as evaluating the job descriptions of the people operating in those systems, former federal executives told </w:t>
      </w:r>
      <w:proofErr w:type="spellStart"/>
      <w:r w:rsidRPr="0066529A">
        <w:rPr>
          <w:sz w:val="16"/>
        </w:rPr>
        <w:t>NextGov</w:t>
      </w:r>
      <w:proofErr w:type="spellEnd"/>
      <w:r w:rsidRPr="0066529A">
        <w:rPr>
          <w:sz w:val="16"/>
        </w:rPr>
        <w:t xml:space="preserve">. </w:t>
      </w:r>
      <w:proofErr w:type="spellStart"/>
      <w:r w:rsidRPr="0066529A">
        <w:rPr>
          <w:sz w:val="16"/>
        </w:rPr>
        <w:t>Hord</w:t>
      </w:r>
      <w:proofErr w:type="spellEnd"/>
      <w:r w:rsidRPr="0066529A">
        <w:rPr>
          <w:sz w:val="16"/>
        </w:rPr>
        <w:t xml:space="preserve"> Tipton, a former Interior Department CIO, agrees. “</w:t>
      </w:r>
      <w:r w:rsidRPr="0066529A">
        <w:rPr>
          <w:u w:val="single"/>
        </w:rPr>
        <w:t>If they haven’t done it, there’s going to be a mad scramble</w:t>
      </w:r>
      <w:r w:rsidRPr="0066529A">
        <w:rPr>
          <w:sz w:val="16"/>
        </w:rPr>
        <w:t xml:space="preserve">, </w:t>
      </w:r>
      <w:r w:rsidRPr="0066529A">
        <w:rPr>
          <w:u w:val="single"/>
        </w:rPr>
        <w:t>and there’s going to be a hole in the system</w:t>
      </w:r>
      <w:r w:rsidRPr="0066529A">
        <w:rPr>
          <w:sz w:val="16"/>
        </w:rPr>
        <w:t xml:space="preserve">,” he told the site. All government departments are supposed to have contingency plans on deck that spell out essential systems and the employees associated with them, according to federal rules. Meanwhile, some experts say determining which IT workers are essential depends more on the length of the shutdown. Jeffrey </w:t>
      </w:r>
      <w:proofErr w:type="spellStart"/>
      <w:r w:rsidRPr="0066529A">
        <w:rPr>
          <w:sz w:val="16"/>
        </w:rPr>
        <w:t>Wheatman</w:t>
      </w:r>
      <w:proofErr w:type="spellEnd"/>
      <w:r w:rsidRPr="0066529A">
        <w:rPr>
          <w:sz w:val="16"/>
        </w:rPr>
        <w:t xml:space="preserve">, a security and privacy analyst with the Gartner research group, tells </w:t>
      </w:r>
      <w:proofErr w:type="spellStart"/>
      <w:r w:rsidRPr="0066529A">
        <w:rPr>
          <w:sz w:val="16"/>
        </w:rPr>
        <w:t>NextGov</w:t>
      </w:r>
      <w:proofErr w:type="spellEnd"/>
      <w:r w:rsidRPr="0066529A">
        <w:rPr>
          <w:sz w:val="16"/>
        </w:rPr>
        <w:t xml:space="preserve"> that a shutdown lasting a couple of weeks “would require incident response personnel, network administrators and staff who monitor firewall logs for potential intrusions.” If a shutdown lasted a month or longer, more employees would need to report, he said, adding: “</w:t>
      </w:r>
      <w:r w:rsidRPr="0066529A">
        <w:rPr>
          <w:u w:val="single"/>
        </w:rPr>
        <w:t>New threats could emerge during that time frame, which demands people with strategy-oriented job functions to devise new lines of defense</w:t>
      </w:r>
      <w:r w:rsidRPr="0066529A">
        <w:rPr>
          <w:sz w:val="16"/>
        </w:rPr>
        <w:t xml:space="preserve">.” Employees who are deemed “essential” are critical to national security. Cyber warfare or holes in </w:t>
      </w:r>
      <w:proofErr w:type="spellStart"/>
      <w:r w:rsidRPr="0066529A">
        <w:rPr>
          <w:sz w:val="16"/>
        </w:rPr>
        <w:t>cybersecurity</w:t>
      </w:r>
      <w:proofErr w:type="spellEnd"/>
      <w:r w:rsidRPr="0066529A">
        <w:rPr>
          <w:sz w:val="16"/>
        </w:rPr>
        <w:t xml:space="preserve"> can threaten a nation’s infrastructure. In particular, the electric grid, the nation’s military assets, financial sector and telecommunications networks can be vulnerable in the face of an attack, reports Federal Computer Week. </w:t>
      </w:r>
    </w:p>
    <w:p w:rsidR="0066529A" w:rsidRPr="0066529A" w:rsidRDefault="0066529A" w:rsidP="0066529A">
      <w:pPr>
        <w:pStyle w:val="Heading4"/>
      </w:pPr>
      <w:proofErr w:type="gramStart"/>
      <w:r w:rsidRPr="0066529A">
        <w:lastRenderedPageBreak/>
        <w:t>Great power escalation.</w:t>
      </w:r>
      <w:proofErr w:type="gramEnd"/>
      <w:r w:rsidRPr="0066529A">
        <w:t xml:space="preserve"> </w:t>
      </w:r>
    </w:p>
    <w:p w:rsidR="0066529A" w:rsidRPr="0066529A" w:rsidRDefault="0066529A" w:rsidP="0066529A">
      <w:pPr>
        <w:rPr>
          <w:b/>
          <w:sz w:val="26"/>
        </w:rPr>
      </w:pPr>
      <w:r w:rsidRPr="0066529A">
        <w:rPr>
          <w:b/>
          <w:sz w:val="26"/>
        </w:rPr>
        <w:t xml:space="preserve">Fritz, 2009 </w:t>
      </w:r>
    </w:p>
    <w:p w:rsidR="0066529A" w:rsidRPr="0066529A" w:rsidRDefault="0066529A" w:rsidP="0066529A">
      <w:r w:rsidRPr="0066529A">
        <w:t>[Jason, researcher for International Commission on Nuclear Nonproliferation and Disarmament, former Army officer and consultant, and has a master of international relations at Bond University, “Hacking Nuclear Command and Control,” July</w:t>
      </w:r>
      <w:proofErr w:type="gramStart"/>
      <w:r w:rsidRPr="0066529A">
        <w:t>,  http</w:t>
      </w:r>
      <w:proofErr w:type="gramEnd"/>
      <w:r w:rsidRPr="0066529A">
        <w:t>://www.icnnd.org/latest/research/Jason_Fritz_Hacking_NC2.pdf]</w:t>
      </w:r>
    </w:p>
    <w:p w:rsidR="0066529A" w:rsidRPr="0066529A" w:rsidRDefault="0066529A" w:rsidP="0066529A">
      <w:pPr>
        <w:rPr>
          <w:sz w:val="16"/>
        </w:rPr>
      </w:pPr>
    </w:p>
    <w:p w:rsidR="0066529A" w:rsidRPr="0066529A" w:rsidRDefault="0066529A" w:rsidP="0066529A">
      <w:pPr>
        <w:rPr>
          <w:u w:val="single"/>
        </w:rPr>
      </w:pPr>
      <w:r w:rsidRPr="0066529A">
        <w:rPr>
          <w:sz w:val="16"/>
        </w:rPr>
        <w:t xml:space="preserve">This paper will </w:t>
      </w:r>
      <w:proofErr w:type="spellStart"/>
      <w:r w:rsidRPr="0066529A">
        <w:rPr>
          <w:sz w:val="16"/>
        </w:rPr>
        <w:t>analyse</w:t>
      </w:r>
      <w:proofErr w:type="spellEnd"/>
      <w:r w:rsidRPr="0066529A">
        <w:rPr>
          <w:sz w:val="16"/>
        </w:rPr>
        <w:t xml:space="preserve"> the threat of cyber terrorism in regard to nuclear weapons. Specifically, this research will use open source knowledge to identify the structure of nuclear command and control </w:t>
      </w:r>
      <w:proofErr w:type="spellStart"/>
      <w:r w:rsidRPr="0066529A">
        <w:rPr>
          <w:sz w:val="16"/>
        </w:rPr>
        <w:t>centres</w:t>
      </w:r>
      <w:proofErr w:type="spellEnd"/>
      <w:r w:rsidRPr="0066529A">
        <w:rPr>
          <w:sz w:val="16"/>
        </w:rPr>
        <w:t xml:space="preserve">, how those structures might be compromised through computer network operations, and how doing so would fit within established cyber terrorists’ capabilities, strategies, and tactics. </w:t>
      </w:r>
      <w:r w:rsidRPr="0066529A">
        <w:rPr>
          <w:szCs w:val="21"/>
          <w:u w:val="single"/>
        </w:rPr>
        <w:t xml:space="preserve">If access to command and control </w:t>
      </w:r>
      <w:proofErr w:type="spellStart"/>
      <w:r w:rsidRPr="0066529A">
        <w:rPr>
          <w:szCs w:val="21"/>
          <w:u w:val="single"/>
        </w:rPr>
        <w:t>centres</w:t>
      </w:r>
      <w:proofErr w:type="spellEnd"/>
      <w:r w:rsidRPr="0066529A">
        <w:rPr>
          <w:szCs w:val="21"/>
          <w:u w:val="single"/>
        </w:rPr>
        <w:t xml:space="preserve"> is obtained, terrorists could fake or actually cause one nuclear-armed state to attack another, thus </w:t>
      </w:r>
      <w:r w:rsidRPr="0066529A">
        <w:rPr>
          <w:szCs w:val="21"/>
          <w:u w:val="single"/>
          <w:bdr w:val="single" w:sz="4" w:space="0" w:color="auto" w:frame="1"/>
        </w:rPr>
        <w:t>provoking a nuclear response from another nuclear power</w:t>
      </w:r>
      <w:r w:rsidRPr="0066529A">
        <w:rPr>
          <w:szCs w:val="21"/>
          <w:u w:val="single"/>
        </w:rPr>
        <w:t>.</w:t>
      </w:r>
      <w:r w:rsidRPr="0066529A">
        <w:rPr>
          <w:sz w:val="16"/>
          <w:szCs w:val="21"/>
        </w:rPr>
        <w:t xml:space="preserve"> </w:t>
      </w:r>
      <w:r w:rsidRPr="0066529A">
        <w:rPr>
          <w:szCs w:val="21"/>
          <w:u w:val="single"/>
        </w:rPr>
        <w:t>This may be an easier alternative</w:t>
      </w:r>
      <w:r w:rsidRPr="0066529A">
        <w:rPr>
          <w:sz w:val="16"/>
          <w:szCs w:val="21"/>
        </w:rPr>
        <w:t xml:space="preserve"> for terrorist groups than building or acquiring a nuclear weapon or dirty bomb themselves. This would also act as a force </w:t>
      </w:r>
      <w:proofErr w:type="spellStart"/>
      <w:r w:rsidRPr="0066529A">
        <w:rPr>
          <w:sz w:val="16"/>
          <w:szCs w:val="21"/>
        </w:rPr>
        <w:t>equaliser</w:t>
      </w:r>
      <w:proofErr w:type="spellEnd"/>
      <w:r w:rsidRPr="0066529A">
        <w:rPr>
          <w:sz w:val="16"/>
          <w:szCs w:val="21"/>
        </w:rPr>
        <w:t>, and provide terrorists with the asymmetric benefits of high speed, removal of geographical distance, and a relatively low cost</w:t>
      </w:r>
      <w:r w:rsidRPr="0066529A">
        <w:rPr>
          <w:sz w:val="16"/>
        </w:rPr>
        <w:t xml:space="preserve">. </w:t>
      </w:r>
      <w:r w:rsidRPr="0066529A">
        <w:rPr>
          <w:sz w:val="16"/>
          <w:szCs w:val="21"/>
        </w:rPr>
        <w:t>Continuing difficulties in developing computer tracking technologies which could trace the identity of intruders</w:t>
      </w:r>
      <w:r w:rsidRPr="0066529A">
        <w:rPr>
          <w:sz w:val="16"/>
        </w:rPr>
        <w:t xml:space="preserve">, and difficulties in establishing an internationally agreed upon legal framework to guide responses to computer network operations, </w:t>
      </w:r>
      <w:r w:rsidRPr="0066529A">
        <w:rPr>
          <w:sz w:val="16"/>
          <w:szCs w:val="21"/>
        </w:rPr>
        <w:t>point towards an inherent weakness in using computer networks to manage nuclear weaponry. This is particularly relevant to reducing the hair trigger posture of existing nuclear arsenals</w:t>
      </w:r>
      <w:r w:rsidRPr="0066529A">
        <w:rPr>
          <w:sz w:val="16"/>
        </w:rPr>
        <w:t xml:space="preserve">. All computers which are connected to the internet are susceptible to infiltration and remote control. </w:t>
      </w:r>
      <w:r w:rsidRPr="0066529A">
        <w:rPr>
          <w:sz w:val="16"/>
          <w:szCs w:val="21"/>
        </w:rPr>
        <w:t>Computers which operate on a closed network may also be compromised by various hacker methods, such as privilege escalation, roaming notebooks, wireless access points, embedded exploits in software and hardware, and maintenance entry point</w:t>
      </w:r>
      <w:r w:rsidRPr="0066529A">
        <w:rPr>
          <w:sz w:val="16"/>
        </w:rPr>
        <w:t xml:space="preserve">s. For example, </w:t>
      </w:r>
      <w:r w:rsidRPr="0066529A">
        <w:rPr>
          <w:sz w:val="16"/>
          <w:szCs w:val="21"/>
        </w:rPr>
        <w:t>e-mail spoofing targeted at individuals who have access to a closed network, could lead to the installation of a virus on an open network</w:t>
      </w:r>
      <w:r w:rsidRPr="0066529A">
        <w:rPr>
          <w:sz w:val="16"/>
        </w:rPr>
        <w:t xml:space="preserve">. This virus could then be carelessly transported on removable data storage between the open and closed network. </w:t>
      </w:r>
      <w:r w:rsidRPr="0066529A">
        <w:rPr>
          <w:sz w:val="16"/>
          <w:szCs w:val="21"/>
        </w:rPr>
        <w:t>Information found on the internet may also reveal how to access these closed networks directly.</w:t>
      </w:r>
      <w:r w:rsidRPr="0066529A">
        <w:rPr>
          <w:sz w:val="16"/>
        </w:rPr>
        <w:t xml:space="preserve"> </w:t>
      </w:r>
      <w:r w:rsidRPr="0066529A">
        <w:rPr>
          <w:sz w:val="16"/>
          <w:szCs w:val="21"/>
        </w:rPr>
        <w:t>Efforts by militaries to place increasing reliance on computer networks, including experimental technology such as autonomous systems, and their desire to have multiple launch options, such as nuclear triad capability, enables multiple entry points for terrorists</w:t>
      </w:r>
      <w:r w:rsidRPr="0066529A">
        <w:rPr>
          <w:sz w:val="16"/>
        </w:rPr>
        <w:t xml:space="preserve">. For example, if a terrestrial command </w:t>
      </w:r>
      <w:proofErr w:type="spellStart"/>
      <w:r w:rsidRPr="0066529A">
        <w:rPr>
          <w:sz w:val="16"/>
        </w:rPr>
        <w:t>centre</w:t>
      </w:r>
      <w:proofErr w:type="spellEnd"/>
      <w:r w:rsidRPr="0066529A">
        <w:rPr>
          <w:sz w:val="16"/>
        </w:rPr>
        <w:t xml:space="preserve"> is impenetrable, perhaps isolating one nuclear armed submarine would prove an easier task. </w:t>
      </w:r>
      <w:r w:rsidRPr="0066529A">
        <w:rPr>
          <w:szCs w:val="21"/>
          <w:u w:val="single"/>
        </w:rPr>
        <w:t xml:space="preserve">There is evidence to suggest multiple attempts have been made by hackers to compromise the </w:t>
      </w:r>
      <w:r w:rsidRPr="0066529A">
        <w:rPr>
          <w:sz w:val="16"/>
          <w:szCs w:val="21"/>
        </w:rPr>
        <w:t xml:space="preserve">extremely low radio frequency once used by the </w:t>
      </w:r>
      <w:r w:rsidRPr="0066529A">
        <w:rPr>
          <w:szCs w:val="21"/>
          <w:u w:val="single"/>
        </w:rPr>
        <w:t>US Navy to send nuclear launch approval to submerged submarines</w:t>
      </w:r>
      <w:r w:rsidRPr="0066529A">
        <w:rPr>
          <w:sz w:val="16"/>
        </w:rPr>
        <w:t xml:space="preserve">. Additionally, </w:t>
      </w:r>
      <w:r w:rsidRPr="0066529A">
        <w:rPr>
          <w:sz w:val="16"/>
          <w:szCs w:val="21"/>
        </w:rPr>
        <w:t xml:space="preserve">the alleged Soviet system known as </w:t>
      </w:r>
      <w:proofErr w:type="spellStart"/>
      <w:r w:rsidRPr="0066529A">
        <w:rPr>
          <w:szCs w:val="21"/>
          <w:u w:val="single"/>
        </w:rPr>
        <w:t>Perimetr</w:t>
      </w:r>
      <w:proofErr w:type="spellEnd"/>
      <w:r w:rsidRPr="0066529A">
        <w:rPr>
          <w:szCs w:val="21"/>
          <w:u w:val="single"/>
        </w:rPr>
        <w:t xml:space="preserve"> was designed</w:t>
      </w:r>
      <w:r w:rsidRPr="0066529A">
        <w:rPr>
          <w:sz w:val="16"/>
          <w:szCs w:val="21"/>
        </w:rPr>
        <w:t xml:space="preserve"> to automatically launch nuclear weapons if it was unable to establish communications with Soviet leadership. This was intended </w:t>
      </w:r>
      <w:r w:rsidRPr="0066529A">
        <w:rPr>
          <w:szCs w:val="21"/>
          <w:u w:val="single"/>
        </w:rPr>
        <w:t>as a retaliatory response</w:t>
      </w:r>
      <w:r w:rsidRPr="0066529A">
        <w:rPr>
          <w:sz w:val="16"/>
          <w:szCs w:val="21"/>
        </w:rPr>
        <w:t xml:space="preserve"> in the event that nuclear weapons had decapitated Soviet leadership; </w:t>
      </w:r>
      <w:r w:rsidRPr="0066529A">
        <w:rPr>
          <w:szCs w:val="21"/>
          <w:u w:val="single"/>
        </w:rPr>
        <w:t>however it did not account for the possibility of cyber terrorists blocking communications through computer network operations in an attempt to engage the system</w:t>
      </w:r>
      <w:r w:rsidRPr="0066529A">
        <w:rPr>
          <w:sz w:val="16"/>
        </w:rPr>
        <w:t xml:space="preserve">. Should a warhead be launched, damage could be further enhanced through additional computer network operations. </w:t>
      </w:r>
      <w:r w:rsidRPr="0066529A">
        <w:rPr>
          <w:sz w:val="16"/>
          <w:szCs w:val="21"/>
        </w:rPr>
        <w:t>By using proxies, multi-layered attacks could be engineered. Terrorists could remotely commandeer computers in China and use them to launch a US nuclear attack against Russia</w:t>
      </w:r>
      <w:r w:rsidRPr="0066529A">
        <w:rPr>
          <w:sz w:val="16"/>
        </w:rPr>
        <w:t xml:space="preserve">. </w:t>
      </w:r>
      <w:r w:rsidRPr="0066529A">
        <w:rPr>
          <w:sz w:val="16"/>
          <w:szCs w:val="21"/>
        </w:rPr>
        <w:t>Thus Russia would believe it was under attack from the US and the US would believe China was responsible</w:t>
      </w:r>
      <w:r w:rsidRPr="0066529A">
        <w:rPr>
          <w:sz w:val="16"/>
        </w:rPr>
        <w:t xml:space="preserve">. Further, emergency response communications could be disrupted, transportation could be shut down, and disinformation, such as misdirection, could be planted, thereby hindering the disaster relief effort and maximizing destruction. </w:t>
      </w:r>
      <w:r w:rsidRPr="0066529A">
        <w:rPr>
          <w:sz w:val="16"/>
          <w:szCs w:val="21"/>
        </w:rPr>
        <w:t>Disruptions in communication and the use of disinformation could also be used to provoke uninformed responses. For example, a nuclear strike between India and Pakistan could be coordinated with Distributed Denial of Service attacks against key networks, so they would have further difficulty in identifying what happened and be forced to respond quickly</w:t>
      </w:r>
      <w:r w:rsidRPr="0066529A">
        <w:rPr>
          <w:sz w:val="16"/>
        </w:rPr>
        <w:t xml:space="preserve">. Terrorists could also knock out communications between these states so they cannot discuss the situation. </w:t>
      </w:r>
      <w:r w:rsidRPr="0066529A">
        <w:rPr>
          <w:sz w:val="16"/>
          <w:szCs w:val="21"/>
        </w:rPr>
        <w:t>Alternatively,</w:t>
      </w:r>
      <w:r w:rsidRPr="0066529A">
        <w:rPr>
          <w:sz w:val="16"/>
        </w:rPr>
        <w:t xml:space="preserve"> </w:t>
      </w:r>
      <w:r w:rsidRPr="0066529A">
        <w:rPr>
          <w:sz w:val="16"/>
          <w:szCs w:val="21"/>
        </w:rPr>
        <w:t>amidst the confusion of a traditional large-scale terrorist attack, claims of responsibility and declarations of war could be falsified in an attempt to instigate a hasty military response</w:t>
      </w:r>
      <w:r w:rsidRPr="0066529A">
        <w:rPr>
          <w:sz w:val="16"/>
        </w:rPr>
        <w:t>. These false claims could be posted directly on Presidential, military, and government websites. E-mails could also be sent to the media and foreign governments using the IP addresses and e-mail accounts of government officials</w:t>
      </w:r>
      <w:r w:rsidRPr="0066529A">
        <w:rPr>
          <w:sz w:val="16"/>
          <w:szCs w:val="21"/>
        </w:rPr>
        <w:t xml:space="preserve">. A sophisticated and </w:t>
      </w:r>
      <w:proofErr w:type="spellStart"/>
      <w:r w:rsidRPr="0066529A">
        <w:rPr>
          <w:sz w:val="16"/>
          <w:szCs w:val="21"/>
        </w:rPr>
        <w:t>all encompassing</w:t>
      </w:r>
      <w:proofErr w:type="spellEnd"/>
      <w:r w:rsidRPr="0066529A">
        <w:rPr>
          <w:sz w:val="16"/>
          <w:szCs w:val="21"/>
        </w:rPr>
        <w:t xml:space="preserve"> combination of traditional terrorism and </w:t>
      </w:r>
      <w:r w:rsidRPr="0066529A">
        <w:rPr>
          <w:u w:val="single"/>
          <w:bdr w:val="single" w:sz="4" w:space="0" w:color="auto" w:frame="1"/>
        </w:rPr>
        <w:t>cyber terrorism could be enough to launch nuclear weapons on its own</w:t>
      </w:r>
      <w:r w:rsidRPr="0066529A">
        <w:rPr>
          <w:szCs w:val="21"/>
          <w:u w:val="single"/>
          <w:bdr w:val="single" w:sz="4" w:space="0" w:color="auto" w:frame="1"/>
        </w:rPr>
        <w:t>,</w:t>
      </w:r>
      <w:r w:rsidRPr="0066529A">
        <w:rPr>
          <w:sz w:val="16"/>
          <w:szCs w:val="21"/>
        </w:rPr>
        <w:t xml:space="preserve"> </w:t>
      </w:r>
      <w:r w:rsidRPr="0066529A">
        <w:rPr>
          <w:szCs w:val="21"/>
          <w:u w:val="single"/>
        </w:rPr>
        <w:t xml:space="preserve">without the need for compromising command and control </w:t>
      </w:r>
      <w:proofErr w:type="spellStart"/>
      <w:r w:rsidRPr="0066529A">
        <w:rPr>
          <w:szCs w:val="21"/>
          <w:u w:val="single"/>
        </w:rPr>
        <w:t>centres</w:t>
      </w:r>
      <w:proofErr w:type="spellEnd"/>
      <w:r w:rsidRPr="0066529A">
        <w:rPr>
          <w:szCs w:val="21"/>
          <w:u w:val="single"/>
        </w:rPr>
        <w:t xml:space="preserve"> directly</w:t>
      </w:r>
      <w:r w:rsidRPr="0066529A">
        <w:rPr>
          <w:u w:val="single"/>
        </w:rPr>
        <w:t>.</w:t>
      </w:r>
    </w:p>
    <w:p w:rsidR="0066529A" w:rsidRPr="0066529A" w:rsidRDefault="0066529A" w:rsidP="0066529A"/>
    <w:p w:rsidR="0066529A" w:rsidRPr="0066529A" w:rsidRDefault="0066529A" w:rsidP="0066529A">
      <w:pPr>
        <w:pStyle w:val="Heading3"/>
        <w:rPr>
          <w:rFonts w:cs="Times New Roman"/>
        </w:rPr>
      </w:pPr>
      <w:r>
        <w:rPr>
          <w:rFonts w:cs="Times New Roman"/>
        </w:rPr>
        <w:lastRenderedPageBreak/>
        <w:t>2NC—Escalation</w:t>
      </w:r>
    </w:p>
    <w:p w:rsidR="0066529A" w:rsidRPr="0066529A" w:rsidRDefault="0066529A" w:rsidP="0066529A">
      <w:pPr>
        <w:rPr>
          <w:b/>
        </w:rPr>
      </w:pPr>
      <w:r w:rsidRPr="0066529A">
        <w:rPr>
          <w:b/>
        </w:rPr>
        <w:t xml:space="preserve">Cyber warfare can escalate </w:t>
      </w:r>
    </w:p>
    <w:p w:rsidR="0066529A" w:rsidRPr="0066529A" w:rsidRDefault="0066529A" w:rsidP="0066529A">
      <w:proofErr w:type="gramStart"/>
      <w:r w:rsidRPr="0066529A">
        <w:rPr>
          <w:b/>
        </w:rPr>
        <w:t xml:space="preserve">Harwood 9 - </w:t>
      </w:r>
      <w:r w:rsidRPr="0066529A">
        <w:t>writer in Washington DC.</w:t>
      </w:r>
      <w:proofErr w:type="gramEnd"/>
      <w:r w:rsidRPr="0066529A">
        <w:t xml:space="preserve"> His work has appeared in the Washington Monthly, the Huffington Post, the Columbia Journalism Review </w:t>
      </w:r>
      <w:proofErr w:type="gramStart"/>
      <w:r w:rsidRPr="0066529A">
        <w:t>( 6</w:t>
      </w:r>
      <w:proofErr w:type="gramEnd"/>
      <w:r w:rsidRPr="0066529A">
        <w:t xml:space="preserve">/7/2009, Matthew, “America's </w:t>
      </w:r>
      <w:proofErr w:type="spellStart"/>
      <w:r w:rsidRPr="0066529A">
        <w:t>cybersecurity</w:t>
      </w:r>
      <w:proofErr w:type="spellEnd"/>
      <w:r w:rsidRPr="0066529A">
        <w:t xml:space="preserve"> threat”  </w:t>
      </w:r>
      <w:hyperlink r:id="rId134" w:history="1">
        <w:r w:rsidRPr="0066529A">
          <w:rPr>
            <w:rStyle w:val="Hyperlink"/>
          </w:rPr>
          <w:t>http://www.guardian.co.uk/commentisfree/cifamerica/2009/jun/01/obama-us-cybersecurity-tsar</w:t>
        </w:r>
      </w:hyperlink>
      <w:r w:rsidRPr="0066529A">
        <w:t xml:space="preserve">, </w:t>
      </w:r>
      <w:proofErr w:type="spellStart"/>
      <w:r w:rsidRPr="0066529A">
        <w:t>bs</w:t>
      </w:r>
      <w:proofErr w:type="spellEnd"/>
      <w:r w:rsidRPr="0066529A">
        <w:t xml:space="preserve"> ) </w:t>
      </w:r>
    </w:p>
    <w:p w:rsidR="0066529A" w:rsidRPr="0066529A" w:rsidRDefault="0066529A" w:rsidP="0066529A">
      <w:pPr>
        <w:rPr>
          <w:b/>
        </w:rPr>
      </w:pPr>
    </w:p>
    <w:p w:rsidR="0066529A" w:rsidRPr="0066529A" w:rsidRDefault="0066529A" w:rsidP="0066529A">
      <w:r w:rsidRPr="0066529A">
        <w:t xml:space="preserve">Obama alluded to such a scenario in his speech when he said: </w:t>
      </w:r>
      <w:r w:rsidRPr="0066529A">
        <w:rPr>
          <w:u w:val="single"/>
        </w:rPr>
        <w:t>"Inde</w:t>
      </w:r>
      <w:r w:rsidRPr="0066529A">
        <w:rPr>
          <w:rStyle w:val="StyleBoldUnderline"/>
        </w:rPr>
        <w:t>ed, in today's world, acts of terror could come not only from a few extremists in suicide vests but from a few key strokes on the computer – a weapon of mass disruptio</w:t>
      </w:r>
      <w:r w:rsidRPr="0066529A">
        <w:t xml:space="preserve">n." He also cited a cyber-exploit last year where malicious software – </w:t>
      </w:r>
      <w:r w:rsidRPr="0066529A">
        <w:rPr>
          <w:rStyle w:val="StyleBoldUnderline"/>
        </w:rPr>
        <w:t>malware – infected thousands of military computers, as well as the cyber-attacks, presumably from Russia, that crippled Georgia's digital infrastructure before Russian tanks rolled in. The idea that trading cyber-attacks between nations could lead to war isn't science fiction</w:t>
      </w:r>
      <w:r w:rsidRPr="0066529A">
        <w:t>.</w:t>
      </w:r>
    </w:p>
    <w:p w:rsidR="0066529A" w:rsidRPr="0066529A" w:rsidRDefault="0066529A" w:rsidP="0066529A"/>
    <w:p w:rsidR="0066529A" w:rsidRPr="0066529A" w:rsidRDefault="0066529A" w:rsidP="0066529A">
      <w:pPr>
        <w:rPr>
          <w:b/>
        </w:rPr>
      </w:pPr>
      <w:r w:rsidRPr="0066529A">
        <w:rPr>
          <w:b/>
        </w:rPr>
        <w:t xml:space="preserve">Mutually assured destruction does not apply to cyber terrorism </w:t>
      </w:r>
    </w:p>
    <w:p w:rsidR="0066529A" w:rsidRPr="0066529A" w:rsidRDefault="0066529A" w:rsidP="0066529A">
      <w:proofErr w:type="gramStart"/>
      <w:r w:rsidRPr="0066529A">
        <w:rPr>
          <w:b/>
        </w:rPr>
        <w:t xml:space="preserve">Harwood 9 - </w:t>
      </w:r>
      <w:r w:rsidRPr="0066529A">
        <w:t>writer in Washington DC.</w:t>
      </w:r>
      <w:proofErr w:type="gramEnd"/>
      <w:r w:rsidRPr="0066529A">
        <w:t xml:space="preserve"> His work has appeared in the Washington Monthly, the Huffington Post, the Columbia Journalism Review </w:t>
      </w:r>
      <w:proofErr w:type="gramStart"/>
      <w:r w:rsidRPr="0066529A">
        <w:t>( 6</w:t>
      </w:r>
      <w:proofErr w:type="gramEnd"/>
      <w:r w:rsidRPr="0066529A">
        <w:t xml:space="preserve">/7/2009, Matthew, “America's </w:t>
      </w:r>
      <w:proofErr w:type="spellStart"/>
      <w:r w:rsidRPr="0066529A">
        <w:t>cybersecurity</w:t>
      </w:r>
      <w:proofErr w:type="spellEnd"/>
      <w:r w:rsidRPr="0066529A">
        <w:t xml:space="preserve"> threat”  </w:t>
      </w:r>
      <w:hyperlink r:id="rId135" w:history="1">
        <w:r w:rsidRPr="0066529A">
          <w:rPr>
            <w:rStyle w:val="Hyperlink"/>
          </w:rPr>
          <w:t>http://www.guardian.co.uk/commentisfree/cifamerica/2009/jun/01/obama-us-cybersecurity-tsar</w:t>
        </w:r>
      </w:hyperlink>
      <w:r w:rsidRPr="0066529A">
        <w:t xml:space="preserve">, </w:t>
      </w:r>
      <w:proofErr w:type="spellStart"/>
      <w:r w:rsidRPr="0066529A">
        <w:t>bs</w:t>
      </w:r>
      <w:proofErr w:type="spellEnd"/>
      <w:r w:rsidRPr="0066529A">
        <w:t xml:space="preserve"> ) </w:t>
      </w:r>
    </w:p>
    <w:p w:rsidR="0066529A" w:rsidRPr="0066529A" w:rsidRDefault="0066529A" w:rsidP="0066529A">
      <w:pPr>
        <w:rPr>
          <w:b/>
        </w:rPr>
      </w:pPr>
    </w:p>
    <w:p w:rsidR="0066529A" w:rsidRPr="0066529A" w:rsidRDefault="0066529A" w:rsidP="0066529A">
      <w:pPr>
        <w:rPr>
          <w:rStyle w:val="StyleBoldUnderline"/>
        </w:rPr>
      </w:pPr>
      <w:r w:rsidRPr="0066529A">
        <w:rPr>
          <w:rStyle w:val="StyleBoldUnderline"/>
        </w:rPr>
        <w:t xml:space="preserve">When there can be no certainty </w:t>
      </w:r>
      <w:proofErr w:type="gramStart"/>
      <w:r w:rsidRPr="0066529A">
        <w:rPr>
          <w:rStyle w:val="StyleBoldUnderline"/>
        </w:rPr>
        <w:t>who</w:t>
      </w:r>
      <w:proofErr w:type="gramEnd"/>
      <w:r w:rsidRPr="0066529A">
        <w:rPr>
          <w:rStyle w:val="StyleBoldUnderline"/>
        </w:rPr>
        <w:t xml:space="preserve"> the attacker is, the cold war maxim of mutually assured destruction loses its morbid appeal</w:t>
      </w:r>
      <w:r w:rsidRPr="0066529A">
        <w:t>. No one should forget that Novem</w:t>
      </w:r>
      <w:r w:rsidRPr="0066529A">
        <w:rPr>
          <w:rStyle w:val="StyleBoldUnderline"/>
        </w:rPr>
        <w:t>ber's terrorist attacks on Mumbai were an attempt by Pakistani jihadists to provoke war between India and Pakistan. It isn't crazy to assume that terrorists might dress up a cyber-attack to look like the first volley of a coordinated military attack by one nation against another. If a nation believes a cyber-attack is a prelude to an invasion, you can bet they will respond in kind, if technically feasible, or escalate the conflict to deter continuing attacks, whether physical or cyber.</w:t>
      </w:r>
    </w:p>
    <w:p w:rsidR="0066529A" w:rsidRPr="0066529A" w:rsidRDefault="0066529A" w:rsidP="0066529A"/>
    <w:p w:rsidR="0066529A" w:rsidRPr="0066529A" w:rsidRDefault="0066529A" w:rsidP="0066529A"/>
    <w:p w:rsidR="0066529A" w:rsidRPr="0066529A" w:rsidRDefault="0066529A" w:rsidP="0066529A"/>
    <w:sectPr w:rsidR="0066529A" w:rsidRPr="0066529A" w:rsidSect="003824FC">
      <w:headerReference w:type="even" r:id="rId136"/>
      <w:headerReference w:type="default" r:id="rId137"/>
      <w:footerReference w:type="even" r:id="rId138"/>
      <w:footerReference w:type="default" r:id="rId139"/>
      <w:headerReference w:type="first" r:id="rId140"/>
      <w:footerReference w:type="first" r:id="rId141"/>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685F" w:rsidRDefault="0069685F" w:rsidP="005F5576">
      <w:r>
        <w:separator/>
      </w:r>
    </w:p>
  </w:endnote>
  <w:endnote w:type="continuationSeparator" w:id="0">
    <w:p w:rsidR="0069685F" w:rsidRDefault="0069685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3E3" w:rsidRDefault="008C73E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3E3" w:rsidRDefault="008C73E3" w:rsidP="008C73E3">
    <w:pPr>
      <w:pStyle w:val="Footer"/>
      <w:tabs>
        <w:tab w:val="clear" w:pos="4680"/>
        <w:tab w:val="clear" w:pos="9360"/>
        <w:tab w:val="right" w:pos="10800"/>
      </w:tabs>
    </w:pPr>
    <w:r>
      <w:t xml:space="preserve">University of Texas National Institute in Forensics  </w:t>
    </w:r>
    <w:r>
      <w:tab/>
      <w:t xml:space="preserve">Pg. </w:t>
    </w:r>
    <w:r>
      <w:fldChar w:fldCharType="begin"/>
    </w:r>
    <w:r>
      <w:instrText xml:space="preserve"> PAGE   \* MERGEFORMAT </w:instrText>
    </w:r>
    <w:r>
      <w:fldChar w:fldCharType="separate"/>
    </w:r>
    <w:r>
      <w:rPr>
        <w:noProof/>
      </w:rPr>
      <w:t>112</w:t>
    </w:r>
    <w:bookmarkStart w:id="31" w:name="_GoBack"/>
    <w:bookmarkEnd w:id="31"/>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3E3" w:rsidRDefault="008C73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685F" w:rsidRDefault="0069685F" w:rsidP="005F5576">
      <w:r>
        <w:separator/>
      </w:r>
    </w:p>
  </w:footnote>
  <w:footnote w:type="continuationSeparator" w:id="0">
    <w:p w:rsidR="0069685F" w:rsidRDefault="0069685F"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3E3" w:rsidRDefault="008C73E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0242" w:rsidRPr="008C73E3" w:rsidRDefault="008C73E3" w:rsidP="003824FC">
    <w:pPr>
      <w:pStyle w:val="Header"/>
      <w:ind w:right="36"/>
      <w:rPr>
        <w:sz w:val="32"/>
        <w:szCs w:val="32"/>
      </w:rPr>
    </w:pPr>
    <w:r>
      <w:rPr>
        <w:sz w:val="32"/>
        <w:szCs w:val="32"/>
      </w:rPr>
      <w:t xml:space="preserve">NEG Politics Core </w:t>
    </w:r>
    <w:r w:rsidR="00C90242">
      <w:rPr>
        <w:sz w:val="24"/>
        <w:szCs w:val="24"/>
      </w:rPr>
      <w:ptab w:relativeTo="margin" w:alignment="right" w:leader="none"/>
    </w:r>
    <w:r>
      <w:rPr>
        <w:sz w:val="24"/>
        <w:szCs w:val="24"/>
      </w:rPr>
      <w:t xml:space="preserve">UTNIF 2013 </w:t>
    </w:r>
  </w:p>
  <w:p w:rsidR="00C90242" w:rsidRDefault="00C902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3E3" w:rsidRDefault="008C73E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219D0"/>
    <w:multiLevelType w:val="multilevel"/>
    <w:tmpl w:val="0824C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D0097A"/>
    <w:multiLevelType w:val="multilevel"/>
    <w:tmpl w:val="7148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400E"/>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A1E"/>
    <w:rsid w:val="00097D7E"/>
    <w:rsid w:val="000A1D39"/>
    <w:rsid w:val="000A4FA5"/>
    <w:rsid w:val="000B61C8"/>
    <w:rsid w:val="000C767D"/>
    <w:rsid w:val="000D0B76"/>
    <w:rsid w:val="000D2AE5"/>
    <w:rsid w:val="000D3A26"/>
    <w:rsid w:val="000D3D8D"/>
    <w:rsid w:val="000E41A3"/>
    <w:rsid w:val="000F1E8C"/>
    <w:rsid w:val="000F362E"/>
    <w:rsid w:val="000F37E7"/>
    <w:rsid w:val="000F3939"/>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3454"/>
    <w:rsid w:val="0018565A"/>
    <w:rsid w:val="0019587B"/>
    <w:rsid w:val="001972D7"/>
    <w:rsid w:val="001A4F0E"/>
    <w:rsid w:val="001B0A04"/>
    <w:rsid w:val="001B211D"/>
    <w:rsid w:val="001B3CEC"/>
    <w:rsid w:val="001C1D82"/>
    <w:rsid w:val="001C2147"/>
    <w:rsid w:val="001C587E"/>
    <w:rsid w:val="001C7C90"/>
    <w:rsid w:val="001D0D51"/>
    <w:rsid w:val="001E1A1B"/>
    <w:rsid w:val="001F7572"/>
    <w:rsid w:val="0020006E"/>
    <w:rsid w:val="002009AE"/>
    <w:rsid w:val="002101DA"/>
    <w:rsid w:val="00217499"/>
    <w:rsid w:val="0024023F"/>
    <w:rsid w:val="00240C4E"/>
    <w:rsid w:val="00243DC0"/>
    <w:rsid w:val="00244251"/>
    <w:rsid w:val="00250E16"/>
    <w:rsid w:val="00257418"/>
    <w:rsid w:val="00257696"/>
    <w:rsid w:val="00261A14"/>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7A6C"/>
    <w:rsid w:val="00341D6C"/>
    <w:rsid w:val="00344E91"/>
    <w:rsid w:val="00347123"/>
    <w:rsid w:val="0034756E"/>
    <w:rsid w:val="00347E74"/>
    <w:rsid w:val="00351D97"/>
    <w:rsid w:val="00354B5B"/>
    <w:rsid w:val="003824FC"/>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400E"/>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6670"/>
    <w:rsid w:val="004D18EC"/>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0393"/>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529A"/>
    <w:rsid w:val="006672D8"/>
    <w:rsid w:val="00670D96"/>
    <w:rsid w:val="00672877"/>
    <w:rsid w:val="00683154"/>
    <w:rsid w:val="00690115"/>
    <w:rsid w:val="00690898"/>
    <w:rsid w:val="00693039"/>
    <w:rsid w:val="00693A5A"/>
    <w:rsid w:val="0069685F"/>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85"/>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3E3"/>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36955"/>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37D8"/>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D37C3"/>
    <w:rsid w:val="00BE2408"/>
    <w:rsid w:val="00BE3EC6"/>
    <w:rsid w:val="00BE5BEB"/>
    <w:rsid w:val="00BE6528"/>
    <w:rsid w:val="00C0087A"/>
    <w:rsid w:val="00C05F9D"/>
    <w:rsid w:val="00C27212"/>
    <w:rsid w:val="00C33684"/>
    <w:rsid w:val="00C34185"/>
    <w:rsid w:val="00C42DD6"/>
    <w:rsid w:val="00C545E7"/>
    <w:rsid w:val="00C66858"/>
    <w:rsid w:val="00C72E69"/>
    <w:rsid w:val="00C7411E"/>
    <w:rsid w:val="00C84988"/>
    <w:rsid w:val="00C90242"/>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0783"/>
    <w:rsid w:val="00D66ABC"/>
    <w:rsid w:val="00D71CFC"/>
    <w:rsid w:val="00D86024"/>
    <w:rsid w:val="00D94CA3"/>
    <w:rsid w:val="00D96595"/>
    <w:rsid w:val="00DA018C"/>
    <w:rsid w:val="00DA3C9D"/>
    <w:rsid w:val="00DA644E"/>
    <w:rsid w:val="00DB0F7E"/>
    <w:rsid w:val="00DB5489"/>
    <w:rsid w:val="00DB6C98"/>
    <w:rsid w:val="00DC701C"/>
    <w:rsid w:val="00DD7F91"/>
    <w:rsid w:val="00E00376"/>
    <w:rsid w:val="00E01016"/>
    <w:rsid w:val="00E043B1"/>
    <w:rsid w:val="00E10DA8"/>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C73E3"/>
    <w:pPr>
      <w:spacing w:after="0"/>
    </w:pPr>
    <w:rPr>
      <w:rFonts w:ascii="Times New Roman" w:eastAsia="Calibri" w:hAnsi="Times New Roman" w:cs="Times New Roman"/>
    </w:rPr>
  </w:style>
  <w:style w:type="paragraph" w:styleId="Heading1">
    <w:name w:val="heading 1"/>
    <w:aliases w:val="Pocket"/>
    <w:basedOn w:val="Normal"/>
    <w:next w:val="Normal"/>
    <w:link w:val="Heading1Char"/>
    <w:uiPriority w:val="1"/>
    <w:qFormat/>
    <w:rsid w:val="008C73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C73E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C73E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C73E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C73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73E3"/>
  </w:style>
  <w:style w:type="character" w:customStyle="1" w:styleId="Heading1Char">
    <w:name w:val="Heading 1 Char"/>
    <w:aliases w:val="Pocket Char"/>
    <w:basedOn w:val="DefaultParagraphFont"/>
    <w:link w:val="Heading1"/>
    <w:uiPriority w:val="1"/>
    <w:rsid w:val="008C73E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C73E3"/>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8C73E3"/>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4"/>
    <w:rsid w:val="008C73E3"/>
    <w:rPr>
      <w:rFonts w:ascii="Times New Roman" w:eastAsiaTheme="majorEastAsia" w:hAnsi="Times New Roman" w:cstheme="majorBidi"/>
      <w:b/>
      <w:bCs/>
      <w:iCs/>
      <w:sz w:val="26"/>
    </w:rPr>
  </w:style>
  <w:style w:type="character" w:styleId="Emphasis">
    <w:name w:val="Emphasis"/>
    <w:aliases w:val="Evidence,tag2,Size 10,emphasis in card,Minimized,minimized,Highlighted,Underlined,CD Card,ED - Tag,emphasis,Bold Underline,Emphasis!!,small,Qualifications"/>
    <w:basedOn w:val="DefaultParagraphFont"/>
    <w:uiPriority w:val="7"/>
    <w:qFormat/>
    <w:rsid w:val="008C73E3"/>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8C73E3"/>
    <w:rPr>
      <w:b/>
      <w:bCs/>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Intense Emphasis11"/>
    <w:basedOn w:val="DefaultParagraphFont"/>
    <w:uiPriority w:val="6"/>
    <w:qFormat/>
    <w:rsid w:val="008C73E3"/>
    <w:rPr>
      <w:b w:val="0"/>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8C73E3"/>
    <w:rPr>
      <w:b/>
      <w:bCs/>
      <w:sz w:val="26"/>
      <w:u w:val="none"/>
    </w:rPr>
  </w:style>
  <w:style w:type="paragraph" w:styleId="Header">
    <w:name w:val="header"/>
    <w:basedOn w:val="Normal"/>
    <w:link w:val="HeaderChar"/>
    <w:uiPriority w:val="99"/>
    <w:rsid w:val="008C73E3"/>
    <w:pPr>
      <w:tabs>
        <w:tab w:val="center" w:pos="4680"/>
        <w:tab w:val="right" w:pos="9360"/>
      </w:tabs>
    </w:pPr>
  </w:style>
  <w:style w:type="character" w:customStyle="1" w:styleId="HeaderChar">
    <w:name w:val="Header Char"/>
    <w:basedOn w:val="DefaultParagraphFont"/>
    <w:link w:val="Header"/>
    <w:uiPriority w:val="99"/>
    <w:rsid w:val="008C73E3"/>
    <w:rPr>
      <w:rFonts w:ascii="Times New Roman" w:eastAsia="Calibri" w:hAnsi="Times New Roman" w:cs="Times New Roman"/>
    </w:rPr>
  </w:style>
  <w:style w:type="paragraph" w:styleId="Footer">
    <w:name w:val="footer"/>
    <w:basedOn w:val="Normal"/>
    <w:link w:val="FooterChar"/>
    <w:uiPriority w:val="99"/>
    <w:rsid w:val="008C73E3"/>
    <w:pPr>
      <w:tabs>
        <w:tab w:val="center" w:pos="4680"/>
        <w:tab w:val="right" w:pos="9360"/>
      </w:tabs>
    </w:pPr>
  </w:style>
  <w:style w:type="character" w:customStyle="1" w:styleId="FooterChar">
    <w:name w:val="Footer Char"/>
    <w:basedOn w:val="DefaultParagraphFont"/>
    <w:link w:val="Footer"/>
    <w:uiPriority w:val="99"/>
    <w:rsid w:val="008C73E3"/>
    <w:rPr>
      <w:rFonts w:ascii="Times New Roman" w:eastAsia="Calibri" w:hAnsi="Times New Roman" w:cs="Times New Roman"/>
    </w:rPr>
  </w:style>
  <w:style w:type="character" w:styleId="Hyperlink">
    <w:name w:val="Hyperlink"/>
    <w:aliases w:val="heading 1 (block title),Important,Read,Card Text,Internet Link"/>
    <w:basedOn w:val="DefaultParagraphFont"/>
    <w:uiPriority w:val="99"/>
    <w:rsid w:val="008C73E3"/>
    <w:rPr>
      <w:color w:val="auto"/>
      <w:u w:val="none"/>
    </w:rPr>
  </w:style>
  <w:style w:type="character" w:styleId="FollowedHyperlink">
    <w:name w:val="FollowedHyperlink"/>
    <w:basedOn w:val="DefaultParagraphFont"/>
    <w:uiPriority w:val="99"/>
    <w:semiHidden/>
    <w:rsid w:val="008C73E3"/>
    <w:rPr>
      <w:color w:val="auto"/>
      <w:u w:val="none"/>
    </w:rPr>
  </w:style>
  <w:style w:type="paragraph" w:customStyle="1" w:styleId="Tagline">
    <w:name w:val="Tagline"/>
    <w:basedOn w:val="Normal"/>
    <w:autoRedefine/>
    <w:qFormat/>
    <w:rsid w:val="008C73E3"/>
    <w:rPr>
      <w:b/>
      <w:sz w:val="24"/>
    </w:rPr>
  </w:style>
  <w:style w:type="paragraph" w:customStyle="1" w:styleId="Card">
    <w:name w:val="Card"/>
    <w:basedOn w:val="Normal"/>
    <w:qFormat/>
    <w:rsid w:val="008C73E3"/>
    <w:pPr>
      <w:ind w:left="288"/>
    </w:pPr>
  </w:style>
  <w:style w:type="paragraph" w:styleId="Title">
    <w:name w:val="Title"/>
    <w:aliases w:val="Cites and Cards,UNDERLINE,Bold Underlined"/>
    <w:basedOn w:val="Normal"/>
    <w:next w:val="Normal"/>
    <w:link w:val="TitleChar"/>
    <w:uiPriority w:val="6"/>
    <w:qFormat/>
    <w:rsid w:val="0066529A"/>
    <w:pPr>
      <w:pBdr>
        <w:bottom w:val="single" w:sz="8" w:space="4" w:color="4F81BD"/>
      </w:pBdr>
      <w:spacing w:after="300"/>
      <w:contextualSpacing/>
    </w:pPr>
    <w:rPr>
      <w:bCs/>
      <w:szCs w:val="20"/>
      <w:u w:val="single"/>
    </w:rPr>
  </w:style>
  <w:style w:type="character" w:customStyle="1" w:styleId="TitleChar">
    <w:name w:val="Title Char"/>
    <w:aliases w:val="Cites and Cards Char,UNDERLINE Char,Bold Underlined Char"/>
    <w:basedOn w:val="DefaultParagraphFont"/>
    <w:link w:val="Title"/>
    <w:uiPriority w:val="6"/>
    <w:qFormat/>
    <w:rsid w:val="0066529A"/>
    <w:rPr>
      <w:rFonts w:ascii="Times New Roman" w:eastAsia="Calibri" w:hAnsi="Times New Roman" w:cs="Times New Roman"/>
      <w:bCs/>
      <w:szCs w:val="20"/>
      <w:u w:val="single"/>
    </w:rPr>
  </w:style>
  <w:style w:type="paragraph" w:customStyle="1" w:styleId="Citation">
    <w:name w:val="Citation"/>
    <w:basedOn w:val="Normal"/>
    <w:link w:val="CitationChar"/>
    <w:qFormat/>
    <w:rsid w:val="0066529A"/>
    <w:rPr>
      <w:rFonts w:ascii="Arial" w:hAnsi="Arial"/>
      <w:b/>
      <w:sz w:val="24"/>
      <w:u w:val="single"/>
    </w:rPr>
  </w:style>
  <w:style w:type="character" w:customStyle="1" w:styleId="CitationChar">
    <w:name w:val="Citation Char"/>
    <w:aliases w:val="Heading 3 Char1,Heading 3 Char Char Char Char Char,cites Char Char,cite,Heading 3 Char Char Char,Heading 3 Char1 Char,Citation Char Char1 Char Char Char Char Char,Citation Char Char Char1,Heading 3 Char Char1,Read Char Char1,Char Char2"/>
    <w:basedOn w:val="DefaultParagraphFont"/>
    <w:link w:val="Citation"/>
    <w:qFormat/>
    <w:rsid w:val="0066529A"/>
    <w:rPr>
      <w:rFonts w:ascii="Arial" w:eastAsia="Calibri" w:hAnsi="Arial" w:cs="Times New Roman"/>
      <w:b/>
      <w:sz w:val="24"/>
      <w:u w:val="single"/>
    </w:rPr>
  </w:style>
  <w:style w:type="character" w:customStyle="1" w:styleId="Heading3CharCharCharChar">
    <w:name w:val="Heading 3 Char Char Char Char"/>
    <w:basedOn w:val="DefaultParagraphFont"/>
    <w:rsid w:val="0066529A"/>
    <w:rPr>
      <w:rFonts w:ascii="Arial" w:hAnsi="Arial" w:cs="Arial" w:hint="default"/>
      <w:bCs/>
      <w:szCs w:val="26"/>
      <w:u w:val="single"/>
      <w:lang w:val="en-US" w:eastAsia="en-US" w:bidi="ar-SA"/>
    </w:rPr>
  </w:style>
  <w:style w:type="character" w:customStyle="1" w:styleId="underline">
    <w:name w:val="underline"/>
    <w:basedOn w:val="DefaultParagraphFont"/>
    <w:link w:val="textbold"/>
    <w:qFormat/>
    <w:rsid w:val="0066529A"/>
    <w:rPr>
      <w:b/>
      <w:u w:val="single"/>
    </w:rPr>
  </w:style>
  <w:style w:type="paragraph" w:customStyle="1" w:styleId="textbold">
    <w:name w:val="text bold"/>
    <w:basedOn w:val="Normal"/>
    <w:link w:val="underline"/>
    <w:rsid w:val="0066529A"/>
    <w:pPr>
      <w:ind w:left="720"/>
      <w:jc w:val="both"/>
    </w:pPr>
    <w:rPr>
      <w:rFonts w:asciiTheme="minorHAnsi" w:eastAsiaTheme="minorHAnsi" w:hAnsiTheme="minorHAnsi" w:cstheme="minorBidi"/>
      <w:b/>
      <w:u w:val="single"/>
    </w:rPr>
  </w:style>
  <w:style w:type="character" w:customStyle="1" w:styleId="CardTextChar">
    <w:name w:val="Card Text Char"/>
    <w:rsid w:val="0066529A"/>
    <w:rPr>
      <w:rFonts w:ascii="Georgia" w:eastAsia="MS Mincho" w:hAnsi="Georgia" w:cs="Times New Roman"/>
      <w:sz w:val="20"/>
      <w:szCs w:val="20"/>
    </w:rPr>
  </w:style>
  <w:style w:type="paragraph" w:styleId="NoSpacing">
    <w:name w:val="No Spacing"/>
    <w:uiPriority w:val="1"/>
    <w:rsid w:val="0066529A"/>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66529A"/>
    <w:rPr>
      <w:rFonts w:ascii="Lucida Grande" w:eastAsia="Calibri" w:hAnsi="Lucida Grande" w:cs="Lucida Grande"/>
    </w:rPr>
  </w:style>
  <w:style w:type="paragraph" w:styleId="DocumentMap">
    <w:name w:val="Document Map"/>
    <w:basedOn w:val="Normal"/>
    <w:link w:val="DocumentMapChar"/>
    <w:uiPriority w:val="99"/>
    <w:semiHidden/>
    <w:unhideWhenUsed/>
    <w:rsid w:val="0066529A"/>
    <w:rPr>
      <w:rFonts w:ascii="Lucida Grande" w:hAnsi="Lucida Grande" w:cs="Lucida Grande"/>
    </w:rPr>
  </w:style>
  <w:style w:type="paragraph" w:styleId="ListParagraph">
    <w:name w:val="List Paragraph"/>
    <w:basedOn w:val="Normal"/>
    <w:uiPriority w:val="34"/>
    <w:rsid w:val="0066529A"/>
    <w:pPr>
      <w:ind w:left="720"/>
      <w:contextualSpacing/>
    </w:pPr>
  </w:style>
  <w:style w:type="character" w:customStyle="1" w:styleId="hit">
    <w:name w:val="hit"/>
    <w:basedOn w:val="DefaultParagraphFont"/>
    <w:rsid w:val="0066529A"/>
  </w:style>
  <w:style w:type="character" w:customStyle="1" w:styleId="apple-converted-space">
    <w:name w:val="apple-converted-space"/>
    <w:basedOn w:val="DefaultParagraphFont"/>
    <w:rsid w:val="0066529A"/>
  </w:style>
  <w:style w:type="character" w:customStyle="1" w:styleId="ssl0">
    <w:name w:val="ss_l0"/>
    <w:basedOn w:val="DefaultParagraphFont"/>
    <w:rsid w:val="0066529A"/>
  </w:style>
  <w:style w:type="paragraph" w:customStyle="1" w:styleId="loose">
    <w:name w:val="loose"/>
    <w:basedOn w:val="Normal"/>
    <w:rsid w:val="0066529A"/>
    <w:pPr>
      <w:spacing w:before="100" w:beforeAutospacing="1" w:after="100" w:afterAutospacing="1"/>
    </w:pPr>
    <w:rPr>
      <w:rFonts w:ascii="Times" w:hAnsi="Times"/>
      <w:sz w:val="20"/>
      <w:szCs w:val="20"/>
    </w:rPr>
  </w:style>
  <w:style w:type="character" w:customStyle="1" w:styleId="bold">
    <w:name w:val="bold"/>
    <w:basedOn w:val="DefaultParagraphFont"/>
    <w:rsid w:val="0066529A"/>
  </w:style>
  <w:style w:type="paragraph" w:styleId="NormalWeb">
    <w:name w:val="Normal (Web)"/>
    <w:basedOn w:val="Normal"/>
    <w:uiPriority w:val="99"/>
    <w:unhideWhenUsed/>
    <w:rsid w:val="0066529A"/>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66529A"/>
    <w:rPr>
      <w:b/>
      <w:bCs/>
    </w:rPr>
  </w:style>
  <w:style w:type="character" w:customStyle="1" w:styleId="initial">
    <w:name w:val="initial"/>
    <w:basedOn w:val="DefaultParagraphFont"/>
    <w:rsid w:val="0066529A"/>
  </w:style>
  <w:style w:type="paragraph" w:customStyle="1" w:styleId="summary">
    <w:name w:val="summary"/>
    <w:basedOn w:val="Normal"/>
    <w:rsid w:val="0066529A"/>
    <w:pPr>
      <w:spacing w:before="100" w:beforeAutospacing="1" w:after="100" w:afterAutospacing="1"/>
    </w:pPr>
    <w:rPr>
      <w:rFonts w:ascii="Times" w:hAnsi="Times"/>
      <w:sz w:val="20"/>
      <w:szCs w:val="20"/>
    </w:rPr>
  </w:style>
  <w:style w:type="character" w:customStyle="1" w:styleId="ilad">
    <w:name w:val="il_ad"/>
    <w:basedOn w:val="DefaultParagraphFont"/>
    <w:rsid w:val="0066529A"/>
  </w:style>
  <w:style w:type="paragraph" w:styleId="TOC1">
    <w:name w:val="toc 1"/>
    <w:basedOn w:val="Normal"/>
    <w:next w:val="Normal"/>
    <w:autoRedefine/>
    <w:uiPriority w:val="39"/>
    <w:unhideWhenUsed/>
    <w:rsid w:val="0066529A"/>
  </w:style>
  <w:style w:type="paragraph" w:styleId="TOC2">
    <w:name w:val="toc 2"/>
    <w:basedOn w:val="Normal"/>
    <w:next w:val="Normal"/>
    <w:autoRedefine/>
    <w:uiPriority w:val="39"/>
    <w:unhideWhenUsed/>
    <w:rsid w:val="0066529A"/>
    <w:pPr>
      <w:ind w:left="220"/>
    </w:pPr>
  </w:style>
  <w:style w:type="paragraph" w:styleId="TOC3">
    <w:name w:val="toc 3"/>
    <w:basedOn w:val="Normal"/>
    <w:next w:val="Normal"/>
    <w:autoRedefine/>
    <w:uiPriority w:val="39"/>
    <w:unhideWhenUsed/>
    <w:rsid w:val="0066529A"/>
    <w:pPr>
      <w:ind w:left="440"/>
    </w:pPr>
  </w:style>
  <w:style w:type="paragraph" w:styleId="TOC4">
    <w:name w:val="toc 4"/>
    <w:basedOn w:val="Normal"/>
    <w:next w:val="Normal"/>
    <w:autoRedefine/>
    <w:uiPriority w:val="39"/>
    <w:unhideWhenUsed/>
    <w:rsid w:val="0066529A"/>
    <w:pPr>
      <w:ind w:left="660"/>
    </w:pPr>
  </w:style>
  <w:style w:type="paragraph" w:styleId="TOC5">
    <w:name w:val="toc 5"/>
    <w:basedOn w:val="Normal"/>
    <w:next w:val="Normal"/>
    <w:autoRedefine/>
    <w:uiPriority w:val="39"/>
    <w:unhideWhenUsed/>
    <w:rsid w:val="0066529A"/>
    <w:pPr>
      <w:ind w:left="880"/>
    </w:pPr>
  </w:style>
  <w:style w:type="paragraph" w:styleId="TOC6">
    <w:name w:val="toc 6"/>
    <w:basedOn w:val="Normal"/>
    <w:next w:val="Normal"/>
    <w:autoRedefine/>
    <w:uiPriority w:val="39"/>
    <w:unhideWhenUsed/>
    <w:rsid w:val="0066529A"/>
    <w:pPr>
      <w:ind w:left="1100"/>
    </w:pPr>
  </w:style>
  <w:style w:type="paragraph" w:styleId="TOC7">
    <w:name w:val="toc 7"/>
    <w:basedOn w:val="Normal"/>
    <w:next w:val="Normal"/>
    <w:autoRedefine/>
    <w:uiPriority w:val="39"/>
    <w:unhideWhenUsed/>
    <w:rsid w:val="0066529A"/>
    <w:pPr>
      <w:ind w:left="1320"/>
    </w:pPr>
  </w:style>
  <w:style w:type="paragraph" w:styleId="TOC8">
    <w:name w:val="toc 8"/>
    <w:basedOn w:val="Normal"/>
    <w:next w:val="Normal"/>
    <w:autoRedefine/>
    <w:uiPriority w:val="39"/>
    <w:unhideWhenUsed/>
    <w:rsid w:val="0066529A"/>
    <w:pPr>
      <w:ind w:left="1540"/>
    </w:pPr>
  </w:style>
  <w:style w:type="paragraph" w:styleId="TOC9">
    <w:name w:val="toc 9"/>
    <w:basedOn w:val="Normal"/>
    <w:next w:val="Normal"/>
    <w:autoRedefine/>
    <w:uiPriority w:val="39"/>
    <w:unhideWhenUsed/>
    <w:rsid w:val="0066529A"/>
    <w:pPr>
      <w:ind w:left="1760"/>
    </w:pPr>
  </w:style>
  <w:style w:type="character" w:customStyle="1" w:styleId="UnderlineBold">
    <w:name w:val="Underline + Bold"/>
    <w:basedOn w:val="DefaultParagraphFont"/>
    <w:uiPriority w:val="1"/>
    <w:qFormat/>
    <w:rsid w:val="00C33684"/>
    <w:rPr>
      <w:rFonts w:ascii="Garamond" w:hAnsi="Garamond"/>
      <w:b w:val="0"/>
      <w:bCs/>
      <w:sz w:val="20"/>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C73E3"/>
    <w:pPr>
      <w:spacing w:after="0"/>
    </w:pPr>
    <w:rPr>
      <w:rFonts w:ascii="Times New Roman" w:eastAsia="Calibri" w:hAnsi="Times New Roman" w:cs="Times New Roman"/>
    </w:rPr>
  </w:style>
  <w:style w:type="paragraph" w:styleId="Heading1">
    <w:name w:val="heading 1"/>
    <w:aliases w:val="Pocket"/>
    <w:basedOn w:val="Normal"/>
    <w:next w:val="Normal"/>
    <w:link w:val="Heading1Char"/>
    <w:uiPriority w:val="1"/>
    <w:qFormat/>
    <w:rsid w:val="008C73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C73E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C73E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C73E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C73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73E3"/>
  </w:style>
  <w:style w:type="character" w:customStyle="1" w:styleId="Heading1Char">
    <w:name w:val="Heading 1 Char"/>
    <w:aliases w:val="Pocket Char"/>
    <w:basedOn w:val="DefaultParagraphFont"/>
    <w:link w:val="Heading1"/>
    <w:uiPriority w:val="1"/>
    <w:rsid w:val="008C73E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C73E3"/>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8C73E3"/>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4"/>
    <w:rsid w:val="008C73E3"/>
    <w:rPr>
      <w:rFonts w:ascii="Times New Roman" w:eastAsiaTheme="majorEastAsia" w:hAnsi="Times New Roman" w:cstheme="majorBidi"/>
      <w:b/>
      <w:bCs/>
      <w:iCs/>
      <w:sz w:val="26"/>
    </w:rPr>
  </w:style>
  <w:style w:type="character" w:styleId="Emphasis">
    <w:name w:val="Emphasis"/>
    <w:aliases w:val="Evidence,tag2,Size 10,emphasis in card,Minimized,minimized,Highlighted,Underlined,CD Card,ED - Tag,emphasis,Bold Underline,Emphasis!!,small,Qualifications"/>
    <w:basedOn w:val="DefaultParagraphFont"/>
    <w:uiPriority w:val="7"/>
    <w:qFormat/>
    <w:rsid w:val="008C73E3"/>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8C73E3"/>
    <w:rPr>
      <w:b/>
      <w:bCs/>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Intense Emphasis11"/>
    <w:basedOn w:val="DefaultParagraphFont"/>
    <w:uiPriority w:val="6"/>
    <w:qFormat/>
    <w:rsid w:val="008C73E3"/>
    <w:rPr>
      <w:b w:val="0"/>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8C73E3"/>
    <w:rPr>
      <w:b/>
      <w:bCs/>
      <w:sz w:val="26"/>
      <w:u w:val="none"/>
    </w:rPr>
  </w:style>
  <w:style w:type="paragraph" w:styleId="Header">
    <w:name w:val="header"/>
    <w:basedOn w:val="Normal"/>
    <w:link w:val="HeaderChar"/>
    <w:uiPriority w:val="99"/>
    <w:rsid w:val="008C73E3"/>
    <w:pPr>
      <w:tabs>
        <w:tab w:val="center" w:pos="4680"/>
        <w:tab w:val="right" w:pos="9360"/>
      </w:tabs>
    </w:pPr>
  </w:style>
  <w:style w:type="character" w:customStyle="1" w:styleId="HeaderChar">
    <w:name w:val="Header Char"/>
    <w:basedOn w:val="DefaultParagraphFont"/>
    <w:link w:val="Header"/>
    <w:uiPriority w:val="99"/>
    <w:rsid w:val="008C73E3"/>
    <w:rPr>
      <w:rFonts w:ascii="Times New Roman" w:eastAsia="Calibri" w:hAnsi="Times New Roman" w:cs="Times New Roman"/>
    </w:rPr>
  </w:style>
  <w:style w:type="paragraph" w:styleId="Footer">
    <w:name w:val="footer"/>
    <w:basedOn w:val="Normal"/>
    <w:link w:val="FooterChar"/>
    <w:uiPriority w:val="99"/>
    <w:rsid w:val="008C73E3"/>
    <w:pPr>
      <w:tabs>
        <w:tab w:val="center" w:pos="4680"/>
        <w:tab w:val="right" w:pos="9360"/>
      </w:tabs>
    </w:pPr>
  </w:style>
  <w:style w:type="character" w:customStyle="1" w:styleId="FooterChar">
    <w:name w:val="Footer Char"/>
    <w:basedOn w:val="DefaultParagraphFont"/>
    <w:link w:val="Footer"/>
    <w:uiPriority w:val="99"/>
    <w:rsid w:val="008C73E3"/>
    <w:rPr>
      <w:rFonts w:ascii="Times New Roman" w:eastAsia="Calibri" w:hAnsi="Times New Roman" w:cs="Times New Roman"/>
    </w:rPr>
  </w:style>
  <w:style w:type="character" w:styleId="Hyperlink">
    <w:name w:val="Hyperlink"/>
    <w:aliases w:val="heading 1 (block title),Important,Read,Card Text,Internet Link"/>
    <w:basedOn w:val="DefaultParagraphFont"/>
    <w:uiPriority w:val="99"/>
    <w:rsid w:val="008C73E3"/>
    <w:rPr>
      <w:color w:val="auto"/>
      <w:u w:val="none"/>
    </w:rPr>
  </w:style>
  <w:style w:type="character" w:styleId="FollowedHyperlink">
    <w:name w:val="FollowedHyperlink"/>
    <w:basedOn w:val="DefaultParagraphFont"/>
    <w:uiPriority w:val="99"/>
    <w:semiHidden/>
    <w:rsid w:val="008C73E3"/>
    <w:rPr>
      <w:color w:val="auto"/>
      <w:u w:val="none"/>
    </w:rPr>
  </w:style>
  <w:style w:type="paragraph" w:customStyle="1" w:styleId="Tagline">
    <w:name w:val="Tagline"/>
    <w:basedOn w:val="Normal"/>
    <w:autoRedefine/>
    <w:qFormat/>
    <w:rsid w:val="008C73E3"/>
    <w:rPr>
      <w:b/>
      <w:sz w:val="24"/>
    </w:rPr>
  </w:style>
  <w:style w:type="paragraph" w:customStyle="1" w:styleId="Card">
    <w:name w:val="Card"/>
    <w:basedOn w:val="Normal"/>
    <w:qFormat/>
    <w:rsid w:val="008C73E3"/>
    <w:pPr>
      <w:ind w:left="288"/>
    </w:pPr>
  </w:style>
  <w:style w:type="paragraph" w:styleId="Title">
    <w:name w:val="Title"/>
    <w:aliases w:val="Cites and Cards,UNDERLINE,Bold Underlined"/>
    <w:basedOn w:val="Normal"/>
    <w:next w:val="Normal"/>
    <w:link w:val="TitleChar"/>
    <w:uiPriority w:val="6"/>
    <w:qFormat/>
    <w:rsid w:val="0066529A"/>
    <w:pPr>
      <w:pBdr>
        <w:bottom w:val="single" w:sz="8" w:space="4" w:color="4F81BD"/>
      </w:pBdr>
      <w:spacing w:after="300"/>
      <w:contextualSpacing/>
    </w:pPr>
    <w:rPr>
      <w:bCs/>
      <w:szCs w:val="20"/>
      <w:u w:val="single"/>
    </w:rPr>
  </w:style>
  <w:style w:type="character" w:customStyle="1" w:styleId="TitleChar">
    <w:name w:val="Title Char"/>
    <w:aliases w:val="Cites and Cards Char,UNDERLINE Char,Bold Underlined Char"/>
    <w:basedOn w:val="DefaultParagraphFont"/>
    <w:link w:val="Title"/>
    <w:uiPriority w:val="6"/>
    <w:qFormat/>
    <w:rsid w:val="0066529A"/>
    <w:rPr>
      <w:rFonts w:ascii="Times New Roman" w:eastAsia="Calibri" w:hAnsi="Times New Roman" w:cs="Times New Roman"/>
      <w:bCs/>
      <w:szCs w:val="20"/>
      <w:u w:val="single"/>
    </w:rPr>
  </w:style>
  <w:style w:type="paragraph" w:customStyle="1" w:styleId="Citation">
    <w:name w:val="Citation"/>
    <w:basedOn w:val="Normal"/>
    <w:link w:val="CitationChar"/>
    <w:qFormat/>
    <w:rsid w:val="0066529A"/>
    <w:rPr>
      <w:rFonts w:ascii="Arial" w:hAnsi="Arial"/>
      <w:b/>
      <w:sz w:val="24"/>
      <w:u w:val="single"/>
    </w:rPr>
  </w:style>
  <w:style w:type="character" w:customStyle="1" w:styleId="CitationChar">
    <w:name w:val="Citation Char"/>
    <w:aliases w:val="Heading 3 Char1,Heading 3 Char Char Char Char Char,cites Char Char,cite,Heading 3 Char Char Char,Heading 3 Char1 Char,Citation Char Char1 Char Char Char Char Char,Citation Char Char Char1,Heading 3 Char Char1,Read Char Char1,Char Char2"/>
    <w:basedOn w:val="DefaultParagraphFont"/>
    <w:link w:val="Citation"/>
    <w:qFormat/>
    <w:rsid w:val="0066529A"/>
    <w:rPr>
      <w:rFonts w:ascii="Arial" w:eastAsia="Calibri" w:hAnsi="Arial" w:cs="Times New Roman"/>
      <w:b/>
      <w:sz w:val="24"/>
      <w:u w:val="single"/>
    </w:rPr>
  </w:style>
  <w:style w:type="character" w:customStyle="1" w:styleId="Heading3CharCharCharChar">
    <w:name w:val="Heading 3 Char Char Char Char"/>
    <w:basedOn w:val="DefaultParagraphFont"/>
    <w:rsid w:val="0066529A"/>
    <w:rPr>
      <w:rFonts w:ascii="Arial" w:hAnsi="Arial" w:cs="Arial" w:hint="default"/>
      <w:bCs/>
      <w:szCs w:val="26"/>
      <w:u w:val="single"/>
      <w:lang w:val="en-US" w:eastAsia="en-US" w:bidi="ar-SA"/>
    </w:rPr>
  </w:style>
  <w:style w:type="character" w:customStyle="1" w:styleId="underline">
    <w:name w:val="underline"/>
    <w:basedOn w:val="DefaultParagraphFont"/>
    <w:link w:val="textbold"/>
    <w:qFormat/>
    <w:rsid w:val="0066529A"/>
    <w:rPr>
      <w:b/>
      <w:u w:val="single"/>
    </w:rPr>
  </w:style>
  <w:style w:type="paragraph" w:customStyle="1" w:styleId="textbold">
    <w:name w:val="text bold"/>
    <w:basedOn w:val="Normal"/>
    <w:link w:val="underline"/>
    <w:rsid w:val="0066529A"/>
    <w:pPr>
      <w:ind w:left="720"/>
      <w:jc w:val="both"/>
    </w:pPr>
    <w:rPr>
      <w:rFonts w:asciiTheme="minorHAnsi" w:eastAsiaTheme="minorHAnsi" w:hAnsiTheme="minorHAnsi" w:cstheme="minorBidi"/>
      <w:b/>
      <w:u w:val="single"/>
    </w:rPr>
  </w:style>
  <w:style w:type="character" w:customStyle="1" w:styleId="CardTextChar">
    <w:name w:val="Card Text Char"/>
    <w:rsid w:val="0066529A"/>
    <w:rPr>
      <w:rFonts w:ascii="Georgia" w:eastAsia="MS Mincho" w:hAnsi="Georgia" w:cs="Times New Roman"/>
      <w:sz w:val="20"/>
      <w:szCs w:val="20"/>
    </w:rPr>
  </w:style>
  <w:style w:type="paragraph" w:styleId="NoSpacing">
    <w:name w:val="No Spacing"/>
    <w:uiPriority w:val="1"/>
    <w:rsid w:val="0066529A"/>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66529A"/>
    <w:rPr>
      <w:rFonts w:ascii="Lucida Grande" w:eastAsia="Calibri" w:hAnsi="Lucida Grande" w:cs="Lucida Grande"/>
    </w:rPr>
  </w:style>
  <w:style w:type="paragraph" w:styleId="DocumentMap">
    <w:name w:val="Document Map"/>
    <w:basedOn w:val="Normal"/>
    <w:link w:val="DocumentMapChar"/>
    <w:uiPriority w:val="99"/>
    <w:semiHidden/>
    <w:unhideWhenUsed/>
    <w:rsid w:val="0066529A"/>
    <w:rPr>
      <w:rFonts w:ascii="Lucida Grande" w:hAnsi="Lucida Grande" w:cs="Lucida Grande"/>
    </w:rPr>
  </w:style>
  <w:style w:type="paragraph" w:styleId="ListParagraph">
    <w:name w:val="List Paragraph"/>
    <w:basedOn w:val="Normal"/>
    <w:uiPriority w:val="34"/>
    <w:rsid w:val="0066529A"/>
    <w:pPr>
      <w:ind w:left="720"/>
      <w:contextualSpacing/>
    </w:pPr>
  </w:style>
  <w:style w:type="character" w:customStyle="1" w:styleId="hit">
    <w:name w:val="hit"/>
    <w:basedOn w:val="DefaultParagraphFont"/>
    <w:rsid w:val="0066529A"/>
  </w:style>
  <w:style w:type="character" w:customStyle="1" w:styleId="apple-converted-space">
    <w:name w:val="apple-converted-space"/>
    <w:basedOn w:val="DefaultParagraphFont"/>
    <w:rsid w:val="0066529A"/>
  </w:style>
  <w:style w:type="character" w:customStyle="1" w:styleId="ssl0">
    <w:name w:val="ss_l0"/>
    <w:basedOn w:val="DefaultParagraphFont"/>
    <w:rsid w:val="0066529A"/>
  </w:style>
  <w:style w:type="paragraph" w:customStyle="1" w:styleId="loose">
    <w:name w:val="loose"/>
    <w:basedOn w:val="Normal"/>
    <w:rsid w:val="0066529A"/>
    <w:pPr>
      <w:spacing w:before="100" w:beforeAutospacing="1" w:after="100" w:afterAutospacing="1"/>
    </w:pPr>
    <w:rPr>
      <w:rFonts w:ascii="Times" w:hAnsi="Times"/>
      <w:sz w:val="20"/>
      <w:szCs w:val="20"/>
    </w:rPr>
  </w:style>
  <w:style w:type="character" w:customStyle="1" w:styleId="bold">
    <w:name w:val="bold"/>
    <w:basedOn w:val="DefaultParagraphFont"/>
    <w:rsid w:val="0066529A"/>
  </w:style>
  <w:style w:type="paragraph" w:styleId="NormalWeb">
    <w:name w:val="Normal (Web)"/>
    <w:basedOn w:val="Normal"/>
    <w:uiPriority w:val="99"/>
    <w:unhideWhenUsed/>
    <w:rsid w:val="0066529A"/>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66529A"/>
    <w:rPr>
      <w:b/>
      <w:bCs/>
    </w:rPr>
  </w:style>
  <w:style w:type="character" w:customStyle="1" w:styleId="initial">
    <w:name w:val="initial"/>
    <w:basedOn w:val="DefaultParagraphFont"/>
    <w:rsid w:val="0066529A"/>
  </w:style>
  <w:style w:type="paragraph" w:customStyle="1" w:styleId="summary">
    <w:name w:val="summary"/>
    <w:basedOn w:val="Normal"/>
    <w:rsid w:val="0066529A"/>
    <w:pPr>
      <w:spacing w:before="100" w:beforeAutospacing="1" w:after="100" w:afterAutospacing="1"/>
    </w:pPr>
    <w:rPr>
      <w:rFonts w:ascii="Times" w:hAnsi="Times"/>
      <w:sz w:val="20"/>
      <w:szCs w:val="20"/>
    </w:rPr>
  </w:style>
  <w:style w:type="character" w:customStyle="1" w:styleId="ilad">
    <w:name w:val="il_ad"/>
    <w:basedOn w:val="DefaultParagraphFont"/>
    <w:rsid w:val="0066529A"/>
  </w:style>
  <w:style w:type="paragraph" w:styleId="TOC1">
    <w:name w:val="toc 1"/>
    <w:basedOn w:val="Normal"/>
    <w:next w:val="Normal"/>
    <w:autoRedefine/>
    <w:uiPriority w:val="39"/>
    <w:unhideWhenUsed/>
    <w:rsid w:val="0066529A"/>
  </w:style>
  <w:style w:type="paragraph" w:styleId="TOC2">
    <w:name w:val="toc 2"/>
    <w:basedOn w:val="Normal"/>
    <w:next w:val="Normal"/>
    <w:autoRedefine/>
    <w:uiPriority w:val="39"/>
    <w:unhideWhenUsed/>
    <w:rsid w:val="0066529A"/>
    <w:pPr>
      <w:ind w:left="220"/>
    </w:pPr>
  </w:style>
  <w:style w:type="paragraph" w:styleId="TOC3">
    <w:name w:val="toc 3"/>
    <w:basedOn w:val="Normal"/>
    <w:next w:val="Normal"/>
    <w:autoRedefine/>
    <w:uiPriority w:val="39"/>
    <w:unhideWhenUsed/>
    <w:rsid w:val="0066529A"/>
    <w:pPr>
      <w:ind w:left="440"/>
    </w:pPr>
  </w:style>
  <w:style w:type="paragraph" w:styleId="TOC4">
    <w:name w:val="toc 4"/>
    <w:basedOn w:val="Normal"/>
    <w:next w:val="Normal"/>
    <w:autoRedefine/>
    <w:uiPriority w:val="39"/>
    <w:unhideWhenUsed/>
    <w:rsid w:val="0066529A"/>
    <w:pPr>
      <w:ind w:left="660"/>
    </w:pPr>
  </w:style>
  <w:style w:type="paragraph" w:styleId="TOC5">
    <w:name w:val="toc 5"/>
    <w:basedOn w:val="Normal"/>
    <w:next w:val="Normal"/>
    <w:autoRedefine/>
    <w:uiPriority w:val="39"/>
    <w:unhideWhenUsed/>
    <w:rsid w:val="0066529A"/>
    <w:pPr>
      <w:ind w:left="880"/>
    </w:pPr>
  </w:style>
  <w:style w:type="paragraph" w:styleId="TOC6">
    <w:name w:val="toc 6"/>
    <w:basedOn w:val="Normal"/>
    <w:next w:val="Normal"/>
    <w:autoRedefine/>
    <w:uiPriority w:val="39"/>
    <w:unhideWhenUsed/>
    <w:rsid w:val="0066529A"/>
    <w:pPr>
      <w:ind w:left="1100"/>
    </w:pPr>
  </w:style>
  <w:style w:type="paragraph" w:styleId="TOC7">
    <w:name w:val="toc 7"/>
    <w:basedOn w:val="Normal"/>
    <w:next w:val="Normal"/>
    <w:autoRedefine/>
    <w:uiPriority w:val="39"/>
    <w:unhideWhenUsed/>
    <w:rsid w:val="0066529A"/>
    <w:pPr>
      <w:ind w:left="1320"/>
    </w:pPr>
  </w:style>
  <w:style w:type="paragraph" w:styleId="TOC8">
    <w:name w:val="toc 8"/>
    <w:basedOn w:val="Normal"/>
    <w:next w:val="Normal"/>
    <w:autoRedefine/>
    <w:uiPriority w:val="39"/>
    <w:unhideWhenUsed/>
    <w:rsid w:val="0066529A"/>
    <w:pPr>
      <w:ind w:left="1540"/>
    </w:pPr>
  </w:style>
  <w:style w:type="paragraph" w:styleId="TOC9">
    <w:name w:val="toc 9"/>
    <w:basedOn w:val="Normal"/>
    <w:next w:val="Normal"/>
    <w:autoRedefine/>
    <w:uiPriority w:val="39"/>
    <w:unhideWhenUsed/>
    <w:rsid w:val="0066529A"/>
    <w:pPr>
      <w:ind w:left="1760"/>
    </w:pPr>
  </w:style>
  <w:style w:type="character" w:customStyle="1" w:styleId="UnderlineBold">
    <w:name w:val="Underline + Bold"/>
    <w:basedOn w:val="DefaultParagraphFont"/>
    <w:uiPriority w:val="1"/>
    <w:qFormat/>
    <w:rsid w:val="00C33684"/>
    <w:rPr>
      <w:rFonts w:ascii="Garamond" w:hAnsi="Garamond"/>
      <w:b w:val="0"/>
      <w:bCs/>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465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thehill.com/homenews/house/109593-debate-over-travel-to-cuba-heats-up" TargetMode="External"/><Relationship Id="rId117" Type="http://schemas.openxmlformats.org/officeDocument/2006/relationships/hyperlink" Target="http://www.lexisnexis.com/lnacui2api/search/XMLCrossLinkSearch.do?bct=A&amp;risb=21_T17742952977&amp;returnToId=20_T17743275015&amp;csi=266284&amp;A=0.25747194717309363&amp;sourceCSI=9369&amp;indexTerm=%23PE0009TJP%23&amp;searchTerm=Obama%20&amp;indexType=P" TargetMode="External"/><Relationship Id="rId21" Type="http://schemas.openxmlformats.org/officeDocument/2006/relationships/hyperlink" Target="http://thehill.com/blogs/floor-action/house/260003-house-members-blast-student-visit-with-us-fugitive-in-cuba" TargetMode="External"/><Relationship Id="rId42" Type="http://schemas.openxmlformats.org/officeDocument/2006/relationships/hyperlink" Target="http://www.huffingtonpost.com/nikolas-kozloff/maduro-elections-venezuela_b_3078387.html" TargetMode="External"/><Relationship Id="rId47" Type="http://schemas.openxmlformats.org/officeDocument/2006/relationships/hyperlink" Target="http://www.lexisnexis.com/lnacui2api/search/XMLCrossLinkSearch.do?bct=A&amp;risb=21_T17772686968&amp;returnToId=20_T17772703129&amp;csi=304479&amp;A=0.04362537920993581&amp;sourceCSI=9369&amp;indexTerm=%23PE0009TJP%23&amp;searchTerm=Barack%20Obama%20&amp;indexType=P" TargetMode="External"/><Relationship Id="rId63" Type="http://schemas.openxmlformats.org/officeDocument/2006/relationships/hyperlink" Target="http://www.foxnews.com/politics/2013/06/29/obama-court-alliance-on-gay-marriage-sets-up-tough-road-ahead-for-same-sex/" TargetMode="External"/><Relationship Id="rId68" Type="http://schemas.openxmlformats.org/officeDocument/2006/relationships/hyperlink" Target="http://articles.latimes.com/2012/jul/03/opinion/la-oe-ohanlon-fiscal-reform-20120703" TargetMode="External"/><Relationship Id="rId84" Type="http://schemas.openxmlformats.org/officeDocument/2006/relationships/hyperlink" Target="http://www.cnbc.com/id/15838421" TargetMode="External"/><Relationship Id="rId89" Type="http://schemas.openxmlformats.org/officeDocument/2006/relationships/hyperlink" Target="http://www.lexisnexis.com/lnacui2api/search/XMLCrossLinkSearch.do?bct=A&amp;risb=21_T17742952977&amp;returnToId=20_T17743279063&amp;csi=299488&amp;A=0.5742468618170492&amp;sourceCSI=9369&amp;indexTerm=%23PE0009WM7%23&amp;searchTerm=John%20Boehner%20&amp;indexType=P" TargetMode="External"/><Relationship Id="rId112" Type="http://schemas.openxmlformats.org/officeDocument/2006/relationships/hyperlink" Target="http://www.lexisnexis.com/lnacui2api/search/XMLCrossLinkSearch.do?bct=A&amp;risb=21_T17742923759&amp;returnToId=20_T17742925939&amp;csi=390780&amp;A=0.9383452696429622&amp;sourceCSI=9369&amp;indexTerm=%23PE0009TJP%23&amp;searchTerm=Obama%20&amp;indexType=P" TargetMode="External"/><Relationship Id="rId133" Type="http://schemas.openxmlformats.org/officeDocument/2006/relationships/hyperlink" Target="http://www.veteranstoday.com/2011/01/19/gop-tea-party-play-chicken-with-u-s-credit-courting-catastrophe/" TargetMode="External"/><Relationship Id="rId138" Type="http://schemas.openxmlformats.org/officeDocument/2006/relationships/footer" Target="footer1.xml"/><Relationship Id="rId16" Type="http://schemas.openxmlformats.org/officeDocument/2006/relationships/hyperlink" Target="http://thehill.com/blogs/floor-action/house/260003-house-members-blast-student-visit-with-us-fugitive-in-cuba" TargetMode="External"/><Relationship Id="rId107" Type="http://schemas.openxmlformats.org/officeDocument/2006/relationships/hyperlink" Target="http://topics.nytimes.com/top/news/health/diseasesconditionsandhealthtopics/health_insurance_and_managed_care/health_care_reform/index.html?inline=nyt-classifier" TargetMode="External"/><Relationship Id="rId11" Type="http://schemas.openxmlformats.org/officeDocument/2006/relationships/hyperlink" Target="http://thehill.com/blogs/e2-wire/e2-wire/296235-house-gop-moves-to-shield-oil-companies-from-disclosure-rules" TargetMode="External"/><Relationship Id="rId32" Type="http://schemas.openxmlformats.org/officeDocument/2006/relationships/hyperlink" Target="http://www.brookings.edu/~/media/research/files/papers/2011/11/18%20cuba%20feinberg/1118_cuba_feinberg.pdf)//ID" TargetMode="External"/><Relationship Id="rId37" Type="http://schemas.openxmlformats.org/officeDocument/2006/relationships/hyperlink" Target="http://www.washingtontimes.com/news/2013/mar/14/venezuela-after-chavez-what-comes-next/" TargetMode="External"/><Relationship Id="rId53" Type="http://schemas.openxmlformats.org/officeDocument/2006/relationships/hyperlink" Target="http://www.guardian.co.uk/environment/2013/jun/25/obama-unveil-first-us-climate-strategy" TargetMode="External"/><Relationship Id="rId58" Type="http://schemas.openxmlformats.org/officeDocument/2006/relationships/hyperlink" Target="http://www.scientificamerican.com/article.cfm?id=oil-sands-may-irrevocably-tar-the-climate%20Obama?" TargetMode="External"/><Relationship Id="rId74" Type="http://schemas.openxmlformats.org/officeDocument/2006/relationships/hyperlink" Target="http://www.thepeoplesview.net/2013/07/republicans-revive-empty-debt-ceiling.html" TargetMode="External"/><Relationship Id="rId79" Type="http://schemas.openxmlformats.org/officeDocument/2006/relationships/hyperlink" Target="http://www.cnbc.com/id/100838939" TargetMode="External"/><Relationship Id="rId102" Type="http://schemas.openxmlformats.org/officeDocument/2006/relationships/hyperlink" Target="http://www.americanthinker.com/2013/06/obamas_standing_with_the_public.html" TargetMode="External"/><Relationship Id="rId123" Type="http://schemas.openxmlformats.org/officeDocument/2006/relationships/hyperlink" Target="http://sitemaker.umich.edu/wangyh/files/presidential_agency_design_yuhua_wang.pdf" TargetMode="External"/><Relationship Id="rId128" Type="http://schemas.openxmlformats.org/officeDocument/2006/relationships/hyperlink" Target="http://www.reuters.com/article/2011/01/07/us-usa-debt-idUSTRE70606E20110107" TargetMode="External"/><Relationship Id="rId5" Type="http://schemas.openxmlformats.org/officeDocument/2006/relationships/styles" Target="styles.xml"/><Relationship Id="rId90" Type="http://schemas.openxmlformats.org/officeDocument/2006/relationships/hyperlink" Target="http://www.lexisnexis.com/lnacui2api/search/XMLCrossLinkSearch.do?bct=A&amp;risb=21_T17742952977&amp;returnToId=20_T17743279063&amp;csi=299488&amp;A=0.5742468618170492&amp;sourceCSI=9369&amp;indexTerm=%23PE0009TJP%23&amp;searchTerm=President%20Obama%20&amp;indexType=P" TargetMode="External"/><Relationship Id="rId95" Type="http://schemas.openxmlformats.org/officeDocument/2006/relationships/hyperlink" Target="http://www.guardian.co.uk/environment/2013/jun/25/obama-unveil-first-us-climate-strategy" TargetMode="External"/><Relationship Id="rId22" Type="http://schemas.openxmlformats.org/officeDocument/2006/relationships/hyperlink" Target="http://www.theworld.org/2010/07/talking-travel-congress-debates-cuba-travel-ban/" TargetMode="External"/><Relationship Id="rId27" Type="http://schemas.openxmlformats.org/officeDocument/2006/relationships/hyperlink" Target="http://thehill.com/homenews/house/109593-debate-over-travel-to-cuba-heats-up" TargetMode="External"/><Relationship Id="rId43" Type="http://schemas.openxmlformats.org/officeDocument/2006/relationships/hyperlink" Target="http://www.lexisnexis.com/lnacui2api/search/XMLCrossLinkSearch.do?bct=A&amp;risb=21_T17772686968&amp;returnToId=20_T17772703173&amp;csi=306910&amp;A=0.4872599714832878&amp;sourceCSI=9369&amp;indexTerm=%23PE0009WNT%23&amp;searchTerm=Eric%20Cantor%20&amp;indexType=P" TargetMode="External"/><Relationship Id="rId48" Type="http://schemas.openxmlformats.org/officeDocument/2006/relationships/hyperlink" Target="http://www.guardian.co.uk/world/2013/jun/25/us-immigration-amendment-surveillance" TargetMode="External"/><Relationship Id="rId64" Type="http://schemas.openxmlformats.org/officeDocument/2006/relationships/hyperlink" Target="http://sitemaker.umich.edu/wangyh/files/presidential_agency_design_yuhua_wang.pdf" TargetMode="External"/><Relationship Id="rId69" Type="http://schemas.openxmlformats.org/officeDocument/2006/relationships/hyperlink" Target="http://www.thedialogue.org/PublicationFiles/IAD2012PolicyReportFINAL.pdf" TargetMode="External"/><Relationship Id="rId113" Type="http://schemas.openxmlformats.org/officeDocument/2006/relationships/hyperlink" Target="http://www.lexisnexis.com/lnacui2api/search/XMLCrossLinkSearch.do?bct=A&amp;risb=21_T17742923759&amp;returnToId=20_T17742925939&amp;csi=390780&amp;A=0.9383452696429622&amp;sourceCSI=9369&amp;indexTerm=%23PE0009TJP%23&amp;searchTerm=Obama%20&amp;indexType=P" TargetMode="External"/><Relationship Id="rId118" Type="http://schemas.openxmlformats.org/officeDocument/2006/relationships/hyperlink" Target="http://www.lexisnexis.com/lnacui2api/search/XMLCrossLinkSearch.do?bct=A&amp;risb=21_T17742952977&amp;returnToId=20_T17743275015&amp;csi=266284&amp;A=0.25747194717309363&amp;sourceCSI=9369&amp;indexTerm=%23PE0009TJP%23&amp;searchTerm=Obama's%20&amp;indexType=P" TargetMode="External"/><Relationship Id="rId134" Type="http://schemas.openxmlformats.org/officeDocument/2006/relationships/hyperlink" Target="http://www.guardian.co.uk/commentisfree/cifamerica/2009/jun/01/obama-us-cybersecurity-tsar" TargetMode="External"/><Relationship Id="rId139"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www.lexisnexis.com/lnacui2api/search/XMLCrossLinkSearch.do?bct=A&amp;risb=21_T17772686968&amp;returnToId=20_T17772703138&amp;csi=385157&amp;A=0.36311795174077777&amp;sourceCSI=9369&amp;indexTerm=%23PE0009TJP%23&amp;searchTerm=Barack%20Obama%20&amp;indexType=P" TargetMode="External"/><Relationship Id="rId72" Type="http://schemas.openxmlformats.org/officeDocument/2006/relationships/hyperlink" Target="http://blog.heritage.org/2013/01/18/unleash-the-market-u-s-india-economic-relations/" TargetMode="External"/><Relationship Id="rId80" Type="http://schemas.openxmlformats.org/officeDocument/2006/relationships/hyperlink" Target="http://www.cnbc.com/id/10000424" TargetMode="External"/><Relationship Id="rId85" Type="http://schemas.openxmlformats.org/officeDocument/2006/relationships/hyperlink" Target="http://www.lexisnexis.com/lnacui2api/search/XMLCrossLinkSearch.do?bct=A&amp;risb=21_T17742952977&amp;returnToId=20_T17743278263&amp;csi=160011&amp;A=0.18102792607430962&amp;sourceCSI=9369&amp;indexTerm=%23PE0009WM7%23&amp;searchTerm=John%20Boehner%20&amp;indexType=P" TargetMode="External"/><Relationship Id="rId93" Type="http://schemas.openxmlformats.org/officeDocument/2006/relationships/hyperlink" Target="http://www.lexisnexis.com/lnacui2api/search/XMLCrossLinkSearch.do?bct=A&amp;risb=21_T17742952977&amp;returnToId=20_T17743279063&amp;csi=299488&amp;A=0.5742468618170492&amp;sourceCSI=9369&amp;indexTerm=%23PE0009TJP%23&amp;searchTerm=Obama%20&amp;indexType=P" TargetMode="External"/><Relationship Id="rId98" Type="http://schemas.openxmlformats.org/officeDocument/2006/relationships/hyperlink" Target="http://www.nytimes.com/2013/06/20/science/earth/obama-preparing-big-effort-to-curb-climate-change.html" TargetMode="External"/><Relationship Id="rId121" Type="http://schemas.openxmlformats.org/officeDocument/2006/relationships/hyperlink" Target="http://www.foxnews.com/politics/2013/06/29/obama-court-alliance-on-gay-marriage-sets-up-tough-road-ahead-for-same-sex/" TargetMode="External"/><Relationship Id="rId14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newstimes.com/opinion/article/New-Congress-to-push-Obama-on-Latin-America-964030.php" TargetMode="External"/><Relationship Id="rId17" Type="http://schemas.openxmlformats.org/officeDocument/2006/relationships/hyperlink" Target="http://thehill.com/blogs/floor-action/house/260003-house-members-blast-student-visit-with-us-fugitive-in-cuba" TargetMode="External"/><Relationship Id="rId25" Type="http://schemas.openxmlformats.org/officeDocument/2006/relationships/hyperlink" Target="http://thehill.com/homenews/house/109593-debate-over-travel-to-cuba-heats-up" TargetMode="External"/><Relationship Id="rId33" Type="http://schemas.openxmlformats.org/officeDocument/2006/relationships/hyperlink" Target="http://www.fpif.org/articles/dont_expand_nafta" TargetMode="External"/><Relationship Id="rId38" Type="http://schemas.openxmlformats.org/officeDocument/2006/relationships/hyperlink" Target="http://www.miamiherald.com/2012/07/11/v-fullstory/2891728/republicans-attack-obama-for-chavez.html" TargetMode="External"/><Relationship Id="rId46" Type="http://schemas.openxmlformats.org/officeDocument/2006/relationships/hyperlink" Target="http://www.lexisnexis.com/lnacui2api/search/XMLCrossLinkSearch.do?bct=A&amp;risb=21_T17772686968&amp;returnToId=20_T17772703173&amp;csi=306910&amp;A=0.4872599714832878&amp;sourceCSI=9369&amp;indexTerm=%23PE000A27D%23&amp;searchTerm=Paul%20D.%20Ryan%20&amp;indexType=P" TargetMode="External"/><Relationship Id="rId59" Type="http://schemas.openxmlformats.org/officeDocument/2006/relationships/hyperlink" Target="http://seattletimes.com/html/localnews/2021218066_coalterminalshearingxml.html" TargetMode="External"/><Relationship Id="rId67" Type="http://schemas.openxmlformats.org/officeDocument/2006/relationships/hyperlink" Target="http://www.bloomberg.com/news/2013-01-29/to-fix-the-u-s-economy-fix-immigration.html" TargetMode="External"/><Relationship Id="rId103" Type="http://schemas.openxmlformats.org/officeDocument/2006/relationships/hyperlink" Target="http://www.americanthinker.com/blog/2013/06/obama_the_second_teflon_president_html" TargetMode="External"/><Relationship Id="rId108" Type="http://schemas.openxmlformats.org/officeDocument/2006/relationships/hyperlink" Target="http://topics.nytimes.com/topics/reference/timestopics/subjects/n/national_debt_us/index.html?inline=nyt-classifier" TargetMode="External"/><Relationship Id="rId116" Type="http://schemas.openxmlformats.org/officeDocument/2006/relationships/hyperlink" Target="http://www.lexisnexis.com/lnacui2api/search/XMLCrossLinkSearch.do?bct=A&amp;risb=21_T17742923759&amp;returnToId=20_T17742925934&amp;csi=11063&amp;A=0.39006307130171125&amp;sourceCSI=9369&amp;indexTerm=%23PE0009TJP%23&amp;searchTerm=Obama%20&amp;indexType=P" TargetMode="External"/><Relationship Id="rId124" Type="http://schemas.openxmlformats.org/officeDocument/2006/relationships/hyperlink" Target="http://www.opednews.com/articles/The-Endgame-on-the-Debt-Ce-by-Dean-Baker-110620-413.html" TargetMode="External"/><Relationship Id="rId129" Type="http://schemas.openxmlformats.org/officeDocument/2006/relationships/hyperlink" Target="http://www.huffingtonpost.com/2011/04/22/conservative-debt-ceiling-debate_n_852718.html" TargetMode="External"/><Relationship Id="rId137" Type="http://schemas.openxmlformats.org/officeDocument/2006/relationships/header" Target="header2.xml"/><Relationship Id="rId20" Type="http://schemas.openxmlformats.org/officeDocument/2006/relationships/hyperlink" Target="http://thehill.com/blogs/floor-action/house/260003-house-members-blast-student-visit-with-us-fugitive-in-cuba" TargetMode="External"/><Relationship Id="rId41" Type="http://schemas.openxmlformats.org/officeDocument/2006/relationships/hyperlink" Target="http://venezuelanalysis.com/news/7283" TargetMode="External"/><Relationship Id="rId54" Type="http://schemas.openxmlformats.org/officeDocument/2006/relationships/hyperlink" Target="http://earthjustice.org/blog/2013-june/will-bold-deeds-follow-bold-words" TargetMode="External"/><Relationship Id="rId62" Type="http://schemas.openxmlformats.org/officeDocument/2006/relationships/hyperlink" Target="http://www.americanthinker.com/2013/06/the_obama_scandals_and_the_limbaugh_theorem_html" TargetMode="External"/><Relationship Id="rId70" Type="http://schemas.openxmlformats.org/officeDocument/2006/relationships/hyperlink" Target="https://www.appam.org/conferences/international/maastricht2010/sessions/downloads/389.1.pdf" TargetMode="External"/><Relationship Id="rId75" Type="http://schemas.openxmlformats.org/officeDocument/2006/relationships/hyperlink" Target="http://www.lexisnexis.com/lnacui2api/search/XMLCrossLinkSearch.do?bct=A&amp;risb=21_T17742923759&amp;returnToId=20_T17742925908&amp;csi=389195&amp;A=0.49197588692211836&amp;sourceCSI=9369&amp;indexTerm=%23PE0009TJP%23&amp;searchTerm=President%20Obama's%20&amp;indexType=P" TargetMode="External"/><Relationship Id="rId83" Type="http://schemas.openxmlformats.org/officeDocument/2006/relationships/hyperlink" Target="http://www.cnbc.com/id/15838253" TargetMode="External"/><Relationship Id="rId88" Type="http://schemas.openxmlformats.org/officeDocument/2006/relationships/hyperlink" Target="http://www.lexisnexis.com/lnacui2api/search/XMLCrossLinkSearch.do?bct=A&amp;risb=21_T17742952977&amp;returnToId=20_T17743272192&amp;csi=160011&amp;A=0.1825922522443566&amp;sourceCSI=9369&amp;indexTerm=%23PE0009WJP%23&amp;searchTerm=Huffington%20Post%20&amp;indexType=P" TargetMode="External"/><Relationship Id="rId91" Type="http://schemas.openxmlformats.org/officeDocument/2006/relationships/hyperlink" Target="http://www.lexisnexis.com/lnacui2api/search/XMLCrossLinkSearch.do?bct=A&amp;risb=21_T17742952977&amp;returnToId=20_T17743279063&amp;csi=299488&amp;A=0.5742468618170492&amp;sourceCSI=9369&amp;indexTerm=%23PE0009TJP%23&amp;searchTerm=Obama%20&amp;indexType=P" TargetMode="External"/><Relationship Id="rId96" Type="http://schemas.openxmlformats.org/officeDocument/2006/relationships/hyperlink" Target="http://earthjustice.org/blog/2013-june/will-bold-deeds-follow-bold-words" TargetMode="External"/><Relationship Id="rId111" Type="http://schemas.openxmlformats.org/officeDocument/2006/relationships/hyperlink" Target="http://www.lexisnexis.com/lnacui2api/search/XMLCrossLinkSearch.do?bct=A&amp;risb=21_T17742923759&amp;returnToId=20_T17742925908&amp;csi=389195&amp;A=0.49197588692211836&amp;sourceCSI=9369&amp;indexTerm=%23PE0009TJP%23&amp;searchTerm=President%20Obama's%20&amp;indexType=P" TargetMode="External"/><Relationship Id="rId132" Type="http://schemas.openxmlformats.org/officeDocument/2006/relationships/hyperlink" Target="http://www.nationalreview.com/articles/259024/economy-and-national-security-zalmay-khalilzad" TargetMode="External"/><Relationship Id="rId140" Type="http://schemas.openxmlformats.org/officeDocument/2006/relationships/header" Target="header3.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venezuelanalysis.com/news/7283" TargetMode="External"/><Relationship Id="rId23" Type="http://schemas.openxmlformats.org/officeDocument/2006/relationships/hyperlink" Target="http://www.theworld.org/2010/07/talking-travel-congress-debates-cuba-travel-ban/" TargetMode="External"/><Relationship Id="rId28" Type="http://schemas.openxmlformats.org/officeDocument/2006/relationships/hyperlink" Target="http://www.havanatimes.org/?p=58002)//HA" TargetMode="External"/><Relationship Id="rId36" Type="http://schemas.openxmlformats.org/officeDocument/2006/relationships/hyperlink" Target="http://www.uschamber.com/sites/default/files/reports/2011_us_mexico_report.pdf" TargetMode="External"/><Relationship Id="rId49" Type="http://schemas.openxmlformats.org/officeDocument/2006/relationships/hyperlink" Target="http://swampland.time.com/2013/04/25/barack-obamas-remarks-at-the-george-w-bush-library-dedication-transcript/" TargetMode="External"/><Relationship Id="rId57" Type="http://schemas.openxmlformats.org/officeDocument/2006/relationships/hyperlink" Target="http://350.org/en/stop-keystone-xl" TargetMode="External"/><Relationship Id="rId106" Type="http://schemas.openxmlformats.org/officeDocument/2006/relationships/hyperlink" Target="http://topics.nytimes.com/top/reference/timestopics/subjects/i/immigration_and_refugees/index.html?inline=nyt-classifier" TargetMode="External"/><Relationship Id="rId114" Type="http://schemas.openxmlformats.org/officeDocument/2006/relationships/hyperlink" Target="http://www.lexisnexis.com/lnacui2api/search/XMLCrossLinkSearch.do?bct=A&amp;risb=21_T17742923759&amp;returnToId=20_T17742925934&amp;csi=11063&amp;A=0.39006307130171125&amp;sourceCSI=9369&amp;indexTerm=%23PE0009TJP%23&amp;searchTerm=OBAMA%20&amp;indexType=P" TargetMode="External"/><Relationship Id="rId119" Type="http://schemas.openxmlformats.org/officeDocument/2006/relationships/hyperlink" Target="http://www.lexisnexis.com/lnacui2api/search/XMLCrossLinkSearch.do?bct=A&amp;risb=21_T17742952977&amp;returnToId=20_T17743275015&amp;csi=266284&amp;A=0.25747194717309363&amp;sourceCSI=9369&amp;indexTerm=%23PE0009TJP%23&amp;searchTerm=Obama%20&amp;indexType=P" TargetMode="External"/><Relationship Id="rId127" Type="http://schemas.openxmlformats.org/officeDocument/2006/relationships/hyperlink" Target="http://www.usatoday.com/news/washington/2011-06-15-debt-limit-debate_n.htm?csp=34news" TargetMode="External"/><Relationship Id="rId10" Type="http://schemas.openxmlformats.org/officeDocument/2006/relationships/endnotes" Target="endnotes.xml"/><Relationship Id="rId31" Type="http://schemas.openxmlformats.org/officeDocument/2006/relationships/hyperlink" Target="http://www.havanatimes.org/?p=54907)//HA" TargetMode="External"/><Relationship Id="rId44" Type="http://schemas.openxmlformats.org/officeDocument/2006/relationships/hyperlink" Target="http://www.lexisnexis.com/lnacui2api/search/XMLCrossLinkSearch.do?bct=A&amp;risb=21_T17772686968&amp;returnToId=20_T17772703173&amp;csi=306910&amp;A=0.4872599714832878&amp;sourceCSI=9369&amp;indexTerm=%23PE0009WM7%23&amp;searchTerm=John%20A.%20Boehner%20&amp;indexType=P" TargetMode="External"/><Relationship Id="rId52" Type="http://schemas.openxmlformats.org/officeDocument/2006/relationships/hyperlink" Target="http://politi.co/13I01N7" TargetMode="External"/><Relationship Id="rId60" Type="http://schemas.openxmlformats.org/officeDocument/2006/relationships/hyperlink" Target="http://www.americanthinker.com/2013/06/obamas_standing_with_the_public.html" TargetMode="External"/><Relationship Id="rId65" Type="http://schemas.openxmlformats.org/officeDocument/2006/relationships/hyperlink" Target="http://www.project-syndicate.org/commentary/obama-needs-immigration-reform-to-maintain-america-s-strength-by-joseph-s--nye" TargetMode="External"/><Relationship Id="rId73" Type="http://schemas.openxmlformats.org/officeDocument/2006/relationships/hyperlink" Target="http://climate.envsci.rutgers.edu/pdf/RobockToonSciAmJan2010.pdf" TargetMode="External"/><Relationship Id="rId78" Type="http://schemas.openxmlformats.org/officeDocument/2006/relationships/hyperlink" Target="http://articles.latimes.com/2012/jul/03/opinion/la-oe-ohanlon-fiscal-reform-20120703" TargetMode="External"/><Relationship Id="rId81" Type="http://schemas.openxmlformats.org/officeDocument/2006/relationships/hyperlink" Target="http://www.cnbc.com/id/10000887" TargetMode="External"/><Relationship Id="rId86" Type="http://schemas.openxmlformats.org/officeDocument/2006/relationships/hyperlink" Target="http://www.lexisnexis.com/lnacui2api/search/XMLCrossLinkSearch.do?bct=A&amp;risb=21_T17742952977&amp;returnToId=20_T17743278263&amp;csi=160011&amp;A=0.18102792607430962&amp;sourceCSI=9369&amp;indexTerm=%23PE000DB4Q%23&amp;searchTerm=Jack%20Lew%20&amp;indexType=P" TargetMode="External"/><Relationship Id="rId94" Type="http://schemas.openxmlformats.org/officeDocument/2006/relationships/hyperlink" Target="http://www.lexisnexis.com/lnacui2api/search/XMLCrossLinkSearch.do?bct=A&amp;risb=21_T17742952977&amp;returnToId=20_T17743279063&amp;csi=299488&amp;A=0.5742468618170492&amp;sourceCSI=9369&amp;indexTerm=%23PE0009TJP%23&amp;searchTerm=Obama%20&amp;indexType=P" TargetMode="External"/><Relationship Id="rId99" Type="http://schemas.openxmlformats.org/officeDocument/2006/relationships/hyperlink" Target="http://350.org/en/stop-keystone-xl" TargetMode="External"/><Relationship Id="rId101" Type="http://schemas.openxmlformats.org/officeDocument/2006/relationships/hyperlink" Target="http://seattletimes.com/html/localnews/2021218066_coalterminalshearingxml.html" TargetMode="External"/><Relationship Id="rId122" Type="http://schemas.openxmlformats.org/officeDocument/2006/relationships/hyperlink" Target="http://www.bloomberg.com/quote/USURTOT:IND" TargetMode="External"/><Relationship Id="rId130" Type="http://schemas.openxmlformats.org/officeDocument/2006/relationships/hyperlink" Target="http://www.ibtimes.com/articles/138126/20110426/debt-ceiling-vote-john-boehner-timothy-geithner.htm" TargetMode="External"/><Relationship Id="rId135" Type="http://schemas.openxmlformats.org/officeDocument/2006/relationships/hyperlink" Target="http://www.guardian.co.uk/commentisfree/cifamerica/2009/jun/01/obama-us-cybersecurity-tsar" TargetMode="External"/><Relationship Id="rId143"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venezuelanalysis.com/analysis/6006" TargetMode="External"/><Relationship Id="rId18" Type="http://schemas.openxmlformats.org/officeDocument/2006/relationships/hyperlink" Target="http://thehill.com/blogs/floor-action/house/260003-house-members-blast-student-visit-with-us-fugitive-in-cuba" TargetMode="External"/><Relationship Id="rId39" Type="http://schemas.openxmlformats.org/officeDocument/2006/relationships/hyperlink" Target="http://americasquarterly.org/node/2058" TargetMode="External"/><Relationship Id="rId109" Type="http://schemas.openxmlformats.org/officeDocument/2006/relationships/hyperlink" Target="http://topics.nytimes.com/top/reference/timestopics/subjects/s/social_security_us/index.html?inline=nyt-classifier" TargetMode="External"/><Relationship Id="rId34" Type="http://schemas.openxmlformats.org/officeDocument/2006/relationships/hyperlink" Target="http://www.fas.org/sgp/crs/row/RL32724.pdf" TargetMode="External"/><Relationship Id="rId50" Type="http://schemas.openxmlformats.org/officeDocument/2006/relationships/hyperlink" Target="http://www.ktrh.com/articles/houston-news-121300/tx-dems-hopeful-immigration-reform-will-11464285/" TargetMode="External"/><Relationship Id="rId55" Type="http://schemas.openxmlformats.org/officeDocument/2006/relationships/hyperlink" Target="http://earthjustice.org/blog/2013-june/will-bold-deeds-follow-bold-words" TargetMode="External"/><Relationship Id="rId76" Type="http://schemas.openxmlformats.org/officeDocument/2006/relationships/image" Target="media/image1.bmp"/><Relationship Id="rId97" Type="http://schemas.openxmlformats.org/officeDocument/2006/relationships/hyperlink" Target="http://earthjustice.org/blog/2013-june/will-bold-deeds-follow-bold-words" TargetMode="External"/><Relationship Id="rId104" Type="http://schemas.openxmlformats.org/officeDocument/2006/relationships/hyperlink" Target="http://www.americanthinker.com/2013/06/the_obama_scandals_and_the_limbaugh_theorem_html" TargetMode="External"/><Relationship Id="rId120" Type="http://schemas.openxmlformats.org/officeDocument/2006/relationships/hyperlink" Target="http://www.lexisnexis.com/lnacui2api/search/XMLCrossLinkSearch.do?bct=A&amp;risb=21_T17742952977&amp;returnToId=20_T17743275051&amp;csi=299488&amp;A=0.5809676864588708&amp;sourceCSI=9369&amp;indexTerm=%23PE0009TJP%23&amp;searchTerm=Barack%20Obama%20&amp;indexType=P" TargetMode="External"/><Relationship Id="rId125" Type="http://schemas.openxmlformats.org/officeDocument/2006/relationships/hyperlink" Target="http://articles.latimes.com/2012/jul/03/opinion/la-oe-ohanlon-fiscal-reform-20120703" TargetMode="External"/><Relationship Id="rId141" Type="http://schemas.openxmlformats.org/officeDocument/2006/relationships/footer" Target="footer3.xml"/><Relationship Id="rId7" Type="http://schemas.openxmlformats.org/officeDocument/2006/relationships/settings" Target="settings.xml"/><Relationship Id="rId71" Type="http://schemas.openxmlformats.org/officeDocument/2006/relationships/hyperlink" Target="http://www.rand.org/pubs/conf_proceedings/2005/RAND_CF201.pdf" TargetMode="External"/><Relationship Id="rId92" Type="http://schemas.openxmlformats.org/officeDocument/2006/relationships/hyperlink" Target="http://www.lexisnexis.com/lnacui2api/search/XMLCrossLinkSearch.do?bct=A&amp;risb=21_T17742952977&amp;returnToId=20_T17743279063&amp;csi=299488&amp;A=0.5742468618170492&amp;sourceCSI=9369&amp;indexTerm=%23PE0009TJP%23&amp;searchTerm=Obama%20&amp;indexType=P" TargetMode="External"/><Relationship Id="rId2" Type="http://schemas.openxmlformats.org/officeDocument/2006/relationships/customXml" Target="../customXml/item2.xml"/><Relationship Id="rId29" Type="http://schemas.openxmlformats.org/officeDocument/2006/relationships/hyperlink" Target="http://www.havanatimes.org/?p=54907)//HA" TargetMode="External"/><Relationship Id="rId24" Type="http://schemas.openxmlformats.org/officeDocument/2006/relationships/hyperlink" Target="http://agriculture.house.gov/list/press/agriculture_dem/PR063010.html" TargetMode="External"/><Relationship Id="rId40" Type="http://schemas.openxmlformats.org/officeDocument/2006/relationships/hyperlink" Target="http://www.hoover.org/publications/policy-review/article/94006" TargetMode="External"/><Relationship Id="rId45" Type="http://schemas.openxmlformats.org/officeDocument/2006/relationships/hyperlink" Target="http://www.lexisnexis.com/lnacui2api/search/XMLCrossLinkSearch.do?bct=A&amp;risb=21_T17772686968&amp;returnToId=20_T17772703173&amp;csi=306910&amp;A=0.4872599714832878&amp;sourceCSI=9369&amp;indexTerm=%23PE000A22N%23&amp;searchTerm=Bill%20Shuster%20&amp;indexType=P" TargetMode="External"/><Relationship Id="rId66" Type="http://schemas.openxmlformats.org/officeDocument/2006/relationships/hyperlink" Target="http://www.nationalreview.com/articles/259024/economy-and-national-security-zalmay-khalilzad" TargetMode="External"/><Relationship Id="rId87" Type="http://schemas.openxmlformats.org/officeDocument/2006/relationships/hyperlink" Target="http://www.lexisnexis.com/lnacui2api/search/XMLCrossLinkSearch.do?bct=A&amp;risb=21_T17742952977&amp;returnToId=20_T17743278263&amp;csi=160011&amp;A=0.18102792607430962&amp;sourceCSI=9369&amp;indexTerm=%23PE0009UXN%23&amp;searchTerm=John%20Thune%20&amp;indexType=P" TargetMode="External"/><Relationship Id="rId110" Type="http://schemas.openxmlformats.org/officeDocument/2006/relationships/hyperlink" Target="http://topics.nytimes.com/top/reference/timestopics/subjects/h/hurricane_katrina/index.html?inline=nyt-classifier" TargetMode="External"/><Relationship Id="rId115" Type="http://schemas.openxmlformats.org/officeDocument/2006/relationships/hyperlink" Target="http://www.lexisnexis.com/lnacui2api/search/XMLCrossLinkSearch.do?bct=A&amp;risb=21_T17742923759&amp;returnToId=20_T17742925934&amp;csi=11063&amp;A=0.39006307130171125&amp;sourceCSI=9369&amp;indexTerm=%23PE0009TJP%23&amp;searchTerm=Obama's%20&amp;indexType=P" TargetMode="External"/><Relationship Id="rId131" Type="http://schemas.openxmlformats.org/officeDocument/2006/relationships/hyperlink" Target="http://www.cfr.org/international-finance/us-debt-ceiling-costs-consequences/p24751" TargetMode="External"/><Relationship Id="rId136" Type="http://schemas.openxmlformats.org/officeDocument/2006/relationships/header" Target="header1.xml"/><Relationship Id="rId61" Type="http://schemas.openxmlformats.org/officeDocument/2006/relationships/hyperlink" Target="http://www.americanthinker.com/blog/2013/06/obama_the_second_teflon_president_html" TargetMode="External"/><Relationship Id="rId82" Type="http://schemas.openxmlformats.org/officeDocument/2006/relationships/hyperlink" Target="http://www.cnbc.com/id/10000398" TargetMode="External"/><Relationship Id="rId19" Type="http://schemas.openxmlformats.org/officeDocument/2006/relationships/hyperlink" Target="http://thehill.com/blogs/floor-action/house/260003-house-members-blast-student-visit-with-us-fugitive-in-cuba" TargetMode="External"/><Relationship Id="rId14" Type="http://schemas.openxmlformats.org/officeDocument/2006/relationships/hyperlink" Target="http://www.huffingtonpost.com/2013/04/17/venezuela-elections-nicolas-maduro-obama-administration-not-recognized_n_3100994.html_" TargetMode="External"/><Relationship Id="rId30" Type="http://schemas.openxmlformats.org/officeDocument/2006/relationships/hyperlink" Target="http://www.cfr.org/cuba/addressing-risk-cuban-oil-spill/p27515" TargetMode="External"/><Relationship Id="rId35" Type="http://schemas.openxmlformats.org/officeDocument/2006/relationships/hyperlink" Target="http://www.cato.org/pubs/journal/cj32n1/cj32n1-8.pdf" TargetMode="External"/><Relationship Id="rId56" Type="http://schemas.openxmlformats.org/officeDocument/2006/relationships/hyperlink" Target="http://www.nytimes.com/2013/06/20/science/earth/obama-preparing-big-effort-to-curb-climate-change.html" TargetMode="External"/><Relationship Id="rId77" Type="http://schemas.openxmlformats.org/officeDocument/2006/relationships/hyperlink" Target="http://www.opednews.com/articles/The-Endgame-on-the-Debt-Ce-by-Dean-Baker-110620-413.html" TargetMode="External"/><Relationship Id="rId100" Type="http://schemas.openxmlformats.org/officeDocument/2006/relationships/hyperlink" Target="http://www.scientificamerican.com/article.cfm?id=oil-sands-may-irrevocably-tar-the-climate%20Obama?" TargetMode="External"/><Relationship Id="rId105" Type="http://schemas.openxmlformats.org/officeDocument/2006/relationships/hyperlink" Target="http://www.lexisnexis.com/lnacui2api/search/XMLCrossLinkSearch.do?bct=A&amp;risb=21_T17742952977&amp;returnToId=20_T17743279772&amp;csi=334576&amp;A=0.6784309959409455&amp;sourceCSI=9369&amp;indexTerm=%23PE000DB4Q%23&amp;searchTerm=Jack%20Lew%20&amp;indexType=P" TargetMode="External"/><Relationship Id="rId126" Type="http://schemas.openxmlformats.org/officeDocument/2006/relationships/hyperlink" Target="http://www.cbsnews.com/8301-503544_162-20078566-503544.html,b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143</Pages>
  <Words>68595</Words>
  <Characters>390996</Characters>
  <Application>Microsoft Office Word</Application>
  <DocSecurity>0</DocSecurity>
  <Lines>3258</Lines>
  <Paragraphs>917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458674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Misael</dc:creator>
  <cp:lastModifiedBy>Misael</cp:lastModifiedBy>
  <cp:revision>3</cp:revision>
  <dcterms:created xsi:type="dcterms:W3CDTF">2013-07-18T22:03:00Z</dcterms:created>
  <dcterms:modified xsi:type="dcterms:W3CDTF">2013-07-18T22:17:00Z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