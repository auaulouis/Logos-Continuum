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6E5" w:rsidRPr="005A1440" w:rsidRDefault="001306E5" w:rsidP="001306E5">
      <w:pPr>
        <w:pStyle w:val="Heading1"/>
      </w:pPr>
      <w:r>
        <w:t>Cuba Healthcare</w:t>
      </w:r>
    </w:p>
    <w:p w:rsidR="001306E5" w:rsidRDefault="001306E5" w:rsidP="001306E5"/>
    <w:p w:rsidR="001306E5" w:rsidRDefault="001306E5" w:rsidP="001306E5">
      <w:r>
        <w:t xml:space="preserve">Explanation: You won’t want to go for “US lifting embargo decreases Cuban healthcare arg” the gist of this DA is that Cuba’s healthcare system is phenomenal not because it has fantastic technology, but because they are amazing at preventing illnesses. This means that if the US comes in acting like they’re the “saviors of Cuba” they would A) cause something called a “brain drain” which would mean less Cuban doctors who are experienced in preventing diseases and B) cause the spread of US diseases and STD’s to Cuba, who has an incredibly low rate of both. Since Cuba is the example for many third-world countries when it comes to healthcare, if the US went to those countries as well, this would be the basis for an argument saying it would spill over to those countries as well and spill over globally. </w:t>
      </w:r>
    </w:p>
    <w:p w:rsidR="001306E5" w:rsidRDefault="001306E5" w:rsidP="001306E5"/>
    <w:p w:rsidR="001306E5" w:rsidRDefault="001306E5" w:rsidP="001306E5">
      <w:pPr>
        <w:pStyle w:val="Heading3"/>
      </w:pPr>
    </w:p>
    <w:p w:rsidR="001306E5" w:rsidRDefault="001306E5" w:rsidP="001306E5">
      <w:pPr>
        <w:pStyle w:val="Heading2"/>
      </w:pPr>
      <w:r>
        <w:t>1NC</w:t>
      </w:r>
    </w:p>
    <w:p w:rsidR="001306E5" w:rsidRDefault="001306E5" w:rsidP="001306E5">
      <w:pPr>
        <w:pStyle w:val="Heading3"/>
      </w:pPr>
      <w:r>
        <w:t>1NC Shell</w:t>
      </w:r>
    </w:p>
    <w:p w:rsidR="001306E5" w:rsidRDefault="001306E5" w:rsidP="001306E5">
      <w:pPr>
        <w:pStyle w:val="Heading4"/>
      </w:pPr>
      <w:r>
        <w:t xml:space="preserve">A. Uniqueness: The Cuban healthcare system is strong now – it’s better than the US and offers alternative models of medicine and research.  </w:t>
      </w:r>
    </w:p>
    <w:p w:rsidR="001306E5" w:rsidRDefault="001306E5" w:rsidP="001306E5">
      <w:r w:rsidRPr="00C233B7">
        <w:rPr>
          <w:rStyle w:val="StyleStyleBold12pt"/>
        </w:rPr>
        <w:t>Badore ’13</w:t>
      </w:r>
      <w:r>
        <w:t xml:space="preserve"> (Margaret, “What we can learn from Cuba's health care system,” Jun 27 2013,</w:t>
      </w:r>
    </w:p>
    <w:p w:rsidR="001306E5" w:rsidRDefault="001306E5" w:rsidP="001306E5">
      <w:hyperlink r:id="rId8" w:history="1">
        <w:r w:rsidRPr="00246F4D">
          <w:rPr>
            <w:rStyle w:val="Hyperlink"/>
          </w:rPr>
          <w:t>http://www.mnn.com/health/fitness-well-being/stories/what-we-can-learn-from-cubas-health-care-system</w:t>
        </w:r>
      </w:hyperlink>
      <w:r>
        <w:t xml:space="preserve">) </w:t>
      </w:r>
    </w:p>
    <w:p w:rsidR="001306E5" w:rsidRPr="00163270" w:rsidRDefault="001306E5" w:rsidP="001306E5">
      <w:pPr>
        <w:rPr>
          <w:rStyle w:val="StyleBoldUnderline"/>
          <w:b/>
          <w:sz w:val="16"/>
        </w:rPr>
      </w:pPr>
      <w:r w:rsidRPr="00163270">
        <w:rPr>
          <w:sz w:val="16"/>
        </w:rPr>
        <w:t xml:space="preserve"> The correlation between low income and poor health has been established in many countries. Yet </w:t>
      </w:r>
      <w:r w:rsidRPr="00163270">
        <w:rPr>
          <w:rStyle w:val="StyleBoldUnderline"/>
        </w:rPr>
        <w:t>despite Cuba's poverty, the country’s quality of health bucks this trend</w:t>
      </w:r>
      <w:r w:rsidRPr="00163270">
        <w:rPr>
          <w:sz w:val="16"/>
        </w:rPr>
        <w:t xml:space="preserve">. According to the United Nations Human Development Report, </w:t>
      </w:r>
      <w:r w:rsidRPr="00163270">
        <w:rPr>
          <w:rStyle w:val="StyleBoldUnderline"/>
        </w:rPr>
        <w:t>Cuba has the same life expectancy as the U.S. and a lower maternal mortality rate when compared to other countries in the region</w:t>
      </w:r>
      <w:r w:rsidRPr="00163270">
        <w:rPr>
          <w:sz w:val="16"/>
        </w:rPr>
        <w:t xml:space="preserve">. A paper published in the International Journal of Epidemiology found </w:t>
      </w:r>
      <w:r w:rsidRPr="00163270">
        <w:rPr>
          <w:rStyle w:val="StyleBoldUnderline"/>
        </w:rPr>
        <w:t>Cuba has eliminated several common diseases</w:t>
      </w:r>
      <w:r w:rsidRPr="00163270">
        <w:rPr>
          <w:sz w:val="16"/>
        </w:rPr>
        <w:t xml:space="preserve">, including diphtheria, measles, pertussis, rubella and mumps. What is the secret to Cuba's success? Here are a few aspects of the Cuban health care system that Americans could adopt. Community-oriented primary care Universal care and good access to care are two factors that contribute to the success of Cuba’s health care system. According to research published in the Journal of the American Board of Family Medicine, </w:t>
      </w:r>
      <w:r w:rsidRPr="00163270">
        <w:rPr>
          <w:rStyle w:val="StyleBoldUnderline"/>
        </w:rPr>
        <w:t>the majority of care is provided by neighborhood clinics</w:t>
      </w:r>
      <w:r w:rsidRPr="00163270">
        <w:rPr>
          <w:sz w:val="16"/>
        </w:rPr>
        <w:t xml:space="preserve">, called consultorios. </w:t>
      </w:r>
      <w:r w:rsidRPr="00163270">
        <w:rPr>
          <w:rStyle w:val="StyleBoldUnderline"/>
        </w:rPr>
        <w:t>A typical doctor will care for about 120 to 160 families</w:t>
      </w:r>
      <w:r w:rsidRPr="00163270">
        <w:rPr>
          <w:sz w:val="16"/>
        </w:rPr>
        <w:t>, and medical records are organized around families, putting greater emphasis on communities rather than viewing each patient as an isolated individual. Doctors see patients at the clinic in the morning and make house calls in the afternoons. "</w:t>
      </w:r>
      <w:r w:rsidRPr="00163270">
        <w:rPr>
          <w:rStyle w:val="StyleBoldUnderline"/>
        </w:rPr>
        <w:t>Doctors in Cuba do a good job of making sure that patients are getting the care they need</w:t>
      </w:r>
      <w:r w:rsidRPr="00163270">
        <w:rPr>
          <w:sz w:val="16"/>
        </w:rPr>
        <w:t>," said Dr. Lee T. Dresang, a family practitioner who teaches at the University of Wisconsin School of Medicine and Public Health. "</w:t>
      </w:r>
      <w:r w:rsidRPr="00163270">
        <w:rPr>
          <w:rStyle w:val="StyleBoldUnderline"/>
        </w:rPr>
        <w:t>They typically spend half of the day out in the community</w:t>
      </w:r>
      <w:r w:rsidRPr="00163270">
        <w:rPr>
          <w:sz w:val="16"/>
        </w:rPr>
        <w:t xml:space="preserve">." Dresang traveled to Cuba to learn about the health care system and is the lead author of the 2005 paper "Family Medicine in Cuba: Community-Oriented Primary Care and Complementary and Alternative Medicine," which was published in the Journal of the American Board of Family Medicine. Since then, some providers in the U.S. have taken small steps toward this type of primary care, with the creation of primary care medical homes. These </w:t>
      </w:r>
      <w:r w:rsidRPr="00163270">
        <w:rPr>
          <w:rStyle w:val="StyleBoldUnderline"/>
        </w:rPr>
        <w:t>organizations aim to focus health care on successful outcomes — healthier people — rather than on volume</w:t>
      </w:r>
      <w:r w:rsidRPr="00163270">
        <w:rPr>
          <w:sz w:val="16"/>
        </w:rPr>
        <w:t xml:space="preserve">. The clinic where Dresang works has become a certified primary care medical home, which means the doctors, nurses and technicians have daily meetings and are working more closely together to coordinate each patient's care. "It's been really nice for us to see the benefits it can have," said Dresang. Acceptance of alternative and complementary medicine </w:t>
      </w:r>
      <w:r w:rsidRPr="00163270">
        <w:rPr>
          <w:rStyle w:val="StyleBoldUnderline"/>
        </w:rPr>
        <w:t xml:space="preserve">Since the trade embargo was placed on Cuba, it has been difficult for doctors to access pharmaceuticals that are common elsewhere. This has encouraged the widespread use of complementary and alternative medicines, such as acupuncture, massage and heat therapy. Alternative medicine practices are integrated into the medical curriculum in Cuba. </w:t>
      </w:r>
      <w:r w:rsidRPr="00163270">
        <w:rPr>
          <w:sz w:val="16"/>
        </w:rPr>
        <w:t xml:space="preserve">"Most family physicians in Cuba practice some herbal medicine, also known as 'green medicine,'" Dresang writes. "A national formula and educational materials on green medicine are distributed to all practitioners by the Cuban Ministry of Public Health." Homeopathy is also widely practiced in Cuba. One of the most interesting examples of its application is the widespread treatment of Weil's disease, which often flares up during the rainy season because it is transmitted via water. A large-scale study found that Cubans' risk for contracting the infection could be reduced with doses of the bacteria in a highly diluted solution. In light of how many people seek complementary and alternative medicine from non-medical practitioners, Dresang wants "greater familiarity" with these treatments in the U.S. Since 2005, Dresang said, interest in these practices has grown among doctors. </w:t>
      </w:r>
      <w:r w:rsidRPr="00163270">
        <w:rPr>
          <w:rStyle w:val="StyleBoldUnderline"/>
        </w:rPr>
        <w:t>More medical programs are offering courses in alternative medicine disciplines</w:t>
      </w:r>
      <w:r w:rsidRPr="00163270">
        <w:rPr>
          <w:sz w:val="16"/>
        </w:rPr>
        <w:t xml:space="preserve">, and the University of Wisconsin has an alternative medicine fellowship. "It's a national trend," Dresang said, adding that med students may even seek training in these fields outside of the established curricula. Of course, not every aspect of the Cuban health care system is worth adopting. The U.S. and Cuba have very different populations, and research into specific alternative medicine therapies is needed before they should be recommended more widely. Nonetheless, a country that made do with fewer technological and monetary resources for decades and still has such positive health outcomes is remarkable. </w:t>
      </w:r>
      <w:r w:rsidRPr="00163270">
        <w:rPr>
          <w:rStyle w:val="StyleBoldUnderline"/>
        </w:rPr>
        <w:t xml:space="preserve">Cuba's example offers a wealth of potential new treatments and approaches to explore. </w:t>
      </w:r>
    </w:p>
    <w:p w:rsidR="001306E5" w:rsidRPr="00832FB6" w:rsidRDefault="001306E5" w:rsidP="001306E5">
      <w:bookmarkStart w:id="0" w:name="_GoBack"/>
      <w:bookmarkEnd w:id="0"/>
    </w:p>
    <w:p w:rsidR="001306E5" w:rsidRDefault="001306E5" w:rsidP="001306E5">
      <w:pPr>
        <w:pStyle w:val="Heading4"/>
      </w:pPr>
      <w:r>
        <w:t xml:space="preserve">B. Link: Lifting the embargo ruins Cuban health care and causes brain drain. </w:t>
      </w:r>
    </w:p>
    <w:p w:rsidR="001306E5" w:rsidRDefault="001306E5" w:rsidP="001306E5">
      <w:pPr>
        <w:rPr>
          <w:sz w:val="16"/>
          <w:szCs w:val="16"/>
        </w:rPr>
      </w:pPr>
      <w:r w:rsidRPr="00832FB6">
        <w:rPr>
          <w:rStyle w:val="StyleStyleBold12pt"/>
        </w:rPr>
        <w:t>Garrett ‘10</w:t>
      </w:r>
      <w:r w:rsidRPr="00A905EB">
        <w:rPr>
          <w:sz w:val="16"/>
          <w:szCs w:val="16"/>
        </w:rPr>
        <w:t xml:space="preserve"> (Laurie Garrett is a Senior Fellow at the Council on Foreign Relations, “Will Lifting the Embargo Make Things Worse?”</w:t>
      </w:r>
      <w:r>
        <w:rPr>
          <w:sz w:val="16"/>
          <w:szCs w:val="16"/>
        </w:rPr>
        <w:t>http://thecubaneconomy.com/articles/2013/02/castrocare-in-crisis-will-lifting-the-embargo-on-cuba-make-things-worse/)Nuck</w:t>
      </w:r>
    </w:p>
    <w:p w:rsidR="001306E5" w:rsidRPr="00A905EB" w:rsidRDefault="001306E5" w:rsidP="001306E5"/>
    <w:p w:rsidR="001306E5" w:rsidRDefault="001306E5" w:rsidP="001306E5">
      <w:pPr>
        <w:rPr>
          <w:rStyle w:val="StyleBoldUnderline"/>
        </w:rPr>
      </w:pPr>
      <w:r w:rsidRPr="00EA36E2">
        <w:rPr>
          <w:sz w:val="16"/>
        </w:rPr>
        <w:t xml:space="preserve">Cuba is a Third World country that aspires to First World medicine and health. Its health-care system is not only a national public good but also a vital export commodity. </w:t>
      </w:r>
      <w:r w:rsidRPr="00EA36E2">
        <w:rPr>
          <w:rStyle w:val="StyleBoldUnderline"/>
        </w:rPr>
        <w:t>Under the Castro brothers' rule, Cubans' average life expectancy has increased from 58 years</w:t>
      </w:r>
      <w:r w:rsidRPr="00EA36E2">
        <w:rPr>
          <w:sz w:val="16"/>
        </w:rPr>
        <w:t xml:space="preserve"> (in 1950) </w:t>
      </w:r>
      <w:r w:rsidRPr="00EA36E2">
        <w:rPr>
          <w:rStyle w:val="StyleBoldUnderline"/>
        </w:rPr>
        <w:t>to 77 years</w:t>
      </w:r>
      <w:r w:rsidRPr="00EA36E2">
        <w:rPr>
          <w:sz w:val="16"/>
        </w:rPr>
        <w:t xml:space="preserve"> (in 2009), giving Cuba the world's 55th-highest life expectancy ranking, only six places behind the United States. According to the World Health Organization (WHO), </w:t>
      </w:r>
      <w:r w:rsidRPr="00EA36E2">
        <w:rPr>
          <w:rStyle w:val="StyleBoldUnderline"/>
        </w:rPr>
        <w:t>Cuba has the second-lowest child mortality rate in the Americas</w:t>
      </w:r>
      <w:r w:rsidRPr="00EA36E2">
        <w:rPr>
          <w:sz w:val="16"/>
        </w:rPr>
        <w:t xml:space="preserve"> (the United States places third) </w:t>
      </w:r>
      <w:r w:rsidRPr="00EA36E2">
        <w:rPr>
          <w:rStyle w:val="StyleBoldUnderline"/>
        </w:rPr>
        <w:t>and the lowest per capita HIV/AIDS prevalence.</w:t>
      </w:r>
      <w:r w:rsidRPr="00EA36E2">
        <w:rPr>
          <w:sz w:val="16"/>
        </w:rPr>
        <w:t xml:space="preserve"> Fifty years ago, the major causes of disease and death in Cuba were tropical and mosquito-borne microbes. Today, Cuba's major health challenges mirror those of the United States: cancer, cardiovascular disease, obesity, diabetes, and other chronic ailments related to aging, tobacco use, and excessive fat consumption.</w:t>
      </w:r>
      <w:r>
        <w:rPr>
          <w:sz w:val="16"/>
        </w:rPr>
        <w:t xml:space="preserve"> </w:t>
      </w:r>
      <w:r w:rsidRPr="00EA36E2">
        <w:rPr>
          <w:sz w:val="16"/>
          <w:szCs w:val="16"/>
        </w:rPr>
        <w:t>By any measure, these achievements are laudable. But they have come at tremendous financial and social cost. The Cuban government's 2008 budget of $46.2 billion allotted $7.2 billion (about 16 percent) to direct health-care spending. Only Cuba's expenditures for education exceeded those for health, and Cuba's health costs are soaring as its aging population requires increasingly expensive chronic care.</w:t>
      </w:r>
      <w:r>
        <w:rPr>
          <w:sz w:val="16"/>
          <w:szCs w:val="16"/>
        </w:rPr>
        <w:t xml:space="preserve"> </w:t>
      </w:r>
      <w:r w:rsidRPr="00EA36E2">
        <w:rPr>
          <w:sz w:val="16"/>
          <w:szCs w:val="16"/>
        </w:rPr>
        <w:t>Cuba's economic situation has been dire since 1989, when the country lost its Soviet benefactors and its economy experienced a 35 percent contraction. Today, Cuba's major industries -- tourism, nickel mining, tobacco and rum production, and health care -- are fragile. Cubans blame the long-standing U.S. trade embargo for some of these strains and are wildly optimistic about the transformations that will come once the embargo is lifted.</w:t>
      </w:r>
      <w:r>
        <w:rPr>
          <w:sz w:val="16"/>
          <w:szCs w:val="16"/>
        </w:rPr>
        <w:t xml:space="preserve"> </w:t>
      </w:r>
      <w:r w:rsidRPr="00EA36E2">
        <w:rPr>
          <w:sz w:val="16"/>
        </w:rPr>
        <w:t xml:space="preserve">Overlooked in these dreamy discussions of lifestyle improvements, however, is that </w:t>
      </w:r>
      <w:r w:rsidRPr="00EA36E2">
        <w:rPr>
          <w:rStyle w:val="StyleBoldUnderline"/>
        </w:rPr>
        <w:t>Cuba's health-care industry will likely be radically affected by any</w:t>
      </w:r>
      <w:r w:rsidRPr="00EA36E2">
        <w:rPr>
          <w:sz w:val="16"/>
        </w:rPr>
        <w:t xml:space="preserve"> serious </w:t>
      </w:r>
      <w:r w:rsidRPr="00EA36E2">
        <w:rPr>
          <w:rStyle w:val="StyleBoldUnderline"/>
        </w:rPr>
        <w:t>easing in trade and travel restrictions between the U</w:t>
      </w:r>
      <w:r w:rsidRPr="00EA36E2">
        <w:rPr>
          <w:sz w:val="16"/>
        </w:rPr>
        <w:t xml:space="preserve">nited </w:t>
      </w:r>
      <w:r w:rsidRPr="00EA36E2">
        <w:rPr>
          <w:rStyle w:val="StyleBoldUnderline"/>
        </w:rPr>
        <w:t>S</w:t>
      </w:r>
      <w:r w:rsidRPr="00EA36E2">
        <w:rPr>
          <w:sz w:val="16"/>
        </w:rPr>
        <w:t xml:space="preserve">tates </w:t>
      </w:r>
      <w:r w:rsidRPr="00EA36E2">
        <w:rPr>
          <w:rStyle w:val="StyleBoldUnderline"/>
        </w:rPr>
        <w:t>and Cuba.</w:t>
      </w:r>
      <w:r w:rsidRPr="00EA36E2">
        <w:rPr>
          <w:sz w:val="16"/>
        </w:rPr>
        <w:t xml:space="preserve"> </w:t>
      </w:r>
      <w:r w:rsidRPr="00EA36E2">
        <w:rPr>
          <w:rStyle w:val="StyleBoldUnderline"/>
        </w:rPr>
        <w:t>If policymakers</w:t>
      </w:r>
      <w:r w:rsidRPr="00EA36E2">
        <w:rPr>
          <w:sz w:val="16"/>
        </w:rPr>
        <w:t xml:space="preserve"> on both sides of the Florida Straits </w:t>
      </w:r>
      <w:r w:rsidRPr="00EA36E2">
        <w:rPr>
          <w:rStyle w:val="StyleBoldUnderline"/>
        </w:rPr>
        <w:t>do not take great care, the tiny Caribbean nation could swiftly be robbed of its greatest triumph.</w:t>
      </w:r>
      <w:r w:rsidRPr="00EA36E2">
        <w:rPr>
          <w:sz w:val="16"/>
        </w:rPr>
        <w:t xml:space="preserve"> First, </w:t>
      </w:r>
      <w:r w:rsidRPr="00EA36E2">
        <w:rPr>
          <w:rStyle w:val="StyleBoldUnderline"/>
        </w:rPr>
        <w:t>its public health network could be devastated by an exodus of thousands of well-trained Cuban physicians and nurses.</w:t>
      </w:r>
      <w:r w:rsidRPr="00EA36E2">
        <w:rPr>
          <w:sz w:val="16"/>
        </w:rPr>
        <w:t xml:space="preserve"> Second, </w:t>
      </w:r>
      <w:r w:rsidRPr="00EA36E2">
        <w:rPr>
          <w:rStyle w:val="StyleBoldUnderline"/>
        </w:rPr>
        <w:t>for-profit U.S. companies could transform the remaining health-care system into a prime destination for medical tourism from abroad.</w:t>
      </w:r>
      <w:r w:rsidRPr="00EA36E2">
        <w:rPr>
          <w:sz w:val="16"/>
        </w:rPr>
        <w:t xml:space="preserve"> </w:t>
      </w:r>
      <w:r w:rsidRPr="00EA36E2">
        <w:rPr>
          <w:rStyle w:val="StyleBoldUnderline"/>
        </w:rPr>
        <w:t>The very strategies that the Cuban government has employed to develop its system into a major success story have rendered it ripe for the plucking by the U.S. medical industry and by foreigners eager for affordable, elective surgeries in a sunny climate.</w:t>
      </w:r>
      <w:r w:rsidRPr="00EA36E2">
        <w:rPr>
          <w:sz w:val="16"/>
        </w:rPr>
        <w:t xml:space="preserve"> In short, </w:t>
      </w:r>
      <w:r w:rsidRPr="00EA36E2">
        <w:rPr>
          <w:rStyle w:val="StyleBoldUnderline"/>
        </w:rPr>
        <w:t>although the U.S. embargo strains Cuba's health-care system and its overall economy, it may be the better of two bad options.</w:t>
      </w:r>
    </w:p>
    <w:p w:rsidR="001306E5" w:rsidRDefault="001306E5" w:rsidP="001306E5"/>
    <w:p w:rsidR="001306E5" w:rsidRDefault="001306E5" w:rsidP="001306E5">
      <w:pPr>
        <w:pStyle w:val="Heading4"/>
      </w:pPr>
      <w:r>
        <w:t>C. Impacts:</w:t>
      </w:r>
    </w:p>
    <w:p w:rsidR="001306E5" w:rsidRDefault="001306E5" w:rsidP="001306E5">
      <w:pPr>
        <w:pStyle w:val="Heading4"/>
      </w:pPr>
      <w:r>
        <w:t xml:space="preserve">1. A strong Cuban healthcare system key to disease preventing in developing countries. </w:t>
      </w:r>
    </w:p>
    <w:p w:rsidR="001306E5" w:rsidRPr="00D90E30" w:rsidRDefault="001306E5" w:rsidP="001306E5">
      <w:r w:rsidRPr="00D90E30">
        <w:rPr>
          <w:rStyle w:val="StyleStyleBold12pt"/>
        </w:rPr>
        <w:t xml:space="preserve">Oxford Journal </w:t>
      </w:r>
      <w:r>
        <w:rPr>
          <w:rStyle w:val="StyleStyleBold12pt"/>
        </w:rPr>
        <w:t>‘6</w:t>
      </w:r>
      <w:r>
        <w:rPr>
          <w:rStyle w:val="apple-converted-space"/>
          <w:rFonts w:ascii="Arial" w:hAnsi="Arial" w:cs="Arial"/>
          <w:color w:val="222222"/>
          <w:sz w:val="20"/>
          <w:szCs w:val="20"/>
          <w:shd w:val="clear" w:color="auto" w:fill="FFFFFF"/>
        </w:rPr>
        <w:t> </w:t>
      </w:r>
      <w:r>
        <w:rPr>
          <w:rFonts w:ascii="Arial" w:hAnsi="Arial" w:cs="Arial"/>
          <w:color w:val="222222"/>
          <w:sz w:val="16"/>
          <w:szCs w:val="16"/>
          <w:shd w:val="clear" w:color="auto" w:fill="FFFFFF"/>
        </w:rPr>
        <w:t>(Oxford Journal, reputable medical journal, Health in Cuba, 8/13)Nuck</w:t>
      </w:r>
    </w:p>
    <w:p w:rsidR="001306E5" w:rsidRDefault="001306E5" w:rsidP="001306E5">
      <w:pPr>
        <w:rPr>
          <w:rStyle w:val="StyleBoldUnderline"/>
        </w:rPr>
      </w:pPr>
      <w:r w:rsidRPr="00095170">
        <w:rPr>
          <w:rStyle w:val="StyleBoldUnderline"/>
        </w:rPr>
        <w:t>The poorer countries of the world continue to struggle with an enormous health burden from diseases that we have long had the capacity to eliminate</w:t>
      </w:r>
      <w:r w:rsidRPr="00E11D41">
        <w:rPr>
          <w:sz w:val="16"/>
        </w:rPr>
        <w:t xml:space="preserve">. Similarly, the health systems of some countries, rich and poor alike, are fragmented and inefficient, leaving many population groups underserved and often without health care access entirely. </w:t>
      </w:r>
      <w:r w:rsidRPr="00095170">
        <w:rPr>
          <w:rStyle w:val="StyleBoldUnderline"/>
        </w:rPr>
        <w:t>Cuba represents an important alternative example where modest infrastructure investments combined with a well-developed public health strategy have generated health status measures comparable with those of industrialized countries. Areas of success include control of infectious diseases, reduction in infant mortality,</w:t>
      </w:r>
      <w:r w:rsidRPr="00E11D41">
        <w:rPr>
          <w:sz w:val="16"/>
        </w:rPr>
        <w:t xml:space="preserve"> establishment of a research and biotechnology industry, and progress in control of chronic diseases, among others</w:t>
      </w:r>
      <w:r w:rsidRPr="00095170">
        <w:rPr>
          <w:rStyle w:val="StyleBoldUnderline"/>
        </w:rPr>
        <w:t>. If</w:t>
      </w:r>
      <w:r w:rsidRPr="00E11D41">
        <w:rPr>
          <w:sz w:val="16"/>
        </w:rPr>
        <w:t xml:space="preserve"> </w:t>
      </w:r>
      <w:r w:rsidRPr="00095170">
        <w:rPr>
          <w:rStyle w:val="StyleBoldUnderline"/>
        </w:rPr>
        <w:t xml:space="preserve">the Cuban experience were generalized to other poor and middle-income countries human health would be transformed. </w:t>
      </w:r>
      <w:r w:rsidRPr="00E11D41">
        <w:rPr>
          <w:sz w:val="16"/>
        </w:rPr>
        <w:t xml:space="preserve">Given current political alignments, however, the major public health advances in Cuba, and the underlying strategy that has guided its health gains, have been systematically ignored. Scientists make claims to objectivity and empiricism that are often used to support an argument that they make unique contributions to social welfare. To justify those claims in the arena of international health, </w:t>
      </w:r>
      <w:r w:rsidRPr="00095170">
        <w:rPr>
          <w:rStyle w:val="StyleBoldUnderline"/>
        </w:rPr>
        <w:t>an open discussion should take place on the potential lessons to be learned from the Cuban experience.</w:t>
      </w:r>
    </w:p>
    <w:p w:rsidR="001306E5" w:rsidRDefault="001306E5" w:rsidP="001306E5">
      <w:pPr>
        <w:rPr>
          <w:rStyle w:val="StyleBoldUnderline"/>
        </w:rPr>
      </w:pPr>
    </w:p>
    <w:p w:rsidR="001306E5" w:rsidRDefault="001306E5" w:rsidP="001306E5">
      <w:pPr>
        <w:pStyle w:val="Heading4"/>
      </w:pPr>
      <w:r>
        <w:t xml:space="preserve">2. Latin America is a hot spot for disease spread and a new global pandemic. </w:t>
      </w:r>
    </w:p>
    <w:p w:rsidR="001306E5" w:rsidRDefault="001306E5" w:rsidP="001306E5">
      <w:r w:rsidRPr="001D1A01">
        <w:rPr>
          <w:rStyle w:val="StyleStyleBold12pt"/>
        </w:rPr>
        <w:t>Brown ’13</w:t>
      </w:r>
      <w:r>
        <w:t xml:space="preserve"> (Julian, USAID Press Correspondent, “</w:t>
      </w:r>
      <w:r w:rsidRPr="001D1A01">
        <w:t>Emerging Pandemic Threats Program</w:t>
      </w:r>
      <w:r>
        <w:t xml:space="preserve">,” </w:t>
      </w:r>
      <w:r w:rsidRPr="001D1A01">
        <w:t>March 28, 2013</w:t>
      </w:r>
      <w:r>
        <w:t xml:space="preserve">, </w:t>
      </w:r>
      <w:hyperlink r:id="rId9" w:history="1">
        <w:r w:rsidRPr="001879B8">
          <w:rPr>
            <w:rStyle w:val="Hyperlink"/>
          </w:rPr>
          <w:t>http://www.usaid.gov/news-information/fact-sheets/emerging-pandemic-threats-program</w:t>
        </w:r>
      </w:hyperlink>
    </w:p>
    <w:p w:rsidR="001306E5" w:rsidRPr="001D1A01" w:rsidRDefault="001306E5" w:rsidP="001306E5"/>
    <w:p w:rsidR="001306E5" w:rsidRDefault="001306E5" w:rsidP="001306E5">
      <w:pPr>
        <w:rPr>
          <w:sz w:val="16"/>
        </w:rPr>
      </w:pPr>
      <w:r w:rsidRPr="001D1A01">
        <w:rPr>
          <w:sz w:val="16"/>
        </w:rPr>
        <w:t xml:space="preserve">Nearly </w:t>
      </w:r>
      <w:r w:rsidRPr="001D1A01">
        <w:rPr>
          <w:rStyle w:val="StyleBoldUnderline"/>
        </w:rPr>
        <w:t>75 percent of all new</w:t>
      </w:r>
      <w:r w:rsidRPr="001D1A01">
        <w:rPr>
          <w:sz w:val="16"/>
        </w:rPr>
        <w:t xml:space="preserve">, emerging, or re-emerging </w:t>
      </w:r>
      <w:r w:rsidRPr="001D1A01">
        <w:rPr>
          <w:rStyle w:val="StyleBoldUnderline"/>
        </w:rPr>
        <w:t>diseases affecting humans</w:t>
      </w:r>
      <w:r w:rsidRPr="001D1A01">
        <w:rPr>
          <w:sz w:val="16"/>
        </w:rPr>
        <w:t xml:space="preserve"> at the beginning of the 21st century are zoonotic (i.e. originated in animals). </w:t>
      </w:r>
      <w:r w:rsidRPr="001D1A01">
        <w:rPr>
          <w:rStyle w:val="StyleBoldUnderline"/>
        </w:rPr>
        <w:t>Notable reminders of how vulnerable the increasingly interconnected world is to the global impact of new emergent diseases include</w:t>
      </w:r>
      <w:r w:rsidRPr="001D1A01">
        <w:rPr>
          <w:sz w:val="16"/>
        </w:rPr>
        <w:t xml:space="preserve"> HIV/AIDS, severe acute respiratory syndrome (SARS</w:t>
      </w:r>
      <w:r w:rsidRPr="001D1A01">
        <w:rPr>
          <w:rStyle w:val="StyleBoldUnderline"/>
        </w:rPr>
        <w:t>),</w:t>
      </w:r>
      <w:r w:rsidRPr="001D1A01">
        <w:rPr>
          <w:sz w:val="16"/>
        </w:rPr>
        <w:t xml:space="preserve"> the H5N1 strain of </w:t>
      </w:r>
      <w:r w:rsidRPr="001D1A01">
        <w:rPr>
          <w:rStyle w:val="StyleBoldUnderline"/>
        </w:rPr>
        <w:t>avian influenza, and</w:t>
      </w:r>
      <w:r w:rsidRPr="001D1A01">
        <w:rPr>
          <w:sz w:val="16"/>
        </w:rPr>
        <w:t xml:space="preserve"> the 2009 pandemic </w:t>
      </w:r>
      <w:r w:rsidRPr="001D1A01">
        <w:rPr>
          <w:rStyle w:val="StyleBoldUnderline"/>
        </w:rPr>
        <w:t>H1N1</w:t>
      </w:r>
      <w:r w:rsidRPr="001D1A01">
        <w:rPr>
          <w:sz w:val="16"/>
        </w:rPr>
        <w:t xml:space="preserve"> influenza </w:t>
      </w:r>
      <w:r w:rsidRPr="001D1A01">
        <w:rPr>
          <w:rStyle w:val="StyleBoldUnderline"/>
        </w:rPr>
        <w:t>virus</w:t>
      </w:r>
      <w:r w:rsidRPr="001D1A01">
        <w:rPr>
          <w:sz w:val="16"/>
        </w:rPr>
        <w:t xml:space="preserve">. </w:t>
      </w:r>
      <w:r w:rsidRPr="001D1A01">
        <w:rPr>
          <w:rStyle w:val="StyleBoldUnderline"/>
        </w:rPr>
        <w:t>The speed with which these diseases can emerge and spread</w:t>
      </w:r>
      <w:r w:rsidRPr="001D1A01">
        <w:rPr>
          <w:sz w:val="16"/>
        </w:rPr>
        <w:t xml:space="preserve"> presents serious public health, economic, and development concerns. </w:t>
      </w:r>
      <w:r w:rsidRPr="001D1A01">
        <w:rPr>
          <w:rStyle w:val="StyleBoldUnderline"/>
        </w:rPr>
        <w:t xml:space="preserve">It also underscores the need for the development of comprehensive disease detection and response capacities, particularly in “hot spot” areas such as </w:t>
      </w:r>
      <w:r w:rsidRPr="001D1A01">
        <w:rPr>
          <w:sz w:val="16"/>
        </w:rPr>
        <w:t xml:space="preserve">central Africa, South and Southeast Asia, and </w:t>
      </w:r>
      <w:r w:rsidRPr="001D1A01">
        <w:rPr>
          <w:rStyle w:val="StyleBoldUnderline"/>
        </w:rPr>
        <w:t>Latin America where a confluence of risk factors may contribute to disease emergence</w:t>
      </w:r>
      <w:r w:rsidRPr="001D1A01">
        <w:rPr>
          <w:sz w:val="16"/>
        </w:rPr>
        <w:t>. Recognizing this need, the U.S. Agency for International Development (USAID) launched the Emerging Pandemic Threats (EPT) program in 2009 to aggressively pre-empt or combat diseases that could spark future pandemics. These activities are focused in 20 countries and complement existing pandemic preparedness and H5N1 avian influenza activities supported by USAID.</w:t>
      </w:r>
    </w:p>
    <w:p w:rsidR="001306E5" w:rsidRDefault="001306E5" w:rsidP="001306E5">
      <w:pPr>
        <w:rPr>
          <w:sz w:val="16"/>
        </w:rPr>
      </w:pPr>
    </w:p>
    <w:p w:rsidR="001306E5" w:rsidRDefault="001306E5" w:rsidP="001306E5">
      <w:pPr>
        <w:pStyle w:val="Heading4"/>
      </w:pPr>
      <w:r>
        <w:t xml:space="preserve">3. Diseases risk extinction </w:t>
      </w:r>
    </w:p>
    <w:p w:rsidR="001306E5" w:rsidRDefault="001306E5" w:rsidP="001306E5">
      <w:r w:rsidRPr="00FD3BA2">
        <w:rPr>
          <w:rStyle w:val="StyleStyleBold12pt"/>
        </w:rPr>
        <w:t>Ryan 97</w:t>
      </w:r>
      <w:r>
        <w:t xml:space="preserve"> (Frank, fellow of The Royal College of Physicians, Virus X, p. 366, JT)</w:t>
      </w:r>
    </w:p>
    <w:p w:rsidR="001306E5" w:rsidRPr="00A61D87" w:rsidRDefault="001306E5" w:rsidP="001306E5">
      <w:pPr>
        <w:rPr>
          <w:sz w:val="16"/>
        </w:rPr>
      </w:pPr>
      <w:r w:rsidRPr="00A61D87">
        <w:rPr>
          <w:sz w:val="16"/>
        </w:rPr>
        <w:t xml:space="preserve">How might </w:t>
      </w:r>
      <w:r w:rsidRPr="00FD3BA2">
        <w:rPr>
          <w:rStyle w:val="StyleBoldUnderline"/>
        </w:rPr>
        <w:t>the human race</w:t>
      </w:r>
      <w:r w:rsidRPr="00A61D87">
        <w:rPr>
          <w:sz w:val="16"/>
        </w:rPr>
        <w:t xml:space="preserve"> appear to such an aggressively emerging virus? That teeming, globally intrusive species, </w:t>
      </w:r>
      <w:r w:rsidRPr="00FD3BA2">
        <w:rPr>
          <w:rStyle w:val="StyleBoldUnderline"/>
        </w:rPr>
        <w:t>with its transcontinental air travel, massively congested cities, sexual promiscuity, and</w:t>
      </w:r>
      <w:r w:rsidRPr="00A61D87">
        <w:rPr>
          <w:sz w:val="16"/>
        </w:rPr>
        <w:t xml:space="preserve"> in the less affluent regions — where the virus is most likely to first emerge — </w:t>
      </w:r>
      <w:r w:rsidRPr="00FD3BA2">
        <w:rPr>
          <w:rStyle w:val="StyleBoldUnderline"/>
        </w:rPr>
        <w:t>a vulnerable lack of hygiene with regard to food and water supplies and hospitality to biting insects' The virus is best seen,</w:t>
      </w:r>
      <w:r w:rsidRPr="00A61D87">
        <w:rPr>
          <w:sz w:val="16"/>
        </w:rPr>
        <w:t xml:space="preserve"> in John Hollands excellent analogy, </w:t>
      </w:r>
      <w:r w:rsidRPr="00FD3BA2">
        <w:rPr>
          <w:rStyle w:val="StyleBoldUnderline"/>
        </w:rPr>
        <w:t>as a swarm of competing mutations, with each individual strain subjected to furious forces of natural selection for the strain, or strains, most likely to amplify and evolve in the new ecological habitat.3</w:t>
      </w:r>
      <w:r w:rsidRPr="00A61D87">
        <w:rPr>
          <w:sz w:val="16"/>
        </w:rPr>
        <w:t xml:space="preserve"> With such a promising new opportunity in the invaded species, natural selection must eventually come to dominate viral behavior. In time the dynamics of infection will select for a more resistant human population. Such a coevolution takes rather longer in "human" time — too long, given the ease of spread within the global village. </w:t>
      </w:r>
      <w:r w:rsidRPr="00FD3BA2">
        <w:rPr>
          <w:rStyle w:val="StyleBoldUnderline"/>
        </w:rPr>
        <w:t>A rapidly lethal and quickly spreading virus simply would not have time to switch from aggression to coevolution. And there lies the danger.</w:t>
      </w:r>
      <w:r w:rsidRPr="00A61D87">
        <w:rPr>
          <w:sz w:val="16"/>
        </w:rPr>
        <w:t xml:space="preserve"> Joshua Lederbergs prediction can now be seen to be an altogether logical one. Pandemics are inevitable. Our incredibly rapid human evolution, our overwhelming global needs, the advances of our complex industrial society, all have moved the natural goalposts. </w:t>
      </w:r>
      <w:r w:rsidRPr="00A61D87">
        <w:rPr>
          <w:rStyle w:val="StyleBoldUnderline"/>
        </w:rPr>
        <w:t>The advance of society,</w:t>
      </w:r>
      <w:r w:rsidRPr="00A61D87">
        <w:rPr>
          <w:sz w:val="16"/>
        </w:rPr>
        <w:t xml:space="preserve"> the very science of change, </w:t>
      </w:r>
      <w:r w:rsidRPr="00A61D87">
        <w:rPr>
          <w:rStyle w:val="StyleBoldUnderline"/>
        </w:rPr>
        <w:t>has greatly augmented the potential for the emergence of a pandemic strain.</w:t>
      </w:r>
      <w:r w:rsidRPr="00A61D87">
        <w:rPr>
          <w:sz w:val="16"/>
        </w:rPr>
        <w:t xml:space="preserve"> It is hardly surprising that Avrion Mitchison, scientific director of Deutsches Rheuma Forschungszentrum in Berlin, asks the question: "Will we survive!” We have invaded every biome on earth and we continue to destroy other species so very rapidly that one eminent scientist foresees the day when no life exists on earth apart from the human monoculture and the small volume of species useful to it. </w:t>
      </w:r>
      <w:r w:rsidRPr="00A61D87">
        <w:rPr>
          <w:rStyle w:val="StyleBoldUnderline"/>
        </w:rPr>
        <w:t>An increasing multitude of disturbed viral-host symbiotic cycles are provoked into self-protective counterattacks. This is a dangerous situation</w:t>
      </w:r>
      <w:r w:rsidRPr="00A61D87">
        <w:rPr>
          <w:sz w:val="16"/>
        </w:rPr>
        <w:t xml:space="preserve">. And we have seen in the previous chapter how ill-prepared the world is to cope with it. </w:t>
      </w:r>
      <w:r w:rsidRPr="00A61D87">
        <w:rPr>
          <w:rStyle w:val="StyleBoldUnderline"/>
        </w:rPr>
        <w:t>It begs the most frightening question of all: could such a pandemic virus cause the extinction of the human species?</w:t>
      </w:r>
    </w:p>
    <w:p w:rsidR="001306E5" w:rsidRPr="001D1A01" w:rsidRDefault="001306E5" w:rsidP="001306E5">
      <w:pPr>
        <w:rPr>
          <w:sz w:val="16"/>
        </w:rPr>
      </w:pPr>
    </w:p>
    <w:p w:rsidR="001306E5" w:rsidRPr="00095170" w:rsidRDefault="001306E5" w:rsidP="001306E5">
      <w:pPr>
        <w:rPr>
          <w:rStyle w:val="StyleBoldUnderline"/>
        </w:rPr>
      </w:pPr>
    </w:p>
    <w:p w:rsidR="001306E5" w:rsidRPr="00671AEB" w:rsidRDefault="001306E5" w:rsidP="001306E5"/>
    <w:p w:rsidR="001306E5" w:rsidRDefault="001306E5" w:rsidP="001306E5">
      <w:pPr>
        <w:pStyle w:val="Heading2"/>
      </w:pPr>
      <w:r>
        <w:t>2NC Extensions</w:t>
      </w:r>
    </w:p>
    <w:p w:rsidR="001306E5" w:rsidRPr="00832FB6" w:rsidRDefault="001306E5" w:rsidP="001306E5">
      <w:pPr>
        <w:pStyle w:val="Heading3"/>
      </w:pPr>
      <w:r>
        <w:t>Uniqueness</w:t>
      </w:r>
    </w:p>
    <w:p w:rsidR="001306E5" w:rsidRDefault="001306E5" w:rsidP="001306E5">
      <w:pPr>
        <w:pStyle w:val="Heading4"/>
      </w:pPr>
      <w:r>
        <w:t>Cuba healthcare good now—cancer research and biotech</w:t>
      </w:r>
    </w:p>
    <w:p w:rsidR="001306E5" w:rsidRDefault="001306E5" w:rsidP="001306E5">
      <w:r w:rsidRPr="006075D8">
        <w:rPr>
          <w:rStyle w:val="StyleStyleBold12pt"/>
        </w:rPr>
        <w:t>Bancroft-Hinchey ’13</w:t>
      </w:r>
      <w:r>
        <w:t xml:space="preserve"> (</w:t>
      </w:r>
      <w:r w:rsidRPr="006075D8">
        <w:t>Timothy</w:t>
      </w:r>
      <w:r>
        <w:t xml:space="preserve">, Staff Reporter for Pravda.Ru, “Cuba on the way to turning cancer into a chronic disease,” 05.02.2013, </w:t>
      </w:r>
      <w:hyperlink r:id="rId10" w:history="1">
        <w:r w:rsidRPr="00246F4D">
          <w:rPr>
            <w:rStyle w:val="Hyperlink"/>
          </w:rPr>
          <w:t>http://english.pravda.ru/health/05-02-2013/123675-cuba_cancer_treatment-0/</w:t>
        </w:r>
      </w:hyperlink>
      <w:r>
        <w:t xml:space="preserve">) </w:t>
      </w:r>
    </w:p>
    <w:p w:rsidR="001306E5" w:rsidRPr="005415E3" w:rsidRDefault="001306E5" w:rsidP="001306E5">
      <w:pPr>
        <w:rPr>
          <w:sz w:val="16"/>
        </w:rPr>
      </w:pPr>
      <w:r w:rsidRPr="005415E3">
        <w:rPr>
          <w:rStyle w:val="StyleBoldUnderline"/>
        </w:rPr>
        <w:t>Despite the</w:t>
      </w:r>
      <w:r w:rsidRPr="005415E3">
        <w:rPr>
          <w:sz w:val="16"/>
        </w:rPr>
        <w:t xml:space="preserve"> demonic and </w:t>
      </w:r>
      <w:r w:rsidRPr="005415E3">
        <w:rPr>
          <w:rStyle w:val="StyleBoldUnderline"/>
        </w:rPr>
        <w:t>inhumane blockade against Cuba for decades, this Caribbean nation has been heroically developing and forging new methodologies in public healthcare using the resources available</w:t>
      </w:r>
      <w:r w:rsidRPr="005415E3">
        <w:rPr>
          <w:sz w:val="16"/>
        </w:rPr>
        <w:t xml:space="preserve">, </w:t>
      </w:r>
      <w:r w:rsidRPr="005415E3">
        <w:rPr>
          <w:rStyle w:val="StyleBoldUnderline"/>
        </w:rPr>
        <w:t>and</w:t>
      </w:r>
      <w:r w:rsidRPr="005415E3">
        <w:rPr>
          <w:sz w:val="16"/>
        </w:rPr>
        <w:t xml:space="preserve"> also, exporting its wisdom to developing countries, </w:t>
      </w:r>
      <w:r w:rsidRPr="005415E3">
        <w:rPr>
          <w:rStyle w:val="StyleBoldUnderline"/>
        </w:rPr>
        <w:t>providing excellent healthcare and educational services.</w:t>
      </w:r>
      <w:r w:rsidRPr="005415E3">
        <w:rPr>
          <w:sz w:val="16"/>
        </w:rPr>
        <w:t xml:space="preserve"> Cuba's "strong primary healthcare system" is referred to by </w:t>
      </w:r>
      <w:r w:rsidRPr="005415E3">
        <w:rPr>
          <w:rStyle w:val="StyleBoldUnderline"/>
        </w:rPr>
        <w:t>the World Health Organization's recent communication on the introduction of biotechnology in cancer treatment in Cuba, following the WHO's guidelines and implementing a national cancer plan which provides universal access to all approaches, from prevention, diagnosis, treatment and palliative care</w:t>
      </w:r>
      <w:r w:rsidRPr="005415E3">
        <w:rPr>
          <w:sz w:val="16"/>
        </w:rPr>
        <w:t>. According to the WHO in its article "Cuba- Battling cancer with biotechnology" on the WHO website, "</w:t>
      </w:r>
      <w:r w:rsidRPr="005415E3">
        <w:rPr>
          <w:rStyle w:val="StyleBoldUnderline"/>
        </w:rPr>
        <w:t>The plan is underpinned by a strong primary health care system that enables doctors to see their patients regularly</w:t>
      </w:r>
      <w:r w:rsidRPr="005415E3">
        <w:rPr>
          <w:sz w:val="16"/>
        </w:rPr>
        <w:t xml:space="preserve"> and catch health problems at an early stage. The article refers to the Cuban government's Centre for Molecular Immunology, </w:t>
      </w:r>
      <w:r w:rsidRPr="005415E3">
        <w:rPr>
          <w:rStyle w:val="StyleBoldUnderline"/>
        </w:rPr>
        <w:t>a "major investment in biotechnology</w:t>
      </w:r>
      <w:r w:rsidRPr="005415E3">
        <w:rPr>
          <w:sz w:val="16"/>
        </w:rPr>
        <w:t>" and states that "</w:t>
      </w:r>
      <w:r w:rsidRPr="005415E3">
        <w:rPr>
          <w:rStyle w:val="StyleBoldUnderline"/>
        </w:rPr>
        <w:t>Cuban researchers and scientists have recently made significant progress in their search for new cancer treatments and tools to improve diagnosis and prevention</w:t>
      </w:r>
      <w:r w:rsidRPr="005415E3">
        <w:rPr>
          <w:sz w:val="16"/>
        </w:rPr>
        <w:t xml:space="preserve">". Among these was the register in 2008 of the first vaccine for therapeutic treatment of advanced lung cancer developed by the Centre for Molecular Immunology, Havana. In 2013, </w:t>
      </w:r>
      <w:r w:rsidRPr="005415E3">
        <w:rPr>
          <w:rStyle w:val="StyleBoldUnderline"/>
        </w:rPr>
        <w:t>a second vaccine for treatment of advanced lung cancer was patented.</w:t>
      </w:r>
      <w:r w:rsidRPr="005415E3">
        <w:rPr>
          <w:sz w:val="16"/>
        </w:rPr>
        <w:t xml:space="preserve"> The General Director of the Centre for Molecular Immunology, Dr. Agustin Lage Davila, states that "Biotechnology is key to transforming cancer from a deadly disease into a chronic one" and adds that </w:t>
      </w:r>
      <w:r w:rsidRPr="005415E3">
        <w:rPr>
          <w:rStyle w:val="StyleBoldUnderline"/>
        </w:rPr>
        <w:t>the new technologies support chemo and radio therapy making them less toxic.</w:t>
      </w:r>
      <w:r w:rsidRPr="005415E3">
        <w:rPr>
          <w:sz w:val="16"/>
        </w:rPr>
        <w:t xml:space="preserve"> The same centre has developed the drug nimotuzumab, an anti-cancer therapy which attacks advanced tumours in the head, neck and brain. It is a monoclonal antibody which targets specific molecules of cancer cells, imitating the human immune cells. The molecules it targets are the protein which causes uncontrolled growth of cells. According to the WHO, "today the Cuban biotech industry holds around 1,200 international patents and markets pharmaceutical products and vaccines in more than 50 countries". For Dr. José Luís Di Fábio, Director of the WHO country office in Cuba, "</w:t>
      </w:r>
      <w:r w:rsidRPr="005415E3">
        <w:rPr>
          <w:rStyle w:val="StyleBoldUnderline"/>
        </w:rPr>
        <w:t>The tremendous benefit from this focus on health biotechnology is that it is producing more affordable drugs to tackle diseases that run rampant in low- and middle-income countries</w:t>
      </w:r>
      <w:r w:rsidRPr="005415E3">
        <w:rPr>
          <w:sz w:val="16"/>
        </w:rPr>
        <w:t>". Let us now imagine what Cuba could do without the inhuman stranglehold the USA has around its neck</w:t>
      </w:r>
      <w:r>
        <w:rPr>
          <w:sz w:val="16"/>
        </w:rPr>
        <w:t>.</w:t>
      </w:r>
    </w:p>
    <w:p w:rsidR="001306E5" w:rsidRDefault="001306E5" w:rsidP="001306E5"/>
    <w:p w:rsidR="001306E5" w:rsidRDefault="001306E5" w:rsidP="001306E5">
      <w:pPr>
        <w:pStyle w:val="Heading4"/>
      </w:pPr>
      <w:r>
        <w:t>Cuba healthcare incredible-average life expectancy skyrocketing</w:t>
      </w:r>
    </w:p>
    <w:p w:rsidR="001306E5" w:rsidRPr="00A905EB" w:rsidRDefault="001306E5" w:rsidP="001306E5">
      <w:r w:rsidRPr="00A905EB">
        <w:rPr>
          <w:rStyle w:val="StyleStyleBold12pt"/>
        </w:rPr>
        <w:t>Garrett 1</w:t>
      </w:r>
      <w:r>
        <w:rPr>
          <w:rStyle w:val="StyleStyleBold12pt"/>
        </w:rPr>
        <w:t>0</w:t>
      </w:r>
      <w:r w:rsidRPr="00A905EB">
        <w:rPr>
          <w:sz w:val="16"/>
          <w:szCs w:val="16"/>
        </w:rPr>
        <w:t xml:space="preserve"> (Laurie Garrett is a Senior Fellow at the Council on Foreign Relations, “Will Lifting the Embargo Make Things Worse?” http://heinonline.org/HOL/LandingPage?collection=journals&amp;handle=hein.journals/fora89&amp;div=58&amp;id=&amp;page=)</w:t>
      </w:r>
      <w:r>
        <w:rPr>
          <w:sz w:val="16"/>
          <w:szCs w:val="16"/>
        </w:rPr>
        <w:t>Nuck</w:t>
      </w:r>
    </w:p>
    <w:p w:rsidR="001306E5" w:rsidRDefault="001306E5" w:rsidP="001306E5">
      <w:r w:rsidRPr="00E267DE">
        <w:rPr>
          <w:rStyle w:val="StyleBoldUnderline"/>
        </w:rPr>
        <w:t>Cuba</w:t>
      </w:r>
      <w:r>
        <w:t xml:space="preserve"> is a Third World country that aspires to First World medicine and health. Its </w:t>
      </w:r>
      <w:r w:rsidRPr="00E267DE">
        <w:rPr>
          <w:rStyle w:val="StyleBoldUnderline"/>
        </w:rPr>
        <w:t>health-care system is not only a national public good but also a vital export commodity</w:t>
      </w:r>
      <w:r>
        <w:t xml:space="preserve">. Under the Castro brothers’ rule, </w:t>
      </w:r>
      <w:r w:rsidRPr="00E267DE">
        <w:rPr>
          <w:rStyle w:val="StyleBoldUnderline"/>
        </w:rPr>
        <w:t>Cubans’ average life expectancy has increased</w:t>
      </w:r>
      <w:r>
        <w:t xml:space="preserve"> from 58 years (in 1950) to 77 years (in 2009</w:t>
      </w:r>
      <w:r w:rsidRPr="00E267DE">
        <w:rPr>
          <w:rStyle w:val="StyleBoldUnderline"/>
        </w:rPr>
        <w:t>), giving Cuba the world’s 55th-highest life expectancy ranking</w:t>
      </w:r>
      <w:r>
        <w:t xml:space="preserve">, only six places behind the United States. According to the World Health Organization (who), Cuba has </w:t>
      </w:r>
      <w:r w:rsidRPr="00E267DE">
        <w:rPr>
          <w:rStyle w:val="StyleBoldUnderline"/>
        </w:rPr>
        <w:t>the second-lowest child mortality rate in the Americas</w:t>
      </w:r>
      <w:r>
        <w:t xml:space="preserve"> (the United States places third) and </w:t>
      </w:r>
      <w:r w:rsidRPr="00E267DE">
        <w:rPr>
          <w:rStyle w:val="StyleBoldUnderline"/>
        </w:rPr>
        <w:t>the lowest per capita HIV/AIDS prevalence</w:t>
      </w:r>
      <w:r>
        <w:t>. Fifty years ago, the major causes of disease and death in Cuba were tropical and mosquito-borne microbes. Today, Cuba’s major health challenges mirror those of the United States: cancer, cardiovascular disease, obesity, diabetes, and other chronic ailments related to aging, tobacco use, and excessive fat consumption.</w:t>
      </w:r>
    </w:p>
    <w:p w:rsidR="001306E5" w:rsidRDefault="001306E5" w:rsidP="001306E5"/>
    <w:p w:rsidR="001306E5" w:rsidRDefault="001306E5" w:rsidP="001306E5">
      <w:pPr>
        <w:pStyle w:val="Heading4"/>
      </w:pPr>
      <w:r>
        <w:t>The Cuban health care industry guarantees basic health coverage – it provides exceptional preventative medicine for all its citizens</w:t>
      </w:r>
    </w:p>
    <w:p w:rsidR="001306E5" w:rsidRPr="00A905EB" w:rsidRDefault="001306E5" w:rsidP="001306E5">
      <w:r w:rsidRPr="00A905EB">
        <w:rPr>
          <w:rStyle w:val="StyleStyleBold12pt"/>
        </w:rPr>
        <w:t>Garrett 1</w:t>
      </w:r>
      <w:r>
        <w:rPr>
          <w:rStyle w:val="StyleStyleBold12pt"/>
        </w:rPr>
        <w:t>0</w:t>
      </w:r>
      <w:r w:rsidRPr="00A905EB">
        <w:rPr>
          <w:sz w:val="16"/>
          <w:szCs w:val="16"/>
        </w:rPr>
        <w:t xml:space="preserve"> (Laurie Garrett is a Senior Fellow at the Council on Foreign Relations, “Will Lifting the Embargo Make Things Worse?”</w:t>
      </w:r>
      <w:r>
        <w:rPr>
          <w:sz w:val="16"/>
          <w:szCs w:val="16"/>
        </w:rPr>
        <w:t>http://thecubaneconomy.com/articles/2013/02/castrocare-in-crisis-will-lifting-the-embargo-on-cuba-make-things-worse/)Nuck</w:t>
      </w:r>
    </w:p>
    <w:p w:rsidR="001306E5" w:rsidRPr="00145C84" w:rsidRDefault="001306E5" w:rsidP="001306E5">
      <w:pPr>
        <w:rPr>
          <w:rStyle w:val="StyleBoldUnderline"/>
        </w:rPr>
      </w:pPr>
      <w:r w:rsidRPr="00145C84">
        <w:rPr>
          <w:rStyle w:val="StyleBoldUnderline"/>
        </w:rPr>
        <w:t xml:space="preserve">The two keys to Cuba's medical and public health achievements are training provided by the </w:t>
      </w:r>
    </w:p>
    <w:p w:rsidR="001306E5" w:rsidRPr="00145C84" w:rsidRDefault="001306E5" w:rsidP="001306E5">
      <w:pPr>
        <w:rPr>
          <w:rStyle w:val="StyleBoldUnderline"/>
        </w:rPr>
      </w:pPr>
      <w:r w:rsidRPr="00145C84">
        <w:rPr>
          <w:rStyle w:val="StyleBoldUnderline"/>
        </w:rPr>
        <w:t xml:space="preserve">state and a community-based approach that requires physicians to live in the neighborhoods </w:t>
      </w:r>
    </w:p>
    <w:p w:rsidR="001306E5" w:rsidRDefault="001306E5" w:rsidP="001306E5">
      <w:r w:rsidRPr="00145C84">
        <w:rPr>
          <w:rStyle w:val="StyleBoldUnderline"/>
        </w:rPr>
        <w:t>they serve and be on call 24 hours a day.</w:t>
      </w:r>
      <w:r>
        <w:t xml:space="preserve"> In the wake of the 1959 Cuban Revolution, more than </w:t>
      </w:r>
    </w:p>
    <w:p w:rsidR="001306E5" w:rsidRDefault="001306E5" w:rsidP="001306E5">
      <w:r>
        <w:t xml:space="preserve">one-third of Cuba's doctors fled, mostly to the United States, leaving the country with just 6,300 </w:t>
      </w:r>
    </w:p>
    <w:p w:rsidR="001306E5" w:rsidRDefault="001306E5" w:rsidP="001306E5">
      <w:r>
        <w:t xml:space="preserve">physicians and a doctor-patient ratio of 9.2 per 10,000, according to the Cuban Ministry of Public </w:t>
      </w:r>
    </w:p>
    <w:p w:rsidR="001306E5" w:rsidRDefault="001306E5" w:rsidP="001306E5">
      <w:r>
        <w:t xml:space="preserve">Health. In response, Fidel Castro declared public health and doctor training to be paramount tasks for </w:t>
      </w:r>
    </w:p>
    <w:p w:rsidR="001306E5" w:rsidRDefault="001306E5" w:rsidP="001306E5">
      <w:r>
        <w:t xml:space="preserve">the new socialist state. By the early 1980s, Cuba led the socialist world -- including its patron, the </w:t>
      </w:r>
    </w:p>
    <w:p w:rsidR="001306E5" w:rsidRDefault="001306E5" w:rsidP="001306E5">
      <w:r>
        <w:t xml:space="preserve">Soviet Union -- in all health indicators. Between 1959 and 1989, Cuba's doctor-patient ratio more </w:t>
      </w:r>
    </w:p>
    <w:p w:rsidR="001306E5" w:rsidRDefault="001306E5" w:rsidP="001306E5">
      <w:r>
        <w:t xml:space="preserve">than tripled, soaring to 33 per 10,000, and health-care expenditures rose by 162 percent. Cuba </w:t>
      </w:r>
    </w:p>
    <w:p w:rsidR="001306E5" w:rsidRDefault="001306E5" w:rsidP="001306E5">
      <w:r>
        <w:t xml:space="preserve">today has the highest doctor-patient ratio in the entire world, with 59 physicians per 10,000 </w:t>
      </w:r>
    </w:p>
    <w:p w:rsidR="001306E5" w:rsidRPr="00145C84" w:rsidRDefault="001306E5" w:rsidP="001306E5">
      <w:pPr>
        <w:rPr>
          <w:rStyle w:val="StyleBoldUnderline"/>
        </w:rPr>
      </w:pPr>
      <w:r>
        <w:t xml:space="preserve">people -- more than twice the ratio of the United States. </w:t>
      </w:r>
      <w:r w:rsidRPr="00145C84">
        <w:rPr>
          <w:rStyle w:val="StyleBoldUnderline"/>
        </w:rPr>
        <w:t xml:space="preserve">Cuba is the world's only poor country </w:t>
      </w:r>
    </w:p>
    <w:p w:rsidR="001306E5" w:rsidRPr="00145C84" w:rsidRDefault="001306E5" w:rsidP="001306E5">
      <w:pPr>
        <w:rPr>
          <w:rStyle w:val="StyleBoldUnderline"/>
        </w:rPr>
      </w:pPr>
      <w:r w:rsidRPr="00145C84">
        <w:rPr>
          <w:rStyle w:val="StyleBoldUnderline"/>
        </w:rPr>
        <w:t xml:space="preserve">that can rightly say that basic health is no longer an existential problem for its people. Its </w:t>
      </w:r>
    </w:p>
    <w:p w:rsidR="001306E5" w:rsidRDefault="001306E5" w:rsidP="001306E5">
      <w:r w:rsidRPr="00145C84">
        <w:rPr>
          <w:rStyle w:val="StyleBoldUnderline"/>
        </w:rPr>
        <w:t>achievement in this respect is unparalleled.</w:t>
      </w:r>
      <w:r>
        <w:t xml:space="preserve"> Cuba now boasts more than 73,000 practicing doctors </w:t>
      </w:r>
    </w:p>
    <w:p w:rsidR="001306E5" w:rsidRDefault="001306E5" w:rsidP="001306E5">
      <w:r>
        <w:t xml:space="preserve">(half of whom work in primary care), 107,761 nurses, and a total health-care work force of 566,365, </w:t>
      </w:r>
    </w:p>
    <w:p w:rsidR="001306E5" w:rsidRDefault="001306E5" w:rsidP="001306E5">
      <w:r>
        <w:t xml:space="preserve">according to government figures. About 12 percent of Cuba's adult population is employed by the </w:t>
      </w:r>
    </w:p>
    <w:p w:rsidR="001306E5" w:rsidRPr="00145C84" w:rsidRDefault="001306E5" w:rsidP="001306E5">
      <w:pPr>
        <w:rPr>
          <w:rStyle w:val="StyleBoldUnderline"/>
        </w:rPr>
      </w:pPr>
      <w:r>
        <w:t>state in the health-care sector</w:t>
      </w:r>
      <w:r w:rsidRPr="00145C84">
        <w:rPr>
          <w:rStyle w:val="StyleBoldUnderline"/>
        </w:rPr>
        <w:t xml:space="preserve">. Because of economic exigencies that have limited Cuba's access </w:t>
      </w:r>
    </w:p>
    <w:p w:rsidR="001306E5" w:rsidRPr="00145C84" w:rsidRDefault="001306E5" w:rsidP="001306E5">
      <w:pPr>
        <w:rPr>
          <w:rStyle w:val="StyleBoldUnderline"/>
        </w:rPr>
      </w:pPr>
      <w:r w:rsidRPr="00145C84">
        <w:rPr>
          <w:rStyle w:val="StyleBoldUnderline"/>
        </w:rPr>
        <w:t xml:space="preserve">to advanced technology for diagnosing and curing ailments, the Cuban health system has </w:t>
      </w:r>
    </w:p>
    <w:p w:rsidR="001306E5" w:rsidRDefault="001306E5" w:rsidP="001306E5">
      <w:r w:rsidRPr="00145C84">
        <w:rPr>
          <w:rStyle w:val="StyleBoldUnderline"/>
        </w:rPr>
        <w:t>focused -- successfully -- on prevention.</w:t>
      </w:r>
      <w:r>
        <w:t xml:space="preserve"> Between 1959 and 2000, Cuba reduced its infant </w:t>
      </w:r>
    </w:p>
    <w:p w:rsidR="001306E5" w:rsidRDefault="001306E5" w:rsidP="001306E5">
      <w:r>
        <w:t xml:space="preserve">mortality by 90 percent, and the number of mothers who died from pregnancy-related </w:t>
      </w:r>
    </w:p>
    <w:p w:rsidR="001306E5" w:rsidRDefault="001306E5" w:rsidP="001306E5">
      <w:r>
        <w:t>complications dropped from 125 per 100,000 live births to 55 per 100,000.</w:t>
      </w:r>
    </w:p>
    <w:p w:rsidR="001306E5" w:rsidRDefault="001306E5" w:rsidP="001306E5">
      <w:pPr>
        <w:pStyle w:val="Heading4"/>
      </w:pPr>
      <w:r w:rsidRPr="00C12364">
        <w:t>Cuban Health Care System Very Strong-Competes with the US with Life Expectancy</w:t>
      </w:r>
    </w:p>
    <w:p w:rsidR="001306E5" w:rsidRPr="00A273B2" w:rsidRDefault="001306E5" w:rsidP="001306E5">
      <w:r w:rsidRPr="00A273B2">
        <w:rPr>
          <w:rStyle w:val="StyleStyleBold12pt"/>
        </w:rPr>
        <w:t>Campion &amp; Morrissey 13</w:t>
      </w:r>
      <w:r>
        <w:rPr>
          <w:rStyle w:val="StyleStyleBold12pt"/>
        </w:rPr>
        <w:t xml:space="preserve"> </w:t>
      </w:r>
      <w:r w:rsidRPr="00A273B2">
        <w:t>Edward W. Campion, M.D., and Stephen Morrissey, Ph.D.</w:t>
      </w:r>
      <w:r>
        <w:t xml:space="preserve">, 1/24/13, The New England Journal of Medicine, “A Different Model-Medical Care in Cuba”, </w:t>
      </w:r>
      <w:hyperlink r:id="rId11" w:history="1">
        <w:r w:rsidRPr="00FF30BC">
          <w:rPr>
            <w:rStyle w:val="Hyperlink"/>
          </w:rPr>
          <w:t>http://www.nejm.org/doi/full/10.1056/NEJMp1215226</w:t>
        </w:r>
      </w:hyperlink>
      <w:r>
        <w:t xml:space="preserve"> </w:t>
      </w:r>
      <w:r w:rsidRPr="002E1522">
        <w:rPr>
          <w:sz w:val="2"/>
          <w:szCs w:val="2"/>
        </w:rPr>
        <w:t>Singed</w:t>
      </w:r>
    </w:p>
    <w:p w:rsidR="001306E5" w:rsidRDefault="001306E5" w:rsidP="001306E5">
      <w:pPr>
        <w:rPr>
          <w:sz w:val="16"/>
        </w:rPr>
      </w:pPr>
      <w:r w:rsidRPr="00693591">
        <w:rPr>
          <w:rStyle w:val="StyleBoldUnderline"/>
        </w:rPr>
        <w:t>This highly structured, prevention-oriented system has produced positive results. Vaccination rates in Cuba are among the highest in the world</w:t>
      </w:r>
      <w:r w:rsidRPr="00C12364">
        <w:rPr>
          <w:sz w:val="16"/>
        </w:rPr>
        <w:t xml:space="preserve">. </w:t>
      </w:r>
      <w:r w:rsidRPr="00467A96">
        <w:rPr>
          <w:rStyle w:val="StyleBoldUnderline"/>
        </w:rPr>
        <w:t>The life expectancy of 78 years from birth is virtually identical to that in the United States</w:t>
      </w:r>
      <w:r w:rsidRPr="00C12364">
        <w:rPr>
          <w:sz w:val="16"/>
        </w:rPr>
        <w:t xml:space="preserve">. The infant mortality rate in Cuba has fallen from more than 80 per 1000 live births in the 1950s to less than 5 per 1000 — lower than the U.S. rate, although the maternal mortality rate remains well above those in developed countries and is in the middle of the range for Caribbean countries.3,4 Without doubt, the improved health outcomes are largely the result of improvements in nutrition and education, which address the social determinants of health. Cuba's literacy rate is 99%, and </w:t>
      </w:r>
      <w:r w:rsidRPr="00467A96">
        <w:rPr>
          <w:rStyle w:val="StyleBoldUnderline"/>
        </w:rPr>
        <w:t>health education is part of the mandatory school curriculum</w:t>
      </w:r>
      <w:r w:rsidRPr="00C12364">
        <w:rPr>
          <w:sz w:val="16"/>
        </w:rPr>
        <w:t>. A recent national program to promote acceptance of men who have sex with men was designed in part to reduce rates of sexually transmitted disease and improve acceptance of and adherence to treatment. Cigarettes can no longer be obtained with monthly ration cards, and smoking rates have decreased, though local health teams say it remains difficult to get smokers to quit. Contraception is free and strongly encouraged. Abortion is legal but is seen as a failure of prevention.</w:t>
      </w:r>
    </w:p>
    <w:p w:rsidR="001306E5" w:rsidRDefault="001306E5" w:rsidP="001306E5">
      <w:pPr>
        <w:pStyle w:val="Heading4"/>
      </w:pPr>
      <w:r>
        <w:t>Cuban Health Care Strong-Universal Care and Good Access</w:t>
      </w:r>
    </w:p>
    <w:p w:rsidR="001306E5" w:rsidRPr="00B57C57" w:rsidRDefault="001306E5" w:rsidP="001306E5">
      <w:r w:rsidRPr="00772FF0">
        <w:rPr>
          <w:rStyle w:val="StyleStyleBold12pt"/>
        </w:rPr>
        <w:t>Badore 6/27</w:t>
      </w:r>
      <w:r>
        <w:t xml:space="preserve"> Margaret Badore is a multimedia reporter who covers food, farming, recycling and sustainable living New York City. She earned her undergraduate degree in writing and environmental studies at Sarah Lawrence College and has a master's degree from Columbia University's Graduate School of Journalism., 6/27/13, Mother Nature Network, “What we can learn from Cuba’s health care system” </w:t>
      </w:r>
      <w:hyperlink r:id="rId12" w:history="1">
        <w:r w:rsidRPr="00FF30BC">
          <w:rPr>
            <w:rStyle w:val="Hyperlink"/>
          </w:rPr>
          <w:t>http://www.mnn.com/health/fitness-well-being/stories/what-we-can-learn-from-cubas-health-care-system</w:t>
        </w:r>
      </w:hyperlink>
      <w:r>
        <w:t xml:space="preserve"> </w:t>
      </w:r>
      <w:r w:rsidRPr="002E1522">
        <w:rPr>
          <w:sz w:val="2"/>
          <w:szCs w:val="2"/>
        </w:rPr>
        <w:t>Singed</w:t>
      </w:r>
    </w:p>
    <w:p w:rsidR="001306E5" w:rsidRDefault="001306E5" w:rsidP="001306E5">
      <w:pPr>
        <w:rPr>
          <w:rStyle w:val="StyleBoldUnderline"/>
        </w:rPr>
      </w:pPr>
      <w:r w:rsidRPr="00B574ED">
        <w:rPr>
          <w:rStyle w:val="StyleBoldUnderline"/>
        </w:rPr>
        <w:t>Universal care and good access to care are two factors that contribute to the success of Cuba’s health care system</w:t>
      </w:r>
      <w:r w:rsidRPr="00B57C57">
        <w:rPr>
          <w:sz w:val="16"/>
        </w:rPr>
        <w:t>. According to research published in the Journal of the American Board of Family Medicine</w:t>
      </w:r>
      <w:r w:rsidRPr="00B574ED">
        <w:rPr>
          <w:rStyle w:val="StyleBoldUnderline"/>
        </w:rPr>
        <w:t>, the majority of care is provided by neighborhood clinics</w:t>
      </w:r>
      <w:r w:rsidRPr="00B57C57">
        <w:rPr>
          <w:sz w:val="16"/>
        </w:rPr>
        <w:t xml:space="preserve">, called consultorios. </w:t>
      </w:r>
      <w:r w:rsidRPr="00B574ED">
        <w:rPr>
          <w:rStyle w:val="StyleBoldUnderline"/>
        </w:rPr>
        <w:t>A typical doctor will care for about 120 to 160 families</w:t>
      </w:r>
      <w:r w:rsidRPr="00B57C57">
        <w:rPr>
          <w:sz w:val="16"/>
        </w:rPr>
        <w:t xml:space="preserve">, and medical records are organized around families, putting greater emphasis on communities rather than viewing each patient as an isolated individual. </w:t>
      </w:r>
      <w:r w:rsidRPr="00B574ED">
        <w:rPr>
          <w:rStyle w:val="StyleBoldUnderline"/>
        </w:rPr>
        <w:t>Doctors see patients at the clinic in the morning and make house calls in the afternoons</w:t>
      </w:r>
      <w:r w:rsidRPr="00B57C57">
        <w:rPr>
          <w:sz w:val="16"/>
        </w:rPr>
        <w:t>.</w:t>
      </w:r>
      <w:r w:rsidRPr="00B57C57">
        <w:rPr>
          <w:sz w:val="12"/>
        </w:rPr>
        <w:t>¶</w:t>
      </w:r>
      <w:r w:rsidRPr="00B57C57">
        <w:rPr>
          <w:sz w:val="16"/>
        </w:rPr>
        <w:t xml:space="preserve"> </w:t>
      </w:r>
      <w:r w:rsidRPr="00B57C57">
        <w:rPr>
          <w:sz w:val="12"/>
        </w:rPr>
        <w:t>¶</w:t>
      </w:r>
      <w:r w:rsidRPr="00B57C57">
        <w:rPr>
          <w:sz w:val="16"/>
        </w:rPr>
        <w:t xml:space="preserve"> "Doctors in Cuba do a good job of making sure that patients are getting the care they need," said Dr. Lee T. Dresang, a family practitioner who teaches at the University of Wisconsin School of Medicine and Public Health. "They typically spend half of the day out in the community."</w:t>
      </w:r>
      <w:r w:rsidRPr="00B57C57">
        <w:rPr>
          <w:sz w:val="12"/>
        </w:rPr>
        <w:t>¶</w:t>
      </w:r>
      <w:r w:rsidRPr="00B57C57">
        <w:rPr>
          <w:sz w:val="16"/>
        </w:rPr>
        <w:t xml:space="preserve"> </w:t>
      </w:r>
      <w:r w:rsidRPr="00B57C57">
        <w:rPr>
          <w:sz w:val="12"/>
        </w:rPr>
        <w:t>¶</w:t>
      </w:r>
      <w:r w:rsidRPr="00B57C57">
        <w:rPr>
          <w:sz w:val="16"/>
        </w:rPr>
        <w:t xml:space="preserve"> Dresang traveled to Cuba to learn about the health care system and is the lead author of the 2005 paper "Family Medicine in Cuba: Community-Oriented Primary Care and Complementary and Alternative Medicine," which was published in the Journal of the American Board of Family Medicine.</w:t>
      </w:r>
      <w:r w:rsidRPr="00B57C57">
        <w:rPr>
          <w:sz w:val="12"/>
        </w:rPr>
        <w:t>¶</w:t>
      </w:r>
      <w:r w:rsidRPr="00B57C57">
        <w:rPr>
          <w:sz w:val="16"/>
        </w:rPr>
        <w:t xml:space="preserve"> </w:t>
      </w:r>
      <w:r w:rsidRPr="00B57C57">
        <w:rPr>
          <w:sz w:val="12"/>
        </w:rPr>
        <w:t>¶</w:t>
      </w:r>
      <w:r w:rsidRPr="00B57C57">
        <w:rPr>
          <w:sz w:val="16"/>
        </w:rPr>
        <w:t xml:space="preserve"> Since then, </w:t>
      </w:r>
      <w:r w:rsidRPr="00B57C57">
        <w:rPr>
          <w:rStyle w:val="StyleBoldUnderline"/>
        </w:rPr>
        <w:t>some providers in the U.S. have taken small steps toward this type of primary care, with the creation of primary care medical homes. These organizations aim to focus health care on successful outcomes — healthier people — rather than on volume.</w:t>
      </w:r>
    </w:p>
    <w:p w:rsidR="001306E5" w:rsidRDefault="001306E5" w:rsidP="001306E5">
      <w:pPr>
        <w:rPr>
          <w:rStyle w:val="StyleBoldUnderline"/>
        </w:rPr>
      </w:pPr>
    </w:p>
    <w:p w:rsidR="001306E5" w:rsidRDefault="001306E5" w:rsidP="001306E5"/>
    <w:p w:rsidR="001306E5" w:rsidRDefault="001306E5" w:rsidP="001306E5">
      <w:pPr>
        <w:pStyle w:val="Heading3"/>
      </w:pPr>
      <w:r>
        <w:t>Links</w:t>
      </w:r>
    </w:p>
    <w:p w:rsidR="001306E5" w:rsidRDefault="001306E5" w:rsidP="001306E5">
      <w:pPr>
        <w:pStyle w:val="Heading4"/>
      </w:pPr>
      <w:r>
        <w:t>US lifting the embargo and engaging in Cuba’s healthcare will have huge ramifications</w:t>
      </w:r>
    </w:p>
    <w:p w:rsidR="001306E5" w:rsidRPr="00A905EB" w:rsidRDefault="001306E5" w:rsidP="001306E5">
      <w:r w:rsidRPr="00A905EB">
        <w:rPr>
          <w:rStyle w:val="StyleStyleBold12pt"/>
        </w:rPr>
        <w:t>Garrett 1</w:t>
      </w:r>
      <w:r>
        <w:rPr>
          <w:rStyle w:val="StyleStyleBold12pt"/>
        </w:rPr>
        <w:t>0</w:t>
      </w:r>
      <w:r w:rsidRPr="00A905EB">
        <w:rPr>
          <w:sz w:val="16"/>
          <w:szCs w:val="16"/>
        </w:rPr>
        <w:t xml:space="preserve"> (Laurie Garrett is a Senior Fellow at the Council on Foreign Relations, “Will Lifting the Embargo Make Things Worse?”</w:t>
      </w:r>
      <w:r>
        <w:rPr>
          <w:sz w:val="16"/>
          <w:szCs w:val="16"/>
        </w:rPr>
        <w:t>http://thecubaneconomy.com/articles/2013/02/castrocare-in-crisis-will-lifting-the-embargo-on-cuba-make-things-worse/)Nuck</w:t>
      </w:r>
    </w:p>
    <w:p w:rsidR="001306E5" w:rsidRPr="00145C84" w:rsidRDefault="001306E5" w:rsidP="001306E5">
      <w:pPr>
        <w:rPr>
          <w:rStyle w:val="StyleBoldUnderline"/>
        </w:rPr>
      </w:pPr>
      <w:r w:rsidRPr="00145C84">
        <w:rPr>
          <w:rStyle w:val="StyleBoldUnderline"/>
        </w:rPr>
        <w:t>Overlooked in these dreamy discussions of lifestyle improvements, however, is that Cuba’s health-care industry will likely be radically affected by any serious easing in trade and travel restrictions between the United States and Cuba</w:t>
      </w:r>
      <w:r>
        <w:t xml:space="preserve">. If policymakers on both sides of the Florida Straits do not take great care, the tiny Caribbean nation could swiftly be robbed of its greatest triumph. </w:t>
      </w:r>
      <w:r w:rsidRPr="00145C84">
        <w:rPr>
          <w:rStyle w:val="StyleBoldUnderline"/>
        </w:rPr>
        <w:t>First, its public health network could be devastated by an exodus of thousands of well-trained Cuban physicians and nurses.</w:t>
      </w:r>
      <w:r>
        <w:t xml:space="preserve"> Second, </w:t>
      </w:r>
      <w:r w:rsidRPr="00145C84">
        <w:rPr>
          <w:rStyle w:val="StyleBoldUnderline"/>
        </w:rPr>
        <w:t>for-profit U.S. companies could transform the remaining health-care system into a prime destination for medical tourism from abroad.</w:t>
      </w:r>
      <w:r>
        <w:t xml:space="preserve"> The very strategies that the Cuban government has employed to develop its system into a major success story have rendered it ripe for the plucking by the U.S. medical industry and by foreigners eager for affordable, elective surgeries in a sunny climate. In short, </w:t>
      </w:r>
      <w:r w:rsidRPr="00145C84">
        <w:rPr>
          <w:rStyle w:val="StyleBoldUnderline"/>
        </w:rPr>
        <w:t>although the U.S. embargo strains Cuba’s health-care system and its overall economy, it may be the better of two bad options.</w:t>
      </w:r>
    </w:p>
    <w:p w:rsidR="001306E5" w:rsidRDefault="001306E5" w:rsidP="001306E5"/>
    <w:p w:rsidR="001306E5" w:rsidRDefault="001306E5" w:rsidP="001306E5">
      <w:pPr>
        <w:pStyle w:val="Heading4"/>
      </w:pPr>
      <w:r>
        <w:t>Cuban leaders already know their healthcare program would be at risk-US involvement in other countries proves and lifting the embargo would cause a brain drain</w:t>
      </w:r>
    </w:p>
    <w:p w:rsidR="001306E5" w:rsidRPr="00A905EB" w:rsidRDefault="001306E5" w:rsidP="001306E5">
      <w:r w:rsidRPr="00A905EB">
        <w:rPr>
          <w:rStyle w:val="StyleStyleBold12pt"/>
        </w:rPr>
        <w:t>Garrett 1</w:t>
      </w:r>
      <w:r>
        <w:rPr>
          <w:rStyle w:val="StyleStyleBold12pt"/>
        </w:rPr>
        <w:t>0</w:t>
      </w:r>
      <w:r w:rsidRPr="00A905EB">
        <w:rPr>
          <w:sz w:val="16"/>
          <w:szCs w:val="16"/>
        </w:rPr>
        <w:t xml:space="preserve"> (Laurie Garrett is a Senior Fellow at the Council on Foreign Relations, “Will Lifting the Embargo Make Things Worse?”</w:t>
      </w:r>
      <w:r>
        <w:rPr>
          <w:sz w:val="16"/>
          <w:szCs w:val="16"/>
        </w:rPr>
        <w:t>http://thecubaneconomy.com/articles/2013/02/castrocare-in-crisis-will-lifting-the-embargo-on-cuba-make-things-worse/)Nuck</w:t>
      </w:r>
    </w:p>
    <w:p w:rsidR="001306E5" w:rsidRDefault="001306E5" w:rsidP="001306E5">
      <w:r>
        <w:t xml:space="preserve">In the long run, Cuba will need to develop a taxable economic base to generate government revenues — which would mean inviting foreign investment and generating serious employment opportunities. The onus is on the Castro government to demonstrate how the regime could adapt to the easing or lifting of the U.S. embargo. </w:t>
      </w:r>
      <w:r w:rsidRPr="00145C84">
        <w:rPr>
          <w:rStyle w:val="StyleBoldUnderline"/>
        </w:rPr>
        <w:t>Certainly, Cuban leaders already know that their health triumphs would be at risk.</w:t>
      </w:r>
      <w:r w:rsidRPr="00A905EB">
        <w:rPr>
          <w:sz w:val="12"/>
        </w:rPr>
        <w:t xml:space="preserve"> </w:t>
      </w:r>
      <w:r>
        <w:t xml:space="preserve">The United States, too, has tough responsibilities. How the U.S. government handles its side of the post-embargo transition will have profound ramifications for the people of Cuba. The United States could allow the marketplace to dictate events, resulting in thousands of talented professionals leaving Cuba and dozens of </w:t>
      </w:r>
      <w:r w:rsidRPr="00145C84">
        <w:rPr>
          <w:rStyle w:val="StyleBoldUnderline"/>
        </w:rPr>
        <w:t>U.S. companies</w:t>
      </w:r>
      <w:r>
        <w:t xml:space="preserve"> building a vast offshore for-profit empire of medical centers along Cuba’s beaches. But it could and should temper the market’s forces by enacting regulations and creating incentives that would bring a rational balance to the situation.</w:t>
      </w:r>
      <w:r w:rsidRPr="00A905EB">
        <w:rPr>
          <w:sz w:val="12"/>
        </w:rPr>
        <w:t xml:space="preserve">¶ </w:t>
      </w:r>
      <w:r>
        <w:t xml:space="preserve">For clues about what might constitute a reasonable approach that could benefit all parties, including the U.S. medical industry, </w:t>
      </w:r>
      <w:r w:rsidRPr="00145C84">
        <w:rPr>
          <w:rStyle w:val="StyleBoldUnderline"/>
        </w:rPr>
        <w:t>Washington should study the 2003 Commonwealth Code of Practice for the International Recruitment of Health Workers. The health ministers of the Commonwealth of Nations forged this agreement after the revelation that the United Kingdom’s National Health Service had hired third-party recruiters to lure to the country hundreds of doctors and nurses from poor African, Asian, and Caribbean countries</w:t>
      </w:r>
      <w:r>
        <w:t xml:space="preserve"> of the Commonwealth, including those ravaged by HIV/AIDS and tuberculosis. In some cases, </w:t>
      </w:r>
      <w:r w:rsidRPr="00145C84">
        <w:t>the</w:t>
      </w:r>
      <w:r w:rsidRPr="00145C84">
        <w:rPr>
          <w:rStyle w:val="StyleBoldUnderline"/>
        </w:rPr>
        <w:t xml:space="preserve"> recruiters managed to persuade as many as 300 health-care workers to leave every day. </w:t>
      </w:r>
      <w:r>
        <w:t>Although the agreement is imperfect, it has reduced abuses and compensated those countries whose personnel were poached.</w:t>
      </w:r>
    </w:p>
    <w:p w:rsidR="001306E5" w:rsidRDefault="001306E5" w:rsidP="001306E5">
      <w:pPr>
        <w:pStyle w:val="Heading4"/>
      </w:pPr>
      <w:r>
        <w:t>All economic benefits of engagement would flow to the government – giving it more power to repress its people and take healthcare away</w:t>
      </w:r>
    </w:p>
    <w:p w:rsidR="001306E5" w:rsidRDefault="001306E5" w:rsidP="001306E5">
      <w:r w:rsidRPr="00A905EB">
        <w:rPr>
          <w:rStyle w:val="StyleStyleBold12pt"/>
        </w:rPr>
        <w:t>Radosh</w:t>
      </w:r>
      <w:r>
        <w:rPr>
          <w:rStyle w:val="StyleStyleBold12pt"/>
        </w:rPr>
        <w:t xml:space="preserve"> </w:t>
      </w:r>
      <w:r w:rsidRPr="00E267DE">
        <w:rPr>
          <w:rStyle w:val="StyleStyleBold12pt"/>
        </w:rPr>
        <w:t>2013</w:t>
      </w:r>
    </w:p>
    <w:p w:rsidR="001306E5" w:rsidRDefault="001306E5" w:rsidP="001306E5">
      <w:r w:rsidRPr="005A1440">
        <w:rPr>
          <w:sz w:val="16"/>
          <w:szCs w:val="16"/>
        </w:rPr>
        <w:t>(Ron is an adjunct fellow at the Hudson Institute,</w:t>
      </w:r>
      <w:r>
        <w:rPr>
          <w:sz w:val="16"/>
          <w:szCs w:val="16"/>
        </w:rPr>
        <w:t xml:space="preserve"> </w:t>
      </w:r>
      <w:r w:rsidRPr="005A1440">
        <w:rPr>
          <w:sz w:val="16"/>
          <w:szCs w:val="16"/>
        </w:rPr>
        <w:t xml:space="preserve">“Ron Radosh: The Time to Help Cuba’s Brave Dissidents Is Now- Why the Embargo Must Not </w:t>
      </w:r>
      <w:r w:rsidRPr="005A1440">
        <w:rPr>
          <w:sz w:val="12"/>
          <w:szCs w:val="16"/>
        </w:rPr>
        <w:t xml:space="preserve">¶ </w:t>
      </w:r>
      <w:r w:rsidRPr="005A1440">
        <w:rPr>
          <w:sz w:val="16"/>
          <w:szCs w:val="16"/>
        </w:rPr>
        <w:t>be Lifted,” March 20th, http://interamericansecuritywatch.com/ron-radosh-the-time-to-helpcubas-brave-dissidents-is-now-why-the-embargo-must-not-be-lifted/) Nuck</w:t>
      </w:r>
    </w:p>
    <w:p w:rsidR="001306E5" w:rsidRPr="00145C84" w:rsidRDefault="001306E5" w:rsidP="001306E5">
      <w:pPr>
        <w:rPr>
          <w:rStyle w:val="StyleBoldUnderline"/>
        </w:rPr>
      </w:pPr>
      <w:r w:rsidRPr="00145C84">
        <w:rPr>
          <w:rStyle w:val="StyleBoldUnderline"/>
        </w:rPr>
        <w:t xml:space="preserve">What these liberals and leftists leave out is that this demand — lifting the embargo — is also the </w:t>
      </w:r>
    </w:p>
    <w:p w:rsidR="001306E5" w:rsidRDefault="001306E5" w:rsidP="001306E5">
      <w:r w:rsidRPr="00145C84">
        <w:rPr>
          <w:rStyle w:val="StyleBoldUnderline"/>
        </w:rPr>
        <w:t>number one desire of the Cuban Communists.</w:t>
      </w:r>
      <w:r>
        <w:t xml:space="preserve"> In making it the key demand, these well-meaning </w:t>
      </w:r>
    </w:p>
    <w:p w:rsidR="001306E5" w:rsidRDefault="001306E5" w:rsidP="001306E5">
      <w:r>
        <w:t xml:space="preserve">(at least some of them) liberals echo precisely the propaganda of the Cuban government, </w:t>
      </w:r>
    </w:p>
    <w:p w:rsidR="001306E5" w:rsidRDefault="001306E5" w:rsidP="001306E5">
      <w:r>
        <w:t>t</w:t>
      </w:r>
      <w:r w:rsidRPr="00145C84">
        <w:rPr>
          <w:rStyle w:val="StyleBoldUnderline"/>
        </w:rPr>
        <w:t>hereby doing the Castro brothers’ work for them here in the United States.</w:t>
      </w:r>
      <w:r>
        <w:t xml:space="preserve"> And, as we know, </w:t>
      </w:r>
    </w:p>
    <w:p w:rsidR="001306E5" w:rsidRDefault="001306E5" w:rsidP="001306E5">
      <w:r>
        <w:t xml:space="preserve">many of those who call for this actually believe that the Cuban government is on the side of </w:t>
      </w:r>
    </w:p>
    <w:p w:rsidR="001306E5" w:rsidRDefault="001306E5" w:rsidP="001306E5">
      <w:r>
        <w:t xml:space="preserve">the people, and favor the Cuban Revolution which they see as a positive role model for the </w:t>
      </w:r>
    </w:p>
    <w:p w:rsidR="001306E5" w:rsidRPr="00145C84" w:rsidRDefault="001306E5" w:rsidP="001306E5">
      <w:pPr>
        <w:rPr>
          <w:rStyle w:val="StyleBoldUnderline"/>
        </w:rPr>
      </w:pPr>
      <w:r>
        <w:t xml:space="preserve">region. They have always believed, since the 1960s of their youth, that </w:t>
      </w:r>
      <w:r w:rsidRPr="00145C84">
        <w:rPr>
          <w:rStyle w:val="StyleBoldUnderline"/>
        </w:rPr>
        <w:t xml:space="preserve">socialism in Cuba has </w:t>
      </w:r>
    </w:p>
    <w:p w:rsidR="001306E5" w:rsidRPr="00145C84" w:rsidRDefault="001306E5" w:rsidP="001306E5">
      <w:pPr>
        <w:rPr>
          <w:rStyle w:val="StyleBoldUnderline"/>
        </w:rPr>
      </w:pPr>
      <w:r w:rsidRPr="00145C84">
        <w:rPr>
          <w:rStyle w:val="StyleBoldUnderline"/>
        </w:rPr>
        <w:t xml:space="preserve">pointed the way forward to development and liberty based on the kind of socialist society they wish </w:t>
      </w:r>
    </w:p>
    <w:p w:rsidR="001306E5" w:rsidRDefault="001306E5" w:rsidP="001306E5">
      <w:r w:rsidRPr="00145C84">
        <w:rPr>
          <w:rStyle w:val="StyleBoldUnderline"/>
        </w:rPr>
        <w:t>could exist in the United States</w:t>
      </w:r>
      <w:r w:rsidRPr="00145C84">
        <w:t>.</w:t>
      </w:r>
      <w:r>
        <w:t xml:space="preserve"> Another brave group of Cuban opponents of the regime has actually </w:t>
      </w:r>
    </w:p>
    <w:p w:rsidR="001306E5" w:rsidRDefault="001306E5" w:rsidP="001306E5">
      <w:r>
        <w:t xml:space="preserve">taped a television interview filmed illegally in Havana. “Young Cuban democracy leader Antonio </w:t>
      </w:r>
    </w:p>
    <w:p w:rsidR="001306E5" w:rsidRDefault="001306E5" w:rsidP="001306E5">
      <w:r>
        <w:t xml:space="preserve">Rodiles,” an American support group called Capitol Hill Cubans has reported, “has just released the </w:t>
      </w:r>
    </w:p>
    <w:p w:rsidR="001306E5" w:rsidRDefault="001306E5" w:rsidP="001306E5">
      <w:r>
        <w:t xml:space="preserve">latest episode of his civil society project Estado de Sats (filmed within Cuba), where he discusses the </w:t>
      </w:r>
    </w:p>
    <w:p w:rsidR="001306E5" w:rsidRDefault="001306E5" w:rsidP="001306E5">
      <w:r>
        <w:t xml:space="preserve">importance U.S. sanctions policy with two of Cuba’s most renowned opposition activists and former </w:t>
      </w:r>
    </w:p>
    <w:p w:rsidR="001306E5" w:rsidRDefault="001306E5" w:rsidP="001306E5">
      <w:r>
        <w:t xml:space="preserve">political prisoners, Guillermo Fariñas and Jose Daniel Ferrer.” The argument they present is aimed </w:t>
      </w:r>
    </w:p>
    <w:p w:rsidR="001306E5" w:rsidRDefault="001306E5" w:rsidP="001306E5">
      <w:r>
        <w:t xml:space="preserve">directly at those on the left in the United States, some of whom think they are helping </w:t>
      </w:r>
    </w:p>
    <w:p w:rsidR="001306E5" w:rsidRDefault="001306E5" w:rsidP="001306E5">
      <w:r>
        <w:t>democracy in Cuba by calling for an end to the embargo. In strong and clear language, the two</w:t>
      </w:r>
    </w:p>
    <w:p w:rsidR="001306E5" w:rsidRPr="00145C84" w:rsidRDefault="001306E5" w:rsidP="001306E5">
      <w:pPr>
        <w:rPr>
          <w:rStyle w:val="StyleBoldUnderline"/>
        </w:rPr>
      </w:pPr>
      <w:r>
        <w:t xml:space="preserve">dissidents say the </w:t>
      </w:r>
      <w:r w:rsidRPr="00145C84">
        <w:rPr>
          <w:rStyle w:val="StyleBoldUnderline"/>
        </w:rPr>
        <w:t xml:space="preserve">following: If at this time, the [economic] need of the Cuban government is </w:t>
      </w:r>
    </w:p>
    <w:p w:rsidR="001306E5" w:rsidRPr="00145C84" w:rsidRDefault="001306E5" w:rsidP="001306E5">
      <w:pPr>
        <w:rPr>
          <w:rStyle w:val="StyleBoldUnderline"/>
        </w:rPr>
      </w:pPr>
      <w:r w:rsidRPr="00145C84">
        <w:rPr>
          <w:rStyle w:val="StyleBoldUnderline"/>
        </w:rPr>
        <w:t xml:space="preserve">satisfied through financial credits and the lifting of the embargo, repression would increase, it </w:t>
      </w:r>
    </w:p>
    <w:p w:rsidR="001306E5" w:rsidRPr="00145C84" w:rsidRDefault="001306E5" w:rsidP="001306E5">
      <w:pPr>
        <w:rPr>
          <w:rStyle w:val="StyleBoldUnderline"/>
        </w:rPr>
      </w:pPr>
      <w:r w:rsidRPr="00145C84">
        <w:rPr>
          <w:rStyle w:val="StyleBoldUnderline"/>
        </w:rPr>
        <w:t xml:space="preserve">would allow for a continuation of the Castro’s society, totalitarianism would strengthen its </w:t>
      </w:r>
    </w:p>
    <w:p w:rsidR="001306E5" w:rsidRPr="00145C84" w:rsidRDefault="001306E5" w:rsidP="001306E5">
      <w:pPr>
        <w:rPr>
          <w:rStyle w:val="StyleBoldUnderline"/>
        </w:rPr>
      </w:pPr>
      <w:r w:rsidRPr="00145C84">
        <w:rPr>
          <w:rStyle w:val="StyleBoldUnderline"/>
        </w:rPr>
        <w:t xml:space="preserve">hold and philosophically, it would just be immoral … If you did an opinion poll among Cuban </w:t>
      </w:r>
    </w:p>
    <w:p w:rsidR="001306E5" w:rsidRDefault="001306E5" w:rsidP="001306E5">
      <w:pPr>
        <w:rPr>
          <w:rStyle w:val="StyleBoldUnderline"/>
        </w:rPr>
      </w:pPr>
      <w:r w:rsidRPr="00145C84">
        <w:rPr>
          <w:rStyle w:val="StyleBoldUnderline"/>
        </w:rPr>
        <w:t>opposition activists, the majority would be in favor of not lifting the embargo.</w:t>
      </w:r>
    </w:p>
    <w:p w:rsidR="001306E5" w:rsidRDefault="001306E5" w:rsidP="001306E5">
      <w:pPr>
        <w:rPr>
          <w:rStyle w:val="StyleBoldUnderline"/>
        </w:rPr>
      </w:pPr>
    </w:p>
    <w:p w:rsidR="001306E5" w:rsidRPr="00832FB6" w:rsidRDefault="001306E5" w:rsidP="001306E5">
      <w:pPr>
        <w:pStyle w:val="Heading3"/>
      </w:pPr>
      <w:r w:rsidRPr="00832FB6">
        <w:t>A2: Link Turn</w:t>
      </w:r>
    </w:p>
    <w:p w:rsidR="001306E5" w:rsidRPr="00163270" w:rsidRDefault="001306E5" w:rsidP="001306E5">
      <w:pPr>
        <w:pStyle w:val="Heading4"/>
        <w:rPr>
          <w:rStyle w:val="StyleStyleBold12pt"/>
          <w:b/>
        </w:rPr>
      </w:pPr>
      <w:r w:rsidRPr="00163270">
        <w:rPr>
          <w:rStyle w:val="StyleStyleBold12pt"/>
          <w:b/>
        </w:rPr>
        <w:t>Cuban healthcare sustainable—US would only ruin it because it can’t solve its own problems</w:t>
      </w:r>
    </w:p>
    <w:p w:rsidR="001306E5" w:rsidRPr="00163270" w:rsidRDefault="001306E5" w:rsidP="001306E5">
      <w:pPr>
        <w:rPr>
          <w:b/>
          <w:sz w:val="26"/>
        </w:rPr>
      </w:pPr>
      <w:r w:rsidRPr="00C233B7">
        <w:rPr>
          <w:rStyle w:val="StyleStyleBold12pt"/>
        </w:rPr>
        <w:t>Fitz ’12</w:t>
      </w:r>
      <w:r>
        <w:t xml:space="preserve"> (Don, “Why Is Cuba's Health Care System the Best Model for Poor Countries?” Monthly Review Press, 07.12.12, </w:t>
      </w:r>
      <w:hyperlink r:id="rId13" w:history="1">
        <w:r w:rsidRPr="00246F4D">
          <w:rPr>
            <w:rStyle w:val="Hyperlink"/>
          </w:rPr>
          <w:t>http://mrzine.monthlyreview.org/2012/fitz071212.html</w:t>
        </w:r>
      </w:hyperlink>
      <w:r>
        <w:t>)</w:t>
      </w:r>
    </w:p>
    <w:p w:rsidR="001306E5" w:rsidRDefault="001306E5" w:rsidP="001306E5">
      <w:pPr>
        <w:rPr>
          <w:rStyle w:val="StyleBoldUnderline"/>
        </w:rPr>
      </w:pPr>
      <w:r w:rsidRPr="007C6534">
        <w:rPr>
          <w:sz w:val="16"/>
        </w:rPr>
        <w:t xml:space="preserve">Furious though it may be, the current debate over health care in the US is largely irrelevant to charting a path for poor countries of Africa, Latin America, Asia, and the Pacific Islands. That is because </w:t>
      </w:r>
      <w:r w:rsidRPr="00163270">
        <w:rPr>
          <w:rStyle w:val="StyleBoldUnderline"/>
        </w:rPr>
        <w:t>the US squanders perhaps 10 to 20 times what is needed for a good, affordable medical system.</w:t>
      </w:r>
      <w:r w:rsidRPr="007C6534">
        <w:rPr>
          <w:sz w:val="16"/>
        </w:rPr>
        <w:t xml:space="preserve"> The waste is far more than 30% overhead by private insurance companies. </w:t>
      </w:r>
      <w:r w:rsidRPr="00163270">
        <w:rPr>
          <w:rStyle w:val="StyleBoldUnderline"/>
        </w:rPr>
        <w:t>It includes an enormous amount of over-treatment, creation of illnesses, exposure to contagion through over-hospitalization, disease-focused instead of prevention-focused research, and making the poor sicker by refusing them treatment.</w:t>
      </w:r>
      <w:r w:rsidRPr="007C6534">
        <w:rPr>
          <w:sz w:val="16"/>
        </w:rPr>
        <w:t xml:space="preserve">1 </w:t>
      </w:r>
      <w:r w:rsidRPr="00163270">
        <w:rPr>
          <w:rStyle w:val="Emphasis"/>
        </w:rPr>
        <w:t xml:space="preserve">Poor countries simply cannot afford such a health system. </w:t>
      </w:r>
      <w:r w:rsidRPr="007C6534">
        <w:rPr>
          <w:sz w:val="16"/>
        </w:rPr>
        <w:t xml:space="preserve">Well over 100 </w:t>
      </w:r>
      <w:r w:rsidRPr="00163270">
        <w:rPr>
          <w:rStyle w:val="StyleBoldUnderline"/>
        </w:rPr>
        <w:t xml:space="preserve">countries are looking to the example of Cuba, which has the same 78-year life expectancy of the US </w:t>
      </w:r>
      <w:r w:rsidRPr="00163270">
        <w:rPr>
          <w:rStyle w:val="Emphasis"/>
        </w:rPr>
        <w:t>while spending 4% per person annually of what the US does</w:t>
      </w:r>
      <w:r w:rsidRPr="007C6534">
        <w:rPr>
          <w:sz w:val="16"/>
        </w:rPr>
        <w:t xml:space="preserve">.2 The most revolutionary idea of the Cuban system is doctors living in the neighborhoods they serve. A doctor-nurse team are part of the community and know their patients well because they live at (or near) the consultorio (doctor's office) where they work. Consultorios are backed up by policlínicos which provide services during off-hours and offer a wide variety of specialists. Policlínicos coordinate community health delivery and link nationally-designed health initiatives with their local implementation. Cubans call their system medicina general integral (MGI, comprehensive general medicine). </w:t>
      </w:r>
      <w:r w:rsidRPr="00163270">
        <w:rPr>
          <w:rStyle w:val="StyleBoldUnderline"/>
        </w:rPr>
        <w:t>Its programs focus on preventing people from getting diseases and treating them as rapidly as possible</w:t>
      </w:r>
      <w:r w:rsidRPr="007C6534">
        <w:rPr>
          <w:sz w:val="16"/>
        </w:rPr>
        <w:t xml:space="preserve">. </w:t>
      </w:r>
      <w:r w:rsidRPr="00163270">
        <w:rPr>
          <w:rStyle w:val="StyleBoldUnderline"/>
        </w:rPr>
        <w:t>This has made Cuba extremely effective in control of everyday health issues.</w:t>
      </w:r>
      <w:r w:rsidRPr="007C6534">
        <w:rPr>
          <w:sz w:val="16"/>
        </w:rPr>
        <w:t xml:space="preserve"> Having doctors' offices in every neighborhood has brought </w:t>
      </w:r>
      <w:r w:rsidRPr="00163270">
        <w:rPr>
          <w:rStyle w:val="StyleBoldUnderline"/>
        </w:rPr>
        <w:t>the Cuban infant mortality rate below that of the US and less than half that of US</w:t>
      </w:r>
      <w:r w:rsidRPr="007C6534">
        <w:rPr>
          <w:sz w:val="16"/>
        </w:rPr>
        <w:t xml:space="preserve"> Blacks.3 </w:t>
      </w:r>
      <w:r w:rsidRPr="00163270">
        <w:rPr>
          <w:rStyle w:val="StyleBoldUnderline"/>
        </w:rPr>
        <w:t>Cuba has a record unmatched in dealing with chronic and infectious diseases with amazingly limited resources</w:t>
      </w:r>
      <w:r w:rsidRPr="007C6534">
        <w:rPr>
          <w:sz w:val="16"/>
        </w:rPr>
        <w:t xml:space="preserve">. These include (with date eradicated): polio (1962), malaria (1967), neonatal tetanus (1972), diphtheria (1979), congenital rubella syndrome (1989), post-mumps meningitis (1989), measles (1993), rubella (1995), and TB meningitis (1997).4 The MGI integration of neighborhood doctors' offices with area clinics and a national hospital system also means the country responds well to emergencies. </w:t>
      </w:r>
      <w:r w:rsidRPr="00163270">
        <w:rPr>
          <w:rStyle w:val="StyleBoldUnderline"/>
        </w:rPr>
        <w:t>It has the ability to evacuate entire cities during a hurricane largely because consultorio staff know everyone in their neighborhood and know who to call for help getting disabled residents out of harm's way</w:t>
      </w:r>
      <w:r w:rsidRPr="007C6534">
        <w:rPr>
          <w:sz w:val="16"/>
        </w:rPr>
        <w:t xml:space="preserve">. At the time when New York City (roughly the same population as Cuba) had 43,000 cases of AIDS, </w:t>
      </w:r>
      <w:r w:rsidRPr="00163270">
        <w:rPr>
          <w:rStyle w:val="StyleBoldUnderline"/>
        </w:rPr>
        <w:t>Cuba had 200 AIDS patients</w:t>
      </w:r>
      <w:r w:rsidRPr="007C6534">
        <w:rPr>
          <w:sz w:val="16"/>
        </w:rPr>
        <w:t xml:space="preserve">.5 More recent </w:t>
      </w:r>
      <w:r w:rsidRPr="00163270">
        <w:rPr>
          <w:rStyle w:val="StyleBoldUnderline"/>
        </w:rPr>
        <w:t>emergencies such as outbreaks of dengue fever are quickly followed by national mobilizations</w:t>
      </w:r>
      <w:r w:rsidRPr="007C6534">
        <w:rPr>
          <w:sz w:val="16"/>
        </w:rPr>
        <w:t xml:space="preserve">.6 Perhaps the most amazing aspect of Cuban medicine is that, </w:t>
      </w:r>
      <w:r w:rsidRPr="00163270">
        <w:rPr>
          <w:rStyle w:val="StyleBoldUnderline"/>
        </w:rPr>
        <w:t>despite its being a poor country itself, Cuba has sent over 124,000 health care professionals to provide care to 154 countries.</w:t>
      </w:r>
      <w:r w:rsidRPr="007C6534">
        <w:rPr>
          <w:sz w:val="16"/>
        </w:rPr>
        <w:t xml:space="preserve">7 In addition to providing preventive medicine Cuba sends response teams following emergencies (such as earthquakes and hurricanes) and has over 20,000 students from other countries studying to be doctors at its Latin American School of Medicine in Havana (ELAM, Escuela Latinoamericana de Medicina).8 In a recent Monthly Review article, I gave in-depth descriptions of ELAM students participating in Cuban medical efforts in Haiti, Ghana, and Peru.9 What follows are 10 generalizations from Cuba's extensive experience in developing medical science and sharing its approach with poor countries throughout the world. The concepts form the basis of the New Global Medicine and summarize what many authors have observed in dozens of articles and books. </w:t>
      </w:r>
      <w:r w:rsidRPr="00163270">
        <w:rPr>
          <w:rStyle w:val="StyleBoldUnderline"/>
        </w:rPr>
        <w:t>First, it is not necessary to focus on expensive technology as the initial approach to medical care. Cuban doctors use machines that are available, but they have an amazing ability to treat disaster victims with field surgery</w:t>
      </w:r>
      <w:r w:rsidRPr="007C6534">
        <w:rPr>
          <w:sz w:val="16"/>
        </w:rPr>
        <w:t xml:space="preserve">. They are very aware that most lives are saved through preventive medicine such as nutrition and hygiene and that traditional cultures have their own healing wisdom. </w:t>
      </w:r>
      <w:r w:rsidRPr="00163270">
        <w:rPr>
          <w:rStyle w:val="StyleBoldUnderline"/>
        </w:rPr>
        <w:t>This is in direct contrast to Western medicine</w:t>
      </w:r>
      <w:r w:rsidRPr="007C6534">
        <w:rPr>
          <w:sz w:val="16"/>
        </w:rPr>
        <w:t xml:space="preserve">, especially as is dominant in the US, which uses costly diagnostic and treatment techniques as the first approach and is contemptuous of natural and alternative approaches. Second, doctors must be part of the communities where they are working. This could mean living in the same neighborhood as a Peruvian consultorio. It could mean living in a Venezuelan community that is much more violent than a Cuban one. Or it could mean living in emergency tents adjacent to where victims are housed as Cuban medical brigades did after the 2010 earthquake in Haiti. Or staying in a village guesthouse in Ghana. </w:t>
      </w:r>
      <w:r w:rsidRPr="00163270">
        <w:rPr>
          <w:rStyle w:val="StyleBoldUnderline"/>
        </w:rPr>
        <w:t>Cuban-trained doctors know their patients by knowing their patients' communities. In this they differ sharply from US doctors</w:t>
      </w:r>
      <w:r w:rsidRPr="007C6534">
        <w:rPr>
          <w:sz w:val="16"/>
        </w:rPr>
        <w:t xml:space="preserve">, who receive zero training on how to assess homes of their patients. Third, the MGI model outlines relationships between people that go beyond a set of facts. Instead of memorizing mountains of information unlikely to be used in community health, which US students must do to pass medical board exams, </w:t>
      </w:r>
      <w:r w:rsidRPr="00163270">
        <w:rPr>
          <w:rStyle w:val="StyleBoldUnderline"/>
        </w:rPr>
        <w:t>Cuban students learn what is necessary to relate to people in</w:t>
      </w:r>
      <w:r w:rsidRPr="007C6534">
        <w:rPr>
          <w:sz w:val="16"/>
        </w:rPr>
        <w:t xml:space="preserve"> consultorios, polyclínicos</w:t>
      </w:r>
      <w:r w:rsidRPr="00163270">
        <w:rPr>
          <w:rStyle w:val="StyleBoldUnderline"/>
        </w:rPr>
        <w:t>, field hospitals</w:t>
      </w:r>
      <w:r w:rsidRPr="007C6534">
        <w:rPr>
          <w:sz w:val="16"/>
        </w:rPr>
        <w:t xml:space="preserve">, and remote villages. Far from being nuisance courses, studies in how people are bio-psycho-social beings are critical for the everyday practice of Cuban medicine. Fourth, </w:t>
      </w:r>
      <w:r w:rsidRPr="00163270">
        <w:rPr>
          <w:rStyle w:val="StyleBoldUnderline"/>
        </w:rPr>
        <w:t>the MGI model is not static but is evolving and unique for each community. Western medicine searches for the correct pill for a given disease.</w:t>
      </w:r>
      <w:r w:rsidRPr="007C6534">
        <w:rPr>
          <w:sz w:val="16"/>
        </w:rPr>
        <w:t xml:space="preserve"> In its rigid approach, a major reason for research is to discover a new pill after "side effects" of the first pill surface. Since traditional medicine is based on the culture where it has existed for centuries, the MGI model avoids the futility of seeking to impose a Western mindset on other societies. Fifth, </w:t>
      </w:r>
      <w:r w:rsidRPr="00163270">
        <w:rPr>
          <w:rStyle w:val="StyleBoldUnderline"/>
        </w:rPr>
        <w:t>it is necessary to adapt medical aid to the political climate of the host country.</w:t>
      </w:r>
      <w:r w:rsidRPr="007C6534">
        <w:rPr>
          <w:sz w:val="16"/>
        </w:rPr>
        <w:t xml:space="preserve"> This means using whatever resources the host government is able and willing to offer and living with restrictions. Those hosting a Cuban medical brigade may be friendly as in Venezuela and Ghana, be hostile as is the Brazilian Medical Association, become increasingly hostile as occurred after the 2009 coup in Honduras, or change from hostile to friendly as occurred in Peru with the 2011 election of Ollanta Humala. This is quite different from US medical aid which, like its food aid, is part of an overall effort to dominate the receiving country and push it into adopting a Western model. Sixth, the MGI model creates the basis for dramatic health effects. </w:t>
      </w:r>
      <w:r w:rsidRPr="007C6534">
        <w:rPr>
          <w:rStyle w:val="StyleBoldUnderline"/>
        </w:rPr>
        <w:t>Preventive community health training, a desire to understand traditional healers, the ability to respond quickly to emergencies, and an appreciation of political limitations give Cuban medical teams astounding success.</w:t>
      </w:r>
      <w:r w:rsidRPr="007C6534">
        <w:rPr>
          <w:sz w:val="16"/>
        </w:rPr>
        <w:t xml:space="preserve"> During the first 18 months of Cuba's work in Honduras following Hurricane Mitch, infant mortality dropped from 80.3 to 30.9 per 1,000 live births. When Cuban health professionals intervened in Gambia, malaria decreased from 600,000 cases in 2002 to 200,000 two years later. And Cuban-Venezuelan collaboration resulted in 1.5 million vision corrections by 2009. Kirk and Erisman conclude that "almost 2 million people throughout the world . . . owe their very lives to the availability of Cuban medical services."10 Seventh, the New Global Medicine can become reality only if medical staff put healing above personal wealth. In Cuba, being a doctor, nurse, or support staff and going on a mission to another country is one of the most fulfilling activities a person can do. </w:t>
      </w:r>
      <w:r w:rsidRPr="007C6534">
        <w:rPr>
          <w:rStyle w:val="Emphasis"/>
        </w:rPr>
        <w:t>The program continues to find an increasing number of volunteers despite the low salaries that Cuban health professionals earn.</w:t>
      </w:r>
      <w:r w:rsidRPr="007C6534">
        <w:rPr>
          <w:sz w:val="16"/>
        </w:rPr>
        <w:t xml:space="preserve"> There is definitely a minority of US doctors who focus their practice in low-income communities which have the greatest need. But </w:t>
      </w:r>
      <w:r w:rsidRPr="007C6534">
        <w:rPr>
          <w:rStyle w:val="StyleBoldUnderline"/>
        </w:rPr>
        <w:t>there is no US political leadership which makes a concerted effort to get physicians to do anything other than follow the money</w:t>
      </w:r>
      <w:r w:rsidRPr="007C6534">
        <w:rPr>
          <w:sz w:val="16"/>
        </w:rPr>
        <w:t xml:space="preserve">. Eighth, dedication to the New Global Medicine is now being transferred to the next generation. When students at Cuban schools learn to be doctors, dentists, or nurses their instructors tell them of their own participation in health brigades in Angola, Peru, Haiti, Honduras, and dozens of other countries. Venezuela has already developed its own approach of MIC (medicina integral comunitaria, comprehensive community medicine) which builds upon, but is distinct from, Cuban MGI.11 Many ELAM students who work in Ghana as the Yaa Asantewaa Brigade are from the US. They learn approaches of traditional healers so they can compliment Ghanaian techniques with Cuban medical knowledge. Ninth, the </w:t>
      </w:r>
      <w:r w:rsidRPr="007C6534">
        <w:rPr>
          <w:rStyle w:val="StyleBoldUnderline"/>
        </w:rPr>
        <w:t>Cuba</w:t>
      </w:r>
      <w:r w:rsidRPr="007C6534">
        <w:rPr>
          <w:sz w:val="16"/>
        </w:rPr>
        <w:t xml:space="preserve">n model </w:t>
      </w:r>
      <w:r w:rsidRPr="007C6534">
        <w:rPr>
          <w:rStyle w:val="StyleBoldUnderline"/>
        </w:rPr>
        <w:t xml:space="preserve">is remaking medicine across the globe. </w:t>
      </w:r>
      <w:r w:rsidRPr="007C6534">
        <w:rPr>
          <w:sz w:val="16"/>
        </w:rPr>
        <w:t>Though best-known for its successes in Latin America, Africa, and the Caribbean, Cuba has also provided assistance in Asia and the Pacific Islands. Cuba provided relief to the Ukraine after the 1986 Chernobyl meltdown, Sri Lanka following the 2004 tsunami, and Pakistan after its 2005 earthquake. Many of the countries hosting Cuban medical brigades are eager for them to help redesign their own health care systems. Rather than attempting to make expensive Western techniques available to everyone, the Cuban MGI model helps re-conceptualize how healing systems can meet the needs of a country's poor. Tenth, the New Global Medicine is a microcosm of how a few thousand revolutionaries can change the world. They do not need vast riches, expensive technology, or a massive increase in personal possessions to improve the quality of people's lives</w:t>
      </w:r>
      <w:r w:rsidRPr="007C6534">
        <w:rPr>
          <w:rStyle w:val="StyleBoldUnderline"/>
        </w:rPr>
        <w:t>. If dedicated to helping people while learning from those they help, they can prefigure a new world by carefully utilizing the resources in front of them</w:t>
      </w:r>
      <w:r w:rsidRPr="007C6534">
        <w:rPr>
          <w:sz w:val="16"/>
        </w:rPr>
        <w:t xml:space="preserve">. Such revolutionary activity helps show a world facing acute climate change that </w:t>
      </w:r>
      <w:r w:rsidRPr="007C6534">
        <w:rPr>
          <w:rStyle w:val="Emphasis"/>
        </w:rPr>
        <w:t>it can resolve many basic human needs without pouring more CO2 into the atmosphere.</w:t>
      </w:r>
      <w:r w:rsidRPr="007C6534">
        <w:rPr>
          <w:sz w:val="16"/>
        </w:rPr>
        <w:t xml:space="preserve"> Discussions of global health in the West typically bemoan the indisputable fact that poor countries still suffer from chronic and infectious diseases that rich countries have controlled for decades. International health organizations wring their hands over the high infant mortality rates and lack of resources to cope with natural disasters in much of the world.12 But they ignore the one health system that actually functions in a poor country, providing health care to all of its citizens as well as millions of others around the world. The conspiracy of silence surrounding the resounding success of Cuba's health system proves the unconcern by those who piously claim to be the most concerned. How should progressives respond to this feigned ignorance of a meaningful solution to global health problems? A rational response must begin with spreading the word of Cuba's New Global Medicine through every source of alternative media available. The message needs to be</w:t>
      </w:r>
      <w:r w:rsidRPr="007C6534">
        <w:rPr>
          <w:rStyle w:val="StyleBoldUnderline"/>
        </w:rPr>
        <w:t xml:space="preserve">: Good health care is not more expensive -- revolutionary medicine is far more cost-effective than corporate-controlled medicine. </w:t>
      </w:r>
    </w:p>
    <w:p w:rsidR="001306E5" w:rsidRDefault="001306E5" w:rsidP="001306E5">
      <w:pPr>
        <w:rPr>
          <w:rStyle w:val="StyleBoldUnderline"/>
        </w:rPr>
      </w:pPr>
    </w:p>
    <w:p w:rsidR="001306E5" w:rsidRDefault="001306E5" w:rsidP="001306E5">
      <w:pPr>
        <w:pStyle w:val="Heading4"/>
        <w:rPr>
          <w:b w:val="0"/>
          <w:sz w:val="16"/>
          <w:szCs w:val="16"/>
        </w:rPr>
      </w:pPr>
      <w:r>
        <w:t>Lifting the embargo doesn’t increase democracy or healthcare it only risks more disease spread from the US</w:t>
      </w:r>
      <w:r>
        <w:br/>
        <w:t xml:space="preserve">CBEPC 13 </w:t>
      </w:r>
      <w:r w:rsidRPr="00145C84">
        <w:rPr>
          <w:b w:val="0"/>
          <w:sz w:val="16"/>
          <w:szCs w:val="16"/>
        </w:rPr>
        <w:t>(Cuba Embargo Pro Con website has multiple qualified authors who conduct studies and check statistics at the world level to see accurateness, “Should the United States Maintain its embargo against Cuba?”,</w:t>
      </w:r>
      <w:r>
        <w:rPr>
          <w:b w:val="0"/>
          <w:sz w:val="16"/>
          <w:szCs w:val="16"/>
        </w:rPr>
        <w:t>http://cuba-embargo.procon.org/#pro_con)Nuck</w:t>
      </w:r>
    </w:p>
    <w:p w:rsidR="001306E5" w:rsidRPr="00145C84" w:rsidRDefault="001306E5" w:rsidP="001306E5">
      <w:pPr>
        <w:rPr>
          <w:rStyle w:val="StyleBoldUnderline"/>
        </w:rPr>
      </w:pPr>
      <w:r w:rsidRPr="00145C84">
        <w:rPr>
          <w:rStyle w:val="StyleBoldUnderline"/>
        </w:rPr>
        <w:t>Lifting all travel restrictions to Cuba would not lead to improved conditions or the spread of democracy. More than 2.7 million people from around the world visited Cuba in 2011, including more tourists from Canada than any other country.</w:t>
      </w:r>
      <w:r w:rsidRPr="00145C84">
        <w:rPr>
          <w:shd w:val="clear" w:color="auto" w:fill="FFFFFF"/>
        </w:rPr>
        <w:t> </w:t>
      </w:r>
      <w:r w:rsidRPr="00145C84">
        <w:rPr>
          <w:sz w:val="16"/>
          <w:szCs w:val="16"/>
          <w:shd w:val="clear" w:color="auto" w:fill="FFFFFF"/>
        </w:rPr>
        <w:t>[</w:t>
      </w:r>
      <w:hyperlink r:id="rId14" w:anchor="14" w:history="1">
        <w:r w:rsidRPr="00145C84">
          <w:rPr>
            <w:color w:val="00428F"/>
            <w:sz w:val="16"/>
            <w:szCs w:val="16"/>
            <w:shd w:val="clear" w:color="auto" w:fill="FFFFFF"/>
          </w:rPr>
          <w:t>14</w:t>
        </w:r>
      </w:hyperlink>
      <w:r w:rsidRPr="00145C84">
        <w:rPr>
          <w:sz w:val="16"/>
          <w:szCs w:val="16"/>
          <w:shd w:val="clear" w:color="auto" w:fill="FFFFFF"/>
        </w:rPr>
        <w:t>] </w:t>
      </w:r>
      <w:r w:rsidRPr="00145C84">
        <w:rPr>
          <w:shd w:val="clear" w:color="auto" w:fill="FFFFFF"/>
        </w:rPr>
        <w:t>Despite the steady flow of tourism from western countries,</w:t>
      </w:r>
      <w:r w:rsidRPr="00145C84">
        <w:t xml:space="preserve"> the</w:t>
      </w:r>
      <w:r w:rsidRPr="00145C84">
        <w:rPr>
          <w:rStyle w:val="StyleBoldUnderline"/>
        </w:rPr>
        <w:t xml:space="preserve"> Cuban government still maintains total control over its people. Most Cuban nationals are banned from tourist areas such as resorts and beaches, so there would be limited contact with US citizens vacationing there</w:t>
      </w:r>
    </w:p>
    <w:p w:rsidR="001306E5" w:rsidRPr="007C6534" w:rsidRDefault="001306E5" w:rsidP="001306E5">
      <w:pPr>
        <w:rPr>
          <w:rStyle w:val="StyleBoldUnderline"/>
        </w:rPr>
      </w:pPr>
    </w:p>
    <w:p w:rsidR="001306E5" w:rsidRDefault="001306E5" w:rsidP="001306E5"/>
    <w:p w:rsidR="001306E5" w:rsidRPr="00832FB6" w:rsidRDefault="001306E5" w:rsidP="001306E5"/>
    <w:p w:rsidR="001306E5" w:rsidRDefault="001306E5" w:rsidP="001306E5">
      <w:pPr>
        <w:pStyle w:val="Heading3"/>
      </w:pPr>
      <w:r>
        <w:t xml:space="preserve">Internal Links </w:t>
      </w:r>
    </w:p>
    <w:p w:rsidR="001306E5" w:rsidRDefault="001306E5" w:rsidP="001306E5">
      <w:pPr>
        <w:pStyle w:val="Heading4"/>
      </w:pPr>
      <w:r>
        <w:t xml:space="preserve">Cuba is a key model for global health care – key to disease prevention </w:t>
      </w:r>
    </w:p>
    <w:p w:rsidR="001306E5" w:rsidRDefault="001306E5" w:rsidP="001306E5">
      <w:r w:rsidRPr="001F7D83">
        <w:rPr>
          <w:rStyle w:val="StyleStyleBold12pt"/>
        </w:rPr>
        <w:t>Monthly Review</w:t>
      </w:r>
      <w:r>
        <w:t xml:space="preserve"> 7/12/</w:t>
      </w:r>
      <w:r w:rsidRPr="001F7D83">
        <w:rPr>
          <w:rStyle w:val="StyleStyleBold12pt"/>
        </w:rPr>
        <w:t>2012</w:t>
      </w:r>
      <w:r>
        <w:t xml:space="preserve"> “</w:t>
      </w:r>
      <w:r w:rsidRPr="001F7D83">
        <w:t>Why Is Cuba's Health Care System the Best Model for Poor Countries?</w:t>
      </w:r>
      <w:r>
        <w:t xml:space="preserve">” </w:t>
      </w:r>
      <w:r w:rsidRPr="001F7D83">
        <w:t>http://mrzine.monthlyreview.org/2012/fitz071212.html</w:t>
      </w:r>
    </w:p>
    <w:p w:rsidR="001306E5" w:rsidRPr="001F7D83" w:rsidRDefault="001306E5" w:rsidP="001306E5">
      <w:pPr>
        <w:rPr>
          <w:sz w:val="16"/>
        </w:rPr>
      </w:pPr>
      <w:r w:rsidRPr="001F7D83">
        <w:rPr>
          <w:sz w:val="16"/>
        </w:rPr>
        <w:t xml:space="preserve">Furious though it may be, the current debate over </w:t>
      </w:r>
      <w:r w:rsidRPr="001F7D83">
        <w:rPr>
          <w:rStyle w:val="StyleBoldUnderline"/>
        </w:rPr>
        <w:t>health care in the US is</w:t>
      </w:r>
      <w:r w:rsidRPr="001F7D83">
        <w:rPr>
          <w:sz w:val="16"/>
        </w:rPr>
        <w:t xml:space="preserve"> largely </w:t>
      </w:r>
      <w:r w:rsidRPr="001F7D83">
        <w:rPr>
          <w:rStyle w:val="StyleBoldUnderline"/>
        </w:rPr>
        <w:t>irrelevant to charting a path for poor countries</w:t>
      </w:r>
      <w:r w:rsidRPr="001F7D83">
        <w:rPr>
          <w:sz w:val="16"/>
        </w:rPr>
        <w:t xml:space="preserve"> of Africa, Latin America, Asia, and the Pacific Islands.  That is because the US squanders perhaps 10 to 20 times what is needed for a good, affordable medical system.  The waste is far more than 30% overhead by private insurance companies.  It includes an enormous amount of over-treatment, creation of illnesses, exposure to contagion through over-hospitalization, disease-focused instead of prevention-focused research, and making the poor sicker by refusing them treatment.1</w:t>
      </w:r>
    </w:p>
    <w:p w:rsidR="001306E5" w:rsidRPr="001F7D83" w:rsidRDefault="001306E5" w:rsidP="001306E5">
      <w:pPr>
        <w:rPr>
          <w:sz w:val="16"/>
        </w:rPr>
      </w:pPr>
      <w:r w:rsidRPr="001F7D83">
        <w:rPr>
          <w:rStyle w:val="StyleBoldUnderline"/>
        </w:rPr>
        <w:t>Poor countries simply cannot afford such a health system.  Well over 100 countries are looking to the example of Cuba,</w:t>
      </w:r>
      <w:r w:rsidRPr="001F7D83">
        <w:rPr>
          <w:sz w:val="16"/>
        </w:rPr>
        <w:t xml:space="preserve"> which has the same 78-year life expectancy of the US while spending 4% per person annually of what the US does.2</w:t>
      </w:r>
    </w:p>
    <w:p w:rsidR="001306E5" w:rsidRDefault="001306E5" w:rsidP="001306E5">
      <w:r w:rsidRPr="001F7D83">
        <w:rPr>
          <w:sz w:val="16"/>
          <w:szCs w:val="16"/>
        </w:rPr>
        <w:t>The most revolutionary idea of the Cuban system is doctors living in the neighborhoods they serve.  A doctor-nurse team are part of the community and know their patients well because they live at (or near) the consultorio (doctor's office) where they work.  Consultorios are backed up by policlínicos which provide services during off-hours and offer a wide variety of specialists.  Policlínicos coordinate community health delivery and link nationally-designed health initiatives with their local implementation</w:t>
      </w:r>
      <w:r>
        <w:t>.</w:t>
      </w:r>
    </w:p>
    <w:p w:rsidR="001306E5" w:rsidRPr="001F7D83" w:rsidRDefault="001306E5" w:rsidP="001306E5">
      <w:pPr>
        <w:rPr>
          <w:sz w:val="16"/>
        </w:rPr>
      </w:pPr>
      <w:r w:rsidRPr="001F7D83">
        <w:rPr>
          <w:rStyle w:val="StyleBoldUnderline"/>
        </w:rPr>
        <w:t>Cubans</w:t>
      </w:r>
      <w:r w:rsidRPr="001F7D83">
        <w:rPr>
          <w:sz w:val="16"/>
        </w:rPr>
        <w:t xml:space="preserve"> call their system medicina general integral (MGI, comprehensive general medicine).  Its </w:t>
      </w:r>
      <w:r w:rsidRPr="001F7D83">
        <w:rPr>
          <w:rStyle w:val="StyleBoldUnderline"/>
        </w:rPr>
        <w:t>programs focus on preventing people from getting diseases and treating them as rapidly as possible.</w:t>
      </w:r>
    </w:p>
    <w:p w:rsidR="001306E5" w:rsidRPr="001F7D83" w:rsidRDefault="001306E5" w:rsidP="001306E5">
      <w:pPr>
        <w:rPr>
          <w:sz w:val="16"/>
        </w:rPr>
      </w:pPr>
      <w:r w:rsidRPr="001F7D83">
        <w:rPr>
          <w:rStyle w:val="StyleBoldUnderline"/>
        </w:rPr>
        <w:t>This has made Cuba extremely effective in control of</w:t>
      </w:r>
      <w:r w:rsidRPr="001F7D83">
        <w:rPr>
          <w:sz w:val="16"/>
        </w:rPr>
        <w:t xml:space="preserve"> everyday </w:t>
      </w:r>
      <w:r w:rsidRPr="001F7D83">
        <w:rPr>
          <w:rStyle w:val="StyleBoldUnderline"/>
        </w:rPr>
        <w:t>health issues.</w:t>
      </w:r>
      <w:r w:rsidRPr="001F7D83">
        <w:rPr>
          <w:sz w:val="16"/>
        </w:rPr>
        <w:t xml:space="preserve">  Having doctors' offices in every neighborhood has brought the Cuban infant mortality rate below that of the US and less than half that of US Blacks.3  </w:t>
      </w:r>
      <w:r w:rsidRPr="001F7D83">
        <w:rPr>
          <w:rStyle w:val="StyleBoldUnderline"/>
        </w:rPr>
        <w:t>Cuba has a record unmatched in dealing with chronic and infectious diseases with amazingly limited resources.</w:t>
      </w:r>
      <w:r w:rsidRPr="001F7D83">
        <w:rPr>
          <w:sz w:val="16"/>
        </w:rPr>
        <w:t xml:space="preserve">  These include (with date eradicated): polio (1962), malaria (1967), neonatal tetanus (1972), diphtheria (1979), congenital rubella syndrome (1989), post-mumps meningitis (1989), measles (1993), rubella (1995), and TB meningitis (1997).4</w:t>
      </w:r>
    </w:p>
    <w:p w:rsidR="001306E5" w:rsidRDefault="001306E5" w:rsidP="001306E5">
      <w:pPr>
        <w:rPr>
          <w:sz w:val="16"/>
        </w:rPr>
      </w:pPr>
      <w:r w:rsidRPr="001F7D83">
        <w:rPr>
          <w:sz w:val="16"/>
        </w:rPr>
        <w:t xml:space="preserve">The MGI integration of neighborhood doctors' offices with area clinics and a national hospital system also means the country responds well to emergencies.  It has the ability to evacuate entire cities during a hurricane largely because consultorio staff know everyone in their neighborhood and know who to call for help getting disabled residents out of harm's way.  </w:t>
      </w:r>
      <w:r w:rsidRPr="001F7D83">
        <w:rPr>
          <w:rStyle w:val="StyleBoldUnderline"/>
        </w:rPr>
        <w:t>At the time when New York</w:t>
      </w:r>
      <w:r w:rsidRPr="001F7D83">
        <w:rPr>
          <w:sz w:val="16"/>
        </w:rPr>
        <w:t xml:space="preserve"> City </w:t>
      </w:r>
      <w:r w:rsidRPr="001F7D83">
        <w:rPr>
          <w:rStyle w:val="StyleBoldUnderline"/>
        </w:rPr>
        <w:t>(roughly the same population as Cuba) had 43,000 cases of AIDS, Cuba had 200 AIDS patients</w:t>
      </w:r>
      <w:r w:rsidRPr="001F7D83">
        <w:rPr>
          <w:sz w:val="16"/>
        </w:rPr>
        <w:t xml:space="preserve">.5  More recent emergencies such as </w:t>
      </w:r>
      <w:r w:rsidRPr="001F7D83">
        <w:rPr>
          <w:rStyle w:val="StyleBoldUnderline"/>
        </w:rPr>
        <w:t>outbreaks</w:t>
      </w:r>
      <w:r w:rsidRPr="001F7D83">
        <w:rPr>
          <w:sz w:val="16"/>
        </w:rPr>
        <w:t xml:space="preserve"> of dengue fever </w:t>
      </w:r>
      <w:r w:rsidRPr="001F7D83">
        <w:rPr>
          <w:rStyle w:val="StyleBoldUnderline"/>
        </w:rPr>
        <w:t>are quickly followed by national mobilizations.</w:t>
      </w:r>
      <w:r w:rsidRPr="001F7D83">
        <w:rPr>
          <w:sz w:val="16"/>
        </w:rPr>
        <w:t>6</w:t>
      </w:r>
    </w:p>
    <w:p w:rsidR="001306E5" w:rsidRPr="00E11D41" w:rsidRDefault="001306E5" w:rsidP="001306E5"/>
    <w:p w:rsidR="001306E5" w:rsidRPr="00864DE6" w:rsidRDefault="001306E5" w:rsidP="001306E5">
      <w:pPr>
        <w:pStyle w:val="Heading4"/>
      </w:pPr>
      <w:r w:rsidRPr="00864DE6">
        <w:t>Cuban healthcare key to improving global health</w:t>
      </w:r>
    </w:p>
    <w:p w:rsidR="001306E5" w:rsidRPr="0066375D" w:rsidRDefault="001306E5" w:rsidP="001306E5">
      <w:pPr>
        <w:rPr>
          <w:sz w:val="16"/>
          <w:szCs w:val="16"/>
        </w:rPr>
      </w:pPr>
      <w:r w:rsidRPr="0066375D">
        <w:rPr>
          <w:rStyle w:val="Heading4Char"/>
        </w:rPr>
        <w:t>Oxford Journal ‘6</w:t>
      </w:r>
      <w:r w:rsidRPr="0066375D">
        <w:t xml:space="preserve"> </w:t>
      </w:r>
      <w:r w:rsidRPr="0066375D">
        <w:rPr>
          <w:sz w:val="16"/>
          <w:szCs w:val="16"/>
        </w:rPr>
        <w:t xml:space="preserve">(Oxford Journal, reputable medical journal, Health in Cuba, 8/13, BS) </w:t>
      </w:r>
    </w:p>
    <w:p w:rsidR="001306E5" w:rsidRPr="003C664F" w:rsidRDefault="001306E5" w:rsidP="001306E5">
      <w:pPr>
        <w:rPr>
          <w:sz w:val="16"/>
        </w:rPr>
      </w:pPr>
      <w:r w:rsidRPr="00CF2BE8">
        <w:rPr>
          <w:rStyle w:val="StyleBoldUnderline"/>
        </w:rPr>
        <w:t>The historical context that explains the absence of Cuba from the global conversation on public health and medicine is self-evident.</w:t>
      </w:r>
      <w:r w:rsidRPr="003C664F">
        <w:rPr>
          <w:sz w:val="16"/>
        </w:rPr>
        <w:t xml:space="preserve"> </w:t>
      </w:r>
      <w:r w:rsidRPr="00CF2BE8">
        <w:rPr>
          <w:rStyle w:val="StyleBoldUnderline"/>
        </w:rPr>
        <w:t>This absence cannot be dismissed</w:t>
      </w:r>
      <w:r w:rsidRPr="003C664F">
        <w:rPr>
          <w:sz w:val="16"/>
        </w:rPr>
        <w:t xml:space="preserve"> as passive acquiescence of the health professions to the demands of real politik, however. The raison d'etre of the health sciences is the discovery of new knowledge and the use of that knowledge to improve health. </w:t>
      </w:r>
      <w:r w:rsidRPr="00CF2BE8">
        <w:rPr>
          <w:rStyle w:val="StyleBoldUnderline"/>
        </w:rPr>
        <w:t>Both the professional and commercial reward structures within the discipline insure that evidence of a major advance will attract further sustained attention. This dynamic, however, is conspicuously absent from the debate on international health</w:t>
      </w:r>
      <w:r w:rsidRPr="003C664F">
        <w:rPr>
          <w:sz w:val="16"/>
        </w:rPr>
        <w:t xml:space="preserve">. </w:t>
      </w:r>
      <w:r w:rsidRPr="00CF2BE8">
        <w:rPr>
          <w:rStyle w:val="StyleBoldUnderline"/>
        </w:rPr>
        <w:t>While the undisputed priority in public health from a global perspective is the need to rescue the populations of poor countries from diseases we have been able to prevent or cure for many decades</w:t>
      </w:r>
      <w:r w:rsidRPr="003C664F">
        <w:rPr>
          <w:sz w:val="16"/>
        </w:rPr>
        <w:t xml:space="preserve"> </w:t>
      </w:r>
      <w:r w:rsidRPr="00CF2BE8">
        <w:rPr>
          <w:rStyle w:val="Emphasis"/>
        </w:rPr>
        <w:t>nothing is said</w:t>
      </w:r>
      <w:r w:rsidRPr="003C664F">
        <w:rPr>
          <w:sz w:val="16"/>
        </w:rPr>
        <w:t xml:space="preserve"> </w:t>
      </w:r>
      <w:r w:rsidRPr="00CF2BE8">
        <w:rPr>
          <w:rStyle w:val="StyleBoldUnderline"/>
        </w:rPr>
        <w:t>of one of the most striking examples where that challenge has been most effectively met.</w:t>
      </w:r>
      <w:r w:rsidRPr="003C664F">
        <w:rPr>
          <w:sz w:val="16"/>
        </w:rPr>
        <w:t xml:space="preserve"> This silence stands in stark contrast to the impassioned rhetoric of the many conferences, declarations, and gatherings of world leaders where the imperative to find solutions is so often reiterated. </w:t>
      </w:r>
      <w:r w:rsidRPr="00CF2BE8">
        <w:rPr>
          <w:rStyle w:val="StyleBoldUnderline"/>
        </w:rPr>
        <w:t>The unwillingness to take account of the Cuban experience, or to</w:t>
      </w:r>
      <w:r w:rsidRPr="0066375D">
        <w:rPr>
          <w:rStyle w:val="StyleBoldUnderline"/>
        </w:rPr>
        <w:t xml:space="preserve"> even</w:t>
      </w:r>
      <w:r w:rsidRPr="00CF2BE8">
        <w:rPr>
          <w:rStyle w:val="Emphasis"/>
        </w:rPr>
        <w:t xml:space="preserve"> view it as an alternative route through which</w:t>
      </w:r>
      <w:r w:rsidRPr="00CF2BE8">
        <w:rPr>
          <w:rStyle w:val="StyleBoldUnderline"/>
        </w:rPr>
        <w:t xml:space="preserve"> some </w:t>
      </w:r>
      <w:r w:rsidRPr="00CF2BE8">
        <w:rPr>
          <w:rStyle w:val="Emphasis"/>
        </w:rPr>
        <w:t>societies can move toward the universal goal of health promotion,</w:t>
      </w:r>
      <w:r w:rsidRPr="00CF2BE8">
        <w:rPr>
          <w:rStyle w:val="StyleBoldUnderline"/>
        </w:rPr>
        <w:t xml:space="preserve"> represents an important oversight.</w:t>
      </w:r>
      <w:r w:rsidRPr="003C664F">
        <w:rPr>
          <w:sz w:val="16"/>
        </w:rPr>
        <w:t xml:space="preserve"> The achievements in Cuba thereby pose a challenge to the authority of the biomedical community in countries that define the scientific agenda. This assertion by no means rests exclusively on Cuba's success in climbing the vital statistics charts. </w:t>
      </w:r>
      <w:r w:rsidRPr="00CF2BE8">
        <w:rPr>
          <w:rStyle w:val="StyleBoldUnderline"/>
        </w:rPr>
        <w:t>In virtually every critical area of public health and medicine facing poor countries Cuba has achieved undeniable success</w:t>
      </w:r>
      <w:r w:rsidRPr="003C664F">
        <w:rPr>
          <w:sz w:val="16"/>
        </w:rPr>
        <w:t>; these include most prominently—</w:t>
      </w:r>
      <w:r w:rsidRPr="00CF2BE8">
        <w:rPr>
          <w:rStyle w:val="StyleBoldUnderline"/>
        </w:rPr>
        <w:t xml:space="preserve">creating a </w:t>
      </w:r>
      <w:r w:rsidRPr="00CF2BE8">
        <w:rPr>
          <w:rStyle w:val="Emphasis"/>
        </w:rPr>
        <w:t>high quality primary care network</w:t>
      </w:r>
      <w:r w:rsidRPr="00CF2BE8">
        <w:rPr>
          <w:rStyle w:val="StyleBoldUnderline"/>
        </w:rPr>
        <w:t xml:space="preserve"> and an unequaled public health system, educating a skilled work force, sustaining a local biomedical research infrastructure, </w:t>
      </w:r>
      <w:r w:rsidRPr="00CF2BE8">
        <w:rPr>
          <w:rStyle w:val="Emphasis"/>
        </w:rPr>
        <w:t>controlling infectious diseases</w:t>
      </w:r>
      <w:r w:rsidRPr="00CF2BE8">
        <w:rPr>
          <w:rStyle w:val="StyleBoldUnderline"/>
        </w:rPr>
        <w:t xml:space="preserve">, achieving a </w:t>
      </w:r>
      <w:r w:rsidRPr="00CF2BE8">
        <w:rPr>
          <w:rStyle w:val="Emphasis"/>
        </w:rPr>
        <w:t>decline in non-communicable diseases</w:t>
      </w:r>
      <w:r w:rsidRPr="00CF2BE8">
        <w:rPr>
          <w:rStyle w:val="StyleBoldUnderline"/>
        </w:rPr>
        <w:t>, and meeting the emergency health needs of less developed countries</w:t>
      </w:r>
      <w:r w:rsidRPr="003C664F">
        <w:rPr>
          <w:sz w:val="16"/>
        </w:rPr>
        <w:t>. In the following discussion, we attempt to substantiate these claims with evidence and speculate on some of the implications of having allowed the debate over the Cuban experience to be silenced.</w:t>
      </w:r>
    </w:p>
    <w:p w:rsidR="001306E5" w:rsidRDefault="001306E5" w:rsidP="001306E5"/>
    <w:p w:rsidR="001306E5" w:rsidRDefault="001306E5" w:rsidP="001306E5">
      <w:pPr>
        <w:pStyle w:val="Heading4"/>
      </w:pPr>
      <w:r>
        <w:t>Cuban health programs are improving global health now— key third world countries specifically</w:t>
      </w:r>
    </w:p>
    <w:p w:rsidR="001306E5" w:rsidRDefault="001306E5" w:rsidP="001306E5">
      <w:pPr>
        <w:rPr>
          <w:sz w:val="16"/>
          <w:szCs w:val="16"/>
        </w:rPr>
      </w:pPr>
      <w:r w:rsidRPr="001A6063">
        <w:rPr>
          <w:rFonts w:eastAsiaTheme="majorEastAsia" w:cstheme="majorBidi"/>
          <w:b/>
          <w:bCs/>
          <w:iCs/>
          <w:sz w:val="26"/>
        </w:rPr>
        <w:t xml:space="preserve">Reed et al </w:t>
      </w:r>
      <w:r w:rsidRPr="00E31EC5">
        <w:rPr>
          <w:rFonts w:eastAsiaTheme="majorEastAsia" w:cstheme="majorBidi"/>
          <w:b/>
          <w:bCs/>
          <w:iCs/>
          <w:sz w:val="12"/>
          <w:szCs w:val="12"/>
        </w:rPr>
        <w:t>7</w:t>
      </w:r>
      <w:r w:rsidRPr="00E31EC5">
        <w:rPr>
          <w:sz w:val="12"/>
          <w:szCs w:val="12"/>
        </w:rPr>
        <w:t xml:space="preserve"> (Memo to Gail Reed from Dr. Ricardo Bagarotti, Unidad de Colaboración Médica, Ministry of Public Health, Havana, June 26, 2006. Data from the Comprehensive Health Program and International Cooperation Vice Ministry, Ministry of Foreign Relations, Havana and the Vice Ministry for Medical Education, Office of Foreign Student Enrollment, December, 2006. Memo to Gail Reed from Dr. R. Bagarotti, Unidad de Colaboración Médica, Ministry of Public Health, Havana, March, 2004. Speech by Ahmed Maamar, Algerian Ambassador to Cuba, May 24, 2003, Astral Theater, Havana (40th anniversary of Cuban medical team’s arrival in Algiers). “Mirando al futuro desde la Cooperación Internacional”, Power Point presentation by Dr. Yiliam Jiménez, 26 June 2006, Havana. Reed, GA. Challenges for Cuba’s Family Doctor-and-Nurse Program. In MEDICC Review, Vol 11 No 3, 2000. Castro, F. Speech at national medical school graduation ceremonies, August 13, 2003. Unpublished transcript. Health Human Resources Trends in the Americas: Evidence for Action, Pan American Health Organization Human Resources for Health Unit, September 2006, Washington DC., p. 6. Memo to Gail Reed from Dr. Nestor Marimón Torres, Director of International Relations, Ministry of Public Health, July 4, 2006. Author’s interview with Dr. Jaime Davis, head of the Cuban medical team in South Africa, July 17, 2003, Johannesburg, South Africa. Country reports from Cuban medical teams, Unidad de Colaboración Médica, Ministry of Public Health, Havana, 2003. Comprehensive Health Program Database, Departamento de Cooperación Internacional, Ministry of Foreign Relations, Havana, Cuba, March 15, 2004. Globalizando la solidaridad. Programa Integral de Salud. Ministerio de Relaciones Exteriores, p. 7. Reed GA. Interview with Dr. Yiliam Jiménez, Director, Comprehensive Health Program, October 17, 2003, Havana. Speech by Cuban Vice President Carlos Lage Davila, UN Meeting on AIDS, June 25, 2001. Informe Sobre Desarrollo Humano, 2003. UNDP. Mundi-Prensa, 2003. pp. 282. Difference between incomes of top 10% and lowest 10% is a factor of 44, surpassed only by Brazil and Paraguay. Acumulado Operación Milagro (hasta 27 junio 2006), International Cooperation Vice Ministry, Ministry of Foreign Relations, Havana. Reed GA. Interview with Dr. Marcelino Río, Director, Instituto de Oftalmología Pando Ferrer, Ciudad Habana, 17 November, 2006. Vice Minister for International Cooperation, Ministry of Foreign Relations, Havana, 2006., Cuba &amp; the Global Health Workforce: Health Professionals Abroad, 2007, BS)</w:t>
      </w:r>
      <w:r>
        <w:rPr>
          <w:sz w:val="16"/>
          <w:szCs w:val="16"/>
        </w:rPr>
        <w:t xml:space="preserve"> </w:t>
      </w:r>
    </w:p>
    <w:p w:rsidR="001306E5" w:rsidRPr="00705673" w:rsidRDefault="001306E5" w:rsidP="001306E5">
      <w:pPr>
        <w:rPr>
          <w:sz w:val="16"/>
        </w:rPr>
      </w:pPr>
      <w:r w:rsidRPr="00705673">
        <w:rPr>
          <w:sz w:val="16"/>
        </w:rPr>
        <w:t xml:space="preserve">Recently, </w:t>
      </w:r>
      <w:r w:rsidRPr="001B2180">
        <w:rPr>
          <w:rStyle w:val="StyleBoldUnderline"/>
        </w:rPr>
        <w:t>Cuba has taken a more pro-active role in initiating trilateral collaboration, in which a third country or agency donates resources for health programs developed between Cuba and another nation.</w:t>
      </w:r>
      <w:r w:rsidRPr="00705673">
        <w:rPr>
          <w:sz w:val="16"/>
        </w:rPr>
        <w:t xml:space="preserve"> This was the case of the 2001-2002 vaccination drive in Haiti, when </w:t>
      </w:r>
      <w:r w:rsidRPr="001B2180">
        <w:rPr>
          <w:rStyle w:val="StyleBoldUnderline"/>
        </w:rPr>
        <w:t>Cuban epidemiologists and family doctors teamed up with Haitian health authorities to immunize 800,000 children against five childhood diseases.</w:t>
      </w:r>
      <w:r w:rsidRPr="00705673">
        <w:rPr>
          <w:sz w:val="16"/>
        </w:rPr>
        <w:t xml:space="preserve"> Funds from the French government and 2 million doses of vaccines from the Japanese government completed the triangle. The German government contributed to Cuban projects with Niger and Honduras; </w:t>
      </w:r>
      <w:r w:rsidRPr="001B2180">
        <w:rPr>
          <w:rStyle w:val="StyleBoldUnderline"/>
        </w:rPr>
        <w:t>the South African government donated US$1 million for Cuban medical cooperation with Mali;</w:t>
      </w:r>
      <w:r w:rsidRPr="00705673">
        <w:rPr>
          <w:sz w:val="16"/>
        </w:rPr>
        <w:t xml:space="preserve"> and the WHO has supported Cuban collaboration in the Gambia and elsewhere (14). According to the Cuban government, </w:t>
      </w:r>
      <w:r w:rsidRPr="001B2180">
        <w:rPr>
          <w:rStyle w:val="StyleBoldUnderline"/>
        </w:rPr>
        <w:t>95 non-governmental organizations worldwide contributed to CHP projects</w:t>
      </w:r>
      <w:r w:rsidRPr="00705673">
        <w:rPr>
          <w:sz w:val="16"/>
        </w:rPr>
        <w:t xml:space="preserve"> between 1999 and 2004. Since 2000, </w:t>
      </w:r>
      <w:r w:rsidRPr="001B2180">
        <w:rPr>
          <w:rStyle w:val="StyleBoldUnderline"/>
        </w:rPr>
        <w:t xml:space="preserve">Cuba has launched four special cooperation initiatives: </w:t>
      </w:r>
      <w:r w:rsidRPr="001B2180">
        <w:rPr>
          <w:rStyle w:val="Emphasis"/>
        </w:rPr>
        <w:t>one focuses on HIV-AIDS in 19 countries,</w:t>
      </w:r>
      <w:r w:rsidRPr="00705673">
        <w:rPr>
          <w:sz w:val="16"/>
        </w:rPr>
        <w:t xml:space="preserve"> through joint projects in prevention and treatment (Botswana, Honduras, Mali, and Haiti among them); and in 2001, </w:t>
      </w:r>
      <w:r w:rsidRPr="001B2180">
        <w:rPr>
          <w:rStyle w:val="StyleBoldUnderline"/>
        </w:rPr>
        <w:t>Cuban officials offered African countries 4,000 doctors and other health professionals</w:t>
      </w:r>
      <w:r w:rsidRPr="00705673">
        <w:rPr>
          <w:sz w:val="16"/>
        </w:rPr>
        <w:t xml:space="preserve">, medical school professors, a stock of anti-retroviral drugs and diagnostic equipment </w:t>
      </w:r>
      <w:r w:rsidRPr="001B2180">
        <w:rPr>
          <w:rStyle w:val="StyleBoldUnderline"/>
        </w:rPr>
        <w:t xml:space="preserve">to help combat the epidemic </w:t>
      </w:r>
      <w:r w:rsidRPr="00705673">
        <w:rPr>
          <w:sz w:val="16"/>
        </w:rPr>
        <w:t xml:space="preserve">. The second, begun in 2003, makes a major commitment to Venezuela, a country with one of the greatest discrepancies between rich and poor in South America. </w:t>
      </w:r>
      <w:r w:rsidRPr="001B2180">
        <w:rPr>
          <w:rStyle w:val="StyleBoldUnderline"/>
        </w:rPr>
        <w:t xml:space="preserve">The Venezuelan government’s “Barrio Adentro” program relies on some 20,000 Cuban family doctors to provide health services and health education in medically underserved communities </w:t>
      </w:r>
      <w:r w:rsidRPr="00705673">
        <w:rPr>
          <w:sz w:val="16"/>
        </w:rPr>
        <w:t xml:space="preserve">ranging from the shantytowns of Caracas to the jungle riverbanks of Amazonas State. The agreement falls under the ALBA accords (Bolivarian Alternative for the Americas), offered as a South-South alternative to the FTAA, in which </w:t>
      </w:r>
      <w:r w:rsidRPr="001B2180">
        <w:rPr>
          <w:rStyle w:val="StyleBoldUnderline"/>
        </w:rPr>
        <w:t>several Latin American and Caribbean countries now participate—the principle being that each brings to the table the resources at its disposal to be used for social programs bilaterally and throughout the region</w:t>
      </w:r>
      <w:r w:rsidRPr="00705673">
        <w:rPr>
          <w:sz w:val="16"/>
        </w:rPr>
        <w:t xml:space="preserve">. Thus, in Cuba and Venezuela’s case, the arrangement is often boiled down in the international press to “oil for doctors”. </w:t>
      </w:r>
      <w:r w:rsidRPr="001B2180">
        <w:rPr>
          <w:rStyle w:val="StyleBoldUnderline"/>
        </w:rPr>
        <w:t>The third initiative is a vision restoration program</w:t>
      </w:r>
      <w:r w:rsidRPr="00705673">
        <w:rPr>
          <w:sz w:val="16"/>
        </w:rPr>
        <w:t>, begun in mid-2004</w:t>
      </w:r>
      <w:r w:rsidRPr="001B2180">
        <w:rPr>
          <w:rStyle w:val="StyleBoldUnderline"/>
        </w:rPr>
        <w:t>, which addresses the condition of the estimated six million persons in Latin America and the Caribbean who have reversible blindness or vision loss due to cataracts and other conditions—but who are too poor to pay for the surgeries in their own countries</w:t>
      </w:r>
      <w:r w:rsidRPr="00705673">
        <w:rPr>
          <w:sz w:val="16"/>
        </w:rPr>
        <w:t xml:space="preserve">. Since the program began through July, 2006, 317,489 patients had been treated from 27 countries (including 69,000 Cubans). Ophthalmology centers have also been opened in Ecuador, Bolivia and Mali under this program, which receives support from local governments as well as the ALBA. </w:t>
      </w:r>
      <w:r w:rsidRPr="001B2180">
        <w:rPr>
          <w:rStyle w:val="StyleBoldUnderline"/>
        </w:rPr>
        <w:t>The fourth new initiative is the Henry Reeve Disaster Response Contingent, originally some 1500 physicians offered to the USA in the wake of Hurricane Katrina.</w:t>
      </w:r>
      <w:r w:rsidRPr="00705673">
        <w:rPr>
          <w:sz w:val="16"/>
        </w:rPr>
        <w:t xml:space="preserve"> When the Bush administration turned down the offer, the contingent was established as a permanent volunteer corps and given special training, ready to be dispatched to disaster areas within 24 hours. Their first mission came in October 2005, when </w:t>
      </w:r>
      <w:r w:rsidRPr="001B2180">
        <w:rPr>
          <w:rStyle w:val="StyleBoldUnderline"/>
        </w:rPr>
        <w:t>2500 traveled with 32 field hospitals to earthquake-stricken Pakistan, where they remained for five months.</w:t>
      </w:r>
      <w:r w:rsidRPr="00705673">
        <w:rPr>
          <w:sz w:val="16"/>
        </w:rPr>
        <w:t xml:space="preserve"> Since then, </w:t>
      </w:r>
      <w:r w:rsidRPr="001B2180">
        <w:rPr>
          <w:rStyle w:val="StyleBoldUnderline"/>
        </w:rPr>
        <w:t>the contingent has also been dispatched to Guatemala, Indonesia and Bolivia.</w:t>
      </w:r>
      <w:r w:rsidRPr="00705673">
        <w:rPr>
          <w:sz w:val="16"/>
        </w:rPr>
        <w:t xml:space="preserve"> </w:t>
      </w:r>
      <w:r w:rsidRPr="001B2180">
        <w:rPr>
          <w:rStyle w:val="StyleBoldUnderline"/>
        </w:rPr>
        <w:t>The Contingent builds upon earlier Cuban cooperation in disaster relief</w:t>
      </w:r>
      <w:r w:rsidRPr="00705673">
        <w:rPr>
          <w:sz w:val="16"/>
        </w:rPr>
        <w:t xml:space="preserve"> since the 1960 earthquake in Chile, which took Cuban health professionals to Nicaragua, Honduras, and several other countries thereafter. </w:t>
      </w:r>
      <w:r w:rsidRPr="0088462D">
        <w:rPr>
          <w:rStyle w:val="StyleBoldUnderline"/>
        </w:rPr>
        <w:t>The treatment in Cuba of over 17,000 children of the Chernobyl nuclear disaster is also part of this history.</w:t>
      </w:r>
      <w:r w:rsidRPr="00705673">
        <w:rPr>
          <w:sz w:val="16"/>
        </w:rPr>
        <w:t xml:space="preserve"> </w:t>
      </w:r>
    </w:p>
    <w:p w:rsidR="001306E5" w:rsidRPr="00D90E30" w:rsidRDefault="001306E5" w:rsidP="001306E5"/>
    <w:p w:rsidR="001306E5" w:rsidRDefault="001306E5" w:rsidP="001306E5">
      <w:pPr>
        <w:rPr>
          <w:rStyle w:val="StyleBoldUnderline"/>
        </w:rPr>
      </w:pPr>
    </w:p>
    <w:p w:rsidR="001306E5" w:rsidRDefault="001306E5" w:rsidP="001306E5">
      <w:pPr>
        <w:pStyle w:val="Heading2"/>
      </w:pPr>
      <w:r>
        <w:t>Impacts</w:t>
      </w:r>
    </w:p>
    <w:p w:rsidR="001306E5" w:rsidRDefault="001306E5" w:rsidP="001306E5">
      <w:pPr>
        <w:pStyle w:val="Heading3"/>
      </w:pPr>
      <w:r>
        <w:t>New Cancer Impact</w:t>
      </w:r>
    </w:p>
    <w:p w:rsidR="001306E5" w:rsidRDefault="001306E5" w:rsidP="001306E5">
      <w:pPr>
        <w:pStyle w:val="Heading4"/>
      </w:pPr>
      <w:r>
        <w:t xml:space="preserve">a. Cuban healthcare will discover a cure for cancer. </w:t>
      </w:r>
    </w:p>
    <w:p w:rsidR="001306E5" w:rsidRDefault="001306E5" w:rsidP="001306E5">
      <w:r w:rsidRPr="007C6534">
        <w:rPr>
          <w:rStyle w:val="StyleStyleBold12pt"/>
        </w:rPr>
        <w:t>Steve 2/5</w:t>
      </w:r>
      <w:r>
        <w:t xml:space="preserve"> (Tuesday, 5 February 2013 Cuban biotech is winning the cancer war, says WHO Cuba's Centre for Molecular Immunology Posted by Steve at 06:30 </w:t>
      </w:r>
      <w:r w:rsidRPr="006075D8">
        <w:t>http://thecubabug.blogspot.com/2013/02/cuban-biotech-is-winning-cancer-war.html</w:t>
      </w:r>
      <w:r>
        <w:t>)</w:t>
      </w:r>
    </w:p>
    <w:p w:rsidR="001306E5" w:rsidRPr="007C6534" w:rsidRDefault="001306E5" w:rsidP="001306E5">
      <w:pPr>
        <w:rPr>
          <w:rStyle w:val="StyleBoldUnderline"/>
        </w:rPr>
      </w:pPr>
      <w:r w:rsidRPr="007C6534">
        <w:rPr>
          <w:rStyle w:val="StyleBoldUnderline"/>
        </w:rPr>
        <w:t>Despite the</w:t>
      </w:r>
      <w:r w:rsidRPr="007C6534">
        <w:rPr>
          <w:sz w:val="16"/>
        </w:rPr>
        <w:t xml:space="preserve"> idiotic and inhumane US </w:t>
      </w:r>
      <w:r w:rsidRPr="007C6534">
        <w:rPr>
          <w:rStyle w:val="StyleBoldUnderline"/>
        </w:rPr>
        <w:t xml:space="preserve">embargo against Cuba, it is really impressive to see how the island continues heroically developing new methodologies in healthcare and exporting this wisdom to developing countries, </w:t>
      </w:r>
      <w:r w:rsidRPr="007C6534">
        <w:rPr>
          <w:rStyle w:val="Emphasis"/>
        </w:rPr>
        <w:t>providing excellent healthcare</w:t>
      </w:r>
      <w:r w:rsidRPr="007C6534">
        <w:rPr>
          <w:sz w:val="16"/>
        </w:rPr>
        <w:t xml:space="preserve"> and educational services. Though it receives almost zero coverage in the western media, </w:t>
      </w:r>
      <w:r w:rsidRPr="007C6534">
        <w:rPr>
          <w:rStyle w:val="StyleBoldUnderline"/>
        </w:rPr>
        <w:t>Cuba's strength in primary healthcare does not go unnoticed by world bodies such as the World Health Organization</w:t>
      </w:r>
      <w:r w:rsidRPr="007C6534">
        <w:rPr>
          <w:sz w:val="16"/>
        </w:rPr>
        <w:t xml:space="preserve">, whose website currently carries this article on the introduction of biotechnology in cancer treatment in Cuba, which indicates just how far </w:t>
      </w:r>
      <w:r w:rsidRPr="007C6534">
        <w:rPr>
          <w:rStyle w:val="StyleBoldUnderline"/>
        </w:rPr>
        <w:t xml:space="preserve">Cuba has gone in turning cancer from a deadly into a chronic disease. </w:t>
      </w:r>
      <w:r w:rsidRPr="007C6534">
        <w:rPr>
          <w:sz w:val="16"/>
        </w:rPr>
        <w:t xml:space="preserve">Cuba, it says, is following the WHO's guidelines and is </w:t>
      </w:r>
      <w:r w:rsidRPr="007C6534">
        <w:rPr>
          <w:rStyle w:val="StyleBoldUnderline"/>
        </w:rPr>
        <w:t>implementing a national cancer plan which provides universal access to all approaches to the disease</w:t>
      </w:r>
      <w:r w:rsidRPr="007C6534">
        <w:rPr>
          <w:sz w:val="16"/>
        </w:rPr>
        <w:t>, from prevention, diagnosis, treatment and palliative care. According to the WHO article "</w:t>
      </w:r>
      <w:r w:rsidRPr="007C6534">
        <w:rPr>
          <w:rStyle w:val="StyleBoldUnderline"/>
        </w:rPr>
        <w:t>Cuba- Battling cancer with biotechnology</w:t>
      </w:r>
      <w:r w:rsidRPr="007C6534">
        <w:rPr>
          <w:sz w:val="16"/>
        </w:rPr>
        <w:t xml:space="preserve">," the plan is underpinned by a strong primary health care system that enables doctors to see their patients regularly and catch health problems at an early stage. The article refers to the </w:t>
      </w:r>
      <w:r w:rsidRPr="007C6534">
        <w:rPr>
          <w:rStyle w:val="StyleBoldUnderline"/>
        </w:rPr>
        <w:t>Cuban government's Centre for Molecular Immunology, a "major investment in biotechnology</w:t>
      </w:r>
      <w:r w:rsidRPr="007C6534">
        <w:rPr>
          <w:sz w:val="16"/>
        </w:rPr>
        <w:t>" and says that "</w:t>
      </w:r>
      <w:r w:rsidRPr="007C6534">
        <w:rPr>
          <w:rStyle w:val="StyleBoldUnderline"/>
        </w:rPr>
        <w:t>Cuban researchers and scientists have recently made significant progress in their search for new cancer treatments and tools to improve diagnosis and prevention"</w:t>
      </w:r>
      <w:r w:rsidRPr="007C6534">
        <w:rPr>
          <w:sz w:val="16"/>
        </w:rPr>
        <w:t>. Among these was the register in 2008 of the first vaccine for the therapeutic treatment of advanced lung cancer developed by the Centre for Molecular Immunology, Havana. In 2013, a second vaccine for the treatment of advanced lung cancer was patented. The General Director of the Centre for Molecular Immunology, Dr Agustin Lage Davila, says that "</w:t>
      </w:r>
      <w:r w:rsidRPr="007C6534">
        <w:rPr>
          <w:rStyle w:val="StyleBoldUnderline"/>
        </w:rPr>
        <w:t>Biotechnology is key to transforming cancer from a deadly disease into a chronic one</w:t>
      </w:r>
      <w:r w:rsidRPr="007C6534">
        <w:rPr>
          <w:sz w:val="16"/>
        </w:rPr>
        <w:t xml:space="preserve">" and adds that </w:t>
      </w:r>
      <w:r w:rsidRPr="007C6534">
        <w:rPr>
          <w:rStyle w:val="StyleBoldUnderline"/>
        </w:rPr>
        <w:t>the new technologies support chemo and radio therapy making them less toxic.</w:t>
      </w:r>
      <w:r w:rsidRPr="007C6534">
        <w:rPr>
          <w:sz w:val="16"/>
        </w:rPr>
        <w:t xml:space="preserve"> The Centre has also developed the anti-cancer drug nimotuzumab, to treat advanced tumours, for example in the head, neck and brain. Nimotuzumab is a “monoclonal antibody” that mimics human immune cells and binds to specific target molecules of cancer cells. It targets a protein that can cause uncontrolled cell division and growth. The drug is currently going through clinical trials in Japan and Europe. Even in times of economic hardship, the Cuban Government has thus remained constant in its political and financial support for biotechnology. In the last 20 years it has invested around one billion US dollars in research and development. </w:t>
      </w:r>
      <w:r w:rsidRPr="007C6534">
        <w:rPr>
          <w:rStyle w:val="StyleBoldUnderline"/>
        </w:rPr>
        <w:t>Today, the Cuban biotech industry holds around 1200 international patents and markets pharmaceutical products and vaccines in more than 50 countries</w:t>
      </w:r>
      <w:r w:rsidRPr="007C6534">
        <w:rPr>
          <w:sz w:val="16"/>
        </w:rPr>
        <w:t xml:space="preserve">. Exports are soaring and generate yearly revenues of several hundred million dollars. More than 90 new products are currently being investigated in more than 60 clinical trials. </w:t>
      </w:r>
      <w:r w:rsidRPr="007C6534">
        <w:rPr>
          <w:rStyle w:val="StyleBoldUnderline"/>
        </w:rPr>
        <w:t>The tremendous benefit from this is that Cuba is producing more affordable drugs to tackle diseases that run rampant in low- and middle-income countries.</w:t>
      </w:r>
    </w:p>
    <w:p w:rsidR="001306E5" w:rsidRPr="00E11D41" w:rsidRDefault="001306E5" w:rsidP="001306E5"/>
    <w:p w:rsidR="001306E5" w:rsidRDefault="001306E5" w:rsidP="001306E5">
      <w:pPr>
        <w:pStyle w:val="Heading4"/>
      </w:pPr>
      <w:r>
        <w:t>b. Cancer will kill over a billion people in the 21</w:t>
      </w:r>
      <w:r w:rsidRPr="008B2514">
        <w:rPr>
          <w:vertAlign w:val="superscript"/>
        </w:rPr>
        <w:t>st</w:t>
      </w:r>
      <w:r>
        <w:t xml:space="preserve"> century—Western lifestyle</w:t>
      </w:r>
    </w:p>
    <w:p w:rsidR="001306E5" w:rsidRPr="008B2514" w:rsidRDefault="001306E5" w:rsidP="001306E5">
      <w:r w:rsidRPr="008B2514">
        <w:rPr>
          <w:rStyle w:val="StyleStyleBold12pt"/>
        </w:rPr>
        <w:t>Paddock ‘7</w:t>
      </w:r>
      <w:r>
        <w:t xml:space="preserve"> (</w:t>
      </w:r>
      <w:r w:rsidRPr="008B2514">
        <w:t>Catharine Paddock</w:t>
      </w:r>
      <w:r>
        <w:t xml:space="preserve"> reporter for Medical News Today </w:t>
      </w:r>
      <w:r w:rsidRPr="008B2514">
        <w:t>18 Dec 2007 - 3:00 PDT</w:t>
      </w:r>
      <w:r>
        <w:t xml:space="preserve"> “</w:t>
      </w:r>
      <w:r w:rsidRPr="008B2514">
        <w:t>Cancer Kills Over 20 Thousand People A Day Says Global Report</w:t>
      </w:r>
      <w:r>
        <w:t xml:space="preserve">” </w:t>
      </w:r>
      <w:r w:rsidRPr="008B2514">
        <w:t>http://www.medicalnewstoday.com/articles/92062.php</w:t>
      </w:r>
      <w:r>
        <w:t>)</w:t>
      </w:r>
    </w:p>
    <w:p w:rsidR="001306E5" w:rsidRDefault="001306E5" w:rsidP="001306E5">
      <w:pPr>
        <w:rPr>
          <w:sz w:val="16"/>
        </w:rPr>
      </w:pPr>
      <w:r w:rsidRPr="008B2514">
        <w:rPr>
          <w:sz w:val="16"/>
        </w:rPr>
        <w:t xml:space="preserve">A new global cancer report by a leading US health organization estimates that </w:t>
      </w:r>
      <w:r w:rsidRPr="008B2514">
        <w:rPr>
          <w:rStyle w:val="StyleBoldUnderline"/>
        </w:rPr>
        <w:t xml:space="preserve">cancer will kill 7.6 million people worldwide </w:t>
      </w:r>
      <w:r w:rsidRPr="008B2514">
        <w:rPr>
          <w:sz w:val="16"/>
        </w:rPr>
        <w:t>this year (</w:t>
      </w:r>
      <w:r w:rsidRPr="008B2514">
        <w:rPr>
          <w:rStyle w:val="StyleBoldUnderline"/>
        </w:rPr>
        <w:t>about 20,000 cancer deaths a day</w:t>
      </w:r>
      <w:r w:rsidRPr="008B2514">
        <w:rPr>
          <w:sz w:val="16"/>
        </w:rPr>
        <w:t xml:space="preserve">), and </w:t>
      </w:r>
      <w:r w:rsidRPr="008B2514">
        <w:rPr>
          <w:rStyle w:val="StyleBoldUnderline"/>
        </w:rPr>
        <w:t>more than 12 million people will find out they have the disease.</w:t>
      </w:r>
      <w:r w:rsidRPr="008B2514">
        <w:rPr>
          <w:sz w:val="16"/>
        </w:rPr>
        <w:t xml:space="preserve"> The report is called the Global Cancer Facts and Figures 2007, and is published by the American Cancer Society. Using data from the Globocan 2002 database compiled by the International Agency for Research on Cancer (IARC), report co-author, Dr Ahmedin Jemal, an epidemiologist with the American Cancer Society, and colleagues, showed there were significant disparities in the cancer rates between the developed and the developing world. Jemal and colleagues estimate that </w:t>
      </w:r>
      <w:r w:rsidRPr="008B2514">
        <w:rPr>
          <w:rStyle w:val="StyleBoldUnderline"/>
        </w:rPr>
        <w:t>5.4 million cancers and 2.9 million cancer related deaths will be in economically developed countries, while in the less developed world there will be 6.7 million cases and 4.7 million deaths. Infection appears to play a greater part in cancer incidence in the developing world (26 per cent of all cancers) where the incidence of infection-related cancer is some 3 times higher than in the developed world (8 per cent of all cancers).</w:t>
      </w:r>
      <w:r w:rsidRPr="008B2514">
        <w:rPr>
          <w:sz w:val="16"/>
        </w:rPr>
        <w:t xml:space="preserve"> Also, in the less developed nations, among men, the most commonly diagnosed cancers are those of the stomach, lungs, and liver, and for women, breast, cervical and stomach cancer were the most commonly diagnosed. In the developed nations, among men, prostate, lung, and colorectal cancers are the most commonly diagnosed, and for women it is breast, colorectal, and lung cancers. In the developing world, infection with the Helicobacter pylori (H. pylori) bacteria is considered to be the main cause of stomach cancer; infection by the human papillomavirus (HPV) is thought to be the main risk factor for cervical cancer; and hepatitis B and C infections, which the report describes as rampant in Africa and East Asia, are thought to be the main link to liver cancer. Jemal and colleagues said lack of prevention, early detection and treatment facilities were probably the reason for the less developed world having lower cancer survival rates. As an example they cited the 5-year survival rate for children with cancer, which is about 75 per cent in Europe and North America, but only 48 to 62 per cent in Central America. This was also based on the IARC figures. The report estimates that if the growing use of tobacco products persists in developing countries, there will be 2 billion smokers in the world by 2030. In 2000 there were 5 million deaths linked to smoking, of which 1.42 were from cancer, said the report. According to the World Health Organization (WHO), over 80 per cent of the 1.3 billion smokers in the world live in developing countries. There are 350 million smokers in China alone, more than the whole of the US population. </w:t>
      </w:r>
      <w:r w:rsidRPr="008B2514">
        <w:rPr>
          <w:rStyle w:val="StyleBoldUnderline"/>
        </w:rPr>
        <w:t>Overall, tobacco was responsible for around 100 million deaths worldwide in the 20th century, and will be responsible for more than 1 billion deaths worldwide in the 21st century</w:t>
      </w:r>
      <w:r w:rsidRPr="008B2514">
        <w:rPr>
          <w:sz w:val="16"/>
        </w:rPr>
        <w:t xml:space="preserve">, said the report authors. </w:t>
      </w:r>
      <w:r w:rsidRPr="008B2514">
        <w:rPr>
          <w:rStyle w:val="Emphasis"/>
        </w:rPr>
        <w:t>Most of the deaths will be in the developing world</w:t>
      </w:r>
      <w:r w:rsidRPr="008B2514">
        <w:rPr>
          <w:sz w:val="16"/>
        </w:rPr>
        <w:t>, and the authors said stopping the rapid spread of tobacco in developing countries should be a top global health priority.</w:t>
      </w:r>
      <w:r w:rsidRPr="008B2514">
        <w:rPr>
          <w:rStyle w:val="Emphasis"/>
        </w:rPr>
        <w:t xml:space="preserve"> The cancer burden is on the rise</w:t>
      </w:r>
      <w:r w:rsidRPr="008B2514">
        <w:rPr>
          <w:sz w:val="16"/>
        </w:rPr>
        <w:t xml:space="preserve"> said Jemal, </w:t>
      </w:r>
      <w:r w:rsidRPr="008B2514">
        <w:rPr>
          <w:rStyle w:val="Emphasis"/>
        </w:rPr>
        <w:t>because developing nations are increasingly adopting a western lifestyle</w:t>
      </w:r>
      <w:r w:rsidRPr="008B2514">
        <w:rPr>
          <w:sz w:val="16"/>
        </w:rPr>
        <w:t>, characterized by "cigarette smoking, higher consumption of saturated fat and calorie-dense foods, and reduced physical activity".</w:t>
      </w:r>
    </w:p>
    <w:p w:rsidR="001306E5" w:rsidRDefault="001306E5" w:rsidP="001306E5">
      <w:pPr>
        <w:rPr>
          <w:sz w:val="16"/>
        </w:rPr>
      </w:pPr>
    </w:p>
    <w:p w:rsidR="001306E5" w:rsidRDefault="001306E5" w:rsidP="001306E5">
      <w:pPr>
        <w:pStyle w:val="Heading4"/>
      </w:pPr>
      <w:r>
        <w:t>Cancer will kill over 13 million people a year</w:t>
      </w:r>
    </w:p>
    <w:p w:rsidR="001306E5" w:rsidRPr="008B2514" w:rsidRDefault="001306E5" w:rsidP="001306E5">
      <w:r w:rsidRPr="008B2514">
        <w:rPr>
          <w:rStyle w:val="StyleStyleBold12pt"/>
        </w:rPr>
        <w:t xml:space="preserve">Reuters ’10 </w:t>
      </w:r>
      <w:r>
        <w:t>(</w:t>
      </w:r>
      <w:r w:rsidRPr="008B2514">
        <w:t>Kate Kelland</w:t>
      </w:r>
      <w:r>
        <w:t xml:space="preserve">-Reuters </w:t>
      </w:r>
      <w:r w:rsidRPr="008B2514">
        <w:t>LONDON | Tue Jun 1, 2010 1:20pm EDT</w:t>
      </w:r>
      <w:r>
        <w:t xml:space="preserve"> “</w:t>
      </w:r>
      <w:r w:rsidRPr="008B2514">
        <w:t>Cancer will kill 13.2 million a year by 2030: U.N</w:t>
      </w:r>
      <w:r>
        <w:t xml:space="preserve">.” </w:t>
      </w:r>
      <w:r w:rsidRPr="008B2514">
        <w:t>http://www.reuters.com/article/2010/06/01/us-cancer-global-idUSTRE6504H820100601</w:t>
      </w:r>
      <w:r>
        <w:t>)</w:t>
      </w:r>
    </w:p>
    <w:p w:rsidR="001306E5" w:rsidRPr="008B2514" w:rsidRDefault="001306E5" w:rsidP="001306E5">
      <w:pPr>
        <w:rPr>
          <w:sz w:val="16"/>
        </w:rPr>
      </w:pPr>
      <w:r w:rsidRPr="008B2514">
        <w:rPr>
          <w:sz w:val="16"/>
        </w:rPr>
        <w:t xml:space="preserve">(Reuters) - </w:t>
      </w:r>
      <w:r w:rsidRPr="008B2514">
        <w:rPr>
          <w:rStyle w:val="StyleBoldUnderline"/>
        </w:rPr>
        <w:t>Cancer will kill more than 13.2 million people a year by 2030</w:t>
      </w:r>
      <w:r w:rsidRPr="008B2514">
        <w:rPr>
          <w:sz w:val="16"/>
        </w:rPr>
        <w:t xml:space="preserve">, almost double the number who died from the disease in 2008, </w:t>
      </w:r>
      <w:r w:rsidRPr="008B2514">
        <w:rPr>
          <w:rStyle w:val="StyleBoldUnderline"/>
        </w:rPr>
        <w:t>the United Nations' cancer research agency said</w:t>
      </w:r>
      <w:r w:rsidRPr="008B2514">
        <w:rPr>
          <w:sz w:val="16"/>
        </w:rPr>
        <w:t xml:space="preserve"> on Tuesday.</w:t>
      </w:r>
      <w:r>
        <w:rPr>
          <w:sz w:val="16"/>
        </w:rPr>
        <w:t xml:space="preserve"> </w:t>
      </w:r>
      <w:r w:rsidRPr="008B2514">
        <w:rPr>
          <w:sz w:val="16"/>
        </w:rPr>
        <w:t xml:space="preserve">The International Agency for Research on Cancer (IARC) also said that almost </w:t>
      </w:r>
      <w:r w:rsidRPr="008B2514">
        <w:rPr>
          <w:rStyle w:val="StyleBoldUnderline"/>
        </w:rPr>
        <w:t>21.4 million new cases of the disease will be diagnosed annually in 2030</w:t>
      </w:r>
      <w:r w:rsidRPr="008B2514">
        <w:rPr>
          <w:sz w:val="16"/>
        </w:rPr>
        <w:t>.</w:t>
      </w:r>
      <w:r>
        <w:rPr>
          <w:sz w:val="16"/>
        </w:rPr>
        <w:t xml:space="preserve"> </w:t>
      </w:r>
      <w:r w:rsidRPr="008B2514">
        <w:rPr>
          <w:sz w:val="16"/>
        </w:rPr>
        <w:t>Launching a new database on global incidence of cancer in 2008, the latest year for which figures are available, the IARC said the burden of cancer was shifting from wealthier to poorer nations.</w:t>
      </w:r>
      <w:r>
        <w:rPr>
          <w:sz w:val="16"/>
        </w:rPr>
        <w:t xml:space="preserve"> </w:t>
      </w:r>
      <w:r w:rsidRPr="008B2514">
        <w:rPr>
          <w:sz w:val="16"/>
        </w:rPr>
        <w:t>"</w:t>
      </w:r>
      <w:r w:rsidRPr="008B2514">
        <w:rPr>
          <w:rStyle w:val="StyleBoldUnderline"/>
        </w:rPr>
        <w:t>Cancer is neither rare anywhere in the world, nor confined to high-resource countries,</w:t>
      </w:r>
      <w:r w:rsidRPr="008B2514">
        <w:rPr>
          <w:sz w:val="16"/>
        </w:rPr>
        <w:t>" it said in a statement.</w:t>
      </w:r>
      <w:r>
        <w:rPr>
          <w:sz w:val="16"/>
        </w:rPr>
        <w:t xml:space="preserve"> </w:t>
      </w:r>
      <w:r w:rsidRPr="008B2514">
        <w:rPr>
          <w:sz w:val="16"/>
        </w:rPr>
        <w:t>In total, 7.6 million people died of cancer in 2008 and there were an estimated 12.7 new cases diagnosed.</w:t>
      </w:r>
      <w:r>
        <w:rPr>
          <w:sz w:val="16"/>
        </w:rPr>
        <w:t xml:space="preserve"> </w:t>
      </w:r>
      <w:r w:rsidRPr="008B2514">
        <w:rPr>
          <w:sz w:val="16"/>
        </w:rPr>
        <w:t>Around 56 percent of new cancer cases worldwide in 2008 were in developing countries and these regions also accounted for 63 percent of all cancer deaths, the data showed.</w:t>
      </w:r>
      <w:r>
        <w:rPr>
          <w:sz w:val="16"/>
        </w:rPr>
        <w:t xml:space="preserve"> </w:t>
      </w:r>
      <w:r w:rsidRPr="008B2514">
        <w:rPr>
          <w:sz w:val="16"/>
        </w:rPr>
        <w:t>IARC director Christopher Wild said the data represented the most accurate available assessment of the global burden of cancer and would help international health policy makers develop their responses</w:t>
      </w:r>
      <w:r w:rsidRPr="008B2514">
        <w:rPr>
          <w:rStyle w:val="StyleBoldUnderline"/>
        </w:rPr>
        <w:t>. The most commonly diagnosed cancers worldwide in 2008 were lung cancer, with 1.61 million cases</w:t>
      </w:r>
      <w:r w:rsidRPr="008B2514">
        <w:rPr>
          <w:sz w:val="16"/>
        </w:rPr>
        <w:t>, breast cancer, with 1.38 million, and colorectal cancers, with 1.23 million. The most common causes of cancer death were lung (1.38 million), stomach (0.74 million) and liver cancers (0.69 million)</w:t>
      </w:r>
      <w:r>
        <w:rPr>
          <w:sz w:val="16"/>
        </w:rPr>
        <w:t xml:space="preserve"> </w:t>
      </w:r>
      <w:r w:rsidRPr="008B2514">
        <w:rPr>
          <w:sz w:val="16"/>
        </w:rPr>
        <w:t>The projection for annual death rates of 13.2 million and annual diagnosis of 21.4 million were based on assumptions that underlying rates of cancer would remain the same over the next two decades, the IARC said.</w:t>
      </w:r>
    </w:p>
    <w:p w:rsidR="001306E5" w:rsidRPr="00832FB6" w:rsidRDefault="001306E5" w:rsidP="001306E5"/>
    <w:p w:rsidR="001306E5" w:rsidRDefault="001306E5" w:rsidP="001306E5">
      <w:pPr>
        <w:pStyle w:val="Heading3"/>
      </w:pPr>
      <w:r>
        <w:t>Health Care Good</w:t>
      </w:r>
    </w:p>
    <w:p w:rsidR="001306E5" w:rsidRDefault="001306E5" w:rsidP="001306E5">
      <w:pPr>
        <w:pStyle w:val="Heading4"/>
      </w:pPr>
      <w:r>
        <w:t>Decrease in healthcare bad-Cubas healthcare system is uniquely focused on prevention. If we open them up to the US, US diseases could cross over and the spread of a superbug could lead to extinction</w:t>
      </w:r>
    </w:p>
    <w:p w:rsidR="001306E5" w:rsidRPr="005A1440" w:rsidRDefault="001306E5" w:rsidP="001306E5">
      <w:pPr>
        <w:rPr>
          <w:sz w:val="16"/>
          <w:szCs w:val="16"/>
        </w:rPr>
      </w:pPr>
      <w:r w:rsidRPr="003F33EB">
        <w:rPr>
          <w:rStyle w:val="StyleStyleBold12pt"/>
        </w:rPr>
        <w:t xml:space="preserve">Boucher </w:t>
      </w:r>
      <w:r w:rsidRPr="005A1440">
        <w:rPr>
          <w:rStyle w:val="StyleStyleBold12pt"/>
          <w:sz w:val="16"/>
          <w:szCs w:val="16"/>
        </w:rPr>
        <w:t>9</w:t>
      </w:r>
      <w:r w:rsidRPr="005A1440">
        <w:rPr>
          <w:sz w:val="16"/>
          <w:szCs w:val="16"/>
        </w:rPr>
        <w:t xml:space="preserve"> (Dr. Helen W. Boucher FACP Div. of Geographic Medicine and Infectious diseases, Tufts Medical Center, “Bad Bugs, No Drugs: No ESKAPE! An Update from the Infectious Diseases Society of America”, http://cid.oxfordjournals.org/content/48/1/1.short)Nuck</w:t>
      </w:r>
    </w:p>
    <w:p w:rsidR="001306E5" w:rsidRDefault="001306E5" w:rsidP="001306E5">
      <w:pPr>
        <w:rPr>
          <w:rFonts w:ascii="Lucida Grande" w:hAnsi="Lucida Grande" w:cs="Lucida Grande"/>
          <w:color w:val="000000"/>
          <w:sz w:val="21"/>
          <w:szCs w:val="21"/>
          <w:shd w:val="clear" w:color="auto" w:fill="FFFFFF"/>
        </w:rPr>
      </w:pPr>
      <w:r w:rsidRPr="005A1440">
        <w:rPr>
          <w:rFonts w:ascii="Lucida Grande" w:hAnsi="Lucida Grande" w:cs="Lucida Grande"/>
          <w:color w:val="000000"/>
          <w:sz w:val="16"/>
          <w:szCs w:val="16"/>
          <w:shd w:val="clear" w:color="auto" w:fill="FFFFFF"/>
        </w:rPr>
        <w:t>The Infectious Diseases Society of America (IDSA)</w:t>
      </w:r>
      <w:r>
        <w:rPr>
          <w:rFonts w:ascii="Lucida Grande" w:hAnsi="Lucida Grande" w:cs="Lucida Grande"/>
          <w:color w:val="000000"/>
          <w:sz w:val="21"/>
          <w:szCs w:val="21"/>
          <w:shd w:val="clear" w:color="auto" w:fill="FFFFFF"/>
        </w:rPr>
        <w:t xml:space="preserve"> </w:t>
      </w:r>
      <w:r w:rsidRPr="003F33EB">
        <w:rPr>
          <w:rStyle w:val="StyleBoldUnderline"/>
        </w:rPr>
        <w:t>continues to view with concern the lean pipeline for novel therapeutics to treat drug-resistant infections,</w:t>
      </w:r>
      <w:r>
        <w:rPr>
          <w:rFonts w:ascii="Lucida Grande" w:hAnsi="Lucida Grande" w:cs="Lucida Grande"/>
          <w:color w:val="000000"/>
          <w:sz w:val="21"/>
          <w:szCs w:val="21"/>
          <w:shd w:val="clear" w:color="auto" w:fill="FFFFFF"/>
        </w:rPr>
        <w:t xml:space="preserve"> especially those caused by gram-negative pathogens. Infections now occur that are resistant to all current antibacterial options. Although the IDSA is encouraged by the prospect of success for some agents currently in preclinical development, there is an urgent, immediate need for new agents with activity against these panresistant organisms. </w:t>
      </w:r>
      <w:r w:rsidRPr="003F33EB">
        <w:rPr>
          <w:rStyle w:val="StyleBoldUnderline"/>
        </w:rPr>
        <w:t>There is no evidence that this need will be met in the foreseeable future.</w:t>
      </w:r>
      <w:r>
        <w:rPr>
          <w:rFonts w:ascii="Lucida Grande" w:hAnsi="Lucida Grande" w:cs="Lucida Grande"/>
          <w:color w:val="000000"/>
          <w:sz w:val="21"/>
          <w:szCs w:val="21"/>
          <w:shd w:val="clear" w:color="auto" w:fill="FFFFFF"/>
        </w:rPr>
        <w:t xml:space="preserve"> Furthermore, </w:t>
      </w:r>
      <w:r w:rsidRPr="003F33EB">
        <w:rPr>
          <w:rStyle w:val="StyleBoldUnderline"/>
        </w:rPr>
        <w:t>we remain concerned that the infrastructure for discovering and developing new antibacterials continues to stagnate, thereby risking the future pipeline of antibacterial drugs.</w:t>
      </w:r>
      <w:r>
        <w:rPr>
          <w:rFonts w:ascii="Lucida Grande" w:hAnsi="Lucida Grande" w:cs="Lucida Grande"/>
          <w:color w:val="000000"/>
          <w:sz w:val="21"/>
          <w:szCs w:val="21"/>
          <w:shd w:val="clear" w:color="auto" w:fill="FFFFFF"/>
        </w:rPr>
        <w:t xml:space="preserve"> The IDSA proposed solutions in its 2004 policy report, “Bad Bugs, No Drugs: As Antibiotic R&amp;D Stagnates, a Public Health Crisis Brews”, and recently issued a “Call to Action” to provide an update on the scope of the problem and the proposed solutions. A primary objective of these periodic reports is to encourage a community and legislative response to establish greater financial parity between the antimicrobial development and the development of other drugs. Although recent actions of the Food and Drug Administration and the 110th US Congress present a glimmer of hope, significant uncertainly remains. Now, more than ever, it is essential to create a robust and sustainable antibacterial research and development infrastructure—one that can respond to current antibacterial resistance now and anticipate evolving resistance. </w:t>
      </w:r>
      <w:r w:rsidRPr="003F33EB">
        <w:rPr>
          <w:rStyle w:val="StyleBoldUnderline"/>
        </w:rPr>
        <w:t>This challenge requires that industry, academia, the National Institutes of Health, the Food and Drug Administration, the Centers for Disease Control and Prevention, the US Department of Defense, and the new Biomedical Advanced Research and Development Authority at the Department of Health and Human Services work productively together.</w:t>
      </w:r>
      <w:r>
        <w:rPr>
          <w:rFonts w:ascii="Lucida Grande" w:hAnsi="Lucida Grande" w:cs="Lucida Grande"/>
          <w:color w:val="000000"/>
          <w:sz w:val="21"/>
          <w:szCs w:val="21"/>
          <w:shd w:val="clear" w:color="auto" w:fill="FFFFFF"/>
        </w:rPr>
        <w:t xml:space="preserve"> This report provides an update on potentially effective antibacterial drugs in the late-stage development pipeline, in the hope of encouraging such collaborative action.</w:t>
      </w:r>
    </w:p>
    <w:p w:rsidR="001306E5" w:rsidRDefault="001306E5" w:rsidP="001306E5">
      <w:pPr>
        <w:rPr>
          <w:rFonts w:ascii="Lucida Grande" w:hAnsi="Lucida Grande" w:cs="Lucida Grande"/>
          <w:color w:val="000000"/>
          <w:sz w:val="21"/>
          <w:szCs w:val="21"/>
          <w:shd w:val="clear" w:color="auto" w:fill="FFFFFF"/>
        </w:rPr>
      </w:pPr>
    </w:p>
    <w:p w:rsidR="001306E5" w:rsidRPr="009A61E0" w:rsidRDefault="001306E5" w:rsidP="001306E5">
      <w:pPr>
        <w:pStyle w:val="Heading4"/>
      </w:pPr>
      <w:r w:rsidRPr="009A61E0">
        <w:rPr>
          <w:bCs w:val="0"/>
        </w:rPr>
        <w:t>Cuban-style medical services key to save lives—US system bad for third world countries specifically</w:t>
      </w:r>
    </w:p>
    <w:p w:rsidR="001306E5" w:rsidRDefault="001306E5" w:rsidP="001306E5">
      <w:pPr>
        <w:rPr>
          <w:rStyle w:val="StyleBoldUnderline"/>
        </w:rPr>
      </w:pPr>
      <w:r>
        <w:rPr>
          <w:rStyle w:val="Heading4Char"/>
        </w:rPr>
        <w:t>Polya ‘7</w:t>
      </w:r>
      <w:r>
        <w:rPr>
          <w:rStyle w:val="StyleBoldUnderline"/>
          <w:sz w:val="16"/>
        </w:rPr>
        <w:t>(</w:t>
      </w:r>
      <w:r>
        <w:rPr>
          <w:color w:val="444444"/>
          <w:sz w:val="16"/>
          <w:shd w:val="clear" w:color="auto" w:fill="FFFFFF"/>
        </w:rPr>
        <w:t>Dr</w:t>
      </w:r>
      <w:r>
        <w:rPr>
          <w:b/>
          <w:color w:val="444444"/>
          <w:sz w:val="16"/>
          <w:shd w:val="clear" w:color="auto" w:fill="FFFFFF"/>
        </w:rPr>
        <w:t xml:space="preserve"> </w:t>
      </w:r>
      <w:r>
        <w:rPr>
          <w:color w:val="444444"/>
          <w:sz w:val="16"/>
          <w:shd w:val="clear" w:color="auto" w:fill="FFFFFF"/>
        </w:rPr>
        <w:t>Gideon Polya currently teaches science students at a major Australian university. He has published some 130 works in a 5 decade scientific career, America, US Hegemony and Excess Mortality, no date, BS)</w:t>
      </w:r>
    </w:p>
    <w:p w:rsidR="001306E5" w:rsidRDefault="001306E5" w:rsidP="001306E5">
      <w:pPr>
        <w:rPr>
          <w:sz w:val="16"/>
        </w:rPr>
      </w:pPr>
      <w:r>
        <w:rPr>
          <w:rStyle w:val="StyleBoldUnderline"/>
        </w:rPr>
        <w:t xml:space="preserve">Communist Cuba provides a dramatic example of what could have been possible for South America – and indeed </w:t>
      </w:r>
      <w:r>
        <w:rPr>
          <w:rStyle w:val="Emphasis"/>
        </w:rPr>
        <w:t>what is still possible</w:t>
      </w:r>
      <w:r>
        <w:rPr>
          <w:rStyle w:val="StyleBoldUnderline"/>
        </w:rPr>
        <w:t>.</w:t>
      </w:r>
      <w:r>
        <w:rPr>
          <w:sz w:val="16"/>
        </w:rPr>
        <w:t xml:space="preserve"> Thus (2003 figures) the “annual under-5 infant death rate” for Cuba is 0.17% – the same as in the United States which has about 40 times the Cuban annual per capita income. It can be estimated that </w:t>
      </w:r>
      <w:r>
        <w:rPr>
          <w:rStyle w:val="StyleBoldUnderline"/>
        </w:rPr>
        <w:t>lack of Cuban-style medical services, good governance and high female literacy costs about 200,000 South American lives ANNUALLY</w:t>
      </w:r>
      <w:r>
        <w:rPr>
          <w:sz w:val="16"/>
        </w:rPr>
        <w:t xml:space="preserve"> in “free”, non-Communist Latin America and the </w:t>
      </w:r>
      <w:r>
        <w:rPr>
          <w:rStyle w:val="StyleBoldUnderline"/>
        </w:rPr>
        <w:t>Caribbean. Further, lack of Cuban style health-related conditions has cost the lives of about 40 million South American children over the last 6 decades.</w:t>
      </w:r>
      <w:r>
        <w:rPr>
          <w:sz w:val="16"/>
        </w:rPr>
        <w:t xml:space="preserve"> </w:t>
      </w:r>
      <w:r>
        <w:rPr>
          <w:rStyle w:val="StyleBoldUnderline"/>
        </w:rPr>
        <w:t xml:space="preserve">Better dead than Red imposed by Uncle Sam on the utterly innocent – </w:t>
      </w:r>
      <w:r>
        <w:rPr>
          <w:rStyle w:val="Emphasis"/>
        </w:rPr>
        <w:t>no “right to life” for South American infants under brutal American hegemony.</w:t>
      </w:r>
      <w:r>
        <w:rPr>
          <w:sz w:val="16"/>
        </w:rPr>
        <w:t xml:space="preserve"> (I hasten to add that this is an argument for Peace, Good Governance, High Female Literacy and Good Primary Health Care – and not for Communist Dictatorship). </w:t>
      </w:r>
      <w:r>
        <w:rPr>
          <w:rStyle w:val="StyleBoldUnderline"/>
        </w:rPr>
        <w:t>Indeed the Cuban health care example</w:t>
      </w:r>
      <w:r>
        <w:rPr>
          <w:sz w:val="16"/>
        </w:rPr>
        <w:t xml:space="preserve"> (now being emulated by Venezuela and Bolivia)</w:t>
      </w:r>
      <w:r>
        <w:rPr>
          <w:rStyle w:val="StyleBoldUnderline"/>
        </w:rPr>
        <w:t xml:space="preserve"> has a much wider global implication.</w:t>
      </w:r>
      <w:r>
        <w:rPr>
          <w:sz w:val="16"/>
        </w:rPr>
        <w:t xml:space="preserve"> Thus (2003 figures) it would cost about $1.4 trillion to bring the “annual per capita income” of every country in the world to a Cuban level of about $1,000 (2003 figure $1,300) and hence, coupled with peace, high female literacy, good governance and good primary health care, to abolish the Global Avoidable Mortality Holocaust. You could take your choice which of the following – EACH of which has a market value of about $1 trillion – we could do without: illicit drugs; alcohol; tobacco; arms; and unhealthy processed food.</w:t>
      </w:r>
    </w:p>
    <w:p w:rsidR="001306E5" w:rsidRDefault="001306E5" w:rsidP="001306E5">
      <w:pPr>
        <w:pStyle w:val="Heading4"/>
      </w:pPr>
      <w:r>
        <w:t>Cuba’s Health Care Key to Providing Medical Help and Medical Cooperation around the World</w:t>
      </w:r>
    </w:p>
    <w:p w:rsidR="001306E5" w:rsidRPr="002D7B0B" w:rsidRDefault="001306E5" w:rsidP="001306E5">
      <w:r w:rsidRPr="00B2723E">
        <w:rPr>
          <w:rStyle w:val="StyleStyleBold12pt"/>
        </w:rPr>
        <w:t>Fitz 12</w:t>
      </w:r>
      <w:r>
        <w:t xml:space="preserve"> Don Fitz is a political journalist for Monthly Review, September 2012, Monthly Review, “Cuba: The New Global Medicine”, </w:t>
      </w:r>
      <w:hyperlink r:id="rId15" w:history="1">
        <w:r w:rsidRPr="00BF245A">
          <w:rPr>
            <w:rStyle w:val="Hyperlink"/>
          </w:rPr>
          <w:t>http://monthlyreview.org/2012/09/01/cuba-the-new-global-medicine</w:t>
        </w:r>
      </w:hyperlink>
      <w:r>
        <w:t xml:space="preserve"> </w:t>
      </w:r>
      <w:r w:rsidRPr="00BF199A">
        <w:rPr>
          <w:sz w:val="2"/>
          <w:szCs w:val="2"/>
        </w:rPr>
        <w:t>Singed</w:t>
      </w:r>
    </w:p>
    <w:p w:rsidR="001306E5" w:rsidRDefault="001306E5" w:rsidP="001306E5">
      <w:pPr>
        <w:rPr>
          <w:sz w:val="16"/>
        </w:rPr>
      </w:pPr>
      <w:r w:rsidRPr="00E63A6E">
        <w:rPr>
          <w:rStyle w:val="StyleBoldUnderline"/>
        </w:rPr>
        <w:t>Cuba</w:t>
      </w:r>
      <w:r w:rsidRPr="00AC0666">
        <w:rPr>
          <w:sz w:val="16"/>
        </w:rPr>
        <w:t xml:space="preserve"> is remaking medicine in a remarkable diversity of cultures in Latin America, the Caribbean, Africa, Asia, and the Pacific Islands. Its </w:t>
      </w:r>
      <w:r w:rsidRPr="00E63A6E">
        <w:rPr>
          <w:rStyle w:val="StyleBoldUnderline"/>
        </w:rPr>
        <w:t>efforts go far beyond providing medical care to other parts of the world</w:t>
      </w:r>
      <w:r w:rsidRPr="00AC0666">
        <w:rPr>
          <w:sz w:val="16"/>
        </w:rPr>
        <w:t xml:space="preserve"> as a Western approach might limit itself to doing. </w:t>
      </w:r>
      <w:r w:rsidRPr="00E63A6E">
        <w:rPr>
          <w:rStyle w:val="StyleBoldUnderline"/>
        </w:rPr>
        <w:t>The Cuban project develops bilateral agreements with host countries to rethink, redesign, and recreate medicine</w:t>
      </w:r>
      <w:r w:rsidRPr="00AC0666">
        <w:rPr>
          <w:sz w:val="16"/>
        </w:rPr>
        <w:t>.</w:t>
      </w:r>
      <w:r w:rsidRPr="00AC0666">
        <w:rPr>
          <w:sz w:val="12"/>
        </w:rPr>
        <w:t>¶</w:t>
      </w:r>
      <w:r w:rsidRPr="00AC0666">
        <w:rPr>
          <w:sz w:val="16"/>
        </w:rPr>
        <w:t xml:space="preserve"> John Kirk and Michael Erisman provide the most comprehensive documentation of the extent of this undertaking.1 </w:t>
      </w:r>
      <w:r w:rsidRPr="00E63A6E">
        <w:rPr>
          <w:rStyle w:val="StyleBoldUnderline"/>
        </w:rPr>
        <w:t>Since 1961, over 124,000 health professionals have worked in over 154 countries</w:t>
      </w:r>
      <w:r w:rsidRPr="00AC0666">
        <w:rPr>
          <w:sz w:val="16"/>
        </w:rPr>
        <w:t xml:space="preserve">. In 2009, </w:t>
      </w:r>
      <w:r w:rsidRPr="00E63A6E">
        <w:rPr>
          <w:rStyle w:val="StyleBoldUnderline"/>
        </w:rPr>
        <w:t>24 percent of Cuba’s 70,000 doctors were participants in health care “brigades” on international “missions.”</w:t>
      </w:r>
      <w:r w:rsidRPr="00AC0666">
        <w:rPr>
          <w:rStyle w:val="StyleBoldUnderline"/>
          <w:sz w:val="12"/>
        </w:rPr>
        <w:t>¶</w:t>
      </w:r>
      <w:r w:rsidRPr="00AC0666">
        <w:rPr>
          <w:sz w:val="16"/>
        </w:rPr>
        <w:t xml:space="preserve"> Though the majority of Cuban doctors travel to locations in this hemisphere or Africa, they have also provided relief to the Ukraine after the 1986 Chernobyl meltdown, Sri Lanka following the 2004 tsunami, and Pakistan after its 2005 earthquake. Cuba is establishing medical agreements with Laos, Kiribati, the Solomon Islands, Papua New Guinea, Vanuatu, and Tuvalu. </w:t>
      </w:r>
      <w:r w:rsidRPr="00E63A6E">
        <w:rPr>
          <w:rStyle w:val="StyleBoldUnderline"/>
        </w:rPr>
        <w:t>By 2008,</w:t>
      </w:r>
      <w:r w:rsidRPr="00AC0666">
        <w:rPr>
          <w:sz w:val="16"/>
        </w:rPr>
        <w:t xml:space="preserve"> in addition to 11 million in their own country, </w:t>
      </w:r>
      <w:r w:rsidRPr="00AC0666">
        <w:rPr>
          <w:rStyle w:val="StyleBoldUnderline"/>
        </w:rPr>
        <w:t>Cuban doctors were providing medical care for over 70 million people</w:t>
      </w:r>
      <w:r w:rsidRPr="00AC0666">
        <w:rPr>
          <w:sz w:val="16"/>
        </w:rPr>
        <w:t>, and “almost 2 million people throughout the world, many of whom were probably children when they received help, owe their very lives to the availability of Cuban medical services.”2</w:t>
      </w:r>
      <w:r w:rsidRPr="00AC0666">
        <w:rPr>
          <w:sz w:val="12"/>
        </w:rPr>
        <w:t>¶</w:t>
      </w:r>
      <w:r w:rsidRPr="00AC0666">
        <w:rPr>
          <w:sz w:val="16"/>
        </w:rPr>
        <w:t xml:space="preserve"> Venezuela has developed closer ties with Cuba than any other country and has received the most help from it. According to Steve Brouwer’s Revolutionary Doctors, </w:t>
      </w:r>
      <w:r w:rsidRPr="00AC0666">
        <w:rPr>
          <w:rStyle w:val="StyleBoldUnderline"/>
        </w:rPr>
        <w:t>over 14,000 Cuban doctors had come to Venezuela by 2009, and he offers particularly deep insights into the social relationships that underlie medicine in both countries</w:t>
      </w:r>
      <w:r w:rsidRPr="00AC0666">
        <w:rPr>
          <w:sz w:val="16"/>
        </w:rPr>
        <w:t xml:space="preserve">.3 To date, </w:t>
      </w:r>
      <w:r w:rsidRPr="00AC0666">
        <w:rPr>
          <w:rStyle w:val="StyleBoldUnderline"/>
        </w:rPr>
        <w:t>Venezuela is the only country that has sought to replicate the Cuban model on a national scale</w:t>
      </w:r>
      <w:r w:rsidRPr="00AC0666">
        <w:rPr>
          <w:sz w:val="16"/>
        </w:rPr>
        <w:t>.</w:t>
      </w:r>
      <w:r w:rsidRPr="00AC0666">
        <w:rPr>
          <w:sz w:val="12"/>
        </w:rPr>
        <w:t>¶</w:t>
      </w:r>
      <w:r w:rsidRPr="00AC0666">
        <w:rPr>
          <w:sz w:val="16"/>
        </w:rPr>
        <w:t xml:space="preserve"> </w:t>
      </w:r>
      <w:r w:rsidRPr="00AC0666">
        <w:rPr>
          <w:rStyle w:val="StyleBoldUnderline"/>
        </w:rPr>
        <w:t>Events in three other countries show the strengths</w:t>
      </w:r>
      <w:r w:rsidRPr="00AC0666">
        <w:rPr>
          <w:sz w:val="16"/>
        </w:rPr>
        <w:t xml:space="preserve"> and contradictions </w:t>
      </w:r>
      <w:r w:rsidRPr="00AC0666">
        <w:rPr>
          <w:rStyle w:val="StyleBoldUnderline"/>
        </w:rPr>
        <w:t>of Cuban participation in world medicine</w:t>
      </w:r>
      <w:r w:rsidRPr="00AC0666">
        <w:rPr>
          <w:sz w:val="16"/>
        </w:rPr>
        <w:t>:</w:t>
      </w:r>
      <w:r w:rsidRPr="00AC0666">
        <w:rPr>
          <w:sz w:val="12"/>
        </w:rPr>
        <w:t>¶</w:t>
      </w:r>
      <w:r w:rsidRPr="00AC0666">
        <w:rPr>
          <w:sz w:val="16"/>
        </w:rPr>
        <w:t xml:space="preserve"> 1. After its emergency response to the 2007 earthquake in Peru, Cuban doctors faced multiple obstacles as they set up consultorios and a policlínico based on the Cuban model.</w:t>
      </w:r>
      <w:r w:rsidRPr="00AC0666">
        <w:rPr>
          <w:sz w:val="12"/>
        </w:rPr>
        <w:t>¶</w:t>
      </w:r>
      <w:r w:rsidRPr="00AC0666">
        <w:rPr>
          <w:sz w:val="16"/>
        </w:rPr>
        <w:t xml:space="preserve"> 2. During relief efforts following the 2010 earthquake in Haiti, Haitian patients developed very different relationships with Cuban doctors than they did with those from the United States.</w:t>
      </w:r>
      <w:r w:rsidRPr="00AC0666">
        <w:rPr>
          <w:sz w:val="12"/>
        </w:rPr>
        <w:t>¶</w:t>
      </w:r>
      <w:r w:rsidRPr="00AC0666">
        <w:rPr>
          <w:sz w:val="16"/>
        </w:rPr>
        <w:t xml:space="preserve"> 3. African and African-American medical students in Havana hope to blend Cuban medical approaches into traditional Ghanaian healing practices.</w:t>
      </w:r>
      <w:r w:rsidRPr="00AC0666">
        <w:rPr>
          <w:sz w:val="12"/>
        </w:rPr>
        <w:t>¶</w:t>
      </w:r>
      <w:r w:rsidRPr="00AC0666">
        <w:rPr>
          <w:sz w:val="16"/>
        </w:rPr>
        <w:t xml:space="preserve"> </w:t>
      </w:r>
    </w:p>
    <w:p w:rsidR="001306E5" w:rsidRDefault="001306E5" w:rsidP="001306E5">
      <w:pPr>
        <w:rPr>
          <w:sz w:val="16"/>
        </w:rPr>
      </w:pPr>
    </w:p>
    <w:p w:rsidR="001306E5" w:rsidRDefault="001306E5" w:rsidP="001306E5">
      <w:pPr>
        <w:pStyle w:val="Heading3"/>
      </w:pPr>
      <w:r>
        <w:t>Disease Impact</w:t>
      </w:r>
    </w:p>
    <w:p w:rsidR="001306E5" w:rsidRDefault="001306E5" w:rsidP="001306E5">
      <w:pPr>
        <w:pStyle w:val="Heading4"/>
      </w:pPr>
      <w:r>
        <w:t xml:space="preserve">Disease causes extinction. </w:t>
      </w:r>
    </w:p>
    <w:p w:rsidR="001306E5" w:rsidRPr="00E11D41" w:rsidRDefault="001306E5" w:rsidP="001306E5">
      <w:r w:rsidRPr="00E11D41">
        <w:rPr>
          <w:rStyle w:val="StyleStyleBold12pt"/>
        </w:rPr>
        <w:t>Steinbruner, ‘98</w:t>
      </w:r>
      <w:r w:rsidRPr="00E11D41">
        <w:t xml:space="preserve"> (John, Director of the Center for International and Security Studies @ Maryland, Winter Foreign</w:t>
      </w:r>
      <w:r>
        <w:t xml:space="preserve"> </w:t>
      </w:r>
      <w:r w:rsidRPr="00E11D41">
        <w:t>Policy)</w:t>
      </w:r>
    </w:p>
    <w:p w:rsidR="001306E5" w:rsidRPr="00E11D41" w:rsidRDefault="001306E5" w:rsidP="001306E5">
      <w:pPr>
        <w:rPr>
          <w:u w:val="single"/>
        </w:rPr>
      </w:pPr>
      <w:r w:rsidRPr="00E11D41">
        <w:rPr>
          <w:u w:val="single"/>
        </w:rPr>
        <w:t>It is a considerable comfort and undoubtedly a key to our survival that,</w:t>
      </w:r>
      <w:r w:rsidRPr="00E11D41">
        <w:rPr>
          <w:sz w:val="16"/>
        </w:rPr>
        <w:t xml:space="preserve">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w:t>
      </w:r>
      <w:r w:rsidRPr="00E11D41">
        <w:rPr>
          <w:u w:val="single"/>
        </w:rPr>
        <w:t>New diseases emerge, while old diseases mutate and adapt.</w:t>
      </w:r>
      <w:r w:rsidRPr="00E11D41">
        <w:rPr>
          <w:sz w:val="16"/>
        </w:rPr>
        <w:t xml:space="preserve">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AIDS each year. Malaria, tuberculosis, and cholera-once thought to be under control--are now making a comeback. As we enter the twenty-first century, changing conditions have enhanced the potential for widespread contagion. </w:t>
      </w:r>
      <w:r w:rsidRPr="00E11D41">
        <w:rPr>
          <w:u w:val="single"/>
        </w:rPr>
        <w:t>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w:t>
      </w:r>
      <w:r w:rsidRPr="00E11D41">
        <w:rPr>
          <w:sz w:val="16"/>
        </w:rPr>
        <w:t xml:space="preserve">. </w:t>
      </w:r>
      <w:r w:rsidRPr="00E11D41">
        <w:rPr>
          <w:u w:val="single"/>
        </w:rPr>
        <w:t>The threat of infectious pathogens is not just an issue of public health, but a fundamental security problem for the species as a whole.</w:t>
      </w:r>
    </w:p>
    <w:p w:rsidR="001306E5" w:rsidRPr="00E11D41" w:rsidRDefault="001306E5" w:rsidP="001306E5">
      <w:pPr>
        <w:rPr>
          <w:b/>
          <w:bCs/>
          <w:u w:val="single"/>
        </w:rPr>
      </w:pPr>
      <w:r w:rsidRPr="00E11D41">
        <w:rPr>
          <w:b/>
          <w:bCs/>
          <w:u w:val="single"/>
        </w:rPr>
        <w:t xml:space="preserve"> </w:t>
      </w:r>
    </w:p>
    <w:p w:rsidR="001306E5" w:rsidRPr="00E11D41" w:rsidRDefault="001306E5" w:rsidP="001306E5"/>
    <w:p w:rsidR="001306E5" w:rsidRPr="00AC0666" w:rsidRDefault="001306E5" w:rsidP="001306E5">
      <w:pPr>
        <w:rPr>
          <w:sz w:val="16"/>
        </w:rPr>
      </w:pPr>
    </w:p>
    <w:p w:rsidR="001306E5" w:rsidRPr="00C675AD" w:rsidRDefault="001306E5" w:rsidP="001306E5"/>
    <w:p w:rsidR="001306E5" w:rsidRDefault="001306E5" w:rsidP="001306E5">
      <w:pPr>
        <w:pStyle w:val="Heading3"/>
      </w:pPr>
    </w:p>
    <w:p w:rsidR="001306E5" w:rsidRDefault="001306E5" w:rsidP="001306E5">
      <w:pPr>
        <w:pStyle w:val="Heading1"/>
      </w:pPr>
      <w:r>
        <w:t>Aff Answers</w:t>
      </w:r>
    </w:p>
    <w:p w:rsidR="001306E5" w:rsidRDefault="001306E5" w:rsidP="001306E5">
      <w:pPr>
        <w:pStyle w:val="Heading3"/>
      </w:pPr>
      <w:r>
        <w:t>Non-Uniques</w:t>
      </w:r>
    </w:p>
    <w:p w:rsidR="001306E5" w:rsidRDefault="001306E5" w:rsidP="001306E5">
      <w:pPr>
        <w:pStyle w:val="Heading4"/>
      </w:pPr>
      <w:r>
        <w:t>Non-Unique—Cuba’s healthcare system is already low</w:t>
      </w:r>
    </w:p>
    <w:p w:rsidR="001306E5" w:rsidRPr="007D312E" w:rsidRDefault="001306E5" w:rsidP="001306E5">
      <w:pPr>
        <w:rPr>
          <w:sz w:val="16"/>
          <w:szCs w:val="16"/>
        </w:rPr>
      </w:pPr>
      <w:r w:rsidRPr="0084193D">
        <w:rPr>
          <w:rStyle w:val="Heading4Char"/>
        </w:rPr>
        <w:t>Bate 12</w:t>
      </w:r>
      <w:r>
        <w:t xml:space="preserve"> </w:t>
      </w:r>
      <w:r w:rsidRPr="007D312E">
        <w:rPr>
          <w:sz w:val="16"/>
          <w:szCs w:val="16"/>
        </w:rPr>
        <w:t>(Roger Bate, Ph.D., economics; MPhil., land economy, University of Cambridge</w:t>
      </w:r>
      <w:r>
        <w:rPr>
          <w:sz w:val="16"/>
          <w:szCs w:val="16"/>
        </w:rPr>
        <w:t xml:space="preserve"> </w:t>
      </w:r>
      <w:r w:rsidRPr="007D312E">
        <w:rPr>
          <w:sz w:val="16"/>
          <w:szCs w:val="16"/>
        </w:rPr>
        <w:t>MSc., environmental and resource management, University College, London University</w:t>
      </w:r>
      <w:r>
        <w:rPr>
          <w:sz w:val="16"/>
          <w:szCs w:val="16"/>
        </w:rPr>
        <w:t xml:space="preserve"> B</w:t>
      </w:r>
      <w:r w:rsidRPr="007D312E">
        <w:rPr>
          <w:sz w:val="16"/>
          <w:szCs w:val="16"/>
        </w:rPr>
        <w:t xml:space="preserve">.A., economics, Thames Valley University, Poor countries are unhealthy countries, 7/19/12, BS) </w:t>
      </w:r>
    </w:p>
    <w:p w:rsidR="001306E5" w:rsidRDefault="001306E5" w:rsidP="001306E5">
      <w:pPr>
        <w:rPr>
          <w:rStyle w:val="StyleBoldUnderline"/>
        </w:rPr>
      </w:pPr>
      <w:r w:rsidRPr="00B55448">
        <w:rPr>
          <w:sz w:val="16"/>
        </w:rPr>
        <w:t xml:space="preserve">Cholera epidemics are a bellwether of poverty and the breakdown of basic infrastructure, and Cuba's recent outbreak is no exception. On July 3rd, </w:t>
      </w:r>
      <w:r w:rsidRPr="00B55448">
        <w:rPr>
          <w:rStyle w:val="StyleBoldUnderline"/>
        </w:rPr>
        <w:t>the Cuban Government admitted that 53 people in the south-eastern province of Granma were infected</w:t>
      </w:r>
      <w:r w:rsidRPr="00B55448">
        <w:rPr>
          <w:sz w:val="16"/>
        </w:rPr>
        <w:t xml:space="preserve"> - the first cases in 130 years - </w:t>
      </w:r>
      <w:r w:rsidRPr="00B55448">
        <w:rPr>
          <w:rStyle w:val="StyleBoldUnderline"/>
        </w:rPr>
        <w:t>and three had died.</w:t>
      </w:r>
      <w:r w:rsidRPr="00B55448">
        <w:rPr>
          <w:sz w:val="16"/>
        </w:rPr>
        <w:t xml:space="preserve"> </w:t>
      </w:r>
      <w:r w:rsidRPr="00B55448">
        <w:rPr>
          <w:rStyle w:val="StyleBoldUnderline"/>
        </w:rPr>
        <w:t xml:space="preserve">Independent reports later indicated that there were at least 15 </w:t>
      </w:r>
      <w:r w:rsidRPr="00B55448">
        <w:rPr>
          <w:sz w:val="16"/>
        </w:rPr>
        <w:t xml:space="preserve">deaths and the disease had reached Havana, on the opposite side of the island. </w:t>
      </w:r>
      <w:r w:rsidRPr="00B55448">
        <w:rPr>
          <w:rStyle w:val="StyleBoldUnderline"/>
        </w:rPr>
        <w:t>Cuba's cholera outbreak is indicative of the country's deepening economic problems and its decaying public health system</w:t>
      </w:r>
      <w:r w:rsidRPr="00B55448">
        <w:rPr>
          <w:sz w:val="16"/>
        </w:rPr>
        <w:t>, which has long been the pride of its communist regime. Cholera killed with impunity for millennia until a London physician, John Snow, unearthed its cause nearly 150 years ago. Dr Snow spent weeks tracking the disease's source to the Broad Street pump, a Thames-side water source thousands of people relied on. The pump's water supply had been contaminated by a cholera victim's fecal matter, allowing the disease to spread rapidly. Following Snow's discovery, cholera has been controlled extremely effectively in most places by maintaining simple sanitary standards.</w:t>
      </w:r>
      <w:r w:rsidRPr="00B55448">
        <w:rPr>
          <w:rStyle w:val="StyleBoldUnderline"/>
        </w:rPr>
        <w:t xml:space="preserve"> Such standards have collapsed in Cuba. Deteriorating infrastructure, broken water systems, and inadequate sewage collection plague the country and undoubtedly contributed to the spread of the cholera outbreak.</w:t>
      </w:r>
      <w:r w:rsidRPr="00B55448">
        <w:rPr>
          <w:sz w:val="16"/>
        </w:rPr>
        <w:t xml:space="preserve"> Meanwhile, </w:t>
      </w:r>
      <w:r w:rsidRPr="00B55448">
        <w:rPr>
          <w:rStyle w:val="StyleBoldUnderline"/>
        </w:rPr>
        <w:t>hospital patients have been forced to provide their own linens, food, and often drugs even as shortages of these items grow.</w:t>
      </w:r>
      <w:r w:rsidRPr="00B55448">
        <w:rPr>
          <w:sz w:val="16"/>
        </w:rPr>
        <w:t xml:space="preserve"> Cuba's state-run healthcare system, idolized by many who oppose the U.S.' private healthcare system, has appropriately responded to the epidemic by providing rehydration salts for the victims and chlorine to disinfect water supplies. But </w:t>
      </w:r>
      <w:r w:rsidRPr="00B55448">
        <w:rPr>
          <w:rStyle w:val="StyleBoldUnderline"/>
        </w:rPr>
        <w:t>only those with the rosiest of tints in their spectacles would call Cuba's broader healthcare system modern and effectual.</w:t>
      </w:r>
    </w:p>
    <w:p w:rsidR="001306E5" w:rsidRDefault="001306E5" w:rsidP="001306E5">
      <w:pPr>
        <w:rPr>
          <w:rStyle w:val="StyleBoldUnderline"/>
        </w:rPr>
      </w:pPr>
    </w:p>
    <w:p w:rsidR="001306E5" w:rsidRDefault="001306E5" w:rsidP="001306E5">
      <w:pPr>
        <w:pStyle w:val="Heading4"/>
      </w:pPr>
      <w:r>
        <w:t>Cuban Health Care Has Multiple Issues</w:t>
      </w:r>
    </w:p>
    <w:p w:rsidR="001306E5" w:rsidRPr="00C34EE8" w:rsidRDefault="001306E5" w:rsidP="001306E5">
      <w:r w:rsidRPr="004A5611">
        <w:rPr>
          <w:rStyle w:val="StyleStyleBold12pt"/>
        </w:rPr>
        <w:t>Plant No Date</w:t>
      </w:r>
      <w:r>
        <w:t xml:space="preserve"> Hanna Plantin her last year studying Sustainable Development at the University of St. Andrews, no date, Global Politics, “The Challenges of Health Care in Cuba”, </w:t>
      </w:r>
      <w:hyperlink r:id="rId16" w:history="1">
        <w:r w:rsidRPr="00FF30BC">
          <w:rPr>
            <w:rStyle w:val="Hyperlink"/>
          </w:rPr>
          <w:t>http://www.global-politics.co.uk/issue9/hanna/</w:t>
        </w:r>
      </w:hyperlink>
      <w:r>
        <w:t xml:space="preserve"> </w:t>
      </w:r>
      <w:r w:rsidRPr="002E1522">
        <w:rPr>
          <w:sz w:val="2"/>
          <w:szCs w:val="2"/>
        </w:rPr>
        <w:t>Singed</w:t>
      </w:r>
    </w:p>
    <w:p w:rsidR="001306E5" w:rsidRDefault="001306E5" w:rsidP="001306E5">
      <w:pPr>
        <w:rPr>
          <w:sz w:val="16"/>
        </w:rPr>
      </w:pPr>
      <w:r w:rsidRPr="00DD21C1">
        <w:rPr>
          <w:sz w:val="16"/>
        </w:rPr>
        <w:t xml:space="preserve">However, challenges remain. </w:t>
      </w:r>
      <w:r w:rsidRPr="00C66D5C">
        <w:rPr>
          <w:rStyle w:val="StyleBoldUnderline"/>
        </w:rPr>
        <w:t xml:space="preserve">Healthcare may be free and available for all Cuban citizens but medication is not. </w:t>
      </w:r>
      <w:r w:rsidRPr="00DD21C1">
        <w:rPr>
          <w:sz w:val="16"/>
        </w:rPr>
        <w:t xml:space="preserve">Pharmacies are often very poorly stocked and rationing of supplies is minimal. 13 There are claims that </w:t>
      </w:r>
      <w:r w:rsidRPr="00C66D5C">
        <w:rPr>
          <w:rStyle w:val="StyleBoldUnderline"/>
        </w:rPr>
        <w:t>hospitals are often in poor conditions and doctors have to bring in their own supplies and equi</w:t>
      </w:r>
      <w:r w:rsidRPr="00C34EE8">
        <w:rPr>
          <w:rStyle w:val="StyleBoldUnderline"/>
        </w:rPr>
        <w:t>pment</w:t>
      </w:r>
      <w:r w:rsidRPr="00DD21C1">
        <w:rPr>
          <w:sz w:val="16"/>
        </w:rPr>
        <w:t xml:space="preserve"> to allow them to treat their patients. </w:t>
      </w:r>
      <w:r w:rsidRPr="00C66D5C">
        <w:rPr>
          <w:rStyle w:val="StyleBoldUnderline"/>
        </w:rPr>
        <w:t>10 Despite the production of medical supplies and technology, it seems very little of this actually remains in Cuba.</w:t>
      </w:r>
      <w:r w:rsidRPr="00DD21C1">
        <w:rPr>
          <w:sz w:val="16"/>
        </w:rPr>
        <w:t xml:space="preserve"> Every year Cuba exports huge amounts of medical aid, mostly to other Latin American countries for purely financial returns. 22 For example, Venezuela provides much-needed oil to Cuba and in exchange receives Cuban doctors and medical supplies. 14</w:t>
      </w:r>
      <w:r w:rsidRPr="00DD21C1">
        <w:rPr>
          <w:sz w:val="12"/>
        </w:rPr>
        <w:t>¶</w:t>
      </w:r>
      <w:r w:rsidRPr="00DD21C1">
        <w:rPr>
          <w:sz w:val="16"/>
        </w:rPr>
        <w:t xml:space="preserve"> Cuba’s dual economy has a lot to do with why such disparity </w:t>
      </w:r>
      <w:r w:rsidRPr="00DD21C1">
        <w:rPr>
          <w:rStyle w:val="StyleBoldUnderline"/>
        </w:rPr>
        <w:t>exists. Medication and equipment is there and available but only to pay for in American dollars, of which the poor and middle classes of Cuba are very unlikely to have</w:t>
      </w:r>
      <w:r w:rsidRPr="00DD21C1">
        <w:rPr>
          <w:sz w:val="16"/>
        </w:rPr>
        <w:t xml:space="preserve">. 23 The ‘pesos pharmacies’ and local state hospitals are drastically under-stocked and thus access for the poor to needed medication is minimal, despite the service being free. </w:t>
      </w:r>
    </w:p>
    <w:p w:rsidR="001306E5" w:rsidRDefault="001306E5" w:rsidP="001306E5">
      <w:pPr>
        <w:rPr>
          <w:sz w:val="16"/>
        </w:rPr>
      </w:pPr>
    </w:p>
    <w:p w:rsidR="001306E5" w:rsidRDefault="001306E5" w:rsidP="001306E5">
      <w:pPr>
        <w:pStyle w:val="Heading4"/>
      </w:pPr>
      <w:r>
        <w:t>Cuba’s Health Care Extremely Low-</w:t>
      </w:r>
      <w:r w:rsidRPr="00262F47">
        <w:t xml:space="preserve">Cuban Health Care System </w:t>
      </w:r>
      <w:r>
        <w:t>Strengths are Propaganda</w:t>
      </w:r>
    </w:p>
    <w:p w:rsidR="001306E5" w:rsidRPr="00A44D8F" w:rsidRDefault="001306E5" w:rsidP="001306E5">
      <w:pPr>
        <w:rPr>
          <w:rStyle w:val="StyleStyleBold12pt"/>
        </w:rPr>
      </w:pPr>
      <w:r w:rsidRPr="00A44D8F">
        <w:rPr>
          <w:rStyle w:val="StyleStyleBold12pt"/>
        </w:rPr>
        <w:t xml:space="preserve">Eire 13 </w:t>
      </w:r>
      <w:r>
        <w:t xml:space="preserve">Carlos M. N. Eire is the T. Lawrason Riggs Professor of History and Religious Studies at Yale University.,3/17/13, Babalu, “Exposing Cuba’s abysmal health care”, </w:t>
      </w:r>
      <w:hyperlink r:id="rId17" w:history="1">
        <w:r w:rsidRPr="00FF30BC">
          <w:rPr>
            <w:rStyle w:val="Hyperlink"/>
          </w:rPr>
          <w:t>http://babalublog.com/2013/03/17/exposing-cubas-abysmal-health-care/</w:t>
        </w:r>
      </w:hyperlink>
      <w:r>
        <w:t xml:space="preserve"> </w:t>
      </w:r>
      <w:r w:rsidRPr="002E1522">
        <w:rPr>
          <w:sz w:val="2"/>
          <w:szCs w:val="2"/>
        </w:rPr>
        <w:t>Singed</w:t>
      </w:r>
    </w:p>
    <w:p w:rsidR="001306E5" w:rsidRDefault="001306E5" w:rsidP="001306E5">
      <w:pPr>
        <w:rPr>
          <w:sz w:val="16"/>
        </w:rPr>
      </w:pPr>
      <w:r w:rsidRPr="00262F47">
        <w:t xml:space="preserve">ABC Spain has published an article today, "The false myth of Cuban Health Care," which argues </w:t>
      </w:r>
      <w:r w:rsidRPr="00262F47">
        <w:rPr>
          <w:rStyle w:val="StyleBoldUnderline"/>
        </w:rPr>
        <w:t>that the only real success that can be claimed for the Cuban medical system is the official propaganda that the Castro regime has disseminated about it.</w:t>
      </w:r>
      <w:r w:rsidRPr="00262F47">
        <w:rPr>
          <w:sz w:val="12"/>
        </w:rPr>
        <w:t xml:space="preserve">¶ </w:t>
      </w:r>
      <w:r w:rsidRPr="00262F47">
        <w:t>The best phrase: "</w:t>
      </w:r>
      <w:r w:rsidRPr="00262F47">
        <w:rPr>
          <w:rStyle w:val="StyleBoldUnderline"/>
        </w:rPr>
        <w:t>The myth of Cuban health care is crumbling as quickly as its dilapidated hospitals</w:t>
      </w:r>
      <w:r w:rsidRPr="00262F47">
        <w:t>."</w:t>
      </w:r>
      <w:r w:rsidRPr="00262F47">
        <w:rPr>
          <w:sz w:val="12"/>
        </w:rPr>
        <w:t xml:space="preserve">¶ </w:t>
      </w:r>
      <w:r w:rsidRPr="00262F47">
        <w:t>This won't surprise anyone who has lived in Cuba or still has relatives on the island.</w:t>
      </w:r>
      <w:r>
        <w:t xml:space="preserve"> </w:t>
      </w:r>
      <w:r w:rsidRPr="00262F47">
        <w:t>But it might come as a surprise to others.</w:t>
      </w:r>
      <w:r>
        <w:t xml:space="preserve"> </w:t>
      </w:r>
      <w:r w:rsidRPr="00262F47">
        <w:t>Without a doubt, some readers in Spain and Latin America will dismiss it as mere opinion or else as false counterpropaganda cooked up by a fascist newspaper.</w:t>
      </w:r>
      <w:r w:rsidRPr="00262F47">
        <w:rPr>
          <w:sz w:val="12"/>
        </w:rPr>
        <w:t>¶</w:t>
      </w:r>
      <w:r w:rsidRPr="00262F47">
        <w:rPr>
          <w:rStyle w:val="StyleBoldUnderline"/>
          <w:sz w:val="12"/>
        </w:rPr>
        <w:t xml:space="preserve"> </w:t>
      </w:r>
      <w:r>
        <w:rPr>
          <w:rStyle w:val="StyleBoldUnderline"/>
        </w:rPr>
        <w:t>Among the not-so-shocking revelations:</w:t>
      </w:r>
      <w:r w:rsidRPr="00262F47">
        <w:rPr>
          <w:rStyle w:val="StyleBoldUnderline"/>
          <w:sz w:val="12"/>
        </w:rPr>
        <w:t xml:space="preserve">¶ </w:t>
      </w:r>
      <w:r w:rsidRPr="00A72133">
        <w:rPr>
          <w:rStyle w:val="StyleBoldUnderline"/>
        </w:rPr>
        <w:t>There are really two levels of care in the Castro Kingdom: one for nearly every Cuban, another for the elites</w:t>
      </w:r>
      <w:r w:rsidRPr="00A72133">
        <w:rPr>
          <w:sz w:val="16"/>
        </w:rPr>
        <w:t xml:space="preserve">. </w:t>
      </w:r>
      <w:r w:rsidRPr="00A72133">
        <w:rPr>
          <w:rStyle w:val="StyleBoldUnderline"/>
        </w:rPr>
        <w:t>While Cubans do have access to health care, for the vast majority, it is sorely deficient, even dangerously inadequate</w:t>
      </w:r>
      <w:r w:rsidRPr="00A72133">
        <w:rPr>
          <w:sz w:val="12"/>
        </w:rPr>
        <w:t>¶</w:t>
      </w:r>
      <w:r w:rsidRPr="00A72133">
        <w:rPr>
          <w:sz w:val="16"/>
        </w:rPr>
        <w:t xml:space="preserve"> The Castro regime manipulates health care statistics.</w:t>
      </w:r>
      <w:r w:rsidRPr="00A72133">
        <w:rPr>
          <w:sz w:val="12"/>
        </w:rPr>
        <w:t>¶</w:t>
      </w:r>
      <w:r w:rsidRPr="00A72133">
        <w:rPr>
          <w:sz w:val="16"/>
        </w:rPr>
        <w:t xml:space="preserve"> </w:t>
      </w:r>
      <w:r w:rsidRPr="00A72133">
        <w:rPr>
          <w:rStyle w:val="StyleBoldUnderline"/>
        </w:rPr>
        <w:t>The Castro regime sends far too many doctors to third world countries and to Venezuela, creating a physician shortage on the island</w:t>
      </w:r>
      <w:r w:rsidRPr="00A72133">
        <w:rPr>
          <w:sz w:val="16"/>
        </w:rPr>
        <w:t>.</w:t>
      </w:r>
      <w:r w:rsidRPr="00A72133">
        <w:rPr>
          <w:sz w:val="12"/>
        </w:rPr>
        <w:t>¶</w:t>
      </w:r>
      <w:r w:rsidRPr="00A72133">
        <w:rPr>
          <w:sz w:val="16"/>
        </w:rPr>
        <w:t xml:space="preserve"> </w:t>
      </w:r>
      <w:r w:rsidRPr="00A72133">
        <w:rPr>
          <w:rStyle w:val="StyleBoldUnderline"/>
        </w:rPr>
        <w:t>Those doctors who do stay in Cuba routinely accept gifts and bribes, and these under-the-table payments are often the only way to ensure proper care</w:t>
      </w:r>
      <w:r w:rsidRPr="00A72133">
        <w:rPr>
          <w:sz w:val="16"/>
        </w:rPr>
        <w:t>.</w:t>
      </w:r>
    </w:p>
    <w:p w:rsidR="001306E5" w:rsidRDefault="001306E5" w:rsidP="001306E5">
      <w:pPr>
        <w:rPr>
          <w:sz w:val="16"/>
        </w:rPr>
      </w:pPr>
    </w:p>
    <w:p w:rsidR="001306E5" w:rsidRDefault="001306E5" w:rsidP="001306E5">
      <w:pPr>
        <w:pStyle w:val="Heading3"/>
      </w:pPr>
      <w:r>
        <w:t>No Link</w:t>
      </w:r>
    </w:p>
    <w:p w:rsidR="001306E5" w:rsidRDefault="001306E5" w:rsidP="001306E5">
      <w:pPr>
        <w:pStyle w:val="Heading4"/>
      </w:pPr>
      <w:r>
        <w:t>No link- US involvement doesn’t change their healthcare system. Only a risk of a link turn by helping with innovation</w:t>
      </w:r>
    </w:p>
    <w:p w:rsidR="001306E5" w:rsidRPr="00B86D07" w:rsidRDefault="001306E5" w:rsidP="001306E5">
      <w:r w:rsidRPr="00F46C91">
        <w:rPr>
          <w:rStyle w:val="StyleStyleBold12pt"/>
        </w:rPr>
        <w:t>Forbes 13</w:t>
      </w:r>
      <w:r>
        <w:t xml:space="preserve"> (Forbes is a reputable magazine with many sources that help them analyze international affairs, 1-16, “It’s time for the US to end its senseless embargo of Cuba”, </w:t>
      </w:r>
      <w:hyperlink r:id="rId18" w:history="1">
        <w:r>
          <w:rPr>
            <w:rStyle w:val="Hyperlink"/>
          </w:rPr>
          <w:t>http://www.forbes.com/sites/realspin/2013/01/16/its-time-for-the-u-s-to-end-its-senseless-embargo-of-cuba/</w:t>
        </w:r>
      </w:hyperlink>
      <w:r>
        <w:t>)Nuck</w:t>
      </w:r>
    </w:p>
    <w:p w:rsidR="001306E5" w:rsidRDefault="001306E5" w:rsidP="001306E5">
      <w:pPr>
        <w:rPr>
          <w:rStyle w:val="StyleBoldUnderline"/>
        </w:rPr>
      </w:pPr>
      <w:r w:rsidRPr="009A61E0">
        <w:rPr>
          <w:rStyle w:val="StyleBoldUnderline"/>
        </w:rPr>
        <w:t>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w:t>
      </w:r>
      <w:r>
        <w:t>, and tourism.</w:t>
      </w:r>
      <w:r w:rsidRPr="00B86D07">
        <w:rPr>
          <w:sz w:val="12"/>
        </w:rPr>
        <w:t xml:space="preserve">¶ </w:t>
      </w:r>
      <w:r>
        <w:t>A perpetual embargo on a developing nation that is moving towards reform makes little sense, especially when America’s allies are openly hostile to the embargo. It keeps a broader discussion about smart reform in Cuba from gaining life, and it makes no economic sense</w:t>
      </w:r>
      <w:r w:rsidRPr="009A61E0">
        <w:rPr>
          <w:rStyle w:val="StyleBoldUnderline"/>
        </w:rPr>
        <w:t>. It is time for the embargo to go.</w:t>
      </w:r>
    </w:p>
    <w:p w:rsidR="001306E5" w:rsidRPr="002D4956" w:rsidRDefault="001306E5" w:rsidP="001306E5">
      <w:pPr>
        <w:pStyle w:val="Heading4"/>
        <w:rPr>
          <w:rStyle w:val="Heading4Char"/>
        </w:rPr>
      </w:pPr>
      <w:r w:rsidRPr="002D4956">
        <w:rPr>
          <w:bCs w:val="0"/>
        </w:rPr>
        <w:t>Double Bind—US involvement in healthcare is happening in the SQ, means that either impact is inevitable or it won’t happen</w:t>
      </w:r>
    </w:p>
    <w:p w:rsidR="001306E5" w:rsidRDefault="001306E5" w:rsidP="001306E5">
      <w:r>
        <w:rPr>
          <w:rStyle w:val="Heading4Char"/>
        </w:rPr>
        <w:t>Corzo ’13</w:t>
      </w:r>
      <w:r>
        <w:t xml:space="preserve"> </w:t>
      </w:r>
      <w:r>
        <w:rPr>
          <w:sz w:val="16"/>
        </w:rPr>
        <w:t>(graduated from University of Havana with a degree in Civil Engineering, obtained the registration as a Professional Engineer, has over forty five years of experience in the field of Structural Engineering,  is a Member of the American Society of Civil Engineers and the Cuban-American Association of Civil Engineers, Lift the Cuba Embargo? 1/15/13, BS</w:t>
      </w:r>
      <w:r>
        <w:t xml:space="preserve">) </w:t>
      </w:r>
    </w:p>
    <w:p w:rsidR="001306E5" w:rsidRDefault="001306E5" w:rsidP="001306E5">
      <w:pPr>
        <w:rPr>
          <w:rStyle w:val="StyleBoldUnderline"/>
        </w:rPr>
      </w:pPr>
      <w:r>
        <w:rPr>
          <w:rStyle w:val="StyleBoldUnderline"/>
        </w:rPr>
        <w:t>The United States Government has always exempted from the embargo medicine and humanitarian supplies to the Cuban people, as long as such aid is distributed by independent non-governmental organizations (</w:t>
      </w:r>
      <w:r>
        <w:rPr>
          <w:sz w:val="16"/>
        </w:rPr>
        <w:t xml:space="preserve">NGO) such as the Catholic Church and international organizations such as Pastors for Peace. Since 1992, </w:t>
      </w:r>
      <w:r>
        <w:rPr>
          <w:rStyle w:val="StyleBoldUnderline"/>
        </w:rPr>
        <w:t>the U.S. has approved 36 of 38 license requests for commercial sales of medicines and medical equipment to Cuba.</w:t>
      </w:r>
      <w:r>
        <w:rPr>
          <w:sz w:val="16"/>
        </w:rPr>
        <w:t xml:space="preserve"> During the period from 1993 to 1996, </w:t>
      </w:r>
      <w:r>
        <w:rPr>
          <w:rStyle w:val="StyleBoldUnderline"/>
        </w:rPr>
        <w:t>the U.S. has licensed over $150 million in humanitarian assistance, more than the total worldwide foreign aid received by Cuba in those years. This total does not include the millions of dollars in medicine and food sent to Cuba in the form of "care packages" from relatives living in the U.S.</w:t>
      </w:r>
      <w:r>
        <w:rPr>
          <w:sz w:val="16"/>
        </w:rPr>
        <w:t xml:space="preserve"> [1] In the year 2000 </w:t>
      </w:r>
      <w:r>
        <w:rPr>
          <w:rStyle w:val="StyleBoldUnderline"/>
        </w:rPr>
        <w:t xml:space="preserve">the Department of Commerce approved the export to Cuba of approximately $550 million in medicines, medical equipment, cash remittances, gift parcels and food </w:t>
      </w:r>
      <w:r>
        <w:rPr>
          <w:sz w:val="16"/>
        </w:rPr>
        <w:t xml:space="preserve">(cash remittances and gift parcels account for about 75% of the total amount). The United States government’s embargo has had little effect on the Cuban economy, since it only represents 5 % of Cuba’s commerce with the rest of the world. The embargo only affects the American companies and their subsidiaries. The rest of the countries, 180 since the last count in 2007, are free to conduct business with Cuba and are doing so, as confirmed by imports surpassing $13.78 billions during 2007 [2]. In reality there is not such embargo since </w:t>
      </w:r>
      <w:r>
        <w:rPr>
          <w:rStyle w:val="StyleBoldUnderline"/>
        </w:rPr>
        <w:t>in the year 2000 the United States Congress lifted the prohibition of the sale of agricultural products and medicines to Cuba, thereby allowing Castro’s regime to buy everything it needs by paying in cash.</w:t>
      </w:r>
    </w:p>
    <w:p w:rsidR="001306E5" w:rsidRDefault="001306E5" w:rsidP="001306E5">
      <w:pPr>
        <w:rPr>
          <w:rStyle w:val="StyleBoldUnderline"/>
        </w:rPr>
      </w:pPr>
    </w:p>
    <w:p w:rsidR="001306E5" w:rsidRPr="00832FB6" w:rsidRDefault="001306E5" w:rsidP="001306E5">
      <w:pPr>
        <w:pStyle w:val="Heading3"/>
      </w:pPr>
      <w:r w:rsidRPr="00832FB6">
        <w:t>Link Turns</w:t>
      </w:r>
    </w:p>
    <w:p w:rsidR="001306E5" w:rsidRDefault="001306E5" w:rsidP="001306E5">
      <w:pPr>
        <w:pStyle w:val="Heading4"/>
      </w:pPr>
      <w:r>
        <w:t>Multiple reasons why the embargo hurts Cuban Healthcare</w:t>
      </w:r>
    </w:p>
    <w:p w:rsidR="001306E5" w:rsidRPr="00A92583" w:rsidRDefault="001306E5" w:rsidP="001306E5">
      <w:r w:rsidRPr="00F46C91">
        <w:rPr>
          <w:rStyle w:val="StyleStyleBold12pt"/>
        </w:rPr>
        <w:t xml:space="preserve">Kovalik 13 </w:t>
      </w:r>
      <w:r>
        <w:t xml:space="preserve">(Dan Kovalik is Senior Associate General Counsel of the United Steelworks, he is also a human and labor rights lawyer living in at the University of Pittsburgh School of Law, “The Unrelenting Economic War on Cuba”, </w:t>
      </w:r>
      <w:hyperlink r:id="rId19" w:history="1">
        <w:r>
          <w:rPr>
            <w:rStyle w:val="Hyperlink"/>
          </w:rPr>
          <w:t>http://www.counterpunch.org/2013/06/28/the-unrelenting-economic-war-on-cuba/</w:t>
        </w:r>
      </w:hyperlink>
      <w:r>
        <w:t>)Nuck</w:t>
      </w:r>
    </w:p>
    <w:p w:rsidR="001306E5" w:rsidRPr="009A61E0" w:rsidRDefault="001306E5" w:rsidP="001306E5">
      <w:pPr>
        <w:rPr>
          <w:rStyle w:val="StyleBoldUnderline"/>
        </w:rPr>
      </w:pPr>
      <w:r>
        <w:t>According to this plan, which continues to this day</w:t>
      </w:r>
      <w:r w:rsidRPr="009A61E0">
        <w:rPr>
          <w:rStyle w:val="StyleBoldUnderline"/>
        </w:rPr>
        <w:t>, the blockade has caused immense suffering amongst the Cuban civilian population.</w:t>
      </w:r>
      <w:r>
        <w:t xml:space="preserve"> Nowhere is this more evident than </w:t>
      </w:r>
      <w:r w:rsidRPr="009A61E0">
        <w:rPr>
          <w:rStyle w:val="StyleBoldUnderline"/>
        </w:rPr>
        <w:t>in the field of medicine where Cubans are denied critical U.S. pharmaceuticals and other medical supplies</w:t>
      </w:r>
      <w:r>
        <w:t xml:space="preserve"> – a huge deprivation given that </w:t>
      </w:r>
      <w:r w:rsidRPr="009A61E0">
        <w:rPr>
          <w:rStyle w:val="StyleBoldUnderline"/>
        </w:rPr>
        <w:t>the U.S.</w:t>
      </w:r>
      <w:r>
        <w:t xml:space="preserve">, according to Lamrani, </w:t>
      </w:r>
      <w:r w:rsidRPr="009A61E0">
        <w:rPr>
          <w:rStyle w:val="StyleBoldUnderline"/>
        </w:rPr>
        <w:t xml:space="preserve">holds 80% of the patents in the medical sector.¶ </w:t>
      </w:r>
      <w:r>
        <w:t>And so, Lamrani sets forth a laundry list of examples in which Cubans have been deprived critical medical aid due to the blockade:</w:t>
      </w:r>
      <w:r w:rsidRPr="00B86D07">
        <w:rPr>
          <w:sz w:val="12"/>
        </w:rPr>
        <w:t xml:space="preserve">¶ </w:t>
      </w:r>
      <w:r>
        <w:t>*</w:t>
      </w:r>
      <w:r w:rsidRPr="009A61E0">
        <w:rPr>
          <w:rStyle w:val="StyleBoldUnderline"/>
        </w:rPr>
        <w:t>Cuban children suffering from cancer of the retina cannot receive effective treatment because the surgical microscopes and other equipment needed for this treatment are sold exclusively by the U.S. company, Iris Medical Instruments.¶</w:t>
      </w:r>
      <w:r w:rsidRPr="00B86D07">
        <w:rPr>
          <w:sz w:val="12"/>
        </w:rPr>
        <w:t xml:space="preserve"> </w:t>
      </w:r>
      <w:r>
        <w:t xml:space="preserve">*The National Institute of Oncology and Radiobiology in Havana </w:t>
      </w:r>
      <w:r w:rsidRPr="009A61E0">
        <w:rPr>
          <w:rStyle w:val="StyleBoldUnderline"/>
        </w:rPr>
        <w:t>cannot use radioactive isotope plaques for the treatment of retinal cancer as they are sold exclusively by U.S. companies</w:t>
      </w:r>
      <w:r>
        <w:t>, thereby requiring doctors to remove the affected eyes of children altogether rather than treat and preserve them.</w:t>
      </w:r>
      <w:r w:rsidRPr="00B86D07">
        <w:rPr>
          <w:sz w:val="12"/>
        </w:rPr>
        <w:t xml:space="preserve">¶ </w:t>
      </w:r>
      <w:r>
        <w:t>*</w:t>
      </w:r>
      <w:r w:rsidRPr="009A61E0">
        <w:rPr>
          <w:rStyle w:val="StyleBoldUnderline"/>
        </w:rPr>
        <w:t>Nearly 1600 Cubans a year are denied effective diagnosis of cancerous tumors because Cuba cannot obtain the necessary German-made optical coherence tomography – an item prohibited by the embargo because it contains some American-made components.</w:t>
      </w:r>
      <w:r>
        <w:t>*</w:t>
      </w:r>
      <w:r w:rsidRPr="009A61E0">
        <w:rPr>
          <w:rStyle w:val="StyleBoldUnderline"/>
        </w:rPr>
        <w:t>Cubans are denied</w:t>
      </w:r>
      <w:r>
        <w:t xml:space="preserve"> the drug temozolomide (Temodar) necessary for the </w:t>
      </w:r>
      <w:r w:rsidRPr="009A61E0">
        <w:rPr>
          <w:rStyle w:val="StyleBoldUnderline"/>
        </w:rPr>
        <w:t>effective treatment of tumors of the central nervous system</w:t>
      </w:r>
      <w:r>
        <w:t>.</w:t>
      </w:r>
      <w:r w:rsidRPr="00B86D07">
        <w:rPr>
          <w:sz w:val="12"/>
        </w:rPr>
        <w:t xml:space="preserve">¶ </w:t>
      </w:r>
      <w:r>
        <w:t xml:space="preserve">*Cuban children are denied the benefit of the U.S.-made Amplatzer device which </w:t>
      </w:r>
      <w:r w:rsidRPr="009A61E0">
        <w:rPr>
          <w:rStyle w:val="StyleBoldUnderline"/>
        </w:rPr>
        <w:t>could help them to avoid open heart surgery</w:t>
      </w:r>
      <w:r>
        <w:t>.</w:t>
      </w:r>
      <w:r w:rsidRPr="00B86D07">
        <w:rPr>
          <w:sz w:val="12"/>
        </w:rPr>
        <w:t xml:space="preserve">¶ </w:t>
      </w:r>
      <w:r>
        <w:t xml:space="preserve">*Cubans were </w:t>
      </w:r>
      <w:r w:rsidRPr="009A61E0">
        <w:rPr>
          <w:rStyle w:val="StyleBoldUnderline"/>
        </w:rPr>
        <w:t>denied $4.1 million for treating AIDS</w:t>
      </w:r>
      <w:r>
        <w:t>, Tuberulosis and Malaria when these monies were seized by the U.S. from an NGO which had earmarked those monies for Cuba.</w:t>
      </w:r>
      <w:r w:rsidRPr="00B86D07">
        <w:rPr>
          <w:sz w:val="12"/>
        </w:rPr>
        <w:t xml:space="preserve">¶ </w:t>
      </w:r>
      <w:r>
        <w:t>*Cubans were denied the funds designated by the United Nations Program for Development for Cuba’s health care system when those monies were seized by the U.S.</w:t>
      </w:r>
      <w:r w:rsidRPr="00B86D07">
        <w:rPr>
          <w:sz w:val="12"/>
        </w:rPr>
        <w:t xml:space="preserve">¶ </w:t>
      </w:r>
      <w:r>
        <w:t>*</w:t>
      </w:r>
      <w:r w:rsidRPr="009A61E0">
        <w:rPr>
          <w:rStyle w:val="StyleBoldUnderline"/>
        </w:rPr>
        <w:t>Cubans are denied critical drugs for treating bone cancer and HIV AIDS.</w:t>
      </w:r>
    </w:p>
    <w:p w:rsidR="001306E5" w:rsidRPr="002D4956" w:rsidRDefault="001306E5" w:rsidP="001306E5">
      <w:pPr>
        <w:pStyle w:val="Heading4"/>
      </w:pPr>
      <w:r w:rsidRPr="002D4956">
        <w:rPr>
          <w:bCs w:val="0"/>
        </w:rPr>
        <w:t>Solves for econ—embargo kills economic opportunities, particularly in agriculture</w:t>
      </w:r>
    </w:p>
    <w:p w:rsidR="001306E5" w:rsidRDefault="001306E5" w:rsidP="001306E5">
      <w:pPr>
        <w:rPr>
          <w:sz w:val="16"/>
          <w:szCs w:val="16"/>
        </w:rPr>
      </w:pPr>
      <w:r>
        <w:rPr>
          <w:rStyle w:val="Heading4Char"/>
        </w:rPr>
        <w:t>Griswold 9</w:t>
      </w:r>
      <w:r>
        <w:t xml:space="preserve"> </w:t>
      </w:r>
      <w:r>
        <w:rPr>
          <w:sz w:val="16"/>
          <w:szCs w:val="16"/>
        </w:rPr>
        <w:t xml:space="preserve">(Daniel Griswold, holds a bachelor’s degree in journalism from the University of Wisconsin at Madison and a diploma in economics and a master’s degree in the Politics of the World Economy from the London School of Economics, The US Embargo of Cuba Is a Failure,  June 15, 2009, BS) </w:t>
      </w:r>
    </w:p>
    <w:p w:rsidR="001306E5" w:rsidRDefault="001306E5" w:rsidP="001306E5">
      <w:pPr>
        <w:rPr>
          <w:sz w:val="16"/>
        </w:rPr>
      </w:pPr>
      <w:r>
        <w:rPr>
          <w:sz w:val="16"/>
        </w:rPr>
        <w:t xml:space="preserve">Admitting Cuba to the OAS may be premature, given the organization’s charter that requires its members to be democracies that respect human rights, but changes to the US economic embargo are long overdue. </w:t>
      </w:r>
      <w:r>
        <w:rPr>
          <w:rStyle w:val="StyleBoldUnderline"/>
        </w:rPr>
        <w:t>The embargo has been a failure by every measure. It has not changed the course or nature of the Cuban government. It has not liberated a single Cuban citizen.</w:t>
      </w:r>
      <w:r>
        <w:rPr>
          <w:sz w:val="16"/>
        </w:rPr>
        <w:t xml:space="preserve"> </w:t>
      </w:r>
      <w:r>
        <w:rPr>
          <w:rStyle w:val="StyleBoldUnderline"/>
        </w:rPr>
        <w:t>In fact, the embargo has made the Cuban people a bit more impoverished, without making them one bit more free</w:t>
      </w:r>
      <w:r>
        <w:rPr>
          <w:sz w:val="16"/>
        </w:rPr>
        <w:t xml:space="preserve">. At the same time, </w:t>
      </w:r>
      <w:r>
        <w:rPr>
          <w:rStyle w:val="StyleBoldUnderline"/>
        </w:rPr>
        <w:t>it has deprived Americans of their freedom to travel and has cost US farmers and other producers billions of dollars of potential exports</w:t>
      </w:r>
      <w:r>
        <w:rPr>
          <w:sz w:val="16"/>
        </w:rPr>
        <w:t xml:space="preserve">. “ Congress and President Barack Obama should act now to lift the embargo to allow more travel and farm exports to Cuba.” As a tool of US foreign policy, the embargo actually enhances the Castro government’s standing by giving it a handy excuse for the failures of the island’s Caribbean-style socialism. Brothers Fidel and Raul can rail for hours about the suffering the embargo inflicts on Cubans, even though the damage done by their communist policies has been far worse. </w:t>
      </w:r>
      <w:r>
        <w:rPr>
          <w:rStyle w:val="StyleBoldUnderline"/>
        </w:rPr>
        <w:t>The embargo has failed to give us an ounce of extra leverage over what happens in Havana.</w:t>
      </w:r>
      <w:r>
        <w:rPr>
          <w:sz w:val="16"/>
        </w:rPr>
        <w:t xml:space="preserve"> In 2000, Congress approved a modest opening of the embargo. The Trade Sanctions Reform and Export Enhancement Act allows cash-only sales to Cuba of US farm products and medical supplies. </w:t>
      </w:r>
      <w:r>
        <w:rPr>
          <w:rStyle w:val="StyleBoldUnderline"/>
        </w:rPr>
        <w:t>The results of this modest opening have been quite amazing</w:t>
      </w:r>
      <w:r>
        <w:rPr>
          <w:sz w:val="16"/>
        </w:rPr>
        <w:t xml:space="preserve">.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w:t>
      </w:r>
      <w:r>
        <w:rPr>
          <w:rStyle w:val="StyleBoldUnderline"/>
        </w:rPr>
        <w:t>American farmers sold more to the 11.5 million people who live in Cuba than to the 200 million people in Brazil.</w:t>
      </w:r>
      <w:r>
        <w:rPr>
          <w:sz w:val="16"/>
        </w:rPr>
        <w:t xml:space="preserve"> According to the US international trade commission, </w:t>
      </w:r>
      <w:r>
        <w:rPr>
          <w:rStyle w:val="StyleBoldUnderline"/>
        </w:rPr>
        <w:t>US farm exports would increase another $250m if restrictions were lifted on export financing</w:t>
      </w:r>
      <w:r>
        <w:rPr>
          <w:sz w:val="16"/>
        </w:rPr>
        <w:t xml:space="preserve">. This should not be interpreted as a call for export-import bank subsidies. Trade with Cuba must be entirely commercial and market driven. Lifting the embargo should not mean that US taxpayers must now subsidise exports to Cuba. But neither should the government stand in the way. 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 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w:t>
      </w:r>
      <w:r>
        <w:rPr>
          <w:rStyle w:val="StyleBoldUnderline"/>
        </w:rPr>
        <w:t>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w:t>
      </w:r>
      <w:r>
        <w:rPr>
          <w:sz w:val="16"/>
        </w:rPr>
        <w:t xml:space="preserve">. In effect, the exchange would be of agricultural products for tourism services, a kind of “bread for beaches”, “food for fun” trade relationship. </w:t>
      </w:r>
      <w:r>
        <w:rPr>
          <w:rStyle w:val="StyleBoldUnderline"/>
        </w:rPr>
        <w:t>Meanwhile, the increase in Americans visiting Cuba would dramatically increase contact between Cubans and Americans</w:t>
      </w:r>
      <w:r>
        <w:rPr>
          <w:sz w:val="16"/>
        </w:rPr>
        <w:t xml:space="preserve">. The unique US-Cuban relationship that flourished before Castro could be renewed, </w:t>
      </w:r>
      <w:r>
        <w:rPr>
          <w:rStyle w:val="StyleBoldUnderline"/>
        </w:rPr>
        <w:t>which would increase US influence and potentially hasten the decline of the communist regime.</w:t>
      </w:r>
      <w:r>
        <w:rPr>
          <w:sz w:val="16"/>
        </w:rPr>
        <w:t xml:space="preserve"> Congress and President Barack Obama should act now to lift the embargo to allow more travel and farm exports to Cuba. Expanding our freedom to travel to, trade with and invest in Cuba would make Americans better off and would help the Cuban people and speed the day when they can enjoy the freedom they deserve. </w:t>
      </w:r>
    </w:p>
    <w:p w:rsidR="001306E5" w:rsidRDefault="001306E5" w:rsidP="001306E5">
      <w:pPr>
        <w:rPr>
          <w:sz w:val="16"/>
        </w:rPr>
      </w:pPr>
    </w:p>
    <w:p w:rsidR="001306E5" w:rsidRDefault="001306E5" w:rsidP="001306E5">
      <w:pPr>
        <w:rPr>
          <w:sz w:val="16"/>
        </w:rPr>
      </w:pPr>
    </w:p>
    <w:p w:rsidR="001306E5" w:rsidRPr="002D4956" w:rsidRDefault="001306E5" w:rsidP="001306E5">
      <w:pPr>
        <w:pStyle w:val="Heading4"/>
      </w:pPr>
      <w:r w:rsidRPr="002D4956">
        <w:rPr>
          <w:bCs w:val="0"/>
        </w:rPr>
        <w:t>US will need more healthcare physicians in the coming years</w:t>
      </w:r>
    </w:p>
    <w:p w:rsidR="001306E5" w:rsidRDefault="001306E5" w:rsidP="001306E5">
      <w:pPr>
        <w:rPr>
          <w:sz w:val="16"/>
        </w:rPr>
      </w:pPr>
      <w:r>
        <w:rPr>
          <w:rStyle w:val="Heading4Char"/>
        </w:rPr>
        <w:t>Daschle ’13</w:t>
      </w:r>
      <w:r>
        <w:rPr>
          <w:sz w:val="16"/>
        </w:rPr>
        <w:t xml:space="preserve"> (Thomas Daschle served on the staff of Senator James Abourezk, is one of the longest serving Senate, is a Senior Policy Advisor to the law firm of DLA Piper where he provides clients with strategic advice on public policy issues such as climate change, energy, health care, trade, financial services and telecommunications, is a member of the Energy Future Coalition Steering Committee, the Health Policy and Management Executive Council at the Harvard School of Public and Co-Chair of the Aspen Global Policy Advisory Council for the Health Worker Migration Initiative., Creating A Workforce For The New Health Care World, 3-7-13, BS)</w:t>
      </w:r>
    </w:p>
    <w:p w:rsidR="001306E5" w:rsidRDefault="001306E5" w:rsidP="001306E5">
      <w:pPr>
        <w:rPr>
          <w:rStyle w:val="StyleBoldUnderline"/>
        </w:rPr>
      </w:pPr>
      <w:r>
        <w:rPr>
          <w:sz w:val="16"/>
        </w:rPr>
        <w:t xml:space="preserve">Given the dramatic changes in the way health care services will be offered and paid for, it may take years for the country to determine the appropriate mix of providers. </w:t>
      </w:r>
      <w:r>
        <w:rPr>
          <w:rStyle w:val="StyleBoldUnderline"/>
        </w:rPr>
        <w:t>The ultimate resolution depends on answers to several important questions. How many physicians plan to retire in the coming decade?</w:t>
      </w:r>
      <w:r>
        <w:rPr>
          <w:sz w:val="16"/>
        </w:rPr>
        <w:t xml:space="preserve"> Given demographics, the retirement of baby boomers, and the implementation of new health services under the Affordable Care Act, </w:t>
      </w:r>
      <w:r>
        <w:rPr>
          <w:rStyle w:val="StyleBoldUnderline"/>
        </w:rPr>
        <w:t>how many more Americans will be seeking additional care?</w:t>
      </w:r>
      <w:r>
        <w:rPr>
          <w:sz w:val="16"/>
        </w:rPr>
        <w:t xml:space="preserve"> What kind of care? </w:t>
      </w:r>
      <w:r>
        <w:rPr>
          <w:rStyle w:val="StyleBoldUnderline"/>
        </w:rPr>
        <w:t>How much more efficiency can be achieved with new health care models? How much unnecessary care could be eliminated?</w:t>
      </w:r>
      <w:r>
        <w:rPr>
          <w:sz w:val="16"/>
        </w:rPr>
        <w:t xml:space="preserve"> How much more responsibility in the new health paradigm can be given to providers who are not physicians? </w:t>
      </w:r>
      <w:r>
        <w:rPr>
          <w:rStyle w:val="StyleBoldUnderline"/>
        </w:rPr>
        <w:t xml:space="preserve">The </w:t>
      </w:r>
      <w:r>
        <w:fldChar w:fldCharType="begin"/>
      </w:r>
      <w:r>
        <w:instrText xml:space="preserve"> HYPERLINK "https://www.aamc.org/download/150612/data/md-shortage.pdf" \t "_blank" </w:instrText>
      </w:r>
      <w:r>
        <w:fldChar w:fldCharType="separate"/>
      </w:r>
      <w:r>
        <w:rPr>
          <w:rStyle w:val="StyleBoldUnderline"/>
        </w:rPr>
        <w:t>Association of American Medical Colleges (AAMC) predicts that the need for physicians within the country will increase substantially</w:t>
      </w:r>
      <w:r>
        <w:rPr>
          <w:rStyle w:val="StyleBoldUnderline"/>
        </w:rPr>
        <w:fldChar w:fldCharType="end"/>
      </w:r>
      <w:r>
        <w:rPr>
          <w:rStyle w:val="StyleBoldUnderline"/>
        </w:rPr>
        <w:t xml:space="preserve"> over the coming decade. They argue that this is especially true of pediatricians, internists, family physicians and general practitioners. According to the AAMC, by 2020, the number of additional providers required will exceed 90,000, half of them primary care providers, and by 2025 we will need an additional 130,000, again half in primary care. That is roughly a 14 percent increase over the more than 950,000 physicians who practice today.</w:t>
      </w:r>
    </w:p>
    <w:p w:rsidR="001306E5" w:rsidRPr="002D4956" w:rsidRDefault="001306E5" w:rsidP="001306E5">
      <w:pPr>
        <w:pStyle w:val="Heading4"/>
      </w:pPr>
      <w:r w:rsidRPr="002D4956">
        <w:rPr>
          <w:bCs w:val="0"/>
        </w:rPr>
        <w:t>Lifting the embargo is needed—Cuba solves for US lack of physicians in coming years</w:t>
      </w:r>
    </w:p>
    <w:p w:rsidR="001306E5" w:rsidRDefault="001306E5" w:rsidP="001306E5">
      <w:r>
        <w:rPr>
          <w:rStyle w:val="Heading4Char"/>
        </w:rPr>
        <w:t>Souers ‘12</w:t>
      </w:r>
      <w:r>
        <w:rPr>
          <w:sz w:val="12"/>
        </w:rPr>
        <w:t>(World Health Organization (WHO 2011); Countries. [www.who.int/countries/en] “Healthcare Marketplace Project, Trends and Indicators in the Changing Marketplace (Exhibit 6.11: Private Health Insurance Admin Cost per Person Covered, 1986-2003),” Kaiser Family Foundation, Publication Number: 7031. [http://www.kff.org/insurance/7031/print-sec6.cfm] “Cuba and the Global Health Workforce: Training Human Resources.” Salud! (Source Vice Ministery for Medical Education and Research, Ministry of Public Health) [http://www.saludthefilm.net/ns/elam.html] Sullivan, Paul. “Discomfort at U.S. Medical Schools.” The New York Times; April 29, 2009. “Total Number of Medical School Graduates, 2010.” The Kaiser Family Foundation. [http://www.statehealthfacts.org/comparemaptable.jsp?ind=434&amp;cat=8] “World Health Statistics 2011,” World Health Organization; WHO Press, Switzerland. Brouwer, Steve. “The Cuban Revolutionary Doctor: The Ultimate Weapon of Solidarity,” Monthly Review, 2009, vol 60, issue 8 (January). Harvard Medical School Admissions, “Costs (Updated: 7/21/2011).” [http://hms.harvard.edu/admissions/default.asp?page=costs] Pilon, Mary. “The $555,000 Student Loan Burden,” The Wall Street Journal, February 13, 2010. Fuchs, Elissa. “With Debt on the Rise, Students Face an Uphill Battle.” The Association of American Medical Colleges, January 2008. Bodenheimer, Dr. Thomas,“Primary Care – Will it Survive?” New England Journal of Medicine, vol 355;9. Pg 861-862. Alper, Philip R. “Primary Care’s Dim Prognosis,” Hoover Institution, Stanford University, Policy Review No. 158 (December 1, 2009). American Academy of Family Physicians, Income (2011). [http://www.aafp.org/online/en/home/publications/otherpubs/debtmgmt/graduation/income.html] Alper, Philip R. “The Decline of the Family Doctor,” Hoover Institution, Stanford University, Policy Review No. 124 (April 1, 2004). Woo, Dr. Beverly. “Primary Care – The Best Job in Medicine?” New England Journal of Medicine, vol 355;9. Pgs 864-866. “Healthcare Marketplace Project , Trends and Indicators in Changing Healthcare Marketplace (Exhibit 6.5: Mean Time Spent with Physicians (in Minutes), 1989 – 2002),” Kaiser Family Foundation, Publication Number: 7031, Information Updated: 4/11/05. [http://www.kff.org/insurance/7031/print-sec6.cfm] “2010 National Health Interview Survey (Tables 1.1A-B, 1.2 B)”, Center for Disease Control. [http://www.cdc.gov/nchs/fastats/hinsure.htm], CUBA LEADS THE WORLD IN LOWEST PATIENT PER DOCTOR RATIO; HOW DO THEY DO IT? 07.20.12, BS)</w:t>
      </w:r>
    </w:p>
    <w:p w:rsidR="001306E5" w:rsidRDefault="001306E5" w:rsidP="001306E5">
      <w:pPr>
        <w:rPr>
          <w:sz w:val="16"/>
        </w:rPr>
      </w:pPr>
      <w:r>
        <w:rPr>
          <w:rStyle w:val="StyleBoldUnderline"/>
        </w:rPr>
        <w:t>Cuba leads the world with the lowest patient to doctor ratio, 155:1, while the U.S. trails way behind at 396:1</w:t>
      </w:r>
      <w:r>
        <w:rPr>
          <w:sz w:val="16"/>
        </w:rPr>
        <w:t xml:space="preserve">.[6] With a surplus of Cuban doctors, Cuba is able to help ailing nations around the world. They have medical missions in over 75 different countries lead by nearly 40,000 health professionals, almost half of them are doctors.[7] The United States by contrast imports doctors from poorer countries, further contributing to the brain drain of professionals from poorer countries to rich ones. </w:t>
      </w:r>
      <w:r>
        <w:rPr>
          <w:rStyle w:val="StyleBoldUnderline"/>
        </w:rPr>
        <w:t>In Cuba education is free. Room and board, books and amenities are included. Doctors are not burdened by student loans and live comfortably though not extravagantly.</w:t>
      </w:r>
      <w:r>
        <w:rPr>
          <w:sz w:val="16"/>
        </w:rPr>
        <w:t xml:space="preserve"> Harvard Medical School states in their admissions statement that an “un-married first year medical student” will spend approximately $73,000 for the 2011-2012 academic year. This includes tuition, room and board, books, etc.[8] Now times that by four and </w:t>
      </w:r>
      <w:r>
        <w:rPr>
          <w:rStyle w:val="StyleBoldUnderline"/>
        </w:rPr>
        <w:t>you have a whopping $292,000 to shell out to become a Harvard doctor.</w:t>
      </w:r>
      <w:r>
        <w:rPr>
          <w:sz w:val="16"/>
        </w:rPr>
        <w:t xml:space="preserve"> With interest rates, loan deferments and default charges, you might end up like Michelle Bisutti. She graduated medical school in 2003 with a $250,000 debt, in which by 2010 had increased to $555,000.[9] This may be an extreme case, but the Association of American Medical Colleges projected in their 2007 report that in 2033, students on a 10-year repayment program will only see half of their after-taxes salaries, the rest going to loan repayment.[10] </w:t>
      </w:r>
      <w:r>
        <w:rPr>
          <w:rStyle w:val="StyleBoldUnderline"/>
        </w:rPr>
        <w:t xml:space="preserve">The cost of medical education in the U.S. causes more and more medical school graduates to turn to higher paying specialties and subspecialties rather than primary care or family medicine. </w:t>
      </w:r>
      <w:r>
        <w:rPr>
          <w:sz w:val="16"/>
        </w:rPr>
        <w:t xml:space="preserve">Dr. Thomas Bodenheimer writing for the New England Journal of Medicine, stated that “between 1997 and 2005, the number of U.S. graduates entering family practice residencies dropped by 50 percent,” based on data from the National Resident Matching Program. [11] In the U.S. specialists predominate at a ratio of 2:1 (the reverse of other Western countries) while half of all outpatient visits are made by primary care physicians. [12] This deficit of primary care physicians decreases people’s access to primary care and preventative medicine, causing increases in health disparities and healthcare costs. This is because preventative medicine benefits the patient as well as reduces the number of Emergency Department visits and hospital stays. </w:t>
      </w:r>
      <w:r>
        <w:rPr>
          <w:rStyle w:val="StyleBoldUnderline"/>
        </w:rPr>
        <w:t>If there are no primary care physicians to provide preventative care to the population, we see the population suffer as costs continue to rise.</w:t>
      </w:r>
      <w:r>
        <w:rPr>
          <w:sz w:val="16"/>
        </w:rPr>
        <w:t xml:space="preserve"> According to a survey in 2008 by the American Academy of Family Physicians, family medicine graduates with less than 7 years of experience earn, on average, a yearly salary of $145,000.[13] The difference in earnings between primary care physicians and specialists differed by only 30 percent in 1980, and dramatically rose up to 300 percent for some narrowly defined specialists by 2009. In the graph below, we show the dramatic difference between median compensation for selected specialties compared to that of primary care.[14,15]</w:t>
      </w:r>
    </w:p>
    <w:p w:rsidR="001306E5" w:rsidRDefault="001306E5" w:rsidP="001306E5">
      <w:pPr>
        <w:rPr>
          <w:rStyle w:val="StyleBoldUnderline"/>
        </w:rPr>
      </w:pPr>
    </w:p>
    <w:p w:rsidR="001306E5" w:rsidRDefault="001306E5" w:rsidP="001306E5">
      <w:pPr>
        <w:rPr>
          <w:sz w:val="16"/>
        </w:rPr>
      </w:pPr>
    </w:p>
    <w:p w:rsidR="001306E5" w:rsidRDefault="001306E5" w:rsidP="001306E5">
      <w:pPr>
        <w:rPr>
          <w:sz w:val="16"/>
        </w:rPr>
      </w:pPr>
    </w:p>
    <w:p w:rsidR="001306E5" w:rsidRDefault="001306E5" w:rsidP="001306E5">
      <w:pPr>
        <w:rPr>
          <w:rStyle w:val="StyleBoldUnderline"/>
        </w:rPr>
      </w:pPr>
    </w:p>
    <w:p w:rsidR="001306E5" w:rsidRDefault="001306E5" w:rsidP="001306E5">
      <w:pPr>
        <w:pStyle w:val="Heading3"/>
      </w:pPr>
      <w:r>
        <w:t>Impact D</w:t>
      </w:r>
    </w:p>
    <w:p w:rsidR="001306E5" w:rsidRPr="005C0B78" w:rsidRDefault="001306E5" w:rsidP="001306E5">
      <w:pPr>
        <w:pStyle w:val="Heading4"/>
      </w:pPr>
      <w:r w:rsidRPr="005C0B78">
        <w:t>Humans are resilient to disease spread - two hundred thousand years of survival proves</w:t>
      </w:r>
    </w:p>
    <w:p w:rsidR="001306E5" w:rsidRPr="005C0B78" w:rsidRDefault="001306E5" w:rsidP="001306E5">
      <w:r w:rsidRPr="005C0B78">
        <w:t xml:space="preserve">Richard A. </w:t>
      </w:r>
      <w:r w:rsidRPr="005C0B78">
        <w:rPr>
          <w:rStyle w:val="StyleStyleBold12pt"/>
        </w:rPr>
        <w:t>Posner</w:t>
      </w:r>
      <w:r w:rsidRPr="005C0B78">
        <w:t xml:space="preserve">, judge on the US Court of Appeals for the 7th Circuit and Senior Lecturer at the University of Chicago Law School, " Catastrophe: the dozen most significant catastrophic risks and what we can do about them," Skeptic, Winter </w:t>
      </w:r>
      <w:r w:rsidRPr="005C0B78">
        <w:rPr>
          <w:rStyle w:val="StyleStyleBold12pt"/>
        </w:rPr>
        <w:t>2005</w:t>
      </w:r>
      <w:r w:rsidRPr="005C0B78">
        <w:t>, accessed 11/24/09 http://findarticles.com/p/articles/mi_kmske/is_3_11/ai_n29167514/?tag=content;col1</w:t>
      </w:r>
    </w:p>
    <w:p w:rsidR="001306E5" w:rsidRPr="005C0B78" w:rsidRDefault="001306E5" w:rsidP="001306E5">
      <w:pPr>
        <w:rPr>
          <w:sz w:val="16"/>
        </w:rPr>
      </w:pPr>
      <w:r w:rsidRPr="005C0B78">
        <w:rPr>
          <w:sz w:val="16"/>
        </w:rPr>
        <w:t xml:space="preserve">Yet </w:t>
      </w:r>
      <w:r w:rsidRPr="005C0B78">
        <w:rPr>
          <w:rStyle w:val="StyleBoldUnderline"/>
        </w:rPr>
        <w:t>the fact that Homo sapiens has managed to survive every disease to assail it in the 200,000 years or so of its existence is a source of genuine comfort</w:t>
      </w:r>
      <w:r w:rsidRPr="005C0B78">
        <w:rPr>
          <w:sz w:val="16"/>
        </w:rPr>
        <w:t xml:space="preserve">, at least if the focus is on extinction events. </w:t>
      </w:r>
      <w:r w:rsidRPr="005C0B78">
        <w:rPr>
          <w:rStyle w:val="StyleBoldUnderline"/>
        </w:rPr>
        <w:t>There have been enormously destaictive plagues</w:t>
      </w:r>
      <w:r w:rsidRPr="005C0B78">
        <w:rPr>
          <w:sz w:val="16"/>
        </w:rPr>
        <w:t xml:space="preserve">, such as the Black Death, smallpox, and now AIDS, </w:t>
      </w:r>
      <w:r w:rsidRPr="005C0B78">
        <w:rPr>
          <w:rStyle w:val="StyleBoldUnderline"/>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5C0B78">
        <w:rPr>
          <w:sz w:val="16"/>
        </w:rPr>
        <w:t xml:space="preserve">. The AIDS virus is an example of a lethal virus, wholly natural, that by lying dormant yet infectious in its host for years maximizes its spread. Yet there is no danger that AIDS will destroy the entire human race.  </w:t>
      </w:r>
      <w:r w:rsidRPr="005C0B78">
        <w:rPr>
          <w:rStyle w:val="StyleBoldUnderline"/>
        </w:rPr>
        <w:t>The likelihood of a natural pandemic that would cause the extinction of the human race is probably even less today than in the past</w:t>
      </w:r>
      <w:r w:rsidRPr="005C0B78">
        <w:rPr>
          <w:sz w:val="16"/>
        </w:rPr>
        <w:t xml:space="preserve"> (except in prehistoric times, when people lived in small, scattered bands, which would have limited the spread of disease), despite wider human contacts that make it more difficult to localize an infectious disease</w:t>
      </w:r>
      <w:r w:rsidRPr="005C0B78">
        <w:rPr>
          <w:rStyle w:val="StyleBoldUnderline"/>
        </w:rPr>
        <w:t>. The reason is improvements in medical science.</w:t>
      </w:r>
      <w:r w:rsidRPr="005C0B78">
        <w:rPr>
          <w:sz w:val="16"/>
        </w:rPr>
        <w:t xml:space="preserve"> </w:t>
      </w:r>
    </w:p>
    <w:p w:rsidR="001306E5" w:rsidRPr="00FE1802" w:rsidRDefault="001306E5" w:rsidP="001306E5">
      <w:pPr>
        <w:pStyle w:val="Heading4"/>
      </w:pPr>
      <w:r w:rsidRPr="00FE1802">
        <w:t xml:space="preserve">No wide spread pandemics—biophysical limitations </w:t>
      </w:r>
    </w:p>
    <w:p w:rsidR="001306E5" w:rsidRPr="00FE1802" w:rsidRDefault="001306E5" w:rsidP="001306E5">
      <w:pPr>
        <w:rPr>
          <w:rStyle w:val="StyleStyleBold12pt"/>
        </w:rPr>
      </w:pPr>
      <w:r w:rsidRPr="00FE1802">
        <w:rPr>
          <w:rStyle w:val="StyleStyleBold12pt"/>
        </w:rPr>
        <w:t>Gladwell ‘95</w:t>
      </w:r>
    </w:p>
    <w:p w:rsidR="001306E5" w:rsidRPr="00FE1802" w:rsidRDefault="001306E5" w:rsidP="001306E5">
      <w:r w:rsidRPr="00FE1802">
        <w:t>Malcom Gladwell, New York Bureau Chief of the Washington Post. The New Republic.  July 17, 1995. “The Plague Year”. http://www.tnr.com/article/books-and-arts/the-plague-year</w:t>
      </w:r>
    </w:p>
    <w:p w:rsidR="001306E5" w:rsidRPr="00FE1802" w:rsidRDefault="001306E5" w:rsidP="001306E5">
      <w:pPr>
        <w:rPr>
          <w:sz w:val="16"/>
        </w:rPr>
      </w:pPr>
      <w:r w:rsidRPr="00FE1802">
        <w:rPr>
          <w:rStyle w:val="StyleBoldUnderline"/>
        </w:rPr>
        <w:t xml:space="preserve">This is what is wrong with the Andromeda Strain argument. </w:t>
      </w:r>
      <w:r w:rsidRPr="008F01AE">
        <w:rPr>
          <w:rStyle w:val="StyleBoldUnderline"/>
          <w:highlight w:val="cyan"/>
        </w:rPr>
        <w:t>Every infectious agent</w:t>
      </w:r>
      <w:r w:rsidRPr="00FE1802">
        <w:rPr>
          <w:rStyle w:val="StyleBoldUnderline"/>
        </w:rPr>
        <w:t xml:space="preserve"> that has ever plagued humanity </w:t>
      </w:r>
      <w:r w:rsidRPr="008F01AE">
        <w:rPr>
          <w:rStyle w:val="StyleBoldUnderline"/>
          <w:highlight w:val="cyan"/>
        </w:rPr>
        <w:t>has  had to adopt a specific strategy</w:t>
      </w:r>
      <w:r w:rsidRPr="00FE1802">
        <w:rPr>
          <w:rStyle w:val="StyleBoldUnderline"/>
        </w:rPr>
        <w:t xml:space="preserve">, but every strategy carries a corresponding cost, and </w:t>
      </w:r>
      <w:r w:rsidRPr="008F01AE">
        <w:rPr>
          <w:rStyle w:val="StyleBoldUnderline"/>
          <w:highlight w:val="cyan"/>
        </w:rPr>
        <w:t>this makes human counterattack  possible</w:t>
      </w:r>
      <w:r w:rsidRPr="00FE1802">
        <w:rPr>
          <w:rStyle w:val="StyleBoldUnderline"/>
        </w:rPr>
        <w:t>.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w:t>
      </w:r>
      <w:r w:rsidRPr="00FE1802">
        <w:rPr>
          <w:sz w:val="16"/>
        </w:rPr>
        <w:t xml:space="preserve">. I could go on, but the point is obvious. </w:t>
      </w:r>
      <w:r w:rsidRPr="008F01AE">
        <w:rPr>
          <w:rStyle w:val="StyleBoldUnderline"/>
          <w:highlight w:val="cyan"/>
        </w:rPr>
        <w:t>Any microbe capable of wiping us all out would have to be everything at once: as contagious as flu, as durable as the cold, as lethal as Ebola, as stealthy as HIV</w:t>
      </w:r>
      <w:r w:rsidRPr="00FE1802">
        <w:rPr>
          <w:rStyle w:val="StyleBoldUnderline"/>
        </w:rPr>
        <w:t xml:space="preserve"> and so doggedly resistant to mutation that it would stay deadly over the course of a long epidemic. But </w:t>
      </w:r>
      <w:r w:rsidRPr="008F01AE">
        <w:rPr>
          <w:rStyle w:val="StyleBoldUnderline"/>
          <w:highlight w:val="cyan"/>
        </w:rPr>
        <w:t>viruses</w:t>
      </w:r>
      <w:r w:rsidRPr="008F01AE">
        <w:rPr>
          <w:rStyle w:val="StyleBoldUnderline"/>
        </w:rPr>
        <w:t xml:space="preserve"> are not, well, superhuman</w:t>
      </w:r>
      <w:r w:rsidRPr="00FE1802">
        <w:rPr>
          <w:rStyle w:val="StyleBoldUnderline"/>
        </w:rPr>
        <w:t xml:space="preserve">. They </w:t>
      </w:r>
      <w:r w:rsidRPr="008F01AE">
        <w:rPr>
          <w:rStyle w:val="StyleBoldUnderline"/>
          <w:highlight w:val="cyan"/>
        </w:rPr>
        <w:t>cannot do everything at once</w:t>
      </w:r>
      <w:r w:rsidRPr="008F01AE">
        <w:rPr>
          <w:rStyle w:val="TitleChar"/>
          <w:highlight w:val="cyan"/>
        </w:rPr>
        <w:t>.</w:t>
      </w:r>
      <w:r w:rsidRPr="00FE1802">
        <w:rPr>
          <w:sz w:val="16"/>
        </w:rPr>
        <w:t xml:space="preserve"> It is one of the ironies of the analysis of alarmists such as Preston that they are all too willing to point out the limitations of human beings, but they neglect to point out the limitations of microscopic life forms. </w:t>
      </w:r>
      <w:r w:rsidRPr="00FE1802">
        <w:rPr>
          <w:rStyle w:val="StyleBoldUnderline"/>
        </w:rPr>
        <w:t>If there are any conclusions to be drawn about disease, they are actually the opposite of what is imagined</w:t>
      </w:r>
      <w:r w:rsidRPr="00FE1802">
        <w:rPr>
          <w:sz w:val="16"/>
        </w:rPr>
        <w:t xml:space="preserve">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People are traveling more and living in different combinations. Gene pools that were once distinct are mixing through intermarriage. Adults who once would have died in middle age are now living into their 80s.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w:t>
      </w:r>
      <w:r w:rsidRPr="00FE1802">
        <w:rPr>
          <w:rStyle w:val="StyleBoldUnderline"/>
        </w:rPr>
        <w:t xml:space="preserve">Rare diseases will be showing up in greater numbers. Entirely unknown diseases will emerge for the first time. But </w:t>
      </w:r>
      <w:r w:rsidRPr="008F01AE">
        <w:rPr>
          <w:rStyle w:val="StyleBoldUnderline"/>
          <w:highlight w:val="cyan"/>
        </w:rPr>
        <w:t>the same diversity that created them within</w:t>
      </w:r>
      <w:r w:rsidRPr="00FE1802">
        <w:rPr>
          <w:rStyle w:val="StyleBoldUnderline"/>
        </w:rPr>
        <w:t xml:space="preserve"> those population </w:t>
      </w:r>
      <w:r w:rsidRPr="008F01AE">
        <w:rPr>
          <w:rStyle w:val="StyleBoldUnderline"/>
          <w:highlight w:val="cyan"/>
        </w:rPr>
        <w:t>subgroups will keep them there</w:t>
      </w:r>
      <w:r w:rsidRPr="00FE1802">
        <w:rPr>
          <w:sz w:val="16"/>
        </w:rPr>
        <w:t>. Laurie Garrett's book is mistitled. We are not facing "the coming plague." We are facing "the coming outbreaks."</w:t>
      </w:r>
    </w:p>
    <w:p w:rsidR="001306E5" w:rsidRPr="00447BAC" w:rsidRDefault="001306E5" w:rsidP="001306E5"/>
    <w:p w:rsidR="001306E5" w:rsidRDefault="001306E5" w:rsidP="001306E5">
      <w:pPr>
        <w:rPr>
          <w:rStyle w:val="StyleBoldUnderline"/>
        </w:rPr>
      </w:pPr>
    </w:p>
    <w:p w:rsidR="001306E5" w:rsidRDefault="001306E5" w:rsidP="001306E5">
      <w:pPr>
        <w:rPr>
          <w:rStyle w:val="StyleBoldUnderline"/>
        </w:rPr>
      </w:pPr>
    </w:p>
    <w:p w:rsidR="001306E5" w:rsidRDefault="001306E5" w:rsidP="001306E5">
      <w:pPr>
        <w:pStyle w:val="Heading3"/>
      </w:pPr>
      <w:r w:rsidRPr="00832FB6">
        <w:t>A2: Cancer Impact</w:t>
      </w:r>
    </w:p>
    <w:p w:rsidR="001306E5" w:rsidRDefault="001306E5" w:rsidP="001306E5">
      <w:pPr>
        <w:pStyle w:val="Heading4"/>
      </w:pPr>
      <w:r>
        <w:t xml:space="preserve">Cuba not key – Canada will develop a cure. </w:t>
      </w:r>
    </w:p>
    <w:p w:rsidR="001306E5" w:rsidRPr="00C2428E" w:rsidRDefault="001306E5" w:rsidP="001306E5">
      <w:r w:rsidRPr="00C2428E">
        <w:rPr>
          <w:rStyle w:val="StyleStyleBold12pt"/>
        </w:rPr>
        <w:t>Sott Net ’11</w:t>
      </w:r>
      <w:r>
        <w:t xml:space="preserve"> (Sott net </w:t>
      </w:r>
      <w:r w:rsidRPr="00C2428E">
        <w:t>Sun, 15 May 2011 17:05 CDT</w:t>
      </w:r>
      <w:r>
        <w:t xml:space="preserve"> </w:t>
      </w:r>
      <w:r w:rsidRPr="00C2428E">
        <w:t>SOTT.net is a research project of the non-profit Quantum Future Group (QFG). The project includes collecting, arranging, and analyzing news items that seem to best reflect the movement of macrocosmic quantum energies on the planet.</w:t>
      </w:r>
      <w:r>
        <w:t xml:space="preserve"> “</w:t>
      </w:r>
      <w:r w:rsidRPr="00C2428E">
        <w:t>Scientists cure cancer, but no one takes notice</w:t>
      </w:r>
      <w:r>
        <w:t xml:space="preserve">” </w:t>
      </w:r>
      <w:r w:rsidRPr="00C2428E">
        <w:t>http://www.sott.net/article/228583-Scientists-cure-cancer-but-no-one-takes-notice</w:t>
      </w:r>
      <w:r>
        <w:t>)</w:t>
      </w:r>
    </w:p>
    <w:p w:rsidR="001306E5" w:rsidRPr="00C2428E" w:rsidRDefault="001306E5" w:rsidP="001306E5">
      <w:pPr>
        <w:rPr>
          <w:sz w:val="16"/>
        </w:rPr>
      </w:pPr>
      <w:r w:rsidRPr="00C2428E">
        <w:rPr>
          <w:sz w:val="16"/>
        </w:rPr>
        <w:t xml:space="preserve">Canadian researchers find a simple cure for cancer, but major pharmaceutical companies are not interested. </w:t>
      </w:r>
      <w:r w:rsidRPr="00C2428E">
        <w:rPr>
          <w:rStyle w:val="StyleBoldUnderline"/>
        </w:rPr>
        <w:t>Researchers at the University of Alberta</w:t>
      </w:r>
      <w:r w:rsidRPr="00C2428E">
        <w:rPr>
          <w:sz w:val="16"/>
        </w:rPr>
        <w:t xml:space="preserve">, in Edmonton, Canada have </w:t>
      </w:r>
      <w:r w:rsidRPr="00C2428E">
        <w:rPr>
          <w:rStyle w:val="StyleBoldUnderline"/>
        </w:rPr>
        <w:t>cured cancer last week</w:t>
      </w:r>
      <w:r w:rsidRPr="00C2428E">
        <w:rPr>
          <w:sz w:val="16"/>
        </w:rPr>
        <w:t xml:space="preserve">, yet there is a little ripple in the news or in TV. </w:t>
      </w:r>
      <w:r w:rsidRPr="00C2428E">
        <w:rPr>
          <w:rStyle w:val="StyleBoldUnderline"/>
        </w:rPr>
        <w:t xml:space="preserve">It is a simple technique using very basic drug. </w:t>
      </w:r>
      <w:r w:rsidRPr="00C2428E">
        <w:rPr>
          <w:sz w:val="16"/>
        </w:rPr>
        <w:t xml:space="preserve">The method employs dichloroacetate, which is currently used to treat metabolic disorders. </w:t>
      </w:r>
      <w:r w:rsidRPr="00C2428E">
        <w:rPr>
          <w:rStyle w:val="Emphasis"/>
        </w:rPr>
        <w:t>So, there is no concern of side effects or about their long term effects</w:t>
      </w:r>
      <w:r w:rsidRPr="00C2428E">
        <w:rPr>
          <w:sz w:val="16"/>
        </w:rPr>
        <w:t xml:space="preserve">. </w:t>
      </w:r>
      <w:r w:rsidRPr="00C2428E">
        <w:rPr>
          <w:rStyle w:val="StyleBoldUnderline"/>
        </w:rPr>
        <w:t>This drug doesn't require a patent, so anyone can employ it widely and cheaply compared to the costly cancer drugs produced by major pharmaceutical companies.</w:t>
      </w:r>
      <w:r w:rsidRPr="00C2428E">
        <w:rPr>
          <w:sz w:val="16"/>
        </w:rPr>
        <w:t xml:space="preserve"> Canadian scientists tested this dichloroacetate (DCA) on human's cells; it killed lung, breast and brain cancer cells and left the healthy cells alone. It was tested on Rats inflicted with severe tumors; their cells shrank when they were fed with water supplemented with DCA. The drug is widely available and the technique is easy to use, why the major drug companies are not involved? Or the Media interested in this find? In human bodies there is a natural cancer fighting human cell, the mitochondria, but they need to be triggered to be effective. Scientists used to think that these mitochondria cells were damaged and thus ineffective against cancer. </w:t>
      </w:r>
      <w:r w:rsidRPr="00C2428E">
        <w:rPr>
          <w:rStyle w:val="StyleBoldUnderline"/>
        </w:rPr>
        <w:t>So they used to focus on glycolysis, which is less effective in curing cancer and more wasteful. The drug manufacturers focused on this glycolysis method to fight cancer.</w:t>
      </w:r>
      <w:r w:rsidRPr="00C2428E">
        <w:rPr>
          <w:sz w:val="16"/>
        </w:rPr>
        <w:t xml:space="preserve"> This DCA on the other hand doesn't rely on glycolysis instead on mitochondria; it triggers the mitochondria which in turn fights the cancer cells. The side effect of this is it also reactivates a process called apoptosis. You see, mitochondria contain an all-too-important self-destruct button that can't be pressed in cancer cells. Without it, tumors grow larger as cells refuse to be extinguished. Fully functioning mitochondria, thanks to DCA, can once again die. With glycolysis turned off, the body produces less lactic acid, so the bad tissue around cancer cells doesn't break down and seed new tumors. </w:t>
      </w:r>
      <w:r w:rsidRPr="00C2428E">
        <w:rPr>
          <w:rStyle w:val="StyleBoldUnderline"/>
        </w:rPr>
        <w:t>Pharmaceutical companies are not investing in this research because DCA method cannot be patented</w:t>
      </w:r>
      <w:r w:rsidRPr="00C2428E">
        <w:rPr>
          <w:sz w:val="16"/>
        </w:rPr>
        <w:t>, without a patent they can't make money, like they are doing now with their AIDS Patent. Since the pharmaceutical companies won't develop this, the article says other independent laboratories should start producing this drug and do more research to confirm all the above findings and produce drugs. All the groundwork can be done in collaboration with the Universities, who will be glad to assist in such research and can develop an effective drug for curing cancer. You can access the original research for this cancer here. This article wants to raise awareness for this study, hope some independent companies and small startup will pick up this idea and produce these drugs, because the big companies won't touch it for a long time.</w:t>
      </w:r>
    </w:p>
    <w:p w:rsidR="001306E5" w:rsidRPr="00832FB6" w:rsidRDefault="001306E5" w:rsidP="001306E5"/>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06E5" w:rsidRDefault="001306E5" w:rsidP="00E46E7E">
      <w:r>
        <w:separator/>
      </w:r>
    </w:p>
  </w:endnote>
  <w:endnote w:type="continuationSeparator" w:id="0">
    <w:p w:rsidR="001306E5" w:rsidRDefault="001306E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06E5" w:rsidRDefault="001306E5" w:rsidP="00E46E7E">
      <w:r>
        <w:separator/>
      </w:r>
    </w:p>
  </w:footnote>
  <w:footnote w:type="continuationSeparator" w:id="0">
    <w:p w:rsidR="001306E5" w:rsidRDefault="001306E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6E5"/>
    <w:rsid w:val="000140EC"/>
    <w:rsid w:val="00016A35"/>
    <w:rsid w:val="000C16B3"/>
    <w:rsid w:val="001306E5"/>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0D10"/>
    <w:rsid w:val="00672258"/>
    <w:rsid w:val="0067575B"/>
    <w:rsid w:val="00692C26"/>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445DB"/>
    <w:rsid w:val="00CD2C6D"/>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06E5"/>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Heading 2 Char2 Char Char,Heading 2 Char1 Char Char Char, Ch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ci"/>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1306E5"/>
  </w:style>
  <w:style w:type="character" w:customStyle="1" w:styleId="TitleChar">
    <w:name w:val="Title Char"/>
    <w:aliases w:val="UNDERLINE Char,Bold Underlined Char,Cites and Cards Char"/>
    <w:basedOn w:val="DefaultParagraphFont"/>
    <w:link w:val="Title"/>
    <w:uiPriority w:val="5"/>
    <w:qFormat/>
    <w:rsid w:val="001306E5"/>
    <w:rPr>
      <w:bCs/>
      <w:u w:val="single"/>
    </w:rPr>
  </w:style>
  <w:style w:type="paragraph" w:styleId="Title">
    <w:name w:val="Title"/>
    <w:aliases w:val="UNDERLINE,Bold Underlined,Cites and Cards"/>
    <w:basedOn w:val="Normal"/>
    <w:next w:val="Normal"/>
    <w:link w:val="TitleChar"/>
    <w:uiPriority w:val="5"/>
    <w:qFormat/>
    <w:rsid w:val="001306E5"/>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1306E5"/>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06E5"/>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Heading 2 Char2 Char Char,Heading 2 Char1 Char Char Char, Ch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ci"/>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1306E5"/>
  </w:style>
  <w:style w:type="character" w:customStyle="1" w:styleId="TitleChar">
    <w:name w:val="Title Char"/>
    <w:aliases w:val="UNDERLINE Char,Bold Underlined Char,Cites and Cards Char"/>
    <w:basedOn w:val="DefaultParagraphFont"/>
    <w:link w:val="Title"/>
    <w:uiPriority w:val="5"/>
    <w:qFormat/>
    <w:rsid w:val="001306E5"/>
    <w:rPr>
      <w:bCs/>
      <w:u w:val="single"/>
    </w:rPr>
  </w:style>
  <w:style w:type="paragraph" w:styleId="Title">
    <w:name w:val="Title"/>
    <w:aliases w:val="UNDERLINE,Bold Underlined,Cites and Cards"/>
    <w:basedOn w:val="Normal"/>
    <w:next w:val="Normal"/>
    <w:link w:val="TitleChar"/>
    <w:uiPriority w:val="5"/>
    <w:qFormat/>
    <w:rsid w:val="001306E5"/>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1306E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usaid.gov/news-information/fact-sheets/emerging-pandemic-threats-program"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english.pravda.ru/health/05-02-2013/123675-cuba_cancer_treatment-0/" TargetMode="External"/><Relationship Id="rId11" Type="http://schemas.openxmlformats.org/officeDocument/2006/relationships/hyperlink" Target="http://www.nejm.org/doi/full/10.1056/NEJMp1215226" TargetMode="External"/><Relationship Id="rId12" Type="http://schemas.openxmlformats.org/officeDocument/2006/relationships/hyperlink" Target="http://www.mnn.com/health/fitness-well-being/stories/what-we-can-learn-from-cubas-health-care-system" TargetMode="External"/><Relationship Id="rId13" Type="http://schemas.openxmlformats.org/officeDocument/2006/relationships/hyperlink" Target="http://mrzine.monthlyreview.org/2012/fitz071212.html" TargetMode="External"/><Relationship Id="rId14" Type="http://schemas.openxmlformats.org/officeDocument/2006/relationships/hyperlink" Target="http://cuba-embargo.procon.org/view.resource.php?resourceID=005153" TargetMode="External"/><Relationship Id="rId15" Type="http://schemas.openxmlformats.org/officeDocument/2006/relationships/hyperlink" Target="http://monthlyreview.org/2012/09/01/cuba-the-new-global-medicine" TargetMode="External"/><Relationship Id="rId16" Type="http://schemas.openxmlformats.org/officeDocument/2006/relationships/hyperlink" Target="http://www.global-politics.co.uk/issue9/hanna/" TargetMode="External"/><Relationship Id="rId17" Type="http://schemas.openxmlformats.org/officeDocument/2006/relationships/hyperlink" Target="http://babalublog.com/2013/03/17/exposing-cubas-abysmal-health-care/" TargetMode="External"/><Relationship Id="rId18" Type="http://schemas.openxmlformats.org/officeDocument/2006/relationships/hyperlink" Target="http://www.forbes.com/sites/realspin/2013/01/16/its-time-for-the-u-s-to-end-its-senseless-embargo-of-cuba/" TargetMode="External"/><Relationship Id="rId19" Type="http://schemas.openxmlformats.org/officeDocument/2006/relationships/hyperlink" Target="http://www.counterpunch.org/2013/06/28/the-unrelenting-economic-war-on-cub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nn.com/health/fitness-well-being/stories/what-we-can-learn-from-cubas-health-care-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35</Pages>
  <Words>15555</Words>
  <Characters>88670</Characters>
  <Application>Microsoft Macintosh Word</Application>
  <DocSecurity>0</DocSecurity>
  <Lines>738</Lines>
  <Paragraphs>208</Paragraphs>
  <ScaleCrop>false</ScaleCrop>
  <Company>Whitman College</Company>
  <LinksUpToDate>false</LinksUpToDate>
  <CharactersWithSpaces>104017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1</cp:revision>
  <dcterms:created xsi:type="dcterms:W3CDTF">2013-07-21T19:52:00Z</dcterms:created>
  <dcterms:modified xsi:type="dcterms:W3CDTF">2013-07-21T19:53:00Z</dcterms:modified>
</cp:coreProperties>
</file>