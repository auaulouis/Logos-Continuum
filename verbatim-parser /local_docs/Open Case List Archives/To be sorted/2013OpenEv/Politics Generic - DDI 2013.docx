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3BC9E5" w14:textId="53D179CF" w:rsidR="00F10DEF" w:rsidRDefault="00F10DEF" w:rsidP="00F10DEF">
      <w:pPr>
        <w:pStyle w:val="Heading1"/>
      </w:pPr>
      <w:r>
        <w:t>Immigration DA – NEG</w:t>
      </w:r>
    </w:p>
    <w:p w14:paraId="3B4B9E83" w14:textId="77777777" w:rsidR="001612FA" w:rsidRDefault="001612FA" w:rsidP="001612FA"/>
    <w:p w14:paraId="09A967D2" w14:textId="77777777" w:rsidR="001612FA" w:rsidRDefault="001612FA" w:rsidP="001612FA"/>
    <w:p w14:paraId="0A95F881" w14:textId="4A1BAA2C" w:rsidR="001612FA" w:rsidRDefault="001612FA" w:rsidP="001612FA">
      <w:pPr>
        <w:pStyle w:val="Heading3"/>
      </w:pPr>
      <w:r>
        <w:lastRenderedPageBreak/>
        <w:t xml:space="preserve">1NC </w:t>
      </w:r>
      <w:r w:rsidR="005257F3">
        <w:t>Bipart DA</w:t>
      </w:r>
    </w:p>
    <w:p w14:paraId="25A9CB8D" w14:textId="77777777" w:rsidR="001612FA" w:rsidRDefault="001612FA" w:rsidP="001612FA"/>
    <w:p w14:paraId="79D6F098" w14:textId="07DDD2D7" w:rsidR="005257F3" w:rsidRDefault="005257F3" w:rsidP="005257F3">
      <w:pPr>
        <w:pStyle w:val="Heading4"/>
      </w:pPr>
      <w:r>
        <w:t>There’s bipartisan support for a bill now – maintaining bipartisanship is key to passage</w:t>
      </w:r>
    </w:p>
    <w:p w14:paraId="45D8F6D2" w14:textId="77777777" w:rsidR="005257F3" w:rsidRPr="005257F3" w:rsidRDefault="005257F3" w:rsidP="005257F3">
      <w:r w:rsidRPr="005257F3">
        <w:rPr>
          <w:rStyle w:val="Heading4Char"/>
        </w:rPr>
        <w:t>Rosenberg, 7/18/</w:t>
      </w:r>
      <w:r>
        <w:t xml:space="preserve">13 – </w:t>
      </w:r>
      <w:r w:rsidRPr="005257F3">
        <w:t>President and Founder of NDN, a leading progressive think tank and advocacy organization</w:t>
      </w:r>
      <w:r>
        <w:t xml:space="preserve"> (Simon, “</w:t>
      </w:r>
      <w:r w:rsidRPr="005257F3">
        <w:t>Immigr</w:t>
      </w:r>
      <w:r>
        <w:t xml:space="preserve">ation Reform Is Very Much Alive.” </w:t>
      </w:r>
      <w:r w:rsidRPr="005257F3">
        <w:t>http://www.huffingtonpost.com/simon-rosenberg/immigration-reform-is-ver_b_3617406.html</w:t>
      </w:r>
      <w:r>
        <w:t>)</w:t>
      </w:r>
    </w:p>
    <w:p w14:paraId="2F81BD04" w14:textId="77777777" w:rsidR="005257F3" w:rsidRDefault="005257F3" w:rsidP="005257F3"/>
    <w:p w14:paraId="0CFDACBE" w14:textId="0088D4D4" w:rsidR="005257F3" w:rsidRDefault="005257F3" w:rsidP="005257F3">
      <w:r>
        <w:t xml:space="preserve">Contrary to recent news accounts, </w:t>
      </w:r>
      <w:r w:rsidRPr="005257F3">
        <w:rPr>
          <w:rStyle w:val="StyleBoldUnderline"/>
        </w:rPr>
        <w:t>we are closer to passing a meaningful immigration reform bill than at any point since J</w:t>
      </w:r>
      <w:r>
        <w:t xml:space="preserve">ohn McCain and Ted Kennedy introduced their bill in </w:t>
      </w:r>
      <w:r w:rsidRPr="005257F3">
        <w:rPr>
          <w:rStyle w:val="StyleBoldUnderline"/>
        </w:rPr>
        <w:t>2005</w:t>
      </w:r>
      <w:r>
        <w:t xml:space="preserve">. Consider: • </w:t>
      </w:r>
      <w:r w:rsidRPr="005257F3">
        <w:rPr>
          <w:rStyle w:val="StyleBoldUnderline"/>
        </w:rPr>
        <w:t>The Senate passed a bill with 68 votes</w:t>
      </w:r>
      <w:r>
        <w:t xml:space="preserve">, the most any immigrant reform bill has received since this process began. The last time an immigration bill passed the Senate it was in 2006, and it received just 62 votes. • </w:t>
      </w:r>
      <w:r w:rsidRPr="005257F3">
        <w:rPr>
          <w:rStyle w:val="StyleBoldUnderline"/>
        </w:rPr>
        <w:t>The House</w:t>
      </w:r>
      <w:r>
        <w:t xml:space="preserve">, whose last major vote on immigration reform was in 2005 and called for the deportation of the 11 million unauthorized migrants in the U.S., </w:t>
      </w:r>
      <w:r w:rsidRPr="005257F3">
        <w:rPr>
          <w:rStyle w:val="StyleBoldUnderline"/>
        </w:rPr>
        <w:t>has already passed five immigration and border related bills out of committee</w:t>
      </w:r>
      <w:r>
        <w:t xml:space="preserve">. Last week Speaker John </w:t>
      </w:r>
      <w:r w:rsidRPr="005257F3">
        <w:rPr>
          <w:rStyle w:val="StyleBoldUnderline"/>
        </w:rPr>
        <w:t>Boehner</w:t>
      </w:r>
      <w:r>
        <w:t xml:space="preserve"> said he </w:t>
      </w:r>
      <w:r w:rsidRPr="005257F3">
        <w:rPr>
          <w:rStyle w:val="StyleBoldUnderline"/>
        </w:rPr>
        <w:t>believed the House needed to do something</w:t>
      </w:r>
      <w:r>
        <w:t xml:space="preserve"> on immigration reform this Congress, and next week </w:t>
      </w:r>
      <w:r w:rsidRPr="005257F3">
        <w:rPr>
          <w:rStyle w:val="StyleBoldUnderline"/>
        </w:rPr>
        <w:t>Republicans are having a public hearing on the DREAM Act.</w:t>
      </w:r>
      <w:r>
        <w:t xml:space="preserve"> While much has been written about the need Republicans have to support immigration reform to get back in the game with Latino voters, I think an equally compelling reason why </w:t>
      </w:r>
      <w:r w:rsidRPr="005257F3">
        <w:rPr>
          <w:rStyle w:val="StyleBoldUnderline"/>
        </w:rPr>
        <w:t>the House is already taking significant strides towards passing an immigration reform bill</w:t>
      </w:r>
      <w:r>
        <w:t xml:space="preserve"> is the pressure they feel to meet the very high bar set </w:t>
      </w:r>
      <w:r w:rsidRPr="005257F3">
        <w:rPr>
          <w:rStyle w:val="StyleBoldUnderline"/>
        </w:rPr>
        <w:t>by the Senate "Gang of Eight" framework</w:t>
      </w:r>
      <w:r>
        <w:t xml:space="preserve">. Their framework will give the country a better legal immigration system, one more based on bringing growth producing skilled labor. It will close some of the holes in our interior enforcement system, build on the significant gains made in border security in recent years and make the border region even safer. It will make needed investments in 47 ports of entry with Mexico, facilitating more trade and tourism, creating more jobs on both sides of the border. It creates an arduous but achievable path to citizenship for the 11 million unauthorized immigrants already in the country. And remarkably, it will grow the economy, create jobs and lower the deficit by a $1 trillion over 20 years. In a time where Americans have so little faith in their government to meet the emerging challenges of our time, </w:t>
      </w:r>
      <w:r w:rsidRPr="005257F3">
        <w:rPr>
          <w:rStyle w:val="StyleBoldUnderline"/>
        </w:rPr>
        <w:t>the Gang of Eight framework is a</w:t>
      </w:r>
      <w:r>
        <w:t xml:space="preserve"> bit of a </w:t>
      </w:r>
      <w:r w:rsidRPr="005257F3">
        <w:rPr>
          <w:rStyle w:val="StyleBoldUnderline"/>
        </w:rPr>
        <w:t>political miracle: incredibly thoughtful public policy, broad bi-partisan support, a deep and diverse political coalition backing it. It</w:t>
      </w:r>
      <w:r>
        <w:t xml:space="preserve"> just </w:t>
      </w:r>
      <w:r w:rsidRPr="005257F3">
        <w:rPr>
          <w:rStyle w:val="StyleBoldUnderline"/>
        </w:rPr>
        <w:t>is very hard for</w:t>
      </w:r>
      <w:r>
        <w:t xml:space="preserve"> the </w:t>
      </w:r>
      <w:r w:rsidRPr="005257F3">
        <w:rPr>
          <w:rStyle w:val="StyleBoldUnderline"/>
        </w:rPr>
        <w:t>House Republicans to walk away from all that</w:t>
      </w:r>
      <w:r>
        <w:t xml:space="preserve"> too. And they haven't. In the last few months the House Republicans have passed bills relating to border security, interior enforcement and changes in the legal immigration system. They are talking about the DREAM Act and a "path to legalization." The Border Caucus is floating smart proposals to invest in our ports of entry, something that could help bring border state Republicans along. Some House Republicans have even said they expect a bill with citizenship to eventually pass and be signed into law. The characterization of the House Republicans as standing in the way of immigration reform is only half right. They are, as the Founders intended, moving this issue through their chamber at their own pace. This is to be expected, frankly. Unlike the Senate the House hasn't really debated the issue since 2005, and there are many new members particularly in the Republican Conference. There just isn't a lot of institutional knowledge about the issue. </w:t>
      </w:r>
      <w:proofErr w:type="gramStart"/>
      <w:r>
        <w:t>Institutional bluster, perhaps, but not a lot of knowledge or understanding.</w:t>
      </w:r>
      <w:proofErr w:type="gramEnd"/>
      <w:r>
        <w:t xml:space="preserve"> So they need time. Another reason the House Republicans need time to work through the issue is the House chamber's unique history with immigration reform. Just a few months after Senators McCain and Kennedy introduced their thoughtful bill in 2005, the House voted to arrest and deport the 11 million unauthorized immigrants in the U.S. In 2006 when the Senate passed McCain-Kennedy, the House refused to even consider it. The default position for many in the House GOP -- that the solution to the 11 million is for them to all leave the country -- was in the platform of the Republican Party in 2012, and carried by its nominee. While there have been immigration reformers like Bush and McCain in the GOP over the past decade, much of the Republican Party has strongly held views that what the unauthorized immigrant population did by jumping the immigrant line was wrong, and that as a matter of policy, the nation cannot reward bad behavior. Getting those who hold this position to change is not, and was never going to be, easy. If dozens of Republicans are to sign on to a bill that has provisions they have said they will never support and deeply oppose, that too will require time. As someone who has worked on immigration reform since the summer of 2005, I don't think the immigration bill is dead -- it is very much alive. You can see the outlines of an eventual deal. The House will likely accept much of the Senate enforcement framework, dropping the expensive and reckless border surge but adding to the interior enforcement provisions. Dems might have to accept more W low skilled visas to get the House to go along with the Senate vision for the new skills-based legal immigration system. Adopting some of Senator Cornyn's savvy proposals on border infrastructure investment could help bring him back to the table, and entice more border and growth oriented GOPers to sign on. This of course leaves us with the 11 million, and legalization and citizenship. My own read of the situation is the House Leadership knows it must do something here, that leaving the 11 million or even a large potion of the 11 million in limbo just won't fly. As we saw in the Senate process </w:t>
      </w:r>
      <w:r w:rsidRPr="005257F3">
        <w:rPr>
          <w:rStyle w:val="StyleBoldUnderline"/>
        </w:rPr>
        <w:t>the GOP was willing to trade and deal on citizenship.</w:t>
      </w:r>
      <w:r>
        <w:t xml:space="preserve"> With the House GOP talking about DREAMers, Ag workers and legalization the elements of an eventual deal are on the on table. The Washington Post's Greg Sargent reported yesterday that </w:t>
      </w:r>
      <w:r w:rsidRPr="005257F3">
        <w:rPr>
          <w:rStyle w:val="StyleBoldUnderline"/>
        </w:rPr>
        <w:t>the bi-partisan "gang" in the House has worked out a path to citizenship</w:t>
      </w:r>
      <w:r>
        <w:t xml:space="preserve">, adopting a new trigger process, recasting the early stages of the path, and making it longer. So it is possible to for House Republicans to craft a citizenship path that the president and the Dems can support if all the parties can sit down and work it all out. </w:t>
      </w:r>
      <w:r w:rsidRPr="005257F3">
        <w:rPr>
          <w:rStyle w:val="StyleBoldUnderline"/>
        </w:rPr>
        <w:t>Reports of the death of immigration reform are prematur</w:t>
      </w:r>
      <w:r>
        <w:t xml:space="preserve">e. The Senate Bill may be dead in the House, but immigration reform isn't. What the House comes up with will be different than the Senate, but that's why we have conference committees. I don't think the differences between the two chambers are as great as many believe; </w:t>
      </w:r>
      <w:r w:rsidRPr="005257F3">
        <w:rPr>
          <w:rStyle w:val="StyleBoldUnderline"/>
        </w:rPr>
        <w:t>the Senate bill provided an extraordinary framework to build from; and the House needs time to work through it</w:t>
      </w:r>
      <w:r>
        <w:t xml:space="preserve"> in their own way. Of course it is possible that the House conservatives block any progress on immigration reform this year, but I think their arguments will weaken over time, not strengthen. Why? Simply, they just aren't very good, and the politics of recent years has made them jarringly obsolete. Being on the side of fixing the broken immigration system, creating jobs and reducing the deficit is just better politics than once again doing nothing about a very challenge facing the country -- even if it means citizenship for the 11 million. </w:t>
      </w:r>
      <w:r w:rsidRPr="005257F3">
        <w:rPr>
          <w:rStyle w:val="StyleBoldUnderline"/>
        </w:rPr>
        <w:t xml:space="preserve">Something will pass </w:t>
      </w:r>
      <w:r w:rsidRPr="005257F3">
        <w:t>the House this year.</w:t>
      </w:r>
      <w:r w:rsidRPr="005257F3">
        <w:rPr>
          <w:rStyle w:val="StyleBoldUnderline"/>
        </w:rPr>
        <w:t xml:space="preserve"> Whether it is good, and can become</w:t>
      </w:r>
      <w:r>
        <w:t xml:space="preserve"> something </w:t>
      </w:r>
      <w:r w:rsidRPr="005257F3">
        <w:rPr>
          <w:rStyle w:val="StyleBoldUnderline"/>
        </w:rPr>
        <w:t>signed by the president will depend</w:t>
      </w:r>
      <w:r>
        <w:t xml:space="preserve"> to a great degree </w:t>
      </w:r>
      <w:r w:rsidRPr="005257F3">
        <w:rPr>
          <w:rStyle w:val="StyleBoldUnderline"/>
        </w:rPr>
        <w:t>on how well our leaders work together to bring this tough process to conclusion. But a deal is out there to be made</w:t>
      </w:r>
      <w:r>
        <w:t>. I hope the tribes of Washington can seize this moment and give America a far better immigration system than we have today.</w:t>
      </w:r>
    </w:p>
    <w:p w14:paraId="7AD8ACB1" w14:textId="77777777" w:rsidR="005257F3" w:rsidRDefault="005257F3" w:rsidP="005257F3"/>
    <w:p w14:paraId="63EE3FB2" w14:textId="4A922A0D" w:rsidR="005257F3" w:rsidRDefault="005257F3" w:rsidP="005257F3">
      <w:r>
        <w:t>--Insert link – plan is divisive</w:t>
      </w:r>
    </w:p>
    <w:p w14:paraId="52EBBEAC" w14:textId="77777777" w:rsidR="005257F3" w:rsidRDefault="005257F3" w:rsidP="005257F3"/>
    <w:p w14:paraId="38FEBF46" w14:textId="1FFCC4C3" w:rsidR="005257F3" w:rsidRDefault="005257F3" w:rsidP="005257F3">
      <w:r>
        <w:t xml:space="preserve">--Insert impact of your choice </w:t>
      </w:r>
    </w:p>
    <w:p w14:paraId="4AF1A9DC" w14:textId="77777777" w:rsidR="003C6FAF" w:rsidRDefault="003C6FAF" w:rsidP="005257F3"/>
    <w:p w14:paraId="340E3E8E" w14:textId="21829B10" w:rsidR="003C6FAF" w:rsidRDefault="003C6FAF" w:rsidP="003C6FAF">
      <w:pPr>
        <w:pStyle w:val="Heading3"/>
      </w:pPr>
      <w:r>
        <w:t xml:space="preserve">1NC Political Capital DA </w:t>
      </w:r>
    </w:p>
    <w:p w14:paraId="069E58FB" w14:textId="77777777" w:rsidR="005257F3" w:rsidRDefault="005257F3" w:rsidP="005257F3"/>
    <w:p w14:paraId="76743E49" w14:textId="13868C94" w:rsidR="008312F6" w:rsidRDefault="008312F6" w:rsidP="008312F6">
      <w:pPr>
        <w:pStyle w:val="Heading4"/>
      </w:pPr>
      <w:r>
        <w:t>CIR will pass now</w:t>
      </w:r>
    </w:p>
    <w:p w14:paraId="64866290" w14:textId="77777777" w:rsidR="008312F6" w:rsidRPr="005257F3" w:rsidRDefault="008312F6" w:rsidP="008312F6">
      <w:r w:rsidRPr="005257F3">
        <w:rPr>
          <w:rStyle w:val="Heading4Char"/>
        </w:rPr>
        <w:t>Rosenberg, 7/18/</w:t>
      </w:r>
      <w:r>
        <w:t xml:space="preserve">13 – </w:t>
      </w:r>
      <w:r w:rsidRPr="005257F3">
        <w:t>President and Founder of NDN, a leading progressive think tank and advocacy organization</w:t>
      </w:r>
      <w:r>
        <w:t xml:space="preserve"> (Simon, “</w:t>
      </w:r>
      <w:r w:rsidRPr="005257F3">
        <w:t>Immigr</w:t>
      </w:r>
      <w:r>
        <w:t xml:space="preserve">ation Reform Is Very Much Alive.” </w:t>
      </w:r>
      <w:r w:rsidRPr="005257F3">
        <w:t>http://www.huffingtonpost.com/simon-rosenberg/immigration-reform-is-ver_b_3617406.html</w:t>
      </w:r>
      <w:r>
        <w:t>)</w:t>
      </w:r>
    </w:p>
    <w:p w14:paraId="12802BD2" w14:textId="77777777" w:rsidR="008312F6" w:rsidRDefault="008312F6" w:rsidP="008312F6"/>
    <w:p w14:paraId="731B4FF2" w14:textId="6715FCE0" w:rsidR="005257F3" w:rsidRDefault="008312F6" w:rsidP="001612FA">
      <w:r>
        <w:t xml:space="preserve">Contrary to recent news accounts, </w:t>
      </w:r>
      <w:r w:rsidRPr="005257F3">
        <w:rPr>
          <w:rStyle w:val="StyleBoldUnderline"/>
        </w:rPr>
        <w:t>we are closer to passing a meaningful immigration reform bill than at any point since J</w:t>
      </w:r>
      <w:r>
        <w:t xml:space="preserve">ohn McCain and Ted Kennedy introduced their bill in </w:t>
      </w:r>
      <w:r w:rsidRPr="005257F3">
        <w:rPr>
          <w:rStyle w:val="StyleBoldUnderline"/>
        </w:rPr>
        <w:t>2005</w:t>
      </w:r>
      <w:r>
        <w:t xml:space="preserve">. Consider: • </w:t>
      </w:r>
      <w:r w:rsidRPr="005257F3">
        <w:rPr>
          <w:rStyle w:val="StyleBoldUnderline"/>
        </w:rPr>
        <w:t>The Senate passed a bill with 68 votes</w:t>
      </w:r>
      <w:r>
        <w:t xml:space="preserve">, the most any immigrant reform bill has received since this process began. The last time an immigration bill passed the Senate it was in 2006, and it received just 62 votes. • </w:t>
      </w:r>
      <w:r w:rsidRPr="005257F3">
        <w:rPr>
          <w:rStyle w:val="StyleBoldUnderline"/>
        </w:rPr>
        <w:t>The House</w:t>
      </w:r>
      <w:r>
        <w:t xml:space="preserve">, whose last major vote on immigration reform was in 2005 and called for the deportation of the 11 million unauthorized migrants in the U.S., </w:t>
      </w:r>
      <w:r w:rsidRPr="005257F3">
        <w:rPr>
          <w:rStyle w:val="StyleBoldUnderline"/>
        </w:rPr>
        <w:t>has already passed five immigration and border related bills out of committee</w:t>
      </w:r>
      <w:r>
        <w:t xml:space="preserve">. Last week Speaker John </w:t>
      </w:r>
      <w:r w:rsidRPr="005257F3">
        <w:rPr>
          <w:rStyle w:val="StyleBoldUnderline"/>
        </w:rPr>
        <w:t>Boehner</w:t>
      </w:r>
      <w:r>
        <w:t xml:space="preserve"> said he </w:t>
      </w:r>
      <w:r w:rsidRPr="005257F3">
        <w:rPr>
          <w:rStyle w:val="StyleBoldUnderline"/>
        </w:rPr>
        <w:t>believed the House needed to do something</w:t>
      </w:r>
      <w:r>
        <w:t xml:space="preserve"> on immigration reform this Congress, and next week </w:t>
      </w:r>
      <w:r w:rsidRPr="005257F3">
        <w:rPr>
          <w:rStyle w:val="StyleBoldUnderline"/>
        </w:rPr>
        <w:t>Republicans are having a public hearing on the DREAM Act.</w:t>
      </w:r>
      <w:r>
        <w:t xml:space="preserve"> While much has been written about the need Republicans have to support immigration reform to get back in the game with Latino voters, I think an equally compelling reason why </w:t>
      </w:r>
      <w:r w:rsidRPr="005257F3">
        <w:rPr>
          <w:rStyle w:val="StyleBoldUnderline"/>
        </w:rPr>
        <w:t>the House is already taking significant strides towards passing an immigration reform bill</w:t>
      </w:r>
      <w:r>
        <w:t xml:space="preserve"> is the pressure they feel to meet the very high bar set </w:t>
      </w:r>
      <w:r w:rsidRPr="005257F3">
        <w:rPr>
          <w:rStyle w:val="StyleBoldUnderline"/>
        </w:rPr>
        <w:t>by the Senate "Gang of Eight" framework</w:t>
      </w:r>
      <w:r>
        <w:t xml:space="preserve">. Their framework will give the country a better legal immigration system, one more based on bringing growth producing skilled labor. It will close some of the holes in our interior enforcement system, build on the significant gains made in border security in recent years and make the border region even safer. It will make needed investments in 47 ports of entry with Mexico, facilitating more trade and tourism, creating more jobs on both sides of the border. It creates an arduous but achievable path to citizenship for the 11 million unauthorized immigrants already in the country. And remarkably, it will grow the economy, create jobs and lower the deficit by a $1 trillion over 20 years. In a time where Americans have so little faith in their government to meet the emerging challenges of our time, </w:t>
      </w:r>
      <w:r w:rsidRPr="005257F3">
        <w:rPr>
          <w:rStyle w:val="StyleBoldUnderline"/>
        </w:rPr>
        <w:t>the Gang of Eight framework is a</w:t>
      </w:r>
      <w:r>
        <w:t xml:space="preserve"> bit of a </w:t>
      </w:r>
      <w:r w:rsidRPr="005257F3">
        <w:rPr>
          <w:rStyle w:val="StyleBoldUnderline"/>
        </w:rPr>
        <w:t>political miracle: incredibly thoughtful public policy, broad bi-partisan support, a deep and diverse political coalition backing it. It</w:t>
      </w:r>
      <w:r>
        <w:t xml:space="preserve"> just </w:t>
      </w:r>
      <w:r w:rsidRPr="005257F3">
        <w:rPr>
          <w:rStyle w:val="StyleBoldUnderline"/>
        </w:rPr>
        <w:t>is very hard for</w:t>
      </w:r>
      <w:r>
        <w:t xml:space="preserve"> the </w:t>
      </w:r>
      <w:r w:rsidRPr="005257F3">
        <w:rPr>
          <w:rStyle w:val="StyleBoldUnderline"/>
        </w:rPr>
        <w:t>House Republicans to walk away from all that</w:t>
      </w:r>
      <w:r>
        <w:t xml:space="preserve"> too.</w:t>
      </w:r>
    </w:p>
    <w:p w14:paraId="0A170276" w14:textId="0D3268C0" w:rsidR="008312F6" w:rsidRDefault="008312F6" w:rsidP="008312F6">
      <w:pPr>
        <w:pStyle w:val="Heading4"/>
      </w:pPr>
      <w:r>
        <w:t>Obama’s political capital is key</w:t>
      </w:r>
    </w:p>
    <w:p w14:paraId="2FC60F9B" w14:textId="77777777" w:rsidR="008312F6" w:rsidRPr="002631AE" w:rsidRDefault="008312F6" w:rsidP="008312F6">
      <w:pPr>
        <w:rPr>
          <w:rStyle w:val="StyleStyleBold12pt"/>
        </w:rPr>
      </w:pPr>
      <w:r w:rsidRPr="002631AE">
        <w:rPr>
          <w:rStyle w:val="StyleStyleBold12pt"/>
        </w:rPr>
        <w:t>Pace 5/1</w:t>
      </w:r>
    </w:p>
    <w:p w14:paraId="5C5183A0" w14:textId="77777777" w:rsidR="008312F6" w:rsidRDefault="008312F6" w:rsidP="008312F6">
      <w:r>
        <w:t xml:space="preserve">Julie Pace, 5/1/13, “Obama Eyes Higher Profile Role on Immigration,” </w:t>
      </w:r>
      <w:r w:rsidRPr="002631AE">
        <w:t>http://www.realclearpolitics.com/articles/2013/05/01/obama_eyes_higher_profile_role_on_immigration_118204.html</w:t>
      </w:r>
      <w:r>
        <w:rPr>
          <w:sz w:val="24"/>
        </w:rPr>
        <w:t>, MKB</w:t>
      </w:r>
    </w:p>
    <w:p w14:paraId="3E33748E" w14:textId="77777777" w:rsidR="008312F6" w:rsidRDefault="008312F6" w:rsidP="008312F6"/>
    <w:p w14:paraId="570B46D9" w14:textId="77777777" w:rsidR="008312F6" w:rsidRPr="00835266" w:rsidRDefault="008312F6" w:rsidP="008312F6">
      <w:pPr>
        <w:rPr>
          <w:sz w:val="16"/>
        </w:rPr>
      </w:pPr>
      <w:r w:rsidRPr="00835266">
        <w:rPr>
          <w:sz w:val="16"/>
        </w:rPr>
        <w:t xml:space="preserve">Many </w:t>
      </w:r>
      <w:r w:rsidRPr="00835266">
        <w:rPr>
          <w:rStyle w:val="StyleBoldUnderline"/>
          <w:highlight w:val="yellow"/>
        </w:rPr>
        <w:t>immigration</w:t>
      </w:r>
      <w:r w:rsidRPr="00835266">
        <w:rPr>
          <w:sz w:val="16"/>
          <w:highlight w:val="yellow"/>
        </w:rPr>
        <w:t xml:space="preserve"> </w:t>
      </w:r>
      <w:r w:rsidRPr="00835266">
        <w:rPr>
          <w:rStyle w:val="StyleBoldUnderline"/>
          <w:highlight w:val="yellow"/>
        </w:rPr>
        <w:t>advocates</w:t>
      </w:r>
      <w:r w:rsidRPr="00835266">
        <w:rPr>
          <w:sz w:val="16"/>
          <w:highlight w:val="yellow"/>
        </w:rPr>
        <w:t xml:space="preserve"> </w:t>
      </w:r>
      <w:r w:rsidRPr="00835266">
        <w:rPr>
          <w:rStyle w:val="StyleBoldUnderline"/>
          <w:highlight w:val="yellow"/>
        </w:rPr>
        <w:t>say they support Obama getting more involved</w:t>
      </w:r>
      <w:r w:rsidRPr="00835266">
        <w:rPr>
          <w:sz w:val="16"/>
          <w:highlight w:val="yellow"/>
        </w:rPr>
        <w:t xml:space="preserve"> </w:t>
      </w:r>
      <w:r w:rsidRPr="00835266">
        <w:rPr>
          <w:sz w:val="16"/>
        </w:rPr>
        <w:t>in the debate as the draft bill weaves its way through the Senate Judiciary Committee, and likely to the Senate floor</w:t>
      </w:r>
      <w:proofErr w:type="gramStart"/>
      <w:r w:rsidRPr="00835266">
        <w:rPr>
          <w:sz w:val="16"/>
        </w:rPr>
        <w:t>.</w:t>
      </w:r>
      <w:r w:rsidRPr="00835266">
        <w:rPr>
          <w:sz w:val="12"/>
        </w:rPr>
        <w:t>¶</w:t>
      </w:r>
      <w:proofErr w:type="gramEnd"/>
      <w:r w:rsidRPr="00835266">
        <w:rPr>
          <w:sz w:val="16"/>
        </w:rPr>
        <w:t xml:space="preserve"> "</w:t>
      </w:r>
      <w:r w:rsidRPr="00835266">
        <w:rPr>
          <w:rStyle w:val="StyleBoldUnderline"/>
          <w:highlight w:val="yellow"/>
        </w:rPr>
        <w:t>He needs to</w:t>
      </w:r>
      <w:r w:rsidRPr="00835266">
        <w:rPr>
          <w:sz w:val="16"/>
        </w:rPr>
        <w:t xml:space="preserve"> be an advocate and </w:t>
      </w:r>
      <w:r w:rsidRPr="00835266">
        <w:rPr>
          <w:rStyle w:val="StyleBoldUnderline"/>
          <w:highlight w:val="yellow"/>
        </w:rPr>
        <w:t>push for the bill</w:t>
      </w:r>
      <w:r w:rsidRPr="00835266">
        <w:rPr>
          <w:sz w:val="16"/>
          <w:highlight w:val="yellow"/>
        </w:rPr>
        <w:t xml:space="preserve"> </w:t>
      </w:r>
      <w:r w:rsidRPr="00835266">
        <w:rPr>
          <w:sz w:val="16"/>
        </w:rPr>
        <w:t xml:space="preserve">in the Senate </w:t>
      </w:r>
      <w:r w:rsidRPr="00835266">
        <w:rPr>
          <w:rStyle w:val="StyleBoldUnderline"/>
          <w:highlight w:val="yellow"/>
        </w:rPr>
        <w:t>to make sure this gets done,"</w:t>
      </w:r>
      <w:r w:rsidRPr="00835266">
        <w:rPr>
          <w:sz w:val="16"/>
        </w:rPr>
        <w:t xml:space="preserve"> Eliseo Medina of the Service Employees International Union said of the president. "</w:t>
      </w:r>
      <w:r w:rsidRPr="00835266">
        <w:rPr>
          <w:rStyle w:val="StyleBoldUnderline"/>
          <w:highlight w:val="yellow"/>
        </w:rPr>
        <w:t>We</w:t>
      </w:r>
      <w:r w:rsidRPr="00835266">
        <w:rPr>
          <w:sz w:val="16"/>
          <w:highlight w:val="yellow"/>
        </w:rPr>
        <w:t xml:space="preserve"> </w:t>
      </w:r>
      <w:r w:rsidRPr="00835266">
        <w:rPr>
          <w:rStyle w:val="StyleBoldUnderline"/>
          <w:highlight w:val="yellow"/>
        </w:rPr>
        <w:t>need</w:t>
      </w:r>
      <w:r w:rsidRPr="00835266">
        <w:rPr>
          <w:sz w:val="16"/>
          <w:highlight w:val="yellow"/>
        </w:rPr>
        <w:t xml:space="preserve"> </w:t>
      </w:r>
      <w:r w:rsidRPr="00835266">
        <w:rPr>
          <w:sz w:val="16"/>
        </w:rPr>
        <w:t xml:space="preserve">continued </w:t>
      </w:r>
      <w:r w:rsidRPr="00835266">
        <w:rPr>
          <w:rStyle w:val="StyleBoldUnderline"/>
          <w:highlight w:val="yellow"/>
        </w:rPr>
        <w:t>sustained</w:t>
      </w:r>
      <w:r w:rsidRPr="00835266">
        <w:rPr>
          <w:sz w:val="16"/>
          <w:highlight w:val="yellow"/>
        </w:rPr>
        <w:t xml:space="preserve"> </w:t>
      </w:r>
      <w:r w:rsidRPr="00835266">
        <w:rPr>
          <w:rStyle w:val="StyleBoldUnderline"/>
          <w:highlight w:val="yellow"/>
        </w:rPr>
        <w:t>pressure</w:t>
      </w:r>
      <w:r w:rsidRPr="00835266">
        <w:rPr>
          <w:sz w:val="16"/>
          <w:highlight w:val="yellow"/>
        </w:rPr>
        <w:t xml:space="preserve"> </w:t>
      </w:r>
      <w:r w:rsidRPr="00835266">
        <w:rPr>
          <w:sz w:val="16"/>
        </w:rPr>
        <w:t>from all facets."</w:t>
      </w:r>
      <w:r w:rsidRPr="00835266">
        <w:rPr>
          <w:sz w:val="12"/>
        </w:rPr>
        <w:t>¶</w:t>
      </w:r>
      <w:r w:rsidRPr="00835266">
        <w:rPr>
          <w:sz w:val="16"/>
        </w:rPr>
        <w:t xml:space="preserve"> </w:t>
      </w:r>
      <w:r w:rsidRPr="00835266">
        <w:rPr>
          <w:rStyle w:val="StyleBoldUnderline"/>
          <w:highlight w:val="yellow"/>
        </w:rPr>
        <w:t>McCain also welcomed</w:t>
      </w:r>
      <w:r w:rsidRPr="00835266">
        <w:rPr>
          <w:sz w:val="16"/>
          <w:highlight w:val="yellow"/>
        </w:rPr>
        <w:t xml:space="preserve"> </w:t>
      </w:r>
      <w:r w:rsidRPr="00835266">
        <w:rPr>
          <w:sz w:val="16"/>
        </w:rPr>
        <w:t xml:space="preserve">the prospect of </w:t>
      </w:r>
      <w:r w:rsidRPr="00835266">
        <w:rPr>
          <w:rStyle w:val="StyleBoldUnderline"/>
          <w:highlight w:val="yellow"/>
        </w:rPr>
        <w:t>a more proactive Obama, saying the president is committed to being heavily engaged</w:t>
      </w:r>
      <w:r w:rsidRPr="00835266">
        <w:rPr>
          <w:sz w:val="16"/>
        </w:rPr>
        <w:t xml:space="preserve">. But the Arizona Republican, who has spoken with Obama about the immigration negotiations several times in recent weeks, added that </w:t>
      </w:r>
      <w:r w:rsidRPr="00835266">
        <w:rPr>
          <w:rStyle w:val="StyleBoldUnderline"/>
          <w:highlight w:val="yellow"/>
        </w:rPr>
        <w:t>the president "doesn't want to harm the passage of the bill</w:t>
      </w:r>
      <w:r w:rsidRPr="00835266">
        <w:rPr>
          <w:sz w:val="16"/>
          <w:highlight w:val="yellow"/>
        </w:rPr>
        <w:t xml:space="preserve"> </w:t>
      </w:r>
      <w:r w:rsidRPr="00835266">
        <w:rPr>
          <w:sz w:val="16"/>
        </w:rPr>
        <w:t>either. And I believe him."</w:t>
      </w:r>
      <w:r w:rsidRPr="00835266">
        <w:rPr>
          <w:sz w:val="12"/>
        </w:rPr>
        <w:t>¶</w:t>
      </w:r>
      <w:r w:rsidRPr="00835266">
        <w:rPr>
          <w:sz w:val="16"/>
        </w:rPr>
        <w:t xml:space="preserve"> But some Republicans remain suspicious of the president's efforts and say he's trying to sink the bill in order to use the legislative failure for political gain</w:t>
      </w:r>
      <w:proofErr w:type="gramStart"/>
      <w:r w:rsidRPr="00835266">
        <w:rPr>
          <w:sz w:val="16"/>
        </w:rPr>
        <w:t>.</w:t>
      </w:r>
      <w:r w:rsidRPr="00835266">
        <w:rPr>
          <w:sz w:val="12"/>
        </w:rPr>
        <w:t>¶</w:t>
      </w:r>
      <w:proofErr w:type="gramEnd"/>
      <w:r w:rsidRPr="00835266">
        <w:rPr>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835266">
        <w:rPr>
          <w:sz w:val="12"/>
        </w:rPr>
        <w:t>¶</w:t>
      </w:r>
      <w:r w:rsidRPr="00835266">
        <w:rPr>
          <w:sz w:val="16"/>
        </w:rPr>
        <w:t xml:space="preserve"> </w:t>
      </w:r>
      <w:r w:rsidRPr="00835266">
        <w:rPr>
          <w:rStyle w:val="StyleBoldUnderline"/>
          <w:highlight w:val="yellow"/>
        </w:rPr>
        <w:t>Obama</w:t>
      </w:r>
      <w:r w:rsidRPr="00835266">
        <w:rPr>
          <w:sz w:val="16"/>
          <w:highlight w:val="yellow"/>
        </w:rPr>
        <w:t xml:space="preserve"> </w:t>
      </w:r>
      <w:r w:rsidRPr="00835266">
        <w:rPr>
          <w:sz w:val="16"/>
        </w:rPr>
        <w:t xml:space="preserve">advisers insist he </w:t>
      </w:r>
      <w:r w:rsidRPr="00835266">
        <w:rPr>
          <w:rStyle w:val="StyleBoldUnderline"/>
          <w:highlight w:val="yellow"/>
        </w:rPr>
        <w:t>would rather be able to claim victory on</w:t>
      </w:r>
      <w:r w:rsidRPr="00835266">
        <w:rPr>
          <w:sz w:val="16"/>
        </w:rPr>
        <w:t xml:space="preserve"> the </w:t>
      </w:r>
      <w:r w:rsidRPr="00835266">
        <w:rPr>
          <w:rStyle w:val="StyleBoldUnderline"/>
          <w:highlight w:val="yellow"/>
        </w:rPr>
        <w:t>immigration</w:t>
      </w:r>
      <w:r w:rsidRPr="00835266">
        <w:rPr>
          <w:sz w:val="16"/>
          <w:highlight w:val="yellow"/>
        </w:rPr>
        <w:t xml:space="preserve"> </w:t>
      </w:r>
      <w:r w:rsidRPr="00835266">
        <w:rPr>
          <w:sz w:val="16"/>
        </w:rPr>
        <w:t xml:space="preserve">overhaul that has eluded him </w:t>
      </w:r>
      <w:r w:rsidRPr="00835266">
        <w:rPr>
          <w:rStyle w:val="StyleBoldUnderline"/>
          <w:highlight w:val="yellow"/>
        </w:rPr>
        <w:t>than use a failure as leverage in</w:t>
      </w:r>
      <w:r w:rsidRPr="00835266">
        <w:rPr>
          <w:sz w:val="16"/>
          <w:highlight w:val="yellow"/>
        </w:rPr>
        <w:t xml:space="preserve"> </w:t>
      </w:r>
      <w:r w:rsidRPr="00835266">
        <w:rPr>
          <w:sz w:val="16"/>
        </w:rPr>
        <w:t xml:space="preserve">the midterm </w:t>
      </w:r>
      <w:r w:rsidRPr="00835266">
        <w:rPr>
          <w:rStyle w:val="StyleBoldUnderline"/>
          <w:highlight w:val="yellow"/>
        </w:rPr>
        <w:t>elections</w:t>
      </w:r>
      <w:r w:rsidRPr="00835266">
        <w:rPr>
          <w:sz w:val="16"/>
          <w:highlight w:val="yellow"/>
        </w:rPr>
        <w:t xml:space="preserve"> </w:t>
      </w:r>
      <w:r w:rsidRPr="00835266">
        <w:rPr>
          <w:sz w:val="16"/>
        </w:rPr>
        <w:t>- a proposition that has no guarantee of working in his favor.</w:t>
      </w:r>
    </w:p>
    <w:p w14:paraId="727EEB55" w14:textId="77777777" w:rsidR="008312F6" w:rsidRDefault="008312F6" w:rsidP="001612FA"/>
    <w:p w14:paraId="61E958C0" w14:textId="77777777" w:rsidR="008312F6" w:rsidRDefault="008312F6" w:rsidP="001612FA"/>
    <w:p w14:paraId="4FFEB722" w14:textId="23BCE01D" w:rsidR="008312F6" w:rsidRDefault="008312F6" w:rsidP="001612FA">
      <w:r>
        <w:t xml:space="preserve">--Insert link – plan costs political capital </w:t>
      </w:r>
    </w:p>
    <w:p w14:paraId="79C47714" w14:textId="77777777" w:rsidR="008312F6" w:rsidRDefault="008312F6" w:rsidP="001612FA"/>
    <w:p w14:paraId="3E890F10" w14:textId="2B13C011" w:rsidR="008312F6" w:rsidRPr="001612FA" w:rsidRDefault="008312F6" w:rsidP="001612FA">
      <w:r>
        <w:t>--Insert impact of your choice</w:t>
      </w:r>
    </w:p>
    <w:p w14:paraId="4B5655F4" w14:textId="77777777" w:rsidR="00FE252F" w:rsidRDefault="00FE252F" w:rsidP="00FE252F">
      <w:pPr>
        <w:pStyle w:val="Heading2"/>
      </w:pPr>
      <w:r>
        <w:t xml:space="preserve">Uniqueness </w:t>
      </w:r>
    </w:p>
    <w:p w14:paraId="5C987285" w14:textId="55B359E4" w:rsidR="001A2AA6" w:rsidRDefault="00FE252F" w:rsidP="0026514E">
      <w:pPr>
        <w:pStyle w:val="Heading3"/>
      </w:pPr>
      <w:r>
        <w:t>Will Pass</w:t>
      </w:r>
    </w:p>
    <w:p w14:paraId="569C6D0B" w14:textId="77777777" w:rsidR="005257F3" w:rsidRPr="001A2AA6" w:rsidRDefault="005257F3" w:rsidP="001A2AA6"/>
    <w:p w14:paraId="5A693B8E" w14:textId="77777777" w:rsidR="008B5E8C" w:rsidRPr="008B5E8C" w:rsidRDefault="008B5E8C" w:rsidP="008B5E8C">
      <w:pPr>
        <w:rPr>
          <w:sz w:val="20"/>
        </w:rPr>
      </w:pPr>
    </w:p>
    <w:p w14:paraId="05B8872C" w14:textId="77777777" w:rsidR="008B5E8C" w:rsidRDefault="008B5E8C" w:rsidP="00FE252F">
      <w:pPr>
        <w:rPr>
          <w:sz w:val="16"/>
        </w:rPr>
      </w:pPr>
    </w:p>
    <w:p w14:paraId="2D3FA018" w14:textId="77777777" w:rsidR="00ED18A4" w:rsidRDefault="00ED18A4" w:rsidP="00ED18A4">
      <w:pPr>
        <w:pStyle w:val="Heading4"/>
      </w:pPr>
      <w:r>
        <w:t xml:space="preserve">CIR will pass – negotiations working now </w:t>
      </w:r>
    </w:p>
    <w:p w14:paraId="7CED7D5A" w14:textId="77777777" w:rsidR="00ED18A4" w:rsidRPr="00FA4C3C" w:rsidRDefault="00ED18A4" w:rsidP="00ED18A4">
      <w:pPr>
        <w:rPr>
          <w:rStyle w:val="StyleStyleBold12pt"/>
        </w:rPr>
      </w:pPr>
      <w:r w:rsidRPr="00FA4C3C">
        <w:rPr>
          <w:rStyle w:val="StyleStyleBold12pt"/>
        </w:rPr>
        <w:t>Jacoby 7/18</w:t>
      </w:r>
    </w:p>
    <w:p w14:paraId="3DEECE39" w14:textId="77777777" w:rsidR="00ED18A4" w:rsidRDefault="00ED18A4" w:rsidP="00ED18A4">
      <w:r>
        <w:t xml:space="preserve">Tamer Jacoby, 7/18/13, “Immigration Reform: It’s Alive,” </w:t>
      </w:r>
      <w:hyperlink r:id="rId8" w:history="1">
        <w:r w:rsidRPr="00A82A44">
          <w:rPr>
            <w:rStyle w:val="Hyperlink"/>
          </w:rPr>
          <w:t>http://www.latimes.com/news/opinion/commentary/la-oe-jacoby-immigration-house-20130718,0,1465953.story</w:t>
        </w:r>
      </w:hyperlink>
      <w:r>
        <w:t>, MKB</w:t>
      </w:r>
    </w:p>
    <w:p w14:paraId="0D6A232C" w14:textId="77777777" w:rsidR="00ED18A4" w:rsidRDefault="00ED18A4" w:rsidP="00ED18A4">
      <w:pPr>
        <w:rPr>
          <w:sz w:val="16"/>
        </w:rPr>
      </w:pPr>
      <w:r w:rsidRPr="002C19B8">
        <w:rPr>
          <w:rStyle w:val="StyleBoldUnderline"/>
          <w:highlight w:val="yellow"/>
        </w:rPr>
        <w:t xml:space="preserve">Reports of the death of immigration </w:t>
      </w:r>
      <w:r w:rsidRPr="002C19B8">
        <w:rPr>
          <w:sz w:val="16"/>
        </w:rPr>
        <w:t xml:space="preserve">reform </w:t>
      </w:r>
      <w:r w:rsidRPr="002C19B8">
        <w:rPr>
          <w:rStyle w:val="StyleBoldUnderline"/>
          <w:highlight w:val="yellow"/>
        </w:rPr>
        <w:t xml:space="preserve">are </w:t>
      </w:r>
      <w:r w:rsidRPr="002C19B8">
        <w:rPr>
          <w:sz w:val="16"/>
        </w:rPr>
        <w:t xml:space="preserve">greatly </w:t>
      </w:r>
      <w:r w:rsidRPr="002C19B8">
        <w:rPr>
          <w:rStyle w:val="StyleBoldUnderline"/>
          <w:highlight w:val="yellow"/>
        </w:rPr>
        <w:t>exaggerated</w:t>
      </w:r>
      <w:r w:rsidRPr="002C19B8">
        <w:rPr>
          <w:sz w:val="16"/>
        </w:rPr>
        <w:t xml:space="preserve">. The debate isn't over. </w:t>
      </w:r>
      <w:r w:rsidRPr="002C19B8">
        <w:rPr>
          <w:rStyle w:val="StyleBoldUnderline"/>
          <w:highlight w:val="yellow"/>
        </w:rPr>
        <w:t>Reform isn't tanking. It's alive and well</w:t>
      </w:r>
      <w:r w:rsidRPr="002C19B8">
        <w:rPr>
          <w:sz w:val="16"/>
        </w:rPr>
        <w:t xml:space="preserve">, </w:t>
      </w:r>
      <w:r w:rsidRPr="002C19B8">
        <w:rPr>
          <w:rStyle w:val="StyleBoldUnderline"/>
          <w:highlight w:val="yellow"/>
        </w:rPr>
        <w:t>with the</w:t>
      </w:r>
      <w:r w:rsidRPr="002C19B8">
        <w:rPr>
          <w:sz w:val="16"/>
        </w:rPr>
        <w:t xml:space="preserve"> Republican-controlled </w:t>
      </w:r>
      <w:r w:rsidRPr="002C19B8">
        <w:rPr>
          <w:rStyle w:val="StyleBoldUnderline"/>
          <w:highlight w:val="yellow"/>
        </w:rPr>
        <w:t>House preparing to take up where the</w:t>
      </w:r>
      <w:r w:rsidRPr="002C19B8">
        <w:rPr>
          <w:sz w:val="16"/>
        </w:rPr>
        <w:t xml:space="preserve"> Democratic </w:t>
      </w:r>
      <w:r w:rsidRPr="002C19B8">
        <w:rPr>
          <w:rStyle w:val="StyleBoldUnderline"/>
          <w:highlight w:val="yellow"/>
        </w:rPr>
        <w:t xml:space="preserve">Senate left off </w:t>
      </w:r>
      <w:r w:rsidRPr="002C19B8">
        <w:rPr>
          <w:sz w:val="16"/>
        </w:rPr>
        <w:t>a few weeks ago</w:t>
      </w:r>
      <w:proofErr w:type="gramStart"/>
      <w:r w:rsidRPr="002C19B8">
        <w:rPr>
          <w:sz w:val="16"/>
        </w:rPr>
        <w:t>.</w:t>
      </w:r>
      <w:r w:rsidRPr="002C19B8">
        <w:rPr>
          <w:sz w:val="12"/>
        </w:rPr>
        <w:t>¶</w:t>
      </w:r>
      <w:proofErr w:type="gramEnd"/>
      <w:r w:rsidRPr="002C19B8">
        <w:rPr>
          <w:sz w:val="16"/>
        </w:rPr>
        <w:t xml:space="preserve"> Yes, </w:t>
      </w:r>
      <w:r w:rsidRPr="002C19B8">
        <w:rPr>
          <w:rStyle w:val="StyleBoldUnderline"/>
          <w:highlight w:val="yellow"/>
        </w:rPr>
        <w:t>the debate in the lower chamber will be</w:t>
      </w:r>
      <w:r w:rsidRPr="002C19B8">
        <w:rPr>
          <w:sz w:val="16"/>
        </w:rPr>
        <w:t xml:space="preserve"> very </w:t>
      </w:r>
      <w:r w:rsidRPr="002C19B8">
        <w:rPr>
          <w:rStyle w:val="StyleBoldUnderline"/>
          <w:highlight w:val="yellow"/>
        </w:rPr>
        <w:t xml:space="preserve">different </w:t>
      </w:r>
      <w:r w:rsidRPr="002C19B8">
        <w:rPr>
          <w:sz w:val="16"/>
        </w:rPr>
        <w:t xml:space="preserve">than it was in the Senate. House </w:t>
      </w:r>
      <w:r w:rsidRPr="002C19B8">
        <w:rPr>
          <w:rStyle w:val="StyleBoldUnderline"/>
          <w:highlight w:val="yellow"/>
        </w:rPr>
        <w:t>Republicans are divided</w:t>
      </w:r>
      <w:r w:rsidRPr="002C19B8">
        <w:rPr>
          <w:sz w:val="16"/>
        </w:rPr>
        <w:t xml:space="preserve">, </w:t>
      </w:r>
      <w:r w:rsidRPr="002C19B8">
        <w:rPr>
          <w:rStyle w:val="StyleBoldUnderline"/>
          <w:highlight w:val="yellow"/>
        </w:rPr>
        <w:t>with some</w:t>
      </w:r>
      <w:r w:rsidRPr="002C19B8">
        <w:rPr>
          <w:sz w:val="16"/>
        </w:rPr>
        <w:t xml:space="preserve">, including many in the House leadership, </w:t>
      </w:r>
      <w:r w:rsidRPr="002C19B8">
        <w:rPr>
          <w:rStyle w:val="StyleBoldUnderline"/>
          <w:highlight w:val="yellow"/>
        </w:rPr>
        <w:t xml:space="preserve">eager to move ahead </w:t>
      </w:r>
      <w:r w:rsidRPr="002C19B8">
        <w:rPr>
          <w:sz w:val="16"/>
        </w:rPr>
        <w:t xml:space="preserve">with reform, others adamantly opposed and yet others still uncertain. </w:t>
      </w:r>
      <w:r w:rsidRPr="002C19B8">
        <w:rPr>
          <w:rStyle w:val="StyleBoldUnderline"/>
          <w:highlight w:val="yellow"/>
        </w:rPr>
        <w:t xml:space="preserve">But that doesn't mean they won't make progress </w:t>
      </w:r>
      <w:r w:rsidRPr="002C19B8">
        <w:rPr>
          <w:sz w:val="16"/>
        </w:rPr>
        <w:t xml:space="preserve">in months ahead — </w:t>
      </w:r>
      <w:r w:rsidRPr="002C19B8">
        <w:rPr>
          <w:rStyle w:val="StyleBoldUnderline"/>
          <w:highlight w:val="yellow"/>
        </w:rPr>
        <w:t>perhaps even surprising progress by House standards</w:t>
      </w:r>
      <w:proofErr w:type="gramStart"/>
      <w:r w:rsidRPr="002C19B8">
        <w:rPr>
          <w:sz w:val="16"/>
        </w:rPr>
        <w:t>.</w:t>
      </w:r>
      <w:r w:rsidRPr="002C19B8">
        <w:rPr>
          <w:sz w:val="12"/>
        </w:rPr>
        <w:t>¶</w:t>
      </w:r>
      <w:proofErr w:type="gramEnd"/>
      <w:r w:rsidRPr="002C19B8">
        <w:rPr>
          <w:sz w:val="16"/>
        </w:rPr>
        <w:t xml:space="preserve"> Let's be realistic. The Senate has been working on immigration since November. It's been a highly public process, endlessly analyzed in Washington and in the media. But at no time during the Senate debate did any House Republicans, even those most favorable to an immigration overhaul, show the slightest inclination to take up the Senate bill.</w:t>
      </w:r>
    </w:p>
    <w:p w14:paraId="3BD406E2" w14:textId="77777777" w:rsidR="00ED18A4" w:rsidRDefault="00ED18A4" w:rsidP="00ED18A4">
      <w:pPr>
        <w:rPr>
          <w:sz w:val="16"/>
        </w:rPr>
      </w:pPr>
    </w:p>
    <w:p w14:paraId="5018D2E8" w14:textId="77777777" w:rsidR="00ED18A4" w:rsidRPr="00BB386D" w:rsidRDefault="00ED18A4" w:rsidP="00ED18A4">
      <w:pPr>
        <w:pStyle w:val="Heading4"/>
      </w:pPr>
      <w:r w:rsidRPr="00BB386D">
        <w:t xml:space="preserve">Will pass – Boehner optimistic </w:t>
      </w:r>
    </w:p>
    <w:p w14:paraId="63600112" w14:textId="77777777" w:rsidR="00ED18A4" w:rsidRPr="00BB386D" w:rsidRDefault="00ED18A4" w:rsidP="00ED18A4">
      <w:pPr>
        <w:rPr>
          <w:rStyle w:val="StyleStyleBold12pt"/>
        </w:rPr>
      </w:pPr>
      <w:r w:rsidRPr="00BB386D">
        <w:rPr>
          <w:rStyle w:val="StyleStyleBold12pt"/>
        </w:rPr>
        <w:t>Kapur 7/18</w:t>
      </w:r>
    </w:p>
    <w:p w14:paraId="7515F3DD" w14:textId="77777777" w:rsidR="00ED18A4" w:rsidRPr="00BB386D" w:rsidRDefault="00ED18A4" w:rsidP="00ED18A4">
      <w:pPr>
        <w:rPr>
          <w:sz w:val="24"/>
        </w:rPr>
      </w:pPr>
      <w:r w:rsidRPr="00BB386D">
        <w:rPr>
          <w:sz w:val="24"/>
        </w:rPr>
        <w:t xml:space="preserve">Sahil Kapur, 7/18/13, “Boehner: ‘I Hope’ House Passes Immigration Reform Before Addressing Debt Ceiling,” </w:t>
      </w:r>
      <w:hyperlink r:id="rId9" w:history="1">
        <w:r w:rsidRPr="00BB386D">
          <w:rPr>
            <w:rStyle w:val="Hyperlink"/>
            <w:sz w:val="24"/>
          </w:rPr>
          <w:t>http://livewire.talkingpointsmemo.com/entry/boehner-i-hope-house-passes-immigration-reform-before</w:t>
        </w:r>
      </w:hyperlink>
      <w:r w:rsidRPr="00BB386D">
        <w:rPr>
          <w:sz w:val="24"/>
        </w:rPr>
        <w:t>, MKB</w:t>
      </w:r>
    </w:p>
    <w:p w14:paraId="66396DCD" w14:textId="77777777" w:rsidR="00ED18A4" w:rsidRPr="00BB386D" w:rsidRDefault="00ED18A4" w:rsidP="00ED18A4">
      <w:pPr>
        <w:rPr>
          <w:sz w:val="24"/>
        </w:rPr>
      </w:pPr>
    </w:p>
    <w:p w14:paraId="44364FE0" w14:textId="77777777" w:rsidR="00ED18A4" w:rsidRDefault="00ED18A4" w:rsidP="00ED18A4">
      <w:pPr>
        <w:rPr>
          <w:sz w:val="16"/>
        </w:rPr>
      </w:pPr>
      <w:r w:rsidRPr="00BB386D">
        <w:rPr>
          <w:sz w:val="16"/>
        </w:rPr>
        <w:t xml:space="preserve">Speaker John </w:t>
      </w:r>
      <w:r w:rsidRPr="00BB386D">
        <w:rPr>
          <w:rStyle w:val="StyleBoldUnderline"/>
          <w:highlight w:val="yellow"/>
        </w:rPr>
        <w:t>Boehner</w:t>
      </w:r>
      <w:r w:rsidRPr="00BB386D">
        <w:rPr>
          <w:sz w:val="16"/>
          <w:highlight w:val="yellow"/>
        </w:rPr>
        <w:t xml:space="preserve"> </w:t>
      </w:r>
      <w:r w:rsidRPr="00BB386D">
        <w:rPr>
          <w:sz w:val="16"/>
        </w:rPr>
        <w:t xml:space="preserve">(R-OH) said Thursday he </w:t>
      </w:r>
      <w:r w:rsidRPr="00BB386D">
        <w:rPr>
          <w:rStyle w:val="StyleBoldUnderline"/>
          <w:highlight w:val="yellow"/>
        </w:rPr>
        <w:t>hopes the House will pass immigration reform before it addresses the debt ceiling</w:t>
      </w:r>
      <w:r w:rsidRPr="00BB386D">
        <w:rPr>
          <w:sz w:val="16"/>
        </w:rPr>
        <w:t xml:space="preserve"> this fall</w:t>
      </w:r>
      <w:proofErr w:type="gramStart"/>
      <w:r w:rsidRPr="00BB386D">
        <w:rPr>
          <w:sz w:val="16"/>
        </w:rPr>
        <w:t>.</w:t>
      </w:r>
      <w:r w:rsidRPr="00BB386D">
        <w:rPr>
          <w:sz w:val="12"/>
        </w:rPr>
        <w:t>¶</w:t>
      </w:r>
      <w:proofErr w:type="gramEnd"/>
      <w:r w:rsidRPr="00BB386D">
        <w:rPr>
          <w:sz w:val="16"/>
        </w:rPr>
        <w:t xml:space="preserve"> "I would hope so," he told reporters. "</w:t>
      </w:r>
      <w:r w:rsidRPr="00BB386D">
        <w:rPr>
          <w:rStyle w:val="StyleBoldUnderline"/>
          <w:highlight w:val="yellow"/>
        </w:rPr>
        <w:t>I hope so</w:t>
      </w:r>
      <w:r w:rsidRPr="00BB386D">
        <w:rPr>
          <w:sz w:val="16"/>
        </w:rPr>
        <w:t>."</w:t>
      </w:r>
      <w:r w:rsidRPr="00BB386D">
        <w:rPr>
          <w:sz w:val="12"/>
        </w:rPr>
        <w:t>¶</w:t>
      </w:r>
      <w:r w:rsidRPr="00BB386D">
        <w:rPr>
          <w:sz w:val="16"/>
        </w:rPr>
        <w:t xml:space="preserve"> </w:t>
      </w:r>
      <w:r w:rsidRPr="00BB386D">
        <w:rPr>
          <w:rStyle w:val="StyleBoldUnderline"/>
          <w:highlight w:val="yellow"/>
        </w:rPr>
        <w:t>Boehner</w:t>
      </w:r>
      <w:r w:rsidRPr="00BB386D">
        <w:rPr>
          <w:sz w:val="16"/>
          <w:highlight w:val="yellow"/>
        </w:rPr>
        <w:t xml:space="preserve"> </w:t>
      </w:r>
      <w:r w:rsidRPr="00BB386D">
        <w:rPr>
          <w:rStyle w:val="StyleBoldUnderline"/>
          <w:highlight w:val="yellow"/>
        </w:rPr>
        <w:t>reiterated his support for reform but</w:t>
      </w:r>
      <w:r w:rsidRPr="00BB386D">
        <w:rPr>
          <w:sz w:val="16"/>
          <w:highlight w:val="yellow"/>
        </w:rPr>
        <w:t xml:space="preserve"> </w:t>
      </w:r>
      <w:r w:rsidRPr="00BB386D">
        <w:rPr>
          <w:sz w:val="16"/>
        </w:rPr>
        <w:t xml:space="preserve">saying he </w:t>
      </w:r>
      <w:r w:rsidRPr="00BB386D">
        <w:rPr>
          <w:rStyle w:val="StyleBoldUnderline"/>
          <w:highlight w:val="yellow"/>
        </w:rPr>
        <w:t>wants</w:t>
      </w:r>
      <w:r w:rsidRPr="00BB386D">
        <w:rPr>
          <w:sz w:val="16"/>
          <w:highlight w:val="yellow"/>
        </w:rPr>
        <w:t xml:space="preserve"> </w:t>
      </w:r>
      <w:r w:rsidRPr="00BB386D">
        <w:rPr>
          <w:rStyle w:val="StyleBoldUnderline"/>
          <w:highlight w:val="yellow"/>
        </w:rPr>
        <w:t>to let the</w:t>
      </w:r>
      <w:r w:rsidRPr="00BB386D">
        <w:rPr>
          <w:sz w:val="16"/>
          <w:highlight w:val="yellow"/>
        </w:rPr>
        <w:t xml:space="preserve"> </w:t>
      </w:r>
      <w:r w:rsidRPr="00BB386D">
        <w:rPr>
          <w:rStyle w:val="StyleBoldUnderline"/>
          <w:highlight w:val="yellow"/>
        </w:rPr>
        <w:t>regular</w:t>
      </w:r>
      <w:r w:rsidRPr="00BB386D">
        <w:rPr>
          <w:sz w:val="16"/>
          <w:highlight w:val="yellow"/>
        </w:rPr>
        <w:t xml:space="preserve"> </w:t>
      </w:r>
      <w:r w:rsidRPr="00BB386D">
        <w:rPr>
          <w:rStyle w:val="StyleBoldUnderline"/>
          <w:highlight w:val="yellow"/>
        </w:rPr>
        <w:t>process play out</w:t>
      </w:r>
      <w:proofErr w:type="gramStart"/>
      <w:r w:rsidRPr="00BB386D">
        <w:rPr>
          <w:sz w:val="16"/>
        </w:rPr>
        <w:t>.</w:t>
      </w:r>
      <w:r w:rsidRPr="00BB386D">
        <w:rPr>
          <w:sz w:val="12"/>
        </w:rPr>
        <w:t>¶</w:t>
      </w:r>
      <w:proofErr w:type="gramEnd"/>
      <w:r w:rsidRPr="00BB386D">
        <w:rPr>
          <w:sz w:val="16"/>
        </w:rPr>
        <w:t xml:space="preserve"> "I've said it before and I'll say it again. </w:t>
      </w:r>
      <w:r w:rsidRPr="00BB386D">
        <w:rPr>
          <w:rStyle w:val="StyleBoldUnderline"/>
          <w:highlight w:val="yellow"/>
        </w:rPr>
        <w:t>We need immigration reform,</w:t>
      </w:r>
      <w:r w:rsidRPr="00BB386D">
        <w:rPr>
          <w:sz w:val="16"/>
        </w:rPr>
        <w:t>" he said. "</w:t>
      </w:r>
      <w:r w:rsidRPr="00BB386D">
        <w:rPr>
          <w:rStyle w:val="StyleBoldUnderline"/>
          <w:highlight w:val="yellow"/>
        </w:rPr>
        <w:t>It's good for our country and frankly it's the right thing to do. That's why the</w:t>
      </w:r>
      <w:r w:rsidRPr="00BB386D">
        <w:rPr>
          <w:sz w:val="16"/>
          <w:highlight w:val="yellow"/>
        </w:rPr>
        <w:t xml:space="preserve"> </w:t>
      </w:r>
      <w:r w:rsidRPr="00BB386D">
        <w:rPr>
          <w:sz w:val="16"/>
        </w:rPr>
        <w:t xml:space="preserve">committees in the </w:t>
      </w:r>
      <w:r w:rsidRPr="00BB386D">
        <w:rPr>
          <w:rStyle w:val="StyleBoldUnderline"/>
          <w:highlight w:val="yellow"/>
        </w:rPr>
        <w:t>House</w:t>
      </w:r>
      <w:r w:rsidRPr="00BB386D">
        <w:rPr>
          <w:sz w:val="16"/>
          <w:highlight w:val="yellow"/>
        </w:rPr>
        <w:t xml:space="preserve"> </w:t>
      </w:r>
      <w:r w:rsidRPr="00BB386D">
        <w:rPr>
          <w:rStyle w:val="StyleBoldUnderline"/>
          <w:highlight w:val="yellow"/>
        </w:rPr>
        <w:t>will</w:t>
      </w:r>
      <w:r w:rsidRPr="00BB386D">
        <w:rPr>
          <w:sz w:val="16"/>
          <w:highlight w:val="yellow"/>
        </w:rPr>
        <w:t xml:space="preserve"> </w:t>
      </w:r>
      <w:r w:rsidRPr="00BB386D">
        <w:rPr>
          <w:rStyle w:val="StyleBoldUnderline"/>
          <w:highlight w:val="yellow"/>
        </w:rPr>
        <w:t>continue</w:t>
      </w:r>
      <w:r w:rsidRPr="00BB386D">
        <w:rPr>
          <w:sz w:val="16"/>
          <w:highlight w:val="yellow"/>
        </w:rPr>
        <w:t xml:space="preserve"> </w:t>
      </w:r>
      <w:r w:rsidRPr="00BB386D">
        <w:rPr>
          <w:rStyle w:val="StyleBoldUnderline"/>
          <w:highlight w:val="yellow"/>
        </w:rPr>
        <w:t>to</w:t>
      </w:r>
      <w:r w:rsidRPr="00BB386D">
        <w:rPr>
          <w:sz w:val="16"/>
          <w:highlight w:val="yellow"/>
        </w:rPr>
        <w:t xml:space="preserve"> </w:t>
      </w:r>
      <w:r w:rsidRPr="00BB386D">
        <w:rPr>
          <w:sz w:val="16"/>
        </w:rPr>
        <w:t xml:space="preserve">do their </w:t>
      </w:r>
      <w:r w:rsidRPr="00BB386D">
        <w:rPr>
          <w:rStyle w:val="StyleBoldUnderline"/>
          <w:highlight w:val="yellow"/>
        </w:rPr>
        <w:t>work</w:t>
      </w:r>
      <w:r w:rsidRPr="00BB386D">
        <w:rPr>
          <w:sz w:val="16"/>
        </w:rPr>
        <w:t>."</w:t>
      </w:r>
      <w:r w:rsidRPr="00BB386D">
        <w:rPr>
          <w:sz w:val="12"/>
        </w:rPr>
        <w:t>¶</w:t>
      </w:r>
      <w:r w:rsidRPr="00BB386D">
        <w:rPr>
          <w:sz w:val="16"/>
        </w:rPr>
        <w:t xml:space="preserve"> "We're going to do this in a common sense, step-by-step way."</w:t>
      </w:r>
    </w:p>
    <w:p w14:paraId="2B3F375E" w14:textId="77777777" w:rsidR="00ED18A4" w:rsidRDefault="00ED18A4" w:rsidP="00ED18A4">
      <w:pPr>
        <w:rPr>
          <w:sz w:val="16"/>
        </w:rPr>
      </w:pPr>
    </w:p>
    <w:p w14:paraId="185A4FA2" w14:textId="77777777" w:rsidR="00ED18A4" w:rsidRPr="00ED50AB" w:rsidRDefault="00ED18A4" w:rsidP="00ED18A4">
      <w:pPr>
        <w:pStyle w:val="Heading4"/>
      </w:pPr>
      <w:r>
        <w:t>Will pass – bipart support</w:t>
      </w:r>
    </w:p>
    <w:p w14:paraId="5BADC2D5" w14:textId="77777777" w:rsidR="00ED18A4" w:rsidRPr="00ED50AB" w:rsidRDefault="00ED18A4" w:rsidP="00ED18A4">
      <w:pPr>
        <w:rPr>
          <w:rStyle w:val="StyleStyleBold12pt"/>
          <w:b w:val="0"/>
          <w:sz w:val="22"/>
        </w:rPr>
      </w:pPr>
      <w:r>
        <w:rPr>
          <w:rStyle w:val="StyleStyleBold12pt"/>
        </w:rPr>
        <w:t xml:space="preserve">Boerma </w:t>
      </w:r>
      <w:r>
        <w:rPr>
          <w:rStyle w:val="StyleStyleBold12pt"/>
          <w:b w:val="0"/>
        </w:rPr>
        <w:t>7/15/</w:t>
      </w:r>
      <w:r>
        <w:rPr>
          <w:rStyle w:val="StyleStyleBold12pt"/>
        </w:rPr>
        <w:t xml:space="preserve">13 </w:t>
      </w:r>
      <w:r w:rsidRPr="00ED50AB">
        <w:rPr>
          <w:rStyle w:val="StyleStyleBold12pt"/>
          <w:b w:val="0"/>
          <w:sz w:val="22"/>
        </w:rPr>
        <w:t>(Lindsey, senior video producer for CBSNews.com, Despite the odds, both sides optimistic for immigration reform, CBS News, http://www.cbsnews.com/8301-250_162-57593683/despite-the-odds-both-sides-optimistic-for-immigration-reform/)</w:t>
      </w:r>
    </w:p>
    <w:p w14:paraId="34183C12" w14:textId="77777777" w:rsidR="00ED18A4" w:rsidRDefault="00ED18A4" w:rsidP="00ED18A4">
      <w:pPr>
        <w:rPr>
          <w:rFonts w:cs="Times New Roman"/>
          <w:sz w:val="12"/>
        </w:rPr>
      </w:pPr>
      <w:r w:rsidRPr="00ED50AB">
        <w:rPr>
          <w:rStyle w:val="StyleBoldUnderline"/>
        </w:rPr>
        <w:t>Republican and Democratic leadership seem to agree on only one thing these days: An immigration reform bill</w:t>
      </w:r>
      <w:r w:rsidRPr="00ED50AB">
        <w:rPr>
          <w:rFonts w:cs="Times New Roman"/>
        </w:rPr>
        <w:t xml:space="preserve"> that may or may not be comprehensive, may or may not further beef up border security and may or may not open a pathway to citizenship for 11 million undocumented immigrants currently living in the United States must make it to President Obama's desk - and soon</w:t>
      </w:r>
      <w:proofErr w:type="gramStart"/>
      <w:r w:rsidRPr="00ED50AB">
        <w:rPr>
          <w:rFonts w:cs="Times New Roman"/>
        </w:rPr>
        <w:t>.</w:t>
      </w:r>
      <w:r w:rsidRPr="00ED50AB">
        <w:rPr>
          <w:rFonts w:cs="Times New Roman"/>
          <w:sz w:val="12"/>
        </w:rPr>
        <w:t>¶</w:t>
      </w:r>
      <w:proofErr w:type="gramEnd"/>
      <w:r w:rsidRPr="00ED50AB">
        <w:rPr>
          <w:rFonts w:cs="Times New Roman"/>
          <w:sz w:val="12"/>
        </w:rPr>
        <w:t xml:space="preserve"> </w:t>
      </w:r>
      <w:r w:rsidRPr="00ED50AB">
        <w:rPr>
          <w:rStyle w:val="StyleBoldUnderline"/>
        </w:rPr>
        <w:t>With the threat of 2014 and 2016 politics creeping onto the horizon</w:t>
      </w:r>
      <w:r w:rsidRPr="00ED50AB">
        <w:rPr>
          <w:rFonts w:cs="Times New Roman"/>
        </w:rPr>
        <w:t xml:space="preserve"> and August recess just weeks away, </w:t>
      </w:r>
      <w:r w:rsidRPr="00ED50AB">
        <w:rPr>
          <w:rStyle w:val="StyleBoldUnderline"/>
        </w:rPr>
        <w:t>lawmakers from both parties and chambers hit the Sunday show circuit this weekend to stress the importance of overhauling the currently "broken" U.S. immigration system</w:t>
      </w:r>
      <w:r w:rsidRPr="00ED50AB">
        <w:rPr>
          <w:rFonts w:cs="Times New Roman"/>
        </w:rPr>
        <w:t>. But with the comprehensive package that soared through the Senate with meaty bipartisan support effectively dead on arrival in the GOP-controlled House, are both parties living in a pipe dream</w:t>
      </w:r>
      <w:proofErr w:type="gramStart"/>
      <w:r w:rsidRPr="00ED50AB">
        <w:rPr>
          <w:rFonts w:cs="Times New Roman"/>
        </w:rPr>
        <w:t>?</w:t>
      </w:r>
      <w:r w:rsidRPr="00ED50AB">
        <w:rPr>
          <w:rFonts w:cs="Times New Roman"/>
          <w:sz w:val="12"/>
        </w:rPr>
        <w:t>¶</w:t>
      </w:r>
      <w:proofErr w:type="gramEnd"/>
      <w:r w:rsidRPr="00ED50AB">
        <w:rPr>
          <w:rFonts w:cs="Times New Roman"/>
          <w:sz w:val="12"/>
        </w:rPr>
        <w:t xml:space="preserve"> </w:t>
      </w:r>
      <w:r w:rsidRPr="00ED50AB">
        <w:rPr>
          <w:rFonts w:cs="Times New Roman"/>
        </w:rPr>
        <w:t>"</w:t>
      </w:r>
      <w:r w:rsidRPr="00ED50AB">
        <w:rPr>
          <w:rStyle w:val="StyleBoldUnderline"/>
        </w:rPr>
        <w:t>They will act; they have to," Senate Majority Leader Harry Reid, D-Nev., said of the lower chamber during an appearance on NBC's "Meet the Press." "This is something that the vast, vast majority of Republicans, Democrats and independents support</w:t>
      </w:r>
      <w:r w:rsidRPr="00ED50AB">
        <w:rPr>
          <w:rFonts w:cs="Times New Roman"/>
        </w:rPr>
        <w:t xml:space="preserve">, and John Boehner should let the House vote. That's all he has to do. </w:t>
      </w:r>
      <w:r w:rsidRPr="00ED50AB">
        <w:rPr>
          <w:rStyle w:val="StyleBoldUnderline"/>
        </w:rPr>
        <w:t>If the House voted, it would pass overwhelmingly."</w:t>
      </w:r>
    </w:p>
    <w:p w14:paraId="333BCDFE" w14:textId="77777777" w:rsidR="00ED18A4" w:rsidRPr="00BB386D" w:rsidRDefault="00ED18A4" w:rsidP="00ED18A4">
      <w:pPr>
        <w:rPr>
          <w:sz w:val="16"/>
        </w:rPr>
      </w:pPr>
    </w:p>
    <w:p w14:paraId="2B5D16C7" w14:textId="77777777" w:rsidR="00ED18A4" w:rsidRPr="000B09BB" w:rsidRDefault="00ED18A4" w:rsidP="00FE252F">
      <w:pPr>
        <w:rPr>
          <w:sz w:val="16"/>
        </w:rPr>
      </w:pPr>
    </w:p>
    <w:p w14:paraId="2D164129" w14:textId="7CE9A22B" w:rsidR="00FE252F" w:rsidRDefault="00ED18A4" w:rsidP="00FE252F">
      <w:pPr>
        <w:pStyle w:val="Heading4"/>
      </w:pPr>
      <w:r>
        <w:t>Will pass – GOP wants a bridge to Hispanic voters</w:t>
      </w:r>
    </w:p>
    <w:p w14:paraId="49CE7B37" w14:textId="77777777" w:rsidR="00FE252F" w:rsidRPr="00ED50AB" w:rsidRDefault="00FE252F" w:rsidP="00FE252F">
      <w:pPr>
        <w:rPr>
          <w:rStyle w:val="StyleStyleBold12pt"/>
          <w:rFonts w:cs="Times New Roman"/>
          <w:b w:val="0"/>
          <w:sz w:val="22"/>
        </w:rPr>
      </w:pPr>
      <w:r w:rsidRPr="00ED50AB">
        <w:rPr>
          <w:rStyle w:val="StyleStyleBold12pt"/>
          <w:rFonts w:cs="Times New Roman"/>
        </w:rPr>
        <w:t xml:space="preserve">Schulzke </w:t>
      </w:r>
      <w:r>
        <w:rPr>
          <w:rStyle w:val="StyleStyleBold12pt"/>
          <w:rFonts w:cs="Times New Roman"/>
          <w:b w:val="0"/>
        </w:rPr>
        <w:t>7/16/</w:t>
      </w:r>
      <w:r w:rsidRPr="00ED50AB">
        <w:rPr>
          <w:rStyle w:val="StyleStyleBold12pt"/>
          <w:rFonts w:cs="Times New Roman"/>
        </w:rPr>
        <w:t xml:space="preserve">13 </w:t>
      </w:r>
      <w:r w:rsidRPr="00ED50AB">
        <w:rPr>
          <w:rStyle w:val="StyleStyleBold12pt"/>
          <w:rFonts w:cs="Times New Roman"/>
          <w:b w:val="0"/>
          <w:sz w:val="22"/>
        </w:rPr>
        <w:t>(Eric, Ph.D. in political science from U.C. Berkeley, Immigration reform: Key to GOP recovery or red herring</w:t>
      </w:r>
      <w:proofErr w:type="gramStart"/>
      <w:r w:rsidRPr="00ED50AB">
        <w:rPr>
          <w:rStyle w:val="StyleStyleBold12pt"/>
          <w:rFonts w:cs="Times New Roman"/>
          <w:b w:val="0"/>
          <w:sz w:val="22"/>
        </w:rPr>
        <w:t>?,</w:t>
      </w:r>
      <w:proofErr w:type="gramEnd"/>
      <w:r w:rsidRPr="00ED50AB">
        <w:rPr>
          <w:rStyle w:val="StyleStyleBold12pt"/>
          <w:rFonts w:cs="Times New Roman"/>
          <w:b w:val="0"/>
          <w:sz w:val="22"/>
        </w:rPr>
        <w:t xml:space="preserve"> Deseret News, http://www.deseretnews.com/article/865583195/GOP-struggles-to-redefine-party-under-electoral-pressure.html)</w:t>
      </w:r>
    </w:p>
    <w:p w14:paraId="1159C519" w14:textId="77777777" w:rsidR="00FE252F" w:rsidRDefault="00FE252F" w:rsidP="00FE252F">
      <w:pPr>
        <w:rPr>
          <w:rFonts w:cs="Times New Roman"/>
        </w:rPr>
      </w:pPr>
      <w:r w:rsidRPr="00ED50AB">
        <w:rPr>
          <w:rStyle w:val="StyleBoldUnderline"/>
          <w:rFonts w:cs="Times New Roman"/>
        </w:rPr>
        <w:t>When the U.S. Senate passed its immigration reform bill in June, it tossed a hot potato to Republican House leaders. Ever since the 2012 election, Republican elites have been buzzing about the Hispanic vote. Any missteps on immigration, they fear, may further squeeze a slim margin in national elections</w:t>
      </w:r>
      <w:proofErr w:type="gramStart"/>
      <w:r w:rsidRPr="00ED50AB">
        <w:rPr>
          <w:rStyle w:val="StyleBoldUnderline"/>
          <w:rFonts w:cs="Times New Roman"/>
        </w:rPr>
        <w:t>.¶</w:t>
      </w:r>
      <w:proofErr w:type="gramEnd"/>
      <w:r w:rsidRPr="00ED50AB">
        <w:rPr>
          <w:rStyle w:val="StyleBoldUnderline"/>
          <w:rFonts w:cs="Times New Roman"/>
        </w:rPr>
        <w:t xml:space="preserve"> Romney’s 27 percent of Hispanic voters fell just short of John McCain’s already low 31 in 2008 and well short George W. Bush’s 40 in 2004. That failure didn’t cost the election outright but it played a key role</w:t>
      </w:r>
      <w:proofErr w:type="gramStart"/>
      <w:r w:rsidRPr="00ED50AB">
        <w:rPr>
          <w:rFonts w:cs="Times New Roman"/>
        </w:rPr>
        <w:t>.</w:t>
      </w:r>
      <w:r w:rsidRPr="00ED50AB">
        <w:rPr>
          <w:rFonts w:cs="Times New Roman"/>
          <w:sz w:val="12"/>
        </w:rPr>
        <w:t>¶</w:t>
      </w:r>
      <w:proofErr w:type="gramEnd"/>
      <w:r w:rsidRPr="00ED50AB">
        <w:rPr>
          <w:rFonts w:cs="Times New Roman"/>
          <w:sz w:val="12"/>
        </w:rPr>
        <w:t xml:space="preserve"> </w:t>
      </w:r>
      <w:r w:rsidRPr="00ED50AB">
        <w:rPr>
          <w:rFonts w:cs="Times New Roman"/>
        </w:rPr>
        <w:t xml:space="preserve">Helpful advice comes from unlikely places, some with conflicts of interest. </w:t>
      </w:r>
      <w:r w:rsidRPr="00ED50AB">
        <w:rPr>
          <w:rStyle w:val="StyleBoldUnderline"/>
          <w:rFonts w:cs="Times New Roman"/>
        </w:rPr>
        <w:t xml:space="preserve">Sen. Chuck Schumer (D-NY) predicted in </w:t>
      </w:r>
      <w:proofErr w:type="gramStart"/>
      <w:r w:rsidRPr="00ED50AB">
        <w:rPr>
          <w:rStyle w:val="StyleBoldUnderline"/>
          <w:rFonts w:cs="Times New Roman"/>
        </w:rPr>
        <w:t>June that</w:t>
      </w:r>
      <w:proofErr w:type="gramEnd"/>
      <w:r w:rsidRPr="00ED50AB">
        <w:rPr>
          <w:rStyle w:val="StyleBoldUnderline"/>
          <w:rFonts w:cs="Times New Roman"/>
        </w:rPr>
        <w:t xml:space="preserve"> “the national Republican leadership will tell John Boehner if you don't pass a bill, then we are going to be a minority party for a generation.”¶ Most GOP elites agree with Schumer that the party must broaden its ethnic reach, and some hope passing the Senate immigration bill will allow the party to quickly start pounding pilings for a bridge to Hispanic voters</w:t>
      </w:r>
      <w:r w:rsidRPr="00ED50AB">
        <w:rPr>
          <w:rFonts w:cs="Times New Roman"/>
        </w:rPr>
        <w:t>. But not everyone agrees.</w:t>
      </w:r>
    </w:p>
    <w:p w14:paraId="3BEB1AF0" w14:textId="77777777" w:rsidR="00FE252F" w:rsidRDefault="00FE252F" w:rsidP="00FE252F">
      <w:pPr>
        <w:rPr>
          <w:rFonts w:cs="Times New Roman"/>
        </w:rPr>
      </w:pPr>
    </w:p>
    <w:p w14:paraId="635ECF33" w14:textId="77777777" w:rsidR="00FE252F" w:rsidRDefault="00FE252F" w:rsidP="00FE252F">
      <w:pPr>
        <w:rPr>
          <w:rFonts w:cs="Times New Roman"/>
          <w:sz w:val="12"/>
        </w:rPr>
      </w:pPr>
    </w:p>
    <w:p w14:paraId="473FC167" w14:textId="77777777" w:rsidR="00FE252F" w:rsidRDefault="00FE252F" w:rsidP="00FE252F">
      <w:pPr>
        <w:rPr>
          <w:rFonts w:cs="Times New Roman"/>
          <w:sz w:val="12"/>
        </w:rPr>
      </w:pPr>
    </w:p>
    <w:p w14:paraId="73EB5924" w14:textId="77777777" w:rsidR="00FE252F" w:rsidRDefault="00FE252F" w:rsidP="00FE252F">
      <w:pPr>
        <w:pStyle w:val="Heading4"/>
      </w:pPr>
      <w:r>
        <w:t>Public pressure on GOP to pass immigration reform</w:t>
      </w:r>
    </w:p>
    <w:p w14:paraId="26C7BA48" w14:textId="77777777" w:rsidR="00FE252F" w:rsidRPr="00250620" w:rsidRDefault="00FE252F" w:rsidP="00FE252F">
      <w:pPr>
        <w:rPr>
          <w:rStyle w:val="StyleStyleBold12pt"/>
          <w:b w:val="0"/>
          <w:sz w:val="22"/>
        </w:rPr>
      </w:pPr>
      <w:r>
        <w:rPr>
          <w:rStyle w:val="StyleStyleBold12pt"/>
        </w:rPr>
        <w:t xml:space="preserve">Wagstaff </w:t>
      </w:r>
      <w:r>
        <w:rPr>
          <w:rStyle w:val="StyleStyleBold12pt"/>
          <w:b w:val="0"/>
        </w:rPr>
        <w:t>7/15/</w:t>
      </w:r>
      <w:r>
        <w:rPr>
          <w:rStyle w:val="StyleStyleBold12pt"/>
        </w:rPr>
        <w:t xml:space="preserve">13 </w:t>
      </w:r>
      <w:r w:rsidRPr="00250620">
        <w:rPr>
          <w:rStyle w:val="StyleStyleBold12pt"/>
          <w:b w:val="0"/>
          <w:sz w:val="22"/>
        </w:rPr>
        <w:t>(Keith, staff writer at TheWeek.com covering politics and current events, Why the GOP won't be able to stall immigration reform forever, The Week, http://theweek.com/article/index/246884/why-the-gop-wont-be-able-to-stall-immigration-reform-forever)</w:t>
      </w:r>
    </w:p>
    <w:p w14:paraId="57422DE7" w14:textId="77777777" w:rsidR="00FE252F" w:rsidRDefault="00FE252F" w:rsidP="00FE252F">
      <w:pPr>
        <w:rPr>
          <w:rFonts w:cs="Times New Roman"/>
        </w:rPr>
      </w:pPr>
      <w:r w:rsidRPr="00675438">
        <w:rPr>
          <w:rFonts w:cs="Times New Roman"/>
          <w:sz w:val="12"/>
        </w:rPr>
        <w:t xml:space="preserve">¶ </w:t>
      </w:r>
      <w:r w:rsidRPr="00675438">
        <w:rPr>
          <w:rStyle w:val="StyleBoldUnderline"/>
        </w:rPr>
        <w:t>Immigration reform has stalled in the House</w:t>
      </w:r>
      <w:r w:rsidRPr="00675438">
        <w:rPr>
          <w:rFonts w:cs="Times New Roman"/>
        </w:rPr>
        <w:t>, where it is expected to die a slow and painful death because of resistance from conservative Republicans</w:t>
      </w:r>
      <w:proofErr w:type="gramStart"/>
      <w:r w:rsidRPr="00675438">
        <w:rPr>
          <w:rFonts w:cs="Times New Roman"/>
        </w:rPr>
        <w:t>.</w:t>
      </w:r>
      <w:r w:rsidRPr="00675438">
        <w:rPr>
          <w:rFonts w:cs="Times New Roman"/>
          <w:sz w:val="12"/>
        </w:rPr>
        <w:t>¶</w:t>
      </w:r>
      <w:proofErr w:type="gramEnd"/>
      <w:r w:rsidRPr="00675438">
        <w:rPr>
          <w:rFonts w:cs="Times New Roman"/>
          <w:sz w:val="12"/>
        </w:rPr>
        <w:t xml:space="preserve"> ¶ </w:t>
      </w:r>
      <w:r w:rsidRPr="00675438">
        <w:rPr>
          <w:rStyle w:val="StyleBoldUnderline"/>
        </w:rPr>
        <w:t>This is not what the GOP establishment wants</w:t>
      </w:r>
      <w:r w:rsidRPr="00675438">
        <w:rPr>
          <w:rFonts w:cs="Times New Roman"/>
        </w:rPr>
        <w:t xml:space="preserve">, as evidenced by the Republican National Committee's 2012 autopsy report warning about the party's poor performance with Hispanics. </w:t>
      </w:r>
      <w:r w:rsidRPr="00675438">
        <w:rPr>
          <w:rStyle w:val="StyleBoldUnderline"/>
        </w:rPr>
        <w:t>It's not what Sen. Marco Rubio (Fla.) and several other Republican senators want either, after pushing through a bipartisan immigration overhaul. Many of the potential Republican presidential candidates for 2016 — including former Florida Gov. Jeb Bush, New Jersey Gov. Chris Christie, and Rep. Paul Ryan (Wis.) — have publicly backed some kind of path to citizenship</w:t>
      </w:r>
      <w:proofErr w:type="gramStart"/>
      <w:r w:rsidRPr="00675438">
        <w:rPr>
          <w:rFonts w:cs="Times New Roman"/>
        </w:rPr>
        <w:t>.</w:t>
      </w:r>
      <w:r w:rsidRPr="00675438">
        <w:rPr>
          <w:rFonts w:cs="Times New Roman"/>
          <w:sz w:val="12"/>
        </w:rPr>
        <w:t>¶</w:t>
      </w:r>
      <w:proofErr w:type="gramEnd"/>
      <w:r w:rsidRPr="00675438">
        <w:rPr>
          <w:rFonts w:cs="Times New Roman"/>
          <w:sz w:val="12"/>
        </w:rPr>
        <w:t xml:space="preserve"> ¶ </w:t>
      </w:r>
      <w:r w:rsidRPr="00675438">
        <w:rPr>
          <w:rFonts w:cs="Times New Roman"/>
        </w:rPr>
        <w:t>Unlike senators, who must make an appeal to moderates statewide, Republicans in the House campaign in smaller, often politically homogenous districts that remain suspicious of immigration reform. It hasn't helped that opinion-shapers in the conservative base, i.e. talk radio hosts like Rush Limbaugh, have rallied against it</w:t>
      </w:r>
      <w:proofErr w:type="gramStart"/>
      <w:r w:rsidRPr="00675438">
        <w:rPr>
          <w:rFonts w:cs="Times New Roman"/>
        </w:rPr>
        <w:t>.</w:t>
      </w:r>
      <w:r w:rsidRPr="00675438">
        <w:rPr>
          <w:rFonts w:cs="Times New Roman"/>
          <w:sz w:val="12"/>
        </w:rPr>
        <w:t>¶</w:t>
      </w:r>
      <w:proofErr w:type="gramEnd"/>
      <w:r w:rsidRPr="00675438">
        <w:rPr>
          <w:rFonts w:cs="Times New Roman"/>
          <w:sz w:val="12"/>
        </w:rPr>
        <w:t xml:space="preserve"> ¶ </w:t>
      </w:r>
      <w:r w:rsidRPr="00675438">
        <w:rPr>
          <w:rFonts w:cs="Times New Roman"/>
        </w:rPr>
        <w:t xml:space="preserve">The nation as a whole, however, is moving the other way. </w:t>
      </w:r>
      <w:r w:rsidRPr="00250620">
        <w:rPr>
          <w:rStyle w:val="StyleBoldUnderline"/>
        </w:rPr>
        <w:t>A new Gallup poll shows that 48 percent of adults in America feel like the Democratic Party's stance on immigration reform is closer to their own, compared to only 36 percent who identify with the GOP's immigration policies</w:t>
      </w:r>
      <w:proofErr w:type="gramStart"/>
      <w:r w:rsidRPr="00250620">
        <w:rPr>
          <w:rStyle w:val="StyleBoldUnderline"/>
        </w:rPr>
        <w:t>:¶</w:t>
      </w:r>
      <w:proofErr w:type="gramEnd"/>
      <w:r w:rsidRPr="00250620">
        <w:rPr>
          <w:rStyle w:val="StyleBoldUnderline"/>
        </w:rPr>
        <w:t xml:space="preserve"> ¶ ¶ Even scarier for Republicans is that 60 percent of Hispanics say their views on immigration align with those of the Democratic Party. That is bad news for politicians in red states that have seen dramatic growth in their Latino populations from 2000 to 2011, including South Carolina (154 percent), Kentucky (132 percent), and Arkansas (123 percent). Democrats are eyeing solidly Republican Texas as a future blue state, a sign of just how much the political landscape is changing thanks to shifting demographics</w:t>
      </w:r>
      <w:proofErr w:type="gramStart"/>
      <w:r w:rsidRPr="00675438">
        <w:rPr>
          <w:rFonts w:cs="Times New Roman"/>
        </w:rPr>
        <w:t>.</w:t>
      </w:r>
      <w:r w:rsidRPr="00675438">
        <w:rPr>
          <w:rFonts w:cs="Times New Roman"/>
          <w:sz w:val="12"/>
        </w:rPr>
        <w:t>¶</w:t>
      </w:r>
      <w:proofErr w:type="gramEnd"/>
      <w:r w:rsidRPr="00675438">
        <w:rPr>
          <w:rFonts w:cs="Times New Roman"/>
          <w:sz w:val="12"/>
        </w:rPr>
        <w:t xml:space="preserve"> ¶ </w:t>
      </w:r>
      <w:r w:rsidRPr="00675438">
        <w:rPr>
          <w:rFonts w:cs="Times New Roman"/>
        </w:rPr>
        <w:t xml:space="preserve">Furthermore, </w:t>
      </w:r>
      <w:r w:rsidRPr="00250620">
        <w:rPr>
          <w:rStyle w:val="StyleBoldUnderline"/>
        </w:rPr>
        <w:t>as long as immigration remains an issue, the tougher it will be for a Republican to win the White House</w:t>
      </w:r>
      <w:r w:rsidRPr="00675438">
        <w:rPr>
          <w:rFonts w:cs="Times New Roman"/>
        </w:rPr>
        <w:t>.</w:t>
      </w:r>
    </w:p>
    <w:p w14:paraId="20E7D747" w14:textId="77777777" w:rsidR="00FE252F" w:rsidRDefault="00FE252F" w:rsidP="00FE252F">
      <w:pPr>
        <w:rPr>
          <w:rFonts w:cs="Times New Roman"/>
        </w:rPr>
      </w:pPr>
    </w:p>
    <w:p w14:paraId="793A88E5" w14:textId="77777777" w:rsidR="00FE252F" w:rsidRDefault="00FE252F" w:rsidP="00FE252F">
      <w:pPr>
        <w:pStyle w:val="Heading4"/>
      </w:pPr>
      <w:r>
        <w:t>Schumer predicts house will pass the senate bill</w:t>
      </w:r>
    </w:p>
    <w:p w14:paraId="55A2ABAE" w14:textId="77777777" w:rsidR="00FE252F" w:rsidRPr="008B175F" w:rsidRDefault="00FE252F" w:rsidP="00FE252F">
      <w:pPr>
        <w:rPr>
          <w:rStyle w:val="StyleStyleBold12pt"/>
          <w:b w:val="0"/>
          <w:sz w:val="22"/>
        </w:rPr>
      </w:pPr>
      <w:r>
        <w:rPr>
          <w:rStyle w:val="StyleStyleBold12pt"/>
        </w:rPr>
        <w:t xml:space="preserve">Whitesides </w:t>
      </w:r>
      <w:r w:rsidRPr="008B175F">
        <w:rPr>
          <w:rStyle w:val="StyleStyleBold12pt"/>
          <w:b w:val="0"/>
        </w:rPr>
        <w:t>6/30/</w:t>
      </w:r>
      <w:r>
        <w:rPr>
          <w:rStyle w:val="StyleStyleBold12pt"/>
        </w:rPr>
        <w:t xml:space="preserve">13 </w:t>
      </w:r>
      <w:r>
        <w:rPr>
          <w:rStyle w:val="StyleStyleBold12pt"/>
          <w:b w:val="0"/>
          <w:sz w:val="22"/>
        </w:rPr>
        <w:t xml:space="preserve">(John, </w:t>
      </w:r>
      <w:r w:rsidRPr="008B175F">
        <w:rPr>
          <w:rStyle w:val="StyleStyleBold12pt"/>
          <w:b w:val="0"/>
          <w:sz w:val="22"/>
        </w:rPr>
        <w:t>covered U.S. politics, elections and Congress fo</w:t>
      </w:r>
      <w:r>
        <w:rPr>
          <w:rStyle w:val="StyleStyleBold12pt"/>
          <w:b w:val="0"/>
          <w:sz w:val="22"/>
        </w:rPr>
        <w:t xml:space="preserve">r 13 years, based in Washington, </w:t>
      </w:r>
      <w:r w:rsidRPr="008B175F">
        <w:rPr>
          <w:rStyle w:val="StyleStyleBold12pt"/>
          <w:b w:val="0"/>
          <w:sz w:val="22"/>
        </w:rPr>
        <w:t>Senator Charles Schumer: GOP-led House will pass immigration reform</w:t>
      </w:r>
      <w:r>
        <w:rPr>
          <w:rStyle w:val="StyleStyleBold12pt"/>
          <w:b w:val="0"/>
          <w:sz w:val="22"/>
        </w:rPr>
        <w:t xml:space="preserve">, Reuters, </w:t>
      </w:r>
      <w:r w:rsidRPr="008B175F">
        <w:rPr>
          <w:rStyle w:val="StyleStyleBold12pt"/>
          <w:b w:val="0"/>
          <w:sz w:val="22"/>
        </w:rPr>
        <w:t>http://www.rawstory.com/rs/2013/06/30/senator-charles-schumer-gop-led-house-will-pass-immigration-reform/</w:t>
      </w:r>
      <w:r>
        <w:rPr>
          <w:rStyle w:val="StyleStyleBold12pt"/>
          <w:b w:val="0"/>
          <w:sz w:val="22"/>
        </w:rPr>
        <w:t>)</w:t>
      </w:r>
    </w:p>
    <w:p w14:paraId="5CA12107" w14:textId="77777777" w:rsidR="00FE252F" w:rsidRDefault="00FE252F" w:rsidP="00FE252F">
      <w:pPr>
        <w:rPr>
          <w:rStyle w:val="StyleBoldUnderline"/>
        </w:rPr>
      </w:pPr>
      <w:r w:rsidRPr="001025DE">
        <w:rPr>
          <w:rFonts w:cs="Times New Roman"/>
        </w:rPr>
        <w:t xml:space="preserve">WASHINGTON (Reuters) – </w:t>
      </w:r>
      <w:r w:rsidRPr="001025DE">
        <w:rPr>
          <w:rStyle w:val="StyleBoldUnderline"/>
        </w:rPr>
        <w:t>The Republican-controlled House of Representatives will bow to political pressure and pass the immigration bill approved by the Democratic-led Senate by the end of the year, Democratic Senator Charles Schumer predicted</w:t>
      </w:r>
      <w:r w:rsidRPr="001025DE">
        <w:rPr>
          <w:rFonts w:cs="Times New Roman"/>
        </w:rPr>
        <w:t xml:space="preserve"> on Sunday</w:t>
      </w:r>
      <w:proofErr w:type="gramStart"/>
      <w:r w:rsidRPr="001025DE">
        <w:rPr>
          <w:rFonts w:cs="Times New Roman"/>
        </w:rPr>
        <w:t>.</w:t>
      </w:r>
      <w:r w:rsidRPr="001025DE">
        <w:rPr>
          <w:rFonts w:cs="Times New Roman"/>
          <w:sz w:val="12"/>
        </w:rPr>
        <w:t>¶</w:t>
      </w:r>
      <w:proofErr w:type="gramEnd"/>
      <w:r w:rsidRPr="001025DE">
        <w:rPr>
          <w:rFonts w:cs="Times New Roman"/>
          <w:sz w:val="12"/>
        </w:rPr>
        <w:t xml:space="preserve"> </w:t>
      </w:r>
      <w:r w:rsidRPr="001025DE">
        <w:rPr>
          <w:rStyle w:val="StyleBoldUnderline"/>
        </w:rPr>
        <w:t>Schumer, a member of the bipartisan Senate group that crafted the immigration measure, said House Republicans who are now vowing they will not pass the Senate measure will ultimately be convinced by political concerns about the party’s future.</w:t>
      </w:r>
      <w:r w:rsidRPr="001025DE">
        <w:rPr>
          <w:rFonts w:cs="Times New Roman"/>
          <w:sz w:val="12"/>
        </w:rPr>
        <w:t xml:space="preserve">¶ </w:t>
      </w:r>
      <w:r w:rsidRPr="001025DE">
        <w:rPr>
          <w:rStyle w:val="StyleBoldUnderline"/>
        </w:rPr>
        <w:t>“I believe that by the end of this year, the House will pass the Senate bill. I know that’s not what they think now. And they’ll say, ‘Oh no, that’s not what’s going to happen.’ But I think it will,” Schumer told the “Fox News Sunday” program</w:t>
      </w:r>
      <w:proofErr w:type="gramStart"/>
      <w:r w:rsidRPr="001025DE">
        <w:rPr>
          <w:rFonts w:cs="Times New Roman"/>
        </w:rPr>
        <w:t>.</w:t>
      </w:r>
      <w:r w:rsidRPr="001025DE">
        <w:rPr>
          <w:rFonts w:cs="Times New Roman"/>
          <w:sz w:val="12"/>
        </w:rPr>
        <w:t>¶</w:t>
      </w:r>
      <w:proofErr w:type="gramEnd"/>
      <w:r w:rsidRPr="001025DE">
        <w:rPr>
          <w:rFonts w:cs="Times New Roman"/>
          <w:sz w:val="12"/>
        </w:rPr>
        <w:t xml:space="preserve"> </w:t>
      </w:r>
      <w:r w:rsidRPr="001025DE">
        <w:rPr>
          <w:rFonts w:cs="Times New Roman"/>
        </w:rPr>
        <w:t>Senior House Republicans rejected Schumer’s prediction. Republican Speaker John Boehner has said the House will write its own immigration bill rather than bringing up the Senate bill passed on Thursday, which is supported by Democratic President Barack Obama</w:t>
      </w:r>
      <w:proofErr w:type="gramStart"/>
      <w:r w:rsidRPr="001025DE">
        <w:rPr>
          <w:rFonts w:cs="Times New Roman"/>
        </w:rPr>
        <w:t>.</w:t>
      </w:r>
      <w:r w:rsidRPr="001025DE">
        <w:rPr>
          <w:rFonts w:cs="Times New Roman"/>
          <w:sz w:val="12"/>
        </w:rPr>
        <w:t>¶</w:t>
      </w:r>
      <w:proofErr w:type="gramEnd"/>
      <w:r w:rsidRPr="001025DE">
        <w:rPr>
          <w:rFonts w:cs="Times New Roman"/>
          <w:sz w:val="12"/>
        </w:rPr>
        <w:t xml:space="preserve"> </w:t>
      </w:r>
      <w:r w:rsidRPr="001025DE">
        <w:rPr>
          <w:rFonts w:cs="Times New Roman"/>
        </w:rPr>
        <w:t>Fourteen Senate Republicans joined Senate Democrats in backing a Senate bill that features a path to citizenship for millions of illegal immigrants already in the United States, an approach vehemently opposed by many conservative House Republicans who view it as rewarding law-breakers.</w:t>
      </w:r>
      <w:r w:rsidRPr="001025DE">
        <w:rPr>
          <w:rFonts w:cs="Times New Roman"/>
          <w:sz w:val="12"/>
        </w:rPr>
        <w:t xml:space="preserve">¶ </w:t>
      </w:r>
      <w:r w:rsidRPr="001025DE">
        <w:rPr>
          <w:rStyle w:val="StyleBoldUnderline"/>
        </w:rPr>
        <w:t>Some Republican leaders worry that rejecting the Senate bill could further alienate Hispanics, a fast-growing bloc of voters who overwhelmingly supported Obama’s re-election in 2012, and could handicap the party in future presidential elections.¶ Schumer said House Republicans eventually will allow a vote on the Senate bill to get the issue off their backs and ease the pressure from immigration reform supporters including religious, civil rights and business groups.</w:t>
      </w:r>
    </w:p>
    <w:p w14:paraId="2C7CFC2F" w14:textId="77777777" w:rsidR="00FE252F" w:rsidRDefault="00FE252F" w:rsidP="00FE252F">
      <w:pPr>
        <w:rPr>
          <w:rFonts w:ascii="Arial" w:hAnsi="Arial" w:cs="Arial"/>
          <w:color w:val="000000"/>
          <w:sz w:val="20"/>
          <w:szCs w:val="20"/>
        </w:rPr>
      </w:pPr>
    </w:p>
    <w:p w14:paraId="51E36D77" w14:textId="77777777" w:rsidR="00FE252F" w:rsidRDefault="00FE252F" w:rsidP="00FE252F">
      <w:pPr>
        <w:pStyle w:val="Heading4"/>
      </w:pPr>
      <w:r>
        <w:t>McConnell supports house passage</w:t>
      </w:r>
    </w:p>
    <w:p w14:paraId="1CEB58A2" w14:textId="77777777" w:rsidR="00FE252F" w:rsidRDefault="00FE252F" w:rsidP="00FE252F">
      <w:pPr>
        <w:rPr>
          <w:rStyle w:val="StyleStyleBold12pt"/>
          <w:b w:val="0"/>
          <w:sz w:val="22"/>
        </w:rPr>
      </w:pPr>
      <w:r>
        <w:rPr>
          <w:rStyle w:val="StyleStyleBold12pt"/>
        </w:rPr>
        <w:t xml:space="preserve">Bolton </w:t>
      </w:r>
      <w:r w:rsidRPr="00200288">
        <w:rPr>
          <w:rStyle w:val="StyleStyleBold12pt"/>
          <w:b w:val="0"/>
        </w:rPr>
        <w:t>7/14/</w:t>
      </w:r>
      <w:r>
        <w:rPr>
          <w:rStyle w:val="StyleStyleBold12pt"/>
        </w:rPr>
        <w:t xml:space="preserve">13 </w:t>
      </w:r>
      <w:r>
        <w:rPr>
          <w:rStyle w:val="StyleStyleBold12pt"/>
          <w:b w:val="0"/>
          <w:sz w:val="22"/>
        </w:rPr>
        <w:t xml:space="preserve">(Alexander, </w:t>
      </w:r>
      <w:r w:rsidRPr="00200288">
        <w:rPr>
          <w:rStyle w:val="StyleStyleBold12pt"/>
          <w:b w:val="0"/>
          <w:sz w:val="22"/>
        </w:rPr>
        <w:t>Senate reporter for The Hill newspaper</w:t>
      </w:r>
      <w:r>
        <w:rPr>
          <w:rStyle w:val="StyleStyleBold12pt"/>
          <w:b w:val="0"/>
          <w:sz w:val="22"/>
        </w:rPr>
        <w:t xml:space="preserve">, </w:t>
      </w:r>
      <w:r w:rsidRPr="00200288">
        <w:rPr>
          <w:rStyle w:val="StyleStyleBold12pt"/>
          <w:b w:val="0"/>
          <w:sz w:val="22"/>
        </w:rPr>
        <w:t>McConnell urges House GOP to move immigration legislation</w:t>
      </w:r>
      <w:r>
        <w:rPr>
          <w:rStyle w:val="StyleStyleBold12pt"/>
          <w:b w:val="0"/>
          <w:sz w:val="22"/>
        </w:rPr>
        <w:t xml:space="preserve">, The Hill, </w:t>
      </w:r>
      <w:hyperlink r:id="rId10" w:history="1">
        <w:r w:rsidRPr="00B10A18">
          <w:rPr>
            <w:rStyle w:val="Hyperlink"/>
          </w:rPr>
          <w:t>http://thehill.com/homenews/senate/310881-mcconnell-urges-house-republicans-to-move-immigration-legislation</w:t>
        </w:r>
      </w:hyperlink>
      <w:r>
        <w:rPr>
          <w:rStyle w:val="StyleStyleBold12pt"/>
          <w:b w:val="0"/>
          <w:sz w:val="22"/>
        </w:rPr>
        <w:t>)</w:t>
      </w:r>
    </w:p>
    <w:p w14:paraId="0BB3EFA2" w14:textId="77777777" w:rsidR="00FE252F" w:rsidRPr="00200288" w:rsidRDefault="00FE252F" w:rsidP="00FE252F">
      <w:pPr>
        <w:rPr>
          <w:rStyle w:val="StyleStyleBold12pt"/>
          <w:b w:val="0"/>
          <w:sz w:val="22"/>
        </w:rPr>
      </w:pPr>
    </w:p>
    <w:p w14:paraId="10FCD6D9" w14:textId="77777777" w:rsidR="00FE252F" w:rsidRDefault="00FE252F" w:rsidP="00FE252F">
      <w:pPr>
        <w:rPr>
          <w:rStyle w:val="StyleBoldUnderline"/>
        </w:rPr>
      </w:pPr>
      <w:r w:rsidRPr="00200288">
        <w:rPr>
          <w:rStyle w:val="StyleBoldUnderline"/>
        </w:rPr>
        <w:t>Senate Minority Leader Mitch McConnell</w:t>
      </w:r>
      <w:r w:rsidRPr="00200288">
        <w:rPr>
          <w:rStyle w:val="StyleBoldUnderline"/>
          <w:b w:val="0"/>
          <w:u w:val="none"/>
        </w:rPr>
        <w:t xml:space="preserve"> (Ky.) on Sunday </w:t>
      </w:r>
      <w:r w:rsidRPr="00200288">
        <w:rPr>
          <w:rStyle w:val="StyleBoldUnderline"/>
        </w:rPr>
        <w:t>urged Republicans in the House to move on immigration reform legislation</w:t>
      </w:r>
      <w:proofErr w:type="gramStart"/>
      <w:r w:rsidRPr="00200288">
        <w:rPr>
          <w:rStyle w:val="StyleBoldUnderline"/>
        </w:rPr>
        <w:t>.¶</w:t>
      </w:r>
      <w:proofErr w:type="gramEnd"/>
      <w:r w:rsidRPr="00200288">
        <w:rPr>
          <w:rStyle w:val="StyleBoldUnderline"/>
        </w:rPr>
        <w:t xml:space="preserve"> Even though McConnell voted against the Senate immigration reform bill, he hopes the House will pass something that can be melded with the Senate proposal in conference negotiations.</w:t>
      </w:r>
      <w:r w:rsidRPr="00200288">
        <w:rPr>
          <w:rStyle w:val="StyleBoldUnderline"/>
          <w:b w:val="0"/>
          <w:sz w:val="12"/>
          <w:u w:val="none"/>
        </w:rPr>
        <w:t xml:space="preserve">¶ </w:t>
      </w:r>
      <w:r w:rsidRPr="00200288">
        <w:rPr>
          <w:rStyle w:val="StyleBoldUnderline"/>
          <w:b w:val="0"/>
          <w:u w:val="none"/>
        </w:rPr>
        <w:t>“</w:t>
      </w:r>
      <w:r w:rsidRPr="00200288">
        <w:rPr>
          <w:rStyle w:val="StyleBoldUnderline"/>
        </w:rPr>
        <w:t>I don't think anybody's satisfied with the status quo on immigration,” he said in an NBC “Meet the Press” interview. “And I hope the House will be able to move forward on something and we can get this into conference and get an outcome that will be satisfactory for the American people.”</w:t>
      </w:r>
    </w:p>
    <w:p w14:paraId="3529C708" w14:textId="0F8E1C8F" w:rsidR="008B5E8C" w:rsidRDefault="008B5E8C" w:rsidP="001A2AA6">
      <w:pPr>
        <w:pStyle w:val="Heading3"/>
      </w:pPr>
      <w:r>
        <w:t>A2: House GOP Hates it</w:t>
      </w:r>
    </w:p>
    <w:p w14:paraId="1EC53BA6" w14:textId="77777777" w:rsidR="008B5E8C" w:rsidRDefault="008B5E8C" w:rsidP="008B5E8C"/>
    <w:p w14:paraId="0E38AE4C" w14:textId="77777777" w:rsidR="008B5E8C" w:rsidRDefault="008B5E8C" w:rsidP="008B5E8C">
      <w:pPr>
        <w:pStyle w:val="Heading4"/>
      </w:pPr>
      <w:r>
        <w:t>Majority of House Republicans want passage</w:t>
      </w:r>
    </w:p>
    <w:p w14:paraId="2F834F42" w14:textId="77777777" w:rsidR="008B5E8C" w:rsidRPr="008B5E8C" w:rsidRDefault="008B5E8C" w:rsidP="008B5E8C">
      <w:r w:rsidRPr="008B5E8C">
        <w:rPr>
          <w:rStyle w:val="Heading4Char"/>
        </w:rPr>
        <w:t>Sargent, 7/18</w:t>
      </w:r>
      <w:r>
        <w:t>/13 (Greg – Washington Post, “</w:t>
      </w:r>
      <w:r w:rsidRPr="008B5E8C">
        <w:t>Even Republicans want Congress to act on immigration reform — with ci</w:t>
      </w:r>
      <w:r>
        <w:t xml:space="preserve">tizenship.” </w:t>
      </w:r>
      <w:r w:rsidRPr="008B5E8C">
        <w:t>http://www.washingtonpost.com/blogs/plum-line/wp/2013/07/18/even-republicans-want-congress-to-act-on-immigration-reform-with-citizenship/</w:t>
      </w:r>
      <w:r>
        <w:t>)</w:t>
      </w:r>
    </w:p>
    <w:p w14:paraId="5B8472EA" w14:textId="77777777" w:rsidR="008B5E8C" w:rsidRDefault="008B5E8C" w:rsidP="008B5E8C">
      <w:pPr>
        <w:rPr>
          <w:sz w:val="16"/>
        </w:rPr>
      </w:pPr>
    </w:p>
    <w:p w14:paraId="03394FFB" w14:textId="77777777" w:rsidR="008B5E8C" w:rsidRPr="008B5E8C" w:rsidRDefault="008B5E8C" w:rsidP="008B5E8C">
      <w:pPr>
        <w:rPr>
          <w:sz w:val="20"/>
        </w:rPr>
      </w:pPr>
      <w:r w:rsidRPr="008B5E8C">
        <w:rPr>
          <w:sz w:val="20"/>
        </w:rPr>
        <w:t>And so a large majority, 59 percent, favor acting on the Senate bill as is or with tougher border security provisions. Only 13 percent favor passing it without citizenship — the preferred option of many Republican officials — and only a total of 33 percent prefer passing reform without citizenship or doing nothing at all.</w:t>
      </w:r>
      <w:r>
        <w:rPr>
          <w:sz w:val="20"/>
        </w:rPr>
        <w:t xml:space="preserve"> </w:t>
      </w:r>
      <w:r w:rsidRPr="008B5E8C">
        <w:rPr>
          <w:sz w:val="20"/>
        </w:rPr>
        <w:t>But…but…but…House Republicans in safe districts only answer to their own voters, and GOP voters don’t want any action, right? Wrong. According to this poll, here is how Republican voters break down on this range of options:</w:t>
      </w:r>
      <w:r>
        <w:rPr>
          <w:sz w:val="20"/>
        </w:rPr>
        <w:t xml:space="preserve"> </w:t>
      </w:r>
      <w:r w:rsidRPr="008B5E8C">
        <w:rPr>
          <w:sz w:val="20"/>
        </w:rPr>
        <w:t>Pass the Senate bill as is: 18</w:t>
      </w:r>
      <w:r>
        <w:rPr>
          <w:sz w:val="20"/>
        </w:rPr>
        <w:t xml:space="preserve"> </w:t>
      </w:r>
      <w:r w:rsidRPr="008B5E8C">
        <w:rPr>
          <w:sz w:val="20"/>
        </w:rPr>
        <w:t>Toughen border security provisions: 42</w:t>
      </w:r>
      <w:r>
        <w:rPr>
          <w:sz w:val="20"/>
        </w:rPr>
        <w:t xml:space="preserve"> </w:t>
      </w:r>
      <w:r w:rsidRPr="008B5E8C">
        <w:rPr>
          <w:sz w:val="20"/>
        </w:rPr>
        <w:t>Eliminate citizenship for illegal immigrants: 16</w:t>
      </w:r>
      <w:r>
        <w:rPr>
          <w:sz w:val="20"/>
        </w:rPr>
        <w:t xml:space="preserve"> </w:t>
      </w:r>
      <w:r w:rsidRPr="008B5E8C">
        <w:rPr>
          <w:sz w:val="20"/>
        </w:rPr>
        <w:t>Not pass any immigration legislation: 16</w:t>
      </w:r>
      <w:r>
        <w:rPr>
          <w:sz w:val="20"/>
        </w:rPr>
        <w:t xml:space="preserve"> </w:t>
      </w:r>
      <w:r w:rsidRPr="008B5E8C">
        <w:rPr>
          <w:sz w:val="20"/>
        </w:rPr>
        <w:t xml:space="preserve">And so </w:t>
      </w:r>
      <w:r w:rsidRPr="008B5E8C">
        <w:rPr>
          <w:rStyle w:val="StyleBoldUnderline"/>
        </w:rPr>
        <w:t>a majority of Republicans</w:t>
      </w:r>
      <w:r w:rsidRPr="008B5E8C">
        <w:rPr>
          <w:sz w:val="20"/>
        </w:rPr>
        <w:t xml:space="preserve">, a total of 60 percent, </w:t>
      </w:r>
      <w:r w:rsidRPr="008B5E8C">
        <w:rPr>
          <w:rStyle w:val="StyleBoldUnderline"/>
        </w:rPr>
        <w:t>favors passing the Senate bill</w:t>
      </w:r>
      <w:r w:rsidRPr="008B5E8C">
        <w:rPr>
          <w:sz w:val="20"/>
        </w:rPr>
        <w:t xml:space="preserve"> — with citizenship in it — when you include the whopping 42 percent of them who support this as long as you toughen border security provisions. By contrast, only 32 percent of them favor passing the Senate bill without citizenship or doing nothing at all.</w:t>
      </w:r>
      <w:r>
        <w:rPr>
          <w:sz w:val="20"/>
        </w:rPr>
        <w:t xml:space="preserve"> </w:t>
      </w:r>
      <w:r w:rsidRPr="008B5E8C">
        <w:rPr>
          <w:sz w:val="20"/>
        </w:rPr>
        <w:t xml:space="preserve">Here’s why this is important. Polls such as today’s WaPo/ABC survey that offer just a straight choice — do you favor a path to citizenship or don’t you — find majorities of Republicans oppose citizenship. But offer them the true range of options on the table and you find </w:t>
      </w:r>
      <w:r w:rsidRPr="008B5E8C">
        <w:rPr>
          <w:rStyle w:val="StyleBoldUnderline"/>
        </w:rPr>
        <w:t>they want Congress to act on reform</w:t>
      </w:r>
      <w:r w:rsidRPr="008B5E8C">
        <w:rPr>
          <w:sz w:val="20"/>
        </w:rPr>
        <w:t>, including a path to citizenship, as long as border enforcement is beefed up. That’s what the bipartisan House “gang of seven” bill is expected to do, but we’re already being told House Republicans won’t accept this, because their voters will never accept it.</w:t>
      </w:r>
      <w:r>
        <w:rPr>
          <w:sz w:val="20"/>
        </w:rPr>
        <w:t xml:space="preserve"> </w:t>
      </w:r>
      <w:r w:rsidRPr="008B5E8C">
        <w:rPr>
          <w:sz w:val="20"/>
        </w:rPr>
        <w:t>It</w:t>
      </w:r>
      <w:r w:rsidRPr="008B5E8C">
        <w:rPr>
          <w:rStyle w:val="StyleBoldUnderline"/>
        </w:rPr>
        <w:t>’s been widely accepted at face value that House Republicans can’t support comprehensive immigration reform</w:t>
      </w:r>
      <w:r w:rsidRPr="008B5E8C">
        <w:rPr>
          <w:sz w:val="20"/>
        </w:rPr>
        <w:t xml:space="preserve"> because they will face a massive backlash from their voters and even will face primaries and all but certain political destruction. (Buzzfeed’s John Stanton has been one of the few to challenge this conventional wisdom.) </w:t>
      </w:r>
      <w:r w:rsidRPr="008B5E8C">
        <w:rPr>
          <w:rStyle w:val="StyleBoldUnderline"/>
        </w:rPr>
        <w:t xml:space="preserve">But is it </w:t>
      </w:r>
      <w:r w:rsidRPr="008B5E8C">
        <w:rPr>
          <w:sz w:val="20"/>
        </w:rPr>
        <w:t xml:space="preserve">even </w:t>
      </w:r>
      <w:r w:rsidRPr="008B5E8C">
        <w:rPr>
          <w:rStyle w:val="StyleBoldUnderline"/>
        </w:rPr>
        <w:t>true? The</w:t>
      </w:r>
      <w:r w:rsidRPr="008B5E8C">
        <w:rPr>
          <w:sz w:val="20"/>
        </w:rPr>
        <w:t xml:space="preserve"> above </w:t>
      </w:r>
      <w:r w:rsidRPr="008B5E8C">
        <w:rPr>
          <w:rStyle w:val="StyleBoldUnderline"/>
        </w:rPr>
        <w:t>poll suggests a solid majority of Republicans want action on reform</w:t>
      </w:r>
      <w:r w:rsidRPr="008B5E8C">
        <w:rPr>
          <w:sz w:val="20"/>
        </w:rPr>
        <w:t xml:space="preserve">, even including citizenship under certain conditions. </w:t>
      </w:r>
      <w:proofErr w:type="gramStart"/>
      <w:r w:rsidRPr="008B5E8C">
        <w:rPr>
          <w:sz w:val="20"/>
        </w:rPr>
        <w:t>and</w:t>
      </w:r>
      <w:proofErr w:type="gramEnd"/>
      <w:r w:rsidRPr="008B5E8C">
        <w:rPr>
          <w:sz w:val="20"/>
        </w:rPr>
        <w:t xml:space="preserve"> that only a minority of Republicans support reform without citizenship or no action at all.</w:t>
      </w:r>
    </w:p>
    <w:p w14:paraId="59EA57D7" w14:textId="77777777" w:rsidR="008B5E8C" w:rsidRPr="008B5E8C" w:rsidRDefault="008B5E8C" w:rsidP="008B5E8C">
      <w:bookmarkStart w:id="0" w:name="_GoBack"/>
      <w:bookmarkEnd w:id="0"/>
    </w:p>
    <w:p w14:paraId="292A7B50" w14:textId="77777777" w:rsidR="001A2AA6" w:rsidRDefault="001A2AA6" w:rsidP="001A2AA6">
      <w:pPr>
        <w:pStyle w:val="Heading3"/>
      </w:pPr>
      <w:r>
        <w:t>A2: Won’t Pass Before Recess</w:t>
      </w:r>
    </w:p>
    <w:p w14:paraId="5DC96F0C" w14:textId="77777777" w:rsidR="001A2AA6" w:rsidRDefault="001A2AA6" w:rsidP="001A2AA6"/>
    <w:p w14:paraId="13B6080A" w14:textId="38A8FE41" w:rsidR="001A2AA6" w:rsidRDefault="009D7FCE" w:rsidP="001A2AA6">
      <w:pPr>
        <w:pStyle w:val="Heading4"/>
      </w:pPr>
      <w:r>
        <w:t>August doesn’t matter – b</w:t>
      </w:r>
      <w:r w:rsidR="001A2AA6">
        <w:t>ipartisan efforts will bring the vote in September</w:t>
      </w:r>
    </w:p>
    <w:p w14:paraId="495F1198" w14:textId="77777777" w:rsidR="001A2AA6" w:rsidRDefault="001A2AA6" w:rsidP="001A2AA6">
      <w:r w:rsidRPr="001A2AA6">
        <w:rPr>
          <w:rStyle w:val="Heading4Char"/>
        </w:rPr>
        <w:t>Murphy, 7/18</w:t>
      </w:r>
      <w:r>
        <w:t xml:space="preserve">/13 – </w:t>
      </w:r>
      <w:r w:rsidRPr="001A2AA6">
        <w:t>writer in Washington, D.C., where she covers Congress and politics</w:t>
      </w:r>
      <w:r>
        <w:t xml:space="preserve"> (Patricia, “</w:t>
      </w:r>
      <w:r w:rsidRPr="001A2AA6">
        <w:t>Immigration Reform Isn’t Dead in th</w:t>
      </w:r>
      <w:r>
        <w:t xml:space="preserve">e House: Here’s Who Can Save It.” </w:t>
      </w:r>
      <w:r w:rsidRPr="001A2AA6">
        <w:t>http://www.thedailybeast.com/articles/2013/07/18/immigration-reform-isn-t-dead-in-the-house-here-s-who-can-save-it.html</w:t>
      </w:r>
      <w:r>
        <w:t>)</w:t>
      </w:r>
    </w:p>
    <w:p w14:paraId="5F32C344" w14:textId="77777777" w:rsidR="001A2AA6" w:rsidRPr="001A2AA6" w:rsidRDefault="001A2AA6" w:rsidP="001A2AA6"/>
    <w:p w14:paraId="3979F9BF" w14:textId="77777777" w:rsidR="001A2AA6" w:rsidRDefault="001A2AA6" w:rsidP="001A2AA6">
      <w:r>
        <w:t xml:space="preserve">Press reports focus on the (very real) civil war within the GOP, the latest rants from the die-hards and the crazies, and the various reasons, led chiefly by congressional redistricting and Tea Party pressure, that immigration reform will go down in flames. But considerably less attention is being paid to a handful of </w:t>
      </w:r>
      <w:r w:rsidRPr="001A2AA6">
        <w:rPr>
          <w:u w:val="single"/>
        </w:rPr>
        <w:t>key conservatives, members of both the old and new guards in the House, whose recent moves on immigration are giving high-level staffers, lobbyists, and advocates reason to believe that the chances for reform are still alive in this Congress</w:t>
      </w:r>
      <w:r>
        <w:t xml:space="preserve">. </w:t>
      </w:r>
      <w:r w:rsidRPr="001A2AA6">
        <w:rPr>
          <w:u w:val="single"/>
        </w:rPr>
        <w:t>Driven by a combination of personal politics, religious beliefs, professional ambitions, and old-fashioned self-interest, these</w:t>
      </w:r>
      <w:r>
        <w:t xml:space="preserve"> five </w:t>
      </w:r>
      <w:r w:rsidRPr="001A2AA6">
        <w:rPr>
          <w:u w:val="single"/>
        </w:rPr>
        <w:t>Republicans are the dominoes at the front of the line</w:t>
      </w:r>
      <w:r>
        <w:t xml:space="preserve"> for the House GOP, according to immigration watchers. As go these five, so goes the caucus. Call them “the Deciders.” </w:t>
      </w:r>
      <w:r w:rsidRPr="001A2AA6">
        <w:rPr>
          <w:u w:val="single"/>
        </w:rPr>
        <w:t>A major test</w:t>
      </w:r>
      <w:r>
        <w:t xml:space="preserve"> for the Deciders </w:t>
      </w:r>
      <w:r w:rsidRPr="001A2AA6">
        <w:rPr>
          <w:u w:val="single"/>
        </w:rPr>
        <w:t>will be the month of August, when members traditionally head home</w:t>
      </w:r>
      <w:r>
        <w:t xml:space="preserve"> to their districts and get an earful from constituents about whatever is pending before Congress. </w:t>
      </w:r>
      <w:r w:rsidRPr="001A2AA6">
        <w:rPr>
          <w:u w:val="single"/>
        </w:rPr>
        <w:t>To avoid a repeat of the 2009 pitchfork-and-torches sessions that nearly torpedoed health-care</w:t>
      </w:r>
      <w:r>
        <w:t xml:space="preserve"> reform, </w:t>
      </w:r>
      <w:r w:rsidRPr="001A2AA6">
        <w:rPr>
          <w:u w:val="single"/>
        </w:rPr>
        <w:t>House members</w:t>
      </w:r>
      <w:r>
        <w:t xml:space="preserve"> in the “Gang of Seven” </w:t>
      </w:r>
      <w:r w:rsidRPr="001A2AA6">
        <w:rPr>
          <w:u w:val="single"/>
        </w:rPr>
        <w:t>will introduce their comprehensive immigration bill in September</w:t>
      </w:r>
      <w:r>
        <w:t>, well after House Republicans have offered smaller measures and the heat of the recess has come and gone.</w:t>
      </w:r>
    </w:p>
    <w:p w14:paraId="27A5B35F" w14:textId="77777777" w:rsidR="0022226A" w:rsidRDefault="0022226A" w:rsidP="000D6CCF"/>
    <w:p w14:paraId="1ADF0B85" w14:textId="74052139" w:rsidR="0022226A" w:rsidRDefault="0022226A" w:rsidP="0022226A">
      <w:pPr>
        <w:pStyle w:val="Heading3"/>
      </w:pPr>
      <w:r>
        <w:t>A2: Thumpers – Top Level</w:t>
      </w:r>
    </w:p>
    <w:p w14:paraId="526C7E9A" w14:textId="77777777" w:rsidR="0022226A" w:rsidRDefault="0022226A" w:rsidP="0022226A"/>
    <w:p w14:paraId="2A65AFE4" w14:textId="0966F721" w:rsidR="0022226A" w:rsidRDefault="0022226A" w:rsidP="0022226A">
      <w:pPr>
        <w:pStyle w:val="Heading4"/>
      </w:pPr>
      <w:r>
        <w:t>Be skeptical of their link uniqueness arguments – issues don’t cost PC til the bill is at the finish line</w:t>
      </w:r>
    </w:p>
    <w:p w14:paraId="20E55D50" w14:textId="2EA474A0" w:rsidR="0022226A" w:rsidRDefault="0022226A" w:rsidP="0022226A">
      <w:r w:rsidRPr="0096303F">
        <w:rPr>
          <w:rStyle w:val="cite"/>
        </w:rPr>
        <w:t>Drum, 10</w:t>
      </w:r>
      <w:r w:rsidRPr="0096303F">
        <w:rPr>
          <w:rStyle w:val="StyleStyleBold12pt"/>
        </w:rPr>
        <w:t xml:space="preserve">  </w:t>
      </w:r>
      <w:r w:rsidRPr="0022226A">
        <w:t xml:space="preserve">(Kevin, Political Blogger, Mother Jones, </w:t>
      </w:r>
      <w:hyperlink r:id="rId11" w:history="1">
        <w:r w:rsidRPr="00801FFB">
          <w:rPr>
            <w:rStyle w:val="Hyperlink"/>
          </w:rPr>
          <w:t>http://motherjones.com/kevin-drum/2010/03/immigration-coming-back-burner</w:t>
        </w:r>
      </w:hyperlink>
      <w:r w:rsidRPr="0022226A">
        <w:t>)</w:t>
      </w:r>
    </w:p>
    <w:p w14:paraId="4E2358AC" w14:textId="77777777" w:rsidR="0022226A" w:rsidRPr="0096303F" w:rsidRDefault="0022226A" w:rsidP="0022226A">
      <w:pPr>
        <w:rPr>
          <w:rStyle w:val="StyleStyleBold12pt"/>
          <w:b w:val="0"/>
        </w:rPr>
      </w:pPr>
    </w:p>
    <w:p w14:paraId="1A397C63" w14:textId="77777777" w:rsidR="0022226A" w:rsidRPr="0096303F" w:rsidRDefault="0022226A" w:rsidP="000D6CCF">
      <w:r w:rsidRPr="0022226A">
        <w:t xml:space="preserve">Not to pick on Ezra or anything, but this attitude betrays a surprisingly common misconception about political issues in general. The fact is that </w:t>
      </w:r>
      <w:r w:rsidRPr="000D6CCF">
        <w:rPr>
          <w:u w:val="single"/>
        </w:rPr>
        <w:t>political dogs never bark until an issue becomes an active one</w:t>
      </w:r>
      <w:r w:rsidRPr="0022226A">
        <w:t xml:space="preserve">. </w:t>
      </w:r>
      <w:r w:rsidRPr="000D6CCF">
        <w:t xml:space="preserve">Opposition to Social Security privatization was pretty mild until 2005, when George Bush turned it into an active issue. </w:t>
      </w:r>
      <w:r w:rsidRPr="000D6CCF">
        <w:rPr>
          <w:u w:val="single"/>
        </w:rPr>
        <w:t xml:space="preserve">Opposition to healthcare reform was mild until 2009, when </w:t>
      </w:r>
      <w:r w:rsidRPr="0022226A">
        <w:t xml:space="preserve">Barack </w:t>
      </w:r>
      <w:r w:rsidRPr="000D6CCF">
        <w:rPr>
          <w:u w:val="single"/>
        </w:rPr>
        <w:t>Obama turned it into an active issue</w:t>
      </w:r>
      <w:r w:rsidRPr="0022226A">
        <w:t xml:space="preserve">. Etc. I only bring this up because </w:t>
      </w:r>
      <w:r w:rsidRPr="000D6CCF">
        <w:rPr>
          <w:u w:val="single"/>
        </w:rPr>
        <w:t>we often take a look at polls and think they tell us what the public thinks about something. But for the most part, they don't</w:t>
      </w:r>
      <w:proofErr w:type="gramStart"/>
      <w:r w:rsidRPr="0022226A">
        <w:t>.1</w:t>
      </w:r>
      <w:proofErr w:type="gramEnd"/>
      <w:r w:rsidRPr="0022226A">
        <w:t xml:space="preserve"> That is, they don't </w:t>
      </w:r>
      <w:r w:rsidRPr="000D6CCF">
        <w:rPr>
          <w:u w:val="single"/>
        </w:rPr>
        <w:t>until the issue in question is squarely on the table and both sides have spent a couple of months filling the airwaves with their best</w:t>
      </w:r>
      <w:r w:rsidRPr="0022226A">
        <w:t xml:space="preserve"> </w:t>
      </w:r>
      <w:r w:rsidRPr="000D6CCF">
        <w:rPr>
          <w:u w:val="single"/>
        </w:rPr>
        <w:t>agitprop</w:t>
      </w:r>
      <w:r w:rsidRPr="0022226A">
        <w:t xml:space="preserve">. Polling data about gays in the military, for example, hasn't changed a lot over the past year or two, but </w:t>
      </w:r>
      <w:r w:rsidRPr="000D6CCF">
        <w:rPr>
          <w:u w:val="single"/>
        </w:rPr>
        <w:t>once Congress takes up the issue in earnest</w:t>
      </w:r>
      <w:r w:rsidRPr="0022226A">
        <w:t xml:space="preserve"> and the Focus on the Family newsletters go out, the </w:t>
      </w:r>
      <w:r w:rsidRPr="000D6CCF">
        <w:rPr>
          <w:u w:val="single"/>
        </w:rPr>
        <w:t>push polling</w:t>
      </w:r>
      <w:r w:rsidRPr="0022226A">
        <w:t xml:space="preserve"> </w:t>
      </w:r>
      <w:r w:rsidRPr="000D6CCF">
        <w:rPr>
          <w:u w:val="single"/>
        </w:rPr>
        <w:t>starts</w:t>
      </w:r>
      <w:r w:rsidRPr="0022226A">
        <w:t xml:space="preserve">, Rush Limbaugh picks it up, and Fox News creates an incendiary graphic to go with its </w:t>
      </w:r>
      <w:r w:rsidRPr="000D6CCF">
        <w:rPr>
          <w:u w:val="single"/>
        </w:rPr>
        <w:t>saturation coverage</w:t>
      </w:r>
      <w:r w:rsidRPr="0022226A">
        <w:t xml:space="preserve"> — </w:t>
      </w:r>
      <w:r w:rsidRPr="000D6CCF">
        <w:t xml:space="preserve">well, </w:t>
      </w:r>
      <w:r w:rsidRPr="000D6CCF">
        <w:rPr>
          <w:u w:val="single"/>
        </w:rPr>
        <w:t>that's when the polling will tell you somethin</w:t>
      </w:r>
      <w:r w:rsidRPr="000D6CCF">
        <w:t xml:space="preserve">g. And it will probably tell you something different from what it tells you now. </w:t>
      </w:r>
      <w:r w:rsidRPr="000D6CCF">
        <w:rPr>
          <w:u w:val="single"/>
        </w:rPr>
        <w:t>Immigration was</w:t>
      </w:r>
      <w:r w:rsidRPr="000D6CCF">
        <w:t xml:space="preserve"> bubbling along as sort of </w:t>
      </w:r>
      <w:r w:rsidRPr="000D6CCF">
        <w:rPr>
          <w:u w:val="single"/>
        </w:rPr>
        <w:t>a background issue</w:t>
      </w:r>
      <w:r w:rsidRPr="000D6CCF">
        <w:t xml:space="preserve"> during the Bush administration too </w:t>
      </w:r>
      <w:r w:rsidRPr="000D6CCF">
        <w:rPr>
          <w:u w:val="single"/>
        </w:rPr>
        <w:t>until</w:t>
      </w:r>
      <w:r w:rsidRPr="000D6CCF">
        <w:t xml:space="preserve"> 2007, when he tried to move </w:t>
      </w:r>
      <w:r w:rsidRPr="000D6CCF">
        <w:rPr>
          <w:u w:val="single"/>
        </w:rPr>
        <w:t xml:space="preserve">an actual bill. Then all hell broke loose. </w:t>
      </w:r>
      <w:proofErr w:type="gramStart"/>
      <w:r w:rsidRPr="000D6CCF">
        <w:rPr>
          <w:u w:val="single"/>
        </w:rPr>
        <w:t>The same thing will happen this time</w:t>
      </w:r>
      <w:r w:rsidRPr="000D6CCF">
        <w:t>, and without even a John McCain to act as a conservative point man for a moderate solution.</w:t>
      </w:r>
      <w:proofErr w:type="gramEnd"/>
      <w:r w:rsidRPr="000D6CCF">
        <w:t xml:space="preserve"> The political environment is worse now than it was in 2007, and</w:t>
      </w:r>
      <w:r w:rsidRPr="0022226A">
        <w:t xml:space="preserve"> I'll be very surprised if it's possible to make any serious progress on immigration reform. "Love 'em or hate 'em," says Ezra, illegal immigrants "aren't at the forefront of people's minds." </w:t>
      </w:r>
      <w:proofErr w:type="gramStart"/>
      <w:r w:rsidRPr="0022226A">
        <w:t>Maybe not.</w:t>
      </w:r>
      <w:proofErr w:type="gramEnd"/>
      <w:r w:rsidRPr="0022226A">
        <w:t xml:space="preserve"> But they will be soon.</w:t>
      </w:r>
    </w:p>
    <w:p w14:paraId="2741C312" w14:textId="77777777" w:rsidR="0022226A" w:rsidRPr="0022226A" w:rsidRDefault="0022226A" w:rsidP="000D6CCF"/>
    <w:p w14:paraId="4353C576" w14:textId="72835F99" w:rsidR="0022226A" w:rsidRDefault="0022226A" w:rsidP="0022226A">
      <w:pPr>
        <w:pStyle w:val="Heading3"/>
      </w:pPr>
      <w:r>
        <w:t>A2: Climate Thumpers</w:t>
      </w:r>
    </w:p>
    <w:p w14:paraId="0C580B57" w14:textId="77777777" w:rsidR="004E1196" w:rsidRDefault="004E1196" w:rsidP="004E1196">
      <w:pPr>
        <w:pStyle w:val="Heading4"/>
      </w:pPr>
      <w:r>
        <w:t>Democrats are rallying behind Obama’s climate program due to constituents finding warming a growing threat</w:t>
      </w:r>
    </w:p>
    <w:p w14:paraId="28B7BF74" w14:textId="77777777" w:rsidR="004E1196" w:rsidRDefault="004E1196" w:rsidP="004E1196">
      <w:pPr>
        <w:rPr>
          <w:rStyle w:val="StyleStyleBold12pt"/>
        </w:rPr>
      </w:pPr>
      <w:r>
        <w:rPr>
          <w:rStyle w:val="StyleStyleBold12pt"/>
        </w:rPr>
        <w:t>Huffington post 7/15</w:t>
      </w:r>
    </w:p>
    <w:p w14:paraId="2C389D7C" w14:textId="77777777" w:rsidR="004E1196" w:rsidRPr="00897E2B" w:rsidRDefault="004E1196" w:rsidP="004E1196">
      <w:r w:rsidRPr="00897E2B">
        <w:t>(</w:t>
      </w:r>
      <w:r>
        <w:t xml:space="preserve">Huffington Post, Obama Climate Change Plan Faces Long Road Ahead Published 7/15/13 </w:t>
      </w:r>
      <w:hyperlink r:id="rId12" w:history="1">
        <w:r w:rsidRPr="008C2AB7">
          <w:rPr>
            <w:rStyle w:val="Hyperlink"/>
          </w:rPr>
          <w:t>http://www.huffingtonpost.com/2013/07/15/obama-climate-change-plan_n_3597789.html Accessed 7/19/13</w:t>
        </w:r>
      </w:hyperlink>
      <w:r>
        <w:t xml:space="preserve"> CSmith)</w:t>
      </w:r>
    </w:p>
    <w:p w14:paraId="12FE5772" w14:textId="77777777" w:rsidR="004E1196" w:rsidRDefault="004E1196" w:rsidP="004E1196"/>
    <w:p w14:paraId="426D6923" w14:textId="77777777" w:rsidR="004E1196" w:rsidRPr="00811812" w:rsidRDefault="004E1196" w:rsidP="004E1196">
      <w:pPr>
        <w:rPr>
          <w:rStyle w:val="StyleBoldUnderline"/>
        </w:rPr>
      </w:pPr>
      <w:r w:rsidRPr="00811812">
        <w:rPr>
          <w:sz w:val="16"/>
        </w:rPr>
        <w:t>On some levels, they're right</w:t>
      </w:r>
      <w:r w:rsidRPr="00811812">
        <w:rPr>
          <w:rStyle w:val="StyleBoldUnderline"/>
        </w:rPr>
        <w:t>. When AP-GfK asked Americans in November whether global warming</w:t>
      </w:r>
      <w:r w:rsidRPr="00811812">
        <w:rPr>
          <w:sz w:val="16"/>
        </w:rPr>
        <w:t xml:space="preserve">, left unabated, </w:t>
      </w:r>
      <w:r w:rsidRPr="00811812">
        <w:rPr>
          <w:rStyle w:val="StyleBoldUnderline"/>
        </w:rPr>
        <w:t>would become a serious U.S. problem, 80 percent said it would</w:t>
      </w:r>
      <w:r w:rsidRPr="00811812">
        <w:rPr>
          <w:sz w:val="16"/>
        </w:rPr>
        <w:t xml:space="preserve"> – about the same as in 2009. In those three years, though, </w:t>
      </w:r>
      <w:r w:rsidRPr="00811812">
        <w:rPr>
          <w:rStyle w:val="StyleBoldUnderline"/>
        </w:rPr>
        <w:t>those who doubt climate change has been occurring have become less certain about it. In 2009, 52 percent of those who questioned climate change said they were sure it was false. In 2012, that figure dropped to 31 percent. For Obama's supporters, criticizing those who doubt climate change has become something of a sport – a rallying cry for the Democratic base</w:t>
      </w:r>
      <w:r w:rsidRPr="00811812">
        <w:rPr>
          <w:sz w:val="16"/>
        </w:rPr>
        <w:t xml:space="preserve"> the same way Obama's so-called "war on coal" has become a conservative mantra</w:t>
      </w:r>
      <w:r w:rsidRPr="00811812">
        <w:rPr>
          <w:rStyle w:val="StyleBoldUnderline"/>
        </w:rPr>
        <w:t xml:space="preserve">. Organizing for Action, Messina's </w:t>
      </w:r>
      <w:proofErr w:type="gramStart"/>
      <w:r w:rsidRPr="00811812">
        <w:rPr>
          <w:rStyle w:val="StyleBoldUnderline"/>
        </w:rPr>
        <w:t>group,</w:t>
      </w:r>
      <w:proofErr w:type="gramEnd"/>
      <w:r w:rsidRPr="00811812">
        <w:rPr>
          <w:rStyle w:val="StyleBoldUnderline"/>
        </w:rPr>
        <w:t xml:space="preserve"> is calling out every member of Congress who doubts the planet is getting warmer.</w:t>
      </w:r>
    </w:p>
    <w:p w14:paraId="72744B8D" w14:textId="77777777" w:rsidR="0022226A" w:rsidRDefault="0022226A" w:rsidP="0022226A"/>
    <w:p w14:paraId="34F768B1" w14:textId="12782EBD" w:rsidR="0022226A" w:rsidRDefault="0022226A" w:rsidP="0022226A">
      <w:pPr>
        <w:pStyle w:val="Heading3"/>
      </w:pPr>
      <w:r>
        <w:t>A2: Obamacare Thumpers</w:t>
      </w:r>
    </w:p>
    <w:p w14:paraId="7A672A72" w14:textId="77777777" w:rsidR="004E1196" w:rsidRDefault="004E1196" w:rsidP="004E1196"/>
    <w:p w14:paraId="571E74A4" w14:textId="77777777" w:rsidR="004E1196" w:rsidRDefault="004E1196" w:rsidP="004E1196">
      <w:pPr>
        <w:pStyle w:val="Heading4"/>
      </w:pPr>
      <w:r>
        <w:t>Congress is tired of the Obamacare debate and Obama isn’t going to do anything about it</w:t>
      </w:r>
    </w:p>
    <w:p w14:paraId="466D8A13" w14:textId="77777777" w:rsidR="004E1196" w:rsidRPr="00317562" w:rsidRDefault="004E1196" w:rsidP="004E1196">
      <w:pPr>
        <w:rPr>
          <w:rStyle w:val="StyleStyleBold12pt"/>
        </w:rPr>
      </w:pPr>
      <w:r w:rsidRPr="00317562">
        <w:rPr>
          <w:rStyle w:val="StyleStyleBold12pt"/>
        </w:rPr>
        <w:t>CNN July 7th</w:t>
      </w:r>
    </w:p>
    <w:p w14:paraId="7356D437" w14:textId="77777777" w:rsidR="004E1196" w:rsidRDefault="004E1196" w:rsidP="004E1196">
      <w:r>
        <w:t>(CNN Obamacare penalty delay no big deal. Published July 7</w:t>
      </w:r>
      <w:r w:rsidRPr="00317562">
        <w:rPr>
          <w:vertAlign w:val="superscript"/>
        </w:rPr>
        <w:t>th</w:t>
      </w:r>
      <w:r>
        <w:t xml:space="preserve"> 2013 </w:t>
      </w:r>
      <w:hyperlink r:id="rId13" w:history="1">
        <w:r w:rsidRPr="008C2AB7">
          <w:rPr>
            <w:rStyle w:val="Hyperlink"/>
          </w:rPr>
          <w:t>http://www.cnn.com/2013/07/07/opinion/carroll-obamacare-employer-penalty Accessed 7/19/13</w:t>
        </w:r>
      </w:hyperlink>
      <w:r>
        <w:t xml:space="preserve"> CSmith)</w:t>
      </w:r>
    </w:p>
    <w:p w14:paraId="65182F99" w14:textId="77777777" w:rsidR="004E1196" w:rsidRDefault="004E1196" w:rsidP="004E1196"/>
    <w:p w14:paraId="6BE6F6E4" w14:textId="77777777" w:rsidR="004E1196" w:rsidRPr="00317562" w:rsidRDefault="004E1196" w:rsidP="004E1196">
      <w:pPr>
        <w:rPr>
          <w:rStyle w:val="StyleBoldUnderline"/>
        </w:rPr>
      </w:pPr>
      <w:r w:rsidRPr="00317562">
        <w:rPr>
          <w:sz w:val="16"/>
        </w:rPr>
        <w:t xml:space="preserve">But </w:t>
      </w:r>
      <w:r w:rsidRPr="00317562">
        <w:rPr>
          <w:rStyle w:val="StyleBoldUnderline"/>
        </w:rPr>
        <w:t>fixing it would require a functioning government</w:t>
      </w:r>
      <w:r w:rsidRPr="00317562">
        <w:rPr>
          <w:sz w:val="16"/>
        </w:rPr>
        <w:t xml:space="preserve">. It would need Congress to pass a bill replacing or eliminating the employer mandate, </w:t>
      </w:r>
      <w:r w:rsidRPr="00317562">
        <w:rPr>
          <w:rStyle w:val="StyleBoldUnderline"/>
        </w:rPr>
        <w:t>and then the president to sign it. That's not going to happen. Opponents of Obamacare don't appear eager to fix the law</w:t>
      </w:r>
      <w:r w:rsidRPr="00317562">
        <w:rPr>
          <w:sz w:val="16"/>
        </w:rPr>
        <w:t xml:space="preserve"> in ways that would make it less unpopular or repeal less likely.</w:t>
      </w:r>
      <w:r w:rsidRPr="00317562">
        <w:rPr>
          <w:rStyle w:val="StyleBoldUnderline"/>
        </w:rPr>
        <w:t xml:space="preserve"> Supporters don't appear eager to spend political capital to tinker with a law</w:t>
      </w:r>
      <w:r w:rsidRPr="00317562">
        <w:rPr>
          <w:sz w:val="16"/>
        </w:rPr>
        <w:t xml:space="preserve"> that cost them so much to pass in the first place. </w:t>
      </w:r>
      <w:r w:rsidRPr="00317562">
        <w:rPr>
          <w:rStyle w:val="StyleBoldUnderline"/>
        </w:rPr>
        <w:t>So we'll get administrative fixes such as this one, which wind up pleasing few, other than those who enjoy political theater.</w:t>
      </w:r>
    </w:p>
    <w:p w14:paraId="62D4433C" w14:textId="77777777" w:rsidR="004E1196" w:rsidRPr="004E1196" w:rsidRDefault="004E1196" w:rsidP="004E1196"/>
    <w:p w14:paraId="4ECAF0C3" w14:textId="0E47E106" w:rsidR="00FE252F" w:rsidRDefault="00FE252F" w:rsidP="00FE252F">
      <w:pPr>
        <w:pStyle w:val="Heading2"/>
      </w:pPr>
      <w:r>
        <w:t>Links</w:t>
      </w:r>
      <w:r w:rsidR="00A77E4A">
        <w:t xml:space="preserve"> – Cuba</w:t>
      </w:r>
    </w:p>
    <w:p w14:paraId="00AE14FE" w14:textId="430F5871" w:rsidR="003D2A55" w:rsidRDefault="003D2A55" w:rsidP="00FE252F">
      <w:pPr>
        <w:pStyle w:val="Heading3"/>
      </w:pPr>
      <w:r>
        <w:t>Generic Cuba Link</w:t>
      </w:r>
    </w:p>
    <w:p w14:paraId="495E55D3" w14:textId="77777777" w:rsidR="003D2A55" w:rsidRDefault="003D2A55" w:rsidP="003D2A55"/>
    <w:p w14:paraId="051C0C57" w14:textId="77777777" w:rsidR="003D2A55" w:rsidRDefault="003D2A55" w:rsidP="003D2A55">
      <w:pPr>
        <w:pStyle w:val="Heading4"/>
      </w:pPr>
      <w:r>
        <w:t>Changing Cuban policies is unpopular with Republicans and Democrats</w:t>
      </w:r>
    </w:p>
    <w:p w14:paraId="2012083A" w14:textId="77777777" w:rsidR="003D2A55" w:rsidRDefault="003D2A55" w:rsidP="003D2A55">
      <w:r w:rsidRPr="00767DE5">
        <w:rPr>
          <w:rStyle w:val="StyleStyleBold12pt"/>
        </w:rPr>
        <w:t>Larison 4/3</w:t>
      </w:r>
      <w:r>
        <w:t xml:space="preserve"> (Daniel, senior editor at TAC, “Foreign Policy Opportunities for the GOP”, The American Conservative, </w:t>
      </w:r>
      <w:hyperlink r:id="rId14" w:history="1">
        <w:r w:rsidRPr="00B22A2E">
          <w:rPr>
            <w:rStyle w:val="Hyperlink"/>
          </w:rPr>
          <w:t>http://www.theamericanconservative.com/larison/foreign-policy-opportunities-for-the-gop/</w:t>
        </w:r>
      </w:hyperlink>
      <w:r>
        <w:t>, 04/03/13)</w:t>
      </w:r>
    </w:p>
    <w:p w14:paraId="6ED24966" w14:textId="77777777" w:rsidR="003D2A55" w:rsidRPr="00767DE5" w:rsidRDefault="003D2A55" w:rsidP="003D2A55"/>
    <w:p w14:paraId="1456ADF7" w14:textId="77777777" w:rsidR="003D2A55" w:rsidRDefault="003D2A55" w:rsidP="003D2A55">
      <w:r>
        <w:t xml:space="preserve">This is a good idea, but one that I doubt Republican hawks would be willing to contemplate. </w:t>
      </w:r>
      <w:r w:rsidRPr="00767DE5">
        <w:rPr>
          <w:rStyle w:val="StyleBoldUnderline"/>
        </w:rPr>
        <w:t>Pushing for normalized relations with Cuba would be a much-needed demonstration that Republican foreign policy thinking isn’t completely inflexible,</w:t>
      </w:r>
      <w:r>
        <w:t xml:space="preserve"> and it would show that Republicans don’t want to hang on to failed policies indefinitely. It would be a relatively painless change to make politically, and it might even work to the GOP’s benefit in a Cuban-American community that is no longer as reliably supportive of the party as it once was. The </w:t>
      </w:r>
      <w:r w:rsidRPr="00767DE5">
        <w:rPr>
          <w:rStyle w:val="StyleBoldUnderline"/>
        </w:rPr>
        <w:t>main reason that it isn’t likely to happen is that pro-embargo, anti-engagement attitudes are so entrenched among most national Republican leaders that any significant change on Cuba policy in favor of normalized relations would be seen as a betrayal of principle.</w:t>
      </w:r>
      <w:r>
        <w:t xml:space="preserve"> </w:t>
      </w:r>
      <w:r w:rsidRPr="00767DE5">
        <w:rPr>
          <w:rStyle w:val="StyleBoldUnderline"/>
        </w:rPr>
        <w:t>Hawks and democratists would both throw a fit, and accuse anyone who proposed this as a friend of Castro.</w:t>
      </w:r>
      <w:r>
        <w:t xml:space="preserve"> This is completely the wrong way to look at it, but it is unfortunately the way that party leaders steeped in moralizing rhetoric tend to view these things.</w:t>
      </w:r>
    </w:p>
    <w:p w14:paraId="3EC0CA42" w14:textId="77777777" w:rsidR="003D2A55" w:rsidRDefault="003D2A55" w:rsidP="003D2A55"/>
    <w:p w14:paraId="6E821C69" w14:textId="6EDEF4BB" w:rsidR="00673609" w:rsidRDefault="00673609" w:rsidP="00673609">
      <w:pPr>
        <w:pStyle w:val="Heading3"/>
      </w:pPr>
      <w:r>
        <w:t>A2: Cuba Link Turns</w:t>
      </w:r>
    </w:p>
    <w:p w14:paraId="7A5FAB8E" w14:textId="77777777" w:rsidR="00673609" w:rsidRDefault="00673609" w:rsidP="00673609"/>
    <w:p w14:paraId="5FCD21A5" w14:textId="1310AAAE" w:rsidR="00673609" w:rsidRPr="00673609" w:rsidRDefault="00673609" w:rsidP="00673609">
      <w:pPr>
        <w:pStyle w:val="Heading4"/>
      </w:pPr>
      <w:r>
        <w:t xml:space="preserve">No risk of a link turn – past efforts prove – the anti-regime lobby has </w:t>
      </w:r>
      <w:r>
        <w:rPr>
          <w:u w:val="single"/>
        </w:rPr>
        <w:t>massive</w:t>
      </w:r>
      <w:r>
        <w:t xml:space="preserve"> political sway</w:t>
      </w:r>
    </w:p>
    <w:p w14:paraId="59E99518" w14:textId="563E2DD7" w:rsidR="00673609" w:rsidRPr="003062EF" w:rsidRDefault="00673609" w:rsidP="00673609">
      <w:r w:rsidRPr="003062EF">
        <w:rPr>
          <w:rStyle w:val="Heading4Char"/>
        </w:rPr>
        <w:t>US-Cuba Politics 5-14</w:t>
      </w:r>
      <w:r w:rsidRPr="003062EF">
        <w:t xml:space="preserve"> [“United States Cuba Relations – Why U.S. Cuba Policy Does Not Change: Asymmetrical Absurdity”, May 14th, 2013, </w:t>
      </w:r>
      <w:hyperlink r:id="rId15" w:history="1">
        <w:r w:rsidRPr="003062EF">
          <w:rPr>
            <w:rStyle w:val="Hyperlink"/>
          </w:rPr>
          <w:t>http://www.uscubapolitics.com/2013/05/united-states-cuba-relations-why-us.html</w:t>
        </w:r>
      </w:hyperlink>
      <w:r w:rsidRPr="003062EF">
        <w:t xml:space="preserve">] </w:t>
      </w:r>
    </w:p>
    <w:p w14:paraId="71098DC9" w14:textId="77777777" w:rsidR="00673609" w:rsidRDefault="00673609" w:rsidP="00673609">
      <w:pPr>
        <w:rPr>
          <w:rStyle w:val="Heading4Char"/>
        </w:rPr>
      </w:pPr>
    </w:p>
    <w:p w14:paraId="16915095" w14:textId="77777777" w:rsidR="00673609" w:rsidRPr="003062EF" w:rsidRDefault="00673609" w:rsidP="00673609">
      <w:r w:rsidRPr="003062EF">
        <w:rPr>
          <w:rStyle w:val="StyleBoldUnderline"/>
        </w:rPr>
        <w:t>Over the last decade we have seen many attempts to change U.S. Cuba policy</w:t>
      </w:r>
      <w:r w:rsidRPr="003062EF">
        <w:rPr>
          <w:sz w:val="16"/>
        </w:rPr>
        <w:t xml:space="preserve"> beginning with lifting the travel ban. </w:t>
      </w:r>
      <w:r w:rsidRPr="00673609">
        <w:rPr>
          <w:rStyle w:val="StyleBoldUnderline"/>
        </w:rPr>
        <w:t>All have failed</w:t>
      </w:r>
      <w:r w:rsidRPr="003062EF">
        <w:rPr>
          <w:sz w:val="16"/>
        </w:rPr>
        <w:t xml:space="preserve">. Most recently, we have seen the efforts to remove Cuba from the Terror List, a designation that Cuba does not deserve and only serves to keep costs higher between the two countries, also fail. Conversely, </w:t>
      </w:r>
      <w:r w:rsidRPr="00673609">
        <w:rPr>
          <w:rStyle w:val="StyleBoldUnderline"/>
        </w:rPr>
        <w:t>we have seen the hand of the pro-embargo hardliners grow bigger and stronger</w:t>
      </w:r>
      <w:r w:rsidRPr="003062EF">
        <w:rPr>
          <w:sz w:val="16"/>
        </w:rPr>
        <w:t xml:space="preserve">. </w:t>
      </w:r>
      <w:r w:rsidRPr="003062EF">
        <w:rPr>
          <w:rStyle w:val="StyleBoldUnderline"/>
        </w:rPr>
        <w:t>Legislation to expand Cuba travel is consistently blocked or thwarted in Congress.</w:t>
      </w:r>
      <w:r w:rsidRPr="003062EF">
        <w:rPr>
          <w:sz w:val="16"/>
        </w:rPr>
        <w:t xml:space="preserve"> Funding for clandestine “Democracy” programs like the ones that got Alan Gross into a Cuban prison, still continue to be funded. </w:t>
      </w:r>
      <w:r w:rsidRPr="003062EF">
        <w:rPr>
          <w:rStyle w:val="StyleBoldUnderline"/>
        </w:rPr>
        <w:t>The pro-embargo voting bloc raises money and elected six Members of Congress to be their vanguards on the floors of Congress. Their capacity to</w:t>
      </w:r>
      <w:r w:rsidRPr="003062EF">
        <w:rPr>
          <w:sz w:val="16"/>
        </w:rPr>
        <w:t xml:space="preserve"> even </w:t>
      </w:r>
      <w:r w:rsidRPr="003062EF">
        <w:rPr>
          <w:rStyle w:val="StyleBoldUnderline"/>
        </w:rPr>
        <w:t>reach into the White House</w:t>
      </w:r>
      <w:r w:rsidRPr="003062EF">
        <w:rPr>
          <w:sz w:val="16"/>
        </w:rPr>
        <w:t xml:space="preserve">, the Executive Branch, </w:t>
      </w:r>
      <w:r w:rsidRPr="003062EF">
        <w:rPr>
          <w:rStyle w:val="StyleBoldUnderline"/>
        </w:rPr>
        <w:t xml:space="preserve">and establish themselves in </w:t>
      </w:r>
      <w:r w:rsidRPr="00673609">
        <w:rPr>
          <w:rStyle w:val="StyleBoldUnderline"/>
        </w:rPr>
        <w:t>gateway leadership positions</w:t>
      </w:r>
      <w:r w:rsidRPr="003062EF">
        <w:rPr>
          <w:rStyle w:val="StyleBoldUnderline"/>
        </w:rPr>
        <w:t xml:space="preserve"> in the Congress all speak to a well concerted political effort. Government officials and policy makers have to tow the hard line through the veiled and actual threats of holding up</w:t>
      </w:r>
      <w:r w:rsidRPr="003062EF">
        <w:rPr>
          <w:sz w:val="16"/>
        </w:rPr>
        <w:t xml:space="preserve"> Presidential appointments or </w:t>
      </w:r>
      <w:r w:rsidRPr="003062EF">
        <w:rPr>
          <w:rStyle w:val="StyleBoldUnderline"/>
        </w:rPr>
        <w:t xml:space="preserve">congressional funding. Intelligence and reason have taken a back slide to </w:t>
      </w:r>
      <w:r w:rsidRPr="00673609">
        <w:rPr>
          <w:rStyle w:val="StyleBoldUnderline"/>
        </w:rPr>
        <w:t>raw political power</w:t>
      </w:r>
      <w:r w:rsidRPr="003062EF">
        <w:rPr>
          <w:sz w:val="16"/>
        </w:rPr>
        <w:t>. Meet the consequences of distorted politics.</w:t>
      </w:r>
    </w:p>
    <w:p w14:paraId="43457014" w14:textId="77777777" w:rsidR="00673609" w:rsidRPr="00673609" w:rsidRDefault="00673609" w:rsidP="00673609"/>
    <w:p w14:paraId="5A834FF1" w14:textId="14D123A3" w:rsidR="00FE252F" w:rsidRDefault="00A77E4A" w:rsidP="00FE252F">
      <w:pPr>
        <w:pStyle w:val="Heading3"/>
      </w:pPr>
      <w:r>
        <w:t>Remove Embargo – Links</w:t>
      </w:r>
    </w:p>
    <w:p w14:paraId="7A9EA7FD" w14:textId="77777777" w:rsidR="00FE252F" w:rsidRDefault="00FE252F" w:rsidP="00FE252F"/>
    <w:p w14:paraId="339F9424" w14:textId="28AD4353" w:rsidR="00FE252F" w:rsidRPr="0026342E" w:rsidRDefault="00FE252F" w:rsidP="00FE252F">
      <w:pPr>
        <w:pStyle w:val="Heading4"/>
      </w:pPr>
      <w:r>
        <w:t xml:space="preserve">Plan is </w:t>
      </w:r>
      <w:r w:rsidR="003D2A55">
        <w:t>c</w:t>
      </w:r>
      <w:r>
        <w:t>ontroversial</w:t>
      </w:r>
    </w:p>
    <w:p w14:paraId="0C02ED0B" w14:textId="77777777" w:rsidR="00FE252F" w:rsidRPr="0026342E" w:rsidRDefault="00FE252F" w:rsidP="00FE252F">
      <w:pPr>
        <w:rPr>
          <w:rStyle w:val="StyleStyleBold12pt"/>
          <w:rFonts w:eastAsiaTheme="majorEastAsia" w:cstheme="majorBidi"/>
          <w:b w:val="0"/>
          <w:bCs/>
          <w:iCs/>
        </w:rPr>
      </w:pPr>
      <w:r>
        <w:rPr>
          <w:rStyle w:val="StyleStyleBold12pt"/>
        </w:rPr>
        <w:t>Birns and Mills, 201</w:t>
      </w:r>
      <w:r w:rsidRPr="0026342E">
        <w:rPr>
          <w:rStyle w:val="StyleStyleBold12pt"/>
        </w:rPr>
        <w:t xml:space="preserve">3 </w:t>
      </w:r>
    </w:p>
    <w:p w14:paraId="674C68CE" w14:textId="77777777" w:rsidR="00FE252F" w:rsidRDefault="00FE252F" w:rsidP="00FE252F">
      <w:r>
        <w:t xml:space="preserve">(Larry - </w:t>
      </w:r>
      <w:r w:rsidRPr="0026342E">
        <w:t>Director of the</w:t>
      </w:r>
      <w:r>
        <w:t xml:space="preserve"> Council on Hemispheric Affairs &amp; Frederick - </w:t>
      </w:r>
      <w:r w:rsidRPr="0026342E">
        <w:t>COHA Senior Research Fellow</w:t>
      </w:r>
      <w:r>
        <w:t>,</w:t>
      </w:r>
      <w:r w:rsidRPr="0026342E">
        <w:t xml:space="preserve"> “Best Time for U.S.– Cuba Rapprochement Is Now,” </w:t>
      </w:r>
      <w:r>
        <w:t xml:space="preserve">January 30, Online: </w:t>
      </w:r>
      <w:r w:rsidRPr="0026342E">
        <w:t>http://www.coha.org/best-time-for-u-s-cuba-rapprochement-is-now/)</w:t>
      </w:r>
    </w:p>
    <w:p w14:paraId="795D8E4F" w14:textId="77777777" w:rsidR="00FE252F" w:rsidRDefault="00FE252F" w:rsidP="00FE252F"/>
    <w:p w14:paraId="706095CE" w14:textId="007E13E0" w:rsidR="00FE252F" w:rsidRPr="003D2A55" w:rsidRDefault="00FE252F" w:rsidP="00FE252F">
      <w:pPr>
        <w:rPr>
          <w:sz w:val="16"/>
        </w:rPr>
      </w:pPr>
      <w:r w:rsidRPr="0026342E">
        <w:rPr>
          <w:rStyle w:val="StyleBoldUnderline"/>
        </w:rPr>
        <w:t>The anti-Castro lobby and their allies in the US Congress argue that the reforms coming out of Havana are too little too late</w:t>
      </w:r>
      <w:r w:rsidRPr="0026342E">
        <w:rPr>
          <w:sz w:val="16"/>
        </w:rPr>
        <w:t xml:space="preserve"> and that political repression continues unabated. </w:t>
      </w:r>
      <w:r w:rsidRPr="0026342E">
        <w:rPr>
          <w:rStyle w:val="StyleBoldUnderline"/>
        </w:rPr>
        <w:t>They continue to see the embargo as a tool for coercing either more dramatic reforms or regime change</w:t>
      </w:r>
      <w:r w:rsidRPr="0026342E">
        <w:rPr>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proofErr w:type="gramStart"/>
      <w:r w:rsidRPr="0026342E">
        <w:rPr>
          <w:sz w:val="16"/>
        </w:rPr>
        <w:t>.</w:t>
      </w:r>
      <w:r w:rsidRPr="0026342E">
        <w:rPr>
          <w:sz w:val="12"/>
        </w:rPr>
        <w:t>¶</w:t>
      </w:r>
      <w:proofErr w:type="gramEnd"/>
      <w:r w:rsidRPr="0026342E">
        <w:rPr>
          <w:sz w:val="16"/>
        </w:rPr>
        <w:t xml:space="preserve">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proofErr w:type="gramStart"/>
      <w:r w:rsidRPr="0026342E">
        <w:rPr>
          <w:sz w:val="16"/>
        </w:rPr>
        <w:t>.</w:t>
      </w:r>
      <w:r w:rsidRPr="0026342E">
        <w:rPr>
          <w:sz w:val="12"/>
        </w:rPr>
        <w:t>¶</w:t>
      </w:r>
      <w:proofErr w:type="gramEnd"/>
      <w:r w:rsidRPr="0026342E">
        <w:rPr>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proofErr w:type="gramStart"/>
      <w:r w:rsidRPr="0026342E">
        <w:rPr>
          <w:sz w:val="16"/>
        </w:rPr>
        <w:t>.</w:t>
      </w:r>
      <w:r w:rsidRPr="0026342E">
        <w:rPr>
          <w:sz w:val="12"/>
        </w:rPr>
        <w:t>¶</w:t>
      </w:r>
      <w:proofErr w:type="gramEnd"/>
      <w:r w:rsidRPr="0026342E">
        <w:rPr>
          <w:sz w:val="16"/>
        </w:rPr>
        <w:t xml:space="preserve"> </w:t>
      </w:r>
      <w:r w:rsidRPr="0026342E">
        <w:rPr>
          <w:rStyle w:val="StyleBoldUnderline"/>
        </w:rPr>
        <w:t>There would</w:t>
      </w:r>
      <w:r w:rsidRPr="0026342E">
        <w:rPr>
          <w:sz w:val="16"/>
        </w:rPr>
        <w:t xml:space="preserve"> probably </w:t>
      </w:r>
      <w:r w:rsidRPr="0026342E">
        <w:rPr>
          <w:rStyle w:val="StyleBoldUnderline"/>
        </w:rPr>
        <w:t>be a political price to pay by the Obama administration for taking steps towards reconciliation with Havana,</w:t>
      </w:r>
      <w:r w:rsidRPr="0026342E">
        <w:rPr>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26342E">
        <w:rPr>
          <w:rStyle w:val="StyleBoldUnderline"/>
        </w:rPr>
        <w:t>Cuba Reconciliation</w:t>
      </w:r>
      <w:r w:rsidRPr="0026342E">
        <w:rPr>
          <w:sz w:val="16"/>
        </w:rPr>
        <w:t xml:space="preserve"> Act, however, </w:t>
      </w:r>
      <w:r w:rsidRPr="0026342E">
        <w:rPr>
          <w:rStyle w:val="StyleBoldUnderline"/>
        </w:rPr>
        <w:t>is unlikely to get much traction, especially with</w:t>
      </w:r>
      <w:r w:rsidRPr="0026342E">
        <w:rPr>
          <w:sz w:val="16"/>
        </w:rPr>
        <w:t xml:space="preserve"> ultra-hardliner </w:t>
      </w:r>
      <w:r w:rsidRPr="0026342E">
        <w:rPr>
          <w:rStyle w:val="StyleBoldUnderline"/>
        </w:rPr>
        <w:t>Representative</w:t>
      </w:r>
      <w:r w:rsidRPr="0026342E">
        <w:rPr>
          <w:sz w:val="16"/>
        </w:rPr>
        <w:t xml:space="preserve"> Ileana </w:t>
      </w:r>
      <w:r w:rsidRPr="0026342E">
        <w:rPr>
          <w:rStyle w:val="StyleBoldUnderline"/>
        </w:rPr>
        <w:t>Ros-Lehtinen (R-FL), chairing the House Foreign Relations Committee, and her counterpart, Robert Menendez (D-NJ), who is about to lead the Senate Foreign Relations Body</w:t>
      </w:r>
      <w:r w:rsidRPr="0026342E">
        <w:rPr>
          <w:sz w:val="16"/>
        </w:rPr>
        <w:t xml:space="preserve">. Some of </w:t>
      </w:r>
      <w:r w:rsidRPr="0026342E">
        <w:rPr>
          <w:rStyle w:val="StyleBoldUnderline"/>
        </w:rPr>
        <w:t>the anti-Castro Cuban American community would likely view any of the three measures advocated here as a capitulation to the Castro brothers.</w:t>
      </w:r>
      <w:r w:rsidRPr="0026342E">
        <w:rPr>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14:paraId="445FEBE2" w14:textId="77777777" w:rsidR="00FE252F" w:rsidRDefault="00FE252F" w:rsidP="00FE252F"/>
    <w:p w14:paraId="2EE9143F" w14:textId="77777777" w:rsidR="00FE252F" w:rsidRPr="0026342E" w:rsidRDefault="00FE252F" w:rsidP="00FE252F">
      <w:pPr>
        <w:pStyle w:val="Heading4"/>
      </w:pPr>
      <w:r>
        <w:t>Obama would have to push hard to overcome opposition</w:t>
      </w:r>
    </w:p>
    <w:p w14:paraId="3EBA71E1" w14:textId="77777777" w:rsidR="00FE252F" w:rsidRPr="0026342E" w:rsidRDefault="00FE252F" w:rsidP="00FE252F">
      <w:pPr>
        <w:rPr>
          <w:rStyle w:val="StyleStyleBold12pt"/>
          <w:rFonts w:eastAsiaTheme="majorEastAsia" w:cstheme="majorBidi"/>
          <w:b w:val="0"/>
          <w:bCs/>
          <w:iCs/>
        </w:rPr>
      </w:pPr>
      <w:r w:rsidRPr="0026342E">
        <w:rPr>
          <w:rStyle w:val="StyleStyleBold12pt"/>
        </w:rPr>
        <w:t>Birns, Director of the Council on Hemispheric Affairs, 2013</w:t>
      </w:r>
    </w:p>
    <w:p w14:paraId="11AF9909" w14:textId="77777777" w:rsidR="00FE252F" w:rsidRDefault="00FE252F" w:rsidP="00FE252F">
      <w:r>
        <w:t xml:space="preserve">(Larry, “The Mid-Term Elections: An Easy Prediction for the Future of U.S.-Cuba Relations,” November 18, Online: </w:t>
      </w:r>
      <w:hyperlink r:id="rId16" w:history="1">
        <w:r>
          <w:rPr>
            <w:rStyle w:val="Hyperlink"/>
          </w:rPr>
          <w:t>http://www.coha.org/the-mid-term-elections-an-easy-prediction-for-the-future-of-u-s-cuba-relations/</w:t>
        </w:r>
      </w:hyperlink>
      <w:r>
        <w:t xml:space="preserve">) </w:t>
      </w:r>
    </w:p>
    <w:p w14:paraId="34DCB72B" w14:textId="7FCD367D" w:rsidR="00FE252F" w:rsidRPr="003D2A55" w:rsidRDefault="00FE252F" w:rsidP="00FE252F">
      <w:pPr>
        <w:rPr>
          <w:b/>
          <w:u w:val="single"/>
        </w:rPr>
      </w:pPr>
      <w:r w:rsidRPr="0026342E">
        <w:rPr>
          <w:sz w:val="16"/>
        </w:rPr>
        <w:t>As former U.S. Ambassador to Cuba, Wayne Smith, explains, “</w:t>
      </w:r>
      <w:r w:rsidRPr="0026342E">
        <w:rPr>
          <w:rStyle w:val="StyleBoldUnderline"/>
        </w:rPr>
        <w:t xml:space="preserve">There is a small minority blocking the sensible will of the majority.” Despite such a forceful push for reform </w:t>
      </w:r>
      <w:r w:rsidRPr="0026342E">
        <w:rPr>
          <w:sz w:val="16"/>
        </w:rPr>
        <w:t xml:space="preserve">across the globe, </w:t>
      </w:r>
      <w:r w:rsidRPr="0026342E">
        <w:rPr>
          <w:rStyle w:val="StyleBoldUnderline"/>
        </w:rPr>
        <w:t xml:space="preserve">Washington has repeatedly failed to show a willingness to alter its Cuban policy. A misreading of the conciliatory attitude from Miami’s Cuban community has kept </w:t>
      </w:r>
      <w:r w:rsidRPr="0026342E">
        <w:rPr>
          <w:sz w:val="16"/>
        </w:rPr>
        <w:t xml:space="preserve">timorous </w:t>
      </w:r>
      <w:r w:rsidRPr="0026342E">
        <w:rPr>
          <w:rStyle w:val="StyleBoldUnderline"/>
        </w:rPr>
        <w:t xml:space="preserve">Washington politicians from daring to think boldly when it comes to Cuba. In spite of a new congressional make-up </w:t>
      </w:r>
      <w:r w:rsidRPr="0026342E">
        <w:rPr>
          <w:sz w:val="16"/>
        </w:rPr>
        <w:t xml:space="preserve">and a desk filled with challenges coming from around the world, President Obama’s commitment to “new relations” with the island should be seen through. Given the new environment in which he will be working, </w:t>
      </w:r>
      <w:r w:rsidRPr="0026342E">
        <w:rPr>
          <w:rStyle w:val="StyleBoldUnderline"/>
        </w:rPr>
        <w:t>a normalization of U.S.-Cuban relations will only happen if Obama makes it a primary objective, should he decide that it is worth the political investment.</w:t>
      </w:r>
    </w:p>
    <w:p w14:paraId="126BC57D" w14:textId="77777777" w:rsidR="00FE252F" w:rsidRDefault="00FE252F" w:rsidP="00FE252F"/>
    <w:p w14:paraId="4B841038" w14:textId="77777777" w:rsidR="00FE252F" w:rsidRDefault="00FE252F" w:rsidP="00FE252F">
      <w:pPr>
        <w:pStyle w:val="Heading4"/>
      </w:pPr>
      <w:r>
        <w:t>Republicans deeply oppose easing the embargo</w:t>
      </w:r>
    </w:p>
    <w:p w14:paraId="246F1CF2" w14:textId="77777777" w:rsidR="00FE252F" w:rsidRDefault="00FE252F" w:rsidP="00FE252F">
      <w:r w:rsidRPr="006824A2">
        <w:rPr>
          <w:rStyle w:val="StyleStyleBold12pt"/>
        </w:rPr>
        <w:t>Cave 12</w:t>
      </w:r>
      <w:r>
        <w:t xml:space="preserve"> (Damien Cave, New York Times, “Easing of Restraints in Cuba Renews Debate on US Embargo” November 19, 2012, </w:t>
      </w:r>
      <w:hyperlink r:id="rId17" w:history="1">
        <w:r w:rsidRPr="0051574F">
          <w:rPr>
            <w:rStyle w:val="Hyperlink"/>
          </w:rPr>
          <w:t>http://www.nytimes.com/2012/11/20/world/americas/changes-in-cuba-create-support-for-easing-embargo.html?pagewanted=all&amp;_r=0</w:t>
        </w:r>
      </w:hyperlink>
      <w:r>
        <w:t xml:space="preserve"> TSD)</w:t>
      </w:r>
    </w:p>
    <w:p w14:paraId="55B63945" w14:textId="77777777" w:rsidR="00FE252F" w:rsidRDefault="00FE252F" w:rsidP="00FE252F">
      <w:pPr>
        <w:rPr>
          <w:sz w:val="18"/>
        </w:rPr>
      </w:pPr>
      <w:r w:rsidRPr="006824A2">
        <w:rPr>
          <w:rStyle w:val="StyleBoldUnderline"/>
        </w:rPr>
        <w:t xml:space="preserve">Even these adjustments </w:t>
      </w:r>
      <w:r w:rsidRPr="006824A2">
        <w:rPr>
          <w:sz w:val="18"/>
        </w:rPr>
        <w:t xml:space="preserve">— which could also include travel for all Americans and looser rules for ships engaged in trade with Cuba, according to a legal analysis commissioned by the Cuba Study Group — </w:t>
      </w:r>
      <w:r w:rsidRPr="006824A2">
        <w:rPr>
          <w:rStyle w:val="StyleBoldUnderline"/>
        </w:rPr>
        <w:t>would probably mean a fierce political fight. The handful of Cuban-Americans in Congress for whom the embargo is sacred oppose looser rules</w:t>
      </w:r>
      <w:proofErr w:type="gramStart"/>
      <w:r>
        <w:t>.</w:t>
      </w:r>
      <w:r w:rsidRPr="006824A2">
        <w:rPr>
          <w:sz w:val="12"/>
        </w:rPr>
        <w:t>¶</w:t>
      </w:r>
      <w:proofErr w:type="gramEnd"/>
      <w:r w:rsidRPr="006824A2">
        <w:rPr>
          <w:sz w:val="12"/>
        </w:rPr>
        <w:t xml:space="preserve"> </w:t>
      </w:r>
      <w:r w:rsidRPr="006824A2">
        <w:rPr>
          <w:sz w:val="18"/>
        </w:rPr>
        <w:t xml:space="preserve">When asked about Cuban entrepreneurs who are seeking more American support, Representative Ileana Ros-Lehtinen, the </w:t>
      </w:r>
      <w:r w:rsidRPr="006824A2">
        <w:rPr>
          <w:rStyle w:val="StyleBoldUnderline"/>
        </w:rPr>
        <w:t>Florida Republican who is chairwoman of the House Foreign Relations Committee, proposed an even tighter embargo.¶ “The sanctions on the regime must remain in place and, in fact, should be strengthened, and not be altered,”</w:t>
      </w:r>
      <w:r>
        <w:t xml:space="preserve"> </w:t>
      </w:r>
      <w:r w:rsidRPr="006824A2">
        <w:rPr>
          <w:rStyle w:val="StyleBoldUnderline"/>
        </w:rPr>
        <w:t>she wrote in an e-mail.</w:t>
      </w:r>
      <w:r>
        <w:t xml:space="preserve"> </w:t>
      </w:r>
      <w:r w:rsidRPr="006824A2">
        <w:rPr>
          <w:sz w:val="18"/>
        </w:rPr>
        <w:t>“Responsible nations must not buy into the facade the dictatorship is trying to create by announcing ‘reforms’ while, in reality, it’s tightening its grip on its people.”</w:t>
      </w:r>
    </w:p>
    <w:p w14:paraId="19FC7F0D" w14:textId="77777777" w:rsidR="003D2A55" w:rsidRDefault="003D2A55" w:rsidP="00FE252F">
      <w:pPr>
        <w:rPr>
          <w:sz w:val="18"/>
        </w:rPr>
      </w:pPr>
    </w:p>
    <w:p w14:paraId="7932E4B4" w14:textId="4A06A327" w:rsidR="003D2A55" w:rsidRPr="003D2A55" w:rsidRDefault="003D2A55" w:rsidP="003D2A55">
      <w:pPr>
        <w:pStyle w:val="Heading4"/>
        <w:rPr>
          <w:rStyle w:val="StyleBoldUnderline"/>
          <w:b/>
          <w:u w:val="none"/>
        </w:rPr>
      </w:pPr>
      <w:r w:rsidRPr="003D2A55">
        <w:rPr>
          <w:rStyle w:val="StyleBoldUnderline"/>
          <w:b/>
          <w:u w:val="none"/>
        </w:rPr>
        <w:t>Conservatives hate the plan – view it as surrendering to communism</w:t>
      </w:r>
    </w:p>
    <w:p w14:paraId="307CD5E9" w14:textId="77777777" w:rsidR="003D2A55" w:rsidRDefault="003D2A55" w:rsidP="003D2A55">
      <w:r w:rsidRPr="00E56C24">
        <w:t xml:space="preserve">Peter </w:t>
      </w:r>
      <w:r w:rsidRPr="00E56C24">
        <w:rPr>
          <w:rStyle w:val="StyleStyleBold12pt"/>
        </w:rPr>
        <w:t>Brooks</w:t>
      </w:r>
      <w:r w:rsidRPr="00E56C24">
        <w:t xml:space="preserve">, April 15 </w:t>
      </w:r>
      <w:r w:rsidRPr="00E56C24">
        <w:rPr>
          <w:rStyle w:val="StyleBoldUnderline"/>
        </w:rPr>
        <w:t>2009</w:t>
      </w:r>
      <w:r w:rsidRPr="00E56C24">
        <w:t>, New York Post</w:t>
      </w:r>
    </w:p>
    <w:p w14:paraId="402723B0" w14:textId="77777777" w:rsidR="003D2A55" w:rsidRPr="00E56C24" w:rsidRDefault="003D2A55" w:rsidP="003D2A55">
      <w:r w:rsidRPr="00E56C24">
        <w:rPr>
          <w:rFonts w:ascii="Arial" w:eastAsia="Times New Roman" w:hAnsi="Arial" w:cs="Arial"/>
          <w:color w:val="262628"/>
          <w:sz w:val="20"/>
          <w:szCs w:val="20"/>
          <w:shd w:val="clear" w:color="auto" w:fill="FFFFFF"/>
        </w:rPr>
        <w:t> MA, Senior Fellow in National Security Affairs at the Heritage Foundation</w:t>
      </w:r>
    </w:p>
    <w:p w14:paraId="3890DAD3" w14:textId="77777777" w:rsidR="003D2A55" w:rsidRDefault="003C6FAF" w:rsidP="003D2A55">
      <w:hyperlink r:id="rId18" w:history="1">
        <w:r w:rsidR="003D2A55" w:rsidRPr="00383F5F">
          <w:rPr>
            <w:rStyle w:val="Hyperlink"/>
          </w:rPr>
          <w:t>http://www.nypost.com/p/news/opinion/opedcolumnists/item_Oul9gWKYCFsACA0D6IVpvL</w:t>
        </w:r>
      </w:hyperlink>
    </w:p>
    <w:p w14:paraId="282799DC" w14:textId="77777777" w:rsidR="003D2A55" w:rsidRPr="00E56C24" w:rsidRDefault="003D2A55" w:rsidP="003D2A55">
      <w:pPr>
        <w:rPr>
          <w:rFonts w:ascii="Times" w:eastAsia="Times New Roman" w:hAnsi="Times" w:cs="Times New Roman"/>
          <w:sz w:val="20"/>
          <w:szCs w:val="20"/>
        </w:rPr>
      </w:pPr>
    </w:p>
    <w:p w14:paraId="12465229" w14:textId="77777777" w:rsidR="003D2A55" w:rsidRDefault="003D2A55" w:rsidP="003D2A55"/>
    <w:p w14:paraId="11B06C44" w14:textId="679CABF7" w:rsidR="003D2A55" w:rsidRDefault="003D2A55" w:rsidP="003D2A55">
      <w:r>
        <w:t>"</w:t>
      </w:r>
      <w:r w:rsidRPr="00017FC8">
        <w:rPr>
          <w:rStyle w:val="StyleBoldUnderline"/>
        </w:rPr>
        <w:t xml:space="preserve">Lifting the embargo won't normalize relations, but instead </w:t>
      </w:r>
      <w:r w:rsidRPr="00017FC8">
        <w:t>legitimize --</w:t>
      </w:r>
      <w:r>
        <w:t xml:space="preserve"> and </w:t>
      </w:r>
      <w:r w:rsidRPr="00017FC8">
        <w:rPr>
          <w:rStyle w:val="StyleBoldUnderline"/>
        </w:rPr>
        <w:t xml:space="preserve">wave the white flag </w:t>
      </w:r>
      <w:r>
        <w:t>to -- Fidel's 50-year fight against the Yanquis</w:t>
      </w:r>
      <w:r w:rsidRPr="00017FC8">
        <w:rPr>
          <w:rStyle w:val="StyleBoldUnderline"/>
        </w:rPr>
        <w:t>, further lionizing the dictator and encouraging the Latin American Left.</w:t>
      </w:r>
      <w:r>
        <w:rPr>
          <w:rStyle w:val="StyleBoldUnderline"/>
        </w:rPr>
        <w:t xml:space="preserve"> </w:t>
      </w:r>
      <w:r>
        <w:t xml:space="preserve">The last thing we should do is to fill the pockets of a regime that'll use those profits to keep a jackboot on the neck of the Cuban people. The political and human-rights situation in Cuba is grim enough already... The embargo has stifled Havana's ambitions ever since the Castros lost their Soviet sponsorship in the early 1990s. Anyone noticed the lack of trouble Cuba has caused internationally since then? Contrast that with the 1980s some time... </w:t>
      </w:r>
      <w:r w:rsidRPr="00017FC8">
        <w:rPr>
          <w:rStyle w:val="StyleBoldUnderline"/>
        </w:rPr>
        <w:t>The US embargo remains a matter of principle</w:t>
      </w:r>
      <w:r>
        <w:t xml:space="preserve"> -- and an appropriate response to Cuba's brutal repression of its people. </w:t>
      </w:r>
      <w:r w:rsidRPr="00017FC8">
        <w:rPr>
          <w:rStyle w:val="StyleBoldUnderline"/>
        </w:rPr>
        <w:t>Giving in to evil only begets more of it</w:t>
      </w:r>
      <w:r>
        <w:t xml:space="preserve">. Haven't we learned that yet? </w:t>
      </w:r>
      <w:r w:rsidRPr="00017FC8">
        <w:rPr>
          <w:rStyle w:val="StyleBoldUnderline"/>
        </w:rPr>
        <w:t>Until we see progress</w:t>
      </w:r>
      <w:r>
        <w:t xml:space="preserve"> in loosing the Cuban people from the yoke of the communist regime, </w:t>
      </w:r>
      <w:r w:rsidRPr="00017FC8">
        <w:rPr>
          <w:rStyle w:val="StyleBoldUnderline"/>
        </w:rPr>
        <w:t>we should hold firm onto the leverage the embargo provides</w:t>
      </w:r>
      <w:r>
        <w:t>."</w:t>
      </w:r>
    </w:p>
    <w:p w14:paraId="06A2DC89" w14:textId="77777777" w:rsidR="003D2A55" w:rsidRDefault="003D2A55" w:rsidP="00FE252F">
      <w:pPr>
        <w:rPr>
          <w:sz w:val="18"/>
        </w:rPr>
      </w:pPr>
    </w:p>
    <w:p w14:paraId="29E7F740" w14:textId="77777777" w:rsidR="0073796C" w:rsidRDefault="0073796C" w:rsidP="00FE252F">
      <w:pPr>
        <w:rPr>
          <w:sz w:val="18"/>
        </w:rPr>
      </w:pPr>
    </w:p>
    <w:p w14:paraId="43050919" w14:textId="719F7CDC" w:rsidR="0073796C" w:rsidRDefault="0073796C" w:rsidP="0073796C">
      <w:pPr>
        <w:pStyle w:val="Heading3"/>
      </w:pPr>
      <w:r>
        <w:t>Remove Embargo – Rubio Link</w:t>
      </w:r>
    </w:p>
    <w:p w14:paraId="0B41AD3C" w14:textId="77777777" w:rsidR="0073796C" w:rsidRDefault="0073796C" w:rsidP="0073796C"/>
    <w:p w14:paraId="21492012" w14:textId="0D6029C2" w:rsidR="0073796C" w:rsidRDefault="0073796C" w:rsidP="0073796C">
      <w:pPr>
        <w:pStyle w:val="Heading4"/>
      </w:pPr>
      <w:r>
        <w:t>Rubio hates the plan</w:t>
      </w:r>
    </w:p>
    <w:p w14:paraId="422BC17B" w14:textId="77777777" w:rsidR="0073796C" w:rsidRPr="00847B6C" w:rsidRDefault="0073796C" w:rsidP="0073796C">
      <w:pPr>
        <w:rPr>
          <w:rStyle w:val="StyleBoldUnderline"/>
          <w:b w:val="0"/>
          <w:u w:val="none"/>
        </w:rPr>
      </w:pPr>
      <w:r w:rsidRPr="00847B6C">
        <w:t xml:space="preserve">JORDAN </w:t>
      </w:r>
      <w:r w:rsidRPr="005007BE">
        <w:rPr>
          <w:rStyle w:val="StyleBoldUnderline"/>
          <w:rFonts w:asciiTheme="majorHAnsi" w:eastAsiaTheme="majorEastAsia" w:hAnsiTheme="majorHAnsi" w:cstheme="majorBidi"/>
          <w:bCs/>
          <w:iCs/>
          <w:sz w:val="26"/>
          <w:u w:val="none"/>
        </w:rPr>
        <w:t>FABIAN,</w:t>
      </w:r>
      <w:r w:rsidRPr="005007BE">
        <w:rPr>
          <w:rFonts w:asciiTheme="majorHAnsi" w:eastAsiaTheme="majorEastAsia" w:hAnsiTheme="majorHAnsi" w:cstheme="majorBidi"/>
          <w:bCs/>
          <w:iCs/>
          <w:sz w:val="26"/>
        </w:rPr>
        <w:t xml:space="preserve"> </w:t>
      </w:r>
      <w:r w:rsidRPr="00847B6C">
        <w:t>Marco Rubio Rips U.S.-Cuba Travel: "Cuba Is Not a Zoo"</w:t>
      </w:r>
      <w:r>
        <w:t xml:space="preserve">, </w:t>
      </w:r>
      <w:r w:rsidRPr="00847B6C">
        <w:t xml:space="preserve">March 12, </w:t>
      </w:r>
      <w:r w:rsidRPr="00847B6C">
        <w:rPr>
          <w:rStyle w:val="StyleBoldUnderline"/>
        </w:rPr>
        <w:t>2013</w:t>
      </w:r>
      <w:r>
        <w:t>, ABC News</w:t>
      </w:r>
    </w:p>
    <w:p w14:paraId="23AA6A8B" w14:textId="77777777" w:rsidR="0073796C" w:rsidRDefault="003C6FAF" w:rsidP="003D2A55">
      <w:pPr>
        <w:rPr>
          <w:rStyle w:val="StyleBoldUnderline"/>
        </w:rPr>
      </w:pPr>
      <w:hyperlink r:id="rId19" w:history="1">
        <w:r w:rsidR="0073796C" w:rsidRPr="00383F5F">
          <w:rPr>
            <w:rStyle w:val="Hyperlink"/>
          </w:rPr>
          <w:t>http://abcnews.go.com/ABC_Univision/Politics/marco-rubio-rips-us-cuba-travel-cuba-zoo/story?id=18712801</w:t>
        </w:r>
      </w:hyperlink>
    </w:p>
    <w:p w14:paraId="5BC62EAF" w14:textId="77777777" w:rsidR="0073796C" w:rsidRDefault="0073796C" w:rsidP="003D2A55">
      <w:pPr>
        <w:rPr>
          <w:rStyle w:val="StyleBoldUnderline"/>
        </w:rPr>
      </w:pPr>
    </w:p>
    <w:p w14:paraId="0E62324D" w14:textId="054ACA8C" w:rsidR="0073796C" w:rsidRPr="00017FC8" w:rsidRDefault="0073796C" w:rsidP="0073796C">
      <w:pPr>
        <w:rPr>
          <w:rStyle w:val="StyleBoldUnderline"/>
        </w:rPr>
      </w:pPr>
      <w:r w:rsidRPr="00017FC8">
        <w:rPr>
          <w:rStyle w:val="StyleBoldUnderline"/>
        </w:rPr>
        <w:t>Sen. Marco Rubio recently slammed Americans who visit Cuba</w:t>
      </w:r>
      <w:r>
        <w:t xml:space="preserve">, including some of his Senate colleagues, saying that they are helping enable the island's communist government. Rubio (R-Fla.) made his comments during a speech in Miami last weekend to the Cuba-Democracy PAC, a group that supports political candidates who take a tough stance against the Castro regime. He suggested that Americans visiting the communist island nation were treating it like a trip to the zoo. "These trip that are traveling to Cuba. Look, God bless them, I know they mean well. But I have people come to me all the time and tell </w:t>
      </w:r>
      <w:proofErr w:type="gramStart"/>
      <w:r>
        <w:t>me and say,</w:t>
      </w:r>
      <w:proofErr w:type="gramEnd"/>
      <w:r>
        <w:t xml:space="preserve"> 'Oh, I went to Cuba. What a beautiful place, I feel so bad for the people,'" Rubio told the group, according to video posted by the Shark Tank, a Florida political blog. </w:t>
      </w:r>
      <w:r w:rsidRPr="00017FC8">
        <w:rPr>
          <w:rStyle w:val="StyleBoldUnderline"/>
        </w:rPr>
        <w:t>"Cuba is not a zoo where you pay an admission ticket and you go in and you get to watch people living in cages to see how they are suffering</w:t>
      </w:r>
      <w:r>
        <w:t>," Rubio added. "</w:t>
      </w:r>
      <w:r w:rsidRPr="00017FC8">
        <w:rPr>
          <w:rStyle w:val="StyleBoldUnderline"/>
        </w:rPr>
        <w:t>Cuba is not a field trip. I don't take that stuff lightly."</w:t>
      </w:r>
    </w:p>
    <w:p w14:paraId="0E85E841" w14:textId="77777777" w:rsidR="0073796C" w:rsidRDefault="0073796C" w:rsidP="0073796C"/>
    <w:p w14:paraId="334BA367" w14:textId="604308FF" w:rsidR="003D2A55" w:rsidRPr="00F379EF" w:rsidRDefault="003D2A55" w:rsidP="003D2A55">
      <w:pPr>
        <w:pStyle w:val="Heading4"/>
      </w:pPr>
      <w:r w:rsidRPr="00F379EF">
        <w:t>Rubio</w:t>
      </w:r>
      <w:r>
        <w:t>’s</w:t>
      </w:r>
      <w:r w:rsidRPr="00F379EF">
        <w:t xml:space="preserve"> </w:t>
      </w:r>
      <w:r>
        <w:t>k</w:t>
      </w:r>
      <w:r w:rsidRPr="00F379EF">
        <w:t>ey to Immigration</w:t>
      </w:r>
    </w:p>
    <w:p w14:paraId="77C86667" w14:textId="77777777" w:rsidR="003D2A55" w:rsidRPr="00F379EF" w:rsidRDefault="003D2A55" w:rsidP="003D2A55">
      <w:pPr>
        <w:rPr>
          <w:rStyle w:val="StyleStyleBold12pt"/>
        </w:rPr>
      </w:pPr>
      <w:r w:rsidRPr="00F379EF">
        <w:rPr>
          <w:rStyle w:val="StyleStyleBold12pt"/>
        </w:rPr>
        <w:t>Reeve 13</w:t>
      </w:r>
      <w:r>
        <w:rPr>
          <w:rStyle w:val="StyleStyleBold12pt"/>
        </w:rPr>
        <w:t xml:space="preserve"> </w:t>
      </w:r>
      <w:r w:rsidRPr="00F379EF">
        <w:t xml:space="preserve">(Elspeth Reeve, The Atlantic Wire, “Rubio Tries to Talk Down the anti-Immigration Right,” June, 27, 2013, </w:t>
      </w:r>
      <w:hyperlink r:id="rId20" w:history="1">
        <w:r w:rsidRPr="00F379EF">
          <w:t>http://www.theatlanticwire.com/politics/2013/06/rubio-tries-talk-down-anti-immigration-right/66662/</w:t>
        </w:r>
      </w:hyperlink>
      <w:r w:rsidRPr="00F379EF">
        <w:t xml:space="preserve"> TSD)</w:t>
      </w:r>
    </w:p>
    <w:p w14:paraId="5E0D8244" w14:textId="77777777" w:rsidR="003D2A55" w:rsidRDefault="003D2A55" w:rsidP="003D2A55">
      <w:pPr>
        <w:rPr>
          <w:sz w:val="18"/>
        </w:rPr>
      </w:pPr>
      <w:r w:rsidRPr="00817F0F">
        <w:rPr>
          <w:rStyle w:val="StyleBoldUnderline"/>
        </w:rPr>
        <w:t>Florida Sen. Marco Rubio gave a passionate</w:t>
      </w:r>
      <w:r w:rsidRPr="00817F0F">
        <w:t xml:space="preserve">, </w:t>
      </w:r>
      <w:r w:rsidRPr="00817F0F">
        <w:rPr>
          <w:sz w:val="18"/>
        </w:rPr>
        <w:t>slightly cheesy</w:t>
      </w:r>
      <w:r w:rsidRPr="00817F0F">
        <w:t xml:space="preserve"> </w:t>
      </w:r>
      <w:r w:rsidRPr="00817F0F">
        <w:rPr>
          <w:rStyle w:val="StyleBoldUnderline"/>
        </w:rPr>
        <w:t>speech</w:t>
      </w:r>
      <w:r w:rsidRPr="00817F0F">
        <w:t xml:space="preserve"> </w:t>
      </w:r>
      <w:r w:rsidRPr="00817F0F">
        <w:rPr>
          <w:sz w:val="18"/>
        </w:rPr>
        <w:t xml:space="preserve">on Thursday </w:t>
      </w:r>
      <w:r w:rsidRPr="00817F0F">
        <w:rPr>
          <w:rStyle w:val="StyleBoldUnderline"/>
        </w:rPr>
        <w:t>to convince conservatives that immigration reform will actually do things they want</w:t>
      </w:r>
      <w:r w:rsidRPr="00817F0F">
        <w:t xml:space="preserve">, </w:t>
      </w:r>
      <w:r w:rsidRPr="00817F0F">
        <w:rPr>
          <w:sz w:val="18"/>
        </w:rPr>
        <w:t>just a few hours before the Senate voted to pass the bill, 68 to 32.</w:t>
      </w:r>
      <w:r w:rsidRPr="00817F0F">
        <w:t xml:space="preserve"> </w:t>
      </w:r>
      <w:r w:rsidRPr="00817F0F">
        <w:rPr>
          <w:rStyle w:val="StyleBoldUnderline"/>
        </w:rPr>
        <w:t>Rubio has been trying to win over conservative hearts and minds for months, frequently going on talk radio shows and Fox News to sell his legislation</w:t>
      </w:r>
      <w:r w:rsidRPr="00817F0F">
        <w:t xml:space="preserve"> </w:t>
      </w:r>
      <w:r w:rsidRPr="00817F0F">
        <w:rPr>
          <w:sz w:val="18"/>
        </w:rPr>
        <w:t xml:space="preserve">(Radio host Mark Levin says Rubio even texted him in the middle of a show to say he was wrong about a detail of the bill). But he hasn't won over everyone. House Speaker John </w:t>
      </w:r>
      <w:r w:rsidRPr="00817F0F">
        <w:rPr>
          <w:rStyle w:val="StyleBoldUnderline"/>
        </w:rPr>
        <w:t>Boehner had announced just a few hours earlier that he would make it pretty difficult for immigration reform to pass — insisting that the bill would not get a vote unless a majority of House Republicans would vote for it.</w:t>
      </w:r>
      <w:r w:rsidRPr="00817F0F">
        <w:t xml:space="preserve"> </w:t>
      </w:r>
      <w:r w:rsidRPr="00817F0F">
        <w:rPr>
          <w:sz w:val="18"/>
        </w:rPr>
        <w:t>(Multiple Republicans have threatened to oust him if he did otherwise.) Some had speculated that after the House and Senate came up with a compromise in conference committee, Boehner would let that pass with Democratic votes. But Boehner nixed that, too</w:t>
      </w:r>
      <w:proofErr w:type="gramStart"/>
      <w:r w:rsidRPr="00817F0F">
        <w:rPr>
          <w:sz w:val="18"/>
        </w:rPr>
        <w:t>.</w:t>
      </w:r>
      <w:r w:rsidRPr="00817F0F">
        <w:rPr>
          <w:sz w:val="8"/>
        </w:rPr>
        <w:t>¶</w:t>
      </w:r>
      <w:proofErr w:type="gramEnd"/>
      <w:r w:rsidRPr="00817F0F">
        <w:rPr>
          <w:sz w:val="8"/>
        </w:rPr>
        <w:t xml:space="preserve"> </w:t>
      </w:r>
      <w:r w:rsidRPr="00817F0F">
        <w:rPr>
          <w:sz w:val="18"/>
        </w:rPr>
        <w:t>The Senate will probably get more than 60 votes to pass immigration. (Update 4:25 p.m.: It passed 68 to 32.) It's a big majority, but not big enough for some House Republicans. "We have a minority of the minority in the Senate voting for this bill," Oklahoma Rep. Tom Cole told The New York Times's Jonathan Weisman this week. "That's not going to put a lot of pressure on the majority of the majority in the House." Weisman reports that two top GOP aides said Boehner "has no intention of angering conservative voters and jeopardizing the House Republican majority in 2014 in the interest of courting Hispanic voters on behalf of a 2016 Republican presidential nominee who does not yet exist</w:t>
      </w:r>
      <w:r w:rsidRPr="00F379EF">
        <w:rPr>
          <w:sz w:val="14"/>
        </w:rPr>
        <w:t>."</w:t>
      </w:r>
      <w:r w:rsidRPr="00F379EF">
        <w:rPr>
          <w:sz w:val="18"/>
        </w:rPr>
        <w:t xml:space="preserve"> And maybe the theoretical 2016 candidate is in trouble, too! Sarah Palin suggested Rubio should face a primary challenger for supporting immigration reform, in an interview with Breitbart News. "We have long memories, and there will be consequences for those who break campaign promises and vote for this amnesty bill," she said</w:t>
      </w:r>
      <w:proofErr w:type="gramStart"/>
      <w:r w:rsidRPr="00F379EF">
        <w:rPr>
          <w:sz w:val="18"/>
        </w:rPr>
        <w:t>.</w:t>
      </w:r>
      <w:r w:rsidRPr="00F379EF">
        <w:rPr>
          <w:sz w:val="8"/>
        </w:rPr>
        <w:t>¶</w:t>
      </w:r>
      <w:proofErr w:type="gramEnd"/>
      <w:r w:rsidRPr="00F379EF">
        <w:rPr>
          <w:sz w:val="8"/>
        </w:rPr>
        <w:t xml:space="preserve"> </w:t>
      </w:r>
      <w:r w:rsidRPr="00F379EF">
        <w:rPr>
          <w:sz w:val="18"/>
        </w:rPr>
        <w:t xml:space="preserve">Rubio says he's bothered by all the conservative criticism. "To hear the worry, anxiety and growing anger in the voices of so many people who helped me get elected to the Senate, who I agree with on virtually every other issue, has been a real trial for me," he said Wednesday. </w:t>
      </w:r>
      <w:r w:rsidRPr="00F379EF">
        <w:rPr>
          <w:rStyle w:val="StyleBoldUnderline"/>
        </w:rPr>
        <w:t>Over the last few months, Rubio's fought back against the mainstream conservative complaints: that his bill would cost too much, that it would not secure the border.</w:t>
      </w:r>
      <w:r w:rsidRPr="00817F0F">
        <w:t xml:space="preserve"> </w:t>
      </w:r>
      <w:r w:rsidRPr="00F379EF">
        <w:rPr>
          <w:sz w:val="18"/>
        </w:rPr>
        <w:t xml:space="preserve">But his speech on Thursday subtly took on one of the </w:t>
      </w:r>
      <w:proofErr w:type="gramStart"/>
      <w:r w:rsidRPr="00F379EF">
        <w:rPr>
          <w:sz w:val="18"/>
        </w:rPr>
        <w:t>uglier</w:t>
      </w:r>
      <w:proofErr w:type="gramEnd"/>
      <w:r w:rsidRPr="00F379EF">
        <w:rPr>
          <w:sz w:val="18"/>
        </w:rPr>
        <w:t xml:space="preserve"> attacks on immigration: that Latino immigrants are too culturally different, so we want fewer of them. Earlier this month, for example, Iowa Rep. Steve King warned that immigration advocates "are salivating over putting their imprimatur on history and changing the character and the culture and the direction of the civilization of America." Rush Limbaugh warned earlier this year that unlike immigrants 100 years ago, today's immigrants are "not interested in this distinct American culture." </w:t>
      </w:r>
      <w:r w:rsidRPr="00F379EF">
        <w:rPr>
          <w:sz w:val="8"/>
        </w:rPr>
        <w:t xml:space="preserve">¶ </w:t>
      </w:r>
      <w:r w:rsidRPr="00F379EF">
        <w:rPr>
          <w:sz w:val="18"/>
        </w:rPr>
        <w:t>On Thursday, Rubio again told the story of his Cuban immigrant parents, stressing that his dad was a hard worker. "My father had someone phonetically write on a small piece of paper the words 'I am looking for work,'" Rubio said. "He memorized those words. They were literally some of the first words he learned to speak in English." When immigrants come here, Rubio said, they start acting more like us. "It reminds us that sometimes, we focus so much on how immigrants could change America, that we forget that America changes immigrants even more." He concluded by reminding his colleagues how much he wanted reform to pass: "And that's why I support this reform," he said. "Not just because I believe in immigrants, but because I believe in America even more."</w:t>
      </w:r>
    </w:p>
    <w:p w14:paraId="54FE1A81" w14:textId="77777777" w:rsidR="003D2A55" w:rsidRPr="0073796C" w:rsidRDefault="003D2A55" w:rsidP="0073796C"/>
    <w:p w14:paraId="16320367" w14:textId="77777777" w:rsidR="005244EE" w:rsidRDefault="005244EE" w:rsidP="00FE252F">
      <w:pPr>
        <w:rPr>
          <w:sz w:val="18"/>
        </w:rPr>
      </w:pPr>
    </w:p>
    <w:p w14:paraId="17B93B3F" w14:textId="16FD5B4C" w:rsidR="005244EE" w:rsidRDefault="005244EE" w:rsidP="005244EE">
      <w:pPr>
        <w:pStyle w:val="Heading3"/>
      </w:pPr>
      <w:r>
        <w:t>Remove Embargo – A2: Link Turn</w:t>
      </w:r>
    </w:p>
    <w:p w14:paraId="34896DAD" w14:textId="77777777" w:rsidR="005244EE" w:rsidRDefault="005244EE" w:rsidP="005244EE"/>
    <w:p w14:paraId="265CEF88" w14:textId="25238350" w:rsidR="005244EE" w:rsidRDefault="005244EE" w:rsidP="005244EE">
      <w:pPr>
        <w:pStyle w:val="Heading4"/>
      </w:pPr>
      <w:r>
        <w:t>Embargo opposition is irrelevant – key party leaders support it</w:t>
      </w:r>
    </w:p>
    <w:p w14:paraId="565DEFE6" w14:textId="77777777" w:rsidR="005244EE" w:rsidRPr="0026342E" w:rsidRDefault="005244EE" w:rsidP="005244EE">
      <w:pPr>
        <w:rPr>
          <w:rStyle w:val="StyleStyleBold12pt"/>
          <w:rFonts w:eastAsiaTheme="majorEastAsia" w:cstheme="majorBidi"/>
          <w:b w:val="0"/>
          <w:bCs/>
          <w:iCs/>
        </w:rPr>
      </w:pPr>
      <w:r w:rsidRPr="0026342E">
        <w:rPr>
          <w:rStyle w:val="StyleStyleBold12pt"/>
        </w:rPr>
        <w:t>Karon, Senior Editor at Time Magazine, 2010</w:t>
      </w:r>
    </w:p>
    <w:p w14:paraId="6CC92CEF" w14:textId="77777777" w:rsidR="005244EE" w:rsidRDefault="005244EE" w:rsidP="005244EE">
      <w:r>
        <w:t>(Tony, “Do We Really Need an Embargo Against Cuba</w:t>
      </w:r>
      <w:proofErr w:type="gramStart"/>
      <w:r>
        <w:t>?,</w:t>
      </w:r>
      <w:proofErr w:type="gramEnd"/>
      <w:r>
        <w:t xml:space="preserve">” April 21, Online: </w:t>
      </w:r>
      <w:hyperlink r:id="rId21" w:history="1">
        <w:r w:rsidRPr="00C40F02">
          <w:rPr>
            <w:rStyle w:val="Hyperlink"/>
          </w:rPr>
          <w:t>http://www.time.com/time/arts/article/0,8599,48773,00.html</w:t>
        </w:r>
      </w:hyperlink>
      <w:r>
        <w:t>)</w:t>
      </w:r>
    </w:p>
    <w:p w14:paraId="7CCDB99E" w14:textId="77777777" w:rsidR="005244EE" w:rsidRDefault="005244EE" w:rsidP="005244EE"/>
    <w:p w14:paraId="7B56D8B5" w14:textId="77777777" w:rsidR="005244EE" w:rsidRPr="0026342E" w:rsidRDefault="005244EE" w:rsidP="005244EE">
      <w:pPr>
        <w:rPr>
          <w:sz w:val="16"/>
        </w:rPr>
      </w:pPr>
      <w:r w:rsidRPr="0026342E">
        <w:rPr>
          <w:sz w:val="16"/>
        </w:rPr>
        <w:t xml:space="preserve">And that has prompted a growing movement in the corridors of power to reconsider the policy. </w:t>
      </w:r>
      <w:r w:rsidRPr="0026342E">
        <w:rPr>
          <w:rStyle w:val="StyleBoldUnderline"/>
        </w:rPr>
        <w:t>Once the preserve of dedicated liberals</w:t>
      </w:r>
      <w:r w:rsidRPr="0026342E">
        <w:rPr>
          <w:sz w:val="16"/>
        </w:rPr>
        <w:t xml:space="preserve"> and lefties, </w:t>
      </w:r>
      <w:r w:rsidRPr="0026342E">
        <w:rPr>
          <w:rStyle w:val="StyleBoldUnderline"/>
        </w:rPr>
        <w:t>opposition to the U.S. embargo on Cuba these days is an ever-expanding tent.</w:t>
      </w:r>
      <w:r w:rsidRPr="0026342E">
        <w:rPr>
          <w:sz w:val="16"/>
        </w:rPr>
        <w:t xml:space="preserve"> The recent congressional effort to relax aspects of the embargo was led by farm-state Republicans and echoed a growing consensus even inside the GOP.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activists still living in Cuba. While previous embargoes of countries such as Iran and Iraq have had the support of most of the industrialized world, the only country consistently backing Washington's Cuba policy is Israel. </w:t>
      </w:r>
      <w:r w:rsidRPr="0026342E">
        <w:rPr>
          <w:rStyle w:val="StyleBoldUnderline"/>
        </w:rPr>
        <w:t>Yet, despite the burgeoning opposition, advocates of the embargo continue to hold sway with the leadership of both parties on Capitol Hill, and with both presidential candidates</w:t>
      </w:r>
      <w:r w:rsidRPr="0026342E">
        <w:rPr>
          <w:sz w:val="16"/>
        </w:rPr>
        <w:t>. Elian's enduiring legacy, however, may be that he reopened a national debate in the U.S. on the future of Cuba policy.</w:t>
      </w:r>
    </w:p>
    <w:p w14:paraId="4DC490C3" w14:textId="77777777" w:rsidR="005244EE" w:rsidRPr="00D8507A" w:rsidRDefault="005244EE" w:rsidP="005244EE"/>
    <w:p w14:paraId="4170FB13" w14:textId="77777777" w:rsidR="005244EE" w:rsidRPr="005244EE" w:rsidRDefault="005244EE" w:rsidP="005244EE"/>
    <w:p w14:paraId="4ABFDF3D" w14:textId="10A43FDD" w:rsidR="00FE252F" w:rsidRDefault="00FE252F" w:rsidP="00FE252F">
      <w:pPr>
        <w:pStyle w:val="Heading3"/>
      </w:pPr>
      <w:r>
        <w:t>Strengthen Embargo – Links</w:t>
      </w:r>
    </w:p>
    <w:p w14:paraId="3DE3F277" w14:textId="77777777" w:rsidR="00FE252F" w:rsidRDefault="00FE252F" w:rsidP="00FE252F"/>
    <w:p w14:paraId="6CD987C2" w14:textId="77777777" w:rsidR="00FE252F" w:rsidRPr="00DC2BED" w:rsidRDefault="00FE252F" w:rsidP="00FE252F">
      <w:pPr>
        <w:pStyle w:val="Heading4"/>
        <w:rPr>
          <w:rStyle w:val="StyleBoldUnderline"/>
          <w:b/>
          <w:u w:val="none"/>
        </w:rPr>
      </w:pPr>
      <w:r w:rsidRPr="00DC2BED">
        <w:rPr>
          <w:rStyle w:val="StyleBoldUnderline"/>
          <w:b/>
          <w:u w:val="none"/>
        </w:rPr>
        <w:t>Embargo unpopular—public, Florida, and business leaders oppose</w:t>
      </w:r>
    </w:p>
    <w:p w14:paraId="703A1715" w14:textId="77777777" w:rsidR="00FE252F" w:rsidRPr="00DC2BED" w:rsidRDefault="00FE252F" w:rsidP="00FE252F">
      <w:r w:rsidRPr="00DC2BED">
        <w:rPr>
          <w:rStyle w:val="StyleStyleBold12pt"/>
        </w:rPr>
        <w:t>Adams 9</w:t>
      </w:r>
      <w:r>
        <w:t xml:space="preserve"> (David Adams, St. Petersburg Times, “Debate Shows Shifting Tide on Cuba Embargo,” September 14, 2009, Lexis Nexis, TSD)</w:t>
      </w:r>
    </w:p>
    <w:p w14:paraId="7F947956" w14:textId="77777777" w:rsidR="00FE252F" w:rsidRPr="00DC2BED" w:rsidRDefault="00FE252F" w:rsidP="00FE252F">
      <w:pPr>
        <w:rPr>
          <w:b/>
          <w:u w:val="single"/>
        </w:rPr>
      </w:pPr>
      <w:r w:rsidRPr="00DC2BED">
        <w:rPr>
          <w:sz w:val="18"/>
        </w:rPr>
        <w:t xml:space="preserve">Rivera, a rising Cuban American political star, voiced the unbending attitudes of Miami's hard-line exile community - no normalization of relations until democratic elections are held and the political prisoners are freed. </w:t>
      </w:r>
      <w:r w:rsidRPr="00DC2BED">
        <w:rPr>
          <w:rStyle w:val="StyleBoldUnderline"/>
        </w:rPr>
        <w:t>Wright</w:t>
      </w:r>
      <w:r w:rsidRPr="00DC2BED">
        <w:t xml:space="preserve">, </w:t>
      </w:r>
      <w:r w:rsidRPr="00DC2BED">
        <w:rPr>
          <w:sz w:val="18"/>
        </w:rPr>
        <w:t>who travels to the island frequently selling bull semen to his counterparts in Cuba's anemic agricultural sector,</w:t>
      </w:r>
      <w:r w:rsidRPr="00DC2BED">
        <w:t xml:space="preserve"> </w:t>
      </w:r>
      <w:r w:rsidRPr="00DC2BED">
        <w:rPr>
          <w:rStyle w:val="StyleBoldUnderline"/>
        </w:rPr>
        <w:t>called for an immediate end to the 47-year-old embargo.</w:t>
      </w:r>
      <w:r w:rsidRPr="00DC2BED">
        <w:t xml:space="preserve"> </w:t>
      </w:r>
      <w:r w:rsidRPr="00DC2BED">
        <w:rPr>
          <w:sz w:val="18"/>
        </w:rPr>
        <w:t>It's not working, he said, and it's hurting Florida</w:t>
      </w:r>
      <w:proofErr w:type="gramStart"/>
      <w:r w:rsidRPr="00DC2BED">
        <w:rPr>
          <w:sz w:val="18"/>
        </w:rPr>
        <w:t>.</w:t>
      </w:r>
      <w:r w:rsidRPr="00DC2BED">
        <w:rPr>
          <w:sz w:val="12"/>
        </w:rPr>
        <w:t>¶</w:t>
      </w:r>
      <w:proofErr w:type="gramEnd"/>
      <w:r w:rsidRPr="00DC2BED">
        <w:rPr>
          <w:sz w:val="12"/>
        </w:rPr>
        <w:t xml:space="preserve"> </w:t>
      </w:r>
      <w:r w:rsidRPr="00DC2BED">
        <w:rPr>
          <w:sz w:val="18"/>
        </w:rPr>
        <w:t xml:space="preserve">The rhetoric of the debate, organized by Tampa Bay Council of World Affairs &amp; Commerce, wasn't that surprising. </w:t>
      </w:r>
      <w:r w:rsidRPr="00DC2BED">
        <w:rPr>
          <w:rStyle w:val="StyleBoldUnderline"/>
        </w:rPr>
        <w:t>What was surprising was the apparent unanimity of support for Wright's side. In the middle of a deep recession, a roomful of business people, a number of them with Cuban ties, expressed little patience for</w:t>
      </w:r>
      <w:r w:rsidRPr="00DC2BED">
        <w:t xml:space="preserve"> </w:t>
      </w:r>
      <w:r w:rsidRPr="00DC2BED">
        <w:rPr>
          <w:sz w:val="18"/>
        </w:rPr>
        <w:t>a state legislator whose one-note foreign policy seems to be</w:t>
      </w:r>
      <w:r w:rsidRPr="00DC2BED">
        <w:t xml:space="preserve"> </w:t>
      </w:r>
      <w:r w:rsidRPr="00DC2BED">
        <w:rPr>
          <w:rStyle w:val="StyleBoldUnderline"/>
        </w:rPr>
        <w:t>holding Florida's faltering economy hostage</w:t>
      </w:r>
      <w:proofErr w:type="gramStart"/>
      <w:r w:rsidRPr="00DC2BED">
        <w:rPr>
          <w:rStyle w:val="StyleBoldUnderline"/>
        </w:rPr>
        <w:t>.</w:t>
      </w:r>
      <w:r w:rsidRPr="00DC2BED">
        <w:rPr>
          <w:rStyle w:val="StyleBoldUnderline"/>
          <w:sz w:val="12"/>
        </w:rPr>
        <w:t>¶</w:t>
      </w:r>
      <w:proofErr w:type="gramEnd"/>
      <w:r w:rsidRPr="00DC2BED">
        <w:rPr>
          <w:rStyle w:val="StyleBoldUnderline"/>
          <w:sz w:val="12"/>
        </w:rPr>
        <w:t xml:space="preserve"> </w:t>
      </w:r>
      <w:r w:rsidRPr="00DC2BED">
        <w:t>"</w:t>
      </w:r>
      <w:r w:rsidRPr="00DC2BED">
        <w:rPr>
          <w:rStyle w:val="StyleBoldUnderline"/>
        </w:rPr>
        <w:t>Prior to 1960, over 50 percent of the Port of Tampa's trade was with Cuba," Wright said. "Cuba has been cut off by our heavy hand, for almost 50 years."</w:t>
      </w:r>
      <w:r w:rsidRPr="00DC2BED">
        <w:rPr>
          <w:rStyle w:val="StyleBoldUnderline"/>
          <w:sz w:val="12"/>
        </w:rPr>
        <w:t xml:space="preserve">¶ </w:t>
      </w:r>
      <w:r w:rsidRPr="00DC2BED">
        <w:rPr>
          <w:sz w:val="18"/>
        </w:rPr>
        <w:t>Florida's phosphate fertilizer and livestock industries arepoised to capitalize on Cuba's need to regenerate its food production, he pointed out. He also invited Rivera to help revive the Hav-a-Tampa cigar factory in Tampa, which closed recently with a loss of 495 jobs. Why not let Tampa import Cuban tobacco, he said</w:t>
      </w:r>
      <w:proofErr w:type="gramStart"/>
      <w:r w:rsidRPr="00DC2BED">
        <w:rPr>
          <w:sz w:val="18"/>
        </w:rPr>
        <w:t>.</w:t>
      </w:r>
      <w:r w:rsidRPr="00DC2BED">
        <w:rPr>
          <w:sz w:val="12"/>
        </w:rPr>
        <w:t>¶</w:t>
      </w:r>
      <w:proofErr w:type="gramEnd"/>
      <w:r w:rsidRPr="00DC2BED">
        <w:rPr>
          <w:sz w:val="12"/>
        </w:rPr>
        <w:t xml:space="preserve"> </w:t>
      </w:r>
      <w:r w:rsidRPr="00DC2BED">
        <w:rPr>
          <w:sz w:val="18"/>
        </w:rPr>
        <w:t>Don't be fooled, Rivera says. Doing business with Cuba won't help ordinary Cubans. "There's only one business in Cuba, It's called Castro Inc."</w:t>
      </w:r>
      <w:r w:rsidRPr="00DC2BED">
        <w:rPr>
          <w:sz w:val="12"/>
        </w:rPr>
        <w:t xml:space="preserve">¶ </w:t>
      </w:r>
      <w:r w:rsidRPr="00DC2BED">
        <w:rPr>
          <w:sz w:val="18"/>
        </w:rPr>
        <w:t>Rivera has a point. Almost everyone in Cuba works for the state, and salaries don't cover basic needs, despite free health care and education. Private enterprise is only permitted in a tiny sector of the economy - roadside car tire repairs, private taxis and a handful of small, family-run restaurants and bed and breakfast lodgings - but it is strictly licensed and subject to all kind of restrictions, as well as heavy taxes</w:t>
      </w:r>
      <w:proofErr w:type="gramStart"/>
      <w:r w:rsidRPr="00DC2BED">
        <w:rPr>
          <w:sz w:val="18"/>
        </w:rPr>
        <w:t>.</w:t>
      </w:r>
      <w:r w:rsidRPr="00DC2BED">
        <w:rPr>
          <w:sz w:val="12"/>
        </w:rPr>
        <w:t>¶</w:t>
      </w:r>
      <w:proofErr w:type="gramEnd"/>
      <w:r w:rsidRPr="00DC2BED">
        <w:rPr>
          <w:sz w:val="12"/>
        </w:rPr>
        <w:t xml:space="preserve"> </w:t>
      </w:r>
      <w:r w:rsidRPr="00DC2BED">
        <w:rPr>
          <w:sz w:val="18"/>
        </w:rPr>
        <w:t>During the debate, moderated by Jack Harris, the morning talk show host with WFLA-AM Radio, Rivera and Wright fielded questions from a panel of journalists, including this reporter, as well as the audience, which directed all its questions at Rivera.</w:t>
      </w:r>
      <w:r w:rsidRPr="00DC2BED">
        <w:rPr>
          <w:sz w:val="12"/>
        </w:rPr>
        <w:t xml:space="preserve">¶ </w:t>
      </w:r>
      <w:r w:rsidRPr="00DC2BED">
        <w:rPr>
          <w:rStyle w:val="StyleBoldUnderline"/>
        </w:rPr>
        <w:t>Why keep the embargo when most Cuban-Americans don't support it any more, asked Alexis Muellner, editor of the Tampa Bay Business Journal. He cited a recent opinion poll that found 41 percent of Cuban Americans do not support the embargo, against only 40 percent who are in favor of keeping it.</w:t>
      </w:r>
    </w:p>
    <w:p w14:paraId="7DFFCA0E" w14:textId="77777777" w:rsidR="00FE252F" w:rsidRDefault="00FE252F" w:rsidP="00FE252F"/>
    <w:p w14:paraId="58F777FD" w14:textId="77777777" w:rsidR="00FE252F" w:rsidRDefault="00FE252F" w:rsidP="00FE252F">
      <w:pPr>
        <w:pStyle w:val="Heading4"/>
      </w:pPr>
      <w:r>
        <w:t>Cuban embargo unpopular—farm lobby and private interests</w:t>
      </w:r>
    </w:p>
    <w:p w14:paraId="28C31D52" w14:textId="77777777" w:rsidR="00FE252F" w:rsidRDefault="00FE252F" w:rsidP="00FE252F">
      <w:r w:rsidRPr="00042968">
        <w:rPr>
          <w:rStyle w:val="StyleStyleBold12pt"/>
        </w:rPr>
        <w:t>Gerz-Escandon 8</w:t>
      </w:r>
      <w:r>
        <w:t xml:space="preserve"> (Jennifer Gerz-Escandon, The Christian Science Monitor, “End the US-Cuba Embargo: It’s a Win-Win,” October 9, 2008, Lexis Nexis, TSD)</w:t>
      </w:r>
    </w:p>
    <w:p w14:paraId="6048A8A8" w14:textId="77777777" w:rsidR="00FE252F" w:rsidRDefault="00FE252F" w:rsidP="00FE252F">
      <w:pPr>
        <w:rPr>
          <w:rStyle w:val="StyleBoldUnderline"/>
        </w:rPr>
      </w:pPr>
      <w:r w:rsidRPr="00042968">
        <w:rPr>
          <w:sz w:val="18"/>
        </w:rPr>
        <w:t>Bringing an end to the decades-old US-Cuba embargo is no longer just a noble but hopeless idea.</w:t>
      </w:r>
      <w:r>
        <w:t xml:space="preserve"> </w:t>
      </w:r>
      <w:r w:rsidRPr="00042968">
        <w:rPr>
          <w:rStyle w:val="StyleBoldUnderline"/>
        </w:rPr>
        <w:t>Conditions have changed to the point where restoring normal economic ties would make for</w:t>
      </w:r>
      <w:r>
        <w:t xml:space="preserve"> </w:t>
      </w:r>
      <w:r w:rsidRPr="00042968">
        <w:rPr>
          <w:sz w:val="18"/>
        </w:rPr>
        <w:t xml:space="preserve">smart policy - and </w:t>
      </w:r>
      <w:r w:rsidRPr="00042968">
        <w:rPr>
          <w:rStyle w:val="StyleBoldUnderline"/>
        </w:rPr>
        <w:t>savvy politics</w:t>
      </w:r>
      <w:proofErr w:type="gramStart"/>
      <w:r>
        <w:t>.</w:t>
      </w:r>
      <w:r w:rsidRPr="00042968">
        <w:rPr>
          <w:sz w:val="12"/>
        </w:rPr>
        <w:t>¶</w:t>
      </w:r>
      <w:proofErr w:type="gramEnd"/>
      <w:r w:rsidRPr="00042968">
        <w:rPr>
          <w:sz w:val="12"/>
        </w:rPr>
        <w:t xml:space="preserve"> </w:t>
      </w:r>
      <w:r w:rsidRPr="00042968">
        <w:rPr>
          <w:sz w:val="18"/>
        </w:rPr>
        <w:t>Even as Cubans recover from hurricanes Gustav and Ike, their desire to end the embargo remains strong. In rejecting a modest initial offer of US aid on Sept. 4, Cuban President Raul Castro called instead for the whole enchilada of normalized economic relations. The United States is equally resolute in its nearly 50-year-old opposition to the socialist dictatorship. As simply put by the CATO Institute, Washington's chief rationale for the embargo has been to "compel a democratic transformation" in Cuba</w:t>
      </w:r>
      <w:proofErr w:type="gramStart"/>
      <w:r w:rsidRPr="00042968">
        <w:rPr>
          <w:sz w:val="18"/>
        </w:rPr>
        <w:t>.</w:t>
      </w:r>
      <w:r w:rsidRPr="00042968">
        <w:rPr>
          <w:sz w:val="8"/>
        </w:rPr>
        <w:t>¶</w:t>
      </w:r>
      <w:proofErr w:type="gramEnd"/>
      <w:r w:rsidRPr="00042968">
        <w:rPr>
          <w:sz w:val="8"/>
        </w:rPr>
        <w:t xml:space="preserve"> </w:t>
      </w:r>
      <w:r w:rsidRPr="00042968">
        <w:rPr>
          <w:sz w:val="18"/>
        </w:rPr>
        <w:t xml:space="preserve">Yet </w:t>
      </w:r>
      <w:r w:rsidRPr="00042968">
        <w:rPr>
          <w:rStyle w:val="StyleBoldUnderline"/>
        </w:rPr>
        <w:t>common ground exists. In broad terms, both sides want national security and economic opportunity. Now is the time to pursue those shared interests.</w:t>
      </w:r>
      <w:r>
        <w:t xml:space="preserve"> </w:t>
      </w:r>
      <w:r w:rsidRPr="00042968">
        <w:rPr>
          <w:sz w:val="18"/>
        </w:rPr>
        <w:t>Mutually beneficial opportunities in three areas - agricultural trade, energy development, and immigration - could provide the foundation for a postembargo relationship</w:t>
      </w:r>
      <w:proofErr w:type="gramStart"/>
      <w:r w:rsidRPr="00042968">
        <w:rPr>
          <w:sz w:val="18"/>
        </w:rPr>
        <w:t>.</w:t>
      </w:r>
      <w:r w:rsidRPr="00042968">
        <w:rPr>
          <w:sz w:val="12"/>
        </w:rPr>
        <w:t>¶</w:t>
      </w:r>
      <w:proofErr w:type="gramEnd"/>
      <w:r w:rsidRPr="00042968">
        <w:rPr>
          <w:sz w:val="12"/>
        </w:rPr>
        <w:t xml:space="preserve"> </w:t>
      </w:r>
      <w:r w:rsidRPr="00042968">
        <w:rPr>
          <w:sz w:val="18"/>
        </w:rPr>
        <w:t>For years,</w:t>
      </w:r>
      <w:r>
        <w:t xml:space="preserve"> </w:t>
      </w:r>
      <w:r w:rsidRPr="00042968">
        <w:rPr>
          <w:rStyle w:val="StyleBoldUnderline"/>
        </w:rPr>
        <w:t xml:space="preserve">US farmers have lobbied Congress </w:t>
      </w:r>
      <w:r w:rsidRPr="00042968">
        <w:rPr>
          <w:sz w:val="18"/>
        </w:rPr>
        <w:t>- only somewhat successfully -</w:t>
      </w:r>
      <w:r>
        <w:t xml:space="preserve"> </w:t>
      </w:r>
      <w:r w:rsidRPr="00042968">
        <w:rPr>
          <w:rStyle w:val="StyleBoldUnderline"/>
        </w:rPr>
        <w:t>to open Cuban markets, which are lucrative and feature low transportation costs</w:t>
      </w:r>
      <w:r>
        <w:t xml:space="preserve">. </w:t>
      </w:r>
      <w:r w:rsidRPr="00042968">
        <w:rPr>
          <w:sz w:val="18"/>
        </w:rPr>
        <w:t>Both sides could realize benefits from greater liberalization: relaxed payment options for cash-strapped Cuba and the end of licenses and quotas for US farmers. Despite the embargo, the US is Cuba's largest supplier of food and its sixth-largest trading partner</w:t>
      </w:r>
      <w:proofErr w:type="gramStart"/>
      <w:r w:rsidRPr="00042968">
        <w:rPr>
          <w:sz w:val="18"/>
        </w:rPr>
        <w:t>.</w:t>
      </w:r>
      <w:r w:rsidRPr="00042968">
        <w:rPr>
          <w:sz w:val="12"/>
        </w:rPr>
        <w:t>¶</w:t>
      </w:r>
      <w:proofErr w:type="gramEnd"/>
      <w:r w:rsidRPr="00042968">
        <w:rPr>
          <w:sz w:val="12"/>
        </w:rPr>
        <w:t xml:space="preserve"> </w:t>
      </w:r>
      <w:r w:rsidRPr="00042968">
        <w:rPr>
          <w:rStyle w:val="StyleBoldUnderline"/>
        </w:rPr>
        <w:t>Secondly, direct US engagement could allow two of the nation's largest revenue generators, the Cuban nickel and sugar industries, to expand into more capital-intensive energy research through university and private-sector partnerships.</w:t>
      </w:r>
    </w:p>
    <w:p w14:paraId="5E7B1503" w14:textId="77777777" w:rsidR="00FE252F" w:rsidRDefault="00FE252F" w:rsidP="00FE252F">
      <w:pPr>
        <w:rPr>
          <w:rStyle w:val="StyleBoldUnderline"/>
        </w:rPr>
      </w:pPr>
    </w:p>
    <w:p w14:paraId="32E20814" w14:textId="77777777" w:rsidR="00FE252F" w:rsidRPr="00DC2BED" w:rsidRDefault="00FE252F" w:rsidP="00FE252F">
      <w:pPr>
        <w:pStyle w:val="Heading4"/>
        <w:rPr>
          <w:rStyle w:val="StyleBoldUnderline"/>
          <w:b/>
          <w:u w:val="none"/>
        </w:rPr>
      </w:pPr>
      <w:r w:rsidRPr="00DC2BED">
        <w:rPr>
          <w:rStyle w:val="StyleBoldUnderline"/>
          <w:b/>
          <w:u w:val="none"/>
        </w:rPr>
        <w:t>Embargo unpopular—public, Florida, and business leaders oppose</w:t>
      </w:r>
    </w:p>
    <w:p w14:paraId="245CC800" w14:textId="77777777" w:rsidR="00FE252F" w:rsidRPr="00DC2BED" w:rsidRDefault="00FE252F" w:rsidP="00FE252F">
      <w:r w:rsidRPr="00DC2BED">
        <w:rPr>
          <w:rStyle w:val="StyleStyleBold12pt"/>
        </w:rPr>
        <w:t>Adams 9</w:t>
      </w:r>
      <w:r>
        <w:t xml:space="preserve"> (David Adams, St. Petersburg Times, “Debate Shows Shifting Tide on Cuba Embargo,” September 14, 2009, Lexis Nexis, TSD)</w:t>
      </w:r>
    </w:p>
    <w:p w14:paraId="16716E96" w14:textId="77777777" w:rsidR="00FE252F" w:rsidRDefault="00FE252F" w:rsidP="00FE252F">
      <w:pPr>
        <w:rPr>
          <w:rStyle w:val="StyleBoldUnderline"/>
        </w:rPr>
      </w:pPr>
      <w:r w:rsidRPr="00DC2BED">
        <w:rPr>
          <w:sz w:val="18"/>
        </w:rPr>
        <w:t xml:space="preserve">Rivera, a rising Cuban American political star, voiced the unbending attitudes of Miami's hard-line exile community - no normalization of relations until democratic elections are held and the political prisoners are freed. </w:t>
      </w:r>
      <w:r w:rsidRPr="00DC2BED">
        <w:rPr>
          <w:rStyle w:val="StyleBoldUnderline"/>
        </w:rPr>
        <w:t>Wright</w:t>
      </w:r>
      <w:r w:rsidRPr="00DC2BED">
        <w:t xml:space="preserve">, </w:t>
      </w:r>
      <w:r w:rsidRPr="00DC2BED">
        <w:rPr>
          <w:sz w:val="18"/>
        </w:rPr>
        <w:t>who travels to the island frequently selling bull semen to his counterparts in Cuba's anemic agricultural sector,</w:t>
      </w:r>
      <w:r w:rsidRPr="00DC2BED">
        <w:t xml:space="preserve"> </w:t>
      </w:r>
      <w:r w:rsidRPr="00DC2BED">
        <w:rPr>
          <w:rStyle w:val="StyleBoldUnderline"/>
        </w:rPr>
        <w:t>called for an immediate end to the 47-year-old embargo.</w:t>
      </w:r>
      <w:r w:rsidRPr="00DC2BED">
        <w:t xml:space="preserve"> </w:t>
      </w:r>
      <w:r w:rsidRPr="00DC2BED">
        <w:rPr>
          <w:sz w:val="18"/>
        </w:rPr>
        <w:t>It's not working, he said, and it's hurting Florida</w:t>
      </w:r>
      <w:proofErr w:type="gramStart"/>
      <w:r w:rsidRPr="00DC2BED">
        <w:rPr>
          <w:sz w:val="18"/>
        </w:rPr>
        <w:t>.</w:t>
      </w:r>
      <w:r w:rsidRPr="00DC2BED">
        <w:rPr>
          <w:sz w:val="12"/>
        </w:rPr>
        <w:t>¶</w:t>
      </w:r>
      <w:proofErr w:type="gramEnd"/>
      <w:r w:rsidRPr="00DC2BED">
        <w:rPr>
          <w:sz w:val="12"/>
        </w:rPr>
        <w:t xml:space="preserve"> </w:t>
      </w:r>
      <w:r w:rsidRPr="00DC2BED">
        <w:rPr>
          <w:sz w:val="18"/>
        </w:rPr>
        <w:t xml:space="preserve">The rhetoric of the debate, organized by Tampa Bay Council of World Affairs &amp; Commerce, wasn't that surprising. </w:t>
      </w:r>
      <w:r w:rsidRPr="00DC2BED">
        <w:rPr>
          <w:rStyle w:val="StyleBoldUnderline"/>
        </w:rPr>
        <w:t>What was surprising was the apparent unanimity of support for Wright's side. In the middle of a deep recession, a roomful of business people, a number of them with Cuban ties, expressed little patience for</w:t>
      </w:r>
      <w:r w:rsidRPr="00DC2BED">
        <w:t xml:space="preserve"> </w:t>
      </w:r>
      <w:r w:rsidRPr="00DC2BED">
        <w:rPr>
          <w:sz w:val="18"/>
        </w:rPr>
        <w:t>a state legislator whose one-note foreign policy seems to be</w:t>
      </w:r>
      <w:r w:rsidRPr="00DC2BED">
        <w:t xml:space="preserve"> </w:t>
      </w:r>
      <w:r w:rsidRPr="00DC2BED">
        <w:rPr>
          <w:rStyle w:val="StyleBoldUnderline"/>
        </w:rPr>
        <w:t>holding Florida's faltering economy hostage</w:t>
      </w:r>
      <w:proofErr w:type="gramStart"/>
      <w:r w:rsidRPr="00DC2BED">
        <w:rPr>
          <w:rStyle w:val="StyleBoldUnderline"/>
        </w:rPr>
        <w:t>.</w:t>
      </w:r>
      <w:r w:rsidRPr="00DC2BED">
        <w:rPr>
          <w:rStyle w:val="StyleBoldUnderline"/>
          <w:sz w:val="12"/>
        </w:rPr>
        <w:t>¶</w:t>
      </w:r>
      <w:proofErr w:type="gramEnd"/>
      <w:r w:rsidRPr="00DC2BED">
        <w:rPr>
          <w:rStyle w:val="StyleBoldUnderline"/>
          <w:sz w:val="12"/>
        </w:rPr>
        <w:t xml:space="preserve"> </w:t>
      </w:r>
      <w:r w:rsidRPr="00DC2BED">
        <w:t>"</w:t>
      </w:r>
      <w:r w:rsidRPr="00DC2BED">
        <w:rPr>
          <w:rStyle w:val="StyleBoldUnderline"/>
        </w:rPr>
        <w:t>Prior to 1960, over 50 percent of the Port of Tampa's trade was with Cuba," Wright said. "Cuba has been cut off by our heavy hand, for almost 50 years."</w:t>
      </w:r>
      <w:r w:rsidRPr="00DC2BED">
        <w:rPr>
          <w:rStyle w:val="StyleBoldUnderline"/>
          <w:sz w:val="12"/>
        </w:rPr>
        <w:t xml:space="preserve">¶ </w:t>
      </w:r>
      <w:r w:rsidRPr="00DC2BED">
        <w:rPr>
          <w:sz w:val="18"/>
        </w:rPr>
        <w:t>Florida's phosphate fertilizer and livestock industries arepoised to capitalize on Cuba's need to regenerate its food production, he pointed out. He also invited Rivera to help revive the Hav-a-Tampa cigar factory in Tampa, which closed recently with a loss of 495 jobs. Why not let Tampa import Cuban tobacco, he said</w:t>
      </w:r>
      <w:proofErr w:type="gramStart"/>
      <w:r w:rsidRPr="00DC2BED">
        <w:rPr>
          <w:sz w:val="18"/>
        </w:rPr>
        <w:t>.</w:t>
      </w:r>
      <w:r w:rsidRPr="00DC2BED">
        <w:rPr>
          <w:sz w:val="12"/>
        </w:rPr>
        <w:t>¶</w:t>
      </w:r>
      <w:proofErr w:type="gramEnd"/>
      <w:r w:rsidRPr="00DC2BED">
        <w:rPr>
          <w:sz w:val="12"/>
        </w:rPr>
        <w:t xml:space="preserve"> </w:t>
      </w:r>
      <w:r w:rsidRPr="00DC2BED">
        <w:rPr>
          <w:sz w:val="18"/>
        </w:rPr>
        <w:t>Don't be fooled, Rivera says. Doing business with Cuba won't help ordinary Cubans. "There's only one business in Cuba, It's called Castro Inc."</w:t>
      </w:r>
      <w:r w:rsidRPr="00DC2BED">
        <w:rPr>
          <w:sz w:val="12"/>
        </w:rPr>
        <w:t xml:space="preserve">¶ </w:t>
      </w:r>
      <w:r w:rsidRPr="00DC2BED">
        <w:rPr>
          <w:sz w:val="18"/>
        </w:rPr>
        <w:t>Rivera has a point. Almost everyone in Cuba works for the state, and salaries don't cover basic needs, despite free health care and education. Private enterprise is only permitted in a tiny sector of the economy - roadside car tire repairs, private taxis and a handful of small, family-run restaurants and bed and breakfast lodgings - but it is strictly licensed and subject to all kind of restrictions, as well as heavy taxes</w:t>
      </w:r>
      <w:proofErr w:type="gramStart"/>
      <w:r w:rsidRPr="00DC2BED">
        <w:rPr>
          <w:sz w:val="18"/>
        </w:rPr>
        <w:t>.</w:t>
      </w:r>
      <w:r w:rsidRPr="00DC2BED">
        <w:rPr>
          <w:sz w:val="12"/>
        </w:rPr>
        <w:t>¶</w:t>
      </w:r>
      <w:proofErr w:type="gramEnd"/>
      <w:r w:rsidRPr="00DC2BED">
        <w:rPr>
          <w:sz w:val="12"/>
        </w:rPr>
        <w:t xml:space="preserve"> </w:t>
      </w:r>
      <w:r w:rsidRPr="00DC2BED">
        <w:rPr>
          <w:sz w:val="18"/>
        </w:rPr>
        <w:t>During the debate, moderated by Jack Harris, the morning talk show host with WFLA-AM Radio, Rivera and Wright fielded questions from a panel of journalists, including this reporter, as well as the audience, which directed all its questions at Rivera.</w:t>
      </w:r>
      <w:r w:rsidRPr="00DC2BED">
        <w:rPr>
          <w:sz w:val="12"/>
        </w:rPr>
        <w:t xml:space="preserve">¶ </w:t>
      </w:r>
      <w:r w:rsidRPr="00DC2BED">
        <w:rPr>
          <w:rStyle w:val="StyleBoldUnderline"/>
        </w:rPr>
        <w:t>Why keep the embargo when most Cuban-Americans don't support it any more, asked Alexis Muellner, editor of the Tampa Bay Business Journal. He cited a recent opinion poll that found 41 percent of Cuban Americans do not support the embargo, against only 40 percent who are in favor of keeping it.</w:t>
      </w:r>
    </w:p>
    <w:p w14:paraId="18AC2804" w14:textId="77777777" w:rsidR="00FE252F" w:rsidRPr="00042968" w:rsidRDefault="00FE252F" w:rsidP="00FE252F">
      <w:pPr>
        <w:rPr>
          <w:rStyle w:val="StyleBoldUnderline"/>
        </w:rPr>
      </w:pPr>
    </w:p>
    <w:p w14:paraId="1F87EBC9" w14:textId="77777777" w:rsidR="00FE252F" w:rsidRPr="00FE252F" w:rsidRDefault="00FE252F" w:rsidP="00FE252F"/>
    <w:p w14:paraId="2B118585" w14:textId="3E64EBEE" w:rsidR="00FE252F" w:rsidRDefault="00A77E4A" w:rsidP="00FE252F">
      <w:pPr>
        <w:pStyle w:val="Heading3"/>
      </w:pPr>
      <w:r>
        <w:t>Take Cuba Off Terror List</w:t>
      </w:r>
      <w:r w:rsidR="00FE252F">
        <w:t xml:space="preserve"> – Generic</w:t>
      </w:r>
      <w:r>
        <w:t xml:space="preserve"> Link</w:t>
      </w:r>
    </w:p>
    <w:p w14:paraId="5A3BF63D" w14:textId="77777777" w:rsidR="00FE252F" w:rsidRDefault="00FE252F" w:rsidP="00FE252F">
      <w:pPr>
        <w:rPr>
          <w:sz w:val="18"/>
        </w:rPr>
      </w:pPr>
    </w:p>
    <w:p w14:paraId="49626178" w14:textId="77777777" w:rsidR="00FE252F" w:rsidRDefault="00FE252F" w:rsidP="00FE252F">
      <w:pPr>
        <w:pStyle w:val="Heading4"/>
      </w:pPr>
      <w:r>
        <w:t>No support for removing Cuba—no momentum and Alan Gross</w:t>
      </w:r>
    </w:p>
    <w:p w14:paraId="5E42143B" w14:textId="77777777" w:rsidR="00FE252F" w:rsidRDefault="00FE252F" w:rsidP="00FE252F">
      <w:pPr>
        <w:rPr>
          <w:sz w:val="18"/>
        </w:rPr>
      </w:pPr>
      <w:r w:rsidRPr="00B31167">
        <w:rPr>
          <w:rStyle w:val="StyleStyleBold12pt"/>
        </w:rPr>
        <w:t>AP 13</w:t>
      </w:r>
      <w:r>
        <w:rPr>
          <w:sz w:val="18"/>
        </w:rPr>
        <w:t xml:space="preserve"> (Bradley Klapper, Jessica Gresko, Peter Orsi, “US on Verge of Momentous Cuba Decision: Whether to Take Island off Controversial Terror List,” </w:t>
      </w:r>
      <w:hyperlink r:id="rId22" w:history="1">
        <w:r w:rsidRPr="0051574F">
          <w:rPr>
            <w:rStyle w:val="Hyperlink"/>
            <w:sz w:val="18"/>
          </w:rPr>
          <w:t>http://www.foxnews.com/world/2013/03/23/us-on-verge-momentous-cuba-decision-whether-to-take-island-off-controversial/</w:t>
        </w:r>
      </w:hyperlink>
      <w:r>
        <w:rPr>
          <w:sz w:val="18"/>
        </w:rPr>
        <w:t xml:space="preserve"> TSD)</w:t>
      </w:r>
    </w:p>
    <w:p w14:paraId="280EFAE5" w14:textId="77777777" w:rsidR="00FE252F" w:rsidRDefault="00FE252F" w:rsidP="00FE252F">
      <w:pPr>
        <w:rPr>
          <w:rStyle w:val="StyleBoldUnderline"/>
        </w:rPr>
      </w:pPr>
      <w:r w:rsidRPr="00B31167">
        <w:rPr>
          <w:rStyle w:val="StyleBoldUnderline"/>
        </w:rPr>
        <w:t>Others argue against rewarding Havana unless it releases Gross</w:t>
      </w:r>
      <w:proofErr w:type="gramStart"/>
      <w:r w:rsidRPr="00B31167">
        <w:rPr>
          <w:rStyle w:val="StyleBoldUnderline"/>
        </w:rPr>
        <w:t>.¶</w:t>
      </w:r>
      <w:proofErr w:type="gramEnd"/>
      <w:r w:rsidRPr="00B31167">
        <w:rPr>
          <w:sz w:val="12"/>
        </w:rPr>
        <w:t xml:space="preserve"> </w:t>
      </w:r>
      <w:r w:rsidRPr="00B31167">
        <w:rPr>
          <w:sz w:val="18"/>
        </w:rPr>
        <w:t>"I have long believed it's in our interest to see an improvement in relations with Cuba," said Rep. Chris Van Hollen, a Democrat from Gross's home state of Maryland who traveled with a congressional delegation to Havana last month. But "</w:t>
      </w:r>
      <w:r w:rsidRPr="00B31167">
        <w:rPr>
          <w:rStyle w:val="StyleBoldUnderline"/>
        </w:rPr>
        <w:t>the first step needs to be resolving Alan Gross's situation."¶</w:t>
      </w:r>
      <w:r w:rsidRPr="00B31167">
        <w:rPr>
          <w:sz w:val="12"/>
        </w:rPr>
        <w:t xml:space="preserve"> </w:t>
      </w:r>
      <w:r w:rsidRPr="00B31167">
        <w:rPr>
          <w:sz w:val="18"/>
        </w:rPr>
        <w:t>Voices calling for a change in the policy are growing louder, however</w:t>
      </w:r>
      <w:proofErr w:type="gramStart"/>
      <w:r w:rsidRPr="00B31167">
        <w:rPr>
          <w:sz w:val="18"/>
        </w:rPr>
        <w:t>.</w:t>
      </w:r>
      <w:r w:rsidRPr="00B31167">
        <w:rPr>
          <w:sz w:val="12"/>
        </w:rPr>
        <w:t>¶</w:t>
      </w:r>
      <w:proofErr w:type="gramEnd"/>
      <w:r w:rsidRPr="00B31167">
        <w:rPr>
          <w:sz w:val="12"/>
        </w:rPr>
        <w:t xml:space="preserve"> </w:t>
      </w:r>
      <w:r w:rsidRPr="00B31167">
        <w:rPr>
          <w:sz w:val="18"/>
        </w:rPr>
        <w:t>Last month, The Boston Globe cited administration sources saying high-level diplomats determined Cuba should be dropped from the list. That prompted State Department spokeswoman Victoria Nuland to say there were "no current plans" to do so, though she did not explicitly rule out the possibility</w:t>
      </w:r>
      <w:proofErr w:type="gramStart"/>
      <w:r w:rsidRPr="00B31167">
        <w:rPr>
          <w:sz w:val="18"/>
        </w:rPr>
        <w:t>.</w:t>
      </w:r>
      <w:r w:rsidRPr="00B31167">
        <w:rPr>
          <w:sz w:val="12"/>
        </w:rPr>
        <w:t>¶</w:t>
      </w:r>
      <w:proofErr w:type="gramEnd"/>
      <w:r w:rsidRPr="00B31167">
        <w:rPr>
          <w:sz w:val="12"/>
        </w:rPr>
        <w:t xml:space="preserve"> </w:t>
      </w:r>
      <w:r w:rsidRPr="00B31167">
        <w:rPr>
          <w:sz w:val="18"/>
        </w:rPr>
        <w:t>Last week, a Los Angeles Times editorial called for Cuba's removal from the list, and other newspapers have voiced similar opinions. The Cuba Study Group, a Washington-based exile organization that advocates engagement to promote democratic change, issued a white paper in February calling for an "apolitical" reexamination of the terror designation</w:t>
      </w:r>
      <w:proofErr w:type="gramStart"/>
      <w:r w:rsidRPr="00B31167">
        <w:rPr>
          <w:sz w:val="18"/>
        </w:rPr>
        <w:t>.</w:t>
      </w:r>
      <w:r w:rsidRPr="00B31167">
        <w:rPr>
          <w:sz w:val="12"/>
        </w:rPr>
        <w:t>¶</w:t>
      </w:r>
      <w:proofErr w:type="gramEnd"/>
      <w:r w:rsidRPr="00B31167">
        <w:rPr>
          <w:sz w:val="12"/>
        </w:rPr>
        <w:t xml:space="preserve"> </w:t>
      </w:r>
      <w:r w:rsidRPr="00B31167">
        <w:rPr>
          <w:sz w:val="18"/>
        </w:rPr>
        <w:t>While Kerry can review the designation even after the State Department's report comes out, Cuba's continued inclusion on the list in April would almost certainly rule out its chances of removal in 2013.</w:t>
      </w:r>
      <w:r w:rsidRPr="00B31167">
        <w:rPr>
          <w:sz w:val="12"/>
        </w:rPr>
        <w:t xml:space="preserve">¶ </w:t>
      </w:r>
      <w:r w:rsidRPr="00B31167">
        <w:rPr>
          <w:sz w:val="18"/>
        </w:rPr>
        <w:t>A U.S. official involved in deliberations told The Associated Press that Kerry will ultimately decide and nobody under him is in a position to predict what will happen. "It's very much up in the air," he said</w:t>
      </w:r>
      <w:proofErr w:type="gramStart"/>
      <w:r w:rsidRPr="00B31167">
        <w:rPr>
          <w:sz w:val="18"/>
        </w:rPr>
        <w:t>.</w:t>
      </w:r>
      <w:r w:rsidRPr="00B31167">
        <w:rPr>
          <w:sz w:val="12"/>
        </w:rPr>
        <w:t>¶</w:t>
      </w:r>
      <w:proofErr w:type="gramEnd"/>
      <w:r w:rsidRPr="00B31167">
        <w:rPr>
          <w:sz w:val="12"/>
        </w:rPr>
        <w:t xml:space="preserve"> </w:t>
      </w:r>
      <w:r w:rsidRPr="00B31167">
        <w:rPr>
          <w:rStyle w:val="StyleBoldUnderline"/>
        </w:rPr>
        <w:t>But another administration official said that lifting the terror designation will be a hard sell while Gross remains imprisoned.¶ "It's very unlikely," the second official said. "There is no consensus. And if you are on (the list), you stay on as long as there is no consensus on taking you off."¶</w:t>
      </w:r>
      <w:r w:rsidRPr="00B31167">
        <w:rPr>
          <w:sz w:val="12"/>
        </w:rPr>
        <w:t xml:space="preserve"> </w:t>
      </w:r>
      <w:r w:rsidRPr="00B31167">
        <w:rPr>
          <w:sz w:val="18"/>
        </w:rPr>
        <w:t>The officials spoke on condition of anonymity because they were not authorized to discuss the matter publicly</w:t>
      </w:r>
      <w:proofErr w:type="gramStart"/>
      <w:r w:rsidRPr="00B31167">
        <w:rPr>
          <w:sz w:val="18"/>
        </w:rPr>
        <w:t>.</w:t>
      </w:r>
      <w:r w:rsidRPr="00B31167">
        <w:rPr>
          <w:sz w:val="12"/>
        </w:rPr>
        <w:t>¶</w:t>
      </w:r>
      <w:proofErr w:type="gramEnd"/>
      <w:r w:rsidRPr="00B31167">
        <w:rPr>
          <w:sz w:val="12"/>
        </w:rPr>
        <w:t xml:space="preserve"> </w:t>
      </w:r>
      <w:r w:rsidRPr="00B31167">
        <w:rPr>
          <w:rStyle w:val="StyleBoldUnderline"/>
        </w:rPr>
        <w:t>Ostensibly, Cuba has been designated a terror sponsor because it harbors members of the Revolutionary Armed Forces of Colombia (FARC) rebel group, the Basque militant organization ETA and a handful of U.S. fugitives, many of whom have lived here since the 1970s.</w:t>
      </w:r>
    </w:p>
    <w:p w14:paraId="55B893FE" w14:textId="77777777" w:rsidR="00A77E4A" w:rsidRDefault="00A77E4A" w:rsidP="00A77E4A">
      <w:pPr>
        <w:pStyle w:val="Heading3"/>
      </w:pPr>
      <w:r>
        <w:t>Take Cuba Off Terror List  – Rubio Link</w:t>
      </w:r>
    </w:p>
    <w:p w14:paraId="251263C6" w14:textId="77777777" w:rsidR="00A77E4A" w:rsidRDefault="00A77E4A" w:rsidP="00A77E4A"/>
    <w:p w14:paraId="4D8A5701" w14:textId="77777777" w:rsidR="00A77E4A" w:rsidRDefault="00A77E4A" w:rsidP="00A77E4A">
      <w:pPr>
        <w:pStyle w:val="Heading4"/>
      </w:pPr>
      <w:r>
        <w:t>Rubio would oppose removal</w:t>
      </w:r>
    </w:p>
    <w:p w14:paraId="4F38A46B" w14:textId="77777777" w:rsidR="00A77E4A" w:rsidRPr="00817F0F" w:rsidRDefault="00A77E4A" w:rsidP="00A77E4A">
      <w:pPr>
        <w:rPr>
          <w:rStyle w:val="StyleStyleBold12pt"/>
          <w:b w:val="0"/>
        </w:rPr>
      </w:pPr>
      <w:r w:rsidRPr="00817F0F">
        <w:rPr>
          <w:rStyle w:val="StyleStyleBold12pt"/>
        </w:rPr>
        <w:t>Hudson 13</w:t>
      </w:r>
      <w:r>
        <w:rPr>
          <w:rStyle w:val="StyleStyleBold12pt"/>
        </w:rPr>
        <w:t xml:space="preserve"> </w:t>
      </w:r>
      <w:r w:rsidRPr="00817F0F">
        <w:t>(</w:t>
      </w:r>
      <w:r w:rsidRPr="00817F0F">
        <w:rPr>
          <w:sz w:val="18"/>
        </w:rPr>
        <w:t xml:space="preserve">John Hudson, The Cable, “Rubio: Cuba Belongs on the ‘State Sponsors of Terrorism’ List,” Monday, June 3, 2013, </w:t>
      </w:r>
      <w:hyperlink r:id="rId23" w:history="1">
        <w:r w:rsidRPr="00817F0F">
          <w:rPr>
            <w:sz w:val="18"/>
          </w:rPr>
          <w:t>http://thecable.foreignpolicy.com/posts/2013/06/03/rubio_cuba_belongs_on_the_state_sponsor_of_terror_list</w:t>
        </w:r>
      </w:hyperlink>
      <w:r w:rsidRPr="00817F0F">
        <w:rPr>
          <w:sz w:val="18"/>
        </w:rPr>
        <w:t xml:space="preserve"> TSD)</w:t>
      </w:r>
    </w:p>
    <w:p w14:paraId="4B087BA8" w14:textId="77777777" w:rsidR="00A77E4A" w:rsidRDefault="00A77E4A" w:rsidP="00A77E4A">
      <w:pPr>
        <w:rPr>
          <w:rStyle w:val="StyleBoldUnderline"/>
        </w:rPr>
      </w:pPr>
      <w:r w:rsidRPr="00817F0F">
        <w:rPr>
          <w:sz w:val="18"/>
        </w:rPr>
        <w:t xml:space="preserve">In the face of mounting calls to remove Cuba from the State Department's list of state sponsors of terrorism, Sen. Marco </w:t>
      </w:r>
      <w:r w:rsidRPr="00817F0F">
        <w:rPr>
          <w:rStyle w:val="StyleBoldUnderline"/>
        </w:rPr>
        <w:t>Rubio</w:t>
      </w:r>
      <w:r>
        <w:t xml:space="preserve"> </w:t>
      </w:r>
      <w:r w:rsidRPr="00817F0F">
        <w:rPr>
          <w:sz w:val="18"/>
        </w:rPr>
        <w:t xml:space="preserve">(R-FLA) </w:t>
      </w:r>
      <w:r w:rsidRPr="00817F0F">
        <w:rPr>
          <w:rStyle w:val="StyleBoldUnderline"/>
        </w:rPr>
        <w:t>defended Foggy Bottom's recent decision to keep Cuba on the list</w:t>
      </w:r>
      <w:r w:rsidRPr="00817F0F">
        <w:rPr>
          <w:sz w:val="18"/>
        </w:rPr>
        <w:t>, in a statement to The Cable</w:t>
      </w:r>
      <w:proofErr w:type="gramStart"/>
      <w:r w:rsidRPr="00817F0F">
        <w:rPr>
          <w:sz w:val="18"/>
        </w:rPr>
        <w:t>.¶</w:t>
      </w:r>
      <w:proofErr w:type="gramEnd"/>
      <w:r w:rsidRPr="00817F0F">
        <w:rPr>
          <w:sz w:val="8"/>
        </w:rPr>
        <w:t xml:space="preserve"> </w:t>
      </w:r>
      <w:r w:rsidRPr="00817F0F">
        <w:rPr>
          <w:rStyle w:val="StyleBoldUnderline"/>
        </w:rPr>
        <w:t>"The Castro regime sponsors terrorism abroad and against their own people, and removing a country from the list of nations that sponsor terrorism requires evidence of reform," Rubio said. "We have not seen such evidence in Cuba."¶</w:t>
      </w:r>
      <w:r w:rsidRPr="00817F0F">
        <w:rPr>
          <w:sz w:val="12"/>
        </w:rPr>
        <w:t xml:space="preserve"> </w:t>
      </w:r>
      <w:r w:rsidRPr="00817F0F">
        <w:rPr>
          <w:sz w:val="18"/>
        </w:rPr>
        <w:t>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w:t>
      </w:r>
      <w:r w:rsidRPr="00817F0F">
        <w:rPr>
          <w:sz w:val="8"/>
        </w:rPr>
        <w:t>¶</w:t>
      </w:r>
      <w:r w:rsidRPr="00817F0F">
        <w:rPr>
          <w:sz w:val="12"/>
        </w:rPr>
        <w:t xml:space="preserve"> </w:t>
      </w:r>
      <w:r>
        <w:t>"</w:t>
      </w:r>
      <w:r w:rsidRPr="00817F0F">
        <w:rPr>
          <w:rStyle w:val="StyleBoldUnderline"/>
        </w:rPr>
        <w:t>It remains clear that Cuba is the same totalitarian state today that it has been for decades," Rubio told The Cable. "This totalitarian state continues to have close ties to terrorist organizations."</w:t>
      </w:r>
    </w:p>
    <w:p w14:paraId="1F7CAD41" w14:textId="77777777" w:rsidR="00A77E4A" w:rsidRDefault="00A77E4A" w:rsidP="00A77E4A">
      <w:pPr>
        <w:rPr>
          <w:rStyle w:val="StyleBoldUnderline"/>
        </w:rPr>
      </w:pPr>
    </w:p>
    <w:p w14:paraId="0D0F6C8F" w14:textId="77777777" w:rsidR="00A77E4A" w:rsidRPr="00817F0F" w:rsidRDefault="00A77E4A" w:rsidP="00A77E4A">
      <w:pPr>
        <w:rPr>
          <w:rStyle w:val="StyleBoldUnderline"/>
        </w:rPr>
      </w:pPr>
    </w:p>
    <w:p w14:paraId="23C46A8A" w14:textId="77777777" w:rsidR="00A77E4A" w:rsidRPr="00F379EF" w:rsidRDefault="00A77E4A" w:rsidP="00A77E4A">
      <w:pPr>
        <w:pStyle w:val="Heading4"/>
      </w:pPr>
      <w:r w:rsidRPr="00F379EF">
        <w:t>Rubio Key to Immigration</w:t>
      </w:r>
    </w:p>
    <w:p w14:paraId="4137F9A3" w14:textId="77777777" w:rsidR="00A77E4A" w:rsidRPr="00F379EF" w:rsidRDefault="00A77E4A" w:rsidP="00A77E4A">
      <w:pPr>
        <w:rPr>
          <w:rStyle w:val="StyleStyleBold12pt"/>
        </w:rPr>
      </w:pPr>
      <w:r w:rsidRPr="00F379EF">
        <w:rPr>
          <w:rStyle w:val="StyleStyleBold12pt"/>
        </w:rPr>
        <w:t>Reeve 13</w:t>
      </w:r>
      <w:r>
        <w:rPr>
          <w:rStyle w:val="StyleStyleBold12pt"/>
        </w:rPr>
        <w:t xml:space="preserve"> </w:t>
      </w:r>
      <w:r w:rsidRPr="00F379EF">
        <w:t xml:space="preserve">(Elspeth Reeve, The Atlantic Wire, “Rubio Tries to Talk Down the anti-Immigration Right,” June, 27, 2013, </w:t>
      </w:r>
      <w:hyperlink r:id="rId24" w:history="1">
        <w:r w:rsidRPr="00F379EF">
          <w:t>http://www.theatlanticwire.com/politics/2013/06/rubio-tries-talk-down-anti-immigration-right/66662/</w:t>
        </w:r>
      </w:hyperlink>
      <w:r w:rsidRPr="00F379EF">
        <w:t xml:space="preserve"> TSD)</w:t>
      </w:r>
    </w:p>
    <w:p w14:paraId="1B70C353" w14:textId="77777777" w:rsidR="00A77E4A" w:rsidRDefault="00A77E4A" w:rsidP="00A77E4A">
      <w:pPr>
        <w:rPr>
          <w:sz w:val="18"/>
        </w:rPr>
      </w:pPr>
      <w:r w:rsidRPr="00817F0F">
        <w:rPr>
          <w:rStyle w:val="StyleBoldUnderline"/>
        </w:rPr>
        <w:t>Florida Sen. Marco Rubio gave a passionate</w:t>
      </w:r>
      <w:r w:rsidRPr="00817F0F">
        <w:t xml:space="preserve">, </w:t>
      </w:r>
      <w:r w:rsidRPr="00817F0F">
        <w:rPr>
          <w:sz w:val="18"/>
        </w:rPr>
        <w:t>slightly cheesy</w:t>
      </w:r>
      <w:r w:rsidRPr="00817F0F">
        <w:t xml:space="preserve"> </w:t>
      </w:r>
      <w:r w:rsidRPr="00817F0F">
        <w:rPr>
          <w:rStyle w:val="StyleBoldUnderline"/>
        </w:rPr>
        <w:t>speech</w:t>
      </w:r>
      <w:r w:rsidRPr="00817F0F">
        <w:t xml:space="preserve"> </w:t>
      </w:r>
      <w:r w:rsidRPr="00817F0F">
        <w:rPr>
          <w:sz w:val="18"/>
        </w:rPr>
        <w:t xml:space="preserve">on Thursday </w:t>
      </w:r>
      <w:r w:rsidRPr="00817F0F">
        <w:rPr>
          <w:rStyle w:val="StyleBoldUnderline"/>
        </w:rPr>
        <w:t>to convince conservatives that immigration reform will actually do things they want</w:t>
      </w:r>
      <w:r w:rsidRPr="00817F0F">
        <w:t xml:space="preserve">, </w:t>
      </w:r>
      <w:r w:rsidRPr="00817F0F">
        <w:rPr>
          <w:sz w:val="18"/>
        </w:rPr>
        <w:t>just a few hours before the Senate voted to pass the bill, 68 to 32.</w:t>
      </w:r>
      <w:r w:rsidRPr="00817F0F">
        <w:t xml:space="preserve"> </w:t>
      </w:r>
      <w:r w:rsidRPr="00817F0F">
        <w:rPr>
          <w:rStyle w:val="StyleBoldUnderline"/>
        </w:rPr>
        <w:t>Rubio has been trying to win over conservative hearts and minds for months, frequently going on talk radio shows and Fox News to sell his legislation</w:t>
      </w:r>
      <w:r w:rsidRPr="00817F0F">
        <w:t xml:space="preserve"> </w:t>
      </w:r>
      <w:r w:rsidRPr="00817F0F">
        <w:rPr>
          <w:sz w:val="18"/>
        </w:rPr>
        <w:t xml:space="preserve">(Radio host Mark Levin says Rubio even texted him in the middle of a show to say he was wrong about a detail of the bill). But he hasn't won over everyone. House Speaker John </w:t>
      </w:r>
      <w:r w:rsidRPr="00817F0F">
        <w:rPr>
          <w:rStyle w:val="StyleBoldUnderline"/>
        </w:rPr>
        <w:t>Boehner had announced just a few hours earlier that he would make it pretty difficult for immigration reform to pass — insisting that the bill would not get a vote unless a majority of House Republicans would vote for it.</w:t>
      </w:r>
      <w:r w:rsidRPr="00817F0F">
        <w:t xml:space="preserve"> </w:t>
      </w:r>
      <w:r w:rsidRPr="00817F0F">
        <w:rPr>
          <w:sz w:val="18"/>
        </w:rPr>
        <w:t>(Multiple Republicans have threatened to oust him if he did otherwise.) Some had speculated that after the House and Senate came up with a compromise in conference committee, Boehner would let that pass with Democratic votes. But Boehner nixed that, too</w:t>
      </w:r>
      <w:proofErr w:type="gramStart"/>
      <w:r w:rsidRPr="00817F0F">
        <w:rPr>
          <w:sz w:val="18"/>
        </w:rPr>
        <w:t>.</w:t>
      </w:r>
      <w:r w:rsidRPr="00817F0F">
        <w:rPr>
          <w:sz w:val="8"/>
        </w:rPr>
        <w:t>¶</w:t>
      </w:r>
      <w:proofErr w:type="gramEnd"/>
      <w:r w:rsidRPr="00817F0F">
        <w:rPr>
          <w:sz w:val="8"/>
        </w:rPr>
        <w:t xml:space="preserve"> </w:t>
      </w:r>
      <w:r w:rsidRPr="00817F0F">
        <w:rPr>
          <w:sz w:val="18"/>
        </w:rPr>
        <w:t>The Senate will probably get more than 60 votes to pass immigration. (Update 4:25 p.m.: It passed 68 to 32.) It's a big majority, but not big enough for some House Republicans. "We have a minority of the minority in the Senate voting for this bill," Oklahoma Rep. Tom Cole told The New York Times's Jonathan Weisman this week. "That's not going to put a lot of pressure on the majority of the majority in the House." Weisman reports that two top GOP aides said Boehner "has no intention of angering conservative voters and jeopardizing the House Republican majority in 2014 in the interest of courting Hispanic voters on behalf of a 2016 Republican presidential nominee who does not yet exist</w:t>
      </w:r>
      <w:r w:rsidRPr="00F379EF">
        <w:rPr>
          <w:sz w:val="14"/>
        </w:rPr>
        <w:t>."</w:t>
      </w:r>
      <w:r w:rsidRPr="00F379EF">
        <w:rPr>
          <w:sz w:val="18"/>
        </w:rPr>
        <w:t xml:space="preserve"> And maybe the theoretical 2016 candidate is in trouble, too! Sarah Palin suggested Rubio should face a primary challenger for supporting immigration reform, in an interview with Breitbart News. "We have long memories, and there will be consequences for those who break campaign promises and vote for this amnesty bill," she said</w:t>
      </w:r>
      <w:proofErr w:type="gramStart"/>
      <w:r w:rsidRPr="00F379EF">
        <w:rPr>
          <w:sz w:val="18"/>
        </w:rPr>
        <w:t>.</w:t>
      </w:r>
      <w:r w:rsidRPr="00F379EF">
        <w:rPr>
          <w:sz w:val="8"/>
        </w:rPr>
        <w:t>¶</w:t>
      </w:r>
      <w:proofErr w:type="gramEnd"/>
      <w:r w:rsidRPr="00F379EF">
        <w:rPr>
          <w:sz w:val="8"/>
        </w:rPr>
        <w:t xml:space="preserve"> </w:t>
      </w:r>
      <w:r w:rsidRPr="00F379EF">
        <w:rPr>
          <w:sz w:val="18"/>
        </w:rPr>
        <w:t xml:space="preserve">Rubio says he's bothered by all the conservative criticism. "To hear the worry, anxiety and growing anger in the voices of so many people who helped me get elected to the Senate, who I agree with on virtually every other issue, has been a real trial for me," he said Wednesday. </w:t>
      </w:r>
      <w:r w:rsidRPr="00F379EF">
        <w:rPr>
          <w:rStyle w:val="StyleBoldUnderline"/>
        </w:rPr>
        <w:t>Over the last few months, Rubio's fought back against the mainstream conservative complaints: that his bill would cost too much, that it would not secure the border.</w:t>
      </w:r>
      <w:r w:rsidRPr="00817F0F">
        <w:t xml:space="preserve"> </w:t>
      </w:r>
      <w:r w:rsidRPr="00F379EF">
        <w:rPr>
          <w:sz w:val="18"/>
        </w:rPr>
        <w:t xml:space="preserve">But his speech on Thursday subtly took on one of the </w:t>
      </w:r>
      <w:proofErr w:type="gramStart"/>
      <w:r w:rsidRPr="00F379EF">
        <w:rPr>
          <w:sz w:val="18"/>
        </w:rPr>
        <w:t>uglier</w:t>
      </w:r>
      <w:proofErr w:type="gramEnd"/>
      <w:r w:rsidRPr="00F379EF">
        <w:rPr>
          <w:sz w:val="18"/>
        </w:rPr>
        <w:t xml:space="preserve"> attacks on immigration: that Latino immigrants are too culturally different, so we want fewer of them. Earlier this month, for example, Iowa Rep. Steve King warned that immigration advocates "are salivating over putting their imprimatur on history and changing the character and the culture and the direction of the civilization of America." Rush Limbaugh warned earlier this year that unlike immigrants 100 years ago, today's immigrants are "not interested in this distinct American culture." </w:t>
      </w:r>
      <w:r w:rsidRPr="00F379EF">
        <w:rPr>
          <w:sz w:val="8"/>
        </w:rPr>
        <w:t xml:space="preserve">¶ </w:t>
      </w:r>
      <w:r w:rsidRPr="00F379EF">
        <w:rPr>
          <w:sz w:val="18"/>
        </w:rPr>
        <w:t>On Thursday, Rubio again told the story of his Cuban immigrant parents, stressing that his dad was a hard worker. "My father had someone phonetically write on a small piece of paper the words 'I am looking for work,'" Rubio said. "He memorized those words. They were literally some of the first words he learned to speak in English." When immigrants come here, Rubio said, they start acting more like us. "It reminds us that sometimes, we focus so much on how immigrants could change America, that we forget that America changes immigrants even more." He concluded by reminding his colleagues how much he wanted reform to pass: "And that's why I support this reform," he said. "Not just because I believe in immigrants, but because I believe in America even more."</w:t>
      </w:r>
    </w:p>
    <w:p w14:paraId="53FAC085" w14:textId="77777777" w:rsidR="00A77E4A" w:rsidRPr="00B31167" w:rsidRDefault="00A77E4A" w:rsidP="00FE252F">
      <w:pPr>
        <w:rPr>
          <w:rStyle w:val="StyleBoldUnderline"/>
        </w:rPr>
      </w:pPr>
    </w:p>
    <w:p w14:paraId="61BBE666" w14:textId="77777777" w:rsidR="00FE252F" w:rsidRPr="00FE252F" w:rsidRDefault="00FE252F" w:rsidP="00FE252F"/>
    <w:p w14:paraId="02BBF3E2" w14:textId="77777777" w:rsidR="00FE252F" w:rsidRDefault="00FE252F" w:rsidP="00FE252F"/>
    <w:p w14:paraId="5D1A8FC2" w14:textId="203B3055" w:rsidR="00BF3EB8" w:rsidRDefault="00BF3EB8" w:rsidP="00BF3EB8">
      <w:pPr>
        <w:pStyle w:val="Heading2"/>
      </w:pPr>
      <w:r>
        <w:t>Links – Mexico</w:t>
      </w:r>
    </w:p>
    <w:p w14:paraId="7F87D8A6" w14:textId="66266F5F" w:rsidR="00FE252F" w:rsidRDefault="00BF3EB8" w:rsidP="00FE252F">
      <w:pPr>
        <w:pStyle w:val="Heading3"/>
      </w:pPr>
      <w:r>
        <w:t>Generic Mexico Link</w:t>
      </w:r>
      <w:r w:rsidR="009C7263">
        <w:t>s</w:t>
      </w:r>
    </w:p>
    <w:p w14:paraId="3835F2AD" w14:textId="77777777" w:rsidR="009C7263" w:rsidRDefault="009C7263" w:rsidP="009C7263"/>
    <w:p w14:paraId="08AB9D22" w14:textId="5EDF5F41" w:rsidR="009C7263" w:rsidRDefault="009C7263" w:rsidP="009C7263">
      <w:pPr>
        <w:pStyle w:val="Heading4"/>
      </w:pPr>
      <w:r>
        <w:t>Prioritizing economic ties with Mexico over drugs and security derails immigration reform – key players hate it</w:t>
      </w:r>
    </w:p>
    <w:p w14:paraId="570A2F2E" w14:textId="6F16E43D" w:rsidR="00817B2A" w:rsidRPr="00817B2A" w:rsidRDefault="00817B2A" w:rsidP="00817B2A">
      <w:r w:rsidRPr="00817B2A">
        <w:rPr>
          <w:rStyle w:val="Heading4Char"/>
        </w:rPr>
        <w:t>NYT, 13</w:t>
      </w:r>
      <w:r>
        <w:t xml:space="preserve"> (The New York Times, Michael Shear, 5/15. “</w:t>
      </w:r>
      <w:r w:rsidRPr="00243286">
        <w:t>In Latin America, US Shifts Focus from Drug War to Economy</w:t>
      </w:r>
      <w:r>
        <w:t>.” Lexis.)</w:t>
      </w:r>
    </w:p>
    <w:p w14:paraId="3AB7E35D" w14:textId="77777777" w:rsidR="009C7263" w:rsidRDefault="009C7263" w:rsidP="009C7263"/>
    <w:p w14:paraId="6B8B8C0A" w14:textId="37F474E9" w:rsidR="009C7263" w:rsidRDefault="009C7263" w:rsidP="009C7263">
      <w:r w:rsidRPr="009C7263">
        <w:t xml:space="preserve">Last week, Mr. Obama returned to capitals in Latin America with a vastly different message. Relationships with countries racked by drug violence and organized crime should focus more on economic development and less on the endless battles against drug traffickers and organized crime capos that have left few clear victors. The countries, Mexico in particular, need to set their own course on security, with the </w:t>
      </w:r>
      <w:r w:rsidRPr="009C7263">
        <w:rPr>
          <w:rStyle w:val="StyleBoldUnderline"/>
        </w:rPr>
        <w:t>United States</w:t>
      </w:r>
      <w:r w:rsidRPr="009C7263">
        <w:t xml:space="preserve"> playing more of a </w:t>
      </w:r>
      <w:r w:rsidRPr="009C7263">
        <w:rPr>
          <w:rStyle w:val="StyleBoldUnderline"/>
        </w:rPr>
        <w:t>backing</w:t>
      </w:r>
      <w:r w:rsidRPr="009C7263">
        <w:t xml:space="preserve"> role. That approach </w:t>
      </w:r>
      <w:r w:rsidRPr="009C7263">
        <w:rPr>
          <w:rStyle w:val="StyleBoldUnderline"/>
        </w:rPr>
        <w:t>runs the risk of being seen as kowtowing to governments more concerned about their public image than the underlying problems tarnishing it. Mexico, which is eager to play up its economic growth, has mounted an aggressive effort</w:t>
      </w:r>
      <w:r w:rsidRPr="009C7263">
        <w:t xml:space="preserve"> to play down its crime problems, going as far as to encourage the news media to avoid certain slang words in reports. “The problem will not just go away,” </w:t>
      </w:r>
      <w:r w:rsidRPr="009C7263">
        <w:rPr>
          <w:rStyle w:val="StyleBoldUnderline"/>
        </w:rPr>
        <w:t>said</w:t>
      </w:r>
      <w:r w:rsidRPr="009C7263">
        <w:t xml:space="preserve"> Michael Shifter, </w:t>
      </w:r>
      <w:r w:rsidRPr="009C7263">
        <w:rPr>
          <w:rStyle w:val="StyleBoldUnderline"/>
        </w:rPr>
        <w:t>president of the Inter-American Dialogue</w:t>
      </w:r>
      <w:r w:rsidRPr="009C7263">
        <w:t>. “It needs to be tackled head-on, with a comprehensive strategy that includes but goes beyond stimulating economic growth and alleviating poverty. “</w:t>
      </w:r>
      <w:r w:rsidRPr="009C7263">
        <w:rPr>
          <w:rStyle w:val="StyleBoldUnderline"/>
        </w:rPr>
        <w:t>Obama becomes vulnerable to the charge of downplaying the region’s overriding issue, and the chief obstacle to economic progress</w:t>
      </w:r>
      <w:r w:rsidRPr="009C7263">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w:t>
      </w:r>
      <w:proofErr w:type="gramStart"/>
      <w:r w:rsidRPr="009C7263">
        <w:t>new</w:t>
      </w:r>
      <w:proofErr w:type="gramEnd"/>
      <w:r w:rsidRPr="009C7263">
        <w:t xml:space="preserve">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w:t>
      </w:r>
      <w:r w:rsidRPr="00243286">
        <w:t xml:space="preserve">t is that we support the Mexican government’s focus on reducing violence, and we look forward to continuing our good cooperation in any way that the Mexican government deems appropriate.” In some ways, </w:t>
      </w:r>
      <w:r w:rsidRPr="009C7263">
        <w:rPr>
          <w:rStyle w:val="StyleBoldUnderline"/>
        </w:rPr>
        <w:t>conceding leadership of the drug fight to Mexico</w:t>
      </w:r>
      <w:r w:rsidRPr="009C7263">
        <w:t xml:space="preserve"> hews to a guiding principle of Mr. Obama’s foreign policy, in which American supremacy is played down, at least publicly, in favor of a multilateral approach. But that philosophy </w:t>
      </w:r>
      <w:r w:rsidRPr="009C7263">
        <w:rPr>
          <w:rStyle w:val="StyleBoldUnderline"/>
        </w:rPr>
        <w:t>could collide with the concerns of lawmakers in Washington, who have expressed frustration with</w:t>
      </w:r>
      <w:r w:rsidRPr="009C7263">
        <w:t xml:space="preserve"> what they see as a </w:t>
      </w:r>
      <w:r w:rsidRPr="009C7263">
        <w:rPr>
          <w:rStyle w:val="StyleBoldUnderline"/>
        </w:rPr>
        <w:t>lack of clarity in Mexico’s security plans</w:t>
      </w:r>
      <w:r w:rsidRPr="009C7263">
        <w:t xml:space="preserve">. And security analysts say the entrenched corruption in Mexican law enforcement has long clouded the partnership with their American counterparts. </w:t>
      </w:r>
      <w:r w:rsidRPr="009C7263">
        <w:rPr>
          <w:rStyle w:val="StyleBoldUnderline"/>
        </w:rPr>
        <w:t>Putting Mexico in the driver’s seat on security</w:t>
      </w:r>
      <w:r w:rsidRPr="009C7263">
        <w:t xml:space="preserve"> marks a shift in a balance of power that has always tipped to the United States and, analysts said, will </w:t>
      </w:r>
      <w:r w:rsidRPr="009C7263">
        <w:rPr>
          <w:rStyle w:val="StyleBoldUnderline"/>
        </w:rPr>
        <w:t>carry political risk as Congress negotiates an immigration bill that is expected to include provisions for tighter border security</w:t>
      </w:r>
      <w:r w:rsidRPr="009C7263">
        <w:t>. “</w:t>
      </w:r>
      <w:r w:rsidRPr="009C7263">
        <w:rPr>
          <w:rStyle w:val="StyleBoldUnderline"/>
        </w:rPr>
        <w:t>If there is a perception in the U.S. Congress that security cooperation is weakening, that could play into the hands of those who oppose immigration reform,</w:t>
      </w:r>
      <w:r w:rsidRPr="009C7263">
        <w:t xml:space="preserve">” said Vanda Felbab-Brown, a counternarcotics expert at the Brookings Institution in Washington. “Realistically, the border is as tight as could be and there have been few spillovers of the violence from Mexico into the U.S.,” she added, but </w:t>
      </w:r>
      <w:r w:rsidRPr="009C7263">
        <w:rPr>
          <w:rStyle w:val="StyleBoldUnderline"/>
        </w:rPr>
        <w:t>perceptions count in Washington “and can be easily distorted</w:t>
      </w:r>
      <w:r w:rsidRPr="009C7263">
        <w:t>.” “</w:t>
      </w:r>
      <w:r w:rsidRPr="009C7263">
        <w:rPr>
          <w:rStyle w:val="StyleBoldUnderline"/>
        </w:rPr>
        <w:t>Drugs</w:t>
      </w:r>
      <w:r w:rsidRPr="009C7263">
        <w:t xml:space="preserve"> today are not very important to the U.S. public over all,” she added, “but they </w:t>
      </w:r>
      <w:r w:rsidRPr="009C7263">
        <w:rPr>
          <w:rStyle w:val="StyleBoldUnderline"/>
        </w:rPr>
        <w:t>are important to committed drug warriors who are politically powerful.”</w:t>
      </w:r>
      <w:r w:rsidRPr="009C7263">
        <w:t xml:space="preserve"> Representative Michael T. McCaul, a Texas Republican who is chairman of the Homeland Security Committee, has warned against the danger of drug cartels forming alliances with terrorist groups.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drug gangs pose threats to peace and security. Human rights advocates said they feared the United States would ease pressure on Mexico to investigate disappearances and other abuses at the hands of the police and military, </w:t>
      </w:r>
      <w:proofErr w:type="gramStart"/>
      <w:r w:rsidRPr="009C7263">
        <w:t>who</w:t>
      </w:r>
      <w:proofErr w:type="gramEnd"/>
      <w:r w:rsidRPr="009C7263">
        <w:t xml:space="preserve"> have received substantial American support. The shift in approach “suggests that the Obama administration either doesn’t object to these abusive practices or is only willing to raise such concerns when it’s politically convenient,” said José Miguel Vivanco,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w:t>
      </w:r>
      <w:proofErr w:type="gramStart"/>
      <w:r w:rsidRPr="009C7263">
        <w:t>Obama,</w:t>
      </w:r>
      <w:proofErr w:type="gramEnd"/>
      <w:r w:rsidRPr="009C7263">
        <w:t xml:space="preserve">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when it comes to the United States and Central America, “so much of the focus ends up being on security.” “We also have to recognize that problems like narco-trafficking arise in part when a country is vulnerable because of poverty, because of institutions that</w:t>
      </w:r>
      <w:r w:rsidRPr="00243286">
        <w:t xml:space="preserve"> are not working for the people, because young people don’t see a brighter future ahead,” Mr. Obama said in a news conference with Laura Chinchilla, the president of Costa Rica.</w:t>
      </w:r>
    </w:p>
    <w:p w14:paraId="1B39F366" w14:textId="77777777" w:rsidR="00D44C76" w:rsidRDefault="00D44C76" w:rsidP="009C7263"/>
    <w:p w14:paraId="129A5E92" w14:textId="77777777" w:rsidR="00D44C76" w:rsidRDefault="00D44C76" w:rsidP="00D44C76">
      <w:pPr>
        <w:pStyle w:val="Heading4"/>
      </w:pPr>
      <w:r>
        <w:t>Republicans want to scale back engagement with Mexico</w:t>
      </w:r>
    </w:p>
    <w:p w14:paraId="472ACAED" w14:textId="77777777" w:rsidR="00D44C76" w:rsidRPr="004A1280" w:rsidRDefault="00D44C76" w:rsidP="00D44C76">
      <w:pPr>
        <w:rPr>
          <w:rStyle w:val="StyleStyleBold12pt"/>
          <w:rFonts w:cs="Times New Roman"/>
          <w:b w:val="0"/>
          <w:sz w:val="22"/>
          <w:szCs w:val="22"/>
        </w:rPr>
      </w:pPr>
      <w:r>
        <w:rPr>
          <w:rStyle w:val="StyleStyleBold12pt"/>
        </w:rPr>
        <w:t>Pecquet 7/18</w:t>
      </w:r>
      <w:r w:rsidRPr="004A1280">
        <w:rPr>
          <w:rStyle w:val="StyleStyleBold12pt"/>
          <w:b w:val="0"/>
        </w:rPr>
        <w:t>/13</w:t>
      </w:r>
      <w:r>
        <w:rPr>
          <w:rStyle w:val="StyleStyleBold12pt"/>
          <w:b w:val="0"/>
        </w:rPr>
        <w:t xml:space="preserve"> </w:t>
      </w:r>
      <w:r>
        <w:rPr>
          <w:rStyle w:val="StyleStyleBold12pt"/>
          <w:rFonts w:ascii="Times New Roman" w:hAnsi="Times New Roman" w:cs="Times New Roman"/>
          <w:b w:val="0"/>
          <w:sz w:val="22"/>
          <w:szCs w:val="22"/>
        </w:rPr>
        <w:t>(</w:t>
      </w:r>
      <w:r>
        <w:rPr>
          <w:rStyle w:val="StyleStyleBold12pt"/>
          <w:rFonts w:cs="Times New Roman"/>
          <w:b w:val="0"/>
          <w:sz w:val="22"/>
          <w:szCs w:val="22"/>
        </w:rPr>
        <w:t xml:space="preserve">Julian, foreign affairs reporter for The Hill, </w:t>
      </w:r>
      <w:r w:rsidRPr="004A1280">
        <w:rPr>
          <w:rStyle w:val="StyleStyleBold12pt"/>
          <w:rFonts w:cs="Times New Roman"/>
          <w:b w:val="0"/>
          <w:sz w:val="22"/>
          <w:szCs w:val="22"/>
        </w:rPr>
        <w:t>State Department slams 'devastating' cut to foreign aid</w:t>
      </w:r>
      <w:r>
        <w:rPr>
          <w:rStyle w:val="StyleStyleBold12pt"/>
          <w:rFonts w:cs="Times New Roman"/>
          <w:b w:val="0"/>
          <w:sz w:val="22"/>
          <w:szCs w:val="22"/>
        </w:rPr>
        <w:t xml:space="preserve">, The Hill, </w:t>
      </w:r>
      <w:r w:rsidRPr="004A1280">
        <w:rPr>
          <w:rStyle w:val="StyleStyleBold12pt"/>
          <w:rFonts w:cs="Times New Roman"/>
          <w:b w:val="0"/>
          <w:sz w:val="22"/>
          <w:szCs w:val="22"/>
        </w:rPr>
        <w:t>http://thehill.com/blogs/global-affairs/foreign-aid/312107-state-department-slams-devastating-26-gop-cut-to-foreign-aid-</w:t>
      </w:r>
      <w:r>
        <w:rPr>
          <w:rStyle w:val="StyleStyleBold12pt"/>
          <w:rFonts w:cs="Times New Roman"/>
          <w:b w:val="0"/>
          <w:sz w:val="22"/>
          <w:szCs w:val="22"/>
        </w:rPr>
        <w:t>)</w:t>
      </w:r>
    </w:p>
    <w:p w14:paraId="4FB7AF4D" w14:textId="77777777" w:rsidR="00D44C76" w:rsidRPr="004A1280" w:rsidRDefault="00D44C76" w:rsidP="00D44C76">
      <w:pPr>
        <w:rPr>
          <w:rFonts w:cs="Times New Roman"/>
          <w:color w:val="000000"/>
          <w:sz w:val="16"/>
          <w:szCs w:val="16"/>
        </w:rPr>
      </w:pPr>
      <w:r w:rsidRPr="004A1280">
        <w:rPr>
          <w:rStyle w:val="StyleBoldUnderline"/>
          <w:rFonts w:cs="Times New Roman"/>
          <w:szCs w:val="22"/>
        </w:rPr>
        <w:t xml:space="preserve">¶ </w:t>
      </w:r>
      <w:r w:rsidRPr="004A1280">
        <w:rPr>
          <w:rStyle w:val="StyleBoldUnderline"/>
        </w:rPr>
        <w:t>The State Department on Thursday declared itself “concerned” with House Republicans' “devastating” 26 percent cut to foreign aid</w:t>
      </w:r>
      <w:proofErr w:type="gramStart"/>
      <w:r w:rsidRPr="004A1280">
        <w:rPr>
          <w:rStyle w:val="StyleBoldUnderline"/>
        </w:rPr>
        <w:t>.¶</w:t>
      </w:r>
      <w:proofErr w:type="gramEnd"/>
      <w:r w:rsidRPr="004A1280">
        <w:rPr>
          <w:rStyle w:val="StyleBoldUnderline"/>
        </w:rPr>
        <w:t xml:space="preserve"> The Foreign Operations subcommittee on Appropriations unveiled a $34.1 billion spending bill that includes $17.3 billion in foreign aid spending — a $5.8 billion cut — and eliminates funding for some United Nations agencies and ties Egypt aid to democratic reforms</w:t>
      </w:r>
      <w:r w:rsidRPr="004A1280">
        <w:rPr>
          <w:rFonts w:cs="Times New Roman"/>
          <w:color w:val="000000"/>
          <w:szCs w:val="22"/>
        </w:rPr>
        <w:t xml:space="preserve">. </w:t>
      </w:r>
      <w:r w:rsidRPr="004A1280">
        <w:rPr>
          <w:rFonts w:cs="Times New Roman"/>
          <w:color w:val="000000"/>
          <w:sz w:val="16"/>
          <w:szCs w:val="16"/>
        </w:rPr>
        <w:t>The panel will mark up the bill Friday morning</w:t>
      </w:r>
      <w:proofErr w:type="gramStart"/>
      <w:r w:rsidRPr="004A1280">
        <w:rPr>
          <w:rFonts w:cs="Times New Roman"/>
          <w:color w:val="000000"/>
          <w:sz w:val="16"/>
          <w:szCs w:val="16"/>
        </w:rPr>
        <w:t>.¶</w:t>
      </w:r>
      <w:proofErr w:type="gramEnd"/>
      <w:r w:rsidRPr="004A1280">
        <w:rPr>
          <w:rFonts w:cs="Times New Roman"/>
          <w:color w:val="000000"/>
          <w:sz w:val="16"/>
          <w:szCs w:val="16"/>
        </w:rPr>
        <w:t xml:space="preserve"> “Our concern is that these proposed cuts, which we would consider would be devastating if put into effect, would hurt our ability to stand up for American interests and values around the world,” State Department spokeswoman Marie Harf said. “The U.S. can't lead if we retreat in this way</w:t>
      </w:r>
      <w:r w:rsidRPr="004A1280">
        <w:rPr>
          <w:rFonts w:cs="Times New Roman"/>
          <w:color w:val="000000"/>
          <w:szCs w:val="22"/>
        </w:rPr>
        <w:t xml:space="preserve">.”¶ </w:t>
      </w:r>
      <w:r w:rsidRPr="004A1280">
        <w:rPr>
          <w:rStyle w:val="StyleBoldUnderline"/>
        </w:rPr>
        <w:t>Harf highlighted specific measures as particularly concerning, such as a 41 percent cut to economic and development assistance</w:t>
      </w:r>
      <w:proofErr w:type="gramStart"/>
      <w:r w:rsidRPr="004A1280">
        <w:rPr>
          <w:rStyle w:val="StyleBoldUnderline"/>
        </w:rPr>
        <w:t>.¶</w:t>
      </w:r>
      <w:proofErr w:type="gramEnd"/>
      <w:r w:rsidRPr="004A1280">
        <w:rPr>
          <w:rStyle w:val="StyleBoldUnderline"/>
        </w:rPr>
        <w:t xml:space="preserve"> “This would dramatically reduce our assistance to countries like</w:t>
      </w:r>
      <w:r w:rsidRPr="004A1280">
        <w:rPr>
          <w:rFonts w:cs="Times New Roman"/>
          <w:color w:val="000000"/>
          <w:szCs w:val="22"/>
        </w:rPr>
        <w:t xml:space="preserve"> </w:t>
      </w:r>
      <w:r w:rsidRPr="004A1280">
        <w:rPr>
          <w:rFonts w:cs="Times New Roman"/>
          <w:color w:val="000000"/>
          <w:sz w:val="16"/>
          <w:szCs w:val="16"/>
        </w:rPr>
        <w:t>Afghanistan, Pakistan</w:t>
      </w:r>
      <w:r w:rsidRPr="004A1280">
        <w:rPr>
          <w:rFonts w:cs="Times New Roman"/>
          <w:color w:val="000000"/>
          <w:szCs w:val="22"/>
        </w:rPr>
        <w:t xml:space="preserve">, </w:t>
      </w:r>
      <w:r w:rsidRPr="004A1280">
        <w:rPr>
          <w:rStyle w:val="StyleBoldUnderline"/>
        </w:rPr>
        <w:t>Mexico</w:t>
      </w:r>
      <w:r w:rsidRPr="004A1280">
        <w:rPr>
          <w:rFonts w:cs="Times New Roman"/>
          <w:color w:val="000000"/>
          <w:szCs w:val="22"/>
        </w:rPr>
        <w:t xml:space="preserve">, </w:t>
      </w:r>
      <w:r w:rsidRPr="004A1280">
        <w:rPr>
          <w:rFonts w:cs="Times New Roman"/>
          <w:color w:val="000000"/>
          <w:sz w:val="16"/>
          <w:szCs w:val="16"/>
        </w:rPr>
        <w:t xml:space="preserve">Colombia, South Sudan, Somalia and Burma,” she said. “It would also force us to scale back the Feed the Future program, setting back progress to reduce poverty in Africa by improving agricultural productivity.”¶ </w:t>
      </w:r>
    </w:p>
    <w:p w14:paraId="193B4A34" w14:textId="77777777" w:rsidR="00D44C76" w:rsidRDefault="00D44C76" w:rsidP="009C7263"/>
    <w:p w14:paraId="198F5750" w14:textId="77777777" w:rsidR="00FE252F" w:rsidRDefault="00FE252F" w:rsidP="00FE252F">
      <w:pPr>
        <w:pStyle w:val="Heading4"/>
      </w:pPr>
      <w:r>
        <w:t>The plan is historically unpopular with republicans</w:t>
      </w:r>
    </w:p>
    <w:p w14:paraId="2B155DF9" w14:textId="77777777" w:rsidR="00FE252F" w:rsidRDefault="00FE252F" w:rsidP="00FE252F">
      <w:r>
        <w:t xml:space="preserve">Andrew </w:t>
      </w:r>
      <w:r w:rsidRPr="009C7263">
        <w:rPr>
          <w:rStyle w:val="Heading4Char"/>
        </w:rPr>
        <w:t>Glass</w:t>
      </w:r>
      <w:r>
        <w:t xml:space="preserve"> – Associate at Harvard University, Contributor to Politico, January 13, </w:t>
      </w:r>
      <w:r w:rsidRPr="009C7263">
        <w:rPr>
          <w:rStyle w:val="Heading4Char"/>
        </w:rPr>
        <w:t>2013</w:t>
      </w:r>
      <w:r>
        <w:t xml:space="preserve">, </w:t>
      </w:r>
      <w:proofErr w:type="gramStart"/>
      <w:r>
        <w:t>Clinton</w:t>
      </w:r>
      <w:proofErr w:type="gramEnd"/>
      <w:r>
        <w:t xml:space="preserve"> bypasses congressional opposition to authorize $20B Mexico loan, Politico,</w:t>
      </w:r>
    </w:p>
    <w:p w14:paraId="6DC2DEFD" w14:textId="77777777" w:rsidR="00FE252F" w:rsidRPr="004156B5" w:rsidRDefault="00FE252F" w:rsidP="00FE252F">
      <w:r>
        <w:t>http://www.politico.com/story/2013/01/clinton-bypasses-congressional-opposition-to-authorize-20b-mexico-loan-jan-31-1995-86948.html#ixzz2ZK2B64CG</w:t>
      </w:r>
    </w:p>
    <w:p w14:paraId="67F17F54" w14:textId="77777777" w:rsidR="00FE252F" w:rsidRDefault="00FE252F" w:rsidP="00FE252F">
      <w:pPr>
        <w:rPr>
          <w:sz w:val="16"/>
        </w:rPr>
      </w:pPr>
      <w:r w:rsidRPr="00711180">
        <w:rPr>
          <w:rStyle w:val="StyleBoldUnderline"/>
        </w:rPr>
        <w:t>Clinton acted after the administration failed to get the Republican-controlled Congress to pass a $50 billion Mexican Stabilization Act</w:t>
      </w:r>
      <w:r w:rsidRPr="0042025F">
        <w:rPr>
          <w:sz w:val="16"/>
        </w:rPr>
        <w:t xml:space="preserve">. Without seeking congressional approval, the president authorized Treasury Secretary Robert Rubin to tap the department’s exchange stabilization fund. Some </w:t>
      </w:r>
      <w:r w:rsidRPr="00711180">
        <w:rPr>
          <w:rStyle w:val="StyleBoldUnderline"/>
        </w:rPr>
        <w:t>lawmakers accused Clinton of abusing his authority</w:t>
      </w:r>
      <w:proofErr w:type="gramStart"/>
      <w:r w:rsidRPr="0042025F">
        <w:rPr>
          <w:sz w:val="16"/>
        </w:rPr>
        <w:t>.</w:t>
      </w:r>
      <w:r w:rsidRPr="0042025F">
        <w:rPr>
          <w:sz w:val="12"/>
        </w:rPr>
        <w:t>¶</w:t>
      </w:r>
      <w:proofErr w:type="gramEnd"/>
      <w:r w:rsidRPr="0042025F">
        <w:rPr>
          <w:sz w:val="16"/>
        </w:rPr>
        <w:t xml:space="preserve"> It marked the first time the fund had been used to help stabilize a foreign currency. Clinton defended his decision by arguing that had the peso been allowed to collapse, Mexico’s economy would have crashed with major adverse consequences for the U.S. economy</w:t>
      </w:r>
      <w:proofErr w:type="gramStart"/>
      <w:r w:rsidRPr="0042025F">
        <w:rPr>
          <w:sz w:val="16"/>
        </w:rPr>
        <w:t>.</w:t>
      </w:r>
      <w:r w:rsidRPr="0042025F">
        <w:rPr>
          <w:sz w:val="12"/>
        </w:rPr>
        <w:t>¶</w:t>
      </w:r>
      <w:proofErr w:type="gramEnd"/>
      <w:r w:rsidRPr="0042025F">
        <w:rPr>
          <w:sz w:val="16"/>
        </w:rPr>
        <w:t xml:space="preserve"> “Some said we should not get involved, that the money would never be repaid, that Mexico should fend for itself,” Clinton said in 1997. “They were wrong. </w:t>
      </w:r>
    </w:p>
    <w:p w14:paraId="36AE9740" w14:textId="77777777" w:rsidR="00FE252F" w:rsidRDefault="00FE252F" w:rsidP="00FE252F">
      <w:pPr>
        <w:rPr>
          <w:sz w:val="16"/>
        </w:rPr>
      </w:pPr>
    </w:p>
    <w:p w14:paraId="0F92A0DF" w14:textId="77777777" w:rsidR="007D3202" w:rsidRDefault="007D3202" w:rsidP="00FE252F">
      <w:pPr>
        <w:rPr>
          <w:sz w:val="16"/>
        </w:rPr>
      </w:pPr>
    </w:p>
    <w:p w14:paraId="0732477C" w14:textId="55AE88E6" w:rsidR="007D3202" w:rsidRDefault="007D3202" w:rsidP="007D3202">
      <w:pPr>
        <w:pStyle w:val="Heading3"/>
      </w:pPr>
      <w:r>
        <w:t>A2: Mexico Link Turns</w:t>
      </w:r>
    </w:p>
    <w:p w14:paraId="75E9231D" w14:textId="77777777" w:rsidR="0049605D" w:rsidRDefault="0049605D" w:rsidP="0049605D"/>
    <w:p w14:paraId="380EBC15" w14:textId="7606B629" w:rsidR="0049605D" w:rsidRDefault="0049605D" w:rsidP="0049605D">
      <w:pPr>
        <w:pStyle w:val="Heading4"/>
      </w:pPr>
      <w:r>
        <w:t xml:space="preserve">No turns – attempts to recast </w:t>
      </w:r>
      <w:r w:rsidR="004D22F4">
        <w:t>Mexican engagement in terms of economics</w:t>
      </w:r>
      <w:r>
        <w:t xml:space="preserve"> fail</w:t>
      </w:r>
    </w:p>
    <w:p w14:paraId="7A3E7899" w14:textId="6F8D79FD" w:rsidR="004D22F4" w:rsidRDefault="004D22F4" w:rsidP="004D22F4">
      <w:r w:rsidRPr="004D22F4">
        <w:rPr>
          <w:rStyle w:val="Heading4Char"/>
        </w:rPr>
        <w:t>Carlsen, 13</w:t>
      </w:r>
      <w:r>
        <w:t xml:space="preserve"> – </w:t>
      </w:r>
      <w:r w:rsidRPr="004D22F4">
        <w:t xml:space="preserve">director of the CIP Americas Program in Mexico City </w:t>
      </w:r>
      <w:r>
        <w:t>(Laura, 5/30. “Obama Downplays Drug War, Recasts Mexico, Central America as Economic Allies.”</w:t>
      </w:r>
    </w:p>
    <w:p w14:paraId="1BF40B67" w14:textId="3923EACE" w:rsidR="004D22F4" w:rsidRPr="004D22F4" w:rsidRDefault="004D22F4" w:rsidP="004D22F4">
      <w:r>
        <w:t>http://www.cipamericas.org/archives/9600#sthash.cPyOoSYZ.dpuf)</w:t>
      </w:r>
    </w:p>
    <w:p w14:paraId="28524D45" w14:textId="77777777" w:rsidR="0049605D" w:rsidRDefault="0049605D" w:rsidP="0049605D"/>
    <w:p w14:paraId="246049FC" w14:textId="77697CA0" w:rsidR="0049605D" w:rsidRDefault="0049605D" w:rsidP="0049605D">
      <w:r>
        <w:t xml:space="preserve">There is no doubt that </w:t>
      </w:r>
      <w:r w:rsidRPr="0049605D">
        <w:rPr>
          <w:rStyle w:val="StyleBoldUnderline"/>
        </w:rPr>
        <w:t>recasting Mexico from a national security threat to a partner would be a positive</w:t>
      </w:r>
      <w:r>
        <w:t xml:space="preserve"> and long-overdue </w:t>
      </w:r>
      <w:r w:rsidRPr="0049605D">
        <w:rPr>
          <w:rStyle w:val="StyleBoldUnderline"/>
        </w:rPr>
        <w:t>step</w:t>
      </w:r>
      <w:r>
        <w:t xml:space="preserve"> forward. </w:t>
      </w:r>
      <w:r w:rsidRPr="0049605D">
        <w:rPr>
          <w:rStyle w:val="StyleBoldUnderline"/>
        </w:rPr>
        <w:t>The way in which Mexico has been portrayed as a threat</w:t>
      </w:r>
      <w:r>
        <w:t>—as a source of spillover drug violence, a failed state, a home to terrorist migrants, etc.—</w:t>
      </w:r>
      <w:r w:rsidRPr="0049605D">
        <w:rPr>
          <w:rStyle w:val="StyleBoldUnderline"/>
        </w:rPr>
        <w:t>has distorted reality</w:t>
      </w:r>
      <w:r>
        <w:t xml:space="preserve"> and devastated the bi-national relationship. On his trip Obama stated that the U.S.-Mexico relationship “must be defined not by the threats that we face but by the prosperity and the opportunity that we can create together.”</w:t>
      </w:r>
      <w:r w:rsidR="004D22F4">
        <w:t xml:space="preserve"> </w:t>
      </w:r>
      <w:r w:rsidRPr="0049605D">
        <w:rPr>
          <w:rStyle w:val="StyleBoldUnderline"/>
        </w:rPr>
        <w:t>It’s just not clear that the shift is genuine. Aid to</w:t>
      </w:r>
      <w:r>
        <w:t xml:space="preserve"> both </w:t>
      </w:r>
      <w:r w:rsidRPr="0049605D">
        <w:rPr>
          <w:rStyle w:val="StyleBoldUnderline"/>
        </w:rPr>
        <w:t>Mexico</w:t>
      </w:r>
      <w:r>
        <w:t xml:space="preserve"> and Central America </w:t>
      </w:r>
      <w:r w:rsidRPr="0049605D">
        <w:rPr>
          <w:rStyle w:val="StyleBoldUnderline"/>
        </w:rPr>
        <w:t>continues to be heavily skewed to the drug war</w:t>
      </w:r>
      <w:r>
        <w:t>, including military and police aid, and training programs and “institution-building” among judiciary and penal institutions to support U.S. counternarcotics objectives. While State Department aid to Mexico may decrease somewhat, Department of Defense aid is growing and in Central America security aid is slated to rise 20% over already rising 2012 levels, as noted at the first SICA-North American Security dialogue held in Washington days before Obama’s visit.</w:t>
      </w:r>
      <w:r w:rsidR="004D22F4">
        <w:t xml:space="preserve"> </w:t>
      </w:r>
      <w:r w:rsidRPr="0049605D">
        <w:rPr>
          <w:rStyle w:val="StyleBoldUnderline"/>
        </w:rPr>
        <w:t>A serious shift would require dramatically rechanneling security aid to social and development goals.</w:t>
      </w:r>
      <w:r>
        <w:t xml:space="preserve"> It would require focusing on unmet responsibilities at home to stop arms flows and money laundering, reduce corruption and reduce the market for illicit substances through regulation, prevention and treatment</w:t>
      </w:r>
      <w:r w:rsidRPr="0049605D">
        <w:rPr>
          <w:rStyle w:val="StyleBoldUnderline"/>
        </w:rPr>
        <w:t>. It would mean revamping economic policies</w:t>
      </w:r>
      <w:r>
        <w:t xml:space="preserve"> that have led to the crisis in youth unemployment and lack of education in the region, to assure a future for youth instead of spending U.S. taxpayer dollars for at-risk youth who were placed at risk in part due to our policies. It would mean fixing trade and labor policies to ensure that working people are able to me</w:t>
      </w:r>
      <w:r w:rsidR="004D22F4">
        <w:t xml:space="preserve">et the needs of their families. </w:t>
      </w:r>
      <w:r>
        <w:t xml:space="preserve">Nothing really changed on Obama’s three-day trip to the region. </w:t>
      </w:r>
      <w:r w:rsidRPr="004D22F4">
        <w:rPr>
          <w:rStyle w:val="StyleBoldUnderline"/>
        </w:rPr>
        <w:t>The effort to spin a new relationship built on shared interests left more doubts than optimism</w:t>
      </w:r>
      <w:r>
        <w:t xml:space="preserve">. The </w:t>
      </w:r>
      <w:r w:rsidRPr="004D22F4">
        <w:rPr>
          <w:rStyle w:val="StyleBoldUnderline"/>
        </w:rPr>
        <w:t>emphasis on economic ties rang hollow</w:t>
      </w:r>
      <w:r>
        <w:t xml:space="preserve"> due to the absence of any mention of the relationship between those policies and the security crisis. Downplaying security when in fact it is still the central aspect of the relationship raises concerns about what’s below the shiny surface of the photo ops.</w:t>
      </w:r>
    </w:p>
    <w:p w14:paraId="2EED0390" w14:textId="77777777" w:rsidR="007D3202" w:rsidRDefault="007D3202" w:rsidP="007D3202"/>
    <w:p w14:paraId="14250035" w14:textId="1AECFE54" w:rsidR="007D3202" w:rsidRDefault="007D3202" w:rsidP="007D3202">
      <w:pPr>
        <w:rPr>
          <w:rStyle w:val="Heading4Char"/>
        </w:rPr>
      </w:pPr>
      <w:r>
        <w:rPr>
          <w:rStyle w:val="Heading4Char"/>
        </w:rPr>
        <w:t xml:space="preserve">No turns – conservatives will drag their feet </w:t>
      </w:r>
    </w:p>
    <w:p w14:paraId="6530EF6E" w14:textId="18FBEFA3" w:rsidR="007D3202" w:rsidRDefault="007D3202" w:rsidP="007D3202">
      <w:r w:rsidRPr="007D3202">
        <w:rPr>
          <w:rStyle w:val="Heading4Char"/>
        </w:rPr>
        <w:t>Cardenas and Noriega, 12</w:t>
      </w:r>
      <w:r>
        <w:t xml:space="preserve">  - former senior US State Department official (2001-2005) and visiting fellow at AEI; and contributor to AIE’s Venezuela-Iran Project and director with Vision Americas (Roger F. and José R, 12/5. </w:t>
      </w:r>
      <w:r w:rsidRPr="00243286">
        <w:t>http://www.aei.org/outlook/foreign-and-defense-policy/regional/latin-america/an-action-plan-for-us-policy-in-the-americas/</w:t>
      </w:r>
      <w:r>
        <w:t>)</w:t>
      </w:r>
    </w:p>
    <w:p w14:paraId="215E40C7" w14:textId="77777777" w:rsidR="007D3202" w:rsidRPr="00243286" w:rsidRDefault="007D3202" w:rsidP="007D3202"/>
    <w:p w14:paraId="772BC4FC" w14:textId="77777777" w:rsidR="007D3202" w:rsidRPr="00243286" w:rsidRDefault="007D3202" w:rsidP="007D3202">
      <w:r w:rsidRPr="00243286">
        <w:t xml:space="preserve">A Security and Stability Agenda Shared land and maritime borders make security in Western Hemisphere countries a permanent priority for the US government. The security challenges confronting Mexico, Central America, and Venezuela are more dramatic today than in recent memory. In the final year of the George W. Bush administration, </w:t>
      </w:r>
      <w:r w:rsidRPr="00243286">
        <w:rPr>
          <w:rStyle w:val="StyleBoldUnderline"/>
        </w:rPr>
        <w:t>Mexico and the United States agreed on</w:t>
      </w:r>
      <w:r w:rsidRPr="00243286">
        <w:t xml:space="preserve"> a $1 billion counter-narcotics </w:t>
      </w:r>
      <w:r w:rsidRPr="00243286">
        <w:rPr>
          <w:rStyle w:val="StyleBoldUnderline"/>
        </w:rPr>
        <w:t>assistance</w:t>
      </w:r>
      <w:r w:rsidRPr="00243286">
        <w:t xml:space="preserve"> package</w:t>
      </w:r>
      <w:r w:rsidRPr="00243286">
        <w:rPr>
          <w:rStyle w:val="StyleBoldUnderline"/>
        </w:rPr>
        <w:t>. Yet, despite the</w:t>
      </w:r>
      <w:r w:rsidRPr="00243286">
        <w:t xml:space="preserve"> enormous </w:t>
      </w:r>
      <w:r w:rsidRPr="00243286">
        <w:rPr>
          <w:rStyle w:val="StyleBoldUnderline"/>
        </w:rPr>
        <w:t>opportunity</w:t>
      </w:r>
      <w:r w:rsidRPr="00243286">
        <w:t xml:space="preserve"> this presented to bring Mexico and the United States into a closer </w:t>
      </w:r>
      <w:r w:rsidRPr="00243286">
        <w:rPr>
          <w:rStyle w:val="StyleBoldUnderline"/>
        </w:rPr>
        <w:t>and mutually</w:t>
      </w:r>
      <w:r w:rsidRPr="00243286">
        <w:t xml:space="preserve"> </w:t>
      </w:r>
      <w:r w:rsidRPr="007D3202">
        <w:rPr>
          <w:rStyle w:val="StyleBoldUnderline"/>
        </w:rPr>
        <w:t>beneficial security</w:t>
      </w:r>
      <w:r w:rsidRPr="00243286">
        <w:t xml:space="preserve"> </w:t>
      </w:r>
      <w:r w:rsidRPr="00243286">
        <w:rPr>
          <w:rStyle w:val="StyleBoldUnderline"/>
        </w:rPr>
        <w:t>cooperation, the aid was</w:t>
      </w:r>
      <w:r w:rsidRPr="00243286">
        <w:t xml:space="preserve"> so </w:t>
      </w:r>
      <w:r w:rsidRPr="00243286">
        <w:rPr>
          <w:rStyle w:val="StyleBoldUnderline"/>
        </w:rPr>
        <w:t>slowly delivered</w:t>
      </w:r>
      <w:r w:rsidRPr="00243286">
        <w:t xml:space="preserve"> that </w:t>
      </w:r>
      <w:r w:rsidRPr="00243286">
        <w:rPr>
          <w:rStyle w:val="StyleBoldUnderline"/>
        </w:rPr>
        <w:t>Mexicans have been left to wonder if their</w:t>
      </w:r>
      <w:r w:rsidRPr="00243286">
        <w:t xml:space="preserve"> raging </w:t>
      </w:r>
      <w:r w:rsidRPr="00243286">
        <w:rPr>
          <w:rStyle w:val="StyleBoldUnderline"/>
        </w:rPr>
        <w:t>drug war is a priority for the U</w:t>
      </w:r>
      <w:r w:rsidRPr="00243286">
        <w:t xml:space="preserve">nited </w:t>
      </w:r>
      <w:r w:rsidRPr="00243286">
        <w:rPr>
          <w:rStyle w:val="StyleBoldUnderline"/>
        </w:rPr>
        <w:t>S</w:t>
      </w:r>
      <w:r w:rsidRPr="00243286">
        <w:t xml:space="preserve">tates. </w:t>
      </w:r>
      <w:r w:rsidRPr="00243286">
        <w:rPr>
          <w:rStyle w:val="StyleBoldUnderline"/>
        </w:rPr>
        <w:t>Conservative lawmakers</w:t>
      </w:r>
      <w:r w:rsidRPr="00243286">
        <w:t xml:space="preserve"> </w:t>
      </w:r>
      <w:r w:rsidRPr="00243286">
        <w:rPr>
          <w:rStyle w:val="StyleBoldUnderline"/>
        </w:rPr>
        <w:t>who were the driving force</w:t>
      </w:r>
      <w:r w:rsidRPr="00243286">
        <w:t xml:space="preserve"> behind Plan Colombia a decade ago </w:t>
      </w:r>
      <w:r w:rsidRPr="00243286">
        <w:rPr>
          <w:rStyle w:val="StyleBoldUnderline"/>
        </w:rPr>
        <w:t xml:space="preserve">have been </w:t>
      </w:r>
      <w:r w:rsidRPr="007D3202">
        <w:rPr>
          <w:rStyle w:val="StyleBoldUnderline"/>
        </w:rPr>
        <w:t>less active on Mexico</w:t>
      </w:r>
      <w:r w:rsidRPr="00243286">
        <w:rPr>
          <w:rStyle w:val="StyleBoldUnderline"/>
        </w:rPr>
        <w:t>, focusing instead on border security</w:t>
      </w:r>
      <w:r w:rsidRPr="00243286">
        <w:t xml:space="preserve"> as a means </w:t>
      </w:r>
      <w:r w:rsidRPr="00243286">
        <w:rPr>
          <w:rStyle w:val="StyleBoldUnderline"/>
        </w:rPr>
        <w:t>to fight</w:t>
      </w:r>
      <w:r w:rsidRPr="00243286">
        <w:t xml:space="preserve"> illegal </w:t>
      </w:r>
      <w:r w:rsidRPr="00243286">
        <w:rPr>
          <w:rStyle w:val="StyleBoldUnderline"/>
        </w:rPr>
        <w:t>immigration and leaving Mexicans to square off with</w:t>
      </w:r>
      <w:r w:rsidRPr="00243286">
        <w:t xml:space="preserve"> bloodthirsty </w:t>
      </w:r>
      <w:r w:rsidRPr="00243286">
        <w:rPr>
          <w:rStyle w:val="StyleBoldUnderline"/>
        </w:rPr>
        <w:t>cartels on their own</w:t>
      </w:r>
      <w:r w:rsidRPr="00243286">
        <w:t>.</w:t>
      </w:r>
    </w:p>
    <w:p w14:paraId="23C6B460" w14:textId="77777777" w:rsidR="007D3202" w:rsidRPr="007D3202" w:rsidRDefault="007D3202" w:rsidP="007D3202"/>
    <w:p w14:paraId="58C0AAD9" w14:textId="7A5A2CC6" w:rsidR="001056FD" w:rsidRDefault="001056FD" w:rsidP="001056FD">
      <w:pPr>
        <w:pStyle w:val="Heading3"/>
      </w:pPr>
      <w:r>
        <w:t>Ports of Entry Links</w:t>
      </w:r>
    </w:p>
    <w:p w14:paraId="72672743" w14:textId="77777777" w:rsidR="001056FD" w:rsidRDefault="001056FD" w:rsidP="001056FD"/>
    <w:p w14:paraId="43BC909F" w14:textId="3EA073CA" w:rsidR="001056FD" w:rsidRDefault="001056FD" w:rsidP="001056FD">
      <w:pPr>
        <w:pStyle w:val="Heading4"/>
      </w:pPr>
      <w:r>
        <w:t>Plan and the immigration reform bill can’t coexist – past debates prove</w:t>
      </w:r>
    </w:p>
    <w:p w14:paraId="3404EB52" w14:textId="77777777" w:rsidR="001056FD" w:rsidRPr="00097845" w:rsidRDefault="001056FD" w:rsidP="001056FD">
      <w:r>
        <w:t xml:space="preserve">Perla </w:t>
      </w:r>
      <w:r>
        <w:rPr>
          <w:b/>
        </w:rPr>
        <w:t>Trevizo</w:t>
      </w:r>
      <w:r>
        <w:t xml:space="preserve"> – Writer for Arizona Star, </w:t>
      </w:r>
      <w:r w:rsidRPr="004E66F1">
        <w:rPr>
          <w:b/>
        </w:rPr>
        <w:t>7/14</w:t>
      </w:r>
      <w:r>
        <w:t>/2013, US ports of entry lost in immigration-reform debate, Arizona Star, http://azstarnet.com/news/local/border/us-ports-of-entry-lost-in-immigration-reform-debate/article_9aa36ebe-9e13-5dd5-a647-213b001ae4b9.html</w:t>
      </w:r>
    </w:p>
    <w:p w14:paraId="3BC46E2C" w14:textId="77777777" w:rsidR="001056FD" w:rsidRPr="006B5436" w:rsidRDefault="001056FD" w:rsidP="001056FD">
      <w:pPr>
        <w:rPr>
          <w:sz w:val="14"/>
        </w:rPr>
      </w:pPr>
      <w:r w:rsidRPr="006B5436">
        <w:rPr>
          <w:sz w:val="14"/>
        </w:rPr>
        <w:t xml:space="preserve">A lack of resources has made the legal ports of entry a weak link in the border, yet the Senate's </w:t>
      </w:r>
      <w:r w:rsidRPr="00DA13BB">
        <w:rPr>
          <w:rStyle w:val="StyleBoldUnderline"/>
          <w:highlight w:val="yellow"/>
        </w:rPr>
        <w:t>immigration bill focuses</w:t>
      </w:r>
      <w:r w:rsidRPr="006B5436">
        <w:rPr>
          <w:sz w:val="14"/>
          <w:highlight w:val="yellow"/>
        </w:rPr>
        <w:t xml:space="preserve"> </w:t>
      </w:r>
      <w:r w:rsidRPr="006B5436">
        <w:rPr>
          <w:sz w:val="14"/>
        </w:rPr>
        <w:t xml:space="preserve">almost </w:t>
      </w:r>
      <w:r w:rsidRPr="00DA13BB">
        <w:rPr>
          <w:rStyle w:val="StyleBoldUnderline"/>
          <w:highlight w:val="yellow"/>
        </w:rPr>
        <w:t>entirely on the desert</w:t>
      </w:r>
      <w:r w:rsidRPr="006B5436">
        <w:rPr>
          <w:sz w:val="14"/>
        </w:rPr>
        <w:t xml:space="preserve"> in between</w:t>
      </w:r>
      <w:proofErr w:type="gramStart"/>
      <w:r w:rsidRPr="006B5436">
        <w:rPr>
          <w:sz w:val="14"/>
        </w:rPr>
        <w:t>.</w:t>
      </w:r>
      <w:r w:rsidRPr="006B5436">
        <w:rPr>
          <w:sz w:val="12"/>
        </w:rPr>
        <w:t>¶</w:t>
      </w:r>
      <w:proofErr w:type="gramEnd"/>
      <w:r w:rsidRPr="006B5436">
        <w:rPr>
          <w:sz w:val="14"/>
        </w:rPr>
        <w:t xml:space="preserve"> </w:t>
      </w:r>
      <w:r w:rsidRPr="00DA13BB">
        <w:rPr>
          <w:rStyle w:val="StyleBoldUnderline"/>
          <w:highlight w:val="yellow"/>
        </w:rPr>
        <w:t>The bill</w:t>
      </w:r>
      <w:r w:rsidRPr="006B5436">
        <w:rPr>
          <w:sz w:val="14"/>
        </w:rPr>
        <w:t>, now facing a tough battle in the House, would nearly double the number of Border Patrol agents. But it would barely add any field officers who are responsible for keeping drugs and terrorists from slipping through and getting travelers and trade quickly across the border</w:t>
      </w:r>
      <w:proofErr w:type="gramStart"/>
      <w:r w:rsidRPr="006B5436">
        <w:rPr>
          <w:sz w:val="14"/>
        </w:rPr>
        <w:t>.</w:t>
      </w:r>
      <w:r w:rsidRPr="006B5436">
        <w:rPr>
          <w:sz w:val="12"/>
        </w:rPr>
        <w:t>¶</w:t>
      </w:r>
      <w:proofErr w:type="gramEnd"/>
      <w:r w:rsidRPr="006B5436">
        <w:rPr>
          <w:sz w:val="14"/>
        </w:rPr>
        <w:t xml:space="preserve"> </w:t>
      </w:r>
      <w:r w:rsidRPr="00DA13BB">
        <w:rPr>
          <w:rStyle w:val="StyleBoldUnderline"/>
          <w:highlight w:val="yellow"/>
        </w:rPr>
        <w:t xml:space="preserve">Initial talks about changes in immigration law focused </w:t>
      </w:r>
      <w:r w:rsidRPr="006B5436">
        <w:rPr>
          <w:sz w:val="14"/>
        </w:rPr>
        <w:t xml:space="preserve">on beefing up the </w:t>
      </w:r>
      <w:r w:rsidRPr="00DA13BB">
        <w:rPr>
          <w:rStyle w:val="StyleBoldUnderline"/>
          <w:highlight w:val="yellow"/>
        </w:rPr>
        <w:t>legal entry points.</w:t>
      </w:r>
      <w:r w:rsidRPr="006B5436">
        <w:rPr>
          <w:sz w:val="14"/>
        </w:rPr>
        <w:t xml:space="preserve"> </w:t>
      </w:r>
      <w:r w:rsidRPr="00DA13BB">
        <w:rPr>
          <w:rStyle w:val="StyleBoldUnderline"/>
          <w:highlight w:val="yellow"/>
        </w:rPr>
        <w:t>But an amendment designed to win more Republican support</w:t>
      </w:r>
      <w:r w:rsidRPr="006B5436">
        <w:rPr>
          <w:sz w:val="14"/>
          <w:highlight w:val="yellow"/>
        </w:rPr>
        <w:t xml:space="preserve"> </w:t>
      </w:r>
      <w:r w:rsidRPr="00DA13BB">
        <w:rPr>
          <w:rStyle w:val="StyleBoldUnderline"/>
          <w:highlight w:val="yellow"/>
        </w:rPr>
        <w:t>changed that</w:t>
      </w:r>
      <w:proofErr w:type="gramStart"/>
      <w:r w:rsidRPr="00DA13BB">
        <w:rPr>
          <w:rStyle w:val="StyleBoldUnderline"/>
          <w:highlight w:val="yellow"/>
        </w:rPr>
        <w:t>.</w:t>
      </w:r>
      <w:r w:rsidRPr="006B5436">
        <w:rPr>
          <w:rStyle w:val="StyleBoldUnderline"/>
          <w:sz w:val="12"/>
          <w:highlight w:val="yellow"/>
        </w:rPr>
        <w:t>¶</w:t>
      </w:r>
      <w:proofErr w:type="gramEnd"/>
      <w:r w:rsidRPr="006B5436">
        <w:rPr>
          <w:sz w:val="14"/>
          <w:highlight w:val="yellow"/>
        </w:rPr>
        <w:t xml:space="preserve"> </w:t>
      </w:r>
      <w:r w:rsidRPr="006B5436">
        <w:rPr>
          <w:sz w:val="14"/>
        </w:rPr>
        <w:t xml:space="preserve">U.S. Rep. Raúl Grijalva, an Arizona </w:t>
      </w:r>
      <w:r w:rsidRPr="00DA13BB">
        <w:rPr>
          <w:rStyle w:val="StyleBoldUnderline"/>
          <w:highlight w:val="yellow"/>
        </w:rPr>
        <w:t>Democrat,</w:t>
      </w:r>
      <w:r w:rsidRPr="006B5436">
        <w:rPr>
          <w:sz w:val="14"/>
          <w:highlight w:val="yellow"/>
        </w:rPr>
        <w:t xml:space="preserve"> </w:t>
      </w:r>
      <w:r w:rsidRPr="006B5436">
        <w:rPr>
          <w:sz w:val="14"/>
        </w:rPr>
        <w:t xml:space="preserve">said the decision to </w:t>
      </w:r>
      <w:r w:rsidRPr="00DA13BB">
        <w:rPr>
          <w:rStyle w:val="StyleBoldUnderline"/>
          <w:highlight w:val="yellow"/>
        </w:rPr>
        <w:t>focus on the desert between the ports</w:t>
      </w:r>
      <w:r w:rsidRPr="006B5436">
        <w:rPr>
          <w:sz w:val="14"/>
          <w:highlight w:val="yellow"/>
        </w:rPr>
        <w:t xml:space="preserve"> </w:t>
      </w:r>
      <w:r w:rsidRPr="006B5436">
        <w:rPr>
          <w:sz w:val="14"/>
        </w:rPr>
        <w:t>stems from ignorance about the border region.</w:t>
      </w:r>
      <w:r w:rsidRPr="006B5436">
        <w:rPr>
          <w:sz w:val="12"/>
        </w:rPr>
        <w:t>¶</w:t>
      </w:r>
      <w:r w:rsidRPr="006B5436">
        <w:rPr>
          <w:sz w:val="14"/>
        </w:rPr>
        <w:t xml:space="preserve"> "For the people who rant the most, their idea of a border visit is to go out to a fence, take a photograph, make a statement about security and go back to parts of the country that have no understanding of what the borderlands are," he said.</w:t>
      </w:r>
      <w:r w:rsidRPr="006B5436">
        <w:rPr>
          <w:sz w:val="12"/>
        </w:rPr>
        <w:t>¶</w:t>
      </w:r>
      <w:r w:rsidRPr="006B5436">
        <w:rPr>
          <w:sz w:val="14"/>
        </w:rPr>
        <w:t xml:space="preserve"> The Congressional Border Caucus that Grijalva co-chairs will push for a parallel proposal in the House to fund entry ports, through which 350 million people and $2.3 trillion in trade crossed last year. That will help secure the border while creating jobs and stimulating the economy, he said</w:t>
      </w:r>
      <w:proofErr w:type="gramStart"/>
      <w:r w:rsidRPr="006B5436">
        <w:rPr>
          <w:sz w:val="14"/>
        </w:rPr>
        <w:t>.</w:t>
      </w:r>
      <w:r w:rsidRPr="006B5436">
        <w:rPr>
          <w:sz w:val="12"/>
        </w:rPr>
        <w:t>¶</w:t>
      </w:r>
      <w:proofErr w:type="gramEnd"/>
      <w:r w:rsidRPr="006B5436">
        <w:rPr>
          <w:sz w:val="14"/>
        </w:rPr>
        <w:t xml:space="preserve"> Agencies underfunded</w:t>
      </w:r>
      <w:r w:rsidRPr="006B5436">
        <w:rPr>
          <w:sz w:val="12"/>
        </w:rPr>
        <w:t>¶</w:t>
      </w:r>
      <w:r w:rsidRPr="006B5436">
        <w:rPr>
          <w:sz w:val="14"/>
        </w:rPr>
        <w:t xml:space="preserve"> The Border Patrol as well as Customs and Border Protection, which is also known as the Office of Field Operations, were chronically underfunded and understaffed from the early '70s through the formation of the Department of Homeland Security in 2003, said Doris Meissner, senior fellow with the Migration Policy Institute and former commissioner of the Immigration and Naturalization Service - now U.S. Citizenship and Immigration Services.</w:t>
      </w:r>
      <w:r w:rsidRPr="006B5436">
        <w:rPr>
          <w:sz w:val="12"/>
        </w:rPr>
        <w:t>¶</w:t>
      </w:r>
      <w:r w:rsidRPr="006B5436">
        <w:rPr>
          <w:sz w:val="14"/>
        </w:rPr>
        <w:t xml:space="preserve"> After the 9/11 terrorist attacks and failures to pass comprehensive immigration reform, the nation's attention turned mostly to the Border Patrol.</w:t>
      </w:r>
      <w:r w:rsidRPr="006B5436">
        <w:rPr>
          <w:sz w:val="12"/>
        </w:rPr>
        <w:t>¶</w:t>
      </w:r>
      <w:r w:rsidRPr="006B5436">
        <w:rPr>
          <w:sz w:val="14"/>
        </w:rPr>
        <w:t xml:space="preserve"> Over the years, the growth of Border Patrol agents has outpaced that of customs officers.</w:t>
      </w:r>
      <w:r w:rsidRPr="006B5436">
        <w:rPr>
          <w:sz w:val="12"/>
        </w:rPr>
        <w:t>¶</w:t>
      </w:r>
      <w:r w:rsidRPr="006B5436">
        <w:rPr>
          <w:sz w:val="14"/>
        </w:rPr>
        <w:t xml:space="preserve"> In Arizona, there's fewer than one customs officer for every five agents.</w:t>
      </w:r>
      <w:r w:rsidRPr="006B5436">
        <w:rPr>
          <w:sz w:val="12"/>
        </w:rPr>
        <w:t>¶</w:t>
      </w:r>
      <w:r w:rsidRPr="006B5436">
        <w:rPr>
          <w:sz w:val="14"/>
        </w:rPr>
        <w:t xml:space="preserve"> Still, Art Del Cueto, president of the local Border Patrol union, says agents are spread thin because many assist other agencies, including customs officers, with southbound inspections.</w:t>
      </w:r>
      <w:r w:rsidRPr="006B5436">
        <w:rPr>
          <w:sz w:val="12"/>
        </w:rPr>
        <w:t>¶</w:t>
      </w:r>
      <w:r w:rsidRPr="006B5436">
        <w:rPr>
          <w:sz w:val="14"/>
        </w:rPr>
        <w:t xml:space="preserve"> On a given day, about 40 agents can assist officers at the ports in Arizona, CBP officials said.</w:t>
      </w:r>
      <w:r w:rsidRPr="006B5436">
        <w:rPr>
          <w:sz w:val="12"/>
        </w:rPr>
        <w:t>¶</w:t>
      </w:r>
      <w:r w:rsidRPr="006B5436">
        <w:rPr>
          <w:sz w:val="14"/>
        </w:rPr>
        <w:t xml:space="preserve"> "It's clear the Border Patrol has done a really good job shutting, not all, but large areas of the border between the ports of entry," said Erik Lee, executive director of the North American Research Partnership and co-author of the report "The State of the Border." "The big needs are at the ports of entry."</w:t>
      </w:r>
      <w:r w:rsidRPr="006B5436">
        <w:rPr>
          <w:sz w:val="12"/>
        </w:rPr>
        <w:t>¶</w:t>
      </w:r>
      <w:r w:rsidRPr="006B5436">
        <w:rPr>
          <w:sz w:val="14"/>
        </w:rPr>
        <w:t xml:space="preserve"> </w:t>
      </w:r>
    </w:p>
    <w:p w14:paraId="79C36F76" w14:textId="77777777" w:rsidR="001056FD" w:rsidRDefault="001056FD" w:rsidP="001056FD">
      <w:pPr>
        <w:rPr>
          <w:sz w:val="16"/>
        </w:rPr>
      </w:pPr>
    </w:p>
    <w:p w14:paraId="59980E22" w14:textId="77777777" w:rsidR="001056FD" w:rsidRDefault="001056FD" w:rsidP="001056FD">
      <w:pPr>
        <w:pStyle w:val="Heading4"/>
      </w:pPr>
      <w:r>
        <w:t>Congress only cares about border securitization – opposed to more ports</w:t>
      </w:r>
    </w:p>
    <w:p w14:paraId="39630964" w14:textId="77777777" w:rsidR="001056FD" w:rsidRDefault="001056FD" w:rsidP="001056FD">
      <w:r>
        <w:t xml:space="preserve">Etta </w:t>
      </w:r>
      <w:r w:rsidRPr="00855A5B">
        <w:rPr>
          <w:b/>
        </w:rPr>
        <w:t>Kralovec</w:t>
      </w:r>
      <w:r>
        <w:t xml:space="preserve"> – Associate Professor of Teacher Education at University of Arizona, South, featured on the Today Show, the CBS Morning Show, Talk of the Nation and All Things Considered, </w:t>
      </w:r>
      <w:r w:rsidRPr="004E66F1">
        <w:rPr>
          <w:b/>
        </w:rPr>
        <w:t>6/28</w:t>
      </w:r>
      <w:r>
        <w:t>/2013, BLASTS FROM THE BORDER: WHOSE VOICES SHOULD WE LISTEN TO</w:t>
      </w:r>
      <w:proofErr w:type="gramStart"/>
      <w:r>
        <w:t>?,</w:t>
      </w:r>
      <w:proofErr w:type="gramEnd"/>
      <w:r>
        <w:t xml:space="preserve"> http://www.ryot.org/blasts-from-the-border-whose-voices-should-we-listen-to/237281</w:t>
      </w:r>
    </w:p>
    <w:p w14:paraId="276C0F68" w14:textId="77777777" w:rsidR="001056FD" w:rsidRPr="00855A5B" w:rsidRDefault="001056FD" w:rsidP="001056FD">
      <w:pPr>
        <w:rPr>
          <w:sz w:val="16"/>
        </w:rPr>
      </w:pPr>
      <w:r w:rsidRPr="00855A5B">
        <w:rPr>
          <w:sz w:val="16"/>
        </w:rPr>
        <w:t xml:space="preserve">Instead, </w:t>
      </w:r>
      <w:r w:rsidRPr="00855A5B">
        <w:rPr>
          <w:rStyle w:val="StyleBoldUnderline"/>
          <w:highlight w:val="yellow"/>
        </w:rPr>
        <w:t>in Washington, we hear calls for more border patrols, drones and fences, all in the name of border securit</w:t>
      </w:r>
      <w:r w:rsidRPr="00855A5B">
        <w:rPr>
          <w:sz w:val="16"/>
        </w:rPr>
        <w:t xml:space="preserve">y, yet the </w:t>
      </w:r>
      <w:proofErr w:type="gramStart"/>
      <w:r w:rsidRPr="00855A5B">
        <w:rPr>
          <w:rStyle w:val="StyleBoldUnderline"/>
          <w:highlight w:val="yellow"/>
        </w:rPr>
        <w:t>border Mayors are</w:t>
      </w:r>
      <w:proofErr w:type="gramEnd"/>
      <w:r w:rsidRPr="00855A5B">
        <w:rPr>
          <w:rStyle w:val="StyleBoldUnderline"/>
          <w:highlight w:val="yellow"/>
        </w:rPr>
        <w:t xml:space="preserve"> calling for very different things</w:t>
      </w:r>
      <w:r w:rsidRPr="00855A5B">
        <w:rPr>
          <w:sz w:val="16"/>
        </w:rPr>
        <w:t xml:space="preserve">. </w:t>
      </w:r>
      <w:r w:rsidRPr="00855A5B">
        <w:rPr>
          <w:rStyle w:val="StyleBoldUnderline"/>
          <w:highlight w:val="yellow"/>
        </w:rPr>
        <w:t>They want</w:t>
      </w:r>
      <w:r w:rsidRPr="00855A5B">
        <w:rPr>
          <w:sz w:val="16"/>
          <w:highlight w:val="yellow"/>
        </w:rPr>
        <w:t xml:space="preserve"> </w:t>
      </w:r>
      <w:r w:rsidRPr="00855A5B">
        <w:rPr>
          <w:sz w:val="16"/>
        </w:rPr>
        <w:t xml:space="preserve">more tourist buses moving across the border and </w:t>
      </w:r>
      <w:r w:rsidRPr="00855A5B">
        <w:rPr>
          <w:rStyle w:val="StyleBoldUnderline"/>
          <w:highlight w:val="yellow"/>
        </w:rPr>
        <w:t>more ports of entry</w:t>
      </w:r>
      <w:r w:rsidRPr="00855A5B">
        <w:rPr>
          <w:sz w:val="16"/>
          <w:highlight w:val="yellow"/>
        </w:rPr>
        <w:t xml:space="preserve"> </w:t>
      </w:r>
      <w:r w:rsidRPr="00855A5B">
        <w:rPr>
          <w:sz w:val="16"/>
        </w:rPr>
        <w:t xml:space="preserve">with more custom agents so that movement happens easily. They want the borderlands in Arizona and Sonora, Mexico, to be united for the purposes of economic growth and development. They want the stop the rhetoric of fear that keeps Americans from venturing across the border and Mexicans wanting to stay home. </w:t>
      </w:r>
      <w:proofErr w:type="gramStart"/>
      <w:r w:rsidRPr="00855A5B">
        <w:rPr>
          <w:sz w:val="16"/>
        </w:rPr>
        <w:t>So instead of drones, how about more tour buses full of birders?</w:t>
      </w:r>
      <w:proofErr w:type="gramEnd"/>
      <w:r w:rsidRPr="00855A5B">
        <w:rPr>
          <w:sz w:val="16"/>
        </w:rPr>
        <w:t xml:space="preserve"> Once those images start showing up on national TV, the border might begin to loose its reputation as a scary, violent place. But better yet, come on down and see for yourself, and while you are at it, be sure to try some Bacanora from Sonora. It will change your mind about Tequila forever. But be sure to cross at Naco, since it has the shortest lines</w:t>
      </w:r>
      <w:proofErr w:type="gramStart"/>
      <w:r w:rsidRPr="00855A5B">
        <w:rPr>
          <w:sz w:val="16"/>
        </w:rPr>
        <w:t>!</w:t>
      </w:r>
      <w:r w:rsidRPr="00855A5B">
        <w:rPr>
          <w:sz w:val="12"/>
        </w:rPr>
        <w:t>¶</w:t>
      </w:r>
      <w:proofErr w:type="gramEnd"/>
      <w:r w:rsidRPr="00855A5B">
        <w:rPr>
          <w:sz w:val="16"/>
        </w:rPr>
        <w:t xml:space="preserve"> </w:t>
      </w:r>
    </w:p>
    <w:p w14:paraId="7797C698" w14:textId="77777777" w:rsidR="001056FD" w:rsidRDefault="001056FD" w:rsidP="001056FD">
      <w:pPr>
        <w:rPr>
          <w:sz w:val="12"/>
        </w:rPr>
      </w:pPr>
    </w:p>
    <w:p w14:paraId="14AAAFCE" w14:textId="77777777" w:rsidR="001056FD" w:rsidRDefault="001056FD" w:rsidP="001056FD">
      <w:pPr>
        <w:pStyle w:val="Heading4"/>
      </w:pPr>
      <w:r>
        <w:t>Unpopular with public</w:t>
      </w:r>
    </w:p>
    <w:p w14:paraId="73272B9A" w14:textId="77777777" w:rsidR="001056FD" w:rsidRPr="00FB6E3A" w:rsidRDefault="001056FD" w:rsidP="001056FD">
      <w:r>
        <w:t xml:space="preserve">Christopher </w:t>
      </w:r>
      <w:r>
        <w:rPr>
          <w:b/>
        </w:rPr>
        <w:t>Sherman</w:t>
      </w:r>
      <w:r>
        <w:t xml:space="preserve"> - Rio Grande Valley correspondent for The Associated Press, December 11, </w:t>
      </w:r>
      <w:r w:rsidRPr="004948CB">
        <w:rPr>
          <w:b/>
        </w:rPr>
        <w:t>2011</w:t>
      </w:r>
      <w:r>
        <w:t>, Plan for unmanned Texas border crossing spurs controversy, http://www.wfaa.com/news/texas-news/Unmanned-Texas-border-crossing-spurs-controversy-135411983.html</w:t>
      </w:r>
    </w:p>
    <w:p w14:paraId="40C0B4DF" w14:textId="77777777" w:rsidR="001056FD" w:rsidRDefault="001056FD" w:rsidP="001056FD">
      <w:pPr>
        <w:rPr>
          <w:sz w:val="16"/>
        </w:rPr>
      </w:pPr>
      <w:r w:rsidRPr="00FB6E3A">
        <w:rPr>
          <w:sz w:val="12"/>
        </w:rPr>
        <w:t>¶</w:t>
      </w:r>
      <w:r w:rsidRPr="00FB6E3A">
        <w:rPr>
          <w:sz w:val="16"/>
        </w:rPr>
        <w:t xml:space="preserve"> BIG BEND NATIONAL PARK, Texas (AP) — The bloody drug war in Mexico shows no sign of relenting. Neither do calls for tighter border security amid rising fears of spillover violence</w:t>
      </w:r>
      <w:proofErr w:type="gramStart"/>
      <w:r w:rsidRPr="00FB6E3A">
        <w:rPr>
          <w:sz w:val="16"/>
        </w:rPr>
        <w:t>.</w:t>
      </w:r>
      <w:r w:rsidRPr="00FB6E3A">
        <w:rPr>
          <w:sz w:val="12"/>
        </w:rPr>
        <w:t>¶</w:t>
      </w:r>
      <w:proofErr w:type="gramEnd"/>
      <w:r w:rsidRPr="00FB6E3A">
        <w:rPr>
          <w:sz w:val="16"/>
        </w:rPr>
        <w:t xml:space="preserve"> This hardly seems a time the U.S. would be willing to allow people to cross the border legally from Mexico without a customs officer in sight. But in this rugged, remote West Texas terrain where wading across the shallow Rio Grande undetected is all too easy, </w:t>
      </w:r>
      <w:r w:rsidRPr="00FB6E3A">
        <w:rPr>
          <w:rStyle w:val="StyleBoldUnderline"/>
          <w:highlight w:val="yellow"/>
        </w:rPr>
        <w:t xml:space="preserve">federal authorities are touting a proposal to open </w:t>
      </w:r>
      <w:r w:rsidRPr="00FB6E3A">
        <w:rPr>
          <w:sz w:val="16"/>
        </w:rPr>
        <w:t xml:space="preserve">an unmanned </w:t>
      </w:r>
      <w:r w:rsidRPr="00FB6E3A">
        <w:rPr>
          <w:rStyle w:val="StyleBoldUnderline"/>
          <w:highlight w:val="yellow"/>
        </w:rPr>
        <w:t xml:space="preserve">port of entry </w:t>
      </w:r>
      <w:r w:rsidRPr="00FB6E3A">
        <w:rPr>
          <w:sz w:val="16"/>
        </w:rPr>
        <w:t>as a security upgrade</w:t>
      </w:r>
      <w:proofErr w:type="gramStart"/>
      <w:r w:rsidRPr="00FB6E3A">
        <w:rPr>
          <w:sz w:val="16"/>
        </w:rPr>
        <w:t>.</w:t>
      </w:r>
      <w:r w:rsidRPr="00FB6E3A">
        <w:rPr>
          <w:sz w:val="12"/>
        </w:rPr>
        <w:t>¶</w:t>
      </w:r>
      <w:proofErr w:type="gramEnd"/>
      <w:r w:rsidRPr="00FB6E3A">
        <w:rPr>
          <w:sz w:val="16"/>
        </w:rPr>
        <w:t xml:space="preserve"> By the spring, kiosks could open up in Big Bend National Park </w:t>
      </w:r>
      <w:r w:rsidRPr="00FB6E3A">
        <w:rPr>
          <w:rStyle w:val="StyleBoldUnderline"/>
          <w:highlight w:val="yellow"/>
        </w:rPr>
        <w:t xml:space="preserve">allowing people from </w:t>
      </w:r>
      <w:r w:rsidRPr="00FB6E3A">
        <w:rPr>
          <w:sz w:val="16"/>
        </w:rPr>
        <w:t xml:space="preserve">the tiny Mexican town of </w:t>
      </w:r>
      <w:r w:rsidRPr="00FB6E3A">
        <w:rPr>
          <w:rStyle w:val="StyleBoldUnderline"/>
          <w:highlight w:val="yellow"/>
        </w:rPr>
        <w:t xml:space="preserve">Boquillas del Carmen to </w:t>
      </w:r>
      <w:r w:rsidRPr="00FB6E3A">
        <w:rPr>
          <w:sz w:val="16"/>
        </w:rPr>
        <w:t>scan their identity documents and talk to a customs officer in another location, at least 100 miles away.</w:t>
      </w:r>
      <w:r w:rsidRPr="00FB6E3A">
        <w:rPr>
          <w:sz w:val="12"/>
        </w:rPr>
        <w:t>¶</w:t>
      </w:r>
      <w:r w:rsidRPr="00FB6E3A">
        <w:rPr>
          <w:sz w:val="16"/>
        </w:rPr>
        <w:t xml:space="preserve"> The </w:t>
      </w:r>
      <w:r w:rsidRPr="00FB6E3A">
        <w:rPr>
          <w:rStyle w:val="StyleBoldUnderline"/>
          <w:highlight w:val="yellow"/>
        </w:rPr>
        <w:t>cross</w:t>
      </w:r>
      <w:r w:rsidRPr="00FB6E3A">
        <w:rPr>
          <w:sz w:val="16"/>
        </w:rPr>
        <w:t xml:space="preserve">ing, which would be the nation's first such port of entry with Mexico, </w:t>
      </w:r>
      <w:r w:rsidRPr="00FB6E3A">
        <w:rPr>
          <w:rStyle w:val="StyleBoldUnderline"/>
          <w:highlight w:val="yellow"/>
        </w:rPr>
        <w:t xml:space="preserve">has sparked opposition </w:t>
      </w:r>
      <w:r w:rsidRPr="00FB6E3A">
        <w:rPr>
          <w:sz w:val="16"/>
        </w:rPr>
        <w:t xml:space="preserve">from some who see it as counterintuitive in these days of heightened border security. Supporters say the crossing would give the isolated Mexican town long-awaited access to U.S. commerce, improve conservation efforts and </w:t>
      </w:r>
      <w:proofErr w:type="gramStart"/>
      <w:r w:rsidRPr="00FB6E3A">
        <w:rPr>
          <w:sz w:val="16"/>
        </w:rPr>
        <w:t>be</w:t>
      </w:r>
      <w:proofErr w:type="gramEnd"/>
      <w:r w:rsidRPr="00FB6E3A">
        <w:rPr>
          <w:sz w:val="16"/>
        </w:rPr>
        <w:t xml:space="preserve"> an unlikely target for criminal operations.</w:t>
      </w:r>
    </w:p>
    <w:p w14:paraId="3BE7A7A7" w14:textId="77777777" w:rsidR="001056FD" w:rsidRDefault="001056FD" w:rsidP="001056FD">
      <w:pPr>
        <w:rPr>
          <w:sz w:val="16"/>
        </w:rPr>
      </w:pPr>
    </w:p>
    <w:p w14:paraId="70749672" w14:textId="77777777" w:rsidR="001056FD" w:rsidRPr="001056FD" w:rsidRDefault="001056FD" w:rsidP="001056FD"/>
    <w:p w14:paraId="62ED5501" w14:textId="7624FA2C" w:rsidR="00FE252F" w:rsidRDefault="00FE252F" w:rsidP="00FE252F">
      <w:pPr>
        <w:pStyle w:val="Heading3"/>
      </w:pPr>
      <w:r>
        <w:t>TTIP</w:t>
      </w:r>
      <w:r w:rsidR="00BF3EB8">
        <w:t xml:space="preserve"> –</w:t>
      </w:r>
      <w:r>
        <w:t xml:space="preserve"> Links</w:t>
      </w:r>
    </w:p>
    <w:p w14:paraId="45E2F0A3" w14:textId="77777777" w:rsidR="00FE252F" w:rsidRDefault="00FE252F" w:rsidP="00FE252F"/>
    <w:p w14:paraId="2E367EEC" w14:textId="77777777" w:rsidR="00FE252F" w:rsidRDefault="00FE252F" w:rsidP="00FE252F">
      <w:pPr>
        <w:pStyle w:val="Heading4"/>
      </w:pPr>
      <w:r>
        <w:t>TTIP unpopular—lobbies and politicians</w:t>
      </w:r>
    </w:p>
    <w:p w14:paraId="7BAFF82D" w14:textId="77777777" w:rsidR="00FE252F" w:rsidRDefault="00FE252F" w:rsidP="00FE252F">
      <w:r w:rsidRPr="008E5C0F">
        <w:rPr>
          <w:rStyle w:val="StyleStyleBold12pt"/>
        </w:rPr>
        <w:t>Economist 13</w:t>
      </w:r>
      <w:r>
        <w:t xml:space="preserve"> (The Economist, “Come on, TTIP,” February 16, 2013, </w:t>
      </w:r>
      <w:hyperlink r:id="rId25" w:history="1">
        <w:r w:rsidRPr="0051574F">
          <w:rPr>
            <w:rStyle w:val="Hyperlink"/>
          </w:rPr>
          <w:t>http://www.economist.com/news/leaders/21571890-good-idea-state-union-address-business-should-rush-support-come-ttip</w:t>
        </w:r>
      </w:hyperlink>
      <w:r>
        <w:t xml:space="preserve"> TSD)</w:t>
      </w:r>
    </w:p>
    <w:p w14:paraId="28D0CB63" w14:textId="77777777" w:rsidR="00FE252F" w:rsidRPr="008E5C0F" w:rsidRDefault="00FE252F" w:rsidP="00FE252F">
      <w:pPr>
        <w:rPr>
          <w:sz w:val="18"/>
        </w:rPr>
      </w:pPr>
      <w:r w:rsidRPr="008E5C0F">
        <w:rPr>
          <w:sz w:val="18"/>
        </w:rPr>
        <w:t xml:space="preserve">Nowadays few politicians (even in France or the Democratic Party) oppose free trade, per se. </w:t>
      </w:r>
      <w:r w:rsidRPr="008E5C0F">
        <w:rPr>
          <w:rStyle w:val="StyleBoldUnderline"/>
        </w:rPr>
        <w:t>The excuse for failing to lower barriers is that,</w:t>
      </w:r>
      <w:r w:rsidRPr="008E5C0F">
        <w:t xml:space="preserve"> </w:t>
      </w:r>
      <w:r w:rsidRPr="008E5C0F">
        <w:rPr>
          <w:sz w:val="18"/>
        </w:rPr>
        <w:t xml:space="preserve">whereas opening up is desirable, </w:t>
      </w:r>
      <w:r w:rsidRPr="008E5C0F">
        <w:rPr>
          <w:rStyle w:val="StyleBoldUnderline"/>
        </w:rPr>
        <w:t>it is simply not practical at the moment</w:t>
      </w:r>
      <w:r w:rsidRPr="008E5C0F">
        <w:t xml:space="preserve">. </w:t>
      </w:r>
      <w:r w:rsidRPr="008E5C0F">
        <w:rPr>
          <w:sz w:val="18"/>
        </w:rPr>
        <w:t xml:space="preserve">Transatlantic tariffs are already low—less than 3% on average, though that average conceals some sharp peaks—and </w:t>
      </w:r>
      <w:r w:rsidRPr="008E5C0F">
        <w:rPr>
          <w:rStyle w:val="StyleBoldUnderline"/>
        </w:rPr>
        <w:t>the easiest deals have already been struck. The lobbies are as powerful as ever: farmers will block anything. A battle over subsidies to two planemakers, Boeing and Airbus, could yet erupt into outright trade war. And in such tough times, how could an Ohio congressman give up the “Buy American” rules in government procurement, or a French MEP abandon protection for geographically unique brands, like champagne or Roquefort</w:t>
      </w:r>
      <w:r w:rsidRPr="008E5C0F">
        <w:rPr>
          <w:sz w:val="18"/>
        </w:rPr>
        <w:t>? Wait a few years…</w:t>
      </w:r>
    </w:p>
    <w:p w14:paraId="6D176450" w14:textId="77777777" w:rsidR="00FE252F" w:rsidRDefault="00FE252F" w:rsidP="00FE252F">
      <w:pPr>
        <w:rPr>
          <w:rFonts w:asciiTheme="minorHAnsi" w:hAnsiTheme="minorHAnsi"/>
          <w:sz w:val="20"/>
        </w:rPr>
      </w:pPr>
    </w:p>
    <w:p w14:paraId="3570389D" w14:textId="77777777" w:rsidR="00FE252F" w:rsidRDefault="00FE252F" w:rsidP="00FE252F">
      <w:pPr>
        <w:rPr>
          <w:rFonts w:asciiTheme="minorHAnsi" w:hAnsiTheme="minorHAnsi"/>
          <w:sz w:val="20"/>
        </w:rPr>
      </w:pPr>
    </w:p>
    <w:p w14:paraId="2D38BA13" w14:textId="77777777" w:rsidR="00FE252F" w:rsidRDefault="00FE252F" w:rsidP="00FE252F">
      <w:pPr>
        <w:pStyle w:val="Heading4"/>
      </w:pPr>
      <w:r>
        <w:t>TTIP unpopular—lobbies, safety concerns, and political problems</w:t>
      </w:r>
    </w:p>
    <w:p w14:paraId="744738FA" w14:textId="77777777" w:rsidR="00FE252F" w:rsidRDefault="00FE252F" w:rsidP="00FE252F">
      <w:pPr>
        <w:rPr>
          <w:rFonts w:asciiTheme="minorHAnsi" w:hAnsiTheme="minorHAnsi"/>
          <w:sz w:val="20"/>
        </w:rPr>
      </w:pPr>
      <w:r w:rsidRPr="00C17657">
        <w:rPr>
          <w:rStyle w:val="StyleStyleBold12pt"/>
        </w:rPr>
        <w:t>Metzker 13</w:t>
      </w:r>
      <w:r>
        <w:rPr>
          <w:rFonts w:asciiTheme="minorHAnsi" w:hAnsiTheme="minorHAnsi"/>
          <w:sz w:val="20"/>
        </w:rPr>
        <w:t xml:space="preserve"> (Jared Metzker, North America Interpress Service, “Opponents Question proposed Trans-Atlantic Trade Deal,” June 19, 2013, </w:t>
      </w:r>
      <w:hyperlink r:id="rId26" w:history="1">
        <w:r w:rsidRPr="0051574F">
          <w:rPr>
            <w:rStyle w:val="Hyperlink"/>
            <w:rFonts w:asciiTheme="minorHAnsi" w:hAnsiTheme="minorHAnsi"/>
            <w:sz w:val="20"/>
          </w:rPr>
          <w:t>http://ipsnorthamerica.net/news.php?idnews=4741</w:t>
        </w:r>
      </w:hyperlink>
      <w:r>
        <w:rPr>
          <w:rFonts w:asciiTheme="minorHAnsi" w:hAnsiTheme="minorHAnsi"/>
          <w:sz w:val="20"/>
        </w:rPr>
        <w:t xml:space="preserve"> TSD)</w:t>
      </w:r>
    </w:p>
    <w:p w14:paraId="6B61B2FF" w14:textId="77777777" w:rsidR="00FE252F" w:rsidRDefault="00FE252F" w:rsidP="00FE252F">
      <w:pPr>
        <w:rPr>
          <w:rStyle w:val="StyleBoldUnderline"/>
        </w:rPr>
      </w:pPr>
      <w:r w:rsidRPr="008E5C0F">
        <w:rPr>
          <w:rStyle w:val="StyleBoldUnderline"/>
        </w:rPr>
        <w:t>Nevertheless, there is significant opposition to the proposed deal</w:t>
      </w:r>
      <w:proofErr w:type="gramStart"/>
      <w:r w:rsidRPr="008E5C0F">
        <w:rPr>
          <w:rStyle w:val="StyleBoldUnderline"/>
        </w:rPr>
        <w:t>.¶</w:t>
      </w:r>
      <w:proofErr w:type="gramEnd"/>
      <w:r w:rsidRPr="008E5C0F">
        <w:rPr>
          <w:rFonts w:asciiTheme="minorHAnsi" w:hAnsiTheme="minorHAnsi"/>
          <w:sz w:val="12"/>
        </w:rPr>
        <w:t xml:space="preserve"> </w:t>
      </w:r>
      <w:r w:rsidRPr="008E5C0F">
        <w:rPr>
          <w:rFonts w:asciiTheme="minorHAnsi" w:hAnsiTheme="minorHAnsi"/>
        </w:rPr>
        <w:t>"</w:t>
      </w:r>
      <w:r w:rsidRPr="008E5C0F">
        <w:rPr>
          <w:rFonts w:asciiTheme="minorHAnsi" w:hAnsiTheme="minorHAnsi"/>
          <w:sz w:val="18"/>
        </w:rPr>
        <w:t>The claims that this deal will somehow be an economic cure-all and generate significant growth are simply not supported by any reliable evidence," Lori Wallach, director of Public Citizen's Global Trade Watch, a public interest watchdog group based in Washington, said Tuesday</w:t>
      </w:r>
      <w:r w:rsidRPr="008E5C0F">
        <w:rPr>
          <w:rFonts w:asciiTheme="minorHAnsi" w:hAnsiTheme="minorHAnsi"/>
        </w:rPr>
        <w:t>.</w:t>
      </w:r>
      <w:r w:rsidRPr="008E5C0F">
        <w:rPr>
          <w:rFonts w:asciiTheme="minorHAnsi" w:hAnsiTheme="minorHAnsi"/>
          <w:sz w:val="12"/>
        </w:rPr>
        <w:t xml:space="preserve">¶ </w:t>
      </w:r>
      <w:r w:rsidRPr="008E5C0F">
        <w:rPr>
          <w:rFonts w:asciiTheme="minorHAnsi" w:hAnsiTheme="minorHAnsi"/>
        </w:rPr>
        <w:t>"</w:t>
      </w:r>
      <w:r w:rsidRPr="008E5C0F">
        <w:rPr>
          <w:rFonts w:asciiTheme="minorHAnsi" w:hAnsiTheme="minorHAnsi"/>
          <w:sz w:val="18"/>
        </w:rPr>
        <w:t>But we do know that the talks are based on the demands of U.S. and EU corporations that have been pushing for decades to eliminate the best consumer, environmental and financial standards on either side of the Atlantic."[</w:t>
      </w:r>
      <w:proofErr w:type="gramStart"/>
      <w:r w:rsidRPr="008E5C0F">
        <w:rPr>
          <w:rFonts w:asciiTheme="minorHAnsi" w:hAnsiTheme="minorHAnsi"/>
          <w:sz w:val="18"/>
        </w:rPr>
        <w:t>pullquote</w:t>
      </w:r>
      <w:proofErr w:type="gramEnd"/>
      <w:r w:rsidRPr="008E5C0F">
        <w:rPr>
          <w:rFonts w:asciiTheme="minorHAnsi" w:hAnsiTheme="minorHAnsi"/>
          <w:sz w:val="18"/>
        </w:rPr>
        <w:t>]3[/pullquote]</w:t>
      </w:r>
      <w:r w:rsidRPr="008E5C0F">
        <w:rPr>
          <w:rFonts w:asciiTheme="minorHAnsi" w:hAnsiTheme="minorHAnsi"/>
          <w:sz w:val="8"/>
        </w:rPr>
        <w:t xml:space="preserve">¶ </w:t>
      </w:r>
      <w:r w:rsidRPr="008E5C0F">
        <w:rPr>
          <w:rFonts w:asciiTheme="minorHAnsi" w:hAnsiTheme="minorHAnsi"/>
          <w:sz w:val="18"/>
        </w:rPr>
        <w:t xml:space="preserve">Tariffs between the U.S. and E.U. are already low, and </w:t>
      </w:r>
      <w:r w:rsidRPr="008E5C0F">
        <w:rPr>
          <w:rStyle w:val="StyleBoldUnderline"/>
        </w:rPr>
        <w:t>critics note that that what the deal really seeks to accomplish is the removal of "non tariff barriers</w:t>
      </w:r>
      <w:r w:rsidRPr="008E5C0F">
        <w:rPr>
          <w:rFonts w:asciiTheme="minorHAnsi" w:hAnsiTheme="minorHAnsi"/>
        </w:rPr>
        <w:t xml:space="preserve">" </w:t>
      </w:r>
      <w:r w:rsidRPr="00C17657">
        <w:rPr>
          <w:rFonts w:asciiTheme="minorHAnsi" w:hAnsiTheme="minorHAnsi"/>
          <w:sz w:val="18"/>
        </w:rPr>
        <w:t>(also referred to as "trade irritants").</w:t>
      </w:r>
      <w:r w:rsidRPr="00C17657">
        <w:rPr>
          <w:rFonts w:asciiTheme="minorHAnsi" w:hAnsiTheme="minorHAnsi"/>
          <w:sz w:val="8"/>
        </w:rPr>
        <w:t xml:space="preserve">¶ </w:t>
      </w:r>
      <w:r w:rsidRPr="008E5C0F">
        <w:rPr>
          <w:rFonts w:asciiTheme="minorHAnsi" w:hAnsiTheme="minorHAnsi"/>
        </w:rPr>
        <w:t>"</w:t>
      </w:r>
      <w:r w:rsidRPr="00C17657">
        <w:rPr>
          <w:rStyle w:val="StyleBoldUnderline"/>
        </w:rPr>
        <w:t>Non-tariff barriers is a commonly-used euphemism which refers to the array of</w:t>
      </w:r>
      <w:r w:rsidRPr="008E5C0F">
        <w:rPr>
          <w:rFonts w:asciiTheme="minorHAnsi" w:hAnsiTheme="minorHAnsi"/>
        </w:rPr>
        <w:t xml:space="preserve"> </w:t>
      </w:r>
      <w:r w:rsidRPr="00C17657">
        <w:rPr>
          <w:rFonts w:asciiTheme="minorHAnsi" w:hAnsiTheme="minorHAnsi"/>
          <w:sz w:val="18"/>
        </w:rPr>
        <w:t xml:space="preserve">financial, environmental, health and other </w:t>
      </w:r>
      <w:r w:rsidRPr="00C17657">
        <w:rPr>
          <w:rStyle w:val="StyleBoldUnderline"/>
        </w:rPr>
        <w:t>policies which the public has put in place to safeguard its own interests</w:t>
      </w:r>
      <w:r w:rsidRPr="008E5C0F">
        <w:rPr>
          <w:rFonts w:asciiTheme="minorHAnsi" w:hAnsiTheme="minorHAnsi"/>
        </w:rPr>
        <w:t xml:space="preserve">," </w:t>
      </w:r>
      <w:r w:rsidRPr="00C17657">
        <w:rPr>
          <w:rFonts w:asciiTheme="minorHAnsi" w:hAnsiTheme="minorHAnsi"/>
          <w:sz w:val="18"/>
        </w:rPr>
        <w:t xml:space="preserve">Ben Beachy, a research director for </w:t>
      </w:r>
      <w:r w:rsidRPr="00C17657">
        <w:rPr>
          <w:rStyle w:val="StyleBoldUnderline"/>
        </w:rPr>
        <w:t>Public Citizen, told IPS</w:t>
      </w:r>
      <w:r w:rsidRPr="008E5C0F">
        <w:rPr>
          <w:rFonts w:asciiTheme="minorHAnsi" w:hAnsiTheme="minorHAnsi"/>
        </w:rPr>
        <w:t>.</w:t>
      </w:r>
      <w:r w:rsidRPr="008E5C0F">
        <w:rPr>
          <w:rFonts w:asciiTheme="minorHAnsi" w:hAnsiTheme="minorHAnsi"/>
          <w:sz w:val="12"/>
        </w:rPr>
        <w:t xml:space="preserve">¶ </w:t>
      </w:r>
      <w:r w:rsidRPr="00C17657">
        <w:rPr>
          <w:rFonts w:asciiTheme="minorHAnsi" w:hAnsiTheme="minorHAnsi"/>
          <w:sz w:val="18"/>
        </w:rPr>
        <w:t xml:space="preserve">Under T-TIP, standards such as those mentioned by Beachy would be "converged", so that regulations from state to state would be more closely aligned. Supporters of the deal say this uniformity would facilitate trade, but Beachy contended that </w:t>
      </w:r>
      <w:r w:rsidRPr="00C17657">
        <w:rPr>
          <w:rStyle w:val="StyleBoldUnderline"/>
        </w:rPr>
        <w:t>the greater effect would be to lower regulation levels to a point that "democratic electorates would never stand for."</w:t>
      </w:r>
      <w:r w:rsidRPr="008E5C0F">
        <w:rPr>
          <w:rFonts w:asciiTheme="minorHAnsi" w:hAnsiTheme="minorHAnsi"/>
          <w:sz w:val="12"/>
        </w:rPr>
        <w:t xml:space="preserve">¶ </w:t>
      </w:r>
      <w:r w:rsidRPr="008E5C0F">
        <w:rPr>
          <w:rFonts w:asciiTheme="minorHAnsi" w:hAnsiTheme="minorHAnsi"/>
        </w:rPr>
        <w:t>"</w:t>
      </w:r>
      <w:r w:rsidRPr="00C17657">
        <w:rPr>
          <w:rFonts w:asciiTheme="minorHAnsi" w:hAnsiTheme="minorHAnsi"/>
          <w:sz w:val="18"/>
        </w:rPr>
        <w:t>The resulting effect of 'convergence'", he said, "will be to limit the ability of democratic policymakers to establish their own preferred levels of regulation."</w:t>
      </w:r>
      <w:r w:rsidRPr="00C17657">
        <w:rPr>
          <w:rFonts w:asciiTheme="minorHAnsi" w:hAnsiTheme="minorHAnsi"/>
          <w:sz w:val="8"/>
        </w:rPr>
        <w:t xml:space="preserve">¶ </w:t>
      </w:r>
      <w:r w:rsidRPr="00C17657">
        <w:rPr>
          <w:rFonts w:asciiTheme="minorHAnsi" w:hAnsiTheme="minorHAnsi"/>
          <w:sz w:val="18"/>
        </w:rPr>
        <w:t>Chilling effect</w:t>
      </w:r>
      <w:r w:rsidRPr="00C17657">
        <w:rPr>
          <w:rFonts w:asciiTheme="minorHAnsi" w:hAnsiTheme="minorHAnsi"/>
          <w:sz w:val="8"/>
        </w:rPr>
        <w:t xml:space="preserve">¶ </w:t>
      </w:r>
      <w:r w:rsidRPr="00C17657">
        <w:rPr>
          <w:rFonts w:asciiTheme="minorHAnsi" w:hAnsiTheme="minorHAnsi"/>
          <w:sz w:val="18"/>
        </w:rPr>
        <w:t>Environment groups are likewise worried that such harmonisation will allow for an increase in certain energy technologies, particularly the sudden prevalence in the United States of natural gas hydraulic fracturing or "fracking"</w:t>
      </w:r>
      <w:proofErr w:type="gramStart"/>
      <w:r w:rsidRPr="00C17657">
        <w:rPr>
          <w:rFonts w:asciiTheme="minorHAnsi" w:hAnsiTheme="minorHAnsi"/>
          <w:sz w:val="18"/>
        </w:rPr>
        <w:t>.</w:t>
      </w:r>
      <w:r w:rsidRPr="00C17657">
        <w:rPr>
          <w:rFonts w:asciiTheme="minorHAnsi" w:hAnsiTheme="minorHAnsi"/>
          <w:sz w:val="8"/>
        </w:rPr>
        <w:t>¶</w:t>
      </w:r>
      <w:proofErr w:type="gramEnd"/>
      <w:r w:rsidRPr="00C17657">
        <w:rPr>
          <w:rFonts w:asciiTheme="minorHAnsi" w:hAnsiTheme="minorHAnsi"/>
          <w:sz w:val="8"/>
        </w:rPr>
        <w:t xml:space="preserve"> </w:t>
      </w:r>
      <w:r w:rsidRPr="00C17657">
        <w:rPr>
          <w:rFonts w:asciiTheme="minorHAnsi" w:hAnsiTheme="minorHAnsi"/>
          <w:sz w:val="18"/>
        </w:rPr>
        <w:t>Countries of the European Union currently restrict fracking within their own borders due to environmental concerns. But some analysts suggest these countries would be less averse to consuming imported gas fracked in the United States</w:t>
      </w:r>
      <w:proofErr w:type="gramStart"/>
      <w:r w:rsidRPr="00C17657">
        <w:rPr>
          <w:rFonts w:asciiTheme="minorHAnsi" w:hAnsiTheme="minorHAnsi"/>
          <w:sz w:val="18"/>
        </w:rPr>
        <w:t>.</w:t>
      </w:r>
      <w:r w:rsidRPr="00C17657">
        <w:rPr>
          <w:rFonts w:asciiTheme="minorHAnsi" w:hAnsiTheme="minorHAnsi"/>
          <w:sz w:val="8"/>
        </w:rPr>
        <w:t>¶</w:t>
      </w:r>
      <w:proofErr w:type="gramEnd"/>
      <w:r w:rsidRPr="00C17657">
        <w:rPr>
          <w:rFonts w:asciiTheme="minorHAnsi" w:hAnsiTheme="minorHAnsi"/>
          <w:sz w:val="8"/>
        </w:rPr>
        <w:t xml:space="preserve"> </w:t>
      </w:r>
      <w:r w:rsidRPr="00C17657">
        <w:rPr>
          <w:rFonts w:asciiTheme="minorHAnsi" w:hAnsiTheme="minorHAnsi"/>
          <w:sz w:val="18"/>
        </w:rPr>
        <w:t>"There are concerns that the U.S. would become a major exporter of liquefied natural gas to the E.U.," Ilana Solomon, of the Sierra Club, an environmental protection group, told IPS.</w:t>
      </w:r>
      <w:r w:rsidRPr="00C17657">
        <w:rPr>
          <w:rFonts w:asciiTheme="minorHAnsi" w:hAnsiTheme="minorHAnsi"/>
          <w:sz w:val="8"/>
        </w:rPr>
        <w:t xml:space="preserve">¶ </w:t>
      </w:r>
      <w:r w:rsidRPr="00C17657">
        <w:rPr>
          <w:rFonts w:asciiTheme="minorHAnsi" w:hAnsiTheme="minorHAnsi"/>
          <w:sz w:val="18"/>
        </w:rPr>
        <w:t>The United States recently approved private licenses for companies seeking to liquefy gas, indicating that in the future it will export liquefied natural gas, something it does not currently do.</w:t>
      </w:r>
      <w:r w:rsidRPr="00C17657">
        <w:rPr>
          <w:rFonts w:asciiTheme="minorHAnsi" w:hAnsiTheme="minorHAnsi"/>
          <w:sz w:val="8"/>
        </w:rPr>
        <w:t xml:space="preserve">¶ </w:t>
      </w:r>
      <w:r w:rsidRPr="00C17657">
        <w:rPr>
          <w:rFonts w:asciiTheme="minorHAnsi" w:hAnsiTheme="minorHAnsi"/>
          <w:sz w:val="18"/>
        </w:rPr>
        <w:t>Under free trade agreements in the past, Solomon noted, important regulatory reviews normally undertaken when considering the advantages of exportation have often been replaced by automatic approvals.</w:t>
      </w:r>
      <w:r w:rsidRPr="00C17657">
        <w:rPr>
          <w:rFonts w:asciiTheme="minorHAnsi" w:hAnsiTheme="minorHAnsi"/>
          <w:sz w:val="8"/>
        </w:rPr>
        <w:t xml:space="preserve">¶ </w:t>
      </w:r>
      <w:r w:rsidRPr="00C17657">
        <w:rPr>
          <w:rFonts w:asciiTheme="minorHAnsi" w:hAnsiTheme="minorHAnsi"/>
          <w:sz w:val="18"/>
        </w:rPr>
        <w:t>There are also health concerns related to the agreement</w:t>
      </w:r>
      <w:r w:rsidRPr="008E5C0F">
        <w:rPr>
          <w:rFonts w:asciiTheme="minorHAnsi" w:hAnsiTheme="minorHAnsi"/>
        </w:rPr>
        <w:t xml:space="preserve">. </w:t>
      </w:r>
      <w:r w:rsidRPr="00C17657">
        <w:rPr>
          <w:rStyle w:val="StyleBoldUnderline"/>
        </w:rPr>
        <w:t>Some worry that food safety standards in the United States, for example, could be compromised</w:t>
      </w:r>
      <w:r w:rsidRPr="008E5C0F">
        <w:rPr>
          <w:rFonts w:asciiTheme="minorHAnsi" w:hAnsiTheme="minorHAnsi"/>
        </w:rPr>
        <w:t xml:space="preserve"> </w:t>
      </w:r>
      <w:r w:rsidRPr="00C17657">
        <w:rPr>
          <w:rFonts w:asciiTheme="minorHAnsi" w:hAnsiTheme="minorHAnsi"/>
          <w:sz w:val="18"/>
        </w:rPr>
        <w:t>if European exporters – currently subject to lower standards – could deliver their, say, milk to U.S. stores</w:t>
      </w:r>
      <w:proofErr w:type="gramStart"/>
      <w:r w:rsidRPr="00C17657">
        <w:rPr>
          <w:rFonts w:asciiTheme="minorHAnsi" w:hAnsiTheme="minorHAnsi"/>
          <w:sz w:val="18"/>
        </w:rPr>
        <w:t>.</w:t>
      </w:r>
      <w:r w:rsidRPr="00C17657">
        <w:rPr>
          <w:rFonts w:asciiTheme="minorHAnsi" w:hAnsiTheme="minorHAnsi"/>
          <w:sz w:val="8"/>
        </w:rPr>
        <w:t>¶</w:t>
      </w:r>
      <w:proofErr w:type="gramEnd"/>
      <w:r w:rsidRPr="00C17657">
        <w:rPr>
          <w:rFonts w:asciiTheme="minorHAnsi" w:hAnsiTheme="minorHAnsi"/>
          <w:sz w:val="8"/>
        </w:rPr>
        <w:t xml:space="preserve"> </w:t>
      </w:r>
      <w:r w:rsidRPr="00C17657">
        <w:rPr>
          <w:rFonts w:asciiTheme="minorHAnsi" w:hAnsiTheme="minorHAnsi"/>
          <w:sz w:val="18"/>
        </w:rPr>
        <w:t>Regardless of where U.S. standards stood, the less-well-regulated (and possibly less expensive) European milk would be available to U.S. consumers.</w:t>
      </w:r>
      <w:r w:rsidRPr="00C17657">
        <w:rPr>
          <w:rFonts w:asciiTheme="minorHAnsi" w:hAnsiTheme="minorHAnsi"/>
          <w:sz w:val="8"/>
        </w:rPr>
        <w:t xml:space="preserve">¶ </w:t>
      </w:r>
      <w:r w:rsidRPr="00C17657">
        <w:rPr>
          <w:rFonts w:asciiTheme="minorHAnsi" w:hAnsiTheme="minorHAnsi"/>
          <w:sz w:val="18"/>
        </w:rPr>
        <w:t>Another controversial aspect of the agreement would allow European privately owned corporations to challenge U.S. domestic laws that may negatively affect their profits or even expected profits.</w:t>
      </w:r>
      <w:r w:rsidRPr="00C17657">
        <w:rPr>
          <w:rFonts w:asciiTheme="minorHAnsi" w:hAnsiTheme="minorHAnsi"/>
          <w:sz w:val="8"/>
        </w:rPr>
        <w:t xml:space="preserve">¶ </w:t>
      </w:r>
      <w:r w:rsidRPr="00C17657">
        <w:rPr>
          <w:rFonts w:asciiTheme="minorHAnsi" w:hAnsiTheme="minorHAnsi"/>
          <w:sz w:val="18"/>
        </w:rPr>
        <w:t>In what are known as "investor-state" tribunals, foreign corporations would be eligible to receive compensation from taxpayers if the corporations could demonstrate that they lost money because of laws that inhibit trade.</w:t>
      </w:r>
      <w:r w:rsidRPr="00C17657">
        <w:rPr>
          <w:rFonts w:asciiTheme="minorHAnsi" w:hAnsiTheme="minorHAnsi"/>
          <w:sz w:val="8"/>
        </w:rPr>
        <w:t xml:space="preserve">¶ </w:t>
      </w:r>
      <w:r w:rsidRPr="00C17657">
        <w:rPr>
          <w:rStyle w:val="StyleBoldUnderline"/>
        </w:rPr>
        <w:t>Being subject to these tribunals could lead to what Public Citizen's Beachy refers to as a "chilling effect", meaning policymakers would be less likely to pass regulations because of perceived vulnerability.</w:t>
      </w:r>
    </w:p>
    <w:p w14:paraId="1E1CDB4C" w14:textId="77777777" w:rsidR="00FE252F" w:rsidRDefault="00FE252F" w:rsidP="00FE252F">
      <w:pPr>
        <w:rPr>
          <w:rStyle w:val="StyleBoldUnderline"/>
        </w:rPr>
      </w:pPr>
    </w:p>
    <w:p w14:paraId="5415B36C" w14:textId="77777777" w:rsidR="00FE252F" w:rsidRPr="00DC2BED" w:rsidRDefault="00FE252F" w:rsidP="00FE252F">
      <w:pPr>
        <w:pStyle w:val="Heading4"/>
        <w:rPr>
          <w:rStyle w:val="StyleBoldUnderline"/>
          <w:b/>
          <w:u w:val="none"/>
        </w:rPr>
      </w:pPr>
      <w:r>
        <w:rPr>
          <w:rStyle w:val="StyleBoldUnderline"/>
          <w:b/>
          <w:u w:val="none"/>
        </w:rPr>
        <w:t>Opposition to trade agreement—labor lobbies</w:t>
      </w:r>
    </w:p>
    <w:p w14:paraId="5F9114A4" w14:textId="77777777" w:rsidR="00FE252F" w:rsidRPr="005A2854" w:rsidRDefault="00FE252F" w:rsidP="00FE252F">
      <w:pPr>
        <w:rPr>
          <w:rStyle w:val="StyleBoldUnderline"/>
          <w:b w:val="0"/>
          <w:u w:val="none"/>
        </w:rPr>
      </w:pPr>
      <w:r w:rsidRPr="00DC2BED">
        <w:rPr>
          <w:rStyle w:val="StyleStyleBold12pt"/>
        </w:rPr>
        <w:t>Ho 13</w:t>
      </w:r>
      <w:r>
        <w:rPr>
          <w:rStyle w:val="StyleBoldUnderline"/>
          <w:b w:val="0"/>
          <w:u w:val="none"/>
        </w:rPr>
        <w:t xml:space="preserve"> (Catherine Ho, Washington Post, “Trade Deal Brings out Lobbyists,” May 27, 2013, </w:t>
      </w:r>
      <w:r w:rsidRPr="00DC2BED">
        <w:rPr>
          <w:rStyle w:val="StyleBoldUnderline"/>
          <w:b w:val="0"/>
          <w:u w:val="none"/>
        </w:rPr>
        <w:t>Lexis Nexis</w:t>
      </w:r>
      <w:r>
        <w:rPr>
          <w:rStyle w:val="StyleBoldUnderline"/>
          <w:b w:val="0"/>
          <w:u w:val="none"/>
        </w:rPr>
        <w:t>, TSD)</w:t>
      </w:r>
    </w:p>
    <w:p w14:paraId="5BD1D2AF" w14:textId="77777777" w:rsidR="00FE252F" w:rsidRPr="005A2854" w:rsidRDefault="00FE252F" w:rsidP="00FE252F">
      <w:r w:rsidRPr="005A2854">
        <w:rPr>
          <w:rStyle w:val="StyleBoldUnderline"/>
        </w:rPr>
        <w:t>The trade agreement is one of President Obama's</w:t>
      </w:r>
      <w:r w:rsidRPr="005A2854">
        <w:t xml:space="preserve"> </w:t>
      </w:r>
      <w:r w:rsidRPr="005A2854">
        <w:rPr>
          <w:sz w:val="18"/>
        </w:rPr>
        <w:t xml:space="preserve">economic </w:t>
      </w:r>
      <w:r w:rsidRPr="005A2854">
        <w:rPr>
          <w:rStyle w:val="StyleBoldUnderline"/>
        </w:rPr>
        <w:t>priorities</w:t>
      </w:r>
      <w:r w:rsidRPr="005A2854">
        <w:t xml:space="preserve">; </w:t>
      </w:r>
      <w:r w:rsidRPr="005A2854">
        <w:rPr>
          <w:sz w:val="18"/>
        </w:rPr>
        <w:t>the president in his January State of the Union address said his administration plans to complete negotiations this year, as well as begin talks for the Transatlantic Trade and Investment Partnership with the European Union. The TPP deal is being negotiated by the Office of the U.S. Trade Representative with input from "stakeholders" from companies, trade associations and unions</w:t>
      </w:r>
      <w:proofErr w:type="gramStart"/>
      <w:r w:rsidRPr="005A2854">
        <w:t>.</w:t>
      </w:r>
      <w:r w:rsidRPr="005A2854">
        <w:rPr>
          <w:sz w:val="12"/>
        </w:rPr>
        <w:t>¶</w:t>
      </w:r>
      <w:proofErr w:type="gramEnd"/>
      <w:r w:rsidRPr="005A2854">
        <w:rPr>
          <w:sz w:val="12"/>
        </w:rPr>
        <w:t xml:space="preserve"> </w:t>
      </w:r>
      <w:r w:rsidRPr="005A2854">
        <w:rPr>
          <w:rStyle w:val="StyleBoldUnderline"/>
        </w:rPr>
        <w:t>Efforts to influence the deal are funneling business to K Street</w:t>
      </w:r>
      <w:r w:rsidRPr="005A2854">
        <w:t xml:space="preserve">. </w:t>
      </w:r>
      <w:r w:rsidRPr="005A2854">
        <w:rPr>
          <w:sz w:val="18"/>
        </w:rPr>
        <w:t xml:space="preserve">When Japan joined trade talks in April, </w:t>
      </w:r>
      <w:proofErr w:type="gramStart"/>
      <w:r w:rsidRPr="005A2854">
        <w:rPr>
          <w:sz w:val="18"/>
        </w:rPr>
        <w:t>the government of Japan was represented by Akin Gump lobbyist Scott Parven</w:t>
      </w:r>
      <w:proofErr w:type="gramEnd"/>
      <w:r w:rsidRPr="005A2854">
        <w:rPr>
          <w:sz w:val="18"/>
        </w:rPr>
        <w:t>. In March, lobby firm Podesta Group announced a new unit, Global Solutions, led by former</w:t>
      </w:r>
      <w:r w:rsidRPr="005A2854">
        <w:rPr>
          <w:rStyle w:val="apple-converted-space"/>
          <w:rFonts w:ascii="Verdana" w:hAnsi="Verdana" w:cs="Times New Roman"/>
          <w:sz w:val="18"/>
        </w:rPr>
        <w:t xml:space="preserve"> </w:t>
      </w:r>
      <w:bookmarkStart w:id="1" w:name="ORIGHIT_2"/>
      <w:bookmarkStart w:id="2" w:name="HIT_2"/>
      <w:bookmarkEnd w:id="1"/>
      <w:bookmarkEnd w:id="2"/>
      <w:r w:rsidRPr="005A2854">
        <w:rPr>
          <w:rStyle w:val="hit"/>
          <w:rFonts w:ascii="Verdana" w:hAnsi="Verdana" w:cs="Times New Roman"/>
          <w:bCs/>
          <w:sz w:val="18"/>
        </w:rPr>
        <w:t>Mexico</w:t>
      </w:r>
      <w:r w:rsidRPr="005A2854">
        <w:rPr>
          <w:rStyle w:val="apple-converted-space"/>
          <w:rFonts w:ascii="Verdana" w:hAnsi="Verdana" w:cs="Times New Roman"/>
          <w:sz w:val="18"/>
        </w:rPr>
        <w:t xml:space="preserve"> </w:t>
      </w:r>
      <w:r w:rsidRPr="005A2854">
        <w:rPr>
          <w:sz w:val="18"/>
        </w:rPr>
        <w:t>Ambassador Arturo Sarukhan. One of the unit's objectives is to work on TPP and</w:t>
      </w:r>
      <w:r w:rsidRPr="005A2854">
        <w:rPr>
          <w:rStyle w:val="apple-converted-space"/>
          <w:rFonts w:ascii="Verdana" w:hAnsi="Verdana" w:cs="Times New Roman"/>
          <w:sz w:val="18"/>
        </w:rPr>
        <w:t xml:space="preserve"> </w:t>
      </w:r>
      <w:bookmarkStart w:id="3" w:name="ORIGHIT_3"/>
      <w:bookmarkStart w:id="4" w:name="HIT_3"/>
      <w:bookmarkEnd w:id="3"/>
      <w:bookmarkEnd w:id="4"/>
      <w:r w:rsidRPr="005A2854">
        <w:rPr>
          <w:rStyle w:val="hit"/>
          <w:rFonts w:ascii="Verdana" w:hAnsi="Verdana" w:cs="Times New Roman"/>
          <w:bCs/>
          <w:sz w:val="18"/>
        </w:rPr>
        <w:t>TTIP</w:t>
      </w:r>
      <w:proofErr w:type="gramStart"/>
      <w:r w:rsidRPr="005A2854">
        <w:rPr>
          <w:rStyle w:val="hit"/>
          <w:rFonts w:ascii="Verdana" w:hAnsi="Verdana" w:cs="Times New Roman"/>
          <w:bCs/>
          <w:sz w:val="18"/>
        </w:rPr>
        <w:t>.</w:t>
      </w:r>
      <w:r w:rsidRPr="005A2854">
        <w:rPr>
          <w:sz w:val="8"/>
        </w:rPr>
        <w:t>¶</w:t>
      </w:r>
      <w:proofErr w:type="gramEnd"/>
      <w:r w:rsidRPr="005A2854">
        <w:rPr>
          <w:sz w:val="12"/>
        </w:rPr>
        <w:t xml:space="preserve"> </w:t>
      </w:r>
      <w:r w:rsidRPr="005A2854">
        <w:rPr>
          <w:rStyle w:val="StyleBoldUnderline"/>
        </w:rPr>
        <w:t>AFL-CIO</w:t>
      </w:r>
      <w:r w:rsidRPr="005A2854">
        <w:t xml:space="preserve">, </w:t>
      </w:r>
      <w:r w:rsidRPr="005A2854">
        <w:rPr>
          <w:sz w:val="18"/>
        </w:rPr>
        <w:t xml:space="preserve">the umbrella organization representing 57 unions, </w:t>
      </w:r>
      <w:r w:rsidRPr="005A2854">
        <w:rPr>
          <w:rStyle w:val="StyleBoldUnderline"/>
        </w:rPr>
        <w:t>has not taken an official stance on TPP, but is concerned with how the agreement could affect workers' rights in all the participating countries. Previous U.S. free trade agreements have led to lower wages and safety standards</w:t>
      </w:r>
      <w:r w:rsidRPr="005A2854">
        <w:t xml:space="preserve"> </w:t>
      </w:r>
      <w:r w:rsidRPr="005A2854">
        <w:rPr>
          <w:sz w:val="18"/>
        </w:rPr>
        <w:t>and weakened collective bargaining power, said Celeste Drake, a trade policy specialist at AFL-CIO. In April, the union federation's representatives met with staffers from Congress, the Labor Department and the Office of the U.S. Trade Representative and flew in workers from Peru, Mexico and Canada to talk about how their working conditions worsened after trade agreements were reached between their country and the United States</w:t>
      </w:r>
      <w:proofErr w:type="gramStart"/>
      <w:r w:rsidRPr="005A2854">
        <w:rPr>
          <w:sz w:val="18"/>
        </w:rPr>
        <w:t>.</w:t>
      </w:r>
      <w:r w:rsidRPr="005A2854">
        <w:rPr>
          <w:sz w:val="8"/>
        </w:rPr>
        <w:t>¶</w:t>
      </w:r>
      <w:proofErr w:type="gramEnd"/>
      <w:r w:rsidRPr="005A2854">
        <w:rPr>
          <w:sz w:val="8"/>
        </w:rPr>
        <w:t xml:space="preserve"> </w:t>
      </w:r>
      <w:r w:rsidRPr="005A2854">
        <w:rPr>
          <w:sz w:val="18"/>
        </w:rPr>
        <w:t xml:space="preserve">"It's not an inevitable outcome, but it has been our experience that the style of U.S. trade agreements has led to that," Drake said. </w:t>
      </w:r>
      <w:r w:rsidRPr="005A2854">
        <w:rPr>
          <w:rStyle w:val="StyleBoldUnderline"/>
        </w:rPr>
        <w:t>"We're looking at the labor [portion</w:t>
      </w:r>
      <w:r w:rsidRPr="005A2854">
        <w:t xml:space="preserve"> </w:t>
      </w:r>
      <w:r w:rsidRPr="005A2854">
        <w:rPr>
          <w:sz w:val="18"/>
        </w:rPr>
        <w:t xml:space="preserve">of TPP] </w:t>
      </w:r>
      <w:r w:rsidRPr="005A2854">
        <w:rPr>
          <w:rStyle w:val="StyleBoldUnderline"/>
        </w:rPr>
        <w:t>and making sure countries commit to enforce internationally recognized workers rights."</w:t>
      </w:r>
    </w:p>
    <w:p w14:paraId="1B8C6E20" w14:textId="77777777" w:rsidR="00FE252F" w:rsidRDefault="00FE252F" w:rsidP="00FE252F">
      <w:pPr>
        <w:rPr>
          <w:rStyle w:val="StyleBoldUnderline"/>
        </w:rPr>
      </w:pPr>
    </w:p>
    <w:p w14:paraId="628780CB" w14:textId="24063B4F" w:rsidR="00BF3EB8" w:rsidRDefault="00BF3EB8" w:rsidP="00BF3EB8">
      <w:pPr>
        <w:pStyle w:val="Heading2"/>
      </w:pPr>
      <w:r>
        <w:t>Links – Venezuela</w:t>
      </w:r>
    </w:p>
    <w:p w14:paraId="1663F357" w14:textId="181DAF71" w:rsidR="003E08A0" w:rsidRDefault="00BF3EB8" w:rsidP="003E08A0">
      <w:pPr>
        <w:pStyle w:val="Heading3"/>
      </w:pPr>
      <w:r>
        <w:t>Generic Venezuela Links</w:t>
      </w:r>
    </w:p>
    <w:p w14:paraId="6348EAEA" w14:textId="77777777" w:rsidR="007D3202" w:rsidRDefault="007D3202" w:rsidP="007D3202"/>
    <w:p w14:paraId="2F170DED" w14:textId="385688EF" w:rsidR="00FF256E" w:rsidRDefault="00FF256E" w:rsidP="00FF256E">
      <w:pPr>
        <w:pStyle w:val="Heading4"/>
      </w:pPr>
      <w:r>
        <w:t xml:space="preserve">The plan is divisive – causes fights over appeasement </w:t>
      </w:r>
    </w:p>
    <w:p w14:paraId="0F6574FA" w14:textId="07F87C66" w:rsidR="007D3202" w:rsidRPr="007D3202" w:rsidRDefault="007D3202" w:rsidP="007D3202">
      <w:pPr>
        <w:rPr>
          <w:rStyle w:val="StyleStyleBold12pt"/>
          <w:b w:val="0"/>
          <w:sz w:val="22"/>
        </w:rPr>
      </w:pPr>
      <w:r>
        <w:rPr>
          <w:rStyle w:val="StyleStyleBold12pt"/>
        </w:rPr>
        <w:t xml:space="preserve">Harper, 10 </w:t>
      </w:r>
      <w:r>
        <w:rPr>
          <w:rStyle w:val="StyleStyleBold12pt"/>
          <w:b w:val="0"/>
        </w:rPr>
        <w:t xml:space="preserve">– </w:t>
      </w:r>
      <w:r w:rsidRPr="00243286">
        <w:t>americasquarterly.org contributing blogger based in Washington DC</w:t>
      </w:r>
      <w:r>
        <w:t xml:space="preserve"> (Liz, 12/21. “</w:t>
      </w:r>
      <w:r w:rsidRPr="007D3202">
        <w:t>Venezuela’s Formal Rejection of Ambassador-Designate Larry Palmer</w:t>
      </w:r>
      <w:r>
        <w:t xml:space="preserve">.” </w:t>
      </w:r>
      <w:r w:rsidRPr="007D3202">
        <w:t>http://americasquarterly.org/node/2058</w:t>
      </w:r>
      <w:r>
        <w:t>)</w:t>
      </w:r>
    </w:p>
    <w:p w14:paraId="62C8FF8A" w14:textId="77777777" w:rsidR="007D3202" w:rsidRPr="00243286" w:rsidRDefault="007D3202" w:rsidP="007D3202"/>
    <w:p w14:paraId="7F69051F" w14:textId="7C094210" w:rsidR="007D3202" w:rsidRDefault="007D3202" w:rsidP="007D3202">
      <w:r w:rsidRPr="00243286">
        <w:t xml:space="preserve">Venezuela’s Formal Rejection of Ambassador-Designate Larry Palmer The </w:t>
      </w:r>
      <w:r w:rsidRPr="00243286">
        <w:rPr>
          <w:rStyle w:val="StyleBoldUnderline"/>
        </w:rPr>
        <w:t>long-running debate over how to deal with</w:t>
      </w:r>
      <w:r w:rsidRPr="00243286">
        <w:t xml:space="preserve"> the irrational and impulsive strongman, </w:t>
      </w:r>
      <w:r w:rsidRPr="00243286">
        <w:rPr>
          <w:rStyle w:val="StyleBoldUnderline"/>
        </w:rPr>
        <w:t>Venezuela</w:t>
      </w:r>
      <w:r w:rsidRPr="00243286">
        <w:t xml:space="preserve">n President Hugo Chávez, </w:t>
      </w:r>
      <w:r w:rsidRPr="00243286">
        <w:rPr>
          <w:rStyle w:val="StyleBoldUnderline"/>
        </w:rPr>
        <w:t xml:space="preserve">has reached </w:t>
      </w:r>
      <w:r w:rsidRPr="007D3202">
        <w:rPr>
          <w:rStyle w:val="StyleBoldUnderline"/>
        </w:rPr>
        <w:t>feverish pitch</w:t>
      </w:r>
      <w:r w:rsidRPr="00243286">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243286">
        <w:rPr>
          <w:rStyle w:val="StyleBoldUnderline"/>
        </w:rPr>
        <w:t xml:space="preserve">Like Cuba, </w:t>
      </w:r>
      <w:r w:rsidRPr="007D3202">
        <w:rPr>
          <w:rStyle w:val="StyleBoldUnderline"/>
        </w:rPr>
        <w:t>any U.S. move regarding Venezuela involves egos, politics and</w:t>
      </w:r>
      <w:r w:rsidRPr="00243286">
        <w:rPr>
          <w:rStyle w:val="StyleBoldUnderline"/>
        </w:rPr>
        <w:t xml:space="preserve"> </w:t>
      </w:r>
      <w:r w:rsidRPr="00243286">
        <w:t xml:space="preserve">fortunately, </w:t>
      </w:r>
      <w:r w:rsidRPr="00243286">
        <w:rPr>
          <w:rStyle w:val="StyleBoldUnderline"/>
        </w:rPr>
        <w:t>some policy</w:t>
      </w:r>
      <w:r w:rsidRPr="00243286">
        <w:t xml:space="preserve">. Naturally, when Palmer went before the Senate Foreign Relations Committee over the summer, the career diplomat—characterized by some at the U.S. Department of State as "not a Washington man"—he already faced an uphill slog. Our </w:t>
      </w:r>
      <w:r w:rsidRPr="00243286">
        <w:rPr>
          <w:rStyle w:val="StyleBoldUnderline"/>
        </w:rPr>
        <w:t>domestic debate over Venezuela</w:t>
      </w:r>
      <w:r w:rsidRPr="00243286">
        <w:t xml:space="preserve"> generally </w:t>
      </w:r>
      <w:r w:rsidRPr="007D3202">
        <w:rPr>
          <w:rStyle w:val="StyleBoldUnderline"/>
        </w:rPr>
        <w:t>falls into two camps: engagement and confrontation. There are</w:t>
      </w:r>
      <w:r w:rsidRPr="00243286">
        <w:t xml:space="preserve">, of course, </w:t>
      </w:r>
      <w:r w:rsidRPr="00243286">
        <w:rPr>
          <w:rStyle w:val="StyleBoldUnderline"/>
        </w:rPr>
        <w:t>shades of gray and nuances</w:t>
      </w:r>
      <w:r w:rsidRPr="00243286">
        <w:t xml:space="preserve"> between the two sides—</w:t>
      </w:r>
      <w:r w:rsidRPr="007D3202">
        <w:rPr>
          <w:rStyle w:val="StyleBoldUnderline"/>
        </w:rPr>
        <w:t>though such voices are so often overpowered by the more extreme views. On one side, you have those espousing</w:t>
      </w:r>
      <w:r w:rsidRPr="00243286">
        <w:t xml:space="preserve"> "strategic </w:t>
      </w:r>
      <w:r w:rsidRPr="00243286">
        <w:rPr>
          <w:rStyle w:val="StyleBoldUnderline"/>
        </w:rPr>
        <w:t>engagement," keeping in line with</w:t>
      </w:r>
      <w:r w:rsidRPr="00243286">
        <w:t xml:space="preserve"> the </w:t>
      </w:r>
      <w:r w:rsidRPr="00243286">
        <w:rPr>
          <w:rStyle w:val="StyleBoldUnderline"/>
        </w:rPr>
        <w:t>Obama</w:t>
      </w:r>
      <w:r w:rsidRPr="00243286">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sidRPr="00243286">
        <w:rPr>
          <w:rStyle w:val="StyleBoldUnderline"/>
        </w:rPr>
        <w:t xml:space="preserve">you seek to assert positive influence </w:t>
      </w:r>
      <w:r w:rsidRPr="00243286">
        <w:t xml:space="preserve">by being present and </w:t>
      </w:r>
      <w:r w:rsidRPr="00243286">
        <w:rPr>
          <w:rStyle w:val="StyleBoldUnderline"/>
        </w:rPr>
        <w:t xml:space="preserve">through </w:t>
      </w:r>
      <w:r w:rsidRPr="00243286">
        <w:t xml:space="preserve">cooperation on areas such as </w:t>
      </w:r>
      <w:r w:rsidRPr="00243286">
        <w:rPr>
          <w:rStyle w:val="StyleBoldUnderline"/>
        </w:rPr>
        <w:t>business development, financial opportunities</w:t>
      </w:r>
      <w:r w:rsidRPr="00243286">
        <w:t xml:space="preserve">, or culture and sports. Indeed, Palmer was the right guy to carry out this mission. </w:t>
      </w:r>
      <w:r w:rsidRPr="00243286">
        <w:rPr>
          <w:rStyle w:val="StyleBoldUnderline"/>
        </w:rPr>
        <w:t>But, the engagement policy</w:t>
      </w:r>
      <w:r w:rsidRPr="00243286">
        <w:t xml:space="preserve">, as it is practiced </w:t>
      </w:r>
      <w:r w:rsidRPr="00243286">
        <w:rPr>
          <w:rStyle w:val="StyleBoldUnderline"/>
        </w:rPr>
        <w:t xml:space="preserve">with Venezuela, </w:t>
      </w:r>
      <w:r w:rsidRPr="007D3202">
        <w:rPr>
          <w:rStyle w:val="StyleBoldUnderline"/>
        </w:rPr>
        <w:t>seems more like "appeasement</w:t>
      </w:r>
      <w:r w:rsidRPr="00243286">
        <w:rPr>
          <w:rStyle w:val="StyleBoldUnderline"/>
        </w:rPr>
        <w:t>," say people clamoring for a tougher approach. After all</w:t>
      </w:r>
      <w:r w:rsidRPr="00243286">
        <w:t xml:space="preserve">, </w:t>
      </w:r>
      <w:r w:rsidRPr="00243286">
        <w:rPr>
          <w:rStyle w:val="StyleBoldUnderline"/>
        </w:rPr>
        <w:t>for years</w:t>
      </w:r>
      <w:r w:rsidRPr="00243286">
        <w:t xml:space="preserve"> now, </w:t>
      </w:r>
      <w:r w:rsidRPr="00243286">
        <w:rPr>
          <w:rStyle w:val="StyleBoldUnderline"/>
        </w:rPr>
        <w:t>we have witnessed a democracy's death by a thousand cuts</w:t>
      </w:r>
      <w:r w:rsidRPr="00243286">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sidRPr="00243286">
        <w:rPr>
          <w:rStyle w:val="StyleBoldUnderline"/>
        </w:rPr>
        <w:t>the U.S. has legitimate national security concerns</w:t>
      </w:r>
      <w:r w:rsidRPr="00243286">
        <w:t xml:space="preserve">, such as </w:t>
      </w:r>
      <w:r w:rsidRPr="00243286">
        <w:rPr>
          <w:rStyle w:val="StyleBoldUnderline"/>
        </w:rPr>
        <w:t>nuclear proliferation, terrorism and narcotrafficking</w:t>
      </w:r>
      <w:r w:rsidRPr="00243286">
        <w:t xml:space="preserve">. Yet, as Chávez runs roughshod over international norms, is the U.S. working to halt the downward spiral? </w:t>
      </w:r>
      <w:r w:rsidRPr="00243286">
        <w:rPr>
          <w:rStyle w:val="StyleBoldUnderline"/>
        </w:rPr>
        <w:t xml:space="preserve">Those are the </w:t>
      </w:r>
      <w:proofErr w:type="gramStart"/>
      <w:r w:rsidRPr="00243286">
        <w:rPr>
          <w:rStyle w:val="StyleBoldUnderline"/>
        </w:rPr>
        <w:t>broad</w:t>
      </w:r>
      <w:r w:rsidRPr="00243286">
        <w:t xml:space="preserve"> brush</w:t>
      </w:r>
      <w:proofErr w:type="gramEnd"/>
      <w:r w:rsidRPr="00243286">
        <w:t xml:space="preserve"> </w:t>
      </w:r>
      <w:r w:rsidRPr="00243286">
        <w:rPr>
          <w:rStyle w:val="StyleBoldUnderline"/>
        </w:rPr>
        <w:t>strokes of the debate</w:t>
      </w:r>
      <w:r w:rsidRPr="00243286">
        <w:t xml:space="preserve"> into which Palmer was tossed.</w:t>
      </w:r>
    </w:p>
    <w:p w14:paraId="08E1C073" w14:textId="77777777" w:rsidR="007E48F4" w:rsidRDefault="007E48F4" w:rsidP="007D3202"/>
    <w:p w14:paraId="57A0A9C8" w14:textId="77777777" w:rsidR="007E48F4" w:rsidRPr="007D3202" w:rsidRDefault="007E48F4" w:rsidP="007D3202"/>
    <w:p w14:paraId="0F783D91" w14:textId="77777777" w:rsidR="003D2A55" w:rsidRDefault="003D2A55" w:rsidP="003D2A55">
      <w:pPr>
        <w:pStyle w:val="Heading4"/>
      </w:pPr>
      <w:r>
        <w:t>Plan controversial—continuous tensions between US and Maduro cause public backlash</w:t>
      </w:r>
    </w:p>
    <w:p w14:paraId="12DE8A1E" w14:textId="77777777" w:rsidR="003D2A55" w:rsidRDefault="003D2A55" w:rsidP="003D2A55">
      <w:r w:rsidRPr="00634594">
        <w:rPr>
          <w:rStyle w:val="StyleStyleBold12pt"/>
        </w:rPr>
        <w:t>Sulivan 1/10</w:t>
      </w:r>
      <w:r>
        <w:t xml:space="preserve"> (Mark P., Specialist in Latin American Affairs, “Venezuela: Issues for Congress”, Congressional Research Service, </w:t>
      </w:r>
      <w:hyperlink r:id="rId27" w:history="1">
        <w:r w:rsidRPr="00B22A2E">
          <w:rPr>
            <w:rStyle w:val="Hyperlink"/>
          </w:rPr>
          <w:t>http://www.fas.org/sgp/crs/row/R40938.pdf</w:t>
        </w:r>
      </w:hyperlink>
      <w:r>
        <w:t>, 01/10/13)</w:t>
      </w:r>
    </w:p>
    <w:p w14:paraId="7E655B57" w14:textId="77777777" w:rsidR="003D2A55" w:rsidRPr="008F31FA" w:rsidRDefault="003D2A55" w:rsidP="003D2A55"/>
    <w:p w14:paraId="28B57848" w14:textId="45CF5C9D" w:rsidR="003D2A55" w:rsidRPr="003D2A55" w:rsidRDefault="003D2A55" w:rsidP="003D2A55">
      <w:pPr>
        <w:rPr>
          <w:sz w:val="16"/>
        </w:rPr>
      </w:pPr>
      <w:r w:rsidRPr="00E14B21">
        <w:rPr>
          <w:rStyle w:val="StyleBoldUnderline"/>
        </w:rPr>
        <w:t xml:space="preserve">Tensions </w:t>
      </w:r>
      <w:r w:rsidRPr="00E14B21">
        <w:rPr>
          <w:sz w:val="16"/>
        </w:rPr>
        <w:t xml:space="preserve">that characterized U.S. relations </w:t>
      </w:r>
      <w:r w:rsidRPr="00E14B21">
        <w:rPr>
          <w:rStyle w:val="StyleBoldUnderline"/>
        </w:rPr>
        <w:t xml:space="preserve">with the Chávez government turned </w:t>
      </w:r>
      <w:r w:rsidRPr="00E14B21">
        <w:rPr>
          <w:sz w:val="16"/>
        </w:rPr>
        <w:t>especially</w:t>
      </w:r>
      <w:r w:rsidRPr="00E14B21">
        <w:rPr>
          <w:rStyle w:val="StyleBoldUnderline"/>
        </w:rPr>
        <w:t xml:space="preserve"> sour in</w:t>
      </w:r>
      <w:r w:rsidRPr="00E14B21">
        <w:rPr>
          <w:rStyle w:val="StyleBoldUnderline"/>
          <w:sz w:val="12"/>
        </w:rPr>
        <w:t xml:space="preserve">¶ </w:t>
      </w:r>
      <w:r w:rsidRPr="00E14B21">
        <w:rPr>
          <w:rStyle w:val="StyleBoldUnderline"/>
        </w:rPr>
        <w:t>the aftermath of President Chávez’s brief ouster from power</w:t>
      </w:r>
      <w:r w:rsidRPr="00E14B21">
        <w:rPr>
          <w:sz w:val="16"/>
        </w:rPr>
        <w:t xml:space="preserve"> in April 2002. </w:t>
      </w:r>
      <w:r w:rsidRPr="00E14B21">
        <w:rPr>
          <w:rStyle w:val="StyleBoldUnderline"/>
        </w:rPr>
        <w:t>Venezuela alleged</w:t>
      </w:r>
      <w:r w:rsidRPr="00E14B21">
        <w:rPr>
          <w:rStyle w:val="StyleBoldUnderline"/>
          <w:sz w:val="12"/>
        </w:rPr>
        <w:t xml:space="preserve">¶ </w:t>
      </w:r>
      <w:r w:rsidRPr="00E14B21">
        <w:rPr>
          <w:rStyle w:val="StyleBoldUnderline"/>
        </w:rPr>
        <w:t>U.S. involvement in the ouster, while U.S. officials repeatedly rejected charges</w:t>
      </w:r>
      <w:r w:rsidRPr="00E14B21">
        <w:rPr>
          <w:sz w:val="16"/>
        </w:rPr>
        <w:t xml:space="preserve"> that the United</w:t>
      </w:r>
      <w:r w:rsidRPr="00E14B21">
        <w:rPr>
          <w:sz w:val="12"/>
        </w:rPr>
        <w:t>¶</w:t>
      </w:r>
      <w:r w:rsidRPr="00E14B21">
        <w:rPr>
          <w:sz w:val="16"/>
        </w:rPr>
        <w:t xml:space="preserve"> States was involved. </w:t>
      </w:r>
      <w:r w:rsidRPr="00E14B21">
        <w:rPr>
          <w:rStyle w:val="StyleBoldUnderline"/>
        </w:rPr>
        <w:t>After Chávez’s ouster, while most Latin American nations were condemning</w:t>
      </w:r>
      <w:r w:rsidRPr="00E14B21">
        <w:rPr>
          <w:rStyle w:val="StyleBoldUnderline"/>
          <w:sz w:val="12"/>
        </w:rPr>
        <w:t xml:space="preserve">¶ </w:t>
      </w:r>
      <w:r w:rsidRPr="00E14B21">
        <w:rPr>
          <w:rStyle w:val="StyleBoldUnderline"/>
        </w:rPr>
        <w:t>his overthrow, the United States maintained that undemocratic actions committed or encouraged</w:t>
      </w:r>
      <w:r w:rsidRPr="00E14B21">
        <w:rPr>
          <w:rStyle w:val="StyleBoldUnderline"/>
          <w:sz w:val="12"/>
        </w:rPr>
        <w:t xml:space="preserve">¶ </w:t>
      </w:r>
      <w:r w:rsidRPr="00E14B21">
        <w:rPr>
          <w:rStyle w:val="StyleBoldUnderline"/>
        </w:rPr>
        <w:t>by the Chávez administration had provoked the political crisis</w:t>
      </w:r>
      <w:r w:rsidRPr="00E14B21">
        <w:rPr>
          <w:sz w:val="16"/>
        </w:rPr>
        <w:t xml:space="preserve">. This </w:t>
      </w:r>
      <w:r w:rsidRPr="00E14B21">
        <w:rPr>
          <w:rStyle w:val="StyleBoldUnderline"/>
        </w:rPr>
        <w:t>set the stage for continued</w:t>
      </w:r>
      <w:r w:rsidRPr="00E14B21">
        <w:rPr>
          <w:rStyle w:val="StyleBoldUnderline"/>
          <w:sz w:val="12"/>
        </w:rPr>
        <w:t xml:space="preserve">¶ </w:t>
      </w:r>
      <w:r w:rsidRPr="00E14B21">
        <w:rPr>
          <w:rStyle w:val="StyleBoldUnderline"/>
        </w:rPr>
        <w:t>deterioration in U.S.-Venezuelan relations</w:t>
      </w:r>
      <w:r w:rsidRPr="00E14B21">
        <w:rPr>
          <w:sz w:val="16"/>
        </w:rPr>
        <w:t>. Despite this deterioration, Venezuela has remained an</w:t>
      </w:r>
      <w:r w:rsidRPr="00E14B21">
        <w:rPr>
          <w:sz w:val="12"/>
        </w:rPr>
        <w:t>¶</w:t>
      </w:r>
      <w:r w:rsidRPr="00E14B21">
        <w:rPr>
          <w:sz w:val="16"/>
        </w:rPr>
        <w:t xml:space="preserve"> important supplier of foreign oil to the United States. Currently, it is the fourth largest foreign</w:t>
      </w:r>
      <w:r w:rsidRPr="00E14B21">
        <w:rPr>
          <w:sz w:val="12"/>
        </w:rPr>
        <w:t>¶</w:t>
      </w:r>
      <w:r w:rsidRPr="00E14B21">
        <w:rPr>
          <w:sz w:val="16"/>
        </w:rPr>
        <w:t xml:space="preserve"> supplier, providing about 10% of U.S. crude oil imports</w:t>
      </w:r>
      <w:proofErr w:type="gramStart"/>
      <w:r w:rsidRPr="00E14B21">
        <w:rPr>
          <w:sz w:val="16"/>
        </w:rPr>
        <w:t>.</w:t>
      </w:r>
      <w:r w:rsidRPr="00E14B21">
        <w:rPr>
          <w:sz w:val="12"/>
        </w:rPr>
        <w:t>¶</w:t>
      </w:r>
      <w:proofErr w:type="gramEnd"/>
      <w:r w:rsidRPr="00E14B21">
        <w:rPr>
          <w:sz w:val="16"/>
        </w:rPr>
        <w:t xml:space="preserve"> </w:t>
      </w:r>
      <w:r w:rsidRPr="00E14B21">
        <w:rPr>
          <w:rStyle w:val="StyleBoldUnderline"/>
        </w:rPr>
        <w:t>Over the years</w:t>
      </w:r>
      <w:r w:rsidRPr="00E14B21">
        <w:rPr>
          <w:sz w:val="16"/>
        </w:rPr>
        <w:t>, U.S. officials have expressed concerns about human rights, Venezuela’s military</w:t>
      </w:r>
      <w:r w:rsidRPr="00E14B21">
        <w:rPr>
          <w:sz w:val="12"/>
        </w:rPr>
        <w:t>¶</w:t>
      </w:r>
      <w:r w:rsidRPr="00E14B21">
        <w:rPr>
          <w:sz w:val="16"/>
        </w:rPr>
        <w:t xml:space="preserve"> arms purchases, its relations with Iran, and its efforts to export its brand of populism to other</w:t>
      </w:r>
      <w:r w:rsidRPr="00E14B21">
        <w:rPr>
          <w:sz w:val="12"/>
        </w:rPr>
        <w:t>¶</w:t>
      </w:r>
      <w:r w:rsidRPr="00E14B21">
        <w:rPr>
          <w:sz w:val="16"/>
        </w:rPr>
        <w:t xml:space="preserve"> Latin American countries. </w:t>
      </w:r>
      <w:r w:rsidRPr="00E14B21">
        <w:rPr>
          <w:rStyle w:val="StyleBoldUnderline"/>
        </w:rPr>
        <w:t>Declining cooperation on anti-drug and anti-terrorism efforts has been</w:t>
      </w:r>
      <w:r w:rsidRPr="00E14B21">
        <w:rPr>
          <w:rStyle w:val="StyleBoldUnderline"/>
          <w:sz w:val="12"/>
        </w:rPr>
        <w:t xml:space="preserve">¶ </w:t>
      </w:r>
      <w:r w:rsidRPr="00E14B21">
        <w:rPr>
          <w:rStyle w:val="StyleBoldUnderline"/>
        </w:rPr>
        <w:t>a major concern.</w:t>
      </w:r>
      <w:r w:rsidRPr="00E14B21">
        <w:rPr>
          <w:sz w:val="16"/>
        </w:rPr>
        <w:t xml:space="preserve"> The </w:t>
      </w:r>
      <w:r w:rsidRPr="00E14B21">
        <w:rPr>
          <w:rStyle w:val="StyleBoldUnderline"/>
        </w:rPr>
        <w:t xml:space="preserve">United States has imposed sanctions: on </w:t>
      </w:r>
      <w:r w:rsidRPr="00E14B21">
        <w:rPr>
          <w:sz w:val="16"/>
        </w:rPr>
        <w:t xml:space="preserve">several </w:t>
      </w:r>
      <w:r w:rsidRPr="00E14B21">
        <w:rPr>
          <w:rStyle w:val="StyleBoldUnderline"/>
        </w:rPr>
        <w:t xml:space="preserve">Venezuelan </w:t>
      </w:r>
      <w:r w:rsidRPr="00E14B21">
        <w:rPr>
          <w:sz w:val="16"/>
        </w:rPr>
        <w:t>government</w:t>
      </w:r>
      <w:r w:rsidRPr="00E14B21">
        <w:rPr>
          <w:sz w:val="12"/>
        </w:rPr>
        <w:t>¶</w:t>
      </w:r>
      <w:r w:rsidRPr="00E14B21">
        <w:rPr>
          <w:sz w:val="16"/>
        </w:rPr>
        <w:t xml:space="preserve"> and military officials</w:t>
      </w:r>
      <w:r w:rsidRPr="00E14B21">
        <w:rPr>
          <w:rStyle w:val="StyleBoldUnderline"/>
        </w:rPr>
        <w:t xml:space="preserve"> for helping </w:t>
      </w:r>
      <w:r w:rsidRPr="00E14B21">
        <w:rPr>
          <w:sz w:val="16"/>
        </w:rPr>
        <w:t>the Revolutionary Armed Forces of Colombia</w:t>
      </w:r>
      <w:r w:rsidRPr="00E14B21">
        <w:rPr>
          <w:rStyle w:val="StyleBoldUnderline"/>
        </w:rPr>
        <w:t xml:space="preserve"> (</w:t>
      </w:r>
      <w:r w:rsidRPr="00E14B21">
        <w:rPr>
          <w:sz w:val="16"/>
        </w:rPr>
        <w:t>FARC) with</w:t>
      </w:r>
      <w:r w:rsidRPr="00E14B21">
        <w:rPr>
          <w:rStyle w:val="StyleBoldUnderline"/>
        </w:rPr>
        <w:t xml:space="preserve"> drug</w:t>
      </w:r>
      <w:r w:rsidRPr="00E14B21">
        <w:rPr>
          <w:rStyle w:val="StyleBoldUnderline"/>
          <w:sz w:val="12"/>
        </w:rPr>
        <w:t xml:space="preserve">¶ </w:t>
      </w:r>
      <w:r w:rsidRPr="00E14B21">
        <w:rPr>
          <w:rStyle w:val="StyleBoldUnderline"/>
        </w:rPr>
        <w:t>and weapons trafficking;</w:t>
      </w:r>
      <w:r w:rsidRPr="00E14B21">
        <w:rPr>
          <w:sz w:val="16"/>
        </w:rPr>
        <w:t xml:space="preserve"> on three Venezuelan companies</w:t>
      </w:r>
      <w:r w:rsidRPr="00E14B21">
        <w:rPr>
          <w:rStyle w:val="StyleBoldUnderline"/>
        </w:rPr>
        <w:t xml:space="preserve"> for providing support to Iran; </w:t>
      </w:r>
      <w:r w:rsidRPr="00E14B21">
        <w:rPr>
          <w:sz w:val="16"/>
        </w:rPr>
        <w:t>and on</w:t>
      </w:r>
      <w:r w:rsidRPr="00E14B21">
        <w:rPr>
          <w:sz w:val="12"/>
        </w:rPr>
        <w:t>¶</w:t>
      </w:r>
      <w:r w:rsidRPr="00E14B21">
        <w:rPr>
          <w:sz w:val="16"/>
        </w:rPr>
        <w:t xml:space="preserve"> several Venezuelan individuals for</w:t>
      </w:r>
      <w:r w:rsidRPr="00E14B21">
        <w:rPr>
          <w:rStyle w:val="StyleBoldUnderline"/>
        </w:rPr>
        <w:t xml:space="preserve"> providing support to Hezbollah. In</w:t>
      </w:r>
      <w:r w:rsidRPr="00E14B21">
        <w:rPr>
          <w:sz w:val="16"/>
        </w:rPr>
        <w:t xml:space="preserve"> late </w:t>
      </w:r>
      <w:r w:rsidRPr="00E14B21">
        <w:rPr>
          <w:rStyle w:val="StyleBoldUnderline"/>
        </w:rPr>
        <w:t>2010</w:t>
      </w:r>
      <w:r w:rsidRPr="00E14B21">
        <w:rPr>
          <w:sz w:val="16"/>
        </w:rPr>
        <w:t xml:space="preserve">, the </w:t>
      </w:r>
      <w:r w:rsidRPr="00E14B21">
        <w:rPr>
          <w:rStyle w:val="StyleBoldUnderline"/>
        </w:rPr>
        <w:t>Chávez</w:t>
      </w:r>
      <w:r w:rsidRPr="00E14B21">
        <w:rPr>
          <w:rStyle w:val="StyleBoldUnderline"/>
          <w:sz w:val="12"/>
        </w:rPr>
        <w:t xml:space="preserve">¶ </w:t>
      </w:r>
      <w:r w:rsidRPr="00E14B21">
        <w:rPr>
          <w:rStyle w:val="StyleBoldUnderline"/>
        </w:rPr>
        <w:t>government revoked an agreement for U.S. Ambassador-designate Larry Palmer to be posted to Venezuela. The</w:t>
      </w:r>
      <w:r w:rsidRPr="00E14B21">
        <w:rPr>
          <w:sz w:val="16"/>
        </w:rPr>
        <w:t xml:space="preserve"> </w:t>
      </w:r>
      <w:r w:rsidRPr="00E14B21">
        <w:rPr>
          <w:rStyle w:val="StyleBoldUnderline"/>
        </w:rPr>
        <w:t>Obama Administration responded by revoking the diplomatic visa of the</w:t>
      </w:r>
      <w:r w:rsidRPr="00E14B21">
        <w:rPr>
          <w:rStyle w:val="StyleBoldUnderline"/>
          <w:sz w:val="12"/>
        </w:rPr>
        <w:t xml:space="preserve">¶ </w:t>
      </w:r>
      <w:r w:rsidRPr="00E14B21">
        <w:rPr>
          <w:rStyle w:val="StyleBoldUnderline"/>
        </w:rPr>
        <w:t>Venezuelan Ambassador to the United States</w:t>
      </w:r>
      <w:proofErr w:type="gramStart"/>
      <w:r w:rsidRPr="00E14B21">
        <w:rPr>
          <w:rStyle w:val="StyleBoldUnderline"/>
        </w:rPr>
        <w:t>.</w:t>
      </w:r>
      <w:r w:rsidRPr="00E14B21">
        <w:rPr>
          <w:rStyle w:val="StyleBoldUnderline"/>
          <w:sz w:val="12"/>
        </w:rPr>
        <w:t>¶</w:t>
      </w:r>
      <w:proofErr w:type="gramEnd"/>
      <w:r w:rsidRPr="00E14B21">
        <w:rPr>
          <w:rStyle w:val="StyleBoldUnderline"/>
          <w:sz w:val="12"/>
        </w:rPr>
        <w:t xml:space="preserve"> </w:t>
      </w:r>
      <w:r w:rsidRPr="00E14B21">
        <w:rPr>
          <w:rStyle w:val="StyleBoldUnderline"/>
        </w:rPr>
        <w:t>Despite tensions in relations, the Obama Administration maintains that it remains committed to</w:t>
      </w:r>
      <w:r w:rsidRPr="00E14B21">
        <w:rPr>
          <w:rStyle w:val="StyleBoldUnderline"/>
          <w:sz w:val="12"/>
        </w:rPr>
        <w:t xml:space="preserve">¶ </w:t>
      </w:r>
      <w:r w:rsidRPr="00E14B21">
        <w:rPr>
          <w:rStyle w:val="StyleBoldUnderline"/>
        </w:rPr>
        <w:t>seeking constructive engagement with Venezuela</w:t>
      </w:r>
      <w:r w:rsidRPr="00E14B21">
        <w:rPr>
          <w:sz w:val="16"/>
        </w:rPr>
        <w:t>, focusing on such areas as anti-drug and</w:t>
      </w:r>
      <w:r w:rsidRPr="00E14B21">
        <w:rPr>
          <w:sz w:val="12"/>
        </w:rPr>
        <w:t>¶</w:t>
      </w:r>
      <w:r w:rsidRPr="00E14B21">
        <w:rPr>
          <w:sz w:val="16"/>
        </w:rPr>
        <w:t xml:space="preserve"> counterterrorism efforts. In the aftermath of President Chávez’s reelection in October 2012, the</w:t>
      </w:r>
      <w:r w:rsidRPr="00E14B21">
        <w:rPr>
          <w:sz w:val="12"/>
        </w:rPr>
        <w:t>¶</w:t>
      </w:r>
      <w:r w:rsidRPr="00E14B21">
        <w:rPr>
          <w:sz w:val="16"/>
        </w:rPr>
        <w:t xml:space="preserve"> White House, while acknowledging differences with President Chávez, congratulated the</w:t>
      </w:r>
      <w:r w:rsidRPr="00E14B21">
        <w:rPr>
          <w:sz w:val="12"/>
        </w:rPr>
        <w:t>¶</w:t>
      </w:r>
      <w:r w:rsidRPr="00E14B21">
        <w:rPr>
          <w:sz w:val="16"/>
        </w:rPr>
        <w:t xml:space="preserve"> Venezuelan people on the high level of participation and the relatively peaceful election process</w:t>
      </w:r>
      <w:proofErr w:type="gramStart"/>
      <w:r w:rsidRPr="00E14B21">
        <w:rPr>
          <w:sz w:val="16"/>
        </w:rPr>
        <w:t>.</w:t>
      </w:r>
      <w:r w:rsidRPr="00E14B21">
        <w:rPr>
          <w:sz w:val="12"/>
        </w:rPr>
        <w:t>¶</w:t>
      </w:r>
      <w:proofErr w:type="gramEnd"/>
      <w:r w:rsidRPr="00E14B21">
        <w:rPr>
          <w:sz w:val="16"/>
        </w:rPr>
        <w:t xml:space="preserve"> Subsequently, in November 2012, the State Department’s Assistant Secretary of State for Western</w:t>
      </w:r>
      <w:r w:rsidRPr="00E14B21">
        <w:rPr>
          <w:sz w:val="12"/>
        </w:rPr>
        <w:t>¶</w:t>
      </w:r>
      <w:r w:rsidRPr="00E14B21">
        <w:rPr>
          <w:sz w:val="16"/>
        </w:rPr>
        <w:t xml:space="preserve"> Hemisphere Affairs, Roberta Jacobson, engaged in a conversation with Vice President Maduro</w:t>
      </w:r>
      <w:r w:rsidRPr="00E14B21">
        <w:rPr>
          <w:sz w:val="12"/>
        </w:rPr>
        <w:t>¶</w:t>
      </w:r>
      <w:r w:rsidRPr="00E14B21">
        <w:rPr>
          <w:sz w:val="16"/>
        </w:rPr>
        <w:t xml:space="preserve"> about improving bilateral relations, including greater cooperation on counternarcotics issues.</w:t>
      </w:r>
      <w:r w:rsidRPr="00E14B21">
        <w:rPr>
          <w:sz w:val="12"/>
        </w:rPr>
        <w:t>¶</w:t>
      </w:r>
      <w:r w:rsidRPr="00E14B21">
        <w:rPr>
          <w:sz w:val="16"/>
        </w:rPr>
        <w:t xml:space="preserve"> In early January 2013, the State Department reiterated that the United States remained open to</w:t>
      </w:r>
      <w:r w:rsidRPr="00E14B21">
        <w:rPr>
          <w:sz w:val="12"/>
        </w:rPr>
        <w:t>¶</w:t>
      </w:r>
      <w:r w:rsidRPr="00E14B21">
        <w:rPr>
          <w:sz w:val="16"/>
        </w:rPr>
        <w:t xml:space="preserve"> dialogue with Venezuela on a range of issues of mutual interest. In light of the setback in</w:t>
      </w:r>
      <w:r w:rsidRPr="00E14B21">
        <w:rPr>
          <w:sz w:val="12"/>
        </w:rPr>
        <w:t>¶</w:t>
      </w:r>
      <w:r w:rsidRPr="00E14B21">
        <w:rPr>
          <w:sz w:val="16"/>
        </w:rPr>
        <w:t xml:space="preserve"> President Chávez’s health, a State Department spokesman maintained on January 9, 2013, that</w:t>
      </w:r>
      <w:r w:rsidRPr="00E14B21">
        <w:rPr>
          <w:sz w:val="12"/>
        </w:rPr>
        <w:t>¶</w:t>
      </w:r>
      <w:r w:rsidRPr="00E14B21">
        <w:rPr>
          <w:sz w:val="16"/>
        </w:rPr>
        <w:t xml:space="preserve"> “regardless of what happens politically in Venezuela, if the Venezuelan government and if the</w:t>
      </w:r>
      <w:r w:rsidRPr="00E14B21">
        <w:rPr>
          <w:sz w:val="12"/>
        </w:rPr>
        <w:t>¶</w:t>
      </w:r>
      <w:r w:rsidRPr="00E14B21">
        <w:rPr>
          <w:sz w:val="16"/>
        </w:rPr>
        <w:t xml:space="preserve"> Venezuelan people want to move forward with us, we think there is a path that’s possible.”11In response to President Chávez’s death, President Obama issued the following statement</w:t>
      </w:r>
      <w:proofErr w:type="gramStart"/>
      <w:r w:rsidRPr="00E14B21">
        <w:rPr>
          <w:sz w:val="16"/>
        </w:rPr>
        <w:t>:</w:t>
      </w:r>
      <w:r w:rsidRPr="00E14B21">
        <w:rPr>
          <w:rStyle w:val="StyleBoldUnderline"/>
        </w:rPr>
        <w:t>While</w:t>
      </w:r>
      <w:proofErr w:type="gramEnd"/>
      <w:r w:rsidRPr="00E14B21">
        <w:rPr>
          <w:rStyle w:val="StyleBoldUnderline"/>
        </w:rPr>
        <w:t xml:space="preserve"> some observers contend that Chávez’s passing and the beginning of a new political era in</w:t>
      </w:r>
      <w:r w:rsidRPr="00E14B21">
        <w:rPr>
          <w:rStyle w:val="StyleBoldUnderline"/>
          <w:sz w:val="12"/>
        </w:rPr>
        <w:t xml:space="preserve">¶ </w:t>
      </w:r>
      <w:r w:rsidRPr="00E14B21">
        <w:rPr>
          <w:rStyle w:val="StyleBoldUnderline"/>
        </w:rPr>
        <w:t>Venezuela could ultimately lessen tensions in U.S.-Venezuelan relations, there is no expectation</w:t>
      </w:r>
      <w:r w:rsidRPr="00E14B21">
        <w:rPr>
          <w:rStyle w:val="StyleBoldUnderline"/>
          <w:sz w:val="12"/>
        </w:rPr>
        <w:t xml:space="preserve">¶ </w:t>
      </w:r>
      <w:r w:rsidRPr="00E14B21">
        <w:rPr>
          <w:rStyle w:val="StyleBoldUnderline"/>
        </w:rPr>
        <w:t xml:space="preserve">that this will happen quickly. </w:t>
      </w:r>
      <w:r w:rsidRPr="00E14B21">
        <w:rPr>
          <w:sz w:val="16"/>
        </w:rPr>
        <w:t>In fact, State Department officials have cautioned that the upcoming</w:t>
      </w:r>
      <w:r w:rsidRPr="00E14B21">
        <w:rPr>
          <w:sz w:val="12"/>
        </w:rPr>
        <w:t>¶</w:t>
      </w:r>
      <w:r w:rsidRPr="00E14B21">
        <w:rPr>
          <w:sz w:val="16"/>
        </w:rPr>
        <w:t xml:space="preserve"> electoral campaign could delay any forward movement in improving bilateral relations.14 Just</w:t>
      </w:r>
      <w:r w:rsidRPr="00E14B21">
        <w:rPr>
          <w:sz w:val="12"/>
        </w:rPr>
        <w:t>¶</w:t>
      </w:r>
      <w:r w:rsidRPr="00E14B21">
        <w:rPr>
          <w:sz w:val="16"/>
        </w:rPr>
        <w:t xml:space="preserve"> hours before Chávez’s death on March 5, Vice President </w:t>
      </w:r>
      <w:r w:rsidRPr="00E14B21">
        <w:rPr>
          <w:rStyle w:val="StyleBoldUnderline"/>
        </w:rPr>
        <w:t>Maduro</w:t>
      </w:r>
      <w:r w:rsidRPr="00E14B21">
        <w:rPr>
          <w:sz w:val="16"/>
        </w:rPr>
        <w:t xml:space="preserve"> announced that two U.S.</w:t>
      </w:r>
      <w:r w:rsidRPr="00E14B21">
        <w:rPr>
          <w:sz w:val="12"/>
        </w:rPr>
        <w:t>¶</w:t>
      </w:r>
      <w:r w:rsidRPr="00E14B21">
        <w:rPr>
          <w:sz w:val="16"/>
        </w:rPr>
        <w:t xml:space="preserve"> military attachés were being expelled from Venezuela for reportedly attempting to provoke</w:t>
      </w:r>
      <w:r w:rsidRPr="00E14B21">
        <w:rPr>
          <w:sz w:val="12"/>
        </w:rPr>
        <w:t>¶</w:t>
      </w:r>
      <w:r w:rsidRPr="00E14B21">
        <w:rPr>
          <w:sz w:val="16"/>
        </w:rPr>
        <w:t xml:space="preserve"> dissent in the Venezuelan military and even appeared to </w:t>
      </w:r>
      <w:r w:rsidRPr="00E14B21">
        <w:rPr>
          <w:rStyle w:val="StyleBoldUnderline"/>
        </w:rPr>
        <w:t>blame Chávez’s sickness on the United</w:t>
      </w:r>
      <w:r w:rsidRPr="00E14B21">
        <w:rPr>
          <w:rStyle w:val="StyleBoldUnderline"/>
          <w:sz w:val="12"/>
        </w:rPr>
        <w:t xml:space="preserve">¶ </w:t>
      </w:r>
      <w:r w:rsidRPr="00E14B21">
        <w:rPr>
          <w:rStyle w:val="StyleBoldUnderline"/>
        </w:rPr>
        <w:t xml:space="preserve">States. </w:t>
      </w:r>
      <w:r w:rsidRPr="00E14B21">
        <w:rPr>
          <w:sz w:val="16"/>
        </w:rPr>
        <w:t>State Department officials strongly denied the Venezuelan charges regarding the attachés</w:t>
      </w:r>
      <w:proofErr w:type="gramStart"/>
      <w:r w:rsidRPr="00E14B21">
        <w:rPr>
          <w:sz w:val="16"/>
        </w:rPr>
        <w:t>,</w:t>
      </w:r>
      <w:r w:rsidRPr="00E14B21">
        <w:rPr>
          <w:sz w:val="12"/>
        </w:rPr>
        <w:t>¶</w:t>
      </w:r>
      <w:proofErr w:type="gramEnd"/>
      <w:r w:rsidRPr="00E14B21">
        <w:rPr>
          <w:sz w:val="16"/>
        </w:rPr>
        <w:t xml:space="preserve"> At this challenging time of President Hugo Chávez’s passing, the United States reaffirms its</w:t>
      </w:r>
      <w:r w:rsidRPr="00E14B21">
        <w:rPr>
          <w:sz w:val="12"/>
        </w:rPr>
        <w:t>¶</w:t>
      </w:r>
      <w:r w:rsidRPr="00E14B21">
        <w:rPr>
          <w:sz w:val="16"/>
        </w:rPr>
        <w:t xml:space="preserve"> support for the Venezuelan people and its interest in developing a constructive relationship</w:t>
      </w:r>
      <w:r w:rsidRPr="00E14B21">
        <w:rPr>
          <w:sz w:val="12"/>
        </w:rPr>
        <w:t>¶</w:t>
      </w:r>
      <w:r w:rsidRPr="00E14B21">
        <w:rPr>
          <w:sz w:val="16"/>
        </w:rPr>
        <w:t xml:space="preserve"> with the Venezuelan government. As Venezuela begins a new chapter in its history, the</w:t>
      </w:r>
      <w:r w:rsidRPr="00E14B21">
        <w:rPr>
          <w:sz w:val="12"/>
        </w:rPr>
        <w:t>¶</w:t>
      </w:r>
      <w:r w:rsidRPr="00E14B21">
        <w:rPr>
          <w:sz w:val="16"/>
        </w:rPr>
        <w:t xml:space="preserve"> United States remains committed to policies that promote democratic principles, the rule of</w:t>
      </w:r>
      <w:r w:rsidRPr="00E14B21">
        <w:rPr>
          <w:sz w:val="12"/>
        </w:rPr>
        <w:t>¶</w:t>
      </w:r>
      <w:r w:rsidRPr="00E14B21">
        <w:rPr>
          <w:sz w:val="16"/>
        </w:rPr>
        <w:t xml:space="preserve"> law, and respect for human rights.12</w:t>
      </w:r>
      <w:r w:rsidRPr="00E14B21">
        <w:rPr>
          <w:sz w:val="12"/>
        </w:rPr>
        <w:t>¶</w:t>
      </w:r>
      <w:r w:rsidRPr="00E14B21">
        <w:rPr>
          <w:sz w:val="16"/>
        </w:rPr>
        <w:t xml:space="preserve"> While the President’s statement did not offer traditional condolences, the State Department</w:t>
      </w:r>
      <w:r w:rsidRPr="00E14B21">
        <w:rPr>
          <w:sz w:val="12"/>
        </w:rPr>
        <w:t>¶</w:t>
      </w:r>
      <w:r w:rsidRPr="00E14B21">
        <w:rPr>
          <w:sz w:val="16"/>
        </w:rPr>
        <w:t xml:space="preserve"> maintains that it expressed U.S. sympathy to Chávez’s family and to the Venezuelan people.13</w:t>
      </w:r>
      <w:r w:rsidRPr="00E14B21">
        <w:rPr>
          <w:sz w:val="12"/>
        </w:rPr>
        <w:t>¶</w:t>
      </w:r>
      <w:r w:rsidRPr="00E14B21">
        <w:rPr>
          <w:sz w:val="16"/>
        </w:rPr>
        <w:t xml:space="preserve"> Many Latin American and other foreign leaders have expressed their condolences to Venezuela on</w:t>
      </w:r>
      <w:r w:rsidRPr="00E14B21">
        <w:rPr>
          <w:sz w:val="12"/>
        </w:rPr>
        <w:t>¶</w:t>
      </w:r>
      <w:r w:rsidRPr="00E14B21">
        <w:rPr>
          <w:sz w:val="16"/>
        </w:rPr>
        <w:t xml:space="preserve"> Chávez’s passing. The </w:t>
      </w:r>
      <w:r w:rsidRPr="00E14B21">
        <w:rPr>
          <w:rStyle w:val="StyleBoldUnderline"/>
        </w:rPr>
        <w:t xml:space="preserve">White House statement </w:t>
      </w:r>
      <w:proofErr w:type="gramStart"/>
      <w:r w:rsidRPr="00E14B21">
        <w:rPr>
          <w:rStyle w:val="StyleBoldUnderline"/>
        </w:rPr>
        <w:t>focuseU.S</w:t>
      </w:r>
      <w:proofErr w:type="gramEnd"/>
      <w:r w:rsidRPr="00E14B21">
        <w:rPr>
          <w:rStyle w:val="StyleBoldUnderline"/>
        </w:rPr>
        <w:t xml:space="preserve">. </w:t>
      </w:r>
      <w:proofErr w:type="gramStart"/>
      <w:r w:rsidRPr="00E14B21">
        <w:rPr>
          <w:rStyle w:val="StyleBoldUnderline"/>
        </w:rPr>
        <w:t>interest</w:t>
      </w:r>
      <w:proofErr w:type="gramEnd"/>
      <w:r w:rsidRPr="00E14B21">
        <w:rPr>
          <w:rStyle w:val="StyleBoldUnderline"/>
        </w:rPr>
        <w:t xml:space="preserve"> in getting cooperative</w:t>
      </w:r>
      <w:r w:rsidRPr="00E14B21">
        <w:rPr>
          <w:rStyle w:val="StyleBoldUnderline"/>
          <w:sz w:val="12"/>
        </w:rPr>
        <w:t xml:space="preserve">¶ </w:t>
      </w:r>
      <w:r w:rsidRPr="00E14B21">
        <w:rPr>
          <w:rStyle w:val="StyleBoldUnderline"/>
        </w:rPr>
        <w:t xml:space="preserve">bilateral relations back on track </w:t>
      </w:r>
      <w:r w:rsidRPr="00E14B21">
        <w:rPr>
          <w:sz w:val="16"/>
        </w:rPr>
        <w:t>while at the same time reiterating that the United States is</w:t>
      </w:r>
      <w:r w:rsidRPr="00E14B21">
        <w:rPr>
          <w:sz w:val="12"/>
        </w:rPr>
        <w:t>¶</w:t>
      </w:r>
      <w:r w:rsidRPr="00E14B21">
        <w:rPr>
          <w:sz w:val="16"/>
        </w:rPr>
        <w:t xml:space="preserve"> committed to promoting democratic practices and respecd on the </w:t>
      </w:r>
      <w:r w:rsidRPr="00E14B21">
        <w:rPr>
          <w:sz w:val="12"/>
        </w:rPr>
        <w:t>¶</w:t>
      </w:r>
      <w:r w:rsidRPr="00E14B21">
        <w:rPr>
          <w:sz w:val="16"/>
        </w:rPr>
        <w:t xml:space="preserve"> t for human rights. A number of other</w:t>
      </w:r>
      <w:r w:rsidRPr="00E14B21">
        <w:rPr>
          <w:sz w:val="12"/>
        </w:rPr>
        <w:t>¶</w:t>
      </w:r>
      <w:r w:rsidRPr="00E14B21">
        <w:rPr>
          <w:sz w:val="16"/>
        </w:rPr>
        <w:t xml:space="preserve"> statements by </w:t>
      </w:r>
      <w:r w:rsidRPr="00E14B21">
        <w:rPr>
          <w:rStyle w:val="StyleBoldUnderline"/>
        </w:rPr>
        <w:t>Members of Congress also expressed hope for a new era in U.S.-Venezuelan</w:t>
      </w:r>
      <w:r w:rsidRPr="00E14B21">
        <w:rPr>
          <w:rStyle w:val="StyleBoldUnderline"/>
          <w:sz w:val="12"/>
        </w:rPr>
        <w:t xml:space="preserve">¶ </w:t>
      </w:r>
      <w:proofErr w:type="gramStart"/>
      <w:r w:rsidRPr="00E14B21">
        <w:rPr>
          <w:rStyle w:val="StyleBoldUnderline"/>
        </w:rPr>
        <w:t>relations.</w:t>
      </w:r>
      <w:r w:rsidRPr="00E14B21">
        <w:rPr>
          <w:sz w:val="16"/>
        </w:rPr>
        <w:t>While</w:t>
      </w:r>
      <w:proofErr w:type="gramEnd"/>
      <w:r w:rsidRPr="00E14B21">
        <w:rPr>
          <w:sz w:val="16"/>
        </w:rPr>
        <w:t xml:space="preserve"> some observers contend that Chávez’s passing and the beginning of a new political era in</w:t>
      </w:r>
      <w:r w:rsidRPr="00E14B21">
        <w:rPr>
          <w:sz w:val="12"/>
        </w:rPr>
        <w:t>¶</w:t>
      </w:r>
      <w:r w:rsidRPr="00E14B21">
        <w:rPr>
          <w:sz w:val="16"/>
        </w:rPr>
        <w:t xml:space="preserve"> Venezuela could ultimately lessen tensions in U.S.-Venezuelan relations, there is no expectation</w:t>
      </w:r>
      <w:r w:rsidRPr="00E14B21">
        <w:rPr>
          <w:sz w:val="12"/>
        </w:rPr>
        <w:t>¶</w:t>
      </w:r>
      <w:r w:rsidRPr="00E14B21">
        <w:rPr>
          <w:sz w:val="16"/>
        </w:rPr>
        <w:t xml:space="preserve"> that this will happen quickly. In fact, State Department officials have cautioned that the upcoming</w:t>
      </w:r>
      <w:r w:rsidRPr="00E14B21">
        <w:rPr>
          <w:sz w:val="12"/>
        </w:rPr>
        <w:t>¶</w:t>
      </w:r>
      <w:r w:rsidRPr="00E14B21">
        <w:rPr>
          <w:sz w:val="16"/>
        </w:rPr>
        <w:t xml:space="preserve"> electoral campaign could delay any forward movement in improving bilateral relations.14 Just</w:t>
      </w:r>
      <w:r w:rsidRPr="00E14B21">
        <w:rPr>
          <w:sz w:val="12"/>
        </w:rPr>
        <w:t>¶</w:t>
      </w:r>
      <w:r w:rsidRPr="00E14B21">
        <w:rPr>
          <w:sz w:val="16"/>
        </w:rPr>
        <w:t xml:space="preserve"> hours before Chávez’s death on March 5, Vice President </w:t>
      </w:r>
      <w:r w:rsidRPr="00E14B21">
        <w:rPr>
          <w:rStyle w:val="StyleBoldUnderline"/>
        </w:rPr>
        <w:t>Maduro announced that two U.S.</w:t>
      </w:r>
      <w:r w:rsidRPr="00E14B21">
        <w:rPr>
          <w:rStyle w:val="StyleBoldUnderline"/>
          <w:sz w:val="12"/>
        </w:rPr>
        <w:t xml:space="preserve">¶ </w:t>
      </w:r>
      <w:r w:rsidRPr="00E14B21">
        <w:rPr>
          <w:rStyle w:val="StyleBoldUnderline"/>
        </w:rPr>
        <w:t>military attachés were being expelled from Venezuela for reportedly attempting to provoke</w:t>
      </w:r>
      <w:r w:rsidRPr="00E14B21">
        <w:rPr>
          <w:rStyle w:val="StyleBoldUnderline"/>
          <w:sz w:val="12"/>
        </w:rPr>
        <w:t xml:space="preserve">¶ </w:t>
      </w:r>
      <w:r w:rsidRPr="00E14B21">
        <w:rPr>
          <w:rStyle w:val="StyleBoldUnderline"/>
        </w:rPr>
        <w:t>dissent in the Venezuelan military</w:t>
      </w:r>
      <w:r w:rsidRPr="00E14B21">
        <w:rPr>
          <w:sz w:val="16"/>
        </w:rPr>
        <w:t xml:space="preserve"> and even appeared to blame Chávez’s sickness on the United</w:t>
      </w:r>
      <w:r w:rsidRPr="00E14B21">
        <w:rPr>
          <w:sz w:val="12"/>
        </w:rPr>
        <w:t>¶</w:t>
      </w:r>
      <w:r w:rsidRPr="00E14B21">
        <w:rPr>
          <w:sz w:val="16"/>
        </w:rPr>
        <w:t xml:space="preserve"> States. State Department officials strongly denied the Venezuelan charges regarding the attachés, and ultimately responded on March 11 by expelling two Venezuelan diplomats (a consular official</w:t>
      </w:r>
      <w:r w:rsidRPr="00E14B21">
        <w:rPr>
          <w:sz w:val="12"/>
        </w:rPr>
        <w:t>¶</w:t>
      </w:r>
      <w:r w:rsidRPr="00E14B21">
        <w:rPr>
          <w:sz w:val="16"/>
        </w:rPr>
        <w:t xml:space="preserve"> in New York and a second secretary at the Venezuelan Embassy in Washington)</w:t>
      </w:r>
      <w:proofErr w:type="gramStart"/>
      <w:r w:rsidRPr="00E14B21">
        <w:rPr>
          <w:sz w:val="16"/>
        </w:rPr>
        <w:t>.15</w:t>
      </w:r>
      <w:proofErr w:type="gramEnd"/>
      <w:r w:rsidRPr="00E14B21">
        <w:rPr>
          <w:sz w:val="12"/>
        </w:rPr>
        <w:t>¶</w:t>
      </w:r>
      <w:r w:rsidRPr="00E14B21">
        <w:rPr>
          <w:sz w:val="16"/>
        </w:rPr>
        <w:t xml:space="preserve"> </w:t>
      </w:r>
      <w:r w:rsidRPr="00E14B21">
        <w:rPr>
          <w:rStyle w:val="StyleBoldUnderline"/>
        </w:rPr>
        <w:t>Hostility toward the United States was often used by the Chávez government as a way to shore up</w:t>
      </w:r>
      <w:r w:rsidRPr="00E14B21">
        <w:rPr>
          <w:rStyle w:val="StyleBoldUnderline"/>
          <w:sz w:val="12"/>
        </w:rPr>
        <w:t xml:space="preserve">¶ </w:t>
      </w:r>
      <w:r w:rsidRPr="00E14B21">
        <w:rPr>
          <w:rStyle w:val="StyleBoldUnderline"/>
        </w:rPr>
        <w:t>support during elections, a</w:t>
      </w:r>
      <w:r w:rsidRPr="00E14B21">
        <w:rPr>
          <w:sz w:val="16"/>
        </w:rPr>
        <w:t>nd it appears that this is being employed by the PSUV once again in</w:t>
      </w:r>
      <w:r w:rsidRPr="00E14B21">
        <w:rPr>
          <w:sz w:val="12"/>
        </w:rPr>
        <w:t>¶</w:t>
      </w:r>
      <w:r w:rsidRPr="00E14B21">
        <w:rPr>
          <w:sz w:val="16"/>
        </w:rPr>
        <w:t xml:space="preserve"> the current presidential campaign. On March 20, 2013, Foreign Minister Elias Jaua said that</w:t>
      </w:r>
      <w:r w:rsidRPr="00E14B21">
        <w:rPr>
          <w:sz w:val="12"/>
        </w:rPr>
        <w:t>¶</w:t>
      </w:r>
      <w:r w:rsidRPr="00E14B21">
        <w:rPr>
          <w:sz w:val="16"/>
        </w:rPr>
        <w:t xml:space="preserve"> Venezuelan officials would no longer be talking about improving U.S.-Venezuelan </w:t>
      </w:r>
      <w:proofErr w:type="gramStart"/>
      <w:r w:rsidRPr="00E14B21">
        <w:rPr>
          <w:sz w:val="16"/>
        </w:rPr>
        <w:t>relations</w:t>
      </w:r>
      <w:proofErr w:type="gramEnd"/>
      <w:r w:rsidRPr="00E14B21">
        <w:rPr>
          <w:sz w:val="16"/>
        </w:rPr>
        <w:t xml:space="preserve"> with</w:t>
      </w:r>
      <w:r w:rsidRPr="00E14B21">
        <w:rPr>
          <w:sz w:val="12"/>
        </w:rPr>
        <w:t>¶</w:t>
      </w:r>
      <w:r w:rsidRPr="00E14B21">
        <w:rPr>
          <w:sz w:val="16"/>
        </w:rPr>
        <w:t xml:space="preserve"> Assistant Secretary of State Jacobson because of comments that Jacobson had made in a Spanish</w:t>
      </w:r>
      <w:r w:rsidRPr="00E14B21">
        <w:rPr>
          <w:sz w:val="12"/>
        </w:rPr>
        <w:t>¶</w:t>
      </w:r>
      <w:r w:rsidRPr="00E14B21">
        <w:rPr>
          <w:sz w:val="16"/>
        </w:rPr>
        <w:t xml:space="preserve"> newspaper; Jacobson had said that “Venezuelans deserve open, fair and transparent elections.” A</w:t>
      </w:r>
      <w:r w:rsidRPr="00E14B21">
        <w:rPr>
          <w:sz w:val="12"/>
        </w:rPr>
        <w:t>¶</w:t>
      </w:r>
      <w:r w:rsidRPr="00E14B21">
        <w:rPr>
          <w:sz w:val="16"/>
        </w:rPr>
        <w:t xml:space="preserve"> senior U.S. official reportedly said that such bizarre accusations and behavior raises doubts over</w:t>
      </w:r>
      <w:r w:rsidRPr="00E14B21">
        <w:rPr>
          <w:sz w:val="12"/>
        </w:rPr>
        <w:t>¶</w:t>
      </w:r>
      <w:r w:rsidRPr="00E14B21">
        <w:rPr>
          <w:sz w:val="16"/>
        </w:rPr>
        <w:t xml:space="preserve"> whether bilateral relations will be able to be improved with a Maduro government.16 </w:t>
      </w:r>
      <w:r w:rsidRPr="00E14B21">
        <w:rPr>
          <w:rStyle w:val="StyleBoldUnderline"/>
        </w:rPr>
        <w:t>Another</w:t>
      </w:r>
      <w:r w:rsidRPr="00E14B21">
        <w:rPr>
          <w:rStyle w:val="StyleBoldUnderline"/>
          <w:sz w:val="12"/>
        </w:rPr>
        <w:t xml:space="preserve">¶ </w:t>
      </w:r>
      <w:r w:rsidRPr="00E14B21">
        <w:rPr>
          <w:rStyle w:val="StyleBoldUnderline"/>
        </w:rPr>
        <w:t>strange accusation by Maduro is that two former U.S. State Department officials were plotting to</w:t>
      </w:r>
      <w:r w:rsidRPr="00E14B21">
        <w:rPr>
          <w:rStyle w:val="StyleBoldUnderline"/>
          <w:sz w:val="12"/>
        </w:rPr>
        <w:t xml:space="preserve">¶ </w:t>
      </w:r>
      <w:r w:rsidRPr="00E14B21">
        <w:rPr>
          <w:rStyle w:val="StyleBoldUnderline"/>
        </w:rPr>
        <w:t>kill Capriles and to blame it on the Maduro government</w:t>
      </w:r>
      <w:r w:rsidRPr="00E14B21">
        <w:rPr>
          <w:sz w:val="16"/>
        </w:rPr>
        <w:t>; the State Department strongly rejected</w:t>
      </w:r>
      <w:r w:rsidRPr="00E14B21">
        <w:rPr>
          <w:sz w:val="12"/>
        </w:rPr>
        <w:t>¶</w:t>
      </w:r>
      <w:r w:rsidRPr="00E14B21">
        <w:rPr>
          <w:sz w:val="16"/>
        </w:rPr>
        <w:t xml:space="preserve"> the “allegations of U.S. government involvement to harm anyone in Venezuela.”17 Looking</w:t>
      </w:r>
      <w:r w:rsidRPr="00E14B21">
        <w:rPr>
          <w:sz w:val="12"/>
        </w:rPr>
        <w:t>¶</w:t>
      </w:r>
      <w:r w:rsidRPr="00E14B21">
        <w:rPr>
          <w:sz w:val="16"/>
        </w:rPr>
        <w:t xml:space="preserve"> ahead, some observers contend that anti-Americanism could also be a means for PSUV leaders to</w:t>
      </w:r>
      <w:r w:rsidRPr="00E14B21">
        <w:rPr>
          <w:sz w:val="12"/>
        </w:rPr>
        <w:t>¶</w:t>
      </w:r>
      <w:r w:rsidRPr="00E14B21">
        <w:rPr>
          <w:sz w:val="16"/>
        </w:rPr>
        <w:t xml:space="preserve"> mask internal problems within Chavismo, and even could be utilized as a potential new PSUV</w:t>
      </w:r>
      <w:r w:rsidRPr="00E14B21">
        <w:rPr>
          <w:sz w:val="12"/>
        </w:rPr>
        <w:t>¶</w:t>
      </w:r>
      <w:r w:rsidRPr="00E14B21">
        <w:rPr>
          <w:sz w:val="16"/>
        </w:rPr>
        <w:t xml:space="preserve"> government led by Maduro deals with a deteriorating economy. In terms of Venezuela’s foreign policy, observers who believe that Maduro will win the election</w:t>
      </w:r>
      <w:r w:rsidRPr="00E14B21">
        <w:rPr>
          <w:sz w:val="12"/>
        </w:rPr>
        <w:t>¶</w:t>
      </w:r>
      <w:r w:rsidRPr="00E14B21">
        <w:rPr>
          <w:sz w:val="16"/>
        </w:rPr>
        <w:t xml:space="preserve"> maintain that there would be continuity with the policy under President Chávez, especially since</w:t>
      </w:r>
      <w:r w:rsidRPr="00E14B21">
        <w:rPr>
          <w:sz w:val="12"/>
        </w:rPr>
        <w:t>¶</w:t>
      </w:r>
      <w:r w:rsidRPr="00E14B21">
        <w:rPr>
          <w:sz w:val="16"/>
        </w:rPr>
        <w:t xml:space="preserve"> Maduro served as his Foreign Minister for more than six years. Many see Venezuela’s strong</w:t>
      </w:r>
      <w:r w:rsidRPr="00E14B21">
        <w:rPr>
          <w:sz w:val="12"/>
        </w:rPr>
        <w:t>¶</w:t>
      </w:r>
      <w:r w:rsidRPr="00E14B21">
        <w:rPr>
          <w:sz w:val="16"/>
        </w:rPr>
        <w:t xml:space="preserve"> support for Cuba continuing under a Maduro presidency, although some analysts contend that a</w:t>
      </w:r>
      <w:r w:rsidRPr="00E14B21">
        <w:rPr>
          <w:sz w:val="12"/>
        </w:rPr>
        <w:t>¶</w:t>
      </w:r>
      <w:r w:rsidRPr="00E14B21">
        <w:rPr>
          <w:sz w:val="16"/>
        </w:rPr>
        <w:t xml:space="preserve"> difficult economic situation in Venezuela could result in a diminishment of that support. Some</w:t>
      </w:r>
      <w:r w:rsidRPr="00E14B21">
        <w:rPr>
          <w:sz w:val="12"/>
        </w:rPr>
        <w:t>¶</w:t>
      </w:r>
      <w:r w:rsidRPr="00E14B21">
        <w:rPr>
          <w:sz w:val="16"/>
        </w:rPr>
        <w:t xml:space="preserve"> observers also contend that without Chávez at the helm, Venezuela’s role as a regional power</w:t>
      </w:r>
      <w:r w:rsidRPr="00E14B21">
        <w:rPr>
          <w:sz w:val="12"/>
        </w:rPr>
        <w:t>¶</w:t>
      </w:r>
      <w:r w:rsidRPr="00E14B21">
        <w:rPr>
          <w:sz w:val="16"/>
        </w:rPr>
        <w:t xml:space="preserve"> could begin to wane as well as its relations with Iran.18 Venezuela’s strengthening of relations</w:t>
      </w:r>
      <w:r w:rsidRPr="00E14B21">
        <w:rPr>
          <w:sz w:val="12"/>
        </w:rPr>
        <w:t>¶</w:t>
      </w:r>
      <w:r w:rsidRPr="00E14B21">
        <w:rPr>
          <w:sz w:val="16"/>
        </w:rPr>
        <w:t xml:space="preserve"> with Iran in recent years is viewed by many analysts as being driven by the personal relationship</w:t>
      </w:r>
      <w:r w:rsidRPr="00E14B21">
        <w:rPr>
          <w:sz w:val="12"/>
        </w:rPr>
        <w:t>¶</w:t>
      </w:r>
      <w:r w:rsidRPr="00E14B21">
        <w:rPr>
          <w:sz w:val="16"/>
        </w:rPr>
        <w:t xml:space="preserve"> between Chávez and Iranian President Mahmoud Ahmadinejad</w:t>
      </w:r>
      <w:proofErr w:type="gramStart"/>
      <w:r w:rsidRPr="00E14B21">
        <w:rPr>
          <w:sz w:val="16"/>
        </w:rPr>
        <w:t>.</w:t>
      </w:r>
      <w:r w:rsidRPr="00E14B21">
        <w:rPr>
          <w:sz w:val="12"/>
        </w:rPr>
        <w:t>¶</w:t>
      </w:r>
      <w:proofErr w:type="gramEnd"/>
      <w:r w:rsidRPr="00E14B21">
        <w:rPr>
          <w:sz w:val="16"/>
        </w:rPr>
        <w:t xml:space="preserve"> Some </w:t>
      </w:r>
      <w:r w:rsidRPr="00E14B21">
        <w:rPr>
          <w:rStyle w:val="StyleBoldUnderline"/>
        </w:rPr>
        <w:t>observers have criticized the Obama Administration for making overtures to engage with</w:t>
      </w:r>
      <w:r w:rsidRPr="00E14B21">
        <w:rPr>
          <w:rStyle w:val="StyleBoldUnderline"/>
          <w:sz w:val="12"/>
        </w:rPr>
        <w:t xml:space="preserve">¶ </w:t>
      </w:r>
      <w:r w:rsidRPr="00E14B21">
        <w:rPr>
          <w:rStyle w:val="StyleBoldUnderline"/>
        </w:rPr>
        <w:t>Maduro, contending that U.S. policy should focus on attempting to ensure that the upcoming</w:t>
      </w:r>
      <w:r w:rsidRPr="00E14B21">
        <w:rPr>
          <w:rStyle w:val="StyleBoldUnderline"/>
          <w:sz w:val="12"/>
        </w:rPr>
        <w:t xml:space="preserve">¶ </w:t>
      </w:r>
      <w:r w:rsidRPr="00E14B21">
        <w:rPr>
          <w:rStyle w:val="StyleBoldUnderline"/>
        </w:rPr>
        <w:t xml:space="preserve">election is free and fair. </w:t>
      </w:r>
      <w:r w:rsidRPr="00E14B21">
        <w:rPr>
          <w:sz w:val="16"/>
        </w:rPr>
        <w:t>A Washington Post editorial from early March 2013 contended that</w:t>
      </w:r>
      <w:r w:rsidRPr="00E14B21">
        <w:rPr>
          <w:sz w:val="12"/>
        </w:rPr>
        <w:t>¶</w:t>
      </w:r>
      <w:r w:rsidRPr="00E14B21">
        <w:rPr>
          <w:sz w:val="16"/>
        </w:rPr>
        <w:t xml:space="preserve"> “further wooing of Mr. Maduro should wait until he survives the scrum in his own party, wins a</w:t>
      </w:r>
      <w:r w:rsidRPr="00E14B21">
        <w:rPr>
          <w:sz w:val="12"/>
        </w:rPr>
        <w:t>¶</w:t>
      </w:r>
      <w:r w:rsidRPr="00E14B21">
        <w:rPr>
          <w:sz w:val="16"/>
        </w:rPr>
        <w:t xml:space="preserve"> free vote and demonstrates that he is more than a Castro puppet.”19</w:t>
      </w:r>
    </w:p>
    <w:p w14:paraId="54D43061" w14:textId="77777777" w:rsidR="003D2A55" w:rsidRDefault="003D2A55" w:rsidP="003D2A55"/>
    <w:p w14:paraId="6B50EB5A" w14:textId="77777777" w:rsidR="003D2A55" w:rsidRDefault="003D2A55" w:rsidP="003D2A55">
      <w:pPr>
        <w:pStyle w:val="Heading4"/>
      </w:pPr>
      <w:r>
        <w:t>Plan would result in public disapproval—lack of support for Maduro and tense US-Venezuelan relationship</w:t>
      </w:r>
    </w:p>
    <w:p w14:paraId="1A61CE0A" w14:textId="77777777" w:rsidR="003D2A55" w:rsidRDefault="003D2A55" w:rsidP="003D2A55">
      <w:r>
        <w:t xml:space="preserve"> </w:t>
      </w:r>
      <w:r w:rsidRPr="002D1324">
        <w:rPr>
          <w:rStyle w:val="StyleStyleBold12pt"/>
        </w:rPr>
        <w:t>Ros-Lehitinen 3/14</w:t>
      </w:r>
      <w:r>
        <w:t xml:space="preserve"> (Ileana, US Representative for Florida, “ROS-LEHTINEN: Venezuela after Chavez: What comes next? “, The Washington Times, </w:t>
      </w:r>
      <w:hyperlink r:id="rId28" w:history="1">
        <w:r w:rsidRPr="00815D51">
          <w:rPr>
            <w:rStyle w:val="Hyperlink"/>
          </w:rPr>
          <w:t>http://www.washingtontimes.com/news/2013/mar/14/venezuela-after-chavez-what-comes-next/</w:t>
        </w:r>
      </w:hyperlink>
      <w:r>
        <w:t>, 03/14/13)</w:t>
      </w:r>
    </w:p>
    <w:p w14:paraId="352A104D" w14:textId="77777777" w:rsidR="003D2A55" w:rsidRDefault="003D2A55" w:rsidP="003D2A55"/>
    <w:p w14:paraId="52CFF85F" w14:textId="3F20C5FB" w:rsidR="003D2A55" w:rsidRPr="003D2A55" w:rsidRDefault="003D2A55" w:rsidP="003D2A55">
      <w:pPr>
        <w:rPr>
          <w:b/>
          <w:u w:val="single"/>
        </w:rPr>
      </w:pPr>
      <w:r w:rsidRPr="00F964B6">
        <w:rPr>
          <w:rStyle w:val="StyleBoldUnderline"/>
        </w:rPr>
        <w:t>Last year</w:t>
      </w:r>
      <w:r w:rsidRPr="00F964B6">
        <w:rPr>
          <w:sz w:val="16"/>
        </w:rPr>
        <w:t xml:space="preserve">, it was reported that the </w:t>
      </w:r>
      <w:r w:rsidRPr="00F964B6">
        <w:rPr>
          <w:rStyle w:val="StyleBoldUnderline"/>
        </w:rPr>
        <w:t xml:space="preserve">Obama administration </w:t>
      </w:r>
      <w:r w:rsidRPr="00F964B6">
        <w:rPr>
          <w:sz w:val="16"/>
        </w:rPr>
        <w:t xml:space="preserve">was </w:t>
      </w:r>
      <w:r w:rsidRPr="00F964B6">
        <w:rPr>
          <w:rStyle w:val="StyleBoldUnderline"/>
        </w:rPr>
        <w:t>seeking to exchange ambassadors in an attempt to normalize relations between the countries. The U.S. State Department’s approach was extremely premature</w:t>
      </w:r>
      <w:r w:rsidRPr="00F964B6">
        <w:rPr>
          <w:sz w:val="16"/>
        </w:rPr>
        <w:t xml:space="preserve">, and it, unfortunately, legitimized Mr. Maduro without even questioning whether the Venezuelan Constitution was being upheld. The </w:t>
      </w:r>
      <w:r w:rsidRPr="00F964B6">
        <w:rPr>
          <w:rStyle w:val="StyleBoldUnderline"/>
        </w:rPr>
        <w:t xml:space="preserve">Obama administration continued to send mixed messages and to undermine the opposition by sending a delegation to attend Chavez’s funeral </w:t>
      </w:r>
      <w:r w:rsidRPr="00F964B6">
        <w:rPr>
          <w:sz w:val="16"/>
        </w:rPr>
        <w:t xml:space="preserve">services last week, alongside enemies of the United States, such as Iranian leader Mahmoud Ahmadinejad. Words matter, but actions matter more, and </w:t>
      </w:r>
      <w:r w:rsidRPr="00F964B6">
        <w:rPr>
          <w:rStyle w:val="StyleBoldUnderline"/>
        </w:rPr>
        <w:t>this decision not only sends mixed signals to the people of Venezuela, but reiterates the failed policy of attempting to re-establish diplomatic relations</w:t>
      </w:r>
      <w:proofErr w:type="gramStart"/>
      <w:r w:rsidRPr="00F964B6">
        <w:rPr>
          <w:rStyle w:val="StyleBoldUnderline"/>
        </w:rPr>
        <w:t>.</w:t>
      </w:r>
      <w:r w:rsidRPr="00F964B6">
        <w:rPr>
          <w:rStyle w:val="StyleBoldUnderline"/>
          <w:sz w:val="12"/>
        </w:rPr>
        <w:t>¶</w:t>
      </w:r>
      <w:proofErr w:type="gramEnd"/>
      <w:r w:rsidRPr="00F964B6">
        <w:rPr>
          <w:rStyle w:val="StyleBoldUnderline"/>
          <w:sz w:val="12"/>
        </w:rPr>
        <w:t xml:space="preserve"> </w:t>
      </w:r>
      <w:r w:rsidRPr="00F964B6">
        <w:rPr>
          <w:rStyle w:val="StyleBoldUnderline"/>
        </w:rPr>
        <w:t xml:space="preserve">It is in our best interest if political and economic reforms come to Venezuela, but all signs currently point to the contrary. </w:t>
      </w:r>
      <w:r w:rsidRPr="00F964B6">
        <w:rPr>
          <w:sz w:val="16"/>
        </w:rPr>
        <w:t xml:space="preserve">As the leader of the Chavista movement, </w:t>
      </w:r>
      <w:r w:rsidRPr="00F964B6">
        <w:rPr>
          <w:rStyle w:val="StyleBoldUnderline"/>
        </w:rPr>
        <w:t>Mr. Maduro could potentially be worse for the Venezuelan people and for U.S. national security interests</w:t>
      </w:r>
      <w:r w:rsidRPr="00F964B6">
        <w:rPr>
          <w:sz w:val="16"/>
        </w:rPr>
        <w:t xml:space="preserve">. Mr. Maduro still controls all branches of government, stifles free speech and was indoctrinated with socialist ideology. </w:t>
      </w:r>
      <w:r w:rsidRPr="00F964B6">
        <w:rPr>
          <w:rStyle w:val="StyleBoldUnderline"/>
        </w:rPr>
        <w:t>He</w:t>
      </w:r>
      <w:r w:rsidRPr="00F964B6">
        <w:rPr>
          <w:sz w:val="16"/>
        </w:rPr>
        <w:t xml:space="preserve"> has traveled to Tehran and has strong ties with Iran, supports the Assad regime in Syria and </w:t>
      </w:r>
      <w:r w:rsidRPr="00F964B6">
        <w:rPr>
          <w:rStyle w:val="StyleBoldUnderline"/>
        </w:rPr>
        <w:t>has become a lap dog for Cuba’s Castro brothers.</w:t>
      </w:r>
    </w:p>
    <w:p w14:paraId="5AAC4A23" w14:textId="33794F3B" w:rsidR="00340DEA" w:rsidRDefault="00340DEA" w:rsidP="00340DEA">
      <w:pPr>
        <w:pStyle w:val="Heading4"/>
      </w:pPr>
      <w:r>
        <w:t>Congress will hate the plan – Snowden asylum offer wrecked relations</w:t>
      </w:r>
    </w:p>
    <w:p w14:paraId="1EA4FC0E" w14:textId="77777777" w:rsidR="00340DEA" w:rsidRPr="000067EF" w:rsidRDefault="00340DEA" w:rsidP="00340DEA">
      <w:r>
        <w:t xml:space="preserve">Aglaia </w:t>
      </w:r>
      <w:r>
        <w:rPr>
          <w:b/>
        </w:rPr>
        <w:t>Berlutti</w:t>
      </w:r>
      <w:r>
        <w:t xml:space="preserve"> – Contributor to Global Voices, </w:t>
      </w:r>
      <w:r>
        <w:rPr>
          <w:b/>
        </w:rPr>
        <w:t>7/9</w:t>
      </w:r>
      <w:r>
        <w:t>/13, Global Voices, Venezuela's President Offers Asylum to Edward Snowden, http://globalvoicesonline.org/2013/07/09/venezuelas-president-offers-asylum-to-edward-snowden-and-controversy-erupts/</w:t>
      </w:r>
    </w:p>
    <w:p w14:paraId="734C8C39" w14:textId="26E7E35B" w:rsidR="00340DEA" w:rsidRPr="00340DEA" w:rsidRDefault="00340DEA" w:rsidP="00340DEA">
      <w:pPr>
        <w:rPr>
          <w:sz w:val="16"/>
        </w:rPr>
      </w:pPr>
      <w:r w:rsidRPr="00A87FC8">
        <w:rPr>
          <w:sz w:val="12"/>
        </w:rPr>
        <w:t>¶</w:t>
      </w:r>
      <w:r w:rsidRPr="00A87FC8">
        <w:rPr>
          <w:sz w:val="16"/>
        </w:rPr>
        <w:t xml:space="preserve"> Snowden, charged with espionage and property theft by the United States government, is currently on Russian territory, where he is attempting to avoid extradition to American soil. Maduro's offer comes at a complicated diplomatic moment: UNASUR (Union of South American </w:t>
      </w:r>
      <w:proofErr w:type="gramStart"/>
      <w:r w:rsidRPr="00A87FC8">
        <w:rPr>
          <w:sz w:val="16"/>
        </w:rPr>
        <w:t>Nations[</w:t>
      </w:r>
      <w:proofErr w:type="gramEnd"/>
      <w:r w:rsidRPr="00A87FC8">
        <w:rPr>
          <w:sz w:val="16"/>
        </w:rPr>
        <w:t xml:space="preserve">3]) demanded an apology from Europe due to the incident[4] suffered by Evo Morales, during which various countries closed their airspace to the Bolivian leader based on suspicions that he was transporting Snowden. In events leading up to the military parade that celebrated 202 years since the signing of the Venezuelan declaration of independence on Friday, July 5, President Maduro </w:t>
      </w:r>
      <w:proofErr w:type="gramStart"/>
      <w:r w:rsidRPr="00A87FC8">
        <w:rPr>
          <w:sz w:val="16"/>
        </w:rPr>
        <w:t>stated[</w:t>
      </w:r>
      <w:proofErr w:type="gramEnd"/>
      <w:r w:rsidRPr="00A87FC8">
        <w:rPr>
          <w:sz w:val="16"/>
        </w:rPr>
        <w:t xml:space="preserve">5] [es] that, 'As leader of the State and Government of the Bolivarian Republic of </w:t>
      </w:r>
      <w:bookmarkStart w:id="5" w:name="ORIGHIT_4"/>
      <w:bookmarkStart w:id="6" w:name="HIT_4"/>
      <w:bookmarkEnd w:id="5"/>
      <w:bookmarkEnd w:id="6"/>
      <w:r w:rsidRPr="00A87FC8">
        <w:rPr>
          <w:sz w:val="16"/>
        </w:rPr>
        <w:t xml:space="preserve">Venezuela, I have decided to offer humanitarian asylum to the American young man, Snowden.' Maduro explained that </w:t>
      </w:r>
      <w:bookmarkStart w:id="7" w:name="ORIGHIT_5"/>
      <w:bookmarkStart w:id="8" w:name="HIT_5"/>
      <w:bookmarkEnd w:id="7"/>
      <w:bookmarkEnd w:id="8"/>
      <w:r w:rsidRPr="00A87FC8">
        <w:rPr>
          <w:sz w:val="16"/>
        </w:rPr>
        <w:t>Venezuela is offering the measure to Snowden to 'protect him from the persecution that has been unleashed from the most powerful empire in the world against a young man who has told the truth'. A day later, the Venezuelan president confirmed his intention via Twitter (</w:t>
      </w:r>
      <w:proofErr w:type="gramStart"/>
      <w:r w:rsidRPr="00A87FC8">
        <w:rPr>
          <w:sz w:val="16"/>
        </w:rPr>
        <w:t>@NicolasMaduro[</w:t>
      </w:r>
      <w:proofErr w:type="gramEnd"/>
      <w:r w:rsidRPr="00A87FC8">
        <w:rPr>
          <w:sz w:val="16"/>
        </w:rPr>
        <w:t xml:space="preserve">6]) [es]: @NicolasMaduro[7]: Ratifico el espíritu humanitario de conceder el asilo al joven estadounidense Snowden para protegerlo de la persecución mundial del imperio. </w:t>
      </w:r>
      <w:proofErr w:type="gramStart"/>
      <w:r w:rsidRPr="00A87FC8">
        <w:rPr>
          <w:sz w:val="16"/>
        </w:rPr>
        <w:t>@NicolasMaduro[</w:t>
      </w:r>
      <w:proofErr w:type="gramEnd"/>
      <w:r w:rsidRPr="00A87FC8">
        <w:rPr>
          <w:sz w:val="16"/>
        </w:rPr>
        <w:t xml:space="preserve">8]: I confirm the humanitarian spirit of granting asylum to Snowden, the young American, to protect him from the empire's global persecution. </w:t>
      </w:r>
      <w:r w:rsidRPr="00A87FC8">
        <w:rPr>
          <w:rStyle w:val="StyleBoldUnderline"/>
          <w:highlight w:val="yellow"/>
        </w:rPr>
        <w:t>President Maduro had mentioned the possibility of welcoming Snowden on various occasions</w:t>
      </w:r>
      <w:r w:rsidRPr="00A87FC8">
        <w:rPr>
          <w:sz w:val="16"/>
        </w:rPr>
        <w:t xml:space="preserve">, but this is the first time he has done it openly and directly. Despite the </w:t>
      </w:r>
      <w:bookmarkStart w:id="9" w:name="ORIGHIT_6"/>
      <w:bookmarkStart w:id="10" w:name="HIT_6"/>
      <w:bookmarkEnd w:id="9"/>
      <w:bookmarkEnd w:id="10"/>
      <w:r w:rsidRPr="00A87FC8">
        <w:rPr>
          <w:sz w:val="16"/>
        </w:rPr>
        <w:t xml:space="preserve">controversy, the United States government declined to make comments regarding the Venezuelan president's offer. According to </w:t>
      </w:r>
      <w:proofErr w:type="gramStart"/>
      <w:r w:rsidRPr="00A87FC8">
        <w:rPr>
          <w:sz w:val="16"/>
        </w:rPr>
        <w:t>Reuters[</w:t>
      </w:r>
      <w:proofErr w:type="gramEnd"/>
      <w:r w:rsidRPr="00A87FC8">
        <w:rPr>
          <w:sz w:val="16"/>
        </w:rPr>
        <w:t>9] [es], the White house has not released an opinion on the issue and referred questions to the country's Department of Justice. Nevertheless, on Sunday, July 7, a group of U</w:t>
      </w:r>
      <w:r w:rsidRPr="00A87FC8">
        <w:rPr>
          <w:rStyle w:val="StyleBoldUnderline"/>
          <w:highlight w:val="yellow"/>
        </w:rPr>
        <w:t xml:space="preserve">.S. </w:t>
      </w:r>
      <w:bookmarkStart w:id="11" w:name="ORIGHIT_7"/>
      <w:bookmarkStart w:id="12" w:name="HIT_7"/>
      <w:bookmarkEnd w:id="11"/>
      <w:bookmarkEnd w:id="12"/>
      <w:r w:rsidRPr="00A87FC8">
        <w:rPr>
          <w:rStyle w:val="StyleBoldUnderline"/>
          <w:highlight w:val="yellow"/>
        </w:rPr>
        <w:t xml:space="preserve">Congress members established their position on Snowden's possible political asylum, stating that: 'Whatever country offers asylum to </w:t>
      </w:r>
      <w:r>
        <w:fldChar w:fldCharType="begin"/>
      </w:r>
      <w:r>
        <w:instrText xml:space="preserve"> HYPERLINK "http://www.lexisnexis.com/lnacui2api/search/XMLCrossLinkSearch.do?bct=A&amp;risb=21_T17823895424&amp;returnToId=20_T17823901371&amp;csi=299488&amp;A=0.8030291392653577&amp;sourceCSI=9369&amp;indexTerm=%23PE000DCSC%23&amp;searchTerm=Edward%20Snowden,%20&amp;indexType=P" \t "_parent" </w:instrText>
      </w:r>
      <w:r>
        <w:fldChar w:fldCharType="separate"/>
      </w:r>
      <w:r w:rsidRPr="00A87FC8">
        <w:rPr>
          <w:rStyle w:val="StyleBoldUnderline"/>
          <w:sz w:val="16"/>
          <w:highlight w:val="yellow"/>
        </w:rPr>
        <w:t>Edward Snowden,</w:t>
      </w:r>
      <w:r w:rsidRPr="00A87FC8">
        <w:rPr>
          <w:rStyle w:val="Hyperlink"/>
          <w:sz w:val="16"/>
          <w:highlight w:val="yellow"/>
        </w:rPr>
        <w:t xml:space="preserve"> </w:t>
      </w:r>
      <w:r>
        <w:rPr>
          <w:rStyle w:val="Hyperlink"/>
          <w:sz w:val="16"/>
          <w:highlight w:val="yellow"/>
        </w:rPr>
        <w:fldChar w:fldCharType="end"/>
      </w:r>
      <w:r w:rsidRPr="00A87FC8">
        <w:rPr>
          <w:noProof/>
          <w:sz w:val="16"/>
        </w:rPr>
        <w:drawing>
          <wp:inline distT="0" distB="0" distL="0" distR="0" wp14:anchorId="05CA622F" wp14:editId="4025546E">
            <wp:extent cx="198120" cy="103505"/>
            <wp:effectExtent l="0" t="0" r="0" b="0"/>
            <wp:docPr id="2" name="Picture 2"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xisnexis.com/lnacui2api/images/arrow_blu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120" cy="103505"/>
                    </a:xfrm>
                    <a:prstGeom prst="rect">
                      <a:avLst/>
                    </a:prstGeom>
                    <a:noFill/>
                    <a:ln>
                      <a:noFill/>
                    </a:ln>
                  </pic:spPr>
                </pic:pic>
              </a:graphicData>
            </a:graphic>
          </wp:inline>
        </w:drawing>
      </w:r>
      <w:r w:rsidRPr="00A87FC8">
        <w:rPr>
          <w:sz w:val="16"/>
        </w:rPr>
        <w:t>who</w:t>
      </w:r>
      <w:r>
        <w:fldChar w:fldCharType="begin"/>
      </w:r>
      <w:r>
        <w:instrText xml:space="preserve"> HYPERLINK "http://www.lexisnexis.com/lnacui2api/search/XMLCrossLinkSearch.do?bct=A&amp;risb=21_T17823895424&amp;returnToId=20_T17823901371&amp;csi=299488&amp;A=0.8030291392653577&amp;sourceCSI=9369&amp;indexTerm=%23PE000DCSC%23&amp;searchTerm=leaked%20&amp;indexType=P" \t "_parent" </w:instrText>
      </w:r>
      <w:r>
        <w:fldChar w:fldCharType="separate"/>
      </w:r>
      <w:r w:rsidRPr="00A87FC8">
        <w:rPr>
          <w:rStyle w:val="Hyperlink"/>
          <w:sz w:val="16"/>
        </w:rPr>
        <w:t xml:space="preserve">leaked </w:t>
      </w:r>
      <w:r>
        <w:rPr>
          <w:rStyle w:val="Hyperlink"/>
          <w:sz w:val="16"/>
        </w:rPr>
        <w:fldChar w:fldCharType="end"/>
      </w:r>
      <w:r w:rsidRPr="00A87FC8">
        <w:rPr>
          <w:noProof/>
          <w:sz w:val="16"/>
        </w:rPr>
        <w:drawing>
          <wp:inline distT="0" distB="0" distL="0" distR="0" wp14:anchorId="7324D201" wp14:editId="66996C98">
            <wp:extent cx="198120" cy="103505"/>
            <wp:effectExtent l="0" t="0" r="0" b="0"/>
            <wp:docPr id="1" name="Picture 1" descr="http://www.lexisnexis.com/lnacui2api/images/arrow_blu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lexisnexis.com/lnacui2api/images/arrow_blu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120" cy="103505"/>
                    </a:xfrm>
                    <a:prstGeom prst="rect">
                      <a:avLst/>
                    </a:prstGeom>
                    <a:noFill/>
                    <a:ln>
                      <a:noFill/>
                    </a:ln>
                  </pic:spPr>
                </pic:pic>
              </a:graphicData>
            </a:graphic>
          </wp:inline>
        </w:drawing>
      </w:r>
      <w:r w:rsidRPr="00A87FC8">
        <w:rPr>
          <w:sz w:val="16"/>
        </w:rPr>
        <w:t xml:space="preserve">data from the National Security Agency's (NSA) surveillance program, </w:t>
      </w:r>
      <w:r w:rsidRPr="00A87FC8">
        <w:rPr>
          <w:rStyle w:val="StyleBoldUnderline"/>
          <w:highlight w:val="yellow"/>
        </w:rPr>
        <w:t>will set itself against the United States</w:t>
      </w:r>
      <w:r w:rsidRPr="00A87FC8">
        <w:rPr>
          <w:sz w:val="16"/>
        </w:rPr>
        <w:t xml:space="preserve">.' The </w:t>
      </w:r>
      <w:proofErr w:type="gramStart"/>
      <w:r w:rsidRPr="00A87FC8">
        <w:rPr>
          <w:rStyle w:val="StyleBoldUnderline"/>
          <w:highlight w:val="yellow"/>
        </w:rPr>
        <w:t>announcement[</w:t>
      </w:r>
      <w:proofErr w:type="gramEnd"/>
      <w:r w:rsidRPr="00A87FC8">
        <w:rPr>
          <w:sz w:val="16"/>
        </w:rPr>
        <w:t xml:space="preserve">10] [es] </w:t>
      </w:r>
      <w:r w:rsidRPr="00A87FC8">
        <w:rPr>
          <w:rStyle w:val="StyleBoldUnderline"/>
          <w:highlight w:val="yellow"/>
        </w:rPr>
        <w:t xml:space="preserve">appears to be a direct response to statements made by </w:t>
      </w:r>
      <w:bookmarkStart w:id="13" w:name="ORIGHIT_8"/>
      <w:bookmarkStart w:id="14" w:name="HIT_8"/>
      <w:bookmarkEnd w:id="13"/>
      <w:bookmarkEnd w:id="14"/>
      <w:r w:rsidRPr="00A87FC8">
        <w:rPr>
          <w:rStyle w:val="StyleBoldUnderline"/>
          <w:highlight w:val="yellow"/>
        </w:rPr>
        <w:t>Venezuela</w:t>
      </w:r>
      <w:r w:rsidRPr="00A87FC8">
        <w:rPr>
          <w:sz w:val="16"/>
        </w:rPr>
        <w:t xml:space="preserve"> and Bolivia to grant the humanitarian measure to the former U.S. contractor.</w:t>
      </w:r>
    </w:p>
    <w:p w14:paraId="137B073B" w14:textId="67129FA0" w:rsidR="003E08A0" w:rsidRDefault="00BF3EB8" w:rsidP="003E08A0">
      <w:pPr>
        <w:pStyle w:val="Heading4"/>
      </w:pPr>
      <w:r>
        <w:t>Republicans oppose the plan</w:t>
      </w:r>
    </w:p>
    <w:p w14:paraId="71D125DE" w14:textId="77777777" w:rsidR="003E08A0" w:rsidRDefault="003E08A0" w:rsidP="003E08A0">
      <w:pPr>
        <w:rPr>
          <w:sz w:val="24"/>
        </w:rPr>
      </w:pPr>
      <w:r>
        <w:rPr>
          <w:sz w:val="24"/>
        </w:rPr>
        <w:t xml:space="preserve">Eva </w:t>
      </w:r>
      <w:r w:rsidRPr="00A866B5">
        <w:rPr>
          <w:b/>
          <w:sz w:val="24"/>
        </w:rPr>
        <w:t>Golinger 2011</w:t>
      </w:r>
      <w:r>
        <w:rPr>
          <w:sz w:val="24"/>
        </w:rPr>
        <w:t xml:space="preserve"> (Correo del Orinoco International, February 18th Obama Requests Funding for Venezuelan Opposition in 2012 Budget Venezuelanalysis.com is a project of Venezuela Analysis, Inc., which is registered as a non-profit organization in New York State and of the Fundación para la Justicia Económica Global, which is a foundation that is registered in Caracas, Venezuela. </w:t>
      </w:r>
      <w:hyperlink r:id="rId30" w:history="1">
        <w:r>
          <w:rPr>
            <w:rStyle w:val="Hyperlink"/>
            <w:sz w:val="24"/>
          </w:rPr>
          <w:t>http://venezuelanalysis.com/analysis/6006</w:t>
        </w:r>
      </w:hyperlink>
      <w:r>
        <w:rPr>
          <w:sz w:val="24"/>
        </w:rPr>
        <w:t>)</w:t>
      </w:r>
    </w:p>
    <w:p w14:paraId="7FA6A1C4" w14:textId="41D43AA1" w:rsidR="003E08A0" w:rsidRDefault="003E08A0" w:rsidP="003E08A0">
      <w:pPr>
        <w:rPr>
          <w:sz w:val="16"/>
        </w:rPr>
      </w:pPr>
      <w:r>
        <w:rPr>
          <w:sz w:val="16"/>
        </w:rPr>
        <w:t xml:space="preserve">This week </w:t>
      </w:r>
      <w:r>
        <w:rPr>
          <w:rStyle w:val="StyleBoldUnderline"/>
        </w:rPr>
        <w:t>Republican congress</w:t>
      </w:r>
      <w:r>
        <w:rPr>
          <w:sz w:val="16"/>
        </w:rPr>
        <w:t xml:space="preserve">man and Head of the House of Representatives Sub-Committee on Foreign Affairs for the Western Hemisphere, Connie Mack, </w:t>
      </w:r>
      <w:r>
        <w:rPr>
          <w:rStyle w:val="StyleBoldUnderline"/>
        </w:rPr>
        <w:t xml:space="preserve">called on the Obama administration to impose an economic embargo against Venezuela, citing alleged links to terrorist groups as justification. </w:t>
      </w:r>
      <w:r>
        <w:rPr>
          <w:sz w:val="16"/>
        </w:rPr>
        <w:t xml:space="preserve">Mack, a neoconservative representing Southern Florida, also requested the US include Venezuela on this year's "state sponsors of terrorism" list, a petition the congressman has made unsuccessfully during the last three years. During a speech at the Conservative Political Action Conference (CPAC), Mack referred to the </w:t>
      </w:r>
      <w:proofErr w:type="gramStart"/>
      <w:r>
        <w:rPr>
          <w:sz w:val="16"/>
        </w:rPr>
        <w:t>democratically-elected</w:t>
      </w:r>
      <w:proofErr w:type="gramEnd"/>
      <w:r>
        <w:rPr>
          <w:sz w:val="16"/>
        </w:rPr>
        <w:t xml:space="preserve"> Venezuelan President as a "thugocrat" who uses "weapons" such as "oppression, aggression, terrorism and drugs" to "destroy liberty and democracy in Latin America". Mack did not present any evidence to back his outrageous claims. The Floridian Republican went so far as to allege that President Hugo Chavez "has become the Osama bin Laden and the Ahmadineyad of the Western Hemisphere". </w:t>
      </w:r>
      <w:r>
        <w:rPr>
          <w:rStyle w:val="StyleBoldUnderline"/>
        </w:rPr>
        <w:t xml:space="preserve">During the past several years, right-wing sectors in Washington have </w:t>
      </w:r>
      <w:r>
        <w:rPr>
          <w:rStyle w:val="Emphasis"/>
        </w:rPr>
        <w:t>escalated calls for direct aggression</w:t>
      </w:r>
      <w:r>
        <w:rPr>
          <w:rStyle w:val="StyleBoldUnderline"/>
        </w:rPr>
        <w:t xml:space="preserve"> and intervention against Venezuela.</w:t>
      </w:r>
      <w:r>
        <w:rPr>
          <w:sz w:val="16"/>
        </w:rPr>
        <w:t xml:space="preserve"> Their cries have been accompanied by an increased funding for anti-Chavez groups with the hopes of fomenting destabilization and unrest in Venezuela, </w:t>
      </w:r>
      <w:r>
        <w:rPr>
          <w:rStyle w:val="StyleBoldUnderline"/>
        </w:rPr>
        <w:t>while working internationally to "isolate" the Venezuelan government</w:t>
      </w:r>
      <w:r>
        <w:rPr>
          <w:sz w:val="16"/>
        </w:rPr>
        <w:t xml:space="preserve"> and demonize President Chavez himself. Nonetheless, the Venezuelan head of state retains a near 60% popularity at home and is one of the most admired leaders worldwide.</w:t>
      </w:r>
    </w:p>
    <w:p w14:paraId="499A3E9F" w14:textId="77777777" w:rsidR="007E48F4" w:rsidRDefault="007E48F4" w:rsidP="003E08A0">
      <w:pPr>
        <w:rPr>
          <w:sz w:val="16"/>
        </w:rPr>
      </w:pPr>
    </w:p>
    <w:p w14:paraId="3D612870" w14:textId="1D292115" w:rsidR="007E48F4" w:rsidRDefault="007E48F4" w:rsidP="007E48F4">
      <w:pPr>
        <w:pStyle w:val="Heading3"/>
      </w:pPr>
      <w:r>
        <w:t>A2: Venezuela Link Turns</w:t>
      </w:r>
    </w:p>
    <w:p w14:paraId="4DE6DF65" w14:textId="77777777" w:rsidR="007E48F4" w:rsidRDefault="007E48F4" w:rsidP="007E48F4">
      <w:pPr>
        <w:pStyle w:val="Heading4"/>
      </w:pPr>
      <w:r>
        <w:t>No way the plan can be a win – extreme conservatives control spin over Venezuela policy</w:t>
      </w:r>
    </w:p>
    <w:p w14:paraId="2D150B72" w14:textId="77777777" w:rsidR="007E48F4" w:rsidRPr="007D3202" w:rsidRDefault="007E48F4" w:rsidP="007E48F4">
      <w:pPr>
        <w:rPr>
          <w:rStyle w:val="StyleStyleBold12pt"/>
          <w:b w:val="0"/>
          <w:sz w:val="22"/>
        </w:rPr>
      </w:pPr>
      <w:r>
        <w:rPr>
          <w:rStyle w:val="StyleStyleBold12pt"/>
        </w:rPr>
        <w:t xml:space="preserve">Harper, 10 </w:t>
      </w:r>
      <w:r>
        <w:rPr>
          <w:rStyle w:val="StyleStyleBold12pt"/>
          <w:b w:val="0"/>
        </w:rPr>
        <w:t xml:space="preserve">– </w:t>
      </w:r>
      <w:r w:rsidRPr="00243286">
        <w:t>americasquarterly.org contributing blogger based in Washington DC</w:t>
      </w:r>
      <w:r>
        <w:t xml:space="preserve"> (Liz, 12/21. “</w:t>
      </w:r>
      <w:r w:rsidRPr="007D3202">
        <w:t>Venezuela’s Formal Rejection of Ambassador-Designate Larry Palmer</w:t>
      </w:r>
      <w:r>
        <w:t xml:space="preserve">.” </w:t>
      </w:r>
      <w:r w:rsidRPr="007D3202">
        <w:t>http://americasquarterly.org/node/2058</w:t>
      </w:r>
      <w:r>
        <w:t>)</w:t>
      </w:r>
    </w:p>
    <w:p w14:paraId="1B64E185" w14:textId="77777777" w:rsidR="007E48F4" w:rsidRDefault="007E48F4" w:rsidP="007E48F4"/>
    <w:p w14:paraId="082C5B46" w14:textId="77777777" w:rsidR="007E48F4" w:rsidRPr="00243286" w:rsidRDefault="007E48F4" w:rsidP="007E48F4">
      <w:r w:rsidRPr="00243286">
        <w:t xml:space="preserve">It's not clear whether </w:t>
      </w:r>
      <w:r w:rsidRPr="00243286">
        <w:rPr>
          <w:rStyle w:val="StyleBoldUnderline"/>
        </w:rPr>
        <w:t>some sought to</w:t>
      </w:r>
      <w:r w:rsidRPr="00243286">
        <w:t xml:space="preserve"> use the QFR to </w:t>
      </w:r>
      <w:r w:rsidRPr="007E48F4">
        <w:rPr>
          <w:rStyle w:val="StyleBoldUnderline"/>
        </w:rPr>
        <w:t>strong arm</w:t>
      </w:r>
      <w:r w:rsidRPr="00243286">
        <w:t xml:space="preserve"> the State Department to articulate or take </w:t>
      </w:r>
      <w:r w:rsidRPr="007E48F4">
        <w:rPr>
          <w:rStyle w:val="StyleBoldUnderline"/>
        </w:rPr>
        <w:t>tougher positions</w:t>
      </w:r>
      <w:r w:rsidRPr="00243286">
        <w:rPr>
          <w:rStyle w:val="StyleBoldUnderline"/>
        </w:rPr>
        <w:t>, and thereby bolster</w:t>
      </w:r>
      <w:r w:rsidRPr="00243286">
        <w:t xml:space="preserve"> Palmer's confirmation prospects and </w:t>
      </w:r>
      <w:r w:rsidRPr="00243286">
        <w:rPr>
          <w:rStyle w:val="StyleBoldUnderline"/>
        </w:rPr>
        <w:t>support on the heels of</w:t>
      </w:r>
      <w:r w:rsidRPr="00243286">
        <w:t xml:space="preserve"> his "</w:t>
      </w:r>
      <w:r w:rsidRPr="00243286">
        <w:rPr>
          <w:rStyle w:val="StyleBoldUnderline"/>
        </w:rPr>
        <w:t xml:space="preserve">weak" hearing performance. </w:t>
      </w:r>
      <w:r w:rsidRPr="00243286">
        <w:t xml:space="preserve">Alternatively, perhaps the QFR was publicized to thwart his prospects entirely. Who knows; at this stage, it's irrelevant. </w:t>
      </w:r>
      <w:proofErr w:type="gramStart"/>
      <w:r w:rsidRPr="00243286">
        <w:t>What's</w:t>
      </w:r>
      <w:proofErr w:type="gramEnd"/>
      <w:r w:rsidRPr="00243286">
        <w:t xml:space="preserve">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w:t>
      </w:r>
      <w:r w:rsidRPr="00243286">
        <w:rPr>
          <w:rStyle w:val="StyleBoldUnderline"/>
        </w:rPr>
        <w:t>critics who never wanted ANY ambassador</w:t>
      </w:r>
      <w:r w:rsidRPr="00243286">
        <w:t>—and certainly NOT Palmer—</w:t>
      </w:r>
      <w:r w:rsidRPr="00243286">
        <w:rPr>
          <w:rStyle w:val="StyleBoldUnderline"/>
        </w:rPr>
        <w:t>in Caracas, succeeded</w:t>
      </w:r>
      <w:r w:rsidRPr="00243286">
        <w:t xml:space="preserve">. </w:t>
      </w:r>
      <w:proofErr w:type="gramStart"/>
      <w:r w:rsidRPr="00243286">
        <w:t>As did Chávez, for the short term.</w:t>
      </w:r>
      <w:proofErr w:type="gramEnd"/>
      <w:r w:rsidRPr="00243286">
        <w:t xml:space="preserve"> To take up the second point, </w:t>
      </w:r>
      <w:r w:rsidRPr="00243286">
        <w:rPr>
          <w:rStyle w:val="StyleBoldUnderline"/>
        </w:rPr>
        <w:t>the State Department appears to have different and confused messages on Venezuela</w:t>
      </w:r>
      <w:r w:rsidRPr="00243286">
        <w:t xml:space="preserve">. The ostensible example of this is the two messages of Larry Palmer's Senate testimony versus his answers to the QFR. </w:t>
      </w:r>
      <w:r w:rsidRPr="00243286">
        <w:rPr>
          <w:rStyle w:val="StyleBoldUnderline"/>
        </w:rPr>
        <w:t>What can be said publicly and on the record regarding Venezuela? Beyond talking with a low voice on the safest matters, it is not clear</w:t>
      </w:r>
      <w:r w:rsidRPr="00243286">
        <w:t xml:space="preserve">. Is such timidity to Chávez' bluster necessary? The next step will be to see whether the State Department will go bold and call Venezuelan Ambassador to the U.S. Bernardo Alvarez a persona non grata, or take a softer approach and cancel his visa. Alvarez had been back home, and over the weekend, it was said he was not planning to return to Washington DC—already one move ahead of the anticipated reciprocation to Palmer's rejection.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 At the end of the day, </w:t>
      </w:r>
      <w:r w:rsidRPr="00243286">
        <w:rPr>
          <w:rStyle w:val="StyleBoldUnderline"/>
        </w:rPr>
        <w:t xml:space="preserve">we've been backed into a corner to put forward a </w:t>
      </w:r>
      <w:r w:rsidRPr="007E48F4">
        <w:rPr>
          <w:rStyle w:val="StyleBoldUnderline"/>
        </w:rPr>
        <w:t xml:space="preserve">tougher </w:t>
      </w:r>
      <w:r w:rsidRPr="00243286">
        <w:rPr>
          <w:rStyle w:val="StyleBoldUnderline"/>
        </w:rPr>
        <w:t>ambassador</w:t>
      </w:r>
      <w:r w:rsidRPr="00243286">
        <w:t xml:space="preserve">, and not Palmer, who was our first pick. </w:t>
      </w:r>
      <w:r w:rsidRPr="00243286">
        <w:rPr>
          <w:rStyle w:val="StyleBoldUnderline"/>
        </w:rPr>
        <w:t>Does this mean likewise that</w:t>
      </w:r>
      <w:r w:rsidRPr="00243286">
        <w:t xml:space="preserve"> our </w:t>
      </w:r>
      <w:r w:rsidRPr="00243286">
        <w:rPr>
          <w:rStyle w:val="StyleBoldUnderline"/>
        </w:rPr>
        <w:t>policy of engagement must be altered</w:t>
      </w:r>
      <w:r w:rsidRPr="00243286">
        <w:t xml:space="preserve">? Are we acting in response to Venezuela's moves? </w:t>
      </w:r>
      <w:r w:rsidRPr="00243286">
        <w:rPr>
          <w:rStyle w:val="StyleBoldUnderline"/>
        </w:rPr>
        <w:t>In this context, Chávez, and</w:t>
      </w:r>
      <w:r w:rsidRPr="00243286">
        <w:t xml:space="preserve"> some </w:t>
      </w:r>
      <w:r w:rsidRPr="007E48F4">
        <w:rPr>
          <w:rStyle w:val="StyleBoldUnderline"/>
        </w:rPr>
        <w:t>conservative critics here, are setting the terms</w:t>
      </w:r>
      <w:r w:rsidRPr="00243286">
        <w:rPr>
          <w:rStyle w:val="StyleBoldUnderline"/>
        </w:rPr>
        <w:t xml:space="preserve"> of U.S. policy. </w:t>
      </w:r>
      <w:r w:rsidRPr="00243286">
        <w:t xml:space="preserve">This debacle also illustrates the express need for the State Department to complete its review of Venezuela policy and clarify its positions. </w:t>
      </w:r>
      <w:r w:rsidRPr="00243286">
        <w:rPr>
          <w:rStyle w:val="StyleBoldUnderline"/>
        </w:rPr>
        <w:t>The QFR mishandling is a symptom of the bigger issue: uniting our various agencies to craft a coherent message and policy on Venezuela</w:t>
      </w:r>
      <w:r w:rsidRPr="00243286">
        <w:t xml:space="preserve">. What are the "red lines" of what we'll tolerate from Venezuela? When one of our career diplomats goes on record saying that Venezuela's National Guard is involved in narcotrafficking, provides safe haven to terrorists like the FARC, imprisons judges for ruling against Chávez, why is the State Department not publicizing those concerns? Until now, the State Department had been keeping its profile too low for anyone's good. </w:t>
      </w:r>
      <w:proofErr w:type="gramStart"/>
      <w:r w:rsidRPr="00243286">
        <w:t>Ostensibly that of Ambassador Palmer.</w:t>
      </w:r>
      <w:proofErr w:type="gramEnd"/>
      <w:r w:rsidRPr="00243286">
        <w:t xml:space="preserve"> At this point, why is it a mistake to outline on record ways in which the Venezuelan government is breaking very basic standards of human rights and hemispheric security? </w:t>
      </w:r>
      <w:proofErr w:type="gramStart"/>
      <w:r w:rsidRPr="00243286">
        <w:t>Just some open and disquieting questions.</w:t>
      </w:r>
      <w:proofErr w:type="gramEnd"/>
      <w:r w:rsidRPr="00243286">
        <w:t xml:space="preserve"> At the least, the State Department needs to figure out what its basic message is, and then put it out there with a unified voice, loud and clear. This could go far to improve its public outreach and image. But while silence continues, </w:t>
      </w:r>
      <w:r w:rsidRPr="00243286">
        <w:rPr>
          <w:rStyle w:val="StyleBoldUnderline"/>
        </w:rPr>
        <w:t>it seems that the Venezuelans have settled the U.S. debate: this kind of "engagement" will not get us where we want to be</w:t>
      </w:r>
      <w:r w:rsidRPr="00243286">
        <w:t xml:space="preserve">. Chávez is antithetical to our democratic values and security concerns. He is moving full steam down the field, while we sit on the sidelines. Time to play. </w:t>
      </w:r>
    </w:p>
    <w:p w14:paraId="53591FE3" w14:textId="77777777" w:rsidR="007E48F4" w:rsidRPr="007E48F4" w:rsidRDefault="007E48F4" w:rsidP="007E48F4"/>
    <w:p w14:paraId="6B6D64B7" w14:textId="77777777" w:rsidR="00FE252F" w:rsidRDefault="00FE252F" w:rsidP="00FE252F">
      <w:pPr>
        <w:rPr>
          <w:sz w:val="16"/>
        </w:rPr>
      </w:pPr>
    </w:p>
    <w:p w14:paraId="5EBDBBE3" w14:textId="475DD79A" w:rsidR="00FE252F" w:rsidRDefault="00BF3EB8" w:rsidP="00FE252F">
      <w:pPr>
        <w:pStyle w:val="Heading3"/>
      </w:pPr>
      <w:r>
        <w:t>Debt Relief Links</w:t>
      </w:r>
    </w:p>
    <w:p w14:paraId="2FDDD399" w14:textId="77777777" w:rsidR="00FE252F" w:rsidRDefault="00FE252F" w:rsidP="00FE252F"/>
    <w:p w14:paraId="6C0B7024" w14:textId="77777777" w:rsidR="00FE252F" w:rsidRPr="00B301EE" w:rsidRDefault="00FE252F" w:rsidP="00FE252F">
      <w:pPr>
        <w:pStyle w:val="Heading4"/>
      </w:pPr>
      <w:r>
        <w:t>IMF politically unpopular—congress sees no reason to support international finance policies that don’t get them reelected</w:t>
      </w:r>
    </w:p>
    <w:p w14:paraId="0DDA13EF" w14:textId="77777777" w:rsidR="00FE252F" w:rsidRDefault="00FE252F" w:rsidP="00FE252F">
      <w:r>
        <w:rPr>
          <w:b/>
        </w:rPr>
        <w:t xml:space="preserve">Henning 9 </w:t>
      </w:r>
      <w:r>
        <w:t xml:space="preserve">(C Randall Henning, Peterson Institute for International Economics, “US Interests and the International Monetary Fund, June 2009, </w:t>
      </w:r>
      <w:hyperlink r:id="rId31" w:history="1">
        <w:r w:rsidRPr="0051574F">
          <w:rPr>
            <w:rStyle w:val="Hyperlink"/>
          </w:rPr>
          <w:t>http://www.iie.com/publications/pb/pb09-12.pdf</w:t>
        </w:r>
      </w:hyperlink>
      <w:r>
        <w:t xml:space="preserve"> TSD)</w:t>
      </w:r>
    </w:p>
    <w:p w14:paraId="023B7F3C" w14:textId="77777777" w:rsidR="00FE252F" w:rsidRDefault="00FE252F" w:rsidP="00FE252F">
      <w:pPr>
        <w:rPr>
          <w:rStyle w:val="StyleBoldUnderline"/>
        </w:rPr>
      </w:pPr>
      <w:r w:rsidRPr="00B301EE">
        <w:rPr>
          <w:rStyle w:val="StyleBoldUnderline"/>
        </w:rPr>
        <w:t>Members of Congress are similarly unlikely to give the IMF ¶ top priority on their legislative agenda</w:t>
      </w:r>
      <w:r>
        <w:t xml:space="preserve">. </w:t>
      </w:r>
      <w:r w:rsidRPr="00520F33">
        <w:rPr>
          <w:sz w:val="18"/>
          <w:szCs w:val="18"/>
        </w:rPr>
        <w:t xml:space="preserve">Unlike domestic financial institutions, the IMF cannot lend to or manage the assets ¶ 19. </w:t>
      </w:r>
      <w:proofErr w:type="gramStart"/>
      <w:r w:rsidRPr="00520F33">
        <w:rPr>
          <w:sz w:val="18"/>
          <w:szCs w:val="18"/>
        </w:rPr>
        <w:t>As conceptualized by the institutionalist approach to international relations.</w:t>
      </w:r>
      <w:proofErr w:type="gramEnd"/>
      <w:r w:rsidRPr="00520F33">
        <w:rPr>
          <w:sz w:val="18"/>
          <w:szCs w:val="18"/>
        </w:rPr>
        <w:t xml:space="preserve"> See, for example, Keohane (1984)</w:t>
      </w:r>
      <w:proofErr w:type="gramStart"/>
      <w:r w:rsidRPr="00520F33">
        <w:rPr>
          <w:sz w:val="18"/>
          <w:szCs w:val="18"/>
        </w:rPr>
        <w:t>.¶</w:t>
      </w:r>
      <w:proofErr w:type="gramEnd"/>
      <w:r w:rsidRPr="00520F33">
        <w:rPr>
          <w:sz w:val="18"/>
          <w:szCs w:val="18"/>
        </w:rPr>
        <w:t xml:space="preserve"> A s the largest contributor to the IMF, ¶ the United S tates wields more votes ¶ than any other single member.</w:t>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r w:rsidRPr="00520F33">
        <w:rPr>
          <w:sz w:val="18"/>
          <w:szCs w:val="18"/>
        </w:rPr>
        <w:pgNum/>
      </w:r>
      <w:proofErr w:type="gramStart"/>
      <w:r w:rsidRPr="00520F33">
        <w:rPr>
          <w:sz w:val="18"/>
          <w:szCs w:val="18"/>
        </w:rPr>
        <w:t>N u m b e r P b 0 9 - 1 2 J u N e 2 0 0 9¶ ¶ of their constituents.</w:t>
      </w:r>
      <w:proofErr w:type="gramEnd"/>
      <w:r w:rsidRPr="00520F33">
        <w:rPr>
          <w:sz w:val="18"/>
          <w:szCs w:val="18"/>
        </w:rPr>
        <w:t xml:space="preserve"> </w:t>
      </w:r>
      <w:r w:rsidRPr="00B301EE">
        <w:rPr>
          <w:rStyle w:val="StyleBoldUnderline"/>
        </w:rPr>
        <w:t>Unlike federal agencies, the IMF does not ¶ serve the constituents in their states or districts directly.</w:t>
      </w:r>
      <w:r>
        <w:t xml:space="preserve"> </w:t>
      </w:r>
      <w:r w:rsidRPr="00520F33">
        <w:rPr>
          <w:sz w:val="18"/>
          <w:szCs w:val="18"/>
        </w:rPr>
        <w:t>Within ¶ Congress, moreover, responsibility for legislation and oversight ¶ is fragmented, with the banking, international relations, and ¶ appropriations committees of both houses involved.</w:t>
      </w:r>
      <w:r>
        <w:t xml:space="preserve"> </w:t>
      </w:r>
      <w:r w:rsidRPr="00B301EE">
        <w:rPr>
          <w:rStyle w:val="StyleBoldUnderline"/>
        </w:rPr>
        <w:t>So, as in ¶ the case of other international institutions, few members of ¶ Congress are willing to champion the IMF; it is “orphaned.” ¶ Finally, Congress is wary of letting the authority that it jealously ¶ guards in disputes with the executive branch over domestic ¶ matters slip away under the guise of international cooperation</w:t>
      </w:r>
      <w:r>
        <w:t>.20</w:t>
      </w:r>
      <w:r w:rsidRPr="00A51D55">
        <w:rPr>
          <w:sz w:val="12"/>
        </w:rPr>
        <w:t xml:space="preserve">¶ </w:t>
      </w:r>
      <w:r w:rsidRPr="00520F33">
        <w:rPr>
          <w:sz w:val="18"/>
          <w:szCs w:val="18"/>
        </w:rPr>
        <w:t xml:space="preserve">Outright opposition to the IMF in Congress tends not to be ¶ broad and intense, but </w:t>
      </w:r>
      <w:r w:rsidRPr="00B301EE">
        <w:rPr>
          <w:rStyle w:val="StyleBoldUnderline"/>
        </w:rPr>
        <w:t>neither is support a high priority for ¶ most members.</w:t>
      </w:r>
    </w:p>
    <w:p w14:paraId="3F8CD83F" w14:textId="77777777" w:rsidR="00FE252F" w:rsidRDefault="00FE252F" w:rsidP="00FE252F">
      <w:pPr>
        <w:rPr>
          <w:rStyle w:val="StyleBoldUnderline"/>
          <w:b w:val="0"/>
          <w:u w:val="none"/>
        </w:rPr>
      </w:pPr>
    </w:p>
    <w:p w14:paraId="1950AC41" w14:textId="77777777" w:rsidR="00FE252F" w:rsidRDefault="00FE252F" w:rsidP="00FE252F">
      <w:pPr>
        <w:rPr>
          <w:rStyle w:val="StyleBoldUnderline"/>
          <w:b w:val="0"/>
          <w:u w:val="none"/>
        </w:rPr>
      </w:pPr>
    </w:p>
    <w:p w14:paraId="46ECE90B" w14:textId="77777777" w:rsidR="00FE252F" w:rsidRPr="00817F0F" w:rsidRDefault="00FE252F" w:rsidP="00FE252F">
      <w:pPr>
        <w:pStyle w:val="Heading4"/>
        <w:rPr>
          <w:rStyle w:val="StyleBoldUnderline"/>
          <w:b/>
          <w:u w:val="none"/>
        </w:rPr>
      </w:pPr>
      <w:r w:rsidRPr="00817F0F">
        <w:rPr>
          <w:rStyle w:val="StyleBoldUnderline"/>
          <w:b/>
          <w:u w:val="none"/>
        </w:rPr>
        <w:t>IMF bills are controversial—’97 Asia relief proves</w:t>
      </w:r>
    </w:p>
    <w:p w14:paraId="09B52404" w14:textId="77777777" w:rsidR="00FE252F" w:rsidRPr="00520F33" w:rsidRDefault="00FE252F" w:rsidP="00FE252F">
      <w:pPr>
        <w:rPr>
          <w:rStyle w:val="StyleBoldUnderline"/>
          <w:b w:val="0"/>
          <w:u w:val="none"/>
        </w:rPr>
      </w:pPr>
      <w:r>
        <w:rPr>
          <w:b/>
        </w:rPr>
        <w:t xml:space="preserve">Henning 9 </w:t>
      </w:r>
      <w:r>
        <w:t xml:space="preserve">(C Randall Henning, Peterson Institute for International Economics, “US Interests and the International Monetary Fund, June 2009, </w:t>
      </w:r>
      <w:hyperlink r:id="rId32" w:history="1">
        <w:r w:rsidRPr="0051574F">
          <w:rPr>
            <w:rStyle w:val="Hyperlink"/>
          </w:rPr>
          <w:t>http://www.iie.com/publications/pb/pb09-12.pdf</w:t>
        </w:r>
      </w:hyperlink>
      <w:r>
        <w:t xml:space="preserve"> TSD)</w:t>
      </w:r>
    </w:p>
    <w:p w14:paraId="053358D7" w14:textId="77777777" w:rsidR="00FE252F" w:rsidRDefault="00FE252F" w:rsidP="00FE252F">
      <w:pPr>
        <w:rPr>
          <w:rStyle w:val="StyleBoldUnderline"/>
          <w:b w:val="0"/>
          <w:u w:val="none"/>
        </w:rPr>
      </w:pPr>
      <w:r w:rsidRPr="00B301EE">
        <w:rPr>
          <w:rStyle w:val="StyleBoldUnderline"/>
        </w:rPr>
        <w:t>The last request for congressional approval of IMF funding ¶ came during the Asian financial crisis of 1997</w:t>
      </w:r>
      <w:r w:rsidRPr="00B301EE">
        <w:rPr>
          <w:rStyle w:val="StyleBoldUnderline"/>
          <w:b w:val="0"/>
          <w:sz w:val="18"/>
          <w:szCs w:val="18"/>
          <w:u w:val="none"/>
        </w:rPr>
        <w:t>–98. Beginning in ¶ July 1997 in Thailand, this crisis engulfed the region in autumn ¶ of that year and had spread globally by mid-1998. It caused ¶ output declines in affected countries substantially exceeding any previous postwar recession. The Asian crisis closely ¶ followed the Mexican peso crisis of 1994–95, the rescue for ¶ which prompted congressional objections, investigations, and ¶ temporary constraints on the use of the Exchange Stabilization ¶ Fund (Henning 1999). The international financial community ¶ responded by creating the New Arrangements to Borrow, which ¶ had yet to receive congressional approval when the crisis in ¶ Thailand struck. ¶ Aware that the IMF had committed or was about to ¶ commit $53.5 billion in a span of three months as part of a set ¶ of rescue packages totaling more than $100 billion, the Clinton ¶ administration requested approval of the NAB in November ¶ 1997. In late December President Clinton requested congressional approval of the US contribution to the $87.5 billion ¶ quota increase as well and called for full funding in his State of ¶ the Union Address in late January 1998. The total US commitment would be about $17.9 billion, $14.5 billion for the quota ¶ increase and $3.4 billion for the NAB, to be authorized and ¶ appropriated but involving no net outlay and with no consequences for the budget deficit.</w:t>
      </w:r>
      <w:r w:rsidRPr="00B301EE">
        <w:rPr>
          <w:rStyle w:val="StyleBoldUnderline"/>
          <w:b w:val="0"/>
          <w:u w:val="none"/>
        </w:rPr>
        <w:t xml:space="preserve"> </w:t>
      </w:r>
      <w:r w:rsidRPr="00B301EE">
        <w:rPr>
          <w:rStyle w:val="StyleBoldUnderline"/>
        </w:rPr>
        <w:t>¶ Congressional consideration of these measures was lengthy ¶ and tortured, notwithstanding the proliferation of the crisis ¶ and the drain of IMF resources</w:t>
      </w:r>
      <w:r w:rsidRPr="00B301EE">
        <w:rPr>
          <w:rStyle w:val="StyleBoldUnderline"/>
          <w:b w:val="0"/>
          <w:u w:val="none"/>
        </w:rPr>
        <w:t xml:space="preserve">. </w:t>
      </w:r>
      <w:r w:rsidRPr="00B301EE">
        <w:rPr>
          <w:rStyle w:val="StyleBoldUnderline"/>
          <w:b w:val="0"/>
          <w:sz w:val="18"/>
          <w:szCs w:val="18"/>
          <w:u w:val="none"/>
        </w:rPr>
        <w:t>The Senate Foreign Relations ¶ Committee and the House Financial Services Committee, ¶ among others, held hearings at which administration officials ¶ and private-sector representatives testified in favor of IMF ¶ funding. These witnesses included Treasury Secretary Robert E. ¶ Rubin, UN Ambassador Bill Richardson, Secretary of Defense ¶ William Cohen, Federal Reserve Chairman Alan Greenspan, ¶ and US Trade Representative Charlene Barshefsky. Interest-group representatives included officials from the National ¶ Association of Manufacturers, the American Farm Bureau, and ¶ individual companies, such as Boeing. The US Chamber of ¶ Commerce organized a coalition of 300 members in support. ¶ Eighty-eight business leaders signed an open letter to Congress ¶ with former Presidents Jimmy Carter and Gerald Ford (Scott ¶ and Carter 2005)</w:t>
      </w:r>
      <w:proofErr w:type="gramStart"/>
      <w:r w:rsidRPr="00B301EE">
        <w:rPr>
          <w:rStyle w:val="StyleBoldUnderline"/>
          <w:b w:val="0"/>
          <w:sz w:val="18"/>
          <w:szCs w:val="18"/>
          <w:u w:val="none"/>
        </w:rPr>
        <w:t>.¶</w:t>
      </w:r>
      <w:proofErr w:type="gramEnd"/>
      <w:r w:rsidRPr="00B301EE">
        <w:rPr>
          <w:rStyle w:val="StyleBoldUnderline"/>
          <w:b w:val="0"/>
          <w:sz w:val="18"/>
          <w:szCs w:val="18"/>
          <w:u w:val="none"/>
        </w:rPr>
        <w:t xml:space="preserve"> But </w:t>
      </w:r>
      <w:r w:rsidRPr="00B301EE">
        <w:rPr>
          <w:rStyle w:val="StyleBoldUnderline"/>
        </w:rPr>
        <w:t>other interest groups and experts raised obstacles to ¶ the legislation.</w:t>
      </w:r>
      <w:r w:rsidRPr="00B301EE">
        <w:rPr>
          <w:rStyle w:val="StyleBoldUnderline"/>
          <w:b w:val="0"/>
          <w:u w:val="none"/>
        </w:rPr>
        <w:t xml:space="preserve"> </w:t>
      </w:r>
      <w:r w:rsidRPr="00B301EE">
        <w:rPr>
          <w:rStyle w:val="StyleBoldUnderline"/>
          <w:b w:val="0"/>
          <w:sz w:val="18"/>
          <w:szCs w:val="18"/>
          <w:u w:val="none"/>
        </w:rPr>
        <w:t>Labor-union representatives proposed tying ¶ Reliance on the IMF distributes the ¶ burden of fighting crises and stabilizing ¶ economies across the membership of the ¶ institution, rather than concentrating ¶ it on the shoulders of the United ¶ S tates and other large countries.</w:t>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pgNum/>
      </w:r>
      <w:r w:rsidRPr="00B301EE">
        <w:rPr>
          <w:rStyle w:val="StyleBoldUnderline"/>
          <w:b w:val="0"/>
          <w:sz w:val="18"/>
          <w:szCs w:val="18"/>
          <w:u w:val="none"/>
        </w:rPr>
        <w:t>N u m b e r P b 0 9 - 1 2 J u N e 2 0 0 9¶ 10¶ IMF funds to institutional reforms and the improvement of ¶ labor conditions in program countries. Former Secretary of ¶ State, Treasury, and Labor, and former Director of the Office of ¶ Management and Budget (OMB) George Shultz advocated the ¶ abolition of the IMF, as did presidential candidate Steve Forbes. ¶ The Wall Street Journal opposed the funding request, and Jeffrey ¶ Sachs and George Soros, among others, criticized the conditionality applied to IMF loans (Scott and Carter 2005).</w:t>
      </w:r>
    </w:p>
    <w:p w14:paraId="1DE3EA1A" w14:textId="77777777" w:rsidR="00FE252F" w:rsidRDefault="00FE252F" w:rsidP="00FE252F">
      <w:pPr>
        <w:rPr>
          <w:rStyle w:val="StyleBoldUnderline"/>
          <w:b w:val="0"/>
          <w:u w:val="none"/>
        </w:rPr>
      </w:pPr>
    </w:p>
    <w:p w14:paraId="4B98B18D" w14:textId="77777777" w:rsidR="00FE252F" w:rsidRPr="00817F0F" w:rsidRDefault="00FE252F" w:rsidP="00FE252F">
      <w:pPr>
        <w:pStyle w:val="Heading4"/>
        <w:rPr>
          <w:rStyle w:val="StyleBoldUnderline"/>
          <w:b/>
          <w:u w:val="none"/>
        </w:rPr>
      </w:pPr>
      <w:r w:rsidRPr="00817F0F">
        <w:rPr>
          <w:rStyle w:val="StyleBoldUnderline"/>
          <w:b/>
          <w:u w:val="none"/>
        </w:rPr>
        <w:t>Bill will inevitably be delayed—IMF proposals are empirically susceptible to riders</w:t>
      </w:r>
    </w:p>
    <w:p w14:paraId="3BE03A5A" w14:textId="77777777" w:rsidR="00FE252F" w:rsidRPr="00B301EE" w:rsidRDefault="00FE252F" w:rsidP="00FE252F">
      <w:pPr>
        <w:rPr>
          <w:rStyle w:val="StyleBoldUnderline"/>
          <w:b w:val="0"/>
          <w:u w:val="none"/>
        </w:rPr>
      </w:pPr>
      <w:r>
        <w:rPr>
          <w:b/>
        </w:rPr>
        <w:t xml:space="preserve">Henning 9 </w:t>
      </w:r>
      <w:r>
        <w:t xml:space="preserve">(C Randall Henning, Peterson Institute for International Economics, “US Interests and the International Monetary Fund, June 2009, </w:t>
      </w:r>
      <w:hyperlink r:id="rId33" w:history="1">
        <w:r w:rsidRPr="0051574F">
          <w:rPr>
            <w:rStyle w:val="Hyperlink"/>
          </w:rPr>
          <w:t>http://www.iie.com/publications/pb/pb09-12.pdf</w:t>
        </w:r>
      </w:hyperlink>
      <w:r>
        <w:t xml:space="preserve"> TSD)</w:t>
      </w:r>
    </w:p>
    <w:p w14:paraId="242B5727" w14:textId="77777777" w:rsidR="00FE252F" w:rsidRDefault="00FE252F" w:rsidP="00FE252F">
      <w:pPr>
        <w:rPr>
          <w:sz w:val="18"/>
        </w:rPr>
      </w:pPr>
      <w:r w:rsidRPr="00520F33">
        <w:rPr>
          <w:rStyle w:val="StyleBoldUnderline"/>
        </w:rPr>
        <w:t>Most members of Congress did not oppose the IMF or its ¶ funding outright; instead they sought to use the administration’s ¶ request as a vehicle for their own agendas</w:t>
      </w:r>
      <w:r w:rsidRPr="00520F33">
        <w:rPr>
          <w:sz w:val="18"/>
        </w:rPr>
        <w:t xml:space="preserve">. Senator Jesse Helms </w:t>
      </w:r>
      <w:r w:rsidRPr="00520F33">
        <w:rPr>
          <w:sz w:val="8"/>
        </w:rPr>
        <w:t xml:space="preserve">¶ </w:t>
      </w:r>
      <w:r w:rsidRPr="00520F33">
        <w:rPr>
          <w:sz w:val="18"/>
        </w:rPr>
        <w:t xml:space="preserve">(R-NC), chairman of the Senate Foreign Relations Committee, </w:t>
      </w:r>
      <w:r w:rsidRPr="00520F33">
        <w:rPr>
          <w:sz w:val="8"/>
        </w:rPr>
        <w:t xml:space="preserve">¶ </w:t>
      </w:r>
      <w:r w:rsidRPr="00520F33">
        <w:rPr>
          <w:sz w:val="18"/>
        </w:rPr>
        <w:t xml:space="preserve">attached his plan to reorganize US foreign assistance organizations to the IMF funding bill. In the House, Representative </w:t>
      </w:r>
      <w:r w:rsidRPr="00520F33">
        <w:rPr>
          <w:sz w:val="8"/>
        </w:rPr>
        <w:t xml:space="preserve">¶ </w:t>
      </w:r>
      <w:r w:rsidRPr="00520F33">
        <w:rPr>
          <w:sz w:val="18"/>
        </w:rPr>
        <w:t xml:space="preserve">Christopher Smith (R-NJ) instead attached his plan to block </w:t>
      </w:r>
      <w:r w:rsidRPr="00520F33">
        <w:rPr>
          <w:sz w:val="8"/>
        </w:rPr>
        <w:t xml:space="preserve">¶ </w:t>
      </w:r>
      <w:r w:rsidRPr="00520F33">
        <w:rPr>
          <w:sz w:val="18"/>
        </w:rPr>
        <w:t xml:space="preserve">international aid agencies that received US funds from advocating abortion in family planning, the so-called Mexico City </w:t>
      </w:r>
      <w:r w:rsidRPr="00520F33">
        <w:rPr>
          <w:sz w:val="8"/>
        </w:rPr>
        <w:t xml:space="preserve">¶ </w:t>
      </w:r>
      <w:r w:rsidRPr="00520F33">
        <w:rPr>
          <w:sz w:val="18"/>
        </w:rPr>
        <w:t xml:space="preserve">provision. The </w:t>
      </w:r>
      <w:r w:rsidRPr="00520F33">
        <w:rPr>
          <w:rStyle w:val="StyleBoldUnderline"/>
        </w:rPr>
        <w:t>two provisions competed with one another and ¶ President Clinton threatened to veto legislation with the Mexico ¶ City provision. After passing their respective bills, the House ¶ and Senate were at an impasse</w:t>
      </w:r>
      <w:r w:rsidRPr="00B301EE">
        <w:t xml:space="preserve"> </w:t>
      </w:r>
      <w:r w:rsidRPr="00520F33">
        <w:rPr>
          <w:sz w:val="18"/>
        </w:rPr>
        <w:t xml:space="preserve">(Lavelle forthcoming, Sanford </w:t>
      </w:r>
      <w:r w:rsidRPr="00520F33">
        <w:rPr>
          <w:sz w:val="8"/>
        </w:rPr>
        <w:t xml:space="preserve">¶ </w:t>
      </w:r>
      <w:r w:rsidRPr="00520F33">
        <w:rPr>
          <w:sz w:val="18"/>
        </w:rPr>
        <w:t>forthcoming, and Scott and Carter 2005).</w:t>
      </w:r>
      <w:r w:rsidRPr="00520F33">
        <w:rPr>
          <w:sz w:val="18"/>
        </w:rPr>
        <w:pgNum/>
      </w:r>
    </w:p>
    <w:p w14:paraId="2DBB3F72" w14:textId="77777777" w:rsidR="00FE252F" w:rsidRDefault="00FE252F" w:rsidP="00FE252F">
      <w:pPr>
        <w:rPr>
          <w:sz w:val="16"/>
        </w:rPr>
      </w:pPr>
    </w:p>
    <w:p w14:paraId="037DCECF" w14:textId="77777777" w:rsidR="005C262B" w:rsidRDefault="005C262B" w:rsidP="005C262B">
      <w:pPr>
        <w:pStyle w:val="Heading2"/>
      </w:pPr>
      <w:r>
        <w:t>Internal Links</w:t>
      </w:r>
    </w:p>
    <w:p w14:paraId="0C739F3D" w14:textId="77777777" w:rsidR="005C262B" w:rsidRDefault="005C262B" w:rsidP="005C262B"/>
    <w:p w14:paraId="57023C2F" w14:textId="20D5EC9B" w:rsidR="00ED18A4" w:rsidRDefault="00ED18A4" w:rsidP="005C262B">
      <w:pPr>
        <w:pStyle w:val="Heading3"/>
      </w:pPr>
      <w:r>
        <w:t>Bipartisanship Key to Immigration</w:t>
      </w:r>
    </w:p>
    <w:p w14:paraId="0BCBB470" w14:textId="77777777" w:rsidR="00ED18A4" w:rsidRDefault="00ED18A4" w:rsidP="00ED18A4"/>
    <w:p w14:paraId="173F39B4" w14:textId="77777777" w:rsidR="00ED18A4" w:rsidRDefault="00ED18A4" w:rsidP="00ED18A4">
      <w:pPr>
        <w:pStyle w:val="Heading4"/>
      </w:pPr>
      <w:r>
        <w:t>Bipartisanship key to agreements</w:t>
      </w:r>
    </w:p>
    <w:p w14:paraId="6F956E14" w14:textId="77777777" w:rsidR="00ED18A4" w:rsidRPr="00611821" w:rsidRDefault="00ED18A4" w:rsidP="00ED18A4">
      <w:pPr>
        <w:rPr>
          <w:rStyle w:val="StyleStyleBold12pt"/>
        </w:rPr>
      </w:pPr>
      <w:r w:rsidRPr="00611821">
        <w:rPr>
          <w:rStyle w:val="StyleStyleBold12pt"/>
        </w:rPr>
        <w:t>Rubin 7/19</w:t>
      </w:r>
    </w:p>
    <w:p w14:paraId="52ACDE3D" w14:textId="77777777" w:rsidR="00ED18A4" w:rsidRDefault="00ED18A4" w:rsidP="00ED18A4">
      <w:r>
        <w:t xml:space="preserve">Jennifer Rubin, Washington Post reporter, 7/19/13, “Bipartisanship abounds,” </w:t>
      </w:r>
      <w:hyperlink r:id="rId34" w:history="1">
        <w:r w:rsidRPr="00A82A44">
          <w:rPr>
            <w:rStyle w:val="Hyperlink"/>
          </w:rPr>
          <w:t>http://www.washingtonpost.com/blogs/right-turn/wp/2013/07/19/bipartisanship-abounds/</w:t>
        </w:r>
      </w:hyperlink>
      <w:r>
        <w:t>, MKB</w:t>
      </w:r>
    </w:p>
    <w:p w14:paraId="4CD6B66E" w14:textId="77777777" w:rsidR="00ED18A4" w:rsidRDefault="00ED18A4" w:rsidP="00ED18A4"/>
    <w:p w14:paraId="642185DB" w14:textId="77777777" w:rsidR="00ED18A4" w:rsidRDefault="00ED18A4" w:rsidP="00ED18A4">
      <w:pPr>
        <w:rPr>
          <w:sz w:val="16"/>
        </w:rPr>
      </w:pPr>
      <w:r w:rsidRPr="008D6065">
        <w:rPr>
          <w:sz w:val="16"/>
        </w:rPr>
        <w:t xml:space="preserve">This doesn’t mean right and left agree on everything, or even most things. There are sharp philosophical divides on taxes, energy, the budget and more. But </w:t>
      </w:r>
      <w:r w:rsidRPr="008D6065">
        <w:rPr>
          <w:rStyle w:val="StyleBoldUnderline"/>
          <w:highlight w:val="yellow"/>
        </w:rPr>
        <w:t>bipartisanship can</w:t>
      </w:r>
      <w:r w:rsidRPr="008D6065">
        <w:rPr>
          <w:sz w:val="16"/>
        </w:rPr>
        <w:t xml:space="preserve"> properly </w:t>
      </w:r>
      <w:r w:rsidRPr="008D6065">
        <w:rPr>
          <w:rStyle w:val="StyleBoldUnderline"/>
          <w:highlight w:val="yellow"/>
        </w:rPr>
        <w:t>be</w:t>
      </w:r>
      <w:r w:rsidRPr="008D6065">
        <w:rPr>
          <w:sz w:val="16"/>
          <w:highlight w:val="yellow"/>
        </w:rPr>
        <w:t xml:space="preserve"> </w:t>
      </w:r>
      <w:r w:rsidRPr="008D6065">
        <w:rPr>
          <w:rStyle w:val="StyleBoldUnderline"/>
          <w:highlight w:val="yellow"/>
        </w:rPr>
        <w:t>seen</w:t>
      </w:r>
      <w:r w:rsidRPr="008D6065">
        <w:rPr>
          <w:sz w:val="16"/>
          <w:highlight w:val="yellow"/>
        </w:rPr>
        <w:t xml:space="preserve"> </w:t>
      </w:r>
      <w:r w:rsidRPr="008D6065">
        <w:rPr>
          <w:rStyle w:val="StyleBoldUnderline"/>
          <w:highlight w:val="yellow"/>
        </w:rPr>
        <w:t>as the ability to work together when interests coincide</w:t>
      </w:r>
      <w:r w:rsidRPr="008D6065">
        <w:rPr>
          <w:sz w:val="16"/>
          <w:highlight w:val="yellow"/>
        </w:rPr>
        <w:t xml:space="preserve"> </w:t>
      </w:r>
      <w:r w:rsidRPr="008D6065">
        <w:rPr>
          <w:sz w:val="16"/>
        </w:rPr>
        <w:t>or are reconcilable</w:t>
      </w:r>
      <w:proofErr w:type="gramStart"/>
      <w:r w:rsidRPr="008D6065">
        <w:rPr>
          <w:sz w:val="16"/>
        </w:rPr>
        <w:t>.</w:t>
      </w:r>
      <w:r w:rsidRPr="008D6065">
        <w:rPr>
          <w:sz w:val="12"/>
        </w:rPr>
        <w:t>¶</w:t>
      </w:r>
      <w:proofErr w:type="gramEnd"/>
      <w:r w:rsidRPr="008D6065">
        <w:rPr>
          <w:sz w:val="16"/>
        </w:rPr>
        <w:t xml:space="preserve"> Considering we have a divisive president, GOP control of the House, and a Democratic majority in the Senate, there has been more agreement than you might think. A few points on bipartisanship are worth noting</w:t>
      </w:r>
      <w:proofErr w:type="gramStart"/>
      <w:r w:rsidRPr="008D6065">
        <w:rPr>
          <w:sz w:val="16"/>
        </w:rPr>
        <w:t>.</w:t>
      </w:r>
      <w:r w:rsidRPr="008D6065">
        <w:rPr>
          <w:sz w:val="12"/>
        </w:rPr>
        <w:t>¶</w:t>
      </w:r>
      <w:proofErr w:type="gramEnd"/>
      <w:r w:rsidRPr="008D6065">
        <w:rPr>
          <w:sz w:val="16"/>
        </w:rPr>
        <w:t xml:space="preserve"> First: The Supreme Court, by essentially sending gay marriage back to the states, eliminated a hot-button issue on which there has been much heat and little light. Sometimes sending issues out of D.C., in this case to state capitals, can promote deal-making</w:t>
      </w:r>
      <w:proofErr w:type="gramStart"/>
      <w:r w:rsidRPr="008D6065">
        <w:rPr>
          <w:sz w:val="16"/>
        </w:rPr>
        <w:t>.</w:t>
      </w:r>
      <w:r w:rsidRPr="008D6065">
        <w:rPr>
          <w:sz w:val="12"/>
        </w:rPr>
        <w:t>¶</w:t>
      </w:r>
      <w:proofErr w:type="gramEnd"/>
      <w:r w:rsidRPr="008D6065">
        <w:rPr>
          <w:sz w:val="16"/>
        </w:rPr>
        <w:t xml:space="preserve"> Second: Bipartisanship is not an unalloyed benefit, or even a good unto itself. We can have rotten bipartisan agreement from the conservative perspective (e.g. slash the defense budget in sequestration) or from the liberal vantage point (e.g. slash domestic spending in sequestration)</w:t>
      </w:r>
      <w:proofErr w:type="gramStart"/>
      <w:r w:rsidRPr="008D6065">
        <w:rPr>
          <w:sz w:val="16"/>
        </w:rPr>
        <w:t>.</w:t>
      </w:r>
      <w:r w:rsidRPr="008D6065">
        <w:rPr>
          <w:sz w:val="12"/>
        </w:rPr>
        <w:t>¶</w:t>
      </w:r>
      <w:proofErr w:type="gramEnd"/>
      <w:r w:rsidRPr="008D6065">
        <w:rPr>
          <w:sz w:val="16"/>
        </w:rPr>
        <w:t xml:space="preserve"> And finally: </w:t>
      </w:r>
      <w:r w:rsidRPr="008D6065">
        <w:rPr>
          <w:rStyle w:val="StyleBoldUnderline"/>
          <w:highlight w:val="yellow"/>
        </w:rPr>
        <w:t>When</w:t>
      </w:r>
      <w:r w:rsidRPr="008D6065">
        <w:rPr>
          <w:sz w:val="16"/>
        </w:rPr>
        <w:t xml:space="preserve"> President </w:t>
      </w:r>
      <w:r w:rsidRPr="008D6065">
        <w:rPr>
          <w:rStyle w:val="StyleBoldUnderline"/>
          <w:highlight w:val="yellow"/>
        </w:rPr>
        <w:t>Obama</w:t>
      </w:r>
      <w:r w:rsidRPr="008D6065">
        <w:rPr>
          <w:sz w:val="16"/>
          <w:highlight w:val="yellow"/>
        </w:rPr>
        <w:t xml:space="preserve"> </w:t>
      </w:r>
      <w:r w:rsidRPr="008D6065">
        <w:rPr>
          <w:rStyle w:val="StyleBoldUnderline"/>
          <w:highlight w:val="yellow"/>
        </w:rPr>
        <w:t>is scarce, bipartisanship increases</w:t>
      </w:r>
      <w:r w:rsidRPr="008D6065">
        <w:rPr>
          <w:sz w:val="16"/>
        </w:rPr>
        <w:t xml:space="preserve">. </w:t>
      </w:r>
      <w:r w:rsidRPr="008D6065">
        <w:rPr>
          <w:rStyle w:val="StyleBoldUnderline"/>
          <w:highlight w:val="yellow"/>
        </w:rPr>
        <w:t xml:space="preserve">When he has been </w:t>
      </w:r>
      <w:proofErr w:type="gramStart"/>
      <w:r w:rsidRPr="008D6065">
        <w:rPr>
          <w:rStyle w:val="StyleBoldUnderline"/>
          <w:highlight w:val="yellow"/>
        </w:rPr>
        <w:t>front</w:t>
      </w:r>
      <w:proofErr w:type="gramEnd"/>
      <w:r w:rsidRPr="008D6065">
        <w:rPr>
          <w:rStyle w:val="StyleBoldUnderline"/>
          <w:highlight w:val="yellow"/>
        </w:rPr>
        <w:t xml:space="preserve"> and center</w:t>
      </w:r>
      <w:r w:rsidRPr="008D6065">
        <w:rPr>
          <w:sz w:val="16"/>
        </w:rPr>
        <w:t xml:space="preserve"> (the grand bargain, gun control), </w:t>
      </w:r>
      <w:r w:rsidRPr="008D6065">
        <w:rPr>
          <w:rStyle w:val="StyleBoldUnderline"/>
          <w:highlight w:val="yellow"/>
        </w:rPr>
        <w:t>nothing gets done</w:t>
      </w:r>
      <w:r w:rsidRPr="008D6065">
        <w:rPr>
          <w:sz w:val="16"/>
        </w:rPr>
        <w:t xml:space="preserve">. </w:t>
      </w:r>
      <w:r w:rsidRPr="008D6065">
        <w:rPr>
          <w:rStyle w:val="StyleBoldUnderline"/>
          <w:highlight w:val="yellow"/>
        </w:rPr>
        <w:t xml:space="preserve">But when left to </w:t>
      </w:r>
      <w:proofErr w:type="gramStart"/>
      <w:r w:rsidRPr="008D6065">
        <w:rPr>
          <w:rStyle w:val="StyleBoldUnderline"/>
          <w:highlight w:val="yellow"/>
        </w:rPr>
        <w:t>their own</w:t>
      </w:r>
      <w:proofErr w:type="gramEnd"/>
      <w:r w:rsidRPr="008D6065">
        <w:rPr>
          <w:rStyle w:val="StyleBoldUnderline"/>
          <w:highlight w:val="yellow"/>
        </w:rPr>
        <w:t xml:space="preserve"> devices, Congress manages to hash out agreement</w:t>
      </w:r>
      <w:r w:rsidRPr="008D6065">
        <w:rPr>
          <w:sz w:val="16"/>
          <w:highlight w:val="yellow"/>
        </w:rPr>
        <w:t xml:space="preserve"> </w:t>
      </w:r>
      <w:r w:rsidRPr="008D6065">
        <w:rPr>
          <w:sz w:val="16"/>
        </w:rPr>
        <w:t xml:space="preserve">here and there, </w:t>
      </w:r>
      <w:r w:rsidRPr="008D6065">
        <w:rPr>
          <w:rStyle w:val="StyleBoldUnderline"/>
          <w:highlight w:val="yellow"/>
        </w:rPr>
        <w:t>as they did on immigration reform</w:t>
      </w:r>
      <w:r w:rsidRPr="008D6065">
        <w:rPr>
          <w:sz w:val="16"/>
        </w:rPr>
        <w:t xml:space="preserve"> and student loans </w:t>
      </w:r>
      <w:r w:rsidRPr="008D6065">
        <w:rPr>
          <w:rStyle w:val="StyleBoldUnderline"/>
          <w:highlight w:val="yellow"/>
        </w:rPr>
        <w:t>in the Senate</w:t>
      </w:r>
      <w:r w:rsidRPr="008D6065">
        <w:rPr>
          <w:sz w:val="16"/>
        </w:rPr>
        <w:t xml:space="preserve">. </w:t>
      </w:r>
      <w:r w:rsidRPr="008D6065">
        <w:rPr>
          <w:rStyle w:val="StyleBoldUnderline"/>
          <w:highlight w:val="yellow"/>
        </w:rPr>
        <w:t>This is</w:t>
      </w:r>
      <w:r w:rsidRPr="008D6065">
        <w:rPr>
          <w:sz w:val="16"/>
          <w:highlight w:val="yellow"/>
        </w:rPr>
        <w:t xml:space="preserve"> </w:t>
      </w:r>
      <w:r w:rsidRPr="008D6065">
        <w:rPr>
          <w:sz w:val="16"/>
        </w:rPr>
        <w:t xml:space="preserve">partially </w:t>
      </w:r>
      <w:r w:rsidRPr="008D6065">
        <w:rPr>
          <w:rStyle w:val="StyleBoldUnderline"/>
          <w:highlight w:val="yellow"/>
        </w:rPr>
        <w:t>because</w:t>
      </w:r>
      <w:r w:rsidRPr="008D6065">
        <w:rPr>
          <w:sz w:val="16"/>
          <w:highlight w:val="yellow"/>
        </w:rPr>
        <w:t xml:space="preserve"> </w:t>
      </w:r>
      <w:r w:rsidRPr="008D6065">
        <w:rPr>
          <w:rStyle w:val="StyleBoldUnderline"/>
          <w:highlight w:val="yellow"/>
        </w:rPr>
        <w:t>the president insists on demeaning his opponents</w:t>
      </w:r>
      <w:r w:rsidRPr="008D6065">
        <w:rPr>
          <w:sz w:val="16"/>
        </w:rPr>
        <w:t xml:space="preserve">, but it is also true that Senate Democrats are generally more moderate than the president. </w:t>
      </w:r>
      <w:r w:rsidRPr="008D6065">
        <w:rPr>
          <w:rStyle w:val="StyleBoldUnderline"/>
          <w:highlight w:val="yellow"/>
        </w:rPr>
        <w:t xml:space="preserve">This makes </w:t>
      </w:r>
      <w:proofErr w:type="gramStart"/>
      <w:r w:rsidRPr="008D6065">
        <w:rPr>
          <w:rStyle w:val="StyleBoldUnderline"/>
          <w:highlight w:val="yellow"/>
        </w:rPr>
        <w:t>deal-making</w:t>
      </w:r>
      <w:proofErr w:type="gramEnd"/>
      <w:r w:rsidRPr="008D6065">
        <w:rPr>
          <w:rStyle w:val="StyleBoldUnderline"/>
          <w:highlight w:val="yellow"/>
        </w:rPr>
        <w:t xml:space="preserve"> easier than when the president is involved.</w:t>
      </w:r>
      <w:r w:rsidRPr="008D6065">
        <w:rPr>
          <w:sz w:val="16"/>
        </w:rPr>
        <w:t xml:space="preserve"> (We saw in the budget negotiations of 2011 that Obama became paralyzed by his base and frittered away a tentative deal with the House speaker.)</w:t>
      </w:r>
      <w:r w:rsidRPr="008D6065">
        <w:rPr>
          <w:sz w:val="12"/>
        </w:rPr>
        <w:t>¶</w:t>
      </w:r>
      <w:r w:rsidRPr="008D6065">
        <w:rPr>
          <w:sz w:val="16"/>
        </w:rPr>
        <w:t xml:space="preserve"> </w:t>
      </w:r>
      <w:r w:rsidRPr="008D6065">
        <w:rPr>
          <w:rStyle w:val="StyleBoldUnderline"/>
          <w:highlight w:val="yellow"/>
        </w:rPr>
        <w:t>Bipartisanship</w:t>
      </w:r>
      <w:r w:rsidRPr="008D6065">
        <w:rPr>
          <w:sz w:val="16"/>
          <w:highlight w:val="yellow"/>
        </w:rPr>
        <w:t xml:space="preserve"> </w:t>
      </w:r>
      <w:r w:rsidRPr="008D6065">
        <w:rPr>
          <w:sz w:val="16"/>
        </w:rPr>
        <w:t xml:space="preserve">is too often what </w:t>
      </w:r>
      <w:proofErr w:type="gramStart"/>
      <w:r w:rsidRPr="008D6065">
        <w:rPr>
          <w:sz w:val="16"/>
        </w:rPr>
        <w:t>one side</w:t>
      </w:r>
      <w:proofErr w:type="gramEnd"/>
      <w:r w:rsidRPr="008D6065">
        <w:rPr>
          <w:sz w:val="16"/>
        </w:rPr>
        <w:t xml:space="preserve"> demands of the other when it won’t agree to go along. But in fact it is one aspect of our political system that </w:t>
      </w:r>
      <w:r w:rsidRPr="008D6065">
        <w:rPr>
          <w:rStyle w:val="StyleBoldUnderline"/>
          <w:highlight w:val="yellow"/>
        </w:rPr>
        <w:t>is working better than most people think</w:t>
      </w:r>
      <w:r w:rsidRPr="008D6065">
        <w:rPr>
          <w:sz w:val="16"/>
        </w:rPr>
        <w:t>.</w:t>
      </w:r>
    </w:p>
    <w:p w14:paraId="751911F9" w14:textId="77777777" w:rsidR="00ED18A4" w:rsidRDefault="00ED18A4" w:rsidP="00ED18A4">
      <w:pPr>
        <w:rPr>
          <w:sz w:val="16"/>
        </w:rPr>
      </w:pPr>
    </w:p>
    <w:p w14:paraId="5DD3817B" w14:textId="77777777" w:rsidR="00ED18A4" w:rsidRPr="00B24C41" w:rsidRDefault="00ED18A4" w:rsidP="00ED18A4">
      <w:pPr>
        <w:pStyle w:val="Heading4"/>
      </w:pPr>
      <w:r w:rsidRPr="00B24C41">
        <w:t xml:space="preserve">Lack of Obama involvement allows a compromise </w:t>
      </w:r>
    </w:p>
    <w:p w14:paraId="161B27A0" w14:textId="77777777" w:rsidR="00ED18A4" w:rsidRPr="00B24C41" w:rsidRDefault="00ED18A4" w:rsidP="00ED18A4">
      <w:pPr>
        <w:rPr>
          <w:rStyle w:val="StyleStyleBold12pt"/>
        </w:rPr>
      </w:pPr>
      <w:r w:rsidRPr="00B24C41">
        <w:rPr>
          <w:rStyle w:val="StyleStyleBold12pt"/>
        </w:rPr>
        <w:t>Reuters 7/12</w:t>
      </w:r>
    </w:p>
    <w:p w14:paraId="2ACBD3BB" w14:textId="77777777" w:rsidR="00ED18A4" w:rsidRDefault="00ED18A4" w:rsidP="00ED18A4">
      <w:pPr>
        <w:rPr>
          <w:sz w:val="24"/>
        </w:rPr>
      </w:pPr>
      <w:r w:rsidRPr="00B24C41">
        <w:rPr>
          <w:sz w:val="24"/>
        </w:rPr>
        <w:t xml:space="preserve">Reuters 7/12/13, “Barack Obama cautious on his role in US Congress immigration debate,” </w:t>
      </w:r>
      <w:hyperlink r:id="rId35" w:history="1">
        <w:r w:rsidRPr="00A82A44">
          <w:rPr>
            <w:rStyle w:val="Hyperlink"/>
            <w:sz w:val="24"/>
          </w:rPr>
          <w:t>http://articles.economictimes.indiatimes.com/2013-07-12/news/40536800_1_house-republicans-immigration-bill-immigration-legislation</w:t>
        </w:r>
      </w:hyperlink>
      <w:r>
        <w:rPr>
          <w:sz w:val="24"/>
        </w:rPr>
        <w:t>, MKB</w:t>
      </w:r>
    </w:p>
    <w:p w14:paraId="68868605" w14:textId="77777777" w:rsidR="00ED18A4" w:rsidRPr="00B24C41" w:rsidRDefault="00ED18A4" w:rsidP="00ED18A4">
      <w:pPr>
        <w:rPr>
          <w:sz w:val="24"/>
        </w:rPr>
      </w:pPr>
    </w:p>
    <w:p w14:paraId="0BD06CE6" w14:textId="77777777" w:rsidR="00ED18A4" w:rsidRDefault="00ED18A4" w:rsidP="00ED18A4">
      <w:pPr>
        <w:rPr>
          <w:sz w:val="16"/>
        </w:rPr>
      </w:pPr>
      <w:r w:rsidRPr="00B24C41">
        <w:rPr>
          <w:sz w:val="16"/>
        </w:rPr>
        <w:t xml:space="preserve">President Barack </w:t>
      </w:r>
      <w:r w:rsidRPr="00B24C41">
        <w:rPr>
          <w:rStyle w:val="StyleBoldUnderline"/>
          <w:highlight w:val="yellow"/>
        </w:rPr>
        <w:t>Obama</w:t>
      </w:r>
      <w:r w:rsidRPr="00B24C41">
        <w:rPr>
          <w:sz w:val="16"/>
          <w:highlight w:val="yellow"/>
        </w:rPr>
        <w:t xml:space="preserve"> </w:t>
      </w:r>
      <w:r w:rsidRPr="00B24C41">
        <w:rPr>
          <w:rStyle w:val="StyleBoldUnderline"/>
          <w:highlight w:val="yellow"/>
        </w:rPr>
        <w:t>is</w:t>
      </w:r>
      <w:r w:rsidRPr="00B24C41">
        <w:rPr>
          <w:sz w:val="16"/>
          <w:highlight w:val="yellow"/>
        </w:rPr>
        <w:t xml:space="preserve"> </w:t>
      </w:r>
      <w:r w:rsidRPr="00B24C41">
        <w:rPr>
          <w:rStyle w:val="StyleBoldUnderline"/>
          <w:highlight w:val="yellow"/>
        </w:rPr>
        <w:t>treading</w:t>
      </w:r>
      <w:r w:rsidRPr="00B24C41">
        <w:rPr>
          <w:sz w:val="16"/>
          <w:highlight w:val="yellow"/>
        </w:rPr>
        <w:t xml:space="preserve"> </w:t>
      </w:r>
      <w:r w:rsidRPr="00B24C41">
        <w:rPr>
          <w:rStyle w:val="StyleBoldUnderline"/>
          <w:highlight w:val="yellow"/>
        </w:rPr>
        <w:t>carefully</w:t>
      </w:r>
      <w:r w:rsidRPr="00B24C41">
        <w:rPr>
          <w:sz w:val="16"/>
          <w:highlight w:val="yellow"/>
        </w:rPr>
        <w:t xml:space="preserve"> </w:t>
      </w:r>
      <w:r w:rsidRPr="00B24C41">
        <w:rPr>
          <w:rStyle w:val="StyleBoldUnderline"/>
          <w:highlight w:val="yellow"/>
        </w:rPr>
        <w:t>in deciding how visible a role he should play during</w:t>
      </w:r>
      <w:r w:rsidRPr="00B24C41">
        <w:rPr>
          <w:sz w:val="16"/>
          <w:highlight w:val="yellow"/>
        </w:rPr>
        <w:t xml:space="preserve"> </w:t>
      </w:r>
      <w:r w:rsidRPr="00B24C41">
        <w:rPr>
          <w:sz w:val="16"/>
        </w:rPr>
        <w:t xml:space="preserve">perhaps </w:t>
      </w:r>
      <w:r w:rsidRPr="00B24C41">
        <w:rPr>
          <w:rStyle w:val="StyleBoldUnderline"/>
          <w:highlight w:val="yellow"/>
        </w:rPr>
        <w:t>the most delicate stage</w:t>
      </w:r>
      <w:r w:rsidRPr="00B24C41">
        <w:rPr>
          <w:sz w:val="16"/>
          <w:highlight w:val="yellow"/>
        </w:rPr>
        <w:t xml:space="preserve"> </w:t>
      </w:r>
      <w:r w:rsidRPr="00B24C41">
        <w:rPr>
          <w:sz w:val="16"/>
        </w:rPr>
        <w:t xml:space="preserve">in the effort </w:t>
      </w:r>
      <w:r w:rsidRPr="00B24C41">
        <w:rPr>
          <w:rStyle w:val="StyleBoldUnderline"/>
          <w:highlight w:val="yellow"/>
        </w:rPr>
        <w:t>to</w:t>
      </w:r>
      <w:r w:rsidRPr="00B24C41">
        <w:rPr>
          <w:sz w:val="16"/>
          <w:highlight w:val="yellow"/>
        </w:rPr>
        <w:t xml:space="preserve"> </w:t>
      </w:r>
      <w:r w:rsidRPr="00B24C41">
        <w:rPr>
          <w:rStyle w:val="StyleBoldUnderline"/>
          <w:highlight w:val="yellow"/>
        </w:rPr>
        <w:t>overhaul</w:t>
      </w:r>
      <w:r w:rsidRPr="00B24C41">
        <w:rPr>
          <w:sz w:val="16"/>
          <w:highlight w:val="yellow"/>
        </w:rPr>
        <w:t xml:space="preserve"> </w:t>
      </w:r>
      <w:r w:rsidRPr="00B24C41">
        <w:rPr>
          <w:sz w:val="16"/>
        </w:rPr>
        <w:t xml:space="preserve">US </w:t>
      </w:r>
      <w:r w:rsidRPr="00B24C41">
        <w:rPr>
          <w:rStyle w:val="StyleBoldUnderline"/>
          <w:highlight w:val="yellow"/>
        </w:rPr>
        <w:t>immigration</w:t>
      </w:r>
      <w:r w:rsidRPr="00B24C41">
        <w:rPr>
          <w:sz w:val="16"/>
          <w:highlight w:val="yellow"/>
        </w:rPr>
        <w:t xml:space="preserve"> </w:t>
      </w:r>
      <w:r w:rsidRPr="00B24C41">
        <w:rPr>
          <w:rStyle w:val="StyleBoldUnderline"/>
          <w:highlight w:val="yellow"/>
        </w:rPr>
        <w:t>laws</w:t>
      </w:r>
      <w:proofErr w:type="gramStart"/>
      <w:r w:rsidRPr="00B24C41">
        <w:rPr>
          <w:sz w:val="16"/>
        </w:rPr>
        <w:t>.</w:t>
      </w:r>
      <w:r w:rsidRPr="00B24C41">
        <w:rPr>
          <w:sz w:val="12"/>
        </w:rPr>
        <w:t>¶</w:t>
      </w:r>
      <w:proofErr w:type="gramEnd"/>
      <w:r w:rsidRPr="00B24C41">
        <w:rPr>
          <w:sz w:val="16"/>
        </w:rPr>
        <w:t xml:space="preserve"> </w:t>
      </w:r>
      <w:r w:rsidRPr="00B24C41">
        <w:rPr>
          <w:rStyle w:val="StyleBoldUnderline"/>
          <w:highlight w:val="yellow"/>
        </w:rPr>
        <w:t>The</w:t>
      </w:r>
      <w:r w:rsidRPr="00B24C41">
        <w:rPr>
          <w:sz w:val="16"/>
          <w:highlight w:val="yellow"/>
        </w:rPr>
        <w:t xml:space="preserve"> </w:t>
      </w:r>
      <w:r w:rsidRPr="00B24C41">
        <w:rPr>
          <w:sz w:val="16"/>
        </w:rPr>
        <w:t xml:space="preserve">Democratic </w:t>
      </w:r>
      <w:r w:rsidRPr="00B24C41">
        <w:rPr>
          <w:rStyle w:val="StyleBoldUnderline"/>
          <w:highlight w:val="yellow"/>
        </w:rPr>
        <w:t>president</w:t>
      </w:r>
      <w:r w:rsidRPr="00B24C41">
        <w:rPr>
          <w:sz w:val="16"/>
        </w:rPr>
        <w:t xml:space="preserve">, </w:t>
      </w:r>
      <w:r w:rsidRPr="00B24C41">
        <w:rPr>
          <w:rStyle w:val="StyleBoldUnderline"/>
          <w:highlight w:val="yellow"/>
        </w:rPr>
        <w:t>having fought with</w:t>
      </w:r>
      <w:r w:rsidRPr="00B24C41">
        <w:rPr>
          <w:sz w:val="16"/>
          <w:highlight w:val="yellow"/>
        </w:rPr>
        <w:t xml:space="preserve"> </w:t>
      </w:r>
      <w:r w:rsidRPr="00B24C41">
        <w:rPr>
          <w:sz w:val="16"/>
        </w:rPr>
        <w:t xml:space="preserve">conservatives in </w:t>
      </w:r>
      <w:r w:rsidRPr="00B24C41">
        <w:rPr>
          <w:rStyle w:val="StyleBoldUnderline"/>
          <w:highlight w:val="yellow"/>
        </w:rPr>
        <w:t>the</w:t>
      </w:r>
      <w:r w:rsidRPr="00B24C41">
        <w:rPr>
          <w:sz w:val="16"/>
          <w:highlight w:val="yellow"/>
        </w:rPr>
        <w:t xml:space="preserve"> </w:t>
      </w:r>
      <w:r w:rsidRPr="00B24C41">
        <w:rPr>
          <w:sz w:val="16"/>
        </w:rPr>
        <w:t xml:space="preserve">Republican-controlled </w:t>
      </w:r>
      <w:r w:rsidRPr="00B24C41">
        <w:rPr>
          <w:rStyle w:val="StyleBoldUnderline"/>
          <w:highlight w:val="yellow"/>
        </w:rPr>
        <w:t>House</w:t>
      </w:r>
      <w:r w:rsidRPr="00B24C41">
        <w:rPr>
          <w:sz w:val="16"/>
          <w:highlight w:val="yellow"/>
        </w:rPr>
        <w:t xml:space="preserve"> </w:t>
      </w:r>
      <w:r w:rsidRPr="00B24C41">
        <w:rPr>
          <w:sz w:val="16"/>
        </w:rPr>
        <w:t xml:space="preserve">of Representatives </w:t>
      </w:r>
      <w:r w:rsidRPr="00B24C41">
        <w:rPr>
          <w:rStyle w:val="StyleBoldUnderline"/>
          <w:highlight w:val="yellow"/>
        </w:rPr>
        <w:t>over everything</w:t>
      </w:r>
      <w:r w:rsidRPr="00B24C41">
        <w:rPr>
          <w:sz w:val="16"/>
          <w:highlight w:val="yellow"/>
        </w:rPr>
        <w:t xml:space="preserve"> </w:t>
      </w:r>
      <w:r w:rsidRPr="00B24C41">
        <w:rPr>
          <w:sz w:val="16"/>
        </w:rPr>
        <w:t xml:space="preserve">from budget cuts and tax hikes to healthcare reform and environmental policy, </w:t>
      </w:r>
      <w:r w:rsidRPr="00B24C41">
        <w:rPr>
          <w:rStyle w:val="StyleBoldUnderline"/>
          <w:highlight w:val="yellow"/>
        </w:rPr>
        <w:t>is aware they are in no mood to compromise or be lectured</w:t>
      </w:r>
      <w:r w:rsidRPr="00B24C41">
        <w:rPr>
          <w:sz w:val="16"/>
        </w:rPr>
        <w:t>.</w:t>
      </w:r>
    </w:p>
    <w:p w14:paraId="165E0E95" w14:textId="77777777" w:rsidR="00ED18A4" w:rsidRDefault="00ED18A4" w:rsidP="00ED18A4">
      <w:pPr>
        <w:pStyle w:val="Heading3"/>
      </w:pPr>
      <w:r>
        <w:t>Obama Push Bad</w:t>
      </w:r>
    </w:p>
    <w:p w14:paraId="3162209A" w14:textId="77777777" w:rsidR="00ED18A4" w:rsidRDefault="00ED18A4" w:rsidP="00ED18A4"/>
    <w:p w14:paraId="1C898FCF" w14:textId="77777777" w:rsidR="00ED18A4" w:rsidRDefault="00ED18A4" w:rsidP="00ED18A4">
      <w:pPr>
        <w:pStyle w:val="Heading4"/>
      </w:pPr>
      <w:r>
        <w:t xml:space="preserve">Obama push destroys chances of compromise </w:t>
      </w:r>
    </w:p>
    <w:p w14:paraId="645EC633" w14:textId="77777777" w:rsidR="00ED18A4" w:rsidRPr="00424BFF" w:rsidRDefault="00ED18A4" w:rsidP="00ED18A4">
      <w:pPr>
        <w:rPr>
          <w:rStyle w:val="StyleStyleBold12pt"/>
        </w:rPr>
      </w:pPr>
      <w:r w:rsidRPr="00424BFF">
        <w:rPr>
          <w:rStyle w:val="StyleStyleBold12pt"/>
        </w:rPr>
        <w:t>Latimer and Lilley 7/16</w:t>
      </w:r>
    </w:p>
    <w:p w14:paraId="22E66FBE" w14:textId="77777777" w:rsidR="00ED18A4" w:rsidRDefault="00ED18A4" w:rsidP="00ED18A4">
      <w:r>
        <w:t xml:space="preserve">Brian Latimer and Sandra Lilley, 7/16/13, “Obama, sitting down with Spanish-language media, pushes immigration reform,” </w:t>
      </w:r>
      <w:r w:rsidRPr="00424BFF">
        <w:t>http://tv.msnbc.com/2013/07/16/obama-sitting-down-with-spanish-language-media-pushes-immigration-reform/</w:t>
      </w:r>
      <w:r>
        <w:rPr>
          <w:sz w:val="24"/>
        </w:rPr>
        <w:t>, MKB</w:t>
      </w:r>
    </w:p>
    <w:p w14:paraId="7D597DFF" w14:textId="77777777" w:rsidR="00ED18A4" w:rsidRDefault="00ED18A4" w:rsidP="00ED18A4"/>
    <w:p w14:paraId="6D43A5C2" w14:textId="77777777" w:rsidR="00ED18A4" w:rsidRDefault="00ED18A4" w:rsidP="00ED18A4">
      <w:r w:rsidRPr="00424BFF">
        <w:t xml:space="preserve">Nevertheless, </w:t>
      </w:r>
      <w:r w:rsidRPr="006B4936">
        <w:rPr>
          <w:rStyle w:val="StyleBoldUnderline"/>
          <w:highlight w:val="yellow"/>
        </w:rPr>
        <w:t>Obama has to tread lightly</w:t>
      </w:r>
      <w:r w:rsidRPr="00424BFF">
        <w:t>, explains Barreto.  ”</w:t>
      </w:r>
      <w:r w:rsidRPr="006B4936">
        <w:rPr>
          <w:rStyle w:val="StyleBoldUnderline"/>
          <w:highlight w:val="yellow"/>
        </w:rPr>
        <w:t>If he pushes</w:t>
      </w:r>
      <w:r w:rsidRPr="006B4936">
        <w:rPr>
          <w:highlight w:val="yellow"/>
        </w:rPr>
        <w:t xml:space="preserve"> </w:t>
      </w:r>
      <w:r w:rsidRPr="00424BFF">
        <w:t xml:space="preserve">too </w:t>
      </w:r>
      <w:r w:rsidRPr="006B4936">
        <w:rPr>
          <w:rStyle w:val="StyleBoldUnderline"/>
          <w:highlight w:val="yellow"/>
        </w:rPr>
        <w:t>hard</w:t>
      </w:r>
      <w:r w:rsidRPr="006B4936">
        <w:rPr>
          <w:highlight w:val="yellow"/>
        </w:rPr>
        <w:t xml:space="preserve"> </w:t>
      </w:r>
      <w:r w:rsidRPr="006B4936">
        <w:rPr>
          <w:rStyle w:val="StyleBoldUnderline"/>
          <w:highlight w:val="yellow"/>
        </w:rPr>
        <w:t>on</w:t>
      </w:r>
      <w:r w:rsidRPr="006B4936">
        <w:rPr>
          <w:highlight w:val="yellow"/>
        </w:rPr>
        <w:t xml:space="preserve"> </w:t>
      </w:r>
      <w:r w:rsidRPr="006B4936">
        <w:rPr>
          <w:rStyle w:val="StyleBoldUnderline"/>
          <w:highlight w:val="yellow"/>
        </w:rPr>
        <w:t>immigration</w:t>
      </w:r>
      <w:r w:rsidRPr="00424BFF">
        <w:t xml:space="preserve">, there is a danger that </w:t>
      </w:r>
      <w:r w:rsidRPr="006B4936">
        <w:rPr>
          <w:rStyle w:val="StyleBoldUnderline"/>
          <w:highlight w:val="yellow"/>
        </w:rPr>
        <w:t>Republicans will</w:t>
      </w:r>
      <w:r w:rsidRPr="006B4936">
        <w:rPr>
          <w:highlight w:val="yellow"/>
        </w:rPr>
        <w:t xml:space="preserve"> </w:t>
      </w:r>
      <w:r w:rsidRPr="006B4936">
        <w:rPr>
          <w:rStyle w:val="StyleBoldUnderline"/>
          <w:highlight w:val="yellow"/>
        </w:rPr>
        <w:t>perceive it as the ‘Obama immigration bill’</w:t>
      </w:r>
      <w:r w:rsidRPr="006B4936">
        <w:rPr>
          <w:highlight w:val="yellow"/>
        </w:rPr>
        <w:t xml:space="preserve"> </w:t>
      </w:r>
      <w:r w:rsidRPr="006B4936">
        <w:rPr>
          <w:rStyle w:val="StyleBoldUnderline"/>
          <w:highlight w:val="yellow"/>
        </w:rPr>
        <w:t>and shut off all compromise</w:t>
      </w:r>
      <w:r w:rsidRPr="00424BFF">
        <w:t>–</w:t>
      </w:r>
      <w:r w:rsidRPr="006B4936">
        <w:rPr>
          <w:rStyle w:val="StyleBoldUnderline"/>
          <w:highlight w:val="yellow"/>
        </w:rPr>
        <w:t>he needs to</w:t>
      </w:r>
      <w:r w:rsidRPr="006B4936">
        <w:rPr>
          <w:highlight w:val="yellow"/>
        </w:rPr>
        <w:t xml:space="preserve"> </w:t>
      </w:r>
      <w:r w:rsidRPr="00424BFF">
        <w:t xml:space="preserve">continue to </w:t>
      </w:r>
      <w:r w:rsidRPr="006B4936">
        <w:rPr>
          <w:rStyle w:val="StyleBoldUnderline"/>
          <w:highlight w:val="yellow"/>
        </w:rPr>
        <w:t>make</w:t>
      </w:r>
      <w:r w:rsidRPr="006B4936">
        <w:rPr>
          <w:highlight w:val="yellow"/>
        </w:rPr>
        <w:t xml:space="preserve"> </w:t>
      </w:r>
      <w:r w:rsidRPr="006B4936">
        <w:rPr>
          <w:rStyle w:val="StyleBoldUnderline"/>
          <w:highlight w:val="yellow"/>
        </w:rPr>
        <w:t>it</w:t>
      </w:r>
      <w:r w:rsidRPr="006B4936">
        <w:rPr>
          <w:highlight w:val="yellow"/>
        </w:rPr>
        <w:t xml:space="preserve"> </w:t>
      </w:r>
      <w:r w:rsidRPr="006B4936">
        <w:rPr>
          <w:rStyle w:val="StyleBoldUnderline"/>
          <w:highlight w:val="yellow"/>
        </w:rPr>
        <w:t>the</w:t>
      </w:r>
      <w:r w:rsidRPr="006B4936">
        <w:rPr>
          <w:highlight w:val="yellow"/>
        </w:rPr>
        <w:t xml:space="preserve"> </w:t>
      </w:r>
      <w:r w:rsidRPr="006B4936">
        <w:rPr>
          <w:rStyle w:val="StyleBoldUnderline"/>
          <w:highlight w:val="yellow"/>
        </w:rPr>
        <w:t>bipartisan</w:t>
      </w:r>
      <w:r w:rsidRPr="006B4936">
        <w:rPr>
          <w:highlight w:val="yellow"/>
        </w:rPr>
        <w:t xml:space="preserve"> </w:t>
      </w:r>
      <w:r w:rsidRPr="00424BFF">
        <w:t xml:space="preserve">Rubio-McCain-Schumer-type </w:t>
      </w:r>
      <w:r w:rsidRPr="006B4936">
        <w:rPr>
          <w:rStyle w:val="StyleBoldUnderline"/>
          <w:highlight w:val="yellow"/>
        </w:rPr>
        <w:t>bill</w:t>
      </w:r>
      <w:r w:rsidRPr="00424BFF">
        <w:t>.”</w:t>
      </w:r>
    </w:p>
    <w:p w14:paraId="573AE2B6" w14:textId="77777777" w:rsidR="00ED18A4" w:rsidRDefault="00ED18A4" w:rsidP="00ED18A4"/>
    <w:p w14:paraId="091834DD" w14:textId="77777777" w:rsidR="00ED18A4" w:rsidRDefault="00ED18A4" w:rsidP="00ED18A4">
      <w:pPr>
        <w:pStyle w:val="Heading4"/>
      </w:pPr>
      <w:r>
        <w:t xml:space="preserve">Obama involvement pushes immigration to the grave </w:t>
      </w:r>
    </w:p>
    <w:p w14:paraId="00B0C679" w14:textId="77777777" w:rsidR="00ED18A4" w:rsidRPr="006F535F" w:rsidRDefault="00ED18A4" w:rsidP="00ED18A4">
      <w:pPr>
        <w:rPr>
          <w:rStyle w:val="StyleStyleBold12pt"/>
        </w:rPr>
      </w:pPr>
      <w:r w:rsidRPr="006F535F">
        <w:rPr>
          <w:rStyle w:val="StyleStyleBold12pt"/>
        </w:rPr>
        <w:t>Altam and Miller 7/11</w:t>
      </w:r>
    </w:p>
    <w:p w14:paraId="18BACEAD" w14:textId="77777777" w:rsidR="00ED18A4" w:rsidRDefault="00ED18A4" w:rsidP="00ED18A4">
      <w:r>
        <w:t xml:space="preserve">Alex Altman and Zeke Miller, 7/11/13, “Sidelined Obama Faces Impossible Task on Immigration,” </w:t>
      </w:r>
      <w:r w:rsidRPr="006F535F">
        <w:t>http://swampland.time.com/2013/07/11/sidelined-obama-faces-impossible-task-on-immigration/</w:t>
      </w:r>
      <w:proofErr w:type="gramStart"/>
      <w:r w:rsidRPr="006F535F">
        <w:t>?iid</w:t>
      </w:r>
      <w:proofErr w:type="gramEnd"/>
      <w:r w:rsidRPr="006F535F">
        <w:t>=tsmodule</w:t>
      </w:r>
      <w:r>
        <w:rPr>
          <w:sz w:val="24"/>
        </w:rPr>
        <w:t>, MKB</w:t>
      </w:r>
    </w:p>
    <w:p w14:paraId="51977799" w14:textId="77777777" w:rsidR="00ED18A4" w:rsidRDefault="00ED18A4" w:rsidP="00ED18A4"/>
    <w:p w14:paraId="3AD40921" w14:textId="77777777" w:rsidR="00ED18A4" w:rsidRDefault="00ED18A4" w:rsidP="00ED18A4">
      <w:r>
        <w:t xml:space="preserve">Here’s a simple litmus test to gauge the odds of passing immigration reform: </w:t>
      </w:r>
      <w:r w:rsidRPr="006F535F">
        <w:rPr>
          <w:rStyle w:val="StyleBoldUnderline"/>
          <w:highlight w:val="yellow"/>
        </w:rPr>
        <w:t>the more</w:t>
      </w:r>
      <w:r w:rsidRPr="006F535F">
        <w:rPr>
          <w:highlight w:val="yellow"/>
        </w:rPr>
        <w:t xml:space="preserve"> </w:t>
      </w:r>
      <w:r>
        <w:t xml:space="preserve">President </w:t>
      </w:r>
      <w:r w:rsidRPr="006F535F">
        <w:rPr>
          <w:rStyle w:val="StyleBoldUnderline"/>
          <w:highlight w:val="yellow"/>
        </w:rPr>
        <w:t>Obama is talking about the issue</w:t>
      </w:r>
      <w:r>
        <w:t xml:space="preserve">, </w:t>
      </w:r>
      <w:r w:rsidRPr="006F535F">
        <w:rPr>
          <w:rStyle w:val="StyleBoldUnderline"/>
          <w:highlight w:val="yellow"/>
        </w:rPr>
        <w:t>the better the chance the bill dies</w:t>
      </w:r>
      <w:proofErr w:type="gramStart"/>
      <w:r>
        <w:t>.</w:t>
      </w:r>
      <w:r w:rsidRPr="00FB5042">
        <w:rPr>
          <w:sz w:val="12"/>
        </w:rPr>
        <w:t>¶</w:t>
      </w:r>
      <w:proofErr w:type="gramEnd"/>
      <w:r w:rsidRPr="00FB5042">
        <w:rPr>
          <w:sz w:val="12"/>
        </w:rPr>
        <w:t xml:space="preserve"> </w:t>
      </w:r>
      <w:r w:rsidRPr="006F535F">
        <w:rPr>
          <w:rStyle w:val="StyleBoldUnderline"/>
          <w:highlight w:val="yellow"/>
        </w:rPr>
        <w:t>As the Senate</w:t>
      </w:r>
      <w:r w:rsidRPr="006F535F">
        <w:rPr>
          <w:highlight w:val="yellow"/>
        </w:rPr>
        <w:t xml:space="preserve"> </w:t>
      </w:r>
      <w:r w:rsidRPr="006F535F">
        <w:rPr>
          <w:rStyle w:val="StyleBoldUnderline"/>
          <w:highlight w:val="yellow"/>
        </w:rPr>
        <w:t>haggled</w:t>
      </w:r>
      <w:r w:rsidRPr="006F535F">
        <w:rPr>
          <w:highlight w:val="yellow"/>
        </w:rPr>
        <w:t xml:space="preserve"> </w:t>
      </w:r>
      <w:r>
        <w:t xml:space="preserve">over a sweeping bill </w:t>
      </w:r>
      <w:r w:rsidRPr="006F535F">
        <w:rPr>
          <w:rStyle w:val="StyleBoldUnderline"/>
          <w:highlight w:val="yellow"/>
        </w:rPr>
        <w:t>to rewrite</w:t>
      </w:r>
      <w:r w:rsidRPr="006F535F">
        <w:rPr>
          <w:highlight w:val="yellow"/>
        </w:rPr>
        <w:t xml:space="preserve"> </w:t>
      </w:r>
      <w:r>
        <w:t xml:space="preserve">U.S. </w:t>
      </w:r>
      <w:r w:rsidRPr="006F535F">
        <w:rPr>
          <w:rStyle w:val="StyleBoldUnderline"/>
          <w:highlight w:val="yellow"/>
        </w:rPr>
        <w:t>immigration</w:t>
      </w:r>
      <w:r w:rsidRPr="006F535F">
        <w:rPr>
          <w:highlight w:val="yellow"/>
        </w:rPr>
        <w:t xml:space="preserve"> </w:t>
      </w:r>
      <w:r w:rsidRPr="006F535F">
        <w:rPr>
          <w:rStyle w:val="StyleBoldUnderline"/>
          <w:highlight w:val="yellow"/>
        </w:rPr>
        <w:t>policy</w:t>
      </w:r>
      <w:r>
        <w:t xml:space="preserve">, </w:t>
      </w:r>
      <w:r w:rsidRPr="006F535F">
        <w:rPr>
          <w:rStyle w:val="StyleBoldUnderline"/>
          <w:highlight w:val="yellow"/>
        </w:rPr>
        <w:t>Obama lurked in the shadows</w:t>
      </w:r>
      <w:r>
        <w:t>, eschewing public negotiations and leaving his aides to work Capitol back channels. But now, with a radioactive image among House Republicans, and few tools to tame congressional gridlock, the President is preparing to take a more vocal role</w:t>
      </w:r>
      <w:proofErr w:type="gramStart"/>
      <w:r>
        <w:t>.</w:t>
      </w:r>
      <w:r w:rsidRPr="00FB5042">
        <w:rPr>
          <w:sz w:val="12"/>
        </w:rPr>
        <w:t>¶</w:t>
      </w:r>
      <w:proofErr w:type="gramEnd"/>
      <w:r w:rsidRPr="00FB5042">
        <w:rPr>
          <w:sz w:val="12"/>
        </w:rPr>
        <w:t xml:space="preserve"> </w:t>
      </w:r>
      <w:r>
        <w:t>It is, allies concede, a telling sign that the bill’s fortunes are foundering in the fractious Republican-controlled House — and a symbol of Obama’s vanishing clout just six months into his second term. Democratic officials expect that over the coming weeks Obama will travel across the U.S., likely to strategically important states like Nevada, North Carolina and Texas, to highlight the economic benefits of the law. Obama summoned Democratic Senator Chuck Schumer and Republican Senator John McCain to the White House on Thursday to discuss ways to advance the bill in the House. The West Wing is waiting on House Republicans to choose a path on immigration reform before finalizing its strategy, but aides plan a markedly different role for the President over the coming months</w:t>
      </w:r>
      <w:proofErr w:type="gramStart"/>
      <w:r>
        <w:t>.</w:t>
      </w:r>
      <w:r w:rsidRPr="00FB5042">
        <w:rPr>
          <w:sz w:val="12"/>
        </w:rPr>
        <w:t>¶</w:t>
      </w:r>
      <w:proofErr w:type="gramEnd"/>
      <w:r w:rsidRPr="00FB5042">
        <w:rPr>
          <w:sz w:val="12"/>
        </w:rPr>
        <w:t xml:space="preserve"> </w:t>
      </w:r>
      <w:r>
        <w:t>(MORE: No Easy Path Forward as House Republicans Meet on Immigration)</w:t>
      </w:r>
      <w:r w:rsidRPr="00FB5042">
        <w:rPr>
          <w:sz w:val="12"/>
        </w:rPr>
        <w:t xml:space="preserve">¶ </w:t>
      </w:r>
      <w:r w:rsidRPr="006F535F">
        <w:rPr>
          <w:rStyle w:val="StyleBoldUnderline"/>
          <w:highlight w:val="yellow"/>
        </w:rPr>
        <w:t>From the beginning of the Senate’s negotiations, Obama slipped into the background</w:t>
      </w:r>
      <w:r w:rsidRPr="006F535F">
        <w:rPr>
          <w:highlight w:val="yellow"/>
        </w:rPr>
        <w:t xml:space="preserve"> </w:t>
      </w:r>
      <w:r>
        <w:t xml:space="preserve">at the behest of Democratic leaders. On a Sunday night in January, days before the President was scheduled to deliver a speech on immigration at an event in Las Vegas, members of the Gang of Eight urged him to withhold specifics. </w:t>
      </w:r>
      <w:r w:rsidRPr="006F535F">
        <w:rPr>
          <w:rStyle w:val="StyleBoldUnderline"/>
          <w:highlight w:val="yellow"/>
        </w:rPr>
        <w:t>Any principles the President set forth</w:t>
      </w:r>
      <w:r>
        <w:t>, they feared</w:t>
      </w:r>
      <w:r w:rsidRPr="006F535F">
        <w:rPr>
          <w:rStyle w:val="StyleBoldUnderline"/>
          <w:highlight w:val="yellow"/>
        </w:rPr>
        <w:t>, would force Republicans to drag the bill to the right to avoid aligning with Obama</w:t>
      </w:r>
      <w:proofErr w:type="gramStart"/>
      <w:r>
        <w:t>.</w:t>
      </w:r>
      <w:r w:rsidRPr="00FB5042">
        <w:rPr>
          <w:sz w:val="12"/>
        </w:rPr>
        <w:t>¶</w:t>
      </w:r>
      <w:proofErr w:type="gramEnd"/>
      <w:r w:rsidRPr="00FB5042">
        <w:rPr>
          <w:sz w:val="12"/>
        </w:rPr>
        <w:t xml:space="preserve"> </w:t>
      </w:r>
      <w:r>
        <w:t xml:space="preserve">“I basically said to the President, </w:t>
      </w:r>
      <w:r w:rsidRPr="006F535F">
        <w:rPr>
          <w:rStyle w:val="StyleBoldUnderline"/>
          <w:highlight w:val="yellow"/>
        </w:rPr>
        <w:t>give us some space,</w:t>
      </w:r>
      <w:r>
        <w:t>” Schumer, the lead Democratic negotiator, told TIME last month. “</w:t>
      </w:r>
      <w:r w:rsidRPr="006F535F">
        <w:rPr>
          <w:rStyle w:val="StyleBoldUnderline"/>
          <w:highlight w:val="yellow"/>
        </w:rPr>
        <w:t>You can give us deadlines, but don’t get involved in the details here, because to get a bipartisan bill, you can’t be all that helpful.</w:t>
      </w:r>
      <w:r>
        <w:t xml:space="preserve"> And he agreed. He has been perfect on this issue. If it passes, he’ll deserve a lot of credit, because he’s handled it exactly right.”</w:t>
      </w:r>
      <w:r w:rsidRPr="00FB5042">
        <w:rPr>
          <w:sz w:val="12"/>
        </w:rPr>
        <w:t xml:space="preserve">¶ </w:t>
      </w:r>
      <w:r>
        <w:t xml:space="preserve">But the challenge </w:t>
      </w:r>
      <w:r w:rsidRPr="006F535F">
        <w:rPr>
          <w:rStyle w:val="StyleBoldUnderline"/>
          <w:highlight w:val="yellow"/>
        </w:rPr>
        <w:t>in the House</w:t>
      </w:r>
      <w:r w:rsidRPr="006F535F">
        <w:rPr>
          <w:highlight w:val="yellow"/>
        </w:rPr>
        <w:t xml:space="preserve"> </w:t>
      </w:r>
      <w:r>
        <w:t xml:space="preserve">is different. </w:t>
      </w:r>
      <w:r w:rsidRPr="006F535F">
        <w:rPr>
          <w:rStyle w:val="Emphasis"/>
          <w:highlight w:val="yellow"/>
        </w:rPr>
        <w:t xml:space="preserve">The </w:t>
      </w:r>
      <w:r w:rsidRPr="006F535F">
        <w:rPr>
          <w:rStyle w:val="Emphasis"/>
        </w:rPr>
        <w:t xml:space="preserve">mere </w:t>
      </w:r>
      <w:r w:rsidRPr="006F535F">
        <w:rPr>
          <w:rStyle w:val="Emphasis"/>
          <w:highlight w:val="yellow"/>
        </w:rPr>
        <w:t>mention of Obama</w:t>
      </w:r>
      <w:r w:rsidRPr="006F535F">
        <w:rPr>
          <w:rStyle w:val="Emphasis"/>
        </w:rPr>
        <w:t xml:space="preserve">’s name </w:t>
      </w:r>
      <w:r w:rsidRPr="006F535F">
        <w:rPr>
          <w:rStyle w:val="Emphasis"/>
          <w:highlight w:val="yellow"/>
        </w:rPr>
        <w:t>makes the “hell no” caucus shudder</w:t>
      </w:r>
      <w:r w:rsidRPr="006F535F">
        <w:rPr>
          <w:rStyle w:val="Emphasis"/>
        </w:rPr>
        <w:t xml:space="preserve">. </w:t>
      </w:r>
      <w:r w:rsidRPr="006F535F">
        <w:rPr>
          <w:rStyle w:val="Emphasis"/>
          <w:highlight w:val="yellow"/>
        </w:rPr>
        <w:t xml:space="preserve">His toxicity with </w:t>
      </w:r>
      <w:r w:rsidRPr="006F535F">
        <w:rPr>
          <w:rStyle w:val="Emphasis"/>
        </w:rPr>
        <w:t xml:space="preserve">House </w:t>
      </w:r>
      <w:r w:rsidRPr="006F535F">
        <w:rPr>
          <w:rStyle w:val="Emphasis"/>
          <w:highlight w:val="yellow"/>
        </w:rPr>
        <w:t xml:space="preserve">Republicans makes his presence </w:t>
      </w:r>
      <w:r w:rsidRPr="006F535F">
        <w:rPr>
          <w:rStyle w:val="Emphasis"/>
        </w:rPr>
        <w:t xml:space="preserve">in legislative negotiations </w:t>
      </w:r>
      <w:r w:rsidRPr="006F535F">
        <w:rPr>
          <w:rStyle w:val="Emphasis"/>
          <w:highlight w:val="yellow"/>
        </w:rPr>
        <w:t>a liability</w:t>
      </w:r>
      <w:r>
        <w:t xml:space="preserve">. </w:t>
      </w:r>
      <w:r w:rsidRPr="006F535F">
        <w:rPr>
          <w:rStyle w:val="StyleBoldUnderline"/>
          <w:highlight w:val="yellow"/>
        </w:rPr>
        <w:t>One reason</w:t>
      </w:r>
      <w:r w:rsidRPr="006F535F">
        <w:rPr>
          <w:highlight w:val="yellow"/>
        </w:rPr>
        <w:t xml:space="preserve"> </w:t>
      </w:r>
      <w:r w:rsidRPr="006F535F">
        <w:rPr>
          <w:rStyle w:val="StyleBoldUnderline"/>
          <w:highlight w:val="yellow"/>
        </w:rPr>
        <w:t>the GOP is pushing for border security before legalization</w:t>
      </w:r>
      <w:r w:rsidRPr="006F535F">
        <w:rPr>
          <w:highlight w:val="yellow"/>
        </w:rPr>
        <w:t xml:space="preserve"> </w:t>
      </w:r>
      <w:r w:rsidRPr="006F535F">
        <w:rPr>
          <w:rStyle w:val="StyleBoldUnderline"/>
          <w:highlight w:val="yellow"/>
        </w:rPr>
        <w:t>is</w:t>
      </w:r>
      <w:r w:rsidRPr="006F535F">
        <w:rPr>
          <w:highlight w:val="yellow"/>
        </w:rPr>
        <w:t xml:space="preserve"> </w:t>
      </w:r>
      <w:r>
        <w:t xml:space="preserve">they suspect that once the bill is passed, </w:t>
      </w:r>
      <w:r w:rsidRPr="006F535F">
        <w:rPr>
          <w:rStyle w:val="StyleBoldUnderline"/>
          <w:highlight w:val="yellow"/>
        </w:rPr>
        <w:t>Obama will enforce only the parts that he likes</w:t>
      </w:r>
      <w:r>
        <w:t>. “Enforcement can’t be conditioned on the President’s goodwill and honesty,” says Republican activist Grover Norquist, “because there isn’t a belief that it exists.”</w:t>
      </w:r>
    </w:p>
    <w:p w14:paraId="736EFF5E" w14:textId="77777777" w:rsidR="00ED18A4" w:rsidRDefault="00ED18A4" w:rsidP="00ED18A4"/>
    <w:p w14:paraId="0447A4D3" w14:textId="77777777" w:rsidR="00ED18A4" w:rsidRDefault="00ED18A4" w:rsidP="00ED18A4">
      <w:pPr>
        <w:pStyle w:val="Heading4"/>
      </w:pPr>
      <w:r>
        <w:t xml:space="preserve">Obama destroys any chance of immigration compromise </w:t>
      </w:r>
    </w:p>
    <w:p w14:paraId="4B8AE6E1" w14:textId="77777777" w:rsidR="00ED18A4" w:rsidRPr="00521CB6" w:rsidRDefault="00ED18A4" w:rsidP="00ED18A4">
      <w:pPr>
        <w:rPr>
          <w:rStyle w:val="StyleStyleBold12pt"/>
        </w:rPr>
      </w:pPr>
      <w:r w:rsidRPr="00521CB6">
        <w:rPr>
          <w:rStyle w:val="StyleStyleBold12pt"/>
        </w:rPr>
        <w:t>Klein 7/12</w:t>
      </w:r>
    </w:p>
    <w:p w14:paraId="2AC8105E" w14:textId="77777777" w:rsidR="00ED18A4" w:rsidRDefault="00ED18A4" w:rsidP="00ED18A4">
      <w:r>
        <w:t>Ezra Klein, 7/12/13, “Is Obama’s biggest problem…Obama</w:t>
      </w:r>
      <w:proofErr w:type="gramStart"/>
      <w:r>
        <w:t>?,</w:t>
      </w:r>
      <w:proofErr w:type="gramEnd"/>
      <w:r>
        <w:t xml:space="preserve">” </w:t>
      </w:r>
      <w:r w:rsidRPr="00521CB6">
        <w:t>http://www.washingtonpost.com/blogs/wonkblog/wp/2013/07/12/is-obamas-biggest-problem-obama/</w:t>
      </w:r>
      <w:r>
        <w:rPr>
          <w:sz w:val="24"/>
        </w:rPr>
        <w:t>, MKB</w:t>
      </w:r>
    </w:p>
    <w:p w14:paraId="5828BCB1" w14:textId="77777777" w:rsidR="00ED18A4" w:rsidRDefault="00ED18A4" w:rsidP="00ED18A4">
      <w:pPr>
        <w:rPr>
          <w:sz w:val="16"/>
        </w:rPr>
      </w:pPr>
      <w:r w:rsidRPr="00521CB6">
        <w:rPr>
          <w:sz w:val="16"/>
        </w:rPr>
        <w:t xml:space="preserve">For the White House, </w:t>
      </w:r>
      <w:r w:rsidRPr="00521CB6">
        <w:rPr>
          <w:rStyle w:val="StyleBoldUnderline"/>
          <w:highlight w:val="yellow"/>
        </w:rPr>
        <w:t>immigration</w:t>
      </w:r>
      <w:r w:rsidRPr="00521CB6">
        <w:rPr>
          <w:sz w:val="16"/>
          <w:highlight w:val="yellow"/>
        </w:rPr>
        <w:t xml:space="preserve"> </w:t>
      </w:r>
      <w:r w:rsidRPr="00521CB6">
        <w:rPr>
          <w:sz w:val="16"/>
        </w:rPr>
        <w:t xml:space="preserve">reform perfectly </w:t>
      </w:r>
      <w:r w:rsidRPr="00521CB6">
        <w:rPr>
          <w:rStyle w:val="StyleBoldUnderline"/>
          <w:highlight w:val="yellow"/>
        </w:rPr>
        <w:t>encapsulates</w:t>
      </w:r>
      <w:r w:rsidRPr="00521CB6">
        <w:rPr>
          <w:sz w:val="16"/>
          <w:highlight w:val="yellow"/>
        </w:rPr>
        <w:t xml:space="preserve"> </w:t>
      </w:r>
      <w:r w:rsidRPr="00521CB6">
        <w:rPr>
          <w:rStyle w:val="StyleBoldUnderline"/>
          <w:highlight w:val="yellow"/>
        </w:rPr>
        <w:t>the</w:t>
      </w:r>
      <w:r w:rsidRPr="00521CB6">
        <w:rPr>
          <w:sz w:val="16"/>
          <w:highlight w:val="yellow"/>
        </w:rPr>
        <w:t xml:space="preserve"> </w:t>
      </w:r>
      <w:r w:rsidRPr="00521CB6">
        <w:rPr>
          <w:sz w:val="16"/>
        </w:rPr>
        <w:t xml:space="preserve">most </w:t>
      </w:r>
      <w:r w:rsidRPr="00521CB6">
        <w:rPr>
          <w:rStyle w:val="StyleBoldUnderline"/>
          <w:highlight w:val="yellow"/>
        </w:rPr>
        <w:t>frustrating</w:t>
      </w:r>
      <w:r w:rsidRPr="00521CB6">
        <w:rPr>
          <w:sz w:val="16"/>
          <w:highlight w:val="yellow"/>
        </w:rPr>
        <w:t xml:space="preserve"> </w:t>
      </w:r>
      <w:r w:rsidRPr="00521CB6">
        <w:rPr>
          <w:rStyle w:val="StyleBoldUnderline"/>
          <w:highlight w:val="yellow"/>
        </w:rPr>
        <w:t>reality</w:t>
      </w:r>
      <w:r w:rsidRPr="00521CB6">
        <w:rPr>
          <w:sz w:val="16"/>
          <w:highlight w:val="yellow"/>
        </w:rPr>
        <w:t xml:space="preserve"> </w:t>
      </w:r>
      <w:r w:rsidRPr="00521CB6">
        <w:rPr>
          <w:rStyle w:val="StyleBoldUnderline"/>
          <w:highlight w:val="yellow"/>
        </w:rPr>
        <w:t>of</w:t>
      </w:r>
      <w:r w:rsidRPr="00521CB6">
        <w:rPr>
          <w:sz w:val="16"/>
          <w:highlight w:val="yellow"/>
        </w:rPr>
        <w:t xml:space="preserve"> </w:t>
      </w:r>
      <w:r w:rsidRPr="00521CB6">
        <w:rPr>
          <w:sz w:val="16"/>
        </w:rPr>
        <w:t xml:space="preserve">President </w:t>
      </w:r>
      <w:r w:rsidRPr="00521CB6">
        <w:rPr>
          <w:rStyle w:val="StyleBoldUnderline"/>
          <w:highlight w:val="yellow"/>
        </w:rPr>
        <w:t>Obama</w:t>
      </w:r>
      <w:r w:rsidRPr="00521CB6">
        <w:rPr>
          <w:sz w:val="16"/>
        </w:rPr>
        <w:t xml:space="preserve">’s second term: </w:t>
      </w:r>
      <w:r w:rsidRPr="00521CB6">
        <w:rPr>
          <w:rStyle w:val="StyleBoldUnderline"/>
          <w:highlight w:val="yellow"/>
        </w:rPr>
        <w:t>If it’s to be a success, Obama needs to stay out of it</w:t>
      </w:r>
      <w:r w:rsidRPr="00521CB6">
        <w:rPr>
          <w:sz w:val="16"/>
          <w:highlight w:val="yellow"/>
        </w:rPr>
        <w:t xml:space="preserve"> </w:t>
      </w:r>
      <w:r w:rsidRPr="00521CB6">
        <w:rPr>
          <w:sz w:val="16"/>
        </w:rPr>
        <w:t>— or at least out of the parts that involve Congress</w:t>
      </w:r>
      <w:proofErr w:type="gramStart"/>
      <w:r w:rsidRPr="00521CB6">
        <w:rPr>
          <w:sz w:val="16"/>
        </w:rPr>
        <w:t>.</w:t>
      </w:r>
      <w:r w:rsidRPr="00521CB6">
        <w:rPr>
          <w:sz w:val="12"/>
        </w:rPr>
        <w:t>¶</w:t>
      </w:r>
      <w:proofErr w:type="gramEnd"/>
      <w:r w:rsidRPr="00521CB6">
        <w:rPr>
          <w:sz w:val="16"/>
        </w:rPr>
        <w:t xml:space="preserve"> </w:t>
      </w:r>
      <w:r w:rsidRPr="00521CB6">
        <w:rPr>
          <w:rStyle w:val="StyleBoldUnderline"/>
          <w:highlight w:val="yellow"/>
        </w:rPr>
        <w:t>That’s the message he’s gotten from Democratic and Republican legislators</w:t>
      </w:r>
      <w:r w:rsidRPr="00521CB6">
        <w:rPr>
          <w:sz w:val="16"/>
          <w:highlight w:val="yellow"/>
        </w:rPr>
        <w:t xml:space="preserve"> </w:t>
      </w:r>
      <w:r w:rsidRPr="00521CB6">
        <w:rPr>
          <w:sz w:val="16"/>
        </w:rPr>
        <w:t>alike. In the New Yorker, Democratic Sen. Robert Menendez of New Jersey recounted a White House meeting at which he told Obama how Republicans would respond to public appeals on immigration. “</w:t>
      </w:r>
      <w:r w:rsidRPr="00521CB6">
        <w:rPr>
          <w:rStyle w:val="StyleBoldUnderline"/>
          <w:highlight w:val="yellow"/>
        </w:rPr>
        <w:t>Right now</w:t>
      </w:r>
      <w:r w:rsidRPr="00521CB6">
        <w:rPr>
          <w:sz w:val="16"/>
        </w:rPr>
        <w:t xml:space="preserve">, </w:t>
      </w:r>
      <w:r w:rsidRPr="00521CB6">
        <w:rPr>
          <w:rStyle w:val="StyleBoldUnderline"/>
          <w:highlight w:val="yellow"/>
        </w:rPr>
        <w:t>if you put out your bill, they will feel like they’re being cornered,”</w:t>
      </w:r>
      <w:r w:rsidRPr="00521CB6">
        <w:rPr>
          <w:sz w:val="16"/>
        </w:rPr>
        <w:t xml:space="preserve"> he said</w:t>
      </w:r>
      <w:proofErr w:type="gramStart"/>
      <w:r w:rsidRPr="00521CB6">
        <w:rPr>
          <w:sz w:val="16"/>
        </w:rPr>
        <w:t>.</w:t>
      </w:r>
      <w:r w:rsidRPr="00521CB6">
        <w:rPr>
          <w:sz w:val="12"/>
        </w:rPr>
        <w:t>¶</w:t>
      </w:r>
      <w:proofErr w:type="gramEnd"/>
      <w:r w:rsidRPr="00521CB6">
        <w:rPr>
          <w:sz w:val="16"/>
        </w:rPr>
        <w:t xml:space="preserve"> Obama wasn’t happy, Menendez recalled. “He basically said, ‘After you guys pushed me so hard in not-so-subtle tones, being critical at times about lacking leadership, now you’re asking me to hold off?’ And so we took the browbeating for a little while and then I went back and said, ‘I understand why you’re upset and how you might feel this way.’ ”</w:t>
      </w:r>
    </w:p>
    <w:p w14:paraId="2DDBA446" w14:textId="77777777" w:rsidR="00ED18A4" w:rsidRDefault="00ED18A4" w:rsidP="00ED18A4">
      <w:pPr>
        <w:rPr>
          <w:sz w:val="16"/>
        </w:rPr>
      </w:pPr>
    </w:p>
    <w:p w14:paraId="5E39E054" w14:textId="77777777" w:rsidR="00ED18A4" w:rsidRDefault="00ED18A4" w:rsidP="00ED18A4">
      <w:pPr>
        <w:pStyle w:val="Heading4"/>
      </w:pPr>
      <w:r>
        <w:t xml:space="preserve">Obama push makes immigration a hot target for republicans </w:t>
      </w:r>
    </w:p>
    <w:p w14:paraId="6D5FDA9E" w14:textId="77777777" w:rsidR="00ED18A4" w:rsidRPr="00521CB6" w:rsidRDefault="00ED18A4" w:rsidP="00ED18A4">
      <w:pPr>
        <w:rPr>
          <w:rStyle w:val="StyleStyleBold12pt"/>
        </w:rPr>
      </w:pPr>
      <w:r w:rsidRPr="00521CB6">
        <w:rPr>
          <w:rStyle w:val="StyleStyleBold12pt"/>
        </w:rPr>
        <w:t>Klein 7/12</w:t>
      </w:r>
    </w:p>
    <w:p w14:paraId="1152D304" w14:textId="77777777" w:rsidR="00ED18A4" w:rsidRDefault="00ED18A4" w:rsidP="00ED18A4">
      <w:r>
        <w:t>Ezra Klein, 7/12/13, “Is Obama’s biggest problem…Obama</w:t>
      </w:r>
      <w:proofErr w:type="gramStart"/>
      <w:r>
        <w:t>?,</w:t>
      </w:r>
      <w:proofErr w:type="gramEnd"/>
      <w:r>
        <w:t xml:space="preserve">” </w:t>
      </w:r>
      <w:r w:rsidRPr="00521CB6">
        <w:t>http://www.washingtonpost.com/blogs/wonkblog/wp/2013/07/12/is-obamas-biggest-problem-obama/</w:t>
      </w:r>
      <w:r>
        <w:rPr>
          <w:sz w:val="24"/>
        </w:rPr>
        <w:t>, MKB</w:t>
      </w:r>
    </w:p>
    <w:p w14:paraId="3175FE6C" w14:textId="77777777" w:rsidR="00ED18A4" w:rsidRDefault="00ED18A4" w:rsidP="00ED18A4">
      <w:pPr>
        <w:rPr>
          <w:sz w:val="16"/>
        </w:rPr>
      </w:pPr>
    </w:p>
    <w:p w14:paraId="16AE3108" w14:textId="77777777" w:rsidR="00ED18A4" w:rsidRPr="00CC1F97" w:rsidRDefault="00ED18A4" w:rsidP="00ED18A4">
      <w:pPr>
        <w:rPr>
          <w:sz w:val="16"/>
        </w:rPr>
      </w:pPr>
      <w:r w:rsidRPr="00CC1F97">
        <w:rPr>
          <w:sz w:val="16"/>
        </w:rPr>
        <w:t xml:space="preserve">But today’s intense polarization means that </w:t>
      </w:r>
      <w:proofErr w:type="gramStart"/>
      <w:r w:rsidRPr="00CC1F97">
        <w:rPr>
          <w:sz w:val="16"/>
        </w:rPr>
        <w:t xml:space="preserve">most </w:t>
      </w:r>
      <w:r w:rsidRPr="00CC1F97">
        <w:rPr>
          <w:rStyle w:val="StyleBoldUnderline"/>
          <w:highlight w:val="yellow"/>
        </w:rPr>
        <w:t xml:space="preserve">any bill associated with Obama is </w:t>
      </w:r>
      <w:r w:rsidRPr="00CC1F97">
        <w:rPr>
          <w:sz w:val="16"/>
        </w:rPr>
        <w:t xml:space="preserve">automatically </w:t>
      </w:r>
      <w:r w:rsidRPr="00CC1F97">
        <w:rPr>
          <w:rStyle w:val="StyleBoldUnderline"/>
          <w:highlight w:val="yellow"/>
        </w:rPr>
        <w:t xml:space="preserve">targeted for defeat </w:t>
      </w:r>
      <w:r w:rsidRPr="00CC1F97">
        <w:rPr>
          <w:sz w:val="16"/>
        </w:rPr>
        <w:t>by Republicans</w:t>
      </w:r>
      <w:proofErr w:type="gramEnd"/>
      <w:r w:rsidRPr="00CC1F97">
        <w:rPr>
          <w:sz w:val="16"/>
        </w:rPr>
        <w:t xml:space="preserve">. Policy </w:t>
      </w:r>
      <w:r w:rsidRPr="00CC1F97">
        <w:rPr>
          <w:rStyle w:val="StyleBoldUnderline"/>
          <w:highlight w:val="yellow"/>
        </w:rPr>
        <w:t>compromise</w:t>
      </w:r>
      <w:r w:rsidRPr="00CC1F97">
        <w:rPr>
          <w:sz w:val="16"/>
        </w:rPr>
        <w:t>, as the White House has found out again and again</w:t>
      </w:r>
      <w:r w:rsidRPr="00CC1F97">
        <w:rPr>
          <w:rStyle w:val="StyleBoldUnderline"/>
          <w:highlight w:val="yellow"/>
        </w:rPr>
        <w:t>, isn’t enough to overcome the zero-sum world of modern politics</w:t>
      </w:r>
      <w:r w:rsidRPr="00CC1F97">
        <w:rPr>
          <w:sz w:val="16"/>
        </w:rPr>
        <w:t xml:space="preserve">. So in Obama’s second term, in which Democrats have no real shot of recapturing control of Congress, </w:t>
      </w:r>
      <w:r w:rsidRPr="00CC1F97">
        <w:rPr>
          <w:rStyle w:val="StyleBoldUnderline"/>
          <w:highlight w:val="yellow"/>
        </w:rPr>
        <w:t xml:space="preserve">the single biggest impediment to Obama’s legislative agenda might be </w:t>
      </w:r>
      <w:r w:rsidRPr="00CC1F97">
        <w:rPr>
          <w:sz w:val="16"/>
        </w:rPr>
        <w:t xml:space="preserve">… Obama — or at least </w:t>
      </w:r>
      <w:r w:rsidRPr="00CC1F97">
        <w:rPr>
          <w:rStyle w:val="StyleBoldUnderline"/>
          <w:highlight w:val="yellow"/>
        </w:rPr>
        <w:t>the Republican reaction</w:t>
      </w:r>
      <w:r w:rsidRPr="00CC1F97">
        <w:rPr>
          <w:sz w:val="16"/>
        </w:rPr>
        <w:t xml:space="preserve"> to Obama</w:t>
      </w:r>
      <w:proofErr w:type="gramStart"/>
      <w:r w:rsidRPr="00CC1F97">
        <w:rPr>
          <w:sz w:val="16"/>
        </w:rPr>
        <w:t>.</w:t>
      </w:r>
      <w:r w:rsidRPr="00CC1F97">
        <w:rPr>
          <w:sz w:val="12"/>
        </w:rPr>
        <w:t>¶</w:t>
      </w:r>
      <w:proofErr w:type="gramEnd"/>
      <w:r w:rsidRPr="00CC1F97">
        <w:rPr>
          <w:sz w:val="16"/>
        </w:rPr>
        <w:t xml:space="preserve"> Jon Favreau, who in February stepped down as Obama’s chief speechwriter, said that dealing with the Republican Party’s reflexive opposition is a pervasive reality in the White House. “People take a very realistic approach to it,” he said. “They’re not frustrated or upset. It’s more, ‘This is just the way things are and this is how we’ll deal with it.’ The strategy always comes to ‘What gives us the best chance to get something passed?’ ”</w:t>
      </w:r>
      <w:r w:rsidRPr="00CC1F97">
        <w:rPr>
          <w:sz w:val="12"/>
        </w:rPr>
        <w:t>¶</w:t>
      </w:r>
      <w:r w:rsidRPr="00CC1F97">
        <w:rPr>
          <w:sz w:val="16"/>
        </w:rPr>
        <w:t xml:space="preserve"> </w:t>
      </w:r>
      <w:proofErr w:type="gramStart"/>
      <w:r w:rsidRPr="00CC1F97">
        <w:rPr>
          <w:sz w:val="16"/>
        </w:rPr>
        <w:t>That</w:t>
      </w:r>
      <w:proofErr w:type="gramEnd"/>
      <w:r w:rsidRPr="00CC1F97">
        <w:rPr>
          <w:sz w:val="16"/>
        </w:rPr>
        <w:t xml:space="preserve"> process begins with taking Congress’s temperature. “</w:t>
      </w:r>
      <w:r w:rsidRPr="00CC1F97">
        <w:rPr>
          <w:rStyle w:val="StyleBoldUnderline"/>
          <w:highlight w:val="yellow"/>
        </w:rPr>
        <w:t>If it looks like there’s a path to something passing</w:t>
      </w:r>
      <w:r w:rsidRPr="00CC1F97">
        <w:rPr>
          <w:sz w:val="16"/>
        </w:rPr>
        <w:t xml:space="preserve">, then, as in immigration reform, </w:t>
      </w:r>
      <w:r w:rsidRPr="00CC1F97">
        <w:rPr>
          <w:rStyle w:val="StyleBoldUnderline"/>
          <w:highlight w:val="yellow"/>
        </w:rPr>
        <w:t>he’s got to step back,</w:t>
      </w:r>
      <w:r w:rsidRPr="00CC1F97">
        <w:rPr>
          <w:sz w:val="16"/>
        </w:rPr>
        <w:t xml:space="preserve">” Favreau said. That doesn’t mean </w:t>
      </w:r>
      <w:r w:rsidRPr="00CC1F97">
        <w:rPr>
          <w:rStyle w:val="StyleBoldUnderline"/>
          <w:highlight w:val="yellow"/>
        </w:rPr>
        <w:t xml:space="preserve">Obama has </w:t>
      </w:r>
      <w:r w:rsidRPr="00CC1F97">
        <w:rPr>
          <w:sz w:val="16"/>
        </w:rPr>
        <w:t xml:space="preserve">to keep mum. But he does </w:t>
      </w:r>
      <w:r w:rsidRPr="00CC1F97">
        <w:rPr>
          <w:rStyle w:val="StyleBoldUnderline"/>
          <w:highlight w:val="yellow"/>
        </w:rPr>
        <w:t>have to keep himself out of the headlines.</w:t>
      </w:r>
      <w:r w:rsidRPr="00CC1F97">
        <w:rPr>
          <w:sz w:val="16"/>
        </w:rPr>
        <w:t xml:space="preserve"> “All of our immigration speeches have been very toned down,” noted Favreau.</w:t>
      </w:r>
    </w:p>
    <w:p w14:paraId="339BB16F" w14:textId="77777777" w:rsidR="00ED18A4" w:rsidRDefault="00ED18A4" w:rsidP="00ED18A4">
      <w:pPr>
        <w:pStyle w:val="Heading4"/>
      </w:pPr>
      <w:r>
        <w:t xml:space="preserve">Leaked bill proves Obama involvement bad </w:t>
      </w:r>
    </w:p>
    <w:p w14:paraId="76F2CBA2" w14:textId="77777777" w:rsidR="00ED18A4" w:rsidRPr="002631AE" w:rsidRDefault="00ED18A4" w:rsidP="00ED18A4">
      <w:pPr>
        <w:rPr>
          <w:rStyle w:val="StyleStyleBold12pt"/>
        </w:rPr>
      </w:pPr>
      <w:r w:rsidRPr="002631AE">
        <w:rPr>
          <w:rStyle w:val="StyleStyleBold12pt"/>
        </w:rPr>
        <w:t>Pace 5/1</w:t>
      </w:r>
    </w:p>
    <w:p w14:paraId="5B7AFDA9" w14:textId="77777777" w:rsidR="00ED18A4" w:rsidRDefault="00ED18A4" w:rsidP="00ED18A4">
      <w:r>
        <w:t xml:space="preserve">Julie Pace, 5/1/13, “Obama Eyes Higher Profile Role on Immigration,” </w:t>
      </w:r>
      <w:r w:rsidRPr="002631AE">
        <w:t>http://www.realclearpolitics.com/articles/2013/05/01/obama_eyes_higher_profile_role_on_immigration_118204.html</w:t>
      </w:r>
      <w:r>
        <w:rPr>
          <w:sz w:val="24"/>
        </w:rPr>
        <w:t>, MKB</w:t>
      </w:r>
    </w:p>
    <w:p w14:paraId="18622752" w14:textId="77777777" w:rsidR="00ED18A4" w:rsidRDefault="00ED18A4" w:rsidP="00ED18A4"/>
    <w:p w14:paraId="088B2FFC" w14:textId="77777777" w:rsidR="00ED18A4" w:rsidRDefault="00ED18A4" w:rsidP="00ED18A4">
      <w:pPr>
        <w:rPr>
          <w:sz w:val="12"/>
        </w:rPr>
      </w:pPr>
      <w:r w:rsidRPr="002631AE">
        <w:rPr>
          <w:rStyle w:val="StyleBoldUnderline"/>
          <w:highlight w:val="yellow"/>
        </w:rPr>
        <w:t>Immigration</w:t>
      </w:r>
      <w:r w:rsidRPr="002631AE">
        <w:rPr>
          <w:sz w:val="16"/>
          <w:highlight w:val="yellow"/>
        </w:rPr>
        <w:t xml:space="preserve"> </w:t>
      </w:r>
      <w:r w:rsidRPr="002631AE">
        <w:rPr>
          <w:sz w:val="16"/>
        </w:rPr>
        <w:t xml:space="preserve">reform </w:t>
      </w:r>
      <w:r w:rsidRPr="002631AE">
        <w:rPr>
          <w:rStyle w:val="StyleBoldUnderline"/>
          <w:highlight w:val="yellow"/>
        </w:rPr>
        <w:t>gained little traction</w:t>
      </w:r>
      <w:r w:rsidRPr="002631AE">
        <w:rPr>
          <w:sz w:val="16"/>
          <w:highlight w:val="yellow"/>
        </w:rPr>
        <w:t xml:space="preserve"> </w:t>
      </w:r>
      <w:r w:rsidRPr="002631AE">
        <w:rPr>
          <w:sz w:val="16"/>
        </w:rPr>
        <w:t xml:space="preserve">in Congress </w:t>
      </w:r>
      <w:r w:rsidRPr="002631AE">
        <w:rPr>
          <w:rStyle w:val="StyleBoldUnderline"/>
          <w:highlight w:val="yellow"/>
        </w:rPr>
        <w:t>during Obama's first term</w:t>
      </w:r>
      <w:r w:rsidRPr="002631AE">
        <w:rPr>
          <w:sz w:val="16"/>
        </w:rPr>
        <w:t>, in part because of opposition from GOP lawmakers. But the November election changed the political calculus for some Republicans, who watched Hispanic voters overwhelmingly side with Obama and Democrats as they increased their share of the national electorate</w:t>
      </w:r>
      <w:proofErr w:type="gramStart"/>
      <w:r w:rsidRPr="002631AE">
        <w:rPr>
          <w:sz w:val="16"/>
        </w:rPr>
        <w:t>.</w:t>
      </w:r>
      <w:r w:rsidRPr="002631AE">
        <w:rPr>
          <w:sz w:val="12"/>
        </w:rPr>
        <w:t>¶</w:t>
      </w:r>
      <w:proofErr w:type="gramEnd"/>
      <w:r w:rsidRPr="002631AE">
        <w:rPr>
          <w:sz w:val="16"/>
        </w:rPr>
        <w:t xml:space="preserve"> </w:t>
      </w:r>
      <w:r w:rsidRPr="002631AE">
        <w:rPr>
          <w:rStyle w:val="StyleBoldUnderline"/>
          <w:highlight w:val="yellow"/>
        </w:rPr>
        <w:t>At the request of the Gang of Eight, Obama kept a low-profile</w:t>
      </w:r>
      <w:r w:rsidRPr="002631AE">
        <w:rPr>
          <w:sz w:val="16"/>
        </w:rPr>
        <w:t xml:space="preserve"> as the Senate working group set about the delicate task of crafting a draft bill earlier this year. </w:t>
      </w:r>
      <w:r w:rsidRPr="002631AE">
        <w:rPr>
          <w:rStyle w:val="StyleBoldUnderline"/>
          <w:highlight w:val="yellow"/>
        </w:rPr>
        <w:t>The</w:t>
      </w:r>
      <w:r w:rsidRPr="002631AE">
        <w:rPr>
          <w:sz w:val="16"/>
          <w:highlight w:val="yellow"/>
        </w:rPr>
        <w:t xml:space="preserve"> </w:t>
      </w:r>
      <w:r w:rsidRPr="002631AE">
        <w:rPr>
          <w:rStyle w:val="StyleBoldUnderline"/>
          <w:highlight w:val="yellow"/>
        </w:rPr>
        <w:t>potential damage caused by White House involvement was underscored when</w:t>
      </w:r>
      <w:r w:rsidRPr="002631AE">
        <w:rPr>
          <w:sz w:val="16"/>
          <w:highlight w:val="yellow"/>
        </w:rPr>
        <w:t xml:space="preserve"> </w:t>
      </w:r>
      <w:r w:rsidRPr="002631AE">
        <w:rPr>
          <w:sz w:val="16"/>
        </w:rPr>
        <w:t xml:space="preserve">a copy of </w:t>
      </w:r>
      <w:r w:rsidRPr="002631AE">
        <w:rPr>
          <w:rStyle w:val="StyleBoldUnderline"/>
          <w:highlight w:val="yellow"/>
        </w:rPr>
        <w:t>Obama's</w:t>
      </w:r>
      <w:r w:rsidRPr="002631AE">
        <w:rPr>
          <w:sz w:val="16"/>
        </w:rPr>
        <w:t xml:space="preserve"> own </w:t>
      </w:r>
      <w:r w:rsidRPr="002631AE">
        <w:rPr>
          <w:rStyle w:val="StyleBoldUnderline"/>
          <w:highlight w:val="yellow"/>
        </w:rPr>
        <w:t>draft bill was leaked in February, raising suspicions among Republicans</w:t>
      </w:r>
      <w:r w:rsidRPr="002631AE">
        <w:rPr>
          <w:sz w:val="16"/>
        </w:rPr>
        <w:t xml:space="preserve"> about his motivations </w:t>
      </w:r>
      <w:r w:rsidRPr="002631AE">
        <w:rPr>
          <w:rStyle w:val="StyleBoldUnderline"/>
          <w:highlight w:val="yellow"/>
        </w:rPr>
        <w:t>and threatening to upend the effort</w:t>
      </w:r>
      <w:proofErr w:type="gramStart"/>
      <w:r w:rsidRPr="002631AE">
        <w:rPr>
          <w:sz w:val="16"/>
        </w:rPr>
        <w:t>.</w:t>
      </w:r>
      <w:r w:rsidRPr="002631AE">
        <w:rPr>
          <w:sz w:val="12"/>
        </w:rPr>
        <w:t>¶</w:t>
      </w:r>
      <w:proofErr w:type="gramEnd"/>
    </w:p>
    <w:p w14:paraId="5EBC9D0E" w14:textId="77777777" w:rsidR="00ED18A4" w:rsidRDefault="00ED18A4" w:rsidP="00ED18A4">
      <w:pPr>
        <w:rPr>
          <w:sz w:val="12"/>
        </w:rPr>
      </w:pPr>
    </w:p>
    <w:p w14:paraId="04E1F902" w14:textId="77777777" w:rsidR="00ED18A4" w:rsidRDefault="00ED18A4" w:rsidP="00ED18A4">
      <w:pPr>
        <w:rPr>
          <w:rStyle w:val="StyleBoldUnderline"/>
        </w:rPr>
      </w:pPr>
    </w:p>
    <w:p w14:paraId="7170FB1A" w14:textId="77777777" w:rsidR="00ED18A4" w:rsidRDefault="00ED18A4" w:rsidP="00ED18A4">
      <w:pPr>
        <w:rPr>
          <w:sz w:val="16"/>
        </w:rPr>
      </w:pPr>
    </w:p>
    <w:p w14:paraId="49E2A776" w14:textId="77777777" w:rsidR="00ED18A4" w:rsidRPr="00ED18A4" w:rsidRDefault="00ED18A4" w:rsidP="00ED18A4"/>
    <w:p w14:paraId="4AB097F0" w14:textId="7A7EB187" w:rsidR="005C262B" w:rsidRDefault="005C262B" w:rsidP="005C262B">
      <w:pPr>
        <w:pStyle w:val="Heading3"/>
      </w:pPr>
      <w:r>
        <w:t>Political Capital Key</w:t>
      </w:r>
      <w:r w:rsidR="008C4756">
        <w:t xml:space="preserve"> to Immigration</w:t>
      </w:r>
    </w:p>
    <w:p w14:paraId="50B724C2" w14:textId="77777777" w:rsidR="00A003BC" w:rsidRPr="00400D96" w:rsidRDefault="00A003BC" w:rsidP="00A003BC">
      <w:pPr>
        <w:pStyle w:val="Heading4"/>
      </w:pPr>
      <w:r>
        <w:t>Obama’s PC is key to overcome GOP opposition</w:t>
      </w:r>
    </w:p>
    <w:p w14:paraId="1D0A0723" w14:textId="77777777" w:rsidR="00A003BC" w:rsidRDefault="00A003BC" w:rsidP="00A003BC">
      <w:r w:rsidRPr="00CD0B51">
        <w:rPr>
          <w:rStyle w:val="StyleStyleBold12pt"/>
        </w:rPr>
        <w:t>AFP 6-12</w:t>
      </w:r>
      <w:r>
        <w:t xml:space="preserve"> (Agence France Presse. “US immigration bill advances in Senate, clears first hurdle” http://articles.economictimes.indiatimes.com/2013-06-12/news/39925853_1_border-security-landmark-immigration-bill-democratic-senator-chuck-schumer)</w:t>
      </w:r>
    </w:p>
    <w:p w14:paraId="24C08955" w14:textId="77777777" w:rsidR="00A003BC" w:rsidRDefault="00A003BC" w:rsidP="00A003BC">
      <w:pPr>
        <w:rPr>
          <w:rStyle w:val="StyleBoldUnderline"/>
        </w:rPr>
      </w:pPr>
    </w:p>
    <w:p w14:paraId="60F5CC9A" w14:textId="728207A2" w:rsidR="00A003BC" w:rsidRPr="00A003BC" w:rsidRDefault="00A003BC" w:rsidP="00A003BC">
      <w:pPr>
        <w:rPr>
          <w:sz w:val="16"/>
        </w:rPr>
      </w:pPr>
      <w:r w:rsidRPr="00DA0F79">
        <w:rPr>
          <w:rStyle w:val="StyleBoldUnderline"/>
        </w:rPr>
        <w:t>Obama made an outspoken pitch for the bill</w:t>
      </w:r>
      <w:r w:rsidRPr="00D2382D">
        <w:rPr>
          <w:sz w:val="16"/>
        </w:rPr>
        <w:t xml:space="preserve"> on Tuesday, saying those opposed to it are insincere about fixing a badly broken system. </w:t>
      </w:r>
      <w:r w:rsidRPr="00DA0F79">
        <w:rPr>
          <w:rStyle w:val="StyleBoldUnderline"/>
        </w:rPr>
        <w:t>The president has gently pushed the bill from behind the scenes for months</w:t>
      </w:r>
      <w:r w:rsidRPr="00D2382D">
        <w:rPr>
          <w:sz w:val="16"/>
        </w:rPr>
        <w:t xml:space="preserve">, fearing his open support would swell the ranks of conservatives who see the bill as offering amnesty to illegal immigrants and are determined to kill it. But ahead of the crucial test votes, </w:t>
      </w:r>
      <w:r w:rsidRPr="00DA0F79">
        <w:rPr>
          <w:rStyle w:val="StyleBoldUnderline"/>
        </w:rPr>
        <w:t xml:space="preserve">Obama waded into the </w:t>
      </w:r>
      <w:proofErr w:type="gramStart"/>
      <w:r w:rsidRPr="00DA0F79">
        <w:rPr>
          <w:rStyle w:val="StyleBoldUnderline"/>
        </w:rPr>
        <w:t>fray,</w:t>
      </w:r>
      <w:proofErr w:type="gramEnd"/>
      <w:r w:rsidRPr="00DA0F79">
        <w:rPr>
          <w:rStyle w:val="StyleBoldUnderline"/>
        </w:rPr>
        <w:t xml:space="preserve"> leveraging the political capital on the issue he won during last year's election campaign</w:t>
      </w:r>
      <w:r w:rsidRPr="00D2382D">
        <w:rPr>
          <w:sz w:val="16"/>
        </w:rPr>
        <w:t xml:space="preserve">, particularly among Hispanic voters. </w:t>
      </w:r>
      <w:r w:rsidRPr="00DA0F79">
        <w:rPr>
          <w:rStyle w:val="StyleBoldUnderline"/>
        </w:rPr>
        <w:t xml:space="preserve">The president sought to disarm conservative Republicans </w:t>
      </w:r>
      <w:r w:rsidRPr="00D2382D">
        <w:rPr>
          <w:sz w:val="16"/>
        </w:rPr>
        <w:t xml:space="preserve">-- even some who support immigration reform -- who argue that the bill should not be passed without tough new border security measures. "If passed, the Senate bill, as currently written and as hitting the floor, would put in place the toughest border enforcement plan that America has ever seen. So nobody's taking border enforcement lightly," he said at a White House event. </w:t>
      </w:r>
      <w:r w:rsidRPr="00DA0F79">
        <w:rPr>
          <w:rStyle w:val="StyleBoldUnderline"/>
        </w:rPr>
        <w:t>Obama also took direct aim at the motives of lawmakers who are opposed to the bill.</w:t>
      </w:r>
      <w:r w:rsidRPr="00D2382D">
        <w:rPr>
          <w:sz w:val="16"/>
        </w:rPr>
        <w:t xml:space="preserve"> "If you're not serious about it, if you think that a broken system is the best America can do, then I guess it makes sense to try to block it," he said. "But if you're actually serious and sincere about fixing a broken system, this is the vehicle to do it, and now is the time to get it done." Republican Senator Lindsey </w:t>
      </w:r>
      <w:r w:rsidRPr="00DA0F79">
        <w:rPr>
          <w:rStyle w:val="StyleBoldUnderline"/>
        </w:rPr>
        <w:t>Graham</w:t>
      </w:r>
      <w:r w:rsidRPr="00D2382D">
        <w:rPr>
          <w:sz w:val="16"/>
        </w:rPr>
        <w:t xml:space="preserve">, a frequent Obama critic, </w:t>
      </w:r>
      <w:proofErr w:type="gramStart"/>
      <w:r w:rsidRPr="00DA0F79">
        <w:rPr>
          <w:rStyle w:val="StyleBoldUnderline"/>
        </w:rPr>
        <w:t>said</w:t>
      </w:r>
      <w:proofErr w:type="gramEnd"/>
      <w:r w:rsidRPr="00DA0F79">
        <w:rPr>
          <w:rStyle w:val="StyleBoldUnderline"/>
        </w:rPr>
        <w:t xml:space="preserve"> "the president's tone and engagement has been very helpful" to the process</w:t>
      </w:r>
      <w:r w:rsidRPr="00D2382D">
        <w:rPr>
          <w:sz w:val="16"/>
        </w:rPr>
        <w:t>. But he stressed that fellow Republicans in the Senate and House needed to look closely at whether they want to scupper the effort and jeopardize the party's political future by alienating millions of voters.</w:t>
      </w:r>
    </w:p>
    <w:p w14:paraId="63C6DCCE" w14:textId="77777777" w:rsidR="005C262B" w:rsidRDefault="005C262B" w:rsidP="005C262B">
      <w:pPr>
        <w:pStyle w:val="Heading4"/>
      </w:pPr>
      <w:r>
        <w:t xml:space="preserve">Obama key to immigration passage </w:t>
      </w:r>
    </w:p>
    <w:p w14:paraId="5F11B010" w14:textId="77777777" w:rsidR="005C262B" w:rsidRPr="00217244" w:rsidRDefault="005C262B" w:rsidP="005C262B">
      <w:pPr>
        <w:rPr>
          <w:rStyle w:val="StyleStyleBold12pt"/>
        </w:rPr>
      </w:pPr>
      <w:r>
        <w:rPr>
          <w:rStyle w:val="StyleStyleBold12pt"/>
        </w:rPr>
        <w:t>Sanghoee 4/10</w:t>
      </w:r>
    </w:p>
    <w:p w14:paraId="449C3EDD" w14:textId="77777777" w:rsidR="005C262B" w:rsidRDefault="005C262B" w:rsidP="005C262B">
      <w:r>
        <w:t xml:space="preserve">Sanjay Sanghoee, banker, political commentator and author, 4/10/13, “Obama’s Blueprint for Victory,” </w:t>
      </w:r>
      <w:r w:rsidRPr="00217244">
        <w:t>http://www.huffingtonpost.com/sanjay-sanghoee/compromise-reform-how-oba_b_3055100.html</w:t>
      </w:r>
      <w:r>
        <w:rPr>
          <w:sz w:val="24"/>
        </w:rPr>
        <w:t>, MKB</w:t>
      </w:r>
    </w:p>
    <w:p w14:paraId="39247116" w14:textId="77777777" w:rsidR="005C262B" w:rsidRDefault="005C262B" w:rsidP="005C262B"/>
    <w:p w14:paraId="461339CD" w14:textId="77777777" w:rsidR="005C262B" w:rsidRDefault="005C262B" w:rsidP="005C262B">
      <w:proofErr w:type="gramStart"/>
      <w:r>
        <w:t xml:space="preserve">Reform in healthcare, reform in marriage equality, </w:t>
      </w:r>
      <w:r w:rsidRPr="00217244">
        <w:rPr>
          <w:rStyle w:val="StyleBoldUnderline"/>
          <w:highlight w:val="yellow"/>
        </w:rPr>
        <w:t>reform in immigration</w:t>
      </w:r>
      <w:r>
        <w:t>, reform in education, reform in campaign finance, and reform in clean energy.</w:t>
      </w:r>
      <w:proofErr w:type="gramEnd"/>
      <w:r>
        <w:t xml:space="preserve"> In all these areas, </w:t>
      </w:r>
      <w:r w:rsidRPr="00217244">
        <w:rPr>
          <w:rStyle w:val="StyleBoldUnderline"/>
          <w:highlight w:val="yellow"/>
        </w:rPr>
        <w:t>Obama sees the potential for</w:t>
      </w:r>
      <w:r>
        <w:t xml:space="preserve"> dramatic </w:t>
      </w:r>
      <w:r w:rsidRPr="00217244">
        <w:rPr>
          <w:rStyle w:val="StyleBoldUnderline"/>
          <w:highlight w:val="yellow"/>
        </w:rPr>
        <w:t>change</w:t>
      </w:r>
      <w:r w:rsidRPr="00217244">
        <w:rPr>
          <w:highlight w:val="yellow"/>
        </w:rPr>
        <w:t xml:space="preserve"> </w:t>
      </w:r>
      <w:r>
        <w:t xml:space="preserve">and lasting long-term effects, </w:t>
      </w:r>
      <w:r w:rsidRPr="00217244">
        <w:rPr>
          <w:rStyle w:val="StyleBoldUnderline"/>
          <w:highlight w:val="yellow"/>
        </w:rPr>
        <w:t>and</w:t>
      </w:r>
      <w:r w:rsidRPr="00217244">
        <w:rPr>
          <w:highlight w:val="yellow"/>
        </w:rPr>
        <w:t xml:space="preserve"> </w:t>
      </w:r>
      <w:r>
        <w:t xml:space="preserve">that is why he </w:t>
      </w:r>
      <w:r w:rsidRPr="00217244">
        <w:rPr>
          <w:rStyle w:val="StyleBoldUnderline"/>
          <w:highlight w:val="yellow"/>
        </w:rPr>
        <w:t>is willing to go to the mat on these issues.</w:t>
      </w:r>
      <w:r>
        <w:t xml:space="preserve"> On other things, including Social Security and Medicare, the budget deficit, and even gun control, he sees less room for dramatic improvement - either because of circumstances or political reality - and so is more willing to compromise</w:t>
      </w:r>
      <w:proofErr w:type="gramStart"/>
      <w:r>
        <w:t>.</w:t>
      </w:r>
      <w:r w:rsidRPr="00217244">
        <w:rPr>
          <w:sz w:val="12"/>
        </w:rPr>
        <w:t>¶</w:t>
      </w:r>
      <w:proofErr w:type="gramEnd"/>
      <w:r w:rsidRPr="00217244">
        <w:rPr>
          <w:sz w:val="12"/>
        </w:rPr>
        <w:t xml:space="preserve"> </w:t>
      </w:r>
      <w:r>
        <w:t xml:space="preserve">Is this good or bad? It is neither, really. It is just the nature of this presidency and perhaps Obama's destiny. </w:t>
      </w:r>
      <w:r w:rsidRPr="00217244">
        <w:rPr>
          <w:rStyle w:val="StyleBoldUnderline"/>
          <w:highlight w:val="yellow"/>
        </w:rPr>
        <w:t>Leaders pick and choose their battles based on</w:t>
      </w:r>
      <w:r>
        <w:t xml:space="preserve"> the nation's </w:t>
      </w:r>
      <w:r w:rsidRPr="00217244">
        <w:rPr>
          <w:rStyle w:val="StyleBoldUnderline"/>
          <w:highlight w:val="yellow"/>
        </w:rPr>
        <w:t>circumstances</w:t>
      </w:r>
      <w:r>
        <w:t xml:space="preserve">, unexpected contingencies, and their own instincts. President </w:t>
      </w:r>
      <w:r w:rsidRPr="00217244">
        <w:rPr>
          <w:rStyle w:val="StyleBoldUnderline"/>
          <w:highlight w:val="yellow"/>
        </w:rPr>
        <w:t>Obama's instincts</w:t>
      </w:r>
      <w:r w:rsidRPr="00217244">
        <w:rPr>
          <w:highlight w:val="yellow"/>
        </w:rPr>
        <w:t xml:space="preserve"> </w:t>
      </w:r>
      <w:r>
        <w:t xml:space="preserve">led him to fight for healthcare, so he did - ferociously, and he </w:t>
      </w:r>
      <w:r w:rsidRPr="00217244">
        <w:rPr>
          <w:rStyle w:val="StyleBoldUnderline"/>
          <w:highlight w:val="yellow"/>
        </w:rPr>
        <w:t>will</w:t>
      </w:r>
      <w:r w:rsidRPr="00217244">
        <w:rPr>
          <w:highlight w:val="yellow"/>
        </w:rPr>
        <w:t xml:space="preserve"> </w:t>
      </w:r>
      <w:r w:rsidRPr="00217244">
        <w:rPr>
          <w:rStyle w:val="StyleBoldUnderline"/>
          <w:highlight w:val="yellow"/>
        </w:rPr>
        <w:t>do the same for immigration</w:t>
      </w:r>
      <w:r>
        <w:t>, education, and clean energy.</w:t>
      </w:r>
    </w:p>
    <w:p w14:paraId="696D86BF" w14:textId="77777777" w:rsidR="008C4756" w:rsidRDefault="008C4756" w:rsidP="005C262B"/>
    <w:p w14:paraId="1515DE5D" w14:textId="75D75873" w:rsidR="00673609" w:rsidRDefault="00673609" w:rsidP="00673609">
      <w:pPr>
        <w:pStyle w:val="Heading3"/>
      </w:pPr>
      <w:r>
        <w:t>PC Key – A2: Obama Push Bad</w:t>
      </w:r>
    </w:p>
    <w:p w14:paraId="22B78789" w14:textId="4A4A8EE3" w:rsidR="00673609" w:rsidRDefault="00673609" w:rsidP="00673609">
      <w:pPr>
        <w:pStyle w:val="Heading4"/>
      </w:pPr>
      <w:r>
        <w:t>Obama’s conducting a balancing act – using PC behind the scenes</w:t>
      </w:r>
    </w:p>
    <w:p w14:paraId="4DA2D3F9" w14:textId="0E47DAD1" w:rsidR="00673609" w:rsidRPr="00673609" w:rsidRDefault="00673609" w:rsidP="00673609">
      <w:pPr>
        <w:rPr>
          <w:sz w:val="26"/>
        </w:rPr>
      </w:pPr>
      <w:r>
        <w:rPr>
          <w:rStyle w:val="StyleStyleBold12pt"/>
        </w:rPr>
        <w:t xml:space="preserve">James, 6/11/13 </w:t>
      </w:r>
      <w:r>
        <w:rPr>
          <w:rStyle w:val="StyleStyleBold12pt"/>
          <w:b w:val="0"/>
        </w:rPr>
        <w:t xml:space="preserve">– lead political analyst for NPR (Frank, </w:t>
      </w:r>
      <w:r w:rsidRPr="00D43955">
        <w:t>“Obama's Immigration Dilemma: Leading While Following</w:t>
      </w:r>
      <w:r>
        <w:t xml:space="preserve">.” </w:t>
      </w:r>
      <w:hyperlink r:id="rId36" w:history="1">
        <w:r w:rsidRPr="00D43955">
          <w:rPr>
            <w:rStyle w:val="Hyperlink"/>
          </w:rPr>
          <w:t>http://www.npr.org/blogs/itsallpolitics/2013/06/11/190698436/obamas-immigration-dilemma-leading-while-following</w:t>
        </w:r>
      </w:hyperlink>
      <w:r>
        <w:t>)</w:t>
      </w:r>
    </w:p>
    <w:p w14:paraId="7AAAD9AF" w14:textId="77777777" w:rsidR="00673609" w:rsidRPr="00D43955" w:rsidRDefault="00673609" w:rsidP="00673609">
      <w:pPr>
        <w:rPr>
          <w:rStyle w:val="StyleStyleBold12pt"/>
        </w:rPr>
      </w:pPr>
    </w:p>
    <w:p w14:paraId="076E13CD" w14:textId="77777777" w:rsidR="00673609" w:rsidRDefault="00673609" w:rsidP="00673609">
      <w:pPr>
        <w:rPr>
          <w:sz w:val="16"/>
        </w:rPr>
      </w:pPr>
      <w:r w:rsidRPr="00D43955">
        <w:rPr>
          <w:sz w:val="16"/>
        </w:rPr>
        <w:t xml:space="preserve">If you want to </w:t>
      </w:r>
      <w:r w:rsidRPr="00D43955">
        <w:rPr>
          <w:rStyle w:val="StyleBoldUnderline"/>
        </w:rPr>
        <w:t xml:space="preserve">observe one of Washington's </w:t>
      </w:r>
      <w:r w:rsidRPr="00673609">
        <w:rPr>
          <w:rStyle w:val="StyleBoldUnderline"/>
        </w:rPr>
        <w:t>most delicate balancing acts</w:t>
      </w:r>
      <w:r w:rsidRPr="00D43955">
        <w:rPr>
          <w:sz w:val="16"/>
        </w:rPr>
        <w:t xml:space="preserve">, look no further than </w:t>
      </w:r>
      <w:r w:rsidRPr="00D43955">
        <w:rPr>
          <w:rStyle w:val="StyleBoldUnderline"/>
        </w:rPr>
        <w:t>President Obama's effort to assert leadership on immigration legislation without its coming to be identified as a new Obamalaw</w:t>
      </w:r>
      <w:proofErr w:type="gramStart"/>
      <w:r w:rsidRPr="00D43955">
        <w:rPr>
          <w:rStyle w:val="StyleBoldUnderline"/>
        </w:rPr>
        <w:t>.</w:t>
      </w:r>
      <w:r w:rsidRPr="00D43955">
        <w:rPr>
          <w:sz w:val="12"/>
        </w:rPr>
        <w:t>¶</w:t>
      </w:r>
      <w:proofErr w:type="gramEnd"/>
      <w:r w:rsidRPr="00D43955">
        <w:rPr>
          <w:sz w:val="16"/>
        </w:rPr>
        <w:t xml:space="preserve"> Because they're keenly aware of how nearly any legislative effort that becomes known as the president's baby almost immediately makes his political foes hellbent on stopping it and denying him a victory, </w:t>
      </w:r>
      <w:r w:rsidRPr="00D43955">
        <w:rPr>
          <w:rStyle w:val="StyleBoldUnderline"/>
        </w:rPr>
        <w:t>Obama and other White House officials have been committed to letting Congress take the lead on major legislation like immigration reform.</w:t>
      </w:r>
      <w:r w:rsidRPr="00D43955">
        <w:rPr>
          <w:rStyle w:val="StyleBoldUnderline"/>
          <w:sz w:val="12"/>
        </w:rPr>
        <w:t>¶</w:t>
      </w:r>
      <w:r w:rsidRPr="00D43955">
        <w:rPr>
          <w:rStyle w:val="StyleBoldUnderline"/>
        </w:rPr>
        <w:t xml:space="preserve"> His challenge is to show </w:t>
      </w:r>
      <w:r w:rsidRPr="00673609">
        <w:rPr>
          <w:rStyle w:val="StyleBoldUnderline"/>
        </w:rPr>
        <w:t>just enough presidential leadership</w:t>
      </w:r>
      <w:r w:rsidRPr="00D43955">
        <w:rPr>
          <w:rStyle w:val="StyleBoldUnderline"/>
        </w:rPr>
        <w:t xml:space="preserve"> on an issue he campaigned</w:t>
      </w:r>
      <w:r w:rsidRPr="00D43955">
        <w:rPr>
          <w:sz w:val="16"/>
        </w:rPr>
        <w:t xml:space="preserve"> on but not so much that he fires up those opposed to him on general principle, the Senate immigration legislation or both.</w:t>
      </w:r>
      <w:r w:rsidRPr="00D43955">
        <w:rPr>
          <w:sz w:val="12"/>
        </w:rPr>
        <w:t>¶</w:t>
      </w:r>
      <w:r w:rsidRPr="00D43955">
        <w:rPr>
          <w:sz w:val="16"/>
        </w:rPr>
        <w:t xml:space="preserve"> </w:t>
      </w:r>
      <w:r w:rsidRPr="00D43955">
        <w:rPr>
          <w:rStyle w:val="StyleBoldUnderline"/>
        </w:rPr>
        <w:t xml:space="preserve">That's why, at a Tuesday event at the White House, he seemed to be using a style used to describe his approach to Libya — </w:t>
      </w:r>
      <w:r w:rsidRPr="00673609">
        <w:rPr>
          <w:rStyle w:val="StyleBoldUnderline"/>
        </w:rPr>
        <w:t>leading from behind</w:t>
      </w:r>
      <w:r w:rsidRPr="00D43955">
        <w:rPr>
          <w:sz w:val="16"/>
        </w:rPr>
        <w:t xml:space="preserve">. </w:t>
      </w:r>
      <w:r w:rsidRPr="00D43955">
        <w:rPr>
          <w:rStyle w:val="StyleBoldUnderline"/>
        </w:rPr>
        <w:t>The president emphasized that the legislation the Senate is considering isn't his</w:t>
      </w:r>
      <w:r w:rsidRPr="00D43955">
        <w:rPr>
          <w:sz w:val="16"/>
        </w:rPr>
        <w:t xml:space="preserve"> but the Senate's. True, he supports much that's in it. But </w:t>
      </w:r>
      <w:r w:rsidRPr="00D43955">
        <w:rPr>
          <w:rStyle w:val="StyleBoldUnderline"/>
        </w:rPr>
        <w:t xml:space="preserve">he was speaking not as an author of the legislation, but </w:t>
      </w:r>
      <w:r w:rsidRPr="00673609">
        <w:rPr>
          <w:rStyle w:val="StyleBoldUnderline"/>
        </w:rPr>
        <w:t>as a fan</w:t>
      </w:r>
      <w:proofErr w:type="gramStart"/>
      <w:r w:rsidRPr="00D43955">
        <w:rPr>
          <w:sz w:val="16"/>
        </w:rPr>
        <w:t>.</w:t>
      </w:r>
      <w:r w:rsidRPr="00D43955">
        <w:rPr>
          <w:sz w:val="12"/>
        </w:rPr>
        <w:t>¶</w:t>
      </w:r>
      <w:proofErr w:type="gramEnd"/>
      <w:r w:rsidRPr="00D43955">
        <w:rPr>
          <w:sz w:val="16"/>
        </w:rPr>
        <w:t xml:space="preserve"> With a bipartisan array of allies of an immigration overhaul behind him in the White House East Room, representing business, organized labor and immigrant-rights activists, the president said:</w:t>
      </w:r>
    </w:p>
    <w:p w14:paraId="61693121" w14:textId="77777777" w:rsidR="00673609" w:rsidRPr="00673609" w:rsidRDefault="00673609" w:rsidP="00673609"/>
    <w:p w14:paraId="29D72D39" w14:textId="63FF42AA" w:rsidR="008C4756" w:rsidRDefault="008C4756" w:rsidP="008C4756">
      <w:pPr>
        <w:pStyle w:val="Heading3"/>
      </w:pPr>
      <w:r>
        <w:t>A2: Political Capital Not Real</w:t>
      </w:r>
    </w:p>
    <w:p w14:paraId="3EEEA365" w14:textId="77777777" w:rsidR="008C4756" w:rsidRDefault="008C4756" w:rsidP="008C4756"/>
    <w:p w14:paraId="315FC81D" w14:textId="77777777" w:rsidR="00A25430" w:rsidRPr="00F9592D" w:rsidRDefault="00A25430" w:rsidP="00A25430">
      <w:pPr>
        <w:pStyle w:val="Heading4"/>
      </w:pPr>
      <w:r w:rsidRPr="00F9592D">
        <w:t xml:space="preserve">Political capital theory is true </w:t>
      </w:r>
    </w:p>
    <w:p w14:paraId="428CBD9A" w14:textId="77777777" w:rsidR="00A25430" w:rsidRPr="00820603" w:rsidRDefault="00A25430" w:rsidP="00A25430">
      <w:pPr>
        <w:rPr>
          <w:b/>
          <w:bCs/>
        </w:rPr>
      </w:pPr>
      <w:r w:rsidRPr="007A025D">
        <w:rPr>
          <w:rStyle w:val="StyleStyleBold12pt"/>
        </w:rPr>
        <w:t>Beckman 10</w:t>
      </w:r>
      <w:r w:rsidRPr="00820603">
        <w:rPr>
          <w:b/>
          <w:bCs/>
        </w:rPr>
        <w:t xml:space="preserve"> – Professor of Political Science</w:t>
      </w:r>
    </w:p>
    <w:p w14:paraId="2C529836" w14:textId="77777777" w:rsidR="00A25430" w:rsidRPr="00820603" w:rsidRDefault="00A25430" w:rsidP="00A25430">
      <w:r w:rsidRPr="00820603">
        <w:t>Matthew N. Beckman, Professor of Political Science @ UC-Irvine, 2010, “Pushing the Agenda: Presidential Leadership in U.S. Lawmaking, 1953-2004,” pg. 61-62</w:t>
      </w:r>
    </w:p>
    <w:p w14:paraId="77A60C3B" w14:textId="77777777" w:rsidR="00A25430" w:rsidRPr="002047F1" w:rsidRDefault="00A25430" w:rsidP="00A25430">
      <w:pPr>
        <w:rPr>
          <w:sz w:val="14"/>
          <w:lang w:val="x-none"/>
        </w:rPr>
      </w:pPr>
      <w:r w:rsidRPr="005A39A5">
        <w:rPr>
          <w:rStyle w:val="StyleBoldUnderline"/>
        </w:rPr>
        <w:t>For cases where the president wants to lobby but has limited political capital to draw on</w:t>
      </w:r>
      <w:r w:rsidRPr="002047F1">
        <w:rPr>
          <w:sz w:val="14"/>
          <w:lang w:val="x-none"/>
        </w:rPr>
        <w:t xml:space="preserve"> (0 &lt; C &lt; C1), looking back, Figure 2.11 affirms the intuitive: </w:t>
      </w:r>
      <w:r w:rsidRPr="005A39A5">
        <w:rPr>
          <w:rStyle w:val="StyleBoldUnderline"/>
        </w:rPr>
        <w:t xml:space="preserve">the president's legislative options are limited. Lacking enough capital </w:t>
      </w:r>
      <w:r w:rsidRPr="002047F1">
        <w:rPr>
          <w:sz w:val="14"/>
          <w:lang w:val="x-none"/>
        </w:rPr>
        <w:t xml:space="preserve">to induce leaders to accept any sort of "deal" that is better than he could get from lobbying pivotal voters, the president and his staffers' only viable strategy is the vote-centered one. But, of course, even executing </w:t>
      </w:r>
      <w:r w:rsidRPr="005A39A5">
        <w:rPr>
          <w:rStyle w:val="StyleBoldUnderline"/>
        </w:rPr>
        <w:t>the</w:t>
      </w:r>
      <w:r w:rsidRPr="002047F1">
        <w:rPr>
          <w:sz w:val="14"/>
          <w:lang w:val="x-none"/>
        </w:rPr>
        <w:t xml:space="preserve"> vote-centered </w:t>
      </w:r>
      <w:r w:rsidRPr="005A39A5">
        <w:rPr>
          <w:rStyle w:val="StyleBoldUnderline"/>
        </w:rPr>
        <w:t>strategy does not yield much influence; the president simply does not have enough "juice" to substantially alter members' preferences or,</w:t>
      </w:r>
      <w:r w:rsidRPr="002047F1">
        <w:rPr>
          <w:sz w:val="14"/>
          <w:lang w:val="x-none"/>
        </w:rPr>
        <w:t xml:space="preserve"> in turn, </w:t>
      </w:r>
      <w:r w:rsidRPr="005A39A5">
        <w:rPr>
          <w:rStyle w:val="StyleBoldUnderline"/>
        </w:rPr>
        <w:t>the outcome. The president's prospects improve substantially</w:t>
      </w:r>
      <w:r w:rsidRPr="00820603">
        <w:rPr>
          <w:bCs/>
          <w:u w:val="single"/>
          <w:lang w:val="x-none"/>
        </w:rPr>
        <w:t>,</w:t>
      </w:r>
      <w:r w:rsidRPr="002047F1">
        <w:rPr>
          <w:sz w:val="14"/>
          <w:lang w:val="x-none"/>
        </w:rPr>
        <w:t xml:space="preserve"> though, </w:t>
      </w:r>
      <w:r w:rsidRPr="005A39A5">
        <w:rPr>
          <w:rStyle w:val="StyleBoldUnderline"/>
        </w:rPr>
        <w:t>when he allocates</w:t>
      </w:r>
      <w:r w:rsidRPr="002047F1">
        <w:rPr>
          <w:sz w:val="14"/>
          <w:lang w:val="x-none"/>
        </w:rPr>
        <w:t xml:space="preserve"> even modest levels of </w:t>
      </w:r>
      <w:r w:rsidRPr="005A39A5">
        <w:rPr>
          <w:rStyle w:val="StyleBoldUnderline"/>
        </w:rPr>
        <w:t>political capital (</w:t>
      </w:r>
      <w:r w:rsidRPr="002047F1">
        <w:rPr>
          <w:sz w:val="14"/>
          <w:lang w:val="x-none"/>
        </w:rPr>
        <w:t>C, &lt; C &lt; c</w:t>
      </w:r>
      <w:proofErr w:type="gramStart"/>
      <w:r w:rsidRPr="002047F1">
        <w:rPr>
          <w:sz w:val="14"/>
          <w:lang w:val="x-none"/>
        </w:rPr>
        <w:t>,.</w:t>
      </w:r>
      <w:proofErr w:type="gramEnd"/>
      <w:r w:rsidRPr="002047F1">
        <w:rPr>
          <w:sz w:val="14"/>
          <w:lang w:val="x-none"/>
        </w:rPr>
        <w:t xml:space="preserve">) </w:t>
      </w:r>
      <w:r w:rsidRPr="005A39A5">
        <w:rPr>
          <w:rStyle w:val="StyleBoldUnderline"/>
        </w:rPr>
        <w:t>to lobbying for a particular initiative. At this point</w:t>
      </w:r>
      <w:r w:rsidRPr="002047F1">
        <w:rPr>
          <w:sz w:val="14"/>
          <w:lang w:val="x-none"/>
        </w:rPr>
        <w:t xml:space="preserve"> - specifically, at C1 _ an agenda-centered-</w:t>
      </w:r>
      <w:r w:rsidRPr="005A39A5">
        <w:rPr>
          <w:rStyle w:val="StyleBoldUnderline"/>
        </w:rPr>
        <w:t>strategy becomes viable.</w:t>
      </w:r>
      <w:r w:rsidRPr="002047F1">
        <w:rPr>
          <w:sz w:val="14"/>
          <w:lang w:val="x-none"/>
        </w:rPr>
        <w:t xml:space="preserve"> That is, </w:t>
      </w:r>
      <w:r w:rsidRPr="005A39A5">
        <w:rPr>
          <w:rStyle w:val="StyleBoldUnderline"/>
        </w:rPr>
        <w:t>with</w:t>
      </w:r>
      <w:r w:rsidRPr="002047F1">
        <w:rPr>
          <w:sz w:val="14"/>
          <w:lang w:val="x-none"/>
        </w:rPr>
        <w:t xml:space="preserve"> a medium investment of </w:t>
      </w:r>
      <w:r w:rsidRPr="005A39A5">
        <w:rPr>
          <w:rStyle w:val="StyleBoldUnderline"/>
        </w:rPr>
        <w:t>political capital,</w:t>
      </w:r>
      <w:r w:rsidRPr="002047F1">
        <w:rPr>
          <w:sz w:val="14"/>
          <w:lang w:val="x-none"/>
        </w:rPr>
        <w:t xml:space="preserve"> now </w:t>
      </w:r>
      <w:r w:rsidRPr="005A39A5">
        <w:rPr>
          <w:rStyle w:val="StyleBoldUnderline"/>
        </w:rPr>
        <w:t>the president has enough resources to get opposing leaders to cut a "deal" with the White House</w:t>
      </w:r>
      <w:r w:rsidRPr="002047F1">
        <w:rPr>
          <w:sz w:val="14"/>
          <w:lang w:val="x-none"/>
        </w:rPr>
        <w:t xml:space="preserve"> that is better than he could get from just lobbying pivotal voters. In fact, even with this rather modest infusion of political capital, C, to 4, an agenda-centered lobbying strategy allows a president to exert even more influence than would be possible with a massive investment (up to Gj) in voce-centered lobbying. And granting the president even more </w:t>
      </w:r>
      <w:r w:rsidRPr="005A39A5">
        <w:rPr>
          <w:rStyle w:val="StyleBoldUnderline"/>
        </w:rPr>
        <w:t>political capital</w:t>
      </w:r>
      <w:r w:rsidRPr="002047F1">
        <w:rPr>
          <w:sz w:val="14"/>
          <w:lang w:val="x-none"/>
        </w:rPr>
        <w:t xml:space="preserve"> to invest in an issue (c,. &lt; C) only </w:t>
      </w:r>
      <w:r w:rsidRPr="005A39A5">
        <w:rPr>
          <w:rStyle w:val="StyleBoldUnderline"/>
        </w:rPr>
        <w:t>adds to</w:t>
      </w:r>
      <w:r w:rsidRPr="002047F1">
        <w:rPr>
          <w:sz w:val="14"/>
          <w:lang w:val="x-none"/>
        </w:rPr>
        <w:t xml:space="preserve"> an agenda-centered strategy's </w:t>
      </w:r>
      <w:r w:rsidRPr="005A39A5">
        <w:rPr>
          <w:rStyle w:val="StyleBoldUnderline"/>
        </w:rPr>
        <w:t>attractiveness and effectiveness</w:t>
      </w:r>
      <w:r w:rsidRPr="002047F1">
        <w:rPr>
          <w:sz w:val="14"/>
          <w:lang w:val="x-none"/>
        </w:rPr>
        <w:t xml:space="preserve"> compared to the more familiar vote-centered strategy. Overall, </w:t>
      </w:r>
      <w:r w:rsidRPr="005A39A5">
        <w:rPr>
          <w:rStyle w:val="StyleBoldUnderline"/>
        </w:rPr>
        <w:t>the predicted impact of the president's agenda-centered lobbying is real, and</w:t>
      </w:r>
      <w:r w:rsidRPr="002047F1">
        <w:rPr>
          <w:sz w:val="14"/>
          <w:lang w:val="x-none"/>
        </w:rPr>
        <w:t xml:space="preserve"> potentially </w:t>
      </w:r>
      <w:r w:rsidRPr="005A39A5">
        <w:rPr>
          <w:rStyle w:val="StyleBoldUnderline"/>
        </w:rPr>
        <w:t xml:space="preserve">substantial, but </w:t>
      </w:r>
      <w:r w:rsidRPr="002047F1">
        <w:rPr>
          <w:sz w:val="14"/>
          <w:lang w:val="x-none"/>
        </w:rPr>
        <w:t xml:space="preserve">also highly </w:t>
      </w:r>
      <w:r w:rsidRPr="005A39A5">
        <w:rPr>
          <w:rStyle w:val="StyleBoldUnderline"/>
        </w:rPr>
        <w:t>conditional</w:t>
      </w:r>
      <w:r w:rsidRPr="002047F1">
        <w:rPr>
          <w:sz w:val="14"/>
          <w:lang w:val="x-none"/>
        </w:rPr>
        <w:t>. In contrast to a vote-centered strategy, which can be employed whenever a president is willing and able to invest lobbying resources in advocating an issue, the White House's agenda-centered strategy only applies with (I) a far-off status quo, and (2) a medium to large supply of political capital. Absent these prerequisites, the president's fate turns on pivotal voters and his ability to influence them via vote- centered lobbying. But</w:t>
      </w:r>
      <w:r w:rsidRPr="005A39A5">
        <w:rPr>
          <w:rStyle w:val="StyleBoldUnderline"/>
        </w:rPr>
        <w:t xml:space="preserve"> often</w:t>
      </w:r>
      <w:r w:rsidRPr="002047F1">
        <w:rPr>
          <w:sz w:val="14"/>
          <w:lang w:val="x-none"/>
        </w:rPr>
        <w:t xml:space="preserve"> these </w:t>
      </w:r>
      <w:r w:rsidRPr="005A39A5">
        <w:rPr>
          <w:rStyle w:val="StyleBoldUnderline"/>
        </w:rPr>
        <w:t xml:space="preserve">strategic stars do align </w:t>
      </w:r>
      <w:r w:rsidRPr="002047F1">
        <w:rPr>
          <w:sz w:val="14"/>
          <w:lang w:val="x-none"/>
        </w:rPr>
        <w:t xml:space="preserve">- that is, </w:t>
      </w:r>
      <w:r w:rsidRPr="002047F1">
        <w:rPr>
          <w:rStyle w:val="StyleBoldUnderline"/>
        </w:rPr>
        <w:t>the president is flush with political capital</w:t>
      </w:r>
      <w:r w:rsidRPr="002047F1">
        <w:rPr>
          <w:sz w:val="14"/>
          <w:lang w:val="x-none"/>
        </w:rPr>
        <w:t xml:space="preserve"> when seeking to change a distant status quo - and when they do, an agenda-centered strategy affords presidents not just a second path for exerting influence but also a better path. Indeed, </w:t>
      </w:r>
      <w:r w:rsidRPr="002047F1">
        <w:rPr>
          <w:rStyle w:val="StyleBoldUnderline"/>
        </w:rPr>
        <w:t>under these</w:t>
      </w:r>
      <w:r w:rsidRPr="002047F1">
        <w:rPr>
          <w:sz w:val="14"/>
          <w:lang w:val="x-none"/>
        </w:rPr>
        <w:t xml:space="preserve"> favorable </w:t>
      </w:r>
      <w:r w:rsidRPr="002047F1">
        <w:rPr>
          <w:rStyle w:val="StyleBoldUnderline"/>
        </w:rPr>
        <w:t>conditions, the president gets far more policy bang for his lobbying buck</w:t>
      </w:r>
      <w:r w:rsidRPr="002047F1">
        <w:rPr>
          <w:sz w:val="14"/>
          <w:lang w:val="x-none"/>
        </w:rPr>
        <w:t xml:space="preserve"> from an agenda-centered strategy than a vote-centered one - without having to prevail in an all-out floor fight for pivotal voters' support.</w:t>
      </w:r>
    </w:p>
    <w:p w14:paraId="3830319D" w14:textId="77777777" w:rsidR="00A25430" w:rsidRDefault="00A25430" w:rsidP="00A25430">
      <w:pPr>
        <w:rPr>
          <w:b/>
        </w:rPr>
      </w:pPr>
    </w:p>
    <w:p w14:paraId="2BEC2961" w14:textId="77777777" w:rsidR="00A25430" w:rsidRDefault="00A25430" w:rsidP="00A25430">
      <w:pPr>
        <w:pStyle w:val="Heading4"/>
      </w:pPr>
      <w:r>
        <w:t>Even if PC theory isn’t true, key legislative players believe it is</w:t>
      </w:r>
    </w:p>
    <w:p w14:paraId="1DFC43CF" w14:textId="77777777" w:rsidR="00A25430" w:rsidRPr="006A2F1A" w:rsidRDefault="00A25430" w:rsidP="00A25430">
      <w:r w:rsidRPr="006A2F1A">
        <w:rPr>
          <w:rStyle w:val="Heading4Char"/>
        </w:rPr>
        <w:t>Schier, 11</w:t>
      </w:r>
      <w:r>
        <w:t xml:space="preserve"> – </w:t>
      </w:r>
      <w:r w:rsidRPr="006A2F1A">
        <w:t>Dorothy H. and Edward C. Congdon Professor of Political Science at Carleton College</w:t>
      </w:r>
      <w:r>
        <w:t xml:space="preserve"> (Steven E, December. “</w:t>
      </w:r>
      <w:r w:rsidRPr="00561263">
        <w:t>The Contemporary Presidency: The Presidential Authority Problem and the Political Power Trap</w:t>
      </w:r>
      <w:r>
        <w:t>.” Presidential Studies Quarterly Vol. 41 Issue 4, pp 793-808.)</w:t>
      </w:r>
    </w:p>
    <w:p w14:paraId="71C2204E" w14:textId="77777777" w:rsidR="00A25430" w:rsidRPr="00561263" w:rsidRDefault="00A25430" w:rsidP="00A25430"/>
    <w:p w14:paraId="3F5E54CF" w14:textId="77777777" w:rsidR="00A25430" w:rsidRPr="00561263" w:rsidRDefault="00A25430" w:rsidP="00A25430">
      <w:pPr>
        <w:rPr>
          <w:sz w:val="16"/>
        </w:rPr>
      </w:pPr>
      <w:r w:rsidRPr="00561263">
        <w:rPr>
          <w:rStyle w:val="StyleBoldUnderline"/>
        </w:rPr>
        <w:t>The concept of political capital captures many of the aspects of a president's political authority</w:t>
      </w:r>
      <w:r w:rsidRPr="00561263">
        <w:rPr>
          <w:sz w:val="16"/>
        </w:rPr>
        <w:t xml:space="preserve">. Paul </w:t>
      </w:r>
      <w:r w:rsidRPr="00561263">
        <w:rPr>
          <w:rStyle w:val="StyleBoldUnderline"/>
        </w:rPr>
        <w:t>Light defines several components of political capital</w:t>
      </w:r>
      <w:r w:rsidRPr="00561263">
        <w:rPr>
          <w:sz w:val="16"/>
        </w:rPr>
        <w:t xml:space="preserve">: </w:t>
      </w:r>
      <w:r w:rsidRPr="00561263">
        <w:rPr>
          <w:rStyle w:val="StyleBoldUnderline"/>
        </w:rPr>
        <w:t>party support</w:t>
      </w:r>
      <w:r w:rsidRPr="00561263">
        <w:rPr>
          <w:sz w:val="16"/>
        </w:rPr>
        <w:t xml:space="preserve"> of the president in Congress, </w:t>
      </w:r>
      <w:r w:rsidRPr="00561263">
        <w:rPr>
          <w:rStyle w:val="StyleBoldUnderline"/>
        </w:rPr>
        <w:t>public approval</w:t>
      </w:r>
      <w:r w:rsidRPr="00561263">
        <w:rPr>
          <w:sz w:val="16"/>
        </w:rPr>
        <w:t xml:space="preserve"> of the president's conduct of his job, the president's </w:t>
      </w:r>
      <w:r w:rsidRPr="00561263">
        <w:rPr>
          <w:rStyle w:val="StyleBoldUnderline"/>
        </w:rPr>
        <w:t>electoral margin, and patronage appointments</w:t>
      </w:r>
      <w:r w:rsidRPr="00561263">
        <w:rPr>
          <w:sz w:val="16"/>
        </w:rPr>
        <w:t xml:space="preserve"> (Light 1999, 15). Light derived this list from the observations of 126 White House staff members he interviewed (1999, 14). </w:t>
      </w:r>
      <w:r w:rsidRPr="00561263">
        <w:rPr>
          <w:rStyle w:val="StyleBoldUnderline"/>
        </w:rPr>
        <w:t xml:space="preserve">His indicators have two central uses. First, Light's research reveals that they are central to the “players' perspective” in Washington. That is, </w:t>
      </w:r>
      <w:r w:rsidRPr="00561263">
        <w:rPr>
          <w:rStyle w:val="Emphasis"/>
        </w:rPr>
        <w:t>those “in the game” view these items as crucial for presidential effectiveness</w:t>
      </w:r>
      <w:r w:rsidRPr="00561263">
        <w:rPr>
          <w:sz w:val="16"/>
        </w:rPr>
        <w:t xml:space="preserve">. </w:t>
      </w:r>
      <w:r w:rsidRPr="00561263">
        <w:rPr>
          <w:rStyle w:val="StyleBoldUnderline"/>
        </w:rPr>
        <w:t>Second</w:t>
      </w:r>
      <w:r w:rsidRPr="00561263">
        <w:rPr>
          <w:sz w:val="16"/>
        </w:rPr>
        <w:t xml:space="preserve">, they relate to many central aspects of political authority as defined by Skowronek. So </w:t>
      </w:r>
      <w:r w:rsidRPr="00561263">
        <w:rPr>
          <w:rStyle w:val="StyleBoldUnderline"/>
        </w:rPr>
        <w:t>on both theoretical and practical levels, the components of political capital are central to the fate of presidencies</w:t>
      </w:r>
      <w:r w:rsidRPr="00561263">
        <w:rPr>
          <w:sz w:val="16"/>
        </w:rPr>
        <w:t xml:space="preserve">. The </w:t>
      </w:r>
      <w:r w:rsidRPr="00561263">
        <w:rPr>
          <w:rStyle w:val="StyleBoldUnderline"/>
        </w:rPr>
        <w:t>data</w:t>
      </w:r>
      <w:r w:rsidRPr="00561263">
        <w:rPr>
          <w:sz w:val="16"/>
        </w:rPr>
        <w:t xml:space="preserve"> here </w:t>
      </w:r>
      <w:r w:rsidRPr="00561263">
        <w:rPr>
          <w:rStyle w:val="StyleBoldUnderline"/>
        </w:rPr>
        <w:t>will reveal that presidents over the last 70 years have suffered from a trend of declining levels of political capital</w:t>
      </w:r>
      <w:r w:rsidRPr="00561263">
        <w:rPr>
          <w:sz w:val="16"/>
        </w:rPr>
        <w:t>, a trend that is at the heart of their political authority problem.</w:t>
      </w:r>
    </w:p>
    <w:p w14:paraId="20E8686F" w14:textId="77777777" w:rsidR="00A25430" w:rsidRPr="00561263" w:rsidRDefault="00A25430" w:rsidP="00A25430">
      <w:pPr>
        <w:rPr>
          <w:sz w:val="16"/>
        </w:rPr>
      </w:pPr>
      <w:r w:rsidRPr="00561263">
        <w:rPr>
          <w:sz w:val="16"/>
        </w:rPr>
        <w:t>Many scholars have examined particular aspects of presidential political capital, from congressional support (for example, Bond and Fleisher 1992, 2000; Mayhew 2005; Peterson 1993) to job approval (Brace and Hinckley 1991; Kernell 1978; Nicholson Segura and Woods 2002). From these, we know that presidential job approval is influenced by economic performance, tends to drop over time, and that divided government can boost job approval. Also, job approval and control of Congress by fellow partisans boosts presidential success in floor votes but does not produce more important legislation than does periods of divided government. These “</w:t>
      </w:r>
      <w:r w:rsidRPr="00561263">
        <w:rPr>
          <w:rStyle w:val="StyleBoldUnderline"/>
        </w:rPr>
        <w:t>micro” findings,</w:t>
      </w:r>
      <w:r w:rsidRPr="00561263">
        <w:rPr>
          <w:sz w:val="16"/>
        </w:rPr>
        <w:t xml:space="preserve"> however, </w:t>
      </w:r>
      <w:r w:rsidRPr="00561263">
        <w:rPr>
          <w:rStyle w:val="StyleBoldUnderline"/>
        </w:rPr>
        <w:t>comport with a “macro trend” of declining presidential political capital over time</w:t>
      </w:r>
      <w:r w:rsidRPr="00561263">
        <w:rPr>
          <w:sz w:val="16"/>
        </w:rPr>
        <w:t>. This analysis explores that macro trend and relates it to previous micro findings.</w:t>
      </w:r>
    </w:p>
    <w:p w14:paraId="0EFB3EFF" w14:textId="77777777" w:rsidR="00A25430" w:rsidRPr="006A2F1A" w:rsidRDefault="00A25430" w:rsidP="00A25430"/>
    <w:p w14:paraId="57AC79DA" w14:textId="77777777" w:rsidR="00A25430" w:rsidRPr="00F9592D" w:rsidRDefault="00A25430" w:rsidP="00A25430">
      <w:pPr>
        <w:pStyle w:val="Heading4"/>
        <w:rPr>
          <w:rFonts w:cs="Calibri"/>
        </w:rPr>
      </w:pPr>
      <w:r w:rsidRPr="002047F1">
        <w:t>Political capital theory is true – newest data proves that presidents have</w:t>
      </w:r>
      <w:r w:rsidRPr="00F9592D">
        <w:rPr>
          <w:rFonts w:cs="Calibri"/>
        </w:rPr>
        <w:t xml:space="preserve"> significant legislative influence</w:t>
      </w:r>
    </w:p>
    <w:p w14:paraId="0ECB8966" w14:textId="77777777" w:rsidR="00A25430" w:rsidRPr="00820603" w:rsidRDefault="00A25430" w:rsidP="00A25430">
      <w:pPr>
        <w:rPr>
          <w:b/>
          <w:bCs/>
        </w:rPr>
      </w:pPr>
      <w:r w:rsidRPr="007A025D">
        <w:rPr>
          <w:rStyle w:val="StyleStyleBold12pt"/>
        </w:rPr>
        <w:t>Beckman 10</w:t>
      </w:r>
      <w:r w:rsidRPr="00820603">
        <w:rPr>
          <w:b/>
          <w:bCs/>
        </w:rPr>
        <w:t xml:space="preserve"> – Professor of Political Science</w:t>
      </w:r>
    </w:p>
    <w:p w14:paraId="3162C26E" w14:textId="77777777" w:rsidR="00A25430" w:rsidRPr="00820603" w:rsidRDefault="00A25430" w:rsidP="00A25430">
      <w:r w:rsidRPr="00820603">
        <w:t>Matthew N. Beckman, Professor of Political Science @ UC-Irvine, 2010, “Pushing the Agenda: Presidential Leadership in U.S. Lawmaking, 1953-2004,” pg. 2-3</w:t>
      </w:r>
    </w:p>
    <w:p w14:paraId="34C9CE87" w14:textId="77777777" w:rsidR="00A25430" w:rsidRPr="002047F1" w:rsidRDefault="00A25430" w:rsidP="00A25430">
      <w:pPr>
        <w:rPr>
          <w:rStyle w:val="StyleBoldUnderline"/>
        </w:rPr>
      </w:pPr>
      <w:r w:rsidRPr="002047F1">
        <w:rPr>
          <w:sz w:val="14"/>
          <w:lang w:val="x-none"/>
        </w:rPr>
        <w:t xml:space="preserve">Developing presidential coalition building as a generalizable class of strategies is itself instructive, a way of bringing clarity to presidential– congressional dynamics that have previously appeared idiosyncratic, if not irrational. However, </w:t>
      </w:r>
      <w:r w:rsidRPr="002047F1">
        <w:rPr>
          <w:rStyle w:val="StyleBoldUnderline"/>
        </w:rPr>
        <w:t>the study’s biggest payoff comes not from identifying presidents</w:t>
      </w:r>
      <w:r w:rsidRPr="002047F1">
        <w:rPr>
          <w:sz w:val="14"/>
          <w:lang w:val="x-none"/>
        </w:rPr>
        <w:t xml:space="preserve">’ legislative </w:t>
      </w:r>
      <w:r w:rsidRPr="002047F1">
        <w:rPr>
          <w:rStyle w:val="StyleBoldUnderline"/>
        </w:rPr>
        <w:t>strategies but rather from discerning their substantive effects</w:t>
      </w:r>
      <w:r w:rsidRPr="00820603">
        <w:rPr>
          <w:bCs/>
          <w:u w:val="single"/>
          <w:lang w:val="x-none"/>
        </w:rPr>
        <w:t>.</w:t>
      </w:r>
      <w:r w:rsidRPr="002047F1">
        <w:rPr>
          <w:sz w:val="14"/>
          <w:lang w:val="x-none"/>
        </w:rPr>
        <w:t xml:space="preserve"> In realizing how presidents target congressional processes upstream (how bills get to the ﬂoor, if they do) to inﬂuence downstream policy outcomes (what passes or does not), we see that </w:t>
      </w:r>
      <w:r w:rsidRPr="002047F1">
        <w:rPr>
          <w:rStyle w:val="StyleBoldUnderline"/>
        </w:rPr>
        <w:t>standard tests of presidential inﬂuence have missed most of it. Using original data and new analyses that account for the interrelationship between prevoting and voting stages of the legislative process, I ﬁnd that presidents’ legislative inﬂuence is real, often substantial, and, to date, greatly underestimated.</w:t>
      </w:r>
    </w:p>
    <w:p w14:paraId="3D04DF58" w14:textId="77777777" w:rsidR="00A25430" w:rsidRDefault="00A25430" w:rsidP="00A25430">
      <w:pPr>
        <w:rPr>
          <w:b/>
          <w:bCs/>
          <w:u w:val="single"/>
          <w:lang w:val="x-none"/>
        </w:rPr>
      </w:pPr>
    </w:p>
    <w:p w14:paraId="7EF905B0" w14:textId="77777777" w:rsidR="00A25430" w:rsidRPr="008160A7" w:rsidRDefault="00A25430" w:rsidP="00A25430">
      <w:pPr>
        <w:pStyle w:val="Heading4"/>
      </w:pPr>
      <w:r w:rsidRPr="008160A7">
        <w:t xml:space="preserve">Empirical studies and expert consensus proves political capital is key to the agenda </w:t>
      </w:r>
    </w:p>
    <w:p w14:paraId="325C1F28" w14:textId="77777777" w:rsidR="00A25430" w:rsidRPr="008160A7" w:rsidRDefault="00A25430" w:rsidP="00A25430">
      <w:pPr>
        <w:rPr>
          <w:b/>
          <w:sz w:val="16"/>
        </w:rPr>
      </w:pPr>
      <w:r w:rsidRPr="008160A7">
        <w:rPr>
          <w:rFonts w:cs="Garamond"/>
          <w:b/>
        </w:rPr>
        <w:t xml:space="preserve">Wang 10 </w:t>
      </w:r>
      <w:proofErr w:type="gramStart"/>
      <w:r w:rsidRPr="008160A7">
        <w:rPr>
          <w:sz w:val="16"/>
        </w:rPr>
        <w:t>( Yuhua</w:t>
      </w:r>
      <w:proofErr w:type="gramEnd"/>
      <w:r w:rsidRPr="008160A7">
        <w:rPr>
          <w:sz w:val="16"/>
        </w:rPr>
        <w:t xml:space="preserve"> Wang Department of Political Science University of Michigan, he is also a member of the Wo Wang Clan, a group of poli sci profs who are also ill rappers. “Congressional Weakness, Political Capital, and the Politics of Presidential Agency Design” </w:t>
      </w:r>
      <w:hyperlink r:id="rId37" w:history="1">
        <w:r w:rsidRPr="008160A7">
          <w:rPr>
            <w:sz w:val="16"/>
          </w:rPr>
          <w:t>http://sitemaker.umich.edu/wangyh/files/presidential_agency_design_yuhua_wang.pdf</w:t>
        </w:r>
      </w:hyperlink>
      <w:r w:rsidRPr="008160A7">
        <w:rPr>
          <w:sz w:val="16"/>
        </w:rPr>
        <w:t>)</w:t>
      </w:r>
      <w:r w:rsidRPr="008160A7">
        <w:rPr>
          <w:b/>
          <w:sz w:val="16"/>
        </w:rPr>
        <w:t xml:space="preserve"> </w:t>
      </w:r>
    </w:p>
    <w:p w14:paraId="4C88A647" w14:textId="6C5A5040" w:rsidR="00A25430" w:rsidRPr="00A25430" w:rsidRDefault="00A25430" w:rsidP="008C4756">
      <w:pPr>
        <w:rPr>
          <w:sz w:val="14"/>
        </w:rPr>
      </w:pPr>
      <w:r w:rsidRPr="002047F1">
        <w:rPr>
          <w:rStyle w:val="StyleBoldUnderline"/>
        </w:rPr>
        <w:t>Presidents’ popularity</w:t>
      </w:r>
      <w:r w:rsidRPr="002047F1">
        <w:rPr>
          <w:sz w:val="14"/>
        </w:rPr>
        <w:t xml:space="preserve"> with the public </w:t>
      </w:r>
      <w:r w:rsidRPr="002047F1">
        <w:rPr>
          <w:rStyle w:val="StyleBoldUnderline"/>
        </w:rPr>
        <w:t xml:space="preserve">is a resource that may influence members of Congress </w:t>
      </w:r>
      <w:r w:rsidRPr="002047F1">
        <w:rPr>
          <w:sz w:val="14"/>
        </w:rPr>
        <w:t xml:space="preserve">(Neustadt 1960). Some </w:t>
      </w:r>
      <w:r w:rsidRPr="002047F1">
        <w:rPr>
          <w:rStyle w:val="StyleBoldUnderline"/>
        </w:rPr>
        <w:t>recent studies have noticed the “political capital</w:t>
      </w:r>
      <w:r w:rsidRPr="008160A7">
        <w:rPr>
          <w:bCs/>
          <w:u w:val="single"/>
        </w:rPr>
        <w:t>”</w:t>
      </w:r>
      <w:r w:rsidRPr="002047F1">
        <w:rPr>
          <w:sz w:val="14"/>
        </w:rPr>
        <w:t xml:space="preserve"> the president possesses (Light 1999; Johnson and Roberts 2005). </w:t>
      </w:r>
      <w:r w:rsidRPr="002047F1">
        <w:rPr>
          <w:rStyle w:val="StyleBoldUnderline"/>
        </w:rPr>
        <w:t>Several scholars demonstrate</w:t>
      </w:r>
      <w:r w:rsidRPr="002047F1">
        <w:rPr>
          <w:sz w:val="14"/>
        </w:rPr>
        <w:t xml:space="preserve"> that popular presidents are able to win more often in Congress (Brace and Hinckley 1992; Edwards and Wood 1999;Ostrom and Simon 1985; Rivers and Rose 1985). Krutz, Fleisher, and Bond (1998) argue that, “</w:t>
      </w:r>
      <w:r w:rsidRPr="002047F1">
        <w:rPr>
          <w:rStyle w:val="StyleBoldUnderline"/>
        </w:rPr>
        <w:t>Washingtonians widely accept the view that Congress is more inclined to give presidents what they want when public support is high rather than low</w:t>
      </w:r>
      <w:r w:rsidRPr="008160A7">
        <w:rPr>
          <w:bCs/>
          <w:u w:val="single"/>
        </w:rPr>
        <w:t>” (</w:t>
      </w:r>
      <w:r w:rsidRPr="002047F1">
        <w:rPr>
          <w:sz w:val="14"/>
        </w:rPr>
        <w:t xml:space="preserve">873). For Light, presidents’ strength includes their public approval ratings and their margin of victory in the most recent election (Light 1999: 32). </w:t>
      </w:r>
      <w:r w:rsidRPr="002047F1">
        <w:rPr>
          <w:rStyle w:val="StyleBoldUnderline"/>
        </w:rPr>
        <w:t>When these factors increase, presidents gain political capital and are therefore more likely to garner Congressional support for their domestic agenda in Congress</w:t>
      </w:r>
      <w:r w:rsidRPr="002047F1">
        <w:rPr>
          <w:sz w:val="14"/>
        </w:rPr>
        <w:t>. Although some studies identify methodological and theoretical reasons to question the importance of presidential capital (Bond and Fleisher 1990; Collier and Sullivan 1995), it is worthwhile to test this in models of agency design. This paper predicts that when Congress is strong and united, “weak” presidents enjoy less discretion creating agencies by executive orders; in contrast, popular presidents are not constrained by Congress in agency design1</w:t>
      </w:r>
    </w:p>
    <w:p w14:paraId="6046F891" w14:textId="77777777" w:rsidR="008C4756" w:rsidRDefault="008C4756" w:rsidP="008C4756">
      <w:pPr>
        <w:pStyle w:val="Heading4"/>
      </w:pPr>
      <w:r>
        <w:t>Obama has to use his PC within a few months of his election or his ability to influence passage will close</w:t>
      </w:r>
    </w:p>
    <w:p w14:paraId="1DBAC638" w14:textId="77777777" w:rsidR="008C4756" w:rsidRPr="003A02A0" w:rsidRDefault="008C4756" w:rsidP="008C4756">
      <w:pPr>
        <w:rPr>
          <w:rStyle w:val="StyleStyleBold12pt"/>
        </w:rPr>
      </w:pPr>
      <w:r w:rsidRPr="003A02A0">
        <w:rPr>
          <w:rStyle w:val="StyleStyleBold12pt"/>
        </w:rPr>
        <w:t>Spiliotes 9</w:t>
      </w:r>
    </w:p>
    <w:p w14:paraId="21530945" w14:textId="77777777" w:rsidR="008C4756" w:rsidRPr="003A02A0" w:rsidRDefault="008C4756" w:rsidP="008C4756">
      <w:r w:rsidRPr="003A02A0">
        <w:t>Dean Spiliotes taught presidential politics in the Government Department at Dartmouth College and in the Politics Department at Saint Anselm College. At Saint Anselm, Dean also served as Director of Research for the New Hampshire Institute of Politics, where he led a statewide survey research initiative, The New Hampshire Civic Index, designed to measure the civic knowledge, attitudes and behavior of New Hampshire citizens.</w:t>
      </w:r>
      <w:r>
        <w:t xml:space="preserve"> Vacation, All I Ever Wanted published 07-23-2009 </w:t>
      </w:r>
      <w:hyperlink r:id="rId38" w:history="1">
        <w:r>
          <w:rPr>
            <w:rStyle w:val="Hyperlink"/>
          </w:rPr>
          <w:t>http://www.nhpoliticalcapital.com/readblobstory.php?id=566</w:t>
        </w:r>
      </w:hyperlink>
      <w:r>
        <w:t xml:space="preserve"> Accessed 7/17/13 CSmith)</w:t>
      </w:r>
    </w:p>
    <w:p w14:paraId="09975504" w14:textId="77777777" w:rsidR="008C4756" w:rsidRDefault="008C4756" w:rsidP="008C4756">
      <w:pPr>
        <w:rPr>
          <w:sz w:val="16"/>
        </w:rPr>
      </w:pPr>
    </w:p>
    <w:p w14:paraId="0DA52FBB" w14:textId="77777777" w:rsidR="008C4756" w:rsidRPr="00F0563A" w:rsidRDefault="008C4756" w:rsidP="008C4756">
      <w:pPr>
        <w:rPr>
          <w:rStyle w:val="StyleBoldUnderline"/>
        </w:rPr>
      </w:pPr>
      <w:r w:rsidRPr="007D4360">
        <w:rPr>
          <w:sz w:val="16"/>
        </w:rPr>
        <w:t>The</w:t>
      </w:r>
      <w:r w:rsidRPr="00F0563A">
        <w:rPr>
          <w:rStyle w:val="StyleBoldUnderline"/>
        </w:rPr>
        <w:t>re is a reason why President Obama has been hell-bent on getting health care through Congress this summer</w:t>
      </w:r>
      <w:r w:rsidRPr="007D4360">
        <w:rPr>
          <w:sz w:val="16"/>
        </w:rPr>
        <w:t xml:space="preserve">. A few decades ago, the political scientist Paul </w:t>
      </w:r>
      <w:r w:rsidRPr="00F0563A">
        <w:rPr>
          <w:rStyle w:val="StyleBoldUnderline"/>
        </w:rPr>
        <w:t>Light wrote in his book,</w:t>
      </w:r>
      <w:r w:rsidRPr="007D4360">
        <w:rPr>
          <w:sz w:val="16"/>
        </w:rPr>
        <w:t xml:space="preserve"> The President’s Agenda</w:t>
      </w:r>
      <w:r w:rsidRPr="00F0563A">
        <w:rPr>
          <w:rStyle w:val="StyleBoldUnderline"/>
        </w:rPr>
        <w:t>, about the dangers of the cycle of decreasing influence</w:t>
      </w:r>
      <w:r w:rsidRPr="007D4360">
        <w:rPr>
          <w:sz w:val="16"/>
        </w:rPr>
        <w:t xml:space="preserve">. Light argued that </w:t>
      </w:r>
      <w:r w:rsidRPr="00F0563A">
        <w:rPr>
          <w:rStyle w:val="StyleBoldUnderline"/>
        </w:rPr>
        <w:t>a president’s political capital is at a maximum just after winning election and rapidly declines over time, making the achievement of major policy successes more difficult the longer the legislative process drags on. Obama’s behavior on multiple policy fronts over the past six months suggests that he is well aware of his limited window of opportunity, and the possibility that with just a few small changes in the political environment it could close shut at any moment.</w:t>
      </w:r>
    </w:p>
    <w:p w14:paraId="1524D208" w14:textId="77777777" w:rsidR="008C4756" w:rsidRDefault="008C4756" w:rsidP="008C4756"/>
    <w:p w14:paraId="409A401E" w14:textId="77777777" w:rsidR="008C4756" w:rsidRDefault="008C4756" w:rsidP="008C4756">
      <w:pPr>
        <w:pStyle w:val="Heading4"/>
        <w:rPr>
          <w:shd w:val="clear" w:color="auto" w:fill="FFFFFF"/>
        </w:rPr>
      </w:pPr>
      <w:r>
        <w:rPr>
          <w:shd w:val="clear" w:color="auto" w:fill="FFFFFF"/>
        </w:rPr>
        <w:t>PC is real and key-and Obama needs to use it now or he’ll lose it</w:t>
      </w:r>
    </w:p>
    <w:p w14:paraId="789A961D" w14:textId="77777777" w:rsidR="008C4756" w:rsidRDefault="008C4756" w:rsidP="008C4756">
      <w:pPr>
        <w:rPr>
          <w:rStyle w:val="StyleStyleBold12pt"/>
        </w:rPr>
      </w:pPr>
      <w:r w:rsidRPr="004931CD">
        <w:rPr>
          <w:rStyle w:val="StyleStyleBold12pt"/>
        </w:rPr>
        <w:t>Mackenize 83</w:t>
      </w:r>
    </w:p>
    <w:p w14:paraId="5D7DC0DB" w14:textId="77777777" w:rsidR="008C4756" w:rsidRPr="009500E9" w:rsidRDefault="008C4756" w:rsidP="008C4756">
      <w:r w:rsidRPr="009500E9">
        <w:t>(G. Calvin Mackenzie, The Goldfarb Family Distinguished Professor of Government at Colby College where he has taught since 1978. He is a graduate of Bowdoin College, where he served as a Trustee from 1986-1998, and he has a Ph.D. in Government from Harvard. The President's Agenda: Domestic Policy Choice from Kennedy to Carter (with Notes on</w:t>
      </w:r>
    </w:p>
    <w:p w14:paraId="3C5C882C" w14:textId="77777777" w:rsidR="008C4756" w:rsidRPr="009500E9" w:rsidRDefault="008C4756" w:rsidP="008C4756">
      <w:proofErr w:type="gramStart"/>
      <w:r w:rsidRPr="009500E9">
        <w:t>Ronald Reagan).</w:t>
      </w:r>
      <w:proofErr w:type="gramEnd"/>
      <w:r w:rsidRPr="009500E9">
        <w:t xml:space="preserve"> </w:t>
      </w:r>
      <w:proofErr w:type="gramStart"/>
      <w:r w:rsidRPr="009500E9">
        <w:t>by</w:t>
      </w:r>
      <w:proofErr w:type="gramEnd"/>
      <w:r w:rsidRPr="009500E9">
        <w:t xml:space="preserve"> Paul Charles Light The Journal of Politics, Vol. 45, No. 2 (May, 1983), pp. 528-530 Accessed 7/17/13 CSmith) </w:t>
      </w:r>
    </w:p>
    <w:p w14:paraId="44E0C811" w14:textId="77777777" w:rsidR="008C4756" w:rsidRDefault="008C4756" w:rsidP="008C4756">
      <w:pPr>
        <w:rPr>
          <w:rFonts w:ascii="Verdana" w:hAnsi="Verdana"/>
          <w:color w:val="000000"/>
          <w:sz w:val="20"/>
          <w:szCs w:val="20"/>
          <w:shd w:val="clear" w:color="auto" w:fill="FFFFFF"/>
        </w:rPr>
      </w:pPr>
    </w:p>
    <w:p w14:paraId="7E6803F9" w14:textId="77777777" w:rsidR="008C4756" w:rsidRPr="00DE522B" w:rsidRDefault="008C4756" w:rsidP="008C4756">
      <w:pPr>
        <w:rPr>
          <w:sz w:val="16"/>
        </w:rPr>
      </w:pPr>
      <w:r w:rsidRPr="00DE522B">
        <w:rPr>
          <w:sz w:val="16"/>
        </w:rPr>
        <w:t xml:space="preserve">Light sets out to determine how recent presidents and their staffs have selected the issues on which they will concentrate their time, energy, and political capital. That pursuit leads him into a much fuller assessment of the whole executive role in the domestic policy-making process. It results in a general explanation cum theory of the domestic policy frustrations of contemporary </w:t>
      </w:r>
      <w:proofErr w:type="gramStart"/>
      <w:r w:rsidRPr="00DE522B">
        <w:rPr>
          <w:sz w:val="16"/>
        </w:rPr>
        <w:t>administrations which</w:t>
      </w:r>
      <w:proofErr w:type="gramEnd"/>
      <w:r w:rsidRPr="00DE522B">
        <w:rPr>
          <w:sz w:val="16"/>
        </w:rPr>
        <w:t xml:space="preserve"> Light calls the "No Win Presidency."</w:t>
      </w:r>
      <w:r w:rsidRPr="00E86307">
        <w:rPr>
          <w:rStyle w:val="StyleBoldUnderline"/>
        </w:rPr>
        <w:t xml:space="preserve"> Light relies heavily on two categories of evidence. One is an ambitious set of interviews he conducted with 126 White House staff members </w:t>
      </w:r>
      <w:r w:rsidRPr="00DE522B">
        <w:rPr>
          <w:sz w:val="16"/>
        </w:rPr>
        <w:t xml:space="preserve">from the administrations of John Kennedy and his successors. </w:t>
      </w:r>
      <w:r w:rsidRPr="00E86307">
        <w:rPr>
          <w:rStyle w:val="StyleBoldUnderline"/>
        </w:rPr>
        <w:t xml:space="preserve">The other is </w:t>
      </w:r>
      <w:proofErr w:type="gramStart"/>
      <w:r w:rsidRPr="00E86307">
        <w:rPr>
          <w:rStyle w:val="StyleBoldUnderline"/>
        </w:rPr>
        <w:t>records</w:t>
      </w:r>
      <w:proofErr w:type="gramEnd"/>
      <w:r w:rsidRPr="00E86307">
        <w:rPr>
          <w:rStyle w:val="StyleBoldUnderline"/>
        </w:rPr>
        <w:t xml:space="preserve"> of the OMB clearance process for legislative proposals. They are two quite different data sources, and they are used here in a way that is entirely complementary. The former provides vividness of insight; the latter serves as a reliable measure of agenda timing and a consistent con- firmation of the interview findings</w:t>
      </w:r>
      <w:r w:rsidRPr="00DE522B">
        <w:rPr>
          <w:sz w:val="16"/>
        </w:rPr>
        <w:t xml:space="preserve">. Light's argument is complex. To summarize it briefly hardly does it justice. But I shall try. He suggests that </w:t>
      </w:r>
      <w:r w:rsidRPr="00E86307">
        <w:rPr>
          <w:rStyle w:val="StyleBoldUnderline"/>
        </w:rPr>
        <w:t xml:space="preserve">a new president is possessed of certain </w:t>
      </w:r>
      <w:proofErr w:type="gramStart"/>
      <w:r w:rsidRPr="00E86307">
        <w:rPr>
          <w:rStyle w:val="StyleBoldUnderline"/>
        </w:rPr>
        <w:t>resources which</w:t>
      </w:r>
      <w:proofErr w:type="gramEnd"/>
      <w:r w:rsidRPr="00E86307">
        <w:rPr>
          <w:rStyle w:val="StyleBoldUnderline"/>
        </w:rPr>
        <w:t xml:space="preserve"> are essential to his efforts to shape the domestic agenda. The most important of them are time</w:t>
      </w:r>
      <w:r w:rsidRPr="00DE522B">
        <w:rPr>
          <w:sz w:val="16"/>
        </w:rPr>
        <w:t xml:space="preserve">, information, expertise, energy, </w:t>
      </w:r>
      <w:r w:rsidRPr="00E86307">
        <w:rPr>
          <w:rStyle w:val="StyleBoldUnderline"/>
        </w:rPr>
        <w:t>and political capital. As these resources are developed and squandered over time, two contrary patterns emerge: a cycle of decreas- ing influence and a cycle of increasing effectiveness.</w:t>
      </w:r>
      <w:r w:rsidRPr="00DE522B">
        <w:rPr>
          <w:sz w:val="16"/>
        </w:rPr>
        <w:t xml:space="preserve"> A president's oppor- tunities for influence are on the wane just as his staff's ability to take ad- vantage of those opportunities improves. </w:t>
      </w:r>
      <w:r w:rsidRPr="00E609DA">
        <w:rPr>
          <w:rStyle w:val="StyleBoldUnderline"/>
        </w:rPr>
        <w:t xml:space="preserve">Except at the outset of a second term when the two cycles may be in </w:t>
      </w:r>
      <w:r w:rsidRPr="00DE522B">
        <w:rPr>
          <w:sz w:val="16"/>
        </w:rPr>
        <w:t xml:space="preserve">benign (but </w:t>
      </w:r>
      <w:r w:rsidRPr="00E609DA">
        <w:rPr>
          <w:rStyle w:val="StyleBoldUnderline"/>
        </w:rPr>
        <w:t>temporary) alignment</w:t>
      </w:r>
      <w:r w:rsidRPr="00DE522B">
        <w:rPr>
          <w:sz w:val="16"/>
        </w:rPr>
        <w:t>, it is a no win situation for a president bent on setting his own agenda priorities. In a long and thoughtful concluding chapter Light denies the inevitability of the leadership straitjacket he has described and suggests a series of escape routes that a wise president might follow.</w:t>
      </w:r>
    </w:p>
    <w:p w14:paraId="776D5274" w14:textId="77777777" w:rsidR="008C4756" w:rsidRDefault="008C4756" w:rsidP="008C4756">
      <w:pPr>
        <w:rPr>
          <w:rFonts w:ascii="Verdana" w:hAnsi="Verdana"/>
          <w:color w:val="000000"/>
          <w:sz w:val="20"/>
          <w:szCs w:val="20"/>
          <w:shd w:val="clear" w:color="auto" w:fill="FFFFFF"/>
        </w:rPr>
      </w:pPr>
    </w:p>
    <w:p w14:paraId="380114AB" w14:textId="77777777" w:rsidR="008C4756" w:rsidRDefault="008C4756" w:rsidP="008C4756">
      <w:pPr>
        <w:pStyle w:val="Heading4"/>
      </w:pPr>
      <w:r>
        <w:t>PC key, presidents can only juggle a few bills at a time</w:t>
      </w:r>
    </w:p>
    <w:p w14:paraId="1C82A696" w14:textId="77777777" w:rsidR="008C4756" w:rsidRDefault="008C4756" w:rsidP="008C4756">
      <w:pPr>
        <w:rPr>
          <w:rStyle w:val="StyleStyleBold12pt"/>
        </w:rPr>
      </w:pPr>
      <w:r>
        <w:rPr>
          <w:rStyle w:val="StyleStyleBold12pt"/>
        </w:rPr>
        <w:t>Barrett and Edwards 99</w:t>
      </w:r>
    </w:p>
    <w:p w14:paraId="5B3D8063" w14:textId="77777777" w:rsidR="008C4756" w:rsidRPr="00176C4C" w:rsidRDefault="008C4756" w:rsidP="008C4756">
      <w:r w:rsidRPr="00176C4C">
        <w:t xml:space="preserve">(George C. Edwards III and Andrew Barrett Professor of Political Science at Texas A&amp;M University. He also holds the Jordan Chair in Presidential Studies and has served as the Olin Professor of American Government at Oxford and the John Adams Fellow at the University of London Prepared for presentation at the Congress and the President in a Partisan Era Conference sponsored by the Program in American Politics in the Center for Presidential Studies, Texas A&amp;M University, College Station, Texas, Presidential Agenda Setting in Congress Published February 5-6, 1999. </w:t>
      </w:r>
      <w:hyperlink r:id="rId39" w:history="1">
        <w:r w:rsidRPr="00176C4C">
          <w:rPr>
            <w:rStyle w:val="Hyperlink"/>
          </w:rPr>
          <w:t>http://www-polisci.tamu.edu/upload_images/9/SP13Agenda.pdf Accessed 7/17/13</w:t>
        </w:r>
      </w:hyperlink>
      <w:r w:rsidRPr="00176C4C">
        <w:t xml:space="preserve"> CSmith)</w:t>
      </w:r>
    </w:p>
    <w:p w14:paraId="61734322" w14:textId="77777777" w:rsidR="008C4756" w:rsidRPr="00E31395" w:rsidRDefault="008C4756" w:rsidP="008C4756"/>
    <w:p w14:paraId="1DE36225" w14:textId="77777777" w:rsidR="008C4756" w:rsidRPr="004D2FDB" w:rsidRDefault="008C4756" w:rsidP="008C4756">
      <w:pPr>
        <w:rPr>
          <w:rStyle w:val="StyleBoldUnderline"/>
        </w:rPr>
      </w:pPr>
      <w:r w:rsidRPr="00176C4C">
        <w:rPr>
          <w:rStyle w:val="StyleBoldUnderline"/>
        </w:rPr>
        <w:t>The White House must obtain agenda space for its proposals in order to build momentum and obtain congressional</w:t>
      </w:r>
      <w:r w:rsidRPr="004D2FDB">
        <w:rPr>
          <w:sz w:val="16"/>
        </w:rPr>
        <w:t xml:space="preserve"> commitments of </w:t>
      </w:r>
      <w:r w:rsidRPr="00176C4C">
        <w:rPr>
          <w:rStyle w:val="StyleBoldUnderline"/>
        </w:rPr>
        <w:t>support for them</w:t>
      </w:r>
      <w:r w:rsidRPr="004D2FDB">
        <w:rPr>
          <w:sz w:val="16"/>
        </w:rPr>
        <w:t xml:space="preserve">. Moreover, it is to the president’s advantage for Congress to use his proposal as the starting point in marking up a bill (McKelvey 1976). </w:t>
      </w:r>
      <w:r w:rsidRPr="007E72D2">
        <w:rPr>
          <w:rStyle w:val="StyleBoldUnderline"/>
        </w:rPr>
        <w:t xml:space="preserve">Having the president’s own proposal on the agenda makes his bargaining position known to members of Congress and provides him a greater chance to define the terms of debate and thus the </w:t>
      </w:r>
      <w:r w:rsidRPr="004D2FDB">
        <w:rPr>
          <w:sz w:val="16"/>
        </w:rPr>
        <w:t xml:space="preserve">premises on which members of Congress make their decisions (Edwards 1989, 206-209). In addition, the White House wants to ensure that its proposals compete favorably with other proposals on the agenda. </w:t>
      </w:r>
      <w:r w:rsidRPr="004D2FDB">
        <w:rPr>
          <w:rStyle w:val="StyleBoldUnderline"/>
        </w:rPr>
        <w:t>If presidents are not able to focus Congress’s attention on their priority programs, the programs will become lost in the complex and overloaded legislative process</w:t>
      </w:r>
      <w:r w:rsidRPr="004D2FDB">
        <w:rPr>
          <w:sz w:val="16"/>
        </w:rPr>
        <w:t xml:space="preserve">. Moreover, </w:t>
      </w:r>
      <w:r w:rsidRPr="004D2FDB">
        <w:rPr>
          <w:rStyle w:val="StyleBoldUnderline"/>
        </w:rPr>
        <w:t>presidents and their staff have the time and energy to lobby effectively for only a few bills at a time, and the president’s political capital is inevitably limited</w:t>
      </w:r>
      <w:r w:rsidRPr="004D2FDB">
        <w:rPr>
          <w:sz w:val="16"/>
        </w:rPr>
        <w:t xml:space="preserve">. As a result, presidents wish to focus on advancing their own initiatives rather than opposing or modifying the proposals of others. Thus, </w:t>
      </w:r>
      <w:r w:rsidRPr="004D2FDB">
        <w:rPr>
          <w:rStyle w:val="StyleBoldUnderline"/>
        </w:rPr>
        <w:t>the White House not only wants its initiatives to be on the congressional agenda but also prefers to have fewer congressional initiatives with which it must deal.</w:t>
      </w:r>
    </w:p>
    <w:p w14:paraId="52AD5FF4" w14:textId="77777777" w:rsidR="008C4756" w:rsidRPr="008C4756" w:rsidRDefault="008C4756" w:rsidP="008C4756"/>
    <w:p w14:paraId="6A9D3B05" w14:textId="77777777" w:rsidR="005C262B" w:rsidRDefault="005C262B" w:rsidP="005C262B"/>
    <w:p w14:paraId="5883F50F" w14:textId="77777777" w:rsidR="00A003BC" w:rsidRPr="00A003BC" w:rsidRDefault="00A003BC" w:rsidP="00A003BC"/>
    <w:p w14:paraId="06B14F12" w14:textId="5164EADC" w:rsidR="008C4756" w:rsidRDefault="008C4756" w:rsidP="008C4756">
      <w:pPr>
        <w:pStyle w:val="Heading3"/>
      </w:pPr>
      <w:r>
        <w:t>A2: Winners Win</w:t>
      </w:r>
    </w:p>
    <w:p w14:paraId="5B3312CB" w14:textId="77777777" w:rsidR="008C4756" w:rsidRDefault="008C4756" w:rsidP="008C4756"/>
    <w:p w14:paraId="4645D7D9" w14:textId="77777777" w:rsidR="008C4756" w:rsidRPr="008B2D8B" w:rsidRDefault="008C4756" w:rsidP="008C4756">
      <w:pPr>
        <w:pStyle w:val="Heading4"/>
      </w:pPr>
      <w:r w:rsidRPr="008B2D8B">
        <w:t>Unpopular policies aren’t ‘wins’, they drain Obama’s capital and spillover</w:t>
      </w:r>
    </w:p>
    <w:p w14:paraId="00768357" w14:textId="77777777" w:rsidR="008C4756" w:rsidRPr="007D7A9A" w:rsidRDefault="008C4756" w:rsidP="008C4756">
      <w:pPr>
        <w:rPr>
          <w:rStyle w:val="StyleStyleBold12pt"/>
        </w:rPr>
      </w:pPr>
      <w:r w:rsidRPr="007D7A9A">
        <w:rPr>
          <w:rStyle w:val="StyleStyleBold12pt"/>
        </w:rPr>
        <w:t>Morgan 12</w:t>
      </w:r>
    </w:p>
    <w:p w14:paraId="5D995C79" w14:textId="77777777" w:rsidR="008C4756" w:rsidRDefault="008C4756" w:rsidP="008C4756">
      <w:r>
        <w:t xml:space="preserve">(Tom Morgan- Political Capital, Published March 12 2012 </w:t>
      </w:r>
      <w:hyperlink r:id="rId40" w:history="1">
        <w:r>
          <w:rPr>
            <w:rStyle w:val="Hyperlink"/>
          </w:rPr>
          <w:t>http://www.evesun.com/news/stories/2012-03-12/14376/Political-capital/</w:t>
        </w:r>
      </w:hyperlink>
      <w:r>
        <w:t xml:space="preserve"> Accessed 7/17/13 CSmith)</w:t>
      </w:r>
    </w:p>
    <w:p w14:paraId="5F7D6CD1" w14:textId="77777777" w:rsidR="008C4756" w:rsidRDefault="008C4756" w:rsidP="008C4756"/>
    <w:p w14:paraId="69C47194" w14:textId="77777777" w:rsidR="008C4756" w:rsidRPr="00E33F68" w:rsidRDefault="008C4756" w:rsidP="008C4756">
      <w:pPr>
        <w:rPr>
          <w:sz w:val="16"/>
        </w:rPr>
      </w:pPr>
      <w:r w:rsidRPr="00E33F68">
        <w:rPr>
          <w:sz w:val="16"/>
        </w:rPr>
        <w:t>Sometimes watching</w:t>
      </w:r>
      <w:r w:rsidRPr="007D7A9A">
        <w:rPr>
          <w:rStyle w:val="StyleBoldUnderline"/>
        </w:rPr>
        <w:t xml:space="preserve"> a president is like</w:t>
      </w:r>
      <w:r w:rsidRPr="00E33F68">
        <w:rPr>
          <w:sz w:val="16"/>
        </w:rPr>
        <w:t xml:space="preserve"> watching </w:t>
      </w:r>
      <w:r w:rsidRPr="007D7A9A">
        <w:rPr>
          <w:rStyle w:val="StyleBoldUnderline"/>
        </w:rPr>
        <w:t>a small business operator</w:t>
      </w:r>
      <w:r w:rsidRPr="00E33F68">
        <w:rPr>
          <w:sz w:val="16"/>
        </w:rPr>
        <w:t xml:space="preserve">. </w:t>
      </w:r>
      <w:proofErr w:type="gramStart"/>
      <w:r w:rsidRPr="00E33F68">
        <w:rPr>
          <w:sz w:val="16"/>
        </w:rPr>
        <w:t>Or the CEO of a big business.</w:t>
      </w:r>
      <w:proofErr w:type="gramEnd"/>
      <w:r w:rsidRPr="00E33F68">
        <w:rPr>
          <w:sz w:val="16"/>
        </w:rPr>
        <w:t xml:space="preserve"> </w:t>
      </w:r>
      <w:proofErr w:type="gramStart"/>
      <w:r w:rsidRPr="00E33F68">
        <w:rPr>
          <w:sz w:val="16"/>
        </w:rPr>
        <w:t>Or the big business itself.</w:t>
      </w:r>
      <w:proofErr w:type="gramEnd"/>
      <w:r w:rsidRPr="00E33F68">
        <w:rPr>
          <w:sz w:val="16"/>
        </w:rPr>
        <w:t xml:space="preserve"> </w:t>
      </w:r>
      <w:r w:rsidRPr="007D7A9A">
        <w:rPr>
          <w:rStyle w:val="StyleBoldUnderline"/>
        </w:rPr>
        <w:t>This is particularly true with President Obama</w:t>
      </w:r>
      <w:r w:rsidRPr="00E33F68">
        <w:rPr>
          <w:sz w:val="16"/>
        </w:rPr>
        <w:t>. It can help you understand why he does what he does</w:t>
      </w:r>
      <w:r w:rsidRPr="007D7A9A">
        <w:rPr>
          <w:rStyle w:val="StyleBoldUnderline"/>
        </w:rPr>
        <w:t>. A president arrives from his election with political cap</w:t>
      </w:r>
      <w:r w:rsidRPr="004575C6">
        <w:rPr>
          <w:rStyle w:val="StyleBoldUnderline"/>
        </w:rPr>
        <w:t>ital. This is a currency he can spend. It is made up of the good wishes of the people who voted for him. And good wishes from many who did not. These are people who simply want a president to do a good job.</w:t>
      </w:r>
      <w:r w:rsidRPr="00E33F68">
        <w:rPr>
          <w:sz w:val="16"/>
        </w:rPr>
        <w:t xml:space="preserve"> A small business also owns capital. This is money, assets of the business. And the good wishes of customers, employees, bankers who finance it. A CEO has capital too. It is the support of the board that hired him or her. </w:t>
      </w:r>
      <w:proofErr w:type="gramStart"/>
      <w:r w:rsidRPr="00E33F68">
        <w:rPr>
          <w:sz w:val="16"/>
        </w:rPr>
        <w:t>As well as the analysts on Wall Street who watch his moves under a microscope.</w:t>
      </w:r>
      <w:proofErr w:type="gramEnd"/>
      <w:r w:rsidRPr="00E33F68">
        <w:rPr>
          <w:sz w:val="16"/>
        </w:rPr>
        <w:t xml:space="preserve"> Meanwhile, a big business has capital in the form of money and other assets. The vital question is: How wisely </w:t>
      </w:r>
      <w:proofErr w:type="gramStart"/>
      <w:r w:rsidRPr="00E33F68">
        <w:rPr>
          <w:sz w:val="16"/>
        </w:rPr>
        <w:t>do</w:t>
      </w:r>
      <w:proofErr w:type="gramEnd"/>
      <w:r w:rsidRPr="00E33F68">
        <w:rPr>
          <w:sz w:val="16"/>
        </w:rPr>
        <w:t xml:space="preserve"> each of these spend their capital? Let us say the small business deploys its capital wisely. This earns more capital in the form of more customers, more business, </w:t>
      </w:r>
      <w:proofErr w:type="gramStart"/>
      <w:r w:rsidRPr="00E33F68">
        <w:rPr>
          <w:sz w:val="16"/>
        </w:rPr>
        <w:t>happy</w:t>
      </w:r>
      <w:proofErr w:type="gramEnd"/>
      <w:r w:rsidRPr="00E33F68">
        <w:rPr>
          <w:sz w:val="16"/>
        </w:rPr>
        <w:t xml:space="preserve"> employees. Since it made good use of its capital, it also can now borrow more easily from the bank. If it spends its capital poorly, its business does not grow. Maybe shrinks. So its options get trimmed. </w:t>
      </w:r>
      <w:proofErr w:type="gramStart"/>
      <w:r w:rsidRPr="00E33F68">
        <w:rPr>
          <w:sz w:val="16"/>
        </w:rPr>
        <w:t>Likewise, the CEO.</w:t>
      </w:r>
      <w:proofErr w:type="gramEnd"/>
      <w:r w:rsidRPr="00E33F68">
        <w:rPr>
          <w:sz w:val="16"/>
        </w:rPr>
        <w:t xml:space="preserve"> By deploying his capital wisely he earns more support from his board. If he deploys it poorly, he loses support. He will be less likely to get his way, because of his track record. The story is the same for the big company. If it spends its capital wisely it builds markets, builds business. It earns more profit, which can be additional capital. Its shares have increased in value. It can more easily issue new shares, for additional capital. It can more easily sell bonds, for more capital. If it spends its capital unwisely, the opposite happens. It loses capital. And thereby loses opportunities. </w:t>
      </w:r>
      <w:proofErr w:type="gramStart"/>
      <w:r w:rsidRPr="00E33F68">
        <w:rPr>
          <w:sz w:val="16"/>
        </w:rPr>
        <w:t>Because it has less capital to pursue them.</w:t>
      </w:r>
      <w:proofErr w:type="gramEnd"/>
      <w:r w:rsidRPr="00E33F68">
        <w:rPr>
          <w:sz w:val="16"/>
        </w:rPr>
        <w:t xml:space="preserve"> </w:t>
      </w:r>
      <w:r w:rsidRPr="00AE35DF">
        <w:rPr>
          <w:rStyle w:val="StyleBoldUnderline"/>
        </w:rPr>
        <w:t xml:space="preserve">President Obama spent most of his political capital on unpopular projects. </w:t>
      </w:r>
      <w:proofErr w:type="gramStart"/>
      <w:r w:rsidRPr="00AE35DF">
        <w:rPr>
          <w:rStyle w:val="StyleBoldUnderline"/>
        </w:rPr>
        <w:t>On Obamacare, for instance.</w:t>
      </w:r>
      <w:proofErr w:type="gramEnd"/>
      <w:r w:rsidRPr="00AE35DF">
        <w:rPr>
          <w:rStyle w:val="StyleBoldUnderline"/>
        </w:rPr>
        <w:t xml:space="preserve"> At no point has a majority of voters favored it. His green projects are another case. A majority of voters don’t like them. </w:t>
      </w:r>
      <w:proofErr w:type="gramStart"/>
      <w:r w:rsidRPr="00AE35DF">
        <w:rPr>
          <w:rStyle w:val="StyleBoldUnderline"/>
        </w:rPr>
        <w:t>Especially now, when so many have failed.</w:t>
      </w:r>
      <w:proofErr w:type="gramEnd"/>
      <w:r w:rsidRPr="00AE35DF">
        <w:rPr>
          <w:rStyle w:val="StyleBoldUnderline"/>
        </w:rPr>
        <w:t xml:space="preserve"> </w:t>
      </w:r>
      <w:r w:rsidRPr="00E33F68">
        <w:rPr>
          <w:sz w:val="16"/>
        </w:rPr>
        <w:t xml:space="preserve">And when we learn how the guys who got the billions in government money gave tens of millions to the president’s campaign. The President has spent smaller amounts of his political capital on a range of initiatives that were equally unpopular. And by creating policies that disappointed or angered majorities of voters. </w:t>
      </w:r>
      <w:r w:rsidRPr="00E33F68">
        <w:rPr>
          <w:rStyle w:val="StyleBoldUnderline"/>
        </w:rPr>
        <w:t>The President’s moves clearly caused his party to lose control of the House and to lose ground in the Senate.</w:t>
      </w:r>
      <w:r w:rsidRPr="00E33F68">
        <w:rPr>
          <w:sz w:val="16"/>
        </w:rPr>
        <w:t xml:space="preserve"> This is like the CEO losing support of some key board members. It is like the small business losing the confidence of the loan officer at the bank. It is like the big company losing the confidence of Wall Street. Each of them will have to scrub some plans because they no longer have the capital to spend on them. This includes the President. </w:t>
      </w:r>
      <w:r w:rsidRPr="00E33F68">
        <w:rPr>
          <w:rStyle w:val="StyleBoldUnderline"/>
        </w:rPr>
        <w:t xml:space="preserve">Lots of critics accuse the President of kicking various cans down the road. They point to the Iran crisis. </w:t>
      </w:r>
      <w:proofErr w:type="gramStart"/>
      <w:r w:rsidRPr="00E33F68">
        <w:rPr>
          <w:rStyle w:val="StyleBoldUnderline"/>
        </w:rPr>
        <w:t>And Social Security reform, so badly needed.</w:t>
      </w:r>
      <w:proofErr w:type="gramEnd"/>
      <w:r w:rsidRPr="00E33F68">
        <w:rPr>
          <w:rStyle w:val="StyleBoldUnderline"/>
        </w:rPr>
        <w:t xml:space="preserve"> And Medicare </w:t>
      </w:r>
      <w:proofErr w:type="gramStart"/>
      <w:r w:rsidRPr="00E33F68">
        <w:rPr>
          <w:rStyle w:val="StyleBoldUnderline"/>
        </w:rPr>
        <w:t>reform,</w:t>
      </w:r>
      <w:proofErr w:type="gramEnd"/>
      <w:r w:rsidRPr="00E33F68">
        <w:rPr>
          <w:rStyle w:val="StyleBoldUnderline"/>
        </w:rPr>
        <w:t xml:space="preserve"> needed even more. And tax reform, desperately needed. The President kicks these cans down the road because he has no other choice. He has spent his political capital. He does not have the support to tackle them. Not in Congress, especially the House. Not with the public. His poll numbers have not been healthy.</w:t>
      </w:r>
      <w:r w:rsidRPr="00E33F68">
        <w:rPr>
          <w:sz w:val="16"/>
        </w:rPr>
        <w:t xml:space="preserve"> They tell us that on this run-up to the election he cannot afford to offend any of his supporters.</w:t>
      </w:r>
    </w:p>
    <w:p w14:paraId="30462AEF" w14:textId="77777777" w:rsidR="008C4756" w:rsidRPr="00F14AE2" w:rsidRDefault="008C4756" w:rsidP="008C4756"/>
    <w:p w14:paraId="0EE9E972" w14:textId="77777777" w:rsidR="008C4756" w:rsidRDefault="008C4756" w:rsidP="008C4756">
      <w:pPr>
        <w:pStyle w:val="Heading4"/>
      </w:pPr>
      <w:r>
        <w:t>Presidents only have finite political muscle and if it’s not used early within their inauguration or make an unpopular decision they lose it</w:t>
      </w:r>
    </w:p>
    <w:p w14:paraId="3EAD6CFE" w14:textId="77777777" w:rsidR="008C4756" w:rsidRPr="00D31DF3" w:rsidRDefault="008C4756" w:rsidP="008C4756">
      <w:pPr>
        <w:rPr>
          <w:rStyle w:val="StyleStyleBold12pt"/>
        </w:rPr>
      </w:pPr>
      <w:r w:rsidRPr="00D31DF3">
        <w:rPr>
          <w:rStyle w:val="StyleStyleBold12pt"/>
        </w:rPr>
        <w:t>Eshbaugh-Soha 4</w:t>
      </w:r>
    </w:p>
    <w:p w14:paraId="1E3B170E" w14:textId="77777777" w:rsidR="008C4756" w:rsidRPr="00D31DF3" w:rsidRDefault="008C4756" w:rsidP="008C4756">
      <w:r w:rsidRPr="00D31DF3">
        <w:t xml:space="preserve">(Dr. MATTHEW ESHBAUGH-SOHA Associate Professor-Political Science at UNT. The Politics of Presidential Agendas Published January 12th 2004 </w:t>
      </w:r>
      <w:hyperlink r:id="rId41" w:history="1">
        <w:r w:rsidRPr="00D31DF3">
          <w:rPr>
            <w:rStyle w:val="Hyperlink"/>
          </w:rPr>
          <w:t>http://www.psci.unt.edu/~EshbaughSoha/jun05prq.pdf Accessed 7/17/13</w:t>
        </w:r>
      </w:hyperlink>
      <w:r w:rsidRPr="00D31DF3">
        <w:t xml:space="preserve"> CSmith)</w:t>
      </w:r>
    </w:p>
    <w:p w14:paraId="5BF03233" w14:textId="77777777" w:rsidR="008C4756" w:rsidRPr="00397282" w:rsidRDefault="008C4756" w:rsidP="008C4756"/>
    <w:p w14:paraId="28C2BE9F" w14:textId="77777777" w:rsidR="008C4756" w:rsidRDefault="008C4756" w:rsidP="008C4756">
      <w:pPr>
        <w:rPr>
          <w:sz w:val="16"/>
        </w:rPr>
      </w:pPr>
      <w:r w:rsidRPr="00956D05">
        <w:rPr>
          <w:sz w:val="16"/>
        </w:rPr>
        <w:t xml:space="preserve">House (Edwards 1983) and high public expectations (Waterman, Jenkins-Smith, and Silva 1999), presidents are bound to be aware of their public standing. More popular presidents should be inclined to offer more long-term and important policies than less popular presidents, if only because they think that a stronger public standing gives them greater leeway to pursue such policies. In other words clearly important to presidential success in Congress. </w:t>
      </w:r>
      <w:r w:rsidRPr="00956D05">
        <w:rPr>
          <w:rStyle w:val="StyleBoldUnderline"/>
        </w:rPr>
        <w:t>A newly elected president’s arrival in Washington typically coincides with a perceived electoral mandate, goodwill from the public and media, and an air of bipartisan cooperation</w:t>
      </w:r>
      <w:r w:rsidRPr="00956D05">
        <w:rPr>
          <w:sz w:val="16"/>
        </w:rPr>
        <w:t xml:space="preserve"> (Dominquez 2002). </w:t>
      </w:r>
      <w:r w:rsidRPr="00956D05">
        <w:rPr>
          <w:rStyle w:val="StyleBoldUnderline"/>
        </w:rPr>
        <w:t>Presidents know that their political capital is high upon taking office (Light 1999), so long as they “hit the ground running”</w:t>
      </w:r>
      <w:r w:rsidRPr="00956D05">
        <w:rPr>
          <w:sz w:val="16"/>
        </w:rPr>
        <w:t xml:space="preserve"> (Pfiffner 1988)</w:t>
      </w:r>
      <w:proofErr w:type="gramStart"/>
      <w:r w:rsidRPr="00956D05">
        <w:rPr>
          <w:sz w:val="16"/>
        </w:rPr>
        <w:t>,</w:t>
      </w:r>
      <w:proofErr w:type="gramEnd"/>
      <w:r w:rsidRPr="00956D05">
        <w:rPr>
          <w:sz w:val="16"/>
        </w:rPr>
        <w:t xml:space="preserve"> </w:t>
      </w:r>
      <w:r w:rsidRPr="00956D05">
        <w:rPr>
          <w:rStyle w:val="StyleBoldUnderline"/>
        </w:rPr>
        <w:t>they anticipate that their first years are most conducive to legislative success. The honeymoon also applies to a president’s second term</w:t>
      </w:r>
      <w:r w:rsidRPr="00956D05">
        <w:rPr>
          <w:sz w:val="16"/>
        </w:rPr>
        <w:t>. As presidents become familiar with intricacies and peculiarities of the office</w:t>
      </w:r>
      <w:r w:rsidRPr="00956D05">
        <w:rPr>
          <w:rStyle w:val="StyleBoldUnderline"/>
        </w:rPr>
        <w:t>, they learn how to manage more situations effectively. If presidents are reelected</w:t>
      </w:r>
      <w:r w:rsidRPr="00956D05">
        <w:rPr>
          <w:sz w:val="16"/>
        </w:rPr>
        <w:t>, Light (1999: 39) claims, “</w:t>
      </w:r>
      <w:r w:rsidRPr="00956D05">
        <w:rPr>
          <w:rStyle w:val="StyleBoldUnderline"/>
        </w:rPr>
        <w:t xml:space="preserve">The first days of the second term offer the greatest opportunity for presidential effectiveness.” Therefore, Presidential agendas will be larger, and presidents will offer more major and incremental policies during their first years of both terms. </w:t>
      </w:r>
      <w:r w:rsidRPr="00956D05">
        <w:rPr>
          <w:sz w:val="16"/>
        </w:rPr>
        <w:t xml:space="preserve">Honeymoon is a dummy variable: 1 for the first year of a president’s first and second terms and 0 otherwise. </w:t>
      </w:r>
    </w:p>
    <w:p w14:paraId="6459442B" w14:textId="77777777" w:rsidR="000809AD" w:rsidRDefault="000809AD" w:rsidP="008C4756">
      <w:pPr>
        <w:rPr>
          <w:sz w:val="16"/>
        </w:rPr>
      </w:pPr>
    </w:p>
    <w:p w14:paraId="27AE17BB" w14:textId="77777777" w:rsidR="000809AD" w:rsidRPr="007F4894" w:rsidRDefault="000809AD" w:rsidP="000809AD">
      <w:pPr>
        <w:pStyle w:val="Heading4"/>
      </w:pPr>
      <w:r w:rsidRPr="007F4894">
        <w:t xml:space="preserve">Overreaching </w:t>
      </w:r>
      <w:r>
        <w:t>creates backlash</w:t>
      </w:r>
      <w:r w:rsidRPr="007F4894">
        <w:t>- guts winners win</w:t>
      </w:r>
    </w:p>
    <w:p w14:paraId="5CD135E7" w14:textId="77777777" w:rsidR="000809AD" w:rsidRPr="00AF4480" w:rsidRDefault="000809AD" w:rsidP="000809AD">
      <w:r w:rsidRPr="00AF4480">
        <w:rPr>
          <w:rStyle w:val="StyleStyleBold12pt"/>
        </w:rPr>
        <w:t>Politico 12</w:t>
      </w:r>
      <w:r w:rsidRPr="00AF4480">
        <w:t xml:space="preserve"> [“RNC hopefuls predict Obama backlash”, 1/5]</w:t>
      </w:r>
    </w:p>
    <w:p w14:paraId="610DB802" w14:textId="77777777" w:rsidR="000809AD" w:rsidRPr="008C03AC" w:rsidRDefault="000809AD" w:rsidP="000809AD">
      <w:pPr>
        <w:rPr>
          <w:rStyle w:val="UnderlineBold"/>
        </w:rPr>
      </w:pPr>
      <w:r w:rsidRPr="002047F1">
        <w:rPr>
          <w:rStyle w:val="StyleBoldUnderline"/>
        </w:rPr>
        <w:t>The candidates vying to lead the R</w:t>
      </w:r>
      <w:r w:rsidRPr="002047F1">
        <w:rPr>
          <w:sz w:val="14"/>
        </w:rPr>
        <w:t xml:space="preserve">epublican </w:t>
      </w:r>
      <w:r w:rsidRPr="002047F1">
        <w:rPr>
          <w:rStyle w:val="StyleBoldUnderline"/>
        </w:rPr>
        <w:t>N</w:t>
      </w:r>
      <w:r w:rsidRPr="002047F1">
        <w:rPr>
          <w:sz w:val="14"/>
        </w:rPr>
        <w:t xml:space="preserve">ational </w:t>
      </w:r>
      <w:r w:rsidRPr="002047F1">
        <w:rPr>
          <w:rStyle w:val="StyleBoldUnderline"/>
        </w:rPr>
        <w:t>C</w:t>
      </w:r>
      <w:r w:rsidRPr="002047F1">
        <w:rPr>
          <w:sz w:val="14"/>
        </w:rPr>
        <w:t xml:space="preserve">ommittee </w:t>
      </w:r>
      <w:r w:rsidRPr="002047F1">
        <w:rPr>
          <w:rStyle w:val="StyleBoldUnderline"/>
        </w:rPr>
        <w:t>predicted</w:t>
      </w:r>
      <w:r w:rsidRPr="002047F1">
        <w:rPr>
          <w:sz w:val="14"/>
        </w:rPr>
        <w:t xml:space="preserve"> at a Monday debate </w:t>
      </w:r>
      <w:r w:rsidRPr="002047F1">
        <w:rPr>
          <w:rStyle w:val="StyleBoldUnderline"/>
        </w:rPr>
        <w:t>that the Obama administration would outspend its political capital and spark a ballot box backlash. “I think they’re going to give us the gift of an overreaching, overpowering government that will limit our freedom</w:t>
      </w:r>
      <w:r w:rsidRPr="008C03AC">
        <w:rPr>
          <w:rStyle w:val="UnderlineBold"/>
        </w:rPr>
        <w:t>,</w:t>
      </w:r>
      <w:r w:rsidRPr="002047F1">
        <w:rPr>
          <w:sz w:val="14"/>
        </w:rPr>
        <w:t xml:space="preserve">” South Carolina Republican Party Chair Katon Dawson said, arguing that </w:t>
      </w:r>
      <w:r w:rsidRPr="002047F1">
        <w:rPr>
          <w:rStyle w:val="StyleBoldUnderline"/>
        </w:rPr>
        <w:t>Obama’s agenda would amount to “overpromising and building up bigger government.</w:t>
      </w:r>
      <w:r w:rsidRPr="002047F1">
        <w:rPr>
          <w:sz w:val="14"/>
        </w:rPr>
        <w:t xml:space="preserve">” Saul Anuzis, who chairs the Michigan GOP, agreed that </w:t>
      </w:r>
      <w:r w:rsidRPr="002047F1">
        <w:rPr>
          <w:rStyle w:val="StyleBoldUnderline"/>
        </w:rPr>
        <w:t>Obama’s agenda would open up political opportunities for Republicans</w:t>
      </w:r>
      <w:r w:rsidRPr="008C03AC">
        <w:rPr>
          <w:rStyle w:val="UnderlineBold"/>
        </w:rPr>
        <w:t>.</w:t>
      </w:r>
    </w:p>
    <w:p w14:paraId="4CA19B48" w14:textId="77777777" w:rsidR="000809AD" w:rsidRDefault="000809AD" w:rsidP="000809AD"/>
    <w:p w14:paraId="6ECF056D" w14:textId="457703DF" w:rsidR="000809AD" w:rsidRPr="007F4894" w:rsidRDefault="000809AD" w:rsidP="000809AD">
      <w:pPr>
        <w:pStyle w:val="Heading4"/>
      </w:pPr>
      <w:r>
        <w:t>Winner</w:t>
      </w:r>
      <w:r w:rsidR="00FB5BE2">
        <w:t>s</w:t>
      </w:r>
      <w:r>
        <w:t xml:space="preserve"> win does not apply to Obama-empirics prove</w:t>
      </w:r>
    </w:p>
    <w:p w14:paraId="1710127F" w14:textId="77777777" w:rsidR="000809AD" w:rsidRDefault="000809AD" w:rsidP="000809AD">
      <w:r w:rsidRPr="00AF4480">
        <w:rPr>
          <w:rStyle w:val="StyleStyleBold12pt"/>
        </w:rPr>
        <w:t>Galston 10</w:t>
      </w:r>
      <w:r>
        <w:t xml:space="preserve"> (William</w:t>
      </w:r>
      <w:proofErr w:type="gramStart"/>
      <w:r>
        <w:t>,11</w:t>
      </w:r>
      <w:proofErr w:type="gramEnd"/>
      <w:r>
        <w:t xml:space="preserve">-4,  Senior Fellow, Governance Studies, Brookings, “President Barack </w:t>
      </w:r>
    </w:p>
    <w:p w14:paraId="5EA25B31" w14:textId="77777777" w:rsidR="000809AD" w:rsidRDefault="000809AD" w:rsidP="000809AD">
      <w:r>
        <w:t>Obama’s First Two Years: Policy Accomplishments, Political Difficulties” Brookings Institute)</w:t>
      </w:r>
    </w:p>
    <w:p w14:paraId="15914477" w14:textId="77777777" w:rsidR="000809AD" w:rsidRDefault="000809AD" w:rsidP="000809AD">
      <w:pPr>
        <w:rPr>
          <w:sz w:val="16"/>
        </w:rPr>
      </w:pPr>
    </w:p>
    <w:p w14:paraId="00FC3EA9" w14:textId="77777777" w:rsidR="000809AD" w:rsidRPr="002047F1" w:rsidRDefault="000809AD" w:rsidP="000809AD">
      <w:pPr>
        <w:rPr>
          <w:sz w:val="16"/>
        </w:rPr>
      </w:pPr>
      <w:r w:rsidRPr="002047F1">
        <w:rPr>
          <w:sz w:val="16"/>
        </w:rPr>
        <w:t xml:space="preserve">Second, </w:t>
      </w:r>
      <w:r w:rsidRPr="00AF4480">
        <w:rPr>
          <w:rStyle w:val="StyleBoldUnderline"/>
        </w:rPr>
        <w:t>the administration believed that success would breed success—</w:t>
      </w:r>
      <w:proofErr w:type="gramStart"/>
      <w:r w:rsidRPr="00AF4480">
        <w:rPr>
          <w:rStyle w:val="StyleBoldUnderline"/>
        </w:rPr>
        <w:t>that</w:t>
      </w:r>
      <w:proofErr w:type="gramEnd"/>
      <w:r w:rsidRPr="00AF4480">
        <w:rPr>
          <w:rStyle w:val="StyleBoldUnderline"/>
        </w:rPr>
        <w:t xml:space="preserve"> the momentum from one legislative victory would spill over into the next.  The reverse was closer to the truth: with each difficult vote, it became harder to persuade Democrats from swing districts and states to cast the next one.</w:t>
      </w:r>
      <w:r w:rsidRPr="002047F1">
        <w:rPr>
          <w:sz w:val="16"/>
        </w:rPr>
        <w:t xml:space="preserve">  In the event, </w:t>
      </w:r>
      <w:r w:rsidRPr="00AF4480">
        <w:rPr>
          <w:rStyle w:val="StyleBoldUnderline"/>
        </w:rPr>
        <w:t>House members who feared that they would pay a heavy price if they supported cap-and-trade legislation turned out to have a better grasp of political fundamentals than did administration strategists</w:t>
      </w:r>
      <w:r w:rsidRPr="002047F1">
        <w:rPr>
          <w:sz w:val="16"/>
        </w:rPr>
        <w:t>.</w:t>
      </w:r>
    </w:p>
    <w:p w14:paraId="4F9920E1" w14:textId="77777777" w:rsidR="000809AD" w:rsidRDefault="000809AD" w:rsidP="008C4756">
      <w:pPr>
        <w:rPr>
          <w:sz w:val="16"/>
        </w:rPr>
      </w:pPr>
    </w:p>
    <w:p w14:paraId="70414467" w14:textId="77777777" w:rsidR="001E68B0" w:rsidRDefault="001E68B0" w:rsidP="008C4756">
      <w:pPr>
        <w:rPr>
          <w:sz w:val="16"/>
        </w:rPr>
      </w:pPr>
    </w:p>
    <w:p w14:paraId="12EA086D" w14:textId="5CBFC167" w:rsidR="001E68B0" w:rsidRDefault="001E68B0" w:rsidP="001E68B0">
      <w:pPr>
        <w:pStyle w:val="Heading3"/>
      </w:pPr>
      <w:r>
        <w:t>A2: Political Capital Low Now</w:t>
      </w:r>
    </w:p>
    <w:p w14:paraId="3751EB61" w14:textId="77777777" w:rsidR="001E68B0" w:rsidRDefault="001E68B0" w:rsidP="001E68B0"/>
    <w:p w14:paraId="0B1EF991" w14:textId="4ACF0329" w:rsidR="001E68B0" w:rsidRDefault="001E68B0" w:rsidP="001E68B0">
      <w:pPr>
        <w:pStyle w:val="Heading4"/>
      </w:pPr>
      <w:r>
        <w:t xml:space="preserve">Obama not expending pol cap </w:t>
      </w:r>
      <w:r w:rsidR="00614E2B">
        <w:t>on other stuff now</w:t>
      </w:r>
    </w:p>
    <w:p w14:paraId="3E58D42B" w14:textId="77777777" w:rsidR="001E68B0" w:rsidRPr="00D45FC6" w:rsidRDefault="001E68B0" w:rsidP="001E68B0">
      <w:pPr>
        <w:rPr>
          <w:sz w:val="14"/>
        </w:rPr>
      </w:pPr>
      <w:r w:rsidRPr="00D45FC6">
        <w:rPr>
          <w:sz w:val="14"/>
        </w:rPr>
        <w:t xml:space="preserve">Steven </w:t>
      </w:r>
      <w:r w:rsidRPr="00D45FC6">
        <w:rPr>
          <w:rStyle w:val="StyleStyleBold12pt"/>
        </w:rPr>
        <w:t>Metz</w:t>
      </w:r>
      <w:r w:rsidRPr="00D45FC6">
        <w:rPr>
          <w:sz w:val="14"/>
        </w:rPr>
        <w:t xml:space="preserve"> is a research professor of national security affairs and director of research at the U.S. Army War College Strategic Studies Institute. 17 Jul 20</w:t>
      </w:r>
      <w:r w:rsidRPr="00D45FC6">
        <w:rPr>
          <w:rStyle w:val="StyleStyleBold12pt"/>
        </w:rPr>
        <w:t>13</w:t>
      </w:r>
      <w:r w:rsidRPr="00D45FC6">
        <w:rPr>
          <w:sz w:val="14"/>
        </w:rPr>
        <w:t>, World Politics Review, Strategic Horizons: America’s Limited Leverage in Afghanistan, http://www.worldpoliticsreview.com/articles/13095/strategic-horizons-america-s-limited-leverage-in-afghanistan</w:t>
      </w:r>
    </w:p>
    <w:p w14:paraId="70D03AB4" w14:textId="77777777" w:rsidR="001E68B0" w:rsidRPr="003E7568" w:rsidRDefault="001E68B0" w:rsidP="001E68B0">
      <w:pPr>
        <w:rPr>
          <w:sz w:val="14"/>
        </w:rPr>
      </w:pPr>
      <w:r w:rsidRPr="003E7568">
        <w:rPr>
          <w:sz w:val="14"/>
        </w:rPr>
        <w:t xml:space="preserve">Unfortunately, these factors are not in place in Afghanistan. </w:t>
      </w:r>
      <w:r w:rsidRPr="003E7568">
        <w:rPr>
          <w:rStyle w:val="StyleBoldUnderline"/>
        </w:rPr>
        <w:t>The Obama administration is hesitant to expend the political capital needed to overcome domestic opposition to cutting a deal with the Taliban given the press of other issues, including paralysis over the budget, Syria, Egypt, North Korea, Iran and Snowden’s assaults on the intelligence system.</w:t>
      </w:r>
      <w:r w:rsidRPr="003E7568">
        <w:rPr>
          <w:sz w:val="14"/>
        </w:rPr>
        <w:t xml:space="preserve"> More importantly, the United States has little leverage over Karzai's government, the Taliban and its associates or Pakistan. Both Karzai and the Pakistani government believe that America's focus on al-Qaida means that the United States needs them more than they need the United States. Hence </w:t>
      </w:r>
      <w:r w:rsidRPr="003E7568">
        <w:rPr>
          <w:rStyle w:val="StyleBoldUnderline"/>
        </w:rPr>
        <w:t>they are largely immune to pressure</w:t>
      </w:r>
      <w:r w:rsidRPr="003E7568">
        <w:rPr>
          <w:sz w:val="14"/>
        </w:rPr>
        <w:t xml:space="preserve">, threats, suggestions or entreaties from Washington. And neither is particularly interested in an outright end to the extremist threat within their borders since the threat holds America's interest, keeps outside assistance flowing in, mutes internal dissent to some degree and justifies heavy-handed security measures to protect the regimes. </w:t>
      </w:r>
    </w:p>
    <w:p w14:paraId="436B6C1A" w14:textId="77777777" w:rsidR="001E68B0" w:rsidRPr="001E68B0" w:rsidRDefault="001E68B0" w:rsidP="001E68B0"/>
    <w:p w14:paraId="580764BD" w14:textId="77777777" w:rsidR="005C262B" w:rsidRDefault="005C262B" w:rsidP="005C262B">
      <w:pPr>
        <w:rPr>
          <w:sz w:val="12"/>
        </w:rPr>
      </w:pPr>
    </w:p>
    <w:p w14:paraId="2EB08C44" w14:textId="77777777" w:rsidR="005C262B" w:rsidRDefault="005C262B" w:rsidP="005C262B">
      <w:pPr>
        <w:pStyle w:val="Heading2"/>
      </w:pPr>
      <w:r>
        <w:t>Impacts</w:t>
      </w:r>
    </w:p>
    <w:p w14:paraId="50841C32" w14:textId="378B79E2" w:rsidR="001E68B0" w:rsidRDefault="00FB5BE2" w:rsidP="005C262B">
      <w:pPr>
        <w:pStyle w:val="Heading3"/>
      </w:pPr>
      <w:r>
        <w:t xml:space="preserve">1NC </w:t>
      </w:r>
      <w:r w:rsidR="001E68B0">
        <w:t>Science Diplomacy Impact</w:t>
      </w:r>
    </w:p>
    <w:p w14:paraId="773A862C" w14:textId="77777777" w:rsidR="001E68B0" w:rsidRDefault="001E68B0" w:rsidP="001E68B0"/>
    <w:p w14:paraId="19ED8D60" w14:textId="7705FF75" w:rsidR="001E68B0" w:rsidRPr="00B004C2" w:rsidRDefault="001E68B0" w:rsidP="001E68B0">
      <w:pPr>
        <w:pStyle w:val="Heading4"/>
        <w:rPr>
          <w:szCs w:val="26"/>
        </w:rPr>
      </w:pPr>
      <w:r>
        <w:rPr>
          <w:szCs w:val="26"/>
        </w:rPr>
        <w:t>Immigration reform</w:t>
      </w:r>
      <w:r w:rsidRPr="00B004C2">
        <w:rPr>
          <w:szCs w:val="26"/>
        </w:rPr>
        <w:t xml:space="preserve"> increases H1B visas substantially</w:t>
      </w:r>
    </w:p>
    <w:p w14:paraId="49554A1B" w14:textId="77777777" w:rsidR="001E68B0" w:rsidRPr="00706133" w:rsidRDefault="001E68B0" w:rsidP="001E68B0">
      <w:pPr>
        <w:rPr>
          <w:sz w:val="14"/>
        </w:rPr>
      </w:pPr>
      <w:r w:rsidRPr="00706133">
        <w:rPr>
          <w:sz w:val="14"/>
        </w:rPr>
        <w:t xml:space="preserve">Sterling </w:t>
      </w:r>
      <w:r w:rsidRPr="00706133">
        <w:rPr>
          <w:rStyle w:val="StyleStyleBold12pt"/>
        </w:rPr>
        <w:t>Wong</w:t>
      </w:r>
      <w:r w:rsidRPr="00706133">
        <w:rPr>
          <w:sz w:val="14"/>
        </w:rPr>
        <w:t>, studied economics and politics at Sarah Lawrence College and the University of Oxford, Jun 12, 20</w:t>
      </w:r>
      <w:r w:rsidRPr="00706133">
        <w:rPr>
          <w:rStyle w:val="StyleStyleBold12pt"/>
        </w:rPr>
        <w:t>13</w:t>
      </w:r>
      <w:r w:rsidRPr="00706133">
        <w:rPr>
          <w:sz w:val="14"/>
        </w:rPr>
        <w:t xml:space="preserve">, </w:t>
      </w:r>
      <w:proofErr w:type="gramStart"/>
      <w:r w:rsidRPr="00706133">
        <w:rPr>
          <w:sz w:val="14"/>
        </w:rPr>
        <w:t>Expanding</w:t>
      </w:r>
      <w:proofErr w:type="gramEnd"/>
      <w:r w:rsidRPr="00706133">
        <w:rPr>
          <w:sz w:val="14"/>
        </w:rPr>
        <w:t xml:space="preserve"> the H1B Foreign Work Visa Quota Would Help Small Businesses Most, http://www.minyanville.com/business-news/politics-and-regulation/articles/Expanding-the-H1B-Foreign-Work-Visa/6/12/2013/id/50294</w:t>
      </w:r>
    </w:p>
    <w:p w14:paraId="6808CA6B" w14:textId="77777777" w:rsidR="001E68B0" w:rsidRDefault="001E68B0" w:rsidP="001E68B0">
      <w:pPr>
        <w:rPr>
          <w:sz w:val="14"/>
        </w:rPr>
      </w:pPr>
    </w:p>
    <w:p w14:paraId="344A5831" w14:textId="77777777" w:rsidR="001E68B0" w:rsidRPr="00706133" w:rsidRDefault="001E68B0" w:rsidP="001E68B0">
      <w:pPr>
        <w:rPr>
          <w:rStyle w:val="StyleBoldUnderline"/>
        </w:rPr>
      </w:pPr>
      <w:r w:rsidRPr="00706133">
        <w:rPr>
          <w:sz w:val="14"/>
        </w:rPr>
        <w:t xml:space="preserve">Besides the most important issue of illegal immigration, another </w:t>
      </w:r>
      <w:r w:rsidRPr="00706133">
        <w:rPr>
          <w:rStyle w:val="StyleBoldUnderline"/>
        </w:rPr>
        <w:t>key provision of the bill is the expansion in the number of H1B temporary work visas for workers with college degrees or in skilled occupations from the current cap of 65,000 a year to 110,000</w:t>
      </w:r>
      <w:proofErr w:type="gramStart"/>
      <w:r w:rsidRPr="00706133">
        <w:rPr>
          <w:sz w:val="14"/>
        </w:rPr>
        <w:t>.</w:t>
      </w:r>
      <w:r w:rsidRPr="00706133">
        <w:rPr>
          <w:sz w:val="12"/>
        </w:rPr>
        <w:t>¶</w:t>
      </w:r>
      <w:proofErr w:type="gramEnd"/>
      <w:r w:rsidRPr="00706133">
        <w:rPr>
          <w:sz w:val="14"/>
        </w:rPr>
        <w:t xml:space="preserve"> </w:t>
      </w:r>
      <w:r w:rsidRPr="00706133">
        <w:rPr>
          <w:sz w:val="12"/>
        </w:rPr>
        <w:t>¶</w:t>
      </w:r>
      <w:r w:rsidRPr="00706133">
        <w:rPr>
          <w:sz w:val="14"/>
        </w:rPr>
        <w:t xml:space="preserve"> As is true of illegal immigration, the issue of legal work immigration is contentious, with many voices supporting the plan to expand the number of H1B visas granted each year, and many others opposing it.</w:t>
      </w:r>
      <w:r w:rsidRPr="00706133">
        <w:rPr>
          <w:sz w:val="12"/>
        </w:rPr>
        <w:t>¶</w:t>
      </w:r>
      <w:r w:rsidRPr="00706133">
        <w:rPr>
          <w:sz w:val="14"/>
        </w:rPr>
        <w:t xml:space="preserve"> </w:t>
      </w:r>
      <w:r w:rsidRPr="00706133">
        <w:rPr>
          <w:sz w:val="12"/>
        </w:rPr>
        <w:t>¶</w:t>
      </w:r>
      <w:r w:rsidRPr="00706133">
        <w:rPr>
          <w:sz w:val="14"/>
        </w:rPr>
        <w:t xml:space="preserve"> Those who argue in favor of expansion typically say </w:t>
      </w:r>
      <w:r w:rsidRPr="00706133">
        <w:rPr>
          <w:rStyle w:val="StyleBoldUnderline"/>
        </w:rPr>
        <w:t>the US has a shortage of American graduates with</w:t>
      </w:r>
      <w:r w:rsidRPr="00706133">
        <w:rPr>
          <w:sz w:val="14"/>
        </w:rPr>
        <w:t xml:space="preserve"> Science, Technology, Engineering and Math (</w:t>
      </w:r>
      <w:r w:rsidRPr="00706133">
        <w:rPr>
          <w:rStyle w:val="StyleBoldUnderline"/>
        </w:rPr>
        <w:t xml:space="preserve">STEM) degrees. Foreign workers on H1B visas are thus required to fill a shortfall in STEM job positions. </w:t>
      </w:r>
      <w:r w:rsidRPr="00706133">
        <w:rPr>
          <w:rStyle w:val="StyleBoldUnderline"/>
          <w:sz w:val="12"/>
        </w:rPr>
        <w:t>¶</w:t>
      </w:r>
      <w:r w:rsidRPr="00706133">
        <w:rPr>
          <w:rStyle w:val="StyleBoldUnderline"/>
        </w:rPr>
        <w:t xml:space="preserve"> </w:t>
      </w:r>
    </w:p>
    <w:p w14:paraId="23262A2B" w14:textId="77777777" w:rsidR="001E68B0" w:rsidRDefault="001E68B0" w:rsidP="001E68B0">
      <w:pPr>
        <w:rPr>
          <w:sz w:val="16"/>
        </w:rPr>
      </w:pPr>
    </w:p>
    <w:p w14:paraId="0A2C6959" w14:textId="590462C3" w:rsidR="001E68B0" w:rsidRDefault="001E68B0" w:rsidP="001E68B0">
      <w:pPr>
        <w:pStyle w:val="Heading4"/>
      </w:pPr>
      <w:r>
        <w:t>H1B visas key to science diplomacy</w:t>
      </w:r>
    </w:p>
    <w:p w14:paraId="64D237DF" w14:textId="77777777" w:rsidR="001E68B0" w:rsidRPr="00FC03D0" w:rsidRDefault="001E68B0" w:rsidP="001E68B0">
      <w:pPr>
        <w:rPr>
          <w:sz w:val="14"/>
        </w:rPr>
      </w:pPr>
      <w:r w:rsidRPr="00FC03D0">
        <w:rPr>
          <w:sz w:val="14"/>
        </w:rPr>
        <w:t xml:space="preserve">Thomas R. </w:t>
      </w:r>
      <w:r w:rsidRPr="00FC03D0">
        <w:rPr>
          <w:rStyle w:val="StyleStyleBold12pt"/>
        </w:rPr>
        <w:t>Pickering</w:t>
      </w:r>
      <w:r w:rsidRPr="00FC03D0">
        <w:rPr>
          <w:sz w:val="14"/>
        </w:rPr>
        <w:t xml:space="preserve"> and Peter </w:t>
      </w:r>
      <w:r w:rsidRPr="00FC03D0">
        <w:rPr>
          <w:rStyle w:val="StyleStyleBold12pt"/>
        </w:rPr>
        <w:t>Agre</w:t>
      </w:r>
      <w:r w:rsidRPr="00FC03D0">
        <w:rPr>
          <w:sz w:val="14"/>
        </w:rPr>
        <w:t>, writers for the Baltimore sun, February 09, 20</w:t>
      </w:r>
      <w:r w:rsidRPr="00FC03D0">
        <w:rPr>
          <w:rStyle w:val="StyleStyleBold12pt"/>
        </w:rPr>
        <w:t>10</w:t>
      </w:r>
      <w:r w:rsidRPr="00FC03D0">
        <w:rPr>
          <w:sz w:val="14"/>
        </w:rPr>
        <w:t xml:space="preserve">, </w:t>
      </w:r>
      <w:proofErr w:type="gramStart"/>
      <w:r w:rsidRPr="00FC03D0">
        <w:rPr>
          <w:sz w:val="14"/>
        </w:rPr>
        <w:t>More</w:t>
      </w:r>
      <w:proofErr w:type="gramEnd"/>
      <w:r w:rsidRPr="00FC03D0">
        <w:rPr>
          <w:sz w:val="14"/>
        </w:rPr>
        <w:t xml:space="preserve"> opportunities needed for U.S. researchers to work with foreign counterparts, http://articles.baltimoresun.com/2010-02-09/news/bal-op.northkorea0209_1_science-and-technology-north-korea-scientists-and-engineers</w:t>
      </w:r>
    </w:p>
    <w:p w14:paraId="6FB65D38" w14:textId="77777777" w:rsidR="001E68B0" w:rsidRDefault="001E68B0" w:rsidP="001E68B0">
      <w:pPr>
        <w:rPr>
          <w:sz w:val="14"/>
        </w:rPr>
      </w:pPr>
    </w:p>
    <w:p w14:paraId="42232D2C" w14:textId="77777777" w:rsidR="001E68B0" w:rsidRDefault="001E68B0" w:rsidP="001E68B0">
      <w:pPr>
        <w:rPr>
          <w:rStyle w:val="StyleBoldUnderline"/>
        </w:rPr>
      </w:pPr>
      <w:r w:rsidRPr="00FC03D0">
        <w:rPr>
          <w:sz w:val="14"/>
        </w:rPr>
        <w:t>In particular, the</w:t>
      </w:r>
      <w:r w:rsidRPr="00FC03D0">
        <w:rPr>
          <w:rStyle w:val="StyleBoldUnderline"/>
        </w:rPr>
        <w:t xml:space="preserve"> U.S. government should quickly and significantly increase the number of H1-B visas being approved for specialized foreign workers such as doctors, scientists and engineers</w:t>
      </w:r>
      <w:r w:rsidRPr="00FC03D0">
        <w:rPr>
          <w:sz w:val="14"/>
        </w:rPr>
        <w:t xml:space="preserve">. Their contributions are critical to improving human welfare as well as our economy. Foreign </w:t>
      </w:r>
      <w:r w:rsidRPr="00FC03D0">
        <w:rPr>
          <w:rStyle w:val="StyleBoldUnderline"/>
        </w:rPr>
        <w:t>scientists working or studying in U.S. universities also become informal goodwill ambassadors for America globally -- an important benefit in the developing world</w:t>
      </w:r>
      <w:r w:rsidRPr="00FC03D0">
        <w:rPr>
          <w:sz w:val="14"/>
        </w:rPr>
        <w:t>, where senior scientists and engineers often enter national politics</w:t>
      </w:r>
      <w:proofErr w:type="gramStart"/>
      <w:r w:rsidRPr="00FC03D0">
        <w:rPr>
          <w:sz w:val="14"/>
        </w:rPr>
        <w:t>.</w:t>
      </w:r>
      <w:r w:rsidRPr="00FC03D0">
        <w:rPr>
          <w:sz w:val="12"/>
        </w:rPr>
        <w:t>¶</w:t>
      </w:r>
      <w:proofErr w:type="gramEnd"/>
      <w:r w:rsidRPr="00FC03D0">
        <w:rPr>
          <w:sz w:val="14"/>
        </w:rPr>
        <w:t xml:space="preserve"> More broadly, </w:t>
      </w:r>
      <w:r w:rsidRPr="00FC03D0">
        <w:rPr>
          <w:rStyle w:val="StyleBoldUnderline"/>
        </w:rPr>
        <w:t>we urgently need to expand and deepen links between the U.S. and foreign scientific communities to advance solutions to common challenges</w:t>
      </w:r>
      <w:r w:rsidRPr="00FC03D0">
        <w:rPr>
          <w:sz w:val="14"/>
        </w:rPr>
        <w:t xml:space="preserve">. </w:t>
      </w:r>
      <w:r w:rsidRPr="00FC03D0">
        <w:rPr>
          <w:rStyle w:val="StyleBoldUnderline"/>
        </w:rPr>
        <w:t>Climate change, sustainable development, pandemic disease, malnutrition, protection for oceans and wildlife, national security and innovative energy technologies all demand solutions that draw on science and technology.</w:t>
      </w:r>
    </w:p>
    <w:p w14:paraId="5A88C654" w14:textId="77777777" w:rsidR="001E68B0" w:rsidRDefault="001E68B0" w:rsidP="001E68B0">
      <w:pPr>
        <w:rPr>
          <w:rStyle w:val="StyleBoldUnderline"/>
        </w:rPr>
      </w:pPr>
    </w:p>
    <w:p w14:paraId="4C2D5A15" w14:textId="562EB5E1" w:rsidR="001E68B0" w:rsidRPr="002A0F49" w:rsidRDefault="001E68B0" w:rsidP="001E68B0">
      <w:pPr>
        <w:pStyle w:val="Heading4"/>
      </w:pPr>
      <w:proofErr w:type="gramStart"/>
      <w:r>
        <w:t>Science diplomacy key to communication nessacery to check prolif.</w:t>
      </w:r>
      <w:proofErr w:type="gramEnd"/>
    </w:p>
    <w:p w14:paraId="02E5C21B" w14:textId="77777777" w:rsidR="001E68B0" w:rsidRPr="00193D68" w:rsidRDefault="001E68B0" w:rsidP="001E68B0">
      <w:pPr>
        <w:rPr>
          <w:sz w:val="12"/>
        </w:rPr>
      </w:pPr>
      <w:r w:rsidRPr="00193D68">
        <w:rPr>
          <w:sz w:val="12"/>
        </w:rPr>
        <w:t xml:space="preserve">Micah D. </w:t>
      </w:r>
      <w:r w:rsidRPr="00193D68">
        <w:rPr>
          <w:rStyle w:val="StyleStyleBold12pt"/>
        </w:rPr>
        <w:t>Lowenthal</w:t>
      </w:r>
      <w:r w:rsidRPr="00193D68">
        <w:rPr>
          <w:sz w:val="12"/>
        </w:rPr>
        <w:t xml:space="preserve"> is the director of the Nuclear Security and Nuclear Facility Safety Program in¶ the Nuclear and Radiation Studies Board at the National Research Council of the National Academies</w:t>
      </w:r>
      <w:proofErr w:type="gramStart"/>
      <w:r w:rsidRPr="00193D68">
        <w:rPr>
          <w:sz w:val="12"/>
        </w:rPr>
        <w:t>.,</w:t>
      </w:r>
      <w:proofErr w:type="gramEnd"/>
      <w:r w:rsidRPr="00193D68">
        <w:rPr>
          <w:sz w:val="12"/>
        </w:rPr>
        <w:t xml:space="preserve"> January 19, 20</w:t>
      </w:r>
      <w:r w:rsidRPr="00193D68">
        <w:rPr>
          <w:rStyle w:val="StyleStyleBold12pt"/>
        </w:rPr>
        <w:t>11</w:t>
      </w:r>
      <w:r w:rsidRPr="00193D68">
        <w:rPr>
          <w:sz w:val="12"/>
        </w:rPr>
        <w:t>, NIteD StAteS INStItUte of PeACe SPeCIAL RePoRt, Science Diplomacy for ¶ Nuclear Security, http://www.usip.org/sites/default/files/SR_288.pdf</w:t>
      </w:r>
    </w:p>
    <w:p w14:paraId="43543D8E" w14:textId="77777777" w:rsidR="001E68B0" w:rsidRDefault="001E68B0" w:rsidP="001E68B0">
      <w:pPr>
        <w:rPr>
          <w:sz w:val="14"/>
        </w:rPr>
      </w:pPr>
    </w:p>
    <w:p w14:paraId="11CA4FD3" w14:textId="77777777" w:rsidR="001E68B0" w:rsidRPr="00FC03D0" w:rsidRDefault="001E68B0" w:rsidP="001E68B0">
      <w:pPr>
        <w:rPr>
          <w:rStyle w:val="StyleBoldUnderline"/>
        </w:rPr>
      </w:pPr>
      <w:r w:rsidRPr="00193D68">
        <w:rPr>
          <w:sz w:val="14"/>
        </w:rPr>
        <w:t xml:space="preserve">“We have to remember that </w:t>
      </w:r>
      <w:r w:rsidRPr="00161616">
        <w:rPr>
          <w:rStyle w:val="StyleBoldUnderline"/>
        </w:rPr>
        <w:t>science is the foundation for</w:t>
      </w:r>
      <w:r w:rsidRPr="00193D68">
        <w:rPr>
          <w:sz w:val="14"/>
        </w:rPr>
        <w:t xml:space="preserve"> the development of all </w:t>
      </w:r>
      <w:r w:rsidRPr="00193D68">
        <w:rPr>
          <w:sz w:val="12"/>
        </w:rPr>
        <w:t>¶</w:t>
      </w:r>
      <w:r w:rsidRPr="00193D68">
        <w:rPr>
          <w:sz w:val="14"/>
        </w:rPr>
        <w:t xml:space="preserve"> weapons of mass destruction, and scientists also create the basis for </w:t>
      </w:r>
      <w:r w:rsidRPr="00161616">
        <w:rPr>
          <w:rStyle w:val="StyleBoldUnderline"/>
        </w:rPr>
        <w:t xml:space="preserve">monitoring and </w:t>
      </w:r>
      <w:r w:rsidRPr="00193D68">
        <w:rPr>
          <w:rStyle w:val="StyleBoldUnderline"/>
          <w:sz w:val="12"/>
        </w:rPr>
        <w:t>¶</w:t>
      </w:r>
      <w:r w:rsidRPr="00161616">
        <w:rPr>
          <w:rStyle w:val="StyleBoldUnderline"/>
        </w:rPr>
        <w:t xml:space="preserve"> verification technologies for reducing arsenals</w:t>
      </w:r>
      <w:r w:rsidRPr="00193D68">
        <w:rPr>
          <w:sz w:val="14"/>
        </w:rPr>
        <w:t xml:space="preserve">. </w:t>
      </w:r>
      <w:r w:rsidRPr="00161616">
        <w:rPr>
          <w:rStyle w:val="StyleBoldUnderline"/>
        </w:rPr>
        <w:t xml:space="preserve">International science cooperation can </w:t>
      </w:r>
      <w:r w:rsidRPr="00193D68">
        <w:rPr>
          <w:rStyle w:val="StyleBoldUnderline"/>
          <w:sz w:val="12"/>
        </w:rPr>
        <w:t>¶</w:t>
      </w:r>
      <w:r w:rsidRPr="00161616">
        <w:rPr>
          <w:rStyle w:val="StyleBoldUnderline"/>
        </w:rPr>
        <w:t xml:space="preserve"> create a basis for trust and confidence</w:t>
      </w:r>
      <w:r w:rsidRPr="00193D68">
        <w:rPr>
          <w:sz w:val="14"/>
        </w:rPr>
        <w:t xml:space="preserve">, and </w:t>
      </w:r>
      <w:r w:rsidRPr="00161616">
        <w:rPr>
          <w:rStyle w:val="StyleBoldUnderline"/>
        </w:rPr>
        <w:t>the</w:t>
      </w:r>
      <w:r w:rsidRPr="00193D68">
        <w:rPr>
          <w:sz w:val="14"/>
        </w:rPr>
        <w:t xml:space="preserve"> climate of confidence is the </w:t>
      </w:r>
      <w:r w:rsidRPr="00161616">
        <w:rPr>
          <w:rStyle w:val="StyleBoldUnderline"/>
        </w:rPr>
        <w:t xml:space="preserve">key element </w:t>
      </w:r>
      <w:r w:rsidRPr="00193D68">
        <w:rPr>
          <w:rStyle w:val="StyleBoldUnderline"/>
          <w:sz w:val="12"/>
        </w:rPr>
        <w:t>¶</w:t>
      </w:r>
      <w:r w:rsidRPr="00161616">
        <w:rPr>
          <w:rStyle w:val="StyleBoldUnderline"/>
        </w:rPr>
        <w:t xml:space="preserve"> needed to eliminate nuclear weapons</w:t>
      </w:r>
      <w:r w:rsidRPr="00193D68">
        <w:rPr>
          <w:sz w:val="14"/>
        </w:rPr>
        <w:t xml:space="preserve">. So we have to deal with nuclear proliferation </w:t>
      </w:r>
      <w:r w:rsidRPr="00193D68">
        <w:rPr>
          <w:sz w:val="12"/>
        </w:rPr>
        <w:t>¶</w:t>
      </w:r>
      <w:r w:rsidRPr="00193D68">
        <w:rPr>
          <w:sz w:val="14"/>
        </w:rPr>
        <w:t xml:space="preserve"> and nuclear disarmament.”</w:t>
      </w:r>
      <w:r w:rsidRPr="00193D68">
        <w:rPr>
          <w:sz w:val="12"/>
        </w:rPr>
        <w:t>¶</w:t>
      </w:r>
      <w:r w:rsidRPr="00193D68">
        <w:rPr>
          <w:sz w:val="14"/>
        </w:rPr>
        <w:t xml:space="preserve"> —Evgeniy Avrorin</w:t>
      </w:r>
      <w:r w:rsidRPr="00193D68">
        <w:rPr>
          <w:sz w:val="12"/>
        </w:rPr>
        <w:t>¶</w:t>
      </w:r>
      <w:r w:rsidRPr="00193D68">
        <w:rPr>
          <w:sz w:val="14"/>
        </w:rPr>
        <w:t xml:space="preserve"> A sense of responsibility motivates many of the </w:t>
      </w:r>
      <w:r w:rsidRPr="00161616">
        <w:rPr>
          <w:rStyle w:val="StyleBoldUnderline"/>
        </w:rPr>
        <w:t>scientists engaged in science diplomacy</w:t>
      </w:r>
      <w:r w:rsidRPr="00193D68">
        <w:rPr>
          <w:sz w:val="14"/>
        </w:rPr>
        <w:t xml:space="preserve"> </w:t>
      </w:r>
      <w:r w:rsidRPr="00193D68">
        <w:rPr>
          <w:sz w:val="12"/>
        </w:rPr>
        <w:t>¶</w:t>
      </w:r>
      <w:r w:rsidRPr="00193D68">
        <w:rPr>
          <w:sz w:val="14"/>
        </w:rPr>
        <w:t xml:space="preserve"> who </w:t>
      </w:r>
      <w:r w:rsidRPr="00161616">
        <w:rPr>
          <w:rStyle w:val="StyleBoldUnderline"/>
        </w:rPr>
        <w:t>are</w:t>
      </w:r>
      <w:r w:rsidRPr="00193D68">
        <w:rPr>
          <w:sz w:val="14"/>
        </w:rPr>
        <w:t xml:space="preserve"> working to </w:t>
      </w:r>
      <w:r w:rsidRPr="00161616">
        <w:rPr>
          <w:rStyle w:val="StyleBoldUnderline"/>
        </w:rPr>
        <w:t>increase security by building greater mutual confidence</w:t>
      </w:r>
      <w:r w:rsidRPr="00193D68">
        <w:rPr>
          <w:sz w:val="14"/>
        </w:rPr>
        <w:t xml:space="preserve">. Diplomats, </w:t>
      </w:r>
      <w:r w:rsidRPr="00193D68">
        <w:rPr>
          <w:sz w:val="12"/>
        </w:rPr>
        <w:t>¶</w:t>
      </w:r>
      <w:r w:rsidRPr="00193D68">
        <w:rPr>
          <w:sz w:val="14"/>
        </w:rPr>
        <w:t xml:space="preserve"> military leaders, politicians, religious leaders, NGO experts, and others all have valuable </w:t>
      </w:r>
      <w:r w:rsidRPr="00193D68">
        <w:rPr>
          <w:sz w:val="12"/>
        </w:rPr>
        <w:t>¶</w:t>
      </w:r>
      <w:r w:rsidRPr="00193D68">
        <w:rPr>
          <w:sz w:val="14"/>
        </w:rPr>
        <w:t xml:space="preserve"> capabilities they can bring to bear on these challenges. At their best, </w:t>
      </w:r>
      <w:r w:rsidRPr="00161616">
        <w:rPr>
          <w:rStyle w:val="StyleBoldUnderline"/>
        </w:rPr>
        <w:t xml:space="preserve">scientists acknowledge </w:t>
      </w:r>
      <w:r w:rsidRPr="00193D68">
        <w:rPr>
          <w:rStyle w:val="StyleBoldUnderline"/>
          <w:sz w:val="12"/>
        </w:rPr>
        <w:t>¶</w:t>
      </w:r>
      <w:r w:rsidRPr="00161616">
        <w:rPr>
          <w:rStyle w:val="StyleBoldUnderline"/>
        </w:rPr>
        <w:t xml:space="preserve"> other points of view and evaluate ideas based on the ideas’ merits</w:t>
      </w:r>
      <w:r w:rsidRPr="00193D68">
        <w:rPr>
          <w:sz w:val="14"/>
        </w:rPr>
        <w:t xml:space="preserve">, not on who proposes </w:t>
      </w:r>
      <w:r w:rsidRPr="00193D68">
        <w:rPr>
          <w:sz w:val="12"/>
        </w:rPr>
        <w:t>¶</w:t>
      </w:r>
      <w:r w:rsidRPr="00193D68">
        <w:rPr>
          <w:sz w:val="14"/>
        </w:rPr>
        <w:t xml:space="preserve"> them. </w:t>
      </w:r>
      <w:r w:rsidRPr="00161616">
        <w:rPr>
          <w:rStyle w:val="StyleBoldUnderline"/>
        </w:rPr>
        <w:t>This is fundamental</w:t>
      </w:r>
      <w:r w:rsidRPr="00193D68">
        <w:rPr>
          <w:sz w:val="14"/>
        </w:rPr>
        <w:t xml:space="preserve"> to science. Avrorin said that in experiments “we understand that </w:t>
      </w:r>
      <w:r w:rsidRPr="00193D68">
        <w:rPr>
          <w:sz w:val="12"/>
        </w:rPr>
        <w:t>¶</w:t>
      </w:r>
      <w:r w:rsidRPr="00193D68">
        <w:rPr>
          <w:sz w:val="14"/>
        </w:rPr>
        <w:t xml:space="preserve"> the results are unpredictable, there are various opinions, and the results must be tested.” </w:t>
      </w:r>
      <w:r w:rsidRPr="00193D68">
        <w:rPr>
          <w:sz w:val="12"/>
        </w:rPr>
        <w:t>¶</w:t>
      </w:r>
      <w:r w:rsidRPr="00193D68">
        <w:rPr>
          <w:sz w:val="14"/>
        </w:rPr>
        <w:t xml:space="preserve"> Scientists and </w:t>
      </w:r>
      <w:r w:rsidRPr="00161616">
        <w:rPr>
          <w:rStyle w:val="StyleBoldUnderline"/>
        </w:rPr>
        <w:t>science diplomacy</w:t>
      </w:r>
      <w:r w:rsidRPr="00193D68">
        <w:rPr>
          <w:sz w:val="14"/>
        </w:rPr>
        <w:t xml:space="preserve"> </w:t>
      </w:r>
      <w:r w:rsidRPr="00161616">
        <w:rPr>
          <w:rStyle w:val="StyleBoldUnderline"/>
        </w:rPr>
        <w:t>have</w:t>
      </w:r>
      <w:r w:rsidRPr="00193D68">
        <w:rPr>
          <w:sz w:val="14"/>
        </w:rPr>
        <w:t xml:space="preserve"> this to offer, </w:t>
      </w:r>
      <w:r w:rsidRPr="00161616">
        <w:rPr>
          <w:rStyle w:val="StyleBoldUnderline"/>
        </w:rPr>
        <w:t>an important</w:t>
      </w:r>
      <w:r w:rsidRPr="00193D68">
        <w:rPr>
          <w:sz w:val="14"/>
        </w:rPr>
        <w:t xml:space="preserve"> and valuable </w:t>
      </w:r>
      <w:r w:rsidRPr="00161616">
        <w:rPr>
          <w:rStyle w:val="StyleBoldUnderline"/>
        </w:rPr>
        <w:t>perspective</w:t>
      </w:r>
      <w:r w:rsidRPr="00193D68">
        <w:rPr>
          <w:sz w:val="14"/>
        </w:rPr>
        <w:t xml:space="preserve"> </w:t>
      </w:r>
      <w:r w:rsidRPr="00193D68">
        <w:rPr>
          <w:sz w:val="12"/>
        </w:rPr>
        <w:t>¶</w:t>
      </w:r>
      <w:r w:rsidRPr="00193D68">
        <w:rPr>
          <w:sz w:val="14"/>
        </w:rPr>
        <w:t xml:space="preserve"> that can temper the mix of competing positions on such important issues. </w:t>
      </w:r>
      <w:r w:rsidRPr="00193D68">
        <w:rPr>
          <w:sz w:val="12"/>
        </w:rPr>
        <w:t>¶</w:t>
      </w:r>
      <w:r w:rsidRPr="00193D68">
        <w:rPr>
          <w:sz w:val="14"/>
        </w:rPr>
        <w:t xml:space="preserve"> </w:t>
      </w:r>
      <w:proofErr w:type="gramStart"/>
      <w:r w:rsidRPr="00193D68">
        <w:rPr>
          <w:sz w:val="14"/>
        </w:rPr>
        <w:t>The</w:t>
      </w:r>
      <w:proofErr w:type="gramEnd"/>
      <w:r w:rsidRPr="00193D68">
        <w:rPr>
          <w:sz w:val="14"/>
        </w:rPr>
        <w:t xml:space="preserve"> key ingredients for success in science diplomacy include the following: </w:t>
      </w:r>
      <w:r w:rsidRPr="00193D68">
        <w:rPr>
          <w:sz w:val="12"/>
        </w:rPr>
        <w:t>¶</w:t>
      </w:r>
      <w:r w:rsidRPr="00193D68">
        <w:rPr>
          <w:sz w:val="14"/>
        </w:rPr>
        <w:t xml:space="preserve"> Being Open to New Possibilities </w:t>
      </w:r>
      <w:r w:rsidRPr="00193D68">
        <w:rPr>
          <w:sz w:val="12"/>
        </w:rPr>
        <w:t>¶</w:t>
      </w:r>
      <w:r w:rsidRPr="00193D68">
        <w:rPr>
          <w:sz w:val="14"/>
        </w:rPr>
        <w:t xml:space="preserve"> “I was not convinced that the Cold War really was over. But just one year later, </w:t>
      </w:r>
      <w:proofErr w:type="gramStart"/>
      <w:r w:rsidRPr="00193D68">
        <w:rPr>
          <w:sz w:val="14"/>
        </w:rPr>
        <w:t>one year</w:t>
      </w:r>
      <w:proofErr w:type="gramEnd"/>
      <w:r w:rsidRPr="00193D68">
        <w:rPr>
          <w:sz w:val="14"/>
        </w:rPr>
        <w:t xml:space="preserve"> </w:t>
      </w:r>
      <w:r w:rsidRPr="00193D68">
        <w:rPr>
          <w:sz w:val="12"/>
        </w:rPr>
        <w:t>¶</w:t>
      </w:r>
      <w:r w:rsidRPr="00193D68">
        <w:rPr>
          <w:sz w:val="14"/>
        </w:rPr>
        <w:t xml:space="preserve"> after Reykjavik, I did become convinced that the Cold War was over. I was attending a </w:t>
      </w:r>
      <w:r w:rsidRPr="00193D68">
        <w:rPr>
          <w:sz w:val="12"/>
        </w:rPr>
        <w:t>¶</w:t>
      </w:r>
      <w:r w:rsidRPr="00193D68">
        <w:rPr>
          <w:sz w:val="14"/>
        </w:rPr>
        <w:t xml:space="preserve"> meeting of American and Russian scientists . . . the fifth in a series of meetings we’ve </w:t>
      </w:r>
      <w:r w:rsidRPr="00193D68">
        <w:rPr>
          <w:sz w:val="12"/>
        </w:rPr>
        <w:t>¶</w:t>
      </w:r>
      <w:r w:rsidRPr="00193D68">
        <w:rPr>
          <w:sz w:val="14"/>
        </w:rPr>
        <w:t xml:space="preserve"> held since 1981. Some of you, in fact, were at that meeting.” </w:t>
      </w:r>
      <w:r w:rsidRPr="00193D68">
        <w:rPr>
          <w:sz w:val="12"/>
        </w:rPr>
        <w:t>¶</w:t>
      </w:r>
      <w:r w:rsidRPr="00193D68">
        <w:rPr>
          <w:sz w:val="14"/>
        </w:rPr>
        <w:t xml:space="preserve"> —William Perry</w:t>
      </w:r>
      <w:r w:rsidRPr="00193D68">
        <w:rPr>
          <w:sz w:val="12"/>
        </w:rPr>
        <w:t>¶</w:t>
      </w:r>
      <w:r w:rsidRPr="00193D68">
        <w:rPr>
          <w:sz w:val="14"/>
        </w:rPr>
        <w:t xml:space="preserve"> Secretary Perry described his early 1980s belief that </w:t>
      </w:r>
      <w:r w:rsidRPr="00161616">
        <w:rPr>
          <w:rStyle w:val="StyleBoldUnderline"/>
        </w:rPr>
        <w:t xml:space="preserve">nuclear weapons were a necessary </w:t>
      </w:r>
      <w:r w:rsidRPr="00193D68">
        <w:rPr>
          <w:rStyle w:val="StyleBoldUnderline"/>
          <w:sz w:val="12"/>
        </w:rPr>
        <w:t>¶</w:t>
      </w:r>
      <w:r w:rsidRPr="00161616">
        <w:rPr>
          <w:rStyle w:val="StyleBoldUnderline"/>
        </w:rPr>
        <w:t xml:space="preserve"> danger, required to maintain an uneasy peace in the Cold War</w:t>
      </w:r>
      <w:r w:rsidRPr="00193D68">
        <w:rPr>
          <w:sz w:val="14"/>
        </w:rPr>
        <w:t xml:space="preserve">. He noted that in years of </w:t>
      </w:r>
      <w:r w:rsidRPr="00193D68">
        <w:rPr>
          <w:sz w:val="12"/>
        </w:rPr>
        <w:t>¶</w:t>
      </w:r>
      <w:r w:rsidRPr="00193D68">
        <w:rPr>
          <w:sz w:val="14"/>
        </w:rPr>
        <w:t xml:space="preserve"> meetings between U.S. and Soviet experts, the Soviets had followed a tight script dictated </w:t>
      </w:r>
      <w:r w:rsidRPr="00193D68">
        <w:rPr>
          <w:sz w:val="12"/>
        </w:rPr>
        <w:t>¶</w:t>
      </w:r>
      <w:r w:rsidRPr="00193D68">
        <w:rPr>
          <w:sz w:val="14"/>
        </w:rPr>
        <w:t xml:space="preserve"> by the Kremlin, and the Kremlin’s position was bellicose and uncompromising. </w:t>
      </w:r>
      <w:r w:rsidRPr="00161616">
        <w:rPr>
          <w:rStyle w:val="StyleBoldUnderline"/>
        </w:rPr>
        <w:t xml:space="preserve">The first </w:t>
      </w:r>
      <w:r w:rsidRPr="00193D68">
        <w:rPr>
          <w:rStyle w:val="StyleBoldUnderline"/>
          <w:sz w:val="12"/>
        </w:rPr>
        <w:t>¶</w:t>
      </w:r>
      <w:r w:rsidRPr="00161616">
        <w:rPr>
          <w:rStyle w:val="StyleBoldUnderline"/>
        </w:rPr>
        <w:t xml:space="preserve"> indication</w:t>
      </w:r>
      <w:r w:rsidRPr="00193D68">
        <w:rPr>
          <w:sz w:val="14"/>
        </w:rPr>
        <w:t xml:space="preserve"> that Secretary Perry got </w:t>
      </w:r>
      <w:r w:rsidRPr="00161616">
        <w:rPr>
          <w:rStyle w:val="StyleBoldUnderline"/>
        </w:rPr>
        <w:t>that the Cold War might be coming to an end</w:t>
      </w:r>
      <w:r w:rsidRPr="00193D68">
        <w:rPr>
          <w:sz w:val="14"/>
        </w:rPr>
        <w:t xml:space="preserve"> and that 4</w:t>
      </w:r>
      <w:r w:rsidRPr="00193D68">
        <w:rPr>
          <w:sz w:val="12"/>
        </w:rPr>
        <w:t>¶</w:t>
      </w:r>
      <w:r w:rsidRPr="00193D68">
        <w:rPr>
          <w:sz w:val="14"/>
        </w:rPr>
        <w:t xml:space="preserve"> nuclear weapons might not be necessary in the future </w:t>
      </w:r>
      <w:r w:rsidRPr="00161616">
        <w:rPr>
          <w:rStyle w:val="StyleBoldUnderline"/>
        </w:rPr>
        <w:t xml:space="preserve">occurred during a U.S.-Soviet science </w:t>
      </w:r>
      <w:r w:rsidRPr="00193D68">
        <w:rPr>
          <w:rStyle w:val="StyleBoldUnderline"/>
          <w:sz w:val="12"/>
        </w:rPr>
        <w:t>¶</w:t>
      </w:r>
      <w:r w:rsidRPr="00161616">
        <w:rPr>
          <w:rStyle w:val="StyleBoldUnderline"/>
        </w:rPr>
        <w:t xml:space="preserve"> diplomacy meeting</w:t>
      </w:r>
      <w:r w:rsidRPr="00193D68">
        <w:rPr>
          <w:sz w:val="14"/>
        </w:rPr>
        <w:t xml:space="preserve"> around 1987. For the first time, he witnessed disagreements among </w:t>
      </w:r>
      <w:r w:rsidRPr="00193D68">
        <w:rPr>
          <w:sz w:val="12"/>
        </w:rPr>
        <w:t>¶</w:t>
      </w:r>
      <w:r w:rsidRPr="00193D68">
        <w:rPr>
          <w:sz w:val="14"/>
        </w:rPr>
        <w:t xml:space="preserve"> the Soviet participants, more in fact than between the U.S. and Russian delegations. He </w:t>
      </w:r>
      <w:r w:rsidRPr="00193D68">
        <w:rPr>
          <w:sz w:val="12"/>
        </w:rPr>
        <w:t>¶</w:t>
      </w:r>
      <w:r w:rsidRPr="00193D68">
        <w:rPr>
          <w:sz w:val="14"/>
        </w:rPr>
        <w:t xml:space="preserve"> could see that glasnost was real, meaningful dialogue was possible, and the Cold War was </w:t>
      </w:r>
      <w:r w:rsidRPr="00193D68">
        <w:rPr>
          <w:sz w:val="12"/>
        </w:rPr>
        <w:t>¶</w:t>
      </w:r>
      <w:r w:rsidRPr="00193D68">
        <w:rPr>
          <w:sz w:val="14"/>
        </w:rPr>
        <w:t xml:space="preserve"> winding down. </w:t>
      </w:r>
      <w:r w:rsidRPr="00193D68">
        <w:rPr>
          <w:sz w:val="12"/>
        </w:rPr>
        <w:t>¶</w:t>
      </w:r>
      <w:r w:rsidRPr="00193D68">
        <w:rPr>
          <w:sz w:val="14"/>
        </w:rPr>
        <w:t xml:space="preserve"> Having a Vision and Exercising Leadership</w:t>
      </w:r>
      <w:r w:rsidRPr="00193D68">
        <w:rPr>
          <w:sz w:val="12"/>
        </w:rPr>
        <w:t>¶</w:t>
      </w:r>
      <w:r w:rsidRPr="00193D68">
        <w:rPr>
          <w:sz w:val="14"/>
        </w:rPr>
        <w:t xml:space="preserve"> “If you’re constantly mired in what is and you never look at what ought to be, you’re </w:t>
      </w:r>
      <w:r w:rsidRPr="00193D68">
        <w:rPr>
          <w:sz w:val="12"/>
        </w:rPr>
        <w:t>¶</w:t>
      </w:r>
      <w:r w:rsidRPr="00193D68">
        <w:rPr>
          <w:sz w:val="14"/>
        </w:rPr>
        <w:t xml:space="preserve"> never going to really get anywhere.”</w:t>
      </w:r>
      <w:r w:rsidRPr="00193D68">
        <w:rPr>
          <w:sz w:val="12"/>
        </w:rPr>
        <w:t>¶</w:t>
      </w:r>
      <w:r w:rsidRPr="00193D68">
        <w:rPr>
          <w:sz w:val="14"/>
        </w:rPr>
        <w:t xml:space="preserve"> —</w:t>
      </w:r>
      <w:proofErr w:type="gramStart"/>
      <w:r w:rsidRPr="00193D68">
        <w:rPr>
          <w:sz w:val="14"/>
        </w:rPr>
        <w:t>former</w:t>
      </w:r>
      <w:proofErr w:type="gramEnd"/>
      <w:r w:rsidRPr="00193D68">
        <w:rPr>
          <w:sz w:val="14"/>
        </w:rPr>
        <w:t xml:space="preserve"> U.S. secretary of state George Shultz3</w:t>
      </w:r>
      <w:r w:rsidRPr="00193D68">
        <w:rPr>
          <w:sz w:val="12"/>
        </w:rPr>
        <w:t>¶</w:t>
      </w:r>
      <w:r w:rsidRPr="00193D68">
        <w:rPr>
          <w:sz w:val="14"/>
        </w:rPr>
        <w:t xml:space="preserve"> A few years after Secretary Perry’s observation of new openness in Russia, that same </w:t>
      </w:r>
      <w:r w:rsidRPr="00161616">
        <w:rPr>
          <w:rStyle w:val="StyleBoldUnderline"/>
        </w:rPr>
        <w:t>openness was exhibited</w:t>
      </w:r>
      <w:r w:rsidRPr="00193D68">
        <w:rPr>
          <w:sz w:val="14"/>
        </w:rPr>
        <w:t xml:space="preserve"> </w:t>
      </w:r>
      <w:r w:rsidRPr="00161616">
        <w:rPr>
          <w:rStyle w:val="StyleBoldUnderline"/>
        </w:rPr>
        <w:t>in</w:t>
      </w:r>
      <w:r w:rsidRPr="00193D68">
        <w:rPr>
          <w:sz w:val="14"/>
        </w:rPr>
        <w:t xml:space="preserve"> dramatic fashion in an exercise that would have been hard to reconcile </w:t>
      </w:r>
      <w:r w:rsidRPr="00193D68">
        <w:rPr>
          <w:sz w:val="12"/>
        </w:rPr>
        <w:t>¶</w:t>
      </w:r>
      <w:r w:rsidRPr="00193D68">
        <w:rPr>
          <w:sz w:val="14"/>
        </w:rPr>
        <w:t xml:space="preserve"> with the common understanding of the Cold War rivalry, which was beginning to fall apart. </w:t>
      </w:r>
      <w:r w:rsidRPr="00193D68">
        <w:rPr>
          <w:sz w:val="12"/>
        </w:rPr>
        <w:t>¶</w:t>
      </w:r>
      <w:r w:rsidRPr="00193D68">
        <w:rPr>
          <w:sz w:val="14"/>
        </w:rPr>
        <w:t xml:space="preserve"> The Soviet Union arranged for the Soviet Academy of Sciences and the Natural Resources </w:t>
      </w:r>
      <w:r w:rsidRPr="00193D68">
        <w:rPr>
          <w:sz w:val="12"/>
        </w:rPr>
        <w:t>¶</w:t>
      </w:r>
      <w:r w:rsidRPr="00193D68">
        <w:rPr>
          <w:sz w:val="14"/>
        </w:rPr>
        <w:t xml:space="preserve"> Defense Council (NRDC), an NGO in the United States, to carry out a set of measurements </w:t>
      </w:r>
      <w:r w:rsidRPr="00193D68">
        <w:rPr>
          <w:sz w:val="12"/>
        </w:rPr>
        <w:t>¶</w:t>
      </w:r>
      <w:r w:rsidRPr="00193D68">
        <w:rPr>
          <w:sz w:val="14"/>
        </w:rPr>
        <w:t xml:space="preserve"> of the radiation from a real warhead on a Soviet Navy ship in 1989. (The experiments are </w:t>
      </w:r>
      <w:r w:rsidRPr="00193D68">
        <w:rPr>
          <w:sz w:val="12"/>
        </w:rPr>
        <w:t>¶</w:t>
      </w:r>
      <w:r w:rsidRPr="00193D68">
        <w:rPr>
          <w:sz w:val="14"/>
        </w:rPr>
        <w:t xml:space="preserve"> described in the next section.) Roald Sagdeev said that the importance of this experiment </w:t>
      </w:r>
      <w:r w:rsidRPr="00193D68">
        <w:rPr>
          <w:sz w:val="12"/>
        </w:rPr>
        <w:t>¶</w:t>
      </w:r>
      <w:r w:rsidRPr="00193D68">
        <w:rPr>
          <w:sz w:val="14"/>
        </w:rPr>
        <w:t xml:space="preserve"> was “displaying that the Gorbachev government was ready to provide such a transparency, </w:t>
      </w:r>
      <w:r w:rsidRPr="00193D68">
        <w:rPr>
          <w:sz w:val="12"/>
        </w:rPr>
        <w:t>¶</w:t>
      </w:r>
      <w:r w:rsidRPr="00193D68">
        <w:rPr>
          <w:sz w:val="14"/>
        </w:rPr>
        <w:t xml:space="preserve"> plus Glasnost extended to gamma rays and neutrons even” from nuclear weapons</w:t>
      </w:r>
      <w:proofErr w:type="gramStart"/>
      <w:r w:rsidRPr="00193D68">
        <w:rPr>
          <w:sz w:val="14"/>
        </w:rPr>
        <w:t>.</w:t>
      </w:r>
      <w:r w:rsidRPr="00193D68">
        <w:rPr>
          <w:sz w:val="12"/>
        </w:rPr>
        <w:t>¶</w:t>
      </w:r>
      <w:proofErr w:type="gramEnd"/>
      <w:r w:rsidRPr="00193D68">
        <w:rPr>
          <w:sz w:val="14"/>
        </w:rPr>
        <w:t xml:space="preserve"> Thomas Cochran of the United States and Evgeny Velikhov, a Soviet Academy member </w:t>
      </w:r>
      <w:r w:rsidRPr="00193D68">
        <w:rPr>
          <w:sz w:val="12"/>
        </w:rPr>
        <w:t>¶</w:t>
      </w:r>
      <w:r w:rsidRPr="00193D68">
        <w:rPr>
          <w:sz w:val="14"/>
        </w:rPr>
        <w:t xml:space="preserve"> and scientific adviser to General Secretary Mikhail Gorbachev, conceived this experiment, </w:t>
      </w:r>
      <w:r w:rsidRPr="00193D68">
        <w:rPr>
          <w:sz w:val="12"/>
        </w:rPr>
        <w:t>¶</w:t>
      </w:r>
      <w:r w:rsidRPr="00193D68">
        <w:rPr>
          <w:sz w:val="14"/>
        </w:rPr>
        <w:t xml:space="preserve"> known as </w:t>
      </w:r>
      <w:r w:rsidRPr="00161616">
        <w:rPr>
          <w:rStyle w:val="StyleBoldUnderline"/>
        </w:rPr>
        <w:t xml:space="preserve">the Black Sea Experiment as a next step after the U.S.-USSR Test Ban Verification </w:t>
      </w:r>
      <w:r w:rsidRPr="00193D68">
        <w:rPr>
          <w:rStyle w:val="StyleBoldUnderline"/>
          <w:sz w:val="12"/>
        </w:rPr>
        <w:t>¶</w:t>
      </w:r>
      <w:r w:rsidRPr="00161616">
        <w:rPr>
          <w:rStyle w:val="StyleBoldUnderline"/>
        </w:rPr>
        <w:t xml:space="preserve"> Project</w:t>
      </w:r>
      <w:r w:rsidRPr="00193D68">
        <w:rPr>
          <w:sz w:val="14"/>
        </w:rPr>
        <w:t xml:space="preserve">—a joint Soviet Academy-NRDC effort using seismic monitors to measure chemical </w:t>
      </w:r>
      <w:r w:rsidRPr="00193D68">
        <w:rPr>
          <w:sz w:val="12"/>
        </w:rPr>
        <w:t>¶</w:t>
      </w:r>
      <w:r w:rsidRPr="00193D68">
        <w:rPr>
          <w:sz w:val="14"/>
        </w:rPr>
        <w:t xml:space="preserve"> explosions adjacent to U.S. and Soviet test sites. Dr. Cochran credits Dr. Velikhov, a bold </w:t>
      </w:r>
      <w:r w:rsidRPr="00193D68">
        <w:rPr>
          <w:sz w:val="12"/>
        </w:rPr>
        <w:t>¶</w:t>
      </w:r>
      <w:r w:rsidRPr="00193D68">
        <w:rPr>
          <w:sz w:val="14"/>
        </w:rPr>
        <w:t xml:space="preserve"> scientist and a risk taker who had Gorbachev’s ear, and Gorbachev, himself, for having the vision and exercising the leadership to make the Black Sea Experiment a reality. Dr. Velikhov </w:t>
      </w:r>
      <w:r w:rsidRPr="00193D68">
        <w:rPr>
          <w:sz w:val="12"/>
        </w:rPr>
        <w:t>¶</w:t>
      </w:r>
      <w:r w:rsidRPr="00193D68">
        <w:rPr>
          <w:sz w:val="14"/>
        </w:rPr>
        <w:t xml:space="preserve"> and Dr. Cochran knew the value of conducting the experiment as a demonstration of what </w:t>
      </w:r>
      <w:r w:rsidRPr="00193D68">
        <w:rPr>
          <w:sz w:val="12"/>
        </w:rPr>
        <w:t>¶</w:t>
      </w:r>
      <w:r w:rsidRPr="00193D68">
        <w:rPr>
          <w:sz w:val="14"/>
        </w:rPr>
        <w:t xml:space="preserve"> Dr. Sagdeev, Frank von Hippel, and others had calculated in studies. The demonstration provided a publicly known technical reference point for political debate over nuclear reductions </w:t>
      </w:r>
      <w:r w:rsidRPr="00193D68">
        <w:rPr>
          <w:sz w:val="12"/>
        </w:rPr>
        <w:t>¶</w:t>
      </w:r>
      <w:r w:rsidRPr="00193D68">
        <w:rPr>
          <w:sz w:val="14"/>
        </w:rPr>
        <w:t xml:space="preserve"> and verification. The fact that this was a joint effort, too, helped illustrate that cooperation </w:t>
      </w:r>
      <w:r w:rsidRPr="00193D68">
        <w:rPr>
          <w:sz w:val="12"/>
        </w:rPr>
        <w:t>¶</w:t>
      </w:r>
      <w:r w:rsidRPr="00193D68">
        <w:rPr>
          <w:sz w:val="14"/>
        </w:rPr>
        <w:t xml:space="preserve"> and joint understanding were possible.</w:t>
      </w:r>
    </w:p>
    <w:p w14:paraId="196516F7" w14:textId="77777777" w:rsidR="001E68B0" w:rsidRDefault="001E68B0" w:rsidP="001E68B0">
      <w:pPr>
        <w:rPr>
          <w:sz w:val="16"/>
        </w:rPr>
      </w:pPr>
    </w:p>
    <w:p w14:paraId="71649B77" w14:textId="77777777" w:rsidR="001E68B0" w:rsidRPr="00A71C57" w:rsidRDefault="001E68B0" w:rsidP="001E68B0">
      <w:pPr>
        <w:pStyle w:val="Heading4"/>
      </w:pPr>
      <w:r w:rsidRPr="00A71C57">
        <w:t>Proliferation snowballs and puts everyone on hair trigger – every small crisis will go nuclear.</w:t>
      </w:r>
    </w:p>
    <w:p w14:paraId="3BAD111A" w14:textId="77777777" w:rsidR="001E68B0" w:rsidRPr="00A71C57" w:rsidRDefault="001E68B0" w:rsidP="001E68B0">
      <w:bookmarkStart w:id="15" w:name="OLE_LINK69"/>
      <w:r w:rsidRPr="00A71C57">
        <w:rPr>
          <w:rStyle w:val="StyleStyleBold12pt"/>
        </w:rPr>
        <w:t>Sokolski</w:t>
      </w:r>
      <w:r w:rsidRPr="00A71C57">
        <w:t>, executive director of the Nonproliferation Policy Education Center, serves on the U.S. congressional Commission on the Prevention of Weapons of Mass Destruction Proliferation and Terrorism, ‘</w:t>
      </w:r>
      <w:r w:rsidRPr="00A71C57">
        <w:rPr>
          <w:rStyle w:val="StyleStyleBold12pt"/>
        </w:rPr>
        <w:t xml:space="preserve">9 </w:t>
      </w:r>
      <w:r w:rsidRPr="00A71C57">
        <w:t>(Henry, Avoiding a Nuclear Crowd, Policy Review June &amp; July, http://www.hoover.org/publications/policyreview/46390537.html)</w:t>
      </w:r>
    </w:p>
    <w:p w14:paraId="7975E96F" w14:textId="77777777" w:rsidR="001E68B0" w:rsidRPr="00523980" w:rsidRDefault="001E68B0" w:rsidP="001E68B0">
      <w:pPr>
        <w:pStyle w:val="Cards"/>
        <w:rPr>
          <w:lang w:eastAsia="ko-KR"/>
        </w:rPr>
      </w:pPr>
    </w:p>
    <w:bookmarkEnd w:id="15"/>
    <w:p w14:paraId="3B89431B" w14:textId="77777777" w:rsidR="001E68B0" w:rsidRDefault="001E68B0" w:rsidP="001E68B0">
      <w:pPr>
        <w:pStyle w:val="Cards"/>
        <w:ind w:left="0"/>
      </w:pPr>
      <w:r>
        <w:t xml:space="preserve">At a minimum, </w:t>
      </w:r>
      <w:r w:rsidRPr="00587B0B">
        <w:rPr>
          <w:rStyle w:val="DebateUnderline"/>
        </w:rPr>
        <w:t>such developments will be a departure from whatever stability existed during the Cold War.</w:t>
      </w:r>
      <w: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w:t>
      </w:r>
      <w:proofErr w:type="gramStart"/>
      <w:r>
        <w:t>( nato</w:t>
      </w:r>
      <w:proofErr w:type="gramEnd"/>
      <w:r>
        <w:t xml:space="preserve">) that includes two European nuclear powers (France and the uk). </w:t>
      </w:r>
      <w:proofErr w:type="gramStart"/>
      <w:r>
        <w:t>nato</w:t>
      </w:r>
      <w:proofErr w:type="gramEnd"/>
      <w:r>
        <w:t xml:space="preserve">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87B0B">
        <w:rPr>
          <w:rStyle w:val="DebateUnderline"/>
        </w:rPr>
        <w:t>There are limits</w:t>
      </w:r>
      <w:r>
        <w:t xml:space="preserve">, however, to what </w:t>
      </w:r>
      <w:r w:rsidRPr="0085257C">
        <w:t xml:space="preserve">this approach can accomplish. Such </w:t>
      </w:r>
      <w:r w:rsidRPr="0085257C">
        <w:rPr>
          <w:rStyle w:val="DebateUnderline"/>
        </w:rPr>
        <w:t>a weak alliance system, with</w:t>
      </w:r>
      <w:r w:rsidRPr="0085257C">
        <w:t xml:space="preserve"> its expanding set of </w:t>
      </w:r>
      <w:r w:rsidRPr="0085257C">
        <w:rPr>
          <w:rStyle w:val="DebateUnderline"/>
        </w:rPr>
        <w:t>loose affiliations, risks becoming analogous to</w:t>
      </w:r>
      <w:r w:rsidRPr="0085257C">
        <w:t xml:space="preserve"> the international system that failed to contain offensive </w:t>
      </w:r>
      <w:r w:rsidRPr="0085257C">
        <w:rPr>
          <w:rStyle w:val="DebateUnderline"/>
        </w:rPr>
        <w:t>actions prior to World War I.</w:t>
      </w:r>
      <w:r w:rsidRPr="0085257C">
        <w:t xml:space="preserve"> Unlike 1914, there is no power today that can rival the projection of U.S. conventional forces anywhere on the globe. But </w:t>
      </w:r>
      <w:r w:rsidRPr="0085257C">
        <w:rPr>
          <w:rStyle w:val="DebateUnderline"/>
          <w:shd w:val="clear" w:color="auto" w:fill="00FFFF"/>
        </w:rPr>
        <w:t xml:space="preserve">in a world with </w:t>
      </w:r>
      <w:r w:rsidRPr="0085257C">
        <w:rPr>
          <w:rStyle w:val="DebateUnderline"/>
        </w:rPr>
        <w:t xml:space="preserve">an </w:t>
      </w:r>
      <w:r w:rsidRPr="0085257C">
        <w:rPr>
          <w:rStyle w:val="DebateUnderline"/>
          <w:shd w:val="clear" w:color="auto" w:fill="00FFFF"/>
        </w:rPr>
        <w:t>increasing</w:t>
      </w:r>
      <w:r w:rsidRPr="0085257C">
        <w:rPr>
          <w:rStyle w:val="DebateUnderline"/>
        </w:rPr>
        <w:t xml:space="preserve"> number of </w:t>
      </w:r>
      <w:r w:rsidRPr="0085257C">
        <w:rPr>
          <w:rStyle w:val="DebateUnderline"/>
          <w:shd w:val="clear" w:color="auto" w:fill="00FFFF"/>
        </w:rPr>
        <w:t>nuclear-armed</w:t>
      </w:r>
      <w:r w:rsidRPr="0085257C">
        <w:rPr>
          <w:shd w:val="clear" w:color="auto" w:fill="00FFFF"/>
        </w:rPr>
        <w:t xml:space="preserve"> </w:t>
      </w:r>
      <w:r w:rsidRPr="0085257C">
        <w:t xml:space="preserve">or nuclear-ready </w:t>
      </w:r>
      <w:r w:rsidRPr="0085257C">
        <w:rPr>
          <w:rStyle w:val="DebateUnderline"/>
          <w:shd w:val="clear" w:color="auto" w:fill="00FFFF"/>
        </w:rPr>
        <w:t>states</w:t>
      </w:r>
      <w:r w:rsidRPr="0085257C">
        <w:rPr>
          <w:rStyle w:val="DebateUnderline"/>
        </w:rPr>
        <w:t>, this may not matter</w:t>
      </w:r>
      <w:r w:rsidRPr="0085257C">
        <w:t xml:space="preserve"> as much as we think. In such a world, </w:t>
      </w:r>
      <w:r w:rsidRPr="0085257C">
        <w:rPr>
          <w:rStyle w:val="DebateUnderline"/>
        </w:rPr>
        <w:t xml:space="preserve">the </w:t>
      </w:r>
      <w:r w:rsidRPr="0085257C">
        <w:rPr>
          <w:rStyle w:val="DebateUnderline"/>
          <w:shd w:val="clear" w:color="auto" w:fill="00FFFF"/>
        </w:rPr>
        <w:t xml:space="preserve">actions of just one </w:t>
      </w:r>
      <w:r w:rsidRPr="0085257C">
        <w:rPr>
          <w:rStyle w:val="DebateUnderline"/>
        </w:rPr>
        <w:t>or two</w:t>
      </w:r>
      <w:r w:rsidRPr="0085257C">
        <w:t xml:space="preserve"> states or groups </w:t>
      </w:r>
      <w:r w:rsidRPr="0085257C">
        <w:rPr>
          <w:rStyle w:val="DebateUnderline"/>
          <w:shd w:val="clear" w:color="auto" w:fill="00FFFF"/>
        </w:rPr>
        <w:t>that might threaten to</w:t>
      </w:r>
      <w:r w:rsidRPr="0085257C">
        <w:t xml:space="preserve"> disrupt or </w:t>
      </w:r>
      <w:r w:rsidRPr="0085257C">
        <w:rPr>
          <w:rStyle w:val="DebateUnderline"/>
          <w:shd w:val="clear" w:color="auto" w:fill="00FFFF"/>
        </w:rPr>
        <w:t>overthrow a nuclear weapons state could check U.S. influence or ignite</w:t>
      </w:r>
      <w:r w:rsidRPr="0085257C">
        <w:rPr>
          <w:rStyle w:val="DebateUnderline"/>
        </w:rPr>
        <w:t xml:space="preserve"> a </w:t>
      </w:r>
      <w:r w:rsidRPr="0085257C">
        <w:rPr>
          <w:rStyle w:val="DebateUnderline"/>
          <w:shd w:val="clear" w:color="auto" w:fill="00FFFF"/>
        </w:rPr>
        <w:t xml:space="preserve">war </w:t>
      </w:r>
      <w:r w:rsidRPr="0085257C">
        <w:rPr>
          <w:rStyle w:val="DebateUnderline"/>
        </w:rPr>
        <w:t xml:space="preserve">Washington could have difficulty containing. </w:t>
      </w:r>
      <w:r w:rsidRPr="0085257C">
        <w:rPr>
          <w:rStyle w:val="DebateUnderline"/>
          <w:shd w:val="clear" w:color="auto" w:fill="00FFFF"/>
        </w:rPr>
        <w:t>No</w:t>
      </w:r>
      <w:r w:rsidRPr="0085257C">
        <w:rPr>
          <w:rStyle w:val="DebateUnderline"/>
        </w:rPr>
        <w:t xml:space="preserve"> amount of </w:t>
      </w:r>
      <w:r w:rsidRPr="0085257C">
        <w:rPr>
          <w:rStyle w:val="DebateUnderline"/>
          <w:shd w:val="clear" w:color="auto" w:fill="00FFFF"/>
        </w:rPr>
        <w:t>military science</w:t>
      </w:r>
      <w:r w:rsidRPr="0085257C">
        <w:rPr>
          <w:rStyle w:val="DebateUnderline"/>
        </w:rPr>
        <w:t xml:space="preserve"> or tactics </w:t>
      </w:r>
      <w:r w:rsidRPr="0085257C">
        <w:rPr>
          <w:rStyle w:val="DebateUnderline"/>
          <w:shd w:val="clear" w:color="auto" w:fill="00FFFF"/>
        </w:rPr>
        <w:t xml:space="preserve">could assure </w:t>
      </w:r>
      <w:r w:rsidRPr="0085257C">
        <w:rPr>
          <w:rStyle w:val="DebateUnderline"/>
        </w:rPr>
        <w:t xml:space="preserve">that </w:t>
      </w:r>
      <w:r w:rsidRPr="0085257C">
        <w:rPr>
          <w:rStyle w:val="DebateUnderline"/>
          <w:shd w:val="clear" w:color="auto" w:fill="00FFFF"/>
        </w:rPr>
        <w:t>the U.S. could disarm</w:t>
      </w:r>
      <w:r w:rsidRPr="0085257C">
        <w:t xml:space="preserve"> or neutralize </w:t>
      </w:r>
      <w:r w:rsidRPr="0085257C">
        <w:rPr>
          <w:rStyle w:val="DebateUnderline"/>
          <w:shd w:val="clear" w:color="auto" w:fill="00FFFF"/>
        </w:rPr>
        <w:t xml:space="preserve">such </w:t>
      </w:r>
      <w:r w:rsidRPr="0085257C">
        <w:rPr>
          <w:rStyle w:val="DebateUnderline"/>
        </w:rPr>
        <w:t>threatening</w:t>
      </w:r>
      <w:r w:rsidRPr="0085257C">
        <w:t xml:space="preserve"> or unstable </w:t>
      </w:r>
      <w:r w:rsidRPr="0085257C">
        <w:rPr>
          <w:rStyle w:val="DebateUnderline"/>
        </w:rPr>
        <w:t xml:space="preserve">nuclear </w:t>
      </w:r>
      <w:proofErr w:type="gramStart"/>
      <w:r w:rsidRPr="0085257C">
        <w:rPr>
          <w:rStyle w:val="DebateUnderline"/>
          <w:shd w:val="clear" w:color="auto" w:fill="00FFFF"/>
        </w:rPr>
        <w:t>states</w:t>
      </w:r>
      <w:r w:rsidRPr="0085257C">
        <w:rPr>
          <w:rStyle w:val="DebateUnderline"/>
        </w:rPr>
        <w:t>.</w:t>
      </w:r>
      <w:r w:rsidRPr="0085257C">
        <w:t>22  Nor</w:t>
      </w:r>
      <w:proofErr w:type="gramEnd"/>
      <w:r w:rsidRPr="0085257C">
        <w:t xml:space="preserve"> could diplomats or our intelligence services be relied upon to keep up to date on what each of these governments would be likely to do in such a crisis (see graphic below):  Combine these proliferation trends with the others noted above and </w:t>
      </w:r>
      <w:r w:rsidRPr="0085257C">
        <w:rPr>
          <w:rStyle w:val="DebateUnderline"/>
          <w:shd w:val="clear" w:color="auto" w:fill="00FFFF"/>
        </w:rPr>
        <w:t>one could easily create the perfect nuclear storm: Small differences between</w:t>
      </w:r>
      <w:r w:rsidRPr="0085257C">
        <w:rPr>
          <w:rStyle w:val="DebateUnderline"/>
        </w:rPr>
        <w:t xml:space="preserve"> nuclear </w:t>
      </w:r>
      <w:r w:rsidRPr="0085257C">
        <w:rPr>
          <w:rStyle w:val="DebateUnderline"/>
          <w:shd w:val="clear" w:color="auto" w:fill="00FFFF"/>
        </w:rPr>
        <w:t>competitors</w:t>
      </w:r>
      <w:r w:rsidRPr="0085257C">
        <w:rPr>
          <w:rStyle w:val="DebateUnderline"/>
        </w:rPr>
        <w:t xml:space="preserve"> that </w:t>
      </w:r>
      <w:r w:rsidRPr="0085257C">
        <w:rPr>
          <w:rStyle w:val="DebateUnderline"/>
          <w:shd w:val="clear" w:color="auto" w:fill="00FFFF"/>
        </w:rPr>
        <w:t>would put all actors on edge; an overhang of nuclear materials</w:t>
      </w:r>
      <w:r w:rsidRPr="0085257C">
        <w:rPr>
          <w:rStyle w:val="DebateUnderline"/>
        </w:rPr>
        <w:t xml:space="preserve"> that </w:t>
      </w:r>
      <w:r w:rsidRPr="0085257C">
        <w:rPr>
          <w:rStyle w:val="DebateUnderline"/>
          <w:shd w:val="clear" w:color="auto" w:fill="00FFFF"/>
        </w:rPr>
        <w:t>could</w:t>
      </w:r>
      <w:r w:rsidRPr="0085257C">
        <w:rPr>
          <w:rStyle w:val="DebateUnderline"/>
        </w:rPr>
        <w:t xml:space="preserve"> be called upon to </w:t>
      </w:r>
      <w:r w:rsidRPr="0085257C">
        <w:rPr>
          <w:rStyle w:val="DebateUnderline"/>
          <w:shd w:val="clear" w:color="auto" w:fill="00FFFF"/>
        </w:rPr>
        <w:t>break out</w:t>
      </w:r>
      <w:r w:rsidRPr="0085257C">
        <w:t xml:space="preserve"> or significantly ramp up existing nuclear deployments; </w:t>
      </w:r>
      <w:r w:rsidRPr="0085257C">
        <w:rPr>
          <w:rStyle w:val="DebateUnderline"/>
        </w:rPr>
        <w:t>and a variety of potential new nuclear actors developing weapons</w:t>
      </w:r>
      <w:r w:rsidRPr="0085257C">
        <w:t xml:space="preserve"> options in the wings.  In such a setting, </w:t>
      </w:r>
      <w:r w:rsidRPr="0085257C">
        <w:rPr>
          <w:rStyle w:val="DebateUnderline"/>
        </w:rPr>
        <w:t xml:space="preserve">the military and </w:t>
      </w:r>
      <w:r w:rsidRPr="0085257C">
        <w:rPr>
          <w:rStyle w:val="DebateUnderline"/>
          <w:shd w:val="clear" w:color="auto" w:fill="00FFFF"/>
        </w:rPr>
        <w:t>nuclear rivalries</w:t>
      </w:r>
      <w:r w:rsidRPr="0085257C">
        <w:rPr>
          <w:rStyle w:val="DebateUnderline"/>
        </w:rPr>
        <w:t xml:space="preserve"> between states </w:t>
      </w:r>
      <w:r w:rsidRPr="0085257C">
        <w:rPr>
          <w:rStyle w:val="DebateUnderline"/>
          <w:shd w:val="clear" w:color="auto" w:fill="00FFFF"/>
        </w:rPr>
        <w:t>could easily be much more intense than before.</w:t>
      </w:r>
      <w:r w:rsidRPr="0085257C">
        <w:t xml:space="preserve"> Certainly </w:t>
      </w:r>
      <w:r w:rsidRPr="0085257C">
        <w:rPr>
          <w:rStyle w:val="DebateUnderline"/>
          <w:shd w:val="clear" w:color="auto" w:fill="00FFFF"/>
        </w:rPr>
        <w:t>each</w:t>
      </w:r>
      <w:r w:rsidRPr="0085257C">
        <w:rPr>
          <w:rStyle w:val="DebateUnderline"/>
        </w:rPr>
        <w:t xml:space="preserve"> nuclear </w:t>
      </w:r>
      <w:r w:rsidRPr="0085257C">
        <w:rPr>
          <w:rStyle w:val="DebateUnderline"/>
          <w:shd w:val="clear" w:color="auto" w:fill="00FFFF"/>
        </w:rPr>
        <w:t>state’s military would place an even higher premium</w:t>
      </w:r>
      <w:r w:rsidRPr="0085257C">
        <w:t xml:space="preserve"> than before </w:t>
      </w:r>
      <w:r w:rsidRPr="0085257C">
        <w:rPr>
          <w:rStyle w:val="DebateUnderline"/>
          <w:shd w:val="clear" w:color="auto" w:fill="00FFFF"/>
        </w:rPr>
        <w:t>on being able to weaponize</w:t>
      </w:r>
      <w:r w:rsidRPr="0085257C">
        <w:t xml:space="preserve"> its military and civilian surpluses </w:t>
      </w:r>
      <w:r w:rsidRPr="0085257C">
        <w:rPr>
          <w:rStyle w:val="DebateUnderline"/>
          <w:shd w:val="clear" w:color="auto" w:fill="00FFFF"/>
        </w:rPr>
        <w:t>quickly</w:t>
      </w:r>
      <w:r w:rsidRPr="0085257C">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85257C">
        <w:rPr>
          <w:rStyle w:val="DebateUnderline"/>
          <w:shd w:val="clear" w:color="auto" w:fill="00FFFF"/>
        </w:rPr>
        <w:t>and</w:t>
      </w:r>
      <w:r w:rsidRPr="0085257C">
        <w:rPr>
          <w:shd w:val="clear" w:color="auto" w:fill="00FFFF"/>
        </w:rPr>
        <w:t xml:space="preserve"> </w:t>
      </w:r>
      <w:r w:rsidRPr="0085257C">
        <w:rPr>
          <w:rStyle w:val="DebateUnderline"/>
          <w:shd w:val="clear" w:color="auto" w:fill="00FFFF"/>
        </w:rPr>
        <w:t>to develop</w:t>
      </w:r>
      <w:r w:rsidRPr="0085257C">
        <w:rPr>
          <w:rStyle w:val="DebateUnderline"/>
        </w:rPr>
        <w:t xml:space="preserve"> a variety of preventative and </w:t>
      </w:r>
      <w:r w:rsidRPr="0085257C">
        <w:rPr>
          <w:rStyle w:val="DebateUnderline"/>
          <w:shd w:val="clear" w:color="auto" w:fill="00FFFF"/>
        </w:rPr>
        <w:t>preemptive war options</w:t>
      </w:r>
      <w:r w:rsidRPr="0085257C">
        <w:rPr>
          <w:rStyle w:val="DebateUnderline"/>
        </w:rPr>
        <w:t>.</w:t>
      </w:r>
      <w:r w:rsidRPr="0085257C">
        <w:t xml:space="preserve">  Certainly, in such a world, </w:t>
      </w:r>
      <w:r w:rsidRPr="0085257C">
        <w:rPr>
          <w:rStyle w:val="DebateUnderline"/>
        </w:rPr>
        <w:t>relations between states could become far less stable.</w:t>
      </w:r>
      <w:r w:rsidRPr="0085257C">
        <w:t xml:space="preserve"> Relatively </w:t>
      </w:r>
      <w:r w:rsidRPr="0085257C">
        <w:rPr>
          <w:rStyle w:val="DebateUnderline"/>
          <w:shd w:val="clear" w:color="auto" w:fill="00FFFF"/>
        </w:rPr>
        <w:t>small developments</w:t>
      </w:r>
      <w:r w:rsidRPr="0085257C">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85257C">
        <w:rPr>
          <w:rStyle w:val="DebateUnderline"/>
          <w:shd w:val="clear" w:color="auto" w:fill="00FFFF"/>
        </w:rPr>
        <w:t>could easily prompt nuclear weapons deployments</w:t>
      </w:r>
      <w:r w:rsidRPr="0085257C">
        <w:rPr>
          <w:rStyle w:val="DebateUnderline"/>
        </w:rPr>
        <w:t xml:space="preserve"> with “strategic” consequences (arms races, strategic miscues, and </w:t>
      </w:r>
      <w:r w:rsidRPr="0085257C">
        <w:rPr>
          <w:rStyle w:val="DebateUnderline"/>
          <w:shd w:val="clear" w:color="auto" w:fill="00FFFF"/>
        </w:rPr>
        <w:t>even nuclear war</w:t>
      </w:r>
      <w:r w:rsidRPr="0085257C">
        <w:rPr>
          <w:rStyle w:val="DebateUnderline"/>
        </w:rPr>
        <w:t>).</w:t>
      </w:r>
      <w:r w:rsidRPr="0085257C">
        <w:t xml:space="preserve"> As Herman Kahn once noted, in such a world “</w:t>
      </w:r>
      <w:r w:rsidRPr="0085257C">
        <w:rPr>
          <w:rStyle w:val="DebateUnderline"/>
        </w:rPr>
        <w:t>every quarrel</w:t>
      </w:r>
      <w:r w:rsidRPr="0085257C">
        <w:t xml:space="preserve"> or difference of opinion </w:t>
      </w:r>
      <w:r w:rsidRPr="0085257C">
        <w:rPr>
          <w:rStyle w:val="DebateUnderline"/>
        </w:rPr>
        <w:t>may lead to violence</w:t>
      </w:r>
      <w:r w:rsidRPr="0085257C">
        <w:t xml:space="preserve"> of a kind </w:t>
      </w:r>
      <w:r w:rsidRPr="0085257C">
        <w:rPr>
          <w:rStyle w:val="DebateUnderline"/>
        </w:rPr>
        <w:t>quite different</w:t>
      </w:r>
      <w:r w:rsidRPr="00587B0B">
        <w:rPr>
          <w:rStyle w:val="DebateUnderline"/>
        </w:rPr>
        <w:t xml:space="preserve"> from what is possible today.”</w:t>
      </w:r>
      <w:proofErr w:type="gramStart"/>
      <w:r>
        <w:t>23  In</w:t>
      </w:r>
      <w:proofErr w:type="gramEnd"/>
      <w:r>
        <w:t xml:space="preserve"> short, we may soon see a future that neither the proponents of nuclear abolition, nor their critics, would ever want.</w:t>
      </w:r>
    </w:p>
    <w:p w14:paraId="7CCFA1FF" w14:textId="77777777" w:rsidR="00FB5BE2" w:rsidRDefault="00FB5BE2" w:rsidP="00FB5BE2">
      <w:pPr>
        <w:pStyle w:val="Nothing"/>
      </w:pPr>
    </w:p>
    <w:p w14:paraId="4486BE1B" w14:textId="7A7526B3" w:rsidR="00FB5BE2" w:rsidRDefault="00FB5BE2" w:rsidP="00FB5BE2">
      <w:pPr>
        <w:pStyle w:val="Heading3"/>
      </w:pPr>
      <w:r>
        <w:t>1NC Economy Impact</w:t>
      </w:r>
    </w:p>
    <w:p w14:paraId="0037DF10" w14:textId="77777777" w:rsidR="00FB5BE2" w:rsidRDefault="00FB5BE2" w:rsidP="00FB5BE2"/>
    <w:p w14:paraId="5F1BF23D" w14:textId="77777777" w:rsidR="00FB5BE2" w:rsidRPr="0009339F" w:rsidRDefault="00FB5BE2" w:rsidP="00FB5BE2">
      <w:pPr>
        <w:pStyle w:val="Heading4"/>
        <w:rPr>
          <w:rFonts w:ascii="Georgia" w:hAnsi="Georgia"/>
          <w:sz w:val="12"/>
        </w:rPr>
      </w:pPr>
      <w:r w:rsidRPr="0009339F">
        <w:rPr>
          <w:rFonts w:ascii="Georgia" w:hAnsi="Georgia"/>
        </w:rPr>
        <w:t xml:space="preserve">Comprehensive reform key to US economic recovery </w:t>
      </w:r>
      <w:r w:rsidRPr="0009339F">
        <w:rPr>
          <w:rFonts w:ascii="Georgia" w:hAnsi="Georgia"/>
          <w:sz w:val="12"/>
        </w:rPr>
        <w:t xml:space="preserve">¶ </w:t>
      </w:r>
    </w:p>
    <w:p w14:paraId="4E28EC58" w14:textId="77777777" w:rsidR="00FB5BE2" w:rsidRPr="0009339F" w:rsidRDefault="00FB5BE2" w:rsidP="00FB5BE2">
      <w:pPr>
        <w:pStyle w:val="Default"/>
        <w:rPr>
          <w:rFonts w:ascii="Georgia" w:hAnsi="Georgia"/>
          <w:sz w:val="12"/>
        </w:rPr>
      </w:pPr>
    </w:p>
    <w:p w14:paraId="12FFD22D" w14:textId="77777777" w:rsidR="00FB5BE2" w:rsidRPr="0009339F" w:rsidRDefault="00FB5BE2" w:rsidP="00FB5BE2">
      <w:pPr>
        <w:pStyle w:val="Default"/>
        <w:rPr>
          <w:rFonts w:ascii="Georgia" w:hAnsi="Georgia"/>
          <w:sz w:val="12"/>
          <w:szCs w:val="22"/>
        </w:rPr>
      </w:pPr>
      <w:r w:rsidRPr="0009339F">
        <w:rPr>
          <w:rFonts w:ascii="Georgia" w:hAnsi="Georgia"/>
          <w:b/>
          <w:bCs/>
          <w:sz w:val="26"/>
          <w:szCs w:val="26"/>
        </w:rPr>
        <w:t xml:space="preserve">Garcia and Fitz 12/10 </w:t>
      </w:r>
      <w:r w:rsidRPr="0009339F">
        <w:rPr>
          <w:rFonts w:ascii="Georgia" w:hAnsi="Georgia"/>
          <w:sz w:val="22"/>
          <w:szCs w:val="22"/>
        </w:rPr>
        <w:t xml:space="preserve">(Ann Garcia is a Research and Policy Associate for the Center for American Progress. Marshall Fitz is the Director of Immigration Policy at the Center, “Progressive Immigration Policies Will Strengthen the American Economy”, 2012, http://www.americanprogress.org/issues/immigration/news/2012/12/10/47406/progressive-immigration-policies-will-strengthen-the-american-economy/, </w:t>
      </w:r>
      <w:r w:rsidRPr="0009339F">
        <w:rPr>
          <w:rFonts w:ascii="Georgia" w:hAnsi="Georgia"/>
          <w:sz w:val="12"/>
          <w:szCs w:val="22"/>
        </w:rPr>
        <w:t>¶</w:t>
      </w:r>
    </w:p>
    <w:p w14:paraId="7B2EB287" w14:textId="77777777" w:rsidR="00FB5BE2" w:rsidRPr="0009339F" w:rsidRDefault="00FB5BE2" w:rsidP="00FB5BE2">
      <w:pPr>
        <w:pStyle w:val="Default"/>
        <w:rPr>
          <w:rFonts w:ascii="Georgia" w:hAnsi="Georgia"/>
          <w:sz w:val="12"/>
          <w:szCs w:val="16"/>
        </w:rPr>
      </w:pPr>
      <w:r w:rsidRPr="0009339F">
        <w:rPr>
          <w:rStyle w:val="StyleBoldUnderline"/>
          <w:rFonts w:ascii="Georgia" w:hAnsi="Georgia"/>
          <w:sz w:val="12"/>
        </w:rPr>
        <w:t xml:space="preserve"> </w:t>
      </w:r>
      <w:proofErr w:type="gramStart"/>
      <w:r w:rsidRPr="0009339F">
        <w:rPr>
          <w:rStyle w:val="StyleBoldUnderline"/>
          <w:rFonts w:ascii="Georgia" w:hAnsi="Georgia"/>
        </w:rPr>
        <w:t>immigrants</w:t>
      </w:r>
      <w:proofErr w:type="gramEnd"/>
      <w:r w:rsidRPr="0009339F">
        <w:rPr>
          <w:rStyle w:val="StyleBoldUnderline"/>
          <w:rFonts w:ascii="Georgia" w:hAnsi="Georgia"/>
        </w:rPr>
        <w:t xml:space="preserve"> have been a critical part of the American economy since the founding of our nation, but they are even more important today as we look to the future of our economic recovery and our economy. </w:t>
      </w:r>
      <w:r w:rsidRPr="0009339F">
        <w:rPr>
          <w:rFonts w:ascii="Georgia" w:hAnsi="Georgia"/>
          <w:sz w:val="16"/>
          <w:szCs w:val="16"/>
        </w:rPr>
        <w:t>While Congress debates the economic strategy to restore our nation’s fiscal health, an opportunity is on the horizon that would maximize the human capital and talent of the nearly 40 million immigrants who call America home</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 xml:space="preserve">In order to reap the rewards of this talented and diverse labor pool, </w:t>
      </w:r>
      <w:r w:rsidRPr="0009339F">
        <w:rPr>
          <w:rStyle w:val="StyleBoldUnderline"/>
          <w:rFonts w:ascii="Georgia" w:hAnsi="Georgia"/>
        </w:rPr>
        <w:t xml:space="preserve">we must develop a legislative solution to fix our nation’s broken immigration system. Immigration reform </w:t>
      </w:r>
      <w:r w:rsidRPr="0009339F">
        <w:rPr>
          <w:rFonts w:ascii="Georgia" w:hAnsi="Georgia"/>
          <w:sz w:val="16"/>
          <w:szCs w:val="16"/>
        </w:rPr>
        <w:t xml:space="preserve">that creates a pathway to earned legal status—and eventually to citizenship—for the undocumented immigrants living in our country while at the same time updating our legal immigration system </w:t>
      </w:r>
      <w:r w:rsidRPr="0009339F">
        <w:rPr>
          <w:rStyle w:val="StyleBoldUnderline"/>
          <w:rFonts w:ascii="Georgia" w:hAnsi="Georgia"/>
        </w:rPr>
        <w:t xml:space="preserve">will </w:t>
      </w:r>
      <w:r w:rsidRPr="0009339F">
        <w:rPr>
          <w:rFonts w:ascii="Georgia" w:hAnsi="Georgia"/>
          <w:sz w:val="16"/>
          <w:szCs w:val="16"/>
        </w:rPr>
        <w:t xml:space="preserve">unleash the potential of immigrant workers and students to work, innovate, and </w:t>
      </w:r>
      <w:r w:rsidRPr="0009339F">
        <w:rPr>
          <w:rStyle w:val="StyleBoldUnderline"/>
          <w:rFonts w:ascii="Georgia" w:hAnsi="Georgia"/>
        </w:rPr>
        <w:t>add hundreds of billions of dollars to the U.S. economy</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Let’s review how progressive immigration policies can help make this happen.</w:t>
      </w:r>
      <w:r w:rsidRPr="0009339F">
        <w:rPr>
          <w:rFonts w:ascii="Georgia" w:hAnsi="Georgia"/>
          <w:sz w:val="12"/>
          <w:szCs w:val="12"/>
        </w:rPr>
        <w:t xml:space="preserve">¶ </w:t>
      </w:r>
      <w:r w:rsidRPr="0009339F">
        <w:rPr>
          <w:rFonts w:ascii="Georgia" w:hAnsi="Georgia"/>
          <w:sz w:val="16"/>
          <w:szCs w:val="16"/>
        </w:rPr>
        <w:t>Legalizing our nation’s undocumented immigrants</w:t>
      </w:r>
      <w:r w:rsidRPr="0009339F">
        <w:rPr>
          <w:rFonts w:ascii="Georgia" w:hAnsi="Georgia"/>
          <w:sz w:val="12"/>
          <w:szCs w:val="12"/>
        </w:rPr>
        <w:t xml:space="preserve">¶ </w:t>
      </w:r>
      <w:r w:rsidRPr="0009339F">
        <w:rPr>
          <w:rFonts w:ascii="Georgia" w:hAnsi="Georgia"/>
          <w:sz w:val="16"/>
          <w:szCs w:val="16"/>
        </w:rPr>
        <w:t>Legalizing the 11 million undocumented immigrants in the United States would add a cumulative $1.5 trillion to the U.S. gross domestic product—the largest measure of economic growth—over 10 years. That’s because immigration reform that puts all workers on a level playing field would create a virtuous cycle in which legal status and labor rights exert upward pressure on the wages of both American and immigrant workers. Higher wages and even better jobs would translate into increased consumer purchasing power, which would benefit the U.S. economy as a whole</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The federal government would accrue $4.5 billion to $5.4 billion in additional net tax revenue over just three years if the 11 million undocumented immigrants were legalized.</w:t>
      </w:r>
      <w:r w:rsidRPr="0009339F">
        <w:rPr>
          <w:rFonts w:ascii="Georgia" w:hAnsi="Georgia"/>
          <w:sz w:val="12"/>
          <w:szCs w:val="12"/>
        </w:rPr>
        <w:t xml:space="preserve">¶ </w:t>
      </w:r>
      <w:r w:rsidRPr="0009339F">
        <w:rPr>
          <w:rFonts w:ascii="Georgia" w:hAnsi="Georgia"/>
          <w:sz w:val="16"/>
          <w:szCs w:val="16"/>
        </w:rPr>
        <w:t>The national advantage of legalizing the undocumented immigrants is obvious in the previous figures, but gains are also evident at the state level. The state of Texas, for example, would see a $4.1 billion gain in tax revenue and the creation of 193,000 new jobs if its approximately 1.6 million undocumented immigrants were legalized</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States that have passed stringent immigration measures in an effort to curb the number of undocumented immigrants living in the state have hurt some of their key industries, which are held back due to inadequate access to qualified workers. A farmer in Alabama, where the state legislature passed the anti-immigration law H.B. 56 in 2011, for example, estimated that he lost up to $300,000 in produce in 2011 because the undocumented farmworkers who had skillfully picked tomatoes from his vines in years prior had been forced to flee the state</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With nearly half of agricultural workers, 17 percent of construction workers, and 12 percent of food preparation workers nationwide lacking legal immigration status, it isn’t hard to see why a legalization program would benefit a wide range of industries. Business owners—from farmers to hotel chain owners—benefit from reliable and skilled laborers. A legalization program would ensure that they have them</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Passing the DREAM Act</w:t>
      </w:r>
      <w:r w:rsidRPr="0009339F">
        <w:rPr>
          <w:rFonts w:ascii="Georgia" w:hAnsi="Georgia"/>
          <w:sz w:val="12"/>
          <w:szCs w:val="12"/>
        </w:rPr>
        <w:t xml:space="preserve">¶ </w:t>
      </w:r>
      <w:r w:rsidRPr="0009339F">
        <w:rPr>
          <w:rFonts w:ascii="Georgia" w:hAnsi="Georgia"/>
          <w:sz w:val="16"/>
          <w:szCs w:val="16"/>
        </w:rPr>
        <w:t>Passing the DREAM Act—legislation that proposes to create a roadmap to citizenship for immigrants who came to the United States as children—would put 2.1 million young people on a pathway to legal status, adding $329 billion to the American economy over the next two decades.</w:t>
      </w:r>
      <w:r w:rsidRPr="0009339F">
        <w:rPr>
          <w:rFonts w:ascii="Georgia" w:hAnsi="Georgia"/>
          <w:sz w:val="12"/>
          <w:szCs w:val="12"/>
        </w:rPr>
        <w:t xml:space="preserve">¶ </w:t>
      </w:r>
      <w:r w:rsidRPr="0009339F">
        <w:rPr>
          <w:rFonts w:ascii="Georgia" w:hAnsi="Georgia"/>
          <w:sz w:val="16"/>
          <w:szCs w:val="16"/>
        </w:rPr>
        <w:t>Legal status and the pursuit of higher education would create an aggregate 19 percent increase in earnings for DREAMers—young people who would benefit from passage of the DREAM Act—by 2030. The ripple effects of these increased wages would create $181 billion in induced economic impact, 1.4 million new jobs, and $10 billion in increased federal revenue</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Reforming the high-skilled immigration system</w:t>
      </w:r>
      <w:r w:rsidRPr="0009339F">
        <w:rPr>
          <w:rFonts w:ascii="Georgia" w:hAnsi="Georgia"/>
          <w:sz w:val="12"/>
          <w:szCs w:val="12"/>
        </w:rPr>
        <w:t xml:space="preserve">¶ </w:t>
      </w:r>
      <w:r w:rsidRPr="0009339F">
        <w:rPr>
          <w:rFonts w:ascii="Georgia" w:hAnsi="Georgia"/>
          <w:sz w:val="16"/>
          <w:szCs w:val="16"/>
        </w:rPr>
        <w:t>Creating a 21st century high-skilled immigration system—a system that accepts highly qualified immigrant workers when there is a demand that cannot be filled by American workers—would stimulate innovation, enhance competitiveness, and help cultivate a flexible, highly skilled U.S. workforce, while protecting American workers from globalization’s destabilizing effects.</w:t>
      </w:r>
      <w:r w:rsidRPr="0009339F">
        <w:rPr>
          <w:rFonts w:ascii="Georgia" w:hAnsi="Georgia"/>
          <w:sz w:val="12"/>
          <w:szCs w:val="12"/>
        </w:rPr>
        <w:t xml:space="preserve">¶ </w:t>
      </w:r>
      <w:r w:rsidRPr="0009339F">
        <w:rPr>
          <w:rFonts w:ascii="Georgia" w:hAnsi="Georgia"/>
          <w:sz w:val="16"/>
          <w:szCs w:val="16"/>
        </w:rPr>
        <w:t>The United States has always been and continues to be the nation where creative and talented individuals from around the world can come to realize their dreams, and our economy has significantly benefited from their innovation. In 2011 immigrant entrepreneurs were responsible for more than one in four new U.S. businesses, and immigrant businesses employ 1 in every 10 people working for private companies. Immigrants and their children founded forty percent of Fortune 500 companies. These Fortune 500 companies collectively generated $4.2 trillion in revenue in 2010—more than the GDP of every country in the world except the United States, China, and Japan. Reforms that enhance legal immigration channels for high-skilled immigrants and entrepreneurs while protecting American workers and placing all high-skilled workers on a level playing field will promote economic growth, innovation, and workforce stability in the United States</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Our economy has benefited enormously from the talented immigrants who come here to study. Upon graduation, however, immigrant students face the tough choice between returning home and finding an employer to sponsor their entry into a visa lottery that may allow them to stay and work. Reforming the high-skilled immigration system would allow us to reap the benefits of having subsidized the education and training of these future job creators as immigrant students graduate and go on to work at our nation’s companies, contributing directly and immediately to our nation’s competitiveness in the global market</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Significant reform of the high-skilled immigration system would benefit certain industries that require high-skilled workers, such as the high-tech manufacturing and information technology industries. Immigrants make up 23 percent of the labor force in both of these industries and are more highly educated, on average, than the native-born Americans working in these industries. Still, immigrants working in science, technology, engineering, and math fields in the United States complement, rather than compete with, American workers. For every immigrant who earns an advanced degree in one of these fields at a U.S. university, 2.62 American jobs are created. By focusing on drawing human capital to our country and retaining it, Congress can help ensure that key sectors of our economy have an adequate labor pool to draw from and can boost our collective economic potential</w:t>
      </w:r>
      <w:proofErr w:type="gramStart"/>
      <w:r w:rsidRPr="0009339F">
        <w:rPr>
          <w:rFonts w:ascii="Georgia" w:hAnsi="Georgia"/>
          <w:sz w:val="16"/>
          <w:szCs w:val="16"/>
        </w:rPr>
        <w:t>.</w:t>
      </w:r>
      <w:r w:rsidRPr="0009339F">
        <w:rPr>
          <w:rFonts w:ascii="Georgia" w:hAnsi="Georgia"/>
          <w:sz w:val="12"/>
          <w:szCs w:val="12"/>
        </w:rPr>
        <w:t>¶</w:t>
      </w:r>
      <w:proofErr w:type="gramEnd"/>
      <w:r w:rsidRPr="0009339F">
        <w:rPr>
          <w:rFonts w:ascii="Georgia" w:hAnsi="Georgia"/>
          <w:sz w:val="12"/>
          <w:szCs w:val="12"/>
        </w:rPr>
        <w:t xml:space="preserve"> </w:t>
      </w:r>
      <w:r w:rsidRPr="0009339F">
        <w:rPr>
          <w:rFonts w:ascii="Georgia" w:hAnsi="Georgia"/>
          <w:sz w:val="16"/>
          <w:szCs w:val="16"/>
        </w:rPr>
        <w:t xml:space="preserve">Our economy has much to gain from reforming our broken immigration system. But </w:t>
      </w:r>
      <w:r w:rsidRPr="0009339F">
        <w:rPr>
          <w:rStyle w:val="StyleBoldUnderline"/>
          <w:rFonts w:ascii="Georgia" w:hAnsi="Georgia"/>
        </w:rPr>
        <w:t xml:space="preserve">the biggest rewards will only be realized if Congress approaches immigration reform as an economic opportunity </w:t>
      </w:r>
      <w:r w:rsidRPr="0009339F">
        <w:rPr>
          <w:rFonts w:ascii="Georgia" w:hAnsi="Georgia"/>
          <w:sz w:val="16"/>
          <w:szCs w:val="16"/>
        </w:rPr>
        <w:t xml:space="preserve">to be seized rather than an enforcement problem to be solved. </w:t>
      </w:r>
      <w:r w:rsidRPr="0009339F">
        <w:rPr>
          <w:rStyle w:val="StyleBoldUnderline"/>
          <w:rFonts w:ascii="Georgia" w:hAnsi="Georgia"/>
        </w:rPr>
        <w:t xml:space="preserve">Legislation that deals comprehensively with the issue </w:t>
      </w:r>
      <w:r w:rsidRPr="0009339F">
        <w:rPr>
          <w:rFonts w:ascii="Georgia" w:hAnsi="Georgia"/>
          <w:sz w:val="16"/>
          <w:szCs w:val="16"/>
        </w:rPr>
        <w:t xml:space="preserve">by putting the nation’s undocumented immigrants, including DREAMers, on a path to citizenship while also reforming the high-skilled immigration system </w:t>
      </w:r>
      <w:r w:rsidRPr="0009339F">
        <w:rPr>
          <w:rStyle w:val="StyleBoldUnderline"/>
          <w:rFonts w:ascii="Georgia" w:hAnsi="Georgia"/>
        </w:rPr>
        <w:t xml:space="preserve">will strengthen the nation’s economy </w:t>
      </w:r>
      <w:r w:rsidRPr="0009339F">
        <w:rPr>
          <w:rFonts w:ascii="Georgia" w:hAnsi="Georgia"/>
          <w:sz w:val="16"/>
          <w:szCs w:val="16"/>
        </w:rPr>
        <w:t xml:space="preserve">while increasing prosperity for all Americans. </w:t>
      </w:r>
      <w:r w:rsidRPr="0009339F">
        <w:rPr>
          <w:rFonts w:ascii="Georgia" w:hAnsi="Georgia"/>
          <w:sz w:val="12"/>
          <w:szCs w:val="16"/>
        </w:rPr>
        <w:t>¶</w:t>
      </w:r>
    </w:p>
    <w:p w14:paraId="4983EF5C" w14:textId="77777777" w:rsidR="00FB5BE2" w:rsidRPr="0009339F" w:rsidRDefault="00FB5BE2" w:rsidP="00FB5BE2">
      <w:pPr>
        <w:pStyle w:val="Default"/>
        <w:rPr>
          <w:rFonts w:ascii="Georgia" w:hAnsi="Georgia"/>
          <w:sz w:val="12"/>
          <w:szCs w:val="16"/>
        </w:rPr>
      </w:pPr>
    </w:p>
    <w:p w14:paraId="6582823F" w14:textId="77777777" w:rsidR="00FB5BE2" w:rsidRPr="0009339F" w:rsidRDefault="00FB5BE2" w:rsidP="00FB5BE2">
      <w:pPr>
        <w:pStyle w:val="Heading4"/>
        <w:rPr>
          <w:rFonts w:ascii="Georgia" w:hAnsi="Georgia"/>
          <w:sz w:val="12"/>
        </w:rPr>
      </w:pPr>
      <w:r w:rsidRPr="0009339F">
        <w:rPr>
          <w:rFonts w:ascii="Georgia" w:hAnsi="Georgia"/>
          <w:sz w:val="12"/>
          <w:szCs w:val="26"/>
        </w:rPr>
        <w:t xml:space="preserve"> </w:t>
      </w:r>
      <w:r w:rsidRPr="0009339F">
        <w:rPr>
          <w:rFonts w:ascii="Georgia" w:hAnsi="Georgia"/>
        </w:rPr>
        <w:t xml:space="preserve">US economic collapse emboldens adversaries – ensures global warfare </w:t>
      </w:r>
      <w:r w:rsidRPr="0009339F">
        <w:rPr>
          <w:rFonts w:ascii="Georgia" w:hAnsi="Georgia"/>
          <w:sz w:val="12"/>
        </w:rPr>
        <w:t>¶</w:t>
      </w:r>
    </w:p>
    <w:p w14:paraId="5ACBA551" w14:textId="77777777" w:rsidR="00FB5BE2" w:rsidRPr="0009339F" w:rsidRDefault="00FB5BE2" w:rsidP="00FB5BE2">
      <w:pPr>
        <w:pStyle w:val="Default"/>
        <w:rPr>
          <w:rFonts w:ascii="Georgia" w:hAnsi="Georgia"/>
          <w:sz w:val="12"/>
        </w:rPr>
      </w:pPr>
      <w:r w:rsidRPr="0009339F">
        <w:rPr>
          <w:rFonts w:ascii="Georgia" w:hAnsi="Georgia"/>
          <w:sz w:val="12"/>
        </w:rPr>
        <w:t>\</w:t>
      </w:r>
    </w:p>
    <w:p w14:paraId="51920CFC" w14:textId="77777777" w:rsidR="00FB5BE2" w:rsidRPr="0009339F" w:rsidRDefault="00FB5BE2" w:rsidP="00FB5BE2">
      <w:pPr>
        <w:pStyle w:val="Default"/>
        <w:rPr>
          <w:rFonts w:ascii="Georgia" w:hAnsi="Georgia"/>
          <w:sz w:val="16"/>
          <w:szCs w:val="16"/>
        </w:rPr>
      </w:pPr>
      <w:r w:rsidRPr="0009339F">
        <w:rPr>
          <w:rFonts w:ascii="Georgia" w:hAnsi="Georgia"/>
          <w:sz w:val="12"/>
        </w:rPr>
        <w:t xml:space="preserve"> </w:t>
      </w:r>
      <w:r w:rsidRPr="0009339F">
        <w:rPr>
          <w:rFonts w:ascii="Georgia" w:hAnsi="Georgia"/>
          <w:b/>
          <w:bCs/>
          <w:sz w:val="26"/>
          <w:szCs w:val="26"/>
        </w:rPr>
        <w:t xml:space="preserve">Lieberthal </w:t>
      </w:r>
      <w:r w:rsidRPr="0009339F">
        <w:rPr>
          <w:rFonts w:ascii="Georgia" w:hAnsi="Georgia"/>
          <w:sz w:val="22"/>
          <w:szCs w:val="22"/>
        </w:rPr>
        <w:t xml:space="preserve">and O'Hanlon, Director of the China center and Director of research at Brookings, </w:t>
      </w:r>
      <w:proofErr w:type="gramStart"/>
      <w:r w:rsidRPr="0009339F">
        <w:rPr>
          <w:rFonts w:ascii="Georgia" w:hAnsi="Georgia"/>
          <w:b/>
          <w:bCs/>
          <w:sz w:val="26"/>
          <w:szCs w:val="26"/>
        </w:rPr>
        <w:t xml:space="preserve">12 </w:t>
      </w:r>
      <w:r w:rsidRPr="0009339F">
        <w:rPr>
          <w:rFonts w:ascii="Georgia" w:hAnsi="Georgia"/>
          <w:sz w:val="12"/>
          <w:szCs w:val="26"/>
        </w:rPr>
        <w:t>¶</w:t>
      </w:r>
      <w:proofErr w:type="gramEnd"/>
      <w:r w:rsidRPr="0009339F">
        <w:rPr>
          <w:rFonts w:ascii="Georgia" w:hAnsi="Georgia"/>
          <w:sz w:val="12"/>
          <w:szCs w:val="26"/>
        </w:rPr>
        <w:t xml:space="preserve"> </w:t>
      </w:r>
      <w:r w:rsidRPr="0009339F">
        <w:rPr>
          <w:rFonts w:ascii="Georgia" w:hAnsi="Georgia"/>
          <w:sz w:val="22"/>
          <w:szCs w:val="22"/>
        </w:rPr>
        <w:t xml:space="preserve">(7/10, The Real National Security Threat: America's Debt, www.brookings.edu/research/opinions/2012/07/10-economy-foreign-policy-lieberthal-ohanlon) </w:t>
      </w:r>
      <w:r w:rsidRPr="0009339F">
        <w:rPr>
          <w:rFonts w:ascii="Georgia" w:hAnsi="Georgia"/>
          <w:sz w:val="12"/>
          <w:szCs w:val="22"/>
        </w:rPr>
        <w:t xml:space="preserve">¶ </w:t>
      </w:r>
      <w:r w:rsidRPr="0009339F">
        <w:rPr>
          <w:rFonts w:ascii="Georgia" w:hAnsi="Georgia"/>
          <w:sz w:val="12"/>
          <w:szCs w:val="12"/>
        </w:rPr>
        <w:t xml:space="preserve">Lastly, </w:t>
      </w:r>
      <w:r w:rsidRPr="0009339F">
        <w:rPr>
          <w:rStyle w:val="StyleBoldUnderline"/>
          <w:rFonts w:ascii="Georgia" w:hAnsi="Georgia"/>
        </w:rPr>
        <w:t>American economic weakness undercuts U.S. leadership abroad. Other countries sense our weakness and wonder about our purported decline. If this perception becomes more widespread</w:t>
      </w:r>
      <w:r w:rsidRPr="0009339F">
        <w:rPr>
          <w:rFonts w:ascii="Georgia" w:hAnsi="Georgia"/>
          <w:sz w:val="12"/>
          <w:szCs w:val="12"/>
        </w:rPr>
        <w:t xml:space="preserve">, and the case that we are in decline becomes more persuasive, </w:t>
      </w:r>
      <w:r w:rsidRPr="0009339F">
        <w:rPr>
          <w:rStyle w:val="StyleBoldUnderline"/>
          <w:rFonts w:ascii="Georgia" w:hAnsi="Georgia"/>
        </w:rPr>
        <w:t xml:space="preserve">countries will begin to take actions that reflect their skepticism about America's future. Allies and friends will doubt our commitment </w:t>
      </w:r>
      <w:r w:rsidRPr="0009339F">
        <w:rPr>
          <w:rFonts w:ascii="Georgia" w:hAnsi="Georgia"/>
          <w:sz w:val="12"/>
          <w:szCs w:val="12"/>
        </w:rPr>
        <w:t xml:space="preserve">and may pursue nuclear weapons for their own security, for example; </w:t>
      </w:r>
      <w:r w:rsidRPr="0009339F">
        <w:rPr>
          <w:rStyle w:val="StyleBoldUnderline"/>
          <w:rFonts w:ascii="Georgia" w:hAnsi="Georgia"/>
        </w:rPr>
        <w:t xml:space="preserve">adversaries will sense opportunity and be less restrained in throwing around their weight </w:t>
      </w:r>
      <w:r w:rsidRPr="0009339F">
        <w:rPr>
          <w:rFonts w:ascii="Georgia" w:hAnsi="Georgia"/>
          <w:sz w:val="12"/>
          <w:szCs w:val="12"/>
        </w:rPr>
        <w:t xml:space="preserve">in their own neighborhoods. </w:t>
      </w:r>
      <w:r w:rsidRPr="0009339F">
        <w:rPr>
          <w:rStyle w:val="StyleBoldUnderline"/>
          <w:rFonts w:ascii="Georgia" w:hAnsi="Georgia"/>
        </w:rPr>
        <w:t xml:space="preserve">The </w:t>
      </w:r>
      <w:r w:rsidRPr="0009339F">
        <w:rPr>
          <w:rFonts w:ascii="Georgia" w:hAnsi="Georgia"/>
          <w:sz w:val="12"/>
          <w:szCs w:val="12"/>
        </w:rPr>
        <w:t xml:space="preserve">crucial </w:t>
      </w:r>
      <w:r w:rsidRPr="0009339F">
        <w:rPr>
          <w:rStyle w:val="StyleBoldUnderline"/>
          <w:rFonts w:ascii="Georgia" w:hAnsi="Georgia"/>
        </w:rPr>
        <w:t xml:space="preserve">Persian Gulf and </w:t>
      </w:r>
      <w:r w:rsidRPr="0009339F">
        <w:rPr>
          <w:rFonts w:ascii="Georgia" w:hAnsi="Georgia"/>
          <w:sz w:val="12"/>
          <w:szCs w:val="12"/>
        </w:rPr>
        <w:t xml:space="preserve">Western </w:t>
      </w:r>
      <w:r w:rsidRPr="0009339F">
        <w:rPr>
          <w:rStyle w:val="StyleBoldUnderline"/>
          <w:rFonts w:ascii="Georgia" w:hAnsi="Georgia"/>
        </w:rPr>
        <w:t xml:space="preserve">Pacific regions will </w:t>
      </w:r>
      <w:r w:rsidRPr="0009339F">
        <w:rPr>
          <w:rFonts w:ascii="Georgia" w:hAnsi="Georgia"/>
          <w:sz w:val="12"/>
          <w:szCs w:val="12"/>
        </w:rPr>
        <w:t xml:space="preserve">likely </w:t>
      </w:r>
      <w:r w:rsidRPr="0009339F">
        <w:rPr>
          <w:rStyle w:val="StyleBoldUnderline"/>
          <w:rFonts w:ascii="Georgia" w:hAnsi="Georgia"/>
        </w:rPr>
        <w:t xml:space="preserve">become less stable. Major war will become more likely. </w:t>
      </w:r>
      <w:r w:rsidRPr="0009339F">
        <w:rPr>
          <w:rFonts w:ascii="Georgia" w:hAnsi="Georgia"/>
          <w:sz w:val="12"/>
          <w:szCs w:val="12"/>
        </w:rPr>
        <w:t xml:space="preserve">When running for president last time, </w:t>
      </w:r>
      <w:r w:rsidRPr="0009339F">
        <w:rPr>
          <w:rStyle w:val="StyleBoldUnderline"/>
          <w:rFonts w:ascii="Georgia" w:hAnsi="Georgia"/>
        </w:rPr>
        <w:t xml:space="preserve">Obama </w:t>
      </w:r>
      <w:r w:rsidRPr="0009339F">
        <w:rPr>
          <w:rFonts w:ascii="Georgia" w:hAnsi="Georgia"/>
          <w:sz w:val="12"/>
          <w:szCs w:val="12"/>
        </w:rPr>
        <w:t xml:space="preserve">eloquently </w:t>
      </w:r>
      <w:r w:rsidRPr="0009339F">
        <w:rPr>
          <w:rStyle w:val="StyleBoldUnderline"/>
          <w:rFonts w:ascii="Georgia" w:hAnsi="Georgia"/>
        </w:rPr>
        <w:t>articulated big foreign policy visions</w:t>
      </w:r>
      <w:r w:rsidRPr="0009339F">
        <w:rPr>
          <w:rFonts w:ascii="Georgia" w:hAnsi="Georgia"/>
          <w:sz w:val="12"/>
          <w:szCs w:val="12"/>
        </w:rPr>
        <w:t xml:space="preserve">: healing America's breach with the Muslim world, controlling global climate change, dramatically curbing global poverty through development aid, moving toward a world free of nuclear weapons. These were, and remain, worthy if elusive goals. </w:t>
      </w:r>
      <w:r w:rsidRPr="0009339F">
        <w:rPr>
          <w:rStyle w:val="StyleBoldUnderline"/>
          <w:rFonts w:ascii="Georgia" w:hAnsi="Georgia"/>
        </w:rPr>
        <w:t>However, for Obama or his successor</w:t>
      </w:r>
      <w:r w:rsidRPr="0009339F">
        <w:rPr>
          <w:rFonts w:ascii="Georgia" w:hAnsi="Georgia"/>
          <w:sz w:val="12"/>
          <w:szCs w:val="12"/>
        </w:rPr>
        <w:t xml:space="preserve">, there is now </w:t>
      </w:r>
      <w:r w:rsidRPr="0009339F">
        <w:rPr>
          <w:rStyle w:val="StyleBoldUnderline"/>
          <w:rFonts w:ascii="Georgia" w:hAnsi="Georgia"/>
        </w:rPr>
        <w:t xml:space="preserve">a </w:t>
      </w:r>
      <w:r w:rsidRPr="0009339F">
        <w:rPr>
          <w:rFonts w:ascii="Georgia" w:hAnsi="Georgia"/>
          <w:sz w:val="12"/>
          <w:szCs w:val="12"/>
        </w:rPr>
        <w:t xml:space="preserve">much </w:t>
      </w:r>
      <w:r w:rsidRPr="0009339F">
        <w:rPr>
          <w:rStyle w:val="StyleBoldUnderline"/>
          <w:rFonts w:ascii="Georgia" w:hAnsi="Georgia"/>
        </w:rPr>
        <w:t>more urgent big-picture issue: restoring U.S. economic strength</w:t>
      </w:r>
      <w:r w:rsidRPr="0009339F">
        <w:rPr>
          <w:rFonts w:ascii="Georgia" w:hAnsi="Georgia"/>
          <w:sz w:val="12"/>
          <w:szCs w:val="12"/>
        </w:rPr>
        <w:t xml:space="preserve">. </w:t>
      </w:r>
      <w:r w:rsidRPr="0009339F">
        <w:rPr>
          <w:rStyle w:val="StyleBoldUnderline"/>
          <w:rFonts w:ascii="Georgia" w:hAnsi="Georgia"/>
        </w:rPr>
        <w:t xml:space="preserve">Nothing else is really possible if that fundamental prerequisite to effective foreign policy is not reestablished. </w:t>
      </w:r>
      <w:r w:rsidRPr="0009339F">
        <w:rPr>
          <w:rFonts w:ascii="Georgia" w:hAnsi="Georgia"/>
          <w:sz w:val="12"/>
          <w:szCs w:val="22"/>
        </w:rPr>
        <w:t xml:space="preserve">¶ </w:t>
      </w:r>
    </w:p>
    <w:p w14:paraId="7B5AA294" w14:textId="77777777" w:rsidR="00FB5BE2" w:rsidRPr="00FB5BE2" w:rsidRDefault="00FB5BE2" w:rsidP="00FB5BE2"/>
    <w:p w14:paraId="1BE03F59" w14:textId="77777777" w:rsidR="001E68B0" w:rsidRDefault="001E68B0" w:rsidP="001E68B0">
      <w:pPr>
        <w:pStyle w:val="Nothing"/>
      </w:pPr>
    </w:p>
    <w:p w14:paraId="5796DC57" w14:textId="7E54CA2A" w:rsidR="001E68B0" w:rsidRDefault="00FB5BE2" w:rsidP="001E68B0">
      <w:pPr>
        <w:pStyle w:val="Heading3"/>
      </w:pPr>
      <w:r>
        <w:t>Ext – Immigration Reform K2 Economy</w:t>
      </w:r>
    </w:p>
    <w:p w14:paraId="518FE3D3" w14:textId="77777777" w:rsidR="001E68B0" w:rsidRDefault="001E68B0" w:rsidP="001E68B0"/>
    <w:p w14:paraId="1C188FFB" w14:textId="77777777" w:rsidR="001E68B0" w:rsidRPr="00905F1C" w:rsidRDefault="001E68B0" w:rsidP="001E68B0">
      <w:pPr>
        <w:pStyle w:val="Heading4"/>
      </w:pPr>
      <w:r>
        <w:t>Immigration Reform is key to the economy.</w:t>
      </w:r>
    </w:p>
    <w:p w14:paraId="75585D22" w14:textId="77777777" w:rsidR="001E68B0" w:rsidRPr="00905F1C" w:rsidRDefault="001E68B0" w:rsidP="001E68B0">
      <w:r w:rsidRPr="00905F1C">
        <w:rPr>
          <w:b/>
          <w:bCs/>
          <w:sz w:val="24"/>
        </w:rPr>
        <w:t>Klein 1/29</w:t>
      </w:r>
      <w:r w:rsidRPr="00905F1C">
        <w:t xml:space="preserve"> Ezra is a columnist for The Washington Post. “To Fix the U.S. Economy, Fix Immigration,” 2013, </w:t>
      </w:r>
      <w:hyperlink r:id="rId42" w:history="1">
        <w:r w:rsidRPr="00905F1C">
          <w:rPr>
            <w:rStyle w:val="Hyperlink"/>
          </w:rPr>
          <w:t>http://www.bloomberg.com/news/2013-01-29/to-fix-the-u-s-economy-fix-immigration.html</w:t>
        </w:r>
      </w:hyperlink>
    </w:p>
    <w:p w14:paraId="59F9D018" w14:textId="77777777" w:rsidR="001E68B0" w:rsidRPr="00905F1C" w:rsidRDefault="001E68B0" w:rsidP="001E68B0"/>
    <w:p w14:paraId="5FB1148A" w14:textId="77777777" w:rsidR="001E68B0" w:rsidRDefault="001E68B0" w:rsidP="001E68B0">
      <w:pPr>
        <w:rPr>
          <w:rStyle w:val="StyleBoldUnderline"/>
        </w:rPr>
      </w:pPr>
      <w:r w:rsidRPr="005E108E">
        <w:rPr>
          <w:sz w:val="12"/>
        </w:rPr>
        <w:t>Washington tends to have a narrow view of what counts as “economic policy.” Anything we do to the tax code is in. So is any stimulus we pass, or any deficit reduction we try. Most of this mistakes the federal budget for the economy</w:t>
      </w:r>
      <w:proofErr w:type="gramStart"/>
      <w:r w:rsidRPr="005E108E">
        <w:rPr>
          <w:sz w:val="12"/>
        </w:rPr>
        <w:t>.¶</w:t>
      </w:r>
      <w:proofErr w:type="gramEnd"/>
      <w:r w:rsidRPr="005E108E">
        <w:rPr>
          <w:sz w:val="12"/>
        </w:rPr>
        <w:t xml:space="preserve"> The truth is, </w:t>
      </w:r>
      <w:r w:rsidRPr="005E108E">
        <w:rPr>
          <w:rStyle w:val="StyleBoldUnderline"/>
        </w:rPr>
        <w:t>the most important piece of economic policy we pass</w:t>
      </w:r>
      <w:r w:rsidRPr="005E108E">
        <w:rPr>
          <w:sz w:val="12"/>
        </w:rPr>
        <w:t xml:space="preserve"> -- or don’t pass -- </w:t>
      </w:r>
      <w:r w:rsidRPr="005E108E">
        <w:rPr>
          <w:rStyle w:val="StyleBoldUnderline"/>
        </w:rPr>
        <w:t>in 2013 may be</w:t>
      </w:r>
      <w:r w:rsidRPr="005E108E">
        <w:rPr>
          <w:sz w:val="12"/>
        </w:rPr>
        <w:t xml:space="preserve"> something we don’t think of as economic policy at all: </w:t>
      </w:r>
      <w:r w:rsidRPr="005E108E">
        <w:rPr>
          <w:rStyle w:val="StyleBoldUnderline"/>
        </w:rPr>
        <w:t>immigration reform</w:t>
      </w:r>
      <w:r w:rsidRPr="005E108E">
        <w:rPr>
          <w:bCs/>
          <w:u w:val="single"/>
        </w:rPr>
        <w:t>.</w:t>
      </w:r>
      <w:r w:rsidRPr="005E108E">
        <w:rPr>
          <w:sz w:val="12"/>
        </w:rPr>
        <w:t xml:space="preserve">¶ Congress certainly doesn’t consider it economic policy, at least not officially. Immigration laws go through the House and Senate judiciary committees. But consider a few facts about immigrants in the American economy: About a tenth of the U.S. population is foreign-born. </w:t>
      </w:r>
      <w:r w:rsidRPr="005E108E">
        <w:rPr>
          <w:rStyle w:val="StyleBoldUnderline"/>
        </w:rPr>
        <w:t>More than a quarter of U.S. technology and engineering businesses started from 1995 to 2005 had a foreign-born owner. In Silicon Valley, half of all tech startups had a foreign-born founder</w:t>
      </w:r>
      <w:proofErr w:type="gramStart"/>
      <w:r w:rsidRPr="005E108E">
        <w:rPr>
          <w:rStyle w:val="StyleBoldUnderline"/>
        </w:rPr>
        <w:t>.¶</w:t>
      </w:r>
      <w:proofErr w:type="gramEnd"/>
      <w:r w:rsidRPr="005E108E">
        <w:rPr>
          <w:rStyle w:val="StyleBoldUnderline"/>
        </w:rPr>
        <w:t xml:space="preserve"> Immigrants begin businesses and file patents at a much higher rate than their native-born counterparts</w:t>
      </w:r>
      <w:r w:rsidRPr="005E108E">
        <w:rPr>
          <w:sz w:val="12"/>
        </w:rPr>
        <w:t>, and while there are disputes about the effect immigrants have on the wages of low-income Americans</w:t>
      </w:r>
      <w:r w:rsidRPr="005E108E">
        <w:rPr>
          <w:bCs/>
          <w:u w:val="single"/>
        </w:rPr>
        <w:t xml:space="preserve">, </w:t>
      </w:r>
      <w:r w:rsidRPr="005E108E">
        <w:rPr>
          <w:rStyle w:val="StyleBoldUnderline"/>
        </w:rPr>
        <w:t>there’s little dispute about their effect on wages overall: They lift them</w:t>
      </w:r>
      <w:r w:rsidRPr="005E108E">
        <w:rPr>
          <w:bCs/>
          <w:u w:val="single"/>
        </w:rPr>
        <w:t>.</w:t>
      </w:r>
      <w:r w:rsidRPr="005E108E">
        <w:rPr>
          <w:bCs/>
          <w:sz w:val="12"/>
          <w:u w:val="single"/>
        </w:rPr>
        <w:t xml:space="preserve">¶ </w:t>
      </w:r>
      <w:r w:rsidRPr="005E108E">
        <w:rPr>
          <w:sz w:val="12"/>
        </w:rPr>
        <w:t xml:space="preserve">The economic case for immigration is best made by way of analogy. Everyone agrees that </w:t>
      </w:r>
      <w:r w:rsidRPr="005E108E">
        <w:rPr>
          <w:rStyle w:val="StyleBoldUnderline"/>
        </w:rPr>
        <w:t>aging economies with low birth rates are in trouble</w:t>
      </w:r>
      <w:r w:rsidRPr="005E108E">
        <w:rPr>
          <w:sz w:val="12"/>
        </w:rPr>
        <w:t xml:space="preserve">; this, for example, is a thoroughly conventional view of Japan. </w:t>
      </w:r>
      <w:r w:rsidRPr="005E108E">
        <w:rPr>
          <w:rStyle w:val="StyleBoldUnderline"/>
        </w:rPr>
        <w:t xml:space="preserve">It’s </w:t>
      </w:r>
      <w:r w:rsidRPr="005E108E">
        <w:rPr>
          <w:sz w:val="12"/>
        </w:rPr>
        <w:t xml:space="preserve">even </w:t>
      </w:r>
      <w:r w:rsidRPr="005E108E">
        <w:rPr>
          <w:rStyle w:val="StyleBoldUnderline"/>
        </w:rPr>
        <w:t>conventional wisdom about the U.S. The retirement of the baby boomers is correctly understood as an economic challenge</w:t>
      </w:r>
      <w:r w:rsidRPr="005E108E">
        <w:rPr>
          <w:bCs/>
          <w:u w:val="single"/>
        </w:rPr>
        <w:t xml:space="preserve">. </w:t>
      </w:r>
      <w:r w:rsidRPr="005E108E">
        <w:rPr>
          <w:sz w:val="12"/>
        </w:rPr>
        <w:t xml:space="preserve">The ratio of working Americans to retirees will fall from 5-to-1 today to 3-to-1 in 2050. </w:t>
      </w:r>
      <w:r w:rsidRPr="005E108E">
        <w:rPr>
          <w:rStyle w:val="StyleBoldUnderline"/>
        </w:rPr>
        <w:t>Fewer workers and more retirees is tough on any economy</w:t>
      </w:r>
      <w:proofErr w:type="gramStart"/>
      <w:r w:rsidRPr="005E108E">
        <w:rPr>
          <w:bCs/>
          <w:u w:val="single"/>
        </w:rPr>
        <w:t>.</w:t>
      </w:r>
      <w:r w:rsidRPr="005E108E">
        <w:rPr>
          <w:sz w:val="12"/>
        </w:rPr>
        <w:t>¶</w:t>
      </w:r>
      <w:proofErr w:type="gramEnd"/>
      <w:r w:rsidRPr="005E108E">
        <w:rPr>
          <w:sz w:val="12"/>
        </w:rPr>
        <w:t xml:space="preserve"> Importing Workers¶ There’s nothing controversial about that analysis. But if that’s not controversial, then immigration shouldn’t be, either. </w:t>
      </w:r>
      <w:r w:rsidRPr="005E108E">
        <w:rPr>
          <w:rStyle w:val="StyleBoldUnderline"/>
        </w:rPr>
        <w:t>Immigration is essentially the importation of new workers. It’s akin to raising the birth rate, only easier</w:t>
      </w:r>
      <w:r w:rsidRPr="005E108E">
        <w:rPr>
          <w:sz w:val="12"/>
        </w:rPr>
        <w:t xml:space="preserve">, because most of the newcomers are old enough to work. </w:t>
      </w:r>
      <w:r w:rsidRPr="005E108E">
        <w:rPr>
          <w:rStyle w:val="StyleBoldUnderline"/>
        </w:rPr>
        <w:t>And because living in the U.S. is considered such a blessing that even very skilled, very industrious workers are willing to leave their home countries and come to ours, the U.S. has an unusual amount to gain from immigration. When it comes to the global draft for talent, we almost always get the first-round picks -- at least, if we want them, and if we make it relatively easy for them to come here</w:t>
      </w:r>
      <w:proofErr w:type="gramStart"/>
      <w:r w:rsidRPr="005E108E">
        <w:rPr>
          <w:rStyle w:val="StyleBoldUnderline"/>
        </w:rPr>
        <w:t>.</w:t>
      </w:r>
      <w:r w:rsidRPr="005E108E">
        <w:rPr>
          <w:sz w:val="12"/>
        </w:rPr>
        <w:t>¶</w:t>
      </w:r>
      <w:proofErr w:type="gramEnd"/>
      <w:r w:rsidRPr="005E108E">
        <w:rPr>
          <w:sz w:val="12"/>
        </w:rPr>
        <w:t xml:space="preserve"> From the vantage of naked self-interest, the wonder isn’t that we might fix our broken immigration system in 2013. It’s that we might not</w:t>
      </w:r>
      <w:proofErr w:type="gramStart"/>
      <w:r w:rsidRPr="005E108E">
        <w:rPr>
          <w:sz w:val="12"/>
        </w:rPr>
        <w:t>.¶</w:t>
      </w:r>
      <w:proofErr w:type="gramEnd"/>
      <w:r w:rsidRPr="005E108E">
        <w:rPr>
          <w:sz w:val="12"/>
        </w:rPr>
        <w:t xml:space="preserve"> </w:t>
      </w:r>
      <w:r w:rsidRPr="005E108E">
        <w:rPr>
          <w:rStyle w:val="StyleBoldUnderline"/>
        </w:rPr>
        <w:t>Few economic problems wouldn’t be improved by more immigration. If you’re worried about deficits</w:t>
      </w:r>
      <w:r w:rsidRPr="005E108E">
        <w:rPr>
          <w:sz w:val="12"/>
        </w:rPr>
        <w:t xml:space="preserve">, more young, </w:t>
      </w:r>
      <w:r w:rsidRPr="005E108E">
        <w:rPr>
          <w:rStyle w:val="StyleBoldUnderline"/>
        </w:rPr>
        <w:t>healthy workers paying into Social Security and Medicare are an obvious boon. If you’re concerned about the slowdown in new company formation and its attendant effects on economic growth, more immigrant entrepreneurs should cheer you. If you’re worried about the dearth of science and engineering majors in our universities, an influx of foreign-born students is the most obvious solution you’ll find.</w:t>
      </w:r>
    </w:p>
    <w:p w14:paraId="164D8E2D" w14:textId="77777777" w:rsidR="001E68B0" w:rsidRDefault="001E68B0" w:rsidP="001E68B0">
      <w:pPr>
        <w:rPr>
          <w:bCs/>
          <w:u w:val="single"/>
        </w:rPr>
      </w:pPr>
    </w:p>
    <w:p w14:paraId="25DF8C70" w14:textId="15CEF2D9" w:rsidR="00FB5BE2" w:rsidRDefault="00FB5BE2" w:rsidP="00FB5BE2">
      <w:pPr>
        <w:pStyle w:val="Heading3"/>
      </w:pPr>
      <w:r>
        <w:t>1NC Food Security Impact</w:t>
      </w:r>
    </w:p>
    <w:p w14:paraId="0C1B7E75" w14:textId="77777777" w:rsidR="00FB5BE2" w:rsidRDefault="00FB5BE2" w:rsidP="00FB5BE2"/>
    <w:p w14:paraId="2788DC09" w14:textId="77777777" w:rsidR="00FB5BE2" w:rsidRPr="0009339F" w:rsidRDefault="00FB5BE2" w:rsidP="00FB5BE2">
      <w:pPr>
        <w:pStyle w:val="Heading4"/>
        <w:rPr>
          <w:rFonts w:ascii="Georgia" w:eastAsia="PMingLiU" w:hAnsi="Georgia"/>
        </w:rPr>
      </w:pPr>
      <w:r w:rsidRPr="0009339F">
        <w:rPr>
          <w:rFonts w:ascii="Georgia" w:eastAsia="PMingLiU" w:hAnsi="Georgia"/>
        </w:rPr>
        <w:t>Comprehensive reform is key to food security</w:t>
      </w:r>
    </w:p>
    <w:p w14:paraId="486E148B" w14:textId="77777777" w:rsidR="00FB5BE2" w:rsidRPr="0009339F" w:rsidRDefault="00FB5BE2" w:rsidP="00FB5BE2">
      <w:pPr>
        <w:rPr>
          <w:rFonts w:ascii="Georgia" w:hAnsi="Georgia"/>
        </w:rPr>
      </w:pPr>
      <w:r w:rsidRPr="0009339F">
        <w:rPr>
          <w:rFonts w:ascii="Georgia" w:hAnsi="Georgia"/>
          <w:b/>
          <w:iCs/>
          <w:sz w:val="26"/>
        </w:rPr>
        <w:t>ACIR ‘7</w:t>
      </w:r>
      <w:r w:rsidRPr="0009339F">
        <w:rPr>
          <w:rFonts w:ascii="Georgia" w:hAnsi="Georgia"/>
        </w:rPr>
        <w:t xml:space="preserve"> (December 4, 2007 THE AGRICULTURE COALITION FOR IMMIGRATION REFORM </w:t>
      </w:r>
    </w:p>
    <w:p w14:paraId="4216F914" w14:textId="77777777" w:rsidR="00FB5BE2" w:rsidRPr="0009339F" w:rsidRDefault="00FB5BE2" w:rsidP="00FB5BE2">
      <w:pPr>
        <w:rPr>
          <w:rFonts w:ascii="Georgia" w:hAnsi="Georgia"/>
          <w:sz w:val="16"/>
        </w:rPr>
      </w:pPr>
      <w:r w:rsidRPr="0009339F">
        <w:rPr>
          <w:rFonts w:ascii="Georgia" w:hAnsi="Georgia"/>
        </w:rPr>
        <w:t xml:space="preserve">Dear Member of Congress: </w:t>
      </w:r>
      <w:r w:rsidRPr="0009339F">
        <w:rPr>
          <w:rFonts w:ascii="Georgia" w:hAnsi="Georgia"/>
          <w:sz w:val="16"/>
        </w:rPr>
        <w:t xml:space="preserve">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09339F">
        <w:rPr>
          <w:rFonts w:ascii="Georgia" w:hAnsi="Georgia"/>
          <w:u w:val="single"/>
        </w:rPr>
        <w:t>they fail to take a comprehensive approach</w:t>
      </w:r>
      <w:r w:rsidRPr="0009339F">
        <w:rPr>
          <w:rFonts w:ascii="Georgia" w:hAnsi="Georgia"/>
          <w:sz w:val="16"/>
        </w:rPr>
        <w:t xml:space="preserve"> to solving the immigration problem. </w:t>
      </w:r>
      <w:r w:rsidRPr="0009339F">
        <w:rPr>
          <w:rFonts w:ascii="Georgia" w:hAnsi="Georgia"/>
          <w:u w:val="single"/>
        </w:rPr>
        <w:t xml:space="preserve">History shows that a </w:t>
      </w:r>
      <w:proofErr w:type="gramStart"/>
      <w:r w:rsidRPr="0009339F">
        <w:rPr>
          <w:rFonts w:ascii="Georgia" w:hAnsi="Georgia"/>
          <w:u w:val="single"/>
        </w:rPr>
        <w:t>one dimensional</w:t>
      </w:r>
      <w:proofErr w:type="gramEnd"/>
      <w:r w:rsidRPr="0009339F">
        <w:rPr>
          <w:rFonts w:ascii="Georgia" w:hAnsi="Georgia"/>
          <w:u w:val="single"/>
        </w:rPr>
        <w:t xml:space="preserve"> approach to the nation’s immigration problem is doomed to fail. Enforcement alone, without providing a viable means to obtain a legal workforce to sustain economic growth is a formula for disaster</w:t>
      </w:r>
      <w:r w:rsidRPr="0009339F">
        <w:rPr>
          <w:rFonts w:ascii="Georgia" w:hAnsi="Georgia"/>
          <w:sz w:val="16"/>
          <w:highlight w:val="yellow"/>
        </w:rPr>
        <w:t>.</w:t>
      </w:r>
      <w:r w:rsidRPr="0009339F">
        <w:rPr>
          <w:rFonts w:ascii="Georgia" w:hAnsi="Georgia"/>
          <w:sz w:val="16"/>
        </w:rPr>
        <w:t xml:space="preserve"> </w:t>
      </w:r>
      <w:r w:rsidRPr="0009339F">
        <w:rPr>
          <w:rFonts w:ascii="Georgia" w:hAnsi="Georgia"/>
          <w:u w:val="single"/>
        </w:rPr>
        <w:t>Agriculture best illustrates this point. Agricultural industries that need considerable labor in order to function include the fruit and vegetable, dairy and livestock, nursery, greenhouse, and Christmas tree sectors</w:t>
      </w:r>
      <w:r w:rsidRPr="0009339F">
        <w:rPr>
          <w:rFonts w:ascii="Georgia" w:hAnsi="Georgia"/>
          <w:sz w:val="16"/>
        </w:rPr>
        <w:t xml:space="preserve">. </w:t>
      </w:r>
      <w:r w:rsidRPr="0009339F">
        <w:rPr>
          <w:rFonts w:ascii="Georgia" w:hAnsi="Georgia"/>
          <w:u w:val="single"/>
        </w:rPr>
        <w:t>Localized labor shortages have resulted in actual crop loss in various parts of the country</w:t>
      </w:r>
      <w:r w:rsidRPr="0009339F">
        <w:rPr>
          <w:rFonts w:ascii="Georgia" w:hAnsi="Georgia"/>
          <w:sz w:val="16"/>
        </w:rPr>
        <w:t xml:space="preserve">. More broadly, </w:t>
      </w:r>
      <w:r w:rsidRPr="0009339F">
        <w:rPr>
          <w:rFonts w:ascii="Georgia" w:hAnsi="Georgia"/>
          <w:u w:val="single"/>
        </w:rPr>
        <w:t>producers are making decisions to scale back production, limit expansion, and leave many critical tasks unfulfilled.</w:t>
      </w:r>
      <w:r w:rsidRPr="0009339F">
        <w:rPr>
          <w:rFonts w:ascii="Georgia" w:hAnsi="Georgia"/>
          <w:sz w:val="16"/>
        </w:rPr>
        <w:t xml:space="preserve"> </w:t>
      </w:r>
      <w:r w:rsidRPr="0009339F">
        <w:rPr>
          <w:rFonts w:ascii="Georgia" w:hAnsi="Georgia"/>
          <w:u w:val="single"/>
        </w:rPr>
        <w:t>Continued labor shortages could force more producers to shift production out of the U.S., thus stressing already taxed food and import safety systems</w:t>
      </w:r>
      <w:r w:rsidRPr="00CE70AA">
        <w:rPr>
          <w:rFonts w:ascii="Georgia" w:hAnsi="Georgia"/>
          <w:sz w:val="16"/>
        </w:rPr>
        <w:t xml:space="preserve">. </w:t>
      </w:r>
      <w:r w:rsidRPr="0009339F">
        <w:rPr>
          <w:rFonts w:ascii="Georgia" w:hAnsi="Georgia"/>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w:t>
      </w:r>
      <w:proofErr w:type="gramStart"/>
      <w:r w:rsidRPr="0009339F">
        <w:rPr>
          <w:rFonts w:ascii="Georgia" w:hAnsi="Georgia"/>
          <w:sz w:val="16"/>
        </w:rPr>
        <w:t>is believed to be improperly authorized</w:t>
      </w:r>
      <w:proofErr w:type="gramEnd"/>
      <w:r w:rsidRPr="0009339F">
        <w:rPr>
          <w:rFonts w:ascii="Georgia" w:hAnsi="Georgia"/>
          <w:sz w:val="16"/>
        </w:rPr>
        <w:t xml:space="preserve">.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09339F">
        <w:rPr>
          <w:rFonts w:ascii="Georgia" w:hAnsi="Georgia"/>
          <w:u w:val="single"/>
        </w:rPr>
        <w:t>Continued failure by Congress to act to address this situation in a comprehensive fashion is placing in jeopardy U.S. food security and global competitiveness.</w:t>
      </w:r>
      <w:r w:rsidRPr="0009339F">
        <w:rPr>
          <w:rFonts w:ascii="Georgia" w:hAnsi="Georgia"/>
          <w:sz w:val="16"/>
        </w:rPr>
        <w:t xml:space="preserve"> Furthermore, </w:t>
      </w:r>
      <w:r w:rsidRPr="0009339F">
        <w:rPr>
          <w:rFonts w:ascii="Georgia" w:hAnsi="Georgia"/>
          <w:u w:val="single"/>
        </w:rPr>
        <w:t>congressional inaction threatens the livelihoods of millions of Americans whose jobs exist because laborintensive agricultural production is occurring in America</w:t>
      </w:r>
      <w:r w:rsidRPr="0009339F">
        <w:rPr>
          <w:rFonts w:ascii="Georgia" w:hAnsi="Georgia"/>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14:paraId="065E5347" w14:textId="77777777" w:rsidR="00FB5BE2" w:rsidRPr="0009339F" w:rsidRDefault="00FB5BE2" w:rsidP="00FB5BE2">
      <w:pPr>
        <w:rPr>
          <w:rFonts w:ascii="Georgia" w:hAnsi="Georgia"/>
          <w:b/>
          <w:iCs/>
          <w:sz w:val="26"/>
        </w:rPr>
      </w:pPr>
    </w:p>
    <w:p w14:paraId="6BAD8A8E" w14:textId="77777777" w:rsidR="00FB5BE2" w:rsidRPr="0009339F" w:rsidRDefault="00FB5BE2" w:rsidP="00FB5BE2">
      <w:pPr>
        <w:pStyle w:val="Heading4"/>
        <w:rPr>
          <w:rFonts w:ascii="Georgia" w:eastAsia="PMingLiU" w:hAnsi="Georgia"/>
        </w:rPr>
      </w:pPr>
      <w:r w:rsidRPr="0009339F">
        <w:rPr>
          <w:rFonts w:ascii="Georgia" w:eastAsia="PMingLiU" w:hAnsi="Georgia"/>
        </w:rPr>
        <w:t>Food insecurity sparks World War 3</w:t>
      </w:r>
    </w:p>
    <w:p w14:paraId="7BA95987" w14:textId="77777777" w:rsidR="00FB5BE2" w:rsidRPr="0009339F" w:rsidRDefault="00FB5BE2" w:rsidP="00FB5BE2">
      <w:pPr>
        <w:rPr>
          <w:rFonts w:ascii="Georgia" w:hAnsi="Georgia"/>
        </w:rPr>
      </w:pPr>
      <w:r w:rsidRPr="0009339F">
        <w:rPr>
          <w:rFonts w:ascii="Georgia" w:hAnsi="Georgia"/>
          <w:b/>
          <w:bCs/>
          <w:sz w:val="26"/>
        </w:rPr>
        <w:t>Calvin ’98</w:t>
      </w:r>
      <w:r w:rsidRPr="0009339F">
        <w:rPr>
          <w:rFonts w:ascii="Georgia" w:hAnsi="Georgia"/>
        </w:rPr>
        <w:t xml:space="preserve"> (William, Theoretical Neurophysiologist – U Washington, Atlantic Monthly, January, Vol 281, No. 1, p. 47-64)</w:t>
      </w:r>
    </w:p>
    <w:p w14:paraId="2ADC7845" w14:textId="77777777" w:rsidR="00FB5BE2" w:rsidRPr="0009339F" w:rsidRDefault="00FB5BE2" w:rsidP="00FB5BE2">
      <w:pPr>
        <w:rPr>
          <w:rFonts w:ascii="Georgia" w:hAnsi="Georgia"/>
          <w:sz w:val="16"/>
          <w:szCs w:val="20"/>
        </w:rPr>
      </w:pPr>
      <w:r w:rsidRPr="0009339F">
        <w:rPr>
          <w:rFonts w:ascii="Georgia" w:hAnsi="Georgia"/>
          <w:sz w:val="16"/>
          <w:szCs w:val="20"/>
        </w:rPr>
        <w:t>The population-crash scenario is surely the most appalling</w:t>
      </w:r>
      <w:r w:rsidRPr="0009339F">
        <w:rPr>
          <w:rFonts w:ascii="Georgia" w:hAnsi="Georgia"/>
          <w:szCs w:val="20"/>
          <w:u w:val="single"/>
        </w:rPr>
        <w:t xml:space="preserve">. Plummeting crop yields would cause some powerful countries to try to take over their neighbors or distant lands </w:t>
      </w:r>
      <w:r w:rsidRPr="00CE70AA">
        <w:rPr>
          <w:rFonts w:ascii="Georgia" w:hAnsi="Georgia"/>
          <w:szCs w:val="20"/>
          <w:u w:val="single"/>
        </w:rPr>
        <w:t>--</w:t>
      </w:r>
      <w:r w:rsidRPr="0009339F">
        <w:rPr>
          <w:rFonts w:ascii="Georgia" w:hAnsi="Georgia"/>
          <w:szCs w:val="20"/>
          <w:u w:val="single"/>
        </w:rPr>
        <w:t xml:space="preserve"> if only because their armies, unpaid and lacking food, would go marauding, both at home and across the borders. The better-organized countries would attempt to use their armies, before they fell apart entirely, to take over countries with significant remaining resources, </w:t>
      </w:r>
      <w:r w:rsidRPr="0009339F">
        <w:rPr>
          <w:rFonts w:ascii="Georgia" w:hAnsi="Georgia"/>
          <w:sz w:val="16"/>
          <w:szCs w:val="20"/>
        </w:rPr>
        <w:t>driving out or starving their inhabitants if not using modern weapons to accomplish the same end: eliminating competitors for the remaining food.</w:t>
      </w:r>
      <w:r w:rsidRPr="0009339F">
        <w:rPr>
          <w:rFonts w:ascii="Georgia" w:hAnsi="Georgia"/>
          <w:szCs w:val="20"/>
          <w:u w:val="single"/>
        </w:rPr>
        <w:t xml:space="preserve"> This would be a worldwide problem -- and could lead to a Third World War -- </w:t>
      </w:r>
      <w:r w:rsidRPr="0009339F">
        <w:rPr>
          <w:rFonts w:ascii="Georgia" w:hAnsi="Georgia"/>
          <w:sz w:val="16"/>
          <w:szCs w:val="20"/>
        </w:rPr>
        <w:t xml:space="preserve">but Europe's vulnerability is particularly easy to analyze. The last abrupt cooling, the Younger Dryas, drastically altered Europe's climate as </w:t>
      </w:r>
      <w:proofErr w:type="gramStart"/>
      <w:r w:rsidRPr="0009339F">
        <w:rPr>
          <w:rFonts w:ascii="Georgia" w:hAnsi="Georgia"/>
          <w:sz w:val="16"/>
          <w:szCs w:val="20"/>
        </w:rPr>
        <w:t>far east</w:t>
      </w:r>
      <w:proofErr w:type="gramEnd"/>
      <w:r w:rsidRPr="0009339F">
        <w:rPr>
          <w:rFonts w:ascii="Georgia" w:hAnsi="Georgia"/>
          <w:sz w:val="16"/>
          <w:szCs w:val="20"/>
        </w:rPr>
        <w:t xml:space="preserve"> as Ukraine. Present-day Europe has more than 650 million people. It has excellent soils, and largely grows its own food. It could no longer do so if it lost the extra warming from the North Atlantic.</w:t>
      </w:r>
    </w:p>
    <w:p w14:paraId="3F4725FB" w14:textId="77777777" w:rsidR="00FB5BE2" w:rsidRPr="00FB5BE2" w:rsidRDefault="00FB5BE2" w:rsidP="00FB5BE2"/>
    <w:p w14:paraId="50CE8382" w14:textId="77777777" w:rsidR="001E68B0" w:rsidRPr="005E108E" w:rsidRDefault="001E68B0" w:rsidP="001E68B0"/>
    <w:p w14:paraId="06DD9326" w14:textId="77777777" w:rsidR="001E68B0" w:rsidRDefault="001E68B0" w:rsidP="001E68B0"/>
    <w:p w14:paraId="675DD027" w14:textId="77777777" w:rsidR="001E68B0" w:rsidRPr="004C35C6" w:rsidRDefault="001E68B0" w:rsidP="001E68B0">
      <w:pPr>
        <w:rPr>
          <w:rStyle w:val="StyleBoldUnderline"/>
          <w:b w:val="0"/>
        </w:rPr>
      </w:pPr>
      <w:r w:rsidRPr="003A7AE3">
        <w:rPr>
          <w:rStyle w:val="Strong"/>
          <w:rFonts w:asciiTheme="majorHAnsi" w:eastAsiaTheme="majorEastAsia" w:hAnsiTheme="majorHAnsi" w:cstheme="majorBidi"/>
          <w:iCs/>
          <w:sz w:val="26"/>
        </w:rPr>
        <w:t>Comprehensive immigration reform generates a massive economic multiplier effect</w:t>
      </w:r>
      <w:r w:rsidRPr="004C35C6">
        <w:rPr>
          <w:rFonts w:cs="Arial"/>
          <w:color w:val="000000"/>
        </w:rPr>
        <w:br/>
      </w:r>
      <w:r>
        <w:rPr>
          <w:rStyle w:val="Strong"/>
          <w:rFonts w:cs="Arial"/>
          <w:color w:val="000000"/>
          <w:shd w:val="clear" w:color="auto" w:fill="FFFFFF"/>
        </w:rPr>
        <w:t xml:space="preserve">Ojeda </w:t>
      </w:r>
      <w:r w:rsidRPr="004C35C6">
        <w:rPr>
          <w:rStyle w:val="Strong"/>
          <w:rFonts w:cs="Arial"/>
          <w:color w:val="000000"/>
          <w:shd w:val="clear" w:color="auto" w:fill="FFFFFF"/>
        </w:rPr>
        <w:t>12</w:t>
      </w:r>
      <w:r w:rsidRPr="004C35C6">
        <w:rPr>
          <w:rStyle w:val="apple-converted-space"/>
          <w:rFonts w:cs="Arial"/>
          <w:color w:val="000000"/>
          <w:szCs w:val="20"/>
          <w:shd w:val="clear" w:color="auto" w:fill="FFFFFF"/>
        </w:rPr>
        <w:t> </w:t>
      </w:r>
      <w:r w:rsidRPr="004C35C6">
        <w:rPr>
          <w:rFonts w:cs="Arial"/>
          <w:color w:val="000000"/>
          <w:sz w:val="16"/>
          <w:szCs w:val="16"/>
          <w:shd w:val="clear" w:color="auto" w:fill="FFFFFF"/>
        </w:rPr>
        <w:t>(Raúl Hinojosa, Founding Director of the North American Integration and Development Center at the University of California, “The Economic Benefits of Comprehensive Immigration Reform,” 189 191,</w:t>
      </w:r>
      <w:r w:rsidRPr="004C35C6">
        <w:rPr>
          <w:rStyle w:val="apple-converted-space"/>
          <w:rFonts w:cs="Arial"/>
          <w:color w:val="000000"/>
          <w:sz w:val="16"/>
          <w:szCs w:val="16"/>
          <w:shd w:val="clear" w:color="auto" w:fill="FFFFFF"/>
        </w:rPr>
        <w:t> </w:t>
      </w:r>
      <w:hyperlink r:id="rId43" w:history="1">
        <w:r w:rsidRPr="004C35C6">
          <w:rPr>
            <w:rStyle w:val="Hyperlink"/>
            <w:rFonts w:cs="Arial"/>
            <w:sz w:val="16"/>
            <w:szCs w:val="16"/>
            <w:shd w:val="clear" w:color="auto" w:fill="FFFFFF"/>
          </w:rPr>
          <w:t>http://www.cato.org/sites/cato.org/files/serials/files/cato-journal/2012/1/cj32n1-12.pdf</w:t>
        </w:r>
      </w:hyperlink>
      <w:r w:rsidRPr="004C35C6">
        <w:rPr>
          <w:rFonts w:cs="Arial"/>
          <w:color w:val="000000"/>
          <w:sz w:val="16"/>
          <w:szCs w:val="16"/>
          <w:shd w:val="clear" w:color="auto" w:fill="FFFFFF"/>
        </w:rPr>
        <w:t>)</w:t>
      </w:r>
    </w:p>
    <w:p w14:paraId="15075677" w14:textId="77777777" w:rsidR="001E68B0" w:rsidRDefault="001E68B0" w:rsidP="001E68B0">
      <w:pPr>
        <w:rPr>
          <w:rStyle w:val="StyleBoldUnderline"/>
          <w:b w:val="0"/>
        </w:rPr>
      </w:pPr>
    </w:p>
    <w:p w14:paraId="558CD517" w14:textId="77777777" w:rsidR="001E68B0" w:rsidRPr="004C35C6" w:rsidRDefault="001E68B0" w:rsidP="001E68B0">
      <w:pPr>
        <w:rPr>
          <w:rStyle w:val="StyleBoldUnderline"/>
        </w:rPr>
      </w:pPr>
      <w:r w:rsidRPr="005A39A5">
        <w:rPr>
          <w:rStyle w:val="StyleBoldUnderline"/>
          <w:b w:val="0"/>
          <w:sz w:val="14"/>
          <w:u w:val="none"/>
        </w:rPr>
        <w:t>The results of our modeling suggest that</w:t>
      </w:r>
      <w:r w:rsidRPr="004C35C6">
        <w:rPr>
          <w:rStyle w:val="StyleBoldUnderline"/>
          <w:sz w:val="16"/>
        </w:rPr>
        <w:t xml:space="preserve"> </w:t>
      </w:r>
      <w:r w:rsidRPr="00F844F5">
        <w:rPr>
          <w:rStyle w:val="StyleBoldUnderline"/>
        </w:rPr>
        <w:t>comprehensive immigration reform would increase U.S. GDP by at least 0.84 percent</w:t>
      </w:r>
      <w:r w:rsidRPr="005A39A5">
        <w:rPr>
          <w:rStyle w:val="StyleBoldUnderline"/>
          <w:b w:val="0"/>
          <w:sz w:val="12"/>
          <w:u w:val="none"/>
        </w:rPr>
        <w:t>¶</w:t>
      </w:r>
      <w:r w:rsidRPr="004C35C6">
        <w:rPr>
          <w:rStyle w:val="StyleBoldUnderline"/>
          <w:sz w:val="12"/>
        </w:rPr>
        <w:t xml:space="preserve"> </w:t>
      </w:r>
      <w:r w:rsidRPr="00F844F5">
        <w:rPr>
          <w:rStyle w:val="StyleBoldUnderline"/>
        </w:rPr>
        <w:t>per year. Using 10-year GDP projections prepared by the</w:t>
      </w:r>
      <w:r w:rsidRPr="005A39A5">
        <w:rPr>
          <w:rStyle w:val="StyleBoldUnderline"/>
          <w:b w:val="0"/>
          <w:sz w:val="12"/>
          <w:u w:val="none"/>
        </w:rPr>
        <w:t>¶</w:t>
      </w:r>
      <w:r w:rsidRPr="004C35C6">
        <w:rPr>
          <w:rStyle w:val="StyleBoldUnderline"/>
          <w:sz w:val="12"/>
        </w:rPr>
        <w:t xml:space="preserve"> </w:t>
      </w:r>
      <w:r w:rsidRPr="00F844F5">
        <w:rPr>
          <w:rStyle w:val="StyleBoldUnderline"/>
        </w:rPr>
        <w:t>Congressional Budget Office, this translates into a steadily increasing amount of added annual GDP over the coming decad</w:t>
      </w:r>
      <w:r w:rsidRPr="005A39A5">
        <w:rPr>
          <w:sz w:val="14"/>
        </w:rPr>
        <w:t>e. The</w:t>
      </w:r>
      <w:r w:rsidRPr="005A39A5">
        <w:rPr>
          <w:sz w:val="12"/>
        </w:rPr>
        <w:t>¶</w:t>
      </w:r>
      <w:r w:rsidRPr="005A39A5">
        <w:rPr>
          <w:sz w:val="14"/>
        </w:rPr>
        <w:t xml:space="preserve"> 10-year total is at least $1.5 trillion in added GDP, which includes</w:t>
      </w:r>
      <w:r w:rsidRPr="005A39A5">
        <w:rPr>
          <w:sz w:val="12"/>
        </w:rPr>
        <w:t>¶</w:t>
      </w:r>
      <w:r w:rsidRPr="005A39A5">
        <w:rPr>
          <w:sz w:val="14"/>
        </w:rPr>
        <w:t xml:space="preserve"> roughly $1.2 trillion in additional consumption and $256 billion in</w:t>
      </w:r>
      <w:r w:rsidRPr="005A39A5">
        <w:rPr>
          <w:sz w:val="12"/>
        </w:rPr>
        <w:t>¶</w:t>
      </w:r>
      <w:r w:rsidRPr="005A39A5">
        <w:rPr>
          <w:sz w:val="14"/>
        </w:rPr>
        <w:t xml:space="preserve"> additional investment</w:t>
      </w:r>
      <w:proofErr w:type="gramStart"/>
      <w:r w:rsidRPr="005A39A5">
        <w:rPr>
          <w:sz w:val="14"/>
        </w:rPr>
        <w:t>.</w:t>
      </w:r>
      <w:r w:rsidRPr="005A39A5">
        <w:rPr>
          <w:sz w:val="12"/>
        </w:rPr>
        <w:t>¶</w:t>
      </w:r>
      <w:proofErr w:type="gramEnd"/>
      <w:r w:rsidRPr="005A39A5">
        <w:rPr>
          <w:sz w:val="14"/>
        </w:rPr>
        <w:t xml:space="preserve"> </w:t>
      </w:r>
      <w:r w:rsidRPr="00F844F5">
        <w:rPr>
          <w:rStyle w:val="StyleBoldUnderline"/>
        </w:rPr>
        <w:t>Comprehensive immigration reform brings substantial economic</w:t>
      </w:r>
      <w:r w:rsidRPr="005A39A5">
        <w:rPr>
          <w:rStyle w:val="StyleBoldUnderline"/>
          <w:b w:val="0"/>
          <w:sz w:val="12"/>
          <w:u w:val="none"/>
        </w:rPr>
        <w:t>¶</w:t>
      </w:r>
      <w:r w:rsidRPr="004C35C6">
        <w:rPr>
          <w:rStyle w:val="StyleBoldUnderline"/>
          <w:sz w:val="12"/>
        </w:rPr>
        <w:t xml:space="preserve"> </w:t>
      </w:r>
      <w:r w:rsidRPr="00F844F5">
        <w:rPr>
          <w:rStyle w:val="StyleBoldUnderline"/>
        </w:rPr>
        <w:t>gains even in the short run</w:t>
      </w:r>
      <w:r w:rsidRPr="004C35C6">
        <w:rPr>
          <w:rStyle w:val="StyleBoldUnderline"/>
          <w:sz w:val="16"/>
        </w:rPr>
        <w:t>—</w:t>
      </w:r>
      <w:r w:rsidRPr="005A39A5">
        <w:rPr>
          <w:rStyle w:val="StyleBoldUnderline"/>
          <w:b w:val="0"/>
          <w:sz w:val="14"/>
          <w:u w:val="none"/>
        </w:rPr>
        <w:t>during the first three years following</w:t>
      </w:r>
      <w:r w:rsidRPr="005A39A5">
        <w:rPr>
          <w:rStyle w:val="StyleBoldUnderline"/>
          <w:b w:val="0"/>
          <w:sz w:val="12"/>
          <w:u w:val="none"/>
        </w:rPr>
        <w:t>¶</w:t>
      </w:r>
      <w:r w:rsidRPr="005A39A5">
        <w:rPr>
          <w:rStyle w:val="StyleBoldUnderline"/>
          <w:b w:val="0"/>
          <w:sz w:val="14"/>
          <w:u w:val="none"/>
        </w:rPr>
        <w:t xml:space="preserve"> legalization</w:t>
      </w:r>
      <w:r w:rsidRPr="004C35C6">
        <w:rPr>
          <w:rStyle w:val="StyleBoldUnderline"/>
          <w:sz w:val="16"/>
        </w:rPr>
        <w:t xml:space="preserve">. </w:t>
      </w:r>
      <w:r w:rsidRPr="00F844F5">
        <w:rPr>
          <w:rStyle w:val="StyleBoldUnderline"/>
        </w:rPr>
        <w:t>The real wages of newly legalized workers increase by</w:t>
      </w:r>
      <w:r w:rsidRPr="005A39A5">
        <w:rPr>
          <w:rStyle w:val="StyleBoldUnderline"/>
          <w:b w:val="0"/>
          <w:sz w:val="12"/>
          <w:u w:val="none"/>
        </w:rPr>
        <w:t>¶</w:t>
      </w:r>
      <w:r w:rsidRPr="004C35C6">
        <w:rPr>
          <w:rStyle w:val="StyleBoldUnderline"/>
          <w:sz w:val="12"/>
        </w:rPr>
        <w:t xml:space="preserve"> </w:t>
      </w:r>
      <w:r w:rsidRPr="00F844F5">
        <w:rPr>
          <w:rStyle w:val="StyleBoldUnderline"/>
        </w:rPr>
        <w:t>roughly $4,400 per year among those in less-skilled jobs during the</w:t>
      </w:r>
      <w:r w:rsidRPr="005A39A5">
        <w:rPr>
          <w:rStyle w:val="StyleBoldUnderline"/>
          <w:b w:val="0"/>
          <w:sz w:val="12"/>
          <w:u w:val="none"/>
        </w:rPr>
        <w:t>¶</w:t>
      </w:r>
      <w:r w:rsidRPr="004C35C6">
        <w:rPr>
          <w:rStyle w:val="StyleBoldUnderline"/>
          <w:sz w:val="12"/>
        </w:rPr>
        <w:t xml:space="preserve"> </w:t>
      </w:r>
      <w:r w:rsidRPr="00F844F5">
        <w:rPr>
          <w:rStyle w:val="StyleBoldUnderline"/>
        </w:rPr>
        <w:t>first three years of implementation, and $6,185 per year for those in</w:t>
      </w:r>
      <w:r w:rsidRPr="005A39A5">
        <w:rPr>
          <w:rStyle w:val="StyleBoldUnderline"/>
          <w:b w:val="0"/>
          <w:sz w:val="12"/>
          <w:u w:val="none"/>
        </w:rPr>
        <w:t>¶</w:t>
      </w:r>
      <w:r w:rsidRPr="004C35C6">
        <w:rPr>
          <w:rStyle w:val="StyleBoldUnderline"/>
          <w:sz w:val="12"/>
        </w:rPr>
        <w:t xml:space="preserve"> </w:t>
      </w:r>
      <w:r w:rsidRPr="00F844F5">
        <w:rPr>
          <w:rStyle w:val="StyleBoldUnderline"/>
        </w:rPr>
        <w:t>higher-skilled jobs.</w:t>
      </w:r>
      <w:r w:rsidRPr="004C35C6">
        <w:rPr>
          <w:rStyle w:val="StyleBoldUnderline"/>
          <w:sz w:val="16"/>
        </w:rPr>
        <w:t xml:space="preserve"> The </w:t>
      </w:r>
      <w:r w:rsidRPr="00F844F5">
        <w:rPr>
          <w:rStyle w:val="StyleBoldUnderline"/>
        </w:rPr>
        <w:t>higher earning power of newly legalized</w:t>
      </w:r>
      <w:r w:rsidRPr="005A39A5">
        <w:rPr>
          <w:rStyle w:val="StyleBoldUnderline"/>
          <w:b w:val="0"/>
          <w:sz w:val="12"/>
          <w:u w:val="none"/>
        </w:rPr>
        <w:t>¶</w:t>
      </w:r>
      <w:r w:rsidRPr="004C35C6">
        <w:rPr>
          <w:rStyle w:val="StyleBoldUnderline"/>
          <w:sz w:val="12"/>
        </w:rPr>
        <w:t xml:space="preserve"> </w:t>
      </w:r>
      <w:r w:rsidRPr="00F844F5">
        <w:rPr>
          <w:rStyle w:val="StyleBoldUnderline"/>
        </w:rPr>
        <w:t>workers translates into an increase in net personal income of $30 billion to $36 billion, which would generate $4.5 to $5.4 billion in additional net tax revenue</w:t>
      </w:r>
      <w:r w:rsidRPr="004C35C6">
        <w:rPr>
          <w:rStyle w:val="StyleBoldUnderline"/>
          <w:sz w:val="16"/>
        </w:rPr>
        <w:t xml:space="preserve"> </w:t>
      </w:r>
      <w:r w:rsidRPr="005A39A5">
        <w:rPr>
          <w:rStyle w:val="StyleBoldUnderline"/>
          <w:b w:val="0"/>
          <w:sz w:val="14"/>
          <w:u w:val="none"/>
        </w:rPr>
        <w:t>nationally, enough to support 750,000 to</w:t>
      </w:r>
      <w:r w:rsidRPr="005A39A5">
        <w:rPr>
          <w:rStyle w:val="StyleBoldUnderline"/>
          <w:b w:val="0"/>
          <w:sz w:val="12"/>
          <w:u w:val="none"/>
        </w:rPr>
        <w:t>¶</w:t>
      </w:r>
      <w:r w:rsidRPr="005A39A5">
        <w:rPr>
          <w:rStyle w:val="StyleBoldUnderline"/>
          <w:b w:val="0"/>
          <w:sz w:val="14"/>
          <w:u w:val="none"/>
        </w:rPr>
        <w:t xml:space="preserve"> 900,000 new jobs</w:t>
      </w:r>
      <w:proofErr w:type="gramStart"/>
      <w:r w:rsidRPr="005A39A5">
        <w:rPr>
          <w:rStyle w:val="StyleBoldUnderline"/>
          <w:b w:val="0"/>
          <w:sz w:val="14"/>
          <w:u w:val="none"/>
        </w:rPr>
        <w:t>.</w:t>
      </w:r>
      <w:r w:rsidRPr="005A39A5">
        <w:rPr>
          <w:rStyle w:val="StyleBoldUnderline"/>
          <w:b w:val="0"/>
          <w:sz w:val="12"/>
          <w:u w:val="none"/>
        </w:rPr>
        <w:t>¶</w:t>
      </w:r>
      <w:proofErr w:type="gramEnd"/>
      <w:r w:rsidRPr="005A39A5">
        <w:rPr>
          <w:rStyle w:val="StyleBoldUnderline"/>
          <w:b w:val="0"/>
          <w:sz w:val="14"/>
          <w:u w:val="none"/>
        </w:rPr>
        <w:t xml:space="preserve"> Ultimately, only the federal government can resolve the status of</w:t>
      </w:r>
      <w:r w:rsidRPr="005A39A5">
        <w:rPr>
          <w:rStyle w:val="StyleBoldUnderline"/>
          <w:b w:val="0"/>
          <w:sz w:val="12"/>
          <w:u w:val="none"/>
        </w:rPr>
        <w:t>¶</w:t>
      </w:r>
      <w:r w:rsidRPr="005A39A5">
        <w:rPr>
          <w:rStyle w:val="StyleBoldUnderline"/>
          <w:b w:val="0"/>
          <w:sz w:val="14"/>
          <w:u w:val="none"/>
        </w:rPr>
        <w:t xml:space="preserve"> the undocumented. But for the purposes of our analysis, we examine</w:t>
      </w:r>
      <w:r w:rsidRPr="005A39A5">
        <w:rPr>
          <w:rStyle w:val="StyleBoldUnderline"/>
          <w:b w:val="0"/>
          <w:sz w:val="12"/>
          <w:u w:val="none"/>
        </w:rPr>
        <w:t>¶</w:t>
      </w:r>
      <w:r w:rsidRPr="005A39A5">
        <w:rPr>
          <w:rStyle w:val="StyleBoldUnderline"/>
          <w:b w:val="0"/>
          <w:sz w:val="14"/>
          <w:u w:val="none"/>
        </w:rPr>
        <w:t xml:space="preserve"> what would happen on a state and county level if local workforces</w:t>
      </w:r>
      <w:r w:rsidRPr="005A39A5">
        <w:rPr>
          <w:rStyle w:val="StyleBoldUnderline"/>
          <w:b w:val="0"/>
          <w:sz w:val="12"/>
          <w:u w:val="none"/>
        </w:rPr>
        <w:t>¶</w:t>
      </w:r>
      <w:r w:rsidRPr="005A39A5">
        <w:rPr>
          <w:rStyle w:val="StyleBoldUnderline"/>
          <w:b w:val="0"/>
          <w:sz w:val="14"/>
          <w:u w:val="none"/>
        </w:rPr>
        <w:t xml:space="preserve"> were fully legalized through comprehensive immigration reform</w:t>
      </w:r>
      <w:proofErr w:type="gramStart"/>
      <w:r w:rsidRPr="005A39A5">
        <w:rPr>
          <w:rStyle w:val="StyleBoldUnderline"/>
          <w:b w:val="0"/>
          <w:sz w:val="14"/>
          <w:u w:val="none"/>
        </w:rPr>
        <w:t>.</w:t>
      </w:r>
      <w:r w:rsidRPr="005A39A5">
        <w:rPr>
          <w:rStyle w:val="StyleBoldUnderline"/>
          <w:b w:val="0"/>
          <w:sz w:val="12"/>
          <w:u w:val="none"/>
        </w:rPr>
        <w:t>¶</w:t>
      </w:r>
      <w:proofErr w:type="gramEnd"/>
      <w:r w:rsidRPr="004C35C6">
        <w:rPr>
          <w:rStyle w:val="StyleBoldUnderline"/>
          <w:sz w:val="16"/>
        </w:rPr>
        <w:t xml:space="preserve"> </w:t>
      </w:r>
      <w:r w:rsidRPr="00F844F5">
        <w:rPr>
          <w:rStyle w:val="StyleBoldUnderline"/>
        </w:rPr>
        <w:t>In California, which faces a $25.4 billion budget shortfall in</w:t>
      </w:r>
      <w:r w:rsidRPr="005A39A5">
        <w:rPr>
          <w:rStyle w:val="StyleBoldUnderline"/>
          <w:b w:val="0"/>
          <w:sz w:val="12"/>
          <w:u w:val="none"/>
        </w:rPr>
        <w:t>¶</w:t>
      </w:r>
      <w:r w:rsidRPr="004C35C6">
        <w:rPr>
          <w:rStyle w:val="StyleBoldUnderline"/>
          <w:sz w:val="12"/>
        </w:rPr>
        <w:t xml:space="preserve"> </w:t>
      </w:r>
      <w:r w:rsidRPr="00F844F5">
        <w:rPr>
          <w:rStyle w:val="StyleBoldUnderline"/>
        </w:rPr>
        <w:t>2011–12, this scenario would lead to a $27 billion increase in labor</w:t>
      </w:r>
      <w:r w:rsidRPr="005A39A5">
        <w:rPr>
          <w:rStyle w:val="StyleBoldUnderline"/>
          <w:b w:val="0"/>
          <w:sz w:val="12"/>
          <w:u w:val="none"/>
        </w:rPr>
        <w:t>¶</w:t>
      </w:r>
      <w:r w:rsidRPr="004C35C6">
        <w:rPr>
          <w:rStyle w:val="StyleBoldUnderline"/>
          <w:sz w:val="12"/>
        </w:rPr>
        <w:t xml:space="preserve"> </w:t>
      </w:r>
      <w:r w:rsidRPr="00F844F5">
        <w:rPr>
          <w:rStyle w:val="StyleBoldUnderline"/>
        </w:rPr>
        <w:t>income</w:t>
      </w:r>
      <w:r w:rsidRPr="004C35C6">
        <w:rPr>
          <w:rStyle w:val="StyleBoldUnderline"/>
          <w:sz w:val="16"/>
        </w:rPr>
        <w:t xml:space="preserve"> (</w:t>
      </w:r>
      <w:r w:rsidRPr="005A39A5">
        <w:rPr>
          <w:rStyle w:val="StyleBoldUnderline"/>
          <w:b w:val="0"/>
          <w:sz w:val="14"/>
          <w:u w:val="none"/>
        </w:rPr>
        <w:t>pre-tax salary and wage earnings) that would generate a</w:t>
      </w:r>
      <w:r w:rsidRPr="004C35C6">
        <w:rPr>
          <w:rStyle w:val="StyleBoldUnderline"/>
          <w:sz w:val="16"/>
        </w:rPr>
        <w:t xml:space="preserve"> </w:t>
      </w:r>
      <w:r w:rsidRPr="005A39A5">
        <w:rPr>
          <w:rStyle w:val="StyleBoldUnderline"/>
          <w:b w:val="0"/>
          <w:sz w:val="12"/>
          <w:u w:val="none"/>
        </w:rPr>
        <w:t>¶</w:t>
      </w:r>
      <w:r w:rsidRPr="004C35C6">
        <w:rPr>
          <w:rStyle w:val="StyleBoldUnderline"/>
          <w:sz w:val="16"/>
        </w:rPr>
        <w:t xml:space="preserve"> </w:t>
      </w:r>
      <w:r w:rsidRPr="00F844F5">
        <w:rPr>
          <w:rStyle w:val="StyleBoldUnderline"/>
        </w:rPr>
        <w:t>$5.3 billion boost in tax revenue for the state</w:t>
      </w:r>
      <w:r w:rsidRPr="004C35C6">
        <w:rPr>
          <w:rStyle w:val="StyleBoldUnderline"/>
          <w:sz w:val="16"/>
        </w:rPr>
        <w:t xml:space="preserve"> </w:t>
      </w:r>
      <w:r w:rsidRPr="005A39A5">
        <w:rPr>
          <w:rStyle w:val="StyleBoldUnderline"/>
          <w:b w:val="0"/>
          <w:sz w:val="14"/>
          <w:u w:val="none"/>
        </w:rPr>
        <w:t>and add 633,000 desperately needed jobs to the economy</w:t>
      </w:r>
      <w:r w:rsidRPr="004C35C6">
        <w:rPr>
          <w:rStyle w:val="StyleBoldUnderline"/>
          <w:sz w:val="16"/>
        </w:rPr>
        <w:t xml:space="preserve">. </w:t>
      </w:r>
      <w:r w:rsidRPr="00F844F5">
        <w:rPr>
          <w:rStyle w:val="StyleBoldUnderline"/>
        </w:rPr>
        <w:t>In Los Angeles County, labor</w:t>
      </w:r>
      <w:r w:rsidRPr="005A39A5">
        <w:rPr>
          <w:rStyle w:val="StyleBoldUnderline"/>
          <w:b w:val="0"/>
          <w:sz w:val="12"/>
          <w:u w:val="none"/>
        </w:rPr>
        <w:t>¶</w:t>
      </w:r>
      <w:r w:rsidRPr="004C35C6">
        <w:rPr>
          <w:rStyle w:val="StyleBoldUnderline"/>
          <w:sz w:val="12"/>
        </w:rPr>
        <w:t xml:space="preserve"> </w:t>
      </w:r>
      <w:r w:rsidRPr="00F844F5">
        <w:rPr>
          <w:rStyle w:val="StyleBoldUnderline"/>
        </w:rPr>
        <w:t>income would increase $10 billion through legalization, leading to</w:t>
      </w:r>
      <w:r w:rsidRPr="005A39A5">
        <w:rPr>
          <w:rStyle w:val="StyleBoldUnderline"/>
          <w:b w:val="0"/>
          <w:sz w:val="12"/>
          <w:u w:val="none"/>
        </w:rPr>
        <w:t>¶</w:t>
      </w:r>
      <w:r w:rsidRPr="004C35C6">
        <w:rPr>
          <w:rStyle w:val="StyleBoldUnderline"/>
          <w:sz w:val="12"/>
        </w:rPr>
        <w:t xml:space="preserve"> </w:t>
      </w:r>
      <w:r w:rsidRPr="00F844F5">
        <w:rPr>
          <w:rStyle w:val="StyleBoldUnderline"/>
        </w:rPr>
        <w:t>$1.9 billion in additional net tax revenue and 211,000 new jobs</w:t>
      </w:r>
      <w:r w:rsidRPr="004C35C6">
        <w:rPr>
          <w:rStyle w:val="StyleBoldUnderline"/>
          <w:sz w:val="16"/>
        </w:rPr>
        <w:t>. In</w:t>
      </w:r>
      <w:r w:rsidRPr="005A39A5">
        <w:rPr>
          <w:rStyle w:val="StyleBoldUnderline"/>
          <w:b w:val="0"/>
          <w:sz w:val="12"/>
          <w:u w:val="none"/>
        </w:rPr>
        <w:t>¶</w:t>
      </w:r>
      <w:r w:rsidRPr="004C35C6">
        <w:rPr>
          <w:rStyle w:val="StyleBoldUnderline"/>
          <w:sz w:val="16"/>
        </w:rPr>
        <w:t xml:space="preserve"> </w:t>
      </w:r>
      <w:r w:rsidRPr="00F844F5">
        <w:rPr>
          <w:rStyle w:val="StyleBoldUnderline"/>
        </w:rPr>
        <w:t>Arizona, the same legalization scheme would generate $5.6 billion</w:t>
      </w:r>
      <w:r w:rsidRPr="005A39A5">
        <w:rPr>
          <w:rStyle w:val="StyleBoldUnderline"/>
          <w:b w:val="0"/>
          <w:sz w:val="12"/>
          <w:u w:val="none"/>
        </w:rPr>
        <w:t>¶</w:t>
      </w:r>
      <w:r w:rsidRPr="004C35C6">
        <w:rPr>
          <w:rStyle w:val="StyleBoldUnderline"/>
          <w:sz w:val="12"/>
        </w:rPr>
        <w:t xml:space="preserve"> </w:t>
      </w:r>
      <w:r w:rsidRPr="00F844F5">
        <w:rPr>
          <w:rStyle w:val="StyleBoldUnderline"/>
        </w:rPr>
        <w:t>more in labor income</w:t>
      </w:r>
      <w:r w:rsidRPr="004C35C6">
        <w:rPr>
          <w:rStyle w:val="StyleBoldUnderline"/>
          <w:sz w:val="16"/>
        </w:rPr>
        <w:t xml:space="preserve">, </w:t>
      </w:r>
      <w:r w:rsidRPr="005A39A5">
        <w:rPr>
          <w:rStyle w:val="StyleBoldUnderline"/>
          <w:b w:val="0"/>
          <w:sz w:val="14"/>
          <w:u w:val="none"/>
        </w:rPr>
        <w:t>leading to $1.68 billion in tax revenue and an</w:t>
      </w:r>
      <w:r w:rsidRPr="005A39A5">
        <w:rPr>
          <w:rStyle w:val="StyleBoldUnderline"/>
          <w:b w:val="0"/>
          <w:sz w:val="12"/>
          <w:u w:val="none"/>
        </w:rPr>
        <w:t>¶</w:t>
      </w:r>
      <w:r w:rsidRPr="005A39A5">
        <w:rPr>
          <w:rStyle w:val="StyleBoldUnderline"/>
          <w:b w:val="0"/>
          <w:sz w:val="14"/>
          <w:u w:val="none"/>
        </w:rPr>
        <w:t xml:space="preserve"> additional 261,000 jobs</w:t>
      </w:r>
      <w:proofErr w:type="gramStart"/>
      <w:r w:rsidRPr="005A39A5">
        <w:rPr>
          <w:rStyle w:val="StyleBoldUnderline"/>
          <w:b w:val="0"/>
          <w:sz w:val="14"/>
          <w:u w:val="none"/>
        </w:rPr>
        <w:t>.</w:t>
      </w:r>
      <w:r w:rsidRPr="005A39A5">
        <w:rPr>
          <w:rStyle w:val="StyleBoldUnderline"/>
          <w:b w:val="0"/>
          <w:sz w:val="12"/>
          <w:u w:val="none"/>
        </w:rPr>
        <w:t>¶</w:t>
      </w:r>
      <w:proofErr w:type="gramEnd"/>
      <w:r w:rsidRPr="005A39A5">
        <w:rPr>
          <w:rStyle w:val="StyleBoldUnderline"/>
          <w:b w:val="0"/>
          <w:sz w:val="14"/>
          <w:u w:val="none"/>
        </w:rPr>
        <w:t xml:space="preserve"> The wages of native-born workers also increase under the comprehensive immigration reform scenario because the</w:t>
      </w:r>
      <w:r w:rsidRPr="004C35C6">
        <w:rPr>
          <w:rStyle w:val="StyleBoldUnderline"/>
          <w:sz w:val="16"/>
        </w:rPr>
        <w:t xml:space="preserve"> </w:t>
      </w:r>
      <w:r w:rsidRPr="005A39A5">
        <w:rPr>
          <w:sz w:val="14"/>
        </w:rPr>
        <w:t>“wage floor”</w:t>
      </w:r>
      <w:r w:rsidRPr="005A39A5">
        <w:rPr>
          <w:sz w:val="12"/>
        </w:rPr>
        <w:t>¶</w:t>
      </w:r>
      <w:r w:rsidRPr="005A39A5">
        <w:rPr>
          <w:sz w:val="14"/>
        </w:rPr>
        <w:t xml:space="preserve"> rises for all workers—particularly in industries where large numbers</w:t>
      </w:r>
      <w:r w:rsidRPr="005A39A5">
        <w:rPr>
          <w:sz w:val="12"/>
        </w:rPr>
        <w:t>¶</w:t>
      </w:r>
      <w:r w:rsidRPr="005A39A5">
        <w:rPr>
          <w:sz w:val="14"/>
        </w:rPr>
        <w:t xml:space="preserve"> of easily exploited, low-wage, unauthorized immigrants currently</w:t>
      </w:r>
      <w:r w:rsidRPr="005A39A5">
        <w:rPr>
          <w:sz w:val="12"/>
        </w:rPr>
        <w:t>¶</w:t>
      </w:r>
      <w:r w:rsidRPr="005A39A5">
        <w:rPr>
          <w:sz w:val="14"/>
        </w:rPr>
        <w:t xml:space="preserve"> work. </w:t>
      </w:r>
      <w:r w:rsidRPr="00F844F5">
        <w:rPr>
          <w:rStyle w:val="StyleBoldUnderline"/>
        </w:rPr>
        <w:t>Wages for native-born U.S. workers increase by roughly $162</w:t>
      </w:r>
      <w:r w:rsidRPr="005A39A5">
        <w:rPr>
          <w:rStyle w:val="StyleBoldUnderline"/>
          <w:b w:val="0"/>
          <w:sz w:val="12"/>
          <w:u w:val="none"/>
        </w:rPr>
        <w:t>¶</w:t>
      </w:r>
      <w:r w:rsidRPr="004C35C6">
        <w:rPr>
          <w:rStyle w:val="StyleBoldUnderline"/>
          <w:sz w:val="12"/>
        </w:rPr>
        <w:t xml:space="preserve"> </w:t>
      </w:r>
      <w:r w:rsidRPr="00F844F5">
        <w:rPr>
          <w:rStyle w:val="StyleBoldUnderline"/>
        </w:rPr>
        <w:t>per year for the less-skilled and $74 per year for the higher-skilled</w:t>
      </w:r>
      <w:proofErr w:type="gramStart"/>
      <w:r w:rsidRPr="00F844F5">
        <w:rPr>
          <w:rStyle w:val="StyleBoldUnderline"/>
        </w:rPr>
        <w:t>.</w:t>
      </w:r>
      <w:r w:rsidRPr="005A39A5">
        <w:rPr>
          <w:rStyle w:val="StyleBoldUnderline"/>
          <w:b w:val="0"/>
          <w:sz w:val="12"/>
          <w:u w:val="none"/>
        </w:rPr>
        <w:t>¶</w:t>
      </w:r>
      <w:proofErr w:type="gramEnd"/>
      <w:r w:rsidRPr="004C35C6">
        <w:rPr>
          <w:rStyle w:val="StyleBoldUnderline"/>
          <w:sz w:val="12"/>
        </w:rPr>
        <w:t xml:space="preserve"> </w:t>
      </w:r>
      <w:r w:rsidRPr="005A39A5">
        <w:rPr>
          <w:rStyle w:val="StyleBoldUnderline"/>
          <w:b w:val="0"/>
          <w:sz w:val="14"/>
          <w:u w:val="none"/>
        </w:rPr>
        <w:t>Under the temporary worker program scenario, wages fall for both</w:t>
      </w:r>
      <w:r w:rsidRPr="005A39A5">
        <w:rPr>
          <w:rStyle w:val="StyleBoldUnderline"/>
          <w:b w:val="0"/>
          <w:sz w:val="12"/>
          <w:u w:val="none"/>
        </w:rPr>
        <w:t>¶</w:t>
      </w:r>
      <w:r w:rsidRPr="005A39A5">
        <w:rPr>
          <w:rStyle w:val="StyleBoldUnderline"/>
          <w:b w:val="0"/>
          <w:sz w:val="14"/>
          <w:u w:val="none"/>
        </w:rPr>
        <w:t xml:space="preserve"> less-skilled and higher-skilled native-born U.S. workers. And</w:t>
      </w:r>
      <w:r w:rsidRPr="004C35C6">
        <w:rPr>
          <w:rStyle w:val="StyleBoldUnderline"/>
          <w:sz w:val="16"/>
        </w:rPr>
        <w:t xml:space="preserve"> </w:t>
      </w:r>
      <w:r w:rsidRPr="00F844F5">
        <w:rPr>
          <w:rStyle w:val="StyleBoldUnderline"/>
        </w:rPr>
        <w:t>under</w:t>
      </w:r>
      <w:r w:rsidRPr="005A39A5">
        <w:rPr>
          <w:rStyle w:val="StyleBoldUnderline"/>
          <w:b w:val="0"/>
          <w:sz w:val="12"/>
          <w:u w:val="none"/>
        </w:rPr>
        <w:t>¶</w:t>
      </w:r>
      <w:r w:rsidRPr="004C35C6">
        <w:rPr>
          <w:rStyle w:val="StyleBoldUnderline"/>
          <w:sz w:val="12"/>
        </w:rPr>
        <w:t xml:space="preserve"> </w:t>
      </w:r>
      <w:r w:rsidRPr="00F844F5">
        <w:rPr>
          <w:rStyle w:val="StyleBoldUnderline"/>
        </w:rPr>
        <w:t>the mass deportation scenario, wages for less-skilled native-born</w:t>
      </w:r>
      <w:r w:rsidRPr="005A39A5">
        <w:rPr>
          <w:rStyle w:val="StyleBoldUnderline"/>
          <w:b w:val="0"/>
          <w:sz w:val="12"/>
          <w:u w:val="none"/>
        </w:rPr>
        <w:t>¶</w:t>
      </w:r>
      <w:r w:rsidRPr="004C35C6">
        <w:rPr>
          <w:rStyle w:val="StyleBoldUnderline"/>
          <w:sz w:val="12"/>
        </w:rPr>
        <w:t xml:space="preserve"> </w:t>
      </w:r>
      <w:r w:rsidRPr="00F844F5">
        <w:rPr>
          <w:rStyle w:val="StyleBoldUnderline"/>
        </w:rPr>
        <w:t>workers actually rise, but only at the cost of significantly fewer jobs</w:t>
      </w:r>
      <w:r w:rsidRPr="005A39A5">
        <w:rPr>
          <w:rStyle w:val="StyleBoldUnderline"/>
          <w:b w:val="0"/>
          <w:sz w:val="12"/>
          <w:u w:val="none"/>
        </w:rPr>
        <w:t>¶</w:t>
      </w:r>
      <w:r w:rsidRPr="004C35C6">
        <w:rPr>
          <w:rStyle w:val="StyleBoldUnderline"/>
          <w:sz w:val="12"/>
        </w:rPr>
        <w:t xml:space="preserve"> </w:t>
      </w:r>
      <w:r w:rsidRPr="00F844F5">
        <w:rPr>
          <w:rStyle w:val="StyleBoldUnderline"/>
        </w:rPr>
        <w:t>as the economy contracts and investment declines</w:t>
      </w:r>
      <w:r w:rsidRPr="004C35C6">
        <w:rPr>
          <w:rStyle w:val="StyleBoldUnderline"/>
          <w:sz w:val="16"/>
        </w:rPr>
        <w:t xml:space="preserve">. </w:t>
      </w:r>
      <w:r w:rsidRPr="00F844F5">
        <w:rPr>
          <w:rStyle w:val="StyleBoldUnderline"/>
        </w:rPr>
        <w:t>The cost of this</w:t>
      </w:r>
      <w:r w:rsidRPr="005A39A5">
        <w:rPr>
          <w:rStyle w:val="StyleBoldUnderline"/>
          <w:b w:val="0"/>
          <w:sz w:val="12"/>
          <w:u w:val="none"/>
        </w:rPr>
        <w:t>¶</w:t>
      </w:r>
      <w:r w:rsidRPr="004C35C6">
        <w:rPr>
          <w:rStyle w:val="StyleBoldUnderline"/>
          <w:sz w:val="12"/>
        </w:rPr>
        <w:t xml:space="preserve"> </w:t>
      </w:r>
      <w:r w:rsidRPr="00F844F5">
        <w:rPr>
          <w:rStyle w:val="StyleBoldUnderline"/>
        </w:rPr>
        <w:t>scheme to local economies, however, is staggering</w:t>
      </w:r>
      <w:proofErr w:type="gramStart"/>
      <w:r w:rsidRPr="00F844F5">
        <w:rPr>
          <w:rStyle w:val="StyleBoldUnderline"/>
        </w:rPr>
        <w:t>.</w:t>
      </w:r>
      <w:r w:rsidRPr="005A39A5">
        <w:rPr>
          <w:rStyle w:val="StyleBoldUnderline"/>
          <w:b w:val="0"/>
          <w:sz w:val="12"/>
          <w:u w:val="none"/>
        </w:rPr>
        <w:t>¶</w:t>
      </w:r>
      <w:proofErr w:type="gramEnd"/>
      <w:r w:rsidRPr="004C35C6">
        <w:rPr>
          <w:rStyle w:val="StyleBoldUnderline"/>
          <w:sz w:val="12"/>
        </w:rPr>
        <w:t xml:space="preserve"> </w:t>
      </w:r>
      <w:r w:rsidRPr="00F844F5">
        <w:rPr>
          <w:rStyle w:val="StyleBoldUnderline"/>
        </w:rPr>
        <w:t>If California’s workforce were depleted</w:t>
      </w:r>
      <w:r w:rsidRPr="004C35C6">
        <w:rPr>
          <w:rStyle w:val="StyleBoldUnderline"/>
          <w:sz w:val="16"/>
        </w:rPr>
        <w:t xml:space="preserve"> by mass deportation, </w:t>
      </w:r>
      <w:r w:rsidRPr="00F844F5">
        <w:rPr>
          <w:rStyle w:val="StyleBoldUnderline"/>
        </w:rPr>
        <w:t>the</w:t>
      </w:r>
      <w:r w:rsidRPr="005A39A5">
        <w:rPr>
          <w:rStyle w:val="StyleBoldUnderline"/>
          <w:b w:val="0"/>
          <w:sz w:val="12"/>
          <w:u w:val="none"/>
        </w:rPr>
        <w:t>¶</w:t>
      </w:r>
      <w:r w:rsidRPr="004C35C6">
        <w:rPr>
          <w:rStyle w:val="StyleBoldUnderline"/>
          <w:sz w:val="12"/>
        </w:rPr>
        <w:t xml:space="preserve"> </w:t>
      </w:r>
      <w:r w:rsidRPr="00F844F5">
        <w:rPr>
          <w:rStyle w:val="StyleBoldUnderline"/>
        </w:rPr>
        <w:t>resulting contraction of the economy would mean a loss of $176 billion in labor income</w:t>
      </w:r>
      <w:r w:rsidRPr="004C35C6">
        <w:rPr>
          <w:rStyle w:val="StyleBoldUnderline"/>
          <w:sz w:val="16"/>
        </w:rPr>
        <w:t xml:space="preserve"> </w:t>
      </w:r>
      <w:r w:rsidRPr="005A39A5">
        <w:rPr>
          <w:rStyle w:val="StyleBoldUnderline"/>
          <w:b w:val="0"/>
          <w:sz w:val="14"/>
          <w:u w:val="none"/>
        </w:rPr>
        <w:t>and a reduction in gross product of $300 billion,</w:t>
      </w:r>
      <w:r w:rsidRPr="005A39A5">
        <w:rPr>
          <w:rStyle w:val="StyleBoldUnderline"/>
          <w:b w:val="0"/>
          <w:sz w:val="12"/>
          <w:u w:val="none"/>
        </w:rPr>
        <w:t>¶</w:t>
      </w:r>
      <w:r w:rsidRPr="005A39A5">
        <w:rPr>
          <w:rStyle w:val="StyleBoldUnderline"/>
          <w:b w:val="0"/>
          <w:sz w:val="14"/>
          <w:u w:val="none"/>
        </w:rPr>
        <w:t xml:space="preserve"> or</w:t>
      </w:r>
      <w:r w:rsidRPr="004C35C6">
        <w:rPr>
          <w:rStyle w:val="StyleBoldUnderline"/>
          <w:sz w:val="16"/>
        </w:rPr>
        <w:t xml:space="preserve"> </w:t>
      </w:r>
      <w:r w:rsidRPr="004C35C6">
        <w:rPr>
          <w:rStyle w:val="StyleBoldUnderline"/>
        </w:rPr>
        <w:t>17 percent of the state econom</w:t>
      </w:r>
      <w:r w:rsidRPr="004C35C6">
        <w:rPr>
          <w:rStyle w:val="StyleBoldUnderline"/>
          <w:sz w:val="16"/>
        </w:rPr>
        <w:t xml:space="preserve">y. </w:t>
      </w:r>
      <w:r w:rsidRPr="005A39A5">
        <w:rPr>
          <w:rStyle w:val="StyleBoldUnderline"/>
          <w:b w:val="0"/>
          <w:sz w:val="14"/>
          <w:u w:val="none"/>
        </w:rPr>
        <w:t>As a result, 3.6 million jobs would</w:t>
      </w:r>
      <w:r w:rsidRPr="005A39A5">
        <w:rPr>
          <w:rStyle w:val="StyleBoldUnderline"/>
          <w:b w:val="0"/>
          <w:sz w:val="12"/>
          <w:u w:val="none"/>
        </w:rPr>
        <w:t>¶</w:t>
      </w:r>
      <w:r w:rsidRPr="005A39A5">
        <w:rPr>
          <w:rStyle w:val="StyleBoldUnderline"/>
          <w:b w:val="0"/>
          <w:sz w:val="14"/>
          <w:u w:val="none"/>
        </w:rPr>
        <w:t xml:space="preserve"> be lost</w:t>
      </w:r>
      <w:r w:rsidRPr="004C35C6">
        <w:rPr>
          <w:rStyle w:val="StyleBoldUnderline"/>
          <w:sz w:val="16"/>
        </w:rPr>
        <w:t xml:space="preserve">. </w:t>
      </w:r>
      <w:r w:rsidRPr="004C35C6">
        <w:rPr>
          <w:rStyle w:val="StyleBoldUnderline"/>
        </w:rPr>
        <w:t xml:space="preserve">Los Angeles County would be even harder hit, with the </w:t>
      </w:r>
      <w:r w:rsidRPr="005A39A5">
        <w:rPr>
          <w:rStyle w:val="StyleBoldUnderline"/>
          <w:b w:val="0"/>
          <w:sz w:val="12"/>
          <w:u w:val="none"/>
        </w:rPr>
        <w:t>¶</w:t>
      </w:r>
      <w:r w:rsidRPr="004C35C6">
        <w:rPr>
          <w:rStyle w:val="StyleBoldUnderline"/>
          <w:sz w:val="12"/>
        </w:rPr>
        <w:t xml:space="preserve"> </w:t>
      </w:r>
      <w:r w:rsidRPr="004C35C6">
        <w:rPr>
          <w:rStyle w:val="StyleBoldUnderline"/>
        </w:rPr>
        <w:t xml:space="preserve">$60.1 billion loss in labor income </w:t>
      </w:r>
      <w:r w:rsidRPr="005A39A5">
        <w:rPr>
          <w:rStyle w:val="StyleBoldUnderline"/>
          <w:b w:val="0"/>
          <w:sz w:val="14"/>
          <w:u w:val="none"/>
        </w:rPr>
        <w:t>causing a 22 percent reduction in</w:t>
      </w:r>
      <w:r w:rsidRPr="005A39A5">
        <w:rPr>
          <w:rStyle w:val="StyleBoldUnderline"/>
          <w:b w:val="0"/>
          <w:sz w:val="12"/>
          <w:u w:val="none"/>
        </w:rPr>
        <w:t>¶</w:t>
      </w:r>
      <w:r w:rsidRPr="005A39A5">
        <w:rPr>
          <w:rStyle w:val="StyleBoldUnderline"/>
          <w:b w:val="0"/>
          <w:sz w:val="14"/>
          <w:u w:val="none"/>
        </w:rPr>
        <w:t xml:space="preserve"> the local economy and the loss of 1.2 million jobs.</w:t>
      </w:r>
      <w:r w:rsidRPr="004C35C6">
        <w:rPr>
          <w:rStyle w:val="StyleBoldUnderline"/>
          <w:sz w:val="16"/>
        </w:rPr>
        <w:t xml:space="preserve"> </w:t>
      </w:r>
      <w:r w:rsidRPr="004C35C6">
        <w:rPr>
          <w:rStyle w:val="StyleBoldUnderline"/>
        </w:rPr>
        <w:t>Arizona’s case is</w:t>
      </w:r>
      <w:r w:rsidRPr="005A39A5">
        <w:rPr>
          <w:rStyle w:val="StyleBoldUnderline"/>
          <w:b w:val="0"/>
          <w:sz w:val="12"/>
          <w:u w:val="none"/>
        </w:rPr>
        <w:t>¶</w:t>
      </w:r>
      <w:r w:rsidRPr="004C35C6">
        <w:rPr>
          <w:rStyle w:val="StyleBoldUnderline"/>
          <w:sz w:val="12"/>
        </w:rPr>
        <w:t xml:space="preserve"> </w:t>
      </w:r>
      <w:r w:rsidRPr="004C35C6">
        <w:rPr>
          <w:rStyle w:val="StyleBoldUnderline"/>
        </w:rPr>
        <w:t>almost as severe, with the $29.5 billion the state would lose in labor</w:t>
      </w:r>
      <w:r w:rsidRPr="005A39A5">
        <w:rPr>
          <w:rStyle w:val="StyleBoldUnderline"/>
          <w:b w:val="0"/>
          <w:sz w:val="12"/>
          <w:u w:val="none"/>
        </w:rPr>
        <w:t>¶</w:t>
      </w:r>
      <w:r w:rsidRPr="004C35C6">
        <w:rPr>
          <w:rStyle w:val="StyleBoldUnderline"/>
          <w:sz w:val="12"/>
        </w:rPr>
        <w:t xml:space="preserve"> </w:t>
      </w:r>
      <w:r w:rsidRPr="004C35C6">
        <w:rPr>
          <w:rStyle w:val="StyleBoldUnderline"/>
        </w:rPr>
        <w:t>income as a result of mass deportation and the $48.8 billion reduction in gross product representing a 20 percent depletion</w:t>
      </w:r>
      <w:r w:rsidRPr="004C35C6">
        <w:rPr>
          <w:rStyle w:val="StyleBoldUnderline"/>
          <w:sz w:val="16"/>
        </w:rPr>
        <w:t xml:space="preserve"> </w:t>
      </w:r>
      <w:r w:rsidRPr="005A39A5">
        <w:rPr>
          <w:rStyle w:val="StyleBoldUnderline"/>
          <w:b w:val="0"/>
          <w:sz w:val="14"/>
          <w:u w:val="none"/>
        </w:rPr>
        <w:t>of the</w:t>
      </w:r>
      <w:r w:rsidRPr="005A39A5">
        <w:rPr>
          <w:rStyle w:val="StyleBoldUnderline"/>
          <w:b w:val="0"/>
          <w:sz w:val="12"/>
          <w:u w:val="none"/>
        </w:rPr>
        <w:t>¶</w:t>
      </w:r>
      <w:r w:rsidRPr="005A39A5">
        <w:rPr>
          <w:rStyle w:val="StyleBoldUnderline"/>
          <w:b w:val="0"/>
          <w:sz w:val="14"/>
          <w:u w:val="none"/>
        </w:rPr>
        <w:t xml:space="preserve"> economy and the loss of 581,000 jobs</w:t>
      </w:r>
      <w:proofErr w:type="gramStart"/>
      <w:r w:rsidRPr="005A39A5">
        <w:rPr>
          <w:rStyle w:val="StyleBoldUnderline"/>
          <w:b w:val="0"/>
          <w:sz w:val="14"/>
          <w:u w:val="none"/>
        </w:rPr>
        <w:t>.</w:t>
      </w:r>
      <w:r w:rsidRPr="005A39A5">
        <w:rPr>
          <w:rStyle w:val="StyleBoldUnderline"/>
          <w:b w:val="0"/>
          <w:sz w:val="12"/>
          <w:u w:val="none"/>
        </w:rPr>
        <w:t>¶</w:t>
      </w:r>
      <w:proofErr w:type="gramEnd"/>
      <w:r w:rsidRPr="005A39A5">
        <w:rPr>
          <w:rStyle w:val="StyleBoldUnderline"/>
          <w:b w:val="0"/>
          <w:sz w:val="14"/>
          <w:u w:val="none"/>
        </w:rPr>
        <w:t xml:space="preserve"> The benefits of additional U.S. GDP growth under the comprehensive immigration reform scenario are spread very broadly</w:t>
      </w:r>
      <w:r w:rsidRPr="005A39A5">
        <w:rPr>
          <w:rStyle w:val="StyleBoldUnderline"/>
          <w:b w:val="0"/>
          <w:sz w:val="12"/>
          <w:u w:val="none"/>
        </w:rPr>
        <w:t>¶</w:t>
      </w:r>
      <w:r w:rsidRPr="005A39A5">
        <w:rPr>
          <w:rStyle w:val="StyleBoldUnderline"/>
          <w:b w:val="0"/>
          <w:sz w:val="14"/>
          <w:u w:val="none"/>
        </w:rPr>
        <w:t xml:space="preserve"> throughout the U.S. economy, with virtually every sector expanding.</w:t>
      </w:r>
      <w:r w:rsidRPr="005A39A5">
        <w:rPr>
          <w:rStyle w:val="StyleBoldUnderline"/>
          <w:b w:val="0"/>
          <w:sz w:val="12"/>
          <w:u w:val="none"/>
        </w:rPr>
        <w:t>¶</w:t>
      </w:r>
      <w:r w:rsidRPr="005A39A5">
        <w:rPr>
          <w:rStyle w:val="StyleBoldUnderline"/>
          <w:b w:val="0"/>
          <w:sz w:val="14"/>
          <w:u w:val="none"/>
        </w:rPr>
        <w:t xml:space="preserve"> Particularly large increases occur in immigrant-heavy industries</w:t>
      </w:r>
      <w:r w:rsidRPr="005A39A5">
        <w:rPr>
          <w:rStyle w:val="StyleBoldUnderline"/>
          <w:b w:val="0"/>
          <w:sz w:val="12"/>
          <w:u w:val="none"/>
        </w:rPr>
        <w:t>¶</w:t>
      </w:r>
      <w:r w:rsidRPr="005A39A5">
        <w:rPr>
          <w:rStyle w:val="StyleBoldUnderline"/>
          <w:b w:val="0"/>
          <w:sz w:val="14"/>
          <w:u w:val="none"/>
        </w:rPr>
        <w:t xml:space="preserve"> such as textiles, ferrous metals, transportation equipment, electronic</w:t>
      </w:r>
      <w:r w:rsidRPr="005A39A5">
        <w:rPr>
          <w:rStyle w:val="StyleBoldUnderline"/>
          <w:b w:val="0"/>
          <w:sz w:val="12"/>
          <w:u w:val="none"/>
        </w:rPr>
        <w:t>¶</w:t>
      </w:r>
      <w:r w:rsidRPr="005A39A5">
        <w:rPr>
          <w:rStyle w:val="StyleBoldUnderline"/>
          <w:b w:val="0"/>
          <w:sz w:val="14"/>
          <w:u w:val="none"/>
        </w:rPr>
        <w:t xml:space="preserve"> equipment, motor vehicles and parts, nonelectric machinery and</w:t>
      </w:r>
      <w:r w:rsidRPr="005A39A5">
        <w:rPr>
          <w:rStyle w:val="StyleBoldUnderline"/>
          <w:b w:val="0"/>
          <w:sz w:val="12"/>
          <w:u w:val="none"/>
        </w:rPr>
        <w:t>¶</w:t>
      </w:r>
      <w:r w:rsidRPr="005A39A5">
        <w:rPr>
          <w:rStyle w:val="StyleBoldUnderline"/>
          <w:b w:val="0"/>
          <w:sz w:val="14"/>
          <w:u w:val="none"/>
        </w:rPr>
        <w:t xml:space="preserve"> equipment, capital goods, mineral products, and construction. In</w:t>
      </w:r>
      <w:r w:rsidRPr="005A39A5">
        <w:rPr>
          <w:rStyle w:val="StyleBoldUnderline"/>
          <w:b w:val="0"/>
          <w:sz w:val="12"/>
          <w:u w:val="none"/>
        </w:rPr>
        <w:t>¶</w:t>
      </w:r>
      <w:r w:rsidRPr="005A39A5">
        <w:rPr>
          <w:rStyle w:val="StyleBoldUnderline"/>
          <w:b w:val="0"/>
          <w:sz w:val="14"/>
          <w:u w:val="none"/>
        </w:rPr>
        <w:t xml:space="preserve"> comparison, every sector experiences significantly smaller gains</w:t>
      </w:r>
      <w:r w:rsidRPr="005A39A5">
        <w:rPr>
          <w:rStyle w:val="StyleBoldUnderline"/>
          <w:b w:val="0"/>
          <w:sz w:val="12"/>
          <w:u w:val="none"/>
        </w:rPr>
        <w:t>¶</w:t>
      </w:r>
      <w:r w:rsidRPr="005A39A5">
        <w:rPr>
          <w:rStyle w:val="StyleBoldUnderline"/>
          <w:b w:val="0"/>
          <w:sz w:val="14"/>
          <w:u w:val="none"/>
        </w:rPr>
        <w:t xml:space="preserve"> under the temporary worker scenario, while every sector contracts</w:t>
      </w:r>
      <w:r w:rsidRPr="005A39A5">
        <w:rPr>
          <w:rStyle w:val="StyleBoldUnderline"/>
          <w:b w:val="0"/>
          <w:sz w:val="12"/>
          <w:u w:val="none"/>
        </w:rPr>
        <w:t>¶</w:t>
      </w:r>
      <w:r w:rsidRPr="005A39A5">
        <w:rPr>
          <w:rStyle w:val="StyleBoldUnderline"/>
          <w:b w:val="0"/>
          <w:sz w:val="14"/>
          <w:u w:val="none"/>
        </w:rPr>
        <w:t xml:space="preserve"> under the mass deportation scenario</w:t>
      </w:r>
      <w:proofErr w:type="gramStart"/>
      <w:r w:rsidRPr="005A39A5">
        <w:rPr>
          <w:rStyle w:val="StyleBoldUnderline"/>
          <w:b w:val="0"/>
          <w:sz w:val="14"/>
          <w:u w:val="none"/>
        </w:rPr>
        <w:t>.</w:t>
      </w:r>
      <w:r w:rsidRPr="005A39A5">
        <w:rPr>
          <w:rStyle w:val="StyleBoldUnderline"/>
          <w:b w:val="0"/>
          <w:sz w:val="12"/>
          <w:u w:val="none"/>
        </w:rPr>
        <w:t>¶</w:t>
      </w:r>
      <w:proofErr w:type="gramEnd"/>
      <w:r w:rsidRPr="005A39A5">
        <w:rPr>
          <w:rStyle w:val="StyleBoldUnderline"/>
          <w:b w:val="0"/>
          <w:sz w:val="14"/>
          <w:u w:val="none"/>
        </w:rPr>
        <w:t xml:space="preserve"> Conclusion</w:t>
      </w:r>
      <w:r w:rsidRPr="005A39A5">
        <w:rPr>
          <w:rStyle w:val="StyleBoldUnderline"/>
          <w:b w:val="0"/>
          <w:sz w:val="12"/>
          <w:u w:val="none"/>
        </w:rPr>
        <w:t>¶</w:t>
      </w:r>
      <w:r w:rsidRPr="005A39A5">
        <w:rPr>
          <w:rStyle w:val="StyleBoldUnderline"/>
          <w:b w:val="0"/>
          <w:sz w:val="14"/>
          <w:u w:val="none"/>
        </w:rPr>
        <w:t xml:space="preserve"> The experience of IRCA and the results of our modeling both</w:t>
      </w:r>
      <w:r w:rsidRPr="005A39A5">
        <w:rPr>
          <w:rStyle w:val="StyleBoldUnderline"/>
          <w:b w:val="0"/>
          <w:sz w:val="12"/>
          <w:u w:val="none"/>
        </w:rPr>
        <w:t>¶</w:t>
      </w:r>
      <w:r w:rsidRPr="005A39A5">
        <w:rPr>
          <w:rStyle w:val="StyleBoldUnderline"/>
          <w:b w:val="0"/>
          <w:sz w:val="14"/>
          <w:u w:val="none"/>
        </w:rPr>
        <w:t xml:space="preserve"> indicate that legalizing currently unauthorized immigrants and creating flexible legal limits on future immigration in the context of full</w:t>
      </w:r>
      <w:r w:rsidRPr="005A39A5">
        <w:rPr>
          <w:rStyle w:val="StyleBoldUnderline"/>
          <w:b w:val="0"/>
          <w:sz w:val="12"/>
          <w:u w:val="none"/>
        </w:rPr>
        <w:t>¶</w:t>
      </w:r>
      <w:r w:rsidRPr="004C35C6">
        <w:rPr>
          <w:rStyle w:val="StyleBoldUnderline"/>
          <w:sz w:val="16"/>
        </w:rPr>
        <w:t xml:space="preserve"> </w:t>
      </w:r>
      <w:r w:rsidRPr="004C35C6">
        <w:rPr>
          <w:rStyle w:val="StyleBoldUnderline"/>
        </w:rPr>
        <w:t>labor rights would raise wages, increase consumption, create jobs,</w:t>
      </w:r>
      <w:r w:rsidRPr="005A39A5">
        <w:rPr>
          <w:rStyle w:val="StyleBoldUnderline"/>
          <w:b w:val="0"/>
          <w:sz w:val="12"/>
          <w:u w:val="none"/>
        </w:rPr>
        <w:t>¶</w:t>
      </w:r>
      <w:r w:rsidRPr="004C35C6">
        <w:rPr>
          <w:rStyle w:val="StyleBoldUnderline"/>
          <w:sz w:val="12"/>
        </w:rPr>
        <w:t xml:space="preserve"> </w:t>
      </w:r>
      <w:r w:rsidRPr="004C35C6">
        <w:rPr>
          <w:rStyle w:val="StyleBoldUnderline"/>
        </w:rPr>
        <w:t>and generate additional tax revenue—particularly in those sectors of</w:t>
      </w:r>
      <w:r w:rsidRPr="005A39A5">
        <w:rPr>
          <w:rStyle w:val="StyleBoldUnderline"/>
          <w:b w:val="0"/>
          <w:sz w:val="12"/>
          <w:u w:val="none"/>
        </w:rPr>
        <w:t>¶</w:t>
      </w:r>
      <w:r w:rsidRPr="004C35C6">
        <w:rPr>
          <w:rStyle w:val="StyleBoldUnderline"/>
          <w:sz w:val="12"/>
        </w:rPr>
        <w:t xml:space="preserve"> </w:t>
      </w:r>
      <w:r w:rsidRPr="004C35C6">
        <w:rPr>
          <w:rStyle w:val="StyleBoldUnderline"/>
        </w:rPr>
        <w:t xml:space="preserve">the U.S. economy now characterized by the lowest wages. </w:t>
      </w:r>
      <w:r w:rsidRPr="005A39A5">
        <w:rPr>
          <w:sz w:val="14"/>
        </w:rPr>
        <w:t>This is a</w:t>
      </w:r>
      <w:r w:rsidRPr="005A39A5">
        <w:rPr>
          <w:sz w:val="12"/>
        </w:rPr>
        <w:t>¶</w:t>
      </w:r>
      <w:r w:rsidRPr="005A39A5">
        <w:rPr>
          <w:sz w:val="14"/>
        </w:rPr>
        <w:t xml:space="preserve"> compelling economic reason to move away from the current “</w:t>
      </w:r>
      <w:r w:rsidRPr="004C35C6">
        <w:rPr>
          <w:rStyle w:val="StyleBoldUnderline"/>
        </w:rPr>
        <w:t>vicious</w:t>
      </w:r>
      <w:r w:rsidRPr="005A39A5">
        <w:rPr>
          <w:rStyle w:val="StyleBoldUnderline"/>
          <w:b w:val="0"/>
          <w:sz w:val="12"/>
          <w:u w:val="none"/>
        </w:rPr>
        <w:t>¶</w:t>
      </w:r>
      <w:r w:rsidRPr="004C35C6">
        <w:rPr>
          <w:rStyle w:val="StyleBoldUnderline"/>
          <w:sz w:val="12"/>
        </w:rPr>
        <w:t xml:space="preserve"> </w:t>
      </w:r>
      <w:r w:rsidRPr="004C35C6">
        <w:rPr>
          <w:rStyle w:val="StyleBoldUnderline"/>
        </w:rPr>
        <w:t>cycle” where enforcement-only policies perpetuate unauthorized</w:t>
      </w:r>
      <w:r w:rsidRPr="005A39A5">
        <w:rPr>
          <w:rStyle w:val="StyleBoldUnderline"/>
          <w:b w:val="0"/>
          <w:sz w:val="12"/>
          <w:u w:val="none"/>
        </w:rPr>
        <w:t>¶</w:t>
      </w:r>
      <w:r w:rsidRPr="004C35C6">
        <w:rPr>
          <w:rStyle w:val="StyleBoldUnderline"/>
          <w:sz w:val="12"/>
        </w:rPr>
        <w:t xml:space="preserve"> </w:t>
      </w:r>
      <w:r w:rsidRPr="004C35C6">
        <w:rPr>
          <w:rStyle w:val="StyleBoldUnderline"/>
        </w:rPr>
        <w:t>migration and exert downward pressure on already-low wages, and</w:t>
      </w:r>
      <w:r w:rsidRPr="005A39A5">
        <w:rPr>
          <w:rStyle w:val="StyleBoldUnderline"/>
          <w:b w:val="0"/>
          <w:sz w:val="12"/>
          <w:u w:val="none"/>
        </w:rPr>
        <w:t>¶</w:t>
      </w:r>
      <w:r w:rsidRPr="004C35C6">
        <w:rPr>
          <w:rStyle w:val="StyleBoldUnderline"/>
          <w:sz w:val="12"/>
        </w:rPr>
        <w:t xml:space="preserve"> </w:t>
      </w:r>
      <w:r w:rsidRPr="004C35C6">
        <w:rPr>
          <w:rStyle w:val="StyleBoldUnderline"/>
        </w:rPr>
        <w:t>toward a “virtuous cycle” of worker empowerment</w:t>
      </w:r>
      <w:r w:rsidRPr="005A39A5">
        <w:rPr>
          <w:sz w:val="14"/>
        </w:rPr>
        <w:t xml:space="preserve"> in which legal status and labor rights exert upward pressure on wages</w:t>
      </w:r>
      <w:proofErr w:type="gramStart"/>
      <w:r w:rsidRPr="005A39A5">
        <w:rPr>
          <w:sz w:val="14"/>
        </w:rPr>
        <w:t>.</w:t>
      </w:r>
      <w:r w:rsidRPr="005A39A5">
        <w:rPr>
          <w:sz w:val="12"/>
        </w:rPr>
        <w:t>¶</w:t>
      </w:r>
      <w:proofErr w:type="gramEnd"/>
      <w:r w:rsidRPr="005A39A5">
        <w:rPr>
          <w:sz w:val="14"/>
        </w:rPr>
        <w:t xml:space="preserve"> </w:t>
      </w:r>
      <w:r w:rsidRPr="004C35C6">
        <w:rPr>
          <w:rStyle w:val="StyleBoldUnderline"/>
          <w:sz w:val="16"/>
        </w:rPr>
        <w:t xml:space="preserve">Legalization of the nation’s unauthorized workers and </w:t>
      </w:r>
      <w:r w:rsidRPr="004C35C6">
        <w:rPr>
          <w:rStyle w:val="StyleBoldUnderline"/>
        </w:rPr>
        <w:t>new legal</w:t>
      </w:r>
      <w:r w:rsidRPr="005A39A5">
        <w:rPr>
          <w:rStyle w:val="StyleBoldUnderline"/>
          <w:b w:val="0"/>
          <w:sz w:val="12"/>
          <w:u w:val="none"/>
        </w:rPr>
        <w:t>¶</w:t>
      </w:r>
      <w:r w:rsidRPr="004C35C6">
        <w:rPr>
          <w:rStyle w:val="StyleBoldUnderline"/>
          <w:sz w:val="12"/>
        </w:rPr>
        <w:t xml:space="preserve"> </w:t>
      </w:r>
      <w:r w:rsidRPr="004C35C6">
        <w:rPr>
          <w:rStyle w:val="StyleBoldUnderline"/>
        </w:rPr>
        <w:t>limits on immigration that rise and fall with U.S. labor demand would</w:t>
      </w:r>
      <w:r w:rsidRPr="005A39A5">
        <w:rPr>
          <w:rStyle w:val="StyleBoldUnderline"/>
          <w:b w:val="0"/>
          <w:sz w:val="12"/>
          <w:u w:val="none"/>
        </w:rPr>
        <w:t>¶</w:t>
      </w:r>
      <w:r w:rsidRPr="004C35C6">
        <w:rPr>
          <w:rStyle w:val="StyleBoldUnderline"/>
          <w:sz w:val="12"/>
        </w:rPr>
        <w:t xml:space="preserve"> </w:t>
      </w:r>
      <w:r w:rsidRPr="004C35C6">
        <w:rPr>
          <w:rStyle w:val="StyleBoldUnderline"/>
        </w:rPr>
        <w:t>help lay the foundation for robust, just, and widespread economic</w:t>
      </w:r>
      <w:r w:rsidRPr="005A39A5">
        <w:rPr>
          <w:rStyle w:val="StyleBoldUnderline"/>
          <w:b w:val="0"/>
          <w:sz w:val="12"/>
          <w:u w:val="none"/>
        </w:rPr>
        <w:t>¶</w:t>
      </w:r>
      <w:r w:rsidRPr="004C35C6">
        <w:rPr>
          <w:rStyle w:val="StyleBoldUnderline"/>
          <w:sz w:val="12"/>
        </w:rPr>
        <w:t xml:space="preserve"> </w:t>
      </w:r>
      <w:r w:rsidRPr="004C35C6">
        <w:rPr>
          <w:rStyle w:val="StyleBoldUnderline"/>
        </w:rPr>
        <w:t>growth. M</w:t>
      </w:r>
      <w:r w:rsidRPr="004C35C6">
        <w:rPr>
          <w:rStyle w:val="StyleBoldUnderline"/>
          <w:sz w:val="16"/>
        </w:rPr>
        <w:t xml:space="preserve">oving unauthorized workers out of a vulnerable underground status </w:t>
      </w:r>
      <w:r w:rsidRPr="004C35C6">
        <w:rPr>
          <w:rStyle w:val="StyleBoldUnderline"/>
        </w:rPr>
        <w:t>strengthens all working families’ ability to become more</w:t>
      </w:r>
      <w:r w:rsidRPr="005A39A5">
        <w:rPr>
          <w:rStyle w:val="StyleBoldUnderline"/>
          <w:b w:val="0"/>
          <w:sz w:val="12"/>
          <w:u w:val="none"/>
        </w:rPr>
        <w:t>¶</w:t>
      </w:r>
      <w:r w:rsidRPr="004C35C6">
        <w:rPr>
          <w:rStyle w:val="StyleBoldUnderline"/>
          <w:sz w:val="12"/>
        </w:rPr>
        <w:t xml:space="preserve"> </w:t>
      </w:r>
      <w:r w:rsidRPr="004C35C6">
        <w:rPr>
          <w:rStyle w:val="StyleBoldUnderline"/>
        </w:rPr>
        <w:t>productive and creates higher levels of job-generating consumption</w:t>
      </w:r>
      <w:proofErr w:type="gramStart"/>
      <w:r w:rsidRPr="004C35C6">
        <w:rPr>
          <w:rStyle w:val="StyleBoldUnderline"/>
        </w:rPr>
        <w:t>,</w:t>
      </w:r>
      <w:r w:rsidRPr="005A39A5">
        <w:rPr>
          <w:rStyle w:val="StyleBoldUnderline"/>
          <w:b w:val="0"/>
          <w:sz w:val="12"/>
          <w:u w:val="none"/>
        </w:rPr>
        <w:t>¶</w:t>
      </w:r>
      <w:proofErr w:type="gramEnd"/>
      <w:r w:rsidRPr="004C35C6">
        <w:rPr>
          <w:rStyle w:val="StyleBoldUnderline"/>
          <w:sz w:val="12"/>
        </w:rPr>
        <w:t xml:space="preserve"> </w:t>
      </w:r>
      <w:r w:rsidRPr="004C35C6">
        <w:rPr>
          <w:rStyle w:val="StyleBoldUnderline"/>
        </w:rPr>
        <w:t>thereby laying a foundation for long-term community revitalization,</w:t>
      </w:r>
      <w:r w:rsidRPr="005A39A5">
        <w:rPr>
          <w:rStyle w:val="StyleBoldUnderline"/>
          <w:b w:val="0"/>
          <w:sz w:val="12"/>
          <w:u w:val="none"/>
        </w:rPr>
        <w:t>¶</w:t>
      </w:r>
      <w:r w:rsidRPr="004C35C6">
        <w:rPr>
          <w:rStyle w:val="StyleBoldUnderline"/>
          <w:sz w:val="12"/>
        </w:rPr>
        <w:t xml:space="preserve"> </w:t>
      </w:r>
      <w:r w:rsidRPr="004C35C6">
        <w:rPr>
          <w:rStyle w:val="StyleBoldUnderline"/>
        </w:rPr>
        <w:t>middle-class growth, and a stronger, more equitable national economy.</w:t>
      </w:r>
    </w:p>
    <w:p w14:paraId="16D7C699" w14:textId="77777777" w:rsidR="001E68B0" w:rsidRDefault="001E68B0" w:rsidP="001E68B0">
      <w:pPr>
        <w:rPr>
          <w:rStyle w:val="StyleBoldUnderline"/>
        </w:rPr>
      </w:pPr>
    </w:p>
    <w:p w14:paraId="6EEA9CFE" w14:textId="77777777" w:rsidR="001E68B0" w:rsidRPr="003A7AE3" w:rsidRDefault="001E68B0" w:rsidP="001E68B0">
      <w:pPr>
        <w:pStyle w:val="Heading4"/>
        <w:rPr>
          <w:rStyle w:val="StyleBoldUnderline"/>
          <w:b/>
          <w:sz w:val="26"/>
          <w:szCs w:val="26"/>
          <w:u w:val="none"/>
        </w:rPr>
      </w:pPr>
      <w:r w:rsidRPr="003A7AE3">
        <w:rPr>
          <w:rStyle w:val="StyleBoldUnderline"/>
          <w:b/>
          <w:sz w:val="26"/>
          <w:szCs w:val="26"/>
          <w:u w:val="none"/>
        </w:rPr>
        <w:t>Immigration reform is key to the economy</w:t>
      </w:r>
    </w:p>
    <w:p w14:paraId="3995AC11" w14:textId="77777777" w:rsidR="001E68B0" w:rsidRPr="005A39A5" w:rsidRDefault="001E68B0" w:rsidP="001E68B0">
      <w:pPr>
        <w:rPr>
          <w:rStyle w:val="StyleBoldUnderline"/>
          <w:b w:val="0"/>
          <w:u w:val="none"/>
        </w:rPr>
      </w:pPr>
      <w:r w:rsidRPr="005A39A5">
        <w:rPr>
          <w:rStyle w:val="StyleBoldUnderline"/>
          <w:u w:val="none"/>
        </w:rPr>
        <w:t xml:space="preserve">Jacoby 12 </w:t>
      </w:r>
      <w:r w:rsidRPr="005A39A5">
        <w:rPr>
          <w:rStyle w:val="StyleBoldUnderline"/>
          <w:sz w:val="16"/>
          <w:szCs w:val="16"/>
          <w:u w:val="none"/>
        </w:rPr>
        <w:t xml:space="preserve">(Jeff, Columnist for The Globe and JB from Boston University, </w:t>
      </w:r>
      <w:r w:rsidRPr="005A39A5">
        <w:rPr>
          <w:rStyle w:val="StyleBoldUnderline"/>
          <w:i/>
          <w:sz w:val="16"/>
          <w:szCs w:val="16"/>
          <w:u w:val="none"/>
        </w:rPr>
        <w:t>Immigration reform key to economic revival</w:t>
      </w:r>
      <w:r w:rsidRPr="005A39A5">
        <w:rPr>
          <w:rStyle w:val="StyleBoldUnderline"/>
          <w:sz w:val="16"/>
          <w:szCs w:val="16"/>
          <w:u w:val="none"/>
        </w:rPr>
        <w:t xml:space="preserve">. </w:t>
      </w:r>
      <w:proofErr w:type="gramStart"/>
      <w:r w:rsidRPr="005A39A5">
        <w:rPr>
          <w:rStyle w:val="StyleBoldUnderline"/>
          <w:sz w:val="16"/>
          <w:szCs w:val="16"/>
          <w:u w:val="none"/>
        </w:rPr>
        <w:t>Aug 19, The Boston Globe.</w:t>
      </w:r>
      <w:proofErr w:type="gramEnd"/>
      <w:r w:rsidRPr="005A39A5">
        <w:rPr>
          <w:rStyle w:val="StyleBoldUnderline"/>
          <w:sz w:val="16"/>
          <w:szCs w:val="16"/>
          <w:u w:val="none"/>
        </w:rPr>
        <w:t xml:space="preserve"> </w:t>
      </w:r>
      <w:hyperlink r:id="rId44" w:history="1">
        <w:r w:rsidRPr="005A39A5">
          <w:rPr>
            <w:rStyle w:val="Hyperlink"/>
            <w:sz w:val="16"/>
            <w:szCs w:val="16"/>
            <w:u w:val="none"/>
          </w:rPr>
          <w:t>http://www.bostonglobe.com/opinion/2012/08/18/immigration-reform-key-economic-revival/IfLnvJvmjZ6lbb1Mpxis5O/story.html</w:t>
        </w:r>
      </w:hyperlink>
      <w:r w:rsidRPr="005A39A5">
        <w:rPr>
          <w:rStyle w:val="StyleBoldUnderline"/>
          <w:sz w:val="16"/>
          <w:szCs w:val="16"/>
          <w:u w:val="none"/>
        </w:rPr>
        <w:t>, lj)</w:t>
      </w:r>
    </w:p>
    <w:p w14:paraId="3DF6E251" w14:textId="77777777" w:rsidR="001E68B0" w:rsidRPr="000F2BA9" w:rsidRDefault="001E68B0" w:rsidP="001E68B0">
      <w:pPr>
        <w:rPr>
          <w:rStyle w:val="StyleBoldUnderline"/>
          <w:i/>
        </w:rPr>
      </w:pPr>
    </w:p>
    <w:p w14:paraId="4355049C" w14:textId="77777777" w:rsidR="001E68B0" w:rsidRPr="000F2BA9" w:rsidRDefault="001E68B0" w:rsidP="001E68B0">
      <w:pPr>
        <w:rPr>
          <w:rStyle w:val="StyleBoldUnderline"/>
        </w:rPr>
      </w:pPr>
      <w:r w:rsidRPr="000F2BA9">
        <w:rPr>
          <w:rStyle w:val="StyleBoldUnderline"/>
        </w:rPr>
        <w:t>Michael Bloomberg</w:t>
      </w:r>
      <w:r w:rsidRPr="005A39A5">
        <w:rPr>
          <w:sz w:val="14"/>
        </w:rPr>
        <w:t xml:space="preserve">, the independent </w:t>
      </w:r>
      <w:r w:rsidRPr="000F2BA9">
        <w:rPr>
          <w:rStyle w:val="StyleBoldUnderline"/>
        </w:rPr>
        <w:t>mayor of New York City</w:t>
      </w:r>
      <w:r w:rsidRPr="005A39A5">
        <w:rPr>
          <w:sz w:val="14"/>
        </w:rPr>
        <w:t xml:space="preserve">, is no one’s idea of a hardline Republican conservative. Media titan </w:t>
      </w:r>
      <w:r w:rsidRPr="000F2BA9">
        <w:rPr>
          <w:rStyle w:val="StyleBoldUnderline"/>
        </w:rPr>
        <w:t>Rupert Murdoch, whose empire includes Fox News and The Wall Street Journal</w:t>
      </w:r>
      <w:r w:rsidRPr="005A39A5">
        <w:rPr>
          <w:sz w:val="14"/>
        </w:rPr>
        <w:t xml:space="preserve">, is no one’s idea of a squishy Republican moderate. And </w:t>
      </w:r>
      <w:r w:rsidRPr="000F2BA9">
        <w:rPr>
          <w:rStyle w:val="StyleBoldUnderline"/>
        </w:rPr>
        <w:t>Boston Mayor Thomas Menino, a lifelong Democrat</w:t>
      </w:r>
      <w:r w:rsidRPr="005A39A5">
        <w:rPr>
          <w:sz w:val="14"/>
        </w:rPr>
        <w:t>, is no one’s idea of a Republican at all</w:t>
      </w:r>
      <w:proofErr w:type="gramStart"/>
      <w:r w:rsidRPr="005A39A5">
        <w:rPr>
          <w:sz w:val="14"/>
        </w:rPr>
        <w:t>.</w:t>
      </w:r>
      <w:r w:rsidRPr="005A39A5">
        <w:rPr>
          <w:sz w:val="12"/>
        </w:rPr>
        <w:t>¶</w:t>
      </w:r>
      <w:proofErr w:type="gramEnd"/>
      <w:r w:rsidRPr="005A39A5">
        <w:rPr>
          <w:sz w:val="14"/>
        </w:rPr>
        <w:t xml:space="preserve"> It isn’t every day that three men with such disparate ideological profiles find common cause, let alone on a high-profile issue that has been roiling American politics for years. But </w:t>
      </w:r>
      <w:r w:rsidRPr="000F2BA9">
        <w:rPr>
          <w:rStyle w:val="StyleBoldUnderline"/>
        </w:rPr>
        <w:t>there they were at Boston’s Seaport Hotel one evening last week, jointly making a nonpartisan case that reforming the nation’s dysfunctional immigration system is essential for economic revival. Without the growth fueled by immigrants — especially foreign-born entrepreneurs — the United States is unlikely to retain its preeminent position in the world.</w:t>
      </w:r>
      <w:r w:rsidRPr="005A39A5">
        <w:rPr>
          <w:sz w:val="14"/>
        </w:rPr>
        <w:t xml:space="preserve"> In Bloomberg’s vivid phrase, </w:t>
      </w:r>
      <w:r w:rsidRPr="000F2BA9">
        <w:rPr>
          <w:rStyle w:val="StyleBoldUnderline"/>
        </w:rPr>
        <w:t>America is “committing economic suicide” by making it too hard for ambitious foreigners to enter the United States and unleash their drive and ingenuity</w:t>
      </w:r>
      <w:proofErr w:type="gramStart"/>
      <w:r w:rsidRPr="005A39A5">
        <w:rPr>
          <w:sz w:val="14"/>
        </w:rPr>
        <w:t>.</w:t>
      </w:r>
      <w:r w:rsidRPr="005A39A5">
        <w:rPr>
          <w:sz w:val="12"/>
        </w:rPr>
        <w:t>¶</w:t>
      </w:r>
      <w:proofErr w:type="gramEnd"/>
      <w:r w:rsidRPr="005A39A5">
        <w:rPr>
          <w:sz w:val="14"/>
        </w:rPr>
        <w:t xml:space="preserve"> Opening the Boston forum, Menino was effusive in his praise for Bloomberg, whose social liberalism, especially on gun control, complements his. “I am proud to call him my friend,” Menino said</w:t>
      </w:r>
      <w:proofErr w:type="gramStart"/>
      <w:r w:rsidRPr="005A39A5">
        <w:rPr>
          <w:sz w:val="14"/>
        </w:rPr>
        <w:t>.</w:t>
      </w:r>
      <w:r w:rsidRPr="005A39A5">
        <w:rPr>
          <w:sz w:val="12"/>
        </w:rPr>
        <w:t>¶</w:t>
      </w:r>
      <w:proofErr w:type="gramEnd"/>
      <w:r w:rsidRPr="005A39A5">
        <w:rPr>
          <w:sz w:val="14"/>
        </w:rPr>
        <w:t xml:space="preserve"> But the mayor was at loss for something nice to say about Murdoch, the former owner of the conservative Boston Herald. The best he could manage was to thank him “for being here and sharing his views.”</w:t>
      </w:r>
      <w:r w:rsidRPr="005A39A5">
        <w:rPr>
          <w:sz w:val="12"/>
        </w:rPr>
        <w:t>¶</w:t>
      </w:r>
      <w:r w:rsidRPr="005A39A5">
        <w:rPr>
          <w:sz w:val="14"/>
        </w:rPr>
        <w:t xml:space="preserve"> What was striking about the discussion that followed, however, was its unity of opinion, above all on the subject of immigrants and their economic impact</w:t>
      </w:r>
      <w:proofErr w:type="gramStart"/>
      <w:r w:rsidRPr="005A39A5">
        <w:rPr>
          <w:sz w:val="14"/>
        </w:rPr>
        <w:t>.</w:t>
      </w:r>
      <w:r w:rsidRPr="005A39A5">
        <w:rPr>
          <w:sz w:val="12"/>
        </w:rPr>
        <w:t>¶</w:t>
      </w:r>
      <w:proofErr w:type="gramEnd"/>
      <w:r w:rsidRPr="005A39A5">
        <w:rPr>
          <w:sz w:val="14"/>
        </w:rPr>
        <w:t xml:space="preserve"> Menino ran through some local numbers. </w:t>
      </w:r>
      <w:r w:rsidRPr="000F2BA9">
        <w:rPr>
          <w:rStyle w:val="StyleBoldUnderline"/>
        </w:rPr>
        <w:t>There are 8,800 immigrant-owned small businesses in Boston, he said, producing nearly $3.7 billion in annual sales and employing more than 18,000 people. New Americans have swelled Boston’s population to 625,000, its healthiest level since 1970 — healthy because “more people mean more talent, more ideas, and more innovation.” They also mean more revenue: Boston’s immigrants spend $4 billion per year, generating $1.3 billion in state and federal taxes.</w:t>
      </w:r>
      <w:r w:rsidRPr="005A39A5">
        <w:rPr>
          <w:sz w:val="14"/>
        </w:rPr>
        <w:t xml:space="preserve"> For generations immigrants have rejuvenated Boston, said the mayor. “They make this old city new again and again.”</w:t>
      </w:r>
      <w:r w:rsidRPr="005A39A5">
        <w:rPr>
          <w:sz w:val="12"/>
        </w:rPr>
        <w:t>¶</w:t>
      </w:r>
      <w:r w:rsidRPr="005A39A5">
        <w:rPr>
          <w:sz w:val="14"/>
        </w:rPr>
        <w:t xml:space="preserve"> He got no argument on </w:t>
      </w:r>
      <w:proofErr w:type="gramStart"/>
      <w:r w:rsidRPr="005A39A5">
        <w:rPr>
          <w:sz w:val="14"/>
        </w:rPr>
        <w:t>that score</w:t>
      </w:r>
      <w:proofErr w:type="gramEnd"/>
      <w:r w:rsidRPr="005A39A5">
        <w:rPr>
          <w:sz w:val="14"/>
        </w:rPr>
        <w:t xml:space="preserve"> from Murdoch, an Australian native who became a US citizen in 1985. </w:t>
      </w:r>
      <w:r w:rsidRPr="000F2BA9">
        <w:rPr>
          <w:rStyle w:val="StyleBoldUnderline"/>
        </w:rPr>
        <w:t>“An immigrant is more likely to start a small business than a non-immigrant,” said Murdoch, whose career exemplifies the phenomenon</w:t>
      </w:r>
      <w:r w:rsidRPr="005A39A5">
        <w:rPr>
          <w:sz w:val="14"/>
        </w:rPr>
        <w:t>. “You go to Silicon Valley, and you realize it’s misnamed: It’s not the silicon” that makes it such a high-tech dynamo. “</w:t>
      </w:r>
      <w:r w:rsidRPr="000F2BA9">
        <w:rPr>
          <w:rStyle w:val="StyleBoldUnderline"/>
        </w:rPr>
        <w:t>It’s the immigrants.” Ambitious foreigners “want to dream the American dream,” and it’s in America’s national interest to help them do so</w:t>
      </w:r>
      <w:proofErr w:type="gramStart"/>
      <w:r w:rsidRPr="000F2BA9">
        <w:rPr>
          <w:rStyle w:val="StyleBoldUnderline"/>
        </w:rPr>
        <w:t>.</w:t>
      </w:r>
      <w:r w:rsidRPr="005A39A5">
        <w:rPr>
          <w:rStyle w:val="StyleBoldUnderline"/>
          <w:b w:val="0"/>
          <w:sz w:val="12"/>
          <w:u w:val="none"/>
        </w:rPr>
        <w:t>¶</w:t>
      </w:r>
      <w:proofErr w:type="gramEnd"/>
      <w:r w:rsidRPr="005A39A5">
        <w:rPr>
          <w:sz w:val="14"/>
        </w:rPr>
        <w:t xml:space="preserve"> </w:t>
      </w:r>
      <w:r w:rsidRPr="000F2BA9">
        <w:rPr>
          <w:rStyle w:val="StyleBoldUnderline"/>
        </w:rPr>
        <w:t>There is an abundance of empirical evidence that immigration is a tremendous economic driver.</w:t>
      </w:r>
      <w:r w:rsidRPr="005A39A5">
        <w:rPr>
          <w:sz w:val="14"/>
        </w:rPr>
        <w:t xml:space="preserve"> A study by the Partnership for a New American Economy, a coalition of mayors and business leaders advocating for more rational immigration laws, is awash with eye-opening data on immigrant entrepreneurship. </w:t>
      </w:r>
      <w:proofErr w:type="gramStart"/>
      <w:r w:rsidRPr="000F2BA9">
        <w:rPr>
          <w:rStyle w:val="StyleBoldUnderline"/>
        </w:rPr>
        <w:t>More than 40 percent of Fortune 500 companies were founded by immigrants or their children</w:t>
      </w:r>
      <w:proofErr w:type="gramEnd"/>
      <w:r w:rsidRPr="000F2BA9">
        <w:rPr>
          <w:rStyle w:val="StyleBoldUnderline"/>
        </w:rPr>
        <w:t>, and immigrants are now more than twice as likely as US natives to start a business. Though the foreign-born account for less than 13 percent of the US population, they created 28 percent of all new American businesses in 2011</w:t>
      </w:r>
      <w:proofErr w:type="gramStart"/>
      <w:r w:rsidRPr="000F2BA9">
        <w:rPr>
          <w:rStyle w:val="StyleBoldUnderline"/>
        </w:rPr>
        <w:t>.</w:t>
      </w:r>
      <w:r w:rsidRPr="005A39A5">
        <w:rPr>
          <w:rStyle w:val="StyleBoldUnderline"/>
          <w:b w:val="0"/>
          <w:sz w:val="12"/>
          <w:u w:val="none"/>
        </w:rPr>
        <w:t>¶</w:t>
      </w:r>
      <w:proofErr w:type="gramEnd"/>
      <w:r w:rsidRPr="005A39A5">
        <w:rPr>
          <w:sz w:val="14"/>
        </w:rPr>
        <w:t xml:space="preserve"> Murdoch and Bloomberg, two of the partnership’s co-chairmen, argue that </w:t>
      </w:r>
      <w:r w:rsidRPr="000F2BA9">
        <w:rPr>
          <w:rStyle w:val="StyleBoldUnderline"/>
        </w:rPr>
        <w:t xml:space="preserve">if only more Americans understood what remarkable job-creators immigrants tend to be, fewer politicians would feel the need to play to anti-immigrant xenophobia. </w:t>
      </w:r>
      <w:r w:rsidRPr="005A39A5">
        <w:rPr>
          <w:sz w:val="14"/>
        </w:rPr>
        <w:t>Fewer voters would believe the popular canard that foreigners enter America to live off welfare — or the equally popular, if contradictory, canard that immigrants steal jobs that would otherwise go to Americans</w:t>
      </w:r>
      <w:proofErr w:type="gramStart"/>
      <w:r w:rsidRPr="005A39A5">
        <w:rPr>
          <w:sz w:val="14"/>
        </w:rPr>
        <w:t>.</w:t>
      </w:r>
      <w:r w:rsidRPr="005A39A5">
        <w:rPr>
          <w:sz w:val="12"/>
        </w:rPr>
        <w:t>¶</w:t>
      </w:r>
      <w:proofErr w:type="gramEnd"/>
      <w:r w:rsidRPr="005A39A5">
        <w:rPr>
          <w:sz w:val="14"/>
        </w:rPr>
        <w:t xml:space="preserve"> </w:t>
      </w:r>
      <w:r w:rsidRPr="000F2BA9">
        <w:rPr>
          <w:rStyle w:val="StyleBoldUnderline"/>
        </w:rPr>
        <w:t>“People don’t come here to put their feet up and collect welfare,” Bloomberg said. “They come here to work. If there are no jobs, they don’t come.” You’d never know it from the clamor over illegal immigration</w:t>
      </w:r>
      <w:r w:rsidRPr="005A39A5">
        <w:rPr>
          <w:sz w:val="14"/>
        </w:rPr>
        <w:t xml:space="preserve"> — “Put a damn fence on the border . . . and start shooting,” one GOP congressional candidate recently advised — </w:t>
      </w:r>
      <w:r w:rsidRPr="000F2BA9">
        <w:rPr>
          <w:rStyle w:val="StyleBoldUnderline"/>
        </w:rPr>
        <w:t>but illegal border crossings have sharply declined</w:t>
      </w:r>
      <w:proofErr w:type="gramStart"/>
      <w:r w:rsidRPr="000F2BA9">
        <w:rPr>
          <w:rStyle w:val="StyleBoldUnderline"/>
        </w:rPr>
        <w:t>.</w:t>
      </w:r>
      <w:r w:rsidRPr="005A39A5">
        <w:rPr>
          <w:rStyle w:val="StyleBoldUnderline"/>
          <w:b w:val="0"/>
          <w:sz w:val="12"/>
          <w:u w:val="none"/>
        </w:rPr>
        <w:t>¶</w:t>
      </w:r>
      <w:proofErr w:type="gramEnd"/>
      <w:r w:rsidRPr="005A39A5">
        <w:rPr>
          <w:sz w:val="14"/>
        </w:rPr>
        <w:t xml:space="preserve"> </w:t>
      </w:r>
      <w:r w:rsidRPr="000F2BA9">
        <w:rPr>
          <w:rStyle w:val="StyleBoldUnderline"/>
        </w:rPr>
        <w:t>What hasn’t declined is the hunger of strivers and dreamers the world over — talented entrepreneurs eager to bring their gifts here and make a success of themselves</w:t>
      </w:r>
      <w:r w:rsidRPr="005A39A5">
        <w:rPr>
          <w:sz w:val="14"/>
        </w:rPr>
        <w:t>. Those would-be immigrants are an extraordinary growth hormone we can’t afford to spurn. A broken immigration system threatens America’s future economic vitality.</w:t>
      </w:r>
      <w:r w:rsidRPr="000F2BA9">
        <w:rPr>
          <w:rStyle w:val="StyleBoldUnderline"/>
        </w:rPr>
        <w:t xml:space="preserve"> Fixing that system must become a priority — for left, right, and center alike.</w:t>
      </w:r>
    </w:p>
    <w:p w14:paraId="2F9E9D94" w14:textId="77777777" w:rsidR="001E68B0" w:rsidRDefault="001E68B0" w:rsidP="001E68B0">
      <w:pPr>
        <w:rPr>
          <w:rStyle w:val="StyleBoldUnderline"/>
        </w:rPr>
      </w:pPr>
    </w:p>
    <w:p w14:paraId="7310067D" w14:textId="77777777" w:rsidR="001E68B0" w:rsidRPr="005A39A5" w:rsidRDefault="001E68B0" w:rsidP="001E68B0">
      <w:pPr>
        <w:pStyle w:val="Heading4"/>
        <w:rPr>
          <w:rStyle w:val="StyleBoldUnderline"/>
          <w:b/>
          <w:sz w:val="26"/>
          <w:szCs w:val="26"/>
          <w:u w:val="none"/>
        </w:rPr>
      </w:pPr>
      <w:r w:rsidRPr="005A39A5">
        <w:rPr>
          <w:rStyle w:val="StyleBoldUnderline"/>
          <w:b/>
          <w:sz w:val="26"/>
          <w:szCs w:val="26"/>
          <w:u w:val="none"/>
        </w:rPr>
        <w:t>Immigration reform revitalizes our economy</w:t>
      </w:r>
    </w:p>
    <w:p w14:paraId="48D5CD70" w14:textId="77777777" w:rsidR="001E68B0" w:rsidRPr="005A39A5" w:rsidRDefault="001E68B0" w:rsidP="001E68B0">
      <w:pPr>
        <w:rPr>
          <w:rStyle w:val="StyleBoldUnderline"/>
          <w:b w:val="0"/>
          <w:u w:val="none"/>
        </w:rPr>
      </w:pPr>
      <w:r w:rsidRPr="005A39A5">
        <w:rPr>
          <w:rStyle w:val="StyleBoldUnderline"/>
          <w:u w:val="none"/>
        </w:rPr>
        <w:t xml:space="preserve">FCNL 2009 </w:t>
      </w:r>
      <w:r w:rsidRPr="005A39A5">
        <w:rPr>
          <w:rStyle w:val="StyleBoldUnderline"/>
          <w:sz w:val="16"/>
          <w:szCs w:val="16"/>
          <w:u w:val="none"/>
        </w:rPr>
        <w:t xml:space="preserve">(Friends Committee on National Legislation, “Immigration Reform is Key to Economic Recovery,” Dec.http://fcnl.org/issues/immigration/immigration_reform_is_key_to_economic_recovery/, lj) </w:t>
      </w:r>
    </w:p>
    <w:p w14:paraId="4D372E68" w14:textId="77777777" w:rsidR="001E68B0" w:rsidRDefault="001E68B0" w:rsidP="001E68B0">
      <w:pPr>
        <w:rPr>
          <w:rStyle w:val="StyleBoldUnderline"/>
          <w:b w:val="0"/>
          <w:sz w:val="16"/>
        </w:rPr>
      </w:pPr>
    </w:p>
    <w:p w14:paraId="58FC3B20" w14:textId="77777777" w:rsidR="001E68B0" w:rsidRPr="005A39A5" w:rsidRDefault="001E68B0" w:rsidP="001E68B0">
      <w:pPr>
        <w:rPr>
          <w:rStyle w:val="StyleBoldUnderline"/>
          <w:sz w:val="16"/>
          <w:u w:val="none"/>
        </w:rPr>
      </w:pPr>
      <w:r w:rsidRPr="005A39A5">
        <w:rPr>
          <w:rStyle w:val="StyleBoldUnderline"/>
          <w:b w:val="0"/>
          <w:sz w:val="16"/>
          <w:u w:val="none"/>
        </w:rPr>
        <w:t xml:space="preserve">The 2008-2009 economic recession has deeply affected the stability and </w:t>
      </w:r>
      <w:proofErr w:type="gramStart"/>
      <w:r w:rsidRPr="005A39A5">
        <w:rPr>
          <w:rStyle w:val="StyleBoldUnderline"/>
          <w:b w:val="0"/>
          <w:sz w:val="16"/>
          <w:u w:val="none"/>
        </w:rPr>
        <w:t>well-being</w:t>
      </w:r>
      <w:proofErr w:type="gramEnd"/>
      <w:r w:rsidRPr="005A39A5">
        <w:rPr>
          <w:rStyle w:val="StyleBoldUnderline"/>
          <w:b w:val="0"/>
          <w:sz w:val="16"/>
          <w:u w:val="none"/>
        </w:rPr>
        <w:t xml:space="preserve"> of families </w:t>
      </w:r>
      <w:r w:rsidRPr="005A39A5">
        <w:rPr>
          <w:rStyle w:val="StyleBoldUnderline"/>
          <w:b w:val="0"/>
          <w:sz w:val="12"/>
          <w:u w:val="none"/>
        </w:rPr>
        <w:t>¶</w:t>
      </w:r>
      <w:r w:rsidRPr="005A39A5">
        <w:rPr>
          <w:rStyle w:val="StyleBoldUnderline"/>
          <w:b w:val="0"/>
          <w:sz w:val="16"/>
          <w:u w:val="none"/>
        </w:rPr>
        <w:t xml:space="preserve"> and businesses across the United States. In the search for solutions</w:t>
      </w:r>
      <w:r w:rsidRPr="005A39A5">
        <w:rPr>
          <w:rStyle w:val="StyleBoldUnderline"/>
          <w:sz w:val="16"/>
          <w:u w:val="none"/>
        </w:rPr>
        <w:t xml:space="preserve">, </w:t>
      </w:r>
      <w:r w:rsidRPr="005A39A5">
        <w:rPr>
          <w:rStyle w:val="StyleBoldUnderline"/>
        </w:rPr>
        <w:t xml:space="preserve">a growing body of evidence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indicates that comprehensive immigration reform would promote economic recovery. Creating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an earned pathway to legal status and eventual citizenship for undocumented immigrants would </w:t>
      </w:r>
      <w:r w:rsidRPr="005A39A5">
        <w:rPr>
          <w:rStyle w:val="StyleBoldUnderline"/>
          <w:b w:val="0"/>
          <w:sz w:val="12"/>
          <w:u w:val="none"/>
        </w:rPr>
        <w:t>¶</w:t>
      </w:r>
      <w:r w:rsidRPr="005A39A5">
        <w:rPr>
          <w:rStyle w:val="StyleBoldUnderline"/>
          <w:sz w:val="12"/>
        </w:rPr>
        <w:t xml:space="preserve"> </w:t>
      </w:r>
      <w:r w:rsidRPr="005A39A5">
        <w:rPr>
          <w:rStyle w:val="StyleBoldUnderline"/>
        </w:rPr>
        <w:t>strengthen the U.S. economy and help put us back on track toward stability and growth</w:t>
      </w:r>
      <w:proofErr w:type="gramStart"/>
      <w:r w:rsidRPr="005A39A5">
        <w:rPr>
          <w:rStyle w:val="StyleBoldUnderline"/>
        </w:rPr>
        <w:t>.</w:t>
      </w:r>
      <w:r w:rsidRPr="005A39A5">
        <w:rPr>
          <w:rStyle w:val="StyleBoldUnderline"/>
          <w:b w:val="0"/>
          <w:sz w:val="12"/>
          <w:u w:val="none"/>
        </w:rPr>
        <w:t>¶</w:t>
      </w:r>
      <w:proofErr w:type="gramEnd"/>
      <w:r w:rsidRPr="005A39A5">
        <w:rPr>
          <w:rStyle w:val="StyleBoldUnderline"/>
          <w:sz w:val="12"/>
        </w:rPr>
        <w:t xml:space="preserve"> </w:t>
      </w:r>
      <w:r w:rsidRPr="005A39A5">
        <w:rPr>
          <w:rStyle w:val="StyleBoldUnderline"/>
        </w:rPr>
        <w:t>Immigration reform is part of the solution.</w:t>
      </w:r>
      <w:r w:rsidRPr="005A39A5">
        <w:rPr>
          <w:rStyle w:val="StyleBoldUnderline"/>
          <w:sz w:val="16"/>
          <w:u w:val="none"/>
        </w:rPr>
        <w:t xml:space="preserve"> </w:t>
      </w:r>
      <w:r w:rsidRPr="005A39A5">
        <w:rPr>
          <w:rStyle w:val="StyleBoldUnderline"/>
          <w:b w:val="0"/>
          <w:sz w:val="16"/>
          <w:u w:val="none"/>
        </w:rPr>
        <w:t xml:space="preserve">Undocumented </w:t>
      </w:r>
      <w:r w:rsidRPr="005A39A5">
        <w:rPr>
          <w:rStyle w:val="StyleBoldUnderline"/>
          <w:b w:val="0"/>
          <w:sz w:val="12"/>
          <w:u w:val="none"/>
        </w:rPr>
        <w:t>¶</w:t>
      </w:r>
      <w:r w:rsidRPr="005A39A5">
        <w:rPr>
          <w:rStyle w:val="StyleBoldUnderline"/>
          <w:b w:val="0"/>
          <w:sz w:val="16"/>
          <w:u w:val="none"/>
        </w:rPr>
        <w:t xml:space="preserve"> immigrants are currently barred from fully integrating into the </w:t>
      </w:r>
      <w:r w:rsidRPr="005A39A5">
        <w:rPr>
          <w:rStyle w:val="StyleBoldUnderline"/>
          <w:b w:val="0"/>
          <w:sz w:val="12"/>
          <w:u w:val="none"/>
        </w:rPr>
        <w:t>¶</w:t>
      </w:r>
      <w:r w:rsidRPr="005A39A5">
        <w:rPr>
          <w:rStyle w:val="StyleBoldUnderline"/>
          <w:b w:val="0"/>
          <w:sz w:val="16"/>
          <w:u w:val="none"/>
        </w:rPr>
        <w:t xml:space="preserve"> economy. These immigrants would pay more state and federal </w:t>
      </w:r>
      <w:r w:rsidRPr="005A39A5">
        <w:rPr>
          <w:rStyle w:val="StyleBoldUnderline"/>
          <w:b w:val="0"/>
          <w:sz w:val="12"/>
          <w:u w:val="none"/>
        </w:rPr>
        <w:t>¶</w:t>
      </w:r>
      <w:r w:rsidRPr="005A39A5">
        <w:rPr>
          <w:rStyle w:val="StyleBoldUnderline"/>
          <w:b w:val="0"/>
          <w:sz w:val="16"/>
          <w:u w:val="none"/>
        </w:rPr>
        <w:t xml:space="preserve"> taxes, earn higher wages, and create more jobsif they were </w:t>
      </w:r>
      <w:r w:rsidRPr="005A39A5">
        <w:rPr>
          <w:rStyle w:val="StyleBoldUnderline"/>
          <w:b w:val="0"/>
          <w:sz w:val="12"/>
          <w:u w:val="none"/>
        </w:rPr>
        <w:t>¶</w:t>
      </w:r>
      <w:r w:rsidRPr="005A39A5">
        <w:rPr>
          <w:rStyle w:val="StyleBoldUnderline"/>
          <w:b w:val="0"/>
          <w:sz w:val="16"/>
          <w:u w:val="none"/>
        </w:rPr>
        <w:t xml:space="preserve"> legalized. The Congressional Budget Office (CBO) estimatesthat</w:t>
      </w:r>
      <w:r w:rsidRPr="005A39A5">
        <w:rPr>
          <w:rStyle w:val="StyleBoldUnderline"/>
          <w:b w:val="0"/>
          <w:sz w:val="12"/>
          <w:u w:val="none"/>
        </w:rPr>
        <w:t>¶</w:t>
      </w:r>
      <w:r w:rsidRPr="005A39A5">
        <w:rPr>
          <w:rStyle w:val="StyleBoldUnderline"/>
          <w:b w:val="0"/>
          <w:sz w:val="16"/>
          <w:u w:val="none"/>
        </w:rPr>
        <w:t xml:space="preserve"> 2006 legislation on legalization, if passed, would have generated</w:t>
      </w:r>
      <w:r w:rsidRPr="005A39A5">
        <w:rPr>
          <w:rStyle w:val="StyleBoldUnderline"/>
          <w:b w:val="0"/>
          <w:sz w:val="12"/>
          <w:u w:val="none"/>
        </w:rPr>
        <w:t>¶</w:t>
      </w:r>
      <w:r w:rsidRPr="005A39A5">
        <w:rPr>
          <w:rStyle w:val="StyleBoldUnderline"/>
          <w:b w:val="0"/>
          <w:sz w:val="16"/>
          <w:u w:val="none"/>
        </w:rPr>
        <w:t xml:space="preserve"> $66 billion in new tax revenues over 10 years</w:t>
      </w:r>
      <w:proofErr w:type="gramStart"/>
      <w:r w:rsidRPr="005A39A5">
        <w:rPr>
          <w:rStyle w:val="StyleBoldUnderline"/>
          <w:b w:val="0"/>
          <w:sz w:val="16"/>
          <w:u w:val="none"/>
        </w:rPr>
        <w:t>.</w:t>
      </w:r>
      <w:r w:rsidRPr="005A39A5">
        <w:rPr>
          <w:rStyle w:val="StyleBoldUnderline"/>
          <w:b w:val="0"/>
          <w:sz w:val="12"/>
          <w:u w:val="none"/>
        </w:rPr>
        <w:t>¶</w:t>
      </w:r>
      <w:proofErr w:type="gramEnd"/>
      <w:r w:rsidRPr="005A39A5">
        <w:rPr>
          <w:rStyle w:val="StyleBoldUnderline"/>
          <w:sz w:val="16"/>
          <w:u w:val="none"/>
        </w:rPr>
        <w:t xml:space="preserve"> </w:t>
      </w:r>
      <w:r w:rsidRPr="005A39A5">
        <w:rPr>
          <w:rStyle w:val="StyleBoldUnderline"/>
        </w:rPr>
        <w:t xml:space="preserve">Immigrant workers in both high- and low-skilled jobs are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essential to a healthy economy. Immigrants are important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contributors to the U.S. economy as taxpayers, workers, consumers, and employers. Latino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buying power totaled $951 billion in 2008 and is expected to increase to $1.4 trillion by 2013.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Hispanic- and Asian-owned firms – many owned by people who came to the United States as </w:t>
      </w:r>
      <w:r w:rsidRPr="005A39A5">
        <w:rPr>
          <w:rStyle w:val="StyleBoldUnderline"/>
          <w:b w:val="0"/>
          <w:sz w:val="12"/>
          <w:u w:val="none"/>
        </w:rPr>
        <w:t>¶</w:t>
      </w:r>
      <w:r w:rsidRPr="005A39A5">
        <w:rPr>
          <w:rStyle w:val="StyleBoldUnderline"/>
          <w:sz w:val="12"/>
        </w:rPr>
        <w:t xml:space="preserve"> </w:t>
      </w:r>
      <w:r w:rsidRPr="005A39A5">
        <w:rPr>
          <w:rStyle w:val="StyleBoldUnderline"/>
        </w:rPr>
        <w:t>immigrants – provide jobs to millions of employeesin the United States</w:t>
      </w:r>
      <w:proofErr w:type="gramStart"/>
      <w:r w:rsidRPr="005A39A5">
        <w:rPr>
          <w:rStyle w:val="StyleBoldUnderline"/>
          <w:sz w:val="16"/>
          <w:u w:val="none"/>
        </w:rPr>
        <w:t>.</w:t>
      </w:r>
      <w:r w:rsidRPr="005A39A5">
        <w:rPr>
          <w:rStyle w:val="StyleBoldUnderline"/>
          <w:b w:val="0"/>
          <w:sz w:val="12"/>
          <w:u w:val="none"/>
        </w:rPr>
        <w:t>¶</w:t>
      </w:r>
      <w:proofErr w:type="gramEnd"/>
      <w:r w:rsidRPr="005A39A5">
        <w:rPr>
          <w:rStyle w:val="StyleBoldUnderline"/>
          <w:sz w:val="16"/>
          <w:u w:val="none"/>
        </w:rPr>
        <w:t xml:space="preserve"> </w:t>
      </w:r>
      <w:r w:rsidRPr="005A39A5">
        <w:rPr>
          <w:rStyle w:val="StyleBoldUnderline"/>
          <w:b w:val="0"/>
          <w:sz w:val="16"/>
          <w:u w:val="none"/>
        </w:rPr>
        <w:t xml:space="preserve">Legalization is critical to fully integrating immigrants into local communities. </w:t>
      </w:r>
      <w:r w:rsidRPr="005A39A5">
        <w:rPr>
          <w:rStyle w:val="StyleBoldUnderline"/>
        </w:rPr>
        <w:t xml:space="preserve">Many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immigrants who gained legal status in the 1980s through the Immigration Reform and Control </w:t>
      </w:r>
      <w:r w:rsidRPr="005A39A5">
        <w:rPr>
          <w:rStyle w:val="StyleBoldUnderline"/>
          <w:b w:val="0"/>
          <w:sz w:val="12"/>
          <w:u w:val="none"/>
        </w:rPr>
        <w:t>¶</w:t>
      </w:r>
      <w:r w:rsidRPr="005A39A5">
        <w:rPr>
          <w:rStyle w:val="StyleBoldUnderline"/>
          <w:sz w:val="12"/>
        </w:rPr>
        <w:t xml:space="preserve"> </w:t>
      </w:r>
      <w:r w:rsidRPr="005A39A5">
        <w:rPr>
          <w:rStyle w:val="StyleBoldUnderline"/>
        </w:rPr>
        <w:t xml:space="preserve">Act (IRCA) earned higher wages, pursued educational opportunities, opted for home ownership, </w:t>
      </w:r>
      <w:r w:rsidRPr="005A39A5">
        <w:rPr>
          <w:rStyle w:val="StyleBoldUnderline"/>
          <w:b w:val="0"/>
          <w:sz w:val="12"/>
          <w:u w:val="none"/>
        </w:rPr>
        <w:t>¶</w:t>
      </w:r>
      <w:r w:rsidRPr="005A39A5">
        <w:rPr>
          <w:rStyle w:val="StyleBoldUnderline"/>
          <w:sz w:val="12"/>
        </w:rPr>
        <w:t xml:space="preserve"> </w:t>
      </w:r>
      <w:r w:rsidRPr="005A39A5">
        <w:rPr>
          <w:rStyle w:val="StyleBoldUnderline"/>
        </w:rPr>
        <w:t>and lifted themselves out of poverty.</w:t>
      </w:r>
      <w:r w:rsidRPr="005A39A5">
        <w:rPr>
          <w:rStyle w:val="StyleBoldUnderline"/>
          <w:sz w:val="16"/>
          <w:u w:val="none"/>
        </w:rPr>
        <w:t xml:space="preserve"> </w:t>
      </w:r>
      <w:r w:rsidRPr="005A39A5">
        <w:rPr>
          <w:rStyle w:val="StyleBoldUnderline"/>
          <w:b w:val="0"/>
          <w:sz w:val="16"/>
          <w:u w:val="none"/>
        </w:rPr>
        <w:t>Legalization enables immigrants to invest in their careers</w:t>
      </w:r>
      <w:r w:rsidRPr="005A39A5">
        <w:rPr>
          <w:rStyle w:val="StyleBoldUnderline"/>
          <w:b w:val="0"/>
          <w:sz w:val="12"/>
          <w:u w:val="none"/>
        </w:rPr>
        <w:t>¶</w:t>
      </w:r>
      <w:r w:rsidRPr="005A39A5">
        <w:rPr>
          <w:rStyle w:val="StyleBoldUnderline"/>
          <w:b w:val="0"/>
          <w:sz w:val="16"/>
          <w:u w:val="none"/>
        </w:rPr>
        <w:t xml:space="preserve"> and their families, thereby supporting the U.S. economy and strengthening U.S. communities</w:t>
      </w:r>
      <w:proofErr w:type="gramStart"/>
      <w:r w:rsidRPr="005A39A5">
        <w:rPr>
          <w:rStyle w:val="StyleBoldUnderline"/>
          <w:b w:val="0"/>
          <w:sz w:val="16"/>
          <w:u w:val="none"/>
        </w:rPr>
        <w:t>.</w:t>
      </w:r>
      <w:r w:rsidRPr="005A39A5">
        <w:rPr>
          <w:rStyle w:val="StyleBoldUnderline"/>
          <w:b w:val="0"/>
          <w:sz w:val="12"/>
          <w:u w:val="none"/>
        </w:rPr>
        <w:t>¶</w:t>
      </w:r>
      <w:proofErr w:type="gramEnd"/>
      <w:r w:rsidRPr="005A39A5">
        <w:rPr>
          <w:rStyle w:val="StyleBoldUnderline"/>
          <w:b w:val="0"/>
          <w:sz w:val="16"/>
          <w:u w:val="none"/>
        </w:rPr>
        <w:t xml:space="preserve"> Legalization levels the playing field for all U.S. workers and employers. Major labor unions </w:t>
      </w:r>
      <w:r w:rsidRPr="005A39A5">
        <w:rPr>
          <w:rStyle w:val="StyleBoldUnderline"/>
          <w:b w:val="0"/>
          <w:sz w:val="12"/>
          <w:u w:val="none"/>
        </w:rPr>
        <w:t>¶</w:t>
      </w:r>
      <w:r w:rsidRPr="005A39A5">
        <w:rPr>
          <w:rStyle w:val="StyleBoldUnderline"/>
          <w:b w:val="0"/>
          <w:sz w:val="16"/>
          <w:u w:val="none"/>
        </w:rPr>
        <w:t xml:space="preserve"> have identified that immigration enforcement impedes their efforts to protect workers’ rights</w:t>
      </w:r>
      <w:proofErr w:type="gramStart"/>
      <w:r w:rsidRPr="005A39A5">
        <w:rPr>
          <w:rStyle w:val="StyleBoldUnderline"/>
          <w:b w:val="0"/>
          <w:sz w:val="16"/>
          <w:u w:val="none"/>
        </w:rPr>
        <w:t>.</w:t>
      </w:r>
      <w:r w:rsidRPr="005A39A5">
        <w:rPr>
          <w:rStyle w:val="StyleBoldUnderline"/>
          <w:b w:val="0"/>
          <w:sz w:val="12"/>
          <w:u w:val="none"/>
        </w:rPr>
        <w:t>¶</w:t>
      </w:r>
      <w:proofErr w:type="gramEnd"/>
      <w:r w:rsidRPr="005A39A5">
        <w:rPr>
          <w:rStyle w:val="StyleBoldUnderline"/>
          <w:b w:val="0"/>
          <w:sz w:val="16"/>
          <w:u w:val="none"/>
        </w:rPr>
        <w:t xml:space="preserve"> Immigrant workers, fearing retribution, are unable to speak out about wage theft or unsafe </w:t>
      </w:r>
      <w:r w:rsidRPr="005A39A5">
        <w:rPr>
          <w:rStyle w:val="StyleBoldUnderline"/>
          <w:b w:val="0"/>
          <w:sz w:val="12"/>
          <w:u w:val="none"/>
        </w:rPr>
        <w:t>¶</w:t>
      </w:r>
      <w:r w:rsidRPr="005A39A5">
        <w:rPr>
          <w:rStyle w:val="StyleBoldUnderline"/>
          <w:b w:val="0"/>
          <w:sz w:val="16"/>
          <w:u w:val="none"/>
        </w:rPr>
        <w:t xml:space="preserve"> working conditions.</w:t>
      </w:r>
      <w:r w:rsidRPr="005A39A5">
        <w:rPr>
          <w:rStyle w:val="StyleBoldUnderline"/>
          <w:sz w:val="16"/>
          <w:u w:val="none"/>
        </w:rPr>
        <w:t xml:space="preserve"> </w:t>
      </w:r>
      <w:r w:rsidRPr="005A39A5">
        <w:rPr>
          <w:rStyle w:val="StyleBoldUnderline"/>
        </w:rPr>
        <w:t xml:space="preserve">Legalization, combined with strict enforcement of labor and employment </w:t>
      </w:r>
      <w:r w:rsidRPr="005A39A5">
        <w:rPr>
          <w:rStyle w:val="StyleBoldUnderline"/>
          <w:b w:val="0"/>
          <w:sz w:val="12"/>
          <w:u w:val="none"/>
        </w:rPr>
        <w:t>¶</w:t>
      </w:r>
      <w:r w:rsidRPr="005A39A5">
        <w:rPr>
          <w:rStyle w:val="StyleBoldUnderline"/>
          <w:sz w:val="12"/>
        </w:rPr>
        <w:t xml:space="preserve"> </w:t>
      </w:r>
      <w:r w:rsidRPr="005A39A5">
        <w:rPr>
          <w:rStyle w:val="StyleBoldUnderline"/>
        </w:rPr>
        <w:t>laws, would promote fair competition and remove economic incentivesfor worker exploitation</w:t>
      </w:r>
      <w:proofErr w:type="gramStart"/>
      <w:r w:rsidRPr="005A39A5">
        <w:rPr>
          <w:rStyle w:val="StyleBoldUnderline"/>
        </w:rPr>
        <w:t>.</w:t>
      </w:r>
      <w:r w:rsidRPr="005A39A5">
        <w:rPr>
          <w:rStyle w:val="StyleBoldUnderline"/>
          <w:b w:val="0"/>
          <w:sz w:val="12"/>
          <w:u w:val="none"/>
        </w:rPr>
        <w:t>¶</w:t>
      </w:r>
      <w:proofErr w:type="gramEnd"/>
      <w:r w:rsidRPr="005A39A5">
        <w:rPr>
          <w:rStyle w:val="StyleBoldUnderline"/>
          <w:sz w:val="12"/>
        </w:rPr>
        <w:t xml:space="preserve"> </w:t>
      </w:r>
      <w:r w:rsidRPr="005A39A5">
        <w:rPr>
          <w:rStyle w:val="StyleBoldUnderline"/>
        </w:rPr>
        <w:t xml:space="preserve">Deporting immigrants would not fix unemployment rates. Immigrant workers cannot simply </w:t>
      </w:r>
      <w:r w:rsidRPr="005A39A5">
        <w:rPr>
          <w:rStyle w:val="StyleBoldUnderline"/>
          <w:b w:val="0"/>
          <w:sz w:val="12"/>
          <w:u w:val="none"/>
        </w:rPr>
        <w:t>¶</w:t>
      </w:r>
      <w:r w:rsidRPr="005A39A5">
        <w:rPr>
          <w:rStyle w:val="StyleBoldUnderline"/>
          <w:sz w:val="12"/>
        </w:rPr>
        <w:t xml:space="preserve"> </w:t>
      </w:r>
      <w:r w:rsidRPr="005A39A5">
        <w:rPr>
          <w:rStyle w:val="StyleBoldUnderline"/>
        </w:rPr>
        <w:t>be “traded out” for native-born workers</w:t>
      </w:r>
      <w:r w:rsidRPr="005A39A5">
        <w:rPr>
          <w:rStyle w:val="StyleBoldUnderline"/>
          <w:sz w:val="16"/>
          <w:u w:val="none"/>
        </w:rPr>
        <w:t xml:space="preserve">. </w:t>
      </w:r>
      <w:r w:rsidRPr="005A39A5">
        <w:rPr>
          <w:rStyle w:val="StyleBoldUnderline"/>
          <w:b w:val="0"/>
          <w:sz w:val="16"/>
          <w:u w:val="none"/>
        </w:rPr>
        <w:t xml:space="preserve">Even immigrant and native-born workers with the same </w:t>
      </w:r>
      <w:r w:rsidRPr="005A39A5">
        <w:rPr>
          <w:rStyle w:val="StyleBoldUnderline"/>
          <w:b w:val="0"/>
          <w:sz w:val="12"/>
          <w:u w:val="none"/>
        </w:rPr>
        <w:t>¶</w:t>
      </w:r>
      <w:r w:rsidRPr="005A39A5">
        <w:rPr>
          <w:rStyle w:val="StyleBoldUnderline"/>
          <w:b w:val="0"/>
          <w:sz w:val="16"/>
          <w:u w:val="none"/>
        </w:rPr>
        <w:t xml:space="preserve"> level of education tend not to search for work in the same job market due to differences in </w:t>
      </w:r>
      <w:r w:rsidRPr="005A39A5">
        <w:rPr>
          <w:rStyle w:val="StyleBoldUnderline"/>
          <w:b w:val="0"/>
          <w:sz w:val="12"/>
          <w:u w:val="none"/>
        </w:rPr>
        <w:t>¶</w:t>
      </w:r>
      <w:r w:rsidRPr="005A39A5">
        <w:rPr>
          <w:rStyle w:val="StyleBoldUnderline"/>
          <w:b w:val="0"/>
          <w:sz w:val="16"/>
          <w:u w:val="none"/>
        </w:rPr>
        <w:t xml:space="preserve"> location, occupation, and work experience.</w:t>
      </w:r>
      <w:r w:rsidRPr="005A39A5">
        <w:rPr>
          <w:rStyle w:val="StyleBoldUnderline"/>
          <w:sz w:val="16"/>
          <w:u w:val="none"/>
        </w:rPr>
        <w:t xml:space="preserve"> </w:t>
      </w:r>
      <w:r w:rsidRPr="005A39A5">
        <w:rPr>
          <w:rStyle w:val="StyleBoldUnderline"/>
        </w:rPr>
        <w:t xml:space="preserve">Removing 8.3 million undocumented immigrant </w:t>
      </w:r>
      <w:r w:rsidRPr="005A39A5">
        <w:rPr>
          <w:rStyle w:val="StyleBoldUnderline"/>
          <w:b w:val="0"/>
          <w:sz w:val="12"/>
          <w:u w:val="none"/>
        </w:rPr>
        <w:t>¶</w:t>
      </w:r>
      <w:r w:rsidRPr="005A39A5">
        <w:rPr>
          <w:rStyle w:val="StyleBoldUnderline"/>
          <w:sz w:val="12"/>
        </w:rPr>
        <w:t xml:space="preserve"> </w:t>
      </w:r>
      <w:r w:rsidRPr="005A39A5">
        <w:rPr>
          <w:rStyle w:val="StyleBoldUnderline"/>
        </w:rPr>
        <w:t>workersfrom the fragile U.S. economy would only aggravate today’s problems</w:t>
      </w:r>
      <w:r w:rsidRPr="005A39A5">
        <w:rPr>
          <w:rStyle w:val="StyleBoldUnderline"/>
          <w:sz w:val="16"/>
          <w:u w:val="none"/>
        </w:rPr>
        <w:t xml:space="preserve">. </w:t>
      </w:r>
      <w:r w:rsidRPr="005A39A5">
        <w:rPr>
          <w:rStyle w:val="StyleBoldUnderline"/>
          <w:b w:val="0"/>
          <w:sz w:val="16"/>
          <w:u w:val="none"/>
        </w:rPr>
        <w:t xml:space="preserve">As in Postville, </w:t>
      </w:r>
      <w:r w:rsidRPr="005A39A5">
        <w:rPr>
          <w:rStyle w:val="StyleBoldUnderline"/>
          <w:b w:val="0"/>
          <w:sz w:val="12"/>
          <w:u w:val="none"/>
        </w:rPr>
        <w:t>¶</w:t>
      </w:r>
      <w:r w:rsidRPr="005A39A5">
        <w:rPr>
          <w:rStyle w:val="StyleBoldUnderline"/>
          <w:b w:val="0"/>
          <w:sz w:val="16"/>
          <w:u w:val="none"/>
        </w:rPr>
        <w:t xml:space="preserve"> IA, following the May 2008 raid, </w:t>
      </w:r>
      <w:r w:rsidRPr="005A39A5">
        <w:rPr>
          <w:rStyle w:val="StyleBoldUnderline"/>
        </w:rPr>
        <w:t xml:space="preserve">deportations cause businesses to shut down and local tax </w:t>
      </w:r>
      <w:r w:rsidRPr="005A39A5">
        <w:rPr>
          <w:rStyle w:val="StyleBoldUnderline"/>
          <w:b w:val="0"/>
          <w:sz w:val="12"/>
          <w:u w:val="none"/>
        </w:rPr>
        <w:t>¶</w:t>
      </w:r>
      <w:r w:rsidRPr="005A39A5">
        <w:rPr>
          <w:rStyle w:val="StyleBoldUnderline"/>
          <w:sz w:val="12"/>
        </w:rPr>
        <w:t xml:space="preserve"> </w:t>
      </w:r>
      <w:r w:rsidRPr="005A39A5">
        <w:rPr>
          <w:rStyle w:val="StyleBoldUnderline"/>
        </w:rPr>
        <w:t>revenues to decrease, leading to further job loss and economic hardship for entire communities</w:t>
      </w:r>
      <w:r w:rsidRPr="005A39A5">
        <w:rPr>
          <w:rStyle w:val="StyleBoldUnderline"/>
          <w:sz w:val="16"/>
          <w:u w:val="none"/>
        </w:rPr>
        <w:t>.</w:t>
      </w:r>
    </w:p>
    <w:p w14:paraId="53044F2A" w14:textId="77777777" w:rsidR="001E68B0" w:rsidRPr="001E68B0" w:rsidRDefault="001E68B0" w:rsidP="001E68B0"/>
    <w:p w14:paraId="4E3C10FD" w14:textId="77777777" w:rsidR="001E68B0" w:rsidRDefault="001E68B0" w:rsidP="001E68B0">
      <w:pPr>
        <w:rPr>
          <w:sz w:val="16"/>
        </w:rPr>
      </w:pPr>
    </w:p>
    <w:p w14:paraId="25F3ED91" w14:textId="77777777" w:rsidR="001E68B0" w:rsidRPr="001E68B0" w:rsidRDefault="001E68B0" w:rsidP="001E68B0"/>
    <w:p w14:paraId="4601CBDE" w14:textId="77777777" w:rsidR="005C262B" w:rsidRDefault="005C262B" w:rsidP="005C262B">
      <w:pPr>
        <w:pStyle w:val="Heading3"/>
      </w:pPr>
      <w:r>
        <w:t>A2: Obama XO Solves</w:t>
      </w:r>
    </w:p>
    <w:p w14:paraId="4DF6E235" w14:textId="77777777" w:rsidR="005C262B" w:rsidRDefault="005C262B" w:rsidP="005C262B">
      <w:pPr>
        <w:pStyle w:val="Heading4"/>
      </w:pPr>
      <w:r>
        <w:t xml:space="preserve">Obama won’t take executive action </w:t>
      </w:r>
    </w:p>
    <w:p w14:paraId="1350EDF0" w14:textId="77777777" w:rsidR="005C262B" w:rsidRPr="006F535F" w:rsidRDefault="005C262B" w:rsidP="005C262B">
      <w:pPr>
        <w:rPr>
          <w:rStyle w:val="StyleStyleBold12pt"/>
        </w:rPr>
      </w:pPr>
      <w:r w:rsidRPr="006F535F">
        <w:rPr>
          <w:rStyle w:val="StyleStyleBold12pt"/>
        </w:rPr>
        <w:t>Altam and Miller 7/11</w:t>
      </w:r>
    </w:p>
    <w:p w14:paraId="22C4CC22" w14:textId="77777777" w:rsidR="005C262B" w:rsidRDefault="005C262B" w:rsidP="005C262B">
      <w:r>
        <w:t xml:space="preserve">Alex Altman and Zeke Miller, 7/11/13, “Sidelined Obama Faces Impossible Task on Immigration,” </w:t>
      </w:r>
      <w:r w:rsidRPr="006F535F">
        <w:t>http://swampland.time.com/2013/07/11/sidelined-obama-faces-impossible-task-on-immigration/</w:t>
      </w:r>
      <w:proofErr w:type="gramStart"/>
      <w:r w:rsidRPr="006F535F">
        <w:t>?iid</w:t>
      </w:r>
      <w:proofErr w:type="gramEnd"/>
      <w:r w:rsidRPr="006F535F">
        <w:t>=tsmodule</w:t>
      </w:r>
      <w:r>
        <w:rPr>
          <w:sz w:val="24"/>
        </w:rPr>
        <w:t>, MKB</w:t>
      </w:r>
    </w:p>
    <w:p w14:paraId="72D7F3D0" w14:textId="77777777" w:rsidR="005C262B" w:rsidRDefault="005C262B" w:rsidP="005C262B"/>
    <w:p w14:paraId="61B16CFE" w14:textId="77777777" w:rsidR="005C262B" w:rsidRDefault="005C262B" w:rsidP="005C262B">
      <w:pPr>
        <w:rPr>
          <w:sz w:val="16"/>
        </w:rPr>
      </w:pPr>
      <w:r w:rsidRPr="00785500">
        <w:rPr>
          <w:sz w:val="16"/>
        </w:rPr>
        <w:t xml:space="preserve">But Representative Albio Sires, a New Jersey Democrat, told reporters after a meeting with </w:t>
      </w:r>
      <w:r w:rsidRPr="00413319">
        <w:rPr>
          <w:rStyle w:val="StyleBoldUnderline"/>
          <w:highlight w:val="yellow"/>
        </w:rPr>
        <w:t>Obama</w:t>
      </w:r>
      <w:r w:rsidRPr="00785500">
        <w:rPr>
          <w:sz w:val="16"/>
          <w:highlight w:val="yellow"/>
        </w:rPr>
        <w:t xml:space="preserve"> </w:t>
      </w:r>
      <w:r w:rsidRPr="00785500">
        <w:rPr>
          <w:sz w:val="16"/>
        </w:rPr>
        <w:t xml:space="preserve">that the President </w:t>
      </w:r>
      <w:r w:rsidRPr="00413319">
        <w:rPr>
          <w:rStyle w:val="StyleBoldUnderline"/>
          <w:highlight w:val="yellow"/>
        </w:rPr>
        <w:t>was wary of taking executive action to</w:t>
      </w:r>
      <w:r w:rsidRPr="00785500">
        <w:rPr>
          <w:sz w:val="16"/>
        </w:rPr>
        <w:t xml:space="preserve"> further </w:t>
      </w:r>
      <w:r w:rsidRPr="00413319">
        <w:rPr>
          <w:rStyle w:val="StyleBoldUnderline"/>
          <w:highlight w:val="yellow"/>
        </w:rPr>
        <w:t>curb deportations</w:t>
      </w:r>
      <w:r w:rsidRPr="00785500">
        <w:rPr>
          <w:sz w:val="16"/>
          <w:highlight w:val="yellow"/>
        </w:rPr>
        <w:t xml:space="preserve"> </w:t>
      </w:r>
      <w:r w:rsidRPr="00785500">
        <w:rPr>
          <w:sz w:val="16"/>
        </w:rPr>
        <w:t>now. “</w:t>
      </w:r>
      <w:r w:rsidRPr="00413319">
        <w:rPr>
          <w:rStyle w:val="StyleBoldUnderline"/>
          <w:highlight w:val="yellow"/>
        </w:rPr>
        <w:t>He’s afraid</w:t>
      </w:r>
      <w:r w:rsidRPr="00785500">
        <w:rPr>
          <w:sz w:val="16"/>
        </w:rPr>
        <w:t xml:space="preserve"> that </w:t>
      </w:r>
      <w:r w:rsidRPr="00413319">
        <w:rPr>
          <w:rStyle w:val="StyleBoldUnderline"/>
          <w:highlight w:val="yellow"/>
        </w:rPr>
        <w:t>it’s going to harm</w:t>
      </w:r>
      <w:r w:rsidRPr="00785500">
        <w:rPr>
          <w:sz w:val="16"/>
          <w:highlight w:val="yellow"/>
        </w:rPr>
        <w:t xml:space="preserve"> </w:t>
      </w:r>
      <w:r w:rsidRPr="00785500">
        <w:rPr>
          <w:sz w:val="16"/>
        </w:rPr>
        <w:t xml:space="preserve">the overall process of trying to get </w:t>
      </w:r>
      <w:r w:rsidRPr="00413319">
        <w:rPr>
          <w:rStyle w:val="StyleBoldUnderline"/>
          <w:highlight w:val="yellow"/>
        </w:rPr>
        <w:t>immigration</w:t>
      </w:r>
      <w:r w:rsidRPr="00785500">
        <w:rPr>
          <w:sz w:val="16"/>
          <w:highlight w:val="yellow"/>
        </w:rPr>
        <w:t xml:space="preserve"> </w:t>
      </w:r>
      <w:r w:rsidRPr="00785500">
        <w:rPr>
          <w:sz w:val="16"/>
        </w:rPr>
        <w:t>done,” Sires said, according to Politico.</w:t>
      </w:r>
    </w:p>
    <w:p w14:paraId="6A232281" w14:textId="77777777" w:rsidR="006D02DC" w:rsidRDefault="006D02DC" w:rsidP="005C262B">
      <w:pPr>
        <w:rPr>
          <w:sz w:val="16"/>
        </w:rPr>
      </w:pPr>
    </w:p>
    <w:p w14:paraId="47258CC6" w14:textId="77777777" w:rsidR="00ED18A4" w:rsidRDefault="00ED18A4" w:rsidP="005C262B">
      <w:pPr>
        <w:rPr>
          <w:sz w:val="16"/>
        </w:rPr>
      </w:pPr>
    </w:p>
    <w:p w14:paraId="5EE87C1D" w14:textId="1408136C" w:rsidR="006D02DC" w:rsidRPr="0070194A" w:rsidRDefault="006D02DC" w:rsidP="006D02DC">
      <w:pPr>
        <w:pStyle w:val="Heading4"/>
        <w:rPr>
          <w:rFonts w:asciiTheme="minorHAnsi" w:hAnsiTheme="minorHAnsi"/>
        </w:rPr>
      </w:pPr>
      <w:r w:rsidRPr="0070194A">
        <w:rPr>
          <w:rFonts w:asciiTheme="minorHAnsi" w:hAnsiTheme="minorHAnsi"/>
        </w:rPr>
        <w:t>Obama says himself- can’t pass IR via XO</w:t>
      </w:r>
    </w:p>
    <w:p w14:paraId="17EE60C5" w14:textId="77777777" w:rsidR="006D02DC" w:rsidRPr="0070194A" w:rsidRDefault="006D02DC" w:rsidP="006D02DC">
      <w:pPr>
        <w:rPr>
          <w:rFonts w:asciiTheme="minorHAnsi" w:hAnsiTheme="minorHAnsi"/>
          <w:sz w:val="20"/>
        </w:rPr>
      </w:pPr>
      <w:r w:rsidRPr="0070194A">
        <w:rPr>
          <w:rStyle w:val="StyleStyleBold12pt"/>
          <w:rFonts w:asciiTheme="minorHAnsi" w:hAnsiTheme="minorHAnsi"/>
        </w:rPr>
        <w:t>Hawkins</w:t>
      </w:r>
      <w:r w:rsidRPr="0070194A">
        <w:rPr>
          <w:rFonts w:asciiTheme="minorHAnsi" w:hAnsiTheme="minorHAnsi"/>
        </w:rPr>
        <w:t xml:space="preserve"> </w:t>
      </w:r>
      <w:r w:rsidRPr="0070194A">
        <w:rPr>
          <w:rFonts w:asciiTheme="minorHAnsi" w:hAnsiTheme="minorHAnsi"/>
          <w:sz w:val="20"/>
        </w:rPr>
        <w:t>(Ph.D in military history from Texas Tech University) July 17</w:t>
      </w:r>
      <w:r w:rsidRPr="0070194A">
        <w:rPr>
          <w:rFonts w:asciiTheme="minorHAnsi" w:hAnsiTheme="minorHAnsi"/>
          <w:sz w:val="20"/>
          <w:vertAlign w:val="superscript"/>
        </w:rPr>
        <w:t>th</w:t>
      </w:r>
      <w:r w:rsidRPr="0070194A">
        <w:rPr>
          <w:rFonts w:asciiTheme="minorHAnsi" w:hAnsiTheme="minorHAnsi"/>
          <w:sz w:val="20"/>
        </w:rPr>
        <w:t>, 20</w:t>
      </w:r>
      <w:r w:rsidRPr="0070194A">
        <w:rPr>
          <w:rStyle w:val="StyleStyleBold12pt"/>
          <w:rFonts w:asciiTheme="minorHAnsi" w:hAnsiTheme="minorHAnsi"/>
        </w:rPr>
        <w:t>13</w:t>
      </w:r>
      <w:r w:rsidRPr="0070194A">
        <w:rPr>
          <w:rFonts w:asciiTheme="minorHAnsi" w:hAnsiTheme="minorHAnsi"/>
        </w:rPr>
        <w:t xml:space="preserve"> </w:t>
      </w:r>
      <w:r w:rsidRPr="0070194A">
        <w:rPr>
          <w:rFonts w:asciiTheme="minorHAnsi" w:hAnsiTheme="minorHAnsi"/>
          <w:sz w:val="20"/>
        </w:rPr>
        <w:t>(AWR, “Obama ‘probably’ Can’t Reform Immigration via Executive Order” Ammoland News</w:t>
      </w:r>
    </w:p>
    <w:p w14:paraId="2F031F30" w14:textId="77777777" w:rsidR="006D02DC" w:rsidRPr="0070194A" w:rsidRDefault="003C6FAF" w:rsidP="006D02DC">
      <w:pPr>
        <w:rPr>
          <w:rFonts w:asciiTheme="minorHAnsi" w:hAnsiTheme="minorHAnsi"/>
          <w:i/>
          <w:sz w:val="20"/>
        </w:rPr>
      </w:pPr>
      <w:hyperlink r:id="rId45" w:anchor="axzz2ZUscr9cJ" w:history="1">
        <w:r w:rsidR="006D02DC" w:rsidRPr="0070194A">
          <w:rPr>
            <w:rStyle w:val="Hyperlink"/>
            <w:rFonts w:asciiTheme="minorHAnsi" w:hAnsiTheme="minorHAnsi"/>
            <w:sz w:val="20"/>
          </w:rPr>
          <w:t>http://www.ammoland.com/2013/07/obama-probably-cant-reform-immigration-via-executive-order/#axzz2ZUscr9cJ</w:t>
        </w:r>
      </w:hyperlink>
      <w:r w:rsidR="006D02DC" w:rsidRPr="0070194A">
        <w:rPr>
          <w:rFonts w:asciiTheme="minorHAnsi" w:hAnsiTheme="minorHAnsi"/>
          <w:sz w:val="20"/>
        </w:rPr>
        <w:t xml:space="preserve">) </w:t>
      </w:r>
      <w:r w:rsidR="006D02DC" w:rsidRPr="0070194A">
        <w:rPr>
          <w:rFonts w:asciiTheme="minorHAnsi" w:hAnsiTheme="minorHAnsi"/>
          <w:i/>
          <w:sz w:val="20"/>
        </w:rPr>
        <w:t>MLW</w:t>
      </w:r>
    </w:p>
    <w:p w14:paraId="25D04211" w14:textId="77777777" w:rsidR="006D02DC" w:rsidRPr="0070194A" w:rsidRDefault="006D02DC" w:rsidP="006D02DC">
      <w:pPr>
        <w:rPr>
          <w:rFonts w:asciiTheme="minorHAnsi" w:hAnsiTheme="minorHAnsi"/>
        </w:rPr>
      </w:pPr>
    </w:p>
    <w:p w14:paraId="63500171" w14:textId="14DDD3D4" w:rsidR="006D02DC" w:rsidRPr="0070194A" w:rsidRDefault="006D02DC" w:rsidP="006D02DC">
      <w:pPr>
        <w:rPr>
          <w:rFonts w:asciiTheme="minorHAnsi" w:hAnsiTheme="minorHAnsi"/>
        </w:rPr>
      </w:pPr>
      <w:r w:rsidRPr="0070194A">
        <w:rPr>
          <w:rStyle w:val="StyleBoldUnderline"/>
          <w:rFonts w:asciiTheme="minorHAnsi" w:hAnsiTheme="minorHAnsi"/>
        </w:rPr>
        <w:t xml:space="preserve">In </w:t>
      </w:r>
      <w:proofErr w:type="gramStart"/>
      <w:r w:rsidRPr="0070194A">
        <w:rPr>
          <w:rStyle w:val="StyleBoldUnderline"/>
          <w:rFonts w:asciiTheme="minorHAnsi" w:hAnsiTheme="minorHAnsi"/>
        </w:rPr>
        <w:t>a</w:t>
      </w:r>
      <w:proofErr w:type="gramEnd"/>
      <w:r w:rsidRPr="0070194A">
        <w:rPr>
          <w:rFonts w:asciiTheme="minorHAnsi" w:hAnsiTheme="minorHAnsi"/>
        </w:rPr>
        <w:t xml:space="preserve"> Univision </w:t>
      </w:r>
      <w:r w:rsidRPr="0070194A">
        <w:rPr>
          <w:rStyle w:val="StyleBoldUnderline"/>
          <w:rFonts w:asciiTheme="minorHAnsi" w:hAnsiTheme="minorHAnsi"/>
        </w:rPr>
        <w:t>interview</w:t>
      </w:r>
      <w:r w:rsidRPr="0070194A">
        <w:rPr>
          <w:rFonts w:asciiTheme="minorHAnsi" w:hAnsiTheme="minorHAnsi"/>
        </w:rPr>
        <w:t xml:space="preserve"> which </w:t>
      </w:r>
      <w:r w:rsidRPr="0070194A">
        <w:rPr>
          <w:rStyle w:val="StyleBoldUnderline"/>
          <w:rFonts w:asciiTheme="minorHAnsi" w:hAnsiTheme="minorHAnsi"/>
        </w:rPr>
        <w:t>aired July 16</w:t>
      </w:r>
      <w:r w:rsidRPr="0070194A">
        <w:rPr>
          <w:rFonts w:asciiTheme="minorHAnsi" w:hAnsiTheme="minorHAnsi"/>
        </w:rPr>
        <w:t xml:space="preserve">, President </w:t>
      </w:r>
      <w:r w:rsidRPr="0070194A">
        <w:rPr>
          <w:rStyle w:val="StyleBoldUnderline"/>
          <w:rFonts w:asciiTheme="minorHAnsi" w:hAnsiTheme="minorHAnsi"/>
        </w:rPr>
        <w:t>Obama said he “probably” cannot legalize illegal immigrants by executive order if Congress does not pass immigration reform</w:t>
      </w:r>
      <w:r w:rsidRPr="0070194A">
        <w:rPr>
          <w:rFonts w:asciiTheme="minorHAnsi" w:hAnsiTheme="minorHAnsi"/>
        </w:rPr>
        <w:t xml:space="preserve">. Obama did not rule out entirely that he could act unilaterally on the issue, but rather intimated that Congress ought to do it. According to the Washington Post, the </w:t>
      </w:r>
      <w:r w:rsidRPr="0070194A">
        <w:rPr>
          <w:rStyle w:val="StyleBoldUnderline"/>
          <w:rFonts w:asciiTheme="minorHAnsi" w:hAnsiTheme="minorHAnsi"/>
        </w:rPr>
        <w:t>President said</w:t>
      </w:r>
      <w:r w:rsidRPr="0070194A">
        <w:rPr>
          <w:rFonts w:asciiTheme="minorHAnsi" w:hAnsiTheme="minorHAnsi"/>
        </w:rPr>
        <w:t>, “</w:t>
      </w:r>
      <w:r w:rsidRPr="0070194A">
        <w:rPr>
          <w:rStyle w:val="StyleBoldUnderline"/>
          <w:rFonts w:asciiTheme="minorHAnsi" w:hAnsiTheme="minorHAnsi"/>
        </w:rPr>
        <w:t>I think it is very important for us to recognize that the way to solve this problem has to be legislative</w:t>
      </w:r>
      <w:r w:rsidRPr="0070194A">
        <w:rPr>
          <w:rFonts w:asciiTheme="minorHAnsi" w:hAnsiTheme="minorHAnsi"/>
        </w:rPr>
        <w:t xml:space="preserve">. I can do some things and have done some things that make a difference in the lives of people… But </w:t>
      </w:r>
      <w:r w:rsidRPr="0070194A">
        <w:rPr>
          <w:rStyle w:val="StyleBoldUnderline"/>
          <w:rFonts w:asciiTheme="minorHAnsi" w:hAnsiTheme="minorHAnsi"/>
        </w:rPr>
        <w:t>this problem needs to be fixed legislatively</w:t>
      </w:r>
      <w:r w:rsidRPr="0070194A">
        <w:rPr>
          <w:rFonts w:asciiTheme="minorHAnsi" w:hAnsiTheme="minorHAnsi"/>
        </w:rPr>
        <w:t xml:space="preserve">.” The “things” Obama alludes to having done include issuing an executive order to halt the deportation of young illegal aliens prior to the 2012 presidential election. The </w:t>
      </w:r>
      <w:r w:rsidRPr="0070194A">
        <w:rPr>
          <w:rStyle w:val="StyleBoldUnderline"/>
          <w:rFonts w:asciiTheme="minorHAnsi" w:hAnsiTheme="minorHAnsi"/>
        </w:rPr>
        <w:t>move was criticized as a circumvention of the will of Congress</w:t>
      </w:r>
      <w:r w:rsidRPr="0070194A">
        <w:rPr>
          <w:rFonts w:asciiTheme="minorHAnsi" w:hAnsiTheme="minorHAnsi"/>
        </w:rPr>
        <w:t>–which is the will of the people–and an abuse of the president’s executive order powers. Because Obama has used executive orders in this way so recently, his suggestion that he “probably” cannot use executive orders to legalize all illegal immigrants is not every reassuring.</w:t>
      </w:r>
    </w:p>
    <w:p w14:paraId="0F5429F0" w14:textId="77777777" w:rsidR="006D02DC" w:rsidRPr="0070194A" w:rsidRDefault="006D02DC" w:rsidP="006D02DC">
      <w:pPr>
        <w:rPr>
          <w:rFonts w:asciiTheme="minorHAnsi" w:hAnsiTheme="minorHAnsi"/>
        </w:rPr>
      </w:pPr>
    </w:p>
    <w:p w14:paraId="7AD5F6FB" w14:textId="4430826B" w:rsidR="006D02DC" w:rsidRPr="0070194A" w:rsidRDefault="006D02DC" w:rsidP="006D02DC">
      <w:pPr>
        <w:pStyle w:val="Heading4"/>
        <w:rPr>
          <w:rFonts w:asciiTheme="minorHAnsi" w:hAnsiTheme="minorHAnsi"/>
        </w:rPr>
      </w:pPr>
      <w:r w:rsidRPr="0070194A">
        <w:rPr>
          <w:rFonts w:asciiTheme="minorHAnsi" w:hAnsiTheme="minorHAnsi"/>
        </w:rPr>
        <w:t>Obama won’t act unilaterally on IR</w:t>
      </w:r>
    </w:p>
    <w:p w14:paraId="7D710400" w14:textId="77777777" w:rsidR="006D02DC" w:rsidRPr="0070194A" w:rsidRDefault="006D02DC" w:rsidP="006D02DC">
      <w:pPr>
        <w:rPr>
          <w:rFonts w:asciiTheme="minorHAnsi" w:hAnsiTheme="minorHAnsi"/>
        </w:rPr>
      </w:pPr>
      <w:r w:rsidRPr="0070194A">
        <w:rPr>
          <w:rStyle w:val="StyleStyleBold12pt"/>
          <w:rFonts w:asciiTheme="minorHAnsi" w:hAnsiTheme="minorHAnsi"/>
        </w:rPr>
        <w:t>Condon</w:t>
      </w:r>
      <w:r w:rsidRPr="0070194A">
        <w:rPr>
          <w:rFonts w:asciiTheme="minorHAnsi" w:hAnsiTheme="minorHAnsi"/>
          <w:sz w:val="20"/>
        </w:rPr>
        <w:t xml:space="preserve"> (Staff writer for National Journal) May 29</w:t>
      </w:r>
      <w:r w:rsidRPr="0070194A">
        <w:rPr>
          <w:rFonts w:asciiTheme="minorHAnsi" w:hAnsiTheme="minorHAnsi"/>
          <w:sz w:val="20"/>
          <w:vertAlign w:val="superscript"/>
        </w:rPr>
        <w:t>th</w:t>
      </w:r>
      <w:r w:rsidRPr="0070194A">
        <w:rPr>
          <w:rFonts w:asciiTheme="minorHAnsi" w:hAnsiTheme="minorHAnsi"/>
          <w:sz w:val="20"/>
        </w:rPr>
        <w:t>, 20</w:t>
      </w:r>
      <w:r w:rsidRPr="0070194A">
        <w:rPr>
          <w:rStyle w:val="StyleStyleBold12pt"/>
          <w:rFonts w:asciiTheme="minorHAnsi" w:hAnsiTheme="minorHAnsi"/>
        </w:rPr>
        <w:t>13</w:t>
      </w:r>
      <w:r w:rsidRPr="0070194A">
        <w:rPr>
          <w:rFonts w:asciiTheme="minorHAnsi" w:hAnsiTheme="minorHAnsi"/>
        </w:rPr>
        <w:t xml:space="preserve"> </w:t>
      </w:r>
      <w:r w:rsidRPr="0070194A">
        <w:rPr>
          <w:rFonts w:asciiTheme="minorHAnsi" w:hAnsiTheme="minorHAnsi"/>
          <w:sz w:val="20"/>
        </w:rPr>
        <w:t xml:space="preserve">(George “Obama, Boehner Dueled in Address Tonight” The National Journal </w:t>
      </w:r>
      <w:hyperlink r:id="rId46" w:history="1">
        <w:r w:rsidRPr="0070194A">
          <w:rPr>
            <w:rStyle w:val="Hyperlink"/>
            <w:rFonts w:asciiTheme="minorHAnsi" w:hAnsiTheme="minorHAnsi"/>
            <w:sz w:val="20"/>
          </w:rPr>
          <w:t>http://www.nationaljournal.com/whitehouse/obama-boehner-dueled-in-address-tonight-20110725</w:t>
        </w:r>
      </w:hyperlink>
      <w:r w:rsidRPr="0070194A">
        <w:rPr>
          <w:rFonts w:asciiTheme="minorHAnsi" w:hAnsiTheme="minorHAnsi"/>
          <w:sz w:val="20"/>
        </w:rPr>
        <w:t xml:space="preserve">) </w:t>
      </w:r>
    </w:p>
    <w:p w14:paraId="73B367E9" w14:textId="77777777" w:rsidR="006D02DC" w:rsidRPr="0070194A" w:rsidRDefault="006D02DC" w:rsidP="006D02DC">
      <w:pPr>
        <w:rPr>
          <w:rFonts w:asciiTheme="minorHAnsi" w:hAnsiTheme="minorHAnsi"/>
        </w:rPr>
      </w:pPr>
    </w:p>
    <w:p w14:paraId="44A655D9" w14:textId="77777777" w:rsidR="006D02DC" w:rsidRPr="0070194A" w:rsidRDefault="006D02DC" w:rsidP="006D02DC">
      <w:pPr>
        <w:rPr>
          <w:rFonts w:asciiTheme="minorHAnsi" w:hAnsiTheme="minorHAnsi"/>
        </w:rPr>
      </w:pPr>
      <w:r w:rsidRPr="0070194A">
        <w:rPr>
          <w:rFonts w:asciiTheme="minorHAnsi" w:hAnsiTheme="minorHAnsi"/>
        </w:rPr>
        <w:t xml:space="preserve">With the August 2 deadline now only eight days away, </w:t>
      </w:r>
      <w:r w:rsidRPr="0070194A">
        <w:rPr>
          <w:rStyle w:val="StyleBoldUnderline"/>
          <w:rFonts w:asciiTheme="minorHAnsi" w:hAnsiTheme="minorHAnsi"/>
        </w:rPr>
        <w:t>the addresses help demonstrate the heightened stakes</w:t>
      </w:r>
      <w:r w:rsidRPr="0070194A">
        <w:rPr>
          <w:rFonts w:asciiTheme="minorHAnsi" w:hAnsiTheme="minorHAnsi"/>
        </w:rPr>
        <w:t xml:space="preserve">. Earlier in the day, </w:t>
      </w:r>
      <w:r w:rsidRPr="0070194A">
        <w:rPr>
          <w:rStyle w:val="StyleBoldUnderline"/>
          <w:rFonts w:asciiTheme="minorHAnsi" w:hAnsiTheme="minorHAnsi"/>
        </w:rPr>
        <w:t>the president let his frustration over the stalled debt talks seep into an address on Latino issues</w:t>
      </w:r>
      <w:r w:rsidRPr="0070194A">
        <w:rPr>
          <w:rFonts w:asciiTheme="minorHAnsi" w:hAnsiTheme="minorHAnsi"/>
        </w:rPr>
        <w:t xml:space="preserve">, confessing that </w:t>
      </w:r>
      <w:r w:rsidRPr="0070194A">
        <w:rPr>
          <w:rStyle w:val="StyleBoldUnderline"/>
          <w:rFonts w:asciiTheme="minorHAnsi" w:hAnsiTheme="minorHAnsi"/>
        </w:rPr>
        <w:t>he’d like to “bypass Congress and change the laws on my own.”</w:t>
      </w:r>
      <w:r w:rsidRPr="0070194A">
        <w:rPr>
          <w:rFonts w:asciiTheme="minorHAnsi" w:hAnsiTheme="minorHAnsi"/>
        </w:rPr>
        <w:t xml:space="preserve"> He told the National Council of La Raza</w:t>
      </w:r>
      <w:r w:rsidRPr="0070194A">
        <w:rPr>
          <w:rStyle w:val="StyleBoldUnderline"/>
          <w:rFonts w:asciiTheme="minorHAnsi" w:hAnsiTheme="minorHAnsi"/>
        </w:rPr>
        <w:t>, “Believe me, the idea of doing things on my own is very tempting. I promise you.”</w:t>
      </w:r>
      <w:r w:rsidRPr="0070194A">
        <w:rPr>
          <w:rFonts w:asciiTheme="minorHAnsi" w:hAnsiTheme="minorHAnsi"/>
        </w:rPr>
        <w:t xml:space="preserve"> But </w:t>
      </w:r>
      <w:r w:rsidRPr="0070194A">
        <w:rPr>
          <w:rStyle w:val="StyleBoldUnderline"/>
          <w:rFonts w:asciiTheme="minorHAnsi" w:hAnsiTheme="minorHAnsi"/>
        </w:rPr>
        <w:t>he told the group meeting</w:t>
      </w:r>
      <w:r w:rsidRPr="0070194A">
        <w:rPr>
          <w:rFonts w:asciiTheme="minorHAnsi" w:hAnsiTheme="minorHAnsi"/>
        </w:rPr>
        <w:t xml:space="preserve"> at the Marriott Wardman Park Hotel </w:t>
      </w:r>
      <w:r w:rsidRPr="0070194A">
        <w:rPr>
          <w:rStyle w:val="Emphasis"/>
          <w:rFonts w:asciiTheme="minorHAnsi" w:hAnsiTheme="minorHAnsi"/>
        </w:rPr>
        <w:t>that he has to work with Congress and will continue to fight for what he called a “balanced” plan</w:t>
      </w:r>
      <w:r w:rsidRPr="0070194A">
        <w:rPr>
          <w:rFonts w:asciiTheme="minorHAnsi" w:hAnsiTheme="minorHAnsi"/>
        </w:rPr>
        <w:t xml:space="preserve"> that does not focus solely on spending cuts but that spreads the sacrifice to the wealthiest Americans as well. La Raza—and </w:t>
      </w:r>
      <w:r w:rsidRPr="0070194A">
        <w:rPr>
          <w:rStyle w:val="StyleBoldUnderline"/>
          <w:rFonts w:asciiTheme="minorHAnsi" w:hAnsiTheme="minorHAnsi"/>
        </w:rPr>
        <w:t>activist Latinos elsewhere</w:t>
      </w:r>
      <w:r w:rsidRPr="0070194A">
        <w:rPr>
          <w:rFonts w:asciiTheme="minorHAnsi" w:hAnsiTheme="minorHAnsi"/>
        </w:rPr>
        <w:t>—</w:t>
      </w:r>
      <w:r w:rsidRPr="0070194A">
        <w:rPr>
          <w:rStyle w:val="StyleBoldUnderline"/>
          <w:rFonts w:asciiTheme="minorHAnsi" w:hAnsiTheme="minorHAnsi"/>
        </w:rPr>
        <w:t>are disappointed in the president for not keeping his promise to champion comprehensive immigration reform in his first year in office</w:t>
      </w:r>
      <w:r w:rsidRPr="0070194A">
        <w:rPr>
          <w:rFonts w:asciiTheme="minorHAnsi" w:hAnsiTheme="minorHAnsi"/>
        </w:rPr>
        <w:t>. They are particularly angry that his administration has been aggressive in deporting undocumented immigrants, but the president defended the record number of deportations, contending he has had no choice. “</w:t>
      </w:r>
      <w:r w:rsidRPr="0070194A">
        <w:rPr>
          <w:rStyle w:val="StyleBoldUnderline"/>
          <w:rFonts w:asciiTheme="minorHAnsi" w:hAnsiTheme="minorHAnsi"/>
        </w:rPr>
        <w:t>Those are the laws on the books,”</w:t>
      </w:r>
      <w:r w:rsidRPr="0070194A">
        <w:rPr>
          <w:rFonts w:asciiTheme="minorHAnsi" w:hAnsiTheme="minorHAnsi"/>
        </w:rPr>
        <w:t xml:space="preserve"> said Obama. “</w:t>
      </w:r>
      <w:r w:rsidRPr="0070194A">
        <w:rPr>
          <w:rStyle w:val="StyleBoldUnderline"/>
          <w:rFonts w:asciiTheme="minorHAnsi" w:hAnsiTheme="minorHAnsi"/>
        </w:rPr>
        <w:t>I swore an oath to uphold the laws on the books. That doesn’t mean I don’t know very well the real pain and heartbreak that deportations cause.”</w:t>
      </w:r>
    </w:p>
    <w:p w14:paraId="53B9091F" w14:textId="77F319C5" w:rsidR="006D02DC" w:rsidRPr="0070194A" w:rsidRDefault="006D02DC" w:rsidP="006D02DC">
      <w:pPr>
        <w:pStyle w:val="Heading4"/>
        <w:rPr>
          <w:rFonts w:asciiTheme="minorHAnsi" w:hAnsiTheme="minorHAnsi"/>
        </w:rPr>
      </w:pPr>
      <w:r w:rsidRPr="0070194A">
        <w:rPr>
          <w:rFonts w:asciiTheme="minorHAnsi" w:hAnsiTheme="minorHAnsi"/>
        </w:rPr>
        <w:t xml:space="preserve">Obama can’t pass IR unilaterally without breaking law </w:t>
      </w:r>
    </w:p>
    <w:p w14:paraId="7C9FDABA" w14:textId="77777777" w:rsidR="006D02DC" w:rsidRPr="0070194A" w:rsidRDefault="006D02DC" w:rsidP="006D02DC">
      <w:pPr>
        <w:rPr>
          <w:rFonts w:asciiTheme="minorHAnsi" w:hAnsiTheme="minorHAnsi"/>
        </w:rPr>
      </w:pPr>
      <w:r w:rsidRPr="0070194A">
        <w:rPr>
          <w:rStyle w:val="StyleStyleBold12pt"/>
          <w:rFonts w:asciiTheme="minorHAnsi" w:hAnsiTheme="minorHAnsi"/>
        </w:rPr>
        <w:t>Dorstewitz</w:t>
      </w:r>
      <w:r w:rsidRPr="0070194A">
        <w:rPr>
          <w:rFonts w:asciiTheme="minorHAnsi" w:hAnsiTheme="minorHAnsi"/>
        </w:rPr>
        <w:t xml:space="preserve"> </w:t>
      </w:r>
      <w:r w:rsidRPr="0070194A">
        <w:rPr>
          <w:rFonts w:asciiTheme="minorHAnsi" w:hAnsiTheme="minorHAnsi"/>
          <w:sz w:val="20"/>
        </w:rPr>
        <w:t>(correspondent for BizPac) April 25</w:t>
      </w:r>
      <w:r w:rsidRPr="0070194A">
        <w:rPr>
          <w:rFonts w:asciiTheme="minorHAnsi" w:hAnsiTheme="minorHAnsi"/>
          <w:sz w:val="20"/>
          <w:vertAlign w:val="superscript"/>
        </w:rPr>
        <w:t>th</w:t>
      </w:r>
      <w:r w:rsidRPr="0070194A">
        <w:rPr>
          <w:rFonts w:asciiTheme="minorHAnsi" w:hAnsiTheme="minorHAnsi"/>
          <w:sz w:val="20"/>
        </w:rPr>
        <w:t>, 20</w:t>
      </w:r>
      <w:r w:rsidRPr="0070194A">
        <w:rPr>
          <w:rStyle w:val="StyleStyleBold12pt"/>
          <w:rFonts w:asciiTheme="minorHAnsi" w:hAnsiTheme="minorHAnsi"/>
        </w:rPr>
        <w:t>13</w:t>
      </w:r>
      <w:r w:rsidRPr="0070194A">
        <w:rPr>
          <w:rFonts w:asciiTheme="minorHAnsi" w:hAnsiTheme="minorHAnsi"/>
        </w:rPr>
        <w:t xml:space="preserve"> </w:t>
      </w:r>
      <w:r w:rsidRPr="0070194A">
        <w:rPr>
          <w:rFonts w:asciiTheme="minorHAnsi" w:hAnsiTheme="minorHAnsi"/>
          <w:sz w:val="20"/>
        </w:rPr>
        <w:t>(Michael “</w:t>
      </w:r>
      <w:r w:rsidRPr="0070194A">
        <w:rPr>
          <w:rFonts w:asciiTheme="minorHAnsi" w:hAnsiTheme="minorHAnsi" w:cs="Arial"/>
          <w:bCs/>
          <w:color w:val="333333"/>
          <w:sz w:val="20"/>
          <w:szCs w:val="45"/>
        </w:rPr>
        <w:t>Judge says no to DHS ruling over immigration by executive order</w:t>
      </w:r>
      <w:r w:rsidRPr="0070194A">
        <w:rPr>
          <w:rFonts w:asciiTheme="minorHAnsi" w:hAnsiTheme="minorHAnsi"/>
          <w:sz w:val="20"/>
        </w:rPr>
        <w:t xml:space="preserve">” BizPac Review </w:t>
      </w:r>
      <w:hyperlink r:id="rId47" w:history="1">
        <w:r w:rsidRPr="0070194A">
          <w:rPr>
            <w:rStyle w:val="Hyperlink"/>
            <w:rFonts w:asciiTheme="minorHAnsi" w:hAnsiTheme="minorHAnsi"/>
            <w:sz w:val="20"/>
          </w:rPr>
          <w:t>http://www.bizpacreview.com/2013/04/25/judge-says-no-to-dhs-ruling-over-immigration-by-executive-order-64445</w:t>
        </w:r>
      </w:hyperlink>
      <w:r w:rsidRPr="0070194A">
        <w:rPr>
          <w:rFonts w:asciiTheme="minorHAnsi" w:hAnsiTheme="minorHAnsi"/>
          <w:sz w:val="20"/>
        </w:rPr>
        <w:t xml:space="preserve">) </w:t>
      </w:r>
      <w:r w:rsidRPr="0070194A">
        <w:rPr>
          <w:rFonts w:asciiTheme="minorHAnsi" w:hAnsiTheme="minorHAnsi"/>
          <w:i/>
          <w:sz w:val="20"/>
        </w:rPr>
        <w:t xml:space="preserve">MLW </w:t>
      </w:r>
    </w:p>
    <w:p w14:paraId="1B970410" w14:textId="77777777" w:rsidR="006D02DC" w:rsidRPr="0070194A" w:rsidRDefault="006D02DC" w:rsidP="006D02DC">
      <w:pPr>
        <w:rPr>
          <w:rFonts w:asciiTheme="minorHAnsi" w:hAnsiTheme="minorHAnsi"/>
        </w:rPr>
      </w:pPr>
    </w:p>
    <w:p w14:paraId="0B83A246" w14:textId="77777777" w:rsidR="006D02DC" w:rsidRPr="0070194A" w:rsidRDefault="006D02DC" w:rsidP="006D02DC">
      <w:pPr>
        <w:rPr>
          <w:rFonts w:asciiTheme="minorHAnsi" w:hAnsiTheme="minorHAnsi"/>
        </w:rPr>
      </w:pPr>
      <w:r w:rsidRPr="0070194A">
        <w:rPr>
          <w:rFonts w:asciiTheme="minorHAnsi" w:hAnsiTheme="minorHAnsi"/>
        </w:rPr>
        <w:t xml:space="preserve">People are just now beginning to realize that the president’s first term in office was not the roaring success they’d expected. The way things are shaping up, his second term won’t be much better, especially the area of immigration reform. </w:t>
      </w:r>
      <w:r w:rsidRPr="0070194A">
        <w:rPr>
          <w:rStyle w:val="StyleBoldUnderline"/>
          <w:rFonts w:asciiTheme="minorHAnsi" w:hAnsiTheme="minorHAnsi"/>
        </w:rPr>
        <w:t>When the DREAM Act</w:t>
      </w:r>
      <w:r w:rsidRPr="0070194A">
        <w:rPr>
          <w:rFonts w:asciiTheme="minorHAnsi" w:hAnsiTheme="minorHAnsi"/>
        </w:rPr>
        <w:t xml:space="preserve">, an acronym for Development, Relief, and Education for Alien Minors, </w:t>
      </w:r>
      <w:r w:rsidRPr="0070194A">
        <w:rPr>
          <w:rStyle w:val="StyleBoldUnderline"/>
          <w:rFonts w:asciiTheme="minorHAnsi" w:hAnsiTheme="minorHAnsi"/>
        </w:rPr>
        <w:t>didn’t make it through the legislative process</w:t>
      </w:r>
      <w:r w:rsidRPr="0070194A">
        <w:rPr>
          <w:rFonts w:asciiTheme="minorHAnsi" w:hAnsiTheme="minorHAnsi"/>
        </w:rPr>
        <w:t xml:space="preserve">, President </w:t>
      </w:r>
      <w:r w:rsidRPr="0070194A">
        <w:rPr>
          <w:rStyle w:val="StyleBoldUnderline"/>
          <w:rFonts w:asciiTheme="minorHAnsi" w:hAnsiTheme="minorHAnsi"/>
        </w:rPr>
        <w:t>Obama simply drafted and signed an executive order to do essentially the same thing and had Homeland Security Secretary Janet Napolitano implement it. That started a lawsuit</w:t>
      </w:r>
      <w:r w:rsidRPr="0070194A">
        <w:rPr>
          <w:rFonts w:asciiTheme="minorHAnsi" w:hAnsiTheme="minorHAnsi"/>
        </w:rPr>
        <w:t xml:space="preserve"> initiated by 10 Immigration and Customs Enforcement agents who claimed that </w:t>
      </w:r>
      <w:r w:rsidRPr="0070194A">
        <w:rPr>
          <w:rStyle w:val="StyleBoldUnderline"/>
          <w:rFonts w:asciiTheme="minorHAnsi" w:hAnsiTheme="minorHAnsi"/>
        </w:rPr>
        <w:t>the order prevented them from following the law.</w:t>
      </w:r>
      <w:r w:rsidRPr="0070194A">
        <w:rPr>
          <w:rFonts w:asciiTheme="minorHAnsi" w:hAnsiTheme="minorHAnsi"/>
        </w:rPr>
        <w:t xml:space="preserve"> Although the court deferred a final ruling until May 6, U.S. District Judge Reed O’Conner said in a 38-page decision, “The court finds that DHS does not have discretion to refuse to initiate removal proceedings” when the requirements for deportation are met, according to Bloomberg Business Week.</w:t>
      </w:r>
    </w:p>
    <w:p w14:paraId="78A7EF5C" w14:textId="30383918" w:rsidR="006D02DC" w:rsidRPr="0070194A" w:rsidRDefault="006D02DC" w:rsidP="006D02DC">
      <w:pPr>
        <w:pStyle w:val="Heading4"/>
        <w:rPr>
          <w:rFonts w:asciiTheme="minorHAnsi" w:hAnsiTheme="minorHAnsi"/>
        </w:rPr>
      </w:pPr>
      <w:r w:rsidRPr="0070194A">
        <w:rPr>
          <w:rFonts w:asciiTheme="minorHAnsi" w:hAnsiTheme="minorHAnsi"/>
        </w:rPr>
        <w:t>Obama says he cannot pass IR without congress</w:t>
      </w:r>
    </w:p>
    <w:p w14:paraId="5D9686D2" w14:textId="77777777" w:rsidR="006D02DC" w:rsidRPr="0070194A" w:rsidRDefault="006D02DC" w:rsidP="006D02DC">
      <w:pPr>
        <w:rPr>
          <w:rFonts w:asciiTheme="minorHAnsi" w:hAnsiTheme="minorHAnsi"/>
          <w:i/>
          <w:sz w:val="20"/>
        </w:rPr>
      </w:pPr>
      <w:r w:rsidRPr="0070194A">
        <w:rPr>
          <w:rStyle w:val="StyleStyleBold12pt"/>
          <w:rFonts w:asciiTheme="minorHAnsi" w:hAnsiTheme="minorHAnsi"/>
        </w:rPr>
        <w:t>Blake</w:t>
      </w:r>
      <w:r w:rsidRPr="0070194A">
        <w:rPr>
          <w:rFonts w:asciiTheme="minorHAnsi" w:hAnsiTheme="minorHAnsi"/>
        </w:rPr>
        <w:t xml:space="preserve"> </w:t>
      </w:r>
      <w:r w:rsidRPr="0070194A">
        <w:rPr>
          <w:rFonts w:asciiTheme="minorHAnsi" w:hAnsiTheme="minorHAnsi"/>
          <w:sz w:val="20"/>
        </w:rPr>
        <w:t>(WSP correspondent) July 17</w:t>
      </w:r>
      <w:r w:rsidRPr="0070194A">
        <w:rPr>
          <w:rFonts w:asciiTheme="minorHAnsi" w:hAnsiTheme="minorHAnsi"/>
          <w:sz w:val="20"/>
          <w:vertAlign w:val="superscript"/>
        </w:rPr>
        <w:t>th</w:t>
      </w:r>
      <w:r w:rsidRPr="0070194A">
        <w:rPr>
          <w:rFonts w:asciiTheme="minorHAnsi" w:hAnsiTheme="minorHAnsi"/>
          <w:sz w:val="20"/>
        </w:rPr>
        <w:t>, 20</w:t>
      </w:r>
      <w:r w:rsidRPr="0070194A">
        <w:rPr>
          <w:rStyle w:val="StyleStyleBold12pt"/>
          <w:rFonts w:asciiTheme="minorHAnsi" w:hAnsiTheme="minorHAnsi"/>
        </w:rPr>
        <w:t>13</w:t>
      </w:r>
      <w:r w:rsidRPr="0070194A">
        <w:rPr>
          <w:rFonts w:asciiTheme="minorHAnsi" w:hAnsiTheme="minorHAnsi"/>
        </w:rPr>
        <w:t xml:space="preserve"> </w:t>
      </w:r>
      <w:r w:rsidRPr="0070194A">
        <w:rPr>
          <w:rFonts w:asciiTheme="minorHAnsi" w:hAnsiTheme="minorHAnsi"/>
          <w:sz w:val="20"/>
        </w:rPr>
        <w:t xml:space="preserve">(Aaron, “Obama: I ’probably’ can’t legalize immigrants myself” Washington Post </w:t>
      </w:r>
      <w:hyperlink r:id="rId48" w:history="1">
        <w:r w:rsidRPr="0070194A">
          <w:rPr>
            <w:rStyle w:val="Hyperlink"/>
            <w:rFonts w:asciiTheme="minorHAnsi" w:hAnsiTheme="minorHAnsi"/>
            <w:sz w:val="20"/>
          </w:rPr>
          <w:t>http://www.washingtonpost.com/blogs/post-politics/wp/2013/07/17/obama-i-probably-cant-legalize-immigrants-myself/</w:t>
        </w:r>
      </w:hyperlink>
      <w:r w:rsidRPr="0070194A">
        <w:rPr>
          <w:rFonts w:asciiTheme="minorHAnsi" w:hAnsiTheme="minorHAnsi"/>
          <w:sz w:val="20"/>
        </w:rPr>
        <w:t xml:space="preserve">) </w:t>
      </w:r>
      <w:r w:rsidRPr="0070194A">
        <w:rPr>
          <w:rFonts w:asciiTheme="minorHAnsi" w:hAnsiTheme="minorHAnsi"/>
          <w:i/>
          <w:sz w:val="20"/>
        </w:rPr>
        <w:t xml:space="preserve">MLW </w:t>
      </w:r>
    </w:p>
    <w:p w14:paraId="240D4851" w14:textId="3194B032" w:rsidR="006D02DC" w:rsidRPr="006D02DC" w:rsidRDefault="006D02DC" w:rsidP="006D02DC">
      <w:pPr>
        <w:pStyle w:val="NormalWeb"/>
        <w:rPr>
          <w:rFonts w:asciiTheme="minorHAnsi" w:hAnsiTheme="minorHAnsi"/>
          <w:b/>
          <w:sz w:val="22"/>
          <w:u w:val="single"/>
        </w:rPr>
      </w:pPr>
      <w:r w:rsidRPr="0070194A">
        <w:rPr>
          <w:rFonts w:asciiTheme="minorHAnsi" w:hAnsiTheme="minorHAnsi"/>
        </w:rPr>
        <w:t xml:space="preserve">President </w:t>
      </w:r>
      <w:r w:rsidRPr="0070194A">
        <w:rPr>
          <w:rStyle w:val="StyleBoldUnderline"/>
          <w:rFonts w:asciiTheme="minorHAnsi" w:hAnsiTheme="minorHAnsi"/>
        </w:rPr>
        <w:t>Obama said</w:t>
      </w:r>
      <w:r w:rsidRPr="0070194A">
        <w:rPr>
          <w:rFonts w:asciiTheme="minorHAnsi" w:hAnsiTheme="minorHAnsi"/>
        </w:rPr>
        <w:t xml:space="preserve"> in an interview with Univision airing Tuesday that </w:t>
      </w:r>
      <w:r w:rsidRPr="0070194A">
        <w:rPr>
          <w:rStyle w:val="StyleBoldUnderline"/>
          <w:rFonts w:asciiTheme="minorHAnsi" w:hAnsiTheme="minorHAnsi"/>
        </w:rPr>
        <w:t xml:space="preserve">he “probably” cannot legalize illegal immigrants by executive order </w:t>
      </w:r>
      <w:r w:rsidRPr="0070194A">
        <w:rPr>
          <w:rFonts w:asciiTheme="minorHAnsi" w:hAnsiTheme="minorHAnsi"/>
        </w:rPr>
        <w:t>— a decision he might be faced with if Congress fails to pass comprehensive immigration reform. “</w:t>
      </w:r>
      <w:r w:rsidRPr="0070194A">
        <w:rPr>
          <w:rStyle w:val="StyleBoldUnderline"/>
          <w:rFonts w:asciiTheme="minorHAnsi" w:hAnsiTheme="minorHAnsi"/>
        </w:rPr>
        <w:t>Probably not,</w:t>
      </w:r>
      <w:r w:rsidRPr="0070194A">
        <w:rPr>
          <w:rFonts w:asciiTheme="minorHAnsi" w:hAnsiTheme="minorHAnsi"/>
        </w:rPr>
        <w:t>” Obama said, according to a transcript. “</w:t>
      </w:r>
      <w:r w:rsidRPr="0070194A">
        <w:rPr>
          <w:rStyle w:val="StyleBoldUnderline"/>
          <w:rFonts w:asciiTheme="minorHAnsi" w:hAnsiTheme="minorHAnsi"/>
        </w:rPr>
        <w:t>I think that it is very important for us to recognize that the way to solve this problem has to be legislative.</w:t>
      </w:r>
      <w:r w:rsidRPr="0070194A">
        <w:rPr>
          <w:rFonts w:asciiTheme="minorHAnsi" w:hAnsiTheme="minorHAnsi"/>
        </w:rPr>
        <w:t xml:space="preserve"> </w:t>
      </w:r>
      <w:r w:rsidRPr="0070194A">
        <w:rPr>
          <w:rStyle w:val="StyleBoldUnderline"/>
          <w:rFonts w:asciiTheme="minorHAnsi" w:hAnsiTheme="minorHAnsi"/>
        </w:rPr>
        <w:t>I can do some things and have done some things that make a difference in the lives of people by determining how our enforcement should focus</w:t>
      </w:r>
      <w:r w:rsidRPr="0070194A">
        <w:rPr>
          <w:rFonts w:asciiTheme="minorHAnsi" w:hAnsiTheme="minorHAnsi"/>
        </w:rPr>
        <w:t>.” Some on the left have argued that Obama could simply legalize illegal immigrants himself — pointing to his previous executive order on the matter. Obama noted his deportations have focused on criminals and that he has signed an executive order exempting young illegal immigrants from deportation. “</w:t>
      </w:r>
      <w:r w:rsidRPr="0070194A">
        <w:rPr>
          <w:rStyle w:val="StyleBoldUnderline"/>
          <w:rFonts w:asciiTheme="minorHAnsi" w:hAnsiTheme="minorHAnsi"/>
        </w:rPr>
        <w:t>But this is a problem that needs to be fixed legislatively,</w:t>
      </w:r>
      <w:r w:rsidRPr="0070194A">
        <w:rPr>
          <w:rFonts w:asciiTheme="minorHAnsi" w:hAnsiTheme="minorHAnsi"/>
        </w:rPr>
        <w:t>” he said. “</w:t>
      </w:r>
      <w:r w:rsidRPr="0070194A">
        <w:rPr>
          <w:rStyle w:val="StyleBoldUnderline"/>
          <w:rFonts w:asciiTheme="minorHAnsi" w:hAnsiTheme="minorHAnsi"/>
        </w:rPr>
        <w:t>So I’m not going to speculate on the House bill failing. I’m going to make sure that I do everything I can to help it succeed.</w:t>
      </w:r>
      <w:r w:rsidRPr="0070194A">
        <w:rPr>
          <w:rFonts w:asciiTheme="minorHAnsi" w:hAnsiTheme="minorHAnsi"/>
        </w:rPr>
        <w:t xml:space="preserve">” </w:t>
      </w:r>
      <w:r w:rsidRPr="0070194A">
        <w:rPr>
          <w:rStyle w:val="StyleBoldUnderline"/>
          <w:rFonts w:asciiTheme="minorHAnsi" w:hAnsiTheme="minorHAnsi"/>
        </w:rPr>
        <w:t>Obama said he remains “cautiously optimistic</w:t>
      </w:r>
      <w:r w:rsidRPr="0070194A">
        <w:rPr>
          <w:rFonts w:asciiTheme="minorHAnsi" w:hAnsiTheme="minorHAnsi"/>
        </w:rPr>
        <w:t>” that Congress will come to an agreement, and he said any agreement should include a path to citizenship, not mere legalization. “</w:t>
      </w:r>
      <w:r w:rsidRPr="0070194A">
        <w:rPr>
          <w:rStyle w:val="StyleBoldUnderline"/>
          <w:rFonts w:asciiTheme="minorHAnsi" w:hAnsiTheme="minorHAnsi"/>
        </w:rPr>
        <w:t>You know, here in Washington you always have to recognize that things move more slowly than you’d like. It’s always more difficult than you’d like,”</w:t>
      </w:r>
      <w:r w:rsidRPr="0070194A">
        <w:rPr>
          <w:rFonts w:asciiTheme="minorHAnsi" w:hAnsiTheme="minorHAnsi"/>
        </w:rPr>
        <w:t xml:space="preserve"> he said. “</w:t>
      </w:r>
      <w:r w:rsidRPr="0070194A">
        <w:rPr>
          <w:rStyle w:val="StyleBoldUnderline"/>
          <w:rFonts w:asciiTheme="minorHAnsi" w:hAnsiTheme="minorHAnsi"/>
        </w:rPr>
        <w:t>But you know, what I’ve found over the last five years if you are persistent and you stay with it, that eventually the right thing gets done.”</w:t>
      </w:r>
    </w:p>
    <w:p w14:paraId="2C9C1FDF" w14:textId="77777777" w:rsidR="006D02DC" w:rsidRPr="0070194A" w:rsidRDefault="006D02DC" w:rsidP="006D02DC">
      <w:pPr>
        <w:rPr>
          <w:sz w:val="20"/>
        </w:rPr>
      </w:pPr>
    </w:p>
    <w:p w14:paraId="41DF3B23" w14:textId="5E490013" w:rsidR="006D02DC" w:rsidRPr="006D02DC" w:rsidRDefault="006D02DC" w:rsidP="006D02DC">
      <w:pPr>
        <w:pStyle w:val="Heading4"/>
        <w:rPr>
          <w:rStyle w:val="Heading4Char"/>
          <w:b/>
          <w:bCs/>
          <w:iCs/>
          <w:sz w:val="24"/>
        </w:rPr>
      </w:pPr>
      <w:r w:rsidRPr="0070194A">
        <w:rPr>
          <w:sz w:val="24"/>
        </w:rPr>
        <w:t>Obama will not break rules with XO for CIR</w:t>
      </w:r>
    </w:p>
    <w:p w14:paraId="2BEC8768" w14:textId="77777777" w:rsidR="006D02DC" w:rsidRPr="0070194A" w:rsidRDefault="006D02DC" w:rsidP="006D02DC">
      <w:pPr>
        <w:rPr>
          <w:i/>
          <w:sz w:val="20"/>
        </w:rPr>
      </w:pPr>
      <w:r w:rsidRPr="0070194A">
        <w:rPr>
          <w:rStyle w:val="StyleStyleBold12pt"/>
          <w:sz w:val="28"/>
        </w:rPr>
        <w:t xml:space="preserve">Mason </w:t>
      </w:r>
      <w:r w:rsidRPr="0070194A">
        <w:rPr>
          <w:sz w:val="20"/>
        </w:rPr>
        <w:t>September 28</w:t>
      </w:r>
      <w:r w:rsidRPr="0070194A">
        <w:rPr>
          <w:sz w:val="20"/>
          <w:vertAlign w:val="superscript"/>
        </w:rPr>
        <w:t>th</w:t>
      </w:r>
      <w:r w:rsidRPr="0070194A">
        <w:rPr>
          <w:sz w:val="20"/>
        </w:rPr>
        <w:t>, 20</w:t>
      </w:r>
      <w:r w:rsidRPr="0070194A">
        <w:rPr>
          <w:rStyle w:val="StyleStyleBold12pt"/>
          <w:sz w:val="28"/>
        </w:rPr>
        <w:t>11</w:t>
      </w:r>
      <w:r w:rsidRPr="0070194A">
        <w:t xml:space="preserve"> </w:t>
      </w:r>
      <w:r w:rsidRPr="0070194A">
        <w:rPr>
          <w:sz w:val="20"/>
        </w:rPr>
        <w:t xml:space="preserve">(Julie, “Obama tells Hispanic round table he can’t fix immigration alone” Politico </w:t>
      </w:r>
      <w:hyperlink r:id="rId49" w:anchor="ixzz2ZV7x10vK" w:history="1">
        <w:r w:rsidRPr="0070194A">
          <w:rPr>
            <w:rStyle w:val="Hyperlink"/>
            <w:sz w:val="20"/>
          </w:rPr>
          <w:t>http://www.politico.com/news/stories/0911/64635.html#ixzz2ZV7x10vK</w:t>
        </w:r>
      </w:hyperlink>
      <w:r w:rsidRPr="0070194A">
        <w:rPr>
          <w:sz w:val="20"/>
        </w:rPr>
        <w:t xml:space="preserve">) </w:t>
      </w:r>
      <w:r w:rsidRPr="0070194A">
        <w:rPr>
          <w:i/>
          <w:sz w:val="20"/>
        </w:rPr>
        <w:t xml:space="preserve">MLW </w:t>
      </w:r>
    </w:p>
    <w:p w14:paraId="2C136485" w14:textId="77777777" w:rsidR="006D02DC" w:rsidRPr="0070194A" w:rsidRDefault="006D02DC" w:rsidP="006D02DC"/>
    <w:p w14:paraId="7F03FD95" w14:textId="77777777" w:rsidR="006D02DC" w:rsidRPr="0070194A" w:rsidRDefault="006D02DC" w:rsidP="006D02DC">
      <w:pPr>
        <w:rPr>
          <w:rStyle w:val="StyleBoldUnderline"/>
        </w:rPr>
      </w:pPr>
      <w:r w:rsidRPr="0070194A">
        <w:t xml:space="preserve">President Barack </w:t>
      </w:r>
      <w:r w:rsidRPr="0070194A">
        <w:rPr>
          <w:rStyle w:val="StyleBoldUnderline"/>
        </w:rPr>
        <w:t>Obama</w:t>
      </w:r>
      <w:r w:rsidRPr="0070194A">
        <w:t xml:space="preserve"> showed some frustration Wednesday as he</w:t>
      </w:r>
      <w:r w:rsidRPr="0070194A">
        <w:rPr>
          <w:rStyle w:val="StyleBoldUnderline"/>
        </w:rPr>
        <w:t xml:space="preserve"> responded to questions about stalled immigration reform</w:t>
      </w:r>
      <w:r w:rsidRPr="0070194A">
        <w:t xml:space="preserve">, chiding a Hispanic roundtable that </w:t>
      </w:r>
      <w:r w:rsidRPr="0070194A">
        <w:rPr>
          <w:rStyle w:val="StyleBoldUnderline"/>
        </w:rPr>
        <w:t>“we live in a democracy.”</w:t>
      </w:r>
    </w:p>
    <w:p w14:paraId="572430F8" w14:textId="77777777" w:rsidR="006D02DC" w:rsidRPr="0070194A" w:rsidRDefault="006D02DC" w:rsidP="006D02DC">
      <w:pPr>
        <w:rPr>
          <w:rStyle w:val="StyleBoldUnderline"/>
        </w:rPr>
      </w:pPr>
      <w:r w:rsidRPr="0070194A">
        <w:rPr>
          <w:rStyle w:val="StyleBoldUnderline"/>
        </w:rPr>
        <w:t>“This notion that somehow I can just change the laws unilaterally is not true,”</w:t>
      </w:r>
      <w:r w:rsidRPr="0070194A">
        <w:t xml:space="preserve"> Obama told Hispanic journalists at an “Open for Questions” White House roundtable. “</w:t>
      </w:r>
      <w:r w:rsidRPr="0070194A">
        <w:rPr>
          <w:rStyle w:val="StyleBoldUnderline"/>
        </w:rPr>
        <w:t>The fact of the matter is there are laws on the books I have to enforce. And there is a great disservice done to the cause of getting the DREAM Act passed and comprehensive immigration reform passed by perpetuating the notion that somehow by myself I can just go and do these things.”</w:t>
      </w:r>
    </w:p>
    <w:p w14:paraId="22776D0B" w14:textId="77777777" w:rsidR="006D02DC" w:rsidRPr="0070194A" w:rsidRDefault="006D02DC" w:rsidP="006D02DC">
      <w:pPr>
        <w:rPr>
          <w:sz w:val="20"/>
        </w:rPr>
      </w:pPr>
    </w:p>
    <w:p w14:paraId="5A9EF565" w14:textId="77777777" w:rsidR="006D02DC" w:rsidRPr="0070194A" w:rsidRDefault="006D02DC" w:rsidP="006D02DC"/>
    <w:p w14:paraId="67A5649D" w14:textId="62B3A034" w:rsidR="006D02DC" w:rsidRPr="006D02DC" w:rsidRDefault="006D02DC" w:rsidP="006D02DC">
      <w:pPr>
        <w:pStyle w:val="Heading4"/>
        <w:rPr>
          <w:sz w:val="28"/>
        </w:rPr>
      </w:pPr>
      <w:r w:rsidRPr="0070194A">
        <w:rPr>
          <w:sz w:val="28"/>
        </w:rPr>
        <w:t>Even since 2011, Obama still won’t pass IR executively</w:t>
      </w:r>
    </w:p>
    <w:p w14:paraId="4F11B7DF" w14:textId="77777777" w:rsidR="006D02DC" w:rsidRPr="0070194A" w:rsidRDefault="006D02DC" w:rsidP="006D02DC">
      <w:pPr>
        <w:rPr>
          <w:sz w:val="20"/>
        </w:rPr>
      </w:pPr>
      <w:r w:rsidRPr="0070194A">
        <w:rPr>
          <w:rStyle w:val="StyleStyleBold12pt"/>
          <w:sz w:val="28"/>
        </w:rPr>
        <w:t>Cohen</w:t>
      </w:r>
      <w:r w:rsidRPr="0070194A">
        <w:t xml:space="preserve"> </w:t>
      </w:r>
      <w:r w:rsidRPr="0070194A">
        <w:rPr>
          <w:sz w:val="20"/>
        </w:rPr>
        <w:t xml:space="preserve">April </w:t>
      </w:r>
      <w:proofErr w:type="gramStart"/>
      <w:r w:rsidRPr="0070194A">
        <w:rPr>
          <w:sz w:val="20"/>
        </w:rPr>
        <w:t>28</w:t>
      </w:r>
      <w:r w:rsidRPr="0070194A">
        <w:rPr>
          <w:sz w:val="20"/>
          <w:vertAlign w:val="superscript"/>
        </w:rPr>
        <w:t xml:space="preserve">th </w:t>
      </w:r>
      <w:r w:rsidRPr="0070194A">
        <w:rPr>
          <w:sz w:val="20"/>
        </w:rPr>
        <w:t>,</w:t>
      </w:r>
      <w:proofErr w:type="gramEnd"/>
      <w:r w:rsidRPr="0070194A">
        <w:rPr>
          <w:sz w:val="20"/>
        </w:rPr>
        <w:t xml:space="preserve"> 20</w:t>
      </w:r>
      <w:r w:rsidRPr="0070194A">
        <w:rPr>
          <w:rStyle w:val="StyleStyleBold12pt"/>
          <w:sz w:val="28"/>
        </w:rPr>
        <w:t>11</w:t>
      </w:r>
      <w:r w:rsidRPr="0070194A">
        <w:t xml:space="preserve"> </w:t>
      </w:r>
      <w:r w:rsidRPr="0070194A">
        <w:rPr>
          <w:sz w:val="20"/>
        </w:rPr>
        <w:t xml:space="preserve">(Tom, “Obama appears to rule out acting on his own on immigration” CNN Politics </w:t>
      </w:r>
      <w:hyperlink r:id="rId50" w:history="1">
        <w:r w:rsidRPr="0070194A">
          <w:rPr>
            <w:rStyle w:val="Hyperlink"/>
            <w:sz w:val="20"/>
          </w:rPr>
          <w:t>http://www.cnn.com/2011/POLITICS/04/28/obama.immigration/index.html</w:t>
        </w:r>
      </w:hyperlink>
      <w:r w:rsidRPr="0070194A">
        <w:rPr>
          <w:sz w:val="20"/>
        </w:rPr>
        <w:t xml:space="preserve">) </w:t>
      </w:r>
      <w:r w:rsidRPr="0070194A">
        <w:rPr>
          <w:i/>
          <w:sz w:val="20"/>
        </w:rPr>
        <w:t xml:space="preserve">MLW </w:t>
      </w:r>
    </w:p>
    <w:p w14:paraId="75C7C1DF" w14:textId="77777777" w:rsidR="006D02DC" w:rsidRPr="0070194A" w:rsidRDefault="006D02DC" w:rsidP="006D02DC"/>
    <w:p w14:paraId="60EF9969" w14:textId="7E6E0880" w:rsidR="006D02DC" w:rsidRPr="006D02DC" w:rsidRDefault="006D02DC" w:rsidP="006D02DC">
      <w:r w:rsidRPr="0070194A">
        <w:t xml:space="preserve">President Barack </w:t>
      </w:r>
      <w:r w:rsidRPr="0070194A">
        <w:rPr>
          <w:rStyle w:val="StyleBoldUnderline"/>
        </w:rPr>
        <w:t xml:space="preserve">Obama </w:t>
      </w:r>
      <w:r w:rsidRPr="0070194A">
        <w:t xml:space="preserve">on Thursday </w:t>
      </w:r>
      <w:r w:rsidRPr="0070194A">
        <w:rPr>
          <w:rStyle w:val="StyleBoldUnderline"/>
        </w:rPr>
        <w:t>appeared to rule out acting on his own</w:t>
      </w:r>
      <w:r w:rsidRPr="0070194A">
        <w:t xml:space="preserve"> </w:t>
      </w:r>
      <w:r w:rsidRPr="0070194A">
        <w:rPr>
          <w:rStyle w:val="StyleBoldUnderline"/>
        </w:rPr>
        <w:t>to implement</w:t>
      </w:r>
      <w:r w:rsidRPr="0070194A">
        <w:t xml:space="preserve"> some provisions of an </w:t>
      </w:r>
      <w:r w:rsidRPr="0070194A">
        <w:rPr>
          <w:rStyle w:val="StyleBoldUnderline"/>
        </w:rPr>
        <w:t>immigration reform</w:t>
      </w:r>
      <w:r w:rsidRPr="0070194A">
        <w:t xml:space="preserve"> bill that failed to win congressional approval last year. </w:t>
      </w:r>
      <w:r>
        <w:t xml:space="preserve"> </w:t>
      </w:r>
      <w:r w:rsidRPr="0070194A">
        <w:t xml:space="preserve">A White House statement issued after Obama met with "influential Hispanics" from across the country said the president noted that </w:t>
      </w:r>
      <w:r w:rsidRPr="0070194A">
        <w:rPr>
          <w:rStyle w:val="StyleBoldUnderline"/>
        </w:rPr>
        <w:t>Congress must pass legislation to</w:t>
      </w:r>
      <w:r w:rsidRPr="0070194A">
        <w:t xml:space="preserve"> </w:t>
      </w:r>
      <w:r w:rsidRPr="0070194A">
        <w:rPr>
          <w:rStyle w:val="StyleBoldUnderline"/>
        </w:rPr>
        <w:t>"fix what's broken about our immigration system, and that he cannot unilaterally change the law."</w:t>
      </w:r>
      <w:r w:rsidRPr="0070194A">
        <w:t xml:space="preserve"> Some immigration reform advocates have argued that Obama could issue an executive order or take other unilateral steps to bring changes intended </w:t>
      </w:r>
      <w:r>
        <w:t>to help children of illegal immigrants eventually gain U.S. citizenship.</w:t>
      </w:r>
    </w:p>
    <w:p w14:paraId="6EAF44FB" w14:textId="77777777" w:rsidR="005C262B" w:rsidRPr="005C262B" w:rsidRDefault="005C262B" w:rsidP="005C262B"/>
    <w:p w14:paraId="54F642EC" w14:textId="4DC83CAE" w:rsidR="005C262B" w:rsidRDefault="00AD7FFD" w:rsidP="00AD7FFD">
      <w:pPr>
        <w:pStyle w:val="Heading3"/>
      </w:pPr>
      <w:r>
        <w:t>Turns Case –</w:t>
      </w:r>
      <w:r w:rsidR="00FC6B2C">
        <w:t xml:space="preserve"> </w:t>
      </w:r>
      <w:r>
        <w:t>Soft Power</w:t>
      </w:r>
    </w:p>
    <w:p w14:paraId="3AB31BEB" w14:textId="77777777" w:rsidR="00AD7FFD" w:rsidRDefault="00AD7FFD" w:rsidP="00AD7FFD"/>
    <w:p w14:paraId="4FEE710E" w14:textId="77777777" w:rsidR="00AD7FFD" w:rsidRPr="002D1B41" w:rsidRDefault="00AD7FFD" w:rsidP="00AD7FFD">
      <w:pPr>
        <w:widowControl w:val="0"/>
        <w:autoSpaceDE w:val="0"/>
        <w:autoSpaceDN w:val="0"/>
        <w:adjustRightInd w:val="0"/>
        <w:spacing w:line="360" w:lineRule="atLeast"/>
        <w:rPr>
          <w:rFonts w:ascii="Georgia" w:eastAsia="Times New Roman" w:hAnsi="Georgia" w:cs="ArialMT"/>
          <w:b/>
          <w:bCs/>
          <w:sz w:val="20"/>
          <w:szCs w:val="20"/>
          <w:lang w:bidi="en-US"/>
        </w:rPr>
      </w:pPr>
      <w:r w:rsidRPr="002D1B41">
        <w:rPr>
          <w:rFonts w:ascii="Georgia" w:eastAsia="Times New Roman" w:hAnsi="Georgia" w:cs="ArialMT"/>
          <w:b/>
          <w:bCs/>
          <w:sz w:val="20"/>
          <w:szCs w:val="20"/>
          <w:lang w:bidi="en-US"/>
        </w:rPr>
        <w:t>Immigration key to Latin-American perception of America</w:t>
      </w:r>
    </w:p>
    <w:p w14:paraId="0973FDC1" w14:textId="77777777" w:rsidR="00AD7FFD" w:rsidRPr="002D1B41" w:rsidRDefault="00AD7FFD" w:rsidP="00AD7FFD">
      <w:pPr>
        <w:rPr>
          <w:lang w:bidi="en-US"/>
        </w:rPr>
      </w:pPr>
      <w:r w:rsidRPr="002D1B41">
        <w:rPr>
          <w:b/>
          <w:lang w:bidi="en-US"/>
        </w:rPr>
        <w:t>Meacham’13</w:t>
      </w:r>
      <w:r w:rsidRPr="002D1B41">
        <w:rPr>
          <w:lang w:bidi="en-US"/>
        </w:rPr>
        <w:t xml:space="preserve"> (Carl Meacham is 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w:t>
      </w:r>
      <w:r w:rsidRPr="002D1B41">
        <w:t xml:space="preserve"> </w:t>
      </w:r>
      <w:proofErr w:type="gramStart"/>
      <w:r w:rsidRPr="002D1B41">
        <w:rPr>
          <w:lang w:bidi="en-US"/>
        </w:rPr>
        <w:t>By Carl Meacham Jun 13, 2013.</w:t>
      </w:r>
      <w:proofErr w:type="gramEnd"/>
      <w:r w:rsidRPr="002D1B41">
        <w:rPr>
          <w:lang w:bidi="en-US"/>
        </w:rPr>
        <w:t xml:space="preserve"> </w:t>
      </w:r>
      <w:hyperlink r:id="rId51" w:history="1">
        <w:r w:rsidRPr="002D1B41">
          <w:rPr>
            <w:rStyle w:val="Hyperlink"/>
            <w:rFonts w:ascii="Georgia" w:eastAsia="Times New Roman" w:hAnsi="Georgia" w:cs="ArialMT"/>
            <w:bCs/>
            <w:sz w:val="20"/>
            <w:szCs w:val="20"/>
            <w:lang w:bidi="en-US"/>
          </w:rPr>
          <w:t>http://csis.org/publication/us-immigration-reform-good-americas</w:t>
        </w:r>
      </w:hyperlink>
      <w:r w:rsidRPr="002D1B41">
        <w:rPr>
          <w:lang w:bidi="en-US"/>
        </w:rPr>
        <w:t>. (J.R)</w:t>
      </w:r>
    </w:p>
    <w:p w14:paraId="41DA9C85" w14:textId="77777777" w:rsidR="00AD7FFD" w:rsidRPr="002D1B41" w:rsidRDefault="00AD7FFD" w:rsidP="00AD7FFD">
      <w:pPr>
        <w:widowControl w:val="0"/>
        <w:autoSpaceDE w:val="0"/>
        <w:autoSpaceDN w:val="0"/>
        <w:adjustRightInd w:val="0"/>
        <w:spacing w:line="360" w:lineRule="atLeast"/>
        <w:rPr>
          <w:rFonts w:ascii="Georgia" w:eastAsia="Times New Roman" w:hAnsi="Georgia" w:cs="ArialMT"/>
          <w:b/>
          <w:bCs/>
          <w:sz w:val="20"/>
          <w:szCs w:val="20"/>
          <w:lang w:bidi="en-US"/>
        </w:rPr>
      </w:pPr>
    </w:p>
    <w:p w14:paraId="7AB37820" w14:textId="77777777" w:rsidR="00AD7FFD" w:rsidRDefault="00AD7FFD" w:rsidP="00AD7FFD">
      <w:pPr>
        <w:rPr>
          <w:lang w:bidi="en-US"/>
        </w:rPr>
      </w:pPr>
      <w:r w:rsidRPr="00AD7FFD">
        <w:rPr>
          <w:rStyle w:val="StyleBoldUnderline"/>
        </w:rPr>
        <w:t>According to estimates from the Department of Homeland Security, migrants from Mexico, Guatemala, and El Salvador comprise a full 70 percent of the undocumented immigrants that enter the United States each year. The bill will clearly affect immigrants from Mexico and Central America most</w:t>
      </w:r>
      <w:r w:rsidRPr="002D1B41">
        <w:rPr>
          <w:lang w:bidi="en-US"/>
        </w:rPr>
        <w:t xml:space="preserve">. The border security provisions focus on the southwest border of the United States—the primary point of entry for illegal immigrants from the </w:t>
      </w:r>
      <w:proofErr w:type="gramStart"/>
      <w:r w:rsidRPr="002D1B41">
        <w:rPr>
          <w:lang w:bidi="en-US"/>
        </w:rPr>
        <w:t>region.The</w:t>
      </w:r>
      <w:proofErr w:type="gramEnd"/>
      <w:r w:rsidRPr="002D1B41">
        <w:rPr>
          <w:lang w:bidi="en-US"/>
        </w:rPr>
        <w:t xml:space="preserve"> domestic angle involves U.S. Census Bureau reports that highlight that Hispanics make up 17 percent of the U.S. population, making them the largest minority group in the country and growing. This segment of the population is particularly informed regarding the status of the immigration debate. </w:t>
      </w:r>
      <w:r w:rsidRPr="00AD7FFD">
        <w:rPr>
          <w:rStyle w:val="StyleBoldUnderline"/>
        </w:rPr>
        <w:t>Even Americans of Latino descent who have lived here for generations or those Latino-Americans who entered the country legally and have been living here for decades are more likely to have been affected by the immigration system whether directly, or by way of friends or family members. Their opinions of their elected leaders are often influenced by these officials’ stances on immigration reform, or immigration related issues</w:t>
      </w:r>
      <w:r w:rsidRPr="002D1B41">
        <w:rPr>
          <w:lang w:bidi="en-US"/>
        </w:rPr>
        <w:t>.</w:t>
      </w:r>
    </w:p>
    <w:p w14:paraId="20BEBCED" w14:textId="4F358C4B" w:rsidR="00AD7FFD" w:rsidRDefault="00D26191" w:rsidP="00D26191">
      <w:pPr>
        <w:pStyle w:val="Heading3"/>
        <w:rPr>
          <w:lang w:bidi="en-US"/>
        </w:rPr>
      </w:pPr>
      <w:r>
        <w:rPr>
          <w:lang w:bidi="en-US"/>
        </w:rPr>
        <w:t>Turns Case – Latin America Relations</w:t>
      </w:r>
    </w:p>
    <w:p w14:paraId="19E70849" w14:textId="77777777" w:rsidR="00D26191" w:rsidRDefault="00D26191" w:rsidP="00D26191"/>
    <w:p w14:paraId="369562A7" w14:textId="77777777" w:rsidR="00D26191" w:rsidRPr="002D1B41" w:rsidRDefault="00D26191" w:rsidP="00D26191">
      <w:pPr>
        <w:widowControl w:val="0"/>
        <w:autoSpaceDE w:val="0"/>
        <w:autoSpaceDN w:val="0"/>
        <w:adjustRightInd w:val="0"/>
        <w:spacing w:line="360" w:lineRule="atLeast"/>
        <w:rPr>
          <w:rFonts w:ascii="Georgia" w:eastAsia="Times New Roman" w:hAnsi="Georgia" w:cs="ArialMT"/>
          <w:sz w:val="20"/>
          <w:szCs w:val="20"/>
          <w:lang w:bidi="en-US"/>
        </w:rPr>
      </w:pPr>
      <w:r w:rsidRPr="002D1B41">
        <w:rPr>
          <w:rFonts w:ascii="Georgia" w:eastAsia="Times New Roman" w:hAnsi="Georgia" w:cs="ArialMT"/>
          <w:b/>
          <w:bCs/>
          <w:sz w:val="20"/>
          <w:szCs w:val="20"/>
          <w:lang w:bidi="en-US"/>
        </w:rPr>
        <w:t>Immigration reform key to help relations in Latin America</w:t>
      </w:r>
    </w:p>
    <w:p w14:paraId="1BF67065" w14:textId="77777777" w:rsidR="00D26191" w:rsidRPr="002D1B41" w:rsidRDefault="00D26191" w:rsidP="00D26191">
      <w:pPr>
        <w:rPr>
          <w:lang w:bidi="en-US"/>
        </w:rPr>
      </w:pPr>
      <w:r w:rsidRPr="002D1B41">
        <w:rPr>
          <w:b/>
          <w:lang w:bidi="en-US"/>
        </w:rPr>
        <w:t>Meacham’13</w:t>
      </w:r>
      <w:r w:rsidRPr="002D1B41">
        <w:rPr>
          <w:lang w:bidi="en-US"/>
        </w:rPr>
        <w:t xml:space="preserve"> (Carl Meacham is 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w:t>
      </w:r>
      <w:r w:rsidRPr="002D1B41">
        <w:t xml:space="preserve"> </w:t>
      </w:r>
      <w:proofErr w:type="gramStart"/>
      <w:r w:rsidRPr="002D1B41">
        <w:rPr>
          <w:lang w:bidi="en-US"/>
        </w:rPr>
        <w:t>By Carl Meacham Jun 13, 2013.</w:t>
      </w:r>
      <w:proofErr w:type="gramEnd"/>
      <w:r w:rsidRPr="002D1B41">
        <w:rPr>
          <w:lang w:bidi="en-US"/>
        </w:rPr>
        <w:t xml:space="preserve"> </w:t>
      </w:r>
      <w:hyperlink r:id="rId52" w:history="1">
        <w:r w:rsidRPr="002D1B41">
          <w:rPr>
            <w:rStyle w:val="Hyperlink"/>
            <w:rFonts w:ascii="Georgia" w:eastAsia="Times New Roman" w:hAnsi="Georgia" w:cs="ArialMT"/>
            <w:bCs/>
            <w:sz w:val="20"/>
            <w:szCs w:val="20"/>
            <w:lang w:bidi="en-US"/>
          </w:rPr>
          <w:t>http://csis.org/publication/us-immigration-reform-good-americas</w:t>
        </w:r>
      </w:hyperlink>
      <w:r w:rsidRPr="002D1B41">
        <w:rPr>
          <w:lang w:bidi="en-US"/>
        </w:rPr>
        <w:t>. (J.R)</w:t>
      </w:r>
    </w:p>
    <w:p w14:paraId="0CA8DFB5" w14:textId="77777777" w:rsidR="00D26191" w:rsidRPr="002D1B41" w:rsidRDefault="00D26191" w:rsidP="00D26191">
      <w:pPr>
        <w:widowControl w:val="0"/>
        <w:autoSpaceDE w:val="0"/>
        <w:autoSpaceDN w:val="0"/>
        <w:adjustRightInd w:val="0"/>
        <w:spacing w:line="360" w:lineRule="atLeast"/>
        <w:rPr>
          <w:rFonts w:ascii="Georgia" w:eastAsia="Times New Roman" w:hAnsi="Georgia" w:cs="ArialMT"/>
          <w:b/>
          <w:bCs/>
          <w:sz w:val="20"/>
          <w:szCs w:val="20"/>
          <w:lang w:bidi="en-US"/>
        </w:rPr>
      </w:pPr>
    </w:p>
    <w:p w14:paraId="459AE4C4" w14:textId="77777777" w:rsidR="00D26191" w:rsidRPr="002D1B41" w:rsidRDefault="00D26191" w:rsidP="00D26191">
      <w:pPr>
        <w:widowControl w:val="0"/>
        <w:autoSpaceDE w:val="0"/>
        <w:autoSpaceDN w:val="0"/>
        <w:adjustRightInd w:val="0"/>
        <w:spacing w:line="360" w:lineRule="atLeast"/>
        <w:rPr>
          <w:rFonts w:ascii="Georgia" w:eastAsia="Times New Roman" w:hAnsi="Georgia" w:cs="ArialMT"/>
          <w:b/>
          <w:sz w:val="20"/>
          <w:szCs w:val="20"/>
          <w:u w:val="single"/>
          <w:lang w:bidi="en-US"/>
        </w:rPr>
      </w:pPr>
      <w:r w:rsidRPr="00D26191">
        <w:rPr>
          <w:rStyle w:val="StyleBoldUnderline"/>
        </w:rPr>
        <w:t>Latin American people and their governments are closely following the U.S. immigration debate. This should come as no great surprise, as its outcome has the potential to affect millions of Latin Americans, their families, and their future interactions with the United States. Comprehensive immigration reform would be positively received among Latin American citizens and governments, especially in those countries from which the majority of the U.S. immigrant population originates. First and foremost, a bill that provides legal status to the 11 million undocumented immigrants living in the United States would help to reverse the region’s perception that the U.S. government treats Hispanics as second-class citizens, acknowledging what many feel is their existing right to U.S. residency and eventual citizenship.</w:t>
      </w:r>
      <w:r w:rsidRPr="002D1B41">
        <w:rPr>
          <w:rFonts w:ascii="Georgia" w:eastAsia="Times New Roman" w:hAnsi="Georgia" w:cs="ArialMT"/>
          <w:b/>
          <w:sz w:val="20"/>
          <w:szCs w:val="20"/>
          <w:u w:val="single"/>
          <w:lang w:bidi="en-US"/>
        </w:rPr>
        <w:t xml:space="preserve"> </w:t>
      </w:r>
      <w:r w:rsidRPr="00D26191">
        <w:t>Not unrelated is the effect comprehensive reform would have on the region’s governments</w:t>
      </w:r>
      <w:r w:rsidRPr="00D26191">
        <w:rPr>
          <w:rStyle w:val="StyleBoldUnderline"/>
        </w:rPr>
        <w:t>. Because passing the bill would demonstrate the U.S. government’s willingness to work on issues important to its counterparts throughout the hemisphere—even when those issues stir up conflict at home—immigration reform could help redefine perceptions of the United States in the region;</w:t>
      </w:r>
      <w:r w:rsidRPr="002D1B41">
        <w:rPr>
          <w:rFonts w:ascii="Georgia" w:eastAsia="Times New Roman" w:hAnsi="Georgia" w:cs="ArialMT"/>
          <w:sz w:val="20"/>
          <w:szCs w:val="20"/>
          <w:lang w:bidi="en-US"/>
        </w:rPr>
        <w:t xml:space="preserve"> </w:t>
      </w:r>
      <w:r w:rsidRPr="00D26191">
        <w:t>passing the bill would send the message that the U.S. government recognizes the region’s and its people’s importance in our own prosperity moving forward. Though the political debate surrounding the issue has been heated, perhaps that is inevitable given the far-reaching implications of reform. And while much of that debate has focused on border security and the U.S. economy</w:t>
      </w:r>
      <w:r w:rsidRPr="00D26191">
        <w:rPr>
          <w:rStyle w:val="StyleBoldUnderline"/>
        </w:rPr>
        <w:t>, it is imperative that we keep in mind the work immigration reform would do in improving perceptions of the United States and advancing U.S. interests throughout the hemisphere.</w:t>
      </w:r>
    </w:p>
    <w:p w14:paraId="545406CA" w14:textId="77777777" w:rsidR="00D26191" w:rsidRPr="00D26191" w:rsidRDefault="00D26191" w:rsidP="00D26191"/>
    <w:p w14:paraId="5D844EC1" w14:textId="7B0C265F" w:rsidR="00D26191" w:rsidRDefault="00D26191" w:rsidP="00AD7FFD">
      <w:pPr>
        <w:pStyle w:val="Heading3"/>
        <w:rPr>
          <w:lang w:bidi="en-US"/>
        </w:rPr>
      </w:pPr>
      <w:r>
        <w:rPr>
          <w:lang w:bidi="en-US"/>
        </w:rPr>
        <w:t>Turns Case – US/Cuba Relations</w:t>
      </w:r>
    </w:p>
    <w:p w14:paraId="2D7BA23F" w14:textId="77777777" w:rsidR="00D26191" w:rsidRDefault="00D26191" w:rsidP="00D26191"/>
    <w:p w14:paraId="1BCE0CF6" w14:textId="4D6508A5" w:rsidR="00D26191" w:rsidRDefault="00DF7112" w:rsidP="00D26191">
      <w:pPr>
        <w:pStyle w:val="Heading4"/>
      </w:pPr>
      <w:r>
        <w:t>Revamped</w:t>
      </w:r>
      <w:r w:rsidR="00D26191">
        <w:t xml:space="preserve"> immigration policy solves relations and</w:t>
      </w:r>
      <w:r w:rsidR="00936A82">
        <w:t xml:space="preserve"> Cuban</w:t>
      </w:r>
      <w:r w:rsidR="00D26191">
        <w:t xml:space="preserve"> </w:t>
      </w:r>
      <w:r w:rsidR="00936A82">
        <w:t>economic reform</w:t>
      </w:r>
    </w:p>
    <w:p w14:paraId="6C4DCE81" w14:textId="77777777" w:rsidR="00D26191" w:rsidRPr="002D1B41" w:rsidRDefault="00D26191" w:rsidP="00D26191">
      <w:pPr>
        <w:rPr>
          <w:b/>
          <w:u w:val="single"/>
        </w:rPr>
      </w:pPr>
      <w:r w:rsidRPr="00D26191">
        <w:t xml:space="preserve">Portia </w:t>
      </w:r>
      <w:r w:rsidRPr="002D1B41">
        <w:rPr>
          <w:b/>
          <w:u w:val="single"/>
        </w:rPr>
        <w:t xml:space="preserve">Siegelbaum’13 </w:t>
      </w:r>
      <w:r w:rsidRPr="002D1B41">
        <w:t>CBS News/ July 17, 2013, 2:32 AM http://www.cbsnews.com/8301-202_162-57594083/u.s-cuba-resuming-migration-talks/</w:t>
      </w:r>
    </w:p>
    <w:p w14:paraId="7FF827B1" w14:textId="77777777" w:rsidR="00D26191" w:rsidRPr="002D1B41" w:rsidRDefault="00D26191" w:rsidP="00D26191">
      <w:pPr>
        <w:widowControl w:val="0"/>
        <w:autoSpaceDE w:val="0"/>
        <w:autoSpaceDN w:val="0"/>
        <w:adjustRightInd w:val="0"/>
        <w:rPr>
          <w:rFonts w:ascii="Georgia" w:hAnsi="Georgia"/>
          <w:sz w:val="20"/>
          <w:szCs w:val="20"/>
        </w:rPr>
      </w:pPr>
    </w:p>
    <w:p w14:paraId="6E17A2D1" w14:textId="77777777" w:rsidR="00D26191" w:rsidRPr="002D1B41" w:rsidRDefault="00D26191" w:rsidP="00D26191">
      <w:pPr>
        <w:rPr>
          <w:b/>
          <w:u w:val="single"/>
        </w:rPr>
      </w:pPr>
      <w:r w:rsidRPr="002D1B41">
        <w:rPr>
          <w:b/>
          <w:u w:val="single"/>
        </w:rPr>
        <w:t>Havana Cuban and U.S. officials will hold the first migration talks between the two nations since 2011</w:t>
      </w:r>
      <w:r w:rsidRPr="002D1B41">
        <w:t xml:space="preserve"> in Washington on Wednesday. Analysts believe both countries have a strong interest in getting them off the ground again. "I think there is a lot of clarity in both capitals that geographic proximity and family connectivity require the two governments to establish a regular channel for problem solving and information sharing in this space," says Julia Sweig, </w:t>
      </w:r>
      <w:r w:rsidRPr="002D1B41">
        <w:rPr>
          <w:b/>
          <w:u w:val="single"/>
        </w:rPr>
        <w:t xml:space="preserve">Director of Latin American Studies, </w:t>
      </w:r>
      <w:proofErr w:type="gramStart"/>
      <w:r w:rsidRPr="002D1B41">
        <w:rPr>
          <w:b/>
          <w:u w:val="single"/>
        </w:rPr>
        <w:t>Council</w:t>
      </w:r>
      <w:proofErr w:type="gramEnd"/>
      <w:r w:rsidRPr="002D1B41">
        <w:rPr>
          <w:b/>
          <w:u w:val="single"/>
        </w:rPr>
        <w:t xml:space="preserve"> on Foreign Relations. "Much has changed regarding the flow of people back and forth," she added</w:t>
      </w:r>
      <w:r w:rsidRPr="002D1B41">
        <w:t xml:space="preserve">. Panama: N. Korean ship from Cuba carried missile system U.S., Cuba to discuss re-opening direct mail servic Cuba denounces continued inclusion on U.S. terror list Periodic discussion of the issue has taken place since 1980, but an accord was not reached until 1994, when the two countries sat down to find a solution to the rafters' crisis in which 30,000 people fleeing economic troubles at home set out on flimsy crafts hoping to reach U.S. shores. </w:t>
      </w:r>
      <w:r w:rsidRPr="002D1B41">
        <w:rPr>
          <w:b/>
          <w:u w:val="single"/>
        </w:rPr>
        <w:t>The following year, the U.S. and Cuba signed a second migration accord. Both were agreements to work toward "safe, legal and orderly migration." And they called for regular reviews of their implementation. The Bush Administration broke off these twice-yearly talks, along with taking other measures such as severely restricting the rights of Cuban Americans to travel back to the island -- limiting them to only one visit every three years. President Obama reestablished the rights of Cuban Americans to visit their homeland as much as they want and resumed the talks, only to break them off over the detention and jailing of U.S. contractor Alan Gross, which the State Department has repeatedly said remains a major obstacle to any improvement in relations between the two neighboring countries.</w:t>
      </w:r>
      <w:r w:rsidRPr="002D1B41">
        <w:t xml:space="preserve"> Gross is serving a 15-year sentence in a Havana military hospital for bringing sophisticated communication equipment illegally into Cuba as part of a USAID program to promote democracy on the island. In Havana's eyes, the program aims for regime change. Arturo Lopez Levy, lecturer and PhD Candidate at the Josef Korbel School of International Studies at the University of Denver, and a Cuban-American says, "Opening the talks again is a sign of both sides' will to explore ways to advance their positions through negotiations. </w:t>
      </w:r>
      <w:r w:rsidRPr="002D1B41">
        <w:rPr>
          <w:b/>
          <w:u w:val="single"/>
        </w:rPr>
        <w:t>It opens the possibility of a new virtuous cycle in which a positive action by Cuba or the United States can be reciprocated by the other side</w:t>
      </w:r>
      <w:r w:rsidRPr="002D1B41">
        <w:t>. Issues such as Alan Gross' situation and the presence of Cuba on the list of State Sponsors of Terrorism are on the table because both sides know that their interlocutor would react positively to a goodwill gesture." Nevertheless, when the talks were announced last month, State Department spokesman William Ostick said they do not signify a change in U.S. policy toward the island. Instead, he insisted that</w:t>
      </w:r>
      <w:r w:rsidRPr="002D1B41">
        <w:rPr>
          <w:b/>
          <w:u w:val="single"/>
        </w:rPr>
        <w:t>, "Continuing to ensure secure migration between the U.S. and Cuba is consistent with our interests in promoting greater freedoms and increased respect for human rights in Cuba."</w:t>
      </w:r>
      <w:r w:rsidRPr="002D1B41">
        <w:t xml:space="preserve"> But critics of warming relations eye with unease the fact that Wednesday's talks follow recent bilateral meetings in Washington on direct mail service, suspended since the 1960s. </w:t>
      </w:r>
      <w:r w:rsidRPr="002D1B41">
        <w:rPr>
          <w:b/>
          <w:u w:val="single"/>
        </w:rPr>
        <w:t>The migration accords commit the United States to issue visas to a minimum of 20,000 Cuban migrants each year, while Cuba promised to discourage irregular and unsafe departures. The U.S. also agreed to return illegal migrants picked up at sea to Cuba and Havana promised not to take reprisals against them and to allow U.S. diplomats posted at the U.S. Interests Section in Havana to visit the returnees to make sure they are not being treated unjustly. This is important, as it represents a relaxation of Cuba's previous restrictions on the movement of American diplomats on the island.</w:t>
      </w:r>
      <w:r w:rsidRPr="002D1B41">
        <w:t xml:space="preserve"> Similar softening in these movement limitations is taking place in the U.S., with Washington giving Cuban diplomats posted there or at the U.N. in New York permission to travel to different states, even to Miami. The U.S. Interests Section also recently took steps to speed up visa interview appointment scheduling and is processing many thousands more Cubans than before. But ordinary Cubans, particularly young ones asking for temporary tourist visas, still complain that they are more often than not turned down as possible immigrants. The interviews take place in a waiting room, with the visa applicants called up to a window. Anyone there, including others waiting to be interviewed, can hear what's being said in the interviews being conducted. The "interviews" often last less than a minute. In January 2012, the Cuban government relaxed its travel restrictions, allowing a much greater number of people, including dissidents, to leave the island and for a much longer period of time without losing their property or rights as citizens, to two years instead of 11 months. That, says Lopez Levy, is a game changer in reaction to which both countries "probably need to update their cooperation in this area in which there are new challenges and opportunities." He sees the new situation as one in which both sides have something to bring to the table. "Presidents Obama and Raul Castro can bring new positive dynamics to the people to people relations," he points out. "(Mr.) </w:t>
      </w:r>
      <w:r w:rsidRPr="002D1B41">
        <w:rPr>
          <w:b/>
          <w:u w:val="single"/>
        </w:rPr>
        <w:t>Obama can implicitly support economic reform in Cuba by easing the trips to Cuba and Cuban-Americans permanence on the island for long periods. Raul Castro can provide a better environment around the U.S. interests' Section work in Havana, cooperating with more educational and cultural long term trips and contacts."</w:t>
      </w:r>
    </w:p>
    <w:p w14:paraId="1C290266" w14:textId="77777777" w:rsidR="00D26191" w:rsidRPr="00D26191" w:rsidRDefault="00D26191" w:rsidP="00D26191"/>
    <w:p w14:paraId="506293C2" w14:textId="409C7B90" w:rsidR="00AD7FFD" w:rsidRPr="002D1B41" w:rsidRDefault="00AD7FFD" w:rsidP="00AD7FFD">
      <w:pPr>
        <w:pStyle w:val="Heading3"/>
        <w:rPr>
          <w:lang w:bidi="en-US"/>
        </w:rPr>
      </w:pPr>
      <w:r>
        <w:rPr>
          <w:lang w:bidi="en-US"/>
        </w:rPr>
        <w:t xml:space="preserve">Turns Case – </w:t>
      </w:r>
      <w:r w:rsidR="00FC6B2C">
        <w:rPr>
          <w:lang w:bidi="en-US"/>
        </w:rPr>
        <w:t>US/Mexico Relations</w:t>
      </w:r>
    </w:p>
    <w:p w14:paraId="4E3D288A" w14:textId="77777777" w:rsidR="00FC6B2C" w:rsidRPr="002D1B41" w:rsidRDefault="00FC6B2C" w:rsidP="00D26191">
      <w:pPr>
        <w:pStyle w:val="Heading4"/>
        <w:rPr>
          <w:lang w:bidi="en-US"/>
        </w:rPr>
      </w:pPr>
      <w:r w:rsidRPr="002D1B41">
        <w:rPr>
          <w:lang w:bidi="en-US"/>
        </w:rPr>
        <w:t>Passing a comprehensive immigration reform bill important for the U.S/Mexico relations and economy</w:t>
      </w:r>
    </w:p>
    <w:p w14:paraId="1B491F2F" w14:textId="77777777" w:rsidR="00FC6B2C" w:rsidRPr="002D1B41" w:rsidRDefault="00FC6B2C" w:rsidP="00FC6B2C">
      <w:pPr>
        <w:rPr>
          <w:lang w:bidi="en-US"/>
        </w:rPr>
      </w:pPr>
      <w:r w:rsidRPr="002D1B41">
        <w:rPr>
          <w:b/>
          <w:lang w:bidi="en-US"/>
        </w:rPr>
        <w:t>Meacham’13</w:t>
      </w:r>
      <w:r w:rsidRPr="002D1B41">
        <w:rPr>
          <w:lang w:bidi="en-US"/>
        </w:rPr>
        <w:t xml:space="preserve"> (Carl Meacham is 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w:t>
      </w:r>
      <w:r w:rsidRPr="002D1B41">
        <w:t xml:space="preserve"> </w:t>
      </w:r>
      <w:proofErr w:type="gramStart"/>
      <w:r w:rsidRPr="002D1B41">
        <w:rPr>
          <w:lang w:bidi="en-US"/>
        </w:rPr>
        <w:t>By Carl Meacham Jun 13, 2013.</w:t>
      </w:r>
      <w:proofErr w:type="gramEnd"/>
      <w:r w:rsidRPr="002D1B41">
        <w:rPr>
          <w:lang w:bidi="en-US"/>
        </w:rPr>
        <w:t xml:space="preserve"> </w:t>
      </w:r>
      <w:hyperlink r:id="rId53" w:history="1">
        <w:r w:rsidRPr="002D1B41">
          <w:rPr>
            <w:rStyle w:val="Hyperlink"/>
            <w:rFonts w:ascii="Georgia" w:eastAsia="Times New Roman" w:hAnsi="Georgia" w:cs="ArialMT"/>
            <w:bCs/>
            <w:sz w:val="20"/>
            <w:szCs w:val="20"/>
            <w:lang w:bidi="en-US"/>
          </w:rPr>
          <w:t>http://csis.org/publication/us-immigration-reform-good-americas</w:t>
        </w:r>
      </w:hyperlink>
      <w:r w:rsidRPr="002D1B41">
        <w:rPr>
          <w:lang w:bidi="en-US"/>
        </w:rPr>
        <w:t>. (J.R)</w:t>
      </w:r>
    </w:p>
    <w:p w14:paraId="5F3E1AE0" w14:textId="77777777" w:rsidR="00FC6B2C" w:rsidRPr="002D1B41" w:rsidRDefault="00FC6B2C" w:rsidP="00FC6B2C">
      <w:pPr>
        <w:widowControl w:val="0"/>
        <w:autoSpaceDE w:val="0"/>
        <w:autoSpaceDN w:val="0"/>
        <w:adjustRightInd w:val="0"/>
        <w:spacing w:line="360" w:lineRule="atLeast"/>
        <w:rPr>
          <w:rFonts w:ascii="Georgia" w:eastAsia="Times New Roman" w:hAnsi="Georgia" w:cs="ArialMT"/>
          <w:b/>
          <w:bCs/>
          <w:sz w:val="20"/>
          <w:szCs w:val="20"/>
          <w:lang w:bidi="en-US"/>
        </w:rPr>
      </w:pPr>
    </w:p>
    <w:p w14:paraId="6C99E42E" w14:textId="77777777" w:rsidR="00FC6B2C" w:rsidRDefault="00FC6B2C" w:rsidP="00FC6B2C">
      <w:pPr>
        <w:rPr>
          <w:b/>
          <w:u w:val="single"/>
          <w:lang w:bidi="en-US"/>
        </w:rPr>
      </w:pPr>
      <w:r w:rsidRPr="002D1B41">
        <w:rPr>
          <w:lang w:bidi="en-US"/>
        </w:rPr>
        <w:t>Besides having a significant part of the population not participating fully in the American society, the Hispanic makeup of the United States increasingly represents a sizeable electoral constituency and immigration reform tends to be a key issue in influencing the Hispanic (and particularly the Mexican-American) vote. Because the overwhelming majority of Hispanics in the United States (a full 63 percent, according to the last Census) are of Mexican descent, Mexican American voters’ support is often pivotal for electoral success</w:t>
      </w:r>
      <w:r w:rsidRPr="002D1B41">
        <w:rPr>
          <w:b/>
          <w:u w:val="single"/>
          <w:lang w:bidi="en-US"/>
        </w:rPr>
        <w:t>. With Mexican-Americans’</w:t>
      </w:r>
      <w:r w:rsidRPr="002D1B41">
        <w:rPr>
          <w:lang w:bidi="en-US"/>
        </w:rPr>
        <w:t xml:space="preserve"> (and, more broadly, Hispanics’) </w:t>
      </w:r>
      <w:r w:rsidRPr="002D1B41">
        <w:rPr>
          <w:b/>
          <w:u w:val="single"/>
          <w:lang w:bidi="en-US"/>
        </w:rPr>
        <w:t>growing importance in U.S. electoral outcomes, both parties have sought the group’s support in elections. For better or worse, the prospect of wooing the broad range of Hispanic voters is a key factor in legislators’ support of comprehensive immigration reform. On the other hand, immigration reform is largely seen as beneficial for the U.S. economy</w:t>
      </w:r>
      <w:r w:rsidRPr="002D1B41">
        <w:rPr>
          <w:lang w:bidi="en-US"/>
        </w:rPr>
        <w:t>. Though the millions of undocumented immigrants living in the United States do so under the radar, they nonetheless are active participants in American society and in many cases would be willing contributors to the country’s economic and political life, as well</w:t>
      </w:r>
      <w:r w:rsidRPr="002D1B41">
        <w:rPr>
          <w:b/>
          <w:u w:val="single"/>
          <w:lang w:bidi="en-US"/>
        </w:rPr>
        <w:t>. With legalization, immigrants would be able to contribute to the consumption of goods and services, to pay more taxes (they now pay payroll tax and sales tax), to bolster U.S. businesses, and to raise domestic income. And by allowing high-skilled immigrants to enter the legal workforce, the bill would boost U.S. productivity.</w:t>
      </w:r>
    </w:p>
    <w:p w14:paraId="55289447" w14:textId="77777777" w:rsidR="00D26191" w:rsidRDefault="00D26191" w:rsidP="00FC6B2C">
      <w:pPr>
        <w:rPr>
          <w:b/>
          <w:u w:val="single"/>
          <w:lang w:bidi="en-US"/>
        </w:rPr>
      </w:pPr>
    </w:p>
    <w:p w14:paraId="10CD5A83" w14:textId="4A4F74FF" w:rsidR="00D26191" w:rsidRDefault="00D26191" w:rsidP="00D26191">
      <w:pPr>
        <w:pStyle w:val="Heading3"/>
        <w:rPr>
          <w:lang w:bidi="en-US"/>
        </w:rPr>
      </w:pPr>
      <w:r>
        <w:rPr>
          <w:lang w:bidi="en-US"/>
        </w:rPr>
        <w:t>Turns Case – US/Venezuela Relations</w:t>
      </w:r>
    </w:p>
    <w:p w14:paraId="3B266076" w14:textId="77777777" w:rsidR="00D26191" w:rsidRDefault="00D26191" w:rsidP="00D26191"/>
    <w:p w14:paraId="614E66B7" w14:textId="1EE7541E" w:rsidR="00D26191" w:rsidRDefault="00D26191" w:rsidP="00D26191">
      <w:pPr>
        <w:pStyle w:val="Heading4"/>
      </w:pPr>
      <w:r>
        <w:t>CIR solves Venezuelan relations</w:t>
      </w:r>
    </w:p>
    <w:p w14:paraId="1BA23A0F" w14:textId="6DFB6B40" w:rsidR="00D26191" w:rsidRPr="002D1B41" w:rsidRDefault="00D26191" w:rsidP="00D26191">
      <w:r w:rsidRPr="009703CF">
        <w:rPr>
          <w:b/>
        </w:rPr>
        <w:t>Lilley’13,</w:t>
      </w:r>
      <w:r>
        <w:t xml:space="preserve"> </w:t>
      </w:r>
      <w:r w:rsidRPr="002D1B41">
        <w:t>Sandra started out in Telemundo-NY as a general assignment reporter and later News Director. She was also a Dayside Managing Editor at MSNBC and a Planning Editor</w:t>
      </w:r>
      <w:r>
        <w:t xml:space="preserve"> </w:t>
      </w:r>
      <w:r w:rsidRPr="002D1B41">
        <w:t xml:space="preserve">for the NBC Domestic Desk. Born and raised in Puerto Rico, Sandra studied history at Brown University, and currently lives in New Jersey with her family. Sandra hopes our site inspires and informs Latinos as they work toward their family’s “American Dream.” </w:t>
      </w:r>
      <w:r w:rsidRPr="009703CF">
        <w:t xml:space="preserve">by Sandra </w:t>
      </w:r>
      <w:proofErr w:type="gramStart"/>
      <w:r>
        <w:t xml:space="preserve">@sandralilley  </w:t>
      </w:r>
      <w:r w:rsidRPr="002D1B41">
        <w:t>8:44</w:t>
      </w:r>
      <w:proofErr w:type="gramEnd"/>
      <w:r w:rsidRPr="002D1B41">
        <w:t xml:space="preserve"> pm on 05/01/2013</w:t>
      </w:r>
      <w:r w:rsidRPr="009703CF">
        <w:t xml:space="preserve"> http://nbclatino.com/2013/05/01/white-house-latino-officials-talk-immigration-latin-america-venezuela/</w:t>
      </w:r>
    </w:p>
    <w:p w14:paraId="399A1064" w14:textId="77777777" w:rsidR="00D26191" w:rsidRPr="002D1B41" w:rsidRDefault="00D26191" w:rsidP="00D26191">
      <w:pPr>
        <w:widowControl w:val="0"/>
        <w:autoSpaceDE w:val="0"/>
        <w:autoSpaceDN w:val="0"/>
        <w:adjustRightInd w:val="0"/>
        <w:rPr>
          <w:rFonts w:ascii="Georgia" w:hAnsi="Georgia"/>
          <w:sz w:val="20"/>
          <w:szCs w:val="20"/>
        </w:rPr>
      </w:pPr>
    </w:p>
    <w:p w14:paraId="667395FB" w14:textId="77777777" w:rsidR="00D26191" w:rsidRPr="002D1B41" w:rsidRDefault="00D26191" w:rsidP="00D26191">
      <w:r w:rsidRPr="002D1B41">
        <w:t>WASHINGTON, D.C. – White House Domestic Policy Council Director Cecilia Muñoz says President Obama “expects this process to wrap up this year” when asked about the prospects of immigration reform legislation.  Speaking to reporters in the White House today, the Administration’s top Latina and former immigration advocate said she was confident the Senate immigration bill would be able to pass, and was not too concerned a</w:t>
      </w:r>
      <w:r>
        <w:t xml:space="preserve">bout the Republican-led House. </w:t>
      </w:r>
      <w:r w:rsidRPr="002D1B41">
        <w:t>”</w:t>
      </w:r>
      <w:r>
        <w:t xml:space="preserve"> </w:t>
      </w:r>
      <w:r w:rsidRPr="002D1B41">
        <w:t>There are multiple paths to move</w:t>
      </w:r>
      <w:r>
        <w:t xml:space="preserve"> forward in House,” Muñoz said. </w:t>
      </w:r>
      <w:r w:rsidRPr="002D1B41">
        <w:t xml:space="preserve">Muñoz was joined </w:t>
      </w:r>
      <w:proofErr w:type="gramStart"/>
      <w:r w:rsidRPr="002D1B41">
        <w:t>by  Special</w:t>
      </w:r>
      <w:proofErr w:type="gramEnd"/>
      <w:r w:rsidRPr="002D1B41">
        <w:t xml:space="preserve"> Assistant to the President and Senior Director of Western Hemisphere Affairs Ricardo Zuniga, who spoke about President Obama’s upcoming trip to Mexico and Costa Rica.  </w:t>
      </w:r>
      <w:r w:rsidRPr="009703CF">
        <w:rPr>
          <w:b/>
          <w:u w:val="single"/>
        </w:rPr>
        <w:t>While much of the immigration talk in the U.S. focuses on border security, the administration hopes to focus on the region’s growing economic clout, and the prospects of more cooperation on issues of trade, energy, the environment and security. “Our meetings will have a strong economic focus,”</w:t>
      </w:r>
      <w:r w:rsidRPr="002D1B41">
        <w:t xml:space="preserve"> said Zuniga.  Zuniga and Muñoz stressed that the region has seen a 50 percent increase in its middle class, a development which many credit as one of the factors that has contributed to less immigration to the </w:t>
      </w:r>
      <w:r>
        <w:t xml:space="preserve">U.S. in recent years. </w:t>
      </w:r>
      <w:r w:rsidRPr="002D1B41">
        <w:t>The Obama Administration will be highlighting the region’s economic progress at a time when Congress debates the biggest overhaul in immigration laws in generations.  In recent years, a large number of U.S. immigrants have come from Mexico and other countries in Latin America. So the immigration reform debate in the U.S. will clearly be a bac</w:t>
      </w:r>
      <w:r>
        <w:t xml:space="preserve">kdrop in the talks, said Muñoz. </w:t>
      </w:r>
      <w:r w:rsidRPr="002D1B41">
        <w:t>“We know the leadership in Mexico and Central America are very interested in what is happening here in the U.S. — it’s obviously an issue important to the president and to the presidents of the n</w:t>
      </w:r>
      <w:r>
        <w:t>ations he visits,” Muñoz added</w:t>
      </w:r>
      <w:r w:rsidRPr="009703CF">
        <w:rPr>
          <w:b/>
          <w:u w:val="single"/>
        </w:rPr>
        <w:t>. Another topic expected to come up in President Obama’s meetings is Venezuela — and Zuniga had strong words for the new government. “We’re very concerned with what we’re seeing in respect to violence — especially harassment of members of the opposition, who want a deeper investigation of irregularities,” said Zuniga. “For us the most important thing is there be a de-escalation of the tensions, and a halt to threats of imprisonment against legitimate political actors and those who might disagree with the government’s position in a given manner</w:t>
      </w:r>
      <w:r w:rsidRPr="002D1B41">
        <w:t>,” Zuniga added.</w:t>
      </w:r>
    </w:p>
    <w:p w14:paraId="65482437" w14:textId="77777777" w:rsidR="00D26191" w:rsidRPr="00D26191" w:rsidRDefault="00D26191" w:rsidP="00D26191"/>
    <w:p w14:paraId="14E27D52" w14:textId="77777777" w:rsidR="00AD7FFD" w:rsidRPr="00AD7FFD" w:rsidRDefault="00AD7FFD" w:rsidP="00AD7FFD"/>
    <w:p w14:paraId="06724DC0" w14:textId="77777777" w:rsidR="00B45FE9" w:rsidRDefault="00FE252F" w:rsidP="00FE252F">
      <w:pPr>
        <w:pStyle w:val="Heading1"/>
      </w:pPr>
      <w:r>
        <w:t>Aff</w:t>
      </w:r>
    </w:p>
    <w:p w14:paraId="6A1D7572" w14:textId="77777777" w:rsidR="00FE252F" w:rsidRDefault="00FE252F" w:rsidP="00FE252F">
      <w:pPr>
        <w:pStyle w:val="Heading2"/>
      </w:pPr>
      <w:r>
        <w:t>Uniqueness</w:t>
      </w:r>
    </w:p>
    <w:p w14:paraId="072F872F" w14:textId="77777777" w:rsidR="00FE252F" w:rsidRDefault="00FE252F" w:rsidP="00FE252F"/>
    <w:p w14:paraId="4561D7B6" w14:textId="77777777" w:rsidR="00FE252F" w:rsidRDefault="00FE252F" w:rsidP="00FE252F">
      <w:pPr>
        <w:pStyle w:val="Heading3"/>
      </w:pPr>
      <w:r>
        <w:t>Won’t Pass</w:t>
      </w:r>
    </w:p>
    <w:p w14:paraId="559D3F73" w14:textId="77777777" w:rsidR="00FE252F" w:rsidRDefault="00FE252F" w:rsidP="00FE252F"/>
    <w:p w14:paraId="0C9812EB" w14:textId="77777777" w:rsidR="00FE252F" w:rsidRDefault="00FE252F" w:rsidP="00FE252F">
      <w:pPr>
        <w:pStyle w:val="Heading4"/>
      </w:pPr>
      <w:r w:rsidRPr="00E514D6">
        <w:t>Reform won’t pass before August recess – Obama proves</w:t>
      </w:r>
    </w:p>
    <w:p w14:paraId="411A89AD" w14:textId="77777777" w:rsidR="00FE252F" w:rsidRDefault="00FE252F" w:rsidP="00FE252F">
      <w:r w:rsidRPr="00E514D6">
        <w:rPr>
          <w:rStyle w:val="StyleStyleBold12pt"/>
        </w:rPr>
        <w:t>Reuters 7/16</w:t>
      </w:r>
      <w:r>
        <w:t xml:space="preserve"> (worldwide news provider, “Obama Hints He Won’t Sign Immigration Bill Without ‘Path to Citizenship’”, NewsMax, </w:t>
      </w:r>
      <w:hyperlink r:id="rId54" w:history="1">
        <w:r w:rsidRPr="005F110C">
          <w:rPr>
            <w:rStyle w:val="Hyperlink"/>
          </w:rPr>
          <w:t>http://www.newsmax.com/Newsfront/obama-immigration-citizeship-bill/2013/07/16/id/515423</w:t>
        </w:r>
      </w:hyperlink>
      <w:r>
        <w:t>, 07/16/13, accessed 07/17/13)</w:t>
      </w:r>
    </w:p>
    <w:p w14:paraId="3220968D" w14:textId="77777777" w:rsidR="00FE252F" w:rsidRPr="00E514D6" w:rsidRDefault="00FE252F" w:rsidP="00FE252F"/>
    <w:p w14:paraId="273C7DDC" w14:textId="77777777" w:rsidR="00FE252F" w:rsidRDefault="00FE252F" w:rsidP="00FE252F">
      <w:pPr>
        <w:rPr>
          <w:rStyle w:val="StyleBoldUnderline"/>
          <w:sz w:val="12"/>
        </w:rPr>
      </w:pPr>
      <w:r w:rsidRPr="00A26DE4">
        <w:rPr>
          <w:rStyle w:val="StyleBoldUnderline"/>
        </w:rPr>
        <w:t>President Barack Obama is suggesting he would not sign an immigration bill without a pathway to citizenship</w:t>
      </w:r>
      <w:r w:rsidRPr="00A26DE4">
        <w:rPr>
          <w:sz w:val="16"/>
        </w:rPr>
        <w:t xml:space="preserve"> for the estimated 11 million people living in the country illegally</w:t>
      </w:r>
      <w:proofErr w:type="gramStart"/>
      <w:r w:rsidRPr="00A26DE4">
        <w:rPr>
          <w:sz w:val="16"/>
        </w:rPr>
        <w:t>.</w:t>
      </w:r>
      <w:r w:rsidRPr="00A26DE4">
        <w:rPr>
          <w:sz w:val="12"/>
        </w:rPr>
        <w:t>¶</w:t>
      </w:r>
      <w:proofErr w:type="gramEnd"/>
      <w:r w:rsidRPr="00A26DE4">
        <w:rPr>
          <w:sz w:val="16"/>
        </w:rPr>
        <w:t xml:space="preserve"> Obama tells the Spanish-language television network Telemundo that "it does not make sense to me."</w:t>
      </w:r>
      <w:r w:rsidRPr="00A26DE4">
        <w:rPr>
          <w:sz w:val="12"/>
        </w:rPr>
        <w:t>¶</w:t>
      </w:r>
      <w:r w:rsidRPr="00A26DE4">
        <w:rPr>
          <w:sz w:val="16"/>
        </w:rPr>
        <w:t xml:space="preserve"> Obama says the effort to finally fix the system must resolve the status of these immigrants or the United States will end up with two classes of people: full citizens and those permanently resigned to a lower status</w:t>
      </w:r>
      <w:proofErr w:type="gramStart"/>
      <w:r w:rsidRPr="00A26DE4">
        <w:rPr>
          <w:sz w:val="16"/>
        </w:rPr>
        <w:t>.</w:t>
      </w:r>
      <w:r w:rsidRPr="00A26DE4">
        <w:rPr>
          <w:sz w:val="12"/>
        </w:rPr>
        <w:t>¶</w:t>
      </w:r>
      <w:proofErr w:type="gramEnd"/>
      <w:r w:rsidRPr="00A26DE4">
        <w:rPr>
          <w:sz w:val="16"/>
        </w:rPr>
        <w:t xml:space="preserve"> A comprehensive bill passed by the Senate would allow these immigrants to eventually become citizens. </w:t>
      </w:r>
      <w:r w:rsidRPr="00A26DE4">
        <w:rPr>
          <w:rStyle w:val="StyleBoldUnderline"/>
        </w:rPr>
        <w:t>Many House Republicans are against</w:t>
      </w:r>
      <w:r w:rsidRPr="00A26DE4">
        <w:rPr>
          <w:sz w:val="16"/>
        </w:rPr>
        <w:t xml:space="preserve"> that</w:t>
      </w:r>
      <w:proofErr w:type="gramStart"/>
      <w:r w:rsidRPr="00A26DE4">
        <w:rPr>
          <w:sz w:val="16"/>
        </w:rPr>
        <w:t>.</w:t>
      </w:r>
      <w:r w:rsidRPr="00A26DE4">
        <w:rPr>
          <w:sz w:val="12"/>
        </w:rPr>
        <w:t>¶</w:t>
      </w:r>
      <w:proofErr w:type="gramEnd"/>
      <w:r w:rsidRPr="00A26DE4">
        <w:rPr>
          <w:sz w:val="16"/>
        </w:rPr>
        <w:t xml:space="preserve"> Obama also says the House will probably pass a bill in the fall. He had pressed to have a bill to sign into law before the August recess</w:t>
      </w:r>
      <w:proofErr w:type="gramStart"/>
      <w:r w:rsidRPr="00A26DE4">
        <w:rPr>
          <w:sz w:val="16"/>
        </w:rPr>
        <w:t>.</w:t>
      </w:r>
      <w:r w:rsidRPr="00A26DE4">
        <w:rPr>
          <w:sz w:val="12"/>
        </w:rPr>
        <w:t>¶</w:t>
      </w:r>
      <w:proofErr w:type="gramEnd"/>
      <w:r w:rsidRPr="00A26DE4">
        <w:rPr>
          <w:sz w:val="16"/>
        </w:rPr>
        <w:t xml:space="preserve"> In television interviews taped with four Spanish-language newscasts, </w:t>
      </w:r>
      <w:r w:rsidRPr="00EF143C">
        <w:rPr>
          <w:rStyle w:val="StyleBoldUnderline"/>
        </w:rPr>
        <w:t>Obama</w:t>
      </w:r>
      <w:r w:rsidRPr="00A26DE4">
        <w:rPr>
          <w:sz w:val="16"/>
        </w:rPr>
        <w:t xml:space="preserve"> said he </w:t>
      </w:r>
      <w:r w:rsidRPr="00EF143C">
        <w:rPr>
          <w:rStyle w:val="StyleBoldUnderline"/>
        </w:rPr>
        <w:t>thinks many Republicans need more time to grapple with concerns about border security and the changing demographics of America.¶</w:t>
      </w:r>
      <w:r w:rsidRPr="00A26DE4">
        <w:rPr>
          <w:sz w:val="16"/>
        </w:rPr>
        <w:t xml:space="preserve"> </w:t>
      </w:r>
      <w:r w:rsidRPr="00A26DE4">
        <w:rPr>
          <w:rStyle w:val="StyleBoldUnderline"/>
        </w:rPr>
        <w:t>"I don't think we're going to see it before the August recess," Obama said</w:t>
      </w:r>
      <w:r w:rsidRPr="00A26DE4">
        <w:rPr>
          <w:sz w:val="16"/>
        </w:rPr>
        <w:t xml:space="preserve"> in an interview with Telemundo's Dallas affiliate.</w:t>
      </w:r>
      <w:r w:rsidRPr="00A26DE4">
        <w:rPr>
          <w:sz w:val="12"/>
        </w:rPr>
        <w:t>¶</w:t>
      </w:r>
      <w:r w:rsidRPr="00A26DE4">
        <w:rPr>
          <w:sz w:val="16"/>
        </w:rPr>
        <w:t xml:space="preserve"> </w:t>
      </w:r>
      <w:r w:rsidRPr="00A26DE4">
        <w:rPr>
          <w:sz w:val="12"/>
        </w:rPr>
        <w:t>¶</w:t>
      </w:r>
      <w:r w:rsidRPr="00A26DE4">
        <w:rPr>
          <w:sz w:val="16"/>
        </w:rPr>
        <w:t xml:space="preserve"> After the Senate passed a comprehensive bill that includes a path to citizenship for millions of undocumented immigrants in the United States, Obama argued the House had "more than enough time" to review and pass it before the August break, when lawmakers head home to their districts.</w:t>
      </w:r>
      <w:r w:rsidRPr="00A26DE4">
        <w:rPr>
          <w:sz w:val="12"/>
        </w:rPr>
        <w:t>¶</w:t>
      </w:r>
      <w:r w:rsidRPr="00A26DE4">
        <w:rPr>
          <w:sz w:val="16"/>
        </w:rPr>
        <w:t xml:space="preserve"> </w:t>
      </w:r>
      <w:r w:rsidRPr="00A26DE4">
        <w:rPr>
          <w:sz w:val="12"/>
        </w:rPr>
        <w:t>¶</w:t>
      </w:r>
      <w:r w:rsidRPr="00A26DE4">
        <w:rPr>
          <w:sz w:val="16"/>
        </w:rPr>
        <w:t xml:space="preserve"> But </w:t>
      </w:r>
      <w:r w:rsidRPr="00A26DE4">
        <w:rPr>
          <w:rStyle w:val="StyleBoldUnderline"/>
        </w:rPr>
        <w:t>House Republicans have since made it clear they will come up with their own reforms, and plan to tackle the immigration issue in smaller bills.</w:t>
      </w:r>
      <w:r w:rsidRPr="00A26DE4">
        <w:rPr>
          <w:rStyle w:val="StyleBoldUnderline"/>
          <w:sz w:val="12"/>
        </w:rPr>
        <w:t>¶</w:t>
      </w:r>
      <w:r>
        <w:rPr>
          <w:rStyle w:val="StyleBoldUnderline"/>
          <w:sz w:val="12"/>
        </w:rPr>
        <w:t xml:space="preserve"> </w:t>
      </w:r>
    </w:p>
    <w:p w14:paraId="19AD4ACA" w14:textId="77777777" w:rsidR="00ED18A4" w:rsidRDefault="00ED18A4" w:rsidP="00FE252F">
      <w:pPr>
        <w:rPr>
          <w:rStyle w:val="StyleBoldUnderline"/>
          <w:sz w:val="12"/>
        </w:rPr>
      </w:pPr>
    </w:p>
    <w:p w14:paraId="05B42652" w14:textId="77777777" w:rsidR="00ED18A4" w:rsidRDefault="00ED18A4" w:rsidP="00ED18A4">
      <w:pPr>
        <w:pStyle w:val="Heading4"/>
      </w:pPr>
      <w:r>
        <w:t xml:space="preserve">Obama concedes immigration won’t pass soon </w:t>
      </w:r>
    </w:p>
    <w:p w14:paraId="6B2EB90E" w14:textId="77777777" w:rsidR="00ED18A4" w:rsidRPr="00D6450B" w:rsidRDefault="00ED18A4" w:rsidP="00ED18A4">
      <w:pPr>
        <w:rPr>
          <w:rStyle w:val="StyleStyleBold12pt"/>
        </w:rPr>
      </w:pPr>
      <w:r w:rsidRPr="00D6450B">
        <w:rPr>
          <w:rStyle w:val="StyleStyleBold12pt"/>
        </w:rPr>
        <w:t>AP 7/17</w:t>
      </w:r>
    </w:p>
    <w:p w14:paraId="7A7E40CC" w14:textId="77777777" w:rsidR="00ED18A4" w:rsidRDefault="00ED18A4" w:rsidP="00ED18A4">
      <w:r>
        <w:t xml:space="preserve">Associated Press, Washington, 7/17/13, “Obama admits immigration reform will not pass by August deadline,” </w:t>
      </w:r>
      <w:hyperlink r:id="rId55" w:history="1">
        <w:r w:rsidRPr="00A82A44">
          <w:rPr>
            <w:rStyle w:val="Hyperlink"/>
          </w:rPr>
          <w:t>http://www.guardian.co.uk/world/2013/jul/17/obama-no-immigration-reform-august-spanish-tv</w:t>
        </w:r>
      </w:hyperlink>
      <w:r>
        <w:t>, MKB</w:t>
      </w:r>
    </w:p>
    <w:p w14:paraId="5888D5E8" w14:textId="77777777" w:rsidR="00ED18A4" w:rsidRDefault="00ED18A4" w:rsidP="00ED18A4"/>
    <w:p w14:paraId="5C6765AB" w14:textId="036D7850" w:rsidR="00ED18A4" w:rsidRPr="00A26DE4" w:rsidRDefault="00ED18A4" w:rsidP="00FE252F">
      <w:pPr>
        <w:rPr>
          <w:sz w:val="16"/>
        </w:rPr>
      </w:pPr>
      <w:r w:rsidRPr="00D6450B">
        <w:rPr>
          <w:sz w:val="16"/>
        </w:rPr>
        <w:t xml:space="preserve">President Barack </w:t>
      </w:r>
      <w:r w:rsidRPr="00D6450B">
        <w:rPr>
          <w:rStyle w:val="StyleBoldUnderline"/>
          <w:highlight w:val="yellow"/>
        </w:rPr>
        <w:t>Obama</w:t>
      </w:r>
      <w:r w:rsidRPr="00D6450B">
        <w:rPr>
          <w:sz w:val="16"/>
          <w:highlight w:val="yellow"/>
        </w:rPr>
        <w:t xml:space="preserve"> </w:t>
      </w:r>
      <w:r w:rsidRPr="00D6450B">
        <w:rPr>
          <w:sz w:val="16"/>
        </w:rPr>
        <w:t xml:space="preserve">on Tuesday </w:t>
      </w:r>
      <w:r w:rsidRPr="00D6450B">
        <w:rPr>
          <w:rStyle w:val="StyleBoldUnderline"/>
          <w:highlight w:val="yellow"/>
        </w:rPr>
        <w:t>conceded</w:t>
      </w:r>
      <w:r w:rsidRPr="00D6450B">
        <w:rPr>
          <w:sz w:val="16"/>
          <w:highlight w:val="yellow"/>
        </w:rPr>
        <w:t xml:space="preserve"> </w:t>
      </w:r>
      <w:r w:rsidRPr="00D6450B">
        <w:rPr>
          <w:rStyle w:val="StyleBoldUnderline"/>
          <w:highlight w:val="yellow"/>
        </w:rPr>
        <w:t>that</w:t>
      </w:r>
      <w:r w:rsidRPr="00D6450B">
        <w:rPr>
          <w:sz w:val="16"/>
          <w:highlight w:val="yellow"/>
        </w:rPr>
        <w:t xml:space="preserve"> </w:t>
      </w:r>
      <w:r w:rsidRPr="00D6450B">
        <w:rPr>
          <w:sz w:val="16"/>
        </w:rPr>
        <w:t xml:space="preserve">an </w:t>
      </w:r>
      <w:r w:rsidRPr="00D6450B">
        <w:rPr>
          <w:rStyle w:val="StyleBoldUnderline"/>
          <w:highlight w:val="yellow"/>
        </w:rPr>
        <w:t>immigration</w:t>
      </w:r>
      <w:r w:rsidRPr="00D6450B">
        <w:rPr>
          <w:sz w:val="16"/>
          <w:highlight w:val="yellow"/>
        </w:rPr>
        <w:t xml:space="preserve"> </w:t>
      </w:r>
      <w:r w:rsidRPr="00D6450B">
        <w:rPr>
          <w:sz w:val="16"/>
        </w:rPr>
        <w:t xml:space="preserve">overhaul </w:t>
      </w:r>
      <w:r w:rsidRPr="00D6450B">
        <w:rPr>
          <w:rStyle w:val="StyleBoldUnderline"/>
          <w:highlight w:val="yellow"/>
        </w:rPr>
        <w:t>cannot be achieved by</w:t>
      </w:r>
      <w:r w:rsidRPr="00D6450B">
        <w:rPr>
          <w:sz w:val="16"/>
        </w:rPr>
        <w:t xml:space="preserve"> </w:t>
      </w:r>
      <w:r w:rsidRPr="00D6450B">
        <w:rPr>
          <w:rStyle w:val="StyleBoldUnderline"/>
          <w:highlight w:val="yellow"/>
        </w:rPr>
        <w:t>his August deadline</w:t>
      </w:r>
      <w:proofErr w:type="gramStart"/>
      <w:r w:rsidRPr="00D6450B">
        <w:rPr>
          <w:sz w:val="16"/>
        </w:rPr>
        <w:t>.</w:t>
      </w:r>
      <w:r w:rsidRPr="00D6450B">
        <w:rPr>
          <w:sz w:val="12"/>
        </w:rPr>
        <w:t>¶</w:t>
      </w:r>
      <w:proofErr w:type="gramEnd"/>
      <w:r w:rsidRPr="00D6450B">
        <w:rPr>
          <w:sz w:val="16"/>
        </w:rPr>
        <w:t xml:space="preserve"> With House Republicans searching for a way forward on the issue, </w:t>
      </w:r>
      <w:r w:rsidRPr="00D6450B">
        <w:rPr>
          <w:rStyle w:val="StyleBoldUnderline"/>
          <w:highlight w:val="yellow"/>
        </w:rPr>
        <w:t>the president</w:t>
      </w:r>
      <w:r w:rsidRPr="00D6450B">
        <w:rPr>
          <w:sz w:val="16"/>
          <w:highlight w:val="yellow"/>
        </w:rPr>
        <w:t xml:space="preserve"> </w:t>
      </w:r>
      <w:r w:rsidRPr="00D6450B">
        <w:rPr>
          <w:sz w:val="16"/>
        </w:rPr>
        <w:t xml:space="preserve">said he </w:t>
      </w:r>
      <w:r w:rsidRPr="00D6450B">
        <w:rPr>
          <w:rStyle w:val="StyleBoldUnderline"/>
          <w:highlight w:val="yellow"/>
        </w:rPr>
        <w:t>was hopeful a bill could be finalized this fall – though even that goal may be overly optimistic</w:t>
      </w:r>
      <w:r w:rsidRPr="00D6450B">
        <w:rPr>
          <w:sz w:val="16"/>
        </w:rPr>
        <w:t>.</w:t>
      </w:r>
      <w:r w:rsidRPr="00D6450B">
        <w:rPr>
          <w:sz w:val="12"/>
        </w:rPr>
        <w:t>¶</w:t>
      </w:r>
      <w:r w:rsidRPr="00D6450B">
        <w:rPr>
          <w:sz w:val="16"/>
        </w:rPr>
        <w:t xml:space="preserve"> The president, in a series of interviews with Spanish language television stations, also reiterated his insistence that any legislation include a pathway to citizenship for the 11 million people in the US illegally. Many House GOP lawmakers oppose the citizenship proposal, hardening the differences between the parties on the president's top second-term legislative priority</w:t>
      </w:r>
      <w:proofErr w:type="gramStart"/>
      <w:r w:rsidRPr="00D6450B">
        <w:rPr>
          <w:sz w:val="16"/>
        </w:rPr>
        <w:t>.</w:t>
      </w:r>
      <w:r w:rsidRPr="00D6450B">
        <w:rPr>
          <w:sz w:val="12"/>
        </w:rPr>
        <w:t>¶</w:t>
      </w:r>
      <w:proofErr w:type="gramEnd"/>
      <w:r w:rsidRPr="00D6450B">
        <w:rPr>
          <w:sz w:val="16"/>
        </w:rPr>
        <w:t xml:space="preserve"> "It does not make sense to me, if we're going to make this once-in-a-generation effort to finally fix this system, to leave the status of 11 million people or so unresolved," he said during an interview with Telemundo's Denver affiliate.</w:t>
      </w:r>
      <w:r w:rsidRPr="00D6450B">
        <w:rPr>
          <w:sz w:val="12"/>
        </w:rPr>
        <w:t>¶</w:t>
      </w:r>
      <w:r w:rsidRPr="00D6450B">
        <w:rPr>
          <w:sz w:val="16"/>
        </w:rPr>
        <w:t xml:space="preserve"> </w:t>
      </w:r>
      <w:r w:rsidRPr="00D6450B">
        <w:rPr>
          <w:rStyle w:val="StyleBoldUnderline"/>
          <w:highlight w:val="yellow"/>
        </w:rPr>
        <w:t>The White House sees the president's outreach to Hispanics as a way to keep up enthusiasm</w:t>
      </w:r>
      <w:r w:rsidRPr="00D6450B">
        <w:rPr>
          <w:sz w:val="16"/>
        </w:rPr>
        <w:t xml:space="preserve"> for the overhaul among core supporters </w:t>
      </w:r>
      <w:r w:rsidRPr="00D6450B">
        <w:rPr>
          <w:rStyle w:val="StyleBoldUnderline"/>
          <w:highlight w:val="yellow"/>
        </w:rPr>
        <w:t>even as</w:t>
      </w:r>
      <w:r w:rsidRPr="00D6450B">
        <w:rPr>
          <w:sz w:val="16"/>
          <w:highlight w:val="yellow"/>
        </w:rPr>
        <w:t xml:space="preserve"> </w:t>
      </w:r>
      <w:r w:rsidRPr="00D6450B">
        <w:rPr>
          <w:sz w:val="16"/>
        </w:rPr>
        <w:t xml:space="preserve">the legislative </w:t>
      </w:r>
      <w:r w:rsidRPr="00D6450B">
        <w:rPr>
          <w:rStyle w:val="StyleBoldUnderline"/>
          <w:highlight w:val="yellow"/>
        </w:rPr>
        <w:t>prospects in Washington grow</w:t>
      </w:r>
      <w:r w:rsidRPr="00D6450B">
        <w:rPr>
          <w:sz w:val="16"/>
          <w:highlight w:val="yellow"/>
        </w:rPr>
        <w:t xml:space="preserve"> </w:t>
      </w:r>
      <w:r w:rsidRPr="00D6450B">
        <w:rPr>
          <w:sz w:val="16"/>
        </w:rPr>
        <w:t xml:space="preserve">increasingly </w:t>
      </w:r>
      <w:r w:rsidRPr="00D6450B">
        <w:rPr>
          <w:rStyle w:val="StyleBoldUnderline"/>
          <w:highlight w:val="yellow"/>
        </w:rPr>
        <w:t>uncertain</w:t>
      </w:r>
      <w:r w:rsidRPr="00D6450B">
        <w:rPr>
          <w:sz w:val="16"/>
        </w:rPr>
        <w:t>.</w:t>
      </w:r>
      <w:r w:rsidRPr="00D6450B">
        <w:rPr>
          <w:sz w:val="12"/>
        </w:rPr>
        <w:t>¶</w:t>
      </w:r>
      <w:r w:rsidRPr="00D6450B">
        <w:rPr>
          <w:sz w:val="16"/>
        </w:rPr>
        <w:t xml:space="preserve"> Some Republicans view support for immigration reform as central to the party's national viability given the growing political power of Hispanics. But many House GOP lawmakers representing conservative – and largely white – districts see little incentive to back legislation</w:t>
      </w:r>
      <w:proofErr w:type="gramStart"/>
      <w:r w:rsidRPr="00D6450B">
        <w:rPr>
          <w:sz w:val="16"/>
        </w:rPr>
        <w:t>.</w:t>
      </w:r>
      <w:r w:rsidRPr="00D6450B">
        <w:rPr>
          <w:sz w:val="12"/>
        </w:rPr>
        <w:t>¶</w:t>
      </w:r>
      <w:proofErr w:type="gramEnd"/>
      <w:r w:rsidRPr="00D6450B">
        <w:rPr>
          <w:sz w:val="16"/>
        </w:rPr>
        <w:t xml:space="preserve"> The president said the </w:t>
      </w:r>
      <w:r w:rsidRPr="00D6450B">
        <w:rPr>
          <w:rStyle w:val="StyleBoldUnderline"/>
          <w:highlight w:val="yellow"/>
        </w:rPr>
        <w:t>lack of consensus among</w:t>
      </w:r>
      <w:r w:rsidRPr="00D6450B">
        <w:rPr>
          <w:sz w:val="16"/>
          <w:highlight w:val="yellow"/>
        </w:rPr>
        <w:t xml:space="preserve"> </w:t>
      </w:r>
      <w:r w:rsidRPr="00D6450B">
        <w:rPr>
          <w:sz w:val="16"/>
        </w:rPr>
        <w:t xml:space="preserve">House </w:t>
      </w:r>
      <w:r w:rsidRPr="00D6450B">
        <w:rPr>
          <w:rStyle w:val="StyleBoldUnderline"/>
          <w:highlight w:val="yellow"/>
        </w:rPr>
        <w:t>Republicans</w:t>
      </w:r>
      <w:r w:rsidRPr="00D6450B">
        <w:rPr>
          <w:sz w:val="16"/>
          <w:highlight w:val="yellow"/>
        </w:rPr>
        <w:t xml:space="preserve"> </w:t>
      </w:r>
      <w:r w:rsidRPr="00D6450B">
        <w:rPr>
          <w:rStyle w:val="StyleBoldUnderline"/>
          <w:highlight w:val="yellow"/>
        </w:rPr>
        <w:t>will stretch</w:t>
      </w:r>
      <w:r w:rsidRPr="00D6450B">
        <w:rPr>
          <w:sz w:val="16"/>
          <w:highlight w:val="yellow"/>
        </w:rPr>
        <w:t xml:space="preserve"> </w:t>
      </w:r>
      <w:r w:rsidRPr="00D6450B">
        <w:rPr>
          <w:sz w:val="16"/>
        </w:rPr>
        <w:t xml:space="preserve">the </w:t>
      </w:r>
      <w:r w:rsidRPr="00D6450B">
        <w:rPr>
          <w:rStyle w:val="StyleBoldUnderline"/>
          <w:highlight w:val="yellow"/>
        </w:rPr>
        <w:t>immigration</w:t>
      </w:r>
      <w:r w:rsidRPr="00D6450B">
        <w:rPr>
          <w:sz w:val="16"/>
          <w:highlight w:val="yellow"/>
        </w:rPr>
        <w:t xml:space="preserve"> </w:t>
      </w:r>
      <w:r w:rsidRPr="00D6450B">
        <w:rPr>
          <w:sz w:val="16"/>
        </w:rPr>
        <w:t xml:space="preserve">debate </w:t>
      </w:r>
      <w:r w:rsidRPr="00D6450B">
        <w:rPr>
          <w:rStyle w:val="StyleBoldUnderline"/>
          <w:highlight w:val="yellow"/>
        </w:rPr>
        <w:t>past August</w:t>
      </w:r>
      <w:r w:rsidRPr="00D6450B">
        <w:rPr>
          <w:sz w:val="16"/>
        </w:rPr>
        <w:t>, his original deadline for a long-elusive overhaul of the nation's fractured laws.</w:t>
      </w:r>
    </w:p>
    <w:p w14:paraId="56B52435" w14:textId="77777777" w:rsidR="00FE252F" w:rsidRPr="00A26DE4" w:rsidRDefault="00FE252F" w:rsidP="00FE252F"/>
    <w:p w14:paraId="7E3AE36F" w14:textId="77777777" w:rsidR="00FE252F" w:rsidRDefault="00FE252F" w:rsidP="00FE252F">
      <w:pPr>
        <w:pStyle w:val="Heading4"/>
      </w:pPr>
      <w:r>
        <w:t>Passage stalling—GOP against amnesty</w:t>
      </w:r>
    </w:p>
    <w:p w14:paraId="343425E4" w14:textId="77777777" w:rsidR="00FE252F" w:rsidRDefault="00FE252F" w:rsidP="00FE252F">
      <w:r w:rsidRPr="004F20E3">
        <w:rPr>
          <w:rStyle w:val="StyleStyleBold12pt"/>
        </w:rPr>
        <w:t xml:space="preserve">Leon 7/15 </w:t>
      </w:r>
      <w:r>
        <w:t xml:space="preserve">(Erwin De, policy researcher and writer, “Immigration Reform Stalls in the House”, NPQ Newswire, </w:t>
      </w:r>
      <w:hyperlink r:id="rId56" w:history="1">
        <w:r w:rsidRPr="008B646E">
          <w:rPr>
            <w:rStyle w:val="Hyperlink"/>
          </w:rPr>
          <w:t>http://www.nonprofitquarterly.org/policysocial-context/22601-immigration-reform-stalls-in-the-house.html</w:t>
        </w:r>
      </w:hyperlink>
      <w:r>
        <w:t>, 07/15/13, accessed 07/17/13)</w:t>
      </w:r>
    </w:p>
    <w:p w14:paraId="4F9E6C60" w14:textId="77777777" w:rsidR="00FE252F" w:rsidRPr="004F20E3" w:rsidRDefault="00FE252F" w:rsidP="00FE252F"/>
    <w:p w14:paraId="0BB082D5" w14:textId="77777777" w:rsidR="00FE252F" w:rsidRPr="00000F0B" w:rsidRDefault="00FE252F" w:rsidP="00FE252F">
      <w:pPr>
        <w:rPr>
          <w:sz w:val="16"/>
        </w:rPr>
      </w:pPr>
      <w:r w:rsidRPr="00000F0B">
        <w:rPr>
          <w:sz w:val="16"/>
        </w:rPr>
        <w:t xml:space="preserve">One thing that’s certain after the House GOP meeting last Wednesday is that </w:t>
      </w:r>
      <w:r w:rsidRPr="00000F0B">
        <w:rPr>
          <w:rStyle w:val="StyleBoldUnderline"/>
        </w:rPr>
        <w:t>immigration reform isn’t going to happen anytime soon.</w:t>
      </w:r>
      <w:r w:rsidRPr="00000F0B">
        <w:rPr>
          <w:sz w:val="16"/>
        </w:rPr>
        <w:t xml:space="preserve"> Republican representatives convened to discuss how to proceed after the Senate passed its comprehensive immigration reform bill, which includes provisions for what Senator McCain described as “the most militarized border since the fall of the Berlin Wall,” stringent law enforcement measures, and a path to citizenship for undocumented immigrants</w:t>
      </w:r>
      <w:proofErr w:type="gramStart"/>
      <w:r w:rsidRPr="00000F0B">
        <w:rPr>
          <w:sz w:val="16"/>
        </w:rPr>
        <w:t>.</w:t>
      </w:r>
      <w:r w:rsidRPr="00000F0B">
        <w:rPr>
          <w:sz w:val="12"/>
        </w:rPr>
        <w:t>¶</w:t>
      </w:r>
      <w:proofErr w:type="gramEnd"/>
      <w:r w:rsidRPr="00000F0B">
        <w:rPr>
          <w:sz w:val="16"/>
        </w:rPr>
        <w:t xml:space="preserve"> </w:t>
      </w:r>
      <w:r w:rsidRPr="00000F0B">
        <w:rPr>
          <w:sz w:val="12"/>
        </w:rPr>
        <w:t>¶</w:t>
      </w:r>
      <w:r w:rsidRPr="00000F0B">
        <w:rPr>
          <w:sz w:val="16"/>
        </w:rPr>
        <w:t xml:space="preserve"> House Republicans are well aware that their party mandarins want them to act in short order and produce immigration legislation, but they are not to be rushed. The priorities of national Republicans and representatives are simply different. Party leaders fear losing the Latino vote in 2016 and beyond, while </w:t>
      </w:r>
      <w:r w:rsidRPr="00000F0B">
        <w:rPr>
          <w:rStyle w:val="StyleBoldUnderline"/>
        </w:rPr>
        <w:t>House members fear losing the conservative White vote in upcoming primaries</w:t>
      </w:r>
      <w:r w:rsidRPr="00000F0B">
        <w:rPr>
          <w:sz w:val="16"/>
        </w:rPr>
        <w:t xml:space="preserve">. (Very few House members have sizeable numbers of Latino voters to worry about. On average, only </w:t>
      </w:r>
      <w:proofErr w:type="gramStart"/>
      <w:r w:rsidRPr="00000F0B">
        <w:rPr>
          <w:sz w:val="16"/>
        </w:rPr>
        <w:t>10 percent</w:t>
      </w:r>
      <w:proofErr w:type="gramEnd"/>
      <w:r w:rsidRPr="00000F0B">
        <w:rPr>
          <w:sz w:val="16"/>
        </w:rPr>
        <w:t xml:space="preserve"> of voters in Republican districts are </w:t>
      </w:r>
      <w:proofErr w:type="gramStart"/>
      <w:r w:rsidRPr="00000F0B">
        <w:rPr>
          <w:sz w:val="16"/>
        </w:rPr>
        <w:t>Latino</w:t>
      </w:r>
      <w:proofErr w:type="gramEnd"/>
      <w:r w:rsidRPr="00000F0B">
        <w:rPr>
          <w:sz w:val="16"/>
        </w:rPr>
        <w:t>.)</w:t>
      </w:r>
      <w:r w:rsidRPr="00000F0B">
        <w:rPr>
          <w:sz w:val="12"/>
        </w:rPr>
        <w:t>¶</w:t>
      </w:r>
      <w:r w:rsidRPr="00000F0B">
        <w:rPr>
          <w:sz w:val="16"/>
        </w:rPr>
        <w:t xml:space="preserve"> </w:t>
      </w:r>
      <w:r w:rsidRPr="00000F0B">
        <w:rPr>
          <w:sz w:val="12"/>
        </w:rPr>
        <w:t>¶</w:t>
      </w:r>
      <w:r w:rsidRPr="00000F0B">
        <w:rPr>
          <w:sz w:val="16"/>
        </w:rPr>
        <w:t xml:space="preserve"> </w:t>
      </w:r>
      <w:proofErr w:type="gramStart"/>
      <w:r w:rsidRPr="00000F0B">
        <w:rPr>
          <w:sz w:val="16"/>
        </w:rPr>
        <w:t>Any</w:t>
      </w:r>
      <w:proofErr w:type="gramEnd"/>
      <w:r w:rsidRPr="00000F0B">
        <w:rPr>
          <w:sz w:val="16"/>
        </w:rPr>
        <w:t xml:space="preserve"> steps taken will be after the August recess, and they will be small. The inclination is toward tackling immigration reform piecemeal, starting with border security, interior enforcement, visas for high-skilled workers, and an agricultural guest worker program. But a </w:t>
      </w:r>
      <w:r w:rsidRPr="00000F0B">
        <w:rPr>
          <w:rStyle w:val="StyleBoldUnderline"/>
        </w:rPr>
        <w:t>path to citizenship, a crucial component of any comprehensive immigration reform bill, is a non-starter for most House members, being tantamount to amnesty</w:t>
      </w:r>
      <w:proofErr w:type="gramStart"/>
      <w:r w:rsidRPr="00000F0B">
        <w:rPr>
          <w:rStyle w:val="StyleBoldUnderline"/>
        </w:rPr>
        <w:t>.</w:t>
      </w:r>
      <w:r w:rsidRPr="00000F0B">
        <w:rPr>
          <w:rStyle w:val="StyleBoldUnderline"/>
          <w:sz w:val="12"/>
        </w:rPr>
        <w:t>¶</w:t>
      </w:r>
      <w:proofErr w:type="gramEnd"/>
      <w:r>
        <w:rPr>
          <w:rStyle w:val="StyleBoldUnderline"/>
          <w:sz w:val="12"/>
        </w:rPr>
        <w:t xml:space="preserve"> </w:t>
      </w:r>
      <w:r w:rsidRPr="00000F0B">
        <w:rPr>
          <w:sz w:val="12"/>
        </w:rPr>
        <w:t>¶</w:t>
      </w:r>
      <w:r w:rsidRPr="00000F0B">
        <w:rPr>
          <w:sz w:val="16"/>
        </w:rPr>
        <w:t xml:space="preserve"> Some </w:t>
      </w:r>
      <w:r w:rsidRPr="00000F0B">
        <w:rPr>
          <w:rStyle w:val="StyleBoldUnderline"/>
        </w:rPr>
        <w:t>Republicans have suggested an alternative path that leads to “legalization,” not citizenship</w:t>
      </w:r>
      <w:r w:rsidRPr="00000F0B">
        <w:rPr>
          <w:sz w:val="16"/>
        </w:rPr>
        <w:t>. But isn’t this just semantics? The Senate bill would legalize the status of undocumented immigrants and, after 13 years or so, allow them to naturalize. The House could pass a bill that “only” provides legal status, but under the current system, immigrants could eventually get green cards and in time, citizenship. The process might be tougher and longer, but it nonetheless ends the same…unless formerly undocumented immigrants are banned from ever becoming citizens</w:t>
      </w:r>
      <w:proofErr w:type="gramStart"/>
      <w:r w:rsidRPr="00000F0B">
        <w:rPr>
          <w:sz w:val="16"/>
        </w:rPr>
        <w:t>.</w:t>
      </w:r>
      <w:r w:rsidRPr="00000F0B">
        <w:rPr>
          <w:sz w:val="12"/>
        </w:rPr>
        <w:t>¶</w:t>
      </w:r>
      <w:proofErr w:type="gramEnd"/>
      <w:r w:rsidRPr="00000F0B">
        <w:rPr>
          <w:sz w:val="16"/>
        </w:rPr>
        <w:t xml:space="preserve"> </w:t>
      </w:r>
    </w:p>
    <w:p w14:paraId="0D97E4B2" w14:textId="77777777" w:rsidR="00FE252F" w:rsidRPr="00565B8F" w:rsidRDefault="00FE252F" w:rsidP="00FE252F"/>
    <w:p w14:paraId="172D46CD" w14:textId="77777777" w:rsidR="00FE252F" w:rsidRDefault="00FE252F" w:rsidP="00FE252F">
      <w:pPr>
        <w:pStyle w:val="Heading4"/>
      </w:pPr>
      <w:r>
        <w:t>GOP prevents passage—majority of Republicans oppose the reform</w:t>
      </w:r>
    </w:p>
    <w:p w14:paraId="3F01DA8C" w14:textId="77777777" w:rsidR="00FE252F" w:rsidRDefault="00FE252F" w:rsidP="00FE252F">
      <w:r w:rsidRPr="00E514D6">
        <w:rPr>
          <w:rStyle w:val="StyleStyleBold12pt"/>
        </w:rPr>
        <w:t>Heuvel 7/16</w:t>
      </w:r>
      <w:r>
        <w:t xml:space="preserve"> (Katrina vanden, opinion writer for Washington Post, “The appalling GOP”, The Washington Post, </w:t>
      </w:r>
      <w:hyperlink r:id="rId57" w:history="1">
        <w:r w:rsidRPr="008B646E">
          <w:rPr>
            <w:rStyle w:val="Hyperlink"/>
          </w:rPr>
          <w:t>http://www.washingtonpost.com/opinions/katrina-vanden-heuvel-congresss-appalling-republicans/2013/07/16/07f0c5d4-ed69-11e2-9008-61e94a7ea20d_story.html</w:t>
        </w:r>
      </w:hyperlink>
      <w:r>
        <w:t>, 07/16/13, accessed 07/17/13)</w:t>
      </w:r>
    </w:p>
    <w:p w14:paraId="452A0FEA" w14:textId="77777777" w:rsidR="00FE252F" w:rsidRPr="00034C65" w:rsidRDefault="00FE252F" w:rsidP="00FE252F"/>
    <w:p w14:paraId="79B162CA" w14:textId="77777777" w:rsidR="00FE252F" w:rsidRDefault="00FE252F" w:rsidP="00FE252F">
      <w:r>
        <w:t xml:space="preserve">It gets worse. The </w:t>
      </w:r>
      <w:r w:rsidRPr="00565B8F">
        <w:rPr>
          <w:rStyle w:val="StyleBoldUnderline"/>
        </w:rPr>
        <w:t>Senate passed comprehensive immigration reform</w:t>
      </w:r>
      <w:r>
        <w:t xml:space="preserve">. The compromise bill earned rare bipartisan support, its provisions made much harsher to meet conservative objections. There’s likely a majority that would vote to pass that reform in the House. </w:t>
      </w:r>
      <w:r w:rsidRPr="00565B8F">
        <w:rPr>
          <w:rStyle w:val="StyleBoldUnderline"/>
        </w:rPr>
        <w:t>But the Republican caucus demands that no legislation reach the floor without the support of a majority of the Republican caucus</w:t>
      </w:r>
      <w:r>
        <w:t xml:space="preserve">. And, at this point, a </w:t>
      </w:r>
      <w:r w:rsidRPr="00565B8F">
        <w:rPr>
          <w:rStyle w:val="StyleBoldUnderline"/>
        </w:rPr>
        <w:t>majority of House Republicans rail against reform</w:t>
      </w:r>
      <w:r>
        <w:t xml:space="preserve">. </w:t>
      </w:r>
      <w:r w:rsidRPr="00565B8F">
        <w:rPr>
          <w:rStyle w:val="StyleBoldUnderline"/>
        </w:rPr>
        <w:t>They are considering passing piecemeal laws to arm the border, spend billions on more walls, and provide for more guest workers for agribusiness to exploit,</w:t>
      </w:r>
      <w:r>
        <w:t xml:space="preserve"> while simply ignoring the 11 million people living in the shadows. </w:t>
      </w:r>
    </w:p>
    <w:p w14:paraId="2527D6F8" w14:textId="77777777" w:rsidR="00FE252F" w:rsidRDefault="00FE252F" w:rsidP="00FE252F"/>
    <w:p w14:paraId="046EBE0A" w14:textId="77777777" w:rsidR="00FE252F" w:rsidRDefault="00FE252F" w:rsidP="00FE252F">
      <w:pPr>
        <w:pStyle w:val="Heading4"/>
      </w:pPr>
      <w:r w:rsidRPr="001D51B3">
        <w:t>Won’t pass—Republicans against amnesty and fear harming their electoral prospects</w:t>
      </w:r>
    </w:p>
    <w:p w14:paraId="277D4639" w14:textId="77777777" w:rsidR="00FE252F" w:rsidRDefault="00FE252F" w:rsidP="00FE252F">
      <w:r w:rsidRPr="001D51B3">
        <w:rPr>
          <w:rStyle w:val="StyleStyleBold12pt"/>
        </w:rPr>
        <w:t xml:space="preserve">Workpermit.com 7/15 </w:t>
      </w:r>
      <w:r>
        <w:t xml:space="preserve">(U.S. immigration news site, “Republicans intend to block US immigration reform”, workpermit.com, </w:t>
      </w:r>
      <w:hyperlink r:id="rId58" w:history="1">
        <w:r w:rsidRPr="008B646E">
          <w:rPr>
            <w:rStyle w:val="Hyperlink"/>
          </w:rPr>
          <w:t>http://www.workpermit.com/news/2013-07-15/republicans-intend-to-block-us-immigration-reform</w:t>
        </w:r>
      </w:hyperlink>
      <w:r>
        <w:t>, 07/15/13, accessed 07/17/13)</w:t>
      </w:r>
    </w:p>
    <w:p w14:paraId="0BFBC237" w14:textId="77777777" w:rsidR="00FE252F" w:rsidRPr="001D51B3" w:rsidRDefault="00FE252F" w:rsidP="00FE252F"/>
    <w:p w14:paraId="545672B9" w14:textId="77777777" w:rsidR="00FE252F" w:rsidRDefault="00FE252F" w:rsidP="00FE252F">
      <w:pPr>
        <w:rPr>
          <w:rStyle w:val="StyleBoldUnderline"/>
        </w:rPr>
      </w:pPr>
      <w:r w:rsidRPr="001003D1">
        <w:rPr>
          <w:rStyle w:val="StyleBoldUnderline"/>
        </w:rPr>
        <w:t>After a meeting</w:t>
      </w:r>
      <w:r w:rsidRPr="001003D1">
        <w:rPr>
          <w:sz w:val="16"/>
        </w:rPr>
        <w:t xml:space="preserve"> of Republican Congressmen and women </w:t>
      </w:r>
      <w:r w:rsidRPr="001003D1">
        <w:rPr>
          <w:rStyle w:val="StyleBoldUnderline"/>
        </w:rPr>
        <w:t xml:space="preserve">on Wednesday 10th July </w:t>
      </w:r>
      <w:r w:rsidRPr="001003D1">
        <w:rPr>
          <w:sz w:val="16"/>
        </w:rPr>
        <w:t xml:space="preserve">2013, the </w:t>
      </w:r>
      <w:r w:rsidRPr="001003D1">
        <w:rPr>
          <w:rStyle w:val="StyleBoldUnderline"/>
        </w:rPr>
        <w:t>prospects for the comprehensive immigration reform bill</w:t>
      </w:r>
      <w:r w:rsidRPr="001003D1">
        <w:rPr>
          <w:sz w:val="16"/>
        </w:rPr>
        <w:t xml:space="preserve"> initially passed by the Senate last month </w:t>
      </w:r>
      <w:r w:rsidRPr="001003D1">
        <w:rPr>
          <w:rStyle w:val="StyleBoldUnderline"/>
        </w:rPr>
        <w:t>look poor</w:t>
      </w:r>
      <w:r w:rsidRPr="001003D1">
        <w:rPr>
          <w:sz w:val="16"/>
        </w:rPr>
        <w:t xml:space="preserve">. </w:t>
      </w:r>
      <w:proofErr w:type="gramStart"/>
      <w:r w:rsidRPr="001003D1">
        <w:rPr>
          <w:sz w:val="16"/>
        </w:rPr>
        <w:t>To become law, the bill must also be passed by the Republican controlled House of Representatives</w:t>
      </w:r>
      <w:proofErr w:type="gramEnd"/>
      <w:r w:rsidRPr="001003D1">
        <w:rPr>
          <w:sz w:val="16"/>
        </w:rPr>
        <w:t xml:space="preserve"> (The House). At a meeting on Wednesday 10th July, many House Republicans spoke out against it</w:t>
      </w:r>
      <w:proofErr w:type="gramStart"/>
      <w:r w:rsidRPr="001003D1">
        <w:rPr>
          <w:sz w:val="16"/>
        </w:rPr>
        <w:t>.</w:t>
      </w:r>
      <w:r w:rsidRPr="001003D1">
        <w:rPr>
          <w:sz w:val="12"/>
        </w:rPr>
        <w:t>¶</w:t>
      </w:r>
      <w:proofErr w:type="gramEnd"/>
      <w:r w:rsidRPr="001003D1">
        <w:rPr>
          <w:sz w:val="16"/>
        </w:rPr>
        <w:t xml:space="preserve"> </w:t>
      </w:r>
      <w:r w:rsidRPr="001003D1">
        <w:rPr>
          <w:sz w:val="12"/>
        </w:rPr>
        <w:t>¶</w:t>
      </w:r>
      <w:r w:rsidRPr="001003D1">
        <w:rPr>
          <w:sz w:val="16"/>
        </w:rPr>
        <w:t xml:space="preserve"> The Border Security, Economic Opportunity and Immigration Modernization Bill 2013 (the bill) was passed by the upper house of Congress, the Senate, with 68 votes in favour on 28th June. To become law, it must obtain 60% support in both the Senate and the House</w:t>
      </w:r>
      <w:proofErr w:type="gramStart"/>
      <w:r w:rsidRPr="001003D1">
        <w:rPr>
          <w:sz w:val="16"/>
        </w:rPr>
        <w:t>.</w:t>
      </w:r>
      <w:r w:rsidRPr="001003D1">
        <w:rPr>
          <w:sz w:val="12"/>
        </w:rPr>
        <w:t>¶</w:t>
      </w:r>
      <w:proofErr w:type="gramEnd"/>
      <w:r w:rsidRPr="001003D1">
        <w:rPr>
          <w:sz w:val="16"/>
        </w:rPr>
        <w:t xml:space="preserve"> While the Senate is controlled by the Democrats, the House of Representatives is controlled by the Republicans. A sizeable number of </w:t>
      </w:r>
      <w:r w:rsidRPr="001003D1">
        <w:rPr>
          <w:rStyle w:val="StyleBoldUnderline"/>
        </w:rPr>
        <w:t>Republican Representatives are vehemently opposed to</w:t>
      </w:r>
      <w:r w:rsidRPr="001003D1">
        <w:rPr>
          <w:sz w:val="16"/>
        </w:rPr>
        <w:t xml:space="preserve"> the bill mainly because of its central provision; the </w:t>
      </w:r>
      <w:r w:rsidRPr="001003D1">
        <w:rPr>
          <w:rStyle w:val="StyleBoldUnderline"/>
        </w:rPr>
        <w:t>creation of 'a pathway to citizenship' for many of the 11.5m immigrants currently living in the US illegally</w:t>
      </w:r>
      <w:proofErr w:type="gramStart"/>
      <w:r w:rsidRPr="001003D1">
        <w:rPr>
          <w:rStyle w:val="StyleBoldUnderline"/>
        </w:rPr>
        <w:t>.</w:t>
      </w:r>
      <w:r w:rsidRPr="001003D1">
        <w:rPr>
          <w:rStyle w:val="StyleBoldUnderline"/>
          <w:sz w:val="12"/>
        </w:rPr>
        <w:t>¶</w:t>
      </w:r>
      <w:proofErr w:type="gramEnd"/>
      <w:r w:rsidRPr="001003D1">
        <w:rPr>
          <w:sz w:val="16"/>
        </w:rPr>
        <w:t xml:space="preserve"> Few House Republicans support reform</w:t>
      </w:r>
      <w:r w:rsidRPr="001003D1">
        <w:rPr>
          <w:sz w:val="12"/>
        </w:rPr>
        <w:t>¶</w:t>
      </w:r>
      <w:r w:rsidRPr="001003D1">
        <w:rPr>
          <w:sz w:val="16"/>
        </w:rPr>
        <w:t xml:space="preserve"> While some House Republicans, such as the former Vice-Presidential nominee Paul Ryan, support the bill, the meeting of Representatives on 10th July seems to show that they are not the majority.</w:t>
      </w:r>
      <w:r w:rsidRPr="001003D1">
        <w:rPr>
          <w:sz w:val="12"/>
        </w:rPr>
        <w:t>¶</w:t>
      </w:r>
      <w:r w:rsidRPr="001003D1">
        <w:rPr>
          <w:sz w:val="16"/>
        </w:rPr>
        <w:t xml:space="preserve"> </w:t>
      </w:r>
      <w:r w:rsidRPr="001003D1">
        <w:rPr>
          <w:rStyle w:val="StyleBoldUnderline"/>
        </w:rPr>
        <w:t>Former Republican presidential</w:t>
      </w:r>
      <w:r w:rsidRPr="001003D1">
        <w:rPr>
          <w:sz w:val="16"/>
        </w:rPr>
        <w:t xml:space="preserve"> </w:t>
      </w:r>
      <w:r w:rsidRPr="001003D1">
        <w:rPr>
          <w:rStyle w:val="StyleBoldUnderline"/>
        </w:rPr>
        <w:t>hopeful Michelle Bachman told journalists</w:t>
      </w:r>
      <w:r w:rsidRPr="001003D1">
        <w:rPr>
          <w:sz w:val="16"/>
        </w:rPr>
        <w:t xml:space="preserve"> on Tuesday that she was opposed to the bill. She </w:t>
      </w:r>
      <w:r w:rsidRPr="001003D1">
        <w:rPr>
          <w:rStyle w:val="StyleBoldUnderline"/>
        </w:rPr>
        <w:t>said 'Until they can certify that the border is secure, I don't think we should take up any bill whatsoever</w:t>
      </w:r>
      <w:proofErr w:type="gramStart"/>
      <w:r w:rsidRPr="001003D1">
        <w:rPr>
          <w:rStyle w:val="StyleBoldUnderline"/>
        </w:rPr>
        <w:t>.</w:t>
      </w:r>
      <w:r w:rsidRPr="001003D1">
        <w:rPr>
          <w:rStyle w:val="StyleBoldUnderline"/>
          <w:sz w:val="12"/>
        </w:rPr>
        <w:t>¶</w:t>
      </w:r>
      <w:proofErr w:type="gramEnd"/>
      <w:r w:rsidRPr="001003D1">
        <w:rPr>
          <w:rStyle w:val="StyleBoldUnderline"/>
          <w:sz w:val="12"/>
        </w:rPr>
        <w:t xml:space="preserve"> </w:t>
      </w:r>
      <w:r w:rsidRPr="001003D1">
        <w:rPr>
          <w:sz w:val="16"/>
        </w:rPr>
        <w:t>She told journalists on Thursday 11th July that Republicans were very split on the issue and that all shades of opinion were to be found among representatives.</w:t>
      </w:r>
      <w:r w:rsidRPr="001003D1">
        <w:rPr>
          <w:sz w:val="12"/>
        </w:rPr>
        <w:t>¶</w:t>
      </w:r>
      <w:r w:rsidRPr="001003D1">
        <w:rPr>
          <w:sz w:val="16"/>
        </w:rPr>
        <w:t xml:space="preserve"> This seems to make it even less likely that the bill will be passed. The leader of the Republicans in the House, John Boehner, has said that he will not allow a vote on the issue in the House unless a majority of Republicans support it</w:t>
      </w:r>
      <w:proofErr w:type="gramStart"/>
      <w:r w:rsidRPr="001003D1">
        <w:rPr>
          <w:sz w:val="16"/>
        </w:rPr>
        <w:t>.</w:t>
      </w:r>
      <w:r w:rsidRPr="001003D1">
        <w:rPr>
          <w:sz w:val="12"/>
        </w:rPr>
        <w:t>¶</w:t>
      </w:r>
      <w:proofErr w:type="gramEnd"/>
      <w:r w:rsidRPr="001003D1">
        <w:rPr>
          <w:sz w:val="16"/>
        </w:rPr>
        <w:t xml:space="preserve"> This makes the mathematical chances of the bill passing even smaller. To gain 60% support in the House, the bill requires 261 votes out of the 435 available. The Democrats hold 201 seats. If all Democrats voted for the bill, 60 Republicans would need to support it to see it become law</w:t>
      </w:r>
      <w:proofErr w:type="gramStart"/>
      <w:r w:rsidRPr="001003D1">
        <w:rPr>
          <w:sz w:val="16"/>
        </w:rPr>
        <w:t>.</w:t>
      </w:r>
      <w:r w:rsidRPr="001003D1">
        <w:rPr>
          <w:sz w:val="12"/>
        </w:rPr>
        <w:t>¶</w:t>
      </w:r>
      <w:proofErr w:type="gramEnd"/>
      <w:r w:rsidRPr="001003D1">
        <w:rPr>
          <w:sz w:val="16"/>
        </w:rPr>
        <w:t xml:space="preserve"> Bill must get support from 117 Republicans to proceed to vote</w:t>
      </w:r>
      <w:r w:rsidRPr="001003D1">
        <w:rPr>
          <w:sz w:val="12"/>
        </w:rPr>
        <w:t>¶</w:t>
      </w:r>
      <w:r w:rsidRPr="001003D1">
        <w:rPr>
          <w:sz w:val="16"/>
        </w:rPr>
        <w:t xml:space="preserve"> But Representative Boehner's promise to block a vote unless half of Republicans support it means that it will need support from 117 Republicans at least. Washington commentators say that this won't be forthcoming any time soon</w:t>
      </w:r>
      <w:proofErr w:type="gramStart"/>
      <w:r w:rsidRPr="001003D1">
        <w:rPr>
          <w:sz w:val="16"/>
        </w:rPr>
        <w:t>.</w:t>
      </w:r>
      <w:r w:rsidRPr="001003D1">
        <w:rPr>
          <w:sz w:val="12"/>
        </w:rPr>
        <w:t>¶</w:t>
      </w:r>
      <w:proofErr w:type="gramEnd"/>
      <w:r w:rsidRPr="001003D1">
        <w:rPr>
          <w:sz w:val="16"/>
        </w:rPr>
        <w:t xml:space="preserve"> The House was expected to vote for the bill before the summer recess but Representatives are now saying that there is unlikely to be a vote until after they return to Washington in September. One, John Fleming from Louisiana said there was no chance of a vote in July. 'We are going to go back to our districts and talk to our constituents' he said, 'that is what August is for'</w:t>
      </w:r>
      <w:proofErr w:type="gramStart"/>
      <w:r w:rsidRPr="001003D1">
        <w:rPr>
          <w:sz w:val="16"/>
        </w:rPr>
        <w:t>.</w:t>
      </w:r>
      <w:r w:rsidRPr="001003D1">
        <w:rPr>
          <w:sz w:val="12"/>
        </w:rPr>
        <w:t>¶</w:t>
      </w:r>
      <w:proofErr w:type="gramEnd"/>
      <w:r w:rsidRPr="001003D1">
        <w:rPr>
          <w:sz w:val="16"/>
        </w:rPr>
        <w:t xml:space="preserve"> Another Representative, Darrell Issa of California sought to blame the President for the failure of Republican representatives to support reform. He said that Mr Obama should spend 'more time working with Congress instead of trying to undermine it'</w:t>
      </w:r>
      <w:proofErr w:type="gramStart"/>
      <w:r w:rsidRPr="001003D1">
        <w:rPr>
          <w:sz w:val="16"/>
        </w:rPr>
        <w:t>.</w:t>
      </w:r>
      <w:r w:rsidRPr="001003D1">
        <w:rPr>
          <w:sz w:val="12"/>
        </w:rPr>
        <w:t>¶</w:t>
      </w:r>
      <w:proofErr w:type="gramEnd"/>
      <w:r w:rsidRPr="001003D1">
        <w:rPr>
          <w:sz w:val="16"/>
        </w:rPr>
        <w:t xml:space="preserve"> Congress increasingly split along party lines</w:t>
      </w:r>
      <w:r w:rsidRPr="001003D1">
        <w:rPr>
          <w:sz w:val="12"/>
        </w:rPr>
        <w:t>¶</w:t>
      </w:r>
      <w:r w:rsidRPr="001003D1">
        <w:rPr>
          <w:sz w:val="16"/>
        </w:rPr>
        <w:t xml:space="preserve"> Washington commentators have noted that, over recent years, there has been increasingly little cooperation between Democrats and Republicans in Washington. The Republican Party has moved to the right under the influence of the grass roots Tea Party movement and finds it almost impossible to agree with Democrats on any issue. Republicans claim that Mr Obama's Democrats have moved further to the left</w:t>
      </w:r>
      <w:proofErr w:type="gramStart"/>
      <w:r w:rsidRPr="001003D1">
        <w:rPr>
          <w:sz w:val="16"/>
        </w:rPr>
        <w:t>.</w:t>
      </w:r>
      <w:r w:rsidRPr="001003D1">
        <w:rPr>
          <w:sz w:val="12"/>
        </w:rPr>
        <w:t>¶</w:t>
      </w:r>
      <w:proofErr w:type="gramEnd"/>
      <w:r w:rsidRPr="001003D1">
        <w:rPr>
          <w:sz w:val="16"/>
        </w:rPr>
        <w:t xml:space="preserve"> On the issue of immigration, </w:t>
      </w:r>
      <w:r w:rsidRPr="001003D1">
        <w:rPr>
          <w:rStyle w:val="StyleBoldUnderline"/>
        </w:rPr>
        <w:t>Republicans say that to grant a pathway to citizenship for illegal immigrants would be to reward criminality and would be unfair on genuine, lawful immigrants who apply in the normal way.</w:t>
      </w:r>
      <w:r w:rsidRPr="001003D1">
        <w:rPr>
          <w:rStyle w:val="StyleBoldUnderline"/>
          <w:sz w:val="12"/>
        </w:rPr>
        <w:t>¶</w:t>
      </w:r>
      <w:r w:rsidRPr="001003D1">
        <w:rPr>
          <w:sz w:val="16"/>
        </w:rPr>
        <w:t xml:space="preserve"> They are also concerned that most illegal immigrants in the US are believed to come from Latin America and most Latin Americans currently vote Democrat. So </w:t>
      </w:r>
      <w:r w:rsidRPr="001003D1">
        <w:rPr>
          <w:rStyle w:val="StyleBoldUnderline"/>
        </w:rPr>
        <w:t>Republicans fear that granting citizenship to millions of illegal immigrants would harm their party's electoral prospects.</w:t>
      </w:r>
    </w:p>
    <w:p w14:paraId="137C0CA2" w14:textId="77777777" w:rsidR="00FE252F" w:rsidRDefault="00FE252F" w:rsidP="00FE252F">
      <w:pPr>
        <w:rPr>
          <w:rStyle w:val="StyleBoldUnderline"/>
        </w:rPr>
      </w:pPr>
    </w:p>
    <w:p w14:paraId="18FD6C22" w14:textId="77777777" w:rsidR="00FE252F" w:rsidRDefault="00FE252F" w:rsidP="00FE252F">
      <w:pPr>
        <w:pStyle w:val="Heading4"/>
      </w:pPr>
      <w:r w:rsidRPr="00D1784B">
        <w:t>Lack of leadership in the House stalls passage</w:t>
      </w:r>
    </w:p>
    <w:p w14:paraId="4D2A208E" w14:textId="77777777" w:rsidR="00FE252F" w:rsidRDefault="00FE252F" w:rsidP="00FE252F">
      <w:r w:rsidRPr="00D1784B">
        <w:rPr>
          <w:rStyle w:val="StyleStyleBold12pt"/>
        </w:rPr>
        <w:t>Margolin 7/15</w:t>
      </w:r>
      <w:r>
        <w:t xml:space="preserve"> (Emma, writer for msnbc, “House shows ‘tremendous lack of leadership’ on immigration, says lawmaker”, msnbc, </w:t>
      </w:r>
      <w:hyperlink r:id="rId59" w:history="1">
        <w:r w:rsidRPr="005F110C">
          <w:rPr>
            <w:rStyle w:val="Hyperlink"/>
          </w:rPr>
          <w:t>http://tv.msnbc.com/2013/07/15/house-shows-tremendous-lack-of-leadership-on-immigration-says-lawmaker/</w:t>
        </w:r>
      </w:hyperlink>
      <w:r>
        <w:t>, 07/15/13, accessed 07/17/13)</w:t>
      </w:r>
    </w:p>
    <w:p w14:paraId="642FB702" w14:textId="77777777" w:rsidR="00FE252F" w:rsidRPr="00D1784B" w:rsidRDefault="00FE252F" w:rsidP="00FE252F"/>
    <w:p w14:paraId="158CB640" w14:textId="77777777" w:rsidR="00FE252F" w:rsidRPr="00D1784B" w:rsidRDefault="00FE252F" w:rsidP="00FE252F">
      <w:pPr>
        <w:rPr>
          <w:rStyle w:val="StyleBoldUnderline"/>
        </w:rPr>
      </w:pPr>
      <w:r w:rsidRPr="00D1784B">
        <w:rPr>
          <w:sz w:val="16"/>
        </w:rPr>
        <w:t xml:space="preserve">As the </w:t>
      </w:r>
      <w:r w:rsidRPr="00D1784B">
        <w:rPr>
          <w:rStyle w:val="StyleBoldUnderline"/>
        </w:rPr>
        <w:t>prospects for passing comprehensive immigration reform dwindle in the House</w:t>
      </w:r>
      <w:r w:rsidRPr="00D1784B">
        <w:rPr>
          <w:sz w:val="16"/>
        </w:rPr>
        <w:t>, Arizona Rep. Raúl Grijalva won’t hesitate to tell you exactly who he thinks deserves the blame</w:t>
      </w:r>
      <w:proofErr w:type="gramStart"/>
      <w:r w:rsidRPr="00D1784B">
        <w:rPr>
          <w:sz w:val="16"/>
        </w:rPr>
        <w:t>.</w:t>
      </w:r>
      <w:r w:rsidRPr="00D1784B">
        <w:rPr>
          <w:sz w:val="12"/>
        </w:rPr>
        <w:t>¶</w:t>
      </w:r>
      <w:proofErr w:type="gramEnd"/>
      <w:r w:rsidRPr="00D1784B">
        <w:rPr>
          <w:sz w:val="16"/>
        </w:rPr>
        <w:t xml:space="preserve"> </w:t>
      </w:r>
      <w:r w:rsidRPr="00D1784B">
        <w:rPr>
          <w:sz w:val="12"/>
        </w:rPr>
        <w:t>¶</w:t>
      </w:r>
      <w:r w:rsidRPr="00D1784B">
        <w:rPr>
          <w:sz w:val="16"/>
        </w:rPr>
        <w:t xml:space="preserve"> “The </w:t>
      </w:r>
      <w:r w:rsidRPr="00D1784B">
        <w:rPr>
          <w:rStyle w:val="StyleBoldUnderline"/>
        </w:rPr>
        <w:t>House and its leadership is showing a tremendous lack of leadership,” said Grijalva</w:t>
      </w:r>
      <w:r w:rsidRPr="00D1784B">
        <w:rPr>
          <w:sz w:val="16"/>
        </w:rPr>
        <w:t xml:space="preserve"> on NewsNation Monday, taking a swipe at House Speaker John Boehner. “</w:t>
      </w:r>
      <w:r w:rsidRPr="00D1784B">
        <w:rPr>
          <w:rStyle w:val="StyleBoldUnderline"/>
        </w:rPr>
        <w:t>Boehner is not talking about a bipartisan bill that’s comprehensive, Boehner is not talking about bringing something to the floor so that the House can work its will,”</w:t>
      </w:r>
      <w:r w:rsidRPr="00D1784B">
        <w:rPr>
          <w:sz w:val="16"/>
        </w:rPr>
        <w:t xml:space="preserve"> he said. “We have a tough path ahead of us in the House.”</w:t>
      </w:r>
      <w:r w:rsidRPr="00D1784B">
        <w:rPr>
          <w:sz w:val="12"/>
        </w:rPr>
        <w:t>¶</w:t>
      </w:r>
      <w:r w:rsidRPr="00D1784B">
        <w:rPr>
          <w:sz w:val="16"/>
        </w:rPr>
        <w:t xml:space="preserve"> </w:t>
      </w:r>
      <w:r w:rsidRPr="00D1784B">
        <w:rPr>
          <w:sz w:val="12"/>
        </w:rPr>
        <w:t>¶</w:t>
      </w:r>
      <w:r w:rsidRPr="00D1784B">
        <w:rPr>
          <w:sz w:val="16"/>
        </w:rPr>
        <w:t xml:space="preserve"> Following a closed-door meeting last week, participants told reporters that </w:t>
      </w:r>
      <w:r w:rsidRPr="00D1784B">
        <w:rPr>
          <w:rStyle w:val="StyleBoldUnderline"/>
        </w:rPr>
        <w:t>Republican leaders hoped to move forward with a variety of small bills dealing with certain aspects of immigration, but not a comprehensive package like the one the Senate passed</w:t>
      </w:r>
      <w:r w:rsidRPr="00D1784B">
        <w:rPr>
          <w:sz w:val="16"/>
        </w:rPr>
        <w:t xml:space="preserve"> last month. The House </w:t>
      </w:r>
      <w:r w:rsidRPr="00D1784B">
        <w:rPr>
          <w:rStyle w:val="StyleBoldUnderline"/>
        </w:rPr>
        <w:t>GOP has yet to figure out its position on the legal status of the 11 million undocumented immigrants currently living in the U.S.</w:t>
      </w:r>
    </w:p>
    <w:p w14:paraId="523865A7" w14:textId="77777777" w:rsidR="00FE252F" w:rsidRPr="00D1784B" w:rsidRDefault="00FE252F" w:rsidP="00FE252F">
      <w:pPr>
        <w:rPr>
          <w:rStyle w:val="StyleBoldUnderline"/>
        </w:rPr>
      </w:pPr>
    </w:p>
    <w:p w14:paraId="58A09E8B" w14:textId="77777777" w:rsidR="00FE252F" w:rsidRDefault="00FE252F" w:rsidP="00FE252F">
      <w:pPr>
        <w:pStyle w:val="Heading4"/>
      </w:pPr>
      <w:r>
        <w:t>Won’t pass—House conservatives want to secure border first</w:t>
      </w:r>
    </w:p>
    <w:p w14:paraId="24EF2366" w14:textId="77777777" w:rsidR="00FE252F" w:rsidRDefault="00FE252F" w:rsidP="00FE252F">
      <w:r w:rsidRPr="00581E09">
        <w:rPr>
          <w:rStyle w:val="StyleStyleBold12pt"/>
        </w:rPr>
        <w:t>Strauss 7/15</w:t>
      </w:r>
      <w:r>
        <w:t xml:space="preserve"> (Daniel, staff writer for the Hill, “Rep. Cotton: Mandate delay shows Obama can’t be trusted on border”, The Hill, </w:t>
      </w:r>
      <w:hyperlink r:id="rId60" w:history="1">
        <w:r w:rsidRPr="005F110C">
          <w:rPr>
            <w:rStyle w:val="Hyperlink"/>
          </w:rPr>
          <w:t>http://thehill.com/blogs/blog-briefing-room/news/310931-rep-cotton-employer-mandate-delay-shows-obama-wont-enforce-border-security-enhancements</w:t>
        </w:r>
      </w:hyperlink>
      <w:r>
        <w:t>, accessed 07/17/13)</w:t>
      </w:r>
    </w:p>
    <w:p w14:paraId="052DBEEC" w14:textId="77777777" w:rsidR="00FE252F" w:rsidRDefault="00FE252F" w:rsidP="00FE252F"/>
    <w:p w14:paraId="4702266C" w14:textId="77777777" w:rsidR="00FE252F" w:rsidRPr="00581E09" w:rsidRDefault="00FE252F" w:rsidP="00FE252F">
      <w:r w:rsidRPr="00581E09">
        <w:rPr>
          <w:rStyle w:val="StyleBoldUnderline"/>
        </w:rPr>
        <w:t xml:space="preserve">Speaker John Boehner </w:t>
      </w:r>
      <w:r w:rsidRPr="00581E09">
        <w:rPr>
          <w:sz w:val="16"/>
        </w:rPr>
        <w:t xml:space="preserve">(R-Ohio) has </w:t>
      </w:r>
      <w:r w:rsidRPr="00581E09">
        <w:rPr>
          <w:rStyle w:val="StyleBoldUnderline"/>
        </w:rPr>
        <w:t>said</w:t>
      </w:r>
      <w:r w:rsidRPr="00581E09">
        <w:rPr>
          <w:sz w:val="16"/>
        </w:rPr>
        <w:t xml:space="preserve"> the Senate bill is a nonstarter, and</w:t>
      </w:r>
      <w:r w:rsidRPr="00581E09">
        <w:rPr>
          <w:rStyle w:val="StyleBoldUnderline"/>
        </w:rPr>
        <w:t xml:space="preserve"> House conservatives are pressing for a bill that does more on border security before beginning to legalize the status of illegal immigrants</w:t>
      </w:r>
      <w:proofErr w:type="gramStart"/>
      <w:r w:rsidRPr="00581E09">
        <w:rPr>
          <w:rStyle w:val="StyleBoldUnderline"/>
        </w:rPr>
        <w:t>.</w:t>
      </w:r>
      <w:r w:rsidRPr="00581E09">
        <w:rPr>
          <w:rStyle w:val="StyleBoldUnderline"/>
          <w:sz w:val="12"/>
        </w:rPr>
        <w:t>¶</w:t>
      </w:r>
      <w:proofErr w:type="gramEnd"/>
      <w:r>
        <w:rPr>
          <w:rStyle w:val="StyleBoldUnderline"/>
          <w:sz w:val="12"/>
        </w:rPr>
        <w:t xml:space="preserve"> </w:t>
      </w:r>
      <w:r w:rsidRPr="00581E09">
        <w:rPr>
          <w:sz w:val="12"/>
        </w:rPr>
        <w:t>¶</w:t>
      </w:r>
      <w:r w:rsidRPr="00581E09">
        <w:rPr>
          <w:sz w:val="16"/>
        </w:rPr>
        <w:t xml:space="preserve"> "</w:t>
      </w:r>
      <w:r w:rsidRPr="00581E09">
        <w:rPr>
          <w:rStyle w:val="StyleBoldUnderline"/>
        </w:rPr>
        <w:t>What I would like the House to do is a discrete, piece-by-piece approach to immigration that builds confidence of the American people that we actually and finally will secure our border and enforce our immigration laws," Cotton said.</w:t>
      </w:r>
      <w:r w:rsidRPr="00581E09">
        <w:rPr>
          <w:rStyle w:val="StyleBoldUnderline"/>
          <w:sz w:val="12"/>
        </w:rPr>
        <w:t>¶</w:t>
      </w:r>
      <w:r>
        <w:rPr>
          <w:rStyle w:val="StyleBoldUnderline"/>
          <w:sz w:val="12"/>
        </w:rPr>
        <w:t xml:space="preserve"> </w:t>
      </w:r>
      <w:r w:rsidRPr="00581E09">
        <w:rPr>
          <w:sz w:val="12"/>
        </w:rPr>
        <w:t>¶</w:t>
      </w:r>
      <w:r w:rsidRPr="00581E09">
        <w:rPr>
          <w:sz w:val="16"/>
        </w:rPr>
        <w:t xml:space="preserve"> </w:t>
      </w:r>
      <w:r w:rsidRPr="00581E09">
        <w:rPr>
          <w:rStyle w:val="StyleBoldUnderline"/>
        </w:rPr>
        <w:t>A report in National Review said</w:t>
      </w:r>
      <w:r w:rsidRPr="00581E09">
        <w:rPr>
          <w:sz w:val="16"/>
        </w:rPr>
        <w:t xml:space="preserve"> that </w:t>
      </w:r>
      <w:r w:rsidRPr="00581E09">
        <w:rPr>
          <w:rStyle w:val="StyleBoldUnderline"/>
        </w:rPr>
        <w:t xml:space="preserve">Cotton had become a leading conservative voice on immigration reform, urging a piecemeal approach that prioritizes border security. </w:t>
      </w:r>
      <w:r w:rsidRPr="00581E09">
        <w:rPr>
          <w:rStyle w:val="StyleBoldUnderline"/>
          <w:sz w:val="12"/>
        </w:rPr>
        <w:t xml:space="preserve">¶ </w:t>
      </w:r>
    </w:p>
    <w:p w14:paraId="3888CA09" w14:textId="77777777" w:rsidR="00FE252F" w:rsidRDefault="00FE252F" w:rsidP="00FE252F"/>
    <w:p w14:paraId="72BB9C13" w14:textId="77777777" w:rsidR="00FE252F" w:rsidRDefault="00FE252F" w:rsidP="00FE252F">
      <w:pPr>
        <w:pStyle w:val="Heading4"/>
      </w:pPr>
      <w:r>
        <w:t>Republican disagreement over immigration delay its passage</w:t>
      </w:r>
    </w:p>
    <w:p w14:paraId="225F78D2" w14:textId="77777777" w:rsidR="00FE252F" w:rsidRDefault="00FE252F" w:rsidP="00FE252F">
      <w:r w:rsidRPr="001003D1">
        <w:rPr>
          <w:rStyle w:val="StyleStyleBold12pt"/>
        </w:rPr>
        <w:t>Slack 7/14</w:t>
      </w:r>
      <w:r>
        <w:t xml:space="preserve"> (Donovan, Gannett Washington Bureau, “Wis. GOP split over immigration legislation”, stevens point journal: a gannett company, </w:t>
      </w:r>
      <w:hyperlink r:id="rId61" w:history="1">
        <w:r w:rsidRPr="008B646E">
          <w:rPr>
            <w:rStyle w:val="Hyperlink"/>
          </w:rPr>
          <w:t>http://www.stevenspointjournal.com/article/20130715/SPJ0101/307150163/Wis-GOP-split-over-immigration-legislation</w:t>
        </w:r>
      </w:hyperlink>
      <w:r>
        <w:t>, 07/14/13, accessed 07/16/13)</w:t>
      </w:r>
    </w:p>
    <w:p w14:paraId="43AAC3C4" w14:textId="77777777" w:rsidR="00FE252F" w:rsidRPr="00034C65" w:rsidRDefault="00FE252F" w:rsidP="00FE252F"/>
    <w:p w14:paraId="092507E1" w14:textId="77777777" w:rsidR="00FE252F" w:rsidRPr="00034C65" w:rsidRDefault="00FE252F" w:rsidP="00FE252F">
      <w:pPr>
        <w:rPr>
          <w:sz w:val="16"/>
        </w:rPr>
      </w:pPr>
      <w:r w:rsidRPr="00034C65">
        <w:rPr>
          <w:sz w:val="16"/>
        </w:rPr>
        <w:t xml:space="preserve">WASHINGTON — Despite weeks of lobbying by Wisconsin Rep. Paul Ryan and other high-profile Republicans, the </w:t>
      </w:r>
      <w:r w:rsidRPr="00034C65">
        <w:rPr>
          <w:rStyle w:val="StyleBoldUnderline"/>
        </w:rPr>
        <w:t>prospects of Congress overhauling immigration policies just got a whole lot dimmer</w:t>
      </w:r>
      <w:proofErr w:type="gramStart"/>
      <w:r w:rsidRPr="00034C65">
        <w:rPr>
          <w:rStyle w:val="StyleBoldUnderline"/>
        </w:rPr>
        <w:t>.</w:t>
      </w:r>
      <w:r w:rsidRPr="00034C65">
        <w:rPr>
          <w:rStyle w:val="StyleBoldUnderline"/>
          <w:sz w:val="12"/>
        </w:rPr>
        <w:t>¶</w:t>
      </w:r>
      <w:proofErr w:type="gramEnd"/>
      <w:r w:rsidRPr="00034C65">
        <w:rPr>
          <w:sz w:val="16"/>
        </w:rPr>
        <w:t xml:space="preserve"> </w:t>
      </w:r>
      <w:r w:rsidRPr="00034C65">
        <w:rPr>
          <w:rStyle w:val="StyleBoldUnderline"/>
        </w:rPr>
        <w:t>House Republicans</w:t>
      </w:r>
      <w:r w:rsidRPr="00034C65">
        <w:rPr>
          <w:sz w:val="16"/>
        </w:rPr>
        <w:t xml:space="preserve"> met Wednesday to try and reach consensus on a way forward, but all they appeared to </w:t>
      </w:r>
      <w:r w:rsidRPr="00034C65">
        <w:rPr>
          <w:rStyle w:val="StyleBoldUnderline"/>
        </w:rPr>
        <w:t xml:space="preserve">agree </w:t>
      </w:r>
      <w:r w:rsidRPr="00034C65">
        <w:rPr>
          <w:sz w:val="16"/>
        </w:rPr>
        <w:t xml:space="preserve">on was that </w:t>
      </w:r>
      <w:r w:rsidRPr="00034C65">
        <w:rPr>
          <w:rStyle w:val="StyleBoldUnderline"/>
        </w:rPr>
        <w:t xml:space="preserve">they won’t take up the comprehensive legislation </w:t>
      </w:r>
      <w:r w:rsidRPr="00034C65">
        <w:rPr>
          <w:sz w:val="16"/>
        </w:rPr>
        <w:t>that passed the Senate.</w:t>
      </w:r>
      <w:r w:rsidRPr="00034C65">
        <w:rPr>
          <w:sz w:val="12"/>
        </w:rPr>
        <w:t>¶</w:t>
      </w:r>
      <w:r w:rsidRPr="00034C65">
        <w:rPr>
          <w:sz w:val="16"/>
        </w:rPr>
        <w:t xml:space="preserve"> Instead, they will break the issue into pieces and try to pass a slew of smaller bills — one covering border security, another covering an employer-verification system, for example.</w:t>
      </w:r>
      <w:r w:rsidRPr="00034C65">
        <w:rPr>
          <w:sz w:val="12"/>
        </w:rPr>
        <w:t>¶</w:t>
      </w:r>
      <w:r w:rsidRPr="00034C65">
        <w:rPr>
          <w:sz w:val="16"/>
        </w:rPr>
        <w:t xml:space="preserve"> But that approach could mean almost certain defeat for any move to offer a pathway to citizenship for the estimated 11 million undocumented immigrants already in the U.S. That provision is a must-have for President Barack Obama and the Democrat-controlled Senate</w:t>
      </w:r>
      <w:proofErr w:type="gramStart"/>
      <w:r w:rsidRPr="00034C65">
        <w:rPr>
          <w:sz w:val="16"/>
        </w:rPr>
        <w:t>.</w:t>
      </w:r>
      <w:r w:rsidRPr="00034C65">
        <w:rPr>
          <w:sz w:val="12"/>
        </w:rPr>
        <w:t>¶</w:t>
      </w:r>
      <w:proofErr w:type="gramEnd"/>
      <w:r w:rsidRPr="00034C65">
        <w:rPr>
          <w:sz w:val="16"/>
        </w:rPr>
        <w:t xml:space="preserve"> The sharp division within the House Republican conference mirrors almost exactly the split within Wisconsin’s GOP House delegation.</w:t>
      </w:r>
      <w:r w:rsidRPr="00034C65">
        <w:rPr>
          <w:sz w:val="12"/>
        </w:rPr>
        <w:t>¶</w:t>
      </w:r>
      <w:r w:rsidRPr="00034C65">
        <w:rPr>
          <w:sz w:val="16"/>
        </w:rPr>
        <w:t xml:space="preserve"> </w:t>
      </w:r>
      <w:r w:rsidRPr="00034C65">
        <w:rPr>
          <w:rStyle w:val="StyleBoldUnderline"/>
        </w:rPr>
        <w:t>Ryan has been pushing for a comprehensive approach that would include a provision offering undocumented immigrants a path to citizenship</w:t>
      </w:r>
      <w:r w:rsidRPr="00034C65">
        <w:rPr>
          <w:sz w:val="16"/>
        </w:rPr>
        <w:t xml:space="preserve">. </w:t>
      </w:r>
      <w:r w:rsidRPr="00034C65">
        <w:rPr>
          <w:rStyle w:val="StyleBoldUnderline"/>
        </w:rPr>
        <w:t>Rep. Sean Duffy doesn’t back a citizenship option but supports giving those immigrants an opportunity to legally work and live in the United States</w:t>
      </w:r>
      <w:proofErr w:type="gramStart"/>
      <w:r w:rsidRPr="00034C65">
        <w:rPr>
          <w:rStyle w:val="StyleBoldUnderline"/>
        </w:rPr>
        <w:t>.</w:t>
      </w:r>
      <w:r w:rsidRPr="00034C65">
        <w:rPr>
          <w:rStyle w:val="StyleBoldUnderline"/>
          <w:sz w:val="12"/>
        </w:rPr>
        <w:t>¶</w:t>
      </w:r>
      <w:proofErr w:type="gramEnd"/>
      <w:r w:rsidRPr="00034C65">
        <w:rPr>
          <w:rStyle w:val="StyleBoldUnderline"/>
          <w:sz w:val="12"/>
        </w:rPr>
        <w:t xml:space="preserve"> </w:t>
      </w:r>
      <w:r w:rsidRPr="00034C65">
        <w:rPr>
          <w:sz w:val="16"/>
        </w:rPr>
        <w:t>R</w:t>
      </w:r>
      <w:r w:rsidRPr="00034C65">
        <w:rPr>
          <w:rStyle w:val="StyleBoldUnderline"/>
        </w:rPr>
        <w:t>eps. Tom Petri, Reid Ribble, and James Sensenbrenner oppose either option.</w:t>
      </w:r>
      <w:r w:rsidRPr="00034C65">
        <w:rPr>
          <w:sz w:val="16"/>
        </w:rPr>
        <w:t xml:space="preserve"> They </w:t>
      </w:r>
      <w:r w:rsidRPr="00034C65">
        <w:rPr>
          <w:rStyle w:val="StyleBoldUnderline"/>
        </w:rPr>
        <w:t xml:space="preserve">first want to prevent more immigrants from entering the country illegally, </w:t>
      </w:r>
      <w:r w:rsidRPr="00034C65">
        <w:rPr>
          <w:sz w:val="16"/>
        </w:rPr>
        <w:t>through beefed-up border security or other methods</w:t>
      </w:r>
      <w:proofErr w:type="gramStart"/>
      <w:r w:rsidRPr="00034C65">
        <w:rPr>
          <w:sz w:val="16"/>
        </w:rPr>
        <w:t>.</w:t>
      </w:r>
      <w:r w:rsidRPr="00034C65">
        <w:rPr>
          <w:sz w:val="12"/>
        </w:rPr>
        <w:t>¶</w:t>
      </w:r>
      <w:proofErr w:type="gramEnd"/>
      <w:r w:rsidRPr="00034C65">
        <w:rPr>
          <w:sz w:val="16"/>
        </w:rPr>
        <w:t xml:space="preserve"> </w:t>
      </w:r>
    </w:p>
    <w:p w14:paraId="6CABF5C3" w14:textId="77777777" w:rsidR="00FE252F" w:rsidRDefault="00FE252F" w:rsidP="00FE252F"/>
    <w:p w14:paraId="1C002E6E" w14:textId="77777777" w:rsidR="00FE252F" w:rsidRDefault="00FE252F" w:rsidP="00FE252F">
      <w:pPr>
        <w:pStyle w:val="Heading4"/>
      </w:pPr>
      <w:r>
        <w:t>Won’t pass—Boehner reluctant to bring the bill</w:t>
      </w:r>
    </w:p>
    <w:p w14:paraId="4E01FDB7" w14:textId="77777777" w:rsidR="00FE252F" w:rsidRDefault="00FE252F" w:rsidP="00FE252F">
      <w:r w:rsidRPr="001D51B3">
        <w:rPr>
          <w:rStyle w:val="StyleStyleBold12pt"/>
        </w:rPr>
        <w:t xml:space="preserve">Alberta 7/14 </w:t>
      </w:r>
      <w:r>
        <w:t xml:space="preserve">(Tim, leadership reporter for the National Journal, former senior editor of National Journal Hotline, “How Momentum for Comprehensive Immigration Reform Collapsed in the House”, </w:t>
      </w:r>
      <w:hyperlink r:id="rId62" w:history="1">
        <w:r w:rsidRPr="008B646E">
          <w:rPr>
            <w:rStyle w:val="Hyperlink"/>
          </w:rPr>
          <w:t>http://www.nationaljournal.com/congress/how-momentum-for-comprehensive-immigration-reform-collapsed-in-the-house-20130714</w:t>
        </w:r>
      </w:hyperlink>
      <w:r>
        <w:t>, National Journal, 07/14/13, accessed 07/16/13)</w:t>
      </w:r>
    </w:p>
    <w:p w14:paraId="3D6F2175" w14:textId="77777777" w:rsidR="00FE252F" w:rsidRPr="001D51B3" w:rsidRDefault="00FE252F" w:rsidP="00FE252F"/>
    <w:p w14:paraId="6B636662" w14:textId="77777777" w:rsidR="00FE252F" w:rsidRDefault="00FE252F" w:rsidP="00FE252F">
      <w:pPr>
        <w:rPr>
          <w:rStyle w:val="StyleBoldUnderline"/>
          <w:sz w:val="12"/>
        </w:rPr>
      </w:pPr>
      <w:r w:rsidRPr="001D51B3">
        <w:rPr>
          <w:sz w:val="16"/>
        </w:rPr>
        <w:t xml:space="preserve">But by July 10, everything had changed. Emerging from a conference-wide immigration meeting, King and his newly vocal band of conservative comrades were floating. After convening for more than two hours to plot the path forward on immigration reform, members were still not entirely sure what the House approach would be. But this much they knew: The </w:t>
      </w:r>
      <w:r w:rsidRPr="001D51B3">
        <w:rPr>
          <w:rStyle w:val="StyleBoldUnderline"/>
        </w:rPr>
        <w:t>Senate bill was, as Speaker John Boehner said without equivocation, "dead on arrival</w:t>
      </w:r>
      <w:r w:rsidRPr="001D51B3">
        <w:rPr>
          <w:sz w:val="16"/>
        </w:rPr>
        <w:t xml:space="preserve">." The </w:t>
      </w:r>
      <w:r w:rsidRPr="001D51B3">
        <w:rPr>
          <w:rStyle w:val="StyleBoldUnderline"/>
        </w:rPr>
        <w:t>House</w:t>
      </w:r>
      <w:r w:rsidRPr="001D51B3">
        <w:rPr>
          <w:sz w:val="16"/>
        </w:rPr>
        <w:t xml:space="preserve"> would act, the speaker vowed. But it </w:t>
      </w:r>
      <w:r w:rsidRPr="001D51B3">
        <w:rPr>
          <w:rStyle w:val="StyleBoldUnderline"/>
        </w:rPr>
        <w:t xml:space="preserve">would not follow the Senate. </w:t>
      </w:r>
      <w:r w:rsidRPr="001D51B3">
        <w:rPr>
          <w:rStyle w:val="StyleBoldUnderline"/>
          <w:sz w:val="12"/>
        </w:rPr>
        <w:t xml:space="preserve">¶ </w:t>
      </w:r>
      <w:proofErr w:type="gramStart"/>
      <w:r w:rsidRPr="001D51B3">
        <w:rPr>
          <w:rStyle w:val="StyleBoldUnderline"/>
        </w:rPr>
        <w:t>There</w:t>
      </w:r>
      <w:proofErr w:type="gramEnd"/>
      <w:r w:rsidRPr="001D51B3">
        <w:rPr>
          <w:rStyle w:val="StyleBoldUnderline"/>
        </w:rPr>
        <w:t xml:space="preserve"> would be no comprehensive package</w:t>
      </w:r>
      <w:r w:rsidRPr="001D51B3">
        <w:rPr>
          <w:sz w:val="16"/>
        </w:rPr>
        <w:t>. There would be no rush to approve legislation this year. And, in all likelihood, there would be no path to citizenship</w:t>
      </w:r>
      <w:proofErr w:type="gramStart"/>
      <w:r w:rsidRPr="001D51B3">
        <w:rPr>
          <w:sz w:val="16"/>
        </w:rPr>
        <w:t>.</w:t>
      </w:r>
      <w:r w:rsidRPr="001D51B3">
        <w:rPr>
          <w:sz w:val="12"/>
        </w:rPr>
        <w:t>¶</w:t>
      </w:r>
      <w:proofErr w:type="gramEnd"/>
      <w:r w:rsidRPr="001D51B3">
        <w:rPr>
          <w:sz w:val="16"/>
        </w:rPr>
        <w:t xml:space="preserve"> How did the dynamic shift so quickly?</w:t>
      </w:r>
      <w:r w:rsidRPr="001D51B3">
        <w:rPr>
          <w:sz w:val="12"/>
        </w:rPr>
        <w:t>¶</w:t>
      </w:r>
      <w:r w:rsidRPr="001D51B3">
        <w:rPr>
          <w:sz w:val="16"/>
        </w:rPr>
        <w:t xml:space="preserve"> It began with an exasperated, wits-end King on June 6. One day removed from the RSC summit, King began visiting his colleagues—the same ones who were silent during that meeting—and asking for their signatures to force another gathering. This one would be longer and more thorough, he told them, involving the entire conference. Soon he had collected the 50 signatures needed to trigger what he and other lawmakers would later describe as a "family meeting."</w:t>
      </w:r>
      <w:r w:rsidRPr="001D51B3">
        <w:rPr>
          <w:sz w:val="12"/>
        </w:rPr>
        <w:t>¶</w:t>
      </w:r>
      <w:r w:rsidRPr="001D51B3">
        <w:rPr>
          <w:sz w:val="16"/>
        </w:rPr>
        <w:t xml:space="preserve"> On June 12, a week after King launched his petition drive, Boehner's leadership team scheduled a July 10 special conference meeting to discuss immigration. (Leadership aides insist Boehner had long been planning such a session.) </w:t>
      </w:r>
      <w:r w:rsidRPr="001D51B3">
        <w:rPr>
          <w:sz w:val="12"/>
        </w:rPr>
        <w:t>¶</w:t>
      </w:r>
      <w:r w:rsidRPr="001D51B3">
        <w:rPr>
          <w:sz w:val="16"/>
        </w:rPr>
        <w:t xml:space="preserve"> </w:t>
      </w:r>
      <w:proofErr w:type="gramStart"/>
      <w:r w:rsidRPr="001D51B3">
        <w:rPr>
          <w:sz w:val="16"/>
        </w:rPr>
        <w:t>With</w:t>
      </w:r>
      <w:proofErr w:type="gramEnd"/>
      <w:r w:rsidRPr="001D51B3">
        <w:rPr>
          <w:sz w:val="16"/>
        </w:rPr>
        <w:t xml:space="preserve"> less than one month to organize the opposition, </w:t>
      </w:r>
      <w:r w:rsidRPr="001D51B3">
        <w:rPr>
          <w:rStyle w:val="StyleBoldUnderline"/>
        </w:rPr>
        <w:t>King</w:t>
      </w:r>
      <w:r w:rsidRPr="001D51B3">
        <w:rPr>
          <w:sz w:val="16"/>
        </w:rPr>
        <w:t xml:space="preserve"> went to work. He </w:t>
      </w:r>
      <w:r w:rsidRPr="001D51B3">
        <w:rPr>
          <w:rStyle w:val="StyleBoldUnderline"/>
        </w:rPr>
        <w:t>checked back with the conservative members who had signed his petition, asking them to attend an "anti-amnesty" rally</w:t>
      </w:r>
      <w:r w:rsidRPr="001D51B3">
        <w:rPr>
          <w:sz w:val="16"/>
        </w:rPr>
        <w:t xml:space="preserve"> the following Wednesday on the East Lawn of the Capitol. King wanted to bring his coalition out of the shadows, and perhaps even more, he wanted the grassroots opposition that was simmering beneath the political surface to be seen from the windows of the Capitol Building</w:t>
      </w:r>
      <w:proofErr w:type="gramStart"/>
      <w:r w:rsidRPr="001D51B3">
        <w:rPr>
          <w:sz w:val="16"/>
        </w:rPr>
        <w:t>.</w:t>
      </w:r>
      <w:r w:rsidRPr="001D51B3">
        <w:rPr>
          <w:sz w:val="12"/>
        </w:rPr>
        <w:t>¶</w:t>
      </w:r>
      <w:proofErr w:type="gramEnd"/>
      <w:r w:rsidRPr="001D51B3">
        <w:rPr>
          <w:sz w:val="16"/>
        </w:rPr>
        <w:t xml:space="preserve"> As King strategized behind the scenes, Boehner began feeling the heat in public. On June 17, </w:t>
      </w:r>
      <w:r w:rsidRPr="001D51B3">
        <w:rPr>
          <w:rStyle w:val="StyleBoldUnderline"/>
        </w:rPr>
        <w:t>Rep. Dana Rohrabacher, R-Calif., told a radio show that Boehner "should be removed as speaker" if he brought an immigration bill to the floor without the support of a majority of House Republicans, a violation of the so-called "Hastert Rule.</w:t>
      </w:r>
      <w:r w:rsidRPr="001D51B3">
        <w:rPr>
          <w:sz w:val="16"/>
        </w:rPr>
        <w:t xml:space="preserve">" At a conference meeting the next day, </w:t>
      </w:r>
      <w:r w:rsidRPr="001D51B3">
        <w:rPr>
          <w:rStyle w:val="StyleBoldUnderline"/>
        </w:rPr>
        <w:t>Boehner promised his members that he would do no such thing.</w:t>
      </w:r>
      <w:r w:rsidRPr="001D51B3">
        <w:rPr>
          <w:sz w:val="16"/>
        </w:rPr>
        <w:t xml:space="preserve"> He also emphasized that immigration proceedings would go through regular order, with House Judiciary Committee Chairman Bob Goodlatte, R-Va., working through a series of single-issue bills</w:t>
      </w:r>
      <w:proofErr w:type="gramStart"/>
      <w:r w:rsidRPr="001D51B3">
        <w:rPr>
          <w:sz w:val="16"/>
        </w:rPr>
        <w:t>.</w:t>
      </w:r>
      <w:r w:rsidRPr="001D51B3">
        <w:rPr>
          <w:sz w:val="12"/>
        </w:rPr>
        <w:t>¶</w:t>
      </w:r>
      <w:proofErr w:type="gramEnd"/>
      <w:r w:rsidRPr="001D51B3">
        <w:rPr>
          <w:sz w:val="16"/>
        </w:rPr>
        <w:t xml:space="preserve"> Speaking to reporters later that day, </w:t>
      </w:r>
      <w:r w:rsidRPr="001D51B3">
        <w:rPr>
          <w:rStyle w:val="StyleBoldUnderline"/>
        </w:rPr>
        <w:t>Boehner</w:t>
      </w:r>
      <w:r w:rsidRPr="001D51B3">
        <w:rPr>
          <w:sz w:val="16"/>
        </w:rPr>
        <w:t xml:space="preserve"> publicly repeated his promise, </w:t>
      </w:r>
      <w:r w:rsidRPr="001D51B3">
        <w:rPr>
          <w:rStyle w:val="StyleBoldUnderline"/>
        </w:rPr>
        <w:t>saying, "I don't see any way of bringing an immigration bill to the floor that doesn't have a majority support of Republicans."</w:t>
      </w:r>
      <w:r w:rsidRPr="001D51B3">
        <w:rPr>
          <w:rStyle w:val="StyleBoldUnderline"/>
          <w:sz w:val="12"/>
        </w:rPr>
        <w:t>¶</w:t>
      </w:r>
      <w:r>
        <w:rPr>
          <w:rStyle w:val="StyleBoldUnderline"/>
          <w:sz w:val="12"/>
        </w:rPr>
        <w:t xml:space="preserve"> </w:t>
      </w:r>
    </w:p>
    <w:p w14:paraId="4BA18340" w14:textId="77777777" w:rsidR="001E68B0" w:rsidRDefault="001E68B0" w:rsidP="00FE252F">
      <w:pPr>
        <w:rPr>
          <w:rStyle w:val="StyleBoldUnderline"/>
          <w:sz w:val="12"/>
        </w:rPr>
      </w:pPr>
    </w:p>
    <w:p w14:paraId="0E34FC07" w14:textId="5728F7FE" w:rsidR="001E68B0" w:rsidRPr="002B7946" w:rsidRDefault="002B7946" w:rsidP="001E68B0">
      <w:pPr>
        <w:pStyle w:val="Heading3"/>
        <w:rPr>
          <w:rStyle w:val="StyleBoldUnderline"/>
          <w:sz w:val="18"/>
        </w:rPr>
      </w:pPr>
      <w:r w:rsidRPr="002B7946">
        <w:rPr>
          <w:rStyle w:val="StyleBoldUnderline"/>
          <w:sz w:val="28"/>
        </w:rPr>
        <w:t>Political Capital Low - Generic</w:t>
      </w:r>
    </w:p>
    <w:p w14:paraId="21B560DA" w14:textId="77777777" w:rsidR="001E68B0" w:rsidRDefault="001E68B0" w:rsidP="001E68B0"/>
    <w:p w14:paraId="1B19B812" w14:textId="77777777" w:rsidR="001E68B0" w:rsidRDefault="001E68B0" w:rsidP="001E68B0">
      <w:pPr>
        <w:pStyle w:val="Heading4"/>
      </w:pPr>
      <w:r>
        <w:t>Obama PC low- no kissassing</w:t>
      </w:r>
    </w:p>
    <w:p w14:paraId="44B7425C" w14:textId="77777777" w:rsidR="001E68B0" w:rsidRPr="008836A8" w:rsidRDefault="001E68B0" w:rsidP="001E68B0">
      <w:pPr>
        <w:rPr>
          <w:sz w:val="14"/>
        </w:rPr>
      </w:pPr>
      <w:r w:rsidRPr="008836A8">
        <w:rPr>
          <w:sz w:val="14"/>
        </w:rPr>
        <w:t xml:space="preserve"> Ken </w:t>
      </w:r>
      <w:r w:rsidRPr="008836A8">
        <w:rPr>
          <w:rStyle w:val="StyleStyleBold12pt"/>
        </w:rPr>
        <w:t>Gormley</w:t>
      </w:r>
      <w:r w:rsidRPr="008836A8">
        <w:rPr>
          <w:sz w:val="14"/>
        </w:rPr>
        <w:t xml:space="preserve">, the dean and a professor at Duquesne University School of Law and the author of "The Death of American Virtue: Clinton vs. Starr," </w:t>
      </w:r>
      <w:r w:rsidRPr="008836A8">
        <w:rPr>
          <w:rStyle w:val="StyleStyleBold12pt"/>
        </w:rPr>
        <w:t>7/12</w:t>
      </w:r>
      <w:r w:rsidRPr="008836A8">
        <w:rPr>
          <w:sz w:val="14"/>
        </w:rPr>
        <w:t>, 2013, Journalist captures Obama's political persona, Houston Chronicle, http://www.chron.com/life/books/article/Journalist-captures-Obama-s-political-persona-4662116.php#photo-4908019</w:t>
      </w:r>
    </w:p>
    <w:p w14:paraId="315FCB2E" w14:textId="2886FB65" w:rsidR="00C0556B" w:rsidRDefault="001E68B0" w:rsidP="001E68B0">
      <w:pPr>
        <w:rPr>
          <w:rStyle w:val="StyleBoldUnderline"/>
        </w:rPr>
      </w:pPr>
      <w:r w:rsidRPr="00053354">
        <w:rPr>
          <w:sz w:val="14"/>
        </w:rPr>
        <w:t xml:space="preserve">Perhaps the most interesting revelations come in Chapter 10, "Missing the Schmooze Gene," in which Alter succeeds better than any other writer to date in making sense of </w:t>
      </w:r>
      <w:r w:rsidRPr="00053354">
        <w:rPr>
          <w:rStyle w:val="StyleBoldUnderline"/>
        </w:rPr>
        <w:t>the paradox that has come to define Obama: a political figure who loves the real work but becomes impatient with the trivial duties of modern-day political office</w:t>
      </w:r>
      <w:r w:rsidRPr="00053354">
        <w:rPr>
          <w:sz w:val="14"/>
        </w:rPr>
        <w:t>, where schmoozing, fundraising, "donor maintenance" and false friendships are the grist that keep the machine churning. Alter describes the president complaining to staffers during the 2011 debt-ceiling crisis as he dutifully calls Democratic senators whom Majority Leader Harry Reid has placed on a list for special attention. Obama gripes: "Why do these guys need this? Are they so insecure that they can function only if they get to tell people, 'Hey, the president called me</w:t>
      </w:r>
      <w:proofErr w:type="gramStart"/>
      <w:r w:rsidRPr="00053354">
        <w:rPr>
          <w:sz w:val="14"/>
        </w:rPr>
        <w:t>!?</w:t>
      </w:r>
      <w:proofErr w:type="gramEnd"/>
      <w:r w:rsidRPr="00053354">
        <w:rPr>
          <w:sz w:val="14"/>
        </w:rPr>
        <w:t>' </w:t>
      </w:r>
      <w:proofErr w:type="gramStart"/>
      <w:r w:rsidRPr="00053354">
        <w:rPr>
          <w:sz w:val="14"/>
        </w:rPr>
        <w:t>"</w:t>
      </w:r>
      <w:r w:rsidRPr="00053354">
        <w:rPr>
          <w:sz w:val="12"/>
        </w:rPr>
        <w:t>¶</w:t>
      </w:r>
      <w:r w:rsidRPr="00053354">
        <w:rPr>
          <w:sz w:val="14"/>
        </w:rPr>
        <w:t xml:space="preserve"> Yet Obama daily pens handwritten letters to average citizens who write to him, believing this to be a valuable use of his time. </w:t>
      </w:r>
      <w:proofErr w:type="gramEnd"/>
      <w:r w:rsidRPr="00053354">
        <w:rPr>
          <w:rStyle w:val="StyleBoldUnderline"/>
        </w:rPr>
        <w:t>In assessing this missing "schmooze gene," Alter concludes that Obama's strong desire to be a normal person is "a fine quality in an individual but problematic for a president." He concludes that Obama has squandered a valuable piece of political capital: "His failure to use the trappings of the presidency more often left him with one less tool in his toolbox, one less way to leverage his authority."</w:t>
      </w:r>
    </w:p>
    <w:p w14:paraId="676D2FAC" w14:textId="77777777" w:rsidR="001E68B0" w:rsidRDefault="001E68B0" w:rsidP="001E68B0">
      <w:pPr>
        <w:rPr>
          <w:rStyle w:val="StyleBoldUnderline"/>
        </w:rPr>
      </w:pPr>
    </w:p>
    <w:p w14:paraId="1E68CA30" w14:textId="77777777" w:rsidR="002B7946" w:rsidRPr="00A97878" w:rsidRDefault="002B7946" w:rsidP="002B7946">
      <w:pPr>
        <w:pStyle w:val="Heading4"/>
      </w:pPr>
      <w:r w:rsidRPr="00A97878">
        <w:t>Obama spent his PC shielding himself from blame on climate change, the economy and the wars in the Middle East</w:t>
      </w:r>
    </w:p>
    <w:p w14:paraId="35214A10" w14:textId="77777777" w:rsidR="002B7946" w:rsidRDefault="002B7946" w:rsidP="002B7946">
      <w:pPr>
        <w:rPr>
          <w:rStyle w:val="StyleStyleBold12pt"/>
        </w:rPr>
      </w:pPr>
      <w:r>
        <w:rPr>
          <w:rStyle w:val="StyleStyleBold12pt"/>
        </w:rPr>
        <w:t>Post Bulletin June 27</w:t>
      </w:r>
      <w:r w:rsidRPr="00487A73">
        <w:rPr>
          <w:rStyle w:val="StyleStyleBold12pt"/>
          <w:vertAlign w:val="superscript"/>
        </w:rPr>
        <w:t>th</w:t>
      </w:r>
    </w:p>
    <w:p w14:paraId="59230B3F" w14:textId="77777777" w:rsidR="002B7946" w:rsidRDefault="002B7946" w:rsidP="002B7946">
      <w:r w:rsidRPr="00487A73">
        <w:t>(Post Bulletin, Obama is now worthy of both scorn and pity</w:t>
      </w:r>
      <w:r>
        <w:t>, Published June 27</w:t>
      </w:r>
      <w:r w:rsidRPr="00487A73">
        <w:rPr>
          <w:vertAlign w:val="superscript"/>
        </w:rPr>
        <w:t>th</w:t>
      </w:r>
      <w:r>
        <w:t xml:space="preserve"> 2013 </w:t>
      </w:r>
      <w:hyperlink r:id="rId63" w:history="1">
        <w:r w:rsidRPr="008C2AB7">
          <w:rPr>
            <w:rStyle w:val="Hyperlink"/>
          </w:rPr>
          <w:t>http://www.postbulletin.com/opinion/letters/obama-is-now-worthy-of-both-scorn-and-pity/article_a70daee5-0c83-5877-baed-40e40259502e.html Accessed 7/19/13</w:t>
        </w:r>
      </w:hyperlink>
      <w:r>
        <w:t xml:space="preserve"> CSmith)</w:t>
      </w:r>
    </w:p>
    <w:p w14:paraId="30735C02" w14:textId="77777777" w:rsidR="002B7946" w:rsidRDefault="002B7946" w:rsidP="002B7946"/>
    <w:p w14:paraId="549D96B0" w14:textId="77777777" w:rsidR="002B7946" w:rsidRPr="00487A73" w:rsidRDefault="002B7946" w:rsidP="002B7946"/>
    <w:p w14:paraId="3CAAAF3C" w14:textId="77777777" w:rsidR="002B7946" w:rsidRPr="00A65A66" w:rsidRDefault="002B7946" w:rsidP="002B7946">
      <w:pPr>
        <w:rPr>
          <w:sz w:val="16"/>
        </w:rPr>
      </w:pPr>
      <w:r w:rsidRPr="00A97878">
        <w:rPr>
          <w:sz w:val="16"/>
        </w:rPr>
        <w:t>With his popularity sinking, the thought of impeachment still is almost as distasteful as "President Joe Biden." While</w:t>
      </w:r>
      <w:r w:rsidRPr="00A97878">
        <w:rPr>
          <w:rStyle w:val="StyleBoldUnderline"/>
        </w:rPr>
        <w:t xml:space="preserve"> Obama has spent most of his political capital insulating himself from blame, the many real problems we face nevertheless have not solved themselves.</w:t>
      </w:r>
      <w:r w:rsidRPr="00A97878">
        <w:rPr>
          <w:sz w:val="16"/>
        </w:rPr>
        <w:t xml:space="preserve"> But now, </w:t>
      </w:r>
      <w:r w:rsidRPr="00A97878">
        <w:rPr>
          <w:rStyle w:val="StyleBoldUnderline"/>
        </w:rPr>
        <w:t>we are told "climate change" is more important than Mideast wars or the economy.</w:t>
      </w:r>
      <w:r w:rsidRPr="00A97878">
        <w:rPr>
          <w:sz w:val="16"/>
        </w:rPr>
        <w:t xml:space="preserve"> All opinions on climate are valid, if for no other reason that that there is no proof global warming (or is it cooling this month?) is man-made or permanent. Also, it is difficult to argue against reduction of carbon emissions even if the greenhouse hypothesis could be proven. </w:t>
      </w:r>
      <w:r w:rsidRPr="00A97878">
        <w:rPr>
          <w:rStyle w:val="StyleBoldUnderline"/>
        </w:rPr>
        <w:t xml:space="preserve">Still, we might besomewhat skeptical ourunilateral reduction could beeffective since we already have reduced those numbers to the levels required by the Kyoto Accord. </w:t>
      </w:r>
      <w:r w:rsidRPr="00A97878">
        <w:rPr>
          <w:sz w:val="16"/>
        </w:rPr>
        <w:t>Some commentators are opining that Obama's motivation is to deflect from these other problems that he refuses to address, and others claim he is doing it for his legacy</w:t>
      </w:r>
      <w:r w:rsidRPr="00A97878">
        <w:rPr>
          <w:rStyle w:val="StyleBoldUnderline"/>
        </w:rPr>
        <w:t>.</w:t>
      </w:r>
      <w:r w:rsidRPr="00A97878">
        <w:rPr>
          <w:sz w:val="16"/>
        </w:rPr>
        <w:t xml:space="preserve"> My intuition says he is doing it to salvage one of his key donor demographics.</w:t>
      </w:r>
    </w:p>
    <w:p w14:paraId="0EE2DF99" w14:textId="77777777" w:rsidR="001E68B0" w:rsidRDefault="001E68B0" w:rsidP="001E68B0">
      <w:pPr>
        <w:rPr>
          <w:sz w:val="14"/>
        </w:rPr>
      </w:pPr>
    </w:p>
    <w:p w14:paraId="30A8AD46" w14:textId="77777777" w:rsidR="001E68B0" w:rsidRDefault="001E68B0" w:rsidP="001E68B0">
      <w:pPr>
        <w:pStyle w:val="Heading4"/>
      </w:pPr>
      <w:r>
        <w:t>PC low- Russian relations dominate</w:t>
      </w:r>
    </w:p>
    <w:p w14:paraId="520C3537" w14:textId="77777777" w:rsidR="001E68B0" w:rsidRPr="00DF2499" w:rsidRDefault="001E68B0" w:rsidP="001E68B0">
      <w:pPr>
        <w:rPr>
          <w:sz w:val="14"/>
        </w:rPr>
      </w:pPr>
      <w:r w:rsidRPr="00DF2499">
        <w:rPr>
          <w:sz w:val="14"/>
        </w:rPr>
        <w:t xml:space="preserve">MATTHEW </w:t>
      </w:r>
      <w:r w:rsidRPr="00DF2499">
        <w:rPr>
          <w:rStyle w:val="StyleStyleBold12pt"/>
        </w:rPr>
        <w:t>ROJANSKY</w:t>
      </w:r>
      <w:r w:rsidRPr="00DF2499">
        <w:rPr>
          <w:sz w:val="14"/>
        </w:rPr>
        <w:t xml:space="preserve"> </w:t>
      </w:r>
      <w:r w:rsidRPr="00DF2499">
        <w:rPr>
          <w:rStyle w:val="StyleStyleBold12pt"/>
        </w:rPr>
        <w:t>and</w:t>
      </w:r>
      <w:r w:rsidRPr="00DF2499">
        <w:rPr>
          <w:sz w:val="14"/>
        </w:rPr>
        <w:t xml:space="preserve"> NIKOLAS </w:t>
      </w:r>
      <w:r w:rsidRPr="00DF2499">
        <w:rPr>
          <w:rStyle w:val="StyleStyleBold12pt"/>
        </w:rPr>
        <w:t>GVOSDEV</w:t>
      </w:r>
      <w:r w:rsidRPr="00DF2499">
        <w:rPr>
          <w:sz w:val="14"/>
        </w:rPr>
        <w:t xml:space="preserve">, writers and international relations experts for the international herald tribune, </w:t>
      </w:r>
      <w:r w:rsidRPr="00DF2499">
        <w:rPr>
          <w:rStyle w:val="StyleStyleBold12pt"/>
        </w:rPr>
        <w:t>7/6</w:t>
      </w:r>
      <w:r w:rsidRPr="00DF2499">
        <w:rPr>
          <w:sz w:val="14"/>
        </w:rPr>
        <w:t>, 2013, The reset that wasn't, International Herald Tribune</w:t>
      </w:r>
    </w:p>
    <w:p w14:paraId="39625034" w14:textId="77777777" w:rsidR="001E68B0" w:rsidRDefault="001E68B0" w:rsidP="001E68B0">
      <w:pPr>
        <w:rPr>
          <w:sz w:val="14"/>
        </w:rPr>
      </w:pPr>
      <w:proofErr w:type="gramStart"/>
      <w:r w:rsidRPr="00DF2499">
        <w:rPr>
          <w:sz w:val="14"/>
        </w:rPr>
        <w:t>hese</w:t>
      </w:r>
      <w:proofErr w:type="gramEnd"/>
      <w:r w:rsidRPr="00DF2499">
        <w:rPr>
          <w:sz w:val="14"/>
        </w:rPr>
        <w:t xml:space="preserve"> beliefs color the bilateral interaction. On Syria, for example, the </w:t>
      </w:r>
      <w:r w:rsidRPr="00DF2499">
        <w:rPr>
          <w:rStyle w:val="StyleBoldUnderline"/>
        </w:rPr>
        <w:t>United States has approached negotiations with</w:t>
      </w:r>
      <w:r w:rsidRPr="00DF2499">
        <w:rPr>
          <w:sz w:val="14"/>
        </w:rPr>
        <w:t xml:space="preserve"> Moscow by pushing </w:t>
      </w:r>
      <w:r w:rsidRPr="00DF2499">
        <w:rPr>
          <w:rStyle w:val="StyleBoldUnderline"/>
        </w:rPr>
        <w:t>Russia</w:t>
      </w:r>
      <w:r w:rsidRPr="00DF2499">
        <w:rPr>
          <w:sz w:val="14"/>
        </w:rPr>
        <w:t xml:space="preserve"> to abandon its approach even when Russians express the justified concern that the U.S. side has not offered a sound alternative strategy</w:t>
      </w:r>
      <w:proofErr w:type="gramStart"/>
      <w:r w:rsidRPr="00DF2499">
        <w:rPr>
          <w:sz w:val="14"/>
        </w:rPr>
        <w:t>.</w:t>
      </w:r>
      <w:r w:rsidRPr="00DF2499">
        <w:rPr>
          <w:sz w:val="12"/>
        </w:rPr>
        <w:t>¶</w:t>
      </w:r>
      <w:proofErr w:type="gramEnd"/>
      <w:r w:rsidRPr="00DF2499">
        <w:rPr>
          <w:sz w:val="14"/>
        </w:rPr>
        <w:t xml:space="preserve"> Above all, Russia fears being marginalized in the international environment of the 21st century, and so while engagement is essential, each side must come to the table with genuine openness to the other's concerns.</w:t>
      </w:r>
      <w:r w:rsidRPr="00DF2499">
        <w:rPr>
          <w:sz w:val="12"/>
        </w:rPr>
        <w:t>¶</w:t>
      </w:r>
      <w:r w:rsidRPr="00DF2499">
        <w:rPr>
          <w:sz w:val="14"/>
        </w:rPr>
        <w:t xml:space="preserve"> Beyond politics, </w:t>
      </w:r>
      <w:r w:rsidRPr="00DF2499">
        <w:rPr>
          <w:rStyle w:val="StyleBoldUnderline"/>
        </w:rPr>
        <w:t>the foundations of the relationship remain disturbingly anemic</w:t>
      </w:r>
      <w:r w:rsidRPr="00DF2499">
        <w:rPr>
          <w:sz w:val="14"/>
        </w:rPr>
        <w:t xml:space="preserve">. Despite some progress since 2009, persistent </w:t>
      </w:r>
      <w:r w:rsidRPr="00DF2499">
        <w:rPr>
          <w:rStyle w:val="StyleBoldUnderline"/>
        </w:rPr>
        <w:t>roadblocks to free travel and investment make it difficult for interested private parties to build enduring bilateral ties</w:t>
      </w:r>
      <w:r w:rsidRPr="00DF2499">
        <w:rPr>
          <w:sz w:val="14"/>
        </w:rPr>
        <w:t xml:space="preserve">. In both countries, these constraints have led to mounting fatigue among those in the business community and civil society who should be the strongest advocates of close relations. Some well-meaning </w:t>
      </w:r>
      <w:r w:rsidRPr="00DF2499">
        <w:rPr>
          <w:rStyle w:val="StyleBoldUnderline"/>
        </w:rPr>
        <w:t>Americans now caution Obama against squandering more political capital to salvage a ''reset'' the Russian side never fully</w:t>
      </w:r>
      <w:r w:rsidRPr="00DF2499">
        <w:rPr>
          <w:sz w:val="14"/>
        </w:rPr>
        <w:t xml:space="preserve"> understood or </w:t>
      </w:r>
      <w:r w:rsidRPr="00DF2499">
        <w:rPr>
          <w:rStyle w:val="StyleBoldUnderline"/>
        </w:rPr>
        <w:t>embraced</w:t>
      </w:r>
      <w:proofErr w:type="gramStart"/>
      <w:r w:rsidRPr="00DF2499">
        <w:rPr>
          <w:sz w:val="14"/>
        </w:rPr>
        <w:t>.</w:t>
      </w:r>
      <w:r w:rsidRPr="00DF2499">
        <w:rPr>
          <w:sz w:val="12"/>
        </w:rPr>
        <w:t>¶</w:t>
      </w:r>
      <w:proofErr w:type="gramEnd"/>
      <w:r w:rsidRPr="00DF2499">
        <w:rPr>
          <w:sz w:val="14"/>
        </w:rPr>
        <w:t xml:space="preserve"> </w:t>
      </w:r>
      <w:r w:rsidRPr="00DF2499">
        <w:rPr>
          <w:rStyle w:val="StyleBoldUnderline"/>
        </w:rPr>
        <w:t>For either side to give up now would be tragic</w:t>
      </w:r>
      <w:r w:rsidRPr="00DF2499">
        <w:rPr>
          <w:sz w:val="14"/>
        </w:rPr>
        <w:t>. The major problems of our era demand full engagement not only from Moscow and Washington, but from Brussels, Delhi, Beijing and the rest of the Group of 20 major economies, a grouping Russia will host in St. Petersburg in September</w:t>
      </w:r>
      <w:proofErr w:type="gramStart"/>
      <w:r w:rsidRPr="00DF2499">
        <w:rPr>
          <w:sz w:val="14"/>
        </w:rPr>
        <w:t>.</w:t>
      </w:r>
      <w:r w:rsidRPr="00DF2499">
        <w:rPr>
          <w:sz w:val="12"/>
        </w:rPr>
        <w:t>¶</w:t>
      </w:r>
      <w:proofErr w:type="gramEnd"/>
      <w:r w:rsidRPr="00DF2499">
        <w:rPr>
          <w:sz w:val="14"/>
        </w:rPr>
        <w:t xml:space="preserve"> Positive U.S.-Russia relations may not guarantee wider consensus, but it is surely essential. A deteriorating U.S.-Russia relationship only deepens the current division in the G-20 between the Euro-Atlantic nations of the north and west and the rising and resurgent powers of the south and east.</w:t>
      </w:r>
    </w:p>
    <w:p w14:paraId="5D671473" w14:textId="77777777" w:rsidR="00C0556B" w:rsidRDefault="00C0556B" w:rsidP="001E68B0">
      <w:pPr>
        <w:rPr>
          <w:sz w:val="14"/>
        </w:rPr>
      </w:pPr>
    </w:p>
    <w:p w14:paraId="4CB9BC55" w14:textId="77777777" w:rsidR="00C0556B" w:rsidRDefault="00C0556B" w:rsidP="00C0556B">
      <w:pPr>
        <w:pStyle w:val="Heading4"/>
      </w:pPr>
      <w:r>
        <w:t>Obama’s PC low – public proves</w:t>
      </w:r>
    </w:p>
    <w:p w14:paraId="0C7AD6CF" w14:textId="77777777" w:rsidR="00C0556B" w:rsidRPr="003F0358" w:rsidRDefault="00C0556B" w:rsidP="00C0556B">
      <w:pPr>
        <w:rPr>
          <w:sz w:val="14"/>
        </w:rPr>
      </w:pPr>
      <w:r w:rsidRPr="003F0358">
        <w:rPr>
          <w:sz w:val="14"/>
        </w:rPr>
        <w:t xml:space="preserve">Linda </w:t>
      </w:r>
      <w:r w:rsidRPr="003F0358">
        <w:rPr>
          <w:rStyle w:val="StyleStyleBold12pt"/>
        </w:rPr>
        <w:t>Feldmann</w:t>
      </w:r>
      <w:r w:rsidRPr="003F0358">
        <w:rPr>
          <w:sz w:val="14"/>
        </w:rPr>
        <w:t xml:space="preserve"> Staff writer for Christian Science Monitor, June 17, 20</w:t>
      </w:r>
      <w:r w:rsidRPr="003F0358">
        <w:rPr>
          <w:rStyle w:val="StyleStyleBold12pt"/>
        </w:rPr>
        <w:t>13</w:t>
      </w:r>
      <w:r w:rsidRPr="003F0358">
        <w:rPr>
          <w:sz w:val="14"/>
        </w:rPr>
        <w:t xml:space="preserve">, Obama job approval drops 17 points among young Americans; </w:t>
      </w:r>
      <w:r w:rsidRPr="003F0358">
        <w:rPr>
          <w:sz w:val="12"/>
        </w:rPr>
        <w:t>¶</w:t>
      </w:r>
      <w:r w:rsidRPr="003F0358">
        <w:rPr>
          <w:sz w:val="14"/>
        </w:rPr>
        <w:t xml:space="preserve"> </w:t>
      </w:r>
      <w:proofErr w:type="gramStart"/>
      <w:r w:rsidRPr="003F0358">
        <w:rPr>
          <w:sz w:val="14"/>
        </w:rPr>
        <w:t>The</w:t>
      </w:r>
      <w:proofErr w:type="gramEnd"/>
      <w:r w:rsidRPr="003F0358">
        <w:rPr>
          <w:sz w:val="14"/>
        </w:rPr>
        <w:t xml:space="preserve"> latest poll from CNN is bad news for the president, who rode to reelection on the backs of young and minority voters. But Republicans are doing even worse</w:t>
      </w:r>
      <w:proofErr w:type="gramStart"/>
      <w:r w:rsidRPr="003F0358">
        <w:rPr>
          <w:sz w:val="14"/>
        </w:rPr>
        <w:t>.,</w:t>
      </w:r>
      <w:proofErr w:type="gramEnd"/>
      <w:r w:rsidRPr="003F0358">
        <w:rPr>
          <w:sz w:val="14"/>
        </w:rPr>
        <w:t xml:space="preserve"> http://www.lexisnexis.com/lnacui2api/results/docview/docview.do?docLinkInd=true&amp;risb=21_T17823747431&amp;format=GNBFI&amp;sort=BOOLEAN&amp;startDocNo=1&amp;resultsUrlKey=29_T17823747435&amp;cisb=22_T17823747434&amp;treeMax=true&amp;treeWidth=0&amp;csi=7945&amp;docNo=7</w:t>
      </w:r>
    </w:p>
    <w:p w14:paraId="5F8F7314" w14:textId="77777777" w:rsidR="00C0556B" w:rsidRPr="003F0358" w:rsidRDefault="00C0556B" w:rsidP="00C0556B">
      <w:pPr>
        <w:rPr>
          <w:sz w:val="16"/>
        </w:rPr>
      </w:pPr>
      <w:r w:rsidRPr="003F0358">
        <w:rPr>
          <w:sz w:val="16"/>
        </w:rPr>
        <w:t xml:space="preserve">The latest wave of </w:t>
      </w:r>
      <w:r w:rsidRPr="003F0358">
        <w:rPr>
          <w:rStyle w:val="StyleBoldUnderline"/>
        </w:rPr>
        <w:t>polls shows</w:t>
      </w:r>
      <w:r w:rsidRPr="003F0358">
        <w:rPr>
          <w:sz w:val="16"/>
        </w:rPr>
        <w:t xml:space="preserve"> President </w:t>
      </w:r>
      <w:r w:rsidRPr="003F0358">
        <w:rPr>
          <w:rStyle w:val="StyleBoldUnderline"/>
        </w:rPr>
        <w:t>Obama's</w:t>
      </w:r>
      <w:r w:rsidRPr="003F0358">
        <w:rPr>
          <w:sz w:val="16"/>
        </w:rPr>
        <w:t xml:space="preserve"> job </w:t>
      </w:r>
      <w:r w:rsidRPr="003F0358">
        <w:rPr>
          <w:rStyle w:val="StyleBoldUnderline"/>
        </w:rPr>
        <w:t>approval rating drifting steadily downward, into the mid-40s,</w:t>
      </w:r>
      <w:r w:rsidRPr="003F0358">
        <w:rPr>
          <w:sz w:val="16"/>
        </w:rPr>
        <w:t xml:space="preserve"> and that's hardly surprising</w:t>
      </w:r>
      <w:proofErr w:type="gramStart"/>
      <w:r w:rsidRPr="003F0358">
        <w:rPr>
          <w:sz w:val="16"/>
        </w:rPr>
        <w:t>.</w:t>
      </w:r>
      <w:r w:rsidRPr="003F0358">
        <w:rPr>
          <w:sz w:val="12"/>
        </w:rPr>
        <w:t>¶</w:t>
      </w:r>
      <w:proofErr w:type="gramEnd"/>
      <w:r w:rsidRPr="003F0358">
        <w:rPr>
          <w:sz w:val="16"/>
        </w:rPr>
        <w:t xml:space="preserve"> </w:t>
      </w:r>
      <w:r w:rsidRPr="003F0358">
        <w:rPr>
          <w:rStyle w:val="StyleBoldUnderline"/>
        </w:rPr>
        <w:t>Controversies around</w:t>
      </w:r>
      <w:r w:rsidRPr="003F0358">
        <w:rPr>
          <w:sz w:val="16"/>
        </w:rPr>
        <w:t xml:space="preserve"> US government </w:t>
      </w:r>
      <w:r w:rsidRPr="003F0358">
        <w:rPr>
          <w:rStyle w:val="StyleBoldUnderline"/>
        </w:rPr>
        <w:t>surveillance</w:t>
      </w:r>
      <w:r w:rsidRPr="003F0358">
        <w:rPr>
          <w:sz w:val="16"/>
        </w:rPr>
        <w:t xml:space="preserve"> of telephones and the Internet, </w:t>
      </w:r>
      <w:r w:rsidRPr="003F0358">
        <w:rPr>
          <w:rStyle w:val="StyleBoldUnderline"/>
        </w:rPr>
        <w:t>the I</w:t>
      </w:r>
      <w:r w:rsidRPr="003F0358">
        <w:rPr>
          <w:sz w:val="16"/>
        </w:rPr>
        <w:t xml:space="preserve">nternal </w:t>
      </w:r>
      <w:r w:rsidRPr="003F0358">
        <w:rPr>
          <w:rStyle w:val="StyleBoldUnderline"/>
        </w:rPr>
        <w:t>R</w:t>
      </w:r>
      <w:r w:rsidRPr="003F0358">
        <w:rPr>
          <w:sz w:val="16"/>
        </w:rPr>
        <w:t xml:space="preserve">evenue </w:t>
      </w:r>
      <w:r w:rsidRPr="003F0358">
        <w:rPr>
          <w:rStyle w:val="StyleBoldUnderline"/>
        </w:rPr>
        <w:t>S</w:t>
      </w:r>
      <w:r w:rsidRPr="003F0358">
        <w:rPr>
          <w:sz w:val="16"/>
        </w:rPr>
        <w:t>ervice</w:t>
      </w:r>
      <w:r w:rsidRPr="003F0358">
        <w:rPr>
          <w:rStyle w:val="StyleBoldUnderline"/>
        </w:rPr>
        <w:t>'s</w:t>
      </w:r>
      <w:r w:rsidRPr="003F0358">
        <w:rPr>
          <w:sz w:val="16"/>
        </w:rPr>
        <w:t xml:space="preserve"> </w:t>
      </w:r>
      <w:r w:rsidRPr="003F0358">
        <w:rPr>
          <w:rStyle w:val="StyleBoldUnderline"/>
        </w:rPr>
        <w:t>targeting of tea party groups</w:t>
      </w:r>
      <w:r w:rsidRPr="003F0358">
        <w:rPr>
          <w:sz w:val="16"/>
        </w:rPr>
        <w:t>, Justice Department snooping into journalists' phone records</w:t>
      </w:r>
      <w:r w:rsidRPr="003F0358">
        <w:rPr>
          <w:rStyle w:val="StyleBoldUnderline"/>
        </w:rPr>
        <w:t xml:space="preserve">, and the US response to last September's terror attack </w:t>
      </w:r>
      <w:r w:rsidRPr="003F0358">
        <w:rPr>
          <w:sz w:val="16"/>
        </w:rPr>
        <w:t xml:space="preserve">in Benghazi, Libya, </w:t>
      </w:r>
      <w:r w:rsidRPr="003F0358">
        <w:rPr>
          <w:rStyle w:val="StyleBoldUnderline"/>
        </w:rPr>
        <w:t>have put</w:t>
      </w:r>
      <w:r w:rsidRPr="003F0358">
        <w:rPr>
          <w:sz w:val="16"/>
        </w:rPr>
        <w:t xml:space="preserve"> the </w:t>
      </w:r>
      <w:r w:rsidRPr="003F0358">
        <w:rPr>
          <w:rStyle w:val="StyleBoldUnderline"/>
        </w:rPr>
        <w:t>Obama</w:t>
      </w:r>
      <w:r w:rsidRPr="003F0358">
        <w:rPr>
          <w:sz w:val="16"/>
        </w:rPr>
        <w:t xml:space="preserve"> administration </w:t>
      </w:r>
      <w:r w:rsidRPr="003F0358">
        <w:rPr>
          <w:rStyle w:val="StyleBoldUnderline"/>
        </w:rPr>
        <w:t>on the defensive</w:t>
      </w:r>
      <w:r w:rsidRPr="003F0358">
        <w:rPr>
          <w:sz w:val="16"/>
        </w:rPr>
        <w:t>.</w:t>
      </w:r>
      <w:r w:rsidRPr="003F0358">
        <w:rPr>
          <w:sz w:val="12"/>
        </w:rPr>
        <w:t>¶</w:t>
      </w:r>
      <w:r w:rsidRPr="003F0358">
        <w:rPr>
          <w:sz w:val="16"/>
        </w:rPr>
        <w:t xml:space="preserve"> Public views of Mr. Obama's personal qualities have also taken a hit: The latest CNN/ORC International survey, released Monday, shows that, for the first time in his presidency, </w:t>
      </w:r>
      <w:r w:rsidRPr="003F0358">
        <w:rPr>
          <w:rStyle w:val="StyleBoldUnderline"/>
        </w:rPr>
        <w:t>half the public does not believe Obama is honest and trustworthy</w:t>
      </w:r>
      <w:r w:rsidRPr="003F0358">
        <w:rPr>
          <w:sz w:val="16"/>
        </w:rPr>
        <w:t xml:space="preserve">. </w:t>
      </w:r>
      <w:r w:rsidRPr="003F0358">
        <w:rPr>
          <w:rStyle w:val="StyleBoldUnderline"/>
        </w:rPr>
        <w:t>All</w:t>
      </w:r>
      <w:r w:rsidRPr="003F0358">
        <w:rPr>
          <w:sz w:val="16"/>
        </w:rPr>
        <w:t xml:space="preserve"> of the above </w:t>
      </w:r>
      <w:r w:rsidRPr="003F0358">
        <w:rPr>
          <w:rStyle w:val="StyleBoldUnderline"/>
        </w:rPr>
        <w:t>cuts into Obama's "political capital,"</w:t>
      </w:r>
      <w:r w:rsidRPr="003F0358">
        <w:rPr>
          <w:sz w:val="16"/>
        </w:rPr>
        <w:t xml:space="preserve"> that elusive commodity that fuels a president's second-term mojo</w:t>
      </w:r>
      <w:proofErr w:type="gramStart"/>
      <w:r w:rsidRPr="003F0358">
        <w:rPr>
          <w:sz w:val="16"/>
        </w:rPr>
        <w:t>.</w:t>
      </w:r>
      <w:r w:rsidRPr="003F0358">
        <w:rPr>
          <w:sz w:val="12"/>
        </w:rPr>
        <w:t>¶</w:t>
      </w:r>
      <w:proofErr w:type="gramEnd"/>
      <w:r w:rsidRPr="003F0358">
        <w:rPr>
          <w:sz w:val="16"/>
        </w:rPr>
        <w:t xml:space="preserve"> But perhaps most concerning for the president are the numbers among young adults.</w:t>
      </w:r>
      <w:r w:rsidRPr="003F0358">
        <w:rPr>
          <w:sz w:val="12"/>
        </w:rPr>
        <w:t>¶</w:t>
      </w:r>
      <w:r w:rsidRPr="003F0358">
        <w:rPr>
          <w:sz w:val="16"/>
        </w:rPr>
        <w:t xml:space="preserve"> "</w:t>
      </w:r>
      <w:r w:rsidRPr="003F0358">
        <w:rPr>
          <w:rStyle w:val="StyleBoldUnderline"/>
        </w:rPr>
        <w:t>The drop in Obama's</w:t>
      </w:r>
      <w:r w:rsidRPr="003F0358">
        <w:rPr>
          <w:sz w:val="16"/>
        </w:rPr>
        <w:t xml:space="preserve"> </w:t>
      </w:r>
      <w:r w:rsidRPr="003F0358">
        <w:rPr>
          <w:rStyle w:val="StyleBoldUnderline"/>
        </w:rPr>
        <w:t>support</w:t>
      </w:r>
      <w:r w:rsidRPr="003F0358">
        <w:rPr>
          <w:sz w:val="16"/>
        </w:rPr>
        <w:t xml:space="preserve"> </w:t>
      </w:r>
      <w:r w:rsidRPr="003F0358">
        <w:rPr>
          <w:rStyle w:val="StyleBoldUnderline"/>
        </w:rPr>
        <w:t>is</w:t>
      </w:r>
      <w:r w:rsidRPr="003F0358">
        <w:rPr>
          <w:sz w:val="16"/>
        </w:rPr>
        <w:t xml:space="preserve"> </w:t>
      </w:r>
      <w:r w:rsidRPr="003F0358">
        <w:rPr>
          <w:rStyle w:val="StyleBoldUnderline"/>
        </w:rPr>
        <w:t>fueled</w:t>
      </w:r>
      <w:r w:rsidRPr="003F0358">
        <w:rPr>
          <w:sz w:val="16"/>
        </w:rPr>
        <w:t xml:space="preserve"> </w:t>
      </w:r>
      <w:r w:rsidRPr="003F0358">
        <w:rPr>
          <w:rStyle w:val="StyleBoldUnderline"/>
        </w:rPr>
        <w:t>by</w:t>
      </w:r>
      <w:r w:rsidRPr="003F0358">
        <w:rPr>
          <w:sz w:val="16"/>
        </w:rPr>
        <w:t xml:space="preserve"> a dramatic </w:t>
      </w:r>
      <w:r w:rsidRPr="003F0358">
        <w:rPr>
          <w:rStyle w:val="StyleBoldUnderline"/>
        </w:rPr>
        <w:t>17-point decline</w:t>
      </w:r>
      <w:r w:rsidRPr="003F0358">
        <w:rPr>
          <w:sz w:val="16"/>
        </w:rPr>
        <w:t xml:space="preserve"> over the past month </w:t>
      </w:r>
      <w:r w:rsidRPr="003F0358">
        <w:rPr>
          <w:rStyle w:val="StyleBoldUnderline"/>
        </w:rPr>
        <w:t>among people under 30,</w:t>
      </w:r>
      <w:r w:rsidRPr="003F0358">
        <w:rPr>
          <w:sz w:val="16"/>
        </w:rPr>
        <w:t xml:space="preserve"> who, along with black Americans, had been the most loyal part of th</w:t>
      </w:r>
      <w:r>
        <w:rPr>
          <w:sz w:val="16"/>
        </w:rPr>
        <w:tab/>
      </w:r>
      <w:r w:rsidRPr="003F0358">
        <w:rPr>
          <w:sz w:val="16"/>
        </w:rPr>
        <w:t>e Obama coalition," CNN polling director Keating Holland said in the cable network's report.</w:t>
      </w:r>
      <w:r w:rsidRPr="003F0358">
        <w:rPr>
          <w:sz w:val="12"/>
        </w:rPr>
        <w:t>¶</w:t>
      </w:r>
      <w:r w:rsidRPr="003F0358">
        <w:rPr>
          <w:sz w:val="16"/>
        </w:rPr>
        <w:t xml:space="preserve"> That's just one poll, and the margin of error for any one age group is high - plus or minus 7.5 percent. Among Americans age 18 to 34, Obama's now at 48 percent, not too far from 50. But it's a cohort Obama can ill afford to lose. And there have been other recent worrying signs for the president among the young</w:t>
      </w:r>
      <w:proofErr w:type="gramStart"/>
      <w:r w:rsidRPr="003F0358">
        <w:rPr>
          <w:sz w:val="16"/>
        </w:rPr>
        <w:t>.</w:t>
      </w:r>
      <w:r w:rsidRPr="003F0358">
        <w:rPr>
          <w:sz w:val="12"/>
        </w:rPr>
        <w:t>¶</w:t>
      </w:r>
      <w:proofErr w:type="gramEnd"/>
      <w:r w:rsidRPr="003F0358">
        <w:rPr>
          <w:sz w:val="16"/>
        </w:rPr>
        <w:t xml:space="preserve"> An April survey of 3,100 voters under age 30, the so-called "millennials," by the Institute of Politics at Harvard University shows that only 39 percent trust the president to do the right thing, compared with 44 percent in 2010.</w:t>
      </w:r>
      <w:r w:rsidRPr="003F0358">
        <w:rPr>
          <w:sz w:val="12"/>
        </w:rPr>
        <w:t>¶</w:t>
      </w:r>
      <w:r w:rsidRPr="003F0358">
        <w:rPr>
          <w:sz w:val="16"/>
        </w:rPr>
        <w:t xml:space="preserve"> The news, in fact, is bad for Washington and politicians in general, as young voters show increasing negativity and cynicism with the political process. Almost three-fifths of young Americans (59 percent) said they agree that elected officials seem motivated by "selfish reasons" - an increase of 5 points since 2010. Some 56 percent agree that "elected officials don't have the same priorities I have," also up 5 points from 2010. And 28 percent agree that "political involvement rarely has any tangible results," an increase of 5 points since 2010</w:t>
      </w:r>
      <w:proofErr w:type="gramStart"/>
      <w:r w:rsidRPr="003F0358">
        <w:rPr>
          <w:sz w:val="16"/>
        </w:rPr>
        <w:t>.</w:t>
      </w:r>
      <w:r w:rsidRPr="003F0358">
        <w:rPr>
          <w:sz w:val="12"/>
        </w:rPr>
        <w:t>¶</w:t>
      </w:r>
      <w:proofErr w:type="gramEnd"/>
      <w:r w:rsidRPr="003F0358">
        <w:rPr>
          <w:sz w:val="16"/>
        </w:rPr>
        <w:t xml:space="preserve"> "If you are 24 years old, all you know is petty partisan politics while big issues aren't getting addressed, while the economy is still struggling," IOP director Trey Grayson told The New York Times.</w:t>
      </w:r>
    </w:p>
    <w:p w14:paraId="568879E9" w14:textId="77777777" w:rsidR="00C0556B" w:rsidRDefault="00C0556B" w:rsidP="001E68B0">
      <w:pPr>
        <w:rPr>
          <w:sz w:val="14"/>
        </w:rPr>
      </w:pPr>
    </w:p>
    <w:p w14:paraId="59BEC122" w14:textId="07015130" w:rsidR="002B7946" w:rsidRDefault="002B7946" w:rsidP="002B7946">
      <w:pPr>
        <w:pStyle w:val="Heading3"/>
      </w:pPr>
      <w:r>
        <w:t>2AC Climate Thumper</w:t>
      </w:r>
    </w:p>
    <w:p w14:paraId="61474A7C" w14:textId="77777777" w:rsidR="002B7946" w:rsidRDefault="002B7946" w:rsidP="002B7946"/>
    <w:p w14:paraId="4DC090B8" w14:textId="77777777" w:rsidR="002B7946" w:rsidRPr="001301EF" w:rsidRDefault="002B7946" w:rsidP="002B7946">
      <w:pPr>
        <w:pStyle w:val="Heading4"/>
      </w:pPr>
      <w:r w:rsidRPr="001301EF">
        <w:t>Obama pushing climate project has jeopardized the democratic senate elections and is losing support</w:t>
      </w:r>
    </w:p>
    <w:p w14:paraId="6F7CC260" w14:textId="77777777" w:rsidR="002B7946" w:rsidRPr="0045229C" w:rsidRDefault="002B7946" w:rsidP="002B7946">
      <w:pPr>
        <w:rPr>
          <w:rStyle w:val="StyleStyleBold12pt"/>
        </w:rPr>
      </w:pPr>
      <w:r w:rsidRPr="0045229C">
        <w:rPr>
          <w:rStyle w:val="StyleStyleBold12pt"/>
        </w:rPr>
        <w:t xml:space="preserve">ClimateWire June 28th </w:t>
      </w:r>
    </w:p>
    <w:p w14:paraId="2039CD6B" w14:textId="77777777" w:rsidR="002B7946" w:rsidRDefault="002B7946" w:rsidP="002B7946">
      <w:r>
        <w:t>(Climate Wire, politics: Moderate dems, facing hard midterms, treat climate plan carefully. Published Friday June 28</w:t>
      </w:r>
      <w:r w:rsidRPr="0045229C">
        <w:rPr>
          <w:vertAlign w:val="superscript"/>
        </w:rPr>
        <w:t>th</w:t>
      </w:r>
      <w:r>
        <w:t xml:space="preserve"> 2013 </w:t>
      </w:r>
      <w:hyperlink r:id="rId64" w:history="1">
        <w:r w:rsidRPr="008C2AB7">
          <w:rPr>
            <w:rStyle w:val="Hyperlink"/>
          </w:rPr>
          <w:t>http://www.eenews.net/climatewire/stories/1059983656 Accessed 7/19/13</w:t>
        </w:r>
      </w:hyperlink>
      <w:r>
        <w:t xml:space="preserve"> CSmith)</w:t>
      </w:r>
    </w:p>
    <w:p w14:paraId="648A551D" w14:textId="77777777" w:rsidR="002B7946" w:rsidRDefault="002B7946" w:rsidP="002B7946"/>
    <w:p w14:paraId="29F0322C" w14:textId="77777777" w:rsidR="002B7946" w:rsidRDefault="002B7946" w:rsidP="002B7946">
      <w:pPr>
        <w:rPr>
          <w:rStyle w:val="StyleBoldUnderline"/>
        </w:rPr>
      </w:pPr>
      <w:r w:rsidRPr="001301EF">
        <w:rPr>
          <w:rStyle w:val="StyleBoldUnderline"/>
        </w:rPr>
        <w:t>Ask Sen. Max Baucus about the president's plan for cutting electricity emissions</w:t>
      </w:r>
      <w:r w:rsidRPr="005C64D6">
        <w:rPr>
          <w:sz w:val="16"/>
        </w:rPr>
        <w:t xml:space="preserve"> and the veteran Democrat from Montana answers quietly, as if he's trying to keep a herd of horses calm. "I think climate change needs to be addressed," he allowed, before cautiously adding that </w:t>
      </w:r>
      <w:r w:rsidRPr="001301EF">
        <w:rPr>
          <w:rStyle w:val="StyleBoldUnderline"/>
        </w:rPr>
        <w:t>he's not sure whether President Obama's use of power plant regulations is the right way to do that.</w:t>
      </w:r>
      <w:r w:rsidRPr="005C64D6">
        <w:rPr>
          <w:sz w:val="16"/>
        </w:rPr>
        <w:t xml:space="preserve"> "I don't know the detail, at all." </w:t>
      </w:r>
      <w:r w:rsidRPr="005C64D6">
        <w:rPr>
          <w:rStyle w:val="StyleBoldUnderline"/>
        </w:rPr>
        <w:t>The careful approach by Baucus symbolizes the distance between Obama's passionate climate supporters on the left and a handful of centrist Democrats from swing states that lean on coal.</w:t>
      </w:r>
      <w:r w:rsidRPr="005C64D6">
        <w:rPr>
          <w:sz w:val="16"/>
        </w:rPr>
        <w:t xml:space="preserve"> Instead of claps, they met the announcement with questions. </w:t>
      </w:r>
      <w:r w:rsidRPr="005C64D6">
        <w:rPr>
          <w:rStyle w:val="StyleBoldUnderline"/>
        </w:rPr>
        <w:t>Who will be affected in their states and by how much? Baucus, who is retiring next year after serving six terms in the Senate, described a political landscape in Montana that rewards policies promoting conservation and clean air. But he's never used climate change as a top campaign message</w:t>
      </w:r>
      <w:r w:rsidRPr="005C64D6">
        <w:rPr>
          <w:sz w:val="16"/>
        </w:rPr>
        <w:t xml:space="preserve">. "It's jobs. We just want jobs," he said. "Our per capita income in 1946 was 10th in the nation. Tenth. Right after the war, we produced a lot of lumber, a lot of minerals. </w:t>
      </w:r>
      <w:proofErr w:type="gramStart"/>
      <w:r w:rsidRPr="005C64D6">
        <w:rPr>
          <w:sz w:val="16"/>
        </w:rPr>
        <w:t>Cars being built, houses being built.</w:t>
      </w:r>
      <w:proofErr w:type="gramEnd"/>
      <w:r w:rsidRPr="005C64D6">
        <w:rPr>
          <w:sz w:val="16"/>
        </w:rPr>
        <w:t xml:space="preserve"> We are now about 47th or 48th in per capita income. So we care about jobs and income. That's very important in our state. So that's how these proposals tend to be looked at." </w:t>
      </w:r>
      <w:r w:rsidRPr="005C64D6">
        <w:rPr>
          <w:rStyle w:val="StyleBoldUnderline"/>
        </w:rPr>
        <w:t>The president's climate plan is arriving at a turbulent time for Senate Democrats, who have to defend 21 seats in next year's midterm elections, compared with Republicans' 14. Those numbers are disadvantageous as they try to prevent the GOP from gaining six seats and the majority.</w:t>
      </w:r>
    </w:p>
    <w:p w14:paraId="5894659E" w14:textId="77777777" w:rsidR="002B7946" w:rsidRDefault="002B7946" w:rsidP="002B7946"/>
    <w:p w14:paraId="5E17C239" w14:textId="2282467D" w:rsidR="00C0556B" w:rsidRDefault="00C0556B" w:rsidP="00C0556B">
      <w:pPr>
        <w:pStyle w:val="Heading3"/>
      </w:pPr>
      <w:r>
        <w:t>Ext – Climate Draining PC</w:t>
      </w:r>
    </w:p>
    <w:p w14:paraId="312E3526" w14:textId="77777777" w:rsidR="00C0556B" w:rsidRDefault="00C0556B" w:rsidP="00C0556B"/>
    <w:p w14:paraId="787B8488" w14:textId="77777777" w:rsidR="00C0556B" w:rsidRDefault="00C0556B" w:rsidP="00C0556B">
      <w:pPr>
        <w:pStyle w:val="Heading4"/>
      </w:pPr>
      <w:r>
        <w:t>Obama’s PC low- spent on climate control</w:t>
      </w:r>
    </w:p>
    <w:p w14:paraId="359856A9" w14:textId="77777777" w:rsidR="00C0556B" w:rsidRPr="00F259A8" w:rsidRDefault="00C0556B" w:rsidP="00C0556B">
      <w:pPr>
        <w:rPr>
          <w:sz w:val="14"/>
        </w:rPr>
      </w:pPr>
      <w:r w:rsidRPr="00F259A8">
        <w:rPr>
          <w:sz w:val="14"/>
        </w:rPr>
        <w:t xml:space="preserve">Ben </w:t>
      </w:r>
      <w:r w:rsidRPr="00F259A8">
        <w:rPr>
          <w:rStyle w:val="StyleStyleBold12pt"/>
        </w:rPr>
        <w:t>Cubby</w:t>
      </w:r>
      <w:r w:rsidRPr="00F259A8">
        <w:rPr>
          <w:sz w:val="14"/>
        </w:rPr>
        <w:t>, Environment Editor for Sydney Morning Herald, June 27, 20</w:t>
      </w:r>
      <w:r w:rsidRPr="00F259A8">
        <w:rPr>
          <w:rStyle w:val="StyleStyleBold12pt"/>
        </w:rPr>
        <w:t>13</w:t>
      </w:r>
      <w:r w:rsidRPr="00F259A8">
        <w:rPr>
          <w:sz w:val="14"/>
        </w:rPr>
        <w:t>, US commits, that's a good start; http://www.lexisnexis.com/lnacui2api/results/docview/docview.do</w:t>
      </w:r>
      <w:proofErr w:type="gramStart"/>
      <w:r w:rsidRPr="00F259A8">
        <w:rPr>
          <w:sz w:val="14"/>
        </w:rPr>
        <w:t>?docLinkInd</w:t>
      </w:r>
      <w:proofErr w:type="gramEnd"/>
      <w:r w:rsidRPr="00F259A8">
        <w:rPr>
          <w:sz w:val="14"/>
        </w:rPr>
        <w:t>=true&amp;risb=21_T17823252638&amp;format=GNBFI&amp;sort=BOOLEAN&amp;startDocNo=1&amp;resultsUrlKey=29_T17823252642&amp;cisb=22_T17823252641&amp;treeMax=true&amp;treeWidth=0&amp;csi=314237&amp;docNo=10</w:t>
      </w:r>
    </w:p>
    <w:p w14:paraId="3041519C" w14:textId="77777777" w:rsidR="00C0556B" w:rsidRDefault="00C0556B" w:rsidP="00C0556B">
      <w:pPr>
        <w:rPr>
          <w:sz w:val="14"/>
        </w:rPr>
      </w:pPr>
      <w:r w:rsidRPr="00F259A8">
        <w:rPr>
          <w:rStyle w:val="StyleBoldUnderline"/>
        </w:rPr>
        <w:t>Obama's efforts are hamstrung by congressional opposition</w:t>
      </w:r>
      <w:r w:rsidRPr="00F259A8">
        <w:rPr>
          <w:sz w:val="14"/>
        </w:rPr>
        <w:t xml:space="preserve"> </w:t>
      </w:r>
      <w:r w:rsidRPr="00F259A8">
        <w:rPr>
          <w:rStyle w:val="StyleBoldUnderline"/>
        </w:rPr>
        <w:t>to a nationwide emissions trading scheme</w:t>
      </w:r>
      <w:r w:rsidRPr="00F259A8">
        <w:rPr>
          <w:sz w:val="14"/>
        </w:rPr>
        <w:t xml:space="preserve"> - a push killed in the US Senate in his first term - so he has decided to sidestep the blockers and regulate carbon emissions directly via the Environment Protection Agency</w:t>
      </w:r>
      <w:proofErr w:type="gramStart"/>
      <w:r w:rsidRPr="00F259A8">
        <w:rPr>
          <w:sz w:val="14"/>
        </w:rPr>
        <w:t>.</w:t>
      </w:r>
      <w:r w:rsidRPr="003F0358">
        <w:rPr>
          <w:sz w:val="12"/>
        </w:rPr>
        <w:t>¶</w:t>
      </w:r>
      <w:proofErr w:type="gramEnd"/>
      <w:r w:rsidRPr="00F259A8">
        <w:rPr>
          <w:sz w:val="14"/>
        </w:rPr>
        <w:t xml:space="preserve"> The EPA will write new rules for emissions from coal-fired power plants, the bulk of emissions from the US electricity sector.</w:t>
      </w:r>
      <w:r w:rsidRPr="003F0358">
        <w:rPr>
          <w:sz w:val="12"/>
        </w:rPr>
        <w:t>¶</w:t>
      </w:r>
      <w:r w:rsidRPr="00F259A8">
        <w:rPr>
          <w:sz w:val="14"/>
        </w:rPr>
        <w:t xml:space="preserve"> </w:t>
      </w:r>
      <w:r w:rsidRPr="00F259A8">
        <w:rPr>
          <w:rStyle w:val="StyleBoldUnderline"/>
        </w:rPr>
        <w:t>Obama also called for an end to public financing of new coal-fired power plants overseas unless they used carbon capture and storage</w:t>
      </w:r>
      <w:r w:rsidRPr="00F259A8">
        <w:rPr>
          <w:sz w:val="14"/>
        </w:rPr>
        <w:t xml:space="preserve"> technology.</w:t>
      </w:r>
      <w:r w:rsidRPr="003F0358">
        <w:rPr>
          <w:sz w:val="12"/>
        </w:rPr>
        <w:t>¶</w:t>
      </w:r>
      <w:r w:rsidRPr="00F259A8">
        <w:rPr>
          <w:sz w:val="14"/>
        </w:rPr>
        <w:t xml:space="preserve"> It remains to be seen how the regulation of power-plant emissions will fare against the legal and legislative challenges it is likely to face, but </w:t>
      </w:r>
      <w:r w:rsidRPr="00F259A8">
        <w:rPr>
          <w:rStyle w:val="StyleBoldUnderline"/>
        </w:rPr>
        <w:t>the Obama administration has now invested significant political capital in reducing the climate change impacts of coal</w:t>
      </w:r>
      <w:r w:rsidRPr="00F259A8">
        <w:rPr>
          <w:sz w:val="14"/>
        </w:rPr>
        <w:t>.</w:t>
      </w:r>
      <w:r w:rsidRPr="003F0358">
        <w:rPr>
          <w:sz w:val="12"/>
        </w:rPr>
        <w:t>¶</w:t>
      </w:r>
      <w:r w:rsidRPr="00F259A8">
        <w:rPr>
          <w:sz w:val="14"/>
        </w:rPr>
        <w:t xml:space="preserve"> In addition, there will be a </w:t>
      </w:r>
      <w:r w:rsidRPr="00F259A8">
        <w:rPr>
          <w:rStyle w:val="StyleBoldUnderline"/>
        </w:rPr>
        <w:t>massive energy efficiency push</w:t>
      </w:r>
      <w:r w:rsidRPr="00F259A8">
        <w:rPr>
          <w:sz w:val="14"/>
        </w:rPr>
        <w:t xml:space="preserve"> in the US, </w:t>
      </w:r>
      <w:r w:rsidRPr="00F259A8">
        <w:rPr>
          <w:rStyle w:val="StyleBoldUnderline"/>
        </w:rPr>
        <w:t>with Obama calling for</w:t>
      </w:r>
      <w:r w:rsidRPr="00F259A8">
        <w:rPr>
          <w:sz w:val="14"/>
        </w:rPr>
        <w:t xml:space="preserve"> a </w:t>
      </w:r>
      <w:r w:rsidRPr="00F259A8">
        <w:rPr>
          <w:rStyle w:val="StyleBoldUnderline"/>
        </w:rPr>
        <w:t>20 per cent improvement in efficiency</w:t>
      </w:r>
      <w:r w:rsidRPr="00F259A8">
        <w:rPr>
          <w:sz w:val="14"/>
        </w:rPr>
        <w:t xml:space="preserve"> in buildings and $8.7 billion in extra funding for innovative new technology.</w:t>
      </w:r>
      <w:r w:rsidRPr="003F0358">
        <w:rPr>
          <w:sz w:val="12"/>
        </w:rPr>
        <w:t>¶</w:t>
      </w:r>
      <w:r w:rsidRPr="00F259A8">
        <w:rPr>
          <w:sz w:val="14"/>
        </w:rPr>
        <w:t xml:space="preserve"> The US targets fall well short of Europe's collective commitment to emissions cuts, which in turn fall shy of the warnings from the world's scientific community about the need for swift and deep carbon cuts.</w:t>
      </w:r>
      <w:r w:rsidRPr="003F0358">
        <w:rPr>
          <w:sz w:val="12"/>
        </w:rPr>
        <w:t>¶</w:t>
      </w:r>
      <w:r w:rsidRPr="00F259A8">
        <w:rPr>
          <w:sz w:val="14"/>
        </w:rPr>
        <w:t xml:space="preserve"> The Obama plan would still leave the world on course for perhaps 4 or 5 degrees of warming this century, which translates into potentially catastrophic change.</w:t>
      </w:r>
      <w:r w:rsidRPr="003F0358">
        <w:rPr>
          <w:sz w:val="12"/>
        </w:rPr>
        <w:t>¶</w:t>
      </w:r>
      <w:r w:rsidRPr="00F259A8">
        <w:rPr>
          <w:sz w:val="14"/>
        </w:rPr>
        <w:t xml:space="preserve"> The pledge of US leadership on climate action is likely to energise the international community.</w:t>
      </w:r>
      <w:r w:rsidRPr="003F0358">
        <w:rPr>
          <w:sz w:val="12"/>
        </w:rPr>
        <w:t>¶</w:t>
      </w:r>
      <w:r w:rsidRPr="00F259A8">
        <w:rPr>
          <w:sz w:val="14"/>
        </w:rPr>
        <w:t xml:space="preserve"> To date, probably the single greatest factor in the glacial progress towards cutting greenhouse emissions has been US reluctance to act. That excuse has now been removed.</w:t>
      </w:r>
    </w:p>
    <w:p w14:paraId="54E49AB2" w14:textId="77777777" w:rsidR="00C0556B" w:rsidRDefault="00C0556B" w:rsidP="00C0556B">
      <w:pPr>
        <w:rPr>
          <w:sz w:val="14"/>
        </w:rPr>
      </w:pPr>
    </w:p>
    <w:p w14:paraId="610F9460" w14:textId="77777777" w:rsidR="00C0556B" w:rsidRDefault="00C0556B" w:rsidP="00C0556B">
      <w:pPr>
        <w:rPr>
          <w:rStyle w:val="StyleBoldUnderline"/>
        </w:rPr>
      </w:pPr>
    </w:p>
    <w:p w14:paraId="72B3D83D" w14:textId="77777777" w:rsidR="00C0556B" w:rsidRPr="00C0556B" w:rsidRDefault="00C0556B" w:rsidP="00C0556B"/>
    <w:p w14:paraId="06042AD8" w14:textId="5037DBDC" w:rsidR="002B7946" w:rsidRDefault="002B7946" w:rsidP="002B7946">
      <w:pPr>
        <w:pStyle w:val="Heading3"/>
      </w:pPr>
      <w:r>
        <w:t>2AC Snowden Thumper</w:t>
      </w:r>
    </w:p>
    <w:p w14:paraId="32826A61" w14:textId="77777777" w:rsidR="002B7946" w:rsidRDefault="002B7946" w:rsidP="002B7946"/>
    <w:p w14:paraId="52D74FA7" w14:textId="77777777" w:rsidR="002B7946" w:rsidRDefault="002B7946" w:rsidP="002B7946">
      <w:pPr>
        <w:pStyle w:val="Heading4"/>
      </w:pPr>
      <w:r>
        <w:t>PC low- Obama has to spend it on Snowden issue</w:t>
      </w:r>
    </w:p>
    <w:p w14:paraId="29179C33" w14:textId="77777777" w:rsidR="002B7946" w:rsidRPr="003066F0" w:rsidRDefault="002B7946" w:rsidP="002B7946">
      <w:pPr>
        <w:rPr>
          <w:sz w:val="14"/>
        </w:rPr>
      </w:pPr>
      <w:r w:rsidRPr="003066F0">
        <w:rPr>
          <w:sz w:val="14"/>
        </w:rPr>
        <w:t xml:space="preserve">Scott </w:t>
      </w:r>
      <w:r w:rsidRPr="008836A8">
        <w:rPr>
          <w:rStyle w:val="StyleStyleBold12pt"/>
        </w:rPr>
        <w:t>Shane</w:t>
      </w:r>
      <w:r w:rsidRPr="003066F0">
        <w:rPr>
          <w:sz w:val="14"/>
        </w:rPr>
        <w:t xml:space="preserve"> is an American journalist, currently employed by The New York Times, reporting principally about the United States intelligence community, </w:t>
      </w:r>
      <w:r w:rsidRPr="003066F0">
        <w:rPr>
          <w:rStyle w:val="StyleStyleBold12pt"/>
        </w:rPr>
        <w:t>7/12</w:t>
      </w:r>
      <w:r w:rsidRPr="003066F0">
        <w:rPr>
          <w:sz w:val="14"/>
        </w:rPr>
        <w:t>, 2013, Poll shows complexity of debate on surveillance, The International Herald Tribune</w:t>
      </w:r>
    </w:p>
    <w:p w14:paraId="09D024E6" w14:textId="77777777" w:rsidR="002B7946" w:rsidRDefault="002B7946" w:rsidP="002B7946">
      <w:pPr>
        <w:rPr>
          <w:sz w:val="14"/>
        </w:rPr>
      </w:pPr>
      <w:r w:rsidRPr="008836A8">
        <w:rPr>
          <w:sz w:val="14"/>
        </w:rPr>
        <w:t xml:space="preserve">The </w:t>
      </w:r>
      <w:r w:rsidRPr="008836A8">
        <w:rPr>
          <w:rStyle w:val="StyleBoldUnderline"/>
        </w:rPr>
        <w:t>poll showed continuing division, and perhaps some confusion, in the views of Americans about the surveillance programs</w:t>
      </w:r>
      <w:r w:rsidRPr="008836A8">
        <w:rPr>
          <w:sz w:val="14"/>
        </w:rPr>
        <w:t xml:space="preserve"> Mr</w:t>
      </w:r>
      <w:r w:rsidRPr="008836A8">
        <w:rPr>
          <w:rStyle w:val="StyleBoldUnderline"/>
        </w:rPr>
        <w:t>. Snowden revealed</w:t>
      </w:r>
      <w:r w:rsidRPr="008836A8">
        <w:rPr>
          <w:sz w:val="14"/>
        </w:rPr>
        <w:t>. In the same poll, for instance, 54 percent of the voters questioned said the security agency's collection of data on Americans' phone calls ''is necessary to keep Americans safe.'' But in a separate question, 53 percent said the same program ''is too much intrusion into Americans' personal privacy.''</w:t>
      </w:r>
      <w:r w:rsidRPr="008836A8">
        <w:rPr>
          <w:sz w:val="12"/>
        </w:rPr>
        <w:t>¶</w:t>
      </w:r>
      <w:r w:rsidRPr="008836A8">
        <w:rPr>
          <w:sz w:val="14"/>
        </w:rPr>
        <w:t xml:space="preserve"> </w:t>
      </w:r>
      <w:r w:rsidRPr="008836A8">
        <w:rPr>
          <w:rStyle w:val="StyleBoldUnderline"/>
        </w:rPr>
        <w:t>''Americans' views on anti-terrorism efforts are complicated</w:t>
      </w:r>
      <w:r w:rsidRPr="008836A8">
        <w:rPr>
          <w:sz w:val="14"/>
        </w:rPr>
        <w:t>,'' said Peter A. Brown, assistant director of the Quinnipiac University Polling Institute. ''They see the threat from terrorism as real and worth defending against, but they have a sense that their privacy is being invaded and they are not happy about it at all.''</w:t>
      </w:r>
      <w:r w:rsidRPr="008836A8">
        <w:rPr>
          <w:sz w:val="12"/>
        </w:rPr>
        <w:t>¶</w:t>
      </w:r>
      <w:r w:rsidRPr="008836A8">
        <w:rPr>
          <w:sz w:val="14"/>
        </w:rPr>
        <w:t xml:space="preserve"> Peter D. </w:t>
      </w:r>
      <w:r w:rsidRPr="008836A8">
        <w:rPr>
          <w:rStyle w:val="StyleBoldUnderline"/>
        </w:rPr>
        <w:t>Feaver, a political science professor at Duke University who studies public opinion and foreign policy, said that ''it would be a mistake to say that the public has a settled and coherent view''</w:t>
      </w:r>
      <w:r w:rsidRPr="008836A8">
        <w:rPr>
          <w:sz w:val="14"/>
        </w:rPr>
        <w:t xml:space="preserve"> on the surveillance programs a month after they were disclosed. But he said that sympathy for Mr. Snowden appeared to be growing</w:t>
      </w:r>
      <w:proofErr w:type="gramStart"/>
      <w:r w:rsidRPr="008836A8">
        <w:rPr>
          <w:sz w:val="14"/>
        </w:rPr>
        <w:t>.</w:t>
      </w:r>
      <w:r w:rsidRPr="008836A8">
        <w:rPr>
          <w:sz w:val="12"/>
        </w:rPr>
        <w:t>¶</w:t>
      </w:r>
      <w:proofErr w:type="gramEnd"/>
      <w:r w:rsidRPr="008836A8">
        <w:rPr>
          <w:sz w:val="14"/>
        </w:rPr>
        <w:t xml:space="preserve"> ''You could say that O</w:t>
      </w:r>
      <w:r w:rsidRPr="008836A8">
        <w:rPr>
          <w:rStyle w:val="StyleBoldUnderline"/>
        </w:rPr>
        <w:t>bama has gotten the debate he said he wanted,</w:t>
      </w:r>
      <w:r w:rsidRPr="008836A8">
        <w:rPr>
          <w:sz w:val="14"/>
        </w:rPr>
        <w:t>'' Mr. Feaver said, referring to a remark President Barack Obama made when the news of Mr. Snowden's disclosures first broke.</w:t>
      </w:r>
      <w:r w:rsidRPr="008836A8">
        <w:rPr>
          <w:sz w:val="12"/>
        </w:rPr>
        <w:t>¶</w:t>
      </w:r>
      <w:r w:rsidRPr="008836A8">
        <w:rPr>
          <w:sz w:val="14"/>
        </w:rPr>
        <w:t xml:space="preserve"> Mr</w:t>
      </w:r>
      <w:r w:rsidRPr="008836A8">
        <w:rPr>
          <w:rStyle w:val="StyleBoldUnderline"/>
        </w:rPr>
        <w:t>. Obama ''doesn't want to spend his political capital on this,'' said Mr. Feaver. ''He wants to spend it on immigration.''</w:t>
      </w:r>
      <w:r w:rsidRPr="008836A8">
        <w:rPr>
          <w:rStyle w:val="StyleBoldUnderline"/>
          <w:sz w:val="12"/>
        </w:rPr>
        <w:t>¶</w:t>
      </w:r>
      <w:r w:rsidRPr="008836A8">
        <w:rPr>
          <w:rStyle w:val="StyleBoldUnderline"/>
        </w:rPr>
        <w:t xml:space="preserve"> While intelligence officials have tried to explain and defend the N.S.A. programs, their efforts have been seriously handicapped by accusations of inaccuracy</w:t>
      </w:r>
      <w:proofErr w:type="gramStart"/>
      <w:r w:rsidRPr="008836A8">
        <w:rPr>
          <w:sz w:val="14"/>
        </w:rPr>
        <w:t>.</w:t>
      </w:r>
      <w:r w:rsidRPr="008836A8">
        <w:rPr>
          <w:sz w:val="12"/>
        </w:rPr>
        <w:t>¶</w:t>
      </w:r>
      <w:proofErr w:type="gramEnd"/>
      <w:r w:rsidRPr="008836A8">
        <w:rPr>
          <w:sz w:val="14"/>
        </w:rPr>
        <w:t xml:space="preserve"> James R. Clapper, the director of national intelligence, was forced to admit publicly that his previous assurance in Senate testimony that the N.S.A. was not collecting data on millions of Americans was false. A fact sheet was withdrawn after two senators charged that it contained errors. And officials who testified about terrorist plots uncovered with the help of the N.S.A. programs got the details of some cases wrong.</w:t>
      </w:r>
    </w:p>
    <w:p w14:paraId="09FA71D9" w14:textId="77777777" w:rsidR="002B7946" w:rsidRPr="002B7946" w:rsidRDefault="002B7946" w:rsidP="002B7946"/>
    <w:p w14:paraId="377EEB68" w14:textId="17ED3866" w:rsidR="001E68B0" w:rsidRDefault="002B7946" w:rsidP="002B7946">
      <w:pPr>
        <w:pStyle w:val="Heading3"/>
      </w:pPr>
      <w:r>
        <w:t>2AC Voting Rights Act Thumper</w:t>
      </w:r>
    </w:p>
    <w:p w14:paraId="3E5B9DEF" w14:textId="77777777" w:rsidR="00C0556B" w:rsidRDefault="00C0556B" w:rsidP="00C0556B"/>
    <w:p w14:paraId="72546201" w14:textId="77777777" w:rsidR="00C0556B" w:rsidRDefault="00C0556B" w:rsidP="00C0556B">
      <w:pPr>
        <w:pStyle w:val="Heading4"/>
      </w:pPr>
      <w:r>
        <w:t>Voting Rights Act is consuming all of Obama’s PC</w:t>
      </w:r>
    </w:p>
    <w:p w14:paraId="2A40A777" w14:textId="77777777" w:rsidR="00C0556B" w:rsidRPr="004B0ECA" w:rsidRDefault="00C0556B" w:rsidP="00C0556B">
      <w:pPr>
        <w:rPr>
          <w:rStyle w:val="StyleStyleBold12pt"/>
        </w:rPr>
      </w:pPr>
      <w:r w:rsidRPr="004B0ECA">
        <w:rPr>
          <w:rStyle w:val="StyleStyleBold12pt"/>
        </w:rPr>
        <w:t>Washington Post June 26th</w:t>
      </w:r>
    </w:p>
    <w:p w14:paraId="0D6557AD" w14:textId="77777777" w:rsidR="00C0556B" w:rsidRDefault="00C0556B" w:rsidP="00C0556B">
      <w:r>
        <w:t xml:space="preserve">(Washington Post, </w:t>
      </w:r>
      <w:r w:rsidRPr="004B0ECA">
        <w:t>Why the Supreme Court’s Voting Rights Act decision puts Obama in a tough spot</w:t>
      </w:r>
      <w:r>
        <w:t xml:space="preserve"> Published June 26</w:t>
      </w:r>
      <w:r w:rsidRPr="004B0ECA">
        <w:rPr>
          <w:vertAlign w:val="superscript"/>
        </w:rPr>
        <w:t>th</w:t>
      </w:r>
      <w:r>
        <w:t xml:space="preserve"> </w:t>
      </w:r>
      <w:hyperlink r:id="rId65" w:history="1">
        <w:r>
          <w:rPr>
            <w:rStyle w:val="Hyperlink"/>
          </w:rPr>
          <w:t>http://www.washingtonpost.com/blogs/the-fix/wp/2013/06/26/why-the-supreme-courts-voting-rights-act-decision-puts-obama-in-a-tough-spot/</w:t>
        </w:r>
      </w:hyperlink>
      <w:r>
        <w:t xml:space="preserve"> Accessed 7/19/13 CSmith)</w:t>
      </w:r>
    </w:p>
    <w:p w14:paraId="03E13A5A" w14:textId="77777777" w:rsidR="00C0556B" w:rsidRPr="004B0ECA" w:rsidRDefault="00C0556B" w:rsidP="00C0556B"/>
    <w:p w14:paraId="72885281" w14:textId="77777777" w:rsidR="00C0556B" w:rsidRPr="00575EC4" w:rsidRDefault="00C0556B" w:rsidP="00C0556B">
      <w:pPr>
        <w:rPr>
          <w:sz w:val="16"/>
        </w:rPr>
      </w:pPr>
      <w:r w:rsidRPr="00575EC4">
        <w:rPr>
          <w:sz w:val="16"/>
        </w:rPr>
        <w:t xml:space="preserve">“While today’s decision is a setback, it doesn’t represent the end of our efforts to end voting discrimination,” </w:t>
      </w:r>
      <w:r w:rsidRPr="00283436">
        <w:rPr>
          <w:rStyle w:val="StyleBoldUnderline"/>
        </w:rPr>
        <w:t>the president said. “I am calling on Congress to pass legislation to ensure every American has equal access to the polls. My administration will continue to do everything in its power to ensure a fair and equal voting process.”</w:t>
      </w:r>
      <w:r w:rsidRPr="00575EC4">
        <w:rPr>
          <w:sz w:val="16"/>
        </w:rPr>
        <w:t xml:space="preserve"> STATE POLITICS BLOGS neutral RHODE ISLAND Watch: After Detroit, hereâ</w:t>
      </w:r>
      <w:r w:rsidRPr="00575EC4">
        <w:rPr>
          <w:rFonts w:cs="Calibri"/>
          <w:sz w:val="16"/>
        </w:rPr>
        <w:t>™</w:t>
      </w:r>
      <w:r w:rsidRPr="00575EC4">
        <w:rPr>
          <w:sz w:val="16"/>
        </w:rPr>
        <w:t>s how bankruptcy went in C. Falls neutral D.C. No end in sight neutral FLORIDA Bill Foster pisses on my leg, tells me itâ</w:t>
      </w:r>
      <w:r w:rsidRPr="00575EC4">
        <w:rPr>
          <w:rFonts w:cs="Calibri"/>
          <w:sz w:val="16"/>
        </w:rPr>
        <w:t>™</w:t>
      </w:r>
      <w:r w:rsidRPr="00575EC4">
        <w:rPr>
          <w:sz w:val="16"/>
        </w:rPr>
        <w:t xml:space="preserve">s raining This is not the first time Obama has weighed in on voting rights. </w:t>
      </w:r>
      <w:proofErr w:type="gramStart"/>
      <w:r w:rsidRPr="00575EC4">
        <w:rPr>
          <w:sz w:val="16"/>
        </w:rPr>
        <w:t>Far from it.</w:t>
      </w:r>
      <w:proofErr w:type="gramEnd"/>
      <w:r w:rsidRPr="00575EC4">
        <w:rPr>
          <w:sz w:val="16"/>
        </w:rPr>
        <w:t xml:space="preserve"> For example, he mentioned it in his second inaugural address. </w:t>
      </w:r>
      <w:r w:rsidRPr="00575EC4">
        <w:rPr>
          <w:rStyle w:val="StyleBoldUnderline"/>
        </w:rPr>
        <w:t>The president has demonstrated that he is invested in the issue. And as the nation’s first black president, Obama has and will receive extra pressure from minority groups to speak up on issues like the Voting Rights Act. There are actions Obama can take, but like most things, sweeping changes require Congress signing off.</w:t>
      </w:r>
      <w:r w:rsidRPr="00575EC4">
        <w:rPr>
          <w:sz w:val="16"/>
        </w:rPr>
        <w:t xml:space="preserve"> While it’s too early to write off Congress’ chances of getting a deal done on a new formula, nothing in the way the body has conducted business in recent years suggests that it’s in the immediate offing. </w:t>
      </w:r>
      <w:r w:rsidRPr="00575EC4">
        <w:rPr>
          <w:rStyle w:val="StyleBoldUnderline"/>
        </w:rPr>
        <w:t>And the expected Republican resistance to Democratic proposals means the odds are even longer. That means Obama could be expected to ramp up pressure through speeches, appearances across the country and other levers his power affords him. But Obama can’t be everywhere at once. He has to pick and choose the issues he will put substantial political capital behind.</w:t>
      </w:r>
    </w:p>
    <w:p w14:paraId="5BC6BD2E" w14:textId="77777777" w:rsidR="00C0556B" w:rsidRPr="00C0556B" w:rsidRDefault="00C0556B" w:rsidP="00C0556B"/>
    <w:p w14:paraId="5F5BB87B" w14:textId="77777777" w:rsidR="005C262B" w:rsidRDefault="005C262B" w:rsidP="00FE252F">
      <w:pPr>
        <w:rPr>
          <w:rStyle w:val="StyleBoldUnderline"/>
          <w:sz w:val="12"/>
        </w:rPr>
      </w:pPr>
    </w:p>
    <w:p w14:paraId="5CC142B0" w14:textId="77777777" w:rsidR="005C262B" w:rsidRDefault="005C262B" w:rsidP="005C262B">
      <w:pPr>
        <w:pStyle w:val="Heading2"/>
      </w:pPr>
      <w:r>
        <w:t>Links</w:t>
      </w:r>
    </w:p>
    <w:p w14:paraId="55E54AF0" w14:textId="07FD6AA2" w:rsidR="003D2A55" w:rsidRDefault="003D2A55" w:rsidP="005C262B">
      <w:pPr>
        <w:pStyle w:val="Heading3"/>
      </w:pPr>
      <w:r>
        <w:t>Cuba Link Turn</w:t>
      </w:r>
    </w:p>
    <w:p w14:paraId="5878C89B" w14:textId="77777777" w:rsidR="003D2A55" w:rsidRDefault="003D2A55" w:rsidP="003D2A55"/>
    <w:p w14:paraId="75056D21" w14:textId="77777777" w:rsidR="003D2A55" w:rsidRDefault="003D2A55" w:rsidP="003D2A55">
      <w:pPr>
        <w:pStyle w:val="Heading4"/>
      </w:pPr>
      <w:r>
        <w:t>Americans enthusiastic about reestablishing a relationship with Cuba—survey proves</w:t>
      </w:r>
    </w:p>
    <w:p w14:paraId="6C3892AE" w14:textId="77777777" w:rsidR="003D2A55" w:rsidRDefault="003D2A55" w:rsidP="003D2A55">
      <w:r w:rsidRPr="00767DE5">
        <w:rPr>
          <w:rStyle w:val="StyleStyleBold12pt"/>
        </w:rPr>
        <w:t>Teixeira 9</w:t>
      </w:r>
      <w:r>
        <w:t xml:space="preserve"> (Ruy, Senior Fellow at both The Century Foundation and American Progress, “Public Opinion Snapshot: Public Backs U.S.-Cuba Relations”, 04/20/09, </w:t>
      </w:r>
      <w:hyperlink r:id="rId66" w:history="1">
        <w:r w:rsidRPr="00B22A2E">
          <w:rPr>
            <w:rStyle w:val="Hyperlink"/>
          </w:rPr>
          <w:t>http://www.americanprogress.org/issues/public-opinion/news/2009/04/20/5866/public-opinion-snapshot-public-backs-u-s-cuba-relations/</w:t>
        </w:r>
      </w:hyperlink>
      <w:r>
        <w:t>, accessed 07/19/13)</w:t>
      </w:r>
    </w:p>
    <w:p w14:paraId="51601B9D" w14:textId="77777777" w:rsidR="003D2A55" w:rsidRPr="00767DE5" w:rsidRDefault="003D2A55" w:rsidP="003D2A55"/>
    <w:p w14:paraId="6F10405B" w14:textId="77777777" w:rsidR="003D2A55" w:rsidRPr="00767DE5" w:rsidRDefault="003D2A55" w:rsidP="003D2A55">
      <w:pPr>
        <w:rPr>
          <w:rStyle w:val="StyleBoldUnderline"/>
        </w:rPr>
      </w:pPr>
      <w:r w:rsidRPr="00767DE5">
        <w:rPr>
          <w:rStyle w:val="StyleBoldUnderline"/>
        </w:rPr>
        <w:t>President Obama</w:t>
      </w:r>
      <w:r w:rsidRPr="00767DE5">
        <w:rPr>
          <w:sz w:val="16"/>
        </w:rPr>
        <w:t xml:space="preserve"> last week e</w:t>
      </w:r>
      <w:r w:rsidRPr="00767DE5">
        <w:rPr>
          <w:rStyle w:val="StyleBoldUnderline"/>
        </w:rPr>
        <w:t>ased restrictions on the ability of Cuban Americans to visit and send money to family in Cuba</w:t>
      </w:r>
      <w:r w:rsidRPr="00767DE5">
        <w:rPr>
          <w:sz w:val="16"/>
        </w:rPr>
        <w:t xml:space="preserve">—the </w:t>
      </w:r>
      <w:r w:rsidRPr="00767DE5">
        <w:rPr>
          <w:rStyle w:val="StyleBoldUnderline"/>
        </w:rPr>
        <w:t>first significant change in U.S. policy toward Cuba in decades.</w:t>
      </w:r>
      <w:r w:rsidRPr="00767DE5">
        <w:rPr>
          <w:sz w:val="16"/>
        </w:rPr>
        <w:t xml:space="preserve"> The decision reverses the particularly hard-line stance of the Bush administration, a move by Obama that apparently has the full backing of the American public</w:t>
      </w:r>
      <w:proofErr w:type="gramStart"/>
      <w:r w:rsidRPr="00767DE5">
        <w:rPr>
          <w:sz w:val="16"/>
        </w:rPr>
        <w:t>.</w:t>
      </w:r>
      <w:r w:rsidRPr="00767DE5">
        <w:rPr>
          <w:sz w:val="12"/>
        </w:rPr>
        <w:t>¶</w:t>
      </w:r>
      <w:proofErr w:type="gramEnd"/>
      <w:r w:rsidRPr="00767DE5">
        <w:rPr>
          <w:sz w:val="16"/>
        </w:rPr>
        <w:t xml:space="preserve"> </w:t>
      </w:r>
      <w:r w:rsidRPr="00767DE5">
        <w:rPr>
          <w:sz w:val="12"/>
        </w:rPr>
        <w:t>¶</w:t>
      </w:r>
      <w:r w:rsidRPr="00767DE5">
        <w:rPr>
          <w:sz w:val="16"/>
        </w:rPr>
        <w:t xml:space="preserve"> </w:t>
      </w:r>
      <w:r w:rsidRPr="00767DE5">
        <w:rPr>
          <w:rStyle w:val="StyleBoldUnderline"/>
        </w:rPr>
        <w:t>Consider these results from a WorldPublicOpinion.org</w:t>
      </w:r>
      <w:r w:rsidRPr="00767DE5">
        <w:rPr>
          <w:sz w:val="16"/>
        </w:rPr>
        <w:t xml:space="preserve"> early April survey on Cuba policy and U.S. public opinion. The survey asked respondents which position was closest to theirs given recent leadership changes in Cuba: that it was “time to try a new approach to Cuba, because Cuba may be ready for a change” or that since the Communist Party is still in control, the United States “should continue to isolate Cuba</w:t>
      </w:r>
      <w:r w:rsidRPr="00767DE5">
        <w:rPr>
          <w:rStyle w:val="StyleBoldUnderline"/>
        </w:rPr>
        <w:t>.” By a 59-to-39 percent margin the public backed the time-for-a-change approach</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The </w:t>
      </w:r>
      <w:r w:rsidRPr="00767DE5">
        <w:rPr>
          <w:rStyle w:val="StyleBoldUnderline"/>
        </w:rPr>
        <w:t>American people are even more supportive of</w:t>
      </w:r>
      <w:r w:rsidRPr="00767DE5">
        <w:rPr>
          <w:sz w:val="16"/>
        </w:rPr>
        <w:t xml:space="preserve"> the specific moves made by President Obama last week. They back his </w:t>
      </w:r>
      <w:r w:rsidRPr="00767DE5">
        <w:rPr>
          <w:rStyle w:val="StyleBoldUnderline"/>
        </w:rPr>
        <w:t>easing of travel restrictions for Cuban Americans by an overwhelming 79-to-19 percent margin</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w:t>
      </w:r>
      <w:r w:rsidRPr="00767DE5">
        <w:rPr>
          <w:rStyle w:val="StyleBoldUnderline"/>
        </w:rPr>
        <w:t>And the public is clearly comfortable with going farther than this in developing a more open relationship with Cuba.</w:t>
      </w:r>
      <w:r w:rsidRPr="00767DE5">
        <w:rPr>
          <w:sz w:val="16"/>
        </w:rPr>
        <w:t xml:space="preserve"> </w:t>
      </w:r>
      <w:r w:rsidRPr="00767DE5">
        <w:rPr>
          <w:rStyle w:val="StyleBoldUnderline"/>
        </w:rPr>
        <w:t>Seventy-five percent think it is a good idea for U.S. government leaders to be ready to meet with Cuban leaders. Seventy percent think Americans in general should be free to visit Cuba. And 69 percent favor re-establishing diplomatic relations with Cuba</w:t>
      </w:r>
      <w:proofErr w:type="gramStart"/>
      <w:r w:rsidRPr="00767DE5">
        <w:rPr>
          <w:rStyle w:val="StyleBoldUnderline"/>
        </w:rPr>
        <w:t>.</w:t>
      </w:r>
      <w:r w:rsidRPr="00767DE5">
        <w:rPr>
          <w:rStyle w:val="StyleBoldUnderline"/>
          <w:sz w:val="12"/>
        </w:rPr>
        <w:t>¶</w:t>
      </w:r>
      <w:proofErr w:type="gramEnd"/>
      <w:r>
        <w:rPr>
          <w:rStyle w:val="StyleBoldUnderline"/>
          <w:sz w:val="12"/>
        </w:rPr>
        <w:t xml:space="preserve"> </w:t>
      </w:r>
      <w:r w:rsidRPr="00767DE5">
        <w:rPr>
          <w:sz w:val="12"/>
        </w:rPr>
        <w:t>¶</w:t>
      </w:r>
      <w:r w:rsidRPr="00767DE5">
        <w:rPr>
          <w:sz w:val="16"/>
        </w:rPr>
        <w:t xml:space="preserve"> Critically, the </w:t>
      </w:r>
      <w:r w:rsidRPr="00767DE5">
        <w:rPr>
          <w:rStyle w:val="StyleBoldUnderline"/>
        </w:rPr>
        <w:t>public also believes</w:t>
      </w:r>
      <w:r w:rsidRPr="00767DE5">
        <w:rPr>
          <w:sz w:val="16"/>
        </w:rPr>
        <w:t xml:space="preserve"> overwhelmingly that if we go down this road and increase travel and trade between Cuba and the United States, the en</w:t>
      </w:r>
      <w:r w:rsidRPr="00767DE5">
        <w:rPr>
          <w:rStyle w:val="StyleBoldUnderline"/>
        </w:rPr>
        <w:t>d result will be a more open and democratic Cuba. This position is supported by 71 percent of the American public.</w:t>
      </w:r>
    </w:p>
    <w:p w14:paraId="5D81D998" w14:textId="77777777" w:rsidR="003D2A55" w:rsidRDefault="003D2A55" w:rsidP="003D2A55"/>
    <w:p w14:paraId="2D3568E2" w14:textId="77777777" w:rsidR="003D2A55" w:rsidRPr="003D2A55" w:rsidRDefault="003D2A55" w:rsidP="003D2A55"/>
    <w:p w14:paraId="7D284B60" w14:textId="77777777" w:rsidR="005C262B" w:rsidRDefault="005C262B" w:rsidP="005C262B">
      <w:pPr>
        <w:pStyle w:val="Heading3"/>
      </w:pPr>
      <w:r>
        <w:t>Mexico Link Turn</w:t>
      </w:r>
    </w:p>
    <w:p w14:paraId="0DE0A23B" w14:textId="77777777" w:rsidR="005C262B" w:rsidRDefault="005C262B" w:rsidP="005C262B">
      <w:pPr>
        <w:pStyle w:val="Heading4"/>
      </w:pPr>
      <w:r>
        <w:t xml:space="preserve">Strong Mexican economy is a preqreq to immigration overhaul </w:t>
      </w:r>
    </w:p>
    <w:p w14:paraId="7DBC6AC0" w14:textId="77777777" w:rsidR="005C262B" w:rsidRDefault="005C262B" w:rsidP="005C262B">
      <w:pPr>
        <w:rPr>
          <w:sz w:val="24"/>
        </w:rPr>
      </w:pPr>
      <w:r>
        <w:rPr>
          <w:sz w:val="24"/>
        </w:rPr>
        <w:t>AP 5/2</w:t>
      </w:r>
    </w:p>
    <w:p w14:paraId="4058463B" w14:textId="77777777" w:rsidR="005C262B" w:rsidRDefault="005C262B" w:rsidP="005C262B">
      <w:pPr>
        <w:rPr>
          <w:sz w:val="24"/>
        </w:rPr>
      </w:pPr>
      <w:r>
        <w:rPr>
          <w:sz w:val="24"/>
        </w:rPr>
        <w:t xml:space="preserve">Associated Press, Jim Kuhnhenn, 5/2/13, “Obama to pitch immigration overhaul in Mexico,” </w:t>
      </w:r>
      <w:hyperlink r:id="rId67" w:history="1">
        <w:r w:rsidRPr="005D7F8A">
          <w:rPr>
            <w:rStyle w:val="Hyperlink"/>
            <w:sz w:val="24"/>
          </w:rPr>
          <w:t>http://news.yahoo.com/obama-pitch-immigration-overhaul-mexico-070337307.html</w:t>
        </w:r>
      </w:hyperlink>
      <w:r>
        <w:rPr>
          <w:sz w:val="24"/>
        </w:rPr>
        <w:t>, MKB</w:t>
      </w:r>
    </w:p>
    <w:p w14:paraId="158B104A" w14:textId="77777777" w:rsidR="005C262B" w:rsidRPr="00570B9D" w:rsidRDefault="005C262B" w:rsidP="005C262B">
      <w:pPr>
        <w:rPr>
          <w:sz w:val="16"/>
        </w:rPr>
      </w:pPr>
      <w:r w:rsidRPr="00570B9D">
        <w:rPr>
          <w:sz w:val="16"/>
        </w:rPr>
        <w:t xml:space="preserve">WASHINGTON (AP) — President Barack </w:t>
      </w:r>
      <w:r w:rsidRPr="00570B9D">
        <w:rPr>
          <w:rStyle w:val="StyleBoldUnderline"/>
          <w:sz w:val="24"/>
          <w:highlight w:val="yellow"/>
        </w:rPr>
        <w:t xml:space="preserve">Obama has his </w:t>
      </w:r>
      <w:r w:rsidRPr="00570B9D">
        <w:rPr>
          <w:sz w:val="16"/>
        </w:rPr>
        <w:t xml:space="preserve">top </w:t>
      </w:r>
      <w:r w:rsidRPr="00570B9D">
        <w:rPr>
          <w:rStyle w:val="StyleBoldUnderline"/>
          <w:sz w:val="24"/>
          <w:highlight w:val="yellow"/>
        </w:rPr>
        <w:t>domestic ambition at the head of his agenda</w:t>
      </w:r>
      <w:r w:rsidRPr="00570B9D">
        <w:rPr>
          <w:sz w:val="16"/>
        </w:rPr>
        <w:t xml:space="preserve"> as he travels to Mexico on Thursday. </w:t>
      </w:r>
      <w:r w:rsidRPr="00570B9D">
        <w:rPr>
          <w:rStyle w:val="StyleBoldUnderline"/>
          <w:sz w:val="24"/>
          <w:highlight w:val="yellow"/>
        </w:rPr>
        <w:t xml:space="preserve">To sell his immigration overhaul </w:t>
      </w:r>
      <w:r w:rsidRPr="00570B9D">
        <w:rPr>
          <w:sz w:val="16"/>
        </w:rPr>
        <w:t xml:space="preserve">back home, </w:t>
      </w:r>
      <w:r w:rsidRPr="00570B9D">
        <w:rPr>
          <w:rStyle w:val="StyleBoldUnderline"/>
          <w:sz w:val="24"/>
          <w:highlight w:val="yellow"/>
        </w:rPr>
        <w:t>he needs a growing economy in Mexico</w:t>
      </w:r>
      <w:r w:rsidRPr="00570B9D">
        <w:rPr>
          <w:sz w:val="16"/>
        </w:rPr>
        <w:t xml:space="preserve"> and a Mexican president willing to help him secure the border. </w:t>
      </w:r>
      <w:r w:rsidRPr="00570B9D">
        <w:rPr>
          <w:rStyle w:val="StyleBoldUnderline"/>
          <w:highlight w:val="yellow"/>
        </w:rPr>
        <w:t>Obama</w:t>
      </w:r>
      <w:r w:rsidRPr="00570B9D">
        <w:rPr>
          <w:sz w:val="16"/>
          <w:highlight w:val="yellow"/>
        </w:rPr>
        <w:t xml:space="preserve"> </w:t>
      </w:r>
      <w:r w:rsidRPr="00570B9D">
        <w:rPr>
          <w:sz w:val="16"/>
        </w:rPr>
        <w:t xml:space="preserve">was flying to Mexico City Thursday to meet with President Enrique Pena Nieto, </w:t>
      </w:r>
      <w:r w:rsidRPr="00570B9D">
        <w:rPr>
          <w:rStyle w:val="StyleBoldUnderline"/>
          <w:highlight w:val="yellow"/>
        </w:rPr>
        <w:t>eager to promote Mexico's economic success</w:t>
      </w:r>
      <w:r w:rsidRPr="00570B9D">
        <w:rPr>
          <w:sz w:val="16"/>
          <w:highlight w:val="yellow"/>
        </w:rPr>
        <w:t xml:space="preserve"> </w:t>
      </w:r>
      <w:r w:rsidRPr="00570B9D">
        <w:rPr>
          <w:sz w:val="16"/>
        </w:rPr>
        <w:t xml:space="preserve">and the neighboring country's place </w:t>
      </w:r>
      <w:r w:rsidRPr="00570B9D">
        <w:rPr>
          <w:rStyle w:val="StyleBoldUnderline"/>
          <w:highlight w:val="yellow"/>
        </w:rPr>
        <w:t>as the second largest export market for U.S. goods</w:t>
      </w:r>
      <w:r w:rsidRPr="00570B9D">
        <w:rPr>
          <w:sz w:val="16"/>
          <w:highlight w:val="yellow"/>
        </w:rPr>
        <w:t xml:space="preserve"> </w:t>
      </w:r>
      <w:r w:rsidRPr="00570B9D">
        <w:rPr>
          <w:sz w:val="16"/>
        </w:rPr>
        <w:t>and services</w:t>
      </w:r>
      <w:proofErr w:type="gramStart"/>
      <w:r w:rsidRPr="00570B9D">
        <w:rPr>
          <w:sz w:val="16"/>
        </w:rPr>
        <w:t>.</w:t>
      </w:r>
      <w:r w:rsidRPr="00570B9D">
        <w:rPr>
          <w:sz w:val="12"/>
        </w:rPr>
        <w:t>¶</w:t>
      </w:r>
      <w:proofErr w:type="gramEnd"/>
      <w:r w:rsidRPr="00570B9D">
        <w:rPr>
          <w:sz w:val="16"/>
        </w:rPr>
        <w:t xml:space="preserve"> Just before departing, Obama said the trip to Mexico, then on to Costa Rica, will promote his priority to grow the economy and create middle class jobs.</w:t>
      </w:r>
      <w:r w:rsidRPr="00570B9D">
        <w:rPr>
          <w:sz w:val="12"/>
        </w:rPr>
        <w:t>¶</w:t>
      </w:r>
      <w:r w:rsidRPr="00570B9D">
        <w:rPr>
          <w:sz w:val="16"/>
        </w:rPr>
        <w:t xml:space="preserve"> "</w:t>
      </w:r>
      <w:r w:rsidRPr="00570B9D">
        <w:rPr>
          <w:rStyle w:val="StyleBoldUnderline"/>
          <w:highlight w:val="yellow"/>
        </w:rPr>
        <w:t>I'm going to be working to deepen our</w:t>
      </w:r>
      <w:r w:rsidRPr="00570B9D">
        <w:rPr>
          <w:sz w:val="16"/>
        </w:rPr>
        <w:t xml:space="preserve"> economic and trade </w:t>
      </w:r>
      <w:r w:rsidRPr="00570B9D">
        <w:rPr>
          <w:rStyle w:val="StyleBoldUnderline"/>
          <w:highlight w:val="yellow"/>
        </w:rPr>
        <w:t>relationships across Latin America</w:t>
      </w:r>
      <w:r w:rsidRPr="00570B9D">
        <w:rPr>
          <w:sz w:val="16"/>
        </w:rPr>
        <w:t xml:space="preserve"> — </w:t>
      </w:r>
      <w:r w:rsidRPr="00570B9D">
        <w:rPr>
          <w:rStyle w:val="StyleBoldUnderline"/>
          <w:highlight w:val="yellow"/>
        </w:rPr>
        <w:t>relationships that create jobs and growth</w:t>
      </w:r>
      <w:r w:rsidRPr="00570B9D">
        <w:rPr>
          <w:sz w:val="16"/>
          <w:highlight w:val="yellow"/>
        </w:rPr>
        <w:t xml:space="preserve"> </w:t>
      </w:r>
      <w:r w:rsidRPr="00570B9D">
        <w:rPr>
          <w:sz w:val="16"/>
        </w:rPr>
        <w:t>here at home, and offer our businesses growing markets where they can sell more American-made goods and services abroad," Obama said.</w:t>
      </w:r>
      <w:r w:rsidRPr="00570B9D">
        <w:rPr>
          <w:sz w:val="12"/>
        </w:rPr>
        <w:t>¶</w:t>
      </w:r>
      <w:r w:rsidRPr="00570B9D">
        <w:rPr>
          <w:sz w:val="16"/>
        </w:rPr>
        <w:t xml:space="preserve"> Mexicans will be hanging on the president's words, but Obama also has in mind an important audience back in the United States.</w:t>
      </w:r>
      <w:r w:rsidRPr="00570B9D">
        <w:rPr>
          <w:sz w:val="12"/>
        </w:rPr>
        <w:t>¶</w:t>
      </w:r>
      <w:r w:rsidRPr="00570B9D">
        <w:rPr>
          <w:sz w:val="16"/>
        </w:rPr>
        <w:t xml:space="preserve"> Though the role played by Latino voters in last year's U.S. presidential election gets much credit for the current momentum for changing immigration laws and providing a path to citizenship for 11 million immigrants in the U.S. illegally, another reason for the change in attitudes is that stronger border protections and the recession have been disincentives to cross into the U.S. As a result, illegal immigration has declined</w:t>
      </w:r>
      <w:proofErr w:type="gramStart"/>
      <w:r w:rsidRPr="00570B9D">
        <w:rPr>
          <w:sz w:val="16"/>
        </w:rPr>
        <w:t>.</w:t>
      </w:r>
      <w:r w:rsidRPr="00570B9D">
        <w:rPr>
          <w:sz w:val="12"/>
        </w:rPr>
        <w:t>¶</w:t>
      </w:r>
      <w:proofErr w:type="gramEnd"/>
      <w:r w:rsidRPr="00570B9D">
        <w:rPr>
          <w:sz w:val="16"/>
        </w:rPr>
        <w:t xml:space="preserve"> "With Mexico, first and foremost, they are critical to our ability to secure the border," said Ben Rhodes, an Obama deputy national security adviser. "All the immigration plans that have been contemplated put a focus on securing the border as an essential priority and starting point for immigration reform."</w:t>
      </w:r>
      <w:r w:rsidRPr="00570B9D">
        <w:rPr>
          <w:sz w:val="12"/>
        </w:rPr>
        <w:t>¶</w:t>
      </w:r>
      <w:r w:rsidRPr="00570B9D">
        <w:rPr>
          <w:sz w:val="16"/>
        </w:rPr>
        <w:t xml:space="preserve"> Even better than a strong border is an economy that keeps people from fleeing</w:t>
      </w:r>
      <w:proofErr w:type="gramStart"/>
      <w:r w:rsidRPr="00570B9D">
        <w:rPr>
          <w:sz w:val="16"/>
        </w:rPr>
        <w:t>.</w:t>
      </w:r>
      <w:r w:rsidRPr="00570B9D">
        <w:rPr>
          <w:sz w:val="12"/>
        </w:rPr>
        <w:t>¶</w:t>
      </w:r>
      <w:proofErr w:type="gramEnd"/>
      <w:r w:rsidRPr="00570B9D">
        <w:rPr>
          <w:sz w:val="16"/>
        </w:rPr>
        <w:t xml:space="preserve"> "</w:t>
      </w:r>
      <w:r w:rsidRPr="00570B9D">
        <w:rPr>
          <w:rStyle w:val="StyleBoldUnderline"/>
          <w:highlight w:val="yellow"/>
        </w:rPr>
        <w:t>If the Mexican economy is growing, it forestalls the need for people to migrate to the United States</w:t>
      </w:r>
      <w:r w:rsidRPr="00570B9D">
        <w:rPr>
          <w:sz w:val="16"/>
          <w:highlight w:val="yellow"/>
        </w:rPr>
        <w:t xml:space="preserve"> </w:t>
      </w:r>
      <w:r w:rsidRPr="00570B9D">
        <w:rPr>
          <w:sz w:val="16"/>
        </w:rPr>
        <w:t>to find work," Rhodes added.</w:t>
      </w:r>
    </w:p>
    <w:p w14:paraId="12FCABF8" w14:textId="77777777" w:rsidR="005C262B" w:rsidRPr="005C262B" w:rsidRDefault="005C262B" w:rsidP="005C262B"/>
    <w:p w14:paraId="025E0EB5" w14:textId="77777777" w:rsidR="00FE252F" w:rsidRDefault="00FE252F" w:rsidP="00FE252F"/>
    <w:p w14:paraId="6D66DF69" w14:textId="77777777" w:rsidR="00FE252F" w:rsidRDefault="00FE252F" w:rsidP="00FE252F">
      <w:pPr>
        <w:pStyle w:val="Heading2"/>
      </w:pPr>
      <w:r>
        <w:t>Internal Links</w:t>
      </w:r>
    </w:p>
    <w:p w14:paraId="1E95BF0D" w14:textId="77777777" w:rsidR="00FE252F" w:rsidRDefault="00FE252F" w:rsidP="00FE252F"/>
    <w:p w14:paraId="61A0C1FC" w14:textId="0DDD9AD2" w:rsidR="00DF7112" w:rsidRDefault="00DF7112" w:rsidP="00FE252F">
      <w:pPr>
        <w:pStyle w:val="Heading3"/>
      </w:pPr>
      <w:r>
        <w:t>Bipart Not Key</w:t>
      </w:r>
    </w:p>
    <w:p w14:paraId="127AD261" w14:textId="77777777" w:rsidR="000A4DB6" w:rsidRDefault="000A4DB6" w:rsidP="000A4DB6"/>
    <w:p w14:paraId="0F90A44C" w14:textId="07030BE8" w:rsidR="000A4DB6" w:rsidRDefault="000A4DB6" w:rsidP="000A4DB6">
      <w:pPr>
        <w:pStyle w:val="Heading4"/>
      </w:pPr>
      <w:r>
        <w:t>Bipart is irrelevant – GOP leaders determine the fate of immigration</w:t>
      </w:r>
    </w:p>
    <w:p w14:paraId="1FF0743D" w14:textId="77777777" w:rsidR="00BD689E" w:rsidRDefault="00BD689E" w:rsidP="00BD689E">
      <w:r w:rsidRPr="001A2AA6">
        <w:rPr>
          <w:rStyle w:val="Heading4Char"/>
        </w:rPr>
        <w:t>Murphy, 7/18</w:t>
      </w:r>
      <w:r>
        <w:t xml:space="preserve">/13 – </w:t>
      </w:r>
      <w:r w:rsidRPr="001A2AA6">
        <w:t>writer in Washington, D.C., where she covers Congress and politics</w:t>
      </w:r>
      <w:r>
        <w:t xml:space="preserve"> (Patricia, “</w:t>
      </w:r>
      <w:r w:rsidRPr="001A2AA6">
        <w:t>Immigration Reform Isn’t Dead in th</w:t>
      </w:r>
      <w:r>
        <w:t xml:space="preserve">e House: Here’s Who Can Save It.” </w:t>
      </w:r>
      <w:r w:rsidRPr="001A2AA6">
        <w:t>http://www.thedailybeast.com/articles/2013/07/18/immigration-reform-isn-t-dead-in-the-house-here-s-who-can-save-it.html</w:t>
      </w:r>
      <w:r>
        <w:t>)</w:t>
      </w:r>
    </w:p>
    <w:p w14:paraId="3AFBAE4F" w14:textId="77777777" w:rsidR="000A4DB6" w:rsidRDefault="000A4DB6" w:rsidP="000A4DB6"/>
    <w:p w14:paraId="1233D03F" w14:textId="7266320A" w:rsidR="000A4DB6" w:rsidRDefault="000A4DB6" w:rsidP="000A4DB6">
      <w:r w:rsidRPr="000A4DB6">
        <w:rPr>
          <w:rStyle w:val="StyleBoldUnderline"/>
        </w:rPr>
        <w:t>Press reports focus on the (very real) civil war within the GOP, the latest rants from the die-hards and the crazies, and the various reasons, led chiefly by congressional redistricting and Tea Party pressure, that immigration reform will go down in flames. But</w:t>
      </w:r>
      <w:r>
        <w:t xml:space="preserve"> </w:t>
      </w:r>
      <w:r w:rsidRPr="000A4DB6">
        <w:rPr>
          <w:rStyle w:val="StyleBoldUnderline"/>
        </w:rPr>
        <w:t>considerably less attention is being paid to a handful of key conservatives</w:t>
      </w:r>
      <w:r>
        <w:t xml:space="preserve">, members of both the old and new guards in the House, whose recent moves on immigration are giving high-level staffers, lobbyists, and advocates reason to believe that the chances for reform are still alive in this Congress. </w:t>
      </w:r>
      <w:r w:rsidRPr="000A4DB6">
        <w:rPr>
          <w:rStyle w:val="StyleBoldUnderline"/>
        </w:rPr>
        <w:t>Driven by a combination of personal politics, religious beliefs, professional ambitions, and old-fashioned self-interest, these five Republicans are the dominoes at the front of the line for the House GOP, according to immigration watchers. As go these five, so goes the caucus. Call them “the Deciders</w:t>
      </w:r>
      <w:r>
        <w:t>.” A major test for the Deciders will be the month of August, when members traditionally head home to their districts and get an earful from constituents about whatever is pending before Congress. To avoid a repeat of the 2009 pitchfork-and-torches sessions that nearly torpedoed health-care reform, House members in the “Gang of Seven” will introduce their comprehensive immigration bill in September, well after House Republicans have offered smaller measures and the heat of the recess has come and gone.</w:t>
      </w:r>
    </w:p>
    <w:p w14:paraId="34C1F2E9" w14:textId="77777777" w:rsidR="000A4DB6" w:rsidRDefault="000A4DB6" w:rsidP="000A4DB6"/>
    <w:p w14:paraId="0CE598DA" w14:textId="77777777" w:rsidR="000A4DB6" w:rsidRPr="000A4DB6" w:rsidRDefault="000A4DB6" w:rsidP="000A4DB6"/>
    <w:p w14:paraId="3B683553" w14:textId="27D290D6" w:rsidR="00DF7112" w:rsidRDefault="00DF7112" w:rsidP="00DF7112">
      <w:pPr>
        <w:pStyle w:val="Heading4"/>
      </w:pPr>
      <w:r>
        <w:t>Bipart and efforts to keep Obama out of the fray both fail</w:t>
      </w:r>
    </w:p>
    <w:p w14:paraId="1E8C6A3C" w14:textId="77777777" w:rsidR="00DF7112" w:rsidRPr="00C7045A" w:rsidRDefault="00DF7112" w:rsidP="00DF7112">
      <w:pPr>
        <w:pStyle w:val="Heading4"/>
      </w:pPr>
      <w:r w:rsidRPr="00C7045A">
        <w:t xml:space="preserve">Judis, 10 </w:t>
      </w:r>
      <w:r w:rsidRPr="00DF7112">
        <w:rPr>
          <w:b w:val="0"/>
          <w:sz w:val="22"/>
        </w:rPr>
        <w:t>– Senior Editor at The New Republic, visiting scholar at the Carnegie Endowment for International Peace (John B, 9/2. “The Unnecessary Fall.” The New Republic. Lexis.)</w:t>
      </w:r>
    </w:p>
    <w:p w14:paraId="0BD45358" w14:textId="77777777" w:rsidR="00DF7112" w:rsidRPr="00C7045A" w:rsidRDefault="00DF7112" w:rsidP="00DF7112"/>
    <w:p w14:paraId="72907C64" w14:textId="2107983E" w:rsidR="00DF7112" w:rsidRPr="00C7045A" w:rsidRDefault="00DF7112" w:rsidP="00DF7112">
      <w:r w:rsidRPr="00C7045A">
        <w:rPr>
          <w:u w:val="single"/>
        </w:rPr>
        <w:t>WHY HAS the White House failed to convince the public that it is fighting effectively on its behalf?</w:t>
      </w:r>
      <w:r>
        <w:rPr>
          <w:rStyle w:val="verdana"/>
        </w:rPr>
        <w:t xml:space="preserve"> The principal culprit is clearly Barack Obama. </w:t>
      </w:r>
      <w:r>
        <w:t xml:space="preserve">He has a strange aversion to confrontational politics. His aversion is strange because he was schooled in it, working as a community organizer in the 1980s, under the tutelage of activists who subscribed to teachings of the radical Saul Alinsky. But, when Obama </w:t>
      </w:r>
      <w:r>
        <w:rPr>
          <w:rStyle w:val="verdana"/>
        </w:rPr>
        <w:t xml:space="preserve">departed for Harvard Law School in 1988, he left Alinsky and adversarial tactics behind. </w:t>
      </w:r>
      <w:r>
        <w:t xml:space="preserve">The young lawyer who returned to Chicago and won a seat in the Illinois state Senate in 1996 practiced a very different style of </w:t>
      </w:r>
      <w:r w:rsidRPr="0031290F">
        <w:t>politics</w:t>
      </w:r>
      <w:r>
        <w:t xml:space="preserve">. </w:t>
      </w:r>
      <w:r w:rsidRPr="0031290F">
        <w:rPr>
          <w:rStyle w:val="verdana"/>
          <w:highlight w:val="yellow"/>
          <w:u w:val="single"/>
        </w:rPr>
        <w:t>Obama</w:t>
      </w:r>
      <w:r>
        <w:rPr>
          <w:rStyle w:val="verdana"/>
        </w:rPr>
        <w:t xml:space="preserve"> carried this outlook into the U.S. Senate, into his campaign for the presidency, and then, into the presidency itself. He </w:t>
      </w:r>
      <w:r w:rsidRPr="00C7045A">
        <w:rPr>
          <w:rStyle w:val="verdana"/>
          <w:u w:val="single"/>
        </w:rPr>
        <w:t xml:space="preserve">is a cerebral, dispassionate, post-partisan; </w:t>
      </w:r>
      <w:r w:rsidRPr="0031290F">
        <w:rPr>
          <w:rStyle w:val="verdana"/>
          <w:u w:val="single"/>
        </w:rPr>
        <w:t xml:space="preserve">he </w:t>
      </w:r>
      <w:r w:rsidRPr="0031290F">
        <w:rPr>
          <w:rStyle w:val="verdana"/>
          <w:highlight w:val="yellow"/>
          <w:u w:val="single"/>
        </w:rPr>
        <w:t>wants to "end the political strategy that has been based on division</w:t>
      </w:r>
      <w:r w:rsidRPr="00C7045A">
        <w:rPr>
          <w:rStyle w:val="verdana"/>
          <w:u w:val="single"/>
        </w:rPr>
        <w:t>," to "turn the page" on</w:t>
      </w:r>
      <w:r>
        <w:rPr>
          <w:rStyle w:val="verdana"/>
        </w:rPr>
        <w:t xml:space="preserve"> the culture wars of the 1960s and the </w:t>
      </w:r>
      <w:r w:rsidRPr="00C7045A">
        <w:rPr>
          <w:rStyle w:val="verdana"/>
          <w:u w:val="single"/>
        </w:rPr>
        <w:t>partisan battles</w:t>
      </w:r>
      <w:r>
        <w:rPr>
          <w:rStyle w:val="verdana"/>
        </w:rPr>
        <w:t xml:space="preserve"> of the 1990s. During the campaign, his aides jokingly referred to him as the "black Jesus." While he can tolerate and even brush aside conflict, he is reluctant to actively foment it. "In a time of crisis, we can't afford to govern out of anger," he declared in February 2009. During his campaign and his first year in office, </w:t>
      </w:r>
      <w:r w:rsidRPr="0031290F">
        <w:rPr>
          <w:rStyle w:val="verdana"/>
          <w:highlight w:val="yellow"/>
          <w:u w:val="single"/>
        </w:rPr>
        <w:t xml:space="preserve">he held to a blind faith in </w:t>
      </w:r>
      <w:bookmarkStart w:id="16" w:name="ORIGHIT_78"/>
      <w:bookmarkStart w:id="17" w:name="HIT_78"/>
      <w:bookmarkEnd w:id="16"/>
      <w:bookmarkEnd w:id="17"/>
      <w:r w:rsidRPr="0031290F">
        <w:rPr>
          <w:rStyle w:val="hit"/>
          <w:highlight w:val="yellow"/>
          <w:u w:val="single"/>
        </w:rPr>
        <w:t>bipartisanship,</w:t>
      </w:r>
      <w:r w:rsidRPr="0031290F">
        <w:rPr>
          <w:rStyle w:val="verdana"/>
          <w:highlight w:val="yellow"/>
          <w:u w:val="single"/>
        </w:rPr>
        <w:t xml:space="preserve"> even as the Republicans voted as a bloc against his legislation. He is,</w:t>
      </w:r>
      <w:r>
        <w:rPr>
          <w:rStyle w:val="verdana"/>
        </w:rPr>
        <w:t xml:space="preserve"> perhaps, </w:t>
      </w:r>
      <w:proofErr w:type="gramStart"/>
      <w:r w:rsidRPr="0031290F">
        <w:rPr>
          <w:rStyle w:val="verdana"/>
          <w:highlight w:val="yellow"/>
          <w:u w:val="single"/>
        </w:rPr>
        <w:t>ill-suited</w:t>
      </w:r>
      <w:proofErr w:type="gramEnd"/>
      <w:r w:rsidRPr="00C7045A">
        <w:rPr>
          <w:rStyle w:val="verdana"/>
          <w:u w:val="single"/>
        </w:rPr>
        <w:t xml:space="preserve"> in these respects </w:t>
      </w:r>
      <w:r w:rsidRPr="0031290F">
        <w:rPr>
          <w:rStyle w:val="verdana"/>
          <w:highlight w:val="yellow"/>
          <w:u w:val="single"/>
        </w:rPr>
        <w:t>for an era of bruising political warfare</w:t>
      </w:r>
      <w:r w:rsidRPr="00C7045A">
        <w:rPr>
          <w:rStyle w:val="verdana"/>
          <w:u w:val="single"/>
        </w:rPr>
        <w:t>.</w:t>
      </w:r>
      <w:r>
        <w:rPr>
          <w:rStyle w:val="verdana"/>
          <w:u w:val="single"/>
        </w:rPr>
        <w:t xml:space="preserve"> </w:t>
      </w:r>
      <w:r w:rsidRPr="00C7045A">
        <w:t>His advisers have clearly reinforced these inclinations. In the campaign, they fashioned him as the outsider candidate of "hope" and "change" and have extended this strategy into the presidency itself. They see him as standing above party. In a meeting with congressional leaders last April, senior adviser David Axelrod rejected the complaint that Obama accorded equal blame to Democrats and Republicans with his descriptions of the "cynical politics in Washington." Within the White House, top aides still speak of promoting the Obama "brand." Organizing for America, the administration's campaign organization, which is supposed to be focusing on the 2010 elections, recently devoted its resources to organizing parties across the country to celebrate Obama's forty-ninth birthday.</w:t>
      </w:r>
      <w:r>
        <w:t xml:space="preserve"> </w:t>
      </w:r>
      <w:r w:rsidRPr="00C7045A">
        <w:t xml:space="preserve">These </w:t>
      </w:r>
      <w:r w:rsidRPr="0031290F">
        <w:rPr>
          <w:highlight w:val="yellow"/>
          <w:u w:val="single"/>
        </w:rPr>
        <w:t>efforts to elevate Obama above the hurly-burly of Washington politics have been disastrous</w:t>
      </w:r>
      <w:r w:rsidRPr="00C7045A">
        <w:rPr>
          <w:u w:val="single"/>
        </w:rPr>
        <w:t>. Obama's image as an iconic outsider has become the screen on which Fox News, the Tea Party, radicalright bloggers, and assorted politicians have projected the image of him as a foreigner, an Islamic radical, and a socialist. He has remained "the other</w:t>
      </w:r>
      <w:r w:rsidRPr="00C7045A">
        <w:t xml:space="preserve">" that he aspired to be during the campaign, </w:t>
      </w:r>
      <w:r w:rsidRPr="00C7045A">
        <w:rPr>
          <w:u w:val="single"/>
        </w:rPr>
        <w:t xml:space="preserve">but </w:t>
      </w:r>
      <w:r w:rsidRPr="0031290F">
        <w:rPr>
          <w:highlight w:val="yellow"/>
          <w:u w:val="single"/>
        </w:rPr>
        <w:t>he and his advisers no longer control how that</w:t>
      </w:r>
      <w:r w:rsidRPr="00C7045A">
        <w:rPr>
          <w:u w:val="single"/>
        </w:rPr>
        <w:t xml:space="preserve"> otherness </w:t>
      </w:r>
      <w:r w:rsidRPr="0031290F">
        <w:rPr>
          <w:highlight w:val="yellow"/>
          <w:u w:val="single"/>
        </w:rPr>
        <w:t>is defined</w:t>
      </w:r>
      <w:r w:rsidRPr="0031290F">
        <w:rPr>
          <w:highlight w:val="yellow"/>
        </w:rPr>
        <w:t>.</w:t>
      </w:r>
      <w:r>
        <w:t xml:space="preserve"> </w:t>
      </w:r>
      <w:r w:rsidRPr="00C7045A">
        <w:t xml:space="preserve">The White House and cabinet officials he appointed have reinforced his aversion to populism. As Jonathan Alter recounts in The Promise: President Obama, Year One, Geithner and Summers repeatedly blocked attempts to get tough on Wall Street on the grounds that doing so would threaten the recovery itself by upsetting the bankers. For most of his first year, Alter writes, "Obama bought the Geithner-Summers argument that the banks were fragile and couldn't be confronted while they remained in peril." Its </w:t>
      </w:r>
      <w:r w:rsidRPr="0031290F">
        <w:rPr>
          <w:highlight w:val="yellow"/>
          <w:u w:val="single"/>
        </w:rPr>
        <w:t>reluctance to come down on the bankers crippled the administration politically, making it far more difficult for it to get its way with Congress on a second stimulus</w:t>
      </w:r>
      <w:r w:rsidRPr="00C7045A">
        <w:t xml:space="preserve"> program that would have boosted the recovery and Democrats' political prospects. Bad politics can trump good policy.</w:t>
      </w:r>
    </w:p>
    <w:p w14:paraId="6C6FF810" w14:textId="77777777" w:rsidR="00DF7112" w:rsidRPr="00DF7112" w:rsidRDefault="00DF7112" w:rsidP="00DF7112"/>
    <w:p w14:paraId="71CF2285" w14:textId="6378A534" w:rsidR="00FE252F" w:rsidRDefault="00FE252F" w:rsidP="00FE252F">
      <w:pPr>
        <w:pStyle w:val="Heading3"/>
      </w:pPr>
      <w:r>
        <w:t>Political Capital Not Real</w:t>
      </w:r>
      <w:r w:rsidR="007F1CC2">
        <w:t>/Not Key</w:t>
      </w:r>
    </w:p>
    <w:p w14:paraId="326C4F7D" w14:textId="77777777" w:rsidR="00FE252F" w:rsidRPr="003977BC" w:rsidRDefault="00FE252F" w:rsidP="00FE252F">
      <w:pPr>
        <w:pStyle w:val="Heading4"/>
        <w:rPr>
          <w:rFonts w:asciiTheme="minorHAnsi" w:hAnsiTheme="minorHAnsi"/>
        </w:rPr>
      </w:pPr>
      <w:r w:rsidRPr="003977BC">
        <w:rPr>
          <w:rFonts w:asciiTheme="minorHAnsi" w:hAnsiTheme="minorHAnsi"/>
        </w:rPr>
        <w:t xml:space="preserve">Political Capital is a dead end, the numbers are conclusively on our side and past presidents prove. </w:t>
      </w:r>
    </w:p>
    <w:p w14:paraId="00323BF7" w14:textId="77777777" w:rsidR="00FE252F" w:rsidRPr="003977BC" w:rsidRDefault="00FE252F" w:rsidP="00FE252F">
      <w:pPr>
        <w:rPr>
          <w:rFonts w:asciiTheme="minorHAnsi" w:hAnsiTheme="minorHAnsi"/>
        </w:rPr>
      </w:pPr>
    </w:p>
    <w:p w14:paraId="22332622" w14:textId="77777777" w:rsidR="00FE252F" w:rsidRPr="003977BC" w:rsidRDefault="00FE252F" w:rsidP="00FE252F">
      <w:pPr>
        <w:rPr>
          <w:rFonts w:asciiTheme="minorHAnsi" w:hAnsiTheme="minorHAnsi"/>
          <w:sz w:val="24"/>
        </w:rPr>
      </w:pPr>
      <w:r w:rsidRPr="003977BC">
        <w:rPr>
          <w:rStyle w:val="StyleStyleBold12pt"/>
          <w:rFonts w:asciiTheme="minorHAnsi" w:hAnsiTheme="minorHAnsi"/>
        </w:rPr>
        <w:t>Schneider</w:t>
      </w:r>
      <w:r w:rsidRPr="003977BC">
        <w:rPr>
          <w:rFonts w:asciiTheme="minorHAnsi" w:hAnsiTheme="minorHAnsi"/>
          <w:sz w:val="24"/>
        </w:rPr>
        <w:t xml:space="preserve"> </w:t>
      </w:r>
      <w:r w:rsidRPr="003977BC">
        <w:rPr>
          <w:rFonts w:asciiTheme="minorHAnsi" w:hAnsiTheme="minorHAnsi"/>
          <w:sz w:val="20"/>
        </w:rPr>
        <w:t xml:space="preserve">(CNN political analyst) May 10, </w:t>
      </w:r>
      <w:r w:rsidRPr="003977BC">
        <w:rPr>
          <w:rStyle w:val="StyleStyleBold12pt"/>
          <w:rFonts w:asciiTheme="minorHAnsi" w:hAnsiTheme="minorHAnsi"/>
        </w:rPr>
        <w:t>05</w:t>
      </w:r>
      <w:r w:rsidRPr="003977BC">
        <w:rPr>
          <w:rFonts w:asciiTheme="minorHAnsi" w:hAnsiTheme="minorHAnsi"/>
          <w:sz w:val="20"/>
        </w:rPr>
        <w:t xml:space="preserve"> (William, “What Political Capital?” The Atlantic.) </w:t>
      </w:r>
      <w:r w:rsidRPr="003977BC">
        <w:rPr>
          <w:rFonts w:asciiTheme="minorHAnsi" w:hAnsiTheme="minorHAnsi"/>
          <w:i/>
          <w:sz w:val="20"/>
        </w:rPr>
        <w:t>MLW</w:t>
      </w:r>
      <w:r w:rsidRPr="003977BC">
        <w:rPr>
          <w:rFonts w:asciiTheme="minorHAnsi" w:hAnsiTheme="minorHAnsi"/>
          <w:sz w:val="20"/>
        </w:rPr>
        <w:t xml:space="preserve"> </w:t>
      </w:r>
    </w:p>
    <w:p w14:paraId="1F4AB10F" w14:textId="77777777" w:rsidR="00FE252F" w:rsidRPr="003977BC" w:rsidRDefault="00FE252F" w:rsidP="00FE252F">
      <w:pPr>
        <w:rPr>
          <w:rFonts w:asciiTheme="minorHAnsi" w:hAnsiTheme="minorHAnsi"/>
          <w:sz w:val="24"/>
        </w:rPr>
      </w:pPr>
    </w:p>
    <w:p w14:paraId="0F7751FC" w14:textId="77777777" w:rsidR="00FE252F" w:rsidRPr="003977BC" w:rsidRDefault="00FE252F" w:rsidP="00FE252F">
      <w:pPr>
        <w:rPr>
          <w:rFonts w:asciiTheme="minorHAnsi" w:hAnsiTheme="minorHAnsi"/>
          <w:sz w:val="24"/>
        </w:rPr>
      </w:pPr>
      <w:r w:rsidRPr="003977BC">
        <w:rPr>
          <w:rFonts w:asciiTheme="minorHAnsi" w:hAnsiTheme="minorHAnsi"/>
          <w:sz w:val="24"/>
          <w:u w:val="single"/>
        </w:rPr>
        <w:t>The rule about political capital is, when you've got it, spend it, because you can't hold on to it</w:t>
      </w:r>
      <w:r w:rsidRPr="003977BC">
        <w:rPr>
          <w:rFonts w:asciiTheme="minorHAnsi" w:hAnsiTheme="minorHAnsi"/>
          <w:sz w:val="24"/>
        </w:rPr>
        <w:t xml:space="preserve">. "I earned capital in this campaign, political capital," President Bush said two days after winning re-election, "and now I intend to spend it." And spend it is exactly what he is doing—with a bold agenda focused on Social Security, the Middle East, energy, judicial nominations, and the "culture of life." But the president has a problem. </w:t>
      </w:r>
      <w:r w:rsidRPr="003977BC">
        <w:rPr>
          <w:rFonts w:asciiTheme="minorHAnsi" w:hAnsiTheme="minorHAnsi"/>
          <w:sz w:val="24"/>
          <w:u w:val="single"/>
        </w:rPr>
        <w:t>His political capital is just about depleted</w:t>
      </w:r>
      <w:r w:rsidRPr="003977BC">
        <w:rPr>
          <w:rFonts w:asciiTheme="minorHAnsi" w:hAnsiTheme="minorHAnsi"/>
          <w:sz w:val="24"/>
        </w:rPr>
        <w:t xml:space="preserve">. Bush had a huge supply of capital after 9/11. And he spent it—all of it—on Iraq. The </w:t>
      </w:r>
      <w:r w:rsidRPr="003977BC">
        <w:rPr>
          <w:rFonts w:asciiTheme="minorHAnsi" w:hAnsiTheme="minorHAnsi"/>
          <w:sz w:val="24"/>
          <w:u w:val="single"/>
        </w:rPr>
        <w:t>2004 presidential election, which he won with 51 percent of the vote, replenished only a little of his capital</w:t>
      </w:r>
      <w:r w:rsidRPr="003977BC">
        <w:rPr>
          <w:rFonts w:asciiTheme="minorHAnsi" w:hAnsiTheme="minorHAnsi"/>
          <w:sz w:val="24"/>
        </w:rPr>
        <w:t>.</w:t>
      </w:r>
    </w:p>
    <w:p w14:paraId="6F90F999" w14:textId="77777777" w:rsidR="00FE252F" w:rsidRPr="003977BC" w:rsidRDefault="00FE252F" w:rsidP="00FE252F">
      <w:pPr>
        <w:rPr>
          <w:rFonts w:asciiTheme="minorHAnsi" w:hAnsiTheme="minorHAnsi"/>
          <w:sz w:val="24"/>
          <w:u w:val="single"/>
        </w:rPr>
      </w:pPr>
      <w:r w:rsidRPr="003977BC">
        <w:rPr>
          <w:rFonts w:asciiTheme="minorHAnsi" w:hAnsiTheme="minorHAnsi"/>
          <w:sz w:val="24"/>
        </w:rPr>
        <w:t xml:space="preserve">Look at what's happened to Bush's job-approval ratings, as of April: the Gallup Poll, 48 percent approval; The Washington Post/ABC News poll, 47 percent approval; and the CBS News, Associated Press, and American Research Group polls, all 44 percent. </w:t>
      </w:r>
      <w:r w:rsidRPr="003977BC">
        <w:rPr>
          <w:rFonts w:asciiTheme="minorHAnsi" w:hAnsiTheme="minorHAnsi"/>
          <w:sz w:val="24"/>
          <w:u w:val="single"/>
        </w:rPr>
        <w:t>Bush's ratings have fallen since the beginning of the year in every poll.</w:t>
      </w:r>
      <w:r w:rsidRPr="003977BC">
        <w:rPr>
          <w:rFonts w:asciiTheme="minorHAnsi" w:hAnsiTheme="minorHAnsi"/>
          <w:sz w:val="24"/>
        </w:rPr>
        <w:t xml:space="preserve"> His average job-approval rating for April was 45 percent, the lowest on record for any president just three months into his second term. In January, Bush's job rating in the same five polls averaged 50 percent. His rating has gone down 5 points in three months, to the lowest level of his presidency. The result? Bush's agenda is in trouble. He has spent the past 60 days campaigning for Social Security changes. </w:t>
      </w:r>
      <w:r w:rsidRPr="003977BC">
        <w:rPr>
          <w:rFonts w:asciiTheme="minorHAnsi" w:hAnsiTheme="minorHAnsi"/>
          <w:sz w:val="24"/>
          <w:u w:val="single"/>
        </w:rPr>
        <w:t>But instead of rallying public support, he's lost ground.</w:t>
      </w:r>
    </w:p>
    <w:p w14:paraId="27C4669C" w14:textId="77777777" w:rsidR="00FE252F" w:rsidRPr="003977BC" w:rsidRDefault="00FE252F" w:rsidP="00FE252F">
      <w:pPr>
        <w:rPr>
          <w:rFonts w:asciiTheme="minorHAnsi" w:hAnsiTheme="minorHAnsi"/>
          <w:sz w:val="24"/>
          <w:u w:val="single"/>
        </w:rPr>
      </w:pPr>
    </w:p>
    <w:p w14:paraId="34A1243F" w14:textId="77777777" w:rsidR="00FE252F" w:rsidRPr="003977BC" w:rsidRDefault="00FE252F" w:rsidP="00FE252F">
      <w:pPr>
        <w:pStyle w:val="Heading4"/>
        <w:rPr>
          <w:rFonts w:asciiTheme="minorHAnsi" w:eastAsia="Times New Roman" w:hAnsiTheme="minorHAnsi"/>
        </w:rPr>
      </w:pPr>
      <w:r w:rsidRPr="003977BC">
        <w:rPr>
          <w:rFonts w:asciiTheme="minorHAnsi" w:eastAsia="Times New Roman" w:hAnsiTheme="minorHAnsi"/>
        </w:rPr>
        <w:t>Political Capital is flawed- multiple warrants: over exaggerated, rarely exists, and gives us incorrect assumptions about political power</w:t>
      </w:r>
    </w:p>
    <w:p w14:paraId="24F859DB" w14:textId="77777777" w:rsidR="00FE252F" w:rsidRPr="003977BC" w:rsidRDefault="00FE252F" w:rsidP="00FE252F">
      <w:pPr>
        <w:shd w:val="clear" w:color="auto" w:fill="FFFFFF"/>
        <w:spacing w:before="255" w:line="255" w:lineRule="atLeast"/>
        <w:rPr>
          <w:rFonts w:asciiTheme="minorHAnsi" w:eastAsia="Times New Roman" w:hAnsiTheme="minorHAnsi" w:cs="Times New Roman"/>
          <w:i/>
          <w:color w:val="000000"/>
          <w:sz w:val="20"/>
          <w:szCs w:val="20"/>
        </w:rPr>
      </w:pPr>
      <w:r w:rsidRPr="003977BC">
        <w:rPr>
          <w:rStyle w:val="Heading4Char"/>
          <w:rFonts w:asciiTheme="minorHAnsi" w:hAnsiTheme="minorHAnsi"/>
        </w:rPr>
        <w:t xml:space="preserve">Hirsch </w:t>
      </w:r>
      <w:r w:rsidRPr="003977BC">
        <w:rPr>
          <w:rFonts w:asciiTheme="minorHAnsi" w:eastAsia="Times New Roman" w:hAnsiTheme="minorHAnsi" w:cs="Times New Roman"/>
          <w:color w:val="000000"/>
          <w:sz w:val="20"/>
          <w:szCs w:val="20"/>
        </w:rPr>
        <w:t>(chief correspondent for the National Journal) May 30</w:t>
      </w:r>
      <w:r w:rsidRPr="003977BC">
        <w:rPr>
          <w:rFonts w:asciiTheme="minorHAnsi" w:eastAsia="Times New Roman" w:hAnsiTheme="minorHAnsi" w:cs="Times New Roman"/>
          <w:color w:val="000000"/>
          <w:sz w:val="20"/>
          <w:szCs w:val="20"/>
          <w:vertAlign w:val="superscript"/>
        </w:rPr>
        <w:t>th</w:t>
      </w:r>
      <w:r w:rsidRPr="003977BC">
        <w:rPr>
          <w:rFonts w:asciiTheme="minorHAnsi" w:eastAsia="Times New Roman" w:hAnsiTheme="minorHAnsi" w:cs="Times New Roman"/>
          <w:color w:val="000000"/>
          <w:sz w:val="20"/>
          <w:szCs w:val="20"/>
        </w:rPr>
        <w:t xml:space="preserve">, </w:t>
      </w:r>
      <w:r w:rsidRPr="003977BC">
        <w:rPr>
          <w:rStyle w:val="StyleStyleBold12pt"/>
          <w:rFonts w:asciiTheme="minorHAnsi" w:hAnsiTheme="minorHAnsi"/>
        </w:rPr>
        <w:t>13</w:t>
      </w:r>
      <w:r w:rsidRPr="003977BC">
        <w:rPr>
          <w:rFonts w:asciiTheme="minorHAnsi" w:eastAsia="Times New Roman" w:hAnsiTheme="minorHAnsi" w:cs="Times New Roman"/>
          <w:color w:val="000000"/>
          <w:sz w:val="20"/>
          <w:szCs w:val="20"/>
        </w:rPr>
        <w:t xml:space="preserve"> (Michael, “There’s No Such Thing as Political Capital” The National Report.) </w:t>
      </w:r>
      <w:r w:rsidRPr="003977BC">
        <w:rPr>
          <w:rFonts w:asciiTheme="minorHAnsi" w:eastAsia="Times New Roman" w:hAnsiTheme="minorHAnsi" w:cs="Times New Roman"/>
          <w:i/>
          <w:color w:val="000000"/>
          <w:sz w:val="20"/>
          <w:szCs w:val="20"/>
        </w:rPr>
        <w:t>MLW</w:t>
      </w:r>
    </w:p>
    <w:p w14:paraId="669BFFA5" w14:textId="77777777" w:rsidR="00FE252F" w:rsidRPr="003977BC" w:rsidRDefault="00FE252F" w:rsidP="00FE252F">
      <w:pPr>
        <w:shd w:val="clear" w:color="auto" w:fill="FFFFFF"/>
        <w:spacing w:before="255" w:line="255" w:lineRule="atLeast"/>
        <w:rPr>
          <w:rFonts w:asciiTheme="minorHAnsi" w:eastAsia="Times New Roman" w:hAnsiTheme="minorHAnsi" w:cs="Times New Roman"/>
          <w:color w:val="000000"/>
          <w:sz w:val="20"/>
          <w:szCs w:val="20"/>
        </w:rPr>
      </w:pPr>
      <w:r w:rsidRPr="003977BC">
        <w:rPr>
          <w:rFonts w:asciiTheme="minorHAnsi" w:eastAsia="Times New Roman" w:hAnsiTheme="minorHAnsi" w:cs="Times New Roman"/>
          <w:color w:val="000000"/>
          <w:sz w:val="20"/>
          <w:szCs w:val="20"/>
        </w:rPr>
        <w:t xml:space="preserve">The point is not that “political capital” is a meaningless term. Often it is a synonym for “mandate” or “momentum” in the aftermath of a decisive election—and </w:t>
      </w:r>
      <w:r w:rsidRPr="003977BC">
        <w:rPr>
          <w:rFonts w:asciiTheme="minorHAnsi" w:eastAsia="Times New Roman" w:hAnsiTheme="minorHAnsi" w:cs="Times New Roman"/>
          <w:color w:val="000000"/>
          <w:sz w:val="20"/>
          <w:szCs w:val="20"/>
          <w:u w:val="single"/>
        </w:rPr>
        <w:t>just about every politician ever elected has tried to claim more of a mandate than he actually has.</w:t>
      </w:r>
      <w:r w:rsidRPr="003977BC">
        <w:rPr>
          <w:rFonts w:asciiTheme="minorHAnsi" w:eastAsia="Times New Roman" w:hAnsiTheme="minorHAnsi" w:cs="Times New Roman"/>
          <w:color w:val="000000"/>
          <w:sz w:val="20"/>
          <w:szCs w:val="20"/>
        </w:rPr>
        <w:t xml:space="preserve"> Certainly, Obama can say that because he was elected and Romney wasn’t, </w:t>
      </w:r>
      <w:r w:rsidRPr="003977BC">
        <w:rPr>
          <w:rFonts w:asciiTheme="minorHAnsi" w:eastAsia="Times New Roman" w:hAnsiTheme="minorHAnsi" w:cs="Times New Roman"/>
          <w:color w:val="000000"/>
          <w:sz w:val="20"/>
          <w:szCs w:val="20"/>
          <w:u w:val="single"/>
        </w:rPr>
        <w:t>he has a better claim on the country’s mood and direction</w:t>
      </w:r>
      <w:r w:rsidRPr="003977BC">
        <w:rPr>
          <w:rFonts w:asciiTheme="minorHAnsi" w:eastAsia="Times New Roman" w:hAnsiTheme="minorHAnsi" w:cs="Times New Roman"/>
          <w:color w:val="000000"/>
          <w:sz w:val="20"/>
          <w:szCs w:val="20"/>
        </w:rPr>
        <w:t xml:space="preserve">. Many pundits still defend political capital as a useful metaphor at least. “It’s an unquantifiable but meaningful concept,” says Norman Ornstein of the American Enterprise Institute. </w:t>
      </w:r>
      <w:r w:rsidRPr="003977BC">
        <w:rPr>
          <w:rFonts w:asciiTheme="minorHAnsi" w:eastAsia="Times New Roman" w:hAnsiTheme="minorHAnsi" w:cs="Times New Roman"/>
          <w:color w:val="000000"/>
          <w:sz w:val="20"/>
          <w:szCs w:val="20"/>
          <w:u w:val="single"/>
        </w:rPr>
        <w:t>“You can’t really look at a president and say he’s got 37 ounces of political capital.</w:t>
      </w:r>
      <w:r w:rsidRPr="003977BC">
        <w:rPr>
          <w:rFonts w:asciiTheme="minorHAnsi" w:eastAsia="Times New Roman" w:hAnsiTheme="minorHAnsi" w:cs="Times New Roman"/>
          <w:color w:val="000000"/>
          <w:sz w:val="20"/>
          <w:szCs w:val="20"/>
        </w:rPr>
        <w:t xml:space="preserve"> But the fact is, it’s a concept that matters, if you have popularity and some momentum on your side.” The real problem is </w:t>
      </w:r>
      <w:r w:rsidRPr="003977BC">
        <w:rPr>
          <w:rFonts w:asciiTheme="minorHAnsi" w:eastAsia="Times New Roman" w:hAnsiTheme="minorHAnsi" w:cs="Times New Roman"/>
          <w:color w:val="000000"/>
          <w:sz w:val="20"/>
          <w:szCs w:val="20"/>
          <w:u w:val="single"/>
        </w:rPr>
        <w:t>that the idea of political capital</w:t>
      </w:r>
      <w:r w:rsidRPr="003977BC">
        <w:rPr>
          <w:rFonts w:asciiTheme="minorHAnsi" w:eastAsia="Times New Roman" w:hAnsiTheme="minorHAnsi" w:cs="Times New Roman"/>
          <w:color w:val="000000"/>
          <w:sz w:val="20"/>
          <w:szCs w:val="20"/>
        </w:rPr>
        <w:t>—or mandates, or momentum</w:t>
      </w:r>
      <w:r w:rsidRPr="003977BC">
        <w:rPr>
          <w:rFonts w:asciiTheme="minorHAnsi" w:eastAsia="Times New Roman" w:hAnsiTheme="minorHAnsi" w:cs="Times New Roman"/>
          <w:color w:val="000000"/>
          <w:sz w:val="20"/>
          <w:szCs w:val="20"/>
          <w:u w:val="single"/>
        </w:rPr>
        <w:t>—is so poorly defined that presidents and pundits often get it wrong</w:t>
      </w:r>
      <w:r w:rsidRPr="003977BC">
        <w:rPr>
          <w:rFonts w:asciiTheme="minorHAnsi" w:eastAsia="Times New Roman" w:hAnsiTheme="minorHAnsi" w:cs="Times New Roman"/>
          <w:color w:val="000000"/>
          <w:sz w:val="20"/>
          <w:szCs w:val="20"/>
        </w:rPr>
        <w:t>. “Presidents usually over-estimate it,” says George Edwards, a presidential scholar at Texas A&amp;M University. “</w:t>
      </w:r>
      <w:r w:rsidRPr="003977BC">
        <w:rPr>
          <w:rFonts w:asciiTheme="minorHAnsi" w:eastAsia="Times New Roman" w:hAnsiTheme="minorHAnsi" w:cs="Times New Roman"/>
          <w:color w:val="000000"/>
          <w:sz w:val="20"/>
          <w:szCs w:val="20"/>
          <w:u w:val="single"/>
        </w:rPr>
        <w:t>The best kind of political capital</w:t>
      </w:r>
      <w:r w:rsidRPr="003977BC">
        <w:rPr>
          <w:rFonts w:asciiTheme="minorHAnsi" w:eastAsia="Times New Roman" w:hAnsiTheme="minorHAnsi" w:cs="Times New Roman"/>
          <w:color w:val="000000"/>
          <w:sz w:val="20"/>
          <w:szCs w:val="20"/>
        </w:rPr>
        <w:t xml:space="preserve">—some sense of an electoral mandate to do something—is very rare. It </w:t>
      </w:r>
      <w:r w:rsidRPr="003977BC">
        <w:rPr>
          <w:rFonts w:asciiTheme="minorHAnsi" w:eastAsia="Times New Roman" w:hAnsiTheme="minorHAnsi" w:cs="Times New Roman"/>
          <w:color w:val="000000"/>
          <w:sz w:val="20"/>
          <w:szCs w:val="20"/>
          <w:u w:val="single"/>
        </w:rPr>
        <w:t>almost never happens</w:t>
      </w:r>
      <w:r w:rsidRPr="003977BC">
        <w:rPr>
          <w:rFonts w:asciiTheme="minorHAnsi" w:eastAsia="Times New Roman" w:hAnsiTheme="minorHAnsi" w:cs="Times New Roman"/>
          <w:color w:val="000000"/>
          <w:sz w:val="20"/>
          <w:szCs w:val="20"/>
        </w:rPr>
        <w:t xml:space="preserve">. </w:t>
      </w:r>
      <w:proofErr w:type="gramStart"/>
      <w:r w:rsidRPr="003977BC">
        <w:rPr>
          <w:rFonts w:asciiTheme="minorHAnsi" w:eastAsia="Times New Roman" w:hAnsiTheme="minorHAnsi" w:cs="Times New Roman"/>
          <w:color w:val="000000"/>
          <w:sz w:val="20"/>
          <w:szCs w:val="20"/>
        </w:rPr>
        <w:t>In 1964, maybe.</w:t>
      </w:r>
      <w:proofErr w:type="gramEnd"/>
      <w:r w:rsidRPr="003977BC">
        <w:rPr>
          <w:rFonts w:asciiTheme="minorHAnsi" w:eastAsia="Times New Roman" w:hAnsiTheme="minorHAnsi" w:cs="Times New Roman"/>
          <w:color w:val="000000"/>
          <w:sz w:val="20"/>
          <w:szCs w:val="20"/>
        </w:rPr>
        <w:t xml:space="preserve"> And to some degree in 1980.” For that reason, </w:t>
      </w:r>
      <w:r w:rsidRPr="003977BC">
        <w:rPr>
          <w:rFonts w:asciiTheme="minorHAnsi" w:eastAsia="Times New Roman" w:hAnsiTheme="minorHAnsi" w:cs="Times New Roman"/>
          <w:color w:val="000000"/>
          <w:sz w:val="20"/>
          <w:szCs w:val="20"/>
          <w:u w:val="single"/>
        </w:rPr>
        <w:t>political capital is a concept that misleads far more than it enlightens</w:t>
      </w:r>
      <w:r w:rsidRPr="003977BC">
        <w:rPr>
          <w:rFonts w:asciiTheme="minorHAnsi" w:eastAsia="Times New Roman" w:hAnsiTheme="minorHAnsi" w:cs="Times New Roman"/>
          <w:color w:val="000000"/>
          <w:sz w:val="20"/>
          <w:szCs w:val="20"/>
        </w:rPr>
        <w:t xml:space="preserve">. It is distortionary. It </w:t>
      </w:r>
      <w:r w:rsidRPr="003977BC">
        <w:rPr>
          <w:rFonts w:asciiTheme="minorHAnsi" w:eastAsia="Times New Roman" w:hAnsiTheme="minorHAnsi" w:cs="Times New Roman"/>
          <w:color w:val="000000"/>
          <w:sz w:val="20"/>
          <w:szCs w:val="20"/>
          <w:u w:val="single"/>
        </w:rPr>
        <w:t>conveys the idea that we know more than we really do about the ever-elusive concept of political power, and it discounts the way unforeseen events can suddenly change everything</w:t>
      </w:r>
      <w:r w:rsidRPr="003977BC">
        <w:rPr>
          <w:rFonts w:asciiTheme="minorHAnsi" w:eastAsia="Times New Roman" w:hAnsiTheme="minorHAnsi" w:cs="Times New Roman"/>
          <w:color w:val="000000"/>
          <w:sz w:val="20"/>
          <w:szCs w:val="20"/>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w:t>
      </w:r>
      <w:r w:rsidRPr="003977BC">
        <w:rPr>
          <w:rFonts w:asciiTheme="minorHAnsi" w:eastAsia="Times New Roman" w:hAnsiTheme="minorHAnsi" w:cs="Times New Roman"/>
          <w:color w:val="000000"/>
          <w:sz w:val="20"/>
          <w:szCs w:val="20"/>
          <w:u w:val="single"/>
        </w:rPr>
        <w:t>any president has practical and electoral limits</w:t>
      </w:r>
      <w:r w:rsidRPr="003977BC">
        <w:rPr>
          <w:rFonts w:asciiTheme="minorHAnsi" w:eastAsia="Times New Roman" w:hAnsiTheme="minorHAnsi" w:cs="Times New Roman"/>
          <w:color w:val="000000"/>
          <w:sz w:val="20"/>
          <w:szCs w:val="20"/>
        </w:rPr>
        <w:t xml:space="preserve">. Does he have a majority in both chambers of Congress and a cohesive coalition behind him? Obama has neither at present. </w:t>
      </w:r>
      <w:r w:rsidRPr="003977BC">
        <w:rPr>
          <w:rFonts w:asciiTheme="minorHAnsi" w:eastAsia="Times New Roman" w:hAnsiTheme="minorHAnsi" w:cs="Times New Roman"/>
          <w:color w:val="000000"/>
          <w:sz w:val="20"/>
          <w:szCs w:val="20"/>
          <w:u w:val="single"/>
        </w:rPr>
        <w:t>And unless a surge in the economy—at the moment, still stuck—or some other great victory gives him more momentum, it is inevitable that the closer Obama gets to the 2014 election, the less he will be able to get done</w:t>
      </w:r>
      <w:r w:rsidRPr="003977BC">
        <w:rPr>
          <w:rFonts w:asciiTheme="minorHAnsi" w:eastAsia="Times New Roman" w:hAnsiTheme="minorHAnsi" w:cs="Times New Roman"/>
          <w:color w:val="000000"/>
          <w:sz w:val="20"/>
          <w:szCs w:val="20"/>
        </w:rPr>
        <w:t>. Going into the midterms, Republicans will increasingly avoid any concessions that make him (and the Democrats) stronger.</w:t>
      </w:r>
    </w:p>
    <w:p w14:paraId="09AB5C06" w14:textId="77777777" w:rsidR="00FE252F" w:rsidRPr="003977BC" w:rsidRDefault="00FE252F" w:rsidP="00FE252F">
      <w:pPr>
        <w:rPr>
          <w:rFonts w:asciiTheme="minorHAnsi" w:hAnsiTheme="minorHAnsi"/>
          <w:sz w:val="24"/>
          <w:u w:val="single"/>
        </w:rPr>
      </w:pPr>
    </w:p>
    <w:p w14:paraId="0DF6080E" w14:textId="77777777" w:rsidR="00FE252F" w:rsidRPr="003977BC" w:rsidRDefault="00FE252F" w:rsidP="00FE252F">
      <w:pPr>
        <w:rPr>
          <w:rFonts w:asciiTheme="minorHAnsi" w:hAnsiTheme="minorHAnsi" w:cs="Microsoft Sans Serif"/>
        </w:rPr>
      </w:pPr>
    </w:p>
    <w:p w14:paraId="329FCB91" w14:textId="77777777" w:rsidR="00FE252F" w:rsidRPr="003977BC" w:rsidRDefault="00FE252F" w:rsidP="00FE252F">
      <w:pPr>
        <w:pStyle w:val="Heading4"/>
        <w:rPr>
          <w:rFonts w:asciiTheme="minorHAnsi" w:hAnsiTheme="minorHAnsi"/>
        </w:rPr>
      </w:pPr>
      <w:r w:rsidRPr="003977BC">
        <w:rPr>
          <w:rFonts w:asciiTheme="minorHAnsi" w:hAnsiTheme="minorHAnsi"/>
        </w:rPr>
        <w:t>Political Capital is so subjective that it becomes a meaningless term with no weight in the political sphere</w:t>
      </w:r>
    </w:p>
    <w:p w14:paraId="37514248" w14:textId="77777777" w:rsidR="00FE252F" w:rsidRPr="003977BC" w:rsidRDefault="00FE252F" w:rsidP="00FE252F">
      <w:pPr>
        <w:rPr>
          <w:rFonts w:asciiTheme="minorHAnsi" w:hAnsiTheme="minorHAnsi"/>
        </w:rPr>
      </w:pPr>
      <w:r w:rsidRPr="003977BC">
        <w:rPr>
          <w:rFonts w:asciiTheme="minorHAnsi" w:hAnsiTheme="minorHAnsi"/>
        </w:rPr>
        <w:t xml:space="preserve"> </w:t>
      </w:r>
    </w:p>
    <w:p w14:paraId="43689E5F" w14:textId="77777777" w:rsidR="00FE252F" w:rsidRPr="003977BC" w:rsidRDefault="00FE252F" w:rsidP="00FE252F">
      <w:pPr>
        <w:rPr>
          <w:rFonts w:asciiTheme="minorHAnsi" w:hAnsiTheme="minorHAnsi"/>
        </w:rPr>
      </w:pPr>
      <w:r w:rsidRPr="003977BC">
        <w:rPr>
          <w:rStyle w:val="StyleStyleBold12pt"/>
          <w:rFonts w:asciiTheme="minorHAnsi" w:hAnsiTheme="minorHAnsi"/>
        </w:rPr>
        <w:t>Casey</w:t>
      </w:r>
      <w:r w:rsidRPr="003977BC">
        <w:rPr>
          <w:rFonts w:asciiTheme="minorHAnsi" w:hAnsiTheme="minorHAnsi"/>
        </w:rPr>
        <w:t xml:space="preserve"> (Doctoral Candidate from University of Missouri- St. Louis) April 4, 200</w:t>
      </w:r>
      <w:r w:rsidRPr="003977BC">
        <w:rPr>
          <w:rStyle w:val="StyleStyleBold12pt"/>
          <w:rFonts w:asciiTheme="minorHAnsi" w:hAnsiTheme="minorHAnsi"/>
        </w:rPr>
        <w:t>8</w:t>
      </w:r>
      <w:r w:rsidRPr="003977BC">
        <w:rPr>
          <w:rFonts w:asciiTheme="minorHAnsi" w:hAnsiTheme="minorHAnsi"/>
        </w:rPr>
        <w:t xml:space="preserve"> (Kimberley.</w:t>
      </w:r>
    </w:p>
    <w:p w14:paraId="1F9070AA" w14:textId="77777777" w:rsidR="00FE252F" w:rsidRPr="003977BC" w:rsidRDefault="00FE252F" w:rsidP="00FE252F">
      <w:pPr>
        <w:rPr>
          <w:rFonts w:asciiTheme="minorHAnsi" w:hAnsiTheme="minorHAnsi"/>
        </w:rPr>
      </w:pPr>
      <w:r w:rsidRPr="003977BC">
        <w:rPr>
          <w:rFonts w:asciiTheme="minorHAnsi" w:hAnsiTheme="minorHAnsi"/>
        </w:rPr>
        <w:t xml:space="preserve">“Defining Political Capital: A Reconsideration of Bourdieu’s Interconvertibility Theory”) </w:t>
      </w:r>
      <w:r w:rsidRPr="003977BC">
        <w:rPr>
          <w:rFonts w:asciiTheme="minorHAnsi" w:hAnsiTheme="minorHAnsi"/>
          <w:i/>
        </w:rPr>
        <w:t>MLW</w:t>
      </w:r>
    </w:p>
    <w:p w14:paraId="033EEE8C" w14:textId="77777777" w:rsidR="00FE252F" w:rsidRPr="003977BC" w:rsidRDefault="00FE252F" w:rsidP="00FE252F">
      <w:pPr>
        <w:rPr>
          <w:rFonts w:asciiTheme="minorHAnsi" w:hAnsiTheme="minorHAnsi"/>
        </w:rPr>
      </w:pPr>
    </w:p>
    <w:p w14:paraId="20521A99" w14:textId="77777777" w:rsidR="00FE252F" w:rsidRPr="003977BC" w:rsidRDefault="00FE252F" w:rsidP="00FE252F">
      <w:pPr>
        <w:rPr>
          <w:rStyle w:val="StyleBoldUnderline"/>
          <w:rFonts w:asciiTheme="minorHAnsi" w:hAnsiTheme="minorHAnsi"/>
        </w:rPr>
      </w:pPr>
      <w:r w:rsidRPr="003977BC">
        <w:rPr>
          <w:rStyle w:val="StyleBoldUnderline"/>
          <w:rFonts w:asciiTheme="minorHAnsi" w:hAnsiTheme="minorHAnsi"/>
        </w:rPr>
        <w:t>Political capital can and should be associated with a wide variety of interpretations</w:t>
      </w:r>
      <w:r w:rsidRPr="003977BC">
        <w:rPr>
          <w:rFonts w:asciiTheme="minorHAnsi" w:hAnsiTheme="minorHAnsi" w:cs="Microsoft Sans Serif"/>
        </w:rPr>
        <w:t xml:space="preserve">. </w:t>
      </w:r>
      <w:proofErr w:type="gramStart"/>
      <w:r w:rsidRPr="003977BC">
        <w:rPr>
          <w:rFonts w:asciiTheme="minorHAnsi" w:hAnsiTheme="minorHAnsi" w:cs="Microsoft Sans Serif"/>
        </w:rPr>
        <w:t>These  explanations</w:t>
      </w:r>
      <w:proofErr w:type="gramEnd"/>
      <w:r w:rsidRPr="003977BC">
        <w:rPr>
          <w:rFonts w:asciiTheme="minorHAnsi" w:hAnsiTheme="minorHAnsi" w:cs="Microsoft Sans Serif"/>
        </w:rPr>
        <w:t xml:space="preserve"> are based upon the differing actors and market variations involved in differing levels of interaction. </w:t>
      </w:r>
      <w:r w:rsidRPr="003977BC">
        <w:rPr>
          <w:rStyle w:val="StyleBoldUnderline"/>
          <w:rFonts w:asciiTheme="minorHAnsi" w:hAnsiTheme="minorHAnsi"/>
        </w:rPr>
        <w:t>Without a sound definition that accurately portrays the elements of political capital</w:t>
      </w:r>
      <w:r w:rsidRPr="003977BC">
        <w:rPr>
          <w:rFonts w:asciiTheme="minorHAnsi" w:hAnsiTheme="minorHAnsi" w:cs="Microsoft Sans Serif"/>
        </w:rPr>
        <w:t xml:space="preserve"> as it works within political market places, such as the electoral arena, and among office holders (executive, legislative, and judicial), bureaucracy, and in society in general, </w:t>
      </w:r>
      <w:r w:rsidRPr="003977BC">
        <w:rPr>
          <w:rStyle w:val="StyleBoldUnderline"/>
          <w:rFonts w:asciiTheme="minorHAnsi" w:hAnsiTheme="minorHAnsi"/>
        </w:rPr>
        <w:t>the concept is meaningless.</w:t>
      </w:r>
      <w:r w:rsidRPr="003977BC">
        <w:rPr>
          <w:rFonts w:asciiTheme="minorHAnsi" w:hAnsiTheme="minorHAnsi" w:cs="Microsoft Sans Serif"/>
        </w:rPr>
        <w:t xml:space="preserve"> </w:t>
      </w:r>
      <w:r w:rsidRPr="003977BC">
        <w:rPr>
          <w:rFonts w:asciiTheme="minorHAnsi" w:hAnsiTheme="minorHAnsi"/>
        </w:rPr>
        <w:t>This would be true of any social science endeavor attempting to explain certain market-like aspects of politics.</w:t>
      </w:r>
      <w:r w:rsidRPr="003977BC">
        <w:rPr>
          <w:rStyle w:val="StyleBoldUnderline"/>
          <w:rFonts w:asciiTheme="minorHAnsi" w:hAnsiTheme="minorHAnsi"/>
        </w:rPr>
        <w:t xml:space="preserve"> </w:t>
      </w:r>
    </w:p>
    <w:p w14:paraId="08D319BC" w14:textId="77777777" w:rsidR="00FE252F" w:rsidRPr="003977BC" w:rsidRDefault="00FE252F" w:rsidP="00FE252F">
      <w:pPr>
        <w:rPr>
          <w:rStyle w:val="StyleBoldUnderline"/>
          <w:rFonts w:asciiTheme="minorHAnsi" w:hAnsiTheme="minorHAnsi"/>
        </w:rPr>
      </w:pPr>
    </w:p>
    <w:p w14:paraId="258EE39E" w14:textId="77777777" w:rsidR="00FE252F" w:rsidRPr="003977BC" w:rsidRDefault="00FE252F" w:rsidP="00FE252F">
      <w:pPr>
        <w:rPr>
          <w:rStyle w:val="StyleBoldUnderline"/>
          <w:rFonts w:asciiTheme="minorHAnsi" w:hAnsiTheme="minorHAnsi"/>
        </w:rPr>
      </w:pPr>
    </w:p>
    <w:p w14:paraId="6C6526D8" w14:textId="558C5086" w:rsidR="00FE252F" w:rsidRPr="007F1CC2" w:rsidRDefault="007F1CC2" w:rsidP="007F1CC2">
      <w:pPr>
        <w:pStyle w:val="Heading4"/>
        <w:rPr>
          <w:rStyle w:val="StyleBoldUnderline"/>
          <w:rFonts w:asciiTheme="minorHAnsi" w:hAnsiTheme="minorHAnsi"/>
          <w:b/>
          <w:u w:val="none"/>
        </w:rPr>
      </w:pPr>
      <w:r w:rsidRPr="007F1CC2">
        <w:rPr>
          <w:rStyle w:val="StyleBoldUnderline"/>
          <w:rFonts w:asciiTheme="minorHAnsi" w:hAnsiTheme="minorHAnsi"/>
          <w:b/>
          <w:u w:val="none"/>
        </w:rPr>
        <w:t>Political capital’s not real</w:t>
      </w:r>
    </w:p>
    <w:p w14:paraId="7F901EBB" w14:textId="77777777" w:rsidR="00FE252F" w:rsidRDefault="00FE252F" w:rsidP="00FE252F">
      <w:pPr>
        <w:rPr>
          <w:rStyle w:val="StyleBoldUnderline"/>
          <w:rFonts w:asciiTheme="minorHAnsi" w:hAnsiTheme="minorHAnsi"/>
          <w:b w:val="0"/>
          <w:i/>
        </w:rPr>
      </w:pPr>
      <w:r w:rsidRPr="00956F78">
        <w:rPr>
          <w:rStyle w:val="StyleStyleBold12pt"/>
        </w:rPr>
        <w:t>The Daily Home</w:t>
      </w:r>
      <w:r>
        <w:rPr>
          <w:rStyle w:val="StyleBoldUnderline"/>
          <w:rFonts w:asciiTheme="minorHAnsi" w:hAnsiTheme="minorHAnsi"/>
        </w:rPr>
        <w:t xml:space="preserve"> </w:t>
      </w:r>
      <w:r w:rsidRPr="00956F78">
        <w:rPr>
          <w:rStyle w:val="StyleBoldUnderline"/>
          <w:rFonts w:asciiTheme="minorHAnsi" w:hAnsiTheme="minorHAnsi"/>
          <w:sz w:val="20"/>
        </w:rPr>
        <w:t>January 27</w:t>
      </w:r>
      <w:r w:rsidRPr="00956F78">
        <w:rPr>
          <w:rStyle w:val="StyleBoldUnderline"/>
          <w:rFonts w:asciiTheme="minorHAnsi" w:hAnsiTheme="minorHAnsi"/>
          <w:sz w:val="20"/>
          <w:vertAlign w:val="superscript"/>
        </w:rPr>
        <w:t>th</w:t>
      </w:r>
      <w:r w:rsidRPr="00956F78">
        <w:rPr>
          <w:rStyle w:val="StyleBoldUnderline"/>
          <w:rFonts w:asciiTheme="minorHAnsi" w:hAnsiTheme="minorHAnsi"/>
          <w:sz w:val="20"/>
        </w:rPr>
        <w:t xml:space="preserve"> 20</w:t>
      </w:r>
      <w:r w:rsidRPr="00956F78">
        <w:rPr>
          <w:rStyle w:val="StyleStyleBold12pt"/>
        </w:rPr>
        <w:t>10</w:t>
      </w:r>
      <w:r>
        <w:rPr>
          <w:rStyle w:val="StyleBoldUnderline"/>
          <w:rFonts w:asciiTheme="minorHAnsi" w:hAnsiTheme="minorHAnsi"/>
        </w:rPr>
        <w:t xml:space="preserve"> </w:t>
      </w:r>
      <w:r w:rsidRPr="00956F78">
        <w:rPr>
          <w:rStyle w:val="StyleBoldUnderline"/>
          <w:rFonts w:asciiTheme="minorHAnsi" w:hAnsiTheme="minorHAnsi"/>
          <w:sz w:val="20"/>
        </w:rPr>
        <w:t xml:space="preserve">(“There is No Such Thing as Political Capital” The Daily Home </w:t>
      </w:r>
      <w:hyperlink r:id="rId68" w:history="1">
        <w:r w:rsidRPr="00956F78">
          <w:rPr>
            <w:rStyle w:val="Hyperlink"/>
            <w:rFonts w:asciiTheme="minorHAnsi" w:hAnsiTheme="minorHAnsi"/>
            <w:sz w:val="20"/>
          </w:rPr>
          <w:t>http://www.dailyhome.com/view/full_story/5680369/article-There-is-no-such-thing-as-%E2%80%98political-capital%E2%80%99</w:t>
        </w:r>
      </w:hyperlink>
      <w:r w:rsidRPr="00956F78">
        <w:rPr>
          <w:rStyle w:val="StyleBoldUnderline"/>
          <w:rFonts w:asciiTheme="minorHAnsi" w:hAnsiTheme="minorHAnsi"/>
          <w:sz w:val="20"/>
        </w:rPr>
        <w:t xml:space="preserve">) </w:t>
      </w:r>
      <w:r w:rsidRPr="00956F78">
        <w:rPr>
          <w:rStyle w:val="StyleBoldUnderline"/>
          <w:rFonts w:asciiTheme="minorHAnsi" w:hAnsiTheme="minorHAnsi"/>
          <w:i/>
          <w:sz w:val="20"/>
        </w:rPr>
        <w:t xml:space="preserve">MLW </w:t>
      </w:r>
    </w:p>
    <w:p w14:paraId="56F7EC49" w14:textId="77777777" w:rsidR="00FE252F" w:rsidRDefault="00FE252F" w:rsidP="00FE252F">
      <w:pPr>
        <w:rPr>
          <w:rStyle w:val="StyleBoldUnderline"/>
          <w:rFonts w:asciiTheme="minorHAnsi" w:hAnsiTheme="minorHAnsi"/>
          <w:b w:val="0"/>
          <w:i/>
        </w:rPr>
      </w:pPr>
    </w:p>
    <w:p w14:paraId="00308C35" w14:textId="77777777" w:rsidR="00FE252F" w:rsidRPr="00956F78" w:rsidRDefault="00FE252F" w:rsidP="00FE252F">
      <w:pPr>
        <w:rPr>
          <w:rStyle w:val="StyleBoldUnderline"/>
          <w:rFonts w:asciiTheme="minorHAnsi" w:hAnsiTheme="minorHAnsi"/>
          <w:b w:val="0"/>
        </w:rPr>
      </w:pPr>
    </w:p>
    <w:p w14:paraId="617F7F01" w14:textId="77777777" w:rsidR="00FE252F" w:rsidRDefault="00FE252F" w:rsidP="00FE252F">
      <w:pPr>
        <w:rPr>
          <w:rStyle w:val="StyleBoldUnderline"/>
          <w:rFonts w:asciiTheme="minorHAnsi" w:hAnsiTheme="minorHAnsi"/>
        </w:rPr>
      </w:pPr>
      <w:r w:rsidRPr="00956F78">
        <w:rPr>
          <w:rStyle w:val="StyleBoldUnderline"/>
          <w:rFonts w:asciiTheme="minorHAnsi" w:hAnsiTheme="minorHAnsi"/>
        </w:rPr>
        <w:t xml:space="preserve">After winning one of the closest presidential races in the history of the United States in 2004, President Bush proclaimed, “I earned capital in the campaign, political capital, and now I intend to spend it.” The president and the GOP thought they had a sure bet. </w:t>
      </w:r>
      <w:r w:rsidRPr="00956F78">
        <w:rPr>
          <w:rStyle w:val="Emphasis"/>
        </w:rPr>
        <w:t>They were wrong</w:t>
      </w:r>
      <w:r w:rsidRPr="00956F78">
        <w:rPr>
          <w:rStyle w:val="StyleBoldUnderline"/>
          <w:rFonts w:asciiTheme="minorHAnsi" w:hAnsiTheme="minorHAnsi"/>
        </w:rPr>
        <w:t xml:space="preserve">. In following elections, the American voters yanked the rug out from under them, first giving Democrats a majority in Congress, </w:t>
      </w:r>
      <w:proofErr w:type="gramStart"/>
      <w:r w:rsidRPr="00956F78">
        <w:rPr>
          <w:rStyle w:val="StyleBoldUnderline"/>
          <w:rFonts w:asciiTheme="minorHAnsi" w:hAnsiTheme="minorHAnsi"/>
        </w:rPr>
        <w:t>then</w:t>
      </w:r>
      <w:proofErr w:type="gramEnd"/>
      <w:r w:rsidRPr="00956F78">
        <w:rPr>
          <w:rStyle w:val="StyleBoldUnderline"/>
          <w:rFonts w:asciiTheme="minorHAnsi" w:hAnsiTheme="minorHAnsi"/>
        </w:rPr>
        <w:t xml:space="preserve"> giving them the White House in 2008. In turn, the Democrats, bolstered by those elections, made the same mistake the Republicans did, believing that they had some grand mandate from voters to push their agenda through. Now, if two recent elections are any indication, the pendulum is once again swinging the other way, with Republicans gaining ground. And once again, we are hearing from GOP party leaders that they have earned some “political capital.” Too bad for both parties “</w:t>
      </w:r>
      <w:r w:rsidRPr="00956F78">
        <w:rPr>
          <w:rStyle w:val="Emphasis"/>
        </w:rPr>
        <w:t>political capital” does not exist — never has</w:t>
      </w:r>
      <w:r w:rsidRPr="00956F78">
        <w:rPr>
          <w:rStyle w:val="StyleBoldUnderline"/>
          <w:rFonts w:asciiTheme="minorHAnsi" w:hAnsiTheme="minorHAnsi"/>
        </w:rPr>
        <w:t>. In fact, it’s hugely insulting to Americans as a whole for one party or the other to make such a claim. On average, the United States is split about evenly between Republicans and Democrats, conservatives and liberals, with a broad margin of moderates between the extremes. And most people are, in real-world situations, conservative on some issues and liberal on others. Very few Americans want unrestricted government spending, which is traditionally a conservative view point, but at the same time, most of those people would support the government providing food to starving children, which is traditionally a liberal approach. So any time one political party thinks it has the upper hand, as the Democrats most recently did, they are wrong. The Democrats mostly won elections because of a national dissatisfaction among moderates with how the GOP majority had managed the country — NOT because the United States had suddenly become a country of Democrats. It was foolish then for Democrat leaders like Speaker Nancy Pelosi to think otherwise and it is equally foolish now for the GOP to repeat that mistake. American voters want government that advances the best interest of its people and its businesses, instead of focusing on one party’s agenda. Given the state of the nation today, neither party has done much to earn anything like “political capital” and certainly neither has any to spend.</w:t>
      </w:r>
    </w:p>
    <w:p w14:paraId="02FA12C1" w14:textId="77777777" w:rsidR="007F1CC2" w:rsidRDefault="007F1CC2" w:rsidP="00FE252F">
      <w:pPr>
        <w:rPr>
          <w:rStyle w:val="StyleBoldUnderline"/>
          <w:rFonts w:asciiTheme="minorHAnsi" w:hAnsiTheme="minorHAnsi"/>
        </w:rPr>
      </w:pPr>
    </w:p>
    <w:p w14:paraId="640B9971" w14:textId="745F2895" w:rsidR="007F1CC2" w:rsidRPr="00B219A9" w:rsidRDefault="007F1CC2" w:rsidP="007F1CC2">
      <w:pPr>
        <w:pStyle w:val="Heading4"/>
        <w:rPr>
          <w:rFonts w:cs="Times New Roman"/>
        </w:rPr>
      </w:pPr>
      <w:r w:rsidRPr="00B219A9">
        <w:rPr>
          <w:rFonts w:cs="Times New Roman"/>
        </w:rPr>
        <w:t xml:space="preserve">PC not key </w:t>
      </w:r>
      <w:r>
        <w:rPr>
          <w:rFonts w:cs="Times New Roman"/>
        </w:rPr>
        <w:t xml:space="preserve">– other factors </w:t>
      </w:r>
      <w:r w:rsidR="00454352">
        <w:rPr>
          <w:rFonts w:cs="Times New Roman"/>
        </w:rPr>
        <w:t>determine</w:t>
      </w:r>
      <w:r>
        <w:rPr>
          <w:rFonts w:cs="Times New Roman"/>
        </w:rPr>
        <w:t xml:space="preserve"> the agenda </w:t>
      </w:r>
    </w:p>
    <w:p w14:paraId="2C0A7C2A" w14:textId="77777777" w:rsidR="007F1CC2" w:rsidRPr="00B219A9" w:rsidRDefault="007F1CC2" w:rsidP="007F1CC2">
      <w:r w:rsidRPr="00B219A9">
        <w:rPr>
          <w:b/>
          <w:sz w:val="24"/>
          <w:lang w:val="x-none" w:eastAsia="x-none"/>
        </w:rPr>
        <w:t>Dickinson</w:t>
      </w:r>
      <w:r w:rsidRPr="00B219A9">
        <w:rPr>
          <w:b/>
          <w:sz w:val="24"/>
          <w:lang w:eastAsia="x-none"/>
        </w:rPr>
        <w:t xml:space="preserve"> </w:t>
      </w:r>
      <w:r w:rsidRPr="00B219A9">
        <w:rPr>
          <w:b/>
          <w:sz w:val="24"/>
          <w:lang w:val="x-none" w:eastAsia="x-none"/>
        </w:rPr>
        <w:t>9</w:t>
      </w:r>
      <w:r w:rsidRPr="00B219A9">
        <w:t xml:space="preserve"> – professor of political science at Middlebury College and taught previously at Harvard University where he worked under the supervision of presidential scholar Richard Neustadt (5/26/09, Matthew, Presidential Power: A NonPartisan Analysis of Presidential Politics, “Sotomayor, Obama and Presidential Power,” http://blogs.middlebury.edu/presidentialpower/2009/05/26/sotamayo</w:t>
      </w:r>
      <w:r>
        <w:t>r-obama-and-presidential-power/</w:t>
      </w:r>
      <w:r w:rsidRPr="00B219A9">
        <w:t>)</w:t>
      </w:r>
    </w:p>
    <w:p w14:paraId="294A1141" w14:textId="77777777" w:rsidR="007F1CC2" w:rsidRPr="00B219A9" w:rsidRDefault="007F1CC2" w:rsidP="007F1CC2"/>
    <w:p w14:paraId="1984B4B8" w14:textId="77777777" w:rsidR="007F1CC2" w:rsidRPr="00B219A9" w:rsidRDefault="007F1CC2" w:rsidP="007F1CC2">
      <w:pPr>
        <w:rPr>
          <w:lang w:eastAsia="x-none"/>
        </w:rPr>
      </w:pPr>
      <w:r w:rsidRPr="00B219A9">
        <w:rPr>
          <w:sz w:val="12"/>
        </w:rPr>
        <w:t xml:space="preserve">As for Sotomayor, from here the path toward almost certain confirmation goes as follows: the Senate Judiciary Committee is slated to hold hearings sometime this summer (this involves both written depositions and of course open hearings), which should lead to formal Senate approval before Congress adjourns for its summer recess in early August. So Sotomayor will likely take her seat in time for the start of the new Court session on October 5. (I talk briefly about the likely politics of the nomination process below). What is of more interest to me, however, is what her selection reveals about the basis of presidential power. </w:t>
      </w:r>
      <w:r w:rsidRPr="001E746D">
        <w:rPr>
          <w:u w:val="single"/>
        </w:rPr>
        <w:t>Political scientists</w:t>
      </w:r>
      <w:r w:rsidRPr="00B219A9">
        <w:rPr>
          <w:u w:val="single"/>
        </w:rPr>
        <w:t>, like baseball writers evaluating hitters, have devised numerous means of measuring a president’s influence in Congress.</w:t>
      </w:r>
      <w:r w:rsidRPr="00B219A9">
        <w:rPr>
          <w:sz w:val="12"/>
        </w:rPr>
        <w:t xml:space="preserve"> I will devote a separate post to discussing these, but in brief, </w:t>
      </w:r>
      <w:r w:rsidRPr="00B219A9">
        <w:rPr>
          <w:u w:val="single"/>
        </w:rPr>
        <w:t xml:space="preserve">they often center on the creation of legislative “box scores” designed to measure how many times a president’s preferred piece of legislation, or </w:t>
      </w:r>
      <w:proofErr w:type="gramStart"/>
      <w:r w:rsidRPr="00B219A9">
        <w:rPr>
          <w:u w:val="single"/>
        </w:rPr>
        <w:t>nominee to the executive branch or the courts, is approved by Congress</w:t>
      </w:r>
      <w:proofErr w:type="gramEnd"/>
      <w:r w:rsidRPr="00B219A9">
        <w:rPr>
          <w:u w:val="single"/>
        </w:rPr>
        <w:t>. That is, how many pieces of legislation that the president supports actually pass Congress? How often do members of Congress vote with the president’s preferences?</w:t>
      </w:r>
      <w:r w:rsidRPr="00B219A9">
        <w:rPr>
          <w:sz w:val="12"/>
        </w:rPr>
        <w:t xml:space="preserve"> How often is a president’s policy position supported by roll call outcomes? </w:t>
      </w:r>
      <w:r w:rsidRPr="00B219A9">
        <w:rPr>
          <w:u w:val="single"/>
        </w:rPr>
        <w:t>These measures</w:t>
      </w:r>
      <w:r w:rsidRPr="00B219A9">
        <w:rPr>
          <w:sz w:val="12"/>
        </w:rPr>
        <w:t xml:space="preserve">, however, </w:t>
      </w:r>
      <w:r w:rsidRPr="00B219A9">
        <w:rPr>
          <w:u w:val="single"/>
        </w:rPr>
        <w:t>are a misleading gauge of presidential power – they are a better indicator of congressional power.</w:t>
      </w:r>
      <w:r w:rsidRPr="00B219A9">
        <w:rPr>
          <w:sz w:val="12"/>
        </w:rPr>
        <w:t xml:space="preserve"> This is because </w:t>
      </w:r>
      <w:r w:rsidRPr="00B219A9">
        <w:rPr>
          <w:highlight w:val="yellow"/>
          <w:u w:val="single"/>
        </w:rPr>
        <w:t xml:space="preserve">how members </w:t>
      </w:r>
      <w:r w:rsidRPr="00B219A9">
        <w:rPr>
          <w:u w:val="single"/>
        </w:rPr>
        <w:t xml:space="preserve">of Congress </w:t>
      </w:r>
      <w:r w:rsidRPr="00B219A9">
        <w:rPr>
          <w:highlight w:val="yellow"/>
          <w:u w:val="single"/>
        </w:rPr>
        <w:t xml:space="preserve">vote </w:t>
      </w:r>
      <w:r w:rsidRPr="00B219A9">
        <w:rPr>
          <w:u w:val="single"/>
        </w:rPr>
        <w:t>on a</w:t>
      </w:r>
      <w:r w:rsidRPr="00B219A9">
        <w:rPr>
          <w:sz w:val="12"/>
        </w:rPr>
        <w:t xml:space="preserve"> nominee or </w:t>
      </w:r>
      <w:r w:rsidRPr="00B219A9">
        <w:rPr>
          <w:u w:val="single"/>
        </w:rPr>
        <w:t xml:space="preserve">legislative item </w:t>
      </w:r>
      <w:r w:rsidRPr="00B219A9">
        <w:rPr>
          <w:highlight w:val="yellow"/>
          <w:u w:val="single"/>
        </w:rPr>
        <w:t xml:space="preserve">is </w:t>
      </w:r>
      <w:r w:rsidRPr="00B219A9">
        <w:rPr>
          <w:b/>
          <w:highlight w:val="yellow"/>
          <w:u w:val="single"/>
        </w:rPr>
        <w:t>rarely influenced by anything a president does</w:t>
      </w:r>
      <w:r w:rsidRPr="00B219A9">
        <w:rPr>
          <w:b/>
          <w:u w:val="single"/>
        </w:rPr>
        <w:t>.</w:t>
      </w:r>
      <w:r w:rsidRPr="00B219A9">
        <w:rPr>
          <w:u w:val="single"/>
        </w:rPr>
        <w:t xml:space="preserve"> Although </w:t>
      </w:r>
      <w:r w:rsidRPr="001E746D">
        <w:rPr>
          <w:highlight w:val="yellow"/>
          <w:u w:val="single"/>
        </w:rPr>
        <w:t>journalists</w:t>
      </w:r>
      <w:r w:rsidRPr="00B219A9">
        <w:rPr>
          <w:u w:val="single"/>
        </w:rPr>
        <w:t xml:space="preserve"> (and political scientists) often </w:t>
      </w:r>
      <w:r w:rsidRPr="001E746D">
        <w:rPr>
          <w:u w:val="single"/>
        </w:rPr>
        <w:t>focus on the legislative “endgame”</w:t>
      </w:r>
      <w:r w:rsidRPr="00B219A9">
        <w:rPr>
          <w:u w:val="single"/>
        </w:rPr>
        <w:t xml:space="preserve"> to gauge presidential influence – </w:t>
      </w:r>
      <w:r w:rsidRPr="001E746D">
        <w:rPr>
          <w:u w:val="single"/>
        </w:rPr>
        <w:t xml:space="preserve">will the President swing enough votes to get his preferred legislation enacted? – </w:t>
      </w:r>
      <w:proofErr w:type="gramStart"/>
      <w:r w:rsidRPr="001E746D">
        <w:rPr>
          <w:b/>
          <w:u w:val="single"/>
        </w:rPr>
        <w:t>this</w:t>
      </w:r>
      <w:proofErr w:type="gramEnd"/>
      <w:r w:rsidRPr="001E746D">
        <w:rPr>
          <w:b/>
          <w:u w:val="single"/>
        </w:rPr>
        <w:t xml:space="preserve"> </w:t>
      </w:r>
      <w:r w:rsidRPr="001E746D">
        <w:rPr>
          <w:b/>
          <w:highlight w:val="yellow"/>
          <w:u w:val="single"/>
        </w:rPr>
        <w:t>mistake</w:t>
      </w:r>
      <w:r w:rsidRPr="001E746D">
        <w:rPr>
          <w:b/>
          <w:u w:val="single"/>
        </w:rPr>
        <w:t xml:space="preserve">s </w:t>
      </w:r>
      <w:r w:rsidRPr="001E746D">
        <w:rPr>
          <w:b/>
          <w:highlight w:val="yellow"/>
          <w:u w:val="single"/>
        </w:rPr>
        <w:t>an outcome with actual evidence of presidential influence.</w:t>
      </w:r>
      <w:r w:rsidRPr="00B219A9">
        <w:rPr>
          <w:u w:val="single"/>
        </w:rPr>
        <w:t xml:space="preserve"> Once we control for other factors – </w:t>
      </w:r>
      <w:r w:rsidRPr="00B219A9">
        <w:rPr>
          <w:b/>
          <w:highlight w:val="yellow"/>
          <w:u w:val="single"/>
        </w:rPr>
        <w:t>a member of Congress’ ideological</w:t>
      </w:r>
      <w:r w:rsidRPr="00B219A9">
        <w:rPr>
          <w:b/>
          <w:u w:val="single"/>
        </w:rPr>
        <w:t xml:space="preserve"> and partisan </w:t>
      </w:r>
      <w:r w:rsidRPr="00B219A9">
        <w:rPr>
          <w:b/>
          <w:highlight w:val="yellow"/>
          <w:u w:val="single"/>
        </w:rPr>
        <w:t xml:space="preserve">leanings, </w:t>
      </w:r>
      <w:r w:rsidRPr="00B219A9">
        <w:rPr>
          <w:b/>
          <w:u w:val="single"/>
        </w:rPr>
        <w:t xml:space="preserve">the political </w:t>
      </w:r>
      <w:r w:rsidRPr="00B219A9">
        <w:rPr>
          <w:b/>
          <w:highlight w:val="yellow"/>
          <w:u w:val="single"/>
        </w:rPr>
        <w:t xml:space="preserve">leanings of her constituency, </w:t>
      </w:r>
      <w:r w:rsidRPr="00B219A9">
        <w:rPr>
          <w:b/>
          <w:u w:val="single"/>
        </w:rPr>
        <w:t xml:space="preserve">whether she’s up for </w:t>
      </w:r>
      <w:r w:rsidRPr="00B219A9">
        <w:rPr>
          <w:b/>
          <w:highlight w:val="yellow"/>
          <w:u w:val="single"/>
        </w:rPr>
        <w:t>reelection</w:t>
      </w:r>
      <w:r w:rsidRPr="00B219A9">
        <w:rPr>
          <w:b/>
          <w:u w:val="single"/>
        </w:rPr>
        <w:t xml:space="preserve"> or not – we </w:t>
      </w:r>
      <w:r w:rsidRPr="00B219A9">
        <w:rPr>
          <w:b/>
          <w:highlight w:val="yellow"/>
          <w:u w:val="single"/>
        </w:rPr>
        <w:t>can</w:t>
      </w:r>
      <w:r w:rsidRPr="00B219A9">
        <w:rPr>
          <w:b/>
          <w:u w:val="single"/>
        </w:rPr>
        <w:t xml:space="preserve"> usually </w:t>
      </w:r>
      <w:r w:rsidRPr="00B219A9">
        <w:rPr>
          <w:b/>
          <w:highlight w:val="yellow"/>
          <w:u w:val="single"/>
        </w:rPr>
        <w:t xml:space="preserve">predict how she will </w:t>
      </w:r>
      <w:r w:rsidRPr="001E746D">
        <w:rPr>
          <w:b/>
          <w:highlight w:val="yellow"/>
          <w:u w:val="single"/>
        </w:rPr>
        <w:t>vote without needing to know much of anything about what the president</w:t>
      </w:r>
      <w:r w:rsidRPr="00B219A9">
        <w:rPr>
          <w:b/>
          <w:u w:val="single"/>
        </w:rPr>
        <w:t xml:space="preserve"> wants.</w:t>
      </w:r>
      <w:r w:rsidRPr="00B219A9">
        <w:rPr>
          <w:sz w:val="12"/>
        </w:rPr>
        <w:t xml:space="preserve"> (I am ignoring the importance of a president’s veto power for the moment.) </w:t>
      </w:r>
      <w:r w:rsidRPr="001E746D">
        <w:rPr>
          <w:highlight w:val="yellow"/>
          <w:u w:val="single"/>
        </w:rPr>
        <w:t>Despite the much</w:t>
      </w:r>
      <w:r w:rsidRPr="00B219A9">
        <w:rPr>
          <w:u w:val="single"/>
        </w:rPr>
        <w:t xml:space="preserve"> publicized and </w:t>
      </w:r>
      <w:r w:rsidRPr="001E746D">
        <w:rPr>
          <w:highlight w:val="yellow"/>
          <w:u w:val="single"/>
        </w:rPr>
        <w:t xml:space="preserve">celebrated instances of presidential </w:t>
      </w:r>
      <w:r w:rsidRPr="009A02E0">
        <w:rPr>
          <w:highlight w:val="yellow"/>
          <w:u w:val="single"/>
        </w:rPr>
        <w:t>arm-twisting</w:t>
      </w:r>
      <w:r w:rsidRPr="00B219A9">
        <w:rPr>
          <w:u w:val="single"/>
        </w:rPr>
        <w:t xml:space="preserve"> during the legislative endgame, then, most </w:t>
      </w:r>
      <w:r w:rsidRPr="001E746D">
        <w:rPr>
          <w:rStyle w:val="Emphasis"/>
          <w:highlight w:val="yellow"/>
        </w:rPr>
        <w:t>legislative outcomes don’t depend on presidential lobbying</w:t>
      </w:r>
      <w:r w:rsidRPr="00B219A9">
        <w:rPr>
          <w:u w:val="single"/>
        </w:rPr>
        <w:t>.</w:t>
      </w:r>
    </w:p>
    <w:p w14:paraId="1315C2F9" w14:textId="77777777" w:rsidR="007F1CC2" w:rsidRDefault="007F1CC2" w:rsidP="007F1CC2"/>
    <w:p w14:paraId="44E592EA" w14:textId="77777777" w:rsidR="007F1CC2" w:rsidRDefault="007F1CC2" w:rsidP="007F1CC2"/>
    <w:p w14:paraId="3641E749" w14:textId="77777777" w:rsidR="007F1CC2" w:rsidRPr="00BC5F89" w:rsidRDefault="007F1CC2" w:rsidP="007F1CC2">
      <w:pPr>
        <w:pStyle w:val="Heading4"/>
      </w:pPr>
      <w:r w:rsidRPr="00BC5F89">
        <w:t xml:space="preserve">No PC - Consensus of political scientists goes aff </w:t>
      </w:r>
    </w:p>
    <w:p w14:paraId="1952B1EA" w14:textId="77777777" w:rsidR="007F1CC2" w:rsidRPr="00BC5F89" w:rsidRDefault="007F1CC2" w:rsidP="007F1CC2">
      <w:r>
        <w:rPr>
          <w:rStyle w:val="Heading4Char"/>
          <w:rFonts w:eastAsiaTheme="minorHAnsi"/>
          <w:sz w:val="24"/>
          <w:lang w:val="x-none" w:eastAsia="x-none"/>
        </w:rPr>
        <w:t>Beckman and Kumar</w:t>
      </w:r>
      <w:r>
        <w:rPr>
          <w:rStyle w:val="Heading4Char"/>
          <w:rFonts w:eastAsiaTheme="minorHAnsi"/>
          <w:sz w:val="24"/>
          <w:lang w:eastAsia="x-none"/>
        </w:rPr>
        <w:t xml:space="preserve"> </w:t>
      </w:r>
      <w:r w:rsidRPr="00BC5F89">
        <w:rPr>
          <w:rStyle w:val="Heading4Char"/>
          <w:rFonts w:eastAsiaTheme="minorHAnsi"/>
          <w:sz w:val="24"/>
          <w:lang w:val="x-none" w:eastAsia="x-none"/>
        </w:rPr>
        <w:t>11</w:t>
      </w:r>
      <w:r w:rsidRPr="00BC5F89">
        <w:t xml:space="preserve"> [Mathew N and Vival, Department of Political Science, University of California. Journal of Theoretical Polit</w:t>
      </w:r>
      <w:r>
        <w:t>ics, vol 23, no 1, January 2011</w:t>
      </w:r>
      <w:r w:rsidRPr="00BC5F89">
        <w:t xml:space="preserve"> “How presidents push, when presidents win: A model of positive presidential power in US lawmaking”.</w:t>
      </w:r>
      <w:hyperlink r:id="rId69" w:history="1">
        <w:r w:rsidRPr="00BC5F89">
          <w:t>http://jtp.sagepub.com/content/23/1/3.abstract</w:t>
        </w:r>
      </w:hyperlink>
      <w:r w:rsidRPr="00BC5F89">
        <w:t xml:space="preserve">] </w:t>
      </w:r>
    </w:p>
    <w:p w14:paraId="1480220C" w14:textId="77777777" w:rsidR="007F1CC2" w:rsidRPr="00BC5F89" w:rsidRDefault="007F1CC2" w:rsidP="007F1CC2"/>
    <w:p w14:paraId="12A6D724" w14:textId="77777777" w:rsidR="007F1CC2" w:rsidRDefault="007F1CC2" w:rsidP="007F1CC2">
      <w:pPr>
        <w:rPr>
          <w:sz w:val="16"/>
          <w:szCs w:val="20"/>
        </w:rPr>
      </w:pPr>
      <w:r w:rsidRPr="001E746D">
        <w:rPr>
          <w:sz w:val="16"/>
          <w:szCs w:val="20"/>
        </w:rPr>
        <w:t xml:space="preserve">Deciding how best to promote the president’s policy initiatives on Capitol Hill is a frequent concern inside the modern White House. ‘Legislative strategy’ sessions attract senior ofﬁcials and fervent debate; they implicate the president’s policy positions and (potentially) his public standing. What is more, White House staffers say the decisions they make in these meetings are vitally important for determining the president’s fate in Congress. For Beltway insiders, then, it comes as no surprise that the president’s </w:t>
      </w:r>
      <w:proofErr w:type="gramStart"/>
      <w:r w:rsidRPr="001E746D">
        <w:rPr>
          <w:sz w:val="16"/>
          <w:szCs w:val="20"/>
        </w:rPr>
        <w:t>advisors  expend</w:t>
      </w:r>
      <w:proofErr w:type="gramEnd"/>
      <w:r w:rsidRPr="001E746D">
        <w:rPr>
          <w:sz w:val="16"/>
          <w:szCs w:val="20"/>
        </w:rPr>
        <w:t xml:space="preserve"> considerable amounts of their time, expertise, and energy devising a legislative strategy and translating it into a lobbying enterprize. For political scientists, however, </w:t>
      </w:r>
      <w:r w:rsidRPr="001E746D">
        <w:rPr>
          <w:b/>
          <w:szCs w:val="20"/>
          <w:u w:val="single"/>
        </w:rPr>
        <w:t xml:space="preserve">the resources allocated to formulating and implementing the White House’s lobbying offensive </w:t>
      </w:r>
      <w:proofErr w:type="gramStart"/>
      <w:r w:rsidRPr="001E746D">
        <w:rPr>
          <w:b/>
          <w:szCs w:val="20"/>
          <w:u w:val="single"/>
        </w:rPr>
        <w:t>appear</w:t>
      </w:r>
      <w:proofErr w:type="gramEnd"/>
      <w:r w:rsidRPr="001E746D">
        <w:rPr>
          <w:b/>
          <w:szCs w:val="20"/>
          <w:u w:val="single"/>
        </w:rPr>
        <w:t xml:space="preserve"> puzzling</w:t>
      </w:r>
      <w:r w:rsidRPr="001E746D">
        <w:rPr>
          <w:sz w:val="16"/>
          <w:szCs w:val="20"/>
        </w:rPr>
        <w:t xml:space="preserve">, </w:t>
      </w:r>
      <w:r w:rsidRPr="001E746D">
        <w:rPr>
          <w:b/>
          <w:szCs w:val="20"/>
          <w:u w:val="single"/>
        </w:rPr>
        <w:t xml:space="preserve">if not altogether misguided. </w:t>
      </w:r>
      <w:r w:rsidRPr="001E746D">
        <w:rPr>
          <w:b/>
          <w:szCs w:val="20"/>
          <w:highlight w:val="yellow"/>
          <w:u w:val="single"/>
        </w:rPr>
        <w:t>Far from</w:t>
      </w:r>
      <w:r w:rsidRPr="001E746D">
        <w:rPr>
          <w:b/>
          <w:szCs w:val="20"/>
          <w:u w:val="single"/>
        </w:rPr>
        <w:t xml:space="preserve"> highlighting </w:t>
      </w:r>
      <w:r w:rsidRPr="001E746D">
        <w:rPr>
          <w:b/>
          <w:szCs w:val="20"/>
          <w:highlight w:val="yellow"/>
          <w:u w:val="single"/>
        </w:rPr>
        <w:t>each president’s capacity to marshal legislative proposals</w:t>
      </w:r>
      <w:r w:rsidRPr="001E746D">
        <w:rPr>
          <w:sz w:val="16"/>
          <w:szCs w:val="20"/>
        </w:rPr>
        <w:t xml:space="preserve"> through Congress, </w:t>
      </w:r>
      <w:r w:rsidRPr="001E746D">
        <w:rPr>
          <w:b/>
          <w:szCs w:val="20"/>
          <w:highlight w:val="yellow"/>
          <w:u w:val="single"/>
        </w:rPr>
        <w:t>the prevailing</w:t>
      </w:r>
      <w:r w:rsidRPr="001E746D">
        <w:rPr>
          <w:b/>
          <w:szCs w:val="20"/>
          <w:u w:val="single"/>
        </w:rPr>
        <w:t xml:space="preserve"> </w:t>
      </w:r>
      <w:r w:rsidRPr="001E746D">
        <w:rPr>
          <w:b/>
          <w:szCs w:val="20"/>
          <w:highlight w:val="yellow"/>
          <w:u w:val="single"/>
        </w:rPr>
        <w:t>wisdom</w:t>
      </w:r>
      <w:r w:rsidRPr="001E746D">
        <w:rPr>
          <w:sz w:val="16"/>
          <w:szCs w:val="20"/>
        </w:rPr>
        <w:t xml:space="preserve"> now </w:t>
      </w:r>
      <w:r w:rsidRPr="001E746D">
        <w:rPr>
          <w:b/>
          <w:szCs w:val="20"/>
          <w:highlight w:val="yellow"/>
          <w:u w:val="single"/>
        </w:rPr>
        <w:t>stresses contextual factors</w:t>
      </w:r>
      <w:r w:rsidRPr="001E746D">
        <w:rPr>
          <w:sz w:val="16"/>
          <w:szCs w:val="20"/>
        </w:rPr>
        <w:t xml:space="preserve"> as </w:t>
      </w:r>
      <w:r w:rsidRPr="001E746D">
        <w:rPr>
          <w:b/>
          <w:szCs w:val="20"/>
          <w:highlight w:val="yellow"/>
          <w:u w:val="single"/>
        </w:rPr>
        <w:t>predetermining his agenda’s fate</w:t>
      </w:r>
      <w:r w:rsidRPr="001E746D">
        <w:rPr>
          <w:sz w:val="16"/>
          <w:szCs w:val="20"/>
        </w:rPr>
        <w:t xml:space="preserve"> on Capitol Hill. </w:t>
      </w:r>
      <w:r w:rsidRPr="001E746D">
        <w:rPr>
          <w:b/>
          <w:szCs w:val="20"/>
          <w:highlight w:val="yellow"/>
          <w:u w:val="single"/>
        </w:rPr>
        <w:t>From the</w:t>
      </w:r>
      <w:r w:rsidRPr="001E746D">
        <w:rPr>
          <w:b/>
          <w:szCs w:val="20"/>
          <w:u w:val="single"/>
        </w:rPr>
        <w:t xml:space="preserve"> particular </w:t>
      </w:r>
      <w:r w:rsidRPr="001E746D">
        <w:rPr>
          <w:b/>
          <w:szCs w:val="20"/>
          <w:highlight w:val="yellow"/>
          <w:u w:val="single"/>
        </w:rPr>
        <w:t>‘political time’</w:t>
      </w:r>
      <w:r w:rsidRPr="001E746D">
        <w:rPr>
          <w:sz w:val="16"/>
          <w:szCs w:val="20"/>
        </w:rPr>
        <w:t xml:space="preserve"> in which they happen to take ofﬁce (Skowronek, 1993) </w:t>
      </w:r>
      <w:r w:rsidRPr="001E746D">
        <w:rPr>
          <w:b/>
          <w:szCs w:val="20"/>
          <w:highlight w:val="yellow"/>
          <w:u w:val="single"/>
        </w:rPr>
        <w:t>to the</w:t>
      </w:r>
      <w:r w:rsidRPr="001E746D">
        <w:rPr>
          <w:b/>
          <w:szCs w:val="20"/>
          <w:u w:val="single"/>
        </w:rPr>
        <w:t xml:space="preserve"> state of the </w:t>
      </w:r>
      <w:r w:rsidRPr="001E746D">
        <w:rPr>
          <w:b/>
          <w:szCs w:val="20"/>
          <w:highlight w:val="yellow"/>
          <w:u w:val="single"/>
        </w:rPr>
        <w:t>budget</w:t>
      </w:r>
      <w:r w:rsidRPr="001E746D">
        <w:rPr>
          <w:sz w:val="16"/>
          <w:szCs w:val="20"/>
        </w:rPr>
        <w:t xml:space="preserve"> (Brady and Volden, 1998; Peterson, 1990</w:t>
      </w:r>
      <w:r w:rsidRPr="001E746D">
        <w:rPr>
          <w:sz w:val="16"/>
          <w:szCs w:val="20"/>
          <w:highlight w:val="yellow"/>
        </w:rPr>
        <w:t xml:space="preserve">), </w:t>
      </w:r>
      <w:r w:rsidRPr="001E746D">
        <w:rPr>
          <w:b/>
          <w:szCs w:val="20"/>
          <w:highlight w:val="yellow"/>
          <w:u w:val="single"/>
        </w:rPr>
        <w:t>the partisan composition</w:t>
      </w:r>
      <w:r w:rsidRPr="001E746D">
        <w:rPr>
          <w:b/>
          <w:szCs w:val="20"/>
          <w:u w:val="single"/>
        </w:rPr>
        <w:t xml:space="preserve"> of Congress</w:t>
      </w:r>
      <w:r w:rsidRPr="001E746D">
        <w:rPr>
          <w:sz w:val="16"/>
          <w:szCs w:val="20"/>
        </w:rPr>
        <w:t xml:space="preserve"> (Bond and Fleisher, 1990; Edwards, 1989) (see also Gilmour (1995), Groseclose and McCarty (2001), and Sinclair (2006)) to </w:t>
      </w:r>
      <w:r w:rsidRPr="001E746D">
        <w:rPr>
          <w:b/>
          <w:szCs w:val="20"/>
          <w:highlight w:val="yellow"/>
          <w:u w:val="single"/>
        </w:rPr>
        <w:t>the preferences of speciﬁc</w:t>
      </w:r>
      <w:r w:rsidRPr="001E746D">
        <w:rPr>
          <w:b/>
          <w:szCs w:val="20"/>
          <w:u w:val="single"/>
        </w:rPr>
        <w:t xml:space="preserve"> ‘</w:t>
      </w:r>
      <w:r w:rsidRPr="001E746D">
        <w:rPr>
          <w:b/>
          <w:szCs w:val="20"/>
          <w:highlight w:val="yellow"/>
          <w:u w:val="single"/>
        </w:rPr>
        <w:t>pivotal’ voters</w:t>
      </w:r>
      <w:r w:rsidRPr="001E746D">
        <w:rPr>
          <w:sz w:val="16"/>
          <w:szCs w:val="20"/>
        </w:rPr>
        <w:t xml:space="preserve"> (Brady and Volden, 1998; Krehbie, l998), </w:t>
      </w:r>
      <w:r w:rsidRPr="001E746D">
        <w:rPr>
          <w:b/>
          <w:szCs w:val="20"/>
          <w:highlight w:val="yellow"/>
          <w:u w:val="single"/>
        </w:rPr>
        <w:t>current research suggests a president’s congressional fortunes are basically beyond his control</w:t>
      </w:r>
      <w:r w:rsidRPr="001E746D">
        <w:rPr>
          <w:sz w:val="16"/>
          <w:szCs w:val="20"/>
        </w:rPr>
        <w:t xml:space="preserve">. The implication is straightforward, as Bond and Fleisher indicate: …presidential success is determined in large measure by the results of the last election. </w:t>
      </w:r>
      <w:r w:rsidRPr="001E746D">
        <w:rPr>
          <w:b/>
          <w:szCs w:val="20"/>
          <w:u w:val="single"/>
        </w:rPr>
        <w:t>If</w:t>
      </w:r>
      <w:r w:rsidRPr="001E746D">
        <w:rPr>
          <w:sz w:val="16"/>
          <w:szCs w:val="20"/>
        </w:rPr>
        <w:t xml:space="preserve"> the last election brings individuals to Congress whose local interests and preferences coincide with the president’s, then he will enjoy greater success. If, on the other hand, most </w:t>
      </w:r>
      <w:r w:rsidRPr="001E746D">
        <w:rPr>
          <w:b/>
          <w:szCs w:val="20"/>
          <w:u w:val="single"/>
        </w:rPr>
        <w:t>members of Congress have preferences different from the president’s</w:t>
      </w:r>
      <w:r w:rsidRPr="001E746D">
        <w:rPr>
          <w:sz w:val="16"/>
          <w:szCs w:val="20"/>
        </w:rPr>
        <w:t xml:space="preserve">, then </w:t>
      </w:r>
      <w:r w:rsidRPr="001E746D">
        <w:rPr>
          <w:b/>
          <w:szCs w:val="20"/>
          <w:u w:val="single"/>
        </w:rPr>
        <w:t xml:space="preserve">he will suffer more defeats, </w:t>
      </w:r>
      <w:r w:rsidRPr="001E746D">
        <w:rPr>
          <w:b/>
          <w:szCs w:val="20"/>
          <w:highlight w:val="yellow"/>
          <w:u w:val="single"/>
        </w:rPr>
        <w:t xml:space="preserve">and </w:t>
      </w:r>
      <w:r w:rsidRPr="001E746D">
        <w:rPr>
          <w:rStyle w:val="Emphasis"/>
          <w:highlight w:val="yellow"/>
        </w:rPr>
        <w:t>no amount of bargaining and persuasion can do much</w:t>
      </w:r>
      <w:r w:rsidRPr="001E746D">
        <w:rPr>
          <w:sz w:val="16"/>
          <w:szCs w:val="20"/>
        </w:rPr>
        <w:t xml:space="preserve"> to improve his success. (Bond and Fleisher, 1990: 13) Fortunately for those inside the West Wing, some researchers paint a more optimistic picture regarding presidents’ potential for passing important planks of their legislative agenda. Covington et al. (1995), Barrett and Eshbaugh-Soha (2007), Edwards III and Barrett (2000), Kellerman (1984), Light (1982), Peterson (1990), and Rudalevige (2002) all observe that presidents secure greater support for their ‘priority’ items, and when they exert ‘effort’ pushing them. In addition, Covington (1987) concludes that White House ofﬁcials can occasionally win greater support among legislators by working behind the scenes, while Canes-Wrone (2001, 2005) shows that presidents can induce support from a recalcitrant Congress by strategically ‘going public’ when advocating popular proposals (see also Kernell (1993)). Sullivan (1987, 1988) ﬁnds </w:t>
      </w:r>
      <w:proofErr w:type="gramStart"/>
      <w:r w:rsidRPr="001E746D">
        <w:rPr>
          <w:sz w:val="16"/>
          <w:szCs w:val="20"/>
        </w:rPr>
        <w:t>that presidents</w:t>
      </w:r>
      <w:proofErr w:type="gramEnd"/>
      <w:r w:rsidRPr="001E746D">
        <w:rPr>
          <w:sz w:val="16"/>
          <w:szCs w:val="20"/>
        </w:rPr>
        <w:t xml:space="preserve"> can amass winning congressional coalitions by changing members’ positions as a bill moves through the legislative process. However, </w:t>
      </w:r>
      <w:r w:rsidRPr="001E746D">
        <w:rPr>
          <w:b/>
          <w:szCs w:val="20"/>
          <w:u w:val="single"/>
        </w:rPr>
        <w:t>even among</w:t>
      </w:r>
      <w:r w:rsidRPr="001E746D">
        <w:rPr>
          <w:sz w:val="16"/>
          <w:szCs w:val="20"/>
        </w:rPr>
        <w:t xml:space="preserve"> these relative </w:t>
      </w:r>
      <w:r w:rsidRPr="001E746D">
        <w:rPr>
          <w:b/>
          <w:szCs w:val="20"/>
          <w:u w:val="single"/>
        </w:rPr>
        <w:t>optimists, the prescription for presidents appears to be an ephemeral combination of luck and effort, not a systematic strategy</w:t>
      </w:r>
      <w:r w:rsidRPr="001E746D">
        <w:rPr>
          <w:sz w:val="16"/>
          <w:szCs w:val="20"/>
        </w:rPr>
        <w:t xml:space="preserve">. In discussing the challenge for a president looking to push legislation on Capitol Hill, Samuel Kernell offers a comparable assessment. He writes, </w:t>
      </w:r>
      <w:proofErr w:type="gramStart"/>
      <w:r w:rsidRPr="001E746D">
        <w:rPr>
          <w:sz w:val="16"/>
          <w:szCs w:val="20"/>
        </w:rPr>
        <w:t>The</w:t>
      </w:r>
      <w:proofErr w:type="gramEnd"/>
      <w:r w:rsidRPr="001E746D">
        <w:rPr>
          <w:sz w:val="16"/>
          <w:szCs w:val="20"/>
        </w:rPr>
        <w:t xml:space="preserve"> number and variety of choices place great demands upon [presidents’] strategic calculation, so much so that pluralist leadership must be understood as an art…an ability to sense ‘right choices’. (Kernell, 1993: 36) Furthermore, the seemingly paradoxical ﬁndings noted above, that is, a general (if modest) pattern of president-supported legislative success on passage and policy content, but not on ‘key’ roll-call votes, remain unexplained. This paper aims to demystify the White House’s legislative strategies, both their logic and their effects. Developing a non-cooperative game in which the president allocates scarce ‘political capital’ to induce changes in legislators’ behavior, we deduce two lobbying strategies White House ofﬁcials may execute and, in turn, investigate their impact on the laws that result. Interestingly, we theorize that presidents’ foremost inﬂuence comes from bargaining with congressional leaders over policy alternatives before bills reach the ﬂoor, not bargaining with pivotal voters for their support once they do. Precisely because so much of the presidents’ inﬂuence comes in the legislative earlygame (rather than the endgame), we theorize t</w:t>
      </w:r>
    </w:p>
    <w:p w14:paraId="6F712E56" w14:textId="77777777" w:rsidR="007F1CC2" w:rsidRDefault="007F1CC2" w:rsidP="00FE252F">
      <w:pPr>
        <w:rPr>
          <w:rStyle w:val="StyleBoldUnderline"/>
          <w:rFonts w:asciiTheme="minorHAnsi" w:hAnsiTheme="minorHAnsi"/>
        </w:rPr>
      </w:pPr>
    </w:p>
    <w:p w14:paraId="73383A94" w14:textId="77777777" w:rsidR="00FE252F" w:rsidRDefault="00FE252F" w:rsidP="00FE252F"/>
    <w:p w14:paraId="4F2C3999" w14:textId="77777777" w:rsidR="00FE252F" w:rsidRDefault="00FE252F" w:rsidP="00FE252F">
      <w:pPr>
        <w:pStyle w:val="Heading3"/>
      </w:pPr>
      <w:r>
        <w:t>Winners Win</w:t>
      </w:r>
    </w:p>
    <w:p w14:paraId="6EAA89E8" w14:textId="77777777" w:rsidR="00FE252F" w:rsidRDefault="00FE252F" w:rsidP="00FE252F"/>
    <w:p w14:paraId="1F7975A1" w14:textId="77777777" w:rsidR="00FE252F" w:rsidRPr="003977BC" w:rsidRDefault="00FE252F" w:rsidP="00FE252F">
      <w:pPr>
        <w:pStyle w:val="Heading4"/>
        <w:rPr>
          <w:rFonts w:asciiTheme="minorHAnsi" w:hAnsiTheme="minorHAnsi"/>
        </w:rPr>
      </w:pPr>
      <w:r w:rsidRPr="003977BC">
        <w:rPr>
          <w:rFonts w:asciiTheme="minorHAnsi" w:hAnsiTheme="minorHAnsi"/>
        </w:rPr>
        <w:t xml:space="preserve">Winners win. Political capital from passing the reform can gain enough momentum to gain positions in Washington. </w:t>
      </w:r>
    </w:p>
    <w:p w14:paraId="11A26E25" w14:textId="77777777" w:rsidR="00FE252F" w:rsidRPr="003977BC" w:rsidRDefault="00FE252F" w:rsidP="00FE252F">
      <w:pPr>
        <w:rPr>
          <w:rFonts w:asciiTheme="minorHAnsi" w:hAnsiTheme="minorHAnsi"/>
          <w:sz w:val="20"/>
        </w:rPr>
      </w:pPr>
      <w:r w:rsidRPr="003977BC">
        <w:rPr>
          <w:rStyle w:val="StyleStyleBold12pt"/>
          <w:rFonts w:asciiTheme="minorHAnsi" w:hAnsiTheme="minorHAnsi"/>
        </w:rPr>
        <w:t>Morgenstern</w:t>
      </w:r>
      <w:r w:rsidRPr="003977BC">
        <w:rPr>
          <w:rFonts w:asciiTheme="minorHAnsi" w:hAnsiTheme="minorHAnsi"/>
        </w:rPr>
        <w:t xml:space="preserve"> </w:t>
      </w:r>
      <w:r w:rsidRPr="003977BC">
        <w:rPr>
          <w:rFonts w:asciiTheme="minorHAnsi" w:hAnsiTheme="minorHAnsi"/>
          <w:sz w:val="20"/>
        </w:rPr>
        <w:t>(degree in political science from George Washington University) June 30</w:t>
      </w:r>
      <w:r w:rsidRPr="003977BC">
        <w:rPr>
          <w:rFonts w:asciiTheme="minorHAnsi" w:hAnsiTheme="minorHAnsi"/>
          <w:sz w:val="20"/>
          <w:vertAlign w:val="superscript"/>
        </w:rPr>
        <w:t>th</w:t>
      </w:r>
      <w:r w:rsidRPr="003977BC">
        <w:rPr>
          <w:rFonts w:asciiTheme="minorHAnsi" w:hAnsiTheme="minorHAnsi"/>
          <w:sz w:val="20"/>
        </w:rPr>
        <w:t xml:space="preserve">, </w:t>
      </w:r>
      <w:r w:rsidRPr="003977BC">
        <w:rPr>
          <w:rFonts w:asciiTheme="minorHAnsi" w:hAnsiTheme="minorHAnsi"/>
        </w:rPr>
        <w:t>20</w:t>
      </w:r>
      <w:r w:rsidRPr="003977BC">
        <w:rPr>
          <w:rStyle w:val="StyleStyleBold12pt"/>
          <w:rFonts w:asciiTheme="minorHAnsi" w:hAnsiTheme="minorHAnsi"/>
        </w:rPr>
        <w:t xml:space="preserve">13 </w:t>
      </w:r>
      <w:r w:rsidRPr="003977BC">
        <w:rPr>
          <w:rFonts w:asciiTheme="minorHAnsi" w:hAnsiTheme="minorHAnsi"/>
          <w:sz w:val="20"/>
        </w:rPr>
        <w:t xml:space="preserve">(Madeleine, “Nancy Pelosi: House Republicans Will Pass Immigration Reform ‘If They Ever Want to Win a Presidential Race’” The Blaze. </w:t>
      </w:r>
      <w:hyperlink r:id="rId70" w:history="1">
        <w:r w:rsidRPr="003977BC">
          <w:rPr>
            <w:rStyle w:val="Hyperlink"/>
            <w:rFonts w:asciiTheme="minorHAnsi" w:hAnsiTheme="minorHAnsi"/>
            <w:sz w:val="20"/>
          </w:rPr>
          <w:t>http://www.theblaze.com/stories/2013/06/30/nancy-pelosi-house-republicans-will-pass-immigration-reform-if-they-ever-want-to-win-a-presidential-race/#</w:t>
        </w:r>
      </w:hyperlink>
      <w:r w:rsidRPr="003977BC">
        <w:rPr>
          <w:rFonts w:asciiTheme="minorHAnsi" w:hAnsiTheme="minorHAnsi"/>
          <w:sz w:val="20"/>
        </w:rPr>
        <w:t xml:space="preserve">) </w:t>
      </w:r>
      <w:r w:rsidRPr="003977BC">
        <w:rPr>
          <w:rFonts w:asciiTheme="minorHAnsi" w:hAnsiTheme="minorHAnsi"/>
          <w:i/>
          <w:sz w:val="20"/>
        </w:rPr>
        <w:t>MLW</w:t>
      </w:r>
    </w:p>
    <w:p w14:paraId="1F682DF3" w14:textId="77777777" w:rsidR="00FE252F" w:rsidRPr="003977BC" w:rsidRDefault="00FE252F" w:rsidP="00FE252F">
      <w:pPr>
        <w:rPr>
          <w:rFonts w:asciiTheme="minorHAnsi" w:hAnsiTheme="minorHAnsi"/>
          <w:sz w:val="20"/>
        </w:rPr>
      </w:pPr>
    </w:p>
    <w:p w14:paraId="7AB79911" w14:textId="77777777" w:rsidR="00FE252F" w:rsidRPr="003977BC" w:rsidRDefault="00FE252F" w:rsidP="00FE252F">
      <w:pPr>
        <w:rPr>
          <w:rFonts w:asciiTheme="minorHAnsi" w:hAnsiTheme="minorHAnsi"/>
        </w:rPr>
      </w:pPr>
      <w:r w:rsidRPr="003977BC">
        <w:rPr>
          <w:rFonts w:asciiTheme="minorHAnsi" w:hAnsiTheme="minorHAnsi"/>
        </w:rPr>
        <w:t xml:space="preserve">House </w:t>
      </w:r>
      <w:r w:rsidRPr="003977BC">
        <w:rPr>
          <w:rFonts w:asciiTheme="minorHAnsi" w:hAnsiTheme="minorHAnsi"/>
          <w:u w:val="single"/>
        </w:rPr>
        <w:t xml:space="preserve">Democratic Leader Nancy Pelosi said congressional Republicans </w:t>
      </w:r>
      <w:proofErr w:type="gramStart"/>
      <w:r w:rsidRPr="003977BC">
        <w:rPr>
          <w:rFonts w:asciiTheme="minorHAnsi" w:hAnsiTheme="minorHAnsi"/>
          <w:u w:val="single"/>
        </w:rPr>
        <w:t>will</w:t>
      </w:r>
      <w:proofErr w:type="gramEnd"/>
      <w:r w:rsidRPr="003977BC">
        <w:rPr>
          <w:rFonts w:asciiTheme="minorHAnsi" w:hAnsiTheme="minorHAnsi"/>
          <w:u w:val="single"/>
        </w:rPr>
        <w:t xml:space="preserve"> have to pass immigration reform if they ever want the GOP to retake the White House</w:t>
      </w:r>
      <w:r w:rsidRPr="003977BC">
        <w:rPr>
          <w:rFonts w:asciiTheme="minorHAnsi" w:hAnsiTheme="minorHAnsi"/>
        </w:rPr>
        <w:t>. “</w:t>
      </w:r>
      <w:r w:rsidRPr="003977BC">
        <w:rPr>
          <w:rFonts w:asciiTheme="minorHAnsi" w:hAnsiTheme="minorHAnsi"/>
          <w:u w:val="single"/>
        </w:rPr>
        <w:t>I believe that the members of Congress,</w:t>
      </w:r>
      <w:r w:rsidRPr="003977BC">
        <w:rPr>
          <w:rFonts w:asciiTheme="minorHAnsi" w:hAnsiTheme="minorHAnsi"/>
        </w:rPr>
        <w:t xml:space="preserve"> many more than are directly affected themselves by the number of Hispanics in their district, </w:t>
      </w:r>
      <w:r w:rsidRPr="003977BC">
        <w:rPr>
          <w:rFonts w:asciiTheme="minorHAnsi" w:hAnsiTheme="minorHAnsi"/>
          <w:u w:val="single"/>
        </w:rPr>
        <w:t>will do what is right for our country,”</w:t>
      </w:r>
      <w:r w:rsidRPr="003977BC">
        <w:rPr>
          <w:rFonts w:asciiTheme="minorHAnsi" w:hAnsiTheme="minorHAnsi"/>
        </w:rPr>
        <w:t xml:space="preserve"> Pelosi (Calif.) said in an interview aired Sunday on NBC’s “Meet the Press.” </w:t>
      </w:r>
      <w:r w:rsidRPr="003977BC">
        <w:rPr>
          <w:rStyle w:val="Emphasis"/>
          <w:rFonts w:asciiTheme="minorHAnsi" w:hAnsiTheme="minorHAnsi"/>
        </w:rPr>
        <w:t>“And it’s certainly right — for the Republicans, if they ever want to win a presidential race.”</w:t>
      </w:r>
    </w:p>
    <w:p w14:paraId="7078208D" w14:textId="77777777" w:rsidR="00FE252F" w:rsidRPr="003977BC" w:rsidRDefault="00FE252F" w:rsidP="00FE252F">
      <w:pPr>
        <w:rPr>
          <w:rFonts w:asciiTheme="minorHAnsi" w:hAnsiTheme="minorHAnsi"/>
        </w:rPr>
      </w:pPr>
    </w:p>
    <w:p w14:paraId="4B85B955" w14:textId="77777777" w:rsidR="00FE252F" w:rsidRPr="003977BC" w:rsidRDefault="00FE252F" w:rsidP="00FE252F">
      <w:pPr>
        <w:rPr>
          <w:rFonts w:asciiTheme="minorHAnsi" w:hAnsiTheme="minorHAnsi"/>
        </w:rPr>
      </w:pPr>
    </w:p>
    <w:p w14:paraId="6423D24F" w14:textId="2A6C4F86" w:rsidR="00FE252F" w:rsidRPr="003977BC" w:rsidRDefault="00614E2B" w:rsidP="00FE252F">
      <w:pPr>
        <w:pStyle w:val="Heading4"/>
        <w:rPr>
          <w:rFonts w:asciiTheme="minorHAnsi" w:hAnsiTheme="minorHAnsi"/>
          <w:lang w:val="en"/>
        </w:rPr>
      </w:pPr>
      <w:r>
        <w:rPr>
          <w:rFonts w:asciiTheme="minorHAnsi" w:hAnsiTheme="minorHAnsi"/>
          <w:lang w:val="en"/>
        </w:rPr>
        <w:t>Winners win – momentum breeds more</w:t>
      </w:r>
    </w:p>
    <w:p w14:paraId="4D481822" w14:textId="77777777" w:rsidR="00FE252F" w:rsidRPr="003977BC" w:rsidRDefault="00FE252F" w:rsidP="00FE252F">
      <w:pPr>
        <w:rPr>
          <w:rFonts w:asciiTheme="minorHAnsi" w:hAnsiTheme="minorHAnsi"/>
          <w:lang w:val="en"/>
        </w:rPr>
      </w:pPr>
      <w:r w:rsidRPr="003977BC">
        <w:rPr>
          <w:rStyle w:val="StyleStyleBold12pt"/>
          <w:rFonts w:asciiTheme="minorHAnsi" w:hAnsiTheme="minorHAnsi"/>
        </w:rPr>
        <w:t>Sen</w:t>
      </w:r>
      <w:r w:rsidRPr="003977BC">
        <w:rPr>
          <w:rFonts w:asciiTheme="minorHAnsi" w:hAnsiTheme="minorHAnsi"/>
          <w:lang w:val="en"/>
        </w:rPr>
        <w:t xml:space="preserve"> (president of Applied Research Committee) May 5</w:t>
      </w:r>
      <w:r w:rsidRPr="003977BC">
        <w:rPr>
          <w:rFonts w:asciiTheme="minorHAnsi" w:hAnsiTheme="minorHAnsi"/>
          <w:vertAlign w:val="superscript"/>
          <w:lang w:val="en"/>
        </w:rPr>
        <w:t>th</w:t>
      </w:r>
      <w:r w:rsidRPr="003977BC">
        <w:rPr>
          <w:rFonts w:asciiTheme="minorHAnsi" w:hAnsiTheme="minorHAnsi"/>
          <w:lang w:val="en"/>
        </w:rPr>
        <w:t>, 20</w:t>
      </w:r>
      <w:r w:rsidRPr="003977BC">
        <w:rPr>
          <w:rStyle w:val="StyleStyleBold12pt"/>
          <w:rFonts w:asciiTheme="minorHAnsi" w:hAnsiTheme="minorHAnsi"/>
        </w:rPr>
        <w:t>11</w:t>
      </w:r>
      <w:r w:rsidRPr="003977BC">
        <w:rPr>
          <w:rFonts w:asciiTheme="minorHAnsi" w:hAnsiTheme="minorHAnsi"/>
          <w:lang w:val="en"/>
        </w:rPr>
        <w:t xml:space="preserve"> (Rinku, “The Purpose of Political Capital: Three Agenda Items for Obama” Color Lines News for Action </w:t>
      </w:r>
      <w:hyperlink r:id="rId71" w:history="1">
        <w:r w:rsidRPr="003977BC">
          <w:rPr>
            <w:rStyle w:val="Hyperlink"/>
            <w:rFonts w:asciiTheme="minorHAnsi" w:hAnsiTheme="minorHAnsi"/>
            <w:lang w:val="en"/>
          </w:rPr>
          <w:t>http://colorlines.com/archives/2011/05/the_purpose_of_political_capital_three_agenda_items_for_a_resurgent_obama.html</w:t>
        </w:r>
      </w:hyperlink>
      <w:r w:rsidRPr="003977BC">
        <w:rPr>
          <w:rFonts w:asciiTheme="minorHAnsi" w:hAnsiTheme="minorHAnsi"/>
          <w:lang w:val="en"/>
        </w:rPr>
        <w:t xml:space="preserve">) </w:t>
      </w:r>
      <w:r w:rsidRPr="003977BC">
        <w:rPr>
          <w:rFonts w:asciiTheme="minorHAnsi" w:hAnsiTheme="minorHAnsi"/>
          <w:i/>
          <w:lang w:val="en"/>
        </w:rPr>
        <w:t xml:space="preserve">MLW </w:t>
      </w:r>
    </w:p>
    <w:p w14:paraId="61D2BEB8" w14:textId="77777777" w:rsidR="00FE252F" w:rsidRPr="003977BC" w:rsidRDefault="00FE252F" w:rsidP="00FE252F">
      <w:pPr>
        <w:pStyle w:val="NormalWeb"/>
        <w:rPr>
          <w:rFonts w:asciiTheme="minorHAnsi" w:hAnsiTheme="minorHAnsi"/>
          <w:lang w:val="en"/>
        </w:rPr>
      </w:pPr>
      <w:r w:rsidRPr="003977BC">
        <w:rPr>
          <w:rFonts w:asciiTheme="minorHAnsi" w:hAnsiTheme="minorHAnsi"/>
          <w:lang w:val="en"/>
        </w:rPr>
        <w:t xml:space="preserve">Some people will deny that killing Bin Laden gives Obama renewed credibility and popularity, asserting that the birther madness will continue even after the certificate release and bad-guy obliteration. There’s </w:t>
      </w:r>
      <w:r w:rsidRPr="003977BC">
        <w:rPr>
          <w:rFonts w:asciiTheme="minorHAnsi" w:hAnsiTheme="minorHAnsi"/>
          <w:u w:val="single"/>
          <w:lang w:val="en"/>
        </w:rPr>
        <w:t xml:space="preserve">no question that Obama continues to face challenges that no </w:t>
      </w:r>
      <w:r w:rsidRPr="003977BC">
        <w:rPr>
          <w:rFonts w:asciiTheme="minorHAnsi" w:hAnsiTheme="minorHAnsi"/>
          <w:lang w:val="en"/>
        </w:rPr>
        <w:t xml:space="preserve">white </w:t>
      </w:r>
      <w:r w:rsidRPr="003977BC">
        <w:rPr>
          <w:rFonts w:asciiTheme="minorHAnsi" w:hAnsiTheme="minorHAnsi"/>
          <w:u w:val="single"/>
          <w:lang w:val="en"/>
        </w:rPr>
        <w:t>president ever has or ever will</w:t>
      </w:r>
      <w:r w:rsidRPr="003977BC">
        <w:rPr>
          <w:rFonts w:asciiTheme="minorHAnsi" w:hAnsiTheme="minorHAnsi"/>
          <w:lang w:val="en"/>
        </w:rPr>
        <w:t xml:space="preserve">. But </w:t>
      </w:r>
      <w:r w:rsidRPr="003977BC">
        <w:rPr>
          <w:rFonts w:asciiTheme="minorHAnsi" w:hAnsiTheme="minorHAnsi"/>
          <w:u w:val="single"/>
          <w:lang w:val="en"/>
        </w:rPr>
        <w:t>he has as much credibility now as he is ever going to have among sane people</w:t>
      </w:r>
      <w:r w:rsidRPr="003977BC">
        <w:rPr>
          <w:rFonts w:asciiTheme="minorHAnsi" w:hAnsiTheme="minorHAnsi"/>
          <w:lang w:val="en"/>
        </w:rPr>
        <w:t xml:space="preserve">, </w:t>
      </w:r>
      <w:r w:rsidRPr="003977BC">
        <w:rPr>
          <w:rStyle w:val="Emphasis"/>
          <w:rFonts w:asciiTheme="minorHAnsi" w:eastAsiaTheme="majorEastAsia" w:hAnsiTheme="minorHAnsi"/>
        </w:rPr>
        <w:t>and he can gain more by simply claiming the results he has generated</w:t>
      </w:r>
      <w:r w:rsidRPr="003977BC">
        <w:rPr>
          <w:rFonts w:asciiTheme="minorHAnsi" w:hAnsiTheme="minorHAnsi"/>
          <w:lang w:val="en"/>
        </w:rPr>
        <w:t xml:space="preserve">. It’s time for those of us who have been waiting for fulfillment of campaign promises to push hard for their completion, while the feeling of unity is relatively fresh and the danger of losing low. </w:t>
      </w:r>
    </w:p>
    <w:p w14:paraId="714D43AA" w14:textId="3C29C905" w:rsidR="00614E2B" w:rsidRPr="00614E2B" w:rsidRDefault="00614E2B" w:rsidP="00614E2B">
      <w:pPr>
        <w:pStyle w:val="Heading4"/>
      </w:pPr>
      <w:r>
        <w:t>PC theory is false and winners win</w:t>
      </w:r>
    </w:p>
    <w:p w14:paraId="2971C384" w14:textId="77777777" w:rsidR="00614E2B" w:rsidRPr="001E746D" w:rsidRDefault="00614E2B" w:rsidP="00614E2B">
      <w:r w:rsidRPr="001E746D">
        <w:rPr>
          <w:rStyle w:val="Heading4Char"/>
        </w:rPr>
        <w:t>Hirsh 13</w:t>
      </w:r>
      <w:r w:rsidRPr="001E746D">
        <w:t xml:space="preserve"> – National Journal chief correspondent, citing various political scientists [Michael, former Newsweek senior correspondent, "There’s No Such Thing as Political Capital," National Journal, 2-9-13, </w:t>
      </w:r>
      <w:hyperlink r:id="rId72" w:history="1">
        <w:r w:rsidRPr="001E746D">
          <w:rPr>
            <w:rStyle w:val="Hyperlink"/>
          </w:rPr>
          <w:t>www.nationaljournal.com/magazine/there-s-no-such-thing-as-political-capital-20130207</w:t>
        </w:r>
      </w:hyperlink>
      <w:r w:rsidRPr="001E746D">
        <w:t>]</w:t>
      </w:r>
    </w:p>
    <w:p w14:paraId="0C6666AA" w14:textId="77777777" w:rsidR="00614E2B" w:rsidRPr="006A696C" w:rsidRDefault="00614E2B" w:rsidP="00614E2B">
      <w:pPr>
        <w:rPr>
          <w:sz w:val="16"/>
          <w:szCs w:val="16"/>
        </w:rPr>
      </w:pPr>
    </w:p>
    <w:p w14:paraId="4F7D34B7" w14:textId="77777777" w:rsidR="00614E2B" w:rsidRPr="006A696C" w:rsidRDefault="00614E2B" w:rsidP="00614E2B">
      <w:pPr>
        <w:rPr>
          <w:sz w:val="14"/>
        </w:rPr>
      </w:pPr>
      <w:r w:rsidRPr="00D02CAD">
        <w:rPr>
          <w:u w:val="single"/>
        </w:rPr>
        <w:t>The idea</w:t>
      </w:r>
      <w:r w:rsidRPr="006A696C">
        <w:rPr>
          <w:sz w:val="14"/>
        </w:rPr>
        <w:t xml:space="preserve"> of political capital—or mandates, or momentum—</w:t>
      </w:r>
      <w:r w:rsidRPr="00D02CAD">
        <w:rPr>
          <w:u w:val="single"/>
        </w:rPr>
        <w:t>is so poorly defined that</w:t>
      </w:r>
      <w:r w:rsidRPr="006A696C">
        <w:rPr>
          <w:sz w:val="14"/>
        </w:rPr>
        <w:t xml:space="preserve"> presidents and </w:t>
      </w:r>
      <w:r w:rsidRPr="00D02CAD">
        <w:rPr>
          <w:u w:val="single"/>
        </w:rPr>
        <w:t>pundits often get it</w:t>
      </w:r>
      <w:r w:rsidRPr="00D02CAD">
        <w:rPr>
          <w:b/>
          <w:u w:val="single"/>
        </w:rPr>
        <w:t xml:space="preserve"> </w:t>
      </w:r>
      <w:r w:rsidRPr="00D02CAD">
        <w:rPr>
          <w:u w:val="single"/>
        </w:rPr>
        <w:t>wrong</w:t>
      </w:r>
      <w:r w:rsidRPr="006A696C">
        <w:rPr>
          <w:sz w:val="14"/>
        </w:rPr>
        <w:t xml:space="preserve">. 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A11DF0">
        <w:rPr>
          <w:highlight w:val="yellow"/>
          <w:u w:val="single"/>
        </w:rPr>
        <w:t>pundits</w:t>
      </w:r>
      <w:r w:rsidRPr="00A11DF0">
        <w:rPr>
          <w:sz w:val="14"/>
          <w:highlight w:val="yellow"/>
        </w:rPr>
        <w:t xml:space="preserve"> </w:t>
      </w:r>
      <w:r w:rsidRPr="006A696C">
        <w:rPr>
          <w:sz w:val="14"/>
        </w:rPr>
        <w:t>will do what they always do this time of year: They will</w:t>
      </w:r>
      <w:r w:rsidRPr="00D02CAD">
        <w:rPr>
          <w:u w:val="single"/>
        </w:rPr>
        <w:t xml:space="preserve"> </w:t>
      </w:r>
      <w:r w:rsidRPr="00A11DF0">
        <w:rPr>
          <w:highlight w:val="yellow"/>
          <w:u w:val="single"/>
        </w:rPr>
        <w:t>talk about</w:t>
      </w:r>
      <w:r w:rsidRPr="00A11DF0">
        <w:rPr>
          <w:sz w:val="14"/>
          <w:highlight w:val="yellow"/>
        </w:rPr>
        <w:t xml:space="preserve"> </w:t>
      </w:r>
      <w:r w:rsidRPr="006A696C">
        <w:rPr>
          <w:sz w:val="14"/>
        </w:rPr>
        <w:t xml:space="preserve">how unrealistic most of the proposals are, discussions often informed by sagacious reckonings of </w:t>
      </w:r>
      <w:r w:rsidRPr="00A11DF0">
        <w:rPr>
          <w:highlight w:val="yellow"/>
          <w:u w:val="single"/>
        </w:rPr>
        <w:t>how much “political capital” Obama possesses to push his program</w:t>
      </w:r>
      <w:r w:rsidRPr="006A696C">
        <w:rPr>
          <w:u w:val="single"/>
        </w:rPr>
        <w:t xml:space="preserve"> </w:t>
      </w:r>
      <w:r w:rsidRPr="00D02CAD">
        <w:rPr>
          <w:u w:val="single"/>
        </w:rPr>
        <w:t xml:space="preserve">through. </w:t>
      </w:r>
      <w:r w:rsidRPr="006A696C">
        <w:rPr>
          <w:sz w:val="14"/>
        </w:rPr>
        <w:t xml:space="preserve">Most of </w:t>
      </w:r>
      <w:r w:rsidRPr="00A11DF0">
        <w:rPr>
          <w:b/>
          <w:highlight w:val="yellow"/>
          <w:u w:val="single"/>
        </w:rPr>
        <w:t xml:space="preserve">this </w:t>
      </w:r>
      <w:r w:rsidRPr="00D02CAD">
        <w:rPr>
          <w:u w:val="single"/>
        </w:rPr>
        <w:t>talk</w:t>
      </w:r>
      <w:r w:rsidRPr="00D02CAD">
        <w:rPr>
          <w:b/>
          <w:u w:val="single"/>
        </w:rPr>
        <w:t xml:space="preserve"> </w:t>
      </w:r>
      <w:r w:rsidRPr="00A11DF0">
        <w:rPr>
          <w:b/>
          <w:highlight w:val="yellow"/>
          <w:u w:val="single"/>
        </w:rPr>
        <w:t xml:space="preserve">will have </w:t>
      </w:r>
      <w:r w:rsidRPr="00A11DF0">
        <w:rPr>
          <w:rStyle w:val="Emphasis"/>
          <w:highlight w:val="yellow"/>
        </w:rPr>
        <w:t>no bearing on what actually happens</w:t>
      </w:r>
      <w:r w:rsidRPr="00A11DF0">
        <w:rPr>
          <w:sz w:val="14"/>
          <w:highlight w:val="yellow"/>
        </w:rPr>
        <w:t xml:space="preserve"> </w:t>
      </w:r>
      <w:r w:rsidRPr="006A696C">
        <w:rPr>
          <w:sz w:val="14"/>
        </w:rPr>
        <w:t xml:space="preserve">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w:t>
      </w:r>
      <w:r w:rsidRPr="009D1CDD">
        <w:rPr>
          <w:b/>
          <w:u w:val="single"/>
        </w:rPr>
        <w:t>political tectonics</w:t>
      </w:r>
      <w:r w:rsidRPr="009D1CDD">
        <w:rPr>
          <w:sz w:val="14"/>
        </w:rPr>
        <w:t xml:space="preserve"> </w:t>
      </w:r>
      <w:proofErr w:type="gramStart"/>
      <w:r w:rsidRPr="009D1CDD">
        <w:rPr>
          <w:sz w:val="14"/>
        </w:rPr>
        <w:t>have</w:t>
      </w:r>
      <w:proofErr w:type="gramEnd"/>
      <w:r w:rsidRPr="009D1CDD">
        <w:rPr>
          <w:sz w:val="14"/>
        </w:rPr>
        <w:t xml:space="preserve"> </w:t>
      </w:r>
      <w:r w:rsidRPr="009D1CDD">
        <w:rPr>
          <w:b/>
          <w:u w:val="single"/>
        </w:rPr>
        <w:t>shift</w:t>
      </w:r>
      <w:r w:rsidRPr="009D1CDD">
        <w:rPr>
          <w:sz w:val="14"/>
        </w:rPr>
        <w:t xml:space="preserve">ed </w:t>
      </w:r>
      <w:r w:rsidRPr="009D1CDD">
        <w:rPr>
          <w:b/>
          <w:u w:val="single"/>
        </w:rPr>
        <w:t xml:space="preserve">dramatically </w:t>
      </w:r>
      <w:r w:rsidRPr="009D1CDD">
        <w:rPr>
          <w:rStyle w:val="Emphasis"/>
        </w:rPr>
        <w:t>in very little time</w:t>
      </w:r>
      <w:r w:rsidRPr="009D1CDD">
        <w:rPr>
          <w:sz w:val="14"/>
        </w:rPr>
        <w:t xml:space="preserve">. Whole new possibilities exist now that didn’t a few weeks ago. Meanwhile, the </w:t>
      </w:r>
      <w:r w:rsidRPr="009D1CDD">
        <w:rPr>
          <w:u w:val="single"/>
        </w:rPr>
        <w:t>Republican members</w:t>
      </w:r>
      <w:r w:rsidRPr="009D1CDD">
        <w:rPr>
          <w:sz w:val="14"/>
        </w:rPr>
        <w:t xml:space="preserve"> of the Senate’s so-called Gang of Eight </w:t>
      </w:r>
      <w:r w:rsidRPr="009D1CDD">
        <w:rPr>
          <w:u w:val="single"/>
        </w:rPr>
        <w:t xml:space="preserve">are pushing hard for </w:t>
      </w:r>
      <w:r w:rsidRPr="009D1CDD">
        <w:rPr>
          <w:sz w:val="14"/>
        </w:rPr>
        <w:t>a new spirit of co</w:t>
      </w:r>
      <w:r w:rsidRPr="006A696C">
        <w:rPr>
          <w:sz w:val="14"/>
        </w:rPr>
        <w:t xml:space="preserve">mpromise on </w:t>
      </w:r>
      <w:r w:rsidRPr="00A11DF0">
        <w:rPr>
          <w:highlight w:val="yellow"/>
          <w:u w:val="single"/>
        </w:rPr>
        <w:t xml:space="preserve">immigration </w:t>
      </w:r>
      <w:r w:rsidRPr="00D02CAD">
        <w:rPr>
          <w:u w:val="single"/>
        </w:rPr>
        <w:t>reform</w:t>
      </w:r>
      <w:r w:rsidRPr="006A696C">
        <w:rPr>
          <w:sz w:val="14"/>
        </w:rPr>
        <w:t xml:space="preserve">, a sharp change after an election year in which the GOP standard-bearer declared he would make life so miserable for the 11 million illegal immigrants in the U.S. that they would “self-deport.” But </w:t>
      </w:r>
      <w:r w:rsidRPr="00D02CAD">
        <w:rPr>
          <w:u w:val="single"/>
        </w:rPr>
        <w:t xml:space="preserve">this </w:t>
      </w:r>
      <w:r w:rsidRPr="00A11DF0">
        <w:rPr>
          <w:highlight w:val="yellow"/>
          <w:u w:val="single"/>
        </w:rPr>
        <w:t xml:space="preserve">turnaround has </w:t>
      </w:r>
      <w:r w:rsidRPr="00D02CAD">
        <w:rPr>
          <w:u w:val="single"/>
        </w:rPr>
        <w:t xml:space="preserve">very </w:t>
      </w:r>
      <w:r w:rsidRPr="00A11DF0">
        <w:rPr>
          <w:highlight w:val="yellow"/>
          <w:u w:val="single"/>
        </w:rPr>
        <w:t xml:space="preserve">little to do with Obama’s </w:t>
      </w:r>
      <w:r w:rsidRPr="00D02CAD">
        <w:rPr>
          <w:u w:val="single"/>
        </w:rPr>
        <w:t xml:space="preserve">personal </w:t>
      </w:r>
      <w:r w:rsidRPr="00A11DF0">
        <w:rPr>
          <w:highlight w:val="yellow"/>
          <w:u w:val="single"/>
        </w:rPr>
        <w:t>influence</w:t>
      </w:r>
      <w:r w:rsidRPr="006A696C">
        <w:rPr>
          <w:sz w:val="14"/>
        </w:rPr>
        <w:t xml:space="preserve">—his political mandate, as it were. </w:t>
      </w:r>
      <w:r w:rsidRPr="00A11DF0">
        <w:rPr>
          <w:highlight w:val="yellow"/>
          <w:u w:val="single"/>
        </w:rPr>
        <w:t xml:space="preserve">It has almost entirely to do with </w:t>
      </w:r>
      <w:r w:rsidRPr="006A696C">
        <w:rPr>
          <w:sz w:val="14"/>
        </w:rPr>
        <w:t xml:space="preserve">just two numbers: 71 and 27. That’s 71 percent for Obama, 27 percent for Mitt Romney, </w:t>
      </w:r>
      <w:r w:rsidRPr="00A11DF0">
        <w:rPr>
          <w:highlight w:val="yellow"/>
          <w:u w:val="single"/>
        </w:rPr>
        <w:t xml:space="preserve">the </w:t>
      </w:r>
      <w:r w:rsidRPr="00D02CAD">
        <w:rPr>
          <w:u w:val="single"/>
        </w:rPr>
        <w:t xml:space="preserve">breakdown of the </w:t>
      </w:r>
      <w:r w:rsidRPr="00A11DF0">
        <w:rPr>
          <w:highlight w:val="yellow"/>
          <w:u w:val="single"/>
        </w:rPr>
        <w:t xml:space="preserve">Hispanic vote </w:t>
      </w:r>
      <w:r w:rsidRPr="006A696C">
        <w:rPr>
          <w:sz w:val="14"/>
        </w:rPr>
        <w:t xml:space="preserve">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D02CAD">
        <w:rPr>
          <w:u w:val="single"/>
        </w:rPr>
        <w:t xml:space="preserve">It’s got nothing to do with Obama’s political capital or, indeed, Obama at all. </w:t>
      </w:r>
      <w:r w:rsidRPr="006A696C">
        <w:rPr>
          <w:sz w:val="14"/>
        </w:rPr>
        <w:t xml:space="preserve">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the idea of </w:t>
      </w:r>
      <w:r w:rsidRPr="00D02CAD">
        <w:rPr>
          <w:rStyle w:val="StyleBoldUnderline"/>
        </w:rPr>
        <w:t>political capital</w:t>
      </w:r>
      <w:r w:rsidRPr="006A696C">
        <w:rPr>
          <w:sz w:val="14"/>
        </w:rPr>
        <w:t>—or mandates, or momentum—</w:t>
      </w:r>
      <w:r w:rsidRPr="00D02CAD">
        <w:rPr>
          <w:u w:val="single"/>
        </w:rPr>
        <w:t>is so poorly defined that</w:t>
      </w:r>
      <w:r w:rsidRPr="006A696C">
        <w:rPr>
          <w:sz w:val="14"/>
        </w:rPr>
        <w:t xml:space="preserve"> presidents and </w:t>
      </w:r>
      <w:r w:rsidRPr="00D02CAD">
        <w:rPr>
          <w:u w:val="single"/>
        </w:rPr>
        <w:t>pundits often get it wrong</w:t>
      </w:r>
      <w:r w:rsidRPr="006A696C">
        <w:rPr>
          <w:sz w:val="14"/>
        </w:rPr>
        <w:t xml:space="preserve">. “Presidents usually over-estimate it,” says George Edwards, a presidential scholar at Texas A&amp;M University. “The best kind of political capital—some sense of an electoral mandate to do something—is very rare. It almost never happens. </w:t>
      </w:r>
      <w:proofErr w:type="gramStart"/>
      <w:r w:rsidRPr="006A696C">
        <w:rPr>
          <w:sz w:val="14"/>
        </w:rPr>
        <w:t>In 1964, maybe.</w:t>
      </w:r>
      <w:proofErr w:type="gramEnd"/>
      <w:r w:rsidRPr="006A696C">
        <w:rPr>
          <w:sz w:val="14"/>
        </w:rPr>
        <w:t xml:space="preserve"> And to some degree in 1980.” For that reason, </w:t>
      </w:r>
      <w:r w:rsidRPr="00A11DF0">
        <w:rPr>
          <w:b/>
          <w:highlight w:val="yellow"/>
          <w:u w:val="single"/>
        </w:rPr>
        <w:t>political capital</w:t>
      </w:r>
      <w:r w:rsidRPr="00A11DF0">
        <w:rPr>
          <w:sz w:val="14"/>
          <w:highlight w:val="yellow"/>
        </w:rPr>
        <w:t xml:space="preserve"> </w:t>
      </w:r>
      <w:r w:rsidRPr="006A696C">
        <w:rPr>
          <w:sz w:val="14"/>
        </w:rPr>
        <w:t xml:space="preserve">is a concept that </w:t>
      </w:r>
      <w:r w:rsidRPr="00A11DF0">
        <w:rPr>
          <w:b/>
          <w:highlight w:val="yellow"/>
          <w:u w:val="single"/>
        </w:rPr>
        <w:t>misleads</w:t>
      </w:r>
      <w:r w:rsidRPr="00A11DF0">
        <w:rPr>
          <w:highlight w:val="yellow"/>
          <w:u w:val="single"/>
        </w:rPr>
        <w:t xml:space="preserve"> </w:t>
      </w:r>
      <w:r w:rsidRPr="00D02CAD">
        <w:rPr>
          <w:u w:val="single"/>
        </w:rPr>
        <w:t xml:space="preserve">far more than it enlightens. </w:t>
      </w:r>
      <w:r w:rsidRPr="00A11DF0">
        <w:rPr>
          <w:b/>
          <w:highlight w:val="yellow"/>
          <w:u w:val="single"/>
        </w:rPr>
        <w:t>It is</w:t>
      </w:r>
      <w:r w:rsidRPr="00A11DF0">
        <w:rPr>
          <w:highlight w:val="yellow"/>
          <w:u w:val="single"/>
        </w:rPr>
        <w:t xml:space="preserve"> </w:t>
      </w:r>
      <w:r w:rsidRPr="00A11DF0">
        <w:rPr>
          <w:b/>
          <w:highlight w:val="yellow"/>
          <w:u w:val="single"/>
        </w:rPr>
        <w:t>distortionary</w:t>
      </w:r>
      <w:r w:rsidRPr="00A11DF0">
        <w:rPr>
          <w:sz w:val="14"/>
          <w:highlight w:val="yellow"/>
        </w:rPr>
        <w:t xml:space="preserve">. </w:t>
      </w:r>
      <w:r w:rsidRPr="00A11DF0">
        <w:rPr>
          <w:highlight w:val="yellow"/>
          <w:u w:val="single"/>
        </w:rPr>
        <w:t xml:space="preserve">It conveys the idea </w:t>
      </w:r>
      <w:r w:rsidRPr="006A696C">
        <w:rPr>
          <w:sz w:val="14"/>
        </w:rPr>
        <w:t>that</w:t>
      </w:r>
      <w:r w:rsidRPr="00D02CAD">
        <w:rPr>
          <w:u w:val="single"/>
        </w:rPr>
        <w:t xml:space="preserve"> </w:t>
      </w:r>
      <w:r w:rsidRPr="00A11DF0">
        <w:rPr>
          <w:highlight w:val="yellow"/>
          <w:u w:val="single"/>
        </w:rPr>
        <w:t xml:space="preserve">we know more than we really do about </w:t>
      </w:r>
      <w:r w:rsidRPr="00D02CAD">
        <w:rPr>
          <w:u w:val="single"/>
        </w:rPr>
        <w:t xml:space="preserve">the </w:t>
      </w:r>
      <w:r w:rsidRPr="006A696C">
        <w:rPr>
          <w:sz w:val="14"/>
        </w:rPr>
        <w:t>ever</w:t>
      </w:r>
      <w:r w:rsidRPr="00D02CAD">
        <w:rPr>
          <w:u w:val="single"/>
        </w:rPr>
        <w:t xml:space="preserve">-elusive concept of </w:t>
      </w:r>
      <w:r w:rsidRPr="00A11DF0">
        <w:rPr>
          <w:highlight w:val="yellow"/>
          <w:u w:val="single"/>
        </w:rPr>
        <w:t xml:space="preserve">political power, and </w:t>
      </w:r>
      <w:r w:rsidRPr="006A696C">
        <w:rPr>
          <w:sz w:val="14"/>
        </w:rPr>
        <w:t>it</w:t>
      </w:r>
      <w:r w:rsidRPr="006A696C">
        <w:rPr>
          <w:rStyle w:val="Emphasis"/>
          <w:sz w:val="14"/>
          <w:u w:val="none"/>
        </w:rPr>
        <w:t xml:space="preserve"> </w:t>
      </w:r>
      <w:r w:rsidRPr="00A11DF0">
        <w:rPr>
          <w:rStyle w:val="Emphasis"/>
          <w:highlight w:val="yellow"/>
        </w:rPr>
        <w:t>discounts the way unforeseen events can suddenly change everything</w:t>
      </w:r>
      <w:r w:rsidRPr="006A696C">
        <w:rPr>
          <w:sz w:val="14"/>
        </w:rPr>
        <w:t xml:space="preserve">.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w:t>
      </w:r>
      <w:proofErr w:type="gramStart"/>
      <w:r w:rsidRPr="006A696C">
        <w:rPr>
          <w:sz w:val="14"/>
        </w:rPr>
        <w:t>gun-control</w:t>
      </w:r>
      <w:proofErr w:type="gramEnd"/>
      <w:r w:rsidRPr="006A696C">
        <w:rPr>
          <w:sz w:val="14"/>
        </w:rPr>
        <w:t xml:space="preserve"> issues illustrates how suddenly shifts in mood can occur and how political interests can align in new ways just as suddenly. Indeed, </w:t>
      </w:r>
      <w:r w:rsidRPr="00D02CAD">
        <w:rPr>
          <w:u w:val="single"/>
        </w:rPr>
        <w:t>the pseudo-concept of political capital masks a larger truth</w:t>
      </w:r>
      <w:r w:rsidRPr="006A696C">
        <w:rPr>
          <w:sz w:val="14"/>
        </w:rPr>
        <w:t xml:space="preserve"> about Washington that is kindergarten simple: You just don’t know what you can do until you try. Or as Ornstein himself once wrote years ago, “</w:t>
      </w:r>
      <w:r w:rsidRPr="00A11DF0">
        <w:rPr>
          <w:b/>
          <w:highlight w:val="yellow"/>
          <w:u w:val="single"/>
        </w:rPr>
        <w:t>Winning wins.”</w:t>
      </w:r>
      <w:r w:rsidRPr="00A11DF0">
        <w:rPr>
          <w:sz w:val="14"/>
          <w:highlight w:val="yellow"/>
        </w:rPr>
        <w:t xml:space="preserve"> </w:t>
      </w:r>
      <w:r w:rsidRPr="006A696C">
        <w:rPr>
          <w:sz w:val="14"/>
        </w:rPr>
        <w:t xml:space="preserve">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 Some </w:t>
      </w:r>
      <w:r w:rsidRPr="00A11DF0">
        <w:rPr>
          <w:b/>
          <w:highlight w:val="yellow"/>
          <w:u w:val="single"/>
        </w:rPr>
        <w:t>political scientists</w:t>
      </w:r>
      <w:r w:rsidRPr="00A11DF0">
        <w:rPr>
          <w:highlight w:val="yellow"/>
          <w:u w:val="single"/>
        </w:rPr>
        <w:t xml:space="preserve"> </w:t>
      </w:r>
      <w:r w:rsidRPr="00A11DF0">
        <w:rPr>
          <w:b/>
          <w:highlight w:val="yellow"/>
          <w:u w:val="single"/>
        </w:rPr>
        <w:t>who study</w:t>
      </w:r>
      <w:r w:rsidRPr="00A11DF0">
        <w:rPr>
          <w:sz w:val="14"/>
          <w:highlight w:val="yellow"/>
        </w:rPr>
        <w:t xml:space="preserve"> </w:t>
      </w:r>
      <w:r w:rsidRPr="006A696C">
        <w:rPr>
          <w:sz w:val="14"/>
        </w:rPr>
        <w:t xml:space="preserve">the elusive calculus of </w:t>
      </w:r>
      <w:r w:rsidRPr="00A11DF0">
        <w:rPr>
          <w:b/>
          <w:highlight w:val="yellow"/>
          <w:u w:val="single"/>
        </w:rPr>
        <w:t>how to pass legislation</w:t>
      </w:r>
      <w:r w:rsidRPr="00A11DF0">
        <w:rPr>
          <w:sz w:val="14"/>
          <w:highlight w:val="yellow"/>
        </w:rPr>
        <w:t xml:space="preserve"> </w:t>
      </w:r>
      <w:r w:rsidRPr="006A696C">
        <w:rPr>
          <w:sz w:val="14"/>
        </w:rPr>
        <w:t xml:space="preserve">and run successful presidencies </w:t>
      </w:r>
      <w:r w:rsidRPr="00A11DF0">
        <w:rPr>
          <w:b/>
          <w:highlight w:val="yellow"/>
          <w:u w:val="single"/>
        </w:rPr>
        <w:t>say</w:t>
      </w:r>
      <w:r w:rsidRPr="00A11DF0">
        <w:rPr>
          <w:sz w:val="14"/>
          <w:highlight w:val="yellow"/>
        </w:rPr>
        <w:t xml:space="preserve"> </w:t>
      </w:r>
      <w:r w:rsidRPr="006A696C">
        <w:rPr>
          <w:sz w:val="14"/>
        </w:rPr>
        <w:t xml:space="preserve">that </w:t>
      </w:r>
      <w:r w:rsidRPr="00A11DF0">
        <w:rPr>
          <w:b/>
          <w:highlight w:val="yellow"/>
          <w:u w:val="single"/>
        </w:rPr>
        <w:t>political capital is</w:t>
      </w:r>
      <w:r w:rsidRPr="00A11DF0">
        <w:rPr>
          <w:highlight w:val="yellow"/>
          <w:u w:val="single"/>
        </w:rPr>
        <w:t xml:space="preserve">, </w:t>
      </w:r>
      <w:r w:rsidRPr="00D02CAD">
        <w:rPr>
          <w:u w:val="single"/>
        </w:rPr>
        <w:t xml:space="preserve">at best, </w:t>
      </w:r>
      <w:r w:rsidRPr="00A11DF0">
        <w:rPr>
          <w:b/>
          <w:highlight w:val="yellow"/>
          <w:u w:val="single"/>
        </w:rPr>
        <w:t>an empty concept</w:t>
      </w:r>
      <w:r w:rsidRPr="00A11DF0">
        <w:rPr>
          <w:highlight w:val="yellow"/>
          <w:u w:val="single"/>
        </w:rPr>
        <w:t xml:space="preserve">, </w:t>
      </w:r>
      <w:r w:rsidRPr="00D02CAD">
        <w:rPr>
          <w:u w:val="single"/>
        </w:rPr>
        <w:t xml:space="preserve">and that </w:t>
      </w:r>
      <w:r w:rsidRPr="00A11DF0">
        <w:rPr>
          <w:b/>
          <w:highlight w:val="yellow"/>
          <w:u w:val="single"/>
        </w:rPr>
        <w:t>almost nothing in</w:t>
      </w:r>
      <w:r w:rsidRPr="00A11DF0">
        <w:rPr>
          <w:sz w:val="14"/>
          <w:highlight w:val="yellow"/>
        </w:rPr>
        <w:t xml:space="preserve"> </w:t>
      </w:r>
      <w:r w:rsidRPr="006A696C">
        <w:rPr>
          <w:sz w:val="14"/>
        </w:rPr>
        <w:t xml:space="preserve">the </w:t>
      </w:r>
      <w:r w:rsidRPr="00A11DF0">
        <w:rPr>
          <w:b/>
          <w:highlight w:val="yellow"/>
          <w:u w:val="single"/>
        </w:rPr>
        <w:t>academic literature</w:t>
      </w:r>
      <w:r w:rsidRPr="00A11DF0">
        <w:rPr>
          <w:highlight w:val="yellow"/>
          <w:u w:val="single"/>
        </w:rPr>
        <w:t xml:space="preserve"> successfully quantifies </w:t>
      </w:r>
      <w:r w:rsidRPr="00D02CAD">
        <w:rPr>
          <w:u w:val="single"/>
        </w:rPr>
        <w:t xml:space="preserve">or even defines </w:t>
      </w:r>
      <w:r w:rsidRPr="00A11DF0">
        <w:rPr>
          <w:highlight w:val="yellow"/>
          <w:u w:val="single"/>
        </w:rPr>
        <w:t>it</w:t>
      </w:r>
      <w:r w:rsidRPr="006A696C">
        <w:rPr>
          <w:sz w:val="14"/>
        </w:rPr>
        <w:t xml:space="preserve">. “It can refer to a very abstract thing, like a president’s popularity, but </w:t>
      </w:r>
      <w:r w:rsidRPr="00D02CAD">
        <w:rPr>
          <w:u w:val="single"/>
        </w:rPr>
        <w:t>there’s no mechanism</w:t>
      </w:r>
      <w:r w:rsidRPr="006A696C">
        <w:rPr>
          <w:sz w:val="14"/>
        </w:rPr>
        <w:t xml:space="preserve"> there. </w:t>
      </w:r>
      <w:r w:rsidRPr="00A11DF0">
        <w:rPr>
          <w:rStyle w:val="Emphasis"/>
          <w:highlight w:val="yellow"/>
        </w:rPr>
        <w:t>That makes it</w:t>
      </w:r>
      <w:r w:rsidRPr="00A11DF0">
        <w:rPr>
          <w:sz w:val="14"/>
          <w:highlight w:val="yellow"/>
        </w:rPr>
        <w:t xml:space="preserve"> </w:t>
      </w:r>
      <w:r w:rsidRPr="006A696C">
        <w:rPr>
          <w:sz w:val="14"/>
        </w:rPr>
        <w:t xml:space="preserve">kind of </w:t>
      </w:r>
      <w:r w:rsidRPr="00A11DF0">
        <w:rPr>
          <w:rStyle w:val="Emphasis"/>
          <w:highlight w:val="yellow"/>
        </w:rPr>
        <w:t>useless</w:t>
      </w:r>
      <w:r w:rsidRPr="00D02CAD">
        <w:rPr>
          <w:u w:val="single"/>
        </w:rPr>
        <w:t>,” says</w:t>
      </w:r>
      <w:r w:rsidRPr="006A696C">
        <w:rPr>
          <w:sz w:val="14"/>
        </w:rPr>
        <w:t xml:space="preserve"> Richard Bensel, </w:t>
      </w:r>
      <w:r w:rsidRPr="00D02CAD">
        <w:rPr>
          <w:u w:val="single"/>
        </w:rPr>
        <w:t>a government professor at Cornell</w:t>
      </w:r>
      <w:r w:rsidRPr="006A696C">
        <w:rPr>
          <w:sz w:val="14"/>
        </w:rPr>
        <w:t xml:space="preserve"> University. Even Ornstein concedes that the calculus is far more complex than the term suggests. </w:t>
      </w:r>
      <w:r w:rsidRPr="00A11DF0">
        <w:rPr>
          <w:b/>
          <w:highlight w:val="yellow"/>
          <w:u w:val="single"/>
        </w:rPr>
        <w:t>Winning</w:t>
      </w:r>
      <w:r w:rsidRPr="00A11DF0">
        <w:rPr>
          <w:highlight w:val="yellow"/>
          <w:u w:val="single"/>
        </w:rPr>
        <w:t xml:space="preserve"> on one issue</w:t>
      </w:r>
      <w:r w:rsidRPr="00D02CAD">
        <w:rPr>
          <w:u w:val="single"/>
        </w:rPr>
        <w:t xml:space="preserve"> often </w:t>
      </w:r>
      <w:r w:rsidRPr="00A11DF0">
        <w:rPr>
          <w:b/>
          <w:highlight w:val="yellow"/>
          <w:u w:val="single"/>
        </w:rPr>
        <w:t>changes the</w:t>
      </w:r>
      <w:r w:rsidRPr="00A11DF0">
        <w:rPr>
          <w:highlight w:val="yellow"/>
          <w:u w:val="single"/>
        </w:rPr>
        <w:t xml:space="preserve"> </w:t>
      </w:r>
      <w:r w:rsidRPr="00A11DF0">
        <w:rPr>
          <w:b/>
          <w:highlight w:val="yellow"/>
          <w:u w:val="single"/>
        </w:rPr>
        <w:t>calculation</w:t>
      </w:r>
      <w:r w:rsidRPr="00A11DF0">
        <w:rPr>
          <w:highlight w:val="yellow"/>
          <w:u w:val="single"/>
        </w:rPr>
        <w:t xml:space="preserve"> for the next</w:t>
      </w:r>
      <w:r w:rsidRPr="00D02CAD">
        <w:rPr>
          <w:u w:val="single"/>
        </w:rPr>
        <w:t xml:space="preserve"> issue;</w:t>
      </w:r>
      <w:r w:rsidRPr="006A696C">
        <w:rPr>
          <w:sz w:val="14"/>
        </w:rPr>
        <w:t xml:space="preserve"> there is never any known amount of capital. “The idea here is, </w:t>
      </w:r>
      <w:r w:rsidRPr="00A11DF0">
        <w:rPr>
          <w:highlight w:val="yellow"/>
          <w:u w:val="single"/>
        </w:rPr>
        <w:t xml:space="preserve">if an issue comes up where </w:t>
      </w:r>
      <w:r w:rsidRPr="00A11DF0">
        <w:rPr>
          <w:b/>
          <w:highlight w:val="yellow"/>
          <w:u w:val="single"/>
        </w:rPr>
        <w:t>the conventional wisdom is that president is not going to get what he wants</w:t>
      </w:r>
      <w:r w:rsidRPr="00A11DF0">
        <w:rPr>
          <w:highlight w:val="yellow"/>
          <w:u w:val="single"/>
        </w:rPr>
        <w:t>, and [</w:t>
      </w:r>
      <w:proofErr w:type="gramStart"/>
      <w:r w:rsidRPr="00A11DF0">
        <w:rPr>
          <w:highlight w:val="yellow"/>
          <w:u w:val="single"/>
        </w:rPr>
        <w:t>they]</w:t>
      </w:r>
      <w:r w:rsidRPr="006A696C">
        <w:rPr>
          <w:sz w:val="14"/>
        </w:rPr>
        <w:t>he</w:t>
      </w:r>
      <w:proofErr w:type="gramEnd"/>
      <w:r w:rsidRPr="00D02CAD">
        <w:rPr>
          <w:u w:val="single"/>
        </w:rPr>
        <w:t xml:space="preserve"> </w:t>
      </w:r>
      <w:r w:rsidRPr="00A11DF0">
        <w:rPr>
          <w:highlight w:val="yellow"/>
          <w:u w:val="single"/>
        </w:rPr>
        <w:t>get</w:t>
      </w:r>
      <w:r w:rsidRPr="006A696C">
        <w:rPr>
          <w:sz w:val="14"/>
        </w:rPr>
        <w:t>s</w:t>
      </w:r>
      <w:r w:rsidRPr="00D02CAD">
        <w:rPr>
          <w:u w:val="single"/>
        </w:rPr>
        <w:t xml:space="preserve"> </w:t>
      </w:r>
      <w:r w:rsidRPr="00A11DF0">
        <w:rPr>
          <w:highlight w:val="yellow"/>
          <w:u w:val="single"/>
        </w:rPr>
        <w:t xml:space="preserve">it, then </w:t>
      </w:r>
      <w:r w:rsidRPr="00D02CAD">
        <w:rPr>
          <w:u w:val="single"/>
        </w:rPr>
        <w:t xml:space="preserve">each time that happens, </w:t>
      </w:r>
      <w:r w:rsidRPr="00A11DF0">
        <w:rPr>
          <w:highlight w:val="yellow"/>
          <w:u w:val="single"/>
        </w:rPr>
        <w:t xml:space="preserve">it changes the calculus </w:t>
      </w:r>
      <w:r w:rsidRPr="00D02CAD">
        <w:rPr>
          <w:u w:val="single"/>
        </w:rPr>
        <w:t xml:space="preserve">of </w:t>
      </w:r>
      <w:r w:rsidRPr="006A696C">
        <w:rPr>
          <w:sz w:val="14"/>
        </w:rPr>
        <w:t>the</w:t>
      </w:r>
      <w:r w:rsidRPr="00D02CAD">
        <w:rPr>
          <w:u w:val="single"/>
        </w:rPr>
        <w:t xml:space="preserve"> </w:t>
      </w:r>
      <w:r w:rsidRPr="00A11DF0">
        <w:rPr>
          <w:rStyle w:val="Emphasis"/>
          <w:highlight w:val="yellow"/>
        </w:rPr>
        <w:t>other actors</w:t>
      </w:r>
      <w:r w:rsidRPr="006A696C">
        <w:rPr>
          <w:sz w:val="14"/>
        </w:rPr>
        <w:t>” Ornstein says. “</w:t>
      </w:r>
      <w:r w:rsidRPr="00D02CAD">
        <w:rPr>
          <w:u w:val="single"/>
        </w:rPr>
        <w:t xml:space="preserve">If they think he’s going to win, they may </w:t>
      </w:r>
      <w:r w:rsidRPr="00A11DF0">
        <w:rPr>
          <w:rStyle w:val="Emphasis"/>
          <w:highlight w:val="yellow"/>
        </w:rPr>
        <w:t>change positions to get on the winning side</w:t>
      </w:r>
      <w:r w:rsidRPr="00A11DF0">
        <w:rPr>
          <w:highlight w:val="yellow"/>
          <w:u w:val="single"/>
        </w:rPr>
        <w:t xml:space="preserve">. </w:t>
      </w:r>
      <w:r w:rsidRPr="00A11DF0">
        <w:rPr>
          <w:b/>
          <w:highlight w:val="yellow"/>
          <w:u w:val="single"/>
        </w:rPr>
        <w:t>It’s a bandwagon effect</w:t>
      </w:r>
      <w:r w:rsidRPr="00D02CAD">
        <w:rPr>
          <w:u w:val="single"/>
        </w:rPr>
        <w:t xml:space="preserve">.” </w:t>
      </w:r>
      <w:r w:rsidRPr="006A696C">
        <w:rPr>
          <w:sz w:val="14"/>
        </w:rPr>
        <w:t xml:space="preserve">ALL THE WAY WITH LBJ </w:t>
      </w:r>
      <w:r w:rsidRPr="00D02CAD">
        <w:rPr>
          <w:u w:val="single"/>
        </w:rPr>
        <w:t xml:space="preserve">Sometimes, </w:t>
      </w:r>
      <w:r w:rsidRPr="00A11DF0">
        <w:rPr>
          <w:highlight w:val="yellow"/>
          <w:u w:val="single"/>
        </w:rPr>
        <w:t xml:space="preserve">a clever practitioner </w:t>
      </w:r>
      <w:r w:rsidRPr="00D02CAD">
        <w:rPr>
          <w:u w:val="single"/>
        </w:rPr>
        <w:t xml:space="preserve">of power </w:t>
      </w:r>
      <w:r w:rsidRPr="00A11DF0">
        <w:rPr>
          <w:highlight w:val="yellow"/>
          <w:u w:val="single"/>
        </w:rPr>
        <w:t xml:space="preserve">can get more done just </w:t>
      </w:r>
      <w:r w:rsidRPr="00A11DF0">
        <w:rPr>
          <w:rStyle w:val="StyleBoldUnderline"/>
          <w:highlight w:val="yellow"/>
        </w:rPr>
        <w:t>because [</w:t>
      </w:r>
      <w:proofErr w:type="gramStart"/>
      <w:r w:rsidRPr="00A11DF0">
        <w:rPr>
          <w:rStyle w:val="StyleBoldUnderline"/>
          <w:highlight w:val="yellow"/>
        </w:rPr>
        <w:t>they’re]</w:t>
      </w:r>
      <w:r w:rsidRPr="006A696C">
        <w:rPr>
          <w:rStyle w:val="Heading4Char"/>
          <w:sz w:val="14"/>
        </w:rPr>
        <w:t>he’s</w:t>
      </w:r>
      <w:proofErr w:type="gramEnd"/>
      <w:r w:rsidRPr="006A696C">
        <w:rPr>
          <w:sz w:val="14"/>
        </w:rPr>
        <w:t xml:space="preserve"> </w:t>
      </w:r>
      <w:r w:rsidRPr="00A11DF0">
        <w:rPr>
          <w:highlight w:val="yellow"/>
          <w:u w:val="single"/>
        </w:rPr>
        <w:t>aggressive</w:t>
      </w:r>
      <w:r w:rsidRPr="00A11DF0">
        <w:rPr>
          <w:sz w:val="14"/>
          <w:highlight w:val="yellow"/>
        </w:rPr>
        <w:t xml:space="preserve"> </w:t>
      </w:r>
      <w:r w:rsidRPr="006A696C">
        <w:rPr>
          <w:sz w:val="14"/>
        </w:rPr>
        <w:t xml:space="preserve">and knows the hallways of Congress well. Texas A&amp;M’s Edwards is right to say that the outcome of the 1964 election, Lyndon Johnson’s landslide victory over Barry Goldwater, was one of the few that conveyed a mandate. But </w:t>
      </w:r>
      <w:r w:rsidRPr="00D02CAD">
        <w:rPr>
          <w:u w:val="single"/>
        </w:rPr>
        <w:t>one of the main reasons for that mandate</w:t>
      </w:r>
      <w:r w:rsidRPr="006A696C">
        <w:rPr>
          <w:sz w:val="14"/>
        </w:rPr>
        <w:t xml:space="preserve"> (in addition to Goldwater’s ineptitude as a candidate) </w:t>
      </w:r>
      <w:r w:rsidRPr="00D02CAD">
        <w:rPr>
          <w:u w:val="single"/>
        </w:rPr>
        <w:t>was</w:t>
      </w:r>
      <w:r w:rsidRPr="006A696C">
        <w:rPr>
          <w:sz w:val="14"/>
        </w:rPr>
        <w:t xml:space="preserve"> President </w:t>
      </w:r>
      <w:r w:rsidRPr="00D02CAD">
        <w:rPr>
          <w:u w:val="single"/>
        </w:rPr>
        <w:t>Johnson’s masterful use of power</w:t>
      </w:r>
      <w:r w:rsidRPr="006A696C">
        <w:rPr>
          <w:sz w:val="14"/>
        </w:rPr>
        <w:t xml:space="preserve"> leading up to that election, </w:t>
      </w:r>
      <w:r w:rsidRPr="00D02CAD">
        <w:rPr>
          <w:u w:val="single"/>
        </w:rPr>
        <w:t>and his ability to get far more done than anyone thought possible</w:t>
      </w:r>
      <w:r w:rsidRPr="006A696C">
        <w:rPr>
          <w:sz w:val="14"/>
        </w:rPr>
        <w:t xml:space="preserv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w:t>
      </w:r>
      <w:r w:rsidRPr="00A11DF0">
        <w:rPr>
          <w:highlight w:val="yellow"/>
          <w:u w:val="single"/>
        </w:rPr>
        <w:t xml:space="preserve">Johnson didn’t worry about coinage, and he got the Civil Rights Act </w:t>
      </w:r>
      <w:r w:rsidRPr="00D02CAD">
        <w:rPr>
          <w:u w:val="single"/>
        </w:rPr>
        <w:t xml:space="preserve">enacted, along with much else: </w:t>
      </w:r>
      <w:r w:rsidRPr="00A11DF0">
        <w:rPr>
          <w:highlight w:val="yellow"/>
          <w:u w:val="single"/>
        </w:rPr>
        <w:t>Medicare, a tax cut, antipoverty programs</w:t>
      </w:r>
      <w:r w:rsidRPr="00D02CAD">
        <w:rPr>
          <w:u w:val="single"/>
        </w:rPr>
        <w:t>. He appeared to understand</w:t>
      </w:r>
      <w:r w:rsidRPr="006A696C">
        <w:rPr>
          <w:sz w:val="14"/>
        </w:rPr>
        <w:t xml:space="preserve"> not just the ways of Congress but also </w:t>
      </w:r>
      <w:r w:rsidRPr="00D02CAD">
        <w:rPr>
          <w:u w:val="single"/>
        </w:rPr>
        <w:t>the way to maximize</w:t>
      </w:r>
      <w:r w:rsidRPr="006A696C">
        <w:rPr>
          <w:sz w:val="14"/>
        </w:rPr>
        <w:t xml:space="preserve"> the </w:t>
      </w:r>
      <w:r w:rsidRPr="00D02CAD">
        <w:rPr>
          <w:u w:val="single"/>
        </w:rPr>
        <w:t>momentum</w:t>
      </w:r>
      <w:r w:rsidRPr="006A696C">
        <w:rPr>
          <w:sz w:val="14"/>
        </w:rPr>
        <w:t xml:space="preserve"> he possessed in the lingering mood of national grief and determination by picking the right issues, as Caro records. “</w:t>
      </w:r>
      <w:r w:rsidRPr="00D02CAD">
        <w:rPr>
          <w:u w:val="single"/>
        </w:rPr>
        <w:t>Momentum</w:t>
      </w:r>
      <w:r w:rsidRPr="006A696C">
        <w:rPr>
          <w:sz w:val="14"/>
        </w:rPr>
        <w:t xml:space="preserve"> is not a mysterious mistress,” LBJ said. “</w:t>
      </w:r>
      <w:r w:rsidRPr="00D02CAD">
        <w:rPr>
          <w:u w:val="single"/>
        </w:rPr>
        <w:t>It is a controllable fact of political life</w:t>
      </w:r>
      <w:r w:rsidRPr="006A696C">
        <w:rPr>
          <w:sz w:val="14"/>
        </w:rPr>
        <w:t>.” Johnson had the skill and wherewithal to realize that, at that moment of history, he could have unlimited coinage if he handled the politics right. He did. (At least until Vietnam, that is.)</w:t>
      </w:r>
    </w:p>
    <w:p w14:paraId="115C29B9" w14:textId="77777777" w:rsidR="00614E2B" w:rsidRDefault="00614E2B" w:rsidP="00614E2B"/>
    <w:p w14:paraId="17B95E80" w14:textId="77777777" w:rsidR="00614E2B" w:rsidRPr="00A04AE1" w:rsidRDefault="00614E2B" w:rsidP="00614E2B">
      <w:pPr>
        <w:rPr>
          <w:rStyle w:val="StyleTimesNewRoman12ptBold"/>
          <w:rFonts w:cs="Arial"/>
        </w:rPr>
      </w:pPr>
      <w:r>
        <w:rPr>
          <w:rStyle w:val="StyleTimesNewRoman12ptBold"/>
          <w:rFonts w:cs="Arial"/>
        </w:rPr>
        <w:t>Winners win</w:t>
      </w:r>
    </w:p>
    <w:p w14:paraId="3D6B0222" w14:textId="77777777" w:rsidR="00614E2B" w:rsidRPr="00963415" w:rsidRDefault="00614E2B" w:rsidP="00614E2B">
      <w:r w:rsidRPr="00373C8F">
        <w:rPr>
          <w:rStyle w:val="StyleStyleBold12pt"/>
        </w:rPr>
        <w:t>Green ’10</w:t>
      </w:r>
      <w:r w:rsidRPr="00963415">
        <w:t xml:space="preserve"> (Green 6/11/10 – professor of political science at Hofstra University (David Michael Green, 6/11/10, "The Do-Nothing 44th President ", http://www.opednews.com/articles/The-Do-Nothing-44th-Presid-by-David-Michael-Gree-100611-648.html)</w:t>
      </w:r>
    </w:p>
    <w:p w14:paraId="4D3D9D94" w14:textId="77777777" w:rsidR="00614E2B" w:rsidRPr="00F73B12" w:rsidRDefault="00614E2B" w:rsidP="00614E2B">
      <w:pPr>
        <w:widowControl w:val="0"/>
        <w:autoSpaceDE w:val="0"/>
        <w:autoSpaceDN w:val="0"/>
        <w:adjustRightInd w:val="0"/>
        <w:rPr>
          <w:lang w:bidi="en-US"/>
        </w:rPr>
      </w:pPr>
    </w:p>
    <w:p w14:paraId="4FD31EB1" w14:textId="77777777" w:rsidR="00614E2B" w:rsidRPr="008D78B9" w:rsidRDefault="00614E2B" w:rsidP="00614E2B">
      <w:pPr>
        <w:rPr>
          <w:sz w:val="16"/>
        </w:rPr>
      </w:pPr>
      <w:r w:rsidRPr="008D78B9">
        <w:rPr>
          <w:sz w:val="16"/>
        </w:rPr>
        <w:t xml:space="preserve">Moreover, </w:t>
      </w:r>
      <w:r w:rsidRPr="00F73B12">
        <w:rPr>
          <w:u w:val="single"/>
        </w:rPr>
        <w:t xml:space="preserve">there is a continuously evolving and reciprocal relationship between presidential boldness and achievement. In the same way that </w:t>
      </w:r>
      <w:r w:rsidRPr="001C7D04">
        <w:rPr>
          <w:highlight w:val="yellow"/>
          <w:u w:val="single"/>
        </w:rPr>
        <w:t>nothing breeds success like success</w:t>
      </w:r>
      <w:r w:rsidRPr="001C7D04">
        <w:rPr>
          <w:rStyle w:val="UnderlineBold"/>
          <w:highlight w:val="yellow"/>
        </w:rPr>
        <w:t xml:space="preserve">, </w:t>
      </w:r>
      <w:r w:rsidRPr="001C7D04">
        <w:rPr>
          <w:rStyle w:val="Emphasis"/>
          <w:highlight w:val="yellow"/>
        </w:rPr>
        <w:t xml:space="preserve">nothing sets the president up </w:t>
      </w:r>
      <w:r w:rsidRPr="00373C8F">
        <w:rPr>
          <w:rStyle w:val="Emphasis"/>
        </w:rPr>
        <w:t>for achieving his or her next goal</w:t>
      </w:r>
      <w:r w:rsidRPr="001C7D04">
        <w:rPr>
          <w:rStyle w:val="Emphasis"/>
          <w:highlight w:val="yellow"/>
        </w:rPr>
        <w:t xml:space="preserve"> better than succeeding </w:t>
      </w:r>
      <w:r w:rsidRPr="00373C8F">
        <w:rPr>
          <w:rStyle w:val="Emphasis"/>
        </w:rPr>
        <w:t xml:space="preserve">dramatically </w:t>
      </w:r>
      <w:r w:rsidRPr="001C7D04">
        <w:rPr>
          <w:rStyle w:val="Emphasis"/>
          <w:highlight w:val="yellow"/>
        </w:rPr>
        <w:t>on the last go around</w:t>
      </w:r>
      <w:r w:rsidRPr="001C7D04">
        <w:rPr>
          <w:b/>
          <w:sz w:val="16"/>
          <w:highlight w:val="yellow"/>
        </w:rPr>
        <w:t>.</w:t>
      </w:r>
      <w:r w:rsidRPr="008D78B9">
        <w:rPr>
          <w:b/>
          <w:sz w:val="16"/>
        </w:rPr>
        <w:t xml:space="preserve"> </w:t>
      </w:r>
      <w:r w:rsidRPr="008D78B9">
        <w:rPr>
          <w:sz w:val="16"/>
        </w:rPr>
        <w:t xml:space="preserve">This is absolutely a matter of perception, </w:t>
      </w:r>
      <w:r w:rsidRPr="00F73B12">
        <w:rPr>
          <w:u w:val="single"/>
        </w:rPr>
        <w:t xml:space="preserve">and you can see it best in the way that </w:t>
      </w:r>
      <w:r w:rsidRPr="001C7D04">
        <w:rPr>
          <w:highlight w:val="yellow"/>
          <w:u w:val="single"/>
        </w:rPr>
        <w:t>Congress</w:t>
      </w:r>
      <w:r w:rsidRPr="001C7D04">
        <w:rPr>
          <w:sz w:val="16"/>
          <w:highlight w:val="yellow"/>
        </w:rPr>
        <w:t xml:space="preserve"> </w:t>
      </w:r>
      <w:r w:rsidRPr="001C7D04">
        <w:rPr>
          <w:highlight w:val="yellow"/>
          <w:u w:val="single"/>
        </w:rPr>
        <w:t>and</w:t>
      </w:r>
      <w:r w:rsidRPr="008D78B9">
        <w:rPr>
          <w:sz w:val="16"/>
        </w:rPr>
        <w:t xml:space="preserve"> especially the Washington </w:t>
      </w:r>
      <w:r w:rsidRPr="001C7D04">
        <w:rPr>
          <w:highlight w:val="yellow"/>
          <w:u w:val="single"/>
        </w:rPr>
        <w:t>press</w:t>
      </w:r>
      <w:r w:rsidRPr="008D78B9">
        <w:rPr>
          <w:sz w:val="16"/>
        </w:rPr>
        <w:t xml:space="preserve"> corps </w:t>
      </w:r>
      <w:r w:rsidRPr="001C7D04">
        <w:rPr>
          <w:highlight w:val="yellow"/>
          <w:u w:val="single"/>
        </w:rPr>
        <w:t xml:space="preserve">fawn over bold </w:t>
      </w:r>
      <w:r w:rsidRPr="00F73B12">
        <w:rPr>
          <w:u w:val="single"/>
        </w:rPr>
        <w:t xml:space="preserve">and intimidating </w:t>
      </w:r>
      <w:r w:rsidRPr="001C7D04">
        <w:rPr>
          <w:highlight w:val="yellow"/>
          <w:u w:val="single"/>
        </w:rPr>
        <w:t xml:space="preserve">presidents like Reagan </w:t>
      </w:r>
      <w:r w:rsidRPr="00F73B12">
        <w:rPr>
          <w:u w:val="single"/>
        </w:rPr>
        <w:t>and</w:t>
      </w:r>
      <w:r w:rsidRPr="008D78B9">
        <w:rPr>
          <w:sz w:val="16"/>
        </w:rPr>
        <w:t xml:space="preserve"> George W. </w:t>
      </w:r>
      <w:r w:rsidRPr="00F73B12">
        <w:rPr>
          <w:u w:val="single"/>
        </w:rPr>
        <w:t xml:space="preserve">Bush. </w:t>
      </w:r>
      <w:r w:rsidRPr="001C7D04">
        <w:rPr>
          <w:highlight w:val="yellow"/>
          <w:u w:val="single"/>
        </w:rPr>
        <w:t>The political teams</w:t>
      </w:r>
      <w:r w:rsidRPr="00F73B12">
        <w:rPr>
          <w:u w:val="single"/>
        </w:rPr>
        <w:t xml:space="preserve"> </w:t>
      </w:r>
      <w:r w:rsidRPr="008D78B9">
        <w:rPr>
          <w:sz w:val="16"/>
        </w:rPr>
        <w:t>surrounding these presidents</w:t>
      </w:r>
      <w:r w:rsidRPr="00F73B12">
        <w:rPr>
          <w:u w:val="single"/>
        </w:rPr>
        <w:t xml:space="preserve"> </w:t>
      </w:r>
      <w:r w:rsidRPr="001C7D04">
        <w:rPr>
          <w:highlight w:val="yellow"/>
          <w:u w:val="single"/>
        </w:rPr>
        <w:t>understood the psychology of power</w:t>
      </w:r>
      <w:r w:rsidRPr="00F73B12">
        <w:rPr>
          <w:u w:val="single"/>
        </w:rPr>
        <w:t xml:space="preserve"> </w:t>
      </w:r>
      <w:r w:rsidRPr="008D78B9">
        <w:rPr>
          <w:sz w:val="16"/>
        </w:rPr>
        <w:t>all too well. They knew that</w:t>
      </w:r>
      <w:r w:rsidRPr="00F73B12">
        <w:rPr>
          <w:u w:val="single"/>
        </w:rPr>
        <w:t xml:space="preserve"> </w:t>
      </w:r>
      <w:r w:rsidRPr="001C7D04">
        <w:rPr>
          <w:highlight w:val="yellow"/>
          <w:u w:val="single"/>
        </w:rPr>
        <w:t>by</w:t>
      </w:r>
      <w:r w:rsidRPr="00F73B12">
        <w:rPr>
          <w:u w:val="single"/>
        </w:rPr>
        <w:t xml:space="preserve"> </w:t>
      </w:r>
      <w:r w:rsidRPr="008D78B9">
        <w:rPr>
          <w:sz w:val="16"/>
        </w:rPr>
        <w:t>simultaneously</w:t>
      </w:r>
      <w:r w:rsidRPr="00F73B12">
        <w:rPr>
          <w:u w:val="single"/>
        </w:rPr>
        <w:t xml:space="preserve"> </w:t>
      </w:r>
      <w:r w:rsidRPr="001C7D04">
        <w:rPr>
          <w:highlight w:val="yellow"/>
          <w:u w:val="single"/>
        </w:rPr>
        <w:t>creating a steamroller effect</w:t>
      </w:r>
      <w:r w:rsidRPr="00F73B12">
        <w:rPr>
          <w:u w:val="single"/>
        </w:rPr>
        <w:t xml:space="preserve"> </w:t>
      </w:r>
      <w:r w:rsidRPr="008D78B9">
        <w:rPr>
          <w:sz w:val="16"/>
        </w:rPr>
        <w:t>and feigning a clubby atmosphere for Congress and the press</w:t>
      </w:r>
      <w:r w:rsidRPr="00F73B12">
        <w:rPr>
          <w:u w:val="single"/>
        </w:rPr>
        <w:t xml:space="preserve">, </w:t>
      </w:r>
      <w:r w:rsidRPr="001C7D04">
        <w:rPr>
          <w:highlight w:val="yellow"/>
          <w:u w:val="single"/>
        </w:rPr>
        <w:t xml:space="preserve">they </w:t>
      </w:r>
      <w:r w:rsidRPr="008D78B9">
        <w:rPr>
          <w:sz w:val="16"/>
        </w:rPr>
        <w:t>could</w:t>
      </w:r>
      <w:r w:rsidRPr="00F73B12">
        <w:rPr>
          <w:u w:val="single"/>
        </w:rPr>
        <w:t xml:space="preserve"> </w:t>
      </w:r>
      <w:r w:rsidRPr="001C7D04">
        <w:rPr>
          <w:highlight w:val="yellow"/>
          <w:u w:val="single"/>
        </w:rPr>
        <w:t>leave</w:t>
      </w:r>
      <w:r w:rsidRPr="00F73B12">
        <w:rPr>
          <w:u w:val="single"/>
        </w:rPr>
        <w:t xml:space="preserve"> </w:t>
      </w:r>
      <w:r w:rsidRPr="008D78B9">
        <w:rPr>
          <w:sz w:val="16"/>
        </w:rPr>
        <w:t>such hapless</w:t>
      </w:r>
      <w:r w:rsidRPr="00F73B12">
        <w:rPr>
          <w:u w:val="single"/>
        </w:rPr>
        <w:t xml:space="preserve"> </w:t>
      </w:r>
      <w:r w:rsidRPr="001C7D04">
        <w:rPr>
          <w:highlight w:val="yellow"/>
          <w:u w:val="single"/>
        </w:rPr>
        <w:t>hangers-on with only one</w:t>
      </w:r>
      <w:r w:rsidRPr="00F73B12">
        <w:rPr>
          <w:u w:val="single"/>
        </w:rPr>
        <w:t xml:space="preserve"> </w:t>
      </w:r>
      <w:r w:rsidRPr="008D78B9">
        <w:rPr>
          <w:sz w:val="16"/>
        </w:rPr>
        <w:t>remaining</w:t>
      </w:r>
      <w:r w:rsidRPr="00F73B12">
        <w:rPr>
          <w:u w:val="single"/>
        </w:rPr>
        <w:t xml:space="preserve"> </w:t>
      </w:r>
      <w:r w:rsidRPr="001C7D04">
        <w:rPr>
          <w:highlight w:val="yellow"/>
          <w:u w:val="single"/>
        </w:rPr>
        <w:t>way to</w:t>
      </w:r>
      <w:r w:rsidRPr="00F73B12">
        <w:rPr>
          <w:u w:val="single"/>
        </w:rPr>
        <w:t xml:space="preserve"> </w:t>
      </w:r>
      <w:r w:rsidRPr="008D78B9">
        <w:rPr>
          <w:sz w:val="16"/>
        </w:rPr>
        <w:t>pretend to</w:t>
      </w:r>
      <w:r w:rsidRPr="00F73B12">
        <w:rPr>
          <w:u w:val="single"/>
        </w:rPr>
        <w:t xml:space="preserve"> </w:t>
      </w:r>
      <w:r w:rsidRPr="001C7D04">
        <w:rPr>
          <w:highlight w:val="yellow"/>
          <w:u w:val="single"/>
        </w:rPr>
        <w:t xml:space="preserve">preserve their dignities. By jumping on board the freight train, they could be given the illusion </w:t>
      </w:r>
      <w:r w:rsidRPr="008D78B9">
        <w:rPr>
          <w:sz w:val="16"/>
        </w:rPr>
        <w:t>of being next to power, of</w:t>
      </w:r>
      <w:r w:rsidRPr="00F73B12">
        <w:rPr>
          <w:u w:val="single"/>
        </w:rPr>
        <w:t xml:space="preserve"> </w:t>
      </w:r>
      <w:r w:rsidRPr="001C7D04">
        <w:rPr>
          <w:highlight w:val="yellow"/>
          <w:u w:val="single"/>
        </w:rPr>
        <w:t>being part of the winning team</w:t>
      </w:r>
      <w:r w:rsidRPr="00F73B12">
        <w:rPr>
          <w:u w:val="single"/>
        </w:rPr>
        <w:t xml:space="preserve">. </w:t>
      </w:r>
      <w:r w:rsidRPr="008D78B9">
        <w:rPr>
          <w:sz w:val="16"/>
        </w:rPr>
        <w:t>And</w:t>
      </w:r>
      <w:r w:rsidRPr="00F73B12">
        <w:rPr>
          <w:u w:val="single"/>
        </w:rPr>
        <w:t xml:space="preserve"> </w:t>
      </w:r>
      <w:r w:rsidRPr="00866701">
        <w:rPr>
          <w:u w:val="single"/>
        </w:rPr>
        <w:t>so</w:t>
      </w:r>
      <w:r w:rsidRPr="008D78B9">
        <w:rPr>
          <w:sz w:val="16"/>
        </w:rPr>
        <w:t xml:space="preserve">, with virtually the sole exception of the now retired Helen Thomas, this is precisely what </w:t>
      </w:r>
      <w:r w:rsidRPr="00866701">
        <w:rPr>
          <w:u w:val="single"/>
        </w:rPr>
        <w:t>they did</w:t>
      </w:r>
      <w:r w:rsidRPr="008D78B9">
        <w:rPr>
          <w:sz w:val="16"/>
        </w:rPr>
        <w:t>.</w:t>
      </w:r>
    </w:p>
    <w:p w14:paraId="6CEB8809"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22CEB064"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6E51AE30"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4E945AAD"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2C6786C6"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1AAA314C"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0E320282"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2F96FD29"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4E7ACFC2"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5881125A"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6AA9EE78"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142E6164"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525AED1A" w14:textId="77777777" w:rsidR="00FE252F" w:rsidRPr="003977BC" w:rsidRDefault="00FE252F" w:rsidP="00FE252F">
      <w:pPr>
        <w:pStyle w:val="Heading4"/>
        <w:rPr>
          <w:rStyle w:val="StyleStyleBold12pt"/>
          <w:rFonts w:asciiTheme="minorHAnsi" w:hAnsiTheme="minorHAnsi"/>
          <w:b/>
          <w:bCs w:val="0"/>
        </w:rPr>
      </w:pPr>
      <w:r w:rsidRPr="003977BC">
        <w:rPr>
          <w:rFonts w:asciiTheme="minorHAnsi" w:hAnsiTheme="minorHAnsi"/>
        </w:rPr>
        <w:t>Winners win</w:t>
      </w:r>
    </w:p>
    <w:p w14:paraId="0546EBFF" w14:textId="77777777" w:rsidR="00FE252F" w:rsidRPr="003977BC" w:rsidRDefault="00FE252F" w:rsidP="00FE252F">
      <w:pPr>
        <w:shd w:val="clear" w:color="auto" w:fill="FFFFFF"/>
        <w:rPr>
          <w:rFonts w:asciiTheme="minorHAnsi" w:eastAsia="Times New Roman" w:hAnsiTheme="minorHAnsi" w:cs="Times New Roman"/>
          <w:sz w:val="24"/>
          <w:lang w:val="en"/>
        </w:rPr>
      </w:pPr>
      <w:r w:rsidRPr="003977BC">
        <w:rPr>
          <w:rStyle w:val="StyleStyleBold12pt"/>
          <w:rFonts w:asciiTheme="minorHAnsi" w:hAnsiTheme="minorHAnsi"/>
        </w:rPr>
        <w:t>Green</w:t>
      </w:r>
      <w:r w:rsidRPr="003977BC">
        <w:rPr>
          <w:rFonts w:asciiTheme="minorHAnsi" w:eastAsia="Times New Roman" w:hAnsiTheme="minorHAnsi" w:cs="Times New Roman"/>
          <w:sz w:val="24"/>
          <w:lang w:val="en"/>
        </w:rPr>
        <w:t xml:space="preserve"> </w:t>
      </w:r>
      <w:r w:rsidRPr="003977BC">
        <w:rPr>
          <w:rFonts w:asciiTheme="minorHAnsi" w:eastAsia="Times New Roman" w:hAnsiTheme="minorHAnsi" w:cs="Times New Roman"/>
          <w:sz w:val="20"/>
          <w:lang w:val="en"/>
        </w:rPr>
        <w:t>(Professor of Political Science from Hofstra University) June 11</w:t>
      </w:r>
      <w:r w:rsidRPr="003977BC">
        <w:rPr>
          <w:rFonts w:asciiTheme="minorHAnsi" w:eastAsia="Times New Roman" w:hAnsiTheme="minorHAnsi" w:cs="Times New Roman"/>
          <w:sz w:val="20"/>
          <w:vertAlign w:val="superscript"/>
          <w:lang w:val="en"/>
        </w:rPr>
        <w:t>th</w:t>
      </w:r>
      <w:r w:rsidRPr="003977BC">
        <w:rPr>
          <w:rFonts w:asciiTheme="minorHAnsi" w:eastAsia="Times New Roman" w:hAnsiTheme="minorHAnsi" w:cs="Times New Roman"/>
          <w:sz w:val="20"/>
          <w:lang w:val="en"/>
        </w:rPr>
        <w:t>,</w:t>
      </w:r>
      <w:r w:rsidRPr="003977BC">
        <w:rPr>
          <w:rFonts w:asciiTheme="minorHAnsi" w:eastAsia="Times New Roman" w:hAnsiTheme="minorHAnsi" w:cs="Times New Roman"/>
          <w:sz w:val="24"/>
          <w:lang w:val="en"/>
        </w:rPr>
        <w:t xml:space="preserve"> </w:t>
      </w:r>
      <w:r w:rsidRPr="003977BC">
        <w:rPr>
          <w:rFonts w:asciiTheme="minorHAnsi" w:eastAsia="Times New Roman" w:hAnsiTheme="minorHAnsi" w:cs="Times New Roman"/>
          <w:sz w:val="20"/>
          <w:lang w:val="en"/>
        </w:rPr>
        <w:t>20</w:t>
      </w:r>
      <w:r w:rsidRPr="003977BC">
        <w:rPr>
          <w:rStyle w:val="StyleStyleBold12pt"/>
          <w:rFonts w:asciiTheme="minorHAnsi" w:hAnsiTheme="minorHAnsi"/>
        </w:rPr>
        <w:t>10</w:t>
      </w:r>
      <w:r w:rsidRPr="003977BC">
        <w:rPr>
          <w:rFonts w:asciiTheme="minorHAnsi" w:eastAsia="Times New Roman" w:hAnsiTheme="minorHAnsi" w:cs="Times New Roman"/>
          <w:sz w:val="24"/>
          <w:lang w:val="en"/>
        </w:rPr>
        <w:t xml:space="preserve"> </w:t>
      </w:r>
      <w:r w:rsidRPr="003977BC">
        <w:rPr>
          <w:rFonts w:asciiTheme="minorHAnsi" w:eastAsia="Times New Roman" w:hAnsiTheme="minorHAnsi" w:cs="Times New Roman"/>
          <w:sz w:val="20"/>
          <w:lang w:val="en"/>
        </w:rPr>
        <w:t>(David, “The Do-Nothing 44</w:t>
      </w:r>
      <w:r w:rsidRPr="003977BC">
        <w:rPr>
          <w:rFonts w:asciiTheme="minorHAnsi" w:eastAsia="Times New Roman" w:hAnsiTheme="minorHAnsi" w:cs="Times New Roman"/>
          <w:sz w:val="20"/>
          <w:vertAlign w:val="superscript"/>
          <w:lang w:val="en"/>
        </w:rPr>
        <w:t>th</w:t>
      </w:r>
      <w:r w:rsidRPr="003977BC">
        <w:rPr>
          <w:rFonts w:asciiTheme="minorHAnsi" w:eastAsia="Times New Roman" w:hAnsiTheme="minorHAnsi" w:cs="Times New Roman"/>
          <w:sz w:val="20"/>
          <w:lang w:val="en"/>
        </w:rPr>
        <w:t xml:space="preserve"> President” Open-ed news </w:t>
      </w:r>
      <w:hyperlink r:id="rId73" w:history="1">
        <w:r w:rsidRPr="003977BC">
          <w:rPr>
            <w:rStyle w:val="Hyperlink"/>
            <w:rFonts w:asciiTheme="minorHAnsi" w:eastAsia="Times New Roman" w:hAnsiTheme="minorHAnsi" w:cs="Times New Roman"/>
            <w:sz w:val="20"/>
            <w:lang w:val="en"/>
          </w:rPr>
          <w:t>http://www.opednews.com/articles/The-Do-Nothing-44th-Presid-by-David-Michael-Gree-100611-648.html</w:t>
        </w:r>
      </w:hyperlink>
      <w:r w:rsidRPr="003977BC">
        <w:rPr>
          <w:rFonts w:asciiTheme="minorHAnsi" w:eastAsia="Times New Roman" w:hAnsiTheme="minorHAnsi" w:cs="Times New Roman"/>
          <w:sz w:val="20"/>
          <w:lang w:val="en"/>
        </w:rPr>
        <w:t xml:space="preserve">) </w:t>
      </w:r>
      <w:r w:rsidRPr="003977BC">
        <w:rPr>
          <w:rFonts w:asciiTheme="minorHAnsi" w:eastAsia="Times New Roman" w:hAnsiTheme="minorHAnsi" w:cs="Times New Roman"/>
          <w:i/>
          <w:sz w:val="20"/>
          <w:lang w:val="en"/>
        </w:rPr>
        <w:t>MLW</w:t>
      </w:r>
    </w:p>
    <w:p w14:paraId="0CD8382F" w14:textId="77777777" w:rsidR="00FE252F" w:rsidRPr="003977BC" w:rsidRDefault="00FE252F" w:rsidP="00FE252F">
      <w:pPr>
        <w:shd w:val="clear" w:color="auto" w:fill="FFFFFF"/>
        <w:rPr>
          <w:rFonts w:asciiTheme="minorHAnsi" w:eastAsia="Times New Roman" w:hAnsiTheme="minorHAnsi" w:cs="Times New Roman"/>
          <w:sz w:val="24"/>
          <w:lang w:val="en"/>
        </w:rPr>
      </w:pPr>
    </w:p>
    <w:p w14:paraId="5DF00C6F" w14:textId="77777777" w:rsidR="00FE252F" w:rsidRPr="002C03E9" w:rsidRDefault="00FE252F" w:rsidP="00FE252F">
      <w:pPr>
        <w:shd w:val="clear" w:color="auto" w:fill="FFFFFF"/>
        <w:rPr>
          <w:rFonts w:asciiTheme="minorHAnsi" w:eastAsia="Times New Roman" w:hAnsiTheme="minorHAnsi" w:cs="Times New Roman"/>
          <w:sz w:val="24"/>
          <w:u w:val="single"/>
          <w:lang w:val="en"/>
        </w:rPr>
      </w:pPr>
      <w:r w:rsidRPr="002C03E9">
        <w:rPr>
          <w:rFonts w:asciiTheme="minorHAnsi" w:eastAsia="Times New Roman" w:hAnsiTheme="minorHAnsi" w:cs="Times New Roman"/>
          <w:sz w:val="24"/>
          <w:lang w:val="en"/>
        </w:rPr>
        <w:t xml:space="preserve">The </w:t>
      </w:r>
      <w:r w:rsidRPr="002C03E9">
        <w:rPr>
          <w:rFonts w:asciiTheme="minorHAnsi" w:eastAsia="Times New Roman" w:hAnsiTheme="minorHAnsi" w:cs="Times New Roman"/>
          <w:sz w:val="24"/>
          <w:u w:val="single"/>
          <w:lang w:val="en"/>
        </w:rPr>
        <w:t>fundamental characteristic of the Obama presidency is that the president is a reactive object</w:t>
      </w:r>
      <w:r w:rsidRPr="002C03E9">
        <w:rPr>
          <w:rFonts w:asciiTheme="minorHAnsi" w:eastAsia="Times New Roman" w:hAnsiTheme="minorHAnsi" w:cs="Times New Roman"/>
          <w:sz w:val="24"/>
          <w:lang w:val="en"/>
        </w:rPr>
        <w:t xml:space="preserve">,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and, most crucially, </w:t>
      </w:r>
      <w:r w:rsidRPr="002C03E9">
        <w:rPr>
          <w:rFonts w:asciiTheme="minorHAnsi" w:eastAsia="Times New Roman" w:hAnsiTheme="minorHAnsi" w:cs="Times New Roman"/>
          <w:sz w:val="24"/>
          <w:u w:val="single"/>
          <w:lang w:val="en"/>
        </w:rPr>
        <w:t>what he fails to understand is the nature of the modern presidency</w:t>
      </w:r>
      <w:r w:rsidRPr="002C03E9">
        <w:rPr>
          <w:rFonts w:asciiTheme="minorHAnsi" w:eastAsia="Times New Roman" w:hAnsiTheme="minorHAnsi" w:cs="Times New Roman"/>
          <w:sz w:val="24"/>
          <w:lang w:val="en"/>
        </w:rPr>
        <w:t xml:space="preserve">. </w:t>
      </w:r>
      <w:r w:rsidRPr="002C03E9">
        <w:rPr>
          <w:rFonts w:asciiTheme="minorHAnsi" w:eastAsia="Times New Roman" w:hAnsiTheme="minorHAnsi" w:cs="Times New Roman"/>
          <w:sz w:val="24"/>
          <w:u w:val="single"/>
          <w:lang w:val="en"/>
        </w:rPr>
        <w:t>Successful presidents</w:t>
      </w:r>
      <w:r w:rsidRPr="002C03E9">
        <w:rPr>
          <w:rFonts w:asciiTheme="minorHAnsi" w:eastAsia="Times New Roman" w:hAnsiTheme="minorHAnsi" w:cs="Times New Roman"/>
          <w:sz w:val="24"/>
          <w:lang w:val="en"/>
        </w:rPr>
        <w:t xml:space="preserve"> today (by which I mean those who get what they want) </w:t>
      </w:r>
      <w:r w:rsidRPr="002C03E9">
        <w:rPr>
          <w:rFonts w:asciiTheme="minorHAnsi" w:eastAsia="Times New Roman" w:hAnsiTheme="minorHAnsi" w:cs="Times New Roman"/>
          <w:sz w:val="24"/>
          <w:u w:val="single"/>
          <w:lang w:val="en"/>
        </w:rPr>
        <w:t>not only drive outcomes in their preferred direction</w:t>
      </w:r>
      <w:r w:rsidRPr="002C03E9">
        <w:rPr>
          <w:rFonts w:asciiTheme="minorHAnsi" w:eastAsia="Times New Roman" w:hAnsiTheme="minorHAnsi" w:cs="Times New Roman"/>
          <w:sz w:val="24"/>
          <w:lang w:val="en"/>
        </w:rPr>
        <w:t xml:space="preserve">, </w:t>
      </w:r>
      <w:r w:rsidRPr="002C03E9">
        <w:rPr>
          <w:rFonts w:asciiTheme="minorHAnsi" w:eastAsia="Times New Roman" w:hAnsiTheme="minorHAnsi" w:cs="Times New Roman"/>
          <w:sz w:val="24"/>
          <w:u w:val="single"/>
          <w:lang w:val="en"/>
        </w:rPr>
        <w:t>but shape the very character of the debate itself.</w:t>
      </w:r>
      <w:r w:rsidRPr="002C03E9">
        <w:rPr>
          <w:rFonts w:asciiTheme="minorHAnsi" w:eastAsia="Times New Roman" w:hAnsiTheme="minorHAnsi" w:cs="Times New Roman"/>
          <w:sz w:val="24"/>
          <w:lang w:val="en"/>
        </w:rPr>
        <w:t xml:space="preserve"> And they not only shape the character of the debate, but </w:t>
      </w:r>
      <w:r w:rsidRPr="002C03E9">
        <w:rPr>
          <w:rFonts w:asciiTheme="minorHAnsi" w:eastAsia="Times New Roman" w:hAnsiTheme="minorHAnsi" w:cs="Times New Roman"/>
          <w:sz w:val="24"/>
          <w:u w:val="single"/>
          <w:lang w:val="en"/>
        </w:rPr>
        <w:t>they determine which items are on the docket</w:t>
      </w:r>
      <w:r w:rsidRPr="002C03E9">
        <w:rPr>
          <w:rFonts w:asciiTheme="minorHAnsi" w:eastAsia="Times New Roman" w:hAnsiTheme="minorHAnsi" w:cs="Times New Roman"/>
          <w:sz w:val="24"/>
          <w:lang w:val="en"/>
        </w:rPr>
        <w:t>.</w:t>
      </w:r>
      <w:r w:rsidRPr="003977BC">
        <w:rPr>
          <w:rFonts w:asciiTheme="minorHAnsi" w:eastAsia="Times New Roman" w:hAnsiTheme="minorHAnsi" w:cs="Times New Roman"/>
          <w:sz w:val="24"/>
          <w:lang w:val="en"/>
        </w:rPr>
        <w:t xml:space="preserve"> </w:t>
      </w:r>
      <w:r w:rsidRPr="002C03E9">
        <w:rPr>
          <w:rFonts w:asciiTheme="minorHAnsi" w:eastAsia="Times New Roman" w:hAnsiTheme="minorHAnsi" w:cs="Times New Roman"/>
          <w:sz w:val="24"/>
          <w:lang w:val="en"/>
        </w:rPr>
        <w:t xml:space="preserve">Moreover, </w:t>
      </w:r>
      <w:r w:rsidRPr="003977BC">
        <w:rPr>
          <w:rStyle w:val="Emphasis"/>
          <w:rFonts w:asciiTheme="minorHAnsi" w:hAnsiTheme="minorHAnsi"/>
          <w:lang w:val="en"/>
        </w:rPr>
        <w:t>there is a continuously evolving and reciprocal relationship between presidential boldness and achievement</w:t>
      </w:r>
      <w:r w:rsidRPr="002C03E9">
        <w:rPr>
          <w:rFonts w:asciiTheme="minorHAnsi" w:eastAsia="Times New Roman" w:hAnsiTheme="minorHAnsi" w:cs="Times New Roman"/>
          <w:sz w:val="24"/>
          <w:lang w:val="en"/>
        </w:rPr>
        <w:t xml:space="preserve">. In the same way that </w:t>
      </w:r>
      <w:r w:rsidRPr="003977BC">
        <w:rPr>
          <w:rStyle w:val="Emphasis"/>
          <w:rFonts w:asciiTheme="minorHAnsi" w:hAnsiTheme="minorHAnsi"/>
          <w:lang w:val="en"/>
        </w:rPr>
        <w:t>nothing breeds success like success, nothing sets the president up for achieving his or her next goal better than succeeding dramatically on the last go around.</w:t>
      </w:r>
      <w:r w:rsidRPr="003977BC">
        <w:rPr>
          <w:rFonts w:asciiTheme="minorHAnsi" w:eastAsia="Times New Roman" w:hAnsiTheme="minorHAnsi" w:cs="Times New Roman"/>
          <w:sz w:val="24"/>
          <w:lang w:val="en"/>
        </w:rPr>
        <w:t xml:space="preserve"> </w:t>
      </w:r>
      <w:r w:rsidRPr="002C03E9">
        <w:rPr>
          <w:rFonts w:asciiTheme="minorHAnsi" w:eastAsia="Times New Roman" w:hAnsiTheme="minorHAnsi" w:cs="Times New Roman"/>
          <w:sz w:val="24"/>
          <w:lang w:val="en"/>
        </w:rPr>
        <w:t xml:space="preserve">This is absolutely a matter of perception, and you can see it best in the way that Congress and especially the Washington press corps fawn over bold and intimidating presidents like Reagan and George W. Bush. </w:t>
      </w:r>
      <w:r w:rsidRPr="002C03E9">
        <w:rPr>
          <w:rFonts w:asciiTheme="minorHAnsi" w:eastAsia="Times New Roman" w:hAnsiTheme="minorHAnsi" w:cs="Times New Roman"/>
          <w:sz w:val="24"/>
          <w:u w:val="single"/>
          <w:lang w:val="en"/>
        </w:rPr>
        <w:t>The political teams surrounding these presidents understood the psychology of power all too well</w:t>
      </w:r>
      <w:r w:rsidRPr="002C03E9">
        <w:rPr>
          <w:rFonts w:asciiTheme="minorHAnsi" w:eastAsia="Times New Roman" w:hAnsiTheme="minorHAnsi" w:cs="Times New Roman"/>
          <w:sz w:val="24"/>
          <w:lang w:val="en"/>
        </w:rPr>
        <w:t xml:space="preserve">. They knew that </w:t>
      </w:r>
      <w:r w:rsidRPr="002C03E9">
        <w:rPr>
          <w:rFonts w:asciiTheme="minorHAnsi" w:eastAsia="Times New Roman" w:hAnsiTheme="minorHAnsi" w:cs="Times New Roman"/>
          <w:sz w:val="24"/>
          <w:u w:val="single"/>
          <w:lang w:val="en"/>
        </w:rPr>
        <w:t>by simultaneously creating a steamroller effect and feigning a clubby atmosphere for Congress and the press, they could leave such hapless hangers-on with only one remaining way to pretend to preserve their dignities</w:t>
      </w:r>
      <w:r w:rsidRPr="002C03E9">
        <w:rPr>
          <w:rFonts w:asciiTheme="minorHAnsi" w:eastAsia="Times New Roman" w:hAnsiTheme="minorHAnsi" w:cs="Times New Roman"/>
          <w:sz w:val="24"/>
          <w:lang w:val="en"/>
        </w:rPr>
        <w:t xml:space="preserve">. By jumping on board the freight train, they could be given the illusion of being next to power, of being part of the winning team. And so, with virtually the sole exception of the now retired Helen Thomas, </w:t>
      </w:r>
      <w:r w:rsidRPr="002C03E9">
        <w:rPr>
          <w:rFonts w:asciiTheme="minorHAnsi" w:eastAsia="Times New Roman" w:hAnsiTheme="minorHAnsi" w:cs="Times New Roman"/>
          <w:sz w:val="24"/>
          <w:u w:val="single"/>
          <w:lang w:val="en"/>
        </w:rPr>
        <w:t>this is precisely what they did.</w:t>
      </w:r>
    </w:p>
    <w:p w14:paraId="5D19E25A" w14:textId="77777777" w:rsidR="00FE252F" w:rsidRPr="003977BC" w:rsidRDefault="00FE252F" w:rsidP="00FE252F">
      <w:pPr>
        <w:rPr>
          <w:rFonts w:asciiTheme="minorHAnsi" w:hAnsiTheme="minorHAnsi"/>
        </w:rPr>
      </w:pPr>
    </w:p>
    <w:p w14:paraId="450D8357" w14:textId="77777777" w:rsidR="00FE252F" w:rsidRDefault="00FE252F" w:rsidP="00FE252F"/>
    <w:p w14:paraId="327488FB" w14:textId="77777777" w:rsidR="00FE252F" w:rsidRPr="003977BC" w:rsidRDefault="00FE252F" w:rsidP="00FE252F">
      <w:pPr>
        <w:rPr>
          <w:sz w:val="24"/>
        </w:rPr>
      </w:pPr>
    </w:p>
    <w:p w14:paraId="3BB7DFFF" w14:textId="77777777" w:rsidR="00FE252F" w:rsidRDefault="00FE252F" w:rsidP="00FE252F">
      <w:pPr>
        <w:rPr>
          <w:rFonts w:asciiTheme="minorHAnsi" w:hAnsiTheme="minorHAnsi" w:cs="Arial"/>
          <w:color w:val="000000"/>
          <w:sz w:val="24"/>
          <w:lang w:val="en"/>
        </w:rPr>
      </w:pPr>
    </w:p>
    <w:p w14:paraId="1819192C" w14:textId="77777777" w:rsidR="00FE252F" w:rsidRDefault="00FE252F" w:rsidP="00FE252F">
      <w:pPr>
        <w:rPr>
          <w:rFonts w:asciiTheme="minorHAnsi" w:hAnsiTheme="minorHAnsi" w:cs="Arial"/>
          <w:color w:val="000000"/>
          <w:sz w:val="24"/>
          <w:lang w:val="en"/>
        </w:rPr>
      </w:pPr>
    </w:p>
    <w:p w14:paraId="15E7772B" w14:textId="77777777" w:rsidR="00FE252F" w:rsidRDefault="00FE252F" w:rsidP="00FE252F">
      <w:pPr>
        <w:rPr>
          <w:rFonts w:asciiTheme="minorHAnsi" w:hAnsiTheme="minorHAnsi" w:cs="Arial"/>
          <w:color w:val="000000"/>
          <w:sz w:val="24"/>
          <w:lang w:val="en"/>
        </w:rPr>
      </w:pPr>
    </w:p>
    <w:p w14:paraId="6BD3595A" w14:textId="77777777" w:rsidR="00FE252F" w:rsidRDefault="00FE252F" w:rsidP="00FE252F">
      <w:pPr>
        <w:spacing w:before="100" w:beforeAutospacing="1" w:after="100" w:afterAutospacing="1"/>
        <w:rPr>
          <w:rFonts w:asciiTheme="minorHAnsi" w:hAnsiTheme="minorHAnsi" w:cs="Arial"/>
          <w:color w:val="000000"/>
          <w:sz w:val="24"/>
          <w:lang w:val="en"/>
        </w:rPr>
      </w:pPr>
    </w:p>
    <w:p w14:paraId="2617BC65" w14:textId="77777777" w:rsidR="00FE252F" w:rsidRDefault="00FE252F" w:rsidP="00FE252F">
      <w:pPr>
        <w:spacing w:before="100" w:beforeAutospacing="1" w:after="100" w:afterAutospacing="1"/>
        <w:rPr>
          <w:rFonts w:asciiTheme="minorHAnsi" w:hAnsiTheme="minorHAnsi" w:cs="Arial"/>
          <w:color w:val="000000"/>
          <w:sz w:val="24"/>
          <w:lang w:val="en"/>
        </w:rPr>
      </w:pPr>
    </w:p>
    <w:p w14:paraId="77A33B57" w14:textId="77777777" w:rsidR="00FE252F" w:rsidRDefault="00FE252F" w:rsidP="00FE252F">
      <w:pPr>
        <w:spacing w:before="100" w:beforeAutospacing="1" w:after="100" w:afterAutospacing="1"/>
        <w:rPr>
          <w:rFonts w:asciiTheme="minorHAnsi" w:hAnsiTheme="minorHAnsi" w:cs="Arial"/>
          <w:color w:val="000000"/>
          <w:sz w:val="24"/>
          <w:lang w:val="en"/>
        </w:rPr>
      </w:pPr>
    </w:p>
    <w:p w14:paraId="4C2871D7" w14:textId="77777777" w:rsidR="00FE252F" w:rsidRDefault="00FE252F" w:rsidP="00FE252F">
      <w:pPr>
        <w:spacing w:before="100" w:beforeAutospacing="1" w:after="100" w:afterAutospacing="1"/>
        <w:rPr>
          <w:rFonts w:asciiTheme="minorHAnsi" w:hAnsiTheme="minorHAnsi" w:cs="Arial"/>
          <w:color w:val="000000"/>
          <w:sz w:val="24"/>
          <w:lang w:val="en"/>
        </w:rPr>
      </w:pPr>
    </w:p>
    <w:p w14:paraId="46A41B0C" w14:textId="77777777" w:rsidR="00FE252F" w:rsidRDefault="00FE252F" w:rsidP="00FE252F">
      <w:pPr>
        <w:spacing w:before="100" w:beforeAutospacing="1" w:after="100" w:afterAutospacing="1"/>
        <w:rPr>
          <w:rFonts w:asciiTheme="minorHAnsi" w:hAnsiTheme="minorHAnsi" w:cs="Arial"/>
          <w:color w:val="000000"/>
          <w:sz w:val="24"/>
          <w:lang w:val="en"/>
        </w:rPr>
      </w:pPr>
    </w:p>
    <w:p w14:paraId="20AE8250" w14:textId="77777777" w:rsidR="00FE252F" w:rsidRPr="008E3B8F" w:rsidRDefault="00FE252F" w:rsidP="00FE252F">
      <w:pPr>
        <w:spacing w:before="100" w:beforeAutospacing="1" w:after="100" w:afterAutospacing="1"/>
        <w:rPr>
          <w:b/>
          <w:bCs/>
          <w:sz w:val="26"/>
        </w:rPr>
      </w:pPr>
      <w:r>
        <w:rPr>
          <w:rStyle w:val="StyleStyleBold12pt"/>
        </w:rPr>
        <w:t>Winners Win</w:t>
      </w:r>
      <w:r>
        <w:rPr>
          <w:rStyle w:val="StyleStyleBold12pt"/>
        </w:rPr>
        <w:br/>
      </w:r>
      <w:r w:rsidRPr="008E3B8F">
        <w:rPr>
          <w:rStyle w:val="StyleStyleBold12pt"/>
        </w:rPr>
        <w:t>Bendavid</w:t>
      </w:r>
      <w:r>
        <w:rPr>
          <w:rFonts w:asciiTheme="minorHAnsi" w:hAnsiTheme="minorHAnsi" w:cs="Arial"/>
          <w:color w:val="000000"/>
          <w:sz w:val="24"/>
          <w:lang w:val="en"/>
        </w:rPr>
        <w:t xml:space="preserve"> </w:t>
      </w:r>
      <w:r w:rsidRPr="008E3B8F">
        <w:rPr>
          <w:rFonts w:asciiTheme="minorHAnsi" w:hAnsiTheme="minorHAnsi" w:cs="Arial"/>
          <w:color w:val="000000"/>
          <w:sz w:val="20"/>
          <w:lang w:val="en"/>
        </w:rPr>
        <w:t>December 3</w:t>
      </w:r>
      <w:r w:rsidRPr="008E3B8F">
        <w:rPr>
          <w:rFonts w:asciiTheme="minorHAnsi" w:hAnsiTheme="minorHAnsi" w:cs="Arial"/>
          <w:color w:val="000000"/>
          <w:sz w:val="20"/>
          <w:vertAlign w:val="superscript"/>
          <w:lang w:val="en"/>
        </w:rPr>
        <w:t>rd</w:t>
      </w:r>
      <w:r w:rsidRPr="008E3B8F">
        <w:rPr>
          <w:rFonts w:asciiTheme="minorHAnsi" w:hAnsiTheme="minorHAnsi" w:cs="Arial"/>
          <w:color w:val="000000"/>
          <w:sz w:val="20"/>
          <w:lang w:val="en"/>
        </w:rPr>
        <w:t>, 20</w:t>
      </w:r>
      <w:r>
        <w:rPr>
          <w:rFonts w:asciiTheme="minorHAnsi" w:hAnsiTheme="minorHAnsi" w:cs="Arial"/>
          <w:color w:val="000000"/>
          <w:sz w:val="24"/>
          <w:lang w:val="en"/>
        </w:rPr>
        <w:t>0</w:t>
      </w:r>
      <w:r w:rsidRPr="008E3B8F">
        <w:rPr>
          <w:rStyle w:val="StyleStyleBold12pt"/>
        </w:rPr>
        <w:t>8</w:t>
      </w:r>
      <w:r>
        <w:rPr>
          <w:rFonts w:asciiTheme="minorHAnsi" w:hAnsiTheme="minorHAnsi" w:cs="Arial"/>
          <w:color w:val="000000"/>
          <w:sz w:val="24"/>
          <w:lang w:val="en"/>
        </w:rPr>
        <w:t xml:space="preserve"> </w:t>
      </w:r>
      <w:r w:rsidRPr="008E3B8F">
        <w:rPr>
          <w:rFonts w:asciiTheme="minorHAnsi" w:hAnsiTheme="minorHAnsi" w:cs="Arial"/>
          <w:color w:val="000000"/>
          <w:sz w:val="20"/>
          <w:lang w:val="en"/>
        </w:rPr>
        <w:t xml:space="preserve">(Naftali, “Democrats Plot Series of Quick Legislative Victories” Wall Street Journal </w:t>
      </w:r>
      <w:hyperlink r:id="rId74" w:history="1">
        <w:r w:rsidRPr="008E3B8F">
          <w:rPr>
            <w:rStyle w:val="Hyperlink"/>
            <w:rFonts w:asciiTheme="minorHAnsi" w:hAnsiTheme="minorHAnsi" w:cs="Arial"/>
            <w:sz w:val="20"/>
            <w:lang w:val="en"/>
          </w:rPr>
          <w:t>http://online.wsj.com/article/SB122826422092374251.html</w:t>
        </w:r>
      </w:hyperlink>
      <w:r w:rsidRPr="008E3B8F">
        <w:rPr>
          <w:rFonts w:asciiTheme="minorHAnsi" w:hAnsiTheme="minorHAnsi" w:cs="Arial"/>
          <w:color w:val="000000"/>
          <w:sz w:val="20"/>
          <w:lang w:val="en"/>
        </w:rPr>
        <w:t xml:space="preserve">) </w:t>
      </w:r>
      <w:r w:rsidRPr="008E3B8F">
        <w:rPr>
          <w:rFonts w:asciiTheme="minorHAnsi" w:hAnsiTheme="minorHAnsi" w:cs="Arial"/>
          <w:i/>
          <w:color w:val="000000"/>
          <w:sz w:val="20"/>
          <w:lang w:val="en"/>
        </w:rPr>
        <w:t>MLW</w:t>
      </w:r>
    </w:p>
    <w:p w14:paraId="61CA0091" w14:textId="77777777" w:rsidR="00FE252F" w:rsidRPr="00956F78" w:rsidRDefault="00FE252F" w:rsidP="00FE252F">
      <w:pPr>
        <w:spacing w:before="100" w:beforeAutospacing="1" w:after="100" w:afterAutospacing="1"/>
        <w:rPr>
          <w:b/>
          <w:iCs/>
          <w:u w:val="single"/>
          <w:bdr w:val="single" w:sz="18" w:space="0" w:color="auto"/>
          <w:lang w:val="en"/>
        </w:rPr>
      </w:pPr>
      <w:r w:rsidRPr="008E3B8F">
        <w:rPr>
          <w:rFonts w:asciiTheme="minorHAnsi" w:hAnsiTheme="minorHAnsi" w:cs="Arial"/>
          <w:color w:val="000000"/>
          <w:sz w:val="24"/>
          <w:u w:val="single"/>
          <w:lang w:val="en"/>
        </w:rPr>
        <w:t>Discussions are under way</w:t>
      </w:r>
      <w:r w:rsidRPr="003977BC">
        <w:rPr>
          <w:rFonts w:asciiTheme="minorHAnsi" w:hAnsiTheme="minorHAnsi" w:cs="Arial"/>
          <w:color w:val="000000"/>
          <w:sz w:val="24"/>
          <w:lang w:val="en"/>
        </w:rPr>
        <w:t xml:space="preserve"> among Senate leaders, House leaders and the Obama transition team </w:t>
      </w:r>
      <w:r w:rsidRPr="008E3B8F">
        <w:rPr>
          <w:rFonts w:asciiTheme="minorHAnsi" w:hAnsiTheme="minorHAnsi" w:cs="Arial"/>
          <w:color w:val="000000"/>
          <w:sz w:val="24"/>
          <w:u w:val="single"/>
          <w:lang w:val="en"/>
        </w:rPr>
        <w:t>over how to package and time the Democrats' first few initiatives</w:t>
      </w:r>
      <w:r w:rsidRPr="003977BC">
        <w:rPr>
          <w:rFonts w:asciiTheme="minorHAnsi" w:hAnsiTheme="minorHAnsi" w:cs="Arial"/>
          <w:color w:val="000000"/>
          <w:sz w:val="24"/>
          <w:lang w:val="en"/>
        </w:rPr>
        <w:t xml:space="preserve">. Some measures, for example, could be inserted into sweeping economic, health and energy bills. But </w:t>
      </w:r>
      <w:r w:rsidRPr="008E3B8F">
        <w:rPr>
          <w:rStyle w:val="Emphasis"/>
        </w:rPr>
        <w:t>passing them as stand-alone measures could earn bigger headlines and political benefits</w:t>
      </w:r>
      <w:r w:rsidRPr="003977BC">
        <w:rPr>
          <w:rFonts w:asciiTheme="minorHAnsi" w:hAnsiTheme="minorHAnsi" w:cs="Arial"/>
          <w:color w:val="000000"/>
          <w:sz w:val="24"/>
          <w:lang w:val="en"/>
        </w:rPr>
        <w:t xml:space="preserve">. </w:t>
      </w:r>
      <w:r w:rsidRPr="003977BC">
        <w:rPr>
          <w:rFonts w:asciiTheme="minorHAnsi" w:eastAsia="Times New Roman" w:hAnsiTheme="minorHAnsi" w:cs="Arial"/>
          <w:color w:val="000000"/>
          <w:sz w:val="24"/>
          <w:lang w:val="en"/>
        </w:rPr>
        <w:t xml:space="preserve">Meanwhile, </w:t>
      </w:r>
      <w:r w:rsidRPr="008E3B8F">
        <w:rPr>
          <w:rFonts w:asciiTheme="minorHAnsi" w:eastAsia="Times New Roman" w:hAnsiTheme="minorHAnsi" w:cs="Arial"/>
          <w:color w:val="000000"/>
          <w:sz w:val="24"/>
          <w:u w:val="single"/>
          <w:lang w:val="en"/>
        </w:rPr>
        <w:t>Senate leaders are still learning where some of their new members stand on key issues</w:t>
      </w:r>
      <w:r w:rsidRPr="003977BC">
        <w:rPr>
          <w:rFonts w:asciiTheme="minorHAnsi" w:eastAsia="Times New Roman" w:hAnsiTheme="minorHAnsi" w:cs="Arial"/>
          <w:color w:val="000000"/>
          <w:sz w:val="24"/>
          <w:lang w:val="en"/>
        </w:rPr>
        <w:t>. It has been years since Democrats have had to factor in the views of senators from places like Alaska, but the election of Mark Begich makes that a necessity.</w:t>
      </w:r>
      <w:r>
        <w:rPr>
          <w:rFonts w:asciiTheme="minorHAnsi" w:eastAsia="Times New Roman" w:hAnsiTheme="minorHAnsi" w:cs="Arial"/>
          <w:color w:val="000000"/>
          <w:sz w:val="24"/>
          <w:lang w:val="en"/>
        </w:rPr>
        <w:t xml:space="preserve"> </w:t>
      </w:r>
      <w:r w:rsidRPr="003977BC">
        <w:rPr>
          <w:rFonts w:asciiTheme="minorHAnsi" w:eastAsia="Times New Roman" w:hAnsiTheme="minorHAnsi" w:cs="Arial"/>
          <w:color w:val="000000"/>
          <w:sz w:val="24"/>
          <w:lang w:val="en"/>
        </w:rPr>
        <w:t>"</w:t>
      </w:r>
      <w:r w:rsidRPr="003977BC">
        <w:rPr>
          <w:rFonts w:asciiTheme="minorHAnsi" w:eastAsia="Times New Roman" w:hAnsiTheme="minorHAnsi" w:cs="Arial"/>
          <w:color w:val="000000"/>
          <w:sz w:val="24"/>
          <w:u w:val="single"/>
          <w:lang w:val="en"/>
        </w:rPr>
        <w:t>One of the things that is being coordinated with leaders and committees, and with the transition folks, is which of the low-hanging fruit to do,</w:t>
      </w:r>
      <w:r w:rsidRPr="003977BC">
        <w:rPr>
          <w:rFonts w:asciiTheme="minorHAnsi" w:eastAsia="Times New Roman" w:hAnsiTheme="minorHAnsi" w:cs="Arial"/>
          <w:color w:val="000000"/>
          <w:sz w:val="24"/>
          <w:lang w:val="en"/>
        </w:rPr>
        <w:t>" said a Democratic leadership aide. "One of the questions is, 'How do the Obama folks want to do this as part of their first 100 days?' That is still being nailed down."</w:t>
      </w:r>
      <w:r>
        <w:rPr>
          <w:rFonts w:asciiTheme="minorHAnsi" w:eastAsia="Times New Roman" w:hAnsiTheme="minorHAnsi" w:cs="Arial"/>
          <w:color w:val="000000"/>
          <w:sz w:val="24"/>
          <w:lang w:val="en"/>
        </w:rPr>
        <w:t xml:space="preserve"> </w:t>
      </w:r>
      <w:r w:rsidRPr="003977BC">
        <w:rPr>
          <w:rFonts w:asciiTheme="minorHAnsi" w:eastAsia="Times New Roman" w:hAnsiTheme="minorHAnsi" w:cs="Arial"/>
          <w:color w:val="000000"/>
          <w:sz w:val="24"/>
          <w:lang w:val="en"/>
        </w:rPr>
        <w:t xml:space="preserve">Since the first term of President Franklin D. Roosevelt, an administration's first 100 days have taken on exaggerated importance in the public mind in setting the tone of a new administration. Given that, </w:t>
      </w:r>
      <w:r w:rsidRPr="003977BC">
        <w:rPr>
          <w:rFonts w:asciiTheme="minorHAnsi" w:eastAsia="Times New Roman" w:hAnsiTheme="minorHAnsi" w:cs="Arial"/>
          <w:color w:val="000000"/>
          <w:sz w:val="24"/>
          <w:u w:val="single"/>
          <w:lang w:val="en"/>
        </w:rPr>
        <w:t>Democrats are debating how to roll out initiatives during the first three months</w:t>
      </w:r>
      <w:r w:rsidRPr="003977BC">
        <w:rPr>
          <w:rFonts w:asciiTheme="minorHAnsi" w:eastAsia="Times New Roman" w:hAnsiTheme="minorHAnsi" w:cs="Arial"/>
          <w:color w:val="000000"/>
          <w:sz w:val="24"/>
          <w:lang w:val="en"/>
        </w:rPr>
        <w:t>.</w:t>
      </w:r>
      <w:r>
        <w:rPr>
          <w:rFonts w:asciiTheme="minorHAnsi" w:eastAsia="Times New Roman" w:hAnsiTheme="minorHAnsi" w:cs="Arial"/>
          <w:color w:val="000000"/>
          <w:sz w:val="24"/>
          <w:lang w:val="en"/>
        </w:rPr>
        <w:t xml:space="preserve"> </w:t>
      </w:r>
      <w:r w:rsidRPr="008E3B8F">
        <w:rPr>
          <w:rStyle w:val="Emphasis"/>
          <w:lang w:val="en"/>
        </w:rPr>
        <w:t>Democrats also believe that a series of early wins would establish their power and make it easier to push through more controversial items later.</w:t>
      </w:r>
    </w:p>
    <w:p w14:paraId="1D849BC9" w14:textId="77777777" w:rsidR="00FE252F" w:rsidRPr="00187245" w:rsidRDefault="00FE252F" w:rsidP="00FE252F">
      <w:pPr>
        <w:pStyle w:val="Heading4"/>
        <w:rPr>
          <w:rFonts w:asciiTheme="minorHAnsi" w:hAnsiTheme="minorHAnsi"/>
          <w:lang w:val="en"/>
        </w:rPr>
      </w:pPr>
      <w:r w:rsidRPr="00187245">
        <w:rPr>
          <w:rFonts w:asciiTheme="minorHAnsi" w:hAnsiTheme="minorHAnsi"/>
          <w:lang w:val="en"/>
        </w:rPr>
        <w:t>Winner’s Win</w:t>
      </w:r>
    </w:p>
    <w:p w14:paraId="03593116" w14:textId="77777777" w:rsidR="00FE252F" w:rsidRPr="00187245" w:rsidRDefault="00FE252F" w:rsidP="00FE252F">
      <w:pPr>
        <w:rPr>
          <w:rFonts w:asciiTheme="minorHAnsi" w:hAnsiTheme="minorHAnsi" w:cs="Arial"/>
          <w:i/>
          <w:color w:val="000000"/>
          <w:sz w:val="24"/>
          <w:szCs w:val="15"/>
          <w:lang w:val="en"/>
        </w:rPr>
      </w:pPr>
      <w:r w:rsidRPr="00187245">
        <w:rPr>
          <w:rStyle w:val="StyleStyleBold12pt"/>
          <w:rFonts w:asciiTheme="minorHAnsi" w:hAnsiTheme="minorHAnsi"/>
        </w:rPr>
        <w:t>Pascal</w:t>
      </w:r>
      <w:r w:rsidRPr="00187245">
        <w:rPr>
          <w:rFonts w:asciiTheme="minorHAnsi" w:hAnsiTheme="minorHAnsi" w:cs="Arial"/>
          <w:color w:val="000000"/>
          <w:sz w:val="24"/>
          <w:szCs w:val="15"/>
          <w:lang w:val="en"/>
        </w:rPr>
        <w:t xml:space="preserve"> (commentator for The Moderate Voice) October 5</w:t>
      </w:r>
      <w:r w:rsidRPr="00187245">
        <w:rPr>
          <w:rFonts w:asciiTheme="minorHAnsi" w:hAnsiTheme="minorHAnsi" w:cs="Arial"/>
          <w:color w:val="000000"/>
          <w:sz w:val="24"/>
          <w:szCs w:val="15"/>
          <w:vertAlign w:val="superscript"/>
          <w:lang w:val="en"/>
        </w:rPr>
        <w:t>th</w:t>
      </w:r>
      <w:r w:rsidRPr="00187245">
        <w:rPr>
          <w:rFonts w:asciiTheme="minorHAnsi" w:hAnsiTheme="minorHAnsi" w:cs="Arial"/>
          <w:color w:val="000000"/>
          <w:sz w:val="24"/>
          <w:szCs w:val="15"/>
          <w:lang w:val="en"/>
        </w:rPr>
        <w:t>, 200</w:t>
      </w:r>
      <w:r w:rsidRPr="00187245">
        <w:rPr>
          <w:rStyle w:val="StyleStyleBold12pt"/>
          <w:rFonts w:asciiTheme="minorHAnsi" w:hAnsiTheme="minorHAnsi"/>
        </w:rPr>
        <w:t>9</w:t>
      </w:r>
      <w:r w:rsidRPr="00187245">
        <w:rPr>
          <w:rFonts w:asciiTheme="minorHAnsi" w:hAnsiTheme="minorHAnsi" w:cs="Arial"/>
          <w:color w:val="000000"/>
          <w:sz w:val="24"/>
          <w:szCs w:val="15"/>
          <w:lang w:val="en"/>
        </w:rPr>
        <w:t xml:space="preserve"> (“Obama’s Only Priority: Get Re-elected” The Moderate Voice </w:t>
      </w:r>
      <w:hyperlink r:id="rId75" w:history="1">
        <w:r w:rsidRPr="00187245">
          <w:rPr>
            <w:rStyle w:val="Hyperlink"/>
            <w:rFonts w:asciiTheme="minorHAnsi" w:hAnsiTheme="minorHAnsi" w:cs="Arial"/>
            <w:sz w:val="24"/>
            <w:szCs w:val="15"/>
            <w:lang w:val="en"/>
          </w:rPr>
          <w:t>http://themoderatevoice.com/48571/obama%E2%80%99s-only-priority-get-re-elected</w:t>
        </w:r>
      </w:hyperlink>
      <w:r w:rsidRPr="00187245">
        <w:rPr>
          <w:rFonts w:asciiTheme="minorHAnsi" w:hAnsiTheme="minorHAnsi" w:cs="Arial"/>
          <w:color w:val="000000"/>
          <w:sz w:val="24"/>
          <w:szCs w:val="15"/>
          <w:lang w:val="en"/>
        </w:rPr>
        <w:t xml:space="preserve">) </w:t>
      </w:r>
      <w:r w:rsidRPr="00187245">
        <w:rPr>
          <w:rFonts w:asciiTheme="minorHAnsi" w:hAnsiTheme="minorHAnsi" w:cs="Arial"/>
          <w:i/>
          <w:color w:val="000000"/>
          <w:sz w:val="24"/>
          <w:szCs w:val="15"/>
          <w:lang w:val="en"/>
        </w:rPr>
        <w:t xml:space="preserve">MLW </w:t>
      </w:r>
    </w:p>
    <w:p w14:paraId="0FBCBBE9" w14:textId="77777777" w:rsidR="00FE252F" w:rsidRPr="00187245" w:rsidRDefault="00FE252F" w:rsidP="00FE252F">
      <w:pPr>
        <w:rPr>
          <w:rFonts w:asciiTheme="minorHAnsi" w:hAnsiTheme="minorHAnsi" w:cs="Arial"/>
          <w:i/>
          <w:color w:val="000000"/>
          <w:sz w:val="24"/>
          <w:szCs w:val="15"/>
          <w:lang w:val="en"/>
        </w:rPr>
      </w:pPr>
    </w:p>
    <w:p w14:paraId="5681A5D8" w14:textId="77777777" w:rsidR="00FE252F" w:rsidRPr="00187245" w:rsidRDefault="00FE252F" w:rsidP="00FE252F">
      <w:pPr>
        <w:shd w:val="clear" w:color="auto" w:fill="FFFFFF"/>
        <w:spacing w:before="100" w:beforeAutospacing="1" w:after="100" w:afterAutospacing="1"/>
        <w:rPr>
          <w:rFonts w:asciiTheme="minorHAnsi" w:eastAsia="Times New Roman" w:hAnsiTheme="minorHAnsi" w:cs="Times New Roman"/>
          <w:color w:val="000000"/>
          <w:sz w:val="24"/>
          <w:u w:val="single"/>
        </w:rPr>
      </w:pPr>
      <w:r w:rsidRPr="00187245">
        <w:rPr>
          <w:rFonts w:asciiTheme="minorHAnsi" w:eastAsia="Times New Roman" w:hAnsiTheme="minorHAnsi" w:cs="Times New Roman"/>
          <w:color w:val="000000"/>
          <w:sz w:val="24"/>
          <w:u w:val="single"/>
        </w:rPr>
        <w:t>Everything that has transpired to date</w:t>
      </w:r>
      <w:r w:rsidRPr="00187245">
        <w:rPr>
          <w:rFonts w:asciiTheme="minorHAnsi" w:eastAsia="Times New Roman" w:hAnsiTheme="minorHAnsi" w:cs="Times New Roman"/>
          <w:color w:val="000000"/>
          <w:sz w:val="24"/>
        </w:rPr>
        <w:t xml:space="preserve">, including every policy decision by this Administration, can be readily understood if one sees they are simply dictated by the only priority that really matters: </w:t>
      </w:r>
      <w:r w:rsidRPr="00187245">
        <w:rPr>
          <w:rFonts w:asciiTheme="minorHAnsi" w:eastAsia="Times New Roman" w:hAnsiTheme="minorHAnsi" w:cs="Times New Roman"/>
          <w:color w:val="000000"/>
          <w:sz w:val="24"/>
          <w:u w:val="single"/>
        </w:rPr>
        <w:t>Get re-elected – which requires lining up your big campaign contributors by doing what they want.</w:t>
      </w:r>
      <w:r w:rsidRPr="00187245">
        <w:rPr>
          <w:rFonts w:asciiTheme="minorHAnsi" w:eastAsia="Times New Roman" w:hAnsiTheme="minorHAnsi" w:cs="Times New Roman"/>
          <w:color w:val="000000"/>
          <w:sz w:val="24"/>
        </w:rPr>
        <w:t xml:space="preserve"> The rest is just window dressing to placate the majority of the electorate. </w:t>
      </w:r>
      <w:r w:rsidRPr="00187245">
        <w:rPr>
          <w:rFonts w:asciiTheme="minorHAnsi" w:eastAsia="Times New Roman" w:hAnsiTheme="minorHAnsi" w:cs="Times New Roman"/>
          <w:color w:val="000000"/>
          <w:sz w:val="24"/>
          <w:u w:val="single"/>
        </w:rPr>
        <w:t>Many political leaders incorrectly confuse political capital with financial capital</w:t>
      </w:r>
      <w:r w:rsidRPr="00187245">
        <w:rPr>
          <w:rFonts w:asciiTheme="minorHAnsi" w:eastAsia="Times New Roman" w:hAnsiTheme="minorHAnsi" w:cs="Times New Roman"/>
          <w:color w:val="000000"/>
          <w:sz w:val="24"/>
        </w:rPr>
        <w:t xml:space="preserve">. The first is a perpetually renewable commodity if used correctly and the latter is always finite no matter how much is amassed. One cannot hoard political capital for some future battle that may or may not come. It grows and shrinks directly as one uses it, and it directly mirrors political fights taken and avoided. </w:t>
      </w:r>
      <w:r w:rsidRPr="00187245">
        <w:rPr>
          <w:rStyle w:val="Emphasis"/>
          <w:rFonts w:asciiTheme="minorHAnsi" w:hAnsiTheme="minorHAnsi"/>
        </w:rPr>
        <w:t>Actually winning on certain core issues and major legislative battles helps increase political capital for future use</w:t>
      </w:r>
      <w:r w:rsidRPr="00187245">
        <w:rPr>
          <w:rFonts w:asciiTheme="minorHAnsi" w:eastAsia="Times New Roman" w:hAnsiTheme="minorHAnsi" w:cs="Times New Roman"/>
          <w:color w:val="000000"/>
          <w:sz w:val="24"/>
        </w:rPr>
        <w:t xml:space="preserve">. But </w:t>
      </w:r>
      <w:r w:rsidRPr="00187245">
        <w:rPr>
          <w:rStyle w:val="Emphasis"/>
          <w:rFonts w:asciiTheme="minorHAnsi" w:hAnsiTheme="minorHAnsi"/>
        </w:rPr>
        <w:t>not using political capital causes it to dissolve rapidly</w:t>
      </w:r>
      <w:r w:rsidRPr="00187245">
        <w:rPr>
          <w:rFonts w:asciiTheme="minorHAnsi" w:eastAsia="Times New Roman" w:hAnsiTheme="minorHAnsi" w:cs="Times New Roman"/>
          <w:color w:val="000000"/>
          <w:sz w:val="24"/>
        </w:rPr>
        <w:t xml:space="preserve">. </w:t>
      </w:r>
      <w:r w:rsidRPr="00187245">
        <w:rPr>
          <w:rFonts w:asciiTheme="minorHAnsi" w:eastAsia="Times New Roman" w:hAnsiTheme="minorHAnsi" w:cs="Times New Roman"/>
          <w:color w:val="000000"/>
          <w:sz w:val="24"/>
          <w:u w:val="single"/>
        </w:rPr>
        <w:t>Talking too much and never getting anything accomplished is a good recipe to dissipate valuable political capital.</w:t>
      </w:r>
      <w:r w:rsidRPr="00187245">
        <w:rPr>
          <w:rFonts w:asciiTheme="minorHAnsi" w:eastAsia="Times New Roman" w:hAnsiTheme="minorHAnsi" w:cs="Times New Roman"/>
          <w:color w:val="000000"/>
          <w:sz w:val="24"/>
        </w:rPr>
        <w:t xml:space="preserve"> Financial capital appears limitless, but even those with formidable war chests lose campaigns if they do not capture the respect of the electorate</w:t>
      </w:r>
      <w:r w:rsidRPr="00187245">
        <w:rPr>
          <w:rFonts w:asciiTheme="minorHAnsi" w:eastAsia="Times New Roman" w:hAnsiTheme="minorHAnsi" w:cs="Times New Roman"/>
          <w:color w:val="000000"/>
          <w:sz w:val="24"/>
          <w:u w:val="single"/>
        </w:rPr>
        <w:t>. That respect comes from actually using political capital to get things accomplished,</w:t>
      </w:r>
      <w:r w:rsidRPr="00187245">
        <w:rPr>
          <w:rFonts w:asciiTheme="minorHAnsi" w:eastAsia="Times New Roman" w:hAnsiTheme="minorHAnsi" w:cs="Times New Roman"/>
          <w:color w:val="000000"/>
          <w:sz w:val="24"/>
        </w:rPr>
        <w:t xml:space="preserve"> and it is never the result of just trying to maintain empty popularity. Politicians grossly overrate financial capital. </w:t>
      </w:r>
      <w:r w:rsidRPr="00187245">
        <w:rPr>
          <w:rFonts w:asciiTheme="minorHAnsi" w:eastAsia="Times New Roman" w:hAnsiTheme="minorHAnsi" w:cs="Times New Roman"/>
          <w:color w:val="000000"/>
          <w:sz w:val="24"/>
          <w:u w:val="single"/>
        </w:rPr>
        <w:t>The constant pursuit of such campaign money corrupts them completely – not that some of them had any core values or principles to begin with.</w:t>
      </w:r>
      <w:r>
        <w:rPr>
          <w:rFonts w:asciiTheme="minorHAnsi" w:eastAsia="Times New Roman" w:hAnsiTheme="minorHAnsi" w:cs="Times New Roman"/>
          <w:color w:val="000000"/>
          <w:sz w:val="24"/>
          <w:u w:val="single"/>
        </w:rPr>
        <w:t xml:space="preserve"> </w:t>
      </w:r>
      <w:r w:rsidRPr="00187245">
        <w:rPr>
          <w:rFonts w:asciiTheme="minorHAnsi" w:eastAsia="Times New Roman" w:hAnsiTheme="minorHAnsi" w:cs="Times New Roman"/>
          <w:color w:val="000000"/>
          <w:sz w:val="24"/>
          <w:u w:val="single"/>
        </w:rPr>
        <w:t>Perhaps the President and his top advisers will recognize the superficiality of some of their policy choices and political actions to date</w:t>
      </w:r>
      <w:r w:rsidRPr="00187245">
        <w:rPr>
          <w:rFonts w:asciiTheme="minorHAnsi" w:eastAsia="Times New Roman" w:hAnsiTheme="minorHAnsi" w:cs="Times New Roman"/>
          <w:color w:val="000000"/>
          <w:sz w:val="24"/>
        </w:rPr>
        <w:t>. It may be sufficient for a political campaign to constantly respond to every meaningless charge from critics while attempting to maintain an aloofness and “coolness” above the fray by expressing few if any core values or principles</w:t>
      </w:r>
      <w:r w:rsidRPr="00187245">
        <w:rPr>
          <w:rFonts w:asciiTheme="minorHAnsi" w:eastAsia="Times New Roman" w:hAnsiTheme="minorHAnsi" w:cs="Times New Roman"/>
          <w:color w:val="000000"/>
          <w:sz w:val="24"/>
          <w:u w:val="single"/>
        </w:rPr>
        <w:t>. These policies may prove to be rather ineffectual in actually governing the country.</w:t>
      </w:r>
    </w:p>
    <w:p w14:paraId="46C44542" w14:textId="77777777" w:rsidR="00FE252F" w:rsidRDefault="005C262B" w:rsidP="005C262B">
      <w:pPr>
        <w:pStyle w:val="Heading2"/>
      </w:pPr>
      <w:r>
        <w:t>Impacts</w:t>
      </w:r>
    </w:p>
    <w:p w14:paraId="72A1BD21" w14:textId="77777777" w:rsidR="005C262B" w:rsidRDefault="005C262B" w:rsidP="005C262B"/>
    <w:p w14:paraId="3F824A63" w14:textId="77777777" w:rsidR="001E68B0" w:rsidRDefault="001E68B0" w:rsidP="001E68B0">
      <w:pPr>
        <w:pStyle w:val="Heading3"/>
      </w:pPr>
      <w:r>
        <w:t>A2: Science Diplomacy Impact</w:t>
      </w:r>
    </w:p>
    <w:p w14:paraId="046CA13E" w14:textId="77777777" w:rsidR="001E68B0" w:rsidRDefault="001E68B0" w:rsidP="001E68B0">
      <w:pPr>
        <w:pStyle w:val="Heading4"/>
      </w:pPr>
      <w:r>
        <w:t>No impact to science diplomacy</w:t>
      </w:r>
    </w:p>
    <w:p w14:paraId="567282DE" w14:textId="77777777" w:rsidR="001E68B0" w:rsidRPr="00A318F8" w:rsidRDefault="001E68B0" w:rsidP="001E68B0">
      <w:r w:rsidRPr="00A318F8">
        <w:rPr>
          <w:rStyle w:val="StyleStyleBold12pt"/>
        </w:rPr>
        <w:t>Marlow 12</w:t>
      </w:r>
      <w:r>
        <w:t xml:space="preserve"> (Jeffrey, Graduate Student in Geological and Planetary Sciences – California Institute of Technology, “The Promise and Pitfalls of Science Diplomacy,” Wired, 12-11, http://www.wired.com/wiredscience/2012/12/the-promise-and-pitfalls-of-science-diplomacy/)</w:t>
      </w:r>
    </w:p>
    <w:p w14:paraId="02135319" w14:textId="77777777" w:rsidR="001E68B0" w:rsidRDefault="001E68B0" w:rsidP="001E68B0">
      <w:pPr>
        <w:rPr>
          <w:sz w:val="16"/>
        </w:rPr>
      </w:pPr>
      <w:r w:rsidRPr="00A318F8">
        <w:rPr>
          <w:rStyle w:val="StyleBoldUnderline"/>
        </w:rPr>
        <w:t>This notion of science as a diplomatic tool</w:t>
      </w:r>
      <w:r w:rsidRPr="00A318F8">
        <w:rPr>
          <w:sz w:val="16"/>
        </w:rPr>
        <w:t xml:space="preserve"> – its use as an entry point to a recalcitrant society that simultaneously breaks down politically steeped preconceptions and offers tangible benefits – </w:t>
      </w:r>
      <w:r w:rsidRPr="00A318F8">
        <w:rPr>
          <w:rStyle w:val="StyleBoldUnderline"/>
        </w:rPr>
        <w:t>is a</w:t>
      </w:r>
      <w:r w:rsidRPr="00A318F8">
        <w:rPr>
          <w:sz w:val="16"/>
        </w:rPr>
        <w:t xml:space="preserve"> promising mode of development and a </w:t>
      </w:r>
      <w:r w:rsidRPr="00A318F8">
        <w:rPr>
          <w:rStyle w:val="StyleBoldUnderline"/>
        </w:rPr>
        <w:t>constructive brand of international relations</w:t>
      </w:r>
      <w:r w:rsidRPr="00A318F8">
        <w:rPr>
          <w:sz w:val="16"/>
        </w:rPr>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A318F8">
        <w:rPr>
          <w:rStyle w:val="StyleBoldUnderline"/>
        </w:rPr>
        <w:t>The philosophy</w:t>
      </w:r>
      <w:r w:rsidRPr="00A318F8">
        <w:rPr>
          <w:sz w:val="16"/>
        </w:rPr>
        <w:t xml:space="preserve"> behind the envoy program </w:t>
      </w:r>
      <w:r w:rsidRPr="00A318F8">
        <w:rPr>
          <w:rStyle w:val="StyleBoldUnderline"/>
        </w:rPr>
        <w:t>is noble, but its</w:t>
      </w:r>
      <w:r w:rsidRPr="00A318F8">
        <w:rPr>
          <w:sz w:val="16"/>
        </w:rPr>
        <w:t xml:space="preserve"> current directive is </w:t>
      </w:r>
      <w:r w:rsidRPr="00A318F8">
        <w:rPr>
          <w:rStyle w:val="StyleBoldUnderline"/>
        </w:rPr>
        <w:t>a bit vague</w:t>
      </w:r>
      <w:r w:rsidRPr="00A318F8">
        <w:rPr>
          <w:sz w:val="16"/>
        </w:rPr>
        <w:t xml:space="preserv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A318F8">
        <w:rPr>
          <w:rStyle w:val="StyleBoldUnderline"/>
        </w:rPr>
        <w:t>A recent assessment</w:t>
      </w:r>
      <w:r w:rsidRPr="00A318F8">
        <w:rPr>
          <w:sz w:val="16"/>
        </w:rPr>
        <w:t xml:space="preserve"> of the program by envoy Elias Zerhouni </w:t>
      </w:r>
      <w:r w:rsidRPr="00A318F8">
        <w:rPr>
          <w:rStyle w:val="StyleBoldUnderline"/>
        </w:rPr>
        <w:t xml:space="preserve">noted the </w:t>
      </w:r>
      <w:r w:rsidRPr="00A318F8">
        <w:rPr>
          <w:rStyle w:val="Emphasis"/>
        </w:rPr>
        <w:t>challenge</w:t>
      </w:r>
      <w:r w:rsidRPr="00A318F8">
        <w:rPr>
          <w:rStyle w:val="StyleBoldUnderline"/>
        </w:rPr>
        <w:t xml:space="preserve"> of following through on initiatives predicated on the personal credibility and contacts of the individual envoys</w:t>
      </w:r>
      <w:r w:rsidRPr="00A318F8">
        <w:rPr>
          <w:sz w:val="16"/>
        </w:rPr>
        <w:t xml:space="preserve">. </w:t>
      </w:r>
      <w:r w:rsidRPr="00A318F8">
        <w:rPr>
          <w:rStyle w:val="Emphasis"/>
        </w:rPr>
        <w:t>Leveraging the networks of world-renowned scientists within the framework of a coherent policy of international relations is difficult</w:t>
      </w:r>
      <w:r w:rsidRPr="00A318F8">
        <w:rPr>
          <w:sz w:val="16"/>
        </w:rPr>
        <w:t xml:space="preserve">, </w:t>
      </w:r>
      <w:r w:rsidRPr="00A318F8">
        <w:rPr>
          <w:rStyle w:val="StyleBoldUnderline"/>
        </w:rPr>
        <w:t>particularly when funding</w:t>
      </w:r>
      <w:r w:rsidRPr="00A318F8">
        <w:rPr>
          <w:sz w:val="16"/>
        </w:rPr>
        <w:t xml:space="preserve"> for longer-term projects </w:t>
      </w:r>
      <w:r w:rsidRPr="00A318F8">
        <w:rPr>
          <w:rStyle w:val="StyleBoldUnderline"/>
        </w:rPr>
        <w:t>is uncertain</w:t>
      </w:r>
      <w:r w:rsidRPr="00A318F8">
        <w:rPr>
          <w:sz w:val="16"/>
        </w:rPr>
        <w:t xml:space="preserve">.  </w:t>
      </w:r>
      <w:r w:rsidRPr="00A318F8">
        <w:rPr>
          <w:rStyle w:val="StyleBoldUnderline"/>
        </w:rPr>
        <w:t>The trust of international partners requires a predictable political and financial environment</w:t>
      </w:r>
      <w:r w:rsidRPr="00A318F8">
        <w:rPr>
          <w:sz w:val="16"/>
        </w:rPr>
        <w:t>.</w:t>
      </w:r>
    </w:p>
    <w:p w14:paraId="3A678E65" w14:textId="77777777" w:rsidR="001E68B0" w:rsidRDefault="001E68B0" w:rsidP="001E68B0">
      <w:pPr>
        <w:rPr>
          <w:sz w:val="16"/>
        </w:rPr>
      </w:pPr>
    </w:p>
    <w:p w14:paraId="31CE87E5" w14:textId="77777777" w:rsidR="001E68B0" w:rsidRDefault="001E68B0" w:rsidP="001E68B0">
      <w:pPr>
        <w:pStyle w:val="Heading4"/>
      </w:pPr>
      <w:r>
        <w:t>Too many alt causes to science diplomacy</w:t>
      </w:r>
    </w:p>
    <w:p w14:paraId="5B402672" w14:textId="77777777" w:rsidR="001E68B0" w:rsidRPr="00812DAD" w:rsidRDefault="001E68B0" w:rsidP="001E68B0">
      <w:r w:rsidRPr="00812DAD">
        <w:rPr>
          <w:rStyle w:val="StyleStyleBold12pt"/>
        </w:rPr>
        <w:t>Dickson 10</w:t>
      </w:r>
      <w:r>
        <w:t xml:space="preserve"> (David, Director – SciDev.Net, “Science Diplomacy: Easier Said than Done,” SciDev.Net Blog, 6-24, http://scidevnet.wordpress.com/2010/06/24/science-diplomacy-easier-said-than-done/)</w:t>
      </w:r>
    </w:p>
    <w:p w14:paraId="470FBD7A" w14:textId="77777777" w:rsidR="001E68B0" w:rsidRDefault="001E68B0" w:rsidP="001E68B0">
      <w:pPr>
        <w:rPr>
          <w:sz w:val="16"/>
        </w:rPr>
      </w:pPr>
      <w:r>
        <w:rPr>
          <w:sz w:val="16"/>
        </w:rPr>
        <w:t xml:space="preserve">Using science as a vehicle for international diplomacy has many clear attractions. Such is the case, for example, when it can be used to forge common approaches to international problems (such as climate change), or appears to offer a way around divisive political disagreements. But, </w:t>
      </w:r>
      <w:r w:rsidRPr="00812DAD">
        <w:rPr>
          <w:rStyle w:val="StyleBoldUnderline"/>
        </w:rPr>
        <w:t>as rapidly become clear in the opening session of</w:t>
      </w:r>
      <w:r>
        <w:rPr>
          <w:sz w:val="16"/>
        </w:rPr>
        <w:t xml:space="preserve"> the three-day meeting on </w:t>
      </w:r>
      <w:r w:rsidRPr="00812DAD">
        <w:rPr>
          <w:rStyle w:val="StyleBoldUnderline"/>
        </w:rPr>
        <w:t>science diplomacy</w:t>
      </w:r>
      <w:r>
        <w:rPr>
          <w:sz w:val="16"/>
        </w:rPr>
        <w:t xml:space="preserve"> being held at Wilton Park in Sussex, UK, </w:t>
      </w:r>
      <w:r w:rsidRPr="00812DAD">
        <w:rPr>
          <w:rStyle w:val="StyleBoldUnderline"/>
        </w:rPr>
        <w:t xml:space="preserve">putting the principle of such diplomacy into action presents many </w:t>
      </w:r>
      <w:r w:rsidRPr="00812DAD">
        <w:rPr>
          <w:rStyle w:val="Emphasis"/>
        </w:rPr>
        <w:t>practical problems</w:t>
      </w:r>
      <w:r>
        <w:rPr>
          <w:sz w:val="16"/>
        </w:rPr>
        <w:t xml:space="preserve">, some of which SciDev.Net aired last week (see Science diplomacy must be more ambitious). As several participants pointed out, </w:t>
      </w:r>
      <w:r w:rsidRPr="00812DAD">
        <w:rPr>
          <w:rStyle w:val="StyleBoldUnderline"/>
        </w:rPr>
        <w:t xml:space="preserve">this is particularly the case at a time when </w:t>
      </w:r>
      <w:r w:rsidRPr="00812DAD">
        <w:rPr>
          <w:rStyle w:val="Emphasis"/>
        </w:rPr>
        <w:t>science budgets are under pressure</w:t>
      </w:r>
      <w:r>
        <w:rPr>
          <w:sz w:val="16"/>
        </w:rPr>
        <w:t xml:space="preserve">, </w:t>
      </w:r>
      <w:r w:rsidRPr="00812DAD">
        <w:rPr>
          <w:rStyle w:val="StyleBoldUnderline"/>
        </w:rPr>
        <w:t xml:space="preserve">and scientists are being asked to justify their support from the public purse in terms of the practical contributions they make to national – rather than international – </w:t>
      </w:r>
      <w:proofErr w:type="gramStart"/>
      <w:r w:rsidRPr="00812DAD">
        <w:rPr>
          <w:rStyle w:val="StyleBoldUnderline"/>
        </w:rPr>
        <w:t>well-being</w:t>
      </w:r>
      <w:proofErr w:type="gramEnd"/>
      <w:r>
        <w:rPr>
          <w:sz w:val="16"/>
        </w:rPr>
        <w:t xml:space="preserve">. The dilemma was highlighted by the very first speaker at the meeting,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he also pointed out that, with the UK having just announced a 25% reduction in its science budget, governments were increasingly requiring scientists to demonstrate the value of their work for those who paid for it. “How much are we prepared to commit to solving global challenges for mutual benefit [in this context]?” he asked. </w:t>
      </w:r>
      <w:r w:rsidRPr="00812DAD">
        <w:rPr>
          <w:rStyle w:val="StyleBoldUnderline"/>
        </w:rPr>
        <w:t>Other challenges were highlighted by Vaughan Turekian, director of the Center for Science Diplomacy</w:t>
      </w:r>
      <w:r>
        <w:rPr>
          <w:sz w:val="16"/>
        </w:rPr>
        <w:t xml:space="preserve">, American Association for the Advancement of Science (AAAS), Washington DC Turekian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He quoted a recent visit to Syria by a US scientific delegation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Turekian said. But </w:t>
      </w:r>
      <w:r w:rsidRPr="00812DAD">
        <w:rPr>
          <w:rStyle w:val="StyleBoldUnderline"/>
        </w:rPr>
        <w:t>he</w:t>
      </w:r>
      <w:r>
        <w:rPr>
          <w:sz w:val="16"/>
        </w:rPr>
        <w:t xml:space="preserve"> also </w:t>
      </w:r>
      <w:r w:rsidRPr="00812DAD">
        <w:rPr>
          <w:rStyle w:val="StyleBoldUnderline"/>
        </w:rPr>
        <w:t xml:space="preserve">pointed to some of the </w:t>
      </w:r>
      <w:r w:rsidRPr="00812DAD">
        <w:rPr>
          <w:rStyle w:val="Emphasis"/>
        </w:rPr>
        <w:t>barriers that prevent science diplomacy from operating effectively</w:t>
      </w:r>
      <w:r>
        <w:rPr>
          <w:sz w:val="16"/>
        </w:rPr>
        <w:t xml:space="preserve">, </w:t>
      </w:r>
      <w:r w:rsidRPr="00812DAD">
        <w:rPr>
          <w:rStyle w:val="StyleBoldUnderline"/>
        </w:rPr>
        <w:t>such as asymmetries in scientific capabilities, economic or security concerns over providing access to certain types of key technologies, and a general lack of funding</w:t>
      </w:r>
      <w:r>
        <w:rPr>
          <w:sz w:val="16"/>
        </w:rPr>
        <w:t>.</w:t>
      </w:r>
    </w:p>
    <w:p w14:paraId="41E4D7E6" w14:textId="77777777" w:rsidR="001E68B0" w:rsidRDefault="001E68B0" w:rsidP="001E68B0">
      <w:pPr>
        <w:rPr>
          <w:sz w:val="16"/>
        </w:rPr>
      </w:pPr>
    </w:p>
    <w:p w14:paraId="033B5F96" w14:textId="77777777" w:rsidR="001E68B0" w:rsidRPr="009157CA" w:rsidRDefault="001E68B0" w:rsidP="001E68B0"/>
    <w:p w14:paraId="17CEA67B" w14:textId="77777777" w:rsidR="001E68B0" w:rsidRDefault="001E68B0" w:rsidP="001E68B0">
      <w:pPr>
        <w:pStyle w:val="Heading3"/>
      </w:pPr>
      <w:r>
        <w:t>A2: Economy Impact</w:t>
      </w:r>
    </w:p>
    <w:p w14:paraId="6DD57DDF" w14:textId="77777777" w:rsidR="001E68B0" w:rsidRDefault="001E68B0" w:rsidP="001E68B0"/>
    <w:p w14:paraId="324AC5E7" w14:textId="77777777" w:rsidR="001E68B0" w:rsidRDefault="001E68B0" w:rsidP="001E68B0">
      <w:pPr>
        <w:pStyle w:val="Heading4"/>
      </w:pPr>
      <w:r>
        <w:t>CIR doesn’t solve the economy – trades off with native jobs and drains welfare</w:t>
      </w:r>
    </w:p>
    <w:p w14:paraId="79970C5A" w14:textId="77777777" w:rsidR="001E68B0" w:rsidRDefault="001E68B0" w:rsidP="001E68B0">
      <w:r w:rsidRPr="00B647ED">
        <w:rPr>
          <w:rStyle w:val="Heading4Char"/>
        </w:rPr>
        <w:t>Ruark and Graham 11</w:t>
      </w:r>
      <w:r w:rsidRPr="00B647ED">
        <w:t xml:space="preserve"> [Eric Ruark and Matthew Graham – Directors of Research at the Federation for American Immigration Reform, “Immigration, Poverty and Low-Wage Earners the Harmful effect of Unskilled immigrants on </w:t>
      </w:r>
      <w:r>
        <w:t>A</w:t>
      </w:r>
      <w:r w:rsidRPr="00B647ED">
        <w:t xml:space="preserve">merican Workers”, May 2011, </w:t>
      </w:r>
      <w:hyperlink r:id="rId76" w:history="1">
        <w:r w:rsidRPr="00B647ED">
          <w:rPr>
            <w:rStyle w:val="Hyperlink"/>
          </w:rPr>
          <w:t>http://www.fairus.org/docs/poverty_rev.pdf</w:t>
        </w:r>
      </w:hyperlink>
      <w:r>
        <w:t>]</w:t>
      </w:r>
    </w:p>
    <w:p w14:paraId="32C1C5F1" w14:textId="77777777" w:rsidR="001E68B0" w:rsidRDefault="001E68B0" w:rsidP="001E68B0"/>
    <w:p w14:paraId="4ED38218" w14:textId="77777777" w:rsidR="001E68B0" w:rsidRDefault="001E68B0" w:rsidP="001E68B0">
      <w:pPr>
        <w:rPr>
          <w:sz w:val="12"/>
        </w:rPr>
      </w:pPr>
      <w:r w:rsidRPr="006D5F10">
        <w:rPr>
          <w:sz w:val="12"/>
        </w:rPr>
        <w:t xml:space="preserve">Current </w:t>
      </w:r>
      <w:r w:rsidRPr="00B647ED">
        <w:rPr>
          <w:rStyle w:val="StyleBoldUnderline"/>
        </w:rPr>
        <w:t>calls for “comprehensive immigration reform” are nothing short of a push for</w:t>
      </w:r>
      <w:r w:rsidRPr="006D5F10">
        <w:rPr>
          <w:sz w:val="12"/>
        </w:rPr>
        <w:t xml:space="preserve"> a </w:t>
      </w:r>
      <w:r w:rsidRPr="00B647ED">
        <w:rPr>
          <w:rStyle w:val="StyleBoldUnderline"/>
        </w:rPr>
        <w:t>massive amnesty that</w:t>
      </w:r>
      <w:r>
        <w:rPr>
          <w:rStyle w:val="StyleBoldUnderline"/>
        </w:rPr>
        <w:t xml:space="preserve"> </w:t>
      </w:r>
      <w:r w:rsidRPr="00B647ED">
        <w:rPr>
          <w:rStyle w:val="StyleBoldUnderline"/>
        </w:rPr>
        <w:t>would give permanent status to millions of illegal aliens who are not needed in the workforce</w:t>
      </w:r>
      <w:r w:rsidRPr="006D5F10">
        <w:rPr>
          <w:sz w:val="12"/>
        </w:rPr>
        <w:t xml:space="preserve">, and it would reward unscrupulous employers who profited from hiring illegal workers, providing them with a legal low-wage workforce that would continue to have a negative impact on native workers. The border is not secured and there is much opposition to the mandatory use of E-Verify and interior enforcement. Those who argue against enforcement are not going to decide overnight to support these measures, and politicians have long ago proven that their promise to enforce immigration laws after granting amnesty are not to be believed. This report contains the following findings: </w:t>
      </w:r>
      <w:r w:rsidRPr="006D5F10">
        <w:rPr>
          <w:rFonts w:hint="eastAsia"/>
          <w:sz w:val="12"/>
        </w:rPr>
        <w:t>•</w:t>
      </w:r>
      <w:r w:rsidRPr="006D5F10">
        <w:rPr>
          <w:sz w:val="12"/>
        </w:rPr>
        <w:t xml:space="preserve"> </w:t>
      </w:r>
      <w:proofErr w:type="gramStart"/>
      <w:r w:rsidRPr="006D5F10">
        <w:rPr>
          <w:sz w:val="12"/>
        </w:rPr>
        <w:t>In</w:t>
      </w:r>
      <w:proofErr w:type="gramEnd"/>
      <w:r w:rsidRPr="006D5F10">
        <w:rPr>
          <w:sz w:val="12"/>
        </w:rPr>
        <w:t xml:space="preserve"> 2009, </w:t>
      </w:r>
      <w:r w:rsidRPr="00B647ED">
        <w:rPr>
          <w:rStyle w:val="StyleBoldUnderline"/>
        </w:rPr>
        <w:t>less than 6 percent of legal immigrants were admitted because they possessed skills deemed essential</w:t>
      </w:r>
      <w:r>
        <w:rPr>
          <w:rStyle w:val="StyleBoldUnderline"/>
        </w:rPr>
        <w:t xml:space="preserve"> </w:t>
      </w:r>
      <w:r w:rsidRPr="00B647ED">
        <w:rPr>
          <w:rStyle w:val="StyleBoldUnderline"/>
        </w:rPr>
        <w:t>to the U.S. economy.</w:t>
      </w:r>
      <w:r>
        <w:rPr>
          <w:rStyle w:val="StyleBoldUnderline"/>
        </w:rPr>
        <w:t xml:space="preserve"> </w:t>
      </w:r>
      <w:r w:rsidRPr="006D5F10">
        <w:rPr>
          <w:rFonts w:hint="eastAsia"/>
          <w:sz w:val="12"/>
        </w:rPr>
        <w:t>•</w:t>
      </w:r>
      <w:r w:rsidRPr="006D5F10">
        <w:rPr>
          <w:sz w:val="12"/>
        </w:rPr>
        <w:t xml:space="preserve"> Studies that find minimal or no negative e</w:t>
      </w:r>
      <w:r w:rsidRPr="006D5F10">
        <w:rPr>
          <w:rFonts w:ascii="Cambria Math" w:hAnsi="Cambria Math" w:cs="Cambria Math"/>
          <w:sz w:val="12"/>
        </w:rPr>
        <w:t>ﬀ</w:t>
      </w:r>
      <w:r w:rsidRPr="006D5F10">
        <w:rPr>
          <w:sz w:val="12"/>
        </w:rPr>
        <w:t xml:space="preserve">ects on native workers from low-skill immigration are based upon lawed assumptions and skewed economic models, not upon observations of actual labor market conditions. </w:t>
      </w:r>
      <w:r w:rsidRPr="006D5F10">
        <w:rPr>
          <w:rFonts w:hint="eastAsia"/>
          <w:sz w:val="12"/>
        </w:rPr>
        <w:t>•</w:t>
      </w:r>
      <w:r w:rsidRPr="006D5F10">
        <w:rPr>
          <w:sz w:val="12"/>
        </w:rPr>
        <w:t xml:space="preserve"> </w:t>
      </w:r>
      <w:proofErr w:type="gramStart"/>
      <w:r w:rsidRPr="00B647ED">
        <w:rPr>
          <w:rStyle w:val="StyleBoldUnderline"/>
        </w:rPr>
        <w:t>There</w:t>
      </w:r>
      <w:proofErr w:type="gramEnd"/>
      <w:r w:rsidRPr="00B647ED">
        <w:rPr>
          <w:rStyle w:val="StyleBoldUnderline"/>
        </w:rPr>
        <w:t xml:space="preserve"> is no such thing as an “immigrant job.”</w:t>
      </w:r>
      <w:r w:rsidRPr="006D5F10">
        <w:rPr>
          <w:sz w:val="12"/>
        </w:rPr>
        <w:t xml:space="preserve"> The reality is that </w:t>
      </w:r>
      <w:r w:rsidRPr="00B647ED">
        <w:rPr>
          <w:rStyle w:val="StyleBoldUnderline"/>
        </w:rPr>
        <w:t>immigrants and natives compete for the</w:t>
      </w:r>
      <w:r>
        <w:rPr>
          <w:rStyle w:val="StyleBoldUnderline"/>
        </w:rPr>
        <w:t xml:space="preserve"> </w:t>
      </w:r>
      <w:r w:rsidRPr="00B647ED">
        <w:rPr>
          <w:rStyle w:val="StyleBoldUnderline"/>
        </w:rPr>
        <w:t>same jobs and native workers are increasingly at a disadvantage because employers have access to a steady</w:t>
      </w:r>
      <w:r>
        <w:rPr>
          <w:rStyle w:val="StyleBoldUnderline"/>
        </w:rPr>
        <w:t xml:space="preserve"> </w:t>
      </w:r>
      <w:r w:rsidRPr="00B647ED">
        <w:rPr>
          <w:rStyle w:val="StyleBoldUnderline"/>
        </w:rPr>
        <w:t>supply of low-wage foreign workers.</w:t>
      </w:r>
      <w:r>
        <w:rPr>
          <w:rStyle w:val="StyleBoldUnderline"/>
        </w:rPr>
        <w:t xml:space="preserve"> </w:t>
      </w:r>
      <w:r w:rsidRPr="006D5F10">
        <w:rPr>
          <w:rFonts w:hint="eastAsia"/>
          <w:sz w:val="12"/>
        </w:rPr>
        <w:t>•</w:t>
      </w:r>
      <w:r w:rsidRPr="006D5F10">
        <w:rPr>
          <w:sz w:val="12"/>
        </w:rPr>
        <w:t xml:space="preserve"> </w:t>
      </w:r>
      <w:r w:rsidRPr="00B647ED">
        <w:rPr>
          <w:rStyle w:val="StyleBoldUnderline"/>
        </w:rPr>
        <w:t xml:space="preserve">Low-skilled immigrants are more likely </w:t>
      </w:r>
      <w:r w:rsidRPr="006D5F10">
        <w:rPr>
          <w:sz w:val="12"/>
        </w:rPr>
        <w:t xml:space="preserve">than their native-born counterparts </w:t>
      </w:r>
      <w:r w:rsidRPr="00B647ED">
        <w:rPr>
          <w:rStyle w:val="StyleBoldUnderline"/>
        </w:rPr>
        <w:t>to live in poverty, lack health</w:t>
      </w:r>
      <w:r>
        <w:rPr>
          <w:rStyle w:val="StyleBoldUnderline"/>
        </w:rPr>
        <w:t xml:space="preserve"> </w:t>
      </w:r>
      <w:r w:rsidRPr="00B647ED">
        <w:rPr>
          <w:rStyle w:val="StyleBoldUnderline"/>
        </w:rPr>
        <w:t>insurance, and to utilize welfare programs</w:t>
      </w:r>
      <w:r w:rsidRPr="006D5F10">
        <w:rPr>
          <w:sz w:val="12"/>
        </w:rPr>
        <w:t xml:space="preserve">. Immigrants and their children made up 32 percent of those in the United States without health insurance in 2009. </w:t>
      </w:r>
      <w:r w:rsidRPr="006D5F10">
        <w:rPr>
          <w:rFonts w:hint="eastAsia"/>
          <w:sz w:val="12"/>
        </w:rPr>
        <w:t>•</w:t>
      </w:r>
      <w:r w:rsidRPr="006D5F10">
        <w:rPr>
          <w:sz w:val="12"/>
        </w:rPr>
        <w:t xml:space="preserve"> Research done by the Center for American Progress has found that reducing the illegal alien population in the United States by one-third would raise the income of unskilled workers by $400 a year. </w:t>
      </w:r>
      <w:r w:rsidRPr="006D5F10">
        <w:rPr>
          <w:rFonts w:hint="eastAsia"/>
          <w:sz w:val="12"/>
        </w:rPr>
        <w:t>•</w:t>
      </w:r>
      <w:r w:rsidRPr="006D5F10">
        <w:rPr>
          <w:sz w:val="12"/>
        </w:rPr>
        <w:t xml:space="preserve"> </w:t>
      </w:r>
      <w:r w:rsidRPr="00B647ED">
        <w:rPr>
          <w:rStyle w:val="StyleBoldUnderline"/>
        </w:rPr>
        <w:t xml:space="preserve">Defenders </w:t>
      </w:r>
      <w:r w:rsidRPr="006D5F10">
        <w:rPr>
          <w:sz w:val="12"/>
        </w:rPr>
        <w:t xml:space="preserve">of illegal immigration often tout the findings of the so-called Perryman Report to </w:t>
      </w:r>
      <w:r w:rsidRPr="00B647ED">
        <w:rPr>
          <w:rStyle w:val="StyleBoldUnderline"/>
        </w:rPr>
        <w:t>argue that</w:t>
      </w:r>
      <w:r>
        <w:rPr>
          <w:rStyle w:val="StyleBoldUnderline"/>
        </w:rPr>
        <w:t xml:space="preserve"> </w:t>
      </w:r>
      <w:r w:rsidRPr="00B647ED">
        <w:rPr>
          <w:rStyle w:val="StyleBoldUnderline"/>
        </w:rPr>
        <w:t>illegal aliens are responsible for job creation</w:t>
      </w:r>
      <w:r w:rsidRPr="006D5F10">
        <w:rPr>
          <w:sz w:val="12"/>
        </w:rPr>
        <w:t xml:space="preserve"> in the United States; </w:t>
      </w:r>
      <w:r w:rsidRPr="00B647ED">
        <w:rPr>
          <w:rStyle w:val="StyleBoldUnderline"/>
        </w:rPr>
        <w:t>yet</w:t>
      </w:r>
      <w:r w:rsidRPr="006D5F10">
        <w:rPr>
          <w:sz w:val="12"/>
        </w:rPr>
        <w:t xml:space="preserve">, if one accepts the Perryman findings as true, </w:t>
      </w:r>
      <w:r w:rsidRPr="00B647ED">
        <w:rPr>
          <w:rStyle w:val="StyleBoldUnderline"/>
        </w:rPr>
        <w:t>that would mean that only one job is created in the United States for every three illegal workers in</w:t>
      </w:r>
      <w:r>
        <w:rPr>
          <w:rStyle w:val="StyleBoldUnderline"/>
        </w:rPr>
        <w:t xml:space="preserve"> </w:t>
      </w:r>
      <w:r w:rsidRPr="00B647ED">
        <w:rPr>
          <w:rStyle w:val="StyleBoldUnderline"/>
        </w:rPr>
        <w:t>the workforce.</w:t>
      </w:r>
      <w:r>
        <w:rPr>
          <w:rStyle w:val="StyleBoldUnderline"/>
        </w:rPr>
        <w:t xml:space="preserve"> </w:t>
      </w:r>
      <w:r w:rsidRPr="006D5F10">
        <w:rPr>
          <w:rFonts w:hint="eastAsia"/>
          <w:sz w:val="12"/>
        </w:rPr>
        <w:t>•</w:t>
      </w:r>
      <w:r w:rsidRPr="006D5F10">
        <w:rPr>
          <w:sz w:val="12"/>
        </w:rPr>
        <w:t xml:space="preserve"> It is true that if the illegal alien population decreased the overall number of jobs in the U.S. would be reduced, but there would be many more jobs available to native workers –jobs that paid higher wages and o</w:t>
      </w:r>
      <w:r w:rsidRPr="006D5F10">
        <w:rPr>
          <w:rFonts w:ascii="Cambria Math" w:hAnsi="Cambria Math" w:cs="Cambria Math"/>
          <w:sz w:val="12"/>
        </w:rPr>
        <w:t>ﬀ</w:t>
      </w:r>
      <w:r w:rsidRPr="006D5F10">
        <w:rPr>
          <w:sz w:val="12"/>
        </w:rPr>
        <w:t>ered better working conditions</w:t>
      </w:r>
    </w:p>
    <w:p w14:paraId="5ECAC198" w14:textId="77777777" w:rsidR="00454352" w:rsidRDefault="00454352" w:rsidP="001E68B0">
      <w:pPr>
        <w:rPr>
          <w:sz w:val="12"/>
        </w:rPr>
      </w:pPr>
    </w:p>
    <w:p w14:paraId="61102F07" w14:textId="77777777" w:rsidR="00454352" w:rsidRPr="0009339F" w:rsidRDefault="00454352" w:rsidP="00454352">
      <w:pPr>
        <w:pStyle w:val="Heading4"/>
        <w:rPr>
          <w:rFonts w:ascii="Georgia" w:eastAsia="MS Mincho" w:hAnsi="Georgia"/>
          <w:lang w:eastAsia="ja-JP"/>
        </w:rPr>
      </w:pPr>
      <w:r w:rsidRPr="0009339F">
        <w:rPr>
          <w:rFonts w:ascii="Georgia" w:eastAsia="MS Mincho" w:hAnsi="Georgia"/>
          <w:lang w:eastAsia="ja-JP"/>
        </w:rPr>
        <w:t>The global economy is resilient—globalization and financial innovations</w:t>
      </w:r>
    </w:p>
    <w:p w14:paraId="44E913C2" w14:textId="48981A2C" w:rsidR="00454352" w:rsidRDefault="00454352" w:rsidP="00454352">
      <w:pPr>
        <w:rPr>
          <w:lang w:val="es-ES" w:eastAsia="ja-JP"/>
        </w:rPr>
      </w:pPr>
      <w:r w:rsidRPr="0009339F">
        <w:rPr>
          <w:b/>
          <w:lang w:eastAsia="ja-JP"/>
        </w:rPr>
        <w:t>Ferguson 2006</w:t>
      </w:r>
      <w:r w:rsidRPr="0009339F">
        <w:rPr>
          <w:lang w:eastAsia="ja-JP"/>
        </w:rPr>
        <w:t xml:space="preserve"> [Niall Ferguson is Laurence A. Tisch Professor of History at Harvard University and a Senior Fellow at the Hoover Institution at Stanford University, September/ October 2006 “The next war of the world”, Foreign Affairs.  </w:t>
      </w:r>
      <w:r w:rsidRPr="0009339F">
        <w:rPr>
          <w:lang w:val="es-ES" w:eastAsia="ja-JP"/>
        </w:rPr>
        <w:t xml:space="preserve">V 85. No 5, </w:t>
      </w:r>
      <w:hyperlink r:id="rId77" w:history="1">
        <w:r w:rsidRPr="00801FFB">
          <w:rPr>
            <w:rStyle w:val="Hyperlink"/>
            <w:lang w:val="es-ES" w:eastAsia="ja-JP"/>
          </w:rPr>
          <w:t>http://www.foreignaffairs.com/articles/61916/niall-ferguson/the-next-war-of-the-world</w:t>
        </w:r>
      </w:hyperlink>
    </w:p>
    <w:p w14:paraId="65378BDB" w14:textId="77777777" w:rsidR="00454352" w:rsidRPr="0009339F" w:rsidRDefault="00454352" w:rsidP="00454352">
      <w:pPr>
        <w:rPr>
          <w:lang w:val="es-ES" w:eastAsia="ja-JP"/>
        </w:rPr>
      </w:pPr>
    </w:p>
    <w:p w14:paraId="5E42F1E3" w14:textId="7C667C3D" w:rsidR="00454352" w:rsidRPr="00454352" w:rsidRDefault="00454352" w:rsidP="00454352">
      <w:pPr>
        <w:rPr>
          <w:rFonts w:eastAsiaTheme="minorHAnsi"/>
          <w:lang w:eastAsia="ja-JP"/>
        </w:rPr>
      </w:pPr>
      <w:r>
        <w:rPr>
          <w:lang w:eastAsia="ja-JP"/>
        </w:rPr>
        <w:t>T</w:t>
      </w:r>
      <w:r w:rsidRPr="0009339F">
        <w:rPr>
          <w:lang w:eastAsia="ja-JP"/>
        </w:rPr>
        <w:t xml:space="preserve">he good news is that </w:t>
      </w:r>
      <w:r w:rsidRPr="00454352">
        <w:rPr>
          <w:rStyle w:val="underline"/>
        </w:rPr>
        <w:t xml:space="preserve">global economic volatility has been significantly </w:t>
      </w:r>
      <w:r w:rsidRPr="00454352">
        <w:rPr>
          <w:rStyle w:val="underline"/>
          <w:highlight w:val="yellow"/>
        </w:rPr>
        <w:t>l</w:t>
      </w:r>
      <w:r w:rsidRPr="00454352">
        <w:rPr>
          <w:rStyle w:val="underline"/>
        </w:rPr>
        <w:t>ower in recent years than at almost any time in the last century</w:t>
      </w:r>
      <w:r w:rsidRPr="0009339F">
        <w:rPr>
          <w:lang w:eastAsia="ja-JP"/>
        </w:rPr>
        <w:t xml:space="preserve">.  By widening and deepening international markets for goods, labor and capital, </w:t>
      </w:r>
      <w:r w:rsidRPr="00454352">
        <w:rPr>
          <w:rStyle w:val="underline"/>
        </w:rPr>
        <w:t>globalization appears to have made the world economy less prone to crisis</w:t>
      </w:r>
      <w:r w:rsidRPr="0009339F">
        <w:rPr>
          <w:lang w:eastAsia="ja-JP"/>
        </w:rPr>
        <w:t xml:space="preserve">.  At the same time, </w:t>
      </w:r>
      <w:r w:rsidRPr="00454352">
        <w:rPr>
          <w:rStyle w:val="underline"/>
        </w:rPr>
        <w:t>financial innovations have improved the pricing and the distribution of risk</w:t>
      </w:r>
      <w:r w:rsidRPr="0009339F">
        <w:rPr>
          <w:lang w:eastAsia="ja-JP"/>
        </w:rPr>
        <w:t xml:space="preserve">, and policy </w:t>
      </w:r>
      <w:r w:rsidRPr="00454352">
        <w:rPr>
          <w:rStyle w:val="underline"/>
        </w:rPr>
        <w:t xml:space="preserve">innovations such as inflation targeting have helped governments to limit rises in </w:t>
      </w:r>
      <w:proofErr w:type="gramStart"/>
      <w:r w:rsidRPr="00454352">
        <w:rPr>
          <w:rStyle w:val="underline"/>
        </w:rPr>
        <w:t>consumer  prices</w:t>
      </w:r>
      <w:proofErr w:type="gramEnd"/>
      <w:r w:rsidRPr="00454352">
        <w:rPr>
          <w:rStyle w:val="underline"/>
        </w:rPr>
        <w:t xml:space="preserve"> </w:t>
      </w:r>
      <w:r w:rsidRPr="0009339F">
        <w:rPr>
          <w:lang w:eastAsia="ja-JP"/>
        </w:rPr>
        <w:t xml:space="preserve">(if not asset price) </w:t>
      </w:r>
      <w:r w:rsidRPr="00454352">
        <w:rPr>
          <w:rStyle w:val="underline"/>
        </w:rPr>
        <w:t>inflation International organizations such as the World Trade Organization and the International Monetary Fund have helped to avert trade disputes and other sources of economic instability</w:t>
      </w:r>
      <w:r w:rsidRPr="0009339F">
        <w:rPr>
          <w:lang w:eastAsia="ja-JP"/>
        </w:rPr>
        <w:t xml:space="preserve">. </w:t>
      </w:r>
    </w:p>
    <w:p w14:paraId="49467798" w14:textId="77777777" w:rsidR="00454352" w:rsidRPr="0009339F" w:rsidRDefault="00454352" w:rsidP="00454352">
      <w:pPr>
        <w:rPr>
          <w:rFonts w:ascii="Georgia" w:eastAsia="MS Mincho" w:hAnsi="Georgia"/>
          <w:b/>
          <w:lang w:eastAsia="ja-JP"/>
        </w:rPr>
      </w:pPr>
    </w:p>
    <w:p w14:paraId="2F66CBCD" w14:textId="77777777" w:rsidR="00454352" w:rsidRPr="0009339F" w:rsidRDefault="00454352" w:rsidP="00454352">
      <w:pPr>
        <w:pStyle w:val="Heading4"/>
        <w:rPr>
          <w:rFonts w:ascii="Georgia" w:eastAsia="MS Mincho" w:hAnsi="Georgia"/>
          <w:lang w:eastAsia="ja-JP"/>
        </w:rPr>
      </w:pPr>
      <w:r w:rsidRPr="0009339F">
        <w:rPr>
          <w:rFonts w:ascii="Georgia" w:eastAsia="MS Mincho" w:hAnsi="Georgia"/>
          <w:lang w:eastAsia="ja-JP"/>
        </w:rPr>
        <w:t>Economy resilient</w:t>
      </w:r>
    </w:p>
    <w:p w14:paraId="7E8FA560" w14:textId="678CBF6E" w:rsidR="00454352" w:rsidRDefault="00454352" w:rsidP="00454352">
      <w:pPr>
        <w:rPr>
          <w:lang w:eastAsia="ja-JP"/>
        </w:rPr>
      </w:pPr>
      <w:r w:rsidRPr="0009339F">
        <w:rPr>
          <w:rFonts w:ascii="Georgia" w:eastAsia="MS Mincho" w:hAnsi="Georgia"/>
          <w:b/>
          <w:lang w:eastAsia="ja-JP"/>
        </w:rPr>
        <w:t>Zakaria</w:t>
      </w:r>
      <w:r w:rsidRPr="0009339F">
        <w:rPr>
          <w:rFonts w:ascii="Georgia" w:eastAsia="MS Mincho" w:hAnsi="Georgia"/>
          <w:lang w:eastAsia="ja-JP"/>
        </w:rPr>
        <w:t xml:space="preserve"> </w:t>
      </w:r>
      <w:r w:rsidRPr="0009339F">
        <w:rPr>
          <w:rFonts w:ascii="Georgia" w:eastAsia="MS Mincho" w:hAnsi="Georgia"/>
          <w:b/>
          <w:lang w:eastAsia="ja-JP"/>
        </w:rPr>
        <w:t>9</w:t>
      </w:r>
      <w:r w:rsidRPr="0009339F">
        <w:rPr>
          <w:rFonts w:ascii="Georgia" w:eastAsia="MS Mincho" w:hAnsi="Georgia"/>
          <w:lang w:eastAsia="ja-JP"/>
        </w:rPr>
        <w:t xml:space="preserve"> </w:t>
      </w:r>
      <w:r>
        <w:rPr>
          <w:rFonts w:ascii="Georgia" w:eastAsia="MS Mincho" w:hAnsi="Georgia"/>
          <w:lang w:eastAsia="ja-JP"/>
        </w:rPr>
        <w:t xml:space="preserve"> </w:t>
      </w:r>
      <w:r w:rsidRPr="0009339F">
        <w:rPr>
          <w:lang w:eastAsia="ja-JP"/>
        </w:rPr>
        <w:t xml:space="preserve">[Fareed Zakaria is editor of Newsweek International “The Secrets of Stability,” 12/12 </w:t>
      </w:r>
      <w:hyperlink r:id="rId78" w:history="1">
        <w:r w:rsidRPr="00801FFB">
          <w:rPr>
            <w:rStyle w:val="Hyperlink"/>
            <w:lang w:eastAsia="ja-JP"/>
          </w:rPr>
          <w:t>http://www.newsweek.com/id/226425/page/2</w:t>
        </w:r>
      </w:hyperlink>
      <w:r w:rsidRPr="0009339F">
        <w:rPr>
          <w:lang w:eastAsia="ja-JP"/>
        </w:rPr>
        <w:t>]</w:t>
      </w:r>
    </w:p>
    <w:p w14:paraId="4CCB9786" w14:textId="77777777" w:rsidR="00454352" w:rsidRPr="00454352" w:rsidRDefault="00454352" w:rsidP="00454352">
      <w:pPr>
        <w:rPr>
          <w:rFonts w:ascii="Georgia" w:eastAsia="MS Mincho" w:hAnsi="Georgia"/>
          <w:lang w:eastAsia="ja-JP"/>
        </w:rPr>
      </w:pPr>
    </w:p>
    <w:p w14:paraId="67C843E4" w14:textId="77777777" w:rsidR="00454352" w:rsidRPr="0009339F" w:rsidRDefault="00454352" w:rsidP="00454352">
      <w:pPr>
        <w:rPr>
          <w:lang w:eastAsia="ja-JP"/>
        </w:rPr>
      </w:pPr>
      <w:r w:rsidRPr="0009339F">
        <w:rPr>
          <w:u w:val="thick"/>
          <w:lang w:eastAsia="ja-JP"/>
        </w:rPr>
        <w:t>One year ago</w:t>
      </w:r>
      <w:r w:rsidRPr="0009339F">
        <w:rPr>
          <w:lang w:eastAsia="ja-JP"/>
        </w:rPr>
        <w:t>, the world seemed as if it might be coming apart</w:t>
      </w:r>
      <w:r w:rsidRPr="0009339F">
        <w:rPr>
          <w:u w:val="thick"/>
          <w:lang w:eastAsia="ja-JP"/>
        </w:rPr>
        <w:t>. The global financial system</w:t>
      </w:r>
      <w:r w:rsidRPr="0009339F">
        <w:rPr>
          <w:lang w:eastAsia="ja-JP"/>
        </w:rPr>
        <w:t xml:space="preserve">, which had fueled a great expansion of capitalism and trade across the world, </w:t>
      </w:r>
      <w:r w:rsidRPr="0009339F">
        <w:rPr>
          <w:u w:val="thick"/>
          <w:lang w:eastAsia="ja-JP"/>
        </w:rPr>
        <w:t>was crumbling</w:t>
      </w:r>
      <w:r w:rsidRPr="0009339F">
        <w:rPr>
          <w:lang w:eastAsia="ja-JP"/>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09339F">
        <w:rPr>
          <w:u w:val="thick"/>
          <w:lang w:eastAsia="ja-JP"/>
        </w:rPr>
        <w:t>Others predicted that these economic shocks would lead to political instability and violence</w:t>
      </w:r>
      <w:r w:rsidRPr="0009339F">
        <w:rPr>
          <w:lang w:eastAsia="ja-JP"/>
        </w:rPr>
        <w:t xml:space="preserve"> in the </w:t>
      </w:r>
      <w:proofErr w:type="gramStart"/>
      <w:r w:rsidRPr="0009339F">
        <w:rPr>
          <w:lang w:eastAsia="ja-JP"/>
        </w:rPr>
        <w:t>worst-hit</w:t>
      </w:r>
      <w:proofErr w:type="gramEnd"/>
      <w:r w:rsidRPr="0009339F">
        <w:rPr>
          <w:lang w:eastAsia="ja-JP"/>
        </w:rPr>
        <w:t xml:space="preserve"> countries. At his confirmation hearing in February, the new U.S. director of national intelligence, Adm. Dennis Blair, cautioned the </w:t>
      </w:r>
      <w:proofErr w:type="gramStart"/>
      <w:r w:rsidRPr="0009339F">
        <w:rPr>
          <w:lang w:eastAsia="ja-JP"/>
        </w:rPr>
        <w:t>Senate that</w:t>
      </w:r>
      <w:proofErr w:type="gramEnd"/>
      <w:r w:rsidRPr="0009339F">
        <w:rPr>
          <w:lang w:eastAsia="ja-JP"/>
        </w:rPr>
        <w:t xml:space="preserve">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w:t>
      </w:r>
      <w:r w:rsidRPr="0009339F">
        <w:rPr>
          <w:highlight w:val="yellow"/>
          <w:u w:val="thick"/>
          <w:lang w:eastAsia="ja-JP"/>
        </w:rPr>
        <w:t xml:space="preserve">. </w:t>
      </w:r>
      <w:r w:rsidRPr="0009339F">
        <w:rPr>
          <w:u w:val="thick"/>
          <w:lang w:eastAsia="ja-JP"/>
        </w:rPr>
        <w:t>One year later,</w:t>
      </w:r>
      <w:r w:rsidRPr="0009339F">
        <w:rPr>
          <w:lang w:eastAsia="ja-JP"/>
        </w:rPr>
        <w:t xml:space="preserve"> how much has the world really changed</w:t>
      </w:r>
      <w:proofErr w:type="gramStart"/>
      <w:r w:rsidRPr="0009339F">
        <w:rPr>
          <w:lang w:eastAsia="ja-JP"/>
        </w:rPr>
        <w:t>?Well</w:t>
      </w:r>
      <w:proofErr w:type="gramEnd"/>
      <w:r w:rsidRPr="0009339F">
        <w:rPr>
          <w:lang w:eastAsia="ja-JP"/>
        </w:rPr>
        <w:t xml:space="preserve">,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things look nothing like they did in the 1930s. The </w:t>
      </w:r>
      <w:r w:rsidRPr="0009339F">
        <w:rPr>
          <w:u w:val="thick"/>
          <w:lang w:eastAsia="ja-JP"/>
        </w:rPr>
        <w:t>predictions of economic and political collapse have not materialized at all.</w:t>
      </w:r>
      <w:r w:rsidRPr="0009339F">
        <w:rPr>
          <w:lang w:eastAsia="ja-JP"/>
        </w:rPr>
        <w:t xml:space="preserve">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w:t>
      </w:r>
      <w:r w:rsidRPr="0009339F">
        <w:rPr>
          <w:u w:val="thick"/>
          <w:lang w:eastAsia="ja-JP"/>
        </w:rPr>
        <w:t>And that rebound has been</w:t>
      </w:r>
      <w:r w:rsidRPr="0009339F">
        <w:rPr>
          <w:lang w:eastAsia="ja-JP"/>
        </w:rPr>
        <w:t xml:space="preserve"> so </w:t>
      </w:r>
      <w:r w:rsidRPr="0009339F">
        <w:rPr>
          <w:u w:val="thick"/>
          <w:lang w:eastAsia="ja-JP"/>
        </w:rPr>
        <w:t>rapid</w:t>
      </w:r>
      <w:r w:rsidRPr="0009339F">
        <w:rPr>
          <w:lang w:eastAsia="ja-JP"/>
        </w:rPr>
        <w:t xml:space="preserve"> that even the shrewdest observers remain puzzled. "The question I have at the back of my head is 'Is that it?' " </w:t>
      </w:r>
      <w:proofErr w:type="gramStart"/>
      <w:r w:rsidRPr="0009339F">
        <w:rPr>
          <w:lang w:eastAsia="ja-JP"/>
        </w:rPr>
        <w:t>says</w:t>
      </w:r>
      <w:proofErr w:type="gramEnd"/>
      <w:r w:rsidRPr="0009339F">
        <w:rPr>
          <w:lang w:eastAsia="ja-JP"/>
        </w:rPr>
        <w:t xml:space="preserve"> Charles Kaye, the co-head of Warburg Pincus. "We had this huge crisis, and now we're back to business as usual?" This revival did not happen because markets managed to stabilize themselves on their own. Rather, </w:t>
      </w:r>
      <w:r w:rsidRPr="0009339F">
        <w:rPr>
          <w:u w:val="thick"/>
          <w:lang w:eastAsia="ja-JP"/>
        </w:rPr>
        <w:t>governments</w:t>
      </w:r>
      <w:r w:rsidRPr="0009339F">
        <w:rPr>
          <w:lang w:eastAsia="ja-JP"/>
        </w:rPr>
        <w:t xml:space="preserve">, having learned the lessons of the Great Depression, </w:t>
      </w:r>
      <w:r w:rsidRPr="0009339F">
        <w:rPr>
          <w:u w:val="thick"/>
          <w:lang w:eastAsia="ja-JP"/>
        </w:rPr>
        <w:t>were determined not to repeat the same mistakes once this crisis hit</w:t>
      </w:r>
      <w:r w:rsidRPr="0009339F">
        <w:rPr>
          <w:lang w:eastAsia="ja-JP"/>
        </w:rPr>
        <w:t xml:space="preserve">. By massively expanding state support for the economy—through central banks and national treasuries—they buffered the worst of the damage. (Whether they made new mistakes in the process remains to be seen.) </w:t>
      </w:r>
      <w:r w:rsidRPr="0009339F">
        <w:rPr>
          <w:u w:val="thick"/>
          <w:lang w:eastAsia="ja-JP"/>
        </w:rPr>
        <w:t>The extensive social safety nets</w:t>
      </w:r>
      <w:r w:rsidRPr="0009339F">
        <w:rPr>
          <w:lang w:eastAsia="ja-JP"/>
        </w:rPr>
        <w:t xml:space="preserve"> that have been established across the industrialized world </w:t>
      </w:r>
      <w:r w:rsidRPr="0009339F">
        <w:rPr>
          <w:u w:val="thick"/>
          <w:lang w:eastAsia="ja-JP"/>
        </w:rPr>
        <w:t>also cushioned the pain</w:t>
      </w:r>
      <w:r w:rsidRPr="0009339F">
        <w:rPr>
          <w:lang w:eastAsia="ja-JP"/>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w:t>
      </w:r>
      <w:r w:rsidRPr="0009339F">
        <w:rPr>
          <w:u w:val="thick"/>
          <w:lang w:eastAsia="ja-JP"/>
        </w:rPr>
        <w:t>rallies</w:t>
      </w:r>
      <w:r w:rsidRPr="0009339F">
        <w:rPr>
          <w:lang w:eastAsia="ja-JP"/>
        </w:rPr>
        <w:t xml:space="preserve"> also </w:t>
      </w:r>
      <w:r w:rsidRPr="0009339F">
        <w:rPr>
          <w:u w:val="thick"/>
          <w:lang w:eastAsia="ja-JP"/>
        </w:rPr>
        <w:t>demonstrate the return of confidence, and confidence is a very powerful economic force.</w:t>
      </w:r>
      <w:r w:rsidRPr="0009339F">
        <w:rPr>
          <w:lang w:eastAsia="ja-JP"/>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Beyond all this, though, I believe there's a fundamental reason why we have not faced global collapse in the last year. It is the same reason that we weathered the stock-market crash of 1987, the recession of 1992, the Asian crisis of 1997, the Russian default of 1998, and the tech-bubble collapse of 2000. </w:t>
      </w:r>
      <w:r w:rsidRPr="0009339F">
        <w:rPr>
          <w:u w:val="thick"/>
          <w:lang w:eastAsia="ja-JP"/>
        </w:rPr>
        <w:t>The current global economic system is inherently more resilient</w:t>
      </w:r>
      <w:r w:rsidRPr="0009339F">
        <w:rPr>
          <w:lang w:eastAsia="ja-JP"/>
        </w:rPr>
        <w:t xml:space="preserve"> than we think. The world today is characterized by three major forces for stability, each reinforcing the other and each historical in nature.</w:t>
      </w:r>
    </w:p>
    <w:p w14:paraId="08E170F3" w14:textId="77777777" w:rsidR="00454352" w:rsidRPr="0009339F" w:rsidRDefault="00454352" w:rsidP="00454352">
      <w:pPr>
        <w:rPr>
          <w:rFonts w:ascii="Georgia" w:eastAsia="MS Mincho" w:hAnsi="Georgia"/>
          <w:sz w:val="16"/>
          <w:szCs w:val="20"/>
          <w:lang w:eastAsia="ja-JP"/>
        </w:rPr>
      </w:pPr>
    </w:p>
    <w:p w14:paraId="2371D54A" w14:textId="77777777" w:rsidR="00454352" w:rsidRDefault="00454352" w:rsidP="001E68B0">
      <w:pPr>
        <w:rPr>
          <w:sz w:val="12"/>
        </w:rPr>
      </w:pPr>
    </w:p>
    <w:p w14:paraId="66FEBC04" w14:textId="77777777" w:rsidR="00FB5BE2" w:rsidRDefault="00FB5BE2" w:rsidP="001E68B0">
      <w:pPr>
        <w:rPr>
          <w:sz w:val="12"/>
        </w:rPr>
      </w:pPr>
    </w:p>
    <w:p w14:paraId="01A4C4BC" w14:textId="77777777" w:rsidR="00454352" w:rsidRDefault="00FB5BE2" w:rsidP="00454352">
      <w:pPr>
        <w:pStyle w:val="Heading3"/>
        <w:rPr>
          <w:rFonts w:ascii="Georgia" w:hAnsi="Georgia"/>
        </w:rPr>
      </w:pPr>
      <w:r>
        <w:t>A2: Food Security Impact</w:t>
      </w:r>
      <w:r w:rsidRPr="00FB5BE2">
        <w:rPr>
          <w:rFonts w:ascii="Georgia" w:hAnsi="Georgia"/>
        </w:rPr>
        <w:t xml:space="preserve"> </w:t>
      </w:r>
    </w:p>
    <w:p w14:paraId="385CF1C1" w14:textId="291C034A" w:rsidR="00FB5BE2" w:rsidRPr="0009339F" w:rsidRDefault="00FB5BE2" w:rsidP="00FB5BE2">
      <w:pPr>
        <w:pStyle w:val="Heading4"/>
        <w:rPr>
          <w:rFonts w:ascii="Georgia" w:hAnsi="Georgia"/>
        </w:rPr>
      </w:pPr>
      <w:r w:rsidRPr="0009339F">
        <w:rPr>
          <w:rFonts w:ascii="Georgia" w:hAnsi="Georgia"/>
        </w:rPr>
        <w:t>No impact – Despite deteriorating conditions, progress is being made to solve food scarcity</w:t>
      </w:r>
    </w:p>
    <w:p w14:paraId="60B35666" w14:textId="77777777" w:rsidR="00FB5BE2" w:rsidRPr="0009339F" w:rsidRDefault="00FB5BE2" w:rsidP="00FB5BE2">
      <w:pPr>
        <w:pStyle w:val="card"/>
        <w:ind w:left="0" w:right="0"/>
        <w:rPr>
          <w:b/>
          <w:sz w:val="22"/>
        </w:rPr>
      </w:pPr>
      <w:r w:rsidRPr="0009339F">
        <w:rPr>
          <w:rStyle w:val="StyleBoldUnderline"/>
        </w:rPr>
        <w:t xml:space="preserve">FAQS.org 2008  </w:t>
      </w:r>
      <w:r w:rsidRPr="0009339F">
        <w:rPr>
          <w:sz w:val="22"/>
        </w:rPr>
        <w:t>(Internet FAQ Archive, "Food Insecurity," http://www.faqs.org/nutrition/Erg-Foo/Food-Insecurity.html, AD: 6/30/09)</w:t>
      </w:r>
    </w:p>
    <w:p w14:paraId="5B06665D" w14:textId="77777777" w:rsidR="00FB5BE2" w:rsidRPr="0009339F" w:rsidRDefault="00FB5BE2" w:rsidP="00FB5BE2">
      <w:pPr>
        <w:pStyle w:val="card"/>
        <w:ind w:left="0" w:right="0"/>
        <w:rPr>
          <w:rStyle w:val="underline"/>
          <w:sz w:val="22"/>
        </w:rPr>
      </w:pPr>
      <w:r w:rsidRPr="0009339F">
        <w:rPr>
          <w:rStyle w:val="underline"/>
          <w:sz w:val="22"/>
        </w:rPr>
        <w:t>In addition to these progress-slowing conditions, the number of under-nourished people is actually growing in most developing regions. A few large countries have made significant gains, making the global picture appear more promising than it really is. China, Indonesia, Vietnam, Thailand, Nigeria, Ghana, and Peru have all made important gains in reducing food insecurity and hunger</w:t>
      </w:r>
      <w:r w:rsidRPr="0009339F">
        <w:rPr>
          <w:rStyle w:val="LittleStyleChar"/>
          <w:sz w:val="22"/>
        </w:rPr>
        <w:t>. However, in nearly fifty other countries, the number of undernourished people increased by almost 100 million between 1993 and 2003. The absolute numbers continue to rise as a result of rapid population growth, even though the proportion of undernourished people in most developing countries is actually decreasing.</w:t>
      </w:r>
      <w:r w:rsidRPr="0009339F">
        <w:rPr>
          <w:sz w:val="22"/>
        </w:rPr>
        <w:t xml:space="preserve"> </w:t>
      </w:r>
      <w:r w:rsidRPr="0009339F">
        <w:rPr>
          <w:rStyle w:val="underline"/>
          <w:sz w:val="22"/>
        </w:rPr>
        <w:t>Worldwide commitment to improve global food insecurity was demonstrated at the 1996 World Food Summit, where 186 countries pledged to reduce the number of hungry, food-insecure people in the world by 50 percent (to 400 million) by the year 2015</w:t>
      </w:r>
      <w:r w:rsidRPr="0009339F">
        <w:rPr>
          <w:sz w:val="22"/>
        </w:rPr>
        <w:t xml:space="preserve">. </w:t>
      </w:r>
      <w:r w:rsidRPr="0009339F">
        <w:rPr>
          <w:rStyle w:val="LittleStyleChar"/>
          <w:sz w:val="22"/>
        </w:rPr>
        <w:t>Progress toward this goal has been slow, with a decrease of only 2.5 million people a year since 1992. At the current pace, the goal will be reached more than one hundred years late</w:t>
      </w:r>
      <w:r w:rsidRPr="0009339F">
        <w:rPr>
          <w:b/>
          <w:sz w:val="22"/>
        </w:rPr>
        <w:t xml:space="preserve">. </w:t>
      </w:r>
      <w:r w:rsidRPr="0009339F">
        <w:rPr>
          <w:rStyle w:val="underline"/>
          <w:sz w:val="22"/>
        </w:rPr>
        <w:t>Despite slow progress, some innovative programs have been implemented around the globe to combat food insecurity and undernutrition. Examples of innovative program include: community gardens, farmers markets, community-supported sustainable agricultural programs, food for work exchange programs, farm to school initiatives, credit to poor households, income transfer schemes, and agricultural diversification programs.</w:t>
      </w:r>
    </w:p>
    <w:p w14:paraId="1F91D96D" w14:textId="77777777" w:rsidR="00FB5BE2" w:rsidRPr="0009339F" w:rsidRDefault="00FB5BE2" w:rsidP="00FB5BE2">
      <w:pPr>
        <w:pStyle w:val="card"/>
        <w:ind w:left="0" w:right="0"/>
        <w:rPr>
          <w:rStyle w:val="underline"/>
          <w:sz w:val="22"/>
        </w:rPr>
      </w:pPr>
    </w:p>
    <w:p w14:paraId="394EE3B2" w14:textId="77777777" w:rsidR="00FB5BE2" w:rsidRPr="0009339F" w:rsidRDefault="00FB5BE2" w:rsidP="00FB5BE2">
      <w:pPr>
        <w:pStyle w:val="Heading4"/>
        <w:rPr>
          <w:rFonts w:ascii="Georgia" w:hAnsi="Georgia"/>
        </w:rPr>
      </w:pPr>
      <w:r w:rsidRPr="0009339F">
        <w:rPr>
          <w:rFonts w:ascii="Georgia" w:hAnsi="Georgia"/>
        </w:rPr>
        <w:t>2. The economy destroys access to food security more so than poor harvests</w:t>
      </w:r>
    </w:p>
    <w:p w14:paraId="2281E6E0" w14:textId="77777777" w:rsidR="00FB5BE2" w:rsidRPr="0009339F" w:rsidRDefault="00FB5BE2" w:rsidP="00FB5BE2">
      <w:pPr>
        <w:rPr>
          <w:rFonts w:ascii="Georgia" w:hAnsi="Georgia"/>
          <w:b/>
        </w:rPr>
      </w:pPr>
      <w:r w:rsidRPr="0009339F">
        <w:rPr>
          <w:rStyle w:val="StyleBoldUnderline"/>
          <w:rFonts w:ascii="Georgia" w:hAnsi="Georgia"/>
        </w:rPr>
        <w:t xml:space="preserve">Science Daily 2009  </w:t>
      </w:r>
      <w:r w:rsidRPr="0009339F">
        <w:rPr>
          <w:rFonts w:ascii="Georgia" w:hAnsi="Georgia"/>
        </w:rPr>
        <w:t>("One Billion Hungry People: Multiple Causes Of Food Insecurity Considered," June 25, http://www.sciencedaily.com/releases/2009/06/090625113857.htm, AD: 6/30/09)</w:t>
      </w:r>
    </w:p>
    <w:p w14:paraId="6C82F697" w14:textId="77777777" w:rsidR="00FB5BE2" w:rsidRPr="0009339F" w:rsidRDefault="00FB5BE2" w:rsidP="00FB5BE2">
      <w:pPr>
        <w:pStyle w:val="card"/>
        <w:ind w:left="0" w:right="0"/>
        <w:rPr>
          <w:sz w:val="22"/>
        </w:rPr>
      </w:pPr>
      <w:r w:rsidRPr="0009339F">
        <w:rPr>
          <w:rStyle w:val="underline"/>
          <w:sz w:val="22"/>
        </w:rPr>
        <w:t>The most recent increase in hunger</w:t>
      </w:r>
      <w:r w:rsidRPr="0009339F">
        <w:rPr>
          <w:sz w:val="22"/>
        </w:rPr>
        <w:t xml:space="preserve"> </w:t>
      </w:r>
      <w:r w:rsidRPr="0009339F">
        <w:rPr>
          <w:rStyle w:val="LittleStyleChar"/>
          <w:sz w:val="22"/>
        </w:rPr>
        <w:t>recorded by FAO</w:t>
      </w:r>
      <w:r w:rsidRPr="0009339F">
        <w:rPr>
          <w:sz w:val="22"/>
        </w:rPr>
        <w:t xml:space="preserve"> </w:t>
      </w:r>
      <w:r w:rsidRPr="0009339F">
        <w:rPr>
          <w:rStyle w:val="underline"/>
          <w:sz w:val="22"/>
        </w:rPr>
        <w:t xml:space="preserve">is not the consequence of poor global harvests but is caused by the world economic crisis that has resulted in lower incomes and increased unemployment leading to </w:t>
      </w:r>
      <w:proofErr w:type="gramStart"/>
      <w:r w:rsidRPr="0009339F">
        <w:rPr>
          <w:rStyle w:val="underline"/>
          <w:sz w:val="22"/>
        </w:rPr>
        <w:t>reduced</w:t>
      </w:r>
      <w:proofErr w:type="gramEnd"/>
      <w:r w:rsidRPr="0009339F">
        <w:rPr>
          <w:rStyle w:val="underline"/>
          <w:sz w:val="22"/>
        </w:rPr>
        <w:t xml:space="preserve"> access to food by the poor</w:t>
      </w:r>
      <w:r w:rsidRPr="0009339F">
        <w:rPr>
          <w:sz w:val="22"/>
        </w:rPr>
        <w:t xml:space="preserve">. </w:t>
      </w:r>
      <w:r w:rsidRPr="0009339F">
        <w:rPr>
          <w:rStyle w:val="LittleStyleChar"/>
          <w:sz w:val="22"/>
        </w:rPr>
        <w:t>If the new journal Food Security needed an early example to justify its breadth of coverage, the FAO report certainly provides it: originating from the International Society for Plant Pathology in a joint venture with Springer, Food Security is subtitled The Science, Sociology and Economics of Food Production and Access to Food.</w:t>
      </w:r>
    </w:p>
    <w:p w14:paraId="773AE92D" w14:textId="77777777" w:rsidR="00FB5BE2" w:rsidRPr="0009339F" w:rsidRDefault="00FB5BE2" w:rsidP="00FB5BE2">
      <w:pPr>
        <w:pStyle w:val="tag"/>
        <w:rPr>
          <w:rFonts w:ascii="Georgia" w:hAnsi="Georgia"/>
          <w:sz w:val="22"/>
          <w:szCs w:val="22"/>
        </w:rPr>
      </w:pPr>
    </w:p>
    <w:p w14:paraId="2A1059F6" w14:textId="77777777" w:rsidR="00FB5BE2" w:rsidRPr="0009339F" w:rsidRDefault="00FB5BE2" w:rsidP="00FB5BE2">
      <w:pPr>
        <w:pStyle w:val="Heading4"/>
        <w:rPr>
          <w:rFonts w:ascii="Georgia" w:hAnsi="Georgia"/>
        </w:rPr>
      </w:pPr>
      <w:r w:rsidRPr="0009339F">
        <w:rPr>
          <w:rFonts w:ascii="Georgia" w:hAnsi="Georgia"/>
        </w:rPr>
        <w:t>3. High oil prices prevent food security from actualizing – it’ll only get worse.</w:t>
      </w:r>
    </w:p>
    <w:p w14:paraId="5057FA86" w14:textId="77777777" w:rsidR="00FB5BE2" w:rsidRPr="0009339F" w:rsidRDefault="00FB5BE2" w:rsidP="00FB5BE2">
      <w:pPr>
        <w:pStyle w:val="card"/>
        <w:ind w:left="0" w:right="0"/>
        <w:rPr>
          <w:b/>
          <w:sz w:val="22"/>
        </w:rPr>
      </w:pPr>
      <w:r w:rsidRPr="0009339F">
        <w:rPr>
          <w:rStyle w:val="StyleBoldUnderline"/>
        </w:rPr>
        <w:t xml:space="preserve">Onwuka 2008  </w:t>
      </w:r>
      <w:r w:rsidRPr="0009339F">
        <w:rPr>
          <w:sz w:val="22"/>
        </w:rPr>
        <w:t>(Sopuruchi, All Africa Staff Writer, "Nigeria: Food Scarcity Blamed On High Oil Price," July 2, http://allafrica.com/stories/200807020391.html, AD: 6/30/09)</w:t>
      </w:r>
    </w:p>
    <w:p w14:paraId="5A32BD72" w14:textId="77777777" w:rsidR="00FB5BE2" w:rsidRPr="0009339F" w:rsidRDefault="00FB5BE2" w:rsidP="00FB5BE2">
      <w:pPr>
        <w:pStyle w:val="card"/>
        <w:ind w:left="0" w:right="0"/>
        <w:rPr>
          <w:rStyle w:val="underline"/>
          <w:sz w:val="22"/>
        </w:rPr>
      </w:pPr>
      <w:r w:rsidRPr="0009339F">
        <w:rPr>
          <w:rStyle w:val="LittleStyleChar"/>
          <w:sz w:val="22"/>
        </w:rPr>
        <w:t>Lagos —</w:t>
      </w:r>
      <w:r w:rsidRPr="0009339F">
        <w:rPr>
          <w:b/>
          <w:sz w:val="22"/>
        </w:rPr>
        <w:t xml:space="preserve"> </w:t>
      </w:r>
      <w:r w:rsidRPr="0009339F">
        <w:rPr>
          <w:rStyle w:val="underline"/>
          <w:sz w:val="22"/>
        </w:rPr>
        <w:t>The</w:t>
      </w:r>
      <w:r w:rsidRPr="0009339F">
        <w:rPr>
          <w:rStyle w:val="LittleStyleChar"/>
          <w:sz w:val="22"/>
        </w:rPr>
        <w:t xml:space="preserve"> current</w:t>
      </w:r>
      <w:r w:rsidRPr="0009339F">
        <w:rPr>
          <w:sz w:val="22"/>
        </w:rPr>
        <w:t xml:space="preserve"> </w:t>
      </w:r>
      <w:r w:rsidRPr="0009339F">
        <w:rPr>
          <w:rStyle w:val="underline"/>
          <w:sz w:val="22"/>
        </w:rPr>
        <w:t xml:space="preserve">high prices of oil will aggravate poverty and starvation in the world's undeveloped countries, </w:t>
      </w:r>
      <w:r w:rsidRPr="0009339F">
        <w:rPr>
          <w:rStyle w:val="LittleStyleChar"/>
          <w:sz w:val="22"/>
        </w:rPr>
        <w:t>&lt;Continued&gt;</w:t>
      </w:r>
      <w:r w:rsidRPr="0009339F">
        <w:rPr>
          <w:rStyle w:val="underline"/>
          <w:sz w:val="22"/>
        </w:rPr>
        <w:t>plenary session that high oil prices were denying growth opportunities to developing countries which need fuel to fire industrialisation</w:t>
      </w:r>
      <w:r w:rsidRPr="0009339F">
        <w:rPr>
          <w:sz w:val="22"/>
        </w:rPr>
        <w:t>.</w:t>
      </w:r>
      <w:r w:rsidRPr="0009339F">
        <w:rPr>
          <w:rStyle w:val="underline"/>
          <w:sz w:val="22"/>
        </w:rPr>
        <w:t xml:space="preserve"> </w:t>
      </w:r>
      <w:r w:rsidRPr="0009339F">
        <w:rPr>
          <w:rStyle w:val="LittleStyleChar"/>
          <w:sz w:val="22"/>
        </w:rPr>
        <w:t>According to him</w:t>
      </w:r>
      <w:r w:rsidRPr="0009339F">
        <w:rPr>
          <w:sz w:val="22"/>
        </w:rPr>
        <w:t xml:space="preserve">, </w:t>
      </w:r>
      <w:r w:rsidRPr="0009339F">
        <w:rPr>
          <w:rStyle w:val="underline"/>
          <w:sz w:val="22"/>
        </w:rPr>
        <w:t>emerging countries will continue having high economic growth which would imply massive process to access to energy consumption, arguing that "the productivity increases and the extension to greater part of the population of the benefits of economic growth will continue being a positive shock to the global economy."</w:t>
      </w:r>
      <w:r w:rsidRPr="0009339F">
        <w:rPr>
          <w:rStyle w:val="LittleStyleChar"/>
          <w:sz w:val="22"/>
        </w:rPr>
        <w:t>He regretted</w:t>
      </w:r>
      <w:r w:rsidRPr="0009339F">
        <w:rPr>
          <w:sz w:val="22"/>
        </w:rPr>
        <w:t xml:space="preserve">, </w:t>
      </w:r>
      <w:r w:rsidRPr="0009339F">
        <w:rPr>
          <w:rStyle w:val="underline"/>
          <w:sz w:val="22"/>
        </w:rPr>
        <w:t>however, that "increase in prices of oil could delay access of important sections of the population to a better standard of living," adding that "we must avoid the short term harmful effects of high oil prices increasing the rate of poverty and extreme poverty</w:t>
      </w:r>
      <w:r w:rsidRPr="0009339F">
        <w:rPr>
          <w:sz w:val="22"/>
        </w:rPr>
        <w:t xml:space="preserve">." </w:t>
      </w:r>
      <w:r w:rsidRPr="0009339F">
        <w:rPr>
          <w:rStyle w:val="LittleStyleChar"/>
          <w:sz w:val="22"/>
        </w:rPr>
        <w:t xml:space="preserve">Brufau said that developing countries needed affordable fuel to pursue growth and economic </w:t>
      </w:r>
      <w:proofErr w:type="gramStart"/>
      <w:r w:rsidRPr="0009339F">
        <w:rPr>
          <w:rStyle w:val="LittleStyleChar"/>
          <w:sz w:val="22"/>
        </w:rPr>
        <w:t>development which</w:t>
      </w:r>
      <w:proofErr w:type="gramEnd"/>
      <w:r w:rsidRPr="0009339F">
        <w:rPr>
          <w:rStyle w:val="LittleStyleChar"/>
          <w:sz w:val="22"/>
        </w:rPr>
        <w:t>, he explained, demand greater mobility, number of services and energy consumption. He</w:t>
      </w:r>
      <w:r w:rsidRPr="0009339F">
        <w:rPr>
          <w:rStyle w:val="underline"/>
          <w:sz w:val="22"/>
        </w:rPr>
        <w:t xml:space="preserve"> said that demand for oil in developing countries would continue to grow in the next 25 years.</w:t>
      </w:r>
    </w:p>
    <w:p w14:paraId="679AA54A" w14:textId="77777777" w:rsidR="00FB5BE2" w:rsidRPr="0009339F" w:rsidRDefault="00FB5BE2" w:rsidP="00FB5BE2">
      <w:pPr>
        <w:rPr>
          <w:rFonts w:ascii="Georgia" w:hAnsi="Georgia"/>
          <w:lang w:eastAsia="ja-JP"/>
        </w:rPr>
      </w:pPr>
    </w:p>
    <w:p w14:paraId="32C3F0C9" w14:textId="77777777" w:rsidR="00FB5BE2" w:rsidRPr="0009339F" w:rsidRDefault="00FB5BE2" w:rsidP="00FB5BE2">
      <w:pPr>
        <w:rPr>
          <w:rFonts w:ascii="Georgia" w:eastAsia="MS Mincho" w:hAnsi="Georgia"/>
          <w:sz w:val="16"/>
          <w:szCs w:val="20"/>
          <w:lang w:eastAsia="ja-JP"/>
        </w:rPr>
      </w:pPr>
    </w:p>
    <w:p w14:paraId="21F90DE3" w14:textId="77777777" w:rsidR="00FB5BE2" w:rsidRPr="0009339F" w:rsidRDefault="00FB5BE2" w:rsidP="00FB5BE2">
      <w:pPr>
        <w:rPr>
          <w:rFonts w:ascii="Georgia" w:eastAsia="MS Mincho" w:hAnsi="Georgia"/>
          <w:sz w:val="16"/>
          <w:szCs w:val="20"/>
          <w:lang w:eastAsia="ja-JP"/>
        </w:rPr>
      </w:pPr>
    </w:p>
    <w:p w14:paraId="557FD432" w14:textId="260E8542" w:rsidR="00FB5BE2" w:rsidRPr="00B647ED" w:rsidRDefault="00FB5BE2" w:rsidP="002B7946"/>
    <w:p w14:paraId="5A35080A" w14:textId="77777777" w:rsidR="001E68B0" w:rsidRDefault="001E68B0" w:rsidP="005C262B"/>
    <w:p w14:paraId="41E1981E" w14:textId="77777777" w:rsidR="005C262B" w:rsidRDefault="005C262B" w:rsidP="005C262B">
      <w:pPr>
        <w:pStyle w:val="Heading3"/>
      </w:pPr>
      <w:r>
        <w:t xml:space="preserve">Obama XO Solves </w:t>
      </w:r>
    </w:p>
    <w:p w14:paraId="06959DEE" w14:textId="77777777" w:rsidR="005C262B" w:rsidRDefault="005C262B" w:rsidP="005C262B">
      <w:pPr>
        <w:pStyle w:val="Heading4"/>
      </w:pPr>
      <w:r>
        <w:t>Executive Action mitigates the impact</w:t>
      </w:r>
    </w:p>
    <w:p w14:paraId="34D85D92" w14:textId="77777777" w:rsidR="005C262B" w:rsidRPr="006F535F" w:rsidRDefault="005C262B" w:rsidP="005C262B">
      <w:pPr>
        <w:rPr>
          <w:rStyle w:val="StyleStyleBold12pt"/>
        </w:rPr>
      </w:pPr>
      <w:r w:rsidRPr="006F535F">
        <w:rPr>
          <w:rStyle w:val="StyleStyleBold12pt"/>
        </w:rPr>
        <w:t>Altam and Miller 7/11</w:t>
      </w:r>
    </w:p>
    <w:p w14:paraId="6B8A8706" w14:textId="77777777" w:rsidR="005C262B" w:rsidRDefault="005C262B" w:rsidP="005C262B">
      <w:r>
        <w:t xml:space="preserve">Alex Altman and Zeke Miller, 7/11/13, “Sidelined Obama Faces Impossible Task on Immigration,” </w:t>
      </w:r>
      <w:r w:rsidRPr="006F535F">
        <w:t>http://swampland.time.com/2013/07/11/sidelined-obama-faces-impossible-task-on-immigration/</w:t>
      </w:r>
      <w:proofErr w:type="gramStart"/>
      <w:r w:rsidRPr="006F535F">
        <w:t>?iid</w:t>
      </w:r>
      <w:proofErr w:type="gramEnd"/>
      <w:r w:rsidRPr="006F535F">
        <w:t>=tsmodule</w:t>
      </w:r>
      <w:r>
        <w:rPr>
          <w:sz w:val="24"/>
        </w:rPr>
        <w:t>, MKB</w:t>
      </w:r>
    </w:p>
    <w:p w14:paraId="3C6ADAFB" w14:textId="77777777" w:rsidR="005C262B" w:rsidRDefault="005C262B" w:rsidP="005C262B"/>
    <w:p w14:paraId="6A5F94F1" w14:textId="77777777" w:rsidR="005C262B" w:rsidRDefault="005C262B" w:rsidP="005C262B">
      <w:r w:rsidRPr="00413319">
        <w:rPr>
          <w:rStyle w:val="StyleBoldUnderline"/>
          <w:highlight w:val="yellow"/>
        </w:rPr>
        <w:t>If reform fails</w:t>
      </w:r>
      <w:r>
        <w:t xml:space="preserve">, </w:t>
      </w:r>
      <w:r w:rsidRPr="00413319">
        <w:rPr>
          <w:rStyle w:val="StyleBoldUnderline"/>
          <w:highlight w:val="yellow"/>
        </w:rPr>
        <w:t>Administration officials are plotting</w:t>
      </w:r>
      <w:r w:rsidRPr="00413319">
        <w:rPr>
          <w:highlight w:val="yellow"/>
        </w:rPr>
        <w:t xml:space="preserve"> </w:t>
      </w:r>
      <w:r>
        <w:t xml:space="preserve">how </w:t>
      </w:r>
      <w:r w:rsidRPr="00413319">
        <w:rPr>
          <w:rStyle w:val="StyleBoldUnderline"/>
          <w:highlight w:val="yellow"/>
        </w:rPr>
        <w:t>to keep Obama on the right side of public opinion.</w:t>
      </w:r>
      <w:r>
        <w:t xml:space="preserve"> </w:t>
      </w:r>
      <w:r w:rsidRPr="00413319">
        <w:rPr>
          <w:rStyle w:val="StyleBoldUnderline"/>
          <w:highlight w:val="yellow"/>
        </w:rPr>
        <w:t>They won’t rule out</w:t>
      </w:r>
      <w:r>
        <w:t xml:space="preserve"> the possibility of further </w:t>
      </w:r>
      <w:r w:rsidRPr="00413319">
        <w:rPr>
          <w:rStyle w:val="StyleBoldUnderline"/>
          <w:highlight w:val="yellow"/>
        </w:rPr>
        <w:t>executive actions to circumvent Congress in the event the House fails</w:t>
      </w:r>
      <w:r w:rsidRPr="00413319">
        <w:rPr>
          <w:highlight w:val="yellow"/>
        </w:rPr>
        <w:t xml:space="preserve"> </w:t>
      </w:r>
      <w:r>
        <w:t xml:space="preserve">to act. Congressional </w:t>
      </w:r>
      <w:r w:rsidRPr="00413319">
        <w:rPr>
          <w:rStyle w:val="StyleBoldUnderline"/>
          <w:highlight w:val="yellow"/>
        </w:rPr>
        <w:t>gridlock has driven Obama down this path</w:t>
      </w:r>
      <w:r w:rsidRPr="00413319">
        <w:rPr>
          <w:highlight w:val="yellow"/>
        </w:rPr>
        <w:t xml:space="preserve"> </w:t>
      </w:r>
      <w:r>
        <w:t xml:space="preserve">before. </w:t>
      </w:r>
      <w:r w:rsidRPr="00413319">
        <w:rPr>
          <w:rStyle w:val="StyleBoldUnderline"/>
          <w:highlight w:val="yellow"/>
        </w:rPr>
        <w:t>He issued</w:t>
      </w:r>
      <w:r w:rsidRPr="00413319">
        <w:rPr>
          <w:highlight w:val="yellow"/>
        </w:rPr>
        <w:t xml:space="preserve"> </w:t>
      </w:r>
      <w:r>
        <w:t xml:space="preserve">a series of </w:t>
      </w:r>
      <w:r w:rsidRPr="00413319">
        <w:rPr>
          <w:rStyle w:val="StyleBoldUnderline"/>
          <w:highlight w:val="yellow"/>
        </w:rPr>
        <w:t>executive orders on gun control, and</w:t>
      </w:r>
      <w:r w:rsidRPr="00413319">
        <w:rPr>
          <w:highlight w:val="yellow"/>
        </w:rPr>
        <w:t xml:space="preserve"> </w:t>
      </w:r>
      <w:r w:rsidRPr="00413319">
        <w:rPr>
          <w:rStyle w:val="StyleBoldUnderline"/>
          <w:highlight w:val="yellow"/>
        </w:rPr>
        <w:t>toughened</w:t>
      </w:r>
      <w:r w:rsidRPr="00413319">
        <w:rPr>
          <w:highlight w:val="yellow"/>
        </w:rPr>
        <w:t xml:space="preserve"> </w:t>
      </w:r>
      <w:r w:rsidRPr="00413319">
        <w:rPr>
          <w:rStyle w:val="StyleBoldUnderline"/>
          <w:highlight w:val="yellow"/>
        </w:rPr>
        <w:t>emissions</w:t>
      </w:r>
      <w:r w:rsidRPr="00413319">
        <w:rPr>
          <w:highlight w:val="yellow"/>
        </w:rPr>
        <w:t xml:space="preserve"> </w:t>
      </w:r>
      <w:r w:rsidRPr="00413319">
        <w:rPr>
          <w:rStyle w:val="StyleBoldUnderline"/>
          <w:highlight w:val="yellow"/>
        </w:rPr>
        <w:t>standards</w:t>
      </w:r>
      <w:r w:rsidRPr="00413319">
        <w:rPr>
          <w:highlight w:val="yellow"/>
        </w:rPr>
        <w:t xml:space="preserve"> </w:t>
      </w:r>
      <w:r>
        <w:t>on vehicles and power plants when climate legislation faltered. He also used executive authority to halt deportations of so-called DREAMers at the height of last year’s presidential campaign.</w:t>
      </w:r>
    </w:p>
    <w:p w14:paraId="6FE1BF82" w14:textId="77777777" w:rsidR="005C262B" w:rsidRDefault="005C262B" w:rsidP="005C262B"/>
    <w:p w14:paraId="001897F1" w14:textId="387415B9" w:rsidR="00A01DA3" w:rsidRPr="00A01DA3" w:rsidRDefault="00A01DA3" w:rsidP="00A01DA3">
      <w:pPr>
        <w:pStyle w:val="Heading4"/>
        <w:rPr>
          <w:rFonts w:asciiTheme="minorHAnsi" w:hAnsiTheme="minorHAnsi"/>
          <w:bCs w:val="0"/>
        </w:rPr>
      </w:pPr>
      <w:r w:rsidRPr="0070194A">
        <w:rPr>
          <w:rStyle w:val="StyleStyleBold12pt"/>
          <w:rFonts w:asciiTheme="minorHAnsi" w:hAnsiTheme="minorHAnsi"/>
          <w:b/>
        </w:rPr>
        <w:t xml:space="preserve">Obama can pass IR </w:t>
      </w:r>
      <w:r w:rsidRPr="0070194A">
        <w:t>with</w:t>
      </w:r>
      <w:r w:rsidRPr="0070194A">
        <w:rPr>
          <w:rStyle w:val="StyleStyleBold12pt"/>
          <w:rFonts w:asciiTheme="minorHAnsi" w:hAnsiTheme="minorHAnsi"/>
          <w:b/>
        </w:rPr>
        <w:t xml:space="preserve"> XO </w:t>
      </w:r>
    </w:p>
    <w:p w14:paraId="4A89ACED" w14:textId="77777777" w:rsidR="00A01DA3" w:rsidRPr="0070194A" w:rsidRDefault="00A01DA3" w:rsidP="00A01DA3">
      <w:pPr>
        <w:shd w:val="clear" w:color="auto" w:fill="FFFFFF"/>
        <w:rPr>
          <w:rFonts w:asciiTheme="minorHAnsi" w:hAnsiTheme="minorHAnsi"/>
          <w:color w:val="000000"/>
          <w:sz w:val="20"/>
          <w:lang w:val="en-GB"/>
        </w:rPr>
      </w:pPr>
      <w:r w:rsidRPr="0070194A">
        <w:rPr>
          <w:rStyle w:val="StyleStyleBold12pt"/>
          <w:rFonts w:asciiTheme="minorHAnsi" w:hAnsiTheme="minorHAnsi"/>
        </w:rPr>
        <w:t>Lillis</w:t>
      </w:r>
      <w:r w:rsidRPr="0070194A">
        <w:rPr>
          <w:rFonts w:asciiTheme="minorHAnsi" w:hAnsiTheme="minorHAnsi"/>
          <w:color w:val="000000"/>
          <w:lang w:val="en-GB"/>
        </w:rPr>
        <w:t xml:space="preserve"> </w:t>
      </w:r>
      <w:r w:rsidRPr="0070194A">
        <w:rPr>
          <w:rFonts w:asciiTheme="minorHAnsi" w:hAnsiTheme="minorHAnsi"/>
          <w:color w:val="000000"/>
          <w:sz w:val="20"/>
          <w:lang w:val="en-GB"/>
        </w:rPr>
        <w:t>February 16</w:t>
      </w:r>
      <w:r w:rsidRPr="0070194A">
        <w:rPr>
          <w:rFonts w:asciiTheme="minorHAnsi" w:hAnsiTheme="minorHAnsi"/>
          <w:color w:val="000000"/>
          <w:sz w:val="20"/>
          <w:vertAlign w:val="superscript"/>
          <w:lang w:val="en-GB"/>
        </w:rPr>
        <w:t>th</w:t>
      </w:r>
      <w:r w:rsidRPr="0070194A">
        <w:rPr>
          <w:rFonts w:asciiTheme="minorHAnsi" w:hAnsiTheme="minorHAnsi"/>
          <w:color w:val="000000"/>
          <w:sz w:val="20"/>
          <w:lang w:val="en-GB"/>
        </w:rPr>
        <w:t>, 20</w:t>
      </w:r>
      <w:r w:rsidRPr="0070194A">
        <w:rPr>
          <w:rStyle w:val="StyleStyleBold12pt"/>
          <w:rFonts w:asciiTheme="minorHAnsi" w:hAnsiTheme="minorHAnsi"/>
        </w:rPr>
        <w:t>13</w:t>
      </w:r>
      <w:r w:rsidRPr="0070194A">
        <w:rPr>
          <w:rFonts w:asciiTheme="minorHAnsi" w:hAnsiTheme="minorHAnsi"/>
          <w:color w:val="000000"/>
          <w:lang w:val="en-GB"/>
        </w:rPr>
        <w:t xml:space="preserve"> </w:t>
      </w:r>
      <w:r w:rsidRPr="0070194A">
        <w:rPr>
          <w:rFonts w:asciiTheme="minorHAnsi" w:hAnsiTheme="minorHAnsi"/>
          <w:color w:val="000000"/>
          <w:sz w:val="20"/>
          <w:lang w:val="en-GB"/>
        </w:rPr>
        <w:t xml:space="preserve">(“Obama can act unilaterally on Immigration Reform” The Hill </w:t>
      </w:r>
    </w:p>
    <w:p w14:paraId="1EBBD8AB" w14:textId="77777777" w:rsidR="00A01DA3" w:rsidRPr="0070194A" w:rsidRDefault="003C6FAF" w:rsidP="00A01DA3">
      <w:pPr>
        <w:shd w:val="clear" w:color="auto" w:fill="FFFFFF"/>
        <w:rPr>
          <w:rFonts w:asciiTheme="minorHAnsi" w:hAnsiTheme="minorHAnsi"/>
          <w:i/>
          <w:color w:val="000000"/>
          <w:sz w:val="20"/>
          <w:lang w:val="en-GB"/>
        </w:rPr>
      </w:pPr>
      <w:hyperlink r:id="rId79" w:history="1">
        <w:r w:rsidR="00A01DA3" w:rsidRPr="0070194A">
          <w:rPr>
            <w:rStyle w:val="Hyperlink"/>
            <w:rFonts w:asciiTheme="minorHAnsi" w:hAnsiTheme="minorHAnsi"/>
            <w:sz w:val="20"/>
            <w:lang w:val="en-GB"/>
          </w:rPr>
          <w:t>http://thehill.com/blogs/regwatch/administration/283583-dems-recognize-that-obama-can-act-unilaterally-on-immigration-reform</w:t>
        </w:r>
      </w:hyperlink>
      <w:r w:rsidR="00A01DA3" w:rsidRPr="0070194A">
        <w:rPr>
          <w:rFonts w:asciiTheme="minorHAnsi" w:hAnsiTheme="minorHAnsi"/>
          <w:color w:val="000000"/>
          <w:sz w:val="20"/>
          <w:lang w:val="en-GB"/>
        </w:rPr>
        <w:t xml:space="preserve">) </w:t>
      </w:r>
      <w:r w:rsidR="00A01DA3" w:rsidRPr="0070194A">
        <w:rPr>
          <w:rFonts w:asciiTheme="minorHAnsi" w:hAnsiTheme="minorHAnsi"/>
          <w:i/>
          <w:color w:val="000000"/>
          <w:sz w:val="20"/>
          <w:lang w:val="en-GB"/>
        </w:rPr>
        <w:t>MLW</w:t>
      </w:r>
    </w:p>
    <w:p w14:paraId="2773CDB2" w14:textId="77777777" w:rsidR="00A01DA3" w:rsidRPr="0070194A" w:rsidRDefault="00A01DA3" w:rsidP="00A01DA3">
      <w:pPr>
        <w:shd w:val="clear" w:color="auto" w:fill="FFFFFF"/>
        <w:rPr>
          <w:rFonts w:asciiTheme="minorHAnsi" w:hAnsiTheme="minorHAnsi"/>
          <w:i/>
          <w:color w:val="000000"/>
          <w:lang w:val="en-GB"/>
        </w:rPr>
      </w:pPr>
    </w:p>
    <w:p w14:paraId="20A6FAA3" w14:textId="77777777" w:rsidR="00A01DA3" w:rsidRPr="0070194A" w:rsidRDefault="00A01DA3" w:rsidP="00A01DA3">
      <w:pPr>
        <w:shd w:val="clear" w:color="auto" w:fill="FFFFFF"/>
        <w:rPr>
          <w:rStyle w:val="StyleBoldUnderline"/>
          <w:rFonts w:asciiTheme="minorHAnsi" w:hAnsiTheme="minorHAnsi"/>
        </w:rPr>
      </w:pPr>
      <w:r w:rsidRPr="0070194A">
        <w:rPr>
          <w:rFonts w:asciiTheme="minorHAnsi" w:hAnsiTheme="minorHAnsi"/>
          <w:color w:val="000000"/>
          <w:lang w:val="en-GB"/>
        </w:rPr>
        <w:t xml:space="preserve">While the </w:t>
      </w:r>
      <w:r w:rsidRPr="0070194A">
        <w:rPr>
          <w:rStyle w:val="StyleBoldUnderline"/>
          <w:rFonts w:asciiTheme="minorHAnsi" w:hAnsiTheme="minorHAnsi"/>
        </w:rPr>
        <w:t>Democrats</w:t>
      </w:r>
      <w:r w:rsidRPr="0070194A">
        <w:rPr>
          <w:rFonts w:asciiTheme="minorHAnsi" w:hAnsiTheme="minorHAnsi"/>
          <w:color w:val="000000"/>
          <w:lang w:val="en-GB"/>
        </w:rPr>
        <w:t xml:space="preserve"> are hoping Congress will preclude any executive action by enacting reforms legislatively, they </w:t>
      </w:r>
      <w:r w:rsidRPr="0070194A">
        <w:rPr>
          <w:rStyle w:val="StyleBoldUnderline"/>
          <w:rFonts w:asciiTheme="minorHAnsi" w:hAnsiTheme="minorHAnsi"/>
        </w:rPr>
        <w:t>say the administration has the tools to move unilaterally if the bipartisan talks on Capitol Hill break down</w:t>
      </w:r>
      <w:r w:rsidRPr="0070194A">
        <w:rPr>
          <w:rFonts w:asciiTheme="minorHAnsi" w:hAnsiTheme="minorHAnsi"/>
          <w:color w:val="000000"/>
          <w:lang w:val="en-GB"/>
        </w:rPr>
        <w:t xml:space="preserve">. Furthermore, they say, Obama stands poised to use them. </w:t>
      </w:r>
      <w:r w:rsidRPr="0070194A">
        <w:rPr>
          <w:rStyle w:val="StyleBoldUnderline"/>
          <w:rFonts w:asciiTheme="minorHAnsi" w:hAnsiTheme="minorHAnsi"/>
        </w:rPr>
        <w:t>"I don't think the president will be hands off on immigration for any moment in time,"</w:t>
      </w:r>
      <w:r w:rsidRPr="0070194A">
        <w:rPr>
          <w:rFonts w:asciiTheme="minorHAnsi" w:hAnsiTheme="minorHAnsi"/>
          <w:color w:val="000000"/>
          <w:lang w:val="en-GB"/>
        </w:rPr>
        <w:t xml:space="preserve"> Rep. Xavier Becerra (D-Calif.), the head of the House Democratic Caucus, told reporters this week. </w:t>
      </w:r>
      <w:r w:rsidRPr="0070194A">
        <w:rPr>
          <w:rStyle w:val="StyleBoldUnderline"/>
          <w:rFonts w:asciiTheme="minorHAnsi" w:hAnsiTheme="minorHAnsi"/>
        </w:rPr>
        <w:t>"He's ready to move forward if we're not."</w:t>
      </w:r>
      <w:r w:rsidRPr="0070194A">
        <w:rPr>
          <w:rFonts w:asciiTheme="minorHAnsi" w:hAnsiTheme="minorHAnsi"/>
          <w:color w:val="000000"/>
          <w:lang w:val="en-GB"/>
        </w:rPr>
        <w:t xml:space="preserve"> Rep. Joseph Crowley (N.Y.), vice chairman of the Democratic Caucus, echoed that message, saying Obama is "not just beating the drum," for immigration reform, "he's actually the drum major." "</w:t>
      </w:r>
      <w:r w:rsidRPr="0070194A">
        <w:rPr>
          <w:rStyle w:val="StyleBoldUnderline"/>
          <w:rFonts w:asciiTheme="minorHAnsi" w:hAnsiTheme="minorHAnsi"/>
        </w:rPr>
        <w:t>There are limitations as to what he can do with executive order,"</w:t>
      </w:r>
      <w:r w:rsidRPr="0070194A">
        <w:rPr>
          <w:rFonts w:asciiTheme="minorHAnsi" w:hAnsiTheme="minorHAnsi"/>
          <w:color w:val="000000"/>
          <w:lang w:val="en-GB"/>
        </w:rPr>
        <w:t xml:space="preserve"> Crowley said Wednesday, "</w:t>
      </w:r>
      <w:r w:rsidRPr="0070194A">
        <w:rPr>
          <w:rStyle w:val="StyleBoldUnderline"/>
          <w:rFonts w:asciiTheme="minorHAnsi" w:hAnsiTheme="minorHAnsi"/>
        </w:rPr>
        <w:t>but he did say that if Congress continued to fail to act that he would take steps and measures to enact common-sense executive orders to move this country forward."</w:t>
      </w:r>
    </w:p>
    <w:p w14:paraId="40E9F1F1" w14:textId="77777777" w:rsidR="00A01DA3" w:rsidRPr="0070194A" w:rsidRDefault="00A01DA3" w:rsidP="00A01DA3">
      <w:pPr>
        <w:shd w:val="clear" w:color="auto" w:fill="FFFFFF"/>
        <w:rPr>
          <w:rStyle w:val="StyleBoldUnderline"/>
          <w:rFonts w:asciiTheme="minorHAnsi" w:hAnsiTheme="minorHAnsi"/>
        </w:rPr>
      </w:pPr>
    </w:p>
    <w:p w14:paraId="3DFFA3F1" w14:textId="39C43D65" w:rsidR="00A01DA3" w:rsidRPr="00A01DA3" w:rsidRDefault="00A01DA3" w:rsidP="00A01DA3">
      <w:pPr>
        <w:pStyle w:val="Heading4"/>
      </w:pPr>
      <w:r w:rsidRPr="0070194A">
        <w:t xml:space="preserve">Don’t buy their claims—Obama can still act unilaterally </w:t>
      </w:r>
    </w:p>
    <w:p w14:paraId="13411F08" w14:textId="77777777" w:rsidR="00A01DA3" w:rsidRPr="0070194A" w:rsidRDefault="00A01DA3" w:rsidP="00A01DA3">
      <w:pPr>
        <w:rPr>
          <w:rFonts w:asciiTheme="minorHAnsi" w:hAnsiTheme="minorHAnsi"/>
        </w:rPr>
      </w:pPr>
      <w:r w:rsidRPr="0070194A">
        <w:rPr>
          <w:rStyle w:val="StyleStyleBold12pt"/>
          <w:rFonts w:asciiTheme="minorHAnsi" w:hAnsiTheme="minorHAnsi"/>
        </w:rPr>
        <w:t>Brito</w:t>
      </w:r>
      <w:r w:rsidRPr="0070194A">
        <w:rPr>
          <w:rFonts w:asciiTheme="minorHAnsi" w:hAnsiTheme="minorHAnsi"/>
        </w:rPr>
        <w:t xml:space="preserve"> </w:t>
      </w:r>
      <w:r w:rsidRPr="0070194A">
        <w:rPr>
          <w:rFonts w:asciiTheme="minorHAnsi" w:hAnsiTheme="minorHAnsi"/>
          <w:sz w:val="20"/>
        </w:rPr>
        <w:t xml:space="preserve">(USA Today author) August </w:t>
      </w:r>
      <w:proofErr w:type="gramStart"/>
      <w:r w:rsidRPr="0070194A">
        <w:rPr>
          <w:rFonts w:asciiTheme="minorHAnsi" w:hAnsiTheme="minorHAnsi"/>
          <w:sz w:val="20"/>
        </w:rPr>
        <w:t>20</w:t>
      </w:r>
      <w:r w:rsidRPr="0070194A">
        <w:rPr>
          <w:rFonts w:asciiTheme="minorHAnsi" w:hAnsiTheme="minorHAnsi"/>
          <w:sz w:val="20"/>
          <w:vertAlign w:val="superscript"/>
        </w:rPr>
        <w:t>th</w:t>
      </w:r>
      <w:r w:rsidRPr="0070194A">
        <w:rPr>
          <w:rFonts w:asciiTheme="minorHAnsi" w:hAnsiTheme="minorHAnsi"/>
          <w:sz w:val="20"/>
        </w:rPr>
        <w:t xml:space="preserve"> ,</w:t>
      </w:r>
      <w:proofErr w:type="gramEnd"/>
      <w:r w:rsidRPr="0070194A">
        <w:rPr>
          <w:rFonts w:asciiTheme="minorHAnsi" w:hAnsiTheme="minorHAnsi"/>
          <w:sz w:val="20"/>
        </w:rPr>
        <w:t xml:space="preserve"> 20</w:t>
      </w:r>
      <w:r w:rsidRPr="0070194A">
        <w:rPr>
          <w:rStyle w:val="StyleStyleBold12pt"/>
          <w:rFonts w:asciiTheme="minorHAnsi" w:hAnsiTheme="minorHAnsi"/>
        </w:rPr>
        <w:t>12</w:t>
      </w:r>
      <w:r w:rsidRPr="0070194A">
        <w:rPr>
          <w:rFonts w:asciiTheme="minorHAnsi" w:hAnsiTheme="minorHAnsi"/>
          <w:sz w:val="20"/>
        </w:rPr>
        <w:t xml:space="preserve"> (Jerry, “Obama has right to bypass congress on cybersecurity, immigration” USA Today </w:t>
      </w:r>
      <w:hyperlink r:id="rId80" w:history="1">
        <w:r w:rsidRPr="0070194A">
          <w:rPr>
            <w:rStyle w:val="Hyperlink"/>
            <w:rFonts w:asciiTheme="minorHAnsi" w:hAnsiTheme="minorHAnsi"/>
            <w:sz w:val="20"/>
          </w:rPr>
          <w:t>http://www.usnews.com/opinion/blogs/economic-intelligence/2012/08/20/obama-has-right-to-bypass-congress-on-cybersecurity-immigration</w:t>
        </w:r>
      </w:hyperlink>
      <w:r w:rsidRPr="0070194A">
        <w:rPr>
          <w:rFonts w:asciiTheme="minorHAnsi" w:hAnsiTheme="minorHAnsi"/>
          <w:sz w:val="20"/>
        </w:rPr>
        <w:t xml:space="preserve">) </w:t>
      </w:r>
      <w:r w:rsidRPr="0070194A">
        <w:rPr>
          <w:rFonts w:asciiTheme="minorHAnsi" w:hAnsiTheme="minorHAnsi"/>
          <w:i/>
          <w:sz w:val="20"/>
        </w:rPr>
        <w:t xml:space="preserve">MLW </w:t>
      </w:r>
    </w:p>
    <w:p w14:paraId="44503E83" w14:textId="77777777" w:rsidR="00A01DA3" w:rsidRPr="0070194A" w:rsidRDefault="00A01DA3" w:rsidP="00A01DA3">
      <w:pPr>
        <w:spacing w:before="100" w:beforeAutospacing="1" w:after="150"/>
        <w:rPr>
          <w:rFonts w:asciiTheme="minorHAnsi" w:hAnsiTheme="minorHAnsi" w:cs="Arial"/>
          <w:color w:val="000000"/>
          <w:sz w:val="20"/>
          <w:szCs w:val="20"/>
        </w:rPr>
      </w:pPr>
      <w:r w:rsidRPr="0070194A">
        <w:rPr>
          <w:rFonts w:asciiTheme="minorHAnsi" w:hAnsiTheme="minorHAnsi" w:cs="Arial"/>
          <w:color w:val="000000"/>
          <w:sz w:val="20"/>
          <w:szCs w:val="20"/>
        </w:rPr>
        <w:t xml:space="preserve">The president has acted to ignore Congress in two ways: </w:t>
      </w:r>
      <w:proofErr w:type="gramStart"/>
      <w:r w:rsidRPr="0070194A">
        <w:rPr>
          <w:rStyle w:val="StyleBoldUnderline"/>
          <w:rFonts w:asciiTheme="minorHAnsi" w:hAnsiTheme="minorHAnsi"/>
        </w:rPr>
        <w:t>One way</w:t>
      </w:r>
      <w:proofErr w:type="gramEnd"/>
      <w:r w:rsidRPr="0070194A">
        <w:rPr>
          <w:rStyle w:val="StyleBoldUnderline"/>
          <w:rFonts w:asciiTheme="minorHAnsi" w:hAnsiTheme="minorHAnsi"/>
        </w:rPr>
        <w:t xml:space="preserve"> employs power vested in him</w:t>
      </w:r>
      <w:r w:rsidRPr="0070194A">
        <w:rPr>
          <w:rFonts w:asciiTheme="minorHAnsi" w:hAnsiTheme="minorHAnsi" w:cs="Arial"/>
          <w:color w:val="000000"/>
          <w:sz w:val="20"/>
          <w:szCs w:val="20"/>
        </w:rPr>
        <w:t xml:space="preserve"> by the Constitution, the other power given to him by Congress</w:t>
      </w:r>
      <w:r w:rsidRPr="0070194A">
        <w:rPr>
          <w:rStyle w:val="StyleBoldUnderline"/>
          <w:rFonts w:asciiTheme="minorHAnsi" w:hAnsiTheme="minorHAnsi"/>
        </w:rPr>
        <w:t>. The first is by exercising discretion in how the laws are executed</w:t>
      </w:r>
      <w:r w:rsidRPr="0070194A">
        <w:rPr>
          <w:rFonts w:asciiTheme="minorHAnsi" w:hAnsiTheme="minorHAnsi" w:cs="Arial"/>
          <w:color w:val="000000"/>
          <w:sz w:val="20"/>
          <w:szCs w:val="20"/>
        </w:rPr>
        <w:t xml:space="preserve">. After the DREAM Act failed in Congress, </w:t>
      </w:r>
      <w:r w:rsidRPr="0070194A">
        <w:rPr>
          <w:rStyle w:val="StyleBoldUnderline"/>
          <w:rFonts w:asciiTheme="minorHAnsi" w:hAnsiTheme="minorHAnsi"/>
        </w:rPr>
        <w:t>Obama directed immigration officials in the executive branch to exempt from enforcement undocumented persons who came to the United States as children</w:t>
      </w:r>
      <w:r w:rsidRPr="0070194A">
        <w:rPr>
          <w:rFonts w:asciiTheme="minorHAnsi" w:hAnsiTheme="minorHAnsi" w:cs="Arial"/>
          <w:color w:val="000000"/>
          <w:sz w:val="20"/>
          <w:szCs w:val="20"/>
        </w:rPr>
        <w:t xml:space="preserve">. While the specifics of the order </w:t>
      </w:r>
      <w:hyperlink r:id="rId81" w:history="1">
        <w:r w:rsidRPr="0070194A">
          <w:rPr>
            <w:rStyle w:val="Hyperlink"/>
            <w:rFonts w:asciiTheme="minorHAnsi" w:hAnsiTheme="minorHAnsi" w:cs="Arial"/>
            <w:sz w:val="20"/>
            <w:szCs w:val="20"/>
          </w:rPr>
          <w:t>are questionable</w:t>
        </w:r>
      </w:hyperlink>
      <w:r w:rsidRPr="0070194A">
        <w:rPr>
          <w:rFonts w:asciiTheme="minorHAnsi" w:hAnsiTheme="minorHAnsi" w:cs="Arial"/>
          <w:color w:val="000000"/>
          <w:sz w:val="20"/>
          <w:szCs w:val="20"/>
        </w:rPr>
        <w:t xml:space="preserve">, </w:t>
      </w:r>
      <w:r w:rsidRPr="0070194A">
        <w:rPr>
          <w:rStyle w:val="StyleBoldUnderline"/>
          <w:rFonts w:asciiTheme="minorHAnsi" w:hAnsiTheme="minorHAnsi"/>
        </w:rPr>
        <w:t>the executive certainly has the authority to prioritize how limited enforcement resources are employed</w:t>
      </w:r>
      <w:r w:rsidRPr="0070194A">
        <w:rPr>
          <w:rFonts w:asciiTheme="minorHAnsi" w:hAnsiTheme="minorHAnsi" w:cs="Arial"/>
          <w:color w:val="000000"/>
          <w:sz w:val="20"/>
          <w:szCs w:val="20"/>
        </w:rPr>
        <w:t xml:space="preserve">. Choosing to pursue violent illegal immigrants first, for example, is within any president's power. In doing so he is not creating new law over Congress's objections, but merely exercising discretion about how to best execute existing laws. The </w:t>
      </w:r>
      <w:r w:rsidRPr="0070194A">
        <w:rPr>
          <w:rStyle w:val="StyleBoldUnderline"/>
          <w:rFonts w:asciiTheme="minorHAnsi" w:hAnsiTheme="minorHAnsi"/>
        </w:rPr>
        <w:t>second way a president can act unilaterally</w:t>
      </w:r>
      <w:r w:rsidRPr="0070194A">
        <w:rPr>
          <w:rFonts w:asciiTheme="minorHAnsi" w:hAnsiTheme="minorHAnsi" w:cs="Arial"/>
          <w:color w:val="000000"/>
          <w:sz w:val="20"/>
          <w:szCs w:val="20"/>
        </w:rPr>
        <w:t xml:space="preserve">, however, does create new law, and that </w:t>
      </w:r>
      <w:r w:rsidRPr="0070194A">
        <w:rPr>
          <w:rStyle w:val="StyleBoldUnderline"/>
          <w:rFonts w:asciiTheme="minorHAnsi" w:hAnsiTheme="minorHAnsi"/>
        </w:rPr>
        <w:t>is through regulation</w:t>
      </w:r>
      <w:r w:rsidRPr="0070194A">
        <w:rPr>
          <w:rFonts w:asciiTheme="minorHAnsi" w:hAnsiTheme="minorHAnsi" w:cs="Arial"/>
          <w:color w:val="000000"/>
          <w:sz w:val="20"/>
          <w:szCs w:val="20"/>
        </w:rPr>
        <w:t xml:space="preserve">. Regulating is lawmaking, and regulations are as binding as any law that Congress </w:t>
      </w:r>
      <w:proofErr w:type="gramStart"/>
      <w:r w:rsidRPr="0070194A">
        <w:rPr>
          <w:rFonts w:asciiTheme="minorHAnsi" w:hAnsiTheme="minorHAnsi" w:cs="Arial"/>
          <w:color w:val="000000"/>
          <w:sz w:val="20"/>
          <w:szCs w:val="20"/>
        </w:rPr>
        <w:t>passes,</w:t>
      </w:r>
      <w:proofErr w:type="gramEnd"/>
      <w:r w:rsidRPr="0070194A">
        <w:rPr>
          <w:rFonts w:asciiTheme="minorHAnsi" w:hAnsiTheme="minorHAnsi" w:cs="Arial"/>
          <w:color w:val="000000"/>
          <w:sz w:val="20"/>
          <w:szCs w:val="20"/>
        </w:rPr>
        <w:t xml:space="preserve"> yet this lawmaking takes place wholly within the executive branch. </w:t>
      </w:r>
      <w:r w:rsidRPr="0070194A">
        <w:rPr>
          <w:rStyle w:val="StyleBoldUnderline"/>
          <w:rFonts w:asciiTheme="minorHAnsi" w:hAnsiTheme="minorHAnsi"/>
        </w:rPr>
        <w:t>The president's power to direct the Department of Homeland Security or the Energy Department to issue new cybersecurity rules exists because Congress has delegated</w:t>
      </w:r>
      <w:r w:rsidRPr="0070194A">
        <w:rPr>
          <w:rFonts w:asciiTheme="minorHAnsi" w:hAnsiTheme="minorHAnsi" w:cs="Arial"/>
          <w:color w:val="000000"/>
          <w:sz w:val="20"/>
          <w:szCs w:val="20"/>
        </w:rPr>
        <w:t>—or abdicated—to the executive a massive amount of rule-making power.</w:t>
      </w:r>
    </w:p>
    <w:p w14:paraId="557B01CD" w14:textId="3D8BDDAE" w:rsidR="00A01DA3" w:rsidRPr="0070194A" w:rsidRDefault="00A01DA3" w:rsidP="00A01DA3">
      <w:pPr>
        <w:pStyle w:val="Heading4"/>
      </w:pPr>
      <w:r w:rsidRPr="0070194A">
        <w:t xml:space="preserve">“Probably not” </w:t>
      </w:r>
      <w:r>
        <w:t>doesn’t mean</w:t>
      </w:r>
      <w:r w:rsidRPr="0070194A">
        <w:t xml:space="preserve"> NO—still possibility of unilateral action on IR</w:t>
      </w:r>
    </w:p>
    <w:p w14:paraId="6B0109FC" w14:textId="77777777" w:rsidR="00A01DA3" w:rsidRPr="0070194A" w:rsidRDefault="00A01DA3" w:rsidP="00A01DA3">
      <w:pPr>
        <w:spacing w:before="100" w:beforeAutospacing="1" w:after="150"/>
        <w:rPr>
          <w:rFonts w:asciiTheme="minorHAnsi" w:hAnsiTheme="minorHAnsi" w:cs="Arial"/>
          <w:color w:val="000000"/>
          <w:sz w:val="20"/>
          <w:szCs w:val="20"/>
        </w:rPr>
      </w:pPr>
      <w:r w:rsidRPr="0070194A">
        <w:rPr>
          <w:rStyle w:val="StyleStyleBold12pt"/>
          <w:rFonts w:asciiTheme="minorHAnsi" w:hAnsiTheme="minorHAnsi"/>
        </w:rPr>
        <w:t>James</w:t>
      </w:r>
      <w:r w:rsidRPr="0070194A">
        <w:rPr>
          <w:rFonts w:asciiTheme="minorHAnsi" w:hAnsiTheme="minorHAnsi" w:cs="Arial"/>
          <w:color w:val="000000"/>
          <w:sz w:val="20"/>
          <w:szCs w:val="20"/>
        </w:rPr>
        <w:t xml:space="preserve"> (bachelor in English from Dickinson College, reporter for Wall Street Journal for 10 years, reports for NPR) July 17</w:t>
      </w:r>
      <w:r w:rsidRPr="0070194A">
        <w:rPr>
          <w:rFonts w:asciiTheme="minorHAnsi" w:hAnsiTheme="minorHAnsi" w:cs="Arial"/>
          <w:color w:val="000000"/>
          <w:sz w:val="20"/>
          <w:szCs w:val="20"/>
          <w:vertAlign w:val="superscript"/>
        </w:rPr>
        <w:t>th</w:t>
      </w:r>
      <w:r w:rsidRPr="0070194A">
        <w:rPr>
          <w:rFonts w:asciiTheme="minorHAnsi" w:hAnsiTheme="minorHAnsi" w:cs="Arial"/>
          <w:color w:val="000000"/>
          <w:sz w:val="20"/>
          <w:szCs w:val="20"/>
        </w:rPr>
        <w:t>, 20</w:t>
      </w:r>
      <w:r w:rsidRPr="0070194A">
        <w:rPr>
          <w:rStyle w:val="StyleStyleBold12pt"/>
          <w:rFonts w:asciiTheme="minorHAnsi" w:hAnsiTheme="minorHAnsi"/>
        </w:rPr>
        <w:t>13</w:t>
      </w:r>
      <w:r w:rsidRPr="0070194A">
        <w:rPr>
          <w:rFonts w:asciiTheme="minorHAnsi" w:hAnsiTheme="minorHAnsi" w:cs="Arial"/>
          <w:color w:val="000000"/>
          <w:sz w:val="20"/>
          <w:szCs w:val="20"/>
        </w:rPr>
        <w:t xml:space="preserve"> (Frank “Obama could declare an Immigration Amnesty but…” NPR Politics talk </w:t>
      </w:r>
      <w:hyperlink r:id="rId82" w:history="1">
        <w:r w:rsidRPr="0070194A">
          <w:rPr>
            <w:rStyle w:val="Hyperlink"/>
            <w:rFonts w:asciiTheme="minorHAnsi" w:hAnsiTheme="minorHAnsi" w:cs="Arial"/>
            <w:sz w:val="20"/>
            <w:szCs w:val="20"/>
          </w:rPr>
          <w:t>http://www.npr.org/blogs/itsallpolitics/2013/07/17/203030968/obama-could-declare-an-immigration-amnesty-but</w:t>
        </w:r>
      </w:hyperlink>
      <w:r w:rsidRPr="0070194A">
        <w:rPr>
          <w:rFonts w:asciiTheme="minorHAnsi" w:hAnsiTheme="minorHAnsi" w:cs="Arial"/>
          <w:color w:val="000000"/>
          <w:sz w:val="20"/>
          <w:szCs w:val="20"/>
        </w:rPr>
        <w:t xml:space="preserve">) </w:t>
      </w:r>
      <w:r w:rsidRPr="0070194A">
        <w:rPr>
          <w:rFonts w:asciiTheme="minorHAnsi" w:hAnsiTheme="minorHAnsi" w:cs="Arial"/>
          <w:i/>
          <w:color w:val="000000"/>
          <w:sz w:val="20"/>
          <w:szCs w:val="20"/>
        </w:rPr>
        <w:t xml:space="preserve">MLW </w:t>
      </w:r>
    </w:p>
    <w:p w14:paraId="21E8F3B2" w14:textId="77777777" w:rsidR="00A01DA3" w:rsidRPr="0070194A" w:rsidRDefault="00A01DA3" w:rsidP="00A01DA3">
      <w:pPr>
        <w:spacing w:before="100" w:beforeAutospacing="1" w:after="150"/>
        <w:rPr>
          <w:rStyle w:val="StyleBoldUnderline"/>
          <w:rFonts w:asciiTheme="minorHAnsi" w:hAnsiTheme="minorHAnsi"/>
        </w:rPr>
      </w:pPr>
      <w:r w:rsidRPr="0070194A">
        <w:rPr>
          <w:rStyle w:val="StyleBoldUnderline"/>
          <w:rFonts w:asciiTheme="minorHAnsi" w:hAnsiTheme="minorHAnsi"/>
        </w:rPr>
        <w:t>"Probably not" is obviously not the same as "no" or "never."</w:t>
      </w:r>
      <w:r w:rsidRPr="0070194A">
        <w:rPr>
          <w:rFonts w:asciiTheme="minorHAnsi" w:hAnsiTheme="minorHAnsi" w:cs="Arial"/>
          <w:color w:val="000000"/>
          <w:sz w:val="20"/>
          <w:szCs w:val="20"/>
        </w:rPr>
        <w:t xml:space="preserve"> So Obama </w:t>
      </w:r>
      <w:r w:rsidRPr="0070194A">
        <w:rPr>
          <w:rStyle w:val="StyleBoldUnderline"/>
          <w:rFonts w:asciiTheme="minorHAnsi" w:hAnsiTheme="minorHAnsi"/>
        </w:rPr>
        <w:t xml:space="preserve">seems to be keeping the option available to </w:t>
      </w:r>
      <w:proofErr w:type="gramStart"/>
      <w:r w:rsidRPr="0070194A">
        <w:rPr>
          <w:rStyle w:val="StyleBoldUnderline"/>
          <w:rFonts w:asciiTheme="minorHAnsi" w:hAnsiTheme="minorHAnsi"/>
        </w:rPr>
        <w:t>himself</w:t>
      </w:r>
      <w:proofErr w:type="gramEnd"/>
      <w:r w:rsidRPr="0070194A">
        <w:rPr>
          <w:rFonts w:asciiTheme="minorHAnsi" w:hAnsiTheme="minorHAnsi" w:cs="Arial"/>
          <w:color w:val="000000"/>
          <w:sz w:val="20"/>
          <w:szCs w:val="20"/>
        </w:rPr>
        <w:t xml:space="preserve"> even as he puts the onus on Congress to achieve an immigration overhaul that includes a path to citizenship, known to its detractors as "amnesty." And it is a very real, if highly unlikely, option for the president. A</w:t>
      </w:r>
      <w:r w:rsidRPr="0070194A">
        <w:rPr>
          <w:rStyle w:val="StyleBoldUnderline"/>
          <w:rFonts w:asciiTheme="minorHAnsi" w:hAnsiTheme="minorHAnsi"/>
        </w:rPr>
        <w:t xml:space="preserve">rticle 2, Section 2 of the U.S. Constitution gives the president broad pardon powers, </w:t>
      </w:r>
      <w:r w:rsidRPr="0070194A">
        <w:rPr>
          <w:rFonts w:asciiTheme="minorHAnsi" w:hAnsiTheme="minorHAnsi" w:cs="Arial"/>
          <w:color w:val="000000"/>
          <w:sz w:val="20"/>
          <w:szCs w:val="20"/>
        </w:rPr>
        <w:t xml:space="preserve">even to the extent of granting amnesties to those who've violated federal law. </w:t>
      </w:r>
      <w:r w:rsidRPr="0070194A">
        <w:rPr>
          <w:rStyle w:val="StyleBoldUnderline"/>
          <w:rFonts w:asciiTheme="minorHAnsi" w:hAnsiTheme="minorHAnsi"/>
        </w:rPr>
        <w:t>Amnesty dates to the earliest days of the republic</w:t>
      </w:r>
      <w:r w:rsidRPr="0070194A">
        <w:rPr>
          <w:rFonts w:asciiTheme="minorHAnsi" w:hAnsiTheme="minorHAnsi" w:cs="Arial"/>
          <w:color w:val="000000"/>
          <w:sz w:val="20"/>
          <w:szCs w:val="20"/>
        </w:rPr>
        <w:t xml:space="preserve">. Like many presidential traditions, it began with President George Washington, who offered an amnesty to participants in 1794's Whiskey Rebellion, a violent tax revolt in Western Pennsylvania. More recently, Presidents Gerald Ford and Jimmy Carter gave amnesties to Vietnam War-era draft evaders. </w:t>
      </w:r>
      <w:r w:rsidRPr="0070194A">
        <w:rPr>
          <w:rStyle w:val="StyleBoldUnderline"/>
          <w:rFonts w:asciiTheme="minorHAnsi" w:hAnsiTheme="minorHAnsi"/>
        </w:rPr>
        <w:t>"The constitutional backdrop is [that there is] absolutely no doubt the president could [declare an amnesty for those in the country illegally]," P.S. Ruckman Jr</w:t>
      </w:r>
      <w:r w:rsidRPr="0070194A">
        <w:rPr>
          <w:rFonts w:asciiTheme="minorHAnsi" w:hAnsiTheme="minorHAnsi" w:cs="Arial"/>
          <w:color w:val="000000"/>
          <w:sz w:val="20"/>
          <w:szCs w:val="20"/>
        </w:rPr>
        <w:t xml:space="preserve">., a professor of Rock Valley College in Illinois, told me in an interview. Ruckman, an expert on presidential pardons who runs the Pardon Power blog, said: </w:t>
      </w:r>
      <w:r w:rsidRPr="0070194A">
        <w:rPr>
          <w:rStyle w:val="StyleBoldUnderline"/>
          <w:rFonts w:asciiTheme="minorHAnsi" w:hAnsiTheme="minorHAnsi"/>
        </w:rPr>
        <w:t xml:space="preserve">"I don't think there's anyone who would argue the president doesn't have that power. I can't imagine who that would be or what their argument would </w:t>
      </w:r>
      <w:proofErr w:type="gramStart"/>
      <w:r w:rsidRPr="0070194A">
        <w:rPr>
          <w:rStyle w:val="StyleBoldUnderline"/>
          <w:rFonts w:asciiTheme="minorHAnsi" w:hAnsiTheme="minorHAnsi"/>
        </w:rPr>
        <w:t>be ..."</w:t>
      </w:r>
      <w:proofErr w:type="gramEnd"/>
    </w:p>
    <w:p w14:paraId="010A2992" w14:textId="77777777" w:rsidR="00A01DA3" w:rsidRPr="005C262B" w:rsidRDefault="00A01DA3" w:rsidP="005C262B"/>
    <w:sectPr w:rsidR="00A01DA3" w:rsidRPr="005C262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3090A5" w14:textId="77777777" w:rsidR="003C6FAF" w:rsidRDefault="003C6FAF" w:rsidP="00E46E7E">
      <w:r>
        <w:separator/>
      </w:r>
    </w:p>
  </w:endnote>
  <w:endnote w:type="continuationSeparator" w:id="0">
    <w:p w14:paraId="4F0CD249" w14:textId="77777777" w:rsidR="003C6FAF" w:rsidRDefault="003C6FA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PMingLiU">
    <w:altName w:val="新細明體"/>
    <w:charset w:val="88"/>
    <w:family w:val="roman"/>
    <w:pitch w:val="variable"/>
    <w:sig w:usb0="A00002FF" w:usb1="28CFFCFA" w:usb2="00000016" w:usb3="00000000" w:csb0="00100001" w:csb1="00000000"/>
  </w:font>
  <w:font w:name="ArialMT">
    <w:altName w:val="Arial"/>
    <w:panose1 w:val="00000000000000000000"/>
    <w:charset w:val="00"/>
    <w:family w:val="swiss"/>
    <w:notTrueType/>
    <w:pitch w:val="default"/>
    <w:sig w:usb0="00000003" w:usb1="00000000" w:usb2="00000000" w:usb3="00000000" w:csb0="00000001" w:csb1="00000000"/>
  </w:font>
  <w:font w:name="Microsoft Sans Serif">
    <w:panose1 w:val="020B0604020202020204"/>
    <w:charset w:val="00"/>
    <w:family w:val="auto"/>
    <w:pitch w:val="variable"/>
    <w:sig w:usb0="E1002AFF" w:usb1="C0000002" w:usb2="00000008" w:usb3="00000000" w:csb0="000101FF"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CD5E3" w14:textId="77777777" w:rsidR="003C6FAF" w:rsidRDefault="003C6FAF" w:rsidP="00E46E7E">
      <w:r>
        <w:separator/>
      </w:r>
    </w:p>
  </w:footnote>
  <w:footnote w:type="continuationSeparator" w:id="0">
    <w:p w14:paraId="38D01F94" w14:textId="77777777" w:rsidR="003C6FAF" w:rsidRDefault="003C6FA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52F"/>
    <w:rsid w:val="000140EC"/>
    <w:rsid w:val="00016A35"/>
    <w:rsid w:val="00074941"/>
    <w:rsid w:val="000809AD"/>
    <w:rsid w:val="000A4DB6"/>
    <w:rsid w:val="000B09BB"/>
    <w:rsid w:val="000C16B3"/>
    <w:rsid w:val="000D6CCF"/>
    <w:rsid w:val="001056FD"/>
    <w:rsid w:val="001408C0"/>
    <w:rsid w:val="00143FD7"/>
    <w:rsid w:val="001463FB"/>
    <w:rsid w:val="001612FA"/>
    <w:rsid w:val="00186DB7"/>
    <w:rsid w:val="001A2AA6"/>
    <w:rsid w:val="001D7626"/>
    <w:rsid w:val="001E68B0"/>
    <w:rsid w:val="0022226A"/>
    <w:rsid w:val="002613DA"/>
    <w:rsid w:val="0026514E"/>
    <w:rsid w:val="00273382"/>
    <w:rsid w:val="002B6353"/>
    <w:rsid w:val="002B68C8"/>
    <w:rsid w:val="002B7946"/>
    <w:rsid w:val="002F35F4"/>
    <w:rsid w:val="002F3E28"/>
    <w:rsid w:val="002F40E6"/>
    <w:rsid w:val="00303E5B"/>
    <w:rsid w:val="00313226"/>
    <w:rsid w:val="0031425E"/>
    <w:rsid w:val="00325059"/>
    <w:rsid w:val="00340DEA"/>
    <w:rsid w:val="00357719"/>
    <w:rsid w:val="00374144"/>
    <w:rsid w:val="003B3EC7"/>
    <w:rsid w:val="003C6FAF"/>
    <w:rsid w:val="003D2A55"/>
    <w:rsid w:val="003E08A0"/>
    <w:rsid w:val="003F42AF"/>
    <w:rsid w:val="00412F6D"/>
    <w:rsid w:val="0042635A"/>
    <w:rsid w:val="00454352"/>
    <w:rsid w:val="00463639"/>
    <w:rsid w:val="00466B6F"/>
    <w:rsid w:val="0049605D"/>
    <w:rsid w:val="004B3188"/>
    <w:rsid w:val="004B3DB3"/>
    <w:rsid w:val="004C63B5"/>
    <w:rsid w:val="004D22F4"/>
    <w:rsid w:val="004D461E"/>
    <w:rsid w:val="004E1196"/>
    <w:rsid w:val="00517479"/>
    <w:rsid w:val="005244EE"/>
    <w:rsid w:val="005257F3"/>
    <w:rsid w:val="0058061F"/>
    <w:rsid w:val="005A0BE5"/>
    <w:rsid w:val="005C0E1F"/>
    <w:rsid w:val="005C262B"/>
    <w:rsid w:val="005E0D2B"/>
    <w:rsid w:val="005E2C99"/>
    <w:rsid w:val="00614E2B"/>
    <w:rsid w:val="00672258"/>
    <w:rsid w:val="00673609"/>
    <w:rsid w:val="0067575B"/>
    <w:rsid w:val="00692C26"/>
    <w:rsid w:val="006D02DC"/>
    <w:rsid w:val="006F2D3D"/>
    <w:rsid w:val="00700835"/>
    <w:rsid w:val="00726F87"/>
    <w:rsid w:val="007333B9"/>
    <w:rsid w:val="0073796C"/>
    <w:rsid w:val="00791B7D"/>
    <w:rsid w:val="007A3515"/>
    <w:rsid w:val="007D3202"/>
    <w:rsid w:val="007D7924"/>
    <w:rsid w:val="007E470C"/>
    <w:rsid w:val="007E48F4"/>
    <w:rsid w:val="007E5F71"/>
    <w:rsid w:val="007F1CC2"/>
    <w:rsid w:val="00817B2A"/>
    <w:rsid w:val="00821415"/>
    <w:rsid w:val="008312F6"/>
    <w:rsid w:val="0083768F"/>
    <w:rsid w:val="008B5E8C"/>
    <w:rsid w:val="008C4756"/>
    <w:rsid w:val="0091595A"/>
    <w:rsid w:val="009165EA"/>
    <w:rsid w:val="00936A82"/>
    <w:rsid w:val="009829F2"/>
    <w:rsid w:val="00993F61"/>
    <w:rsid w:val="009B0746"/>
    <w:rsid w:val="009C198B"/>
    <w:rsid w:val="009C7263"/>
    <w:rsid w:val="009D207E"/>
    <w:rsid w:val="009D7FCE"/>
    <w:rsid w:val="009E5822"/>
    <w:rsid w:val="009E691A"/>
    <w:rsid w:val="00A003BC"/>
    <w:rsid w:val="00A01DA3"/>
    <w:rsid w:val="00A074CB"/>
    <w:rsid w:val="00A25430"/>
    <w:rsid w:val="00A369C4"/>
    <w:rsid w:val="00A47986"/>
    <w:rsid w:val="00A77E4A"/>
    <w:rsid w:val="00A91A24"/>
    <w:rsid w:val="00AC0E99"/>
    <w:rsid w:val="00AD7FFD"/>
    <w:rsid w:val="00AF1E67"/>
    <w:rsid w:val="00AF5046"/>
    <w:rsid w:val="00AF70D4"/>
    <w:rsid w:val="00B169A1"/>
    <w:rsid w:val="00B33E0C"/>
    <w:rsid w:val="00B45FE9"/>
    <w:rsid w:val="00B55D49"/>
    <w:rsid w:val="00B65E97"/>
    <w:rsid w:val="00B84180"/>
    <w:rsid w:val="00BD689E"/>
    <w:rsid w:val="00BE63EA"/>
    <w:rsid w:val="00BF3EB8"/>
    <w:rsid w:val="00C0556B"/>
    <w:rsid w:val="00C42A3C"/>
    <w:rsid w:val="00CD2C6D"/>
    <w:rsid w:val="00CF1A0F"/>
    <w:rsid w:val="00D26191"/>
    <w:rsid w:val="00D36252"/>
    <w:rsid w:val="00D4330B"/>
    <w:rsid w:val="00D44C76"/>
    <w:rsid w:val="00D460F1"/>
    <w:rsid w:val="00D51B44"/>
    <w:rsid w:val="00D6085D"/>
    <w:rsid w:val="00D66D57"/>
    <w:rsid w:val="00D81480"/>
    <w:rsid w:val="00DA2E40"/>
    <w:rsid w:val="00DA5BF8"/>
    <w:rsid w:val="00DC71AA"/>
    <w:rsid w:val="00DD2FAB"/>
    <w:rsid w:val="00DE627C"/>
    <w:rsid w:val="00DF1850"/>
    <w:rsid w:val="00DF7112"/>
    <w:rsid w:val="00E46E7E"/>
    <w:rsid w:val="00E95631"/>
    <w:rsid w:val="00ED18A4"/>
    <w:rsid w:val="00F10DEF"/>
    <w:rsid w:val="00F1173B"/>
    <w:rsid w:val="00F45F2E"/>
    <w:rsid w:val="00FA538E"/>
    <w:rsid w:val="00FB5BE2"/>
    <w:rsid w:val="00FC6B2C"/>
    <w:rsid w:val="00FD50BA"/>
    <w:rsid w:val="00FE252F"/>
    <w:rsid w:val="00FE4803"/>
    <w:rsid w:val="00FF2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B4B19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226A"/>
    <w:rPr>
      <w:rFonts w:ascii="Calibri" w:hAnsi="Calibri"/>
      <w:sz w:val="22"/>
    </w:rPr>
  </w:style>
  <w:style w:type="paragraph" w:styleId="Heading1">
    <w:name w:val="heading 1"/>
    <w:aliases w:val="Pocket"/>
    <w:basedOn w:val="Normal"/>
    <w:next w:val="Normal"/>
    <w:link w:val="Heading1Char"/>
    <w:uiPriority w:val="9"/>
    <w:qFormat/>
    <w:rsid w:val="002222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2226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2226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2226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22226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2226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2226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2226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2226A"/>
    <w:rPr>
      <w:rFonts w:asciiTheme="majorHAnsi" w:eastAsiaTheme="majorEastAsia" w:hAnsiTheme="majorHAnsi" w:cstheme="majorBidi"/>
      <w:b/>
      <w:bCs/>
      <w:iCs/>
      <w:sz w:val="26"/>
    </w:rPr>
  </w:style>
  <w:style w:type="paragraph" w:styleId="NoSpacing">
    <w:name w:val="No Spacing"/>
    <w:uiPriority w:val="1"/>
    <w:rsid w:val="0022226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2226A"/>
    <w:rPr>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1"/>
    <w:qFormat/>
    <w:rsid w:val="0022226A"/>
    <w:rPr>
      <w:b/>
      <w:sz w:val="22"/>
      <w:u w:val="single"/>
    </w:rPr>
  </w:style>
  <w:style w:type="paragraph" w:styleId="DocumentMap">
    <w:name w:val="Document Map"/>
    <w:basedOn w:val="Normal"/>
    <w:link w:val="DocumentMapChar"/>
    <w:uiPriority w:val="99"/>
    <w:semiHidden/>
    <w:unhideWhenUsed/>
    <w:rsid w:val="0022226A"/>
    <w:rPr>
      <w:rFonts w:ascii="Lucida Grande" w:hAnsi="Lucida Grande" w:cs="Lucida Grande"/>
    </w:rPr>
  </w:style>
  <w:style w:type="character" w:customStyle="1" w:styleId="DocumentMapChar">
    <w:name w:val="Document Map Char"/>
    <w:basedOn w:val="DefaultParagraphFont"/>
    <w:link w:val="DocumentMap"/>
    <w:uiPriority w:val="99"/>
    <w:semiHidden/>
    <w:rsid w:val="0022226A"/>
    <w:rPr>
      <w:rFonts w:ascii="Lucida Grande" w:hAnsi="Lucida Grande" w:cs="Lucida Grande"/>
      <w:sz w:val="22"/>
    </w:rPr>
  </w:style>
  <w:style w:type="paragraph" w:styleId="ListParagraph">
    <w:name w:val="List Paragraph"/>
    <w:basedOn w:val="Normal"/>
    <w:uiPriority w:val="34"/>
    <w:rsid w:val="0022226A"/>
    <w:pPr>
      <w:ind w:left="720"/>
      <w:contextualSpacing/>
    </w:pPr>
  </w:style>
  <w:style w:type="paragraph" w:styleId="Header">
    <w:name w:val="header"/>
    <w:basedOn w:val="Normal"/>
    <w:link w:val="HeaderChar"/>
    <w:uiPriority w:val="99"/>
    <w:unhideWhenUsed/>
    <w:rsid w:val="0022226A"/>
    <w:pPr>
      <w:tabs>
        <w:tab w:val="center" w:pos="4320"/>
        <w:tab w:val="right" w:pos="8640"/>
      </w:tabs>
    </w:pPr>
  </w:style>
  <w:style w:type="character" w:customStyle="1" w:styleId="HeaderChar">
    <w:name w:val="Header Char"/>
    <w:basedOn w:val="DefaultParagraphFont"/>
    <w:link w:val="Header"/>
    <w:uiPriority w:val="99"/>
    <w:rsid w:val="0022226A"/>
    <w:rPr>
      <w:rFonts w:ascii="Calibri" w:hAnsi="Calibri"/>
      <w:sz w:val="22"/>
    </w:rPr>
  </w:style>
  <w:style w:type="paragraph" w:styleId="Footer">
    <w:name w:val="footer"/>
    <w:basedOn w:val="Normal"/>
    <w:link w:val="FooterChar"/>
    <w:uiPriority w:val="99"/>
    <w:unhideWhenUsed/>
    <w:rsid w:val="0022226A"/>
    <w:pPr>
      <w:tabs>
        <w:tab w:val="center" w:pos="4320"/>
        <w:tab w:val="right" w:pos="8640"/>
      </w:tabs>
    </w:pPr>
  </w:style>
  <w:style w:type="character" w:customStyle="1" w:styleId="FooterChar">
    <w:name w:val="Footer Char"/>
    <w:basedOn w:val="DefaultParagraphFont"/>
    <w:link w:val="Footer"/>
    <w:uiPriority w:val="99"/>
    <w:rsid w:val="0022226A"/>
    <w:rPr>
      <w:rFonts w:ascii="Calibri" w:hAnsi="Calibri"/>
      <w:sz w:val="22"/>
    </w:rPr>
  </w:style>
  <w:style w:type="character" w:styleId="PageNumber">
    <w:name w:val="page number"/>
    <w:basedOn w:val="DefaultParagraphFont"/>
    <w:uiPriority w:val="99"/>
    <w:semiHidden/>
    <w:unhideWhenUsed/>
    <w:rsid w:val="0022226A"/>
  </w:style>
  <w:style w:type="character" w:styleId="Hyperlink">
    <w:name w:val="Hyperlink"/>
    <w:basedOn w:val="DefaultParagraphFont"/>
    <w:uiPriority w:val="99"/>
    <w:unhideWhenUsed/>
    <w:rsid w:val="0022226A"/>
    <w:rPr>
      <w:color w:val="0000FF" w:themeColor="hyperlink"/>
      <w:u w:val="single"/>
    </w:rPr>
  </w:style>
  <w:style w:type="paragraph" w:styleId="NormalWeb">
    <w:name w:val="Normal (Web)"/>
    <w:basedOn w:val="Normal"/>
    <w:uiPriority w:val="99"/>
    <w:unhideWhenUsed/>
    <w:rsid w:val="00FE252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FE252F"/>
  </w:style>
  <w:style w:type="character" w:customStyle="1" w:styleId="hit">
    <w:name w:val="hit"/>
    <w:basedOn w:val="DefaultParagraphFont"/>
    <w:rsid w:val="00FE252F"/>
  </w:style>
  <w:style w:type="paragraph" w:customStyle="1" w:styleId="Nothing">
    <w:name w:val="Nothing"/>
    <w:link w:val="NothingChar"/>
    <w:rsid w:val="001E68B0"/>
    <w:pPr>
      <w:jc w:val="both"/>
    </w:pPr>
    <w:rPr>
      <w:rFonts w:ascii="Times New Roman" w:eastAsia="Times New Roman" w:hAnsi="Times New Roman" w:cs="Times New Roman"/>
      <w:sz w:val="20"/>
    </w:rPr>
  </w:style>
  <w:style w:type="paragraph" w:customStyle="1" w:styleId="Cards">
    <w:name w:val="Cards"/>
    <w:next w:val="Nothing"/>
    <w:link w:val="CardsChar"/>
    <w:qFormat/>
    <w:rsid w:val="001E68B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1E68B0"/>
    <w:rPr>
      <w:rFonts w:ascii="Times New Roman" w:hAnsi="Times New Roman"/>
      <w:sz w:val="24"/>
      <w:u w:val="thick"/>
    </w:rPr>
  </w:style>
  <w:style w:type="character" w:customStyle="1" w:styleId="NothingChar">
    <w:name w:val="Nothing Char"/>
    <w:link w:val="Nothing"/>
    <w:rsid w:val="001E68B0"/>
    <w:rPr>
      <w:rFonts w:ascii="Times New Roman" w:eastAsia="Times New Roman" w:hAnsi="Times New Roman" w:cs="Times New Roman"/>
      <w:sz w:val="20"/>
    </w:rPr>
  </w:style>
  <w:style w:type="character" w:customStyle="1" w:styleId="CardsChar">
    <w:name w:val="Cards Char"/>
    <w:link w:val="Cards"/>
    <w:rsid w:val="001E68B0"/>
    <w:rPr>
      <w:rFonts w:ascii="Times New Roman" w:eastAsia="Times New Roman" w:hAnsi="Times New Roman" w:cs="Times New Roman"/>
      <w:sz w:val="20"/>
    </w:rPr>
  </w:style>
  <w:style w:type="character" w:styleId="Strong">
    <w:name w:val="Strong"/>
    <w:aliases w:val="8 pt font"/>
    <w:basedOn w:val="DefaultParagraphFont"/>
    <w:uiPriority w:val="22"/>
    <w:qFormat/>
    <w:rsid w:val="001E68B0"/>
    <w:rPr>
      <w:b/>
      <w:bCs/>
    </w:rPr>
  </w:style>
  <w:style w:type="character" w:customStyle="1" w:styleId="UnderlineBold">
    <w:name w:val="Underline + Bold"/>
    <w:basedOn w:val="DefaultParagraphFont"/>
    <w:uiPriority w:val="1"/>
    <w:qFormat/>
    <w:rsid w:val="000809AD"/>
    <w:rPr>
      <w:rFonts w:ascii="Garamond" w:hAnsi="Garamond"/>
      <w:b w:val="0"/>
      <w:bCs/>
      <w:sz w:val="20"/>
      <w:szCs w:val="24"/>
      <w:u w:val="single"/>
    </w:rPr>
  </w:style>
  <w:style w:type="paragraph" w:customStyle="1" w:styleId="Default">
    <w:name w:val="Default"/>
    <w:rsid w:val="00FB5BE2"/>
    <w:pPr>
      <w:autoSpaceDE w:val="0"/>
      <w:autoSpaceDN w:val="0"/>
      <w:adjustRightInd w:val="0"/>
    </w:pPr>
    <w:rPr>
      <w:rFonts w:ascii="Calibri" w:eastAsiaTheme="minorHAnsi" w:hAnsi="Calibri" w:cs="Calibri"/>
      <w:color w:val="000000"/>
    </w:rPr>
  </w:style>
  <w:style w:type="paragraph" w:customStyle="1" w:styleId="tag">
    <w:name w:val="tag"/>
    <w:aliases w:val="No Spacing1,No Spacing2,Debate Text,Read stuff,No Spacing11,No Spacing111,CD - Cite,Dont use,No Spacing41,No Spacing6,No Spacing7,No Spacing8,No Spacing21"/>
    <w:basedOn w:val="Normal"/>
    <w:next w:val="Normal"/>
    <w:qFormat/>
    <w:rsid w:val="00FB5BE2"/>
    <w:pPr>
      <w:spacing w:line="276" w:lineRule="auto"/>
    </w:pPr>
    <w:rPr>
      <w:rFonts w:ascii="Times New Roman" w:eastAsia="Calibri" w:hAnsi="Times New Roman" w:cs="Times New Roman"/>
      <w:b/>
      <w:sz w:val="24"/>
    </w:rPr>
  </w:style>
  <w:style w:type="paragraph" w:customStyle="1" w:styleId="card">
    <w:name w:val="card"/>
    <w:basedOn w:val="Normal"/>
    <w:next w:val="Normal"/>
    <w:link w:val="cardChar"/>
    <w:qFormat/>
    <w:rsid w:val="00FB5BE2"/>
    <w:pPr>
      <w:ind w:left="288" w:right="288"/>
    </w:pPr>
    <w:rPr>
      <w:rFonts w:ascii="Georgia" w:eastAsia="SimSun" w:hAnsi="Georgia" w:cs="Times New Roman"/>
      <w:sz w:val="16"/>
      <w:lang w:eastAsia="zh-CN"/>
    </w:rPr>
  </w:style>
  <w:style w:type="character" w:customStyle="1" w:styleId="cardChar">
    <w:name w:val="card Char"/>
    <w:basedOn w:val="DefaultParagraphFont"/>
    <w:link w:val="card"/>
    <w:rsid w:val="00FB5BE2"/>
    <w:rPr>
      <w:rFonts w:ascii="Georgia" w:eastAsia="SimSun" w:hAnsi="Georgia" w:cs="Times New Roman"/>
      <w:sz w:val="16"/>
      <w:szCs w:val="22"/>
      <w:lang w:eastAsia="zh-CN"/>
    </w:rPr>
  </w:style>
  <w:style w:type="character" w:customStyle="1" w:styleId="underline">
    <w:name w:val="underline"/>
    <w:basedOn w:val="DefaultParagraphFont"/>
    <w:qFormat/>
    <w:rsid w:val="00FB5BE2"/>
    <w:rPr>
      <w:sz w:val="20"/>
      <w:u w:val="single"/>
    </w:rPr>
  </w:style>
  <w:style w:type="paragraph" w:customStyle="1" w:styleId="LittleStyle">
    <w:name w:val="Little Style"/>
    <w:basedOn w:val="Normal"/>
    <w:link w:val="LittleStyleChar"/>
    <w:rsid w:val="00FB5BE2"/>
    <w:rPr>
      <w:rFonts w:ascii="Georgia" w:eastAsia="SimSun" w:hAnsi="Georgia" w:cs="Times New Roman"/>
      <w:sz w:val="16"/>
      <w:lang w:eastAsia="zh-CN"/>
    </w:rPr>
  </w:style>
  <w:style w:type="character" w:customStyle="1" w:styleId="LittleStyleChar">
    <w:name w:val="Little Style Char"/>
    <w:basedOn w:val="DefaultParagraphFont"/>
    <w:link w:val="LittleStyle"/>
    <w:rsid w:val="00FB5BE2"/>
    <w:rPr>
      <w:rFonts w:ascii="Georgia" w:eastAsia="SimSun" w:hAnsi="Georgia" w:cs="Times New Roman"/>
      <w:sz w:val="16"/>
      <w:lang w:eastAsia="zh-CN"/>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2226A"/>
    <w:rPr>
      <w:rFonts w:ascii="Arial Narrow" w:eastAsia="Calibri" w:hAnsi="Arial Narrow" w:cs="Times New Roman"/>
      <w:sz w:val="20"/>
      <w:u w:val="thick"/>
    </w:rPr>
  </w:style>
  <w:style w:type="character" w:customStyle="1" w:styleId="BoldUnderlineChar">
    <w:name w:val="Bold Underline Char"/>
    <w:rsid w:val="0022226A"/>
    <w:rPr>
      <w:rFonts w:ascii="Arial Narrow" w:hAnsi="Arial Narrow" w:cs="Times New Roman"/>
      <w:b/>
      <w:sz w:val="20"/>
      <w:u w:val="thick"/>
    </w:rPr>
  </w:style>
  <w:style w:type="character" w:customStyle="1" w:styleId="cite">
    <w:name w:val="cite"/>
    <w:rsid w:val="0022226A"/>
    <w:rPr>
      <w:rFonts w:ascii="Times New Roman" w:hAnsi="Times New Roman"/>
      <w:b/>
      <w:sz w:val="24"/>
    </w:rPr>
  </w:style>
  <w:style w:type="character" w:customStyle="1" w:styleId="StyleTimesNewRoman12ptBold">
    <w:name w:val="Style Times New Roman 12 pt Bold"/>
    <w:rsid w:val="00614E2B"/>
    <w:rPr>
      <w:rFonts w:ascii="Times New Roman" w:hAnsi="Times New Roman" w:cs="Times New Roman" w:hint="default"/>
      <w:b/>
      <w:bCs/>
      <w:sz w:val="24"/>
    </w:rPr>
  </w:style>
  <w:style w:type="character" w:customStyle="1" w:styleId="verdana">
    <w:name w:val="verdana"/>
    <w:basedOn w:val="DefaultParagraphFont"/>
    <w:rsid w:val="00DF711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226A"/>
    <w:rPr>
      <w:rFonts w:ascii="Calibri" w:hAnsi="Calibri"/>
      <w:sz w:val="22"/>
    </w:rPr>
  </w:style>
  <w:style w:type="paragraph" w:styleId="Heading1">
    <w:name w:val="heading 1"/>
    <w:aliases w:val="Pocket"/>
    <w:basedOn w:val="Normal"/>
    <w:next w:val="Normal"/>
    <w:link w:val="Heading1Char"/>
    <w:uiPriority w:val="9"/>
    <w:qFormat/>
    <w:rsid w:val="002222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2226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2226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2226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tag2,Size 10,emphasis in card,Minimized,minimized,Highlighted,Underlined,CD Card,ED - Tag,emphasis,Bold Underline,Emphasis!!,small,Qualifications"/>
    <w:basedOn w:val="DefaultParagraphFont"/>
    <w:uiPriority w:val="7"/>
    <w:qFormat/>
    <w:rsid w:val="0022226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2226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2226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2226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2226A"/>
    <w:rPr>
      <w:rFonts w:asciiTheme="majorHAnsi" w:eastAsiaTheme="majorEastAsia" w:hAnsiTheme="majorHAnsi" w:cstheme="majorBidi"/>
      <w:b/>
      <w:bCs/>
      <w:iCs/>
      <w:sz w:val="26"/>
    </w:rPr>
  </w:style>
  <w:style w:type="paragraph" w:styleId="NoSpacing">
    <w:name w:val="No Spacing"/>
    <w:uiPriority w:val="1"/>
    <w:rsid w:val="0022226A"/>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22226A"/>
    <w:rPr>
      <w:b/>
      <w:sz w:val="26"/>
      <w:u w:val="none"/>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1"/>
    <w:qFormat/>
    <w:rsid w:val="0022226A"/>
    <w:rPr>
      <w:b/>
      <w:sz w:val="22"/>
      <w:u w:val="single"/>
    </w:rPr>
  </w:style>
  <w:style w:type="paragraph" w:styleId="DocumentMap">
    <w:name w:val="Document Map"/>
    <w:basedOn w:val="Normal"/>
    <w:link w:val="DocumentMapChar"/>
    <w:uiPriority w:val="99"/>
    <w:semiHidden/>
    <w:unhideWhenUsed/>
    <w:rsid w:val="0022226A"/>
    <w:rPr>
      <w:rFonts w:ascii="Lucida Grande" w:hAnsi="Lucida Grande" w:cs="Lucida Grande"/>
    </w:rPr>
  </w:style>
  <w:style w:type="character" w:customStyle="1" w:styleId="DocumentMapChar">
    <w:name w:val="Document Map Char"/>
    <w:basedOn w:val="DefaultParagraphFont"/>
    <w:link w:val="DocumentMap"/>
    <w:uiPriority w:val="99"/>
    <w:semiHidden/>
    <w:rsid w:val="0022226A"/>
    <w:rPr>
      <w:rFonts w:ascii="Lucida Grande" w:hAnsi="Lucida Grande" w:cs="Lucida Grande"/>
      <w:sz w:val="22"/>
    </w:rPr>
  </w:style>
  <w:style w:type="paragraph" w:styleId="ListParagraph">
    <w:name w:val="List Paragraph"/>
    <w:basedOn w:val="Normal"/>
    <w:uiPriority w:val="34"/>
    <w:rsid w:val="0022226A"/>
    <w:pPr>
      <w:ind w:left="720"/>
      <w:contextualSpacing/>
    </w:pPr>
  </w:style>
  <w:style w:type="paragraph" w:styleId="Header">
    <w:name w:val="header"/>
    <w:basedOn w:val="Normal"/>
    <w:link w:val="HeaderChar"/>
    <w:uiPriority w:val="99"/>
    <w:unhideWhenUsed/>
    <w:rsid w:val="0022226A"/>
    <w:pPr>
      <w:tabs>
        <w:tab w:val="center" w:pos="4320"/>
        <w:tab w:val="right" w:pos="8640"/>
      </w:tabs>
    </w:pPr>
  </w:style>
  <w:style w:type="character" w:customStyle="1" w:styleId="HeaderChar">
    <w:name w:val="Header Char"/>
    <w:basedOn w:val="DefaultParagraphFont"/>
    <w:link w:val="Header"/>
    <w:uiPriority w:val="99"/>
    <w:rsid w:val="0022226A"/>
    <w:rPr>
      <w:rFonts w:ascii="Calibri" w:hAnsi="Calibri"/>
      <w:sz w:val="22"/>
    </w:rPr>
  </w:style>
  <w:style w:type="paragraph" w:styleId="Footer">
    <w:name w:val="footer"/>
    <w:basedOn w:val="Normal"/>
    <w:link w:val="FooterChar"/>
    <w:uiPriority w:val="99"/>
    <w:unhideWhenUsed/>
    <w:rsid w:val="0022226A"/>
    <w:pPr>
      <w:tabs>
        <w:tab w:val="center" w:pos="4320"/>
        <w:tab w:val="right" w:pos="8640"/>
      </w:tabs>
    </w:pPr>
  </w:style>
  <w:style w:type="character" w:customStyle="1" w:styleId="FooterChar">
    <w:name w:val="Footer Char"/>
    <w:basedOn w:val="DefaultParagraphFont"/>
    <w:link w:val="Footer"/>
    <w:uiPriority w:val="99"/>
    <w:rsid w:val="0022226A"/>
    <w:rPr>
      <w:rFonts w:ascii="Calibri" w:hAnsi="Calibri"/>
      <w:sz w:val="22"/>
    </w:rPr>
  </w:style>
  <w:style w:type="character" w:styleId="PageNumber">
    <w:name w:val="page number"/>
    <w:basedOn w:val="DefaultParagraphFont"/>
    <w:uiPriority w:val="99"/>
    <w:semiHidden/>
    <w:unhideWhenUsed/>
    <w:rsid w:val="0022226A"/>
  </w:style>
  <w:style w:type="character" w:styleId="Hyperlink">
    <w:name w:val="Hyperlink"/>
    <w:basedOn w:val="DefaultParagraphFont"/>
    <w:uiPriority w:val="99"/>
    <w:unhideWhenUsed/>
    <w:rsid w:val="0022226A"/>
    <w:rPr>
      <w:color w:val="0000FF" w:themeColor="hyperlink"/>
      <w:u w:val="single"/>
    </w:rPr>
  </w:style>
  <w:style w:type="paragraph" w:styleId="NormalWeb">
    <w:name w:val="Normal (Web)"/>
    <w:basedOn w:val="Normal"/>
    <w:uiPriority w:val="99"/>
    <w:unhideWhenUsed/>
    <w:rsid w:val="00FE252F"/>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FE252F"/>
  </w:style>
  <w:style w:type="character" w:customStyle="1" w:styleId="hit">
    <w:name w:val="hit"/>
    <w:basedOn w:val="DefaultParagraphFont"/>
    <w:rsid w:val="00FE252F"/>
  </w:style>
  <w:style w:type="paragraph" w:customStyle="1" w:styleId="Nothing">
    <w:name w:val="Nothing"/>
    <w:link w:val="NothingChar"/>
    <w:rsid w:val="001E68B0"/>
    <w:pPr>
      <w:jc w:val="both"/>
    </w:pPr>
    <w:rPr>
      <w:rFonts w:ascii="Times New Roman" w:eastAsia="Times New Roman" w:hAnsi="Times New Roman" w:cs="Times New Roman"/>
      <w:sz w:val="20"/>
    </w:rPr>
  </w:style>
  <w:style w:type="paragraph" w:customStyle="1" w:styleId="Cards">
    <w:name w:val="Cards"/>
    <w:next w:val="Nothing"/>
    <w:link w:val="CardsChar"/>
    <w:qFormat/>
    <w:rsid w:val="001E68B0"/>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qFormat/>
    <w:rsid w:val="001E68B0"/>
    <w:rPr>
      <w:rFonts w:ascii="Times New Roman" w:hAnsi="Times New Roman"/>
      <w:sz w:val="24"/>
      <w:u w:val="thick"/>
    </w:rPr>
  </w:style>
  <w:style w:type="character" w:customStyle="1" w:styleId="NothingChar">
    <w:name w:val="Nothing Char"/>
    <w:link w:val="Nothing"/>
    <w:rsid w:val="001E68B0"/>
    <w:rPr>
      <w:rFonts w:ascii="Times New Roman" w:eastAsia="Times New Roman" w:hAnsi="Times New Roman" w:cs="Times New Roman"/>
      <w:sz w:val="20"/>
    </w:rPr>
  </w:style>
  <w:style w:type="character" w:customStyle="1" w:styleId="CardsChar">
    <w:name w:val="Cards Char"/>
    <w:link w:val="Cards"/>
    <w:rsid w:val="001E68B0"/>
    <w:rPr>
      <w:rFonts w:ascii="Times New Roman" w:eastAsia="Times New Roman" w:hAnsi="Times New Roman" w:cs="Times New Roman"/>
      <w:sz w:val="20"/>
    </w:rPr>
  </w:style>
  <w:style w:type="character" w:styleId="Strong">
    <w:name w:val="Strong"/>
    <w:aliases w:val="8 pt font"/>
    <w:basedOn w:val="DefaultParagraphFont"/>
    <w:uiPriority w:val="22"/>
    <w:qFormat/>
    <w:rsid w:val="001E68B0"/>
    <w:rPr>
      <w:b/>
      <w:bCs/>
    </w:rPr>
  </w:style>
  <w:style w:type="character" w:customStyle="1" w:styleId="UnderlineBold">
    <w:name w:val="Underline + Bold"/>
    <w:basedOn w:val="DefaultParagraphFont"/>
    <w:uiPriority w:val="1"/>
    <w:qFormat/>
    <w:rsid w:val="000809AD"/>
    <w:rPr>
      <w:rFonts w:ascii="Garamond" w:hAnsi="Garamond"/>
      <w:b w:val="0"/>
      <w:bCs/>
      <w:sz w:val="20"/>
      <w:szCs w:val="24"/>
      <w:u w:val="single"/>
    </w:rPr>
  </w:style>
  <w:style w:type="paragraph" w:customStyle="1" w:styleId="Default">
    <w:name w:val="Default"/>
    <w:rsid w:val="00FB5BE2"/>
    <w:pPr>
      <w:autoSpaceDE w:val="0"/>
      <w:autoSpaceDN w:val="0"/>
      <w:adjustRightInd w:val="0"/>
    </w:pPr>
    <w:rPr>
      <w:rFonts w:ascii="Calibri" w:eastAsiaTheme="minorHAnsi" w:hAnsi="Calibri" w:cs="Calibri"/>
      <w:color w:val="000000"/>
    </w:rPr>
  </w:style>
  <w:style w:type="paragraph" w:customStyle="1" w:styleId="tag">
    <w:name w:val="tag"/>
    <w:aliases w:val="No Spacing1,No Spacing2,Debate Text,Read stuff,No Spacing11,No Spacing111,CD - Cite,Dont use,No Spacing41,No Spacing6,No Spacing7,No Spacing8,No Spacing21"/>
    <w:basedOn w:val="Normal"/>
    <w:next w:val="Normal"/>
    <w:qFormat/>
    <w:rsid w:val="00FB5BE2"/>
    <w:pPr>
      <w:spacing w:line="276" w:lineRule="auto"/>
    </w:pPr>
    <w:rPr>
      <w:rFonts w:ascii="Times New Roman" w:eastAsia="Calibri" w:hAnsi="Times New Roman" w:cs="Times New Roman"/>
      <w:b/>
      <w:sz w:val="24"/>
    </w:rPr>
  </w:style>
  <w:style w:type="paragraph" w:customStyle="1" w:styleId="card">
    <w:name w:val="card"/>
    <w:basedOn w:val="Normal"/>
    <w:next w:val="Normal"/>
    <w:link w:val="cardChar"/>
    <w:qFormat/>
    <w:rsid w:val="00FB5BE2"/>
    <w:pPr>
      <w:ind w:left="288" w:right="288"/>
    </w:pPr>
    <w:rPr>
      <w:rFonts w:ascii="Georgia" w:eastAsia="SimSun" w:hAnsi="Georgia" w:cs="Times New Roman"/>
      <w:sz w:val="16"/>
      <w:lang w:eastAsia="zh-CN"/>
    </w:rPr>
  </w:style>
  <w:style w:type="character" w:customStyle="1" w:styleId="cardChar">
    <w:name w:val="card Char"/>
    <w:basedOn w:val="DefaultParagraphFont"/>
    <w:link w:val="card"/>
    <w:rsid w:val="00FB5BE2"/>
    <w:rPr>
      <w:rFonts w:ascii="Georgia" w:eastAsia="SimSun" w:hAnsi="Georgia" w:cs="Times New Roman"/>
      <w:sz w:val="16"/>
      <w:szCs w:val="22"/>
      <w:lang w:eastAsia="zh-CN"/>
    </w:rPr>
  </w:style>
  <w:style w:type="character" w:customStyle="1" w:styleId="underline">
    <w:name w:val="underline"/>
    <w:basedOn w:val="DefaultParagraphFont"/>
    <w:qFormat/>
    <w:rsid w:val="00FB5BE2"/>
    <w:rPr>
      <w:sz w:val="20"/>
      <w:u w:val="single"/>
    </w:rPr>
  </w:style>
  <w:style w:type="paragraph" w:customStyle="1" w:styleId="LittleStyle">
    <w:name w:val="Little Style"/>
    <w:basedOn w:val="Normal"/>
    <w:link w:val="LittleStyleChar"/>
    <w:rsid w:val="00FB5BE2"/>
    <w:rPr>
      <w:rFonts w:ascii="Georgia" w:eastAsia="SimSun" w:hAnsi="Georgia" w:cs="Times New Roman"/>
      <w:sz w:val="16"/>
      <w:lang w:eastAsia="zh-CN"/>
    </w:rPr>
  </w:style>
  <w:style w:type="character" w:customStyle="1" w:styleId="LittleStyleChar">
    <w:name w:val="Little Style Char"/>
    <w:basedOn w:val="DefaultParagraphFont"/>
    <w:link w:val="LittleStyle"/>
    <w:rsid w:val="00FB5BE2"/>
    <w:rPr>
      <w:rFonts w:ascii="Georgia" w:eastAsia="SimSun" w:hAnsi="Georgia" w:cs="Times New Roman"/>
      <w:sz w:val="16"/>
      <w:lang w:eastAsia="zh-CN"/>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22226A"/>
    <w:rPr>
      <w:rFonts w:ascii="Arial Narrow" w:eastAsia="Calibri" w:hAnsi="Arial Narrow" w:cs="Times New Roman"/>
      <w:sz w:val="20"/>
      <w:u w:val="thick"/>
    </w:rPr>
  </w:style>
  <w:style w:type="character" w:customStyle="1" w:styleId="BoldUnderlineChar">
    <w:name w:val="Bold Underline Char"/>
    <w:rsid w:val="0022226A"/>
    <w:rPr>
      <w:rFonts w:ascii="Arial Narrow" w:hAnsi="Arial Narrow" w:cs="Times New Roman"/>
      <w:b/>
      <w:sz w:val="20"/>
      <w:u w:val="thick"/>
    </w:rPr>
  </w:style>
  <w:style w:type="character" w:customStyle="1" w:styleId="cite">
    <w:name w:val="cite"/>
    <w:rsid w:val="0022226A"/>
    <w:rPr>
      <w:rFonts w:ascii="Times New Roman" w:hAnsi="Times New Roman"/>
      <w:b/>
      <w:sz w:val="24"/>
    </w:rPr>
  </w:style>
  <w:style w:type="character" w:customStyle="1" w:styleId="StyleTimesNewRoman12ptBold">
    <w:name w:val="Style Times New Roman 12 pt Bold"/>
    <w:rsid w:val="00614E2B"/>
    <w:rPr>
      <w:rFonts w:ascii="Times New Roman" w:hAnsi="Times New Roman" w:cs="Times New Roman" w:hint="default"/>
      <w:b/>
      <w:bCs/>
      <w:sz w:val="24"/>
    </w:rPr>
  </w:style>
  <w:style w:type="character" w:customStyle="1" w:styleId="verdana">
    <w:name w:val="verdana"/>
    <w:basedOn w:val="DefaultParagraphFont"/>
    <w:rsid w:val="00DF7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nn.com/2013/07/07/opinion/carroll-obamacare-employer-penalty%20Accessed%207/19/13" TargetMode="External"/><Relationship Id="rId14" Type="http://schemas.openxmlformats.org/officeDocument/2006/relationships/hyperlink" Target="http://www.theamericanconservative.com/larison/foreign-policy-opportunities-for-the-gop/" TargetMode="External"/><Relationship Id="rId15" Type="http://schemas.openxmlformats.org/officeDocument/2006/relationships/hyperlink" Target="http://www.uscubapolitics.com/2013/05/united-states-cuba-relations-why-us.html" TargetMode="External"/><Relationship Id="rId16" Type="http://schemas.openxmlformats.org/officeDocument/2006/relationships/hyperlink" Target="http://www.coha.org/the-mid-term-elections-an-easy-prediction-for-the-future-of-u-s-cuba-relations/" TargetMode="External"/><Relationship Id="rId17" Type="http://schemas.openxmlformats.org/officeDocument/2006/relationships/hyperlink" Target="http://www.nytimes.com/2012/11/20/world/americas/changes-in-cuba-create-support-for-easing-embargo.html?pagewanted=all&amp;_r=0" TargetMode="External"/><Relationship Id="rId18" Type="http://schemas.openxmlformats.org/officeDocument/2006/relationships/hyperlink" Target="http://www.nypost.com/p/news/opinion/opedcolumnists/item_Oul9gWKYCFsACA0D6IVpvL" TargetMode="External"/><Relationship Id="rId19" Type="http://schemas.openxmlformats.org/officeDocument/2006/relationships/hyperlink" Target="http://abcnews.go.com/ABC_Univision/Politics/marco-rubio-rips-us-cuba-travel-cuba-zoo/story?id=18712801" TargetMode="External"/><Relationship Id="rId63" Type="http://schemas.openxmlformats.org/officeDocument/2006/relationships/hyperlink" Target="http://www.postbulletin.com/opinion/letters/obama-is-now-worthy-of-both-scorn-and-pity/article_a70daee5-0c83-5877-baed-40e40259502e.html%20Accessed%207/19/13" TargetMode="External"/><Relationship Id="rId64" Type="http://schemas.openxmlformats.org/officeDocument/2006/relationships/hyperlink" Target="http://www.eenews.net/climatewire/stories/1059983656%20Accessed%207/19/13" TargetMode="External"/><Relationship Id="rId65" Type="http://schemas.openxmlformats.org/officeDocument/2006/relationships/hyperlink" Target="http://www.washingtonpost.com/blogs/the-fix/wp/2013/06/26/why-the-supreme-courts-voting-rights-act-decision-puts-obama-in-a-tough-spot/" TargetMode="External"/><Relationship Id="rId66" Type="http://schemas.openxmlformats.org/officeDocument/2006/relationships/hyperlink" Target="http://www.americanprogress.org/issues/public-opinion/news/2009/04/20/5866/public-opinion-snapshot-public-backs-u-s-cuba-relations/" TargetMode="External"/><Relationship Id="rId67" Type="http://schemas.openxmlformats.org/officeDocument/2006/relationships/hyperlink" Target="http://news.yahoo.com/obama-pitch-immigration-overhaul-mexico-070337307.html" TargetMode="External"/><Relationship Id="rId68" Type="http://schemas.openxmlformats.org/officeDocument/2006/relationships/hyperlink" Target="http://www.dailyhome.com/view/full_story/5680369/article-There-is-no-such-thing-as-%E2%80%98political-capital%E2%80%99" TargetMode="External"/><Relationship Id="rId69" Type="http://schemas.openxmlformats.org/officeDocument/2006/relationships/hyperlink" Target="http://jtp.sagepub.com/content/23/1/3.abstract" TargetMode="External"/><Relationship Id="rId50" Type="http://schemas.openxmlformats.org/officeDocument/2006/relationships/hyperlink" Target="http://www.cnn.com/2011/POLITICS/04/28/obama.immigration/index.html" TargetMode="External"/><Relationship Id="rId51" Type="http://schemas.openxmlformats.org/officeDocument/2006/relationships/hyperlink" Target="http://csis.org/publication/us-immigration-reform-good-americas" TargetMode="External"/><Relationship Id="rId52" Type="http://schemas.openxmlformats.org/officeDocument/2006/relationships/hyperlink" Target="http://csis.org/publication/us-immigration-reform-good-americas" TargetMode="External"/><Relationship Id="rId53" Type="http://schemas.openxmlformats.org/officeDocument/2006/relationships/hyperlink" Target="http://csis.org/publication/us-immigration-reform-good-americas" TargetMode="External"/><Relationship Id="rId54" Type="http://schemas.openxmlformats.org/officeDocument/2006/relationships/hyperlink" Target="http://www.newsmax.com/Newsfront/obama-immigration-citizeship-bill/2013/07/16/id/515423" TargetMode="External"/><Relationship Id="rId55" Type="http://schemas.openxmlformats.org/officeDocument/2006/relationships/hyperlink" Target="http://www.guardian.co.uk/world/2013/jul/17/obama-no-immigration-reform-august-spanish-tv" TargetMode="External"/><Relationship Id="rId56" Type="http://schemas.openxmlformats.org/officeDocument/2006/relationships/hyperlink" Target="http://www.nonprofitquarterly.org/policysocial-context/22601-immigration-reform-stalls-in-the-house.html" TargetMode="External"/><Relationship Id="rId57" Type="http://schemas.openxmlformats.org/officeDocument/2006/relationships/hyperlink" Target="http://www.washingtonpost.com/opinions/katrina-vanden-heuvel-congresss-appalling-republicans/2013/07/16/07f0c5d4-ed69-11e2-9008-61e94a7ea20d_story.html" TargetMode="External"/><Relationship Id="rId58" Type="http://schemas.openxmlformats.org/officeDocument/2006/relationships/hyperlink" Target="http://www.workpermit.com/news/2013-07-15/republicans-intend-to-block-us-immigration-reform" TargetMode="External"/><Relationship Id="rId59" Type="http://schemas.openxmlformats.org/officeDocument/2006/relationships/hyperlink" Target="http://tv.msnbc.com/2013/07/15/house-shows-tremendous-lack-of-leadership-on-immigration-says-lawmaker/" TargetMode="External"/><Relationship Id="rId40" Type="http://schemas.openxmlformats.org/officeDocument/2006/relationships/hyperlink" Target="http://www.evesun.com/news/stories/2012-03-12/14376/Political-capital/" TargetMode="External"/><Relationship Id="rId41" Type="http://schemas.openxmlformats.org/officeDocument/2006/relationships/hyperlink" Target="http://www.psci.unt.edu/~EshbaughSoha/jun05prq.pdf%20Accessed%207/17/13" TargetMode="External"/><Relationship Id="rId42" Type="http://schemas.openxmlformats.org/officeDocument/2006/relationships/hyperlink" Target="http://www.bloomberg.com/news/2013-01-29/to-fix-the-u-s-economy-fix-immigration.html" TargetMode="External"/><Relationship Id="rId43" Type="http://schemas.openxmlformats.org/officeDocument/2006/relationships/hyperlink" Target="http://www.cato.org/sites/cato.org/files/serials/files/cato-journal/2012/1/cj32n1-12.pdf" TargetMode="External"/><Relationship Id="rId44" Type="http://schemas.openxmlformats.org/officeDocument/2006/relationships/hyperlink" Target="http://www.bostonglobe.com/opinion/2012/08/18/immigration-reform-key-economic-revival/IfLnvJvmjZ6lbb1Mpxis5O/story.html" TargetMode="External"/><Relationship Id="rId45" Type="http://schemas.openxmlformats.org/officeDocument/2006/relationships/hyperlink" Target="http://www.ammoland.com/2013/07/obama-probably-cant-reform-immigration-via-executive-order/" TargetMode="External"/><Relationship Id="rId46" Type="http://schemas.openxmlformats.org/officeDocument/2006/relationships/hyperlink" Target="http://www.nationaljournal.com/whitehouse/obama-boehner-dueled-in-address-tonight-20110725" TargetMode="External"/><Relationship Id="rId47" Type="http://schemas.openxmlformats.org/officeDocument/2006/relationships/hyperlink" Target="http://www.bizpacreview.com/2013/04/25/judge-says-no-to-dhs-ruling-over-immigration-by-executive-order-64445" TargetMode="External"/><Relationship Id="rId48" Type="http://schemas.openxmlformats.org/officeDocument/2006/relationships/hyperlink" Target="http://www.washingtonpost.com/blogs/post-politics/wp/2013/07/17/obama-i-probably-cant-legalize-immigrants-myself/" TargetMode="External"/><Relationship Id="rId49" Type="http://schemas.openxmlformats.org/officeDocument/2006/relationships/hyperlink" Target="http://www.politico.com/news/stories/0911/64635.html"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atimes.com/news/opinion/commentary/la-oe-jacoby-immigration-house-20130718,0,1465953.story" TargetMode="External"/><Relationship Id="rId9" Type="http://schemas.openxmlformats.org/officeDocument/2006/relationships/hyperlink" Target="http://livewire.talkingpointsmemo.com/entry/boehner-i-hope-house-passes-immigration-reform-before" TargetMode="External"/><Relationship Id="rId30" Type="http://schemas.openxmlformats.org/officeDocument/2006/relationships/hyperlink" Target="http://venezuelanalysis.com/analysis/6006" TargetMode="External"/><Relationship Id="rId31" Type="http://schemas.openxmlformats.org/officeDocument/2006/relationships/hyperlink" Target="http://www.iie.com/publications/pb/pb09-12.pdf" TargetMode="External"/><Relationship Id="rId32" Type="http://schemas.openxmlformats.org/officeDocument/2006/relationships/hyperlink" Target="http://www.iie.com/publications/pb/pb09-12.pdf" TargetMode="External"/><Relationship Id="rId33" Type="http://schemas.openxmlformats.org/officeDocument/2006/relationships/hyperlink" Target="http://www.iie.com/publications/pb/pb09-12.pdf" TargetMode="External"/><Relationship Id="rId34" Type="http://schemas.openxmlformats.org/officeDocument/2006/relationships/hyperlink" Target="http://www.washingtonpost.com/blogs/right-turn/wp/2013/07/19/bipartisanship-abounds/" TargetMode="External"/><Relationship Id="rId35" Type="http://schemas.openxmlformats.org/officeDocument/2006/relationships/hyperlink" Target="http://articles.economictimes.indiatimes.com/2013-07-12/news/40536800_1_house-republicans-immigration-bill-immigration-legislation" TargetMode="External"/><Relationship Id="rId36" Type="http://schemas.openxmlformats.org/officeDocument/2006/relationships/hyperlink" Target="http://www.npr.org/blogs/itsallpolitics/2013/06/11/190698436/obamas-immigration-dilemma-leading-while-following" TargetMode="External"/><Relationship Id="rId37" Type="http://schemas.openxmlformats.org/officeDocument/2006/relationships/hyperlink" Target="http://sitemaker.umich.edu/wangyh/files/presidential_agency_design_yuhua_wang.pdf" TargetMode="External"/><Relationship Id="rId38" Type="http://schemas.openxmlformats.org/officeDocument/2006/relationships/hyperlink" Target="http://www.nhpoliticalcapital.com/readblobstory.php?id=566" TargetMode="External"/><Relationship Id="rId39" Type="http://schemas.openxmlformats.org/officeDocument/2006/relationships/hyperlink" Target="http://www-polisci.tamu.edu/upload_images/9/SP13Agenda.pdf%20Accessed%207/17/13" TargetMode="External"/><Relationship Id="rId80" Type="http://schemas.openxmlformats.org/officeDocument/2006/relationships/hyperlink" Target="http://www.usnews.com/opinion/blogs/economic-intelligence/2012/08/20/obama-has-right-to-bypass-congress-on-cybersecurity-immigration" TargetMode="External"/><Relationship Id="rId81" Type="http://schemas.openxmlformats.org/officeDocument/2006/relationships/hyperlink" Target="http://ordinary-gentlemen.com/burtlikko/2012/06/dream-order/" TargetMode="External"/><Relationship Id="rId82" Type="http://schemas.openxmlformats.org/officeDocument/2006/relationships/hyperlink" Target="http://www.npr.org/blogs/itsallpolitics/2013/07/17/203030968/obama-could-declare-an-immigration-amnesty-but"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www.theblaze.com/stories/2013/06/30/nancy-pelosi-house-republicans-will-pass-immigration-reform-if-they-ever-want-to-win-a-presidential-race/" TargetMode="External"/><Relationship Id="rId71" Type="http://schemas.openxmlformats.org/officeDocument/2006/relationships/hyperlink" Target="http://colorlines.com/archives/2011/05/the_purpose_of_political_capital_three_agenda_items_for_a_resurgent_obama.html" TargetMode="External"/><Relationship Id="rId72" Type="http://schemas.openxmlformats.org/officeDocument/2006/relationships/hyperlink" Target="http://www.nationaljournal.com/magazine/there-s-no-such-thing-as-political-capital-20130207" TargetMode="External"/><Relationship Id="rId20" Type="http://schemas.openxmlformats.org/officeDocument/2006/relationships/hyperlink" Target="http://www.theatlanticwire.com/politics/2013/06/rubio-tries-talk-down-anti-immigration-right/66662/" TargetMode="External"/><Relationship Id="rId21" Type="http://schemas.openxmlformats.org/officeDocument/2006/relationships/hyperlink" Target="http://www.time.com/time/arts/article/0,8599,48773,00.html" TargetMode="External"/><Relationship Id="rId22" Type="http://schemas.openxmlformats.org/officeDocument/2006/relationships/hyperlink" Target="http://www.foxnews.com/world/2013/03/23/us-on-verge-momentous-cuba-decision-whether-to-take-island-off-controversial/" TargetMode="External"/><Relationship Id="rId23" Type="http://schemas.openxmlformats.org/officeDocument/2006/relationships/hyperlink" Target="http://thecable.foreignpolicy.com/posts/2013/06/03/rubio_cuba_belongs_on_the_state_sponsor_of_terror_list" TargetMode="External"/><Relationship Id="rId24" Type="http://schemas.openxmlformats.org/officeDocument/2006/relationships/hyperlink" Target="http://www.theatlanticwire.com/politics/2013/06/rubio-tries-talk-down-anti-immigration-right/66662/" TargetMode="External"/><Relationship Id="rId25" Type="http://schemas.openxmlformats.org/officeDocument/2006/relationships/hyperlink" Target="http://www.economist.com/news/leaders/21571890-good-idea-state-union-address-business-should-rush-support-come-ttip" TargetMode="External"/><Relationship Id="rId26" Type="http://schemas.openxmlformats.org/officeDocument/2006/relationships/hyperlink" Target="http://ipsnorthamerica.net/news.php?idnews=4741" TargetMode="External"/><Relationship Id="rId27" Type="http://schemas.openxmlformats.org/officeDocument/2006/relationships/hyperlink" Target="http://www.fas.org/sgp/crs/row/R40938.pdf" TargetMode="External"/><Relationship Id="rId28" Type="http://schemas.openxmlformats.org/officeDocument/2006/relationships/hyperlink" Target="http://www.washingtontimes.com/news/2013/mar/14/venezuela-after-chavez-what-comes-next/" TargetMode="External"/><Relationship Id="rId29" Type="http://schemas.openxmlformats.org/officeDocument/2006/relationships/image" Target="media/image1.png"/><Relationship Id="rId73" Type="http://schemas.openxmlformats.org/officeDocument/2006/relationships/hyperlink" Target="http://www.opednews.com/articles/The-Do-Nothing-44th-Presid-by-David-Michael-Gree-100611-648.html" TargetMode="External"/><Relationship Id="rId74" Type="http://schemas.openxmlformats.org/officeDocument/2006/relationships/hyperlink" Target="http://online.wsj.com/article/SB122826422092374251.html" TargetMode="External"/><Relationship Id="rId75" Type="http://schemas.openxmlformats.org/officeDocument/2006/relationships/hyperlink" Target="http://themoderatevoice.com/48571/obama%E2%80%99s-only-priority-get-re-elected" TargetMode="External"/><Relationship Id="rId76" Type="http://schemas.openxmlformats.org/officeDocument/2006/relationships/hyperlink" Target="http://www.fairus.org/docs/poverty_rev.pdf" TargetMode="External"/><Relationship Id="rId77" Type="http://schemas.openxmlformats.org/officeDocument/2006/relationships/hyperlink" Target="http://www.foreignaffairs.com/articles/61916/niall-ferguson/the-next-war-of-the-world" TargetMode="External"/><Relationship Id="rId78" Type="http://schemas.openxmlformats.org/officeDocument/2006/relationships/hyperlink" Target="http://www.newsweek.com/id/226425/page/2" TargetMode="External"/><Relationship Id="rId79" Type="http://schemas.openxmlformats.org/officeDocument/2006/relationships/hyperlink" Target="http://thehill.com/blogs/regwatch/administration/283583-dems-recognize-that-obama-can-act-unilaterally-on-immigration-reform" TargetMode="External"/><Relationship Id="rId60" Type="http://schemas.openxmlformats.org/officeDocument/2006/relationships/hyperlink" Target="http://thehill.com/blogs/blog-briefing-room/news/310931-rep-cotton-employer-mandate-delay-shows-obama-wont-enforce-border-security-enhancements" TargetMode="External"/><Relationship Id="rId61" Type="http://schemas.openxmlformats.org/officeDocument/2006/relationships/hyperlink" Target="http://www.stevenspointjournal.com/article/20130715/SPJ0101/307150163/Wis-GOP-split-over-immigration-legislation" TargetMode="External"/><Relationship Id="rId62" Type="http://schemas.openxmlformats.org/officeDocument/2006/relationships/hyperlink" Target="http://www.nationaljournal.com/congress/how-momentum-for-comprehensive-immigration-reform-collapsed-in-the-house-20130714" TargetMode="External"/><Relationship Id="rId10" Type="http://schemas.openxmlformats.org/officeDocument/2006/relationships/hyperlink" Target="http://thehill.com/homenews/senate/310881-mcconnell-urges-house-republicans-to-move-immigration-legislation" TargetMode="External"/><Relationship Id="rId11" Type="http://schemas.openxmlformats.org/officeDocument/2006/relationships/hyperlink" Target="http://motherjones.com/kevin-drum/2010/03/immigration-coming-back-burner" TargetMode="External"/><Relationship Id="rId12" Type="http://schemas.openxmlformats.org/officeDocument/2006/relationships/hyperlink" Target="http://www.huffingtonpost.com/2013/07/15/obama-climate-change-plan_n_3597789.html%20Accessed%207/19/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66</TotalTime>
  <Pages>119</Pages>
  <Words>50638</Words>
  <Characters>288643</Characters>
  <Application>Microsoft Macintosh Word</Application>
  <DocSecurity>0</DocSecurity>
  <Lines>2405</Lines>
  <Paragraphs>677</Paragraphs>
  <ScaleCrop>false</ScaleCrop>
  <Company>Whitman College</Company>
  <LinksUpToDate>false</LinksUpToDate>
  <CharactersWithSpaces>338604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Mikaela Malsin</dc:creator>
  <cp:keywords/>
  <dc:description/>
  <cp:lastModifiedBy>Mikaela Malsin</cp:lastModifiedBy>
  <cp:revision>29</cp:revision>
  <dcterms:created xsi:type="dcterms:W3CDTF">2013-07-20T01:45:00Z</dcterms:created>
  <dcterms:modified xsi:type="dcterms:W3CDTF">2013-07-20T14:21:00Z</dcterms:modified>
</cp:coreProperties>
</file>