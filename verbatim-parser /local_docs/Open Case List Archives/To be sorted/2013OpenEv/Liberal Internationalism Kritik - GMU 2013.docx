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C05C3AE" w14:textId="77777777" w:rsidR="008612BA" w:rsidRDefault="008612BA" w:rsidP="008612BA">
      <w:pPr>
        <w:pStyle w:val="Heading2"/>
      </w:pPr>
      <w:r>
        <w:t>1NC</w:t>
      </w:r>
    </w:p>
    <w:p w14:paraId="5EFBA861" w14:textId="77777777" w:rsidR="00D17F3A" w:rsidRPr="00D17F3A" w:rsidRDefault="00D17F3A" w:rsidP="00D17F3A">
      <w:bookmarkStart w:id="0" w:name="_GoBack"/>
      <w:bookmarkEnd w:id="0"/>
    </w:p>
    <w:p w14:paraId="6430CD30" w14:textId="77777777" w:rsidR="008612BA" w:rsidRPr="0064213C" w:rsidRDefault="008612BA" w:rsidP="008612BA">
      <w:pPr>
        <w:pStyle w:val="Heading4"/>
      </w:pPr>
      <w:r>
        <w:t xml:space="preserve">Liberal </w:t>
      </w:r>
      <w:proofErr w:type="spellStart"/>
      <w:r>
        <w:t>governmentality’s</w:t>
      </w:r>
      <w:proofErr w:type="spellEnd"/>
      <w:r>
        <w:t xml:space="preserve"> economic engagement with Latin America is based on violent </w:t>
      </w:r>
      <w:proofErr w:type="spellStart"/>
      <w:r>
        <w:t>biopolitics</w:t>
      </w:r>
      <w:proofErr w:type="spellEnd"/>
      <w:r>
        <w:t xml:space="preserve">- results in the elimination of difference </w:t>
      </w:r>
    </w:p>
    <w:p w14:paraId="3F3CA89E" w14:textId="77777777" w:rsidR="008612BA" w:rsidRDefault="008612BA" w:rsidP="008612BA">
      <w:proofErr w:type="spellStart"/>
      <w:r w:rsidRPr="0036692F">
        <w:rPr>
          <w:rStyle w:val="StyleStyleBold12pt"/>
        </w:rPr>
        <w:t>Prozorov</w:t>
      </w:r>
      <w:proofErr w:type="spellEnd"/>
      <w:r w:rsidRPr="0036692F">
        <w:rPr>
          <w:rStyle w:val="StyleStyleBold12pt"/>
        </w:rPr>
        <w:t xml:space="preserve"> 6</w:t>
      </w:r>
      <w:r>
        <w:t xml:space="preserve"> Liberal Enmity: The Figure of the Foe in the Political Ontology of Liberalism, Sergei </w:t>
      </w:r>
      <w:proofErr w:type="spellStart"/>
      <w:r>
        <w:t>Prozorov</w:t>
      </w:r>
      <w:proofErr w:type="spellEnd"/>
      <w:r>
        <w:t xml:space="preserve">, </w:t>
      </w:r>
      <w:r w:rsidRPr="00AA202F">
        <w:t>Professor of International Relations at Petrozavodsk State University,</w:t>
      </w:r>
      <w:r>
        <w:t xml:space="preserve"> Millennium - Journal of International Studies, </w:t>
      </w:r>
      <w:r w:rsidRPr="0036692F">
        <w:t>Dec 1, 2006</w:t>
      </w:r>
      <w:r>
        <w:t>, 35: 75 DOI: 10.1177/03058298060350010801</w:t>
      </w:r>
    </w:p>
    <w:p w14:paraId="151D8ABF" w14:textId="77777777" w:rsidR="008612BA" w:rsidRPr="00BA6BAF" w:rsidRDefault="008612BA" w:rsidP="008612BA"/>
    <w:p w14:paraId="29607098" w14:textId="77777777" w:rsidR="008612BA" w:rsidRPr="0064213C" w:rsidRDefault="008612BA" w:rsidP="008612BA">
      <w:pPr>
        <w:rPr>
          <w:sz w:val="14"/>
        </w:rPr>
      </w:pPr>
      <w:r w:rsidRPr="0064213C">
        <w:rPr>
          <w:sz w:val="14"/>
        </w:rPr>
        <w:t xml:space="preserve">Schmitt’s prophecy about the infinite plasticity of </w:t>
      </w:r>
      <w:r w:rsidRPr="00CB6841">
        <w:rPr>
          <w:rStyle w:val="TitleChar"/>
        </w:rPr>
        <w:t>the category of the foe</w:t>
      </w:r>
      <w:r w:rsidRPr="0064213C">
        <w:rPr>
          <w:sz w:val="14"/>
        </w:rPr>
        <w:t xml:space="preserve"> as ‘proscribed by nature itself’ </w:t>
      </w:r>
      <w:r w:rsidRPr="00CB6841">
        <w:rPr>
          <w:rStyle w:val="TitleChar"/>
        </w:rPr>
        <w:t>may be elaborated with reference</w:t>
      </w:r>
      <w:r w:rsidRPr="0064213C">
        <w:rPr>
          <w:sz w:val="14"/>
        </w:rPr>
        <w:t xml:space="preserve"> </w:t>
      </w:r>
      <w:r w:rsidRPr="00CB6841">
        <w:rPr>
          <w:rStyle w:val="TitleChar"/>
        </w:rPr>
        <w:t>to the naturalistic political ontology of liberal government</w:t>
      </w:r>
      <w:r w:rsidRPr="0064213C">
        <w:rPr>
          <w:sz w:val="14"/>
        </w:rPr>
        <w:t xml:space="preserve">, discussed in Foucault’s analytics of </w:t>
      </w:r>
      <w:proofErr w:type="spellStart"/>
      <w:r w:rsidRPr="0064213C">
        <w:rPr>
          <w:sz w:val="14"/>
        </w:rPr>
        <w:t>governmentality</w:t>
      </w:r>
      <w:proofErr w:type="spellEnd"/>
      <w:r w:rsidRPr="0064213C">
        <w:rPr>
          <w:sz w:val="14"/>
        </w:rPr>
        <w:t xml:space="preserve"> and multiple post-</w:t>
      </w:r>
      <w:proofErr w:type="spellStart"/>
      <w:r w:rsidRPr="0064213C">
        <w:rPr>
          <w:sz w:val="14"/>
        </w:rPr>
        <w:t>Foucauldian</w:t>
      </w:r>
      <w:proofErr w:type="spellEnd"/>
      <w:r w:rsidRPr="0064213C">
        <w:rPr>
          <w:sz w:val="14"/>
        </w:rPr>
        <w:t xml:space="preserve"> studies in this field. In this section we shall argue that it is precisely </w:t>
      </w:r>
      <w:r w:rsidRPr="00CB6841">
        <w:rPr>
          <w:rStyle w:val="TitleChar"/>
        </w:rPr>
        <w:t xml:space="preserve">the combination of the universalist ethos, at work in the deployment of the category of humanity, with a naturalist political ontology that accounts for the emergence of </w:t>
      </w:r>
      <w:r w:rsidRPr="00CB6841">
        <w:rPr>
          <w:rStyle w:val="Box"/>
        </w:rPr>
        <w:t>friend–foe ultra-politics</w:t>
      </w:r>
      <w:r w:rsidRPr="00CB6841">
        <w:rPr>
          <w:rStyle w:val="TitleChar"/>
        </w:rPr>
        <w:t xml:space="preserve"> in contemporary Western liberal democracies</w:t>
      </w:r>
      <w:proofErr w:type="gramStart"/>
      <w:r w:rsidRPr="00CB6841">
        <w:rPr>
          <w:rStyle w:val="TitleChar"/>
        </w:rPr>
        <w:t>.</w:t>
      </w:r>
      <w:r w:rsidRPr="0064213C">
        <w:rPr>
          <w:rStyle w:val="TitleChar"/>
          <w:sz w:val="12"/>
          <w:u w:val="none"/>
        </w:rPr>
        <w:t>¶</w:t>
      </w:r>
      <w:proofErr w:type="gramEnd"/>
      <w:r w:rsidRPr="00CB6841">
        <w:rPr>
          <w:rStyle w:val="TitleChar"/>
          <w:sz w:val="12"/>
        </w:rPr>
        <w:t xml:space="preserve"> </w:t>
      </w:r>
      <w:r w:rsidRPr="0064213C">
        <w:rPr>
          <w:sz w:val="14"/>
        </w:rPr>
        <w:t xml:space="preserve">The radical innovation of </w:t>
      </w:r>
      <w:r w:rsidRPr="00CB6841">
        <w:rPr>
          <w:rStyle w:val="TitleChar"/>
        </w:rPr>
        <w:t xml:space="preserve">liberal </w:t>
      </w:r>
      <w:proofErr w:type="spellStart"/>
      <w:r w:rsidRPr="0064213C">
        <w:rPr>
          <w:rStyle w:val="TitleChar"/>
        </w:rPr>
        <w:t>governmentality</w:t>
      </w:r>
      <w:proofErr w:type="spellEnd"/>
      <w:r w:rsidRPr="0064213C">
        <w:rPr>
          <w:rStyle w:val="TitleChar"/>
        </w:rPr>
        <w:t>, which emerged as a critique of the theory of ‘police science’</w:t>
      </w:r>
      <w:r w:rsidRPr="0064213C">
        <w:rPr>
          <w:sz w:val="14"/>
        </w:rPr>
        <w:t xml:space="preserve"> and the practice of ‘police states’ of the seventeenth to eighteenth centuries, </w:t>
      </w:r>
      <w:r w:rsidRPr="0064213C">
        <w:rPr>
          <w:rStyle w:val="TitleChar"/>
        </w:rPr>
        <w:t xml:space="preserve">is the </w:t>
      </w:r>
      <w:proofErr w:type="spellStart"/>
      <w:r w:rsidRPr="0064213C">
        <w:rPr>
          <w:rStyle w:val="TitleChar"/>
        </w:rPr>
        <w:t>reinscription</w:t>
      </w:r>
      <w:proofErr w:type="spellEnd"/>
      <w:r w:rsidRPr="0064213C">
        <w:rPr>
          <w:rStyle w:val="TitleChar"/>
        </w:rPr>
        <w:t xml:space="preserve"> of the social order in terms of </w:t>
      </w:r>
      <w:r w:rsidRPr="0064213C">
        <w:rPr>
          <w:rStyle w:val="Box"/>
        </w:rPr>
        <w:t>socio-economic processes</w:t>
      </w:r>
      <w:r w:rsidRPr="0064213C">
        <w:rPr>
          <w:rStyle w:val="TitleChar"/>
        </w:rPr>
        <w:t>, which,</w:t>
      </w:r>
      <w:r w:rsidRPr="00CB6841">
        <w:rPr>
          <w:rStyle w:val="TitleChar"/>
        </w:rPr>
        <w:t xml:space="preserve"> in the episteme of classical liberalism, are deemed to be natural, self-regulating, antecedent to authority</w:t>
      </w:r>
      <w:r w:rsidRPr="0064213C">
        <w:rPr>
          <w:sz w:val="14"/>
        </w:rPr>
        <w:t xml:space="preserve"> and as having an intrinsic logic of their own that is not fully transparent to state knowledge: ‘Inscribed within the very logic of liberalism is a certain naturalism.’55 </w:t>
      </w:r>
      <w:r w:rsidRPr="00CB6841">
        <w:rPr>
          <w:rStyle w:val="TitleChar"/>
        </w:rPr>
        <w:t xml:space="preserve">From this </w:t>
      </w:r>
      <w:r w:rsidRPr="00CB6841">
        <w:rPr>
          <w:rStyle w:val="Box"/>
        </w:rPr>
        <w:t>epistemic principle</w:t>
      </w:r>
      <w:r w:rsidRPr="00CB6841">
        <w:rPr>
          <w:rStyle w:val="TitleChar"/>
        </w:rPr>
        <w:t xml:space="preserve"> follows the central tenet of liberal government: the suspicion that ‘one always governs too much’</w:t>
      </w:r>
      <w:r w:rsidRPr="0064213C">
        <w:rPr>
          <w:sz w:val="14"/>
        </w:rPr>
        <w:t xml:space="preserve">.56 </w:t>
      </w:r>
      <w:r w:rsidRPr="00CB6841">
        <w:rPr>
          <w:rStyle w:val="TitleChar"/>
        </w:rPr>
        <w:t>The liberal solution</w:t>
      </w:r>
      <w:r w:rsidRPr="0064213C">
        <w:rPr>
          <w:sz w:val="14"/>
        </w:rPr>
        <w:t xml:space="preserve"> to this problem </w:t>
      </w:r>
      <w:r w:rsidRPr="00CB6841">
        <w:rPr>
          <w:rStyle w:val="TitleChar"/>
        </w:rPr>
        <w:t xml:space="preserve">consists in adapting the techniques of government to the principles found in the </w:t>
      </w:r>
      <w:proofErr w:type="spellStart"/>
      <w:r w:rsidRPr="00CB6841">
        <w:rPr>
          <w:rStyle w:val="TitleChar"/>
        </w:rPr>
        <w:t>naturalised</w:t>
      </w:r>
      <w:proofErr w:type="spellEnd"/>
      <w:r w:rsidRPr="00CB6841">
        <w:rPr>
          <w:rStyle w:val="TitleChar"/>
        </w:rPr>
        <w:t xml:space="preserve"> reality of the social and making government itself accountable</w:t>
      </w:r>
      <w:r w:rsidRPr="0064213C">
        <w:rPr>
          <w:sz w:val="14"/>
        </w:rPr>
        <w:t xml:space="preserve"> to these principles of the ‘system of natural liberty’.57</w:t>
      </w:r>
      <w:r w:rsidRPr="0064213C">
        <w:rPr>
          <w:sz w:val="12"/>
        </w:rPr>
        <w:t>¶</w:t>
      </w:r>
      <w:r w:rsidRPr="0064213C">
        <w:rPr>
          <w:sz w:val="14"/>
        </w:rPr>
        <w:t xml:space="preserve"> At the same time, </w:t>
      </w:r>
      <w:r w:rsidRPr="00CB6841">
        <w:rPr>
          <w:rStyle w:val="TitleChar"/>
        </w:rPr>
        <w:t>liberal policies of laissez-faire are not a passive abandonment</w:t>
      </w:r>
      <w:r w:rsidRPr="0064213C">
        <w:rPr>
          <w:sz w:val="14"/>
        </w:rPr>
        <w:t xml:space="preserve"> of an aboriginal reality to its own devices, </w:t>
      </w:r>
      <w:r w:rsidRPr="00CB6841">
        <w:rPr>
          <w:rStyle w:val="TitleChar"/>
        </w:rPr>
        <w:t xml:space="preserve">but an elaborate activist and </w:t>
      </w:r>
      <w:r w:rsidRPr="00CB6841">
        <w:rPr>
          <w:rStyle w:val="Box"/>
        </w:rPr>
        <w:t>interventionist course</w:t>
      </w:r>
      <w:r w:rsidRPr="0064213C">
        <w:rPr>
          <w:sz w:val="14"/>
        </w:rPr>
        <w:t xml:space="preserve"> </w:t>
      </w:r>
      <w:r w:rsidRPr="00CB6841">
        <w:rPr>
          <w:rStyle w:val="TitleChar"/>
        </w:rPr>
        <w:t xml:space="preserve">that secures natural liberty by taking necessary measures to </w:t>
      </w:r>
      <w:r w:rsidRPr="00CB6841">
        <w:rPr>
          <w:rStyle w:val="Box"/>
        </w:rPr>
        <w:t>correct its perversions</w:t>
      </w:r>
      <w:r w:rsidRPr="00CB6841">
        <w:rPr>
          <w:rStyle w:val="TitleChar"/>
        </w:rPr>
        <w:t xml:space="preserve">. This ‘corrective’ aspect points to </w:t>
      </w:r>
      <w:r w:rsidRPr="0064213C">
        <w:rPr>
          <w:sz w:val="14"/>
        </w:rPr>
        <w:t xml:space="preserve">what Mitchell Dean and Barry </w:t>
      </w:r>
      <w:proofErr w:type="spellStart"/>
      <w:r w:rsidRPr="0064213C">
        <w:rPr>
          <w:sz w:val="14"/>
        </w:rPr>
        <w:t>Hindess</w:t>
      </w:r>
      <w:proofErr w:type="spellEnd"/>
      <w:r w:rsidRPr="0064213C">
        <w:rPr>
          <w:sz w:val="14"/>
        </w:rPr>
        <w:t xml:space="preserve"> have respectively termed </w:t>
      </w:r>
      <w:r w:rsidRPr="00CB6841">
        <w:rPr>
          <w:rStyle w:val="TitleChar"/>
        </w:rPr>
        <w:t xml:space="preserve">the </w:t>
      </w:r>
      <w:r w:rsidRPr="00CB6841">
        <w:rPr>
          <w:rStyle w:val="Box"/>
        </w:rPr>
        <w:t>‘illiberality of liberalism’</w:t>
      </w:r>
      <w:r w:rsidRPr="0064213C">
        <w:rPr>
          <w:sz w:val="14"/>
        </w:rPr>
        <w:t xml:space="preserve"> and the ‘liberal government of unfreedom’</w:t>
      </w:r>
      <w:proofErr w:type="gramStart"/>
      <w:r w:rsidRPr="0064213C">
        <w:rPr>
          <w:sz w:val="14"/>
        </w:rPr>
        <w:t>.58</w:t>
      </w:r>
      <w:proofErr w:type="gramEnd"/>
      <w:r w:rsidRPr="0064213C">
        <w:rPr>
          <w:sz w:val="14"/>
        </w:rPr>
        <w:t xml:space="preserve"> Within the ‘natural’ realm of the social, </w:t>
      </w:r>
      <w:r w:rsidRPr="00CB6841">
        <w:rPr>
          <w:rStyle w:val="TitleChar"/>
        </w:rPr>
        <w:t>liberal government has historically identified manifold categories of the population, whose properties or acts were ‘contrary to nature’ and had to be rectified through governmental intervention,</w:t>
      </w:r>
      <w:r w:rsidRPr="0064213C">
        <w:rPr>
          <w:sz w:val="14"/>
        </w:rPr>
        <w:t xml:space="preserve"> </w:t>
      </w:r>
      <w:r w:rsidRPr="00CB6841">
        <w:rPr>
          <w:rStyle w:val="TitleChar"/>
        </w:rPr>
        <w:t>which</w:t>
      </w:r>
      <w:r w:rsidRPr="0064213C">
        <w:rPr>
          <w:sz w:val="14"/>
        </w:rPr>
        <w:t xml:space="preserve"> historically </w:t>
      </w:r>
      <w:r w:rsidRPr="00CB6841">
        <w:rPr>
          <w:rStyle w:val="TitleChar"/>
        </w:rPr>
        <w:t>has taken manifold forms, from the confinement of madmen to the correction of juvenile delinquents</w:t>
      </w:r>
      <w:r w:rsidRPr="0064213C">
        <w:rPr>
          <w:sz w:val="14"/>
        </w:rPr>
        <w:t>.59 It is in this possibility of governmental ‘re-</w:t>
      </w:r>
      <w:proofErr w:type="spellStart"/>
      <w:r w:rsidRPr="0064213C">
        <w:rPr>
          <w:sz w:val="14"/>
        </w:rPr>
        <w:t>naturalisation</w:t>
      </w:r>
      <w:proofErr w:type="spellEnd"/>
      <w:r w:rsidRPr="0064213C">
        <w:rPr>
          <w:sz w:val="14"/>
        </w:rPr>
        <w:t>’, which we have elsewhere described in terms of the ‘pedagogical technology’ of liberalism60 that we may locate the condition of emergence of the figure of the foe as the ‘enemy of liberalism’.</w:t>
      </w:r>
      <w:r w:rsidRPr="0064213C">
        <w:rPr>
          <w:sz w:val="12"/>
        </w:rPr>
        <w:t>¶</w:t>
      </w:r>
      <w:r w:rsidRPr="0064213C">
        <w:rPr>
          <w:sz w:val="14"/>
        </w:rPr>
        <w:t xml:space="preserve"> The centrality of pedagogical interventions to liberal </w:t>
      </w:r>
      <w:proofErr w:type="spellStart"/>
      <w:r w:rsidRPr="0064213C">
        <w:rPr>
          <w:sz w:val="14"/>
        </w:rPr>
        <w:t>governmentality</w:t>
      </w:r>
      <w:proofErr w:type="spellEnd"/>
      <w:r w:rsidRPr="0064213C">
        <w:rPr>
          <w:sz w:val="14"/>
        </w:rPr>
        <w:t xml:space="preserve"> demonstrates that despite its avowed naturalism, liberalism remains conditioned by the constitutive, asymmetric and </w:t>
      </w:r>
      <w:proofErr w:type="spellStart"/>
      <w:r w:rsidRPr="0064213C">
        <w:rPr>
          <w:sz w:val="14"/>
        </w:rPr>
        <w:t>individualising</w:t>
      </w:r>
      <w:proofErr w:type="spellEnd"/>
      <w:r w:rsidRPr="0064213C">
        <w:rPr>
          <w:sz w:val="14"/>
        </w:rPr>
        <w:t xml:space="preserve"> ‘pastoral power’ that Foucault has famously identified as the condition of emergence of modern </w:t>
      </w:r>
      <w:proofErr w:type="spellStart"/>
      <w:r w:rsidRPr="0064213C">
        <w:rPr>
          <w:sz w:val="14"/>
        </w:rPr>
        <w:t>governmentality</w:t>
      </w:r>
      <w:proofErr w:type="spellEnd"/>
      <w:r w:rsidRPr="0064213C">
        <w:rPr>
          <w:sz w:val="14"/>
        </w:rPr>
        <w:t xml:space="preserve"> as such.61 </w:t>
      </w:r>
      <w:r w:rsidRPr="00CB6841">
        <w:rPr>
          <w:rStyle w:val="TitleChar"/>
        </w:rPr>
        <w:t>What unites all the objects of liberal corrections</w:t>
      </w:r>
      <w:r w:rsidRPr="0064213C">
        <w:rPr>
          <w:sz w:val="14"/>
        </w:rPr>
        <w:t xml:space="preserve">, irrespectively of whether they are deemed to be evil, mentally disabled, morally deficient or simply ‘irrational’, </w:t>
      </w:r>
      <w:r w:rsidRPr="00CB6841">
        <w:rPr>
          <w:rStyle w:val="TitleChar"/>
        </w:rPr>
        <w:t>is their functioning in the liberal discourse as beings, whose</w:t>
      </w:r>
      <w:r w:rsidRPr="0064213C">
        <w:rPr>
          <w:sz w:val="14"/>
        </w:rPr>
        <w:t xml:space="preserve"> </w:t>
      </w:r>
      <w:r w:rsidRPr="00CB6841">
        <w:rPr>
          <w:rStyle w:val="TitleChar"/>
        </w:rPr>
        <w:t xml:space="preserve">existence is deemed to be </w:t>
      </w:r>
      <w:r w:rsidRPr="00CB6841">
        <w:rPr>
          <w:rStyle w:val="Box"/>
        </w:rPr>
        <w:t>contrary to nature</w:t>
      </w:r>
      <w:r w:rsidRPr="0064213C">
        <w:rPr>
          <w:sz w:val="14"/>
        </w:rPr>
        <w:t xml:space="preserve">. On the one hand, </w:t>
      </w:r>
      <w:r w:rsidRPr="00CB6841">
        <w:rPr>
          <w:rStyle w:val="TitleChar"/>
        </w:rPr>
        <w:t>these individuals and groups belong to the social realm</w:t>
      </w:r>
      <w:r w:rsidRPr="0064213C">
        <w:rPr>
          <w:sz w:val="14"/>
        </w:rPr>
        <w:t xml:space="preserve">, cast as ontologically and </w:t>
      </w:r>
      <w:proofErr w:type="spellStart"/>
      <w:r w:rsidRPr="0064213C">
        <w:rPr>
          <w:sz w:val="14"/>
        </w:rPr>
        <w:t>axiologically</w:t>
      </w:r>
      <w:proofErr w:type="spellEnd"/>
      <w:r w:rsidRPr="0064213C">
        <w:rPr>
          <w:sz w:val="14"/>
        </w:rPr>
        <w:t xml:space="preserve"> prior to government in the liberal episteme. On the other hand, however, </w:t>
      </w:r>
      <w:r w:rsidRPr="00CB6841">
        <w:rPr>
          <w:rStyle w:val="TitleChar"/>
        </w:rPr>
        <w:t>their practices are not in</w:t>
      </w:r>
      <w:r w:rsidRPr="0064213C">
        <w:rPr>
          <w:sz w:val="14"/>
        </w:rPr>
        <w:t xml:space="preserve"> </w:t>
      </w:r>
      <w:r w:rsidRPr="00CB6841">
        <w:rPr>
          <w:rStyle w:val="TitleChar"/>
        </w:rPr>
        <w:t>accordance with the liberal vision of ‘natural liberty’ and thus require corrective interventions</w:t>
      </w:r>
      <w:r w:rsidRPr="0064213C">
        <w:rPr>
          <w:sz w:val="14"/>
        </w:rPr>
        <w:t xml:space="preserve"> of liberal government, whose modus operandi is </w:t>
      </w:r>
      <w:proofErr w:type="gramStart"/>
      <w:r w:rsidRPr="0064213C">
        <w:rPr>
          <w:sz w:val="14"/>
        </w:rPr>
        <w:t>itself</w:t>
      </w:r>
      <w:proofErr w:type="gramEnd"/>
      <w:r w:rsidRPr="0064213C">
        <w:rPr>
          <w:sz w:val="14"/>
        </w:rPr>
        <w:t xml:space="preserve"> adapted to the natural processes of the social. ‘Natural liberty’ is therefore not an aboriginal property of the subject, but an effect of governmental intervention. </w:t>
      </w:r>
      <w:r w:rsidRPr="00CB6841">
        <w:rPr>
          <w:rStyle w:val="TitleChar"/>
        </w:rPr>
        <w:t xml:space="preserve">The Other, who was so generously </w:t>
      </w:r>
      <w:r w:rsidRPr="00CB6841">
        <w:rPr>
          <w:rStyle w:val="Box"/>
        </w:rPr>
        <w:t>let into the global liberal ‘homeland’</w:t>
      </w:r>
      <w:r w:rsidRPr="0064213C">
        <w:rPr>
          <w:sz w:val="14"/>
        </w:rPr>
        <w:t xml:space="preserve">, </w:t>
      </w:r>
      <w:r w:rsidRPr="00CB6841">
        <w:rPr>
          <w:rStyle w:val="TitleChar"/>
        </w:rPr>
        <w:t xml:space="preserve">is endowed with liberty only on condition of his or her subjection to the corrective interventions that </w:t>
      </w:r>
      <w:r w:rsidRPr="00CB6841">
        <w:rPr>
          <w:rStyle w:val="Box"/>
        </w:rPr>
        <w:t xml:space="preserve">eradicate his or her </w:t>
      </w:r>
      <w:proofErr w:type="spellStart"/>
      <w:r w:rsidRPr="00CB6841">
        <w:rPr>
          <w:rStyle w:val="Box"/>
        </w:rPr>
        <w:t>alterity</w:t>
      </w:r>
      <w:proofErr w:type="spellEnd"/>
      <w:r w:rsidRPr="00CB6841">
        <w:rPr>
          <w:rStyle w:val="TitleChar"/>
        </w:rPr>
        <w:t>.</w:t>
      </w:r>
      <w:r w:rsidRPr="0064213C">
        <w:rPr>
          <w:sz w:val="14"/>
        </w:rPr>
        <w:t xml:space="preserve"> This </w:t>
      </w:r>
      <w:proofErr w:type="spellStart"/>
      <w:r w:rsidRPr="0064213C">
        <w:rPr>
          <w:sz w:val="14"/>
        </w:rPr>
        <w:t>Foucauldian</w:t>
      </w:r>
      <w:proofErr w:type="spellEnd"/>
      <w:r w:rsidRPr="0064213C">
        <w:rPr>
          <w:sz w:val="14"/>
        </w:rPr>
        <w:t xml:space="preserve"> thesis parallels Schmitt’s critique of the ‘educational theory’ involved in the </w:t>
      </w:r>
      <w:proofErr w:type="spellStart"/>
      <w:r w:rsidRPr="0064213C">
        <w:rPr>
          <w:sz w:val="14"/>
        </w:rPr>
        <w:t>valorisation</w:t>
      </w:r>
      <w:proofErr w:type="spellEnd"/>
      <w:r w:rsidRPr="0064213C">
        <w:rPr>
          <w:sz w:val="14"/>
        </w:rPr>
        <w:t xml:space="preserve"> of liberal democracy</w:t>
      </w:r>
      <w:proofErr w:type="gramStart"/>
      <w:r w:rsidRPr="0064213C">
        <w:rPr>
          <w:sz w:val="14"/>
        </w:rPr>
        <w:t>:</w:t>
      </w:r>
      <w:r w:rsidRPr="0064213C">
        <w:rPr>
          <w:sz w:val="12"/>
        </w:rPr>
        <w:t>¶</w:t>
      </w:r>
      <w:proofErr w:type="gramEnd"/>
      <w:r w:rsidRPr="0064213C">
        <w:rPr>
          <w:sz w:val="14"/>
        </w:rPr>
        <w:t xml:space="preserve"> The people can be brought to </w:t>
      </w:r>
      <w:proofErr w:type="spellStart"/>
      <w:r w:rsidRPr="0064213C">
        <w:rPr>
          <w:sz w:val="14"/>
        </w:rPr>
        <w:t>recognise</w:t>
      </w:r>
      <w:proofErr w:type="spellEnd"/>
      <w:r w:rsidRPr="0064213C">
        <w:rPr>
          <w:sz w:val="14"/>
        </w:rPr>
        <w:t xml:space="preserve"> and express their own will correctly through the right education. This means nothing else than that the educator identifies his will at least provisionally with that of the people, not to mention that the content of education that the pupil will receive is also decided by the educator. The consequence of this educational theory is a dictatorship that suspends democracy in the name of a true democracy that is still to be created.62</w:t>
      </w:r>
      <w:r w:rsidRPr="0064213C">
        <w:rPr>
          <w:sz w:val="12"/>
        </w:rPr>
        <w:t>¶</w:t>
      </w:r>
      <w:r w:rsidRPr="0064213C">
        <w:rPr>
          <w:sz w:val="14"/>
        </w:rPr>
        <w:t xml:space="preserve"> Thus, liberal government finds its condition of (</w:t>
      </w:r>
      <w:proofErr w:type="spellStart"/>
      <w:proofErr w:type="gramStart"/>
      <w:r w:rsidRPr="0064213C">
        <w:rPr>
          <w:sz w:val="14"/>
        </w:rPr>
        <w:t>im</w:t>
      </w:r>
      <w:proofErr w:type="spellEnd"/>
      <w:r w:rsidRPr="0064213C">
        <w:rPr>
          <w:sz w:val="14"/>
        </w:rPr>
        <w:t>)possibility</w:t>
      </w:r>
      <w:proofErr w:type="gramEnd"/>
      <w:r w:rsidRPr="0064213C">
        <w:rPr>
          <w:sz w:val="14"/>
        </w:rPr>
        <w:t xml:space="preserve"> in the </w:t>
      </w:r>
      <w:proofErr w:type="spellStart"/>
      <w:r w:rsidRPr="0064213C">
        <w:rPr>
          <w:sz w:val="14"/>
        </w:rPr>
        <w:t>generalised</w:t>
      </w:r>
      <w:proofErr w:type="spellEnd"/>
      <w:r w:rsidRPr="0064213C">
        <w:rPr>
          <w:sz w:val="14"/>
        </w:rPr>
        <w:t xml:space="preserve"> illiberality of pedagogical interventionism, which manifestly violates liberalism’s own naturalist presuppositions but is nonetheless essential to its existence, functioning in the manner of the </w:t>
      </w:r>
      <w:proofErr w:type="spellStart"/>
      <w:r w:rsidRPr="0064213C">
        <w:rPr>
          <w:sz w:val="14"/>
        </w:rPr>
        <w:t>Derridean</w:t>
      </w:r>
      <w:proofErr w:type="spellEnd"/>
      <w:r w:rsidRPr="0064213C">
        <w:rPr>
          <w:sz w:val="14"/>
        </w:rPr>
        <w:t xml:space="preserve"> supplement, ‘a strange difference which constitutes [liberalism] by breaching it’.63 In Dean’s argument, </w:t>
      </w:r>
      <w:r w:rsidRPr="00CB6841">
        <w:rPr>
          <w:rStyle w:val="TitleChar"/>
        </w:rPr>
        <w:t xml:space="preserve">this paradox makes liberalism a potentially ‘total’ modality of government, ‘because its program of self-limitation is linked to the facilitation and augmentation of the powers of civil society and its use of these powers, in conjunction with the sovereign, disciplinary and </w:t>
      </w:r>
      <w:proofErr w:type="spellStart"/>
      <w:r w:rsidRPr="00CB6841">
        <w:rPr>
          <w:rStyle w:val="Box"/>
        </w:rPr>
        <w:t>biopolitical</w:t>
      </w:r>
      <w:proofErr w:type="spellEnd"/>
      <w:r w:rsidRPr="00CB6841">
        <w:rPr>
          <w:rStyle w:val="Box"/>
        </w:rPr>
        <w:t xml:space="preserve"> powers</w:t>
      </w:r>
      <w:r w:rsidRPr="00CB6841">
        <w:rPr>
          <w:rStyle w:val="TitleChar"/>
        </w:rPr>
        <w:t xml:space="preserve"> of the state itself,</w:t>
      </w:r>
      <w:r w:rsidRPr="0064213C">
        <w:rPr>
          <w:sz w:val="14"/>
        </w:rPr>
        <w:t xml:space="preserve"> </w:t>
      </w:r>
      <w:r w:rsidRPr="00BA6BAF">
        <w:rPr>
          <w:rStyle w:val="TitleChar"/>
        </w:rPr>
        <w:t xml:space="preserve">to establish a comprehensive </w:t>
      </w:r>
      <w:proofErr w:type="spellStart"/>
      <w:r w:rsidRPr="00BA6BAF">
        <w:rPr>
          <w:rStyle w:val="Box"/>
        </w:rPr>
        <w:t>normalisation</w:t>
      </w:r>
      <w:proofErr w:type="spellEnd"/>
      <w:r w:rsidRPr="00BA6BAF">
        <w:rPr>
          <w:rStyle w:val="TitleChar"/>
        </w:rPr>
        <w:t xml:space="preserve"> of social, economic and cultural existence’</w:t>
      </w:r>
      <w:r w:rsidRPr="0064213C">
        <w:rPr>
          <w:sz w:val="14"/>
        </w:rPr>
        <w:t xml:space="preserve">.64 </w:t>
      </w:r>
      <w:r w:rsidRPr="00BA6BAF">
        <w:rPr>
          <w:rStyle w:val="TitleChar"/>
        </w:rPr>
        <w:t xml:space="preserve">The </w:t>
      </w:r>
      <w:proofErr w:type="spellStart"/>
      <w:r w:rsidRPr="00BA6BAF">
        <w:rPr>
          <w:rStyle w:val="TitleChar"/>
        </w:rPr>
        <w:t>naturalisation</w:t>
      </w:r>
      <w:proofErr w:type="spellEnd"/>
      <w:r w:rsidRPr="0064213C">
        <w:rPr>
          <w:sz w:val="14"/>
        </w:rPr>
        <w:t xml:space="preserve"> of a certain </w:t>
      </w:r>
      <w:proofErr w:type="spellStart"/>
      <w:r w:rsidRPr="0064213C">
        <w:rPr>
          <w:sz w:val="14"/>
        </w:rPr>
        <w:t>artefactual</w:t>
      </w:r>
      <w:proofErr w:type="spellEnd"/>
      <w:r w:rsidRPr="0064213C">
        <w:rPr>
          <w:sz w:val="14"/>
        </w:rPr>
        <w:t xml:space="preserve"> conception of the social </w:t>
      </w:r>
      <w:r w:rsidRPr="00BA6BAF">
        <w:rPr>
          <w:rStyle w:val="TitleChar"/>
        </w:rPr>
        <w:t xml:space="preserve">permits </w:t>
      </w:r>
      <w:r w:rsidRPr="00BA6BAF">
        <w:rPr>
          <w:rStyle w:val="Box"/>
        </w:rPr>
        <w:t>perpetual interventions</w:t>
      </w:r>
      <w:r w:rsidRPr="00BA6BAF">
        <w:rPr>
          <w:rStyle w:val="TitleChar"/>
        </w:rPr>
        <w:t xml:space="preserve"> in the name of its natural values</w:t>
      </w:r>
      <w:r w:rsidRPr="0064213C">
        <w:rPr>
          <w:sz w:val="14"/>
        </w:rPr>
        <w:t xml:space="preserve">, </w:t>
      </w:r>
      <w:r w:rsidRPr="00BA6BAF">
        <w:rPr>
          <w:rStyle w:val="TitleChar"/>
        </w:rPr>
        <w:t xml:space="preserve">disavowing the constitutive and frequently </w:t>
      </w:r>
      <w:r w:rsidRPr="00BA6BAF">
        <w:rPr>
          <w:rStyle w:val="Box"/>
        </w:rPr>
        <w:t>violent character of governmental practices</w:t>
      </w:r>
      <w:r w:rsidRPr="0064213C">
        <w:rPr>
          <w:sz w:val="14"/>
        </w:rPr>
        <w:t xml:space="preserve">. At the heart of liberal government we may therefore observe the </w:t>
      </w:r>
      <w:proofErr w:type="spellStart"/>
      <w:r w:rsidRPr="0064213C">
        <w:rPr>
          <w:sz w:val="14"/>
        </w:rPr>
        <w:t>aporia</w:t>
      </w:r>
      <w:proofErr w:type="spellEnd"/>
      <w:r w:rsidRPr="0064213C">
        <w:rPr>
          <w:sz w:val="14"/>
        </w:rPr>
        <w:t xml:space="preserve"> whereby the naturalist ontology is always contaminated by the logic of </w:t>
      </w:r>
      <w:proofErr w:type="spellStart"/>
      <w:r w:rsidRPr="0064213C">
        <w:rPr>
          <w:sz w:val="14"/>
        </w:rPr>
        <w:t>supplementarity</w:t>
      </w:r>
      <w:proofErr w:type="spellEnd"/>
      <w:r w:rsidRPr="0064213C">
        <w:rPr>
          <w:sz w:val="14"/>
        </w:rPr>
        <w:t xml:space="preserve"> and every ‘natural liberty’ bears traces of governmental ‘corrective’ interventions.65 </w:t>
      </w:r>
      <w:r w:rsidRPr="00BA6BAF">
        <w:rPr>
          <w:rStyle w:val="TitleChar"/>
        </w:rPr>
        <w:t>This relationship is at work</w:t>
      </w:r>
      <w:r w:rsidRPr="0064213C">
        <w:rPr>
          <w:sz w:val="14"/>
        </w:rPr>
        <w:t xml:space="preserve"> not only in liberal domestic politics, but also, and </w:t>
      </w:r>
      <w:r w:rsidRPr="00BA6BAF">
        <w:rPr>
          <w:rStyle w:val="TitleChar"/>
        </w:rPr>
        <w:t xml:space="preserve">with an even </w:t>
      </w:r>
      <w:r w:rsidRPr="00BA6BAF">
        <w:rPr>
          <w:rStyle w:val="Box"/>
        </w:rPr>
        <w:t>greater intensity</w:t>
      </w:r>
      <w:r w:rsidRPr="00BA6BAF">
        <w:rPr>
          <w:rStyle w:val="TitleChar"/>
        </w:rPr>
        <w:t>, in the international domain</w:t>
      </w:r>
      <w:r w:rsidRPr="0064213C">
        <w:rPr>
          <w:sz w:val="14"/>
        </w:rPr>
        <w:t xml:space="preserve">, where </w:t>
      </w:r>
      <w:r w:rsidRPr="00BA6BAF">
        <w:rPr>
          <w:rStyle w:val="TitleChar"/>
        </w:rPr>
        <w:t xml:space="preserve">liberal </w:t>
      </w:r>
      <w:proofErr w:type="spellStart"/>
      <w:r w:rsidRPr="00BA6BAF">
        <w:rPr>
          <w:rStyle w:val="TitleChar"/>
        </w:rPr>
        <w:t>governmentality</w:t>
      </w:r>
      <w:proofErr w:type="spellEnd"/>
      <w:r w:rsidRPr="00BA6BAF">
        <w:rPr>
          <w:rStyle w:val="TitleChar"/>
        </w:rPr>
        <w:t xml:space="preserve"> is deployed in such diverse contexts as military interventions ‘in the name of democracy’, neoliberal </w:t>
      </w:r>
      <w:proofErr w:type="spellStart"/>
      <w:r w:rsidRPr="00BA6BAF">
        <w:rPr>
          <w:rStyle w:val="TitleChar"/>
        </w:rPr>
        <w:t>programmes</w:t>
      </w:r>
      <w:proofErr w:type="spellEnd"/>
      <w:r w:rsidRPr="00BA6BAF">
        <w:rPr>
          <w:rStyle w:val="TitleChar"/>
        </w:rPr>
        <w:t xml:space="preserve"> of development assistance and </w:t>
      </w:r>
      <w:r w:rsidRPr="00BA6BAF">
        <w:rPr>
          <w:rStyle w:val="Box"/>
        </w:rPr>
        <w:t>economic restructuring</w:t>
      </w:r>
      <w:r w:rsidRPr="0064213C">
        <w:rPr>
          <w:sz w:val="14"/>
        </w:rPr>
        <w:t xml:space="preserve">, </w:t>
      </w:r>
      <w:r w:rsidRPr="00BA6BAF">
        <w:rPr>
          <w:rStyle w:val="TitleChar"/>
        </w:rPr>
        <w:t>and even the global campaign for the promotion of ‘human rights’</w:t>
      </w:r>
      <w:r w:rsidRPr="0064213C">
        <w:rPr>
          <w:sz w:val="14"/>
        </w:rPr>
        <w:t xml:space="preserve">. As William </w:t>
      </w:r>
      <w:proofErr w:type="spellStart"/>
      <w:r w:rsidRPr="0064213C">
        <w:rPr>
          <w:sz w:val="14"/>
        </w:rPr>
        <w:t>Rasch</w:t>
      </w:r>
      <w:proofErr w:type="spellEnd"/>
      <w:r w:rsidRPr="0064213C">
        <w:rPr>
          <w:sz w:val="14"/>
        </w:rPr>
        <w:t xml:space="preserve"> argues in his reading of the discourse of human rights as a form of geopolitics, </w:t>
      </w:r>
      <w:r w:rsidRPr="00BA6BAF">
        <w:rPr>
          <w:rStyle w:val="TitleChar"/>
        </w:rPr>
        <w:t>‘the term “human” is not descriptive</w:t>
      </w:r>
      <w:r w:rsidRPr="0064213C">
        <w:rPr>
          <w:sz w:val="14"/>
        </w:rPr>
        <w:t xml:space="preserve">, </w:t>
      </w:r>
      <w:r w:rsidRPr="00BA6BAF">
        <w:rPr>
          <w:rStyle w:val="TitleChar"/>
        </w:rPr>
        <w:t xml:space="preserve">but </w:t>
      </w:r>
      <w:r w:rsidRPr="00BA6BAF">
        <w:rPr>
          <w:rStyle w:val="Box"/>
        </w:rPr>
        <w:t>evaluative</w:t>
      </w:r>
      <w:r w:rsidRPr="0064213C">
        <w:rPr>
          <w:sz w:val="14"/>
        </w:rPr>
        <w:t xml:space="preserve">. </w:t>
      </w:r>
      <w:r w:rsidRPr="00BA6BAF">
        <w:rPr>
          <w:rStyle w:val="TitleChar"/>
        </w:rPr>
        <w:t>To be truly human, one needs to be corrected</w:t>
      </w:r>
      <w:r w:rsidRPr="0064213C">
        <w:rPr>
          <w:sz w:val="14"/>
        </w:rPr>
        <w:t xml:space="preserve">.’66 </w:t>
      </w:r>
      <w:r w:rsidRPr="00BA6BAF">
        <w:rPr>
          <w:rStyle w:val="TitleChar"/>
        </w:rPr>
        <w:t>It is this object of liberal corrective interventions</w:t>
      </w:r>
      <w:r w:rsidRPr="0064213C">
        <w:rPr>
          <w:sz w:val="14"/>
        </w:rPr>
        <w:t xml:space="preserve">, whether domestic or international, </w:t>
      </w:r>
      <w:r w:rsidRPr="00BA6BAF">
        <w:rPr>
          <w:rStyle w:val="TitleChar"/>
        </w:rPr>
        <w:t xml:space="preserve">that </w:t>
      </w:r>
      <w:proofErr w:type="spellStart"/>
      <w:r w:rsidRPr="00BA6BAF">
        <w:rPr>
          <w:rStyle w:val="TitleChar"/>
        </w:rPr>
        <w:t>epitomises</w:t>
      </w:r>
      <w:proofErr w:type="spellEnd"/>
      <w:r w:rsidRPr="00BA6BAF">
        <w:rPr>
          <w:rStyle w:val="TitleChar"/>
        </w:rPr>
        <w:t xml:space="preserve"> the figure of the foe – a ‘not truly human’ being</w:t>
      </w:r>
      <w:r w:rsidRPr="0064213C">
        <w:rPr>
          <w:sz w:val="14"/>
        </w:rPr>
        <w:t xml:space="preserve"> ‘proscribed by nature itself’. </w:t>
      </w:r>
      <w:r w:rsidRPr="00BA6BAF">
        <w:rPr>
          <w:rStyle w:val="TitleChar"/>
        </w:rPr>
        <w:t xml:space="preserve">The ‘incomplete’ humanity of this creature renders it </w:t>
      </w:r>
      <w:r w:rsidRPr="00BA6BAF">
        <w:rPr>
          <w:rStyle w:val="Box"/>
        </w:rPr>
        <w:t>infinitely inferior</w:t>
      </w:r>
      <w:r w:rsidRPr="00BA6BAF">
        <w:rPr>
          <w:rStyle w:val="TitleChar"/>
        </w:rPr>
        <w:t xml:space="preserve"> to the ‘fully’ liberal rights-holders</w:t>
      </w:r>
      <w:r w:rsidRPr="0064213C">
        <w:rPr>
          <w:sz w:val="14"/>
        </w:rPr>
        <w:t xml:space="preserve">, </w:t>
      </w:r>
      <w:r w:rsidRPr="00BA6BAF">
        <w:rPr>
          <w:rStyle w:val="TitleChar"/>
        </w:rPr>
        <w:t>which justifies the deployment of asymmetric subject–object relations</w:t>
      </w:r>
      <w:r w:rsidRPr="0064213C">
        <w:rPr>
          <w:sz w:val="14"/>
        </w:rPr>
        <w:t xml:space="preserve"> in pedagogical practices of correction, while the ‘</w:t>
      </w:r>
      <w:proofErr w:type="spellStart"/>
      <w:r w:rsidRPr="0064213C">
        <w:rPr>
          <w:sz w:val="14"/>
        </w:rPr>
        <w:t>unnaturality</w:t>
      </w:r>
      <w:proofErr w:type="spellEnd"/>
      <w:r w:rsidRPr="0064213C">
        <w:rPr>
          <w:sz w:val="14"/>
        </w:rPr>
        <w:t xml:space="preserve">’ of this creature provokes a degree of apprehension: even if the foe is infinitely weaker than ‘us’, any engagement with him is dangerous, as one never knows what these ‘monsters’ are capable of. To recall our discussion in the previous section, </w:t>
      </w:r>
      <w:r w:rsidRPr="00BA6BAF">
        <w:rPr>
          <w:rStyle w:val="TitleChar"/>
        </w:rPr>
        <w:t xml:space="preserve">the fear of the </w:t>
      </w:r>
      <w:proofErr w:type="gramStart"/>
      <w:r w:rsidRPr="00BA6BAF">
        <w:rPr>
          <w:rStyle w:val="TitleChar"/>
        </w:rPr>
        <w:t>Other</w:t>
      </w:r>
      <w:proofErr w:type="gramEnd"/>
      <w:r w:rsidRPr="0064213C">
        <w:rPr>
          <w:sz w:val="14"/>
        </w:rPr>
        <w:t xml:space="preserve"> that animates Schmitt’s discourse on enmity </w:t>
      </w:r>
      <w:r w:rsidRPr="00BA6BAF">
        <w:rPr>
          <w:rStyle w:val="TitleChar"/>
        </w:rPr>
        <w:t>does not disappear in the liberal political ontology of monistic naturalism</w:t>
      </w:r>
      <w:r w:rsidRPr="0064213C">
        <w:rPr>
          <w:sz w:val="14"/>
        </w:rPr>
        <w:t xml:space="preserve">. Instead, </w:t>
      </w:r>
      <w:r w:rsidRPr="00BA6BAF">
        <w:rPr>
          <w:rStyle w:val="TitleChar"/>
        </w:rPr>
        <w:t xml:space="preserve">it is supplemented with a </w:t>
      </w:r>
      <w:r w:rsidRPr="00BA6BAF">
        <w:rPr>
          <w:rStyle w:val="Box"/>
        </w:rPr>
        <w:t>violent project</w:t>
      </w:r>
      <w:r w:rsidRPr="00BA6BAF">
        <w:rPr>
          <w:rStyle w:val="TitleChar"/>
        </w:rPr>
        <w:t xml:space="preserve"> of eradicating this dangerous</w:t>
      </w:r>
      <w:r w:rsidRPr="0064213C">
        <w:rPr>
          <w:sz w:val="14"/>
        </w:rPr>
        <w:t xml:space="preserve"> </w:t>
      </w:r>
      <w:proofErr w:type="spellStart"/>
      <w:r w:rsidRPr="00BA6BAF">
        <w:rPr>
          <w:rStyle w:val="TitleChar"/>
        </w:rPr>
        <w:t>alterity</w:t>
      </w:r>
      <w:proofErr w:type="spellEnd"/>
      <w:r w:rsidRPr="00BA6BAF">
        <w:rPr>
          <w:rStyle w:val="TitleChar"/>
        </w:rPr>
        <w:t xml:space="preserve"> that liberalism has itself incorporated into its ‘universal homeland’</w:t>
      </w:r>
      <w:r w:rsidRPr="0064213C">
        <w:rPr>
          <w:sz w:val="14"/>
        </w:rPr>
        <w:t xml:space="preserve"> through manifold corrective, disciplinary and punitive practices, which have no rationality whatsoever in the </w:t>
      </w:r>
      <w:proofErr w:type="spellStart"/>
      <w:r w:rsidRPr="0064213C">
        <w:rPr>
          <w:sz w:val="14"/>
        </w:rPr>
        <w:t>Schmittian</w:t>
      </w:r>
      <w:proofErr w:type="spellEnd"/>
      <w:r w:rsidRPr="0064213C">
        <w:rPr>
          <w:sz w:val="14"/>
        </w:rPr>
        <w:t xml:space="preserve"> </w:t>
      </w:r>
      <w:proofErr w:type="spellStart"/>
      <w:r w:rsidRPr="0064213C">
        <w:rPr>
          <w:sz w:val="14"/>
        </w:rPr>
        <w:t>pluriverse</w:t>
      </w:r>
      <w:proofErr w:type="spellEnd"/>
      <w:r w:rsidRPr="0064213C">
        <w:rPr>
          <w:sz w:val="14"/>
        </w:rPr>
        <w:t xml:space="preserve"> of irreducible </w:t>
      </w:r>
      <w:proofErr w:type="spellStart"/>
      <w:r w:rsidRPr="0064213C">
        <w:rPr>
          <w:sz w:val="14"/>
        </w:rPr>
        <w:t>alterity</w:t>
      </w:r>
      <w:proofErr w:type="spellEnd"/>
      <w:r w:rsidRPr="0064213C">
        <w:rPr>
          <w:sz w:val="14"/>
        </w:rPr>
        <w:t xml:space="preserve">. The foe is therefore, as it were, a double enemy: both a transcendental </w:t>
      </w:r>
      <w:proofErr w:type="gramStart"/>
      <w:r w:rsidRPr="0064213C">
        <w:rPr>
          <w:sz w:val="14"/>
        </w:rPr>
        <w:t>Other</w:t>
      </w:r>
      <w:proofErr w:type="gramEnd"/>
      <w:r w:rsidRPr="0064213C">
        <w:rPr>
          <w:sz w:val="14"/>
        </w:rPr>
        <w:t xml:space="preserve"> that is intrinsically dangerous in Schmitt’s sense of radical </w:t>
      </w:r>
      <w:proofErr w:type="spellStart"/>
      <w:r w:rsidRPr="0064213C">
        <w:rPr>
          <w:sz w:val="14"/>
        </w:rPr>
        <w:t>alterity</w:t>
      </w:r>
      <w:proofErr w:type="spellEnd"/>
      <w:r w:rsidRPr="0064213C">
        <w:rPr>
          <w:sz w:val="14"/>
        </w:rPr>
        <w:t xml:space="preserve"> and an empirical Other, whose dangerousness is established by his or her actual resistance to the efforts of liberal government to purge this </w:t>
      </w:r>
      <w:proofErr w:type="spellStart"/>
      <w:r w:rsidRPr="0064213C">
        <w:rPr>
          <w:sz w:val="14"/>
        </w:rPr>
        <w:t>alterity</w:t>
      </w:r>
      <w:proofErr w:type="spellEnd"/>
      <w:r w:rsidRPr="0064213C">
        <w:rPr>
          <w:sz w:val="14"/>
        </w:rPr>
        <w:t>.</w:t>
      </w:r>
    </w:p>
    <w:p w14:paraId="73CC3B53" w14:textId="77777777" w:rsidR="008612BA" w:rsidRDefault="008612BA" w:rsidP="008612BA"/>
    <w:p w14:paraId="7D0CE39F" w14:textId="1708A544" w:rsidR="008612BA" w:rsidRDefault="008612BA" w:rsidP="008612BA">
      <w:pPr>
        <w:pStyle w:val="Heading4"/>
      </w:pPr>
      <w:r>
        <w:lastRenderedPageBreak/>
        <w:t xml:space="preserve">Results in the most violent war without limits </w:t>
      </w:r>
    </w:p>
    <w:p w14:paraId="7285505B" w14:textId="77777777" w:rsidR="008612BA" w:rsidRDefault="008612BA" w:rsidP="008612BA">
      <w:proofErr w:type="spellStart"/>
      <w:r w:rsidRPr="00F42FC9">
        <w:rPr>
          <w:rStyle w:val="StyleStyleBold12pt"/>
        </w:rPr>
        <w:t>Celermajer</w:t>
      </w:r>
      <w:proofErr w:type="spellEnd"/>
      <w:r w:rsidRPr="00F42FC9">
        <w:rPr>
          <w:rStyle w:val="StyleStyleBold12pt"/>
        </w:rPr>
        <w:t xml:space="preserve"> 7</w:t>
      </w:r>
      <w:r>
        <w:t xml:space="preserve"> </w:t>
      </w:r>
      <w:r w:rsidRPr="00F42FC9">
        <w:t>If Islam is our other, who are 'we'?</w:t>
      </w:r>
      <w:r>
        <w:t xml:space="preserve"> </w:t>
      </w:r>
      <w:proofErr w:type="spellStart"/>
      <w:r>
        <w:t>Celermajer</w:t>
      </w:r>
      <w:proofErr w:type="spellEnd"/>
      <w:r>
        <w:t>, Danielle,</w:t>
      </w:r>
      <w:r w:rsidRPr="00F42FC9">
        <w:t xml:space="preserve"> </w:t>
      </w:r>
      <w:r>
        <w:t xml:space="preserve">director of Global Studies at the University of Sydney. She was previously director of policy in the office of the Aboriginal and Torres Strait Islander Social Justice Commissioner at the Australian Human Rights and Equal Opportunity Commission and ran a program funded by the Rockefeller foundation on human rights and religion at Columbia University, </w:t>
      </w:r>
      <w:r w:rsidRPr="00F42FC9">
        <w:t>Australian Journal of Social Issues</w:t>
      </w:r>
      <w:r>
        <w:t xml:space="preserve">, </w:t>
      </w:r>
      <w:r w:rsidRPr="00F42FC9">
        <w:t>42. 1 (Autumn 2007): 103-123,8.</w:t>
      </w:r>
    </w:p>
    <w:p w14:paraId="7F68AE2A" w14:textId="77777777" w:rsidR="008612BA" w:rsidRDefault="008612BA" w:rsidP="008612BA"/>
    <w:p w14:paraId="6DEE6BE1" w14:textId="77777777" w:rsidR="008612BA" w:rsidRPr="00F42FC9" w:rsidRDefault="008612BA" w:rsidP="008612BA">
      <w:pPr>
        <w:rPr>
          <w:sz w:val="14"/>
        </w:rPr>
      </w:pPr>
      <w:r w:rsidRPr="00F42FC9">
        <w:rPr>
          <w:sz w:val="14"/>
        </w:rPr>
        <w:t xml:space="preserve">The moral tenor of the moment recalls Carl Schmitt's warning that </w:t>
      </w:r>
      <w:r w:rsidRPr="00F42FC9">
        <w:rPr>
          <w:rStyle w:val="TitleChar"/>
        </w:rPr>
        <w:t xml:space="preserve">war conducted in the name of humanity is the </w:t>
      </w:r>
      <w:r w:rsidRPr="00F42FC9">
        <w:rPr>
          <w:rStyle w:val="Box"/>
        </w:rPr>
        <w:t>most dangerous</w:t>
      </w:r>
      <w:r w:rsidRPr="00F42FC9">
        <w:rPr>
          <w:rStyle w:val="TitleChar"/>
        </w:rPr>
        <w:t>, and potentially inhuman, war of all</w:t>
      </w:r>
      <w:r w:rsidRPr="00F42FC9">
        <w:rPr>
          <w:sz w:val="14"/>
        </w:rPr>
        <w:t xml:space="preserve"> (Schmitt 1996). </w:t>
      </w:r>
      <w:r w:rsidRPr="00F42FC9">
        <w:rPr>
          <w:rStyle w:val="TitleChar"/>
        </w:rPr>
        <w:t>War</w:t>
      </w:r>
      <w:r w:rsidRPr="00F42FC9">
        <w:rPr>
          <w:sz w:val="14"/>
        </w:rPr>
        <w:t xml:space="preserve">, Schmitt argued, </w:t>
      </w:r>
      <w:r w:rsidRPr="00F42FC9">
        <w:rPr>
          <w:rStyle w:val="TitleChar"/>
        </w:rPr>
        <w:t xml:space="preserve">is the modus operandi of sovereign States, because their essential dynamic is political, and politics finds its grammar in the distinction between </w:t>
      </w:r>
      <w:r w:rsidRPr="00F42FC9">
        <w:rPr>
          <w:rStyle w:val="Box"/>
        </w:rPr>
        <w:t>friend and enemy</w:t>
      </w:r>
      <w:r w:rsidRPr="00F42FC9">
        <w:rPr>
          <w:sz w:val="14"/>
        </w:rPr>
        <w:t xml:space="preserve">. </w:t>
      </w:r>
      <w:r w:rsidRPr="00F42FC9">
        <w:rPr>
          <w:rStyle w:val="TitleChar"/>
        </w:rPr>
        <w:t>International relations</w:t>
      </w:r>
      <w:r w:rsidRPr="00F42FC9">
        <w:rPr>
          <w:sz w:val="14"/>
        </w:rPr>
        <w:t xml:space="preserve"> are not and </w:t>
      </w:r>
      <w:r w:rsidRPr="00F42FC9">
        <w:rPr>
          <w:rStyle w:val="TitleChar"/>
        </w:rPr>
        <w:t xml:space="preserve">cannot be rendered subordinate to a </w:t>
      </w:r>
      <w:proofErr w:type="gramStart"/>
      <w:r w:rsidRPr="00F42FC9">
        <w:rPr>
          <w:rStyle w:val="TitleChar"/>
        </w:rPr>
        <w:t>morally-based</w:t>
      </w:r>
      <w:proofErr w:type="gramEnd"/>
      <w:r w:rsidRPr="00F42FC9">
        <w:rPr>
          <w:rStyle w:val="TitleChar"/>
        </w:rPr>
        <w:t xml:space="preserve"> international law because 'right' and 'good' belong to the realms of law and morality-</w:t>
      </w:r>
      <w:r w:rsidRPr="00F42FC9">
        <w:rPr>
          <w:sz w:val="14"/>
        </w:rPr>
        <w:t xml:space="preserve">independent realms </w:t>
      </w:r>
      <w:r w:rsidRPr="00F42FC9">
        <w:rPr>
          <w:rStyle w:val="TitleChar"/>
        </w:rPr>
        <w:t>that</w:t>
      </w:r>
      <w:r w:rsidRPr="00F42FC9">
        <w:rPr>
          <w:sz w:val="14"/>
        </w:rPr>
        <w:t xml:space="preserve"> ultimately </w:t>
      </w:r>
      <w:r w:rsidRPr="00F42FC9">
        <w:rPr>
          <w:rStyle w:val="TitleChar"/>
        </w:rPr>
        <w:t>have no authority over the political.</w:t>
      </w:r>
      <w:r w:rsidRPr="00F42FC9">
        <w:rPr>
          <w:sz w:val="14"/>
        </w:rPr>
        <w:t xml:space="preserve"> Nevertheless, </w:t>
      </w:r>
      <w:r w:rsidRPr="00F42FC9">
        <w:rPr>
          <w:rStyle w:val="TitleChar"/>
        </w:rPr>
        <w:t xml:space="preserve">in the modern era, political relations between sovereign States gave rise to certain </w:t>
      </w:r>
      <w:r w:rsidRPr="00F42FC9">
        <w:rPr>
          <w:rStyle w:val="Box"/>
        </w:rPr>
        <w:t>intrinsic limits</w:t>
      </w:r>
      <w:r w:rsidRPr="00F42FC9">
        <w:rPr>
          <w:sz w:val="14"/>
        </w:rPr>
        <w:t xml:space="preserve">. This was not because international politics were tamed by legal or moral principles, but rather through the pragmatics of politics itself. As modern international space came to be populated by competing and partisan, independently constituted sovereigns, they provided each other their limits in what Schmitt thought of as a type of regulated rivalry. Thus, </w:t>
      </w:r>
      <w:r w:rsidRPr="00F42FC9">
        <w:rPr>
          <w:rStyle w:val="TitleChar"/>
        </w:rPr>
        <w:t xml:space="preserve">even as we went to war against other self-interested sovereigns, clear that they were our enemies, we also accorded them the </w:t>
      </w:r>
      <w:r w:rsidRPr="00F42FC9">
        <w:rPr>
          <w:rStyle w:val="Box"/>
        </w:rPr>
        <w:t>same status</w:t>
      </w:r>
      <w:r w:rsidRPr="00F42FC9">
        <w:rPr>
          <w:sz w:val="14"/>
        </w:rPr>
        <w:t xml:space="preserve"> </w:t>
      </w:r>
      <w:r w:rsidRPr="00F42FC9">
        <w:rPr>
          <w:rStyle w:val="TitleChar"/>
        </w:rPr>
        <w:t>as we claimed for ourselves</w:t>
      </w:r>
      <w:r w:rsidRPr="00F42FC9">
        <w:rPr>
          <w:sz w:val="14"/>
        </w:rPr>
        <w:t xml:space="preserve">; they were, like us, independent sovereigns under the umbrella of humanity, acting politically to defend their particular interests as we were defending our own. Schmitt's explanatory framework of a 'regulated rivalry' was, however, always only understood as applying to the jus </w:t>
      </w:r>
      <w:proofErr w:type="spellStart"/>
      <w:r w:rsidRPr="00F42FC9">
        <w:rPr>
          <w:sz w:val="14"/>
        </w:rPr>
        <w:t>publicum</w:t>
      </w:r>
      <w:proofErr w:type="spellEnd"/>
      <w:r w:rsidRPr="00F42FC9">
        <w:rPr>
          <w:sz w:val="14"/>
        </w:rPr>
        <w:t xml:space="preserve"> </w:t>
      </w:r>
      <w:proofErr w:type="spellStart"/>
      <w:r w:rsidRPr="00F42FC9">
        <w:rPr>
          <w:sz w:val="14"/>
        </w:rPr>
        <w:t>europeaum</w:t>
      </w:r>
      <w:proofErr w:type="spellEnd"/>
      <w:r w:rsidRPr="00F42FC9">
        <w:rPr>
          <w:sz w:val="14"/>
        </w:rPr>
        <w:t xml:space="preserve">, the European States that agreed to some measure of civility in war amongst </w:t>
      </w:r>
      <w:proofErr w:type="gramStart"/>
      <w:r w:rsidRPr="00F42FC9">
        <w:rPr>
          <w:sz w:val="14"/>
        </w:rPr>
        <w:t>themselves</w:t>
      </w:r>
      <w:proofErr w:type="gramEnd"/>
      <w:r w:rsidRPr="00F42FC9">
        <w:rPr>
          <w:sz w:val="14"/>
        </w:rPr>
        <w:t xml:space="preserve">. Simultaneously, </w:t>
      </w:r>
      <w:r w:rsidRPr="00F42FC9">
        <w:rPr>
          <w:rStyle w:val="TitleChar"/>
        </w:rPr>
        <w:t>unlimited enmity</w:t>
      </w:r>
      <w:r w:rsidRPr="00F42FC9">
        <w:rPr>
          <w:sz w:val="14"/>
        </w:rPr>
        <w:t xml:space="preserve"> </w:t>
      </w:r>
      <w:proofErr w:type="gramStart"/>
      <w:r w:rsidRPr="00F42FC9">
        <w:rPr>
          <w:sz w:val="14"/>
        </w:rPr>
        <w:t>continued to be projected</w:t>
      </w:r>
      <w:proofErr w:type="gramEnd"/>
      <w:r w:rsidRPr="00F42FC9">
        <w:rPr>
          <w:sz w:val="14"/>
        </w:rPr>
        <w:t xml:space="preserve"> beyond the line into the non-European world, as </w:t>
      </w:r>
      <w:r w:rsidRPr="00F42FC9">
        <w:rPr>
          <w:rStyle w:val="TitleChar"/>
        </w:rPr>
        <w:t xml:space="preserve">evidenced by the </w:t>
      </w:r>
      <w:r w:rsidRPr="00F42FC9">
        <w:rPr>
          <w:rStyle w:val="Box"/>
        </w:rPr>
        <w:t>unconstrained genocides</w:t>
      </w:r>
      <w:r w:rsidRPr="00F42FC9">
        <w:rPr>
          <w:rStyle w:val="TitleChar"/>
        </w:rPr>
        <w:t xml:space="preserve"> conducted in the name of civilization</w:t>
      </w:r>
      <w:r w:rsidRPr="00F42FC9">
        <w:rPr>
          <w:sz w:val="14"/>
        </w:rPr>
        <w:t xml:space="preserve"> (</w:t>
      </w:r>
      <w:proofErr w:type="spellStart"/>
      <w:r w:rsidRPr="00F42FC9">
        <w:rPr>
          <w:sz w:val="14"/>
        </w:rPr>
        <w:t>Koskenniemi</w:t>
      </w:r>
      <w:proofErr w:type="spellEnd"/>
      <w:r w:rsidRPr="00F42FC9">
        <w:rPr>
          <w:sz w:val="14"/>
        </w:rPr>
        <w:t xml:space="preserve"> 2004). Nevertheless, in the ideological frame of modern international relations, we adopted the conceit that this net of limited war, mediated through equality of sovereignty, had become universal</w:t>
      </w:r>
      <w:proofErr w:type="gramStart"/>
      <w:r w:rsidRPr="00F42FC9">
        <w:rPr>
          <w:sz w:val="14"/>
        </w:rPr>
        <w:t>.</w:t>
      </w:r>
      <w:r w:rsidRPr="00F42FC9">
        <w:rPr>
          <w:sz w:val="12"/>
        </w:rPr>
        <w:t>¶</w:t>
      </w:r>
      <w:proofErr w:type="gramEnd"/>
      <w:r w:rsidRPr="00F42FC9">
        <w:rPr>
          <w:sz w:val="14"/>
        </w:rPr>
        <w:t xml:space="preserve"> Understood in this way, </w:t>
      </w:r>
      <w:r w:rsidRPr="00F42FC9">
        <w:rPr>
          <w:rStyle w:val="TitleChar"/>
        </w:rPr>
        <w:t xml:space="preserve">the </w:t>
      </w:r>
      <w:r w:rsidRPr="00F42FC9">
        <w:rPr>
          <w:rStyle w:val="Box"/>
        </w:rPr>
        <w:t>gravest danger</w:t>
      </w:r>
      <w:r w:rsidRPr="00F42FC9">
        <w:rPr>
          <w:sz w:val="14"/>
        </w:rPr>
        <w:t xml:space="preserve"> does not arise when politics is unleashed to act outside the jurisdiction of law and morality, but </w:t>
      </w:r>
      <w:r w:rsidRPr="00F42FC9">
        <w:rPr>
          <w:rStyle w:val="TitleChar"/>
        </w:rPr>
        <w:t xml:space="preserve">when a State claims that its war transcends the realm of politics </w:t>
      </w:r>
      <w:r w:rsidRPr="00F42FC9">
        <w:rPr>
          <w:sz w:val="14"/>
        </w:rPr>
        <w:t xml:space="preserve">altogether </w:t>
      </w:r>
      <w:r w:rsidRPr="00F42FC9">
        <w:rPr>
          <w:rStyle w:val="TitleChar"/>
        </w:rPr>
        <w:t>and stakes its justification in the realms of law</w:t>
      </w:r>
      <w:r w:rsidRPr="00F42FC9">
        <w:rPr>
          <w:sz w:val="14"/>
        </w:rPr>
        <w:t xml:space="preserve"> (just and unjust) </w:t>
      </w:r>
      <w:r w:rsidRPr="00F42FC9">
        <w:rPr>
          <w:rStyle w:val="TitleChar"/>
        </w:rPr>
        <w:t>and morality</w:t>
      </w:r>
      <w:r w:rsidRPr="00F42FC9">
        <w:rPr>
          <w:sz w:val="14"/>
        </w:rPr>
        <w:t xml:space="preserve"> (right and wrong). </w:t>
      </w:r>
      <w:r w:rsidRPr="00F42FC9">
        <w:rPr>
          <w:rStyle w:val="TitleChar"/>
        </w:rPr>
        <w:t>The most dangerous State is</w:t>
      </w:r>
      <w:r w:rsidRPr="00F42FC9">
        <w:rPr>
          <w:sz w:val="14"/>
        </w:rPr>
        <w:t xml:space="preserve"> not the one that declares openly that it is acting in its own partisan State interests, against other partisan State interests, but </w:t>
      </w:r>
      <w:r w:rsidRPr="00F42FC9">
        <w:rPr>
          <w:rStyle w:val="TitleChar"/>
        </w:rPr>
        <w:t xml:space="preserve">the one that </w:t>
      </w:r>
      <w:proofErr w:type="spellStart"/>
      <w:r w:rsidRPr="00F42FC9">
        <w:rPr>
          <w:rStyle w:val="TitleChar"/>
        </w:rPr>
        <w:t>performatively</w:t>
      </w:r>
      <w:proofErr w:type="spellEnd"/>
      <w:r w:rsidRPr="00F42FC9">
        <w:rPr>
          <w:rStyle w:val="TitleChar"/>
        </w:rPr>
        <w:t xml:space="preserve"> assumes the mantle of </w:t>
      </w:r>
      <w:r w:rsidRPr="00F42FC9">
        <w:rPr>
          <w:rStyle w:val="Box"/>
        </w:rPr>
        <w:t>universalistic abstractions</w:t>
      </w:r>
      <w:r w:rsidRPr="00F42FC9">
        <w:rPr>
          <w:sz w:val="14"/>
        </w:rPr>
        <w:t xml:space="preserve"> </w:t>
      </w:r>
      <w:r w:rsidRPr="00F42FC9">
        <w:rPr>
          <w:rStyle w:val="TitleChar"/>
        </w:rPr>
        <w:t>like 'humanity'</w:t>
      </w:r>
      <w:r w:rsidRPr="00F42FC9">
        <w:rPr>
          <w:sz w:val="14"/>
        </w:rPr>
        <w:t xml:space="preserve">. This is because, far from actually domesticating the sadistic tendencies of politics, such rhetorical </w:t>
      </w:r>
      <w:proofErr w:type="spellStart"/>
      <w:r w:rsidRPr="00F42FC9">
        <w:rPr>
          <w:sz w:val="14"/>
        </w:rPr>
        <w:t>depoliticization</w:t>
      </w:r>
      <w:proofErr w:type="spellEnd"/>
      <w:r w:rsidRPr="00F42FC9">
        <w:rPr>
          <w:sz w:val="14"/>
        </w:rPr>
        <w:t xml:space="preserve"> and false neutrality remove all constraints that the dialogical relationship with the enemy itself entails. </w:t>
      </w:r>
      <w:r w:rsidRPr="00F42FC9">
        <w:rPr>
          <w:rStyle w:val="TitleChar"/>
        </w:rPr>
        <w:t>This claim to a transcendent war has</w:t>
      </w:r>
      <w:r w:rsidRPr="00F42FC9">
        <w:rPr>
          <w:sz w:val="14"/>
        </w:rPr>
        <w:t xml:space="preserve">, in Schmitt's words, </w:t>
      </w:r>
      <w:r w:rsidRPr="00F42FC9">
        <w:rPr>
          <w:rStyle w:val="Box"/>
        </w:rPr>
        <w:t>"...incalculable effects</w:t>
      </w:r>
      <w:r w:rsidRPr="00F42FC9">
        <w:rPr>
          <w:sz w:val="14"/>
        </w:rPr>
        <w:t xml:space="preserve">, </w:t>
      </w:r>
      <w:r w:rsidRPr="00F42FC9">
        <w:rPr>
          <w:rStyle w:val="TitleChar"/>
        </w:rPr>
        <w:t>such as denying the enemy the quality of being human and declaring him to be an outlaw of</w:t>
      </w:r>
      <w:r w:rsidRPr="00F42FC9">
        <w:rPr>
          <w:sz w:val="14"/>
        </w:rPr>
        <w:t xml:space="preserve"> </w:t>
      </w:r>
      <w:r w:rsidRPr="00F42FC9">
        <w:rPr>
          <w:rStyle w:val="TitleChar"/>
        </w:rPr>
        <w:t>humanity"</w:t>
      </w:r>
      <w:r w:rsidRPr="00F42FC9">
        <w:rPr>
          <w:sz w:val="14"/>
        </w:rPr>
        <w:t xml:space="preserve"> (Schmitt 1996:57). Thus, </w:t>
      </w:r>
      <w:r w:rsidRPr="00F42FC9">
        <w:rPr>
          <w:rStyle w:val="TitleChar"/>
        </w:rPr>
        <w:t>whereas wars between sovereigns entail a certain basic equality of political right, the sovereign who</w:t>
      </w:r>
      <w:r w:rsidRPr="00F42FC9">
        <w:rPr>
          <w:sz w:val="14"/>
        </w:rPr>
        <w:t xml:space="preserve">, </w:t>
      </w:r>
      <w:r w:rsidRPr="00F42FC9">
        <w:rPr>
          <w:rStyle w:val="TitleChar"/>
        </w:rPr>
        <w:t>"...tries to identify itself with humanity...</w:t>
      </w:r>
      <w:proofErr w:type="gramStart"/>
      <w:r w:rsidRPr="00F42FC9">
        <w:rPr>
          <w:rStyle w:val="TitleChar"/>
        </w:rPr>
        <w:t>",</w:t>
      </w:r>
      <w:proofErr w:type="gramEnd"/>
      <w:r w:rsidRPr="00F42FC9">
        <w:rPr>
          <w:sz w:val="14"/>
        </w:rPr>
        <w:t xml:space="preserve"> or, as Schmitt observed, </w:t>
      </w:r>
      <w:r w:rsidRPr="00F42FC9">
        <w:rPr>
          <w:rStyle w:val="TitleChar"/>
        </w:rPr>
        <w:t xml:space="preserve">with a range of other grand justifications, including peace, justice, progress, or civilization, monopolizes and 'usurps' these universal attributes and </w:t>
      </w:r>
      <w:r w:rsidRPr="00F42FC9">
        <w:rPr>
          <w:rStyle w:val="Box"/>
        </w:rPr>
        <w:t>denies them to the enemy</w:t>
      </w:r>
      <w:r w:rsidRPr="00F42FC9">
        <w:rPr>
          <w:sz w:val="14"/>
        </w:rPr>
        <w:t>. This depoliticizing ruse is, of course, an intensely political move that Schmitt, paraphrasing Proudhon, unmasked in the harshest realist terms-"[</w:t>
      </w:r>
      <w:proofErr w:type="gramStart"/>
      <w:r w:rsidRPr="00F42FC9">
        <w:rPr>
          <w:sz w:val="14"/>
        </w:rPr>
        <w:t>H]e</w:t>
      </w:r>
      <w:proofErr w:type="gramEnd"/>
      <w:r w:rsidRPr="00F42FC9">
        <w:rPr>
          <w:sz w:val="14"/>
        </w:rPr>
        <w:t xml:space="preserve"> who invokes the word 'humanity', wants to cheat." </w:t>
      </w:r>
      <w:r w:rsidRPr="00F42FC9">
        <w:rPr>
          <w:rStyle w:val="TitleChar"/>
        </w:rPr>
        <w:t>No longer an enemy facing another enemy under the umbrella of international</w:t>
      </w:r>
      <w:r w:rsidRPr="00F42FC9">
        <w:rPr>
          <w:sz w:val="14"/>
        </w:rPr>
        <w:t xml:space="preserve"> </w:t>
      </w:r>
      <w:r w:rsidRPr="00F42FC9">
        <w:rPr>
          <w:rStyle w:val="TitleChar"/>
        </w:rPr>
        <w:t>politics</w:t>
      </w:r>
      <w:r w:rsidRPr="00F42FC9">
        <w:rPr>
          <w:sz w:val="14"/>
        </w:rPr>
        <w:t xml:space="preserve">, where all are human, </w:t>
      </w:r>
      <w:r w:rsidRPr="00F42FC9">
        <w:rPr>
          <w:rStyle w:val="TitleChar"/>
        </w:rPr>
        <w:t xml:space="preserve">the enemy is now </w:t>
      </w:r>
      <w:r w:rsidRPr="00F42FC9">
        <w:rPr>
          <w:rStyle w:val="Box"/>
        </w:rPr>
        <w:t>exiled from humanity</w:t>
      </w:r>
      <w:r w:rsidRPr="00F42FC9">
        <w:rPr>
          <w:rStyle w:val="TitleChar"/>
        </w:rPr>
        <w:t xml:space="preserve"> itself and can make no appeals to humanity, peace, justice, progress or civilization.</w:t>
      </w:r>
      <w:r w:rsidRPr="00F42FC9">
        <w:rPr>
          <w:sz w:val="14"/>
        </w:rPr>
        <w:t xml:space="preserve"> The consequence, as we have seen all too </w:t>
      </w:r>
      <w:proofErr w:type="spellStart"/>
      <w:r w:rsidRPr="00F42FC9">
        <w:rPr>
          <w:sz w:val="14"/>
        </w:rPr>
        <w:t>explicidy</w:t>
      </w:r>
      <w:proofErr w:type="spellEnd"/>
      <w:r w:rsidRPr="00F42FC9">
        <w:rPr>
          <w:sz w:val="14"/>
        </w:rPr>
        <w:t xml:space="preserve"> in the withdrawal of prisoners taken in the war against terror' from both international legal norms (the Geneva Conventions, the Convention Against Torture) and US domestic law, is the unconstrained exercise of State power against an enemy with no legal, moral or political recourse. Those falling under the novel classification enemy combatant' are, in Schmitt's terms, the normless exception, subject to the pure decision of the Executive.5</w:t>
      </w:r>
    </w:p>
    <w:p w14:paraId="6EAD82DB" w14:textId="77777777" w:rsidR="008612BA" w:rsidRDefault="008612BA" w:rsidP="008612BA"/>
    <w:p w14:paraId="11820FF6" w14:textId="77777777" w:rsidR="008612BA" w:rsidRDefault="008612BA" w:rsidP="008612BA">
      <w:pPr>
        <w:pStyle w:val="Heading4"/>
      </w:pPr>
      <w:r w:rsidRPr="00E216CB">
        <w:t>Vote negative to reject</w:t>
      </w:r>
      <w:r>
        <w:t xml:space="preserve"> liberal</w:t>
      </w:r>
      <w:r w:rsidRPr="00E216CB">
        <w:t xml:space="preserve"> universal</w:t>
      </w:r>
      <w:r>
        <w:t xml:space="preserve">ism in favor of pluralism and proper relationships of enmity </w:t>
      </w:r>
    </w:p>
    <w:p w14:paraId="45AB0258" w14:textId="77777777" w:rsidR="008612BA" w:rsidRPr="00B35E08" w:rsidRDefault="008612BA" w:rsidP="008612BA">
      <w:proofErr w:type="spellStart"/>
      <w:r w:rsidRPr="00B35E08">
        <w:rPr>
          <w:rStyle w:val="StyleStyleBold12pt"/>
        </w:rPr>
        <w:t>Rasch</w:t>
      </w:r>
      <w:proofErr w:type="spellEnd"/>
      <w:r w:rsidRPr="00B35E08">
        <w:rPr>
          <w:rStyle w:val="StyleStyleBold12pt"/>
        </w:rPr>
        <w:t xml:space="preserve"> 5</w:t>
      </w:r>
      <w:r>
        <w:t xml:space="preserve"> </w:t>
      </w:r>
      <w:r w:rsidRPr="00B35E08">
        <w:t>Lines in the Sand: Enmity as a Structuring Principle</w:t>
      </w:r>
      <w:r>
        <w:t xml:space="preserve">, </w:t>
      </w:r>
      <w:r w:rsidRPr="00B35E08">
        <w:t xml:space="preserve">William </w:t>
      </w:r>
      <w:proofErr w:type="spellStart"/>
      <w:r w:rsidRPr="00B35E08">
        <w:t>Rasch</w:t>
      </w:r>
      <w:proofErr w:type="spellEnd"/>
      <w:r>
        <w:t xml:space="preserve">, </w:t>
      </w:r>
      <w:r w:rsidRPr="00B35E08">
        <w:t>Professor of Germanic Studies, Ph.D. University of Washington/Seattle</w:t>
      </w:r>
      <w:r>
        <w:t>,</w:t>
      </w:r>
      <w:r w:rsidRPr="00B35E08">
        <w:t xml:space="preserve"> </w:t>
      </w:r>
      <w:r>
        <w:t>The South Atlantic Quarterly 104:2, Spring 2005</w:t>
      </w:r>
    </w:p>
    <w:p w14:paraId="4C85C9BA" w14:textId="77777777" w:rsidR="008612BA" w:rsidRPr="00E216CB" w:rsidRDefault="008612BA" w:rsidP="008612BA"/>
    <w:p w14:paraId="4398C3A8" w14:textId="77777777" w:rsidR="008612BA" w:rsidRPr="00E216CB" w:rsidRDefault="008612BA" w:rsidP="008612BA">
      <w:pPr>
        <w:rPr>
          <w:sz w:val="14"/>
        </w:rPr>
      </w:pPr>
      <w:r w:rsidRPr="00B35E08">
        <w:rPr>
          <w:rStyle w:val="TitleChar"/>
        </w:rPr>
        <w:t>Schmitt</w:t>
      </w:r>
      <w:r w:rsidRPr="00E216CB">
        <w:rPr>
          <w:sz w:val="14"/>
        </w:rPr>
        <w:t xml:space="preserve">, then, </w:t>
      </w:r>
      <w:r w:rsidRPr="00B35E08">
        <w:rPr>
          <w:rStyle w:val="TitleChar"/>
        </w:rPr>
        <w:t xml:space="preserve">starts from the premise of imperfection and acknowledges an </w:t>
      </w:r>
      <w:r w:rsidRPr="00B35E08">
        <w:rPr>
          <w:rStyle w:val="Box"/>
        </w:rPr>
        <w:t>ontological priority of violence</w:t>
      </w:r>
      <w:r w:rsidRPr="00E216CB">
        <w:rPr>
          <w:sz w:val="14"/>
        </w:rPr>
        <w:t xml:space="preserve">. If, he reasons, one starts with the rather biblical notions of sin and guilt, not natural innocence, then homogeneity, being contingent, historical, and not the least natural, must be predicated on heterogeneity. That is, citizenship or </w:t>
      </w:r>
      <w:r w:rsidRPr="00B35E08">
        <w:rPr>
          <w:rStyle w:val="TitleChar"/>
        </w:rPr>
        <w:t>participation or community</w:t>
      </w:r>
      <w:r w:rsidRPr="00E216CB">
        <w:rPr>
          <w:sz w:val="14"/>
        </w:rPr>
        <w:t xml:space="preserve"> must be constructed, not assumed, and </w:t>
      </w:r>
      <w:r w:rsidRPr="00B35E08">
        <w:rPr>
          <w:rStyle w:val="TitleChar"/>
        </w:rPr>
        <w:t>can only be local</w:t>
      </w:r>
      <w:r w:rsidRPr="00E216CB">
        <w:rPr>
          <w:sz w:val="14"/>
        </w:rPr>
        <w:t xml:space="preserve">, circumscribed, </w:t>
      </w:r>
      <w:r w:rsidRPr="00B35E08">
        <w:rPr>
          <w:rStyle w:val="Box"/>
        </w:rPr>
        <w:t>not global.</w:t>
      </w:r>
      <w:r w:rsidRPr="00E216CB">
        <w:rPr>
          <w:sz w:val="14"/>
        </w:rPr>
        <w:t xml:space="preserve"> </w:t>
      </w:r>
      <w:r w:rsidRPr="00B35E08">
        <w:rPr>
          <w:rStyle w:val="TitleChar"/>
        </w:rPr>
        <w:t>One recognizes one’s own in the face of the other and knows the comfort of inclusion only as the necessary result of exclusion</w:t>
      </w:r>
      <w:r w:rsidRPr="00E216CB">
        <w:rPr>
          <w:sz w:val="14"/>
        </w:rPr>
        <w:t xml:space="preserve">—though in modern, functionally differentiated society, those inclusions and exclusions may be multiple, contradictory, and not necessarily tied to place. </w:t>
      </w:r>
      <w:r w:rsidRPr="000378B2">
        <w:rPr>
          <w:rStyle w:val="TitleChar"/>
        </w:rPr>
        <w:t xml:space="preserve">‘‘An </w:t>
      </w:r>
      <w:proofErr w:type="spellStart"/>
      <w:r w:rsidRPr="000378B2">
        <w:rPr>
          <w:rStyle w:val="TitleChar"/>
        </w:rPr>
        <w:t>abso</w:t>
      </w:r>
      <w:proofErr w:type="spellEnd"/>
      <w:r w:rsidRPr="000378B2">
        <w:rPr>
          <w:rStyle w:val="TitleChar"/>
        </w:rPr>
        <w:t>- lute human equality</w:t>
      </w:r>
      <w:r w:rsidRPr="00E216CB">
        <w:rPr>
          <w:sz w:val="14"/>
        </w:rPr>
        <w:t xml:space="preserve">,’’ Schmitt writes in his Crisis of Parliamentary </w:t>
      </w:r>
      <w:proofErr w:type="spellStart"/>
      <w:r w:rsidRPr="00E216CB">
        <w:rPr>
          <w:sz w:val="14"/>
        </w:rPr>
        <w:t>Democ</w:t>
      </w:r>
      <w:proofErr w:type="spellEnd"/>
      <w:r w:rsidRPr="00E216CB">
        <w:rPr>
          <w:sz w:val="14"/>
        </w:rPr>
        <w:t xml:space="preserve">- racy, ‘‘would be an equality without the necessary correlate of inequality and as a result conceptually and practically meaningless, an indifferent </w:t>
      </w:r>
      <w:proofErr w:type="gramStart"/>
      <w:r w:rsidRPr="00E216CB">
        <w:rPr>
          <w:sz w:val="14"/>
        </w:rPr>
        <w:t>equality.</w:t>
      </w:r>
      <w:proofErr w:type="gramEnd"/>
      <w:r w:rsidRPr="00E216CB">
        <w:rPr>
          <w:sz w:val="14"/>
        </w:rPr>
        <w:t xml:space="preserve"> . . . </w:t>
      </w:r>
      <w:r w:rsidRPr="000378B2">
        <w:rPr>
          <w:rStyle w:val="TitleChar"/>
        </w:rPr>
        <w:t>Substantive inequalities would in no way disappear</w:t>
      </w:r>
      <w:r w:rsidRPr="00E216CB">
        <w:rPr>
          <w:sz w:val="14"/>
        </w:rPr>
        <w:t xml:space="preserve"> from the world and the state; </w:t>
      </w:r>
      <w:r w:rsidRPr="000378B2">
        <w:rPr>
          <w:rStyle w:val="TitleChar"/>
        </w:rPr>
        <w:t>they would shift into another</w:t>
      </w:r>
      <w:r w:rsidRPr="00E216CB">
        <w:rPr>
          <w:sz w:val="14"/>
        </w:rPr>
        <w:t xml:space="preserve"> </w:t>
      </w:r>
      <w:r w:rsidRPr="000378B2">
        <w:rPr>
          <w:rStyle w:val="TitleChar"/>
        </w:rPr>
        <w:t>sphere, perhaps</w:t>
      </w:r>
      <w:r w:rsidRPr="00E216CB">
        <w:rPr>
          <w:sz w:val="14"/>
        </w:rPr>
        <w:t xml:space="preserve"> </w:t>
      </w:r>
      <w:r w:rsidRPr="000378B2">
        <w:rPr>
          <w:rStyle w:val="TitleChar"/>
        </w:rPr>
        <w:t>separated from the political and</w:t>
      </w:r>
      <w:r w:rsidRPr="00E216CB">
        <w:rPr>
          <w:sz w:val="14"/>
        </w:rPr>
        <w:t xml:space="preserve"> </w:t>
      </w:r>
      <w:r w:rsidRPr="000378B2">
        <w:rPr>
          <w:rStyle w:val="Box"/>
        </w:rPr>
        <w:t>concentrated in the economic</w:t>
      </w:r>
      <w:r w:rsidRPr="00E216CB">
        <w:rPr>
          <w:sz w:val="14"/>
        </w:rPr>
        <w:t xml:space="preserve">, leaving this area to take on a new, disproportionately decisive importance.’’6 This, Schmitt’s, is not a popular sentiment, even if it echoes somewhat the Marxist </w:t>
      </w:r>
      <w:proofErr w:type="spellStart"/>
      <w:r w:rsidRPr="00E216CB">
        <w:rPr>
          <w:sz w:val="14"/>
        </w:rPr>
        <w:t>distinc</w:t>
      </w:r>
      <w:proofErr w:type="spellEnd"/>
      <w:r w:rsidRPr="00E216CB">
        <w:rPr>
          <w:sz w:val="14"/>
        </w:rPr>
        <w:t xml:space="preserve">- </w:t>
      </w:r>
      <w:proofErr w:type="spellStart"/>
      <w:r w:rsidRPr="00E216CB">
        <w:rPr>
          <w:sz w:val="14"/>
        </w:rPr>
        <w:t>tion</w:t>
      </w:r>
      <w:proofErr w:type="spellEnd"/>
      <w:r w:rsidRPr="00E216CB">
        <w:rPr>
          <w:sz w:val="14"/>
        </w:rPr>
        <w:t xml:space="preserve"> between a political and a social democracy, between </w:t>
      </w:r>
      <w:proofErr w:type="gramStart"/>
      <w:r w:rsidRPr="00E216CB">
        <w:rPr>
          <w:sz w:val="14"/>
        </w:rPr>
        <w:t>a formal</w:t>
      </w:r>
      <w:proofErr w:type="gramEnd"/>
      <w:r w:rsidRPr="00E216CB">
        <w:rPr>
          <w:sz w:val="14"/>
        </w:rPr>
        <w:t xml:space="preserve"> and sub- </w:t>
      </w:r>
      <w:proofErr w:type="spellStart"/>
      <w:r w:rsidRPr="00E216CB">
        <w:rPr>
          <w:sz w:val="14"/>
        </w:rPr>
        <w:t>stantial</w:t>
      </w:r>
      <w:proofErr w:type="spellEnd"/>
      <w:r w:rsidRPr="00E216CB">
        <w:rPr>
          <w:sz w:val="14"/>
        </w:rPr>
        <w:t xml:space="preserve"> equality. But if one acknowledges that at least within modernity all inclusion requires exclusion, that </w:t>
      </w:r>
      <w:r w:rsidRPr="000378B2">
        <w:rPr>
          <w:rStyle w:val="TitleChar"/>
        </w:rPr>
        <w:t xml:space="preserve">inclusions and exclusions in addition to being </w:t>
      </w:r>
      <w:r w:rsidRPr="000378B2">
        <w:rPr>
          <w:rStyle w:val="Box"/>
        </w:rPr>
        <w:t>unavoidable</w:t>
      </w:r>
      <w:r w:rsidRPr="00E216CB">
        <w:rPr>
          <w:sz w:val="14"/>
        </w:rPr>
        <w:t xml:space="preserve"> </w:t>
      </w:r>
      <w:r w:rsidRPr="000378B2">
        <w:rPr>
          <w:rStyle w:val="TitleChar"/>
        </w:rPr>
        <w:t>are also contingent and malleable</w:t>
      </w:r>
      <w:r w:rsidRPr="00E216CB">
        <w:rPr>
          <w:sz w:val="14"/>
        </w:rPr>
        <w:t xml:space="preserve">, then </w:t>
      </w:r>
      <w:r w:rsidRPr="000378B2">
        <w:rPr>
          <w:rStyle w:val="TitleChar"/>
        </w:rPr>
        <w:t>rather than react with dismay, one might see in this ‘‘logical fact,’’</w:t>
      </w:r>
      <w:r w:rsidRPr="00E216CB">
        <w:rPr>
          <w:sz w:val="14"/>
        </w:rPr>
        <w:t xml:space="preserve"> if fact it is, both the condition </w:t>
      </w:r>
      <w:r w:rsidRPr="000378B2">
        <w:rPr>
          <w:rStyle w:val="TitleChar"/>
        </w:rPr>
        <w:t>for the possibility of dissent and the</w:t>
      </w:r>
      <w:r w:rsidRPr="00E216CB">
        <w:rPr>
          <w:sz w:val="14"/>
        </w:rPr>
        <w:t xml:space="preserve"> </w:t>
      </w:r>
      <w:r w:rsidRPr="000378B2">
        <w:rPr>
          <w:rStyle w:val="TitleChar"/>
        </w:rPr>
        <w:t>condition for the possibility of recognizing in the one who resists</w:t>
      </w:r>
      <w:r w:rsidRPr="00E216CB">
        <w:rPr>
          <w:sz w:val="14"/>
        </w:rPr>
        <w:t xml:space="preserve"> and disagrees </w:t>
      </w:r>
      <w:r w:rsidRPr="000378B2">
        <w:rPr>
          <w:rStyle w:val="TitleChar"/>
        </w:rPr>
        <w:t>a fellow human being and</w:t>
      </w:r>
      <w:r w:rsidRPr="00E216CB">
        <w:rPr>
          <w:sz w:val="14"/>
        </w:rPr>
        <w:t xml:space="preserve"> thus </w:t>
      </w:r>
      <w:r w:rsidRPr="000378B2">
        <w:rPr>
          <w:rStyle w:val="TitleChar"/>
        </w:rPr>
        <w:t>legitimate political opponent, not a</w:t>
      </w:r>
      <w:r w:rsidRPr="00E216CB">
        <w:rPr>
          <w:sz w:val="14"/>
        </w:rPr>
        <w:t xml:space="preserve"> Lyon or </w:t>
      </w:r>
      <w:proofErr w:type="spellStart"/>
      <w:r w:rsidRPr="00E216CB">
        <w:rPr>
          <w:sz w:val="14"/>
        </w:rPr>
        <w:t>Tyger</w:t>
      </w:r>
      <w:proofErr w:type="spellEnd"/>
      <w:r w:rsidRPr="00E216CB">
        <w:rPr>
          <w:sz w:val="14"/>
        </w:rPr>
        <w:t xml:space="preserve"> or other </w:t>
      </w:r>
      <w:proofErr w:type="spellStart"/>
      <w:r w:rsidRPr="000378B2">
        <w:rPr>
          <w:rStyle w:val="Box"/>
        </w:rPr>
        <w:t>Sav</w:t>
      </w:r>
      <w:proofErr w:type="spellEnd"/>
      <w:r w:rsidRPr="000378B2">
        <w:rPr>
          <w:rStyle w:val="Box"/>
        </w:rPr>
        <w:t>- age Beast</w:t>
      </w:r>
      <w:r w:rsidRPr="00E216CB">
        <w:rPr>
          <w:sz w:val="14"/>
        </w:rPr>
        <w:t xml:space="preserve">. For </w:t>
      </w:r>
      <w:r w:rsidRPr="000378B2">
        <w:rPr>
          <w:rStyle w:val="TitleChar"/>
        </w:rPr>
        <w:t xml:space="preserve">it is not that exclusions are miraculously made absent once </w:t>
      </w:r>
      <w:proofErr w:type="spellStart"/>
      <w:r w:rsidRPr="000378B2">
        <w:rPr>
          <w:rStyle w:val="TitleChar"/>
        </w:rPr>
        <w:t>distinc</w:t>
      </w:r>
      <w:proofErr w:type="spellEnd"/>
      <w:r w:rsidRPr="000378B2">
        <w:rPr>
          <w:rStyle w:val="TitleChar"/>
        </w:rPr>
        <w:t xml:space="preserve">- </w:t>
      </w:r>
      <w:proofErr w:type="spellStart"/>
      <w:r w:rsidRPr="000378B2">
        <w:rPr>
          <w:rStyle w:val="TitleChar"/>
        </w:rPr>
        <w:t>tions</w:t>
      </w:r>
      <w:proofErr w:type="spellEnd"/>
      <w:r w:rsidRPr="000378B2">
        <w:rPr>
          <w:rStyle w:val="TitleChar"/>
        </w:rPr>
        <w:t xml:space="preserve"> are not formally drawn</w:t>
      </w:r>
      <w:r w:rsidRPr="00E216CB">
        <w:rPr>
          <w:sz w:val="14"/>
        </w:rPr>
        <w:t xml:space="preserve">. On the contrary, </w:t>
      </w:r>
      <w:r w:rsidRPr="000378B2">
        <w:rPr>
          <w:rStyle w:val="TitleChar"/>
        </w:rPr>
        <w:t xml:space="preserve">unacknowledged </w:t>
      </w:r>
      <w:proofErr w:type="spellStart"/>
      <w:r w:rsidRPr="000378B2">
        <w:rPr>
          <w:rStyle w:val="TitleChar"/>
        </w:rPr>
        <w:t>distinc</w:t>
      </w:r>
      <w:proofErr w:type="spellEnd"/>
      <w:r w:rsidRPr="000378B2">
        <w:rPr>
          <w:rStyle w:val="TitleChar"/>
        </w:rPr>
        <w:t xml:space="preserve">- </w:t>
      </w:r>
      <w:proofErr w:type="spellStart"/>
      <w:r w:rsidRPr="000378B2">
        <w:rPr>
          <w:rStyle w:val="TitleChar"/>
        </w:rPr>
        <w:t>tions</w:t>
      </w:r>
      <w:proofErr w:type="spellEnd"/>
      <w:r w:rsidRPr="00E216CB">
        <w:rPr>
          <w:sz w:val="14"/>
        </w:rPr>
        <w:t xml:space="preserve">, and those who are distinguished by them, </w:t>
      </w:r>
      <w:r w:rsidRPr="000378B2">
        <w:rPr>
          <w:rStyle w:val="TitleChar"/>
        </w:rPr>
        <w:t>simply go underground</w:t>
      </w:r>
      <w:r w:rsidRPr="00E216CB">
        <w:rPr>
          <w:sz w:val="14"/>
        </w:rPr>
        <w:t xml:space="preserve">, </w:t>
      </w:r>
      <w:r w:rsidRPr="000378B2">
        <w:rPr>
          <w:rStyle w:val="TitleChar"/>
        </w:rPr>
        <w:t xml:space="preserve">become invisible, and grow stronger, more absolute, in their </w:t>
      </w:r>
      <w:r w:rsidRPr="000378B2">
        <w:rPr>
          <w:rStyle w:val="Box"/>
        </w:rPr>
        <w:t>violent and explosive force</w:t>
      </w:r>
      <w:r w:rsidRPr="00E216CB">
        <w:rPr>
          <w:sz w:val="14"/>
        </w:rPr>
        <w:t xml:space="preserve">. When the retrograde and condemned distinction between the ‘‘Greek’’ and the ‘‘barbarian’’ becomes a simple, sanguine affirmation of humanity, this ideal affirmation actually turns out to be nothing other than a distinction drawn between all those who, by their right behavior, show themselves to be truly ‘‘human’’ and those who, alas, by their per- verse dissent, have revealed themselves to be evildoers, to be ‘‘inhuman.’’ </w:t>
      </w:r>
      <w:r w:rsidRPr="005578D7">
        <w:rPr>
          <w:rStyle w:val="TitleChar"/>
        </w:rPr>
        <w:t>Deliberate, visible, ‘‘external’’ distinctions that demarcate a space in which a ‘‘we’’ can recognize its difference from a ‘‘they,</w:t>
      </w:r>
      <w:r w:rsidRPr="00E216CB">
        <w:rPr>
          <w:sz w:val="14"/>
        </w:rPr>
        <w:t xml:space="preserve">’’ preferably </w:t>
      </w:r>
      <w:r w:rsidRPr="005578D7">
        <w:rPr>
          <w:rStyle w:val="TitleChar"/>
        </w:rPr>
        <w:t>without marking that difference in a</w:t>
      </w:r>
      <w:r w:rsidRPr="00E216CB">
        <w:rPr>
          <w:sz w:val="14"/>
        </w:rPr>
        <w:t xml:space="preserve"> necessarily </w:t>
      </w:r>
      <w:r w:rsidRPr="005578D7">
        <w:rPr>
          <w:rStyle w:val="TitleChar"/>
        </w:rPr>
        <w:t>asymmetrical manner, are to be preferred</w:t>
      </w:r>
      <w:r w:rsidRPr="00E216CB">
        <w:rPr>
          <w:sz w:val="14"/>
        </w:rPr>
        <w:t xml:space="preserve">, in Schmitt’s world, </w:t>
      </w:r>
      <w:r w:rsidRPr="005578D7">
        <w:rPr>
          <w:rStyle w:val="TitleChar"/>
        </w:rPr>
        <w:t>to the invisible and</w:t>
      </w:r>
      <w:r w:rsidRPr="00E216CB">
        <w:rPr>
          <w:sz w:val="14"/>
        </w:rPr>
        <w:t xml:space="preserve"> </w:t>
      </w:r>
      <w:r w:rsidRPr="005578D7">
        <w:rPr>
          <w:rStyle w:val="TitleChar"/>
        </w:rPr>
        <w:t>unacknowledged distinctions</w:t>
      </w:r>
      <w:r w:rsidRPr="00E216CB">
        <w:rPr>
          <w:sz w:val="14"/>
        </w:rPr>
        <w:t xml:space="preserve"> that mark those who are exemplary humans from those who, by their political dissent, show themselves to be gratuitously perverse. </w:t>
      </w:r>
      <w:r w:rsidRPr="005578D7">
        <w:rPr>
          <w:rStyle w:val="TitleChar"/>
        </w:rPr>
        <w:t>For reasons</w:t>
      </w:r>
      <w:r w:rsidRPr="00E216CB">
        <w:rPr>
          <w:sz w:val="14"/>
        </w:rPr>
        <w:t xml:space="preserve">, then, </w:t>
      </w:r>
      <w:r w:rsidRPr="005578D7">
        <w:rPr>
          <w:rStyle w:val="TitleChar"/>
        </w:rPr>
        <w:t xml:space="preserve">of making difference visible, Schmitt favors </w:t>
      </w:r>
      <w:r w:rsidRPr="005578D7">
        <w:rPr>
          <w:rStyle w:val="Box"/>
        </w:rPr>
        <w:t>lines drawn in the sand</w:t>
      </w:r>
      <w:r w:rsidRPr="005578D7">
        <w:rPr>
          <w:rStyle w:val="TitleChar"/>
        </w:rPr>
        <w:t>,</w:t>
      </w:r>
      <w:r w:rsidRPr="00E216CB">
        <w:rPr>
          <w:sz w:val="14"/>
        </w:rPr>
        <w:t xml:space="preserve"> or, in the ‘‘mythical language’’ used in The </w:t>
      </w:r>
      <w:proofErr w:type="spellStart"/>
      <w:r w:rsidRPr="00E216CB">
        <w:rPr>
          <w:sz w:val="14"/>
        </w:rPr>
        <w:t>Nomos</w:t>
      </w:r>
      <w:proofErr w:type="spellEnd"/>
      <w:r w:rsidRPr="00E216CB">
        <w:rPr>
          <w:sz w:val="14"/>
        </w:rPr>
        <w:t xml:space="preserve"> of the Earth, </w:t>
      </w:r>
      <w:r w:rsidRPr="005578D7">
        <w:rPr>
          <w:rStyle w:val="TitleChar"/>
        </w:rPr>
        <w:t>‘‘firm lines’’</w:t>
      </w:r>
      <w:r w:rsidRPr="00E216CB">
        <w:rPr>
          <w:sz w:val="14"/>
        </w:rPr>
        <w:t xml:space="preserve"> in the ‘‘soil,’’ ‘‘</w:t>
      </w:r>
      <w:r w:rsidRPr="005578D7">
        <w:rPr>
          <w:rStyle w:val="TitleChar"/>
        </w:rPr>
        <w:t>whereby definite divisions become apparent</w:t>
      </w:r>
      <w:r w:rsidRPr="00E216CB">
        <w:rPr>
          <w:sz w:val="14"/>
        </w:rPr>
        <w:t xml:space="preserve">,’’ and, above them, on the ‘‘solid ground of the earth,’’ ‘‘fences, enclosures, boundaries, walls, houses, and other </w:t>
      </w:r>
      <w:r w:rsidRPr="00E216CB">
        <w:rPr>
          <w:sz w:val="14"/>
        </w:rPr>
        <w:lastRenderedPageBreak/>
        <w:t>constructs,</w:t>
      </w:r>
      <w:r w:rsidRPr="005578D7">
        <w:rPr>
          <w:rStyle w:val="TitleChar"/>
        </w:rPr>
        <w:t>’’ so that the ‘‘orders and orientations of human social life become apparent’’ and the ‘‘forms of power and domination be- come visible</w:t>
      </w:r>
      <w:r w:rsidRPr="00E216CB">
        <w:rPr>
          <w:sz w:val="14"/>
        </w:rPr>
        <w:t xml:space="preserve">.’’7 In </w:t>
      </w:r>
      <w:proofErr w:type="spellStart"/>
      <w:r w:rsidRPr="00E216CB">
        <w:rPr>
          <w:sz w:val="14"/>
        </w:rPr>
        <w:t>Nomos</w:t>
      </w:r>
      <w:proofErr w:type="spellEnd"/>
      <w:r w:rsidRPr="00E216CB">
        <w:rPr>
          <w:sz w:val="14"/>
        </w:rPr>
        <w:t>, Schmitt describes the now much maligned and seldom mourned European nation-state system as ‘‘the highest form of order within the scope of human power’’ (</w:t>
      </w:r>
      <w:r w:rsidRPr="00E216CB">
        <w:rPr>
          <w:rFonts w:ascii="MS Reference Sans Serif" w:hAnsi="MS Reference Sans Serif" w:cs="MS Reference Sans Serif"/>
          <w:sz w:val="14"/>
        </w:rPr>
        <w:t></w:t>
      </w:r>
      <w:r w:rsidRPr="00E216CB">
        <w:rPr>
          <w:sz w:val="14"/>
        </w:rPr>
        <w:t xml:space="preserve">). Historically, the territorial state </w:t>
      </w:r>
      <w:proofErr w:type="spellStart"/>
      <w:r w:rsidRPr="00E216CB">
        <w:rPr>
          <w:sz w:val="14"/>
        </w:rPr>
        <w:t>devel</w:t>
      </w:r>
      <w:proofErr w:type="spellEnd"/>
      <w:r w:rsidRPr="00E216CB">
        <w:rPr>
          <w:sz w:val="14"/>
        </w:rPr>
        <w:t xml:space="preserve">- </w:t>
      </w:r>
      <w:proofErr w:type="spellStart"/>
      <w:r w:rsidRPr="00E216CB">
        <w:rPr>
          <w:sz w:val="14"/>
        </w:rPr>
        <w:t>oped</w:t>
      </w:r>
      <w:proofErr w:type="spellEnd"/>
      <w:r w:rsidRPr="00E216CB">
        <w:rPr>
          <w:sz w:val="14"/>
        </w:rPr>
        <w:t xml:space="preserve"> as a response to the religious civil wars of the sixteenth and early seventeenth centuries. Once thought of as a unity called Christendom, Europe became fractured by the events of the Reformation and Counter- Reformation. The old asymmetrical distinction between believers and non- believers that governed the relationship not only between Christians and non-Christians, but also between Christian orthodoxy and heresy, now threatened to regulate the distinction between Catholics and Protestants. Yet, miraculously (one might be tempted to say), with the conclusion of religious warfare in </w:t>
      </w:r>
      <w:r w:rsidRPr="00E216CB">
        <w:rPr>
          <w:rFonts w:ascii="MS Reference Sans Serif" w:hAnsi="MS Reference Sans Serif" w:cs="MS Reference Sans Serif"/>
          <w:sz w:val="14"/>
        </w:rPr>
        <w:t></w:t>
      </w:r>
      <w:r w:rsidRPr="00E216CB">
        <w:rPr>
          <w:sz w:val="14"/>
        </w:rPr>
        <w:t xml:space="preserve">, a symmetrical relationship among the European nation-states prevailed—in theory, if not always in fact. It is this </w:t>
      </w:r>
      <w:proofErr w:type="spellStart"/>
      <w:r w:rsidRPr="00E216CB">
        <w:rPr>
          <w:sz w:val="14"/>
        </w:rPr>
        <w:t>symmetri</w:t>
      </w:r>
      <w:proofErr w:type="spellEnd"/>
      <w:r w:rsidRPr="00E216CB">
        <w:rPr>
          <w:sz w:val="14"/>
        </w:rPr>
        <w:t xml:space="preserve">- </w:t>
      </w:r>
      <w:proofErr w:type="spellStart"/>
      <w:r w:rsidRPr="00E216CB">
        <w:rPr>
          <w:sz w:val="14"/>
        </w:rPr>
        <w:t>cal</w:t>
      </w:r>
      <w:proofErr w:type="spellEnd"/>
      <w:r w:rsidRPr="00E216CB">
        <w:rPr>
          <w:sz w:val="14"/>
        </w:rPr>
        <w:t xml:space="preserve"> ordering of internally differentiated Europe that Schmitt highlights. In effect—and Hobbes had already described it in these terms—the war of all individuals against all individuals in the state of nature, which perennially threatens to resurface within the state as civil discord, is elevated into a war of all states against all states in a second-order state of nature</w:t>
      </w:r>
      <w:proofErr w:type="gramStart"/>
      <w:r w:rsidRPr="00E216CB">
        <w:rPr>
          <w:sz w:val="14"/>
        </w:rPr>
        <w:t>.</w:t>
      </w:r>
      <w:r w:rsidRPr="00E216CB">
        <w:rPr>
          <w:sz w:val="12"/>
        </w:rPr>
        <w:t>¶</w:t>
      </w:r>
      <w:proofErr w:type="gramEnd"/>
      <w:r w:rsidRPr="00E216CB">
        <w:rPr>
          <w:sz w:val="14"/>
        </w:rPr>
        <w:t xml:space="preserve"> </w:t>
      </w:r>
      <w:r w:rsidRPr="005578D7">
        <w:rPr>
          <w:rStyle w:val="TitleChar"/>
        </w:rPr>
        <w:t>In theory and practice</w:t>
      </w:r>
      <w:r w:rsidRPr="00E216CB">
        <w:rPr>
          <w:sz w:val="14"/>
        </w:rPr>
        <w:t xml:space="preserve">, then, </w:t>
      </w:r>
      <w:r w:rsidRPr="005578D7">
        <w:rPr>
          <w:rStyle w:val="TitleChar"/>
        </w:rPr>
        <w:t>the individual is protected from arbitrary and irrational</w:t>
      </w:r>
      <w:r w:rsidRPr="00E216CB">
        <w:rPr>
          <w:sz w:val="14"/>
        </w:rPr>
        <w:t xml:space="preserve">, because incalculable, </w:t>
      </w:r>
      <w:r w:rsidRPr="005578D7">
        <w:rPr>
          <w:rStyle w:val="TitleChar"/>
        </w:rPr>
        <w:t>violence by states acting as</w:t>
      </w:r>
      <w:r w:rsidRPr="00E216CB">
        <w:rPr>
          <w:sz w:val="14"/>
        </w:rPr>
        <w:t xml:space="preserve"> </w:t>
      </w:r>
      <w:r w:rsidRPr="005578D7">
        <w:rPr>
          <w:rStyle w:val="TitleChar"/>
        </w:rPr>
        <w:t>moral persons living in an unregulated</w:t>
      </w:r>
      <w:r w:rsidRPr="00E216CB">
        <w:rPr>
          <w:sz w:val="14"/>
        </w:rPr>
        <w:t xml:space="preserve"> but serendipitously achieved </w:t>
      </w:r>
      <w:r w:rsidRPr="005578D7">
        <w:rPr>
          <w:rStyle w:val="TitleChar"/>
        </w:rPr>
        <w:t>balance of power</w:t>
      </w:r>
      <w:r w:rsidRPr="00E216CB">
        <w:rPr>
          <w:sz w:val="14"/>
        </w:rPr>
        <w:t xml:space="preserve">. We might best update Schmitt’s description of </w:t>
      </w:r>
      <w:r w:rsidRPr="005578D7">
        <w:rPr>
          <w:rStyle w:val="TitleChar"/>
        </w:rPr>
        <w:t xml:space="preserve">this order as an ideally anarchic, </w:t>
      </w:r>
      <w:r w:rsidRPr="005578D7">
        <w:rPr>
          <w:rStyle w:val="Box"/>
        </w:rPr>
        <w:t>self-regulating coexistence of antagonistic powers</w:t>
      </w:r>
      <w:r w:rsidRPr="00E216CB">
        <w:rPr>
          <w:sz w:val="14"/>
        </w:rPr>
        <w:t xml:space="preserve">, </w:t>
      </w:r>
      <w:r w:rsidRPr="005578D7">
        <w:rPr>
          <w:rStyle w:val="TitleChar"/>
        </w:rPr>
        <w:t xml:space="preserve">an emergent, horizontal self-organization of sovereign systems with no one system </w:t>
      </w:r>
      <w:proofErr w:type="spellStart"/>
      <w:r w:rsidRPr="005578D7">
        <w:rPr>
          <w:rStyle w:val="TitleChar"/>
        </w:rPr>
        <w:t>serv</w:t>
      </w:r>
      <w:proofErr w:type="spellEnd"/>
      <w:r w:rsidRPr="005578D7">
        <w:rPr>
          <w:rStyle w:val="TitleChar"/>
        </w:rPr>
        <w:t xml:space="preserve">- </w:t>
      </w:r>
      <w:proofErr w:type="spellStart"/>
      <w:r w:rsidRPr="005578D7">
        <w:rPr>
          <w:rStyle w:val="TitleChar"/>
        </w:rPr>
        <w:t>ing</w:t>
      </w:r>
      <w:proofErr w:type="spellEnd"/>
      <w:r w:rsidRPr="005578D7">
        <w:rPr>
          <w:rStyle w:val="TitleChar"/>
        </w:rPr>
        <w:t xml:space="preserve"> as sovereign over all the others</w:t>
      </w:r>
      <w:r w:rsidRPr="00E216CB">
        <w:rPr>
          <w:sz w:val="14"/>
        </w:rPr>
        <w:t>—</w:t>
      </w:r>
      <w:r w:rsidRPr="005578D7">
        <w:rPr>
          <w:rStyle w:val="TitleChar"/>
        </w:rPr>
        <w:t xml:space="preserve">a </w:t>
      </w:r>
      <w:r w:rsidRPr="005578D7">
        <w:rPr>
          <w:rStyle w:val="Box"/>
        </w:rPr>
        <w:t>plurality of states</w:t>
      </w:r>
      <w:r w:rsidRPr="005578D7">
        <w:rPr>
          <w:rStyle w:val="TitleChar"/>
        </w:rPr>
        <w:t xml:space="preserve"> that refused to coalesce into one single state</w:t>
      </w:r>
      <w:r w:rsidRPr="00E216CB">
        <w:rPr>
          <w:sz w:val="14"/>
        </w:rPr>
        <w:t xml:space="preserve"> </w:t>
      </w:r>
      <w:r w:rsidRPr="005578D7">
        <w:rPr>
          <w:rStyle w:val="TitleChar"/>
        </w:rPr>
        <w:t>but rather achieved relative security without relinquishing autonomy</w:t>
      </w:r>
      <w:r w:rsidRPr="00E216CB">
        <w:rPr>
          <w:sz w:val="14"/>
        </w:rPr>
        <w:t xml:space="preserve">. </w:t>
      </w:r>
      <w:r w:rsidRPr="005578D7">
        <w:rPr>
          <w:rStyle w:val="TitleChar"/>
        </w:rPr>
        <w:t xml:space="preserve">The ‘‘medium’’ of this self-organization was </w:t>
      </w:r>
      <w:proofErr w:type="spellStart"/>
      <w:r w:rsidRPr="005578D7">
        <w:rPr>
          <w:rStyle w:val="TitleChar"/>
        </w:rPr>
        <w:t>vio</w:t>
      </w:r>
      <w:proofErr w:type="spellEnd"/>
      <w:r w:rsidRPr="005578D7">
        <w:rPr>
          <w:rStyle w:val="TitleChar"/>
        </w:rPr>
        <w:t xml:space="preserve">- </w:t>
      </w:r>
      <w:proofErr w:type="spellStart"/>
      <w:r w:rsidRPr="005578D7">
        <w:rPr>
          <w:rStyle w:val="TitleChar"/>
        </w:rPr>
        <w:t>lence</w:t>
      </w:r>
      <w:proofErr w:type="spellEnd"/>
      <w:r w:rsidRPr="00E216CB">
        <w:rPr>
          <w:sz w:val="14"/>
        </w:rPr>
        <w:t xml:space="preserve"> (war); yet, by virtue of mechanisms of reciprocity, by virtue, that is, of a similarly emergent self-regulation of violence called international law (the jus </w:t>
      </w:r>
      <w:proofErr w:type="spellStart"/>
      <w:r w:rsidRPr="00E216CB">
        <w:rPr>
          <w:sz w:val="14"/>
        </w:rPr>
        <w:t>publicum</w:t>
      </w:r>
      <w:proofErr w:type="spellEnd"/>
      <w:r w:rsidRPr="00E216CB">
        <w:rPr>
          <w:sz w:val="14"/>
        </w:rPr>
        <w:t xml:space="preserve"> </w:t>
      </w:r>
      <w:proofErr w:type="spellStart"/>
      <w:r w:rsidRPr="00E216CB">
        <w:rPr>
          <w:sz w:val="14"/>
        </w:rPr>
        <w:t>Europaeum</w:t>
      </w:r>
      <w:proofErr w:type="spellEnd"/>
      <w:r w:rsidRPr="00E216CB">
        <w:rPr>
          <w:sz w:val="14"/>
        </w:rPr>
        <w:t xml:space="preserve"> of which Schmitt sings his praises), </w:t>
      </w:r>
      <w:r w:rsidRPr="005578D7">
        <w:rPr>
          <w:rStyle w:val="TitleChar"/>
        </w:rPr>
        <w:t>the conduct of warfare</w:t>
      </w:r>
      <w:r w:rsidRPr="00E216CB">
        <w:rPr>
          <w:sz w:val="14"/>
        </w:rPr>
        <w:t xml:space="preserve"> among European states </w:t>
      </w:r>
      <w:r w:rsidRPr="005578D7">
        <w:rPr>
          <w:rStyle w:val="TitleChar"/>
        </w:rPr>
        <w:t xml:space="preserve">was </w:t>
      </w:r>
      <w:r w:rsidRPr="005578D7">
        <w:rPr>
          <w:rStyle w:val="Box"/>
        </w:rPr>
        <w:t>restrained and controlled.</w:t>
      </w:r>
      <w:r w:rsidRPr="005578D7">
        <w:rPr>
          <w:rStyle w:val="TitleChar"/>
        </w:rPr>
        <w:t xml:space="preserve"> </w:t>
      </w:r>
      <w:r w:rsidRPr="00E216CB">
        <w:rPr>
          <w:sz w:val="14"/>
        </w:rPr>
        <w:t xml:space="preserve">Thus, the nation-state way of organizing early modern Europe served as the </w:t>
      </w:r>
      <w:proofErr w:type="spellStart"/>
      <w:r w:rsidRPr="00E216CB">
        <w:rPr>
          <w:sz w:val="14"/>
        </w:rPr>
        <w:t>katechon</w:t>
      </w:r>
      <w:proofErr w:type="spellEnd"/>
      <w:r w:rsidRPr="00E216CB">
        <w:rPr>
          <w:sz w:val="14"/>
        </w:rPr>
        <w:t xml:space="preserve">, the political as restrainer, establishing relative stability and peace to stave off chaos and civil war. How is this possible? Despite its internal self-differentiation, Europe still saw itself as a unity because of a second major distinction, the one be- tween Europe and the New World, where New World denotes the entire non-European world, but especially the newly ‘‘discovered’’ regions of the globe following Columbus’s three voyages. This distinction was </w:t>
      </w:r>
      <w:proofErr w:type="spellStart"/>
      <w:r w:rsidRPr="00E216CB">
        <w:rPr>
          <w:sz w:val="14"/>
        </w:rPr>
        <w:t>asymmet</w:t>
      </w:r>
      <w:proofErr w:type="spellEnd"/>
      <w:r w:rsidRPr="00E216CB">
        <w:rPr>
          <w:sz w:val="14"/>
        </w:rPr>
        <w:t xml:space="preserve">- </w:t>
      </w:r>
      <w:proofErr w:type="spellStart"/>
      <w:r w:rsidRPr="00E216CB">
        <w:rPr>
          <w:sz w:val="14"/>
        </w:rPr>
        <w:t>rical</w:t>
      </w:r>
      <w:proofErr w:type="spellEnd"/>
      <w:r w:rsidRPr="00E216CB">
        <w:rPr>
          <w:sz w:val="14"/>
        </w:rPr>
        <w:t xml:space="preserve">; on the one side we find Christianity and culture, on the other only pagan ‘‘barbarians.’’ How did Europeans mark this difference between a self-differentiated ‘‘us’’ and a homogenous ‘‘them’’? </w:t>
      </w:r>
      <w:proofErr w:type="gramStart"/>
      <w:r w:rsidRPr="00E216CB">
        <w:rPr>
          <w:sz w:val="14"/>
        </w:rPr>
        <w:t>Through violence.</w:t>
      </w:r>
      <w:proofErr w:type="gramEnd"/>
      <w:r w:rsidRPr="00E216CB">
        <w:rPr>
          <w:sz w:val="14"/>
        </w:rPr>
        <w:t xml:space="preserve"> Only now, violence was regulated hierarchically by the traditional ‘‘just war’’ doc- trine. </w:t>
      </w:r>
      <w:r w:rsidRPr="00E216CB">
        <w:rPr>
          <w:rStyle w:val="TitleChar"/>
        </w:rPr>
        <w:t>Schmitt</w:t>
      </w:r>
      <w:r w:rsidRPr="00E216CB">
        <w:rPr>
          <w:sz w:val="14"/>
        </w:rPr>
        <w:t xml:space="preserve"> clearly </w:t>
      </w:r>
      <w:r w:rsidRPr="00E216CB">
        <w:rPr>
          <w:rStyle w:val="TitleChar"/>
        </w:rPr>
        <w:t xml:space="preserve">marks the difference between symmetrical and </w:t>
      </w:r>
      <w:proofErr w:type="spellStart"/>
      <w:r w:rsidRPr="00E216CB">
        <w:rPr>
          <w:rStyle w:val="TitleChar"/>
        </w:rPr>
        <w:t>asym</w:t>
      </w:r>
      <w:proofErr w:type="spellEnd"/>
      <w:r w:rsidRPr="00E216CB">
        <w:rPr>
          <w:rStyle w:val="TitleChar"/>
        </w:rPr>
        <w:t>- metrical modes of warfare</w:t>
      </w:r>
      <w:r w:rsidRPr="00E216CB">
        <w:rPr>
          <w:sz w:val="14"/>
        </w:rPr>
        <w:t xml:space="preserve"> (thus the difference between warfare ‘‘this side’’ versus the ‘‘other side’’ of so-called amity lines that separated Old Europe from the New World) </w:t>
      </w:r>
      <w:r w:rsidRPr="00E216CB">
        <w:rPr>
          <w:rStyle w:val="TitleChar"/>
        </w:rPr>
        <w:t>as the difference between wars fought against ‘‘just enemies’’ and those fought for a ‘‘just cause.’’</w:t>
      </w:r>
      <w:r w:rsidRPr="00E216CB">
        <w:rPr>
          <w:sz w:val="14"/>
        </w:rPr>
        <w:t xml:space="preserve"> </w:t>
      </w:r>
      <w:r w:rsidRPr="00E216CB">
        <w:rPr>
          <w:rStyle w:val="TitleChar"/>
        </w:rPr>
        <w:t xml:space="preserve">The former recognize a com- </w:t>
      </w:r>
      <w:proofErr w:type="spellStart"/>
      <w:r w:rsidRPr="00E216CB">
        <w:rPr>
          <w:rStyle w:val="TitleChar"/>
        </w:rPr>
        <w:t>monality</w:t>
      </w:r>
      <w:proofErr w:type="spellEnd"/>
      <w:r w:rsidRPr="00E216CB">
        <w:rPr>
          <w:sz w:val="14"/>
        </w:rPr>
        <w:t xml:space="preserve"> </w:t>
      </w:r>
      <w:r w:rsidRPr="00E216CB">
        <w:rPr>
          <w:rStyle w:val="TitleChar"/>
        </w:rPr>
        <w:t xml:space="preserve">among combatants that allows for </w:t>
      </w:r>
      <w:r w:rsidRPr="00E216CB">
        <w:rPr>
          <w:rStyle w:val="Box"/>
        </w:rPr>
        <w:t>reciprocity</w:t>
      </w:r>
      <w:r w:rsidRPr="00E216CB">
        <w:rPr>
          <w:sz w:val="14"/>
        </w:rPr>
        <w:t xml:space="preserve">; the latter does not. </w:t>
      </w:r>
      <w:r w:rsidRPr="00E216CB">
        <w:rPr>
          <w:rStyle w:val="TitleChar"/>
        </w:rPr>
        <w:t>Wars fought against enemies one respects</w:t>
      </w:r>
      <w:r w:rsidRPr="00E216CB">
        <w:rPr>
          <w:sz w:val="14"/>
        </w:rPr>
        <w:t xml:space="preserve"> as occupiers of the same cultural ‘‘space,’’ no matter how subdivided, </w:t>
      </w:r>
      <w:r w:rsidRPr="00E216CB">
        <w:rPr>
          <w:rStyle w:val="TitleChar"/>
        </w:rPr>
        <w:t xml:space="preserve">allows for the desirable </w:t>
      </w:r>
      <w:r w:rsidRPr="00E216CB">
        <w:rPr>
          <w:rStyle w:val="Box"/>
        </w:rPr>
        <w:t>constraints on the conduct of war.</w:t>
      </w:r>
      <w:r w:rsidRPr="00E216CB">
        <w:rPr>
          <w:sz w:val="14"/>
        </w:rPr>
        <w:t xml:space="preserve"> </w:t>
      </w:r>
      <w:r w:rsidRPr="00E216CB">
        <w:rPr>
          <w:rStyle w:val="TitleChar"/>
        </w:rPr>
        <w:t>Wars fought against infidels,</w:t>
      </w:r>
      <w:r w:rsidRPr="00E216CB">
        <w:rPr>
          <w:sz w:val="14"/>
        </w:rPr>
        <w:t xml:space="preserve"> pagans, </w:t>
      </w:r>
      <w:r w:rsidRPr="00E216CB">
        <w:rPr>
          <w:rStyle w:val="TitleChar"/>
        </w:rPr>
        <w:t>and barbarians</w:t>
      </w:r>
      <w:r w:rsidRPr="00E216CB">
        <w:rPr>
          <w:sz w:val="14"/>
        </w:rPr>
        <w:t xml:space="preserve">, whether these barbarians deny the one God, the laws of nature, the truth of reason, or the higher morality of liberalism, </w:t>
      </w:r>
      <w:r w:rsidRPr="00E216CB">
        <w:rPr>
          <w:rStyle w:val="TitleChar"/>
        </w:rPr>
        <w:t>are wars fought against those who are not to be respected or accorded the rights granted equals</w:t>
      </w:r>
      <w:r w:rsidRPr="00E216CB">
        <w:rPr>
          <w:sz w:val="14"/>
        </w:rPr>
        <w:t>.8 To be in possession of truth, no matter how much that truth is debated internally, allows one to stand over against the other as a conglomerated unity. This self-differentiated unity can assume the restrained and restraining order of civilization because it has inoculated itself against outbreaks of ‘‘</w:t>
      </w:r>
      <w:proofErr w:type="spellStart"/>
      <w:r w:rsidRPr="00E216CB">
        <w:rPr>
          <w:sz w:val="14"/>
        </w:rPr>
        <w:t>natu</w:t>
      </w:r>
      <w:proofErr w:type="spellEnd"/>
      <w:r w:rsidRPr="00E216CB">
        <w:rPr>
          <w:sz w:val="14"/>
        </w:rPr>
        <w:t xml:space="preserve">- </w:t>
      </w:r>
      <w:proofErr w:type="spellStart"/>
      <w:r w:rsidRPr="00E216CB">
        <w:rPr>
          <w:sz w:val="14"/>
        </w:rPr>
        <w:t>ral</w:t>
      </w:r>
      <w:proofErr w:type="spellEnd"/>
      <w:r w:rsidRPr="00E216CB">
        <w:rPr>
          <w:sz w:val="14"/>
        </w:rPr>
        <w:t>’’ and lawless violence by displacing them in the New World. America, as Hobbes and others imagined it, was the preeminent site of the feared state of nature; thus Europe was spared any recurrence of the civil wars that had previously ravaged it.</w:t>
      </w:r>
    </w:p>
    <w:p w14:paraId="5696CAC3" w14:textId="77777777" w:rsidR="008612BA" w:rsidRPr="0064213C" w:rsidRDefault="008612BA" w:rsidP="008612BA"/>
    <w:p w14:paraId="71ED86A9" w14:textId="77777777" w:rsidR="008612BA" w:rsidRDefault="008612BA" w:rsidP="008612BA">
      <w:pPr>
        <w:pStyle w:val="Heading1"/>
      </w:pPr>
    </w:p>
    <w:p w14:paraId="4053E9D8" w14:textId="77777777" w:rsidR="008612BA" w:rsidRDefault="008612BA" w:rsidP="008612BA">
      <w:pPr>
        <w:pStyle w:val="Heading1"/>
      </w:pPr>
      <w:r>
        <w:lastRenderedPageBreak/>
        <w:t>***Links</w:t>
      </w:r>
    </w:p>
    <w:p w14:paraId="6E3EE566" w14:textId="77777777" w:rsidR="008612BA" w:rsidRPr="007607B6" w:rsidRDefault="008612BA" w:rsidP="008612BA">
      <w:pPr>
        <w:pStyle w:val="Heading2"/>
      </w:pPr>
      <w:r>
        <w:lastRenderedPageBreak/>
        <w:t>Liberalism</w:t>
      </w:r>
    </w:p>
    <w:p w14:paraId="7DF36367" w14:textId="77777777" w:rsidR="008612BA" w:rsidRDefault="008612BA" w:rsidP="008612BA">
      <w:pPr>
        <w:pStyle w:val="Heading4"/>
      </w:pPr>
      <w:r>
        <w:t xml:space="preserve">Liberalism attempts to efface enmity though friendship resulting in violent demonization of the other </w:t>
      </w:r>
    </w:p>
    <w:p w14:paraId="7D394F3D" w14:textId="77777777" w:rsidR="008612BA" w:rsidRDefault="008612BA" w:rsidP="008612BA">
      <w:proofErr w:type="spellStart"/>
      <w:r w:rsidRPr="0036692F">
        <w:rPr>
          <w:rStyle w:val="StyleStyleBold12pt"/>
        </w:rPr>
        <w:t>Prozorov</w:t>
      </w:r>
      <w:proofErr w:type="spellEnd"/>
      <w:r w:rsidRPr="0036692F">
        <w:rPr>
          <w:rStyle w:val="StyleStyleBold12pt"/>
        </w:rPr>
        <w:t xml:space="preserve"> 6</w:t>
      </w:r>
      <w:r>
        <w:t xml:space="preserve"> Liberal Enmity: The Figure of the Foe in the Political Ontology of Liberalism, Sergei </w:t>
      </w:r>
      <w:proofErr w:type="spellStart"/>
      <w:r>
        <w:t>Prozorov</w:t>
      </w:r>
      <w:proofErr w:type="spellEnd"/>
      <w:r>
        <w:t xml:space="preserve">, </w:t>
      </w:r>
      <w:r w:rsidRPr="00AA202F">
        <w:t>Professor of International Relations at Petrozavodsk State University,</w:t>
      </w:r>
      <w:r>
        <w:t xml:space="preserve"> Millennium - Journal of International Studies, </w:t>
      </w:r>
      <w:r w:rsidRPr="0036692F">
        <w:t>Dec 1, 2006</w:t>
      </w:r>
      <w:r>
        <w:t>, 35: 75 DOI: 10.1177/03058298060350010801</w:t>
      </w:r>
    </w:p>
    <w:p w14:paraId="1AA1DBDC" w14:textId="77777777" w:rsidR="008612BA" w:rsidRDefault="008612BA" w:rsidP="008612BA"/>
    <w:p w14:paraId="4E7C54C6" w14:textId="77777777" w:rsidR="008612BA" w:rsidRDefault="008612BA" w:rsidP="008612BA">
      <w:pPr>
        <w:rPr>
          <w:rStyle w:val="Box"/>
        </w:rPr>
      </w:pPr>
      <w:r w:rsidRPr="004B01AC">
        <w:rPr>
          <w:rStyle w:val="TitleChar"/>
        </w:rPr>
        <w:t>The emergence of ultra-politics as the hegemonic modality of enmity</w:t>
      </w:r>
      <w:r w:rsidRPr="007607B6">
        <w:rPr>
          <w:sz w:val="14"/>
        </w:rPr>
        <w:t xml:space="preserve"> in the twentieth century </w:t>
      </w:r>
      <w:r w:rsidRPr="004B01AC">
        <w:rPr>
          <w:rStyle w:val="TitleChar"/>
        </w:rPr>
        <w:t>can be viewed as the obscene underside of</w:t>
      </w:r>
      <w:r w:rsidRPr="007607B6">
        <w:rPr>
          <w:sz w:val="14"/>
        </w:rPr>
        <w:t xml:space="preserve"> </w:t>
      </w:r>
      <w:r w:rsidRPr="004B01AC">
        <w:rPr>
          <w:rStyle w:val="TitleChar"/>
        </w:rPr>
        <w:t>the process that has</w:t>
      </w:r>
      <w:r w:rsidRPr="007607B6">
        <w:rPr>
          <w:sz w:val="14"/>
        </w:rPr>
        <w:t xml:space="preserve"> almost </w:t>
      </w:r>
      <w:r w:rsidRPr="004B01AC">
        <w:rPr>
          <w:rStyle w:val="TitleChar"/>
        </w:rPr>
        <w:t xml:space="preserve">without exception been deemed both </w:t>
      </w:r>
      <w:proofErr w:type="spellStart"/>
      <w:r w:rsidRPr="004B01AC">
        <w:rPr>
          <w:rStyle w:val="TitleChar"/>
        </w:rPr>
        <w:t>teleologically</w:t>
      </w:r>
      <w:proofErr w:type="spellEnd"/>
      <w:r w:rsidRPr="004B01AC">
        <w:rPr>
          <w:rStyle w:val="TitleChar"/>
        </w:rPr>
        <w:t xml:space="preserve"> and </w:t>
      </w:r>
      <w:proofErr w:type="spellStart"/>
      <w:r w:rsidRPr="004B01AC">
        <w:rPr>
          <w:rStyle w:val="TitleChar"/>
        </w:rPr>
        <w:t>axiologically</w:t>
      </w:r>
      <w:proofErr w:type="spellEnd"/>
      <w:r w:rsidRPr="004B01AC">
        <w:rPr>
          <w:rStyle w:val="TitleChar"/>
        </w:rPr>
        <w:t xml:space="preserve"> </w:t>
      </w:r>
      <w:r w:rsidRPr="004B01AC">
        <w:rPr>
          <w:rStyle w:val="Box"/>
        </w:rPr>
        <w:t>unproblematic</w:t>
      </w:r>
      <w:r w:rsidRPr="007607B6">
        <w:rPr>
          <w:sz w:val="14"/>
        </w:rPr>
        <w:t xml:space="preserve"> </w:t>
      </w:r>
      <w:r w:rsidRPr="004B01AC">
        <w:rPr>
          <w:rStyle w:val="TitleChar"/>
        </w:rPr>
        <w:t xml:space="preserve">– the disappearance of the relationship of ‘just enmity’ within the ‘international society’ of liberal-democratic states. </w:t>
      </w:r>
      <w:r w:rsidRPr="007607B6">
        <w:rPr>
          <w:sz w:val="14"/>
        </w:rPr>
        <w:t xml:space="preserve">This phenomenon, </w:t>
      </w:r>
      <w:proofErr w:type="spellStart"/>
      <w:r w:rsidRPr="007607B6">
        <w:rPr>
          <w:sz w:val="14"/>
        </w:rPr>
        <w:t>conceptualised</w:t>
      </w:r>
      <w:proofErr w:type="spellEnd"/>
      <w:r w:rsidRPr="007607B6">
        <w:rPr>
          <w:sz w:val="14"/>
        </w:rPr>
        <w:t xml:space="preserve"> in IR theory on different levels in terms of the ‘peace project’ of European integration, the formation of the ‘transatlantic security community’ and, ultimately, </w:t>
      </w:r>
      <w:r w:rsidRPr="004B01AC">
        <w:rPr>
          <w:rStyle w:val="TitleChar"/>
        </w:rPr>
        <w:t xml:space="preserve">the emergence of a global ‘liberal peace’, is held to supplant the relationship of the </w:t>
      </w:r>
      <w:proofErr w:type="spellStart"/>
      <w:r w:rsidRPr="004B01AC">
        <w:rPr>
          <w:rStyle w:val="TitleChar"/>
        </w:rPr>
        <w:t>Westphalian</w:t>
      </w:r>
      <w:proofErr w:type="spellEnd"/>
      <w:r w:rsidRPr="004B01AC">
        <w:rPr>
          <w:rStyle w:val="TitleChar"/>
        </w:rPr>
        <w:t xml:space="preserve"> ‘just enmity’</w:t>
      </w:r>
      <w:r w:rsidRPr="007607B6">
        <w:rPr>
          <w:sz w:val="14"/>
        </w:rPr>
        <w:t xml:space="preserve"> by what is avowedly a community of international ‘friendship’. Practically without exception, </w:t>
      </w:r>
      <w:r w:rsidRPr="004B01AC">
        <w:rPr>
          <w:rStyle w:val="TitleChar"/>
        </w:rPr>
        <w:t>the contemporary IR discourse takes enmity as an</w:t>
      </w:r>
      <w:r w:rsidRPr="007607B6">
        <w:rPr>
          <w:sz w:val="14"/>
        </w:rPr>
        <w:t xml:space="preserve"> </w:t>
      </w:r>
      <w:r w:rsidRPr="004B01AC">
        <w:rPr>
          <w:rStyle w:val="TitleChar"/>
        </w:rPr>
        <w:t xml:space="preserve">object of discourse only to the effect of its </w:t>
      </w:r>
      <w:r w:rsidRPr="004B01AC">
        <w:rPr>
          <w:rStyle w:val="Box"/>
        </w:rPr>
        <w:t>eventual effacement</w:t>
      </w:r>
      <w:r w:rsidRPr="007607B6">
        <w:rPr>
          <w:sz w:val="14"/>
        </w:rPr>
        <w:t xml:space="preserve"> </w:t>
      </w:r>
      <w:r w:rsidRPr="004B01AC">
        <w:rPr>
          <w:rStyle w:val="TitleChar"/>
        </w:rPr>
        <w:t xml:space="preserve">– enmity is discussed only as something that ought to be </w:t>
      </w:r>
      <w:r w:rsidRPr="007607B6">
        <w:rPr>
          <w:rStyle w:val="Box"/>
        </w:rPr>
        <w:t>tran</w:t>
      </w:r>
      <w:r w:rsidRPr="004B01AC">
        <w:rPr>
          <w:rStyle w:val="Box"/>
        </w:rPr>
        <w:t>sformed into friendship</w:t>
      </w:r>
      <w:r w:rsidRPr="004B01AC">
        <w:rPr>
          <w:rStyle w:val="TitleChar"/>
        </w:rPr>
        <w:t xml:space="preserve"> through a host of political, </w:t>
      </w:r>
      <w:r w:rsidRPr="007607B6">
        <w:rPr>
          <w:rStyle w:val="Box"/>
        </w:rPr>
        <w:t>economic</w:t>
      </w:r>
      <w:r w:rsidRPr="004B01AC">
        <w:rPr>
          <w:rStyle w:val="TitleChar"/>
        </w:rPr>
        <w:t>, social and cultural instruments</w:t>
      </w:r>
      <w:r w:rsidRPr="007607B6">
        <w:rPr>
          <w:sz w:val="14"/>
        </w:rPr>
        <w:t xml:space="preserve">. </w:t>
      </w:r>
      <w:r w:rsidRPr="004B01AC">
        <w:rPr>
          <w:rStyle w:val="TitleChar"/>
        </w:rPr>
        <w:t xml:space="preserve">Relations of enmity are thus subjected to a thorough discursive </w:t>
      </w:r>
      <w:proofErr w:type="spellStart"/>
      <w:r w:rsidRPr="004B01AC">
        <w:rPr>
          <w:rStyle w:val="Box"/>
        </w:rPr>
        <w:t>delegitimation</w:t>
      </w:r>
      <w:proofErr w:type="spellEnd"/>
      <w:r w:rsidRPr="007607B6">
        <w:rPr>
          <w:sz w:val="14"/>
        </w:rPr>
        <w:t xml:space="preserve">; </w:t>
      </w:r>
      <w:r w:rsidRPr="004B01AC">
        <w:rPr>
          <w:rStyle w:val="TitleChar"/>
        </w:rPr>
        <w:t>it is as if enmity itself has become the enemy in contemporary international relations</w:t>
      </w:r>
      <w:r w:rsidRPr="007607B6">
        <w:rPr>
          <w:sz w:val="14"/>
        </w:rPr>
        <w:t>.36</w:t>
      </w:r>
      <w:r w:rsidRPr="007607B6">
        <w:rPr>
          <w:sz w:val="12"/>
        </w:rPr>
        <w:t>¶</w:t>
      </w:r>
      <w:r w:rsidRPr="007607B6">
        <w:rPr>
          <w:sz w:val="14"/>
        </w:rPr>
        <w:t xml:space="preserve"> </w:t>
      </w:r>
      <w:r w:rsidRPr="007607B6">
        <w:rPr>
          <w:rStyle w:val="TitleChar"/>
        </w:rPr>
        <w:t>The discourse of the liberal ‘peace project’ is</w:t>
      </w:r>
      <w:r w:rsidRPr="007607B6">
        <w:rPr>
          <w:sz w:val="14"/>
        </w:rPr>
        <w:t xml:space="preserve"> not merely oblivious to the relationship of enmity, but is in fact </w:t>
      </w:r>
      <w:r w:rsidRPr="007607B6">
        <w:rPr>
          <w:rStyle w:val="TitleChar"/>
        </w:rPr>
        <w:t>constituted by this very</w:t>
      </w:r>
      <w:r w:rsidRPr="007607B6">
        <w:rPr>
          <w:sz w:val="14"/>
        </w:rPr>
        <w:t xml:space="preserve"> </w:t>
      </w:r>
      <w:r w:rsidRPr="007607B6">
        <w:rPr>
          <w:rStyle w:val="TitleChar"/>
        </w:rPr>
        <w:t xml:space="preserve">oblivion – </w:t>
      </w:r>
      <w:r w:rsidRPr="007607B6">
        <w:rPr>
          <w:rStyle w:val="Box"/>
        </w:rPr>
        <w:t>one can barely begin to speak</w:t>
      </w:r>
      <w:r w:rsidRPr="007607B6">
        <w:rPr>
          <w:rStyle w:val="TitleChar"/>
        </w:rPr>
        <w:t xml:space="preserve"> of a global liberal-democratic community without effacing the possibility of a legitimate</w:t>
      </w:r>
      <w:r w:rsidRPr="007607B6">
        <w:rPr>
          <w:sz w:val="14"/>
        </w:rPr>
        <w:t xml:space="preserve"> </w:t>
      </w:r>
      <w:r w:rsidRPr="007607B6">
        <w:rPr>
          <w:rStyle w:val="TitleChar"/>
        </w:rPr>
        <w:t>relationship of enmity between any two groups</w:t>
      </w:r>
      <w:r w:rsidRPr="007607B6">
        <w:rPr>
          <w:sz w:val="14"/>
        </w:rPr>
        <w:t xml:space="preserve">, communities </w:t>
      </w:r>
      <w:r w:rsidRPr="007607B6">
        <w:rPr>
          <w:rStyle w:val="TitleChar"/>
        </w:rPr>
        <w:t>or states that may not be transformed into a friendship,</w:t>
      </w:r>
      <w:r w:rsidRPr="007607B6">
        <w:rPr>
          <w:sz w:val="14"/>
        </w:rPr>
        <w:t xml:space="preserve"> however abstract and impoverished in the affective sense. To recall Schmitt, </w:t>
      </w:r>
      <w:r w:rsidRPr="007607B6">
        <w:rPr>
          <w:rStyle w:val="TitleChar"/>
        </w:rPr>
        <w:t>enmity is the constitutive principle of the political not because of the existence of any number of concrete enemies</w:t>
      </w:r>
      <w:r w:rsidRPr="007607B6">
        <w:rPr>
          <w:sz w:val="14"/>
        </w:rPr>
        <w:t xml:space="preserve"> (which, after all, may always be done away with empirically), </w:t>
      </w:r>
      <w:r w:rsidRPr="007607B6">
        <w:rPr>
          <w:rStyle w:val="TitleChar"/>
        </w:rPr>
        <w:t xml:space="preserve">but because of an </w:t>
      </w:r>
      <w:r w:rsidRPr="007607B6">
        <w:rPr>
          <w:rStyle w:val="Box"/>
        </w:rPr>
        <w:t>ever-present possibility of conflict</w:t>
      </w:r>
      <w:r w:rsidRPr="007607B6">
        <w:rPr>
          <w:sz w:val="14"/>
        </w:rPr>
        <w:t xml:space="preserve"> </w:t>
      </w:r>
      <w:r w:rsidRPr="007607B6">
        <w:rPr>
          <w:rStyle w:val="TitleChar"/>
        </w:rPr>
        <w:t>which arises out of the very existence of difference</w:t>
      </w:r>
      <w:r w:rsidRPr="007607B6">
        <w:rPr>
          <w:sz w:val="14"/>
        </w:rPr>
        <w:t xml:space="preserve">, </w:t>
      </w:r>
      <w:r w:rsidRPr="007607B6">
        <w:rPr>
          <w:rStyle w:val="TitleChar"/>
        </w:rPr>
        <w:t xml:space="preserve">implicit in the </w:t>
      </w:r>
      <w:r w:rsidRPr="007607B6">
        <w:rPr>
          <w:rStyle w:val="Box"/>
        </w:rPr>
        <w:t>pluralistic structure</w:t>
      </w:r>
      <w:r w:rsidRPr="007607B6">
        <w:rPr>
          <w:rStyle w:val="TitleChar"/>
        </w:rPr>
        <w:t xml:space="preserve"> of international relations</w:t>
      </w:r>
      <w:r w:rsidRPr="007607B6">
        <w:rPr>
          <w:sz w:val="14"/>
        </w:rPr>
        <w:t xml:space="preserve">. Thus, </w:t>
      </w:r>
      <w:r w:rsidRPr="007607B6">
        <w:rPr>
          <w:rStyle w:val="TitleChar"/>
        </w:rPr>
        <w:t xml:space="preserve">the oblivion of enmity necessarily comes at the price of </w:t>
      </w:r>
      <w:proofErr w:type="spellStart"/>
      <w:r w:rsidRPr="007607B6">
        <w:rPr>
          <w:rStyle w:val="Box"/>
        </w:rPr>
        <w:t>destabilising</w:t>
      </w:r>
      <w:proofErr w:type="spellEnd"/>
      <w:r w:rsidRPr="007607B6">
        <w:rPr>
          <w:rStyle w:val="TitleChar"/>
        </w:rPr>
        <w:t xml:space="preserve"> the very foundation of the discipline</w:t>
      </w:r>
      <w:r w:rsidRPr="007607B6">
        <w:rPr>
          <w:sz w:val="14"/>
        </w:rPr>
        <w:t xml:space="preserve"> – the concept of ‘the international’</w:t>
      </w:r>
      <w:proofErr w:type="gramStart"/>
      <w:r w:rsidRPr="007607B6">
        <w:rPr>
          <w:sz w:val="14"/>
        </w:rPr>
        <w:t>.37</w:t>
      </w:r>
      <w:proofErr w:type="gramEnd"/>
      <w:r w:rsidRPr="007607B6">
        <w:rPr>
          <w:sz w:val="14"/>
        </w:rPr>
        <w:t xml:space="preserve"> Exemplary in this regard is Alexander Wendt’s argument on </w:t>
      </w:r>
      <w:r w:rsidRPr="007607B6">
        <w:rPr>
          <w:rStyle w:val="TitleChar"/>
        </w:rPr>
        <w:t>the inevitability of the world state,38 which brings the</w:t>
      </w:r>
      <w:r w:rsidRPr="007607B6">
        <w:rPr>
          <w:sz w:val="14"/>
        </w:rPr>
        <w:t xml:space="preserve"> </w:t>
      </w:r>
      <w:r w:rsidRPr="007607B6">
        <w:rPr>
          <w:rStyle w:val="TitleChar"/>
        </w:rPr>
        <w:t xml:space="preserve">liberal ‘peace project’ to its logical conclusion: the effacement of political enmity is only possible through the establishment of a global structure of authority that leaves </w:t>
      </w:r>
      <w:r w:rsidRPr="007607B6">
        <w:rPr>
          <w:rStyle w:val="Box"/>
        </w:rPr>
        <w:t>no zone of exteriority</w:t>
      </w:r>
      <w:r w:rsidRPr="007607B6">
        <w:rPr>
          <w:sz w:val="14"/>
        </w:rPr>
        <w:t xml:space="preserve"> </w:t>
      </w:r>
      <w:r w:rsidRPr="007607B6">
        <w:rPr>
          <w:rStyle w:val="TitleChar"/>
        </w:rPr>
        <w:t>in the global political space</w:t>
      </w:r>
      <w:r w:rsidRPr="007607B6">
        <w:rPr>
          <w:sz w:val="14"/>
        </w:rPr>
        <w:t xml:space="preserve"> and thus does away with the international as such. Similarly, the disavowal of enmity in the contemporary IR is only possible on the basis of an explicit or latent universalism, which advocates, both </w:t>
      </w:r>
      <w:proofErr w:type="spellStart"/>
      <w:r w:rsidRPr="007607B6">
        <w:rPr>
          <w:sz w:val="14"/>
        </w:rPr>
        <w:t>teleologically</w:t>
      </w:r>
      <w:proofErr w:type="spellEnd"/>
      <w:r w:rsidRPr="007607B6">
        <w:rPr>
          <w:sz w:val="14"/>
        </w:rPr>
        <w:t xml:space="preserve"> and </w:t>
      </w:r>
      <w:proofErr w:type="spellStart"/>
      <w:r w:rsidRPr="007607B6">
        <w:rPr>
          <w:sz w:val="14"/>
        </w:rPr>
        <w:t>axiologically</w:t>
      </w:r>
      <w:proofErr w:type="spellEnd"/>
      <w:r w:rsidRPr="007607B6">
        <w:rPr>
          <w:sz w:val="14"/>
        </w:rPr>
        <w:t xml:space="preserve">, </w:t>
      </w:r>
      <w:r w:rsidRPr="007607B6">
        <w:rPr>
          <w:rStyle w:val="TitleChar"/>
        </w:rPr>
        <w:t>the transformation of the international order into some form of ‘world unity’</w:t>
      </w:r>
      <w:r w:rsidRPr="007607B6">
        <w:rPr>
          <w:sz w:val="14"/>
        </w:rPr>
        <w:t xml:space="preserve">, a self-immanent system </w:t>
      </w:r>
      <w:r w:rsidRPr="007607B6">
        <w:rPr>
          <w:rStyle w:val="TitleChar"/>
        </w:rPr>
        <w:t>without an outside</w:t>
      </w:r>
      <w:r w:rsidRPr="007607B6">
        <w:rPr>
          <w:sz w:val="14"/>
        </w:rPr>
        <w:t xml:space="preserve">.39 It is at this point that Schmitt’s critique of the </w:t>
      </w:r>
      <w:proofErr w:type="spellStart"/>
      <w:r w:rsidRPr="007607B6">
        <w:rPr>
          <w:sz w:val="14"/>
        </w:rPr>
        <w:t>aporia</w:t>
      </w:r>
      <w:proofErr w:type="spellEnd"/>
      <w:r w:rsidRPr="007607B6">
        <w:rPr>
          <w:sz w:val="14"/>
        </w:rPr>
        <w:t xml:space="preserve"> of pluralism and monism in liberalism may be fully appreciated in its contemporary timeliness and urgency, as </w:t>
      </w:r>
      <w:r w:rsidRPr="007607B6">
        <w:rPr>
          <w:rStyle w:val="TitleChar"/>
        </w:rPr>
        <w:t xml:space="preserve">‘liberal internationalism’ increasingly becomes an </w:t>
      </w:r>
      <w:r w:rsidRPr="007607B6">
        <w:rPr>
          <w:rStyle w:val="Box"/>
        </w:rPr>
        <w:t>oxymoron</w:t>
      </w:r>
    </w:p>
    <w:p w14:paraId="12CCFF35" w14:textId="77777777" w:rsidR="008612BA" w:rsidRDefault="008612BA" w:rsidP="008612BA">
      <w:pPr>
        <w:rPr>
          <w:rStyle w:val="Box"/>
        </w:rPr>
      </w:pPr>
    </w:p>
    <w:p w14:paraId="5D674E79" w14:textId="77777777" w:rsidR="008612BA" w:rsidRDefault="008612BA" w:rsidP="008612BA">
      <w:pPr>
        <w:pStyle w:val="Heading4"/>
      </w:pPr>
      <w:r>
        <w:t>The binary logic of liberalism creates friends and foes- which the latter constitutes an existential enemy in need of destruction</w:t>
      </w:r>
    </w:p>
    <w:p w14:paraId="5F3A56F7" w14:textId="77777777" w:rsidR="008612BA" w:rsidRDefault="008612BA" w:rsidP="008612BA">
      <w:proofErr w:type="spellStart"/>
      <w:r w:rsidRPr="0036692F">
        <w:rPr>
          <w:rStyle w:val="StyleStyleBold12pt"/>
        </w:rPr>
        <w:t>Prozorov</w:t>
      </w:r>
      <w:proofErr w:type="spellEnd"/>
      <w:r w:rsidRPr="0036692F">
        <w:rPr>
          <w:rStyle w:val="StyleStyleBold12pt"/>
        </w:rPr>
        <w:t xml:space="preserve"> 6</w:t>
      </w:r>
      <w:r>
        <w:t xml:space="preserve"> Liberal Enmity: The Figure of the Foe in the Political Ontology of Liberalism, Sergei </w:t>
      </w:r>
      <w:proofErr w:type="spellStart"/>
      <w:r>
        <w:t>Prozorov</w:t>
      </w:r>
      <w:proofErr w:type="spellEnd"/>
      <w:r>
        <w:t xml:space="preserve">, </w:t>
      </w:r>
      <w:r w:rsidRPr="00AA202F">
        <w:t>Professor of International Relations at Petrozavodsk State University,</w:t>
      </w:r>
      <w:r>
        <w:t xml:space="preserve"> Millennium - Journal of International Studies, </w:t>
      </w:r>
      <w:r w:rsidRPr="0036692F">
        <w:t>Dec 1, 2006</w:t>
      </w:r>
      <w:r>
        <w:t>, 35: 75 DOI: 10.1177/03058298060350010801</w:t>
      </w:r>
    </w:p>
    <w:p w14:paraId="5C2727DB" w14:textId="77777777" w:rsidR="008612BA" w:rsidRDefault="008612BA" w:rsidP="008612BA">
      <w:pPr>
        <w:rPr>
          <w:sz w:val="14"/>
        </w:rPr>
      </w:pPr>
    </w:p>
    <w:p w14:paraId="6530EC80" w14:textId="77777777" w:rsidR="008612BA" w:rsidRDefault="008612BA" w:rsidP="008612BA">
      <w:pPr>
        <w:rPr>
          <w:rStyle w:val="Box"/>
        </w:rPr>
      </w:pPr>
      <w:r w:rsidRPr="008B6D68">
        <w:rPr>
          <w:sz w:val="14"/>
        </w:rPr>
        <w:t xml:space="preserve">In contrast, the barbarian is simply the savage who resists this </w:t>
      </w:r>
      <w:proofErr w:type="spellStart"/>
      <w:r w:rsidRPr="008B6D68">
        <w:rPr>
          <w:sz w:val="14"/>
        </w:rPr>
        <w:t>civilising</w:t>
      </w:r>
      <w:proofErr w:type="spellEnd"/>
      <w:r w:rsidRPr="008B6D68">
        <w:rPr>
          <w:sz w:val="14"/>
        </w:rPr>
        <w:t xml:space="preserve"> correction and thus forfeits his own nature, becoming a monstrous foe. </w:t>
      </w:r>
      <w:r w:rsidRPr="008B6D68">
        <w:rPr>
          <w:rStyle w:val="TitleChar"/>
        </w:rPr>
        <w:t>The barbarian is</w:t>
      </w:r>
      <w:r w:rsidRPr="008B6D68">
        <w:rPr>
          <w:sz w:val="14"/>
        </w:rPr>
        <w:t xml:space="preserve"> thus </w:t>
      </w:r>
      <w:r w:rsidRPr="008B6D68">
        <w:rPr>
          <w:rStyle w:val="TitleChar"/>
        </w:rPr>
        <w:t xml:space="preserve">anyone who does not feel at home in the universal liberal homeland and continues to </w:t>
      </w:r>
      <w:r w:rsidRPr="008B6D68">
        <w:rPr>
          <w:rStyle w:val="Box"/>
        </w:rPr>
        <w:t>assert his Otherness</w:t>
      </w:r>
      <w:r w:rsidRPr="008B6D68">
        <w:rPr>
          <w:rStyle w:val="TitleChar"/>
        </w:rPr>
        <w:t xml:space="preserve"> despite his inclusion in global </w:t>
      </w:r>
      <w:proofErr w:type="spellStart"/>
      <w:r w:rsidRPr="008B6D68">
        <w:rPr>
          <w:rStyle w:val="TitleChar"/>
        </w:rPr>
        <w:t>civilisation</w:t>
      </w:r>
      <w:proofErr w:type="spellEnd"/>
      <w:r w:rsidRPr="008B6D68">
        <w:rPr>
          <w:sz w:val="14"/>
        </w:rPr>
        <w:t xml:space="preserve">. </w:t>
      </w:r>
      <w:r w:rsidRPr="008B6D68">
        <w:rPr>
          <w:rStyle w:val="TitleChar"/>
        </w:rPr>
        <w:t>It is thus resistance and daringness</w:t>
      </w:r>
      <w:r w:rsidRPr="008B6D68">
        <w:rPr>
          <w:sz w:val="14"/>
        </w:rPr>
        <w:t xml:space="preserve"> to resist that turns the savage, a mute and passive Other, into the most extreme form of the enemy, </w:t>
      </w:r>
      <w:r w:rsidRPr="008B6D68">
        <w:rPr>
          <w:rStyle w:val="TitleChar"/>
        </w:rPr>
        <w:t xml:space="preserve">the enemy of both nature and </w:t>
      </w:r>
      <w:proofErr w:type="spellStart"/>
      <w:r w:rsidRPr="008B6D68">
        <w:rPr>
          <w:rStyle w:val="TitleChar"/>
        </w:rPr>
        <w:t>civilisation</w:t>
      </w:r>
      <w:proofErr w:type="spellEnd"/>
      <w:r w:rsidRPr="008B6D68">
        <w:rPr>
          <w:sz w:val="14"/>
        </w:rPr>
        <w:t xml:space="preserve">, insofar as in the liberal ontology the two function in a mutually supplementary manner. </w:t>
      </w:r>
      <w:r w:rsidRPr="008B6D68">
        <w:rPr>
          <w:rStyle w:val="TitleChar"/>
        </w:rPr>
        <w:t>The enemy of liberalism is</w:t>
      </w:r>
      <w:r w:rsidRPr="008B6D68">
        <w:rPr>
          <w:sz w:val="14"/>
        </w:rPr>
        <w:t xml:space="preserve"> thus, by necessity, </w:t>
      </w:r>
      <w:r w:rsidRPr="008B6D68">
        <w:rPr>
          <w:rStyle w:val="TitleChar"/>
        </w:rPr>
        <w:t>a foe, which entails</w:t>
      </w:r>
      <w:r w:rsidRPr="008B6D68">
        <w:rPr>
          <w:sz w:val="14"/>
        </w:rPr>
        <w:t xml:space="preserve"> that </w:t>
      </w:r>
      <w:proofErr w:type="gramStart"/>
      <w:r w:rsidRPr="008B6D68">
        <w:rPr>
          <w:sz w:val="14"/>
        </w:rPr>
        <w:t>a</w:t>
      </w:r>
      <w:proofErr w:type="gramEnd"/>
      <w:r w:rsidRPr="008B6D68">
        <w:rPr>
          <w:sz w:val="14"/>
        </w:rPr>
        <w:t xml:space="preserve"> </w:t>
      </w:r>
      <w:proofErr w:type="spellStart"/>
      <w:r w:rsidRPr="008B6D68">
        <w:rPr>
          <w:sz w:val="14"/>
        </w:rPr>
        <w:t>Schmittian</w:t>
      </w:r>
      <w:proofErr w:type="spellEnd"/>
      <w:r w:rsidRPr="008B6D68">
        <w:rPr>
          <w:sz w:val="14"/>
        </w:rPr>
        <w:t xml:space="preserve"> </w:t>
      </w:r>
      <w:r w:rsidRPr="008B6D68">
        <w:rPr>
          <w:rStyle w:val="TitleChar"/>
        </w:rPr>
        <w:t xml:space="preserve">relation of ‘just enmity’ is </w:t>
      </w:r>
      <w:r w:rsidRPr="008B6D68">
        <w:rPr>
          <w:rStyle w:val="Box"/>
        </w:rPr>
        <w:t>entirely foreclosed</w:t>
      </w:r>
      <w:r w:rsidRPr="008B6D68">
        <w:rPr>
          <w:rStyle w:val="TitleChar"/>
        </w:rPr>
        <w:t xml:space="preserve"> in the liberal political ontology</w:t>
      </w:r>
      <w:r w:rsidRPr="008B6D68">
        <w:rPr>
          <w:sz w:val="14"/>
        </w:rPr>
        <w:t xml:space="preserve">. While in the latter relation a minimal identity of all interacting subjects as sovereign states provided a common framework of legitimate equality between particularistic communities, </w:t>
      </w:r>
      <w:r w:rsidRPr="008B6D68">
        <w:rPr>
          <w:rStyle w:val="TitleChar"/>
        </w:rPr>
        <w:t xml:space="preserve">liberalism is constituted by a </w:t>
      </w:r>
      <w:r w:rsidRPr="008B6D68">
        <w:rPr>
          <w:rStyle w:val="Box"/>
        </w:rPr>
        <w:t>strict dividing line</w:t>
      </w:r>
      <w:r w:rsidRPr="008B6D68">
        <w:rPr>
          <w:rStyle w:val="TitleChar"/>
        </w:rPr>
        <w:t xml:space="preserve"> between societies that are in accordance with ‘natural liberty’ and those that are not</w:t>
      </w:r>
      <w:r w:rsidRPr="008B6D68">
        <w:rPr>
          <w:sz w:val="14"/>
        </w:rPr>
        <w:t xml:space="preserve">. </w:t>
      </w:r>
      <w:r w:rsidRPr="008B6D68">
        <w:rPr>
          <w:rStyle w:val="TitleChar"/>
        </w:rPr>
        <w:t>The latter</w:t>
      </w:r>
      <w:r w:rsidRPr="008B6D68">
        <w:rPr>
          <w:sz w:val="14"/>
        </w:rPr>
        <w:t xml:space="preserve"> may either function in the modality of the savage, the passively acquiescent objects of pedagogical correctional practices, or, </w:t>
      </w:r>
      <w:r w:rsidRPr="008B6D68">
        <w:rPr>
          <w:rStyle w:val="TitleChar"/>
        </w:rPr>
        <w:t xml:space="preserve">in the case of their resistance to such interventions, are automatically cast as </w:t>
      </w:r>
      <w:r w:rsidRPr="008B6D68">
        <w:rPr>
          <w:rStyle w:val="Box"/>
        </w:rPr>
        <w:t>inhuman and unnatural foes</w:t>
      </w:r>
      <w:r w:rsidRPr="008B6D68">
        <w:rPr>
          <w:sz w:val="14"/>
        </w:rPr>
        <w:t xml:space="preserve">, </w:t>
      </w:r>
      <w:r w:rsidRPr="008B6D68">
        <w:rPr>
          <w:rStyle w:val="TitleChar"/>
        </w:rPr>
        <w:t>with whom no relationship of legitimate equality may be conceivable</w:t>
      </w:r>
      <w:r w:rsidRPr="008B6D68">
        <w:rPr>
          <w:sz w:val="14"/>
        </w:rPr>
        <w:t>. If the transformation of the savage into a liberal subject functions as a condition for ‘liberal peace’, the ultra- political engagement with the foe may well be viewed as the continuation of the liberal peace by other means</w:t>
      </w:r>
      <w:proofErr w:type="gramStart"/>
      <w:r w:rsidRPr="008B6D68">
        <w:rPr>
          <w:sz w:val="14"/>
        </w:rPr>
        <w:t>.</w:t>
      </w:r>
      <w:r w:rsidRPr="008B6D68">
        <w:rPr>
          <w:sz w:val="12"/>
        </w:rPr>
        <w:t>¶</w:t>
      </w:r>
      <w:proofErr w:type="gramEnd"/>
      <w:r w:rsidRPr="008B6D68">
        <w:rPr>
          <w:sz w:val="14"/>
        </w:rPr>
        <w:t xml:space="preserve"> Thus, </w:t>
      </w:r>
      <w:r w:rsidRPr="008B6D68">
        <w:rPr>
          <w:rStyle w:val="TitleChar"/>
        </w:rPr>
        <w:t>the distinguishing feature of the liberal ‘politics of enmity’ is that its utopian desire to eliminate enmity as such from the human condition inevitably leads to the return of the foreclosed in the most obscene form</w:t>
      </w:r>
      <w:r w:rsidRPr="008B6D68">
        <w:rPr>
          <w:sz w:val="14"/>
        </w:rPr>
        <w:t xml:space="preserve"> – for liberalism, </w:t>
      </w:r>
      <w:r w:rsidRPr="008B6D68">
        <w:rPr>
          <w:rStyle w:val="TitleChar"/>
        </w:rPr>
        <w:t>there indeed are no enemies, just friends and foes.</w:t>
      </w:r>
      <w:r w:rsidRPr="008B6D68">
        <w:rPr>
          <w:sz w:val="14"/>
        </w:rPr>
        <w:t xml:space="preserve"> President Bush’s infamous diatribe </w:t>
      </w:r>
      <w:r w:rsidRPr="008B6D68">
        <w:rPr>
          <w:rStyle w:val="Box"/>
        </w:rPr>
        <w:t>‘you are either with us or against us</w:t>
      </w:r>
      <w:r w:rsidRPr="008B6D68">
        <w:rPr>
          <w:sz w:val="14"/>
        </w:rPr>
        <w:t xml:space="preserve">’ should not be read as an extreme deviation from the liberal standard of tolerance, but rather </w:t>
      </w:r>
      <w:r w:rsidRPr="008B6D68">
        <w:rPr>
          <w:rStyle w:val="TitleChar"/>
        </w:rPr>
        <w:t>as an expression</w:t>
      </w:r>
      <w:r w:rsidRPr="008B6D68">
        <w:rPr>
          <w:sz w:val="14"/>
        </w:rPr>
        <w:t xml:space="preserve">, at an ‘inappropriate’ site of the transatlantic ‘community of friends’, </w:t>
      </w:r>
      <w:r w:rsidRPr="008B6D68">
        <w:rPr>
          <w:rStyle w:val="TitleChar"/>
        </w:rPr>
        <w:t>of the binary liberal logic</w:t>
      </w:r>
      <w:r w:rsidRPr="008B6D68">
        <w:rPr>
          <w:sz w:val="14"/>
        </w:rPr>
        <w:t xml:space="preserve">. When both nature and humanity are a priori on the side of liberalism, there is no need for </w:t>
      </w:r>
      <w:proofErr w:type="gramStart"/>
      <w:r w:rsidRPr="008B6D68">
        <w:rPr>
          <w:sz w:val="14"/>
        </w:rPr>
        <w:t>a</w:t>
      </w:r>
      <w:proofErr w:type="gramEnd"/>
      <w:r w:rsidRPr="008B6D68">
        <w:rPr>
          <w:sz w:val="14"/>
        </w:rPr>
        <w:t xml:space="preserve"> </w:t>
      </w:r>
      <w:proofErr w:type="spellStart"/>
      <w:r w:rsidRPr="008B6D68">
        <w:rPr>
          <w:sz w:val="14"/>
        </w:rPr>
        <w:t>Schmittian</w:t>
      </w:r>
      <w:proofErr w:type="spellEnd"/>
      <w:r w:rsidRPr="008B6D68">
        <w:rPr>
          <w:sz w:val="14"/>
        </w:rPr>
        <w:t xml:space="preserve"> reflection on how to manage co-existence with radical </w:t>
      </w:r>
      <w:proofErr w:type="spellStart"/>
      <w:r w:rsidRPr="008B6D68">
        <w:rPr>
          <w:sz w:val="14"/>
        </w:rPr>
        <w:t>alterity</w:t>
      </w:r>
      <w:proofErr w:type="spellEnd"/>
      <w:r w:rsidRPr="008B6D68">
        <w:rPr>
          <w:sz w:val="14"/>
        </w:rPr>
        <w:t xml:space="preserve"> for the purposes of limiting a permanently possible confrontation. One is either with ‘us’ or against ‘us’, and, </w:t>
      </w:r>
      <w:r w:rsidRPr="008B6D68">
        <w:rPr>
          <w:rStyle w:val="TitleChar"/>
        </w:rPr>
        <w:t>in the latter case, one forfeits not merely a place within ‘our’ community of friends, but also one’s belonging to nature and humanity</w:t>
      </w:r>
    </w:p>
    <w:p w14:paraId="20EDD294" w14:textId="77777777" w:rsidR="008612BA" w:rsidRPr="00BA6BAF" w:rsidRDefault="008612BA" w:rsidP="008612BA">
      <w:pPr>
        <w:pStyle w:val="Heading2"/>
      </w:pPr>
      <w:r>
        <w:lastRenderedPageBreak/>
        <w:t>Economics</w:t>
      </w:r>
    </w:p>
    <w:p w14:paraId="5EB436B4" w14:textId="77777777" w:rsidR="008612BA" w:rsidRDefault="008612BA" w:rsidP="008612BA">
      <w:pPr>
        <w:pStyle w:val="Heading4"/>
      </w:pPr>
      <w:r>
        <w:t xml:space="preserve">Economic engagement with Latin America is based on colonial discourses of cosmopolitanism- papers over difference </w:t>
      </w:r>
    </w:p>
    <w:p w14:paraId="42A38769" w14:textId="77777777" w:rsidR="008612BA" w:rsidRDefault="008612BA" w:rsidP="008612BA">
      <w:r w:rsidRPr="00872985">
        <w:rPr>
          <w:rStyle w:val="StyleStyleBold12pt"/>
        </w:rPr>
        <w:t>Thompson 12</w:t>
      </w:r>
      <w:r>
        <w:t xml:space="preserve"> </w:t>
      </w:r>
      <w:r w:rsidRPr="00130994">
        <w:t>Cosmopolitanism</w:t>
      </w:r>
      <w:r>
        <w:t xml:space="preserve"> </w:t>
      </w:r>
      <w:r w:rsidRPr="00130994">
        <w:t>Sits</w:t>
      </w:r>
      <w:r>
        <w:t xml:space="preserve"> </w:t>
      </w:r>
      <w:r w:rsidRPr="00130994">
        <w:t>in</w:t>
      </w:r>
      <w:r>
        <w:t xml:space="preserve"> </w:t>
      </w:r>
      <w:r w:rsidRPr="00130994">
        <w:t>Places:</w:t>
      </w:r>
      <w:r>
        <w:t xml:space="preserve"> </w:t>
      </w:r>
      <w:r w:rsidRPr="00130994">
        <w:t>Consumption</w:t>
      </w:r>
      <w:r>
        <w:t xml:space="preserve"> </w:t>
      </w:r>
      <w:r w:rsidRPr="00130994">
        <w:t>and</w:t>
      </w:r>
      <w:r>
        <w:t xml:space="preserve"> </w:t>
      </w:r>
      <w:proofErr w:type="spellStart"/>
      <w:r w:rsidRPr="00130994">
        <w:t>Cosmopolitics</w:t>
      </w:r>
      <w:proofErr w:type="spellEnd"/>
      <w:r>
        <w:t xml:space="preserve"> </w:t>
      </w:r>
      <w:r w:rsidRPr="00130994">
        <w:rPr>
          <w:sz w:val="12"/>
        </w:rPr>
        <w:t xml:space="preserve">¶ </w:t>
      </w:r>
      <w:r w:rsidRPr="00130994">
        <w:t>in</w:t>
      </w:r>
      <w:r>
        <w:t xml:space="preserve"> </w:t>
      </w:r>
      <w:r w:rsidRPr="00130994">
        <w:t>Latin</w:t>
      </w:r>
      <w:r>
        <w:t xml:space="preserve"> </w:t>
      </w:r>
      <w:r w:rsidRPr="00130994">
        <w:t>America</w:t>
      </w:r>
      <w:r>
        <w:t xml:space="preserve">, </w:t>
      </w:r>
      <w:r w:rsidRPr="00130994">
        <w:t>David</w:t>
      </w:r>
      <w:r>
        <w:t xml:space="preserve"> </w:t>
      </w:r>
      <w:r w:rsidRPr="00130994">
        <w:t>THOMPSON</w:t>
      </w:r>
      <w:r>
        <w:t xml:space="preserve">, </w:t>
      </w:r>
      <w:r w:rsidRPr="00130994">
        <w:t>University</w:t>
      </w:r>
      <w:r>
        <w:t xml:space="preserve"> </w:t>
      </w:r>
      <w:r w:rsidRPr="00130994">
        <w:t>of</w:t>
      </w:r>
      <w:r>
        <w:t xml:space="preserve"> </w:t>
      </w:r>
      <w:r w:rsidRPr="00130994">
        <w:t>Sydney</w:t>
      </w:r>
      <w:r>
        <w:t xml:space="preserve">, </w:t>
      </w:r>
      <w:r w:rsidRPr="00130994">
        <w:t>Volume</w:t>
      </w:r>
      <w:r>
        <w:t xml:space="preserve"> </w:t>
      </w:r>
      <w:r w:rsidRPr="00130994">
        <w:t>2,</w:t>
      </w:r>
      <w:r>
        <w:t xml:space="preserve"> </w:t>
      </w:r>
      <w:r w:rsidRPr="00130994">
        <w:t>Issue</w:t>
      </w:r>
      <w:r>
        <w:t xml:space="preserve"> </w:t>
      </w:r>
      <w:r w:rsidRPr="00130994">
        <w:t>3,</w:t>
      </w:r>
      <w:r>
        <w:t xml:space="preserve"> </w:t>
      </w:r>
      <w:r w:rsidRPr="00130994">
        <w:t>October</w:t>
      </w:r>
      <w:r>
        <w:t xml:space="preserve"> </w:t>
      </w:r>
      <w:r w:rsidRPr="00130994">
        <w:t>2012,</w:t>
      </w:r>
      <w:r>
        <w:t xml:space="preserve"> </w:t>
      </w:r>
      <w:r w:rsidRPr="00130994">
        <w:t>59-­77</w:t>
      </w:r>
      <w:r>
        <w:t xml:space="preserve">, </w:t>
      </w:r>
      <w:r w:rsidRPr="00130994">
        <w:t>International</w:t>
      </w:r>
      <w:r>
        <w:t xml:space="preserve"> </w:t>
      </w:r>
      <w:r w:rsidRPr="00130994">
        <w:t>Review</w:t>
      </w:r>
      <w:r>
        <w:t xml:space="preserve"> </w:t>
      </w:r>
      <w:r w:rsidRPr="00130994">
        <w:t>of</w:t>
      </w:r>
      <w:r>
        <w:t xml:space="preserve"> </w:t>
      </w:r>
      <w:r w:rsidRPr="00130994">
        <w:t>Social</w:t>
      </w:r>
      <w:r>
        <w:t xml:space="preserve"> </w:t>
      </w:r>
      <w:r w:rsidRPr="00130994">
        <w:t>Research</w:t>
      </w:r>
    </w:p>
    <w:p w14:paraId="168E8FD4" w14:textId="77777777" w:rsidR="008612BA" w:rsidRDefault="008612BA" w:rsidP="008612BA">
      <w:pPr>
        <w:rPr>
          <w:sz w:val="14"/>
        </w:rPr>
      </w:pPr>
    </w:p>
    <w:p w14:paraId="763072D5" w14:textId="77777777" w:rsidR="008612BA" w:rsidRPr="00872985" w:rsidRDefault="008612BA" w:rsidP="008612BA">
      <w:pPr>
        <w:rPr>
          <w:sz w:val="16"/>
        </w:rPr>
      </w:pPr>
      <w:proofErr w:type="gramStart"/>
      <w:r w:rsidRPr="00872985">
        <w:rPr>
          <w:sz w:val="16"/>
        </w:rPr>
        <w:t xml:space="preserve">The social and material conditions </w:t>
      </w:r>
      <w:r w:rsidRPr="00872985">
        <w:rPr>
          <w:sz w:val="12"/>
        </w:rPr>
        <w:t>¶</w:t>
      </w:r>
      <w:r w:rsidRPr="00872985">
        <w:rPr>
          <w:sz w:val="16"/>
        </w:rPr>
        <w:t xml:space="preserve"> of Latin America offer a distinctive regional context from which to re-­ think many of these ideas.</w:t>
      </w:r>
      <w:proofErr w:type="gramEnd"/>
      <w:r w:rsidRPr="00872985">
        <w:rPr>
          <w:sz w:val="16"/>
        </w:rPr>
        <w:t xml:space="preserve"> </w:t>
      </w:r>
      <w:r w:rsidRPr="009574D0">
        <w:rPr>
          <w:rStyle w:val="TitleChar"/>
        </w:rPr>
        <w:t xml:space="preserve">The influx of consumer goods into Latin America, historically as well as in the contemporary world, has </w:t>
      </w:r>
      <w:r w:rsidRPr="009574D0">
        <w:rPr>
          <w:rStyle w:val="Box"/>
        </w:rPr>
        <w:t>largely been directed by the United States</w:t>
      </w:r>
      <w:r w:rsidRPr="009574D0">
        <w:rPr>
          <w:rStyle w:val="TitleChar"/>
        </w:rPr>
        <w:t xml:space="preserve"> and Europe</w:t>
      </w:r>
      <w:r w:rsidRPr="00872985">
        <w:rPr>
          <w:sz w:val="16"/>
        </w:rPr>
        <w:t xml:space="preserve">, </w:t>
      </w:r>
      <w:r w:rsidRPr="009574D0">
        <w:rPr>
          <w:rStyle w:val="TitleChar"/>
        </w:rPr>
        <w:t xml:space="preserve">following the same </w:t>
      </w:r>
      <w:r w:rsidRPr="009574D0">
        <w:rPr>
          <w:rStyle w:val="Box"/>
        </w:rPr>
        <w:t>colonial routes</w:t>
      </w:r>
      <w:r w:rsidRPr="009574D0">
        <w:rPr>
          <w:rStyle w:val="TitleChar"/>
        </w:rPr>
        <w:t xml:space="preserve"> as discourses of cosmopolitanism itself</w:t>
      </w:r>
      <w:r w:rsidRPr="00872985">
        <w:rPr>
          <w:sz w:val="16"/>
        </w:rPr>
        <w:t xml:space="preserve">. As Arnold Bauer (2001) states, this provenance has imbued many commodities in Latin America with a particular cachet that conditions their meanings and uses. In particular, Bauer’s </w:t>
      </w:r>
      <w:r w:rsidRPr="009574D0">
        <w:rPr>
          <w:rStyle w:val="TitleChar"/>
        </w:rPr>
        <w:t xml:space="preserve">historical analysis from pre-­Columbian to contemporary Latin America reveals the </w:t>
      </w:r>
      <w:r w:rsidRPr="009574D0">
        <w:rPr>
          <w:rStyle w:val="Box"/>
        </w:rPr>
        <w:t>entrenchment of power relations</w:t>
      </w:r>
      <w:r w:rsidRPr="009574D0">
        <w:rPr>
          <w:rStyle w:val="TitleChar"/>
        </w:rPr>
        <w:t xml:space="preserve"> in which ‘power and the reference for fashion are often established by foreigners’</w:t>
      </w:r>
      <w:r w:rsidRPr="00872985">
        <w:rPr>
          <w:sz w:val="16"/>
        </w:rPr>
        <w:t xml:space="preserve"> (2001: 9). </w:t>
      </w:r>
      <w:r w:rsidRPr="009574D0">
        <w:rPr>
          <w:rStyle w:val="TitleChar"/>
        </w:rPr>
        <w:t>From this domination arises the</w:t>
      </w:r>
      <w:r w:rsidRPr="00872985">
        <w:rPr>
          <w:sz w:val="16"/>
        </w:rPr>
        <w:t xml:space="preserve"> </w:t>
      </w:r>
      <w:r w:rsidRPr="009574D0">
        <w:rPr>
          <w:rStyle w:val="TitleChar"/>
        </w:rPr>
        <w:t>possibility of cosmopolitanisms which do not conform to any emancipatory project, but</w:t>
      </w:r>
      <w:r w:rsidRPr="00872985">
        <w:rPr>
          <w:sz w:val="16"/>
        </w:rPr>
        <w:t xml:space="preserve"> rather </w:t>
      </w:r>
      <w:r w:rsidRPr="009574D0">
        <w:rPr>
          <w:rStyle w:val="TitleChar"/>
        </w:rPr>
        <w:t xml:space="preserve">form part of a profoundly </w:t>
      </w:r>
      <w:r w:rsidRPr="009574D0">
        <w:rPr>
          <w:rStyle w:val="Box"/>
        </w:rPr>
        <w:t>unequal global society</w:t>
      </w:r>
      <w:r w:rsidRPr="009574D0">
        <w:rPr>
          <w:rStyle w:val="TitleChar"/>
        </w:rPr>
        <w:t xml:space="preserve"> </w:t>
      </w:r>
      <w:r w:rsidRPr="00130994">
        <w:rPr>
          <w:rStyle w:val="TitleChar"/>
        </w:rPr>
        <w:t>which shapes how many communities</w:t>
      </w:r>
      <w:r w:rsidRPr="00872985">
        <w:rPr>
          <w:sz w:val="16"/>
        </w:rPr>
        <w:t xml:space="preserve">, mobile or not, </w:t>
      </w:r>
      <w:r w:rsidRPr="00130994">
        <w:rPr>
          <w:rStyle w:val="TitleChar"/>
        </w:rPr>
        <w:t>make tangible a concept as immaterial as human society</w:t>
      </w:r>
      <w:r w:rsidRPr="00872985">
        <w:rPr>
          <w:sz w:val="16"/>
        </w:rPr>
        <w:t xml:space="preserve">. By moving beyond the utopian connotations of the term, ‘actually existing’ cosmopolitanisms grounded in consumption appear as a challenge to contemporary theory. </w:t>
      </w:r>
      <w:r w:rsidRPr="00130994">
        <w:rPr>
          <w:rStyle w:val="TitleChar"/>
        </w:rPr>
        <w:t>In Latin America, many ethnographies of poor or marginal communities</w:t>
      </w:r>
      <w:r w:rsidRPr="00872985">
        <w:rPr>
          <w:sz w:val="16"/>
        </w:rPr>
        <w:t xml:space="preserve"> have dealt with the politics of consumption and demonstrated the importance of commodities in processes of identity construction (de Castro, 2006</w:t>
      </w:r>
      <w:proofErr w:type="gramStart"/>
      <w:r w:rsidRPr="00872985">
        <w:rPr>
          <w:sz w:val="16"/>
        </w:rPr>
        <w:t>;;</w:t>
      </w:r>
      <w:proofErr w:type="gramEnd"/>
      <w:r w:rsidRPr="00872985">
        <w:rPr>
          <w:sz w:val="16"/>
        </w:rPr>
        <w:t xml:space="preserve"> Gregory, 2007</w:t>
      </w:r>
      <w:proofErr w:type="gramStart"/>
      <w:r w:rsidRPr="00872985">
        <w:rPr>
          <w:sz w:val="16"/>
        </w:rPr>
        <w:t>;;</w:t>
      </w:r>
      <w:proofErr w:type="gramEnd"/>
      <w:r w:rsidRPr="00872985">
        <w:rPr>
          <w:sz w:val="16"/>
        </w:rPr>
        <w:t xml:space="preserve"> Perlman, 2007</w:t>
      </w:r>
      <w:proofErr w:type="gramStart"/>
      <w:r w:rsidRPr="00872985">
        <w:rPr>
          <w:sz w:val="16"/>
        </w:rPr>
        <w:t>;;</w:t>
      </w:r>
      <w:proofErr w:type="gramEnd"/>
      <w:r w:rsidRPr="00872985">
        <w:rPr>
          <w:sz w:val="16"/>
        </w:rPr>
        <w:t xml:space="preserve"> </w:t>
      </w:r>
      <w:proofErr w:type="gramStart"/>
      <w:r w:rsidRPr="00872985">
        <w:rPr>
          <w:sz w:val="16"/>
        </w:rPr>
        <w:t>van</w:t>
      </w:r>
      <w:proofErr w:type="gramEnd"/>
      <w:r w:rsidRPr="00872985">
        <w:rPr>
          <w:sz w:val="16"/>
        </w:rPr>
        <w:t xml:space="preserve"> </w:t>
      </w:r>
      <w:proofErr w:type="spellStart"/>
      <w:r w:rsidRPr="00872985">
        <w:rPr>
          <w:sz w:val="16"/>
        </w:rPr>
        <w:t>Bavel</w:t>
      </w:r>
      <w:proofErr w:type="spellEnd"/>
      <w:r w:rsidRPr="00872985">
        <w:rPr>
          <w:sz w:val="16"/>
        </w:rPr>
        <w:t xml:space="preserve"> and Sell-­Trujillo, 2003). These analyses have generally not linked such consumer identities and practices to cosmopolitanism, </w:t>
      </w:r>
      <w:proofErr w:type="spellStart"/>
      <w:r w:rsidRPr="00872985">
        <w:rPr>
          <w:sz w:val="16"/>
        </w:rPr>
        <w:t>utilising</w:t>
      </w:r>
      <w:proofErr w:type="spellEnd"/>
      <w:r w:rsidRPr="00872985">
        <w:rPr>
          <w:sz w:val="16"/>
        </w:rPr>
        <w:t xml:space="preserve"> other frameworks including local political </w:t>
      </w:r>
      <w:proofErr w:type="spellStart"/>
      <w:r w:rsidRPr="00872985">
        <w:rPr>
          <w:sz w:val="16"/>
        </w:rPr>
        <w:t>organisation</w:t>
      </w:r>
      <w:proofErr w:type="spellEnd"/>
      <w:r w:rsidRPr="00872985">
        <w:rPr>
          <w:sz w:val="16"/>
        </w:rPr>
        <w:t xml:space="preserve">, racial politics, and consumer citizenship. Nevertheless, they </w:t>
      </w:r>
      <w:r w:rsidRPr="00130994">
        <w:rPr>
          <w:rStyle w:val="TitleChar"/>
        </w:rPr>
        <w:t>offer considerable insight into cosmopolitanism from the particular historical and economic position of Latin America</w:t>
      </w:r>
      <w:r w:rsidRPr="00872985">
        <w:rPr>
          <w:sz w:val="16"/>
        </w:rPr>
        <w:t xml:space="preserve">. The region has a unique history of rapid </w:t>
      </w:r>
      <w:proofErr w:type="spellStart"/>
      <w:r w:rsidRPr="00872985">
        <w:rPr>
          <w:sz w:val="16"/>
        </w:rPr>
        <w:t>urbanisation</w:t>
      </w:r>
      <w:proofErr w:type="spellEnd"/>
      <w:r w:rsidRPr="00872985">
        <w:rPr>
          <w:sz w:val="16"/>
        </w:rPr>
        <w:t xml:space="preserve"> and social transformations, coupled with successive political and economic crises, which have created high rates of urban poverty and inequality (de la Rocha et al., 2004</w:t>
      </w:r>
      <w:proofErr w:type="gramStart"/>
      <w:r w:rsidRPr="00872985">
        <w:rPr>
          <w:sz w:val="16"/>
        </w:rPr>
        <w:t>;;</w:t>
      </w:r>
      <w:proofErr w:type="gramEnd"/>
      <w:r w:rsidRPr="00872985">
        <w:rPr>
          <w:sz w:val="16"/>
        </w:rPr>
        <w:t xml:space="preserve"> </w:t>
      </w:r>
      <w:proofErr w:type="spellStart"/>
      <w:r w:rsidRPr="00872985">
        <w:rPr>
          <w:sz w:val="16"/>
        </w:rPr>
        <w:t>Hernández</w:t>
      </w:r>
      <w:proofErr w:type="spellEnd"/>
      <w:r w:rsidRPr="00872985">
        <w:rPr>
          <w:sz w:val="16"/>
        </w:rPr>
        <w:t xml:space="preserve"> and </w:t>
      </w:r>
      <w:proofErr w:type="spellStart"/>
      <w:r w:rsidRPr="00872985">
        <w:rPr>
          <w:sz w:val="16"/>
        </w:rPr>
        <w:t>Kellett</w:t>
      </w:r>
      <w:proofErr w:type="spellEnd"/>
      <w:r w:rsidRPr="00872985">
        <w:rPr>
          <w:sz w:val="16"/>
        </w:rPr>
        <w:t>, 2010</w:t>
      </w:r>
      <w:proofErr w:type="gramStart"/>
      <w:r w:rsidRPr="00872985">
        <w:rPr>
          <w:sz w:val="16"/>
        </w:rPr>
        <w:t>;;</w:t>
      </w:r>
      <w:proofErr w:type="gramEnd"/>
      <w:r w:rsidRPr="00872985">
        <w:rPr>
          <w:sz w:val="16"/>
        </w:rPr>
        <w:t xml:space="preserve"> </w:t>
      </w:r>
      <w:proofErr w:type="gramStart"/>
      <w:r w:rsidRPr="00872985">
        <w:rPr>
          <w:sz w:val="16"/>
        </w:rPr>
        <w:t>Thorp, 1998).</w:t>
      </w:r>
      <w:proofErr w:type="gramEnd"/>
      <w:r w:rsidRPr="00872985">
        <w:rPr>
          <w:sz w:val="16"/>
        </w:rPr>
        <w:t xml:space="preserve"> As such, an emphasis on urban poverty specifically in Latin America offers insight into forms of cosmopolitanism embedded in conditions of marginality. </w:t>
      </w:r>
    </w:p>
    <w:p w14:paraId="3BB245C6" w14:textId="77777777" w:rsidR="008612BA" w:rsidRDefault="008612BA" w:rsidP="008612BA">
      <w:pPr>
        <w:rPr>
          <w:rStyle w:val="Box"/>
        </w:rPr>
      </w:pPr>
    </w:p>
    <w:p w14:paraId="412B8217" w14:textId="77777777" w:rsidR="008612BA" w:rsidRDefault="008612BA" w:rsidP="008612BA">
      <w:pPr>
        <w:pStyle w:val="Heading4"/>
      </w:pPr>
      <w:r>
        <w:t xml:space="preserve">Liberalism uses the promise of equality and peace to camouflage political power displacing it in the realm of economics </w:t>
      </w:r>
    </w:p>
    <w:p w14:paraId="3D2A78EF" w14:textId="77777777" w:rsidR="008612BA" w:rsidRPr="00B35E08" w:rsidRDefault="008612BA" w:rsidP="008612BA">
      <w:proofErr w:type="spellStart"/>
      <w:r w:rsidRPr="00B35E08">
        <w:rPr>
          <w:rStyle w:val="StyleStyleBold12pt"/>
        </w:rPr>
        <w:t>Rasch</w:t>
      </w:r>
      <w:proofErr w:type="spellEnd"/>
      <w:r w:rsidRPr="00B35E08">
        <w:rPr>
          <w:rStyle w:val="StyleStyleBold12pt"/>
        </w:rPr>
        <w:t xml:space="preserve"> 5</w:t>
      </w:r>
      <w:r>
        <w:t xml:space="preserve"> </w:t>
      </w:r>
      <w:r w:rsidRPr="00B35E08">
        <w:t>Lines in the Sand: Enmity as a Structuring Principle</w:t>
      </w:r>
      <w:r>
        <w:t xml:space="preserve">, </w:t>
      </w:r>
      <w:r w:rsidRPr="00B35E08">
        <w:t xml:space="preserve">William </w:t>
      </w:r>
      <w:proofErr w:type="spellStart"/>
      <w:r w:rsidRPr="00B35E08">
        <w:t>Rasch</w:t>
      </w:r>
      <w:proofErr w:type="spellEnd"/>
      <w:r>
        <w:t xml:space="preserve">, </w:t>
      </w:r>
      <w:r w:rsidRPr="00B35E08">
        <w:t>Professor of Germanic Studies, Ph.D. University of Washington/Seattle</w:t>
      </w:r>
      <w:r>
        <w:t>,</w:t>
      </w:r>
      <w:r w:rsidRPr="00B35E08">
        <w:t xml:space="preserve"> </w:t>
      </w:r>
      <w:r>
        <w:t>The South Atlantic Quarterly 104:2, Spring 2005</w:t>
      </w:r>
    </w:p>
    <w:p w14:paraId="216E34BB" w14:textId="77777777" w:rsidR="008612BA" w:rsidRDefault="008612BA" w:rsidP="008612BA">
      <w:pPr>
        <w:rPr>
          <w:sz w:val="14"/>
        </w:rPr>
      </w:pPr>
    </w:p>
    <w:p w14:paraId="1BE99D7D" w14:textId="77777777" w:rsidR="008612BA" w:rsidRDefault="008612BA" w:rsidP="008612BA">
      <w:pPr>
        <w:rPr>
          <w:rStyle w:val="TitleChar"/>
        </w:rPr>
      </w:pPr>
      <w:r w:rsidRPr="00B35E08">
        <w:rPr>
          <w:sz w:val="14"/>
        </w:rPr>
        <w:t>In The Concept of the Political, Schmitt concludes that ‘‘</w:t>
      </w:r>
      <w:r w:rsidRPr="00893DE9">
        <w:rPr>
          <w:rStyle w:val="TitleChar"/>
        </w:rPr>
        <w:t xml:space="preserve">all genuine </w:t>
      </w:r>
      <w:proofErr w:type="spellStart"/>
      <w:r w:rsidRPr="00893DE9">
        <w:rPr>
          <w:rStyle w:val="TitleChar"/>
        </w:rPr>
        <w:t>politi</w:t>
      </w:r>
      <w:proofErr w:type="spellEnd"/>
      <w:r w:rsidRPr="00893DE9">
        <w:rPr>
          <w:rStyle w:val="TitleChar"/>
        </w:rPr>
        <w:t xml:space="preserve">- </w:t>
      </w:r>
      <w:proofErr w:type="spellStart"/>
      <w:r w:rsidRPr="00893DE9">
        <w:rPr>
          <w:rStyle w:val="TitleChar"/>
        </w:rPr>
        <w:t>cal</w:t>
      </w:r>
      <w:proofErr w:type="spellEnd"/>
      <w:r w:rsidRPr="00893DE9">
        <w:rPr>
          <w:rStyle w:val="TitleChar"/>
        </w:rPr>
        <w:t xml:space="preserve"> theories presuppose </w:t>
      </w:r>
      <w:r w:rsidRPr="00893DE9">
        <w:rPr>
          <w:rStyle w:val="Box"/>
        </w:rPr>
        <w:t>man to be evil</w:t>
      </w:r>
      <w:r w:rsidRPr="00893DE9">
        <w:rPr>
          <w:rStyle w:val="TitleChar"/>
        </w:rPr>
        <w:t>, i.e., by no means an unproblematic but a dangerous and dynamic being.’’</w:t>
      </w:r>
      <w:r w:rsidRPr="00B35E08">
        <w:rPr>
          <w:sz w:val="14"/>
        </w:rPr>
        <w:t xml:space="preserve">2 </w:t>
      </w:r>
      <w:r w:rsidRPr="00893DE9">
        <w:rPr>
          <w:rStyle w:val="TitleChar"/>
        </w:rPr>
        <w:t>This</w:t>
      </w:r>
      <w:r w:rsidRPr="00B35E08">
        <w:rPr>
          <w:sz w:val="14"/>
        </w:rPr>
        <w:t xml:space="preserve"> anthropological fiction—and Schmitt is aware of the claim’s fictional status—</w:t>
      </w:r>
      <w:r w:rsidRPr="00893DE9">
        <w:rPr>
          <w:rStyle w:val="TitleChar"/>
        </w:rPr>
        <w:t xml:space="preserve">serves as the logical </w:t>
      </w:r>
      <w:proofErr w:type="spellStart"/>
      <w:r w:rsidRPr="00893DE9">
        <w:rPr>
          <w:rStyle w:val="TitleChar"/>
        </w:rPr>
        <w:t>prem</w:t>
      </w:r>
      <w:proofErr w:type="spellEnd"/>
      <w:r w:rsidRPr="00893DE9">
        <w:rPr>
          <w:rStyle w:val="TitleChar"/>
        </w:rPr>
        <w:t xml:space="preserve">- </w:t>
      </w:r>
      <w:proofErr w:type="spellStart"/>
      <w:r w:rsidRPr="00893DE9">
        <w:rPr>
          <w:rStyle w:val="TitleChar"/>
        </w:rPr>
        <w:t>ise</w:t>
      </w:r>
      <w:proofErr w:type="spellEnd"/>
      <w:r w:rsidRPr="00893DE9">
        <w:rPr>
          <w:rStyle w:val="TitleChar"/>
        </w:rPr>
        <w:t xml:space="preserve"> that secures Schmitt’s definition of the political as the friend/enemy distinction. We live in a world</w:t>
      </w:r>
      <w:r w:rsidRPr="00B35E08">
        <w:rPr>
          <w:sz w:val="14"/>
        </w:rPr>
        <w:t xml:space="preserve">, he says, </w:t>
      </w:r>
      <w:r w:rsidRPr="00893DE9">
        <w:rPr>
          <w:rStyle w:val="TitleChar"/>
        </w:rPr>
        <w:t xml:space="preserve">in which associations with </w:t>
      </w:r>
      <w:r w:rsidRPr="00893DE9">
        <w:rPr>
          <w:rStyle w:val="Box"/>
        </w:rPr>
        <w:t>like- minded others</w:t>
      </w:r>
      <w:r w:rsidRPr="00893DE9">
        <w:rPr>
          <w:rStyle w:val="TitleChar"/>
        </w:rPr>
        <w:t xml:space="preserve"> are our only means of security and happiness</w:t>
      </w:r>
      <w:r w:rsidRPr="00B35E08">
        <w:rPr>
          <w:sz w:val="14"/>
        </w:rPr>
        <w:t xml:space="preserve">. </w:t>
      </w:r>
      <w:proofErr w:type="spellStart"/>
      <w:r w:rsidRPr="00B35E08">
        <w:rPr>
          <w:sz w:val="14"/>
        </w:rPr>
        <w:t>Indiscrimi</w:t>
      </w:r>
      <w:proofErr w:type="spellEnd"/>
      <w:r w:rsidRPr="00B35E08">
        <w:rPr>
          <w:sz w:val="14"/>
        </w:rPr>
        <w:t xml:space="preserve">- </w:t>
      </w:r>
      <w:proofErr w:type="spellStart"/>
      <w:proofErr w:type="gramStart"/>
      <w:r w:rsidRPr="00B35E08">
        <w:rPr>
          <w:sz w:val="14"/>
        </w:rPr>
        <w:t>nate</w:t>
      </w:r>
      <w:proofErr w:type="spellEnd"/>
      <w:proofErr w:type="gramEnd"/>
      <w:r w:rsidRPr="00B35E08">
        <w:rPr>
          <w:sz w:val="14"/>
        </w:rPr>
        <w:t xml:space="preserve"> concourse of all with all cannot be the foundation for necessary </w:t>
      </w:r>
      <w:proofErr w:type="spellStart"/>
      <w:r w:rsidRPr="00B35E08">
        <w:rPr>
          <w:sz w:val="14"/>
        </w:rPr>
        <w:t>politi</w:t>
      </w:r>
      <w:proofErr w:type="spellEnd"/>
      <w:r w:rsidRPr="00B35E08">
        <w:rPr>
          <w:sz w:val="14"/>
        </w:rPr>
        <w:t xml:space="preserve">- </w:t>
      </w:r>
      <w:proofErr w:type="spellStart"/>
      <w:r w:rsidRPr="00B35E08">
        <w:rPr>
          <w:sz w:val="14"/>
        </w:rPr>
        <w:t>cal</w:t>
      </w:r>
      <w:proofErr w:type="spellEnd"/>
      <w:r w:rsidRPr="00B35E08">
        <w:rPr>
          <w:sz w:val="14"/>
        </w:rPr>
        <w:t xml:space="preserve"> discriminations. Thus, </w:t>
      </w:r>
      <w:r w:rsidRPr="00893DE9">
        <w:rPr>
          <w:rStyle w:val="TitleChar"/>
        </w:rPr>
        <w:t>the anthropological presupposition of evil</w:t>
      </w:r>
      <w:r w:rsidRPr="00B35E08">
        <w:rPr>
          <w:sz w:val="14"/>
        </w:rPr>
        <w:t xml:space="preserve">, guilt, </w:t>
      </w:r>
      <w:r w:rsidRPr="00893DE9">
        <w:rPr>
          <w:rStyle w:val="TitleChar"/>
        </w:rPr>
        <w:t>and violence</w:t>
      </w:r>
      <w:r w:rsidRPr="00B35E08">
        <w:rPr>
          <w:sz w:val="14"/>
        </w:rPr>
        <w:t xml:space="preserve"> </w:t>
      </w:r>
      <w:r w:rsidRPr="00893DE9">
        <w:rPr>
          <w:rStyle w:val="TitleChar"/>
        </w:rPr>
        <w:t>is designed to expose</w:t>
      </w:r>
      <w:r w:rsidRPr="00B35E08">
        <w:rPr>
          <w:sz w:val="14"/>
        </w:rPr>
        <w:t xml:space="preserve"> what Schmitt sees as </w:t>
      </w:r>
      <w:r w:rsidRPr="00893DE9">
        <w:rPr>
          <w:rStyle w:val="TitleChar"/>
        </w:rPr>
        <w:t>the duplicity of liberal theory, which consists in using the promise of formal equality to</w:t>
      </w:r>
      <w:r w:rsidRPr="00B35E08">
        <w:rPr>
          <w:sz w:val="14"/>
        </w:rPr>
        <w:t xml:space="preserve"> </w:t>
      </w:r>
      <w:r w:rsidRPr="00893DE9">
        <w:rPr>
          <w:rStyle w:val="Box"/>
        </w:rPr>
        <w:t>camouflage political power</w:t>
      </w:r>
      <w:r w:rsidRPr="00B35E08">
        <w:rPr>
          <w:sz w:val="14"/>
        </w:rPr>
        <w:t xml:space="preserve"> </w:t>
      </w:r>
      <w:r w:rsidRPr="00893DE9">
        <w:rPr>
          <w:rStyle w:val="TitleChar"/>
        </w:rPr>
        <w:t>by displacing it in the realms of economics and morality</w:t>
      </w:r>
      <w:r w:rsidRPr="00B35E08">
        <w:rPr>
          <w:sz w:val="14"/>
        </w:rPr>
        <w:t xml:space="preserve">. </w:t>
      </w:r>
      <w:r w:rsidRPr="00337C64">
        <w:rPr>
          <w:rStyle w:val="TitleChar"/>
        </w:rPr>
        <w:t>Liberal theory denies original enmity by assuming the innate goodness of the human being</w:t>
      </w:r>
      <w:r w:rsidRPr="00B35E08">
        <w:rPr>
          <w:sz w:val="14"/>
        </w:rPr>
        <w:t xml:space="preserve">. </w:t>
      </w:r>
      <w:r w:rsidRPr="00337C64">
        <w:rPr>
          <w:rStyle w:val="TitleChar"/>
        </w:rPr>
        <w:t>Those</w:t>
      </w:r>
      <w:r w:rsidRPr="00B35E08">
        <w:rPr>
          <w:sz w:val="14"/>
        </w:rPr>
        <w:t xml:space="preserve">—communitarians and liberals alike— </w:t>
      </w:r>
      <w:r w:rsidRPr="00337C64">
        <w:rPr>
          <w:rStyle w:val="TitleChar"/>
        </w:rPr>
        <w:t>who say there is no war presuppose a</w:t>
      </w:r>
      <w:r w:rsidRPr="00B35E08">
        <w:rPr>
          <w:sz w:val="14"/>
        </w:rPr>
        <w:t xml:space="preserve"> counterfactual </w:t>
      </w:r>
      <w:r w:rsidRPr="00337C64">
        <w:rPr>
          <w:rStyle w:val="TitleChar"/>
        </w:rPr>
        <w:t xml:space="preserve">‘‘ontological priority of non-violence,’’ a ‘‘state of total peace’’3 that invites </w:t>
      </w:r>
      <w:r w:rsidRPr="00337C64">
        <w:rPr>
          <w:rStyle w:val="Box"/>
        </w:rPr>
        <w:t>universal inclusion</w:t>
      </w:r>
      <w:r w:rsidRPr="00337C64">
        <w:rPr>
          <w:rStyle w:val="TitleChar"/>
        </w:rPr>
        <w:t xml:space="preserve"> based on the ‘‘essential homogeneity and natural virtue of mankind</w:t>
      </w:r>
      <w:r w:rsidRPr="00B35E08">
        <w:rPr>
          <w:sz w:val="14"/>
        </w:rPr>
        <w:t xml:space="preserve">.’’4 </w:t>
      </w:r>
      <w:r w:rsidRPr="00337C64">
        <w:rPr>
          <w:rStyle w:val="TitleChar"/>
        </w:rPr>
        <w:t>If,</w:t>
      </w:r>
      <w:r w:rsidRPr="00B35E08">
        <w:rPr>
          <w:sz w:val="14"/>
        </w:rPr>
        <w:t xml:space="preserve"> in such a benign state of nature, </w:t>
      </w:r>
      <w:r w:rsidRPr="00337C64">
        <w:rPr>
          <w:rStyle w:val="TitleChar"/>
        </w:rPr>
        <w:t>violence were to break out, such violence would be considered a perversion and</w:t>
      </w:r>
      <w:r w:rsidRPr="00B35E08">
        <w:rPr>
          <w:sz w:val="14"/>
        </w:rPr>
        <w:t xml:space="preserve">, if all else were to fail, </w:t>
      </w:r>
      <w:r w:rsidRPr="00337C64">
        <w:rPr>
          <w:rStyle w:val="TitleChar"/>
        </w:rPr>
        <w:t xml:space="preserve">would have to be </w:t>
      </w:r>
      <w:proofErr w:type="spellStart"/>
      <w:r w:rsidRPr="00337C64">
        <w:rPr>
          <w:rStyle w:val="Box"/>
        </w:rPr>
        <w:t>extir</w:t>
      </w:r>
      <w:proofErr w:type="spellEnd"/>
      <w:r w:rsidRPr="00337C64">
        <w:rPr>
          <w:rStyle w:val="Box"/>
        </w:rPr>
        <w:t>- pated by an even greater violence</w:t>
      </w:r>
      <w:r w:rsidRPr="00B35E08">
        <w:rPr>
          <w:sz w:val="14"/>
        </w:rPr>
        <w:t xml:space="preserve">. To cite John Locke, this ‘‘State of perfect Freedom’’ and universal ‘‘Equality,’’ governed solely by reason and natural law, can be disturbed only by an ‘‘Offender’’ who ‘‘declares himself to live by another Rule, than that of reason and common Equity.’’ Such </w:t>
      </w:r>
      <w:r w:rsidRPr="00337C64">
        <w:rPr>
          <w:rStyle w:val="TitleChar"/>
        </w:rPr>
        <w:t xml:space="preserve">a ‘‘Criminal’’ has ‘‘declared War against all Mankind, and therefore may be </w:t>
      </w:r>
      <w:r w:rsidRPr="00337C64">
        <w:rPr>
          <w:rStyle w:val="Box"/>
        </w:rPr>
        <w:t>destroyed</w:t>
      </w:r>
      <w:r w:rsidRPr="00B35E08">
        <w:rPr>
          <w:sz w:val="14"/>
        </w:rPr>
        <w:t xml:space="preserve"> as a Lyon or a </w:t>
      </w:r>
      <w:proofErr w:type="spellStart"/>
      <w:r w:rsidRPr="00B35E08">
        <w:rPr>
          <w:sz w:val="14"/>
        </w:rPr>
        <w:t>Tyger</w:t>
      </w:r>
      <w:proofErr w:type="spellEnd"/>
      <w:r w:rsidRPr="00B35E08">
        <w:rPr>
          <w:sz w:val="14"/>
        </w:rPr>
        <w:t xml:space="preserve">, one of those wild Savage Beasts, with whom Men can have no Society nor Security.’’5 The political, on this view, emerges only as the result of the Fall—that is, emerges only to fight the war against war, a war always initiated by a sinful or bestial other. It seeks to make itself </w:t>
      </w:r>
      <w:proofErr w:type="spellStart"/>
      <w:r w:rsidRPr="00B35E08">
        <w:rPr>
          <w:sz w:val="14"/>
        </w:rPr>
        <w:t>superflu</w:t>
      </w:r>
      <w:proofErr w:type="spellEnd"/>
      <w:r w:rsidRPr="00B35E08">
        <w:rPr>
          <w:sz w:val="14"/>
        </w:rPr>
        <w:t xml:space="preserve">- </w:t>
      </w:r>
      <w:proofErr w:type="spellStart"/>
      <w:r w:rsidRPr="00B35E08">
        <w:rPr>
          <w:sz w:val="14"/>
        </w:rPr>
        <w:t>ous</w:t>
      </w:r>
      <w:proofErr w:type="spellEnd"/>
      <w:r w:rsidRPr="00B35E08">
        <w:rPr>
          <w:sz w:val="14"/>
        </w:rPr>
        <w:t xml:space="preserve"> by restoring or, more progressively, establishing for the first </w:t>
      </w:r>
      <w:proofErr w:type="gramStart"/>
      <w:r w:rsidRPr="00B35E08">
        <w:rPr>
          <w:sz w:val="14"/>
        </w:rPr>
        <w:t>time</w:t>
      </w:r>
      <w:proofErr w:type="gramEnd"/>
      <w:r w:rsidRPr="00B35E08">
        <w:rPr>
          <w:sz w:val="14"/>
        </w:rPr>
        <w:t xml:space="preserve"> this natural order of peace. </w:t>
      </w:r>
      <w:r w:rsidRPr="00337C64">
        <w:rPr>
          <w:rStyle w:val="TitleChar"/>
        </w:rPr>
        <w:t>Should one demur and find the perfect state to be less than advertised</w:t>
      </w:r>
      <w:r w:rsidRPr="00B35E08">
        <w:rPr>
          <w:sz w:val="14"/>
        </w:rPr>
        <w:t xml:space="preserve">, then </w:t>
      </w:r>
      <w:r w:rsidRPr="00337C64">
        <w:rPr>
          <w:rStyle w:val="TitleChar"/>
        </w:rPr>
        <w:t xml:space="preserve">one’s demurral would most assuredly be </w:t>
      </w:r>
      <w:proofErr w:type="spellStart"/>
      <w:r w:rsidRPr="00337C64">
        <w:rPr>
          <w:rStyle w:val="TitleChar"/>
        </w:rPr>
        <w:t>recog-nized</w:t>
      </w:r>
      <w:proofErr w:type="spellEnd"/>
      <w:r w:rsidRPr="00337C64">
        <w:rPr>
          <w:rStyle w:val="TitleChar"/>
        </w:rPr>
        <w:t xml:space="preserve"> not as legitimate political opposition, but rather</w:t>
      </w:r>
      <w:r w:rsidRPr="00B35E08">
        <w:rPr>
          <w:sz w:val="14"/>
        </w:rPr>
        <w:t xml:space="preserve"> as </w:t>
      </w:r>
      <w:r w:rsidRPr="00337C64">
        <w:rPr>
          <w:rStyle w:val="TitleChar"/>
        </w:rPr>
        <w:t>evidence of greed, moral perversity, or some other pathological behavior.</w:t>
      </w:r>
      <w:r w:rsidRPr="00B35E08">
        <w:rPr>
          <w:sz w:val="14"/>
        </w:rPr>
        <w:t xml:space="preserve"> </w:t>
      </w:r>
      <w:r w:rsidRPr="00337C64">
        <w:rPr>
          <w:rStyle w:val="TitleChar"/>
        </w:rPr>
        <w:t>With its pacific presuppositions, liberalism</w:t>
      </w:r>
      <w:r w:rsidRPr="00B35E08">
        <w:rPr>
          <w:sz w:val="14"/>
        </w:rPr>
        <w:t xml:space="preserve">, according to Schmitt, </w:t>
      </w:r>
      <w:r w:rsidRPr="00337C64">
        <w:rPr>
          <w:rStyle w:val="TitleChar"/>
        </w:rPr>
        <w:t>dis- solves the specificity of the</w:t>
      </w:r>
      <w:r w:rsidRPr="00B35E08">
        <w:rPr>
          <w:sz w:val="14"/>
        </w:rPr>
        <w:t xml:space="preserve"> </w:t>
      </w:r>
      <w:r w:rsidRPr="00337C64">
        <w:rPr>
          <w:rStyle w:val="TitleChar"/>
        </w:rPr>
        <w:t xml:space="preserve">political and </w:t>
      </w:r>
      <w:r w:rsidRPr="00337C64">
        <w:rPr>
          <w:rStyle w:val="Box"/>
        </w:rPr>
        <w:t>hides the necessarily asymmetric power relations</w:t>
      </w:r>
      <w:r w:rsidRPr="00B35E08">
        <w:rPr>
          <w:sz w:val="14"/>
        </w:rPr>
        <w:t xml:space="preserve"> that mark all political maneuverings. By way of an </w:t>
      </w:r>
      <w:proofErr w:type="spellStart"/>
      <w:r w:rsidRPr="00B35E08">
        <w:rPr>
          <w:sz w:val="14"/>
        </w:rPr>
        <w:t>anthro</w:t>
      </w:r>
      <w:proofErr w:type="spellEnd"/>
      <w:r w:rsidRPr="00B35E08">
        <w:rPr>
          <w:sz w:val="14"/>
        </w:rPr>
        <w:t xml:space="preserve">- </w:t>
      </w:r>
      <w:proofErr w:type="spellStart"/>
      <w:r w:rsidRPr="00B35E08">
        <w:rPr>
          <w:sz w:val="14"/>
        </w:rPr>
        <w:t>pological</w:t>
      </w:r>
      <w:proofErr w:type="spellEnd"/>
      <w:r w:rsidRPr="00B35E08">
        <w:rPr>
          <w:sz w:val="14"/>
        </w:rPr>
        <w:t xml:space="preserve"> sleight of hand, </w:t>
      </w:r>
      <w:r w:rsidRPr="0065278F">
        <w:rPr>
          <w:rStyle w:val="TitleChar"/>
        </w:rPr>
        <w:t>liberalism represents itself as an ethos, a moral and economic emancipation, and not as what it really is, namely, a power- political regime with traditional power-political aims.</w:t>
      </w:r>
      <w:r w:rsidRPr="00B35E08">
        <w:rPr>
          <w:sz w:val="14"/>
        </w:rPr>
        <w:t xml:space="preserve"> For Schmitt, </w:t>
      </w:r>
      <w:proofErr w:type="spellStart"/>
      <w:r w:rsidRPr="0065278F">
        <w:rPr>
          <w:rStyle w:val="TitleChar"/>
        </w:rPr>
        <w:t>distinc</w:t>
      </w:r>
      <w:proofErr w:type="spellEnd"/>
      <w:r w:rsidRPr="0065278F">
        <w:rPr>
          <w:rStyle w:val="TitleChar"/>
        </w:rPr>
        <w:t xml:space="preserve">- </w:t>
      </w:r>
      <w:proofErr w:type="spellStart"/>
      <w:r w:rsidRPr="0065278F">
        <w:rPr>
          <w:rStyle w:val="TitleChar"/>
        </w:rPr>
        <w:t>tions</w:t>
      </w:r>
      <w:proofErr w:type="spellEnd"/>
      <w:r w:rsidRPr="0065278F">
        <w:rPr>
          <w:rStyle w:val="TitleChar"/>
        </w:rPr>
        <w:t xml:space="preserve">, rather than the effacement of distinctions, </w:t>
      </w:r>
      <w:r w:rsidRPr="0065278F">
        <w:rPr>
          <w:rStyle w:val="Box"/>
        </w:rPr>
        <w:t>structure the space within which we live,</w:t>
      </w:r>
      <w:r w:rsidRPr="00B35E08">
        <w:rPr>
          <w:sz w:val="14"/>
        </w:rPr>
        <w:t xml:space="preserve"> including the space of the political. </w:t>
      </w:r>
      <w:r w:rsidRPr="00B35E08">
        <w:rPr>
          <w:rStyle w:val="TitleChar"/>
        </w:rPr>
        <w:t>Only within structured space</w:t>
      </w:r>
      <w:r w:rsidRPr="00B35E08">
        <w:rPr>
          <w:sz w:val="14"/>
        </w:rPr>
        <w:t xml:space="preserve">, space literally marked by human activities, by human groupings </w:t>
      </w:r>
      <w:r w:rsidRPr="00B35E08">
        <w:rPr>
          <w:rStyle w:val="TitleChar"/>
        </w:rPr>
        <w:t>and the boundaries they draw, do terms achieve their meanings</w:t>
      </w:r>
      <w:r w:rsidRPr="00B35E08">
        <w:rPr>
          <w:sz w:val="14"/>
        </w:rPr>
        <w:t xml:space="preserve">. Norms, he repeatedly stated, are derived from situations, normal situations; they are not derived logically from </w:t>
      </w:r>
      <w:proofErr w:type="spellStart"/>
      <w:r w:rsidRPr="00B35E08">
        <w:rPr>
          <w:sz w:val="14"/>
        </w:rPr>
        <w:t>underived</w:t>
      </w:r>
      <w:proofErr w:type="spellEnd"/>
      <w:r w:rsidRPr="00B35E08">
        <w:rPr>
          <w:sz w:val="14"/>
        </w:rPr>
        <w:t xml:space="preserve"> first principles. </w:t>
      </w:r>
      <w:r w:rsidRPr="00B35E08">
        <w:rPr>
          <w:rStyle w:val="TitleChar"/>
        </w:rPr>
        <w:t xml:space="preserve">Categories like ‘‘lib- </w:t>
      </w:r>
      <w:proofErr w:type="spellStart"/>
      <w:r w:rsidRPr="00B35E08">
        <w:rPr>
          <w:rStyle w:val="TitleChar"/>
        </w:rPr>
        <w:t>erty</w:t>
      </w:r>
      <w:proofErr w:type="spellEnd"/>
      <w:r w:rsidRPr="00B35E08">
        <w:rPr>
          <w:rStyle w:val="TitleChar"/>
        </w:rPr>
        <w:t>’’ and ‘‘equality’’ can have political significance only when defined and delineated within the sphere of the political</w:t>
      </w:r>
      <w:r w:rsidRPr="00B35E08">
        <w:rPr>
          <w:sz w:val="14"/>
        </w:rPr>
        <w:t xml:space="preserve">. They are neither natural nor innately human qualities; they are not self-evident truths. Consequently, </w:t>
      </w:r>
      <w:r w:rsidRPr="00B35E08">
        <w:rPr>
          <w:rStyle w:val="TitleChar"/>
        </w:rPr>
        <w:t>Schmitt’s suspicion of liberalism, pacifism, or any other -ism</w:t>
      </w:r>
      <w:r w:rsidRPr="00B35E08">
        <w:rPr>
          <w:sz w:val="14"/>
        </w:rPr>
        <w:t xml:space="preserve"> </w:t>
      </w:r>
      <w:r w:rsidRPr="00B35E08">
        <w:rPr>
          <w:rStyle w:val="TitleChar"/>
        </w:rPr>
        <w:t xml:space="preserve">that denies an initial and therefore ever-present potential war of all against all is a </w:t>
      </w:r>
      <w:proofErr w:type="spellStart"/>
      <w:r w:rsidRPr="00B35E08">
        <w:rPr>
          <w:rStyle w:val="TitleChar"/>
        </w:rPr>
        <w:t>suspi</w:t>
      </w:r>
      <w:proofErr w:type="spellEnd"/>
      <w:r w:rsidRPr="00B35E08">
        <w:rPr>
          <w:rStyle w:val="TitleChar"/>
        </w:rPr>
        <w:t xml:space="preserve">- </w:t>
      </w:r>
      <w:proofErr w:type="spellStart"/>
      <w:r w:rsidRPr="00B35E08">
        <w:rPr>
          <w:rStyle w:val="TitleChar"/>
        </w:rPr>
        <w:t>cion</w:t>
      </w:r>
      <w:proofErr w:type="spellEnd"/>
      <w:r w:rsidRPr="00B35E08">
        <w:rPr>
          <w:rStyle w:val="TitleChar"/>
        </w:rPr>
        <w:t xml:space="preserve"> of those who wish to make their operative</w:t>
      </w:r>
      <w:r w:rsidRPr="00B35E08">
        <w:rPr>
          <w:sz w:val="14"/>
        </w:rPr>
        <w:t xml:space="preserve"> </w:t>
      </w:r>
      <w:r w:rsidRPr="00B35E08">
        <w:rPr>
          <w:rStyle w:val="TitleChar"/>
        </w:rPr>
        <w:t>distinctions invisible, and</w:t>
      </w:r>
      <w:r w:rsidRPr="00B35E08">
        <w:rPr>
          <w:sz w:val="14"/>
        </w:rPr>
        <w:t xml:space="preserve"> thus </w:t>
      </w:r>
      <w:r w:rsidRPr="00B35E08">
        <w:rPr>
          <w:rStyle w:val="TitleChar"/>
        </w:rPr>
        <w:t>incontestable</w:t>
      </w:r>
      <w:r w:rsidRPr="00B35E08">
        <w:rPr>
          <w:sz w:val="14"/>
        </w:rPr>
        <w:t xml:space="preserve">, by </w:t>
      </w:r>
      <w:r w:rsidRPr="00B35E08">
        <w:rPr>
          <w:rStyle w:val="TitleChar"/>
        </w:rPr>
        <w:t>claiming the immorality or</w:t>
      </w:r>
      <w:r w:rsidRPr="00B35E08">
        <w:rPr>
          <w:sz w:val="14"/>
        </w:rPr>
        <w:t xml:space="preserve"> illegality of all </w:t>
      </w:r>
      <w:r w:rsidRPr="00B35E08">
        <w:rPr>
          <w:rStyle w:val="TitleChar"/>
        </w:rPr>
        <w:t>distinction</w:t>
      </w:r>
      <w:r w:rsidRPr="00B35E08">
        <w:rPr>
          <w:sz w:val="14"/>
        </w:rPr>
        <w:t xml:space="preserve">. Schmitt’s insistence, then, on our ‘‘evil’’ nature is evidence neither of his existential misanthropy nor even, necessarily, of his conservative </w:t>
      </w:r>
      <w:proofErr w:type="spellStart"/>
      <w:r w:rsidRPr="00B35E08">
        <w:rPr>
          <w:sz w:val="14"/>
        </w:rPr>
        <w:t>authori</w:t>
      </w:r>
      <w:proofErr w:type="spellEnd"/>
      <w:r w:rsidRPr="00B35E08">
        <w:rPr>
          <w:sz w:val="14"/>
        </w:rPr>
        <w:t xml:space="preserve">- </w:t>
      </w:r>
      <w:proofErr w:type="spellStart"/>
      <w:r w:rsidRPr="00B35E08">
        <w:rPr>
          <w:sz w:val="14"/>
        </w:rPr>
        <w:t>tarianism</w:t>
      </w:r>
      <w:proofErr w:type="spellEnd"/>
      <w:r w:rsidRPr="00B35E08">
        <w:rPr>
          <w:sz w:val="14"/>
        </w:rPr>
        <w:t>, but rather of his desire to secure the autonomy and necessity of that human mechanism called ‘‘the political.</w:t>
      </w:r>
      <w:r w:rsidRPr="00B35E08">
        <w:rPr>
          <w:rStyle w:val="TitleChar"/>
        </w:rPr>
        <w:t>’’ To the question of whether there is a war, Schmitt</w:t>
      </w:r>
      <w:r w:rsidRPr="00B35E08">
        <w:rPr>
          <w:sz w:val="14"/>
        </w:rPr>
        <w:t xml:space="preserve"> emphatically </w:t>
      </w:r>
      <w:r w:rsidRPr="00B35E08">
        <w:rPr>
          <w:rStyle w:val="TitleChar"/>
        </w:rPr>
        <w:t>answers ‘‘yes’’—by which he means to affirm not armed conflict or bloodshed</w:t>
      </w:r>
      <w:r w:rsidRPr="00B35E08">
        <w:rPr>
          <w:sz w:val="14"/>
        </w:rPr>
        <w:t xml:space="preserve"> as a virtue in and of itself, </w:t>
      </w:r>
      <w:r w:rsidRPr="00B35E08">
        <w:rPr>
          <w:rStyle w:val="TitleChar"/>
        </w:rPr>
        <w:t>but rather the necessity of the view that the proverbial state of nature is,</w:t>
      </w:r>
      <w:r w:rsidRPr="00B35E08">
        <w:rPr>
          <w:sz w:val="14"/>
        </w:rPr>
        <w:t xml:space="preserve"> as Hobbes knew, </w:t>
      </w:r>
      <w:r w:rsidRPr="00B35E08">
        <w:rPr>
          <w:rStyle w:val="TitleChar"/>
        </w:rPr>
        <w:t xml:space="preserve">a state </w:t>
      </w:r>
      <w:r w:rsidRPr="00B35E08">
        <w:rPr>
          <w:rStyle w:val="Box"/>
        </w:rPr>
        <w:t>marked by imperfection</w:t>
      </w:r>
      <w:r w:rsidRPr="00B35E08">
        <w:rPr>
          <w:rStyle w:val="TitleChar"/>
        </w:rPr>
        <w:t>, and that this imperfection manifests itself as violence and the guilt associated with it.</w:t>
      </w:r>
    </w:p>
    <w:p w14:paraId="6C4B76AF" w14:textId="77777777" w:rsidR="008612BA" w:rsidRDefault="008612BA" w:rsidP="008612BA">
      <w:pPr>
        <w:rPr>
          <w:rStyle w:val="TitleChar"/>
        </w:rPr>
      </w:pPr>
    </w:p>
    <w:p w14:paraId="26151335" w14:textId="77777777" w:rsidR="008612BA" w:rsidRPr="005F1B4B" w:rsidRDefault="008612BA" w:rsidP="008612BA">
      <w:pPr>
        <w:pStyle w:val="Heading4"/>
      </w:pPr>
      <w:r w:rsidRPr="005F1B4B">
        <w:lastRenderedPageBreak/>
        <w:t xml:space="preserve">Promotion of free trade is an attempt to promote liberal hegemony and squash enmity </w:t>
      </w:r>
    </w:p>
    <w:p w14:paraId="118EA702" w14:textId="77777777" w:rsidR="008612BA" w:rsidRPr="005F1B4B" w:rsidRDefault="008612BA" w:rsidP="008612BA">
      <w:proofErr w:type="spellStart"/>
      <w:r w:rsidRPr="005F1B4B">
        <w:rPr>
          <w:rStyle w:val="StyleStyleBold12pt"/>
        </w:rPr>
        <w:t>Noorani</w:t>
      </w:r>
      <w:proofErr w:type="spellEnd"/>
      <w:r w:rsidRPr="005F1B4B">
        <w:rPr>
          <w:rStyle w:val="StyleStyleBold12pt"/>
        </w:rPr>
        <w:t xml:space="preserve"> 5</w:t>
      </w:r>
      <w:r>
        <w:t xml:space="preserve"> The Rhetoric of Security, </w:t>
      </w:r>
      <w:proofErr w:type="spellStart"/>
      <w:r w:rsidRPr="005F1B4B">
        <w:t>Yaseen</w:t>
      </w:r>
      <w:proofErr w:type="spellEnd"/>
      <w:r w:rsidRPr="005F1B4B">
        <w:t xml:space="preserve"> </w:t>
      </w:r>
      <w:proofErr w:type="spellStart"/>
      <w:r w:rsidRPr="005F1B4B">
        <w:t>Noorani</w:t>
      </w:r>
      <w:proofErr w:type="spellEnd"/>
      <w:r>
        <w:t xml:space="preserve">, </w:t>
      </w:r>
      <w:r w:rsidRPr="005F1B4B">
        <w:t>University of Arizona</w:t>
      </w:r>
      <w:r>
        <w:t xml:space="preserve">, </w:t>
      </w:r>
      <w:r w:rsidRPr="005F1B4B">
        <w:t>CR: The New Centennial Review, Volume 5, Number 1, Spring 2005, pp. 13-41</w:t>
      </w:r>
      <w:r>
        <w:t>, Published by Michigan State University Press, DOI: 10.1353/ncr.2005.0036</w:t>
      </w:r>
    </w:p>
    <w:p w14:paraId="28A9A788" w14:textId="77777777" w:rsidR="008612BA" w:rsidRDefault="008612BA" w:rsidP="008612BA">
      <w:pPr>
        <w:rPr>
          <w:rStyle w:val="TitleChar"/>
        </w:rPr>
      </w:pPr>
    </w:p>
    <w:p w14:paraId="0F8CE1E7" w14:textId="77777777" w:rsidR="008612BA" w:rsidRPr="005F1B4B" w:rsidRDefault="008612BA" w:rsidP="008612BA">
      <w:pPr>
        <w:rPr>
          <w:rStyle w:val="TitleChar"/>
        </w:rPr>
      </w:pPr>
      <w:r w:rsidRPr="005F1B4B">
        <w:rPr>
          <w:rStyle w:val="TitleChar"/>
        </w:rPr>
        <w:t>Reshaping the world order</w:t>
      </w:r>
      <w:r w:rsidRPr="005F1B4B">
        <w:rPr>
          <w:sz w:val="14"/>
        </w:rPr>
        <w:t xml:space="preserve"> goes beyond this as well: it </w:t>
      </w:r>
      <w:r w:rsidRPr="005F1B4B">
        <w:rPr>
          <w:rStyle w:val="TitleChar"/>
        </w:rPr>
        <w:t xml:space="preserve">entails the </w:t>
      </w:r>
      <w:proofErr w:type="spellStart"/>
      <w:r w:rsidRPr="005F1B4B">
        <w:rPr>
          <w:rStyle w:val="Box"/>
        </w:rPr>
        <w:t>disci</w:t>
      </w:r>
      <w:proofErr w:type="spellEnd"/>
      <w:r w:rsidRPr="005F1B4B">
        <w:rPr>
          <w:rStyle w:val="Box"/>
        </w:rPr>
        <w:t xml:space="preserve">- </w:t>
      </w:r>
      <w:proofErr w:type="spellStart"/>
      <w:r w:rsidRPr="005F1B4B">
        <w:rPr>
          <w:rStyle w:val="Box"/>
        </w:rPr>
        <w:t>plining</w:t>
      </w:r>
      <w:proofErr w:type="spellEnd"/>
      <w:r w:rsidRPr="005F1B4B">
        <w:rPr>
          <w:rStyle w:val="TitleChar"/>
        </w:rPr>
        <w:t xml:space="preserve"> of the members of this order</w:t>
      </w:r>
      <w:r w:rsidRPr="005F1B4B">
        <w:rPr>
          <w:sz w:val="14"/>
        </w:rPr>
        <w:t xml:space="preserve">, whose tendencies toward laxity and fragmentation provide openings for terrorism. </w:t>
      </w:r>
      <w:r w:rsidRPr="005F1B4B">
        <w:rPr>
          <w:rStyle w:val="TitleChar"/>
        </w:rPr>
        <w:t>The United States must</w:t>
      </w:r>
      <w:r w:rsidRPr="005F1B4B">
        <w:rPr>
          <w:rStyle w:val="TitleChar"/>
          <w:sz w:val="12"/>
          <w:u w:val="none"/>
        </w:rPr>
        <w:t>¶</w:t>
      </w:r>
      <w:r w:rsidRPr="005F1B4B">
        <w:rPr>
          <w:rStyle w:val="TitleChar"/>
        </w:rPr>
        <w:t xml:space="preserve"> bring the world into </w:t>
      </w:r>
      <w:proofErr w:type="gramStart"/>
      <w:r w:rsidRPr="005F1B4B">
        <w:rPr>
          <w:rStyle w:val="TitleChar"/>
        </w:rPr>
        <w:t>ever greater</w:t>
      </w:r>
      <w:proofErr w:type="gramEnd"/>
      <w:r w:rsidRPr="005F1B4B">
        <w:rPr>
          <w:rStyle w:val="TitleChar"/>
        </w:rPr>
        <w:t xml:space="preserve"> </w:t>
      </w:r>
      <w:r w:rsidRPr="005F1B4B">
        <w:rPr>
          <w:rStyle w:val="Box"/>
        </w:rPr>
        <w:t>conformity</w:t>
      </w:r>
      <w:r w:rsidRPr="005F1B4B">
        <w:rPr>
          <w:sz w:val="14"/>
        </w:rPr>
        <w:t xml:space="preserve"> </w:t>
      </w:r>
      <w:r w:rsidRPr="005F1B4B">
        <w:rPr>
          <w:rStyle w:val="TitleChar"/>
        </w:rPr>
        <w:t>with the values that will pre- serve and advance the world. This means</w:t>
      </w:r>
      <w:r w:rsidRPr="005F1B4B">
        <w:rPr>
          <w:sz w:val="14"/>
        </w:rPr>
        <w:t xml:space="preserve"> not only securing cooperation for U.S. military and police actions by “convincing or compelling states to accept their sovereign responsibilities” (National Security 2002, 6), but </w:t>
      </w:r>
      <w:proofErr w:type="spellStart"/>
      <w:r w:rsidRPr="005F1B4B">
        <w:rPr>
          <w:rStyle w:val="TitleChar"/>
        </w:rPr>
        <w:t>reor</w:t>
      </w:r>
      <w:proofErr w:type="spellEnd"/>
      <w:r w:rsidRPr="005F1B4B">
        <w:rPr>
          <w:rStyle w:val="TitleChar"/>
        </w:rPr>
        <w:t xml:space="preserve">- </w:t>
      </w:r>
      <w:proofErr w:type="spellStart"/>
      <w:r w:rsidRPr="005F1B4B">
        <w:rPr>
          <w:rStyle w:val="TitleChar"/>
        </w:rPr>
        <w:t>ganizing</w:t>
      </w:r>
      <w:proofErr w:type="spellEnd"/>
      <w:r w:rsidRPr="005F1B4B">
        <w:rPr>
          <w:rStyle w:val="TitleChar"/>
        </w:rPr>
        <w:t xml:space="preserve"> the world according to the principles of </w:t>
      </w:r>
      <w:r w:rsidRPr="005F1B4B">
        <w:rPr>
          <w:rStyle w:val="Box"/>
        </w:rPr>
        <w:t>free enterprise and free trade</w:t>
      </w:r>
      <w:r w:rsidRPr="005F1B4B">
        <w:rPr>
          <w:sz w:val="14"/>
        </w:rPr>
        <w:t xml:space="preserve">. </w:t>
      </w:r>
      <w:r w:rsidRPr="005F1B4B">
        <w:rPr>
          <w:rStyle w:val="TitleChar"/>
        </w:rPr>
        <w:t xml:space="preserve">Political antagonism can be </w:t>
      </w:r>
      <w:r w:rsidRPr="005F1B4B">
        <w:rPr>
          <w:rStyle w:val="Box"/>
        </w:rPr>
        <w:t>eliminated</w:t>
      </w:r>
      <w:r w:rsidRPr="005F1B4B">
        <w:rPr>
          <w:rStyle w:val="TitleChar"/>
        </w:rPr>
        <w:t xml:space="preserve"> through its transformation into</w:t>
      </w:r>
      <w:r w:rsidRPr="005F1B4B">
        <w:rPr>
          <w:sz w:val="14"/>
        </w:rPr>
        <w:t xml:space="preserve"> </w:t>
      </w:r>
      <w:r w:rsidRPr="005F1B4B">
        <w:rPr>
          <w:rStyle w:val="TitleChar"/>
        </w:rPr>
        <w:t>economic competition</w:t>
      </w:r>
      <w:r w:rsidRPr="005F1B4B">
        <w:rPr>
          <w:sz w:val="14"/>
        </w:rPr>
        <w:t xml:space="preserve">. “We have our best chance since the rise of the nation-state in the seventeenth century to build a world where the great powers compete in peace instead of prepare for war” (Bush 2002b). </w:t>
      </w:r>
      <w:r w:rsidRPr="005F1B4B">
        <w:rPr>
          <w:rStyle w:val="TitleChar"/>
        </w:rPr>
        <w:t>A world order based on economic competition instead of military competition enables the reign of the politics of civil relations</w:t>
      </w:r>
      <w:r w:rsidRPr="005F1B4B">
        <w:rPr>
          <w:sz w:val="14"/>
        </w:rPr>
        <w:t xml:space="preserve">, leading to peace and pros- </w:t>
      </w:r>
      <w:proofErr w:type="spellStart"/>
      <w:r w:rsidRPr="005F1B4B">
        <w:rPr>
          <w:sz w:val="14"/>
        </w:rPr>
        <w:t>perity</w:t>
      </w:r>
      <w:proofErr w:type="spellEnd"/>
      <w:r w:rsidRPr="005F1B4B">
        <w:rPr>
          <w:sz w:val="14"/>
        </w:rPr>
        <w:t xml:space="preserve"> for all. In this order, </w:t>
      </w:r>
      <w:r w:rsidRPr="005F1B4B">
        <w:rPr>
          <w:rStyle w:val="TitleChar"/>
        </w:rPr>
        <w:t>no nation will need any longer to worry about the politics of self-preservation—that is, no nation but the United States.</w:t>
      </w:r>
    </w:p>
    <w:p w14:paraId="2AC31810" w14:textId="77777777" w:rsidR="008612BA" w:rsidRDefault="008612BA" w:rsidP="008612BA">
      <w:pPr>
        <w:rPr>
          <w:rStyle w:val="Box"/>
        </w:rPr>
      </w:pPr>
    </w:p>
    <w:p w14:paraId="197ED9AF" w14:textId="77777777" w:rsidR="008612BA" w:rsidRDefault="008612BA" w:rsidP="008612BA">
      <w:pPr>
        <w:pStyle w:val="Heading2"/>
      </w:pPr>
      <w:r w:rsidRPr="00764A48">
        <w:lastRenderedPageBreak/>
        <w:t>Heg</w:t>
      </w:r>
      <w:r>
        <w:t>emony</w:t>
      </w:r>
    </w:p>
    <w:p w14:paraId="3271C712" w14:textId="77777777" w:rsidR="008612BA" w:rsidRPr="00764A48" w:rsidRDefault="008612BA" w:rsidP="008612BA">
      <w:pPr>
        <w:pStyle w:val="Heading4"/>
      </w:pPr>
      <w:r>
        <w:t xml:space="preserve">Hegemony projects liberal monism as the rejection of difference- results in imperial interventions </w:t>
      </w:r>
    </w:p>
    <w:p w14:paraId="51EED5BB" w14:textId="77777777" w:rsidR="008612BA" w:rsidRDefault="008612BA" w:rsidP="008612BA">
      <w:proofErr w:type="spellStart"/>
      <w:r w:rsidRPr="0036692F">
        <w:rPr>
          <w:rStyle w:val="StyleStyleBold12pt"/>
        </w:rPr>
        <w:t>Prozorov</w:t>
      </w:r>
      <w:proofErr w:type="spellEnd"/>
      <w:r w:rsidRPr="0036692F">
        <w:rPr>
          <w:rStyle w:val="StyleStyleBold12pt"/>
        </w:rPr>
        <w:t xml:space="preserve"> 6</w:t>
      </w:r>
      <w:r>
        <w:t xml:space="preserve"> Liberal Enmity: The Figure of the Foe in the Political Ontology of Liberalism, Sergei </w:t>
      </w:r>
      <w:proofErr w:type="spellStart"/>
      <w:r>
        <w:t>Prozorov</w:t>
      </w:r>
      <w:proofErr w:type="spellEnd"/>
      <w:r>
        <w:t xml:space="preserve">, </w:t>
      </w:r>
      <w:r w:rsidRPr="00AA202F">
        <w:t>Professor of International Relations at Petrozavodsk State University,</w:t>
      </w:r>
      <w:r>
        <w:t xml:space="preserve"> Millennium - Journal of International Studies, </w:t>
      </w:r>
      <w:r w:rsidRPr="0036692F">
        <w:t>Dec 1, 2006</w:t>
      </w:r>
      <w:r>
        <w:t>, 35: 75 DOI: 10.1177/03058298060350010801</w:t>
      </w:r>
    </w:p>
    <w:p w14:paraId="528A38C1" w14:textId="77777777" w:rsidR="008612BA" w:rsidRDefault="008612BA" w:rsidP="008612BA">
      <w:pPr>
        <w:rPr>
          <w:rStyle w:val="TitleChar"/>
        </w:rPr>
      </w:pPr>
    </w:p>
    <w:p w14:paraId="1BB02B71" w14:textId="77777777" w:rsidR="008612BA" w:rsidRDefault="008612BA" w:rsidP="008612BA">
      <w:pPr>
        <w:rPr>
          <w:sz w:val="14"/>
        </w:rPr>
      </w:pPr>
      <w:r w:rsidRPr="00764A48">
        <w:rPr>
          <w:rStyle w:val="TitleChar"/>
        </w:rPr>
        <w:t>Schmitt’s objection to</w:t>
      </w:r>
      <w:r w:rsidRPr="00764A48">
        <w:rPr>
          <w:sz w:val="14"/>
        </w:rPr>
        <w:t xml:space="preserve"> the </w:t>
      </w:r>
      <w:r w:rsidRPr="00764A48">
        <w:rPr>
          <w:rStyle w:val="TitleChar"/>
        </w:rPr>
        <w:t>liberal monism of the ‘homeland of humanity’ is</w:t>
      </w:r>
      <w:r w:rsidRPr="00764A48">
        <w:rPr>
          <w:sz w:val="14"/>
        </w:rPr>
        <w:t xml:space="preserve"> therefore two-fold. First, </w:t>
      </w:r>
      <w:r w:rsidRPr="00764A48">
        <w:rPr>
          <w:rStyle w:val="TitleChar"/>
        </w:rPr>
        <w:t xml:space="preserve">the effacement of ontological pluralism, which subsumes radical </w:t>
      </w:r>
      <w:proofErr w:type="spellStart"/>
      <w:r w:rsidRPr="00764A48">
        <w:rPr>
          <w:rStyle w:val="TitleChar"/>
        </w:rPr>
        <w:t>alterity</w:t>
      </w:r>
      <w:proofErr w:type="spellEnd"/>
      <w:r w:rsidRPr="00764A48">
        <w:rPr>
          <w:sz w:val="14"/>
        </w:rPr>
        <w:t xml:space="preserve"> under the ‘universal homeland’, </w:t>
      </w:r>
      <w:r w:rsidRPr="00764A48">
        <w:rPr>
          <w:rStyle w:val="TitleChar"/>
        </w:rPr>
        <w:t xml:space="preserve">must logically entail the </w:t>
      </w:r>
      <w:r w:rsidRPr="00764A48">
        <w:rPr>
          <w:rStyle w:val="Box"/>
        </w:rPr>
        <w:t>suppression of difference</w:t>
      </w:r>
      <w:r w:rsidRPr="00764A48">
        <w:rPr>
          <w:rStyle w:val="TitleChar"/>
        </w:rPr>
        <w:t xml:space="preserve"> through the establishment of a world autocracy</w:t>
      </w:r>
      <w:r w:rsidRPr="00764A48">
        <w:rPr>
          <w:sz w:val="14"/>
        </w:rPr>
        <w:t xml:space="preserve"> that would no longer be political due to its disavowal of the constitutive criterion of enmity. ‘The day world politics comes to the earth, it will be transformed in a world police power.’46 This ominous prophecy finds a perfect contemporary illustration in Wendt’s argument on the effacement of political enmity in the world state: ‘Since even a world state would not be a closed system, it would always be vulnerable to temporary disruptions. However, a world state would differ from anarchy in that it would constitute such disruptions as crime, not as politics or history. The possibility of crime may always be with us, but it does not constitute a stable alternative to a world state.’47</w:t>
      </w:r>
      <w:r w:rsidRPr="00764A48">
        <w:rPr>
          <w:sz w:val="12"/>
        </w:rPr>
        <w:t>¶</w:t>
      </w:r>
      <w:r w:rsidRPr="00764A48">
        <w:rPr>
          <w:sz w:val="14"/>
        </w:rPr>
        <w:t xml:space="preserve"> Thus, </w:t>
      </w:r>
      <w:r w:rsidRPr="00764A48">
        <w:rPr>
          <w:rStyle w:val="TitleChar"/>
        </w:rPr>
        <w:t>struggles against hegemony or domination</w:t>
      </w:r>
      <w:r w:rsidRPr="00764A48">
        <w:rPr>
          <w:sz w:val="14"/>
        </w:rPr>
        <w:t xml:space="preserve">, </w:t>
      </w:r>
      <w:r w:rsidRPr="00764A48">
        <w:rPr>
          <w:rStyle w:val="TitleChar"/>
        </w:rPr>
        <w:t>which</w:t>
      </w:r>
      <w:r w:rsidRPr="00764A48">
        <w:rPr>
          <w:sz w:val="14"/>
        </w:rPr>
        <w:t xml:space="preserve"> indeed have </w:t>
      </w:r>
      <w:r w:rsidRPr="00764A48">
        <w:rPr>
          <w:rStyle w:val="TitleChar"/>
        </w:rPr>
        <w:t xml:space="preserve">constituted politics and history as we know them, are recast as </w:t>
      </w:r>
      <w:r w:rsidRPr="00764A48">
        <w:rPr>
          <w:rStyle w:val="Box"/>
        </w:rPr>
        <w:t>a priori criminal acts</w:t>
      </w:r>
      <w:r w:rsidRPr="00764A48">
        <w:rPr>
          <w:rStyle w:val="TitleChar"/>
        </w:rPr>
        <w:t xml:space="preserve"> in the new order of the world state</w:t>
      </w:r>
      <w:r w:rsidRPr="00764A48">
        <w:rPr>
          <w:sz w:val="14"/>
        </w:rPr>
        <w:t xml:space="preserve">, </w:t>
      </w:r>
      <w:r w:rsidRPr="00764A48">
        <w:rPr>
          <w:rStyle w:val="TitleChar"/>
        </w:rPr>
        <w:t xml:space="preserve">calling for </w:t>
      </w:r>
      <w:r w:rsidRPr="00764A48">
        <w:rPr>
          <w:rStyle w:val="Box"/>
        </w:rPr>
        <w:t>global police interventions</w:t>
      </w:r>
      <w:r w:rsidRPr="00764A48">
        <w:rPr>
          <w:rStyle w:val="TitleChar"/>
        </w:rPr>
        <w:t xml:space="preserve"> rather than interstate war.</w:t>
      </w:r>
      <w:r w:rsidRPr="00764A48">
        <w:rPr>
          <w:sz w:val="14"/>
        </w:rPr>
        <w:t xml:space="preserve"> </w:t>
      </w:r>
      <w:r w:rsidRPr="00764A48">
        <w:rPr>
          <w:rStyle w:val="TitleChar"/>
        </w:rPr>
        <w:t>‘The adversary is no longer called an enemy, but a disturber of peace and is</w:t>
      </w:r>
      <w:r w:rsidRPr="00764A48">
        <w:rPr>
          <w:sz w:val="14"/>
        </w:rPr>
        <w:t xml:space="preserve"> thereby </w:t>
      </w:r>
      <w:r w:rsidRPr="00764A48">
        <w:rPr>
          <w:rStyle w:val="TitleChar"/>
        </w:rPr>
        <w:t xml:space="preserve">designated to be an </w:t>
      </w:r>
      <w:r w:rsidRPr="00764A48">
        <w:rPr>
          <w:rStyle w:val="Box"/>
        </w:rPr>
        <w:t>outlaw of humanity</w:t>
      </w:r>
      <w:r w:rsidRPr="00764A48">
        <w:rPr>
          <w:sz w:val="14"/>
        </w:rPr>
        <w:t xml:space="preserve">.’48 </w:t>
      </w:r>
      <w:r w:rsidRPr="00764A48">
        <w:rPr>
          <w:rStyle w:val="TitleChar"/>
        </w:rPr>
        <w:t xml:space="preserve">The </w:t>
      </w:r>
      <w:r w:rsidRPr="00764A48">
        <w:rPr>
          <w:rStyle w:val="Box"/>
        </w:rPr>
        <w:t>exclusionary potential</w:t>
      </w:r>
      <w:r w:rsidRPr="00764A48">
        <w:rPr>
          <w:rStyle w:val="TitleChar"/>
        </w:rPr>
        <w:t xml:space="preserve"> of universalism is evident</w:t>
      </w:r>
      <w:r w:rsidRPr="00764A48">
        <w:rPr>
          <w:sz w:val="14"/>
        </w:rPr>
        <w:t xml:space="preserve">: theoretically, </w:t>
      </w:r>
      <w:r w:rsidRPr="00764A48">
        <w:rPr>
          <w:rStyle w:val="TitleChar"/>
        </w:rPr>
        <w:t>we may easily envision a situation where a ‘world state’ as a global</w:t>
      </w:r>
      <w:r w:rsidRPr="00764A48">
        <w:rPr>
          <w:sz w:val="14"/>
        </w:rPr>
        <w:t xml:space="preserve"> </w:t>
      </w:r>
      <w:r w:rsidRPr="00764A48">
        <w:rPr>
          <w:rStyle w:val="TitleChar"/>
        </w:rPr>
        <w:t>police structure does not represent anything but itself</w:t>
      </w:r>
      <w:r w:rsidRPr="00764A48">
        <w:rPr>
          <w:sz w:val="14"/>
        </w:rPr>
        <w:t xml:space="preserve">; not merely anyone, but </w:t>
      </w:r>
      <w:r w:rsidRPr="00764A48">
        <w:rPr>
          <w:rStyle w:val="TitleChar"/>
        </w:rPr>
        <w:t>ultimately everyone may be excluded</w:t>
      </w:r>
      <w:r w:rsidRPr="00764A48">
        <w:rPr>
          <w:sz w:val="14"/>
        </w:rPr>
        <w:t xml:space="preserve"> from the ‘world unity’ without any consequences for the continuing deployment of this abstract universality as an instrument of legitimation. In </w:t>
      </w:r>
      <w:proofErr w:type="spellStart"/>
      <w:r w:rsidRPr="00764A48">
        <w:rPr>
          <w:sz w:val="14"/>
        </w:rPr>
        <w:t>Zygmunt</w:t>
      </w:r>
      <w:proofErr w:type="spellEnd"/>
      <w:r w:rsidRPr="00764A48">
        <w:rPr>
          <w:sz w:val="14"/>
        </w:rPr>
        <w:t xml:space="preserve"> Bauman’s phrase, ‘the “international community” has little reality apart from the occasional military operations undertaken in its name’</w:t>
      </w:r>
      <w:proofErr w:type="gramStart"/>
      <w:r w:rsidRPr="00764A48">
        <w:rPr>
          <w:sz w:val="14"/>
        </w:rPr>
        <w:t>.49</w:t>
      </w:r>
      <w:proofErr w:type="gramEnd"/>
      <w:r w:rsidRPr="00764A48">
        <w:rPr>
          <w:sz w:val="14"/>
        </w:rPr>
        <w:t xml:space="preserve"> Thus, for Schmitt, </w:t>
      </w:r>
      <w:r w:rsidRPr="00764A48">
        <w:rPr>
          <w:rStyle w:val="TitleChar"/>
        </w:rPr>
        <w:t xml:space="preserve">if the monistic project of liberalism ever succeeded, it would be at the cost of the transformation of the world into a terrifying dystopia of a self-immanent, totally administered world </w:t>
      </w:r>
      <w:r w:rsidRPr="00764A48">
        <w:rPr>
          <w:rStyle w:val="Box"/>
        </w:rPr>
        <w:t>without an outside</w:t>
      </w:r>
      <w:r w:rsidRPr="00764A48">
        <w:rPr>
          <w:rStyle w:val="TitleChar"/>
        </w:rPr>
        <w:t xml:space="preserve"> and hence without a possibility of flight</w:t>
      </w:r>
      <w:r w:rsidRPr="00764A48">
        <w:rPr>
          <w:sz w:val="14"/>
        </w:rPr>
        <w:t>.</w:t>
      </w:r>
    </w:p>
    <w:p w14:paraId="507F5408" w14:textId="77777777" w:rsidR="008612BA" w:rsidRDefault="008612BA" w:rsidP="008612BA">
      <w:pPr>
        <w:rPr>
          <w:sz w:val="14"/>
        </w:rPr>
      </w:pPr>
    </w:p>
    <w:p w14:paraId="3FC7A9C6" w14:textId="77777777" w:rsidR="008612BA" w:rsidRDefault="008612BA" w:rsidP="008612BA">
      <w:pPr>
        <w:pStyle w:val="Heading4"/>
      </w:pPr>
      <w:r>
        <w:t xml:space="preserve">Hegemony means liberalism becomes the universal standard upon which all other states are judged- allows just wars against non-liberal societies </w:t>
      </w:r>
    </w:p>
    <w:p w14:paraId="69C8D5DD" w14:textId="77777777" w:rsidR="008612BA" w:rsidRDefault="008612BA" w:rsidP="008612BA">
      <w:proofErr w:type="spellStart"/>
      <w:r w:rsidRPr="00E83B84">
        <w:rPr>
          <w:rStyle w:val="StyleStyleBold12pt"/>
        </w:rPr>
        <w:t>Rasch</w:t>
      </w:r>
      <w:proofErr w:type="spellEnd"/>
      <w:r w:rsidRPr="00E83B84">
        <w:rPr>
          <w:rStyle w:val="StyleStyleBold12pt"/>
        </w:rPr>
        <w:t xml:space="preserve"> 3</w:t>
      </w:r>
      <w:r>
        <w:t xml:space="preserve"> Human Rights as Geopolitics: Carl Schmitt and the Legal Form of American Supremacy, </w:t>
      </w:r>
      <w:proofErr w:type="spellStart"/>
      <w:r>
        <w:t>Rasch</w:t>
      </w:r>
      <w:proofErr w:type="spellEnd"/>
      <w:r>
        <w:t xml:space="preserve"> William, Professor of Germanic Studies, Ph.D. University of Washington/Seattle, Cultural Critique, 54, Spring 2003, pp. 120-147, Published by University of Minnesota Press, DOI: 10.1353/cul.2003.0040</w:t>
      </w:r>
    </w:p>
    <w:p w14:paraId="58C15D52" w14:textId="77777777" w:rsidR="008612BA" w:rsidRDefault="008612BA" w:rsidP="008612BA">
      <w:pPr>
        <w:rPr>
          <w:sz w:val="14"/>
        </w:rPr>
      </w:pPr>
    </w:p>
    <w:p w14:paraId="0D25EB0F" w14:textId="77777777" w:rsidR="008612BA" w:rsidRPr="00307C42" w:rsidRDefault="008612BA" w:rsidP="008612BA">
      <w:pPr>
        <w:rPr>
          <w:sz w:val="14"/>
        </w:rPr>
      </w:pPr>
      <w:r w:rsidRPr="00264248">
        <w:rPr>
          <w:rStyle w:val="TitleChar"/>
        </w:rPr>
        <w:t xml:space="preserve">In the past, we/they, neighbor/foreigner, friend/enemy polarities were inside/outside distinctions that produced a </w:t>
      </w:r>
      <w:r w:rsidRPr="00264248">
        <w:rPr>
          <w:rStyle w:val="Box"/>
        </w:rPr>
        <w:t>plurality of worlds</w:t>
      </w:r>
      <w:r w:rsidRPr="00307C42">
        <w:rPr>
          <w:sz w:val="14"/>
        </w:rPr>
        <w:t xml:space="preserve">, </w:t>
      </w:r>
      <w:r w:rsidRPr="00264248">
        <w:rPr>
          <w:rStyle w:val="TitleChar"/>
        </w:rPr>
        <w:t>separated by physical and cultural borders</w:t>
      </w:r>
      <w:r w:rsidRPr="00307C42">
        <w:rPr>
          <w:sz w:val="14"/>
        </w:rPr>
        <w:t xml:space="preserve">. </w:t>
      </w:r>
      <w:r w:rsidRPr="00264248">
        <w:rPr>
          <w:rStyle w:val="TitleChar"/>
        </w:rPr>
        <w:t xml:space="preserve">When these worlds col- </w:t>
      </w:r>
      <w:proofErr w:type="spellStart"/>
      <w:r w:rsidRPr="00264248">
        <w:rPr>
          <w:rStyle w:val="TitleChar"/>
        </w:rPr>
        <w:t>lided</w:t>
      </w:r>
      <w:proofErr w:type="spellEnd"/>
      <w:r w:rsidRPr="00264248">
        <w:rPr>
          <w:rStyle w:val="TitleChar"/>
        </w:rPr>
        <w:t>, it was not always</w:t>
      </w:r>
      <w:r w:rsidRPr="00307C42">
        <w:rPr>
          <w:sz w:val="14"/>
        </w:rPr>
        <w:t xml:space="preserve"> a </w:t>
      </w:r>
      <w:r w:rsidRPr="00264248">
        <w:rPr>
          <w:rStyle w:val="TitleChar"/>
        </w:rPr>
        <w:t>pretty</w:t>
      </w:r>
      <w:r w:rsidRPr="00307C42">
        <w:rPr>
          <w:sz w:val="14"/>
        </w:rPr>
        <w:t xml:space="preserve"> picture, </w:t>
      </w:r>
      <w:r w:rsidRPr="00264248">
        <w:rPr>
          <w:rStyle w:val="TitleChar"/>
        </w:rPr>
        <w:t>but it was often possible to maintain the integrity of</w:t>
      </w:r>
      <w:r w:rsidRPr="00307C42">
        <w:rPr>
          <w:sz w:val="14"/>
        </w:rPr>
        <w:t xml:space="preserve"> the we/they </w:t>
      </w:r>
      <w:r w:rsidRPr="00264248">
        <w:rPr>
          <w:rStyle w:val="TitleChar"/>
        </w:rPr>
        <w:t xml:space="preserve">distinction, even to </w:t>
      </w:r>
      <w:r w:rsidRPr="00264248">
        <w:rPr>
          <w:rStyle w:val="Box"/>
        </w:rPr>
        <w:t>regulate it</w:t>
      </w:r>
      <w:r w:rsidRPr="00307C42">
        <w:rPr>
          <w:sz w:val="14"/>
        </w:rPr>
        <w:t xml:space="preserve"> by distinguishing between domestic and foreign affairs. </w:t>
      </w:r>
      <w:r w:rsidRPr="00264248">
        <w:rPr>
          <w:rStyle w:val="TitleChar"/>
        </w:rPr>
        <w:t xml:space="preserve">If “they” </w:t>
      </w:r>
      <w:proofErr w:type="spellStart"/>
      <w:r w:rsidRPr="00264248">
        <w:rPr>
          <w:rStyle w:val="TitleChar"/>
        </w:rPr>
        <w:t>dif</w:t>
      </w:r>
      <w:proofErr w:type="spellEnd"/>
      <w:r w:rsidRPr="00264248">
        <w:rPr>
          <w:rStyle w:val="TitleChar"/>
        </w:rPr>
        <w:t xml:space="preserve">- </w:t>
      </w:r>
      <w:proofErr w:type="spellStart"/>
      <w:r w:rsidRPr="00264248">
        <w:rPr>
          <w:rStyle w:val="TitleChar"/>
        </w:rPr>
        <w:t>fered</w:t>
      </w:r>
      <w:proofErr w:type="spellEnd"/>
      <w:r w:rsidRPr="00264248">
        <w:rPr>
          <w:rStyle w:val="TitleChar"/>
        </w:rPr>
        <w:t>, “we” did not always feel ourselves obliged to make “them” into miniature versions of “us,”</w:t>
      </w:r>
      <w:r w:rsidRPr="00307C42">
        <w:rPr>
          <w:sz w:val="14"/>
        </w:rPr>
        <w:t xml:space="preserve"> to Christianize them, </w:t>
      </w:r>
      <w:r w:rsidRPr="00264248">
        <w:rPr>
          <w:rStyle w:val="TitleChar"/>
        </w:rPr>
        <w:t xml:space="preserve">to </w:t>
      </w:r>
      <w:r w:rsidRPr="00264248">
        <w:rPr>
          <w:rStyle w:val="Box"/>
        </w:rPr>
        <w:t>civilize them</w:t>
      </w:r>
      <w:r w:rsidRPr="00307C42">
        <w:rPr>
          <w:sz w:val="14"/>
        </w:rPr>
        <w:t xml:space="preserve">, </w:t>
      </w:r>
      <w:r w:rsidRPr="00264248">
        <w:rPr>
          <w:rStyle w:val="TitleChar"/>
        </w:rPr>
        <w:t>to make of them good liberals</w:t>
      </w:r>
      <w:r w:rsidRPr="00307C42">
        <w:rPr>
          <w:sz w:val="14"/>
        </w:rPr>
        <w:t xml:space="preserve">. </w:t>
      </w:r>
      <w:r w:rsidRPr="00264248">
        <w:rPr>
          <w:rStyle w:val="Box"/>
        </w:rPr>
        <w:t>Things have changed</w:t>
      </w:r>
      <w:r w:rsidRPr="00307C42">
        <w:rPr>
          <w:sz w:val="14"/>
        </w:rPr>
        <w:t xml:space="preserve">. </w:t>
      </w:r>
      <w:r w:rsidRPr="00264248">
        <w:rPr>
          <w:rStyle w:val="TitleChar"/>
        </w:rPr>
        <w:t xml:space="preserve">With a single- power global hegemony that is guided by a </w:t>
      </w:r>
      <w:proofErr w:type="gramStart"/>
      <w:r w:rsidRPr="00264248">
        <w:rPr>
          <w:rStyle w:val="TitleChar"/>
        </w:rPr>
        <w:t>universalist</w:t>
      </w:r>
      <w:proofErr w:type="gramEnd"/>
      <w:r w:rsidRPr="00264248">
        <w:rPr>
          <w:rStyle w:val="TitleChar"/>
        </w:rPr>
        <w:t xml:space="preserve"> ideology</w:t>
      </w:r>
      <w:r w:rsidRPr="00307C42">
        <w:rPr>
          <w:sz w:val="14"/>
        </w:rPr>
        <w:t xml:space="preserve">, </w:t>
      </w:r>
      <w:r w:rsidRPr="00264248">
        <w:rPr>
          <w:rStyle w:val="TitleChar"/>
        </w:rPr>
        <w:t>all relations have become, or threaten to become, domestic</w:t>
      </w:r>
      <w:r w:rsidRPr="00307C42">
        <w:rPr>
          <w:sz w:val="14"/>
        </w:rPr>
        <w:t xml:space="preserve">. </w:t>
      </w:r>
      <w:r w:rsidRPr="00264248">
        <w:rPr>
          <w:rStyle w:val="TitleChar"/>
        </w:rPr>
        <w:t xml:space="preserve">The inner/ outer distinction has been transformed into a morally and legally determined </w:t>
      </w:r>
      <w:r w:rsidRPr="00264248">
        <w:rPr>
          <w:rStyle w:val="Box"/>
        </w:rPr>
        <w:t>acceptable/unacceptable</w:t>
      </w:r>
      <w:r w:rsidRPr="00307C42">
        <w:rPr>
          <w:sz w:val="14"/>
        </w:rPr>
        <w:t xml:space="preserve"> </w:t>
      </w:r>
      <w:r w:rsidRPr="00264248">
        <w:rPr>
          <w:rStyle w:val="TitleChar"/>
        </w:rPr>
        <w:t>one, and the power exists</w:t>
      </w:r>
      <w:r w:rsidRPr="00307C42">
        <w:rPr>
          <w:sz w:val="14"/>
        </w:rPr>
        <w:t xml:space="preserve"> (or is thought to exist), </w:t>
      </w:r>
      <w:r w:rsidRPr="00264248">
        <w:rPr>
          <w:rStyle w:val="TitleChar"/>
        </w:rPr>
        <w:t xml:space="preserve">both spiritually and physically, to </w:t>
      </w:r>
      <w:r w:rsidRPr="00264248">
        <w:rPr>
          <w:rStyle w:val="Box"/>
        </w:rPr>
        <w:t>eliminate</w:t>
      </w:r>
      <w:r w:rsidRPr="00264248">
        <w:rPr>
          <w:rStyle w:val="TitleChar"/>
        </w:rPr>
        <w:t xml:space="preserve"> the</w:t>
      </w:r>
      <w:r w:rsidRPr="00307C42">
        <w:rPr>
          <w:sz w:val="14"/>
        </w:rPr>
        <w:t xml:space="preserve"> </w:t>
      </w:r>
      <w:r w:rsidRPr="00264248">
        <w:rPr>
          <w:rStyle w:val="TitleChar"/>
        </w:rPr>
        <w:t>unacceptable</w:t>
      </w:r>
      <w:r w:rsidRPr="00307C42">
        <w:rPr>
          <w:sz w:val="14"/>
        </w:rPr>
        <w:t xml:space="preserve"> once and for all and make believers of everyone. </w:t>
      </w:r>
      <w:r w:rsidRPr="00264248">
        <w:rPr>
          <w:rStyle w:val="TitleChar"/>
        </w:rPr>
        <w:t>The new imperative states: the other shall be include</w:t>
      </w:r>
      <w:r w:rsidRPr="00307C42">
        <w:rPr>
          <w:sz w:val="14"/>
        </w:rPr>
        <w:t xml:space="preserve">d. Delivered as a promise, </w:t>
      </w:r>
      <w:r w:rsidRPr="00264248">
        <w:rPr>
          <w:rStyle w:val="TitleChar"/>
        </w:rPr>
        <w:t xml:space="preserve">it can only be received, by some, as an </w:t>
      </w:r>
      <w:r w:rsidRPr="00264248">
        <w:rPr>
          <w:rStyle w:val="Box"/>
        </w:rPr>
        <w:t>ominous threat</w:t>
      </w:r>
      <w:proofErr w:type="gramStart"/>
      <w:r w:rsidRPr="00307C42">
        <w:rPr>
          <w:sz w:val="14"/>
        </w:rPr>
        <w:t>.</w:t>
      </w:r>
      <w:r w:rsidRPr="00307C42">
        <w:rPr>
          <w:sz w:val="12"/>
        </w:rPr>
        <w:t>¶</w:t>
      </w:r>
      <w:proofErr w:type="gramEnd"/>
      <w:r w:rsidRPr="00307C42">
        <w:rPr>
          <w:sz w:val="14"/>
        </w:rPr>
        <w:t xml:space="preserve"> In his The Conquest of America, </w:t>
      </w:r>
      <w:proofErr w:type="spellStart"/>
      <w:r w:rsidRPr="00307C42">
        <w:rPr>
          <w:sz w:val="14"/>
        </w:rPr>
        <w:t>Tzvetan</w:t>
      </w:r>
      <w:proofErr w:type="spellEnd"/>
      <w:r w:rsidRPr="00307C42">
        <w:rPr>
          <w:sz w:val="14"/>
        </w:rPr>
        <w:t xml:space="preserve"> </w:t>
      </w:r>
      <w:proofErr w:type="spellStart"/>
      <w:r w:rsidRPr="00307C42">
        <w:rPr>
          <w:sz w:val="14"/>
        </w:rPr>
        <w:t>Todorov</w:t>
      </w:r>
      <w:proofErr w:type="spellEnd"/>
      <w:r w:rsidRPr="00307C42">
        <w:rPr>
          <w:sz w:val="14"/>
        </w:rPr>
        <w:t xml:space="preserve"> approaches our relationship to the “other” by way of three interlocking distinctions, namely, self/other, same/different, and equal/unequal. A simple superposition of all three distinctions makes of the other someone who is different and therefore unequal. The problem we have been discussing, however, comes to light when we make of the other someone who is equal because he is essentially the same. </w:t>
      </w:r>
      <w:r w:rsidRPr="00264248">
        <w:rPr>
          <w:rStyle w:val="TitleChar"/>
        </w:rPr>
        <w:t xml:space="preserve">This form of the </w:t>
      </w:r>
      <w:proofErr w:type="gramStart"/>
      <w:r w:rsidRPr="00264248">
        <w:rPr>
          <w:rStyle w:val="TitleChar"/>
        </w:rPr>
        <w:t>universalist</w:t>
      </w:r>
      <w:proofErr w:type="gramEnd"/>
      <w:r w:rsidRPr="00264248">
        <w:rPr>
          <w:rStyle w:val="TitleChar"/>
        </w:rPr>
        <w:t xml:space="preserve"> ideology is </w:t>
      </w:r>
      <w:r w:rsidRPr="00264248">
        <w:rPr>
          <w:rStyle w:val="Box"/>
        </w:rPr>
        <w:t>assimilationist</w:t>
      </w:r>
      <w:r w:rsidRPr="00307C42">
        <w:rPr>
          <w:sz w:val="14"/>
        </w:rPr>
        <w:t xml:space="preserve">. </w:t>
      </w:r>
      <w:r w:rsidRPr="00264248">
        <w:rPr>
          <w:rStyle w:val="TitleChar"/>
        </w:rPr>
        <w:t>It denies the other by embracing him</w:t>
      </w:r>
      <w:r w:rsidRPr="00307C42">
        <w:rPr>
          <w:sz w:val="14"/>
        </w:rPr>
        <w:t xml:space="preserve">. Of the famous sixteenth-century defender of the Indi- </w:t>
      </w:r>
      <w:proofErr w:type="spellStart"/>
      <w:r w:rsidRPr="00307C42">
        <w:rPr>
          <w:sz w:val="14"/>
        </w:rPr>
        <w:t>ans</w:t>
      </w:r>
      <w:proofErr w:type="spellEnd"/>
      <w:r w:rsidRPr="00307C42">
        <w:rPr>
          <w:sz w:val="14"/>
        </w:rPr>
        <w:t xml:space="preserve">, </w:t>
      </w:r>
      <w:proofErr w:type="spellStart"/>
      <w:r w:rsidRPr="00307C42">
        <w:rPr>
          <w:sz w:val="14"/>
        </w:rPr>
        <w:t>Bartolome</w:t>
      </w:r>
      <w:proofErr w:type="spellEnd"/>
      <w:r w:rsidRPr="00307C42">
        <w:rPr>
          <w:sz w:val="14"/>
        </w:rPr>
        <w:t xml:space="preserve">́ de Las Casas, </w:t>
      </w:r>
      <w:proofErr w:type="spellStart"/>
      <w:r w:rsidRPr="00307C42">
        <w:rPr>
          <w:sz w:val="14"/>
        </w:rPr>
        <w:t>Todorov</w:t>
      </w:r>
      <w:proofErr w:type="spellEnd"/>
      <w:r w:rsidRPr="00307C42">
        <w:rPr>
          <w:sz w:val="14"/>
        </w:rPr>
        <w:t xml:space="preserve"> writes</w:t>
      </w:r>
      <w:proofErr w:type="gramStart"/>
      <w:r w:rsidRPr="00307C42">
        <w:rPr>
          <w:sz w:val="14"/>
        </w:rPr>
        <w:t>,</w:t>
      </w:r>
      <w:r w:rsidRPr="00307C42">
        <w:rPr>
          <w:sz w:val="12"/>
        </w:rPr>
        <w:t>¶</w:t>
      </w:r>
      <w:proofErr w:type="gramEnd"/>
      <w:r w:rsidRPr="00307C42">
        <w:rPr>
          <w:sz w:val="14"/>
        </w:rPr>
        <w:t xml:space="preserve"> [his] declaration of the equality of men is made in the name of a </w:t>
      </w:r>
      <w:proofErr w:type="spellStart"/>
      <w:r w:rsidRPr="00307C42">
        <w:rPr>
          <w:sz w:val="14"/>
        </w:rPr>
        <w:t>spe</w:t>
      </w:r>
      <w:proofErr w:type="spellEnd"/>
      <w:r w:rsidRPr="00307C42">
        <w:rPr>
          <w:sz w:val="14"/>
        </w:rPr>
        <w:t xml:space="preserve">- </w:t>
      </w:r>
      <w:proofErr w:type="spellStart"/>
      <w:r w:rsidRPr="00307C42">
        <w:rPr>
          <w:sz w:val="14"/>
        </w:rPr>
        <w:t>ciWc</w:t>
      </w:r>
      <w:proofErr w:type="spellEnd"/>
      <w:r w:rsidRPr="00307C42">
        <w:rPr>
          <w:sz w:val="14"/>
        </w:rPr>
        <w:t xml:space="preserve"> religion, Christianity. . . . Hence, there is a potential danger of seeing not only the Indians’ human nature asserted but also their Christian “nature.” “The natural laws and rules and rights of men,” Las Casas said; but who decides what is natural with regard to laws and rights? Is it not </w:t>
      </w:r>
      <w:proofErr w:type="spellStart"/>
      <w:r w:rsidRPr="00307C42">
        <w:rPr>
          <w:sz w:val="14"/>
        </w:rPr>
        <w:t>speciWcally</w:t>
      </w:r>
      <w:proofErr w:type="spellEnd"/>
      <w:r w:rsidRPr="00307C42">
        <w:rPr>
          <w:sz w:val="14"/>
        </w:rPr>
        <w:t xml:space="preserve"> the Christian religion? Since Christianity is universal- </w:t>
      </w:r>
      <w:proofErr w:type="spellStart"/>
      <w:proofErr w:type="gramStart"/>
      <w:r w:rsidRPr="00307C42">
        <w:rPr>
          <w:sz w:val="14"/>
        </w:rPr>
        <w:t>ist</w:t>
      </w:r>
      <w:proofErr w:type="spellEnd"/>
      <w:proofErr w:type="gramEnd"/>
      <w:r w:rsidRPr="00307C42">
        <w:rPr>
          <w:sz w:val="14"/>
        </w:rPr>
        <w:t xml:space="preserve">, it implies an essential non-difference on the part of all men. We see the danger of the </w:t>
      </w:r>
      <w:proofErr w:type="spellStart"/>
      <w:r w:rsidRPr="00307C42">
        <w:rPr>
          <w:sz w:val="14"/>
        </w:rPr>
        <w:t>identiWcation</w:t>
      </w:r>
      <w:proofErr w:type="spellEnd"/>
      <w:r w:rsidRPr="00307C42">
        <w:rPr>
          <w:sz w:val="14"/>
        </w:rPr>
        <w:t xml:space="preserve"> in this text of Saint John </w:t>
      </w:r>
      <w:proofErr w:type="spellStart"/>
      <w:r w:rsidRPr="00307C42">
        <w:rPr>
          <w:sz w:val="14"/>
        </w:rPr>
        <w:t>Chrysostrom</w:t>
      </w:r>
      <w:proofErr w:type="spellEnd"/>
      <w:r w:rsidRPr="00307C42">
        <w:rPr>
          <w:sz w:val="14"/>
        </w:rPr>
        <w:t xml:space="preserve">, quoted and defended at Valladolid: “Just as there is no natural differ- </w:t>
      </w:r>
      <w:proofErr w:type="spellStart"/>
      <w:r w:rsidRPr="00307C42">
        <w:rPr>
          <w:sz w:val="14"/>
        </w:rPr>
        <w:t>ence</w:t>
      </w:r>
      <w:proofErr w:type="spellEnd"/>
      <w:r w:rsidRPr="00307C42">
        <w:rPr>
          <w:sz w:val="14"/>
        </w:rPr>
        <w:t xml:space="preserve"> in the creation of man, so there is no difference in the call to </w:t>
      </w:r>
      <w:proofErr w:type="spellStart"/>
      <w:r w:rsidRPr="00307C42">
        <w:rPr>
          <w:sz w:val="14"/>
        </w:rPr>
        <w:t>salva</w:t>
      </w:r>
      <w:proofErr w:type="spellEnd"/>
      <w:r w:rsidRPr="00307C42">
        <w:rPr>
          <w:sz w:val="14"/>
        </w:rPr>
        <w:t xml:space="preserve">- </w:t>
      </w:r>
      <w:proofErr w:type="spellStart"/>
      <w:r w:rsidRPr="00307C42">
        <w:rPr>
          <w:sz w:val="14"/>
        </w:rPr>
        <w:t>tion</w:t>
      </w:r>
      <w:proofErr w:type="spellEnd"/>
      <w:r w:rsidRPr="00307C42">
        <w:rPr>
          <w:sz w:val="14"/>
        </w:rPr>
        <w:t xml:space="preserve"> of all men, barbarous or wise, since God’s grace can correct the minds of barbarians, so that they have a reasonable understanding.”12</w:t>
      </w:r>
      <w:r w:rsidRPr="00307C42">
        <w:rPr>
          <w:sz w:val="12"/>
        </w:rPr>
        <w:t>¶</w:t>
      </w:r>
      <w:r w:rsidRPr="00307C42">
        <w:rPr>
          <w:sz w:val="14"/>
        </w:rPr>
        <w:t xml:space="preserve"> </w:t>
      </w:r>
      <w:r w:rsidRPr="00264248">
        <w:rPr>
          <w:rStyle w:val="TitleChar"/>
        </w:rPr>
        <w:t xml:space="preserve">Once again we see that the term “human” is not descriptive, but </w:t>
      </w:r>
      <w:proofErr w:type="spellStart"/>
      <w:r w:rsidRPr="00264248">
        <w:rPr>
          <w:rStyle w:val="Box"/>
        </w:rPr>
        <w:t>eval</w:t>
      </w:r>
      <w:proofErr w:type="spellEnd"/>
      <w:r w:rsidRPr="00264248">
        <w:rPr>
          <w:rStyle w:val="Box"/>
        </w:rPr>
        <w:t xml:space="preserve">- </w:t>
      </w:r>
      <w:proofErr w:type="spellStart"/>
      <w:r w:rsidRPr="00264248">
        <w:rPr>
          <w:rStyle w:val="Box"/>
        </w:rPr>
        <w:t>uative</w:t>
      </w:r>
      <w:proofErr w:type="spellEnd"/>
      <w:r w:rsidRPr="00264248">
        <w:rPr>
          <w:rStyle w:val="Box"/>
        </w:rPr>
        <w:t>.</w:t>
      </w:r>
      <w:r w:rsidRPr="00264248">
        <w:rPr>
          <w:rStyle w:val="TitleChar"/>
        </w:rPr>
        <w:t xml:space="preserve"> To be truly human, one needs to be </w:t>
      </w:r>
      <w:r w:rsidRPr="00264248">
        <w:rPr>
          <w:rStyle w:val="Box"/>
        </w:rPr>
        <w:t>corrected</w:t>
      </w:r>
      <w:r w:rsidRPr="00307C42">
        <w:rPr>
          <w:sz w:val="14"/>
        </w:rPr>
        <w:t xml:space="preserve">. Regarding the relationship of difference and equality, </w:t>
      </w:r>
      <w:proofErr w:type="spellStart"/>
      <w:r w:rsidRPr="00307C42">
        <w:rPr>
          <w:sz w:val="14"/>
        </w:rPr>
        <w:t>Todorov</w:t>
      </w:r>
      <w:proofErr w:type="spellEnd"/>
      <w:r w:rsidRPr="00307C42">
        <w:rPr>
          <w:sz w:val="14"/>
        </w:rPr>
        <w:t xml:space="preserve"> concludes, “If it is incontestable that the prejudice of superiority is an obstacle in the road to knowledge, we must also admit that </w:t>
      </w:r>
      <w:r w:rsidRPr="00264248">
        <w:rPr>
          <w:rStyle w:val="TitleChar"/>
        </w:rPr>
        <w:t>the prejudice of equality is a still greater one, for it consists in identifying the other purely and simply with one’s own ‘ego ideal’</w:t>
      </w:r>
      <w:r w:rsidRPr="00307C42">
        <w:rPr>
          <w:sz w:val="14"/>
        </w:rPr>
        <w:t xml:space="preserve"> (or with </w:t>
      </w:r>
      <w:proofErr w:type="gramStart"/>
      <w:r w:rsidRPr="00307C42">
        <w:rPr>
          <w:sz w:val="14"/>
        </w:rPr>
        <w:t>oneself )</w:t>
      </w:r>
      <w:proofErr w:type="gramEnd"/>
      <w:r w:rsidRPr="00307C42">
        <w:rPr>
          <w:sz w:val="14"/>
        </w:rPr>
        <w:t xml:space="preserve">” (1984, 165). </w:t>
      </w:r>
      <w:r w:rsidRPr="00264248">
        <w:rPr>
          <w:rStyle w:val="TitleChar"/>
        </w:rPr>
        <w:t>Such identification is not only the essence of Christianity, but also of the doctrine of human rights</w:t>
      </w:r>
      <w:r w:rsidRPr="00307C42">
        <w:rPr>
          <w:sz w:val="14"/>
        </w:rPr>
        <w:t xml:space="preserve"> preached by enthusiasts like </w:t>
      </w:r>
      <w:proofErr w:type="spellStart"/>
      <w:r w:rsidRPr="00307C42">
        <w:rPr>
          <w:sz w:val="14"/>
        </w:rPr>
        <w:t>Habermas</w:t>
      </w:r>
      <w:proofErr w:type="spellEnd"/>
      <w:r w:rsidRPr="00307C42">
        <w:rPr>
          <w:sz w:val="14"/>
        </w:rPr>
        <w:t xml:space="preserve"> and Rawls. And </w:t>
      </w:r>
      <w:r w:rsidRPr="00264248">
        <w:rPr>
          <w:rStyle w:val="TitleChar"/>
        </w:rPr>
        <w:t xml:space="preserve">such identification means that the other is </w:t>
      </w:r>
      <w:r w:rsidRPr="00264248">
        <w:rPr>
          <w:rStyle w:val="Box"/>
        </w:rPr>
        <w:t>stripped of his otherness</w:t>
      </w:r>
      <w:r w:rsidRPr="00307C42">
        <w:rPr>
          <w:sz w:val="14"/>
        </w:rPr>
        <w:t xml:space="preserve"> </w:t>
      </w:r>
      <w:r w:rsidRPr="00264248">
        <w:rPr>
          <w:rStyle w:val="TitleChar"/>
        </w:rPr>
        <w:t>and made to conform to the universal ideal of what it means to be human.</w:t>
      </w:r>
      <w:r w:rsidRPr="00307C42">
        <w:rPr>
          <w:sz w:val="14"/>
        </w:rPr>
        <w:t xml:space="preserve"> And yet, despite—indeed, because of—the all-encompassing embrace, the detested other is never allowed to leave the stage alto- </w:t>
      </w:r>
      <w:proofErr w:type="spellStart"/>
      <w:r w:rsidRPr="00307C42">
        <w:rPr>
          <w:sz w:val="14"/>
        </w:rPr>
        <w:t>gether</w:t>
      </w:r>
      <w:proofErr w:type="spellEnd"/>
      <w:r w:rsidRPr="00307C42">
        <w:rPr>
          <w:sz w:val="14"/>
        </w:rPr>
        <w:t xml:space="preserve">. Even as we seem on the verge of actualizing Kant’s dream, as </w:t>
      </w:r>
      <w:proofErr w:type="spellStart"/>
      <w:r w:rsidRPr="00307C42">
        <w:rPr>
          <w:sz w:val="14"/>
        </w:rPr>
        <w:t>Habermas</w:t>
      </w:r>
      <w:proofErr w:type="spellEnd"/>
      <w:r w:rsidRPr="00307C42">
        <w:rPr>
          <w:sz w:val="14"/>
        </w:rPr>
        <w:t xml:space="preserve"> puts it, of “a cosmopolitan order” that unites all peoples and abolishes war under the auspices of “the states of the First World” who “can afford to harmonize their national interests to a certain extent with the norms that </w:t>
      </w:r>
      <w:proofErr w:type="spellStart"/>
      <w:r w:rsidRPr="00307C42">
        <w:rPr>
          <w:sz w:val="14"/>
        </w:rPr>
        <w:t>deWne</w:t>
      </w:r>
      <w:proofErr w:type="spellEnd"/>
      <w:r w:rsidRPr="00307C42">
        <w:rPr>
          <w:sz w:val="14"/>
        </w:rPr>
        <w:t xml:space="preserve"> the halfhearted cosmopolitan </w:t>
      </w:r>
      <w:proofErr w:type="spellStart"/>
      <w:r w:rsidRPr="00307C42">
        <w:rPr>
          <w:sz w:val="14"/>
        </w:rPr>
        <w:t>aspi</w:t>
      </w:r>
      <w:proofErr w:type="spellEnd"/>
      <w:r w:rsidRPr="00307C42">
        <w:rPr>
          <w:sz w:val="14"/>
        </w:rPr>
        <w:t xml:space="preserve">- rations of the UN” (1998, 165, 184), it is still fascinating to see how the barbarians make their functionally necessary presence felt. John Rawls, in his The Law of Peoples (1999), conveniently divides the world into well-ordered peoples and those who are not well ordered. Among the former are the “reasonable liberal peoples” and the “de- cent hierarchical peoples” (4). Opposed to them are the “outlaw states” and other “burdened” peoples who are not worthy of respect. </w:t>
      </w:r>
      <w:r w:rsidRPr="00307C42">
        <w:rPr>
          <w:rStyle w:val="TitleChar"/>
        </w:rPr>
        <w:t>Liberal peoples</w:t>
      </w:r>
      <w:r w:rsidRPr="00307C42">
        <w:rPr>
          <w:sz w:val="14"/>
        </w:rPr>
        <w:t xml:space="preserve">, who, by virtue of their history, </w:t>
      </w:r>
      <w:r w:rsidRPr="00307C42">
        <w:rPr>
          <w:rStyle w:val="TitleChar"/>
        </w:rPr>
        <w:t xml:space="preserve">possess superior </w:t>
      </w:r>
      <w:proofErr w:type="spellStart"/>
      <w:r w:rsidRPr="00307C42">
        <w:rPr>
          <w:rStyle w:val="TitleChar"/>
        </w:rPr>
        <w:t>insti</w:t>
      </w:r>
      <w:proofErr w:type="spellEnd"/>
      <w:r w:rsidRPr="00307C42">
        <w:rPr>
          <w:rStyle w:val="TitleChar"/>
        </w:rPr>
        <w:t xml:space="preserve">- </w:t>
      </w:r>
      <w:proofErr w:type="spellStart"/>
      <w:r w:rsidRPr="00307C42">
        <w:rPr>
          <w:rStyle w:val="TitleChar"/>
        </w:rPr>
        <w:t>tutions</w:t>
      </w:r>
      <w:proofErr w:type="spellEnd"/>
      <w:r w:rsidRPr="00307C42">
        <w:rPr>
          <w:rStyle w:val="TitleChar"/>
        </w:rPr>
        <w:t>, culture</w:t>
      </w:r>
      <w:r w:rsidRPr="00307C42">
        <w:rPr>
          <w:sz w:val="14"/>
        </w:rPr>
        <w:t xml:space="preserve">, </w:t>
      </w:r>
      <w:r w:rsidRPr="00307C42">
        <w:rPr>
          <w:rStyle w:val="TitleChar"/>
        </w:rPr>
        <w:t>and moral character</w:t>
      </w:r>
      <w:r w:rsidRPr="00307C42">
        <w:rPr>
          <w:sz w:val="14"/>
        </w:rPr>
        <w:t xml:space="preserve"> (23–25), </w:t>
      </w:r>
      <w:r w:rsidRPr="00307C42">
        <w:rPr>
          <w:rStyle w:val="TitleChar"/>
        </w:rPr>
        <w:t xml:space="preserve">have not only the right to </w:t>
      </w:r>
      <w:r w:rsidRPr="00307C42">
        <w:rPr>
          <w:rStyle w:val="Box"/>
        </w:rPr>
        <w:t>deny non-well-ordered peoples respect</w:t>
      </w:r>
      <w:r w:rsidRPr="00307C42">
        <w:rPr>
          <w:rStyle w:val="TitleChar"/>
        </w:rPr>
        <w:t>, but the duty to extend</w:t>
      </w:r>
      <w:r w:rsidRPr="00307C42">
        <w:rPr>
          <w:sz w:val="14"/>
        </w:rPr>
        <w:t xml:space="preserve"> what Vitoria called </w:t>
      </w:r>
      <w:r w:rsidRPr="00307C42">
        <w:rPr>
          <w:rStyle w:val="TitleChar"/>
        </w:rPr>
        <w:t>“brotherly correction</w:t>
      </w:r>
      <w:r w:rsidRPr="00307C42">
        <w:rPr>
          <w:sz w:val="14"/>
        </w:rPr>
        <w:t xml:space="preserve">” and </w:t>
      </w:r>
      <w:proofErr w:type="spellStart"/>
      <w:r w:rsidRPr="00307C42">
        <w:rPr>
          <w:sz w:val="14"/>
        </w:rPr>
        <w:t>Habermas</w:t>
      </w:r>
      <w:proofErr w:type="spellEnd"/>
      <w:r w:rsidRPr="00307C42">
        <w:rPr>
          <w:sz w:val="14"/>
        </w:rPr>
        <w:t xml:space="preserve"> “gentle compulsion” (</w:t>
      </w:r>
      <w:proofErr w:type="spellStart"/>
      <w:r w:rsidRPr="00307C42">
        <w:rPr>
          <w:sz w:val="14"/>
        </w:rPr>
        <w:t>Habermas</w:t>
      </w:r>
      <w:proofErr w:type="spellEnd"/>
      <w:r w:rsidRPr="00307C42">
        <w:rPr>
          <w:sz w:val="14"/>
        </w:rPr>
        <w:t xml:space="preserve"> 1997, 133)</w:t>
      </w:r>
      <w:proofErr w:type="gramStart"/>
      <w:r w:rsidRPr="00307C42">
        <w:rPr>
          <w:sz w:val="14"/>
        </w:rPr>
        <w:t>.13</w:t>
      </w:r>
      <w:proofErr w:type="gramEnd"/>
      <w:r w:rsidRPr="00307C42">
        <w:rPr>
          <w:sz w:val="14"/>
        </w:rPr>
        <w:t xml:space="preserve"> That is, Rawls believes that the “refusal to tolerate” those states deemed to be outlaw states “is a consequence of liberalism and decency.” Why? </w:t>
      </w:r>
      <w:proofErr w:type="gramStart"/>
      <w:r w:rsidRPr="00307C42">
        <w:rPr>
          <w:sz w:val="14"/>
        </w:rPr>
        <w:t>Because outlaw states violate human rights.</w:t>
      </w:r>
      <w:proofErr w:type="gramEnd"/>
      <w:r w:rsidRPr="00307C42">
        <w:rPr>
          <w:sz w:val="14"/>
        </w:rPr>
        <w:t xml:space="preserve"> What are human rights? “What I call human rights,” Rawls states, “are ... a proper subset of the rights possessed by citizens in a liberal constitutional democratic regime, or of the rights of the members of a decent hierarchical society” (Rawls 1999, 81). Because of their violation of these liberal rights, </w:t>
      </w:r>
      <w:proofErr w:type="spellStart"/>
      <w:r w:rsidRPr="00307C42">
        <w:rPr>
          <w:rStyle w:val="TitleChar"/>
        </w:rPr>
        <w:t>nonliberal</w:t>
      </w:r>
      <w:proofErr w:type="spellEnd"/>
      <w:r w:rsidRPr="00307C42">
        <w:rPr>
          <w:rStyle w:val="TitleChar"/>
        </w:rPr>
        <w:t xml:space="preserve">, </w:t>
      </w:r>
      <w:proofErr w:type="spellStart"/>
      <w:r w:rsidRPr="00307C42">
        <w:rPr>
          <w:rStyle w:val="TitleChar"/>
        </w:rPr>
        <w:t>nondecent</w:t>
      </w:r>
      <w:proofErr w:type="spellEnd"/>
      <w:r w:rsidRPr="00307C42">
        <w:rPr>
          <w:rStyle w:val="TitleChar"/>
        </w:rPr>
        <w:t xml:space="preserve"> societies do not even have the right “to protest their condemnation</w:t>
      </w:r>
      <w:r w:rsidRPr="00307C42">
        <w:rPr>
          <w:sz w:val="14"/>
        </w:rPr>
        <w:t xml:space="preserve"> by the world society” (38), </w:t>
      </w:r>
      <w:r w:rsidRPr="00307C42">
        <w:rPr>
          <w:rStyle w:val="TitleChar"/>
        </w:rPr>
        <w:t xml:space="preserve">and decent peoples have the right, if necessary, to </w:t>
      </w:r>
      <w:r w:rsidRPr="00307C42">
        <w:rPr>
          <w:rStyle w:val="Box"/>
        </w:rPr>
        <w:t>wage just wars against them</w:t>
      </w:r>
      <w:r w:rsidRPr="00307C42">
        <w:rPr>
          <w:sz w:val="14"/>
        </w:rPr>
        <w:t xml:space="preserve">. Thus, </w:t>
      </w:r>
      <w:r w:rsidRPr="00307C42">
        <w:rPr>
          <w:rStyle w:val="TitleChar"/>
        </w:rPr>
        <w:t>liberal societies</w:t>
      </w:r>
      <w:r w:rsidRPr="00307C42">
        <w:rPr>
          <w:sz w:val="14"/>
        </w:rPr>
        <w:t xml:space="preserve"> are not merely contingently established and </w:t>
      </w:r>
      <w:proofErr w:type="spellStart"/>
      <w:r w:rsidRPr="00307C42">
        <w:rPr>
          <w:sz w:val="14"/>
        </w:rPr>
        <w:t>histori</w:t>
      </w:r>
      <w:proofErr w:type="spellEnd"/>
      <w:r w:rsidRPr="00307C42">
        <w:rPr>
          <w:sz w:val="14"/>
        </w:rPr>
        <w:t xml:space="preserve">- </w:t>
      </w:r>
      <w:proofErr w:type="spellStart"/>
      <w:r w:rsidRPr="00307C42">
        <w:rPr>
          <w:sz w:val="14"/>
        </w:rPr>
        <w:t>cally</w:t>
      </w:r>
      <w:proofErr w:type="spellEnd"/>
      <w:r w:rsidRPr="00307C42">
        <w:rPr>
          <w:sz w:val="14"/>
        </w:rPr>
        <w:t xml:space="preserve"> conditioned forms of organization; they </w:t>
      </w:r>
      <w:r w:rsidRPr="00307C42">
        <w:rPr>
          <w:rStyle w:val="TitleChar"/>
        </w:rPr>
        <w:t xml:space="preserve">become the </w:t>
      </w:r>
      <w:r w:rsidRPr="00307C42">
        <w:rPr>
          <w:rStyle w:val="Box"/>
        </w:rPr>
        <w:t>universal standard</w:t>
      </w:r>
      <w:r w:rsidRPr="00307C42">
        <w:rPr>
          <w:rStyle w:val="TitleChar"/>
        </w:rPr>
        <w:t xml:space="preserve"> against </w:t>
      </w:r>
      <w:r w:rsidRPr="00307C42">
        <w:rPr>
          <w:rStyle w:val="TitleChar"/>
        </w:rPr>
        <w:lastRenderedPageBreak/>
        <w:t>which</w:t>
      </w:r>
      <w:r w:rsidRPr="00307C42">
        <w:rPr>
          <w:sz w:val="14"/>
        </w:rPr>
        <w:t xml:space="preserve"> </w:t>
      </w:r>
      <w:r w:rsidRPr="00307C42">
        <w:rPr>
          <w:rStyle w:val="TitleChar"/>
        </w:rPr>
        <w:t>other societies are judged</w:t>
      </w:r>
      <w:r w:rsidRPr="00307C42">
        <w:rPr>
          <w:sz w:val="14"/>
        </w:rPr>
        <w:t xml:space="preserve">. </w:t>
      </w:r>
      <w:r w:rsidRPr="00307C42">
        <w:rPr>
          <w:rStyle w:val="TitleChar"/>
        </w:rPr>
        <w:t xml:space="preserve">Those found want- </w:t>
      </w:r>
      <w:proofErr w:type="spellStart"/>
      <w:r w:rsidRPr="00307C42">
        <w:rPr>
          <w:rStyle w:val="TitleChar"/>
        </w:rPr>
        <w:t>ing</w:t>
      </w:r>
      <w:proofErr w:type="spellEnd"/>
      <w:r w:rsidRPr="00307C42">
        <w:rPr>
          <w:rStyle w:val="TitleChar"/>
        </w:rPr>
        <w:t xml:space="preserve"> are </w:t>
      </w:r>
      <w:r w:rsidRPr="00307C42">
        <w:rPr>
          <w:rStyle w:val="Box"/>
        </w:rPr>
        <w:t>banished</w:t>
      </w:r>
      <w:r w:rsidRPr="00307C42">
        <w:rPr>
          <w:rStyle w:val="TitleChar"/>
        </w:rPr>
        <w:t>, as outlaws, from the civilized world</w:t>
      </w:r>
      <w:r w:rsidRPr="00307C42">
        <w:rPr>
          <w:sz w:val="14"/>
        </w:rPr>
        <w:t xml:space="preserve">. Ironically, one of the signs of their outlaw status is their insistence on autonomy, on sovereignty. As Rawls states, “Human rights are a class of rights that play a special role in a reasonable Law of Peoples: they restrict the justifying reasons for war and its conduct, and they specify limits to a regime’s internal autonomy. In this way they </w:t>
      </w:r>
      <w:proofErr w:type="spellStart"/>
      <w:r w:rsidRPr="00307C42">
        <w:rPr>
          <w:sz w:val="14"/>
        </w:rPr>
        <w:t>reXect</w:t>
      </w:r>
      <w:proofErr w:type="spellEnd"/>
      <w:r w:rsidRPr="00307C42">
        <w:rPr>
          <w:sz w:val="14"/>
        </w:rPr>
        <w:t xml:space="preserve"> the two basic and historically profound changes in how the powers of sovereignty have been conceived since World War II” (79). Yet, what Rawls sees as a postwar development in the notion of sovereignty—that is, its restriction—could not, in fact, have occurred had it not been for the unrestricted sovereign powers of the victors of that war, especially, of course, the supreme power of the United States. The limitation of (others’) sovereignty is an imposed limitation, imposed by a </w:t>
      </w:r>
      <w:proofErr w:type="spellStart"/>
      <w:r w:rsidRPr="00307C42">
        <w:rPr>
          <w:sz w:val="14"/>
        </w:rPr>
        <w:t>sover</w:t>
      </w:r>
      <w:proofErr w:type="spellEnd"/>
      <w:r w:rsidRPr="00307C42">
        <w:rPr>
          <w:sz w:val="14"/>
        </w:rPr>
        <w:t xml:space="preserve">- </w:t>
      </w:r>
      <w:proofErr w:type="spellStart"/>
      <w:r w:rsidRPr="00307C42">
        <w:rPr>
          <w:sz w:val="14"/>
        </w:rPr>
        <w:t>eign</w:t>
      </w:r>
      <w:proofErr w:type="spellEnd"/>
      <w:r w:rsidRPr="00307C42">
        <w:rPr>
          <w:sz w:val="14"/>
        </w:rPr>
        <w:t xml:space="preserve"> state that has never relinquished its own sovereign power. What for Vitoria was the sovereignty of Christendom and for Scott the sovereignty of humanity becomes for Rawls the simple but </w:t>
      </w:r>
      <w:proofErr w:type="spellStart"/>
      <w:r w:rsidRPr="00307C42">
        <w:rPr>
          <w:sz w:val="14"/>
        </w:rPr>
        <w:t>uncon</w:t>
      </w:r>
      <w:proofErr w:type="spellEnd"/>
      <w:r w:rsidRPr="00307C42">
        <w:rPr>
          <w:sz w:val="14"/>
        </w:rPr>
        <w:t>- tested sovereignty of liberalism itself.14</w:t>
      </w:r>
    </w:p>
    <w:p w14:paraId="02B750E1" w14:textId="77777777" w:rsidR="008612BA" w:rsidRDefault="008612BA" w:rsidP="008612BA"/>
    <w:p w14:paraId="4DA68494" w14:textId="77777777" w:rsidR="008612BA" w:rsidRPr="00FC6111" w:rsidRDefault="008612BA" w:rsidP="008612BA">
      <w:pPr>
        <w:pStyle w:val="Heading4"/>
      </w:pPr>
      <w:r>
        <w:t xml:space="preserve">The U.S. casts itself as the sole defender of the liberal order- externalizing itself- justifying any violent action in its defense </w:t>
      </w:r>
    </w:p>
    <w:p w14:paraId="08390E7E" w14:textId="77777777" w:rsidR="008612BA" w:rsidRPr="005F1B4B" w:rsidRDefault="008612BA" w:rsidP="008612BA">
      <w:proofErr w:type="spellStart"/>
      <w:r w:rsidRPr="005F1B4B">
        <w:rPr>
          <w:rStyle w:val="StyleStyleBold12pt"/>
        </w:rPr>
        <w:t>Noorani</w:t>
      </w:r>
      <w:proofErr w:type="spellEnd"/>
      <w:r w:rsidRPr="005F1B4B">
        <w:rPr>
          <w:rStyle w:val="StyleStyleBold12pt"/>
        </w:rPr>
        <w:t xml:space="preserve"> 5</w:t>
      </w:r>
      <w:r>
        <w:t xml:space="preserve"> The Rhetoric of Security, </w:t>
      </w:r>
      <w:proofErr w:type="spellStart"/>
      <w:r w:rsidRPr="005F1B4B">
        <w:t>Yaseen</w:t>
      </w:r>
      <w:proofErr w:type="spellEnd"/>
      <w:r w:rsidRPr="005F1B4B">
        <w:t xml:space="preserve"> </w:t>
      </w:r>
      <w:proofErr w:type="spellStart"/>
      <w:r w:rsidRPr="005F1B4B">
        <w:t>Noorani</w:t>
      </w:r>
      <w:proofErr w:type="spellEnd"/>
      <w:r>
        <w:t xml:space="preserve">, </w:t>
      </w:r>
      <w:r w:rsidRPr="005F1B4B">
        <w:t>University of Arizona</w:t>
      </w:r>
      <w:r>
        <w:t xml:space="preserve">, </w:t>
      </w:r>
      <w:r w:rsidRPr="005F1B4B">
        <w:t>CR: The New Centennial Review, Volume 5, Number 1, Spring 2005, pp. 13-41</w:t>
      </w:r>
      <w:r>
        <w:t>, Published by Michigan State University Press, DOI: 10.1353/ncr.2005.0036</w:t>
      </w:r>
    </w:p>
    <w:p w14:paraId="0FEDB166" w14:textId="77777777" w:rsidR="008612BA" w:rsidRDefault="008612BA" w:rsidP="008612BA">
      <w:pPr>
        <w:rPr>
          <w:sz w:val="14"/>
        </w:rPr>
      </w:pPr>
    </w:p>
    <w:p w14:paraId="2CBB3D52" w14:textId="77777777" w:rsidR="008612BA" w:rsidRDefault="008612BA" w:rsidP="008612BA">
      <w:pPr>
        <w:rPr>
          <w:sz w:val="14"/>
        </w:rPr>
      </w:pPr>
    </w:p>
    <w:p w14:paraId="262C2D29" w14:textId="77777777" w:rsidR="008612BA" w:rsidRPr="00FC6111" w:rsidRDefault="008612BA" w:rsidP="008612BA">
      <w:pPr>
        <w:rPr>
          <w:rStyle w:val="TitleChar"/>
        </w:rPr>
      </w:pPr>
      <w:r w:rsidRPr="005F1B4B">
        <w:rPr>
          <w:rStyle w:val="TitleChar"/>
        </w:rPr>
        <w:t>The U.S. government’s rhetoric of global security draws its power from</w:t>
      </w:r>
      <w:r w:rsidRPr="00FC6111">
        <w:rPr>
          <w:sz w:val="14"/>
        </w:rPr>
        <w:t xml:space="preserve"> simultaneously instantiating Schmitt’s vision of the political as non- normative national self-preservation and the </w:t>
      </w:r>
      <w:r w:rsidRPr="005F1B4B">
        <w:rPr>
          <w:rStyle w:val="TitleChar"/>
        </w:rPr>
        <w:t>liberal vision of the political</w:t>
      </w:r>
      <w:r w:rsidRPr="00FC6111">
        <w:rPr>
          <w:sz w:val="14"/>
        </w:rPr>
        <w:t xml:space="preserve"> as normative civil relations. </w:t>
      </w:r>
      <w:r w:rsidRPr="005F1B4B">
        <w:rPr>
          <w:rStyle w:val="TitleChar"/>
        </w:rPr>
        <w:t>The consequence is</w:t>
      </w:r>
      <w:r w:rsidRPr="00FC6111">
        <w:rPr>
          <w:sz w:val="14"/>
        </w:rPr>
        <w:t xml:space="preserve"> not that </w:t>
      </w:r>
      <w:r w:rsidRPr="005F1B4B">
        <w:rPr>
          <w:rStyle w:val="TitleChar"/>
        </w:rPr>
        <w:t xml:space="preserve">this rhetoric </w:t>
      </w:r>
      <w:r w:rsidRPr="005F1B4B">
        <w:rPr>
          <w:rStyle w:val="Box"/>
        </w:rPr>
        <w:t>dis- avows political antagonism</w:t>
      </w:r>
      <w:r w:rsidRPr="00FC6111">
        <w:rPr>
          <w:sz w:val="14"/>
        </w:rPr>
        <w:t xml:space="preserve"> within the nation, as Schmitt would have</w:t>
      </w:r>
      <w:r w:rsidRPr="005F1B4B">
        <w:rPr>
          <w:rStyle w:val="TitleChar"/>
        </w:rPr>
        <w:t xml:space="preserve"> it</w:t>
      </w:r>
      <w:r w:rsidRPr="00FC6111">
        <w:rPr>
          <w:sz w:val="14"/>
        </w:rPr>
        <w:t xml:space="preserve"> (though there is an element of this), but that it disavows political antagonism</w:t>
      </w:r>
      <w:r w:rsidRPr="005F1B4B">
        <w:rPr>
          <w:rStyle w:val="TitleChar"/>
        </w:rPr>
        <w:t xml:space="preserve"> on the global level</w:t>
      </w:r>
      <w:r w:rsidRPr="00FC6111">
        <w:rPr>
          <w:sz w:val="14"/>
        </w:rPr>
        <w:t xml:space="preserve">. I argued above that the positing of a non-normative situ- </w:t>
      </w:r>
      <w:proofErr w:type="spellStart"/>
      <w:r w:rsidRPr="00FC6111">
        <w:rPr>
          <w:sz w:val="14"/>
        </w:rPr>
        <w:t>ation</w:t>
      </w:r>
      <w:proofErr w:type="spellEnd"/>
      <w:r w:rsidRPr="00FC6111">
        <w:rPr>
          <w:sz w:val="14"/>
        </w:rPr>
        <w:t xml:space="preserve"> of national self-preservation, the same as that of a person being </w:t>
      </w:r>
      <w:proofErr w:type="spellStart"/>
      <w:r w:rsidRPr="00FC6111">
        <w:rPr>
          <w:sz w:val="14"/>
        </w:rPr>
        <w:t>mur</w:t>
      </w:r>
      <w:proofErr w:type="spellEnd"/>
      <w:r w:rsidRPr="00FC6111">
        <w:rPr>
          <w:sz w:val="14"/>
        </w:rPr>
        <w:t xml:space="preserve">- </w:t>
      </w:r>
      <w:proofErr w:type="spellStart"/>
      <w:r w:rsidRPr="00FC6111">
        <w:rPr>
          <w:sz w:val="14"/>
        </w:rPr>
        <w:t>dered</w:t>
      </w:r>
      <w:proofErr w:type="spellEnd"/>
      <w:r w:rsidRPr="00FC6111">
        <w:rPr>
          <w:sz w:val="14"/>
        </w:rPr>
        <w:t xml:space="preserve">, is insupportable due to the inescapable presence of a moral ideal in defining the nation’s self and deciding what threatens it. This applies to all justifications of action grounded in national security. </w:t>
      </w:r>
      <w:r w:rsidRPr="005F1B4B">
        <w:rPr>
          <w:rStyle w:val="TitleChar"/>
        </w:rPr>
        <w:t xml:space="preserve">The U.S. rhetoric of security, </w:t>
      </w:r>
      <w:r w:rsidRPr="00FC6111">
        <w:rPr>
          <w:sz w:val="14"/>
        </w:rPr>
        <w:t xml:space="preserve">however, </w:t>
      </w:r>
      <w:r w:rsidRPr="005F1B4B">
        <w:rPr>
          <w:rStyle w:val="TitleChar"/>
        </w:rPr>
        <w:t>lifts the paradox to a global level</w:t>
      </w:r>
      <w:r w:rsidRPr="00FC6111">
        <w:rPr>
          <w:sz w:val="14"/>
        </w:rPr>
        <w:t xml:space="preserve">, and illustrates it more forcefully, by </w:t>
      </w:r>
      <w:r w:rsidRPr="005F1B4B">
        <w:rPr>
          <w:rStyle w:val="TitleChar"/>
        </w:rPr>
        <w:t xml:space="preserve">designating the global order’s </w:t>
      </w:r>
      <w:r w:rsidRPr="005F1B4B">
        <w:rPr>
          <w:rStyle w:val="Box"/>
        </w:rPr>
        <w:t>moral ideal</w:t>
      </w:r>
      <w:r w:rsidRPr="005F1B4B">
        <w:rPr>
          <w:rStyle w:val="TitleChar"/>
        </w:rPr>
        <w:t>, its “way of life” that is under threat</w:t>
      </w:r>
      <w:r w:rsidRPr="00FC6111">
        <w:rPr>
          <w:sz w:val="14"/>
        </w:rPr>
        <w:t xml:space="preserve">, as civil relations, freedom and peace, </w:t>
      </w:r>
      <w:r w:rsidRPr="005F1B4B">
        <w:rPr>
          <w:rStyle w:val="TitleChar"/>
        </w:rPr>
        <w:t>but then making the fulcrum of this way of life an independent entity upon whose survival the world’s way of life depends</w:t>
      </w:r>
      <w:r w:rsidRPr="00FC6111">
        <w:rPr>
          <w:sz w:val="14"/>
        </w:rPr>
        <w:t xml:space="preserve">—the United States. Just as an aggressor puts himself outside of normativity by initiating violence, so is the victim not bound by any norms in defending his </w:t>
      </w:r>
      <w:proofErr w:type="gramStart"/>
      <w:r w:rsidRPr="00FC6111">
        <w:rPr>
          <w:sz w:val="14"/>
        </w:rPr>
        <w:t>life.</w:t>
      </w:r>
      <w:proofErr w:type="gramEnd"/>
      <w:r w:rsidRPr="00FC6111">
        <w:rPr>
          <w:sz w:val="14"/>
        </w:rPr>
        <w:t xml:space="preserve"> As the location of the self of the world order that must be preserved, </w:t>
      </w:r>
      <w:r w:rsidRPr="005F1B4B">
        <w:rPr>
          <w:rStyle w:val="TitleChar"/>
        </w:rPr>
        <w:t xml:space="preserve">the United States remains </w:t>
      </w:r>
      <w:r w:rsidRPr="005F1B4B">
        <w:rPr>
          <w:rStyle w:val="Box"/>
        </w:rPr>
        <w:t>unobligated by the norms</w:t>
      </w:r>
      <w:r w:rsidRPr="005F1B4B">
        <w:rPr>
          <w:rStyle w:val="TitleChar"/>
        </w:rPr>
        <w:t xml:space="preserve"> of this order as long as it is threatened by terrorism</w:t>
      </w:r>
      <w:r w:rsidRPr="00FC6111">
        <w:rPr>
          <w:sz w:val="14"/>
        </w:rPr>
        <w:t xml:space="preserve">. So long as it struggles for the life of the world order, therefore, </w:t>
      </w:r>
      <w:r w:rsidRPr="005F1B4B">
        <w:rPr>
          <w:rStyle w:val="TitleChar"/>
        </w:rPr>
        <w:t xml:space="preserve">the United States remains external to this order, just as terrorism remains external to the world order so long as it </w:t>
      </w:r>
      <w:r w:rsidRPr="005F1B4B">
        <w:rPr>
          <w:rStyle w:val="Box"/>
        </w:rPr>
        <w:t>threatens a universal state of war</w:t>
      </w:r>
      <w:proofErr w:type="gramStart"/>
      <w:r w:rsidRPr="005F1B4B">
        <w:rPr>
          <w:rStyle w:val="TitleChar"/>
        </w:rPr>
        <w:t>.</w:t>
      </w:r>
      <w:r w:rsidRPr="00FC6111">
        <w:rPr>
          <w:rStyle w:val="TitleChar"/>
          <w:sz w:val="12"/>
          <w:u w:val="none"/>
        </w:rPr>
        <w:t>¶</w:t>
      </w:r>
      <w:proofErr w:type="gramEnd"/>
      <w:r w:rsidRPr="005F1B4B">
        <w:rPr>
          <w:rStyle w:val="TitleChar"/>
          <w:sz w:val="12"/>
        </w:rPr>
        <w:t xml:space="preserve"> </w:t>
      </w:r>
      <w:r w:rsidRPr="005F1B4B">
        <w:rPr>
          <w:rStyle w:val="TitleChar"/>
        </w:rPr>
        <w:t>Without the United States everyone is dead.</w:t>
      </w:r>
      <w:r w:rsidRPr="00FC6111">
        <w:rPr>
          <w:sz w:val="14"/>
        </w:rPr>
        <w:t xml:space="preserve"> Why should this be? The reason is that the United States fully embodies the values underlying world peace—“freedom, democracy, and free enterprise” (National Security 2002, </w:t>
      </w:r>
      <w:proofErr w:type="spellStart"/>
      <w:r w:rsidRPr="00FC6111">
        <w:rPr>
          <w:sz w:val="14"/>
        </w:rPr>
        <w:t>i</w:t>
      </w:r>
      <w:proofErr w:type="spellEnd"/>
      <w:r w:rsidRPr="00FC6111">
        <w:rPr>
          <w:sz w:val="14"/>
        </w:rPr>
        <w:t>)—and is the key to their realization in the global domain. These values are universal, desired by all and the standard for all. “[</w:t>
      </w:r>
      <w:proofErr w:type="gramStart"/>
      <w:r w:rsidRPr="00FC6111">
        <w:rPr>
          <w:sz w:val="14"/>
        </w:rPr>
        <w:t>T]he</w:t>
      </w:r>
      <w:proofErr w:type="gramEnd"/>
      <w:r w:rsidRPr="00FC6111">
        <w:rPr>
          <w:sz w:val="14"/>
        </w:rPr>
        <w:t xml:space="preserve"> United States must defend liberty and justice because these principles are right and true for all people everywhere” (National Security 2002, 3). The fact that the United States “possesses unprecedented—and unequaled—strength and influence in the world” (1) cannot therefore be fortuitous. It cannot but derive from the very founding of the United States in universal principles of peace and its absolute instantiation of these principles. This results in “unparalleled responsibilities, obligations, and opportunity” (1). In other words, the United States as a nation stands, by virtue of its internal constitution, at the forefront of world history in advancing human freedom. It is the subject of history. Its own principle of organization is the ultimate desire of human- </w:t>
      </w:r>
      <w:proofErr w:type="spellStart"/>
      <w:r w:rsidRPr="00FC6111">
        <w:rPr>
          <w:sz w:val="14"/>
        </w:rPr>
        <w:t>ity</w:t>
      </w:r>
      <w:proofErr w:type="spellEnd"/>
      <w:r w:rsidRPr="00FC6111">
        <w:rPr>
          <w:sz w:val="14"/>
        </w:rPr>
        <w:t xml:space="preserve">, and the development of this principle is always at its highest stage in and through the United States. For this reason, the values of the United States and its interests always coincide, and these in turn coincide with the interests of world peace and progress. The requirements of American </w:t>
      </w:r>
      <w:proofErr w:type="spellStart"/>
      <w:r w:rsidRPr="00FC6111">
        <w:rPr>
          <w:sz w:val="14"/>
        </w:rPr>
        <w:t>secu</w:t>
      </w:r>
      <w:proofErr w:type="spellEnd"/>
      <w:r w:rsidRPr="00FC6111">
        <w:rPr>
          <w:sz w:val="14"/>
        </w:rPr>
        <w:t xml:space="preserve">- </w:t>
      </w:r>
      <w:proofErr w:type="spellStart"/>
      <w:r w:rsidRPr="00FC6111">
        <w:rPr>
          <w:sz w:val="14"/>
        </w:rPr>
        <w:t>rity</w:t>
      </w:r>
      <w:proofErr w:type="spellEnd"/>
      <w:r w:rsidRPr="00FC6111">
        <w:rPr>
          <w:sz w:val="14"/>
        </w:rPr>
        <w:t xml:space="preserve"> reflect “the union of our values and our national interests,” and their effect is to “make the world not just safer but better” (1)</w:t>
      </w:r>
      <w:proofErr w:type="gramStart"/>
      <w:r w:rsidRPr="00FC6111">
        <w:rPr>
          <w:sz w:val="14"/>
        </w:rPr>
        <w:t>.</w:t>
      </w:r>
      <w:r w:rsidRPr="00FC6111">
        <w:rPr>
          <w:sz w:val="12"/>
        </w:rPr>
        <w:t>¶</w:t>
      </w:r>
      <w:proofErr w:type="gramEnd"/>
      <w:r w:rsidRPr="00FC6111">
        <w:rPr>
          <w:sz w:val="14"/>
        </w:rPr>
        <w:t xml:space="preserve"> The United States therefore is uniquely charged by history to maintain and advance world peace and universal freedom.</w:t>
      </w:r>
      <w:r w:rsidRPr="00FC6111">
        <w:rPr>
          <w:sz w:val="12"/>
        </w:rPr>
        <w:t>¶</w:t>
      </w:r>
      <w:r w:rsidRPr="00FC6111">
        <w:rPr>
          <w:sz w:val="14"/>
        </w:rPr>
        <w:t xml:space="preserve"> America is a nation with a mission, and that mission comes from our most basic beliefs. We have no desire to dominate, no ambitions of empire. </w:t>
      </w:r>
      <w:r w:rsidRPr="005F1B4B">
        <w:rPr>
          <w:rStyle w:val="TitleChar"/>
        </w:rPr>
        <w:t>Our aim is a democratic peace</w:t>
      </w:r>
      <w:r w:rsidRPr="00FC6111">
        <w:rPr>
          <w:sz w:val="14"/>
        </w:rPr>
        <w:t>—a peace founded upon the dignity and rights of every man and woman. America acts in this cause with friends and allies at our side, yet we understand our special calling: This great republic will lead the cause of freedom. (Bush 2004a)</w:t>
      </w:r>
      <w:r w:rsidRPr="00FC6111">
        <w:rPr>
          <w:sz w:val="12"/>
        </w:rPr>
        <w:t>¶</w:t>
      </w:r>
      <w:r w:rsidRPr="00FC6111">
        <w:rPr>
          <w:sz w:val="14"/>
        </w:rPr>
        <w:t xml:space="preserve"> America can lead the cause of freedom because it is the cause of freedom. “American values and American interests lead in the same direction: We stand for human liberty” (Bush 2003b). For this reason, it has no “</w:t>
      </w:r>
      <w:proofErr w:type="spellStart"/>
      <w:r w:rsidRPr="00FC6111">
        <w:rPr>
          <w:sz w:val="14"/>
        </w:rPr>
        <w:t>ambi</w:t>
      </w:r>
      <w:proofErr w:type="spellEnd"/>
      <w:r w:rsidRPr="00FC6111">
        <w:rPr>
          <w:sz w:val="14"/>
        </w:rPr>
        <w:t xml:space="preserve">- </w:t>
      </w:r>
      <w:proofErr w:type="spellStart"/>
      <w:r w:rsidRPr="00FC6111">
        <w:rPr>
          <w:sz w:val="14"/>
        </w:rPr>
        <w:t>tions</w:t>
      </w:r>
      <w:proofErr w:type="spellEnd"/>
      <w:r w:rsidRPr="00FC6111">
        <w:rPr>
          <w:sz w:val="14"/>
        </w:rPr>
        <w:t xml:space="preserve">,” no private national interests or aspirations that would run contrary to the interests of the world as a whole. </w:t>
      </w:r>
      <w:r w:rsidRPr="005F1B4B">
        <w:rPr>
          <w:rStyle w:val="TitleChar"/>
        </w:rPr>
        <w:t>It undertakes actions, like the invasion of Iraq, that further no motive but the cause of humanity as a whole</w:t>
      </w:r>
      <w:r w:rsidRPr="00FC6111">
        <w:rPr>
          <w:sz w:val="14"/>
        </w:rPr>
        <w:t xml:space="preserve">. “We have no ambition in Iraq, except to remove a threat and restore control of that country to its own people” (Bush 2003a). In this way, the United States is distinct from all other nations, even though all of humanity espouses the same values. </w:t>
      </w:r>
      <w:r w:rsidRPr="005F1B4B">
        <w:rPr>
          <w:rStyle w:val="TitleChar"/>
        </w:rPr>
        <w:t>Only the United States can be depended upon for ensuring the endurance of these values because they are the sole basis of its existence</w:t>
      </w:r>
      <w:r w:rsidRPr="00FC6111">
        <w:rPr>
          <w:sz w:val="14"/>
        </w:rPr>
        <w:t>. “Others might flag in the face of the inevitable ebb and flow of the campaign against terrorism. But the American people will not” (NSCT 2003, 29)</w:t>
      </w:r>
      <w:proofErr w:type="gramStart"/>
      <w:r w:rsidRPr="00FC6111">
        <w:rPr>
          <w:sz w:val="14"/>
        </w:rPr>
        <w:t>.</w:t>
      </w:r>
      <w:r w:rsidRPr="00FC6111">
        <w:rPr>
          <w:sz w:val="12"/>
        </w:rPr>
        <w:t>¶</w:t>
      </w:r>
      <w:proofErr w:type="gramEnd"/>
      <w:r w:rsidRPr="00FC6111">
        <w:rPr>
          <w:sz w:val="14"/>
        </w:rPr>
        <w:t xml:space="preserve"> </w:t>
      </w:r>
      <w:r w:rsidRPr="003C6F3C">
        <w:rPr>
          <w:rStyle w:val="TitleChar"/>
        </w:rPr>
        <w:t xml:space="preserve">Any threat to the existence of the United States is therefore a </w:t>
      </w:r>
      <w:r w:rsidRPr="003C6F3C">
        <w:rPr>
          <w:rStyle w:val="Box"/>
        </w:rPr>
        <w:t>threat to the existence of the world order,</w:t>
      </w:r>
      <w:r w:rsidRPr="00FC6111">
        <w:rPr>
          <w:sz w:val="14"/>
        </w:rPr>
        <w:t xml:space="preserve"> which is to say, the values that make this order possible. It is not merely that the United States, as the most powerful nation of the free world, is the most capable of defending it. </w:t>
      </w:r>
      <w:r w:rsidRPr="003C6F3C">
        <w:rPr>
          <w:rStyle w:val="TitleChar"/>
        </w:rPr>
        <w:t>It is rather that the United States is the supreme agency advancing the underlying principle of the free order</w:t>
      </w:r>
      <w:r w:rsidRPr="00FC6111">
        <w:rPr>
          <w:sz w:val="14"/>
        </w:rPr>
        <w:t xml:space="preserve">. The United States is the world order’s fulcrum, and there- fore the key to its existence and perpetuation. Without the United States, freedom, peace, civil relations among nations, and the possibility of civil society are all under threat of extinction. This is why the most abominable terrorists and tyrants single out the United States for their schemes and attacks. They know that the United States is the guardian of liberal values. </w:t>
      </w:r>
      <w:r w:rsidRPr="003C6F3C">
        <w:rPr>
          <w:rStyle w:val="TitleChar"/>
        </w:rPr>
        <w:t>In the rhetoric of security</w:t>
      </w:r>
      <w:r w:rsidRPr="00FC6111">
        <w:rPr>
          <w:sz w:val="14"/>
        </w:rPr>
        <w:t xml:space="preserve">, therefore, </w:t>
      </w:r>
      <w:r w:rsidRPr="003C6F3C">
        <w:rPr>
          <w:rStyle w:val="TitleChar"/>
        </w:rPr>
        <w:t>the survival of the United States</w:t>
      </w:r>
      <w:r w:rsidRPr="00FC6111">
        <w:rPr>
          <w:sz w:val="14"/>
        </w:rPr>
        <w:t xml:space="preserve">, its sheer existence, </w:t>
      </w:r>
      <w:r w:rsidRPr="003C6F3C">
        <w:rPr>
          <w:rStyle w:val="TitleChar"/>
        </w:rPr>
        <w:t>becomes the content of liberal values</w:t>
      </w:r>
      <w:r w:rsidRPr="00FC6111">
        <w:rPr>
          <w:sz w:val="14"/>
        </w:rPr>
        <w:t>. In other words, what does it mean to espouse liberal values in the context of the present state of world affairs? It means to desire fervently and promote energetically the survival of the United States of America. When the world order struggles to preserve its “self,” the self that it seeks to preserve, the primary location of its being, is the United States</w:t>
      </w:r>
      <w:proofErr w:type="gramStart"/>
      <w:r w:rsidRPr="00FC6111">
        <w:rPr>
          <w:sz w:val="14"/>
        </w:rPr>
        <w:t>.</w:t>
      </w:r>
      <w:r w:rsidRPr="00FC6111">
        <w:rPr>
          <w:sz w:val="12"/>
        </w:rPr>
        <w:t>¶</w:t>
      </w:r>
      <w:proofErr w:type="gramEnd"/>
      <w:r w:rsidRPr="00FC6111">
        <w:rPr>
          <w:sz w:val="14"/>
        </w:rPr>
        <w:t xml:space="preserve"> </w:t>
      </w:r>
      <w:r w:rsidRPr="003C6F3C">
        <w:rPr>
          <w:rStyle w:val="TitleChar"/>
        </w:rPr>
        <w:t>Conferring this status upon the United States allows the rhetoric of security to insist upon a threat to the existence of the world order as a whole while confining the non-normative status that arises from this threat to the United States alone</w:t>
      </w:r>
      <w:r w:rsidRPr="00FC6111">
        <w:rPr>
          <w:sz w:val="14"/>
        </w:rPr>
        <w:t xml:space="preserve">. </w:t>
      </w:r>
      <w:r w:rsidRPr="003C6F3C">
        <w:rPr>
          <w:rStyle w:val="TitleChar"/>
        </w:rPr>
        <w:t xml:space="preserve">The United States—as the self under threat— remains </w:t>
      </w:r>
      <w:r w:rsidRPr="003C6F3C">
        <w:rPr>
          <w:rStyle w:val="Box"/>
        </w:rPr>
        <w:t>external to the normative relations</w:t>
      </w:r>
      <w:r w:rsidRPr="003C6F3C">
        <w:rPr>
          <w:rStyle w:val="TitleChar"/>
        </w:rPr>
        <w:t xml:space="preserve"> by which the rest of the world continues to be bound</w:t>
      </w:r>
      <w:r w:rsidRPr="00FC6111">
        <w:rPr>
          <w:sz w:val="14"/>
        </w:rPr>
        <w:t xml:space="preserve">. The United States is both a specific national </w:t>
      </w:r>
      <w:proofErr w:type="spellStart"/>
      <w:r w:rsidRPr="00FC6111">
        <w:rPr>
          <w:sz w:val="14"/>
        </w:rPr>
        <w:t>exis</w:t>
      </w:r>
      <w:proofErr w:type="spellEnd"/>
      <w:r w:rsidRPr="00FC6111">
        <w:rPr>
          <w:sz w:val="14"/>
        </w:rPr>
        <w:t xml:space="preserve">- </w:t>
      </w:r>
      <w:proofErr w:type="spellStart"/>
      <w:r w:rsidRPr="00FC6111">
        <w:rPr>
          <w:sz w:val="14"/>
        </w:rPr>
        <w:t>tence</w:t>
      </w:r>
      <w:proofErr w:type="spellEnd"/>
      <w:r w:rsidRPr="00FC6111">
        <w:rPr>
          <w:sz w:val="14"/>
        </w:rPr>
        <w:t xml:space="preserve"> struggling for its life and normativity itself, which makes it </w:t>
      </w:r>
      <w:proofErr w:type="spellStart"/>
      <w:r w:rsidRPr="00FC6111">
        <w:rPr>
          <w:sz w:val="14"/>
        </w:rPr>
        <w:t>coexten</w:t>
      </w:r>
      <w:proofErr w:type="spellEnd"/>
      <w:r w:rsidRPr="00FC6111">
        <w:rPr>
          <w:sz w:val="14"/>
        </w:rPr>
        <w:t xml:space="preserve">- </w:t>
      </w:r>
      <w:proofErr w:type="spellStart"/>
      <w:r w:rsidRPr="00FC6111">
        <w:rPr>
          <w:sz w:val="14"/>
        </w:rPr>
        <w:t>sive</w:t>
      </w:r>
      <w:proofErr w:type="spellEnd"/>
      <w:r w:rsidRPr="00FC6111">
        <w:rPr>
          <w:sz w:val="14"/>
        </w:rPr>
        <w:t xml:space="preserve"> with the world order as a whole. For this reason, </w:t>
      </w:r>
      <w:r w:rsidRPr="003C6F3C">
        <w:rPr>
          <w:rStyle w:val="TitleChar"/>
        </w:rPr>
        <w:t xml:space="preserve">any challenge to U.S. world dominance would be a challenge to world peace and is thus </w:t>
      </w:r>
      <w:proofErr w:type="spellStart"/>
      <w:r w:rsidRPr="003C6F3C">
        <w:rPr>
          <w:rStyle w:val="Box"/>
        </w:rPr>
        <w:t>imper</w:t>
      </w:r>
      <w:proofErr w:type="spellEnd"/>
      <w:r w:rsidRPr="003C6F3C">
        <w:rPr>
          <w:rStyle w:val="Box"/>
        </w:rPr>
        <w:t xml:space="preserve">- </w:t>
      </w:r>
      <w:proofErr w:type="spellStart"/>
      <w:r w:rsidRPr="003C6F3C">
        <w:rPr>
          <w:rStyle w:val="Box"/>
        </w:rPr>
        <w:t>missible</w:t>
      </w:r>
      <w:proofErr w:type="spellEnd"/>
      <w:r w:rsidRPr="00FC6111">
        <w:rPr>
          <w:sz w:val="14"/>
        </w:rPr>
        <w:t>. We read in The National Security Strategy that the United States will “promote a balance of power that favors freedom” (National Security</w:t>
      </w:r>
      <w:r w:rsidRPr="00FC6111">
        <w:rPr>
          <w:sz w:val="12"/>
        </w:rPr>
        <w:t>¶</w:t>
      </w:r>
      <w:r w:rsidRPr="00FC6111">
        <w:rPr>
          <w:sz w:val="14"/>
        </w:rPr>
        <w:t xml:space="preserve"> 2002, 1). And later, we find out what is meant by such a balance of power</w:t>
      </w:r>
      <w:proofErr w:type="gramStart"/>
      <w:r w:rsidRPr="00FC6111">
        <w:rPr>
          <w:sz w:val="14"/>
        </w:rPr>
        <w:t>.</w:t>
      </w:r>
      <w:r w:rsidRPr="00FC6111">
        <w:rPr>
          <w:sz w:val="12"/>
        </w:rPr>
        <w:t>¶</w:t>
      </w:r>
      <w:proofErr w:type="gramEnd"/>
      <w:r w:rsidRPr="00FC6111">
        <w:rPr>
          <w:sz w:val="14"/>
        </w:rPr>
        <w:t xml:space="preserve"> The United States must and will maintain the capability to defeat any attempt by an enemy—whether a state or non-state actor—to impose its will on the United States, our allies, or our friends. . . . Our forces will be strong enough to dissuade potential adversaries from pursuing a military build-up in hopes of surpassing, or equaling, the power of the United States. (National Security 2002, 30)</w:t>
      </w:r>
      <w:r w:rsidRPr="00FC6111">
        <w:rPr>
          <w:sz w:val="12"/>
        </w:rPr>
        <w:t>¶</w:t>
      </w:r>
      <w:r w:rsidRPr="00FC6111">
        <w:rPr>
          <w:sz w:val="14"/>
        </w:rPr>
        <w:t xml:space="preserve"> </w:t>
      </w:r>
      <w:proofErr w:type="gramStart"/>
      <w:r w:rsidRPr="00FC6111">
        <w:rPr>
          <w:sz w:val="14"/>
        </w:rPr>
        <w:t>The</w:t>
      </w:r>
      <w:proofErr w:type="gramEnd"/>
      <w:r w:rsidRPr="00FC6111">
        <w:rPr>
          <w:sz w:val="14"/>
        </w:rPr>
        <w:t xml:space="preserve"> relationship between the United States and the world order, then, is similar to the relationship in Hobbes between the Leviathan and the civil society that it embodies and represents. The individual members of this civil society are collectively the </w:t>
      </w:r>
      <w:proofErr w:type="gramStart"/>
      <w:r w:rsidRPr="00FC6111">
        <w:rPr>
          <w:sz w:val="14"/>
        </w:rPr>
        <w:t>author</w:t>
      </w:r>
      <w:proofErr w:type="gramEnd"/>
      <w:r w:rsidRPr="00FC6111">
        <w:rPr>
          <w:sz w:val="14"/>
        </w:rPr>
        <w:t xml:space="preserve"> of all of the acts of the Leviathan. Yet they have no authority to influence or oppose the actions of the Leviathan, because they have contracted with each other to give over all of their </w:t>
      </w:r>
      <w:proofErr w:type="spellStart"/>
      <w:r w:rsidRPr="00FC6111">
        <w:rPr>
          <w:sz w:val="14"/>
        </w:rPr>
        <w:t>pow</w:t>
      </w:r>
      <w:proofErr w:type="spellEnd"/>
      <w:r w:rsidRPr="00FC6111">
        <w:rPr>
          <w:sz w:val="14"/>
        </w:rPr>
        <w:t xml:space="preserve">- </w:t>
      </w:r>
      <w:proofErr w:type="spellStart"/>
      <w:r w:rsidRPr="00FC6111">
        <w:rPr>
          <w:sz w:val="14"/>
        </w:rPr>
        <w:t>ers</w:t>
      </w:r>
      <w:proofErr w:type="spellEnd"/>
      <w:r w:rsidRPr="00FC6111">
        <w:rPr>
          <w:sz w:val="14"/>
        </w:rPr>
        <w:t xml:space="preserve"> to it. The Leviathan itself remains outside their social contract. Similarly, insofar as the United States embodies the normativity of the world order and ensures its existence, the members of this order have implicitly agreed to its protection of their civil existence, since this is the only rational thing to do. Therefore, </w:t>
      </w:r>
      <w:r w:rsidRPr="00D20AF5">
        <w:rPr>
          <w:rStyle w:val="TitleChar"/>
        </w:rPr>
        <w:t>when America’s own existence is at stake, they cannot question the decisions it takes to preserve itself, even when these decisions impinge on their own autonomy</w:t>
      </w:r>
      <w:r w:rsidRPr="00FC6111">
        <w:rPr>
          <w:sz w:val="14"/>
        </w:rPr>
        <w:t>.15</w:t>
      </w:r>
      <w:r w:rsidRPr="00FC6111">
        <w:rPr>
          <w:sz w:val="12"/>
        </w:rPr>
        <w:t>¶</w:t>
      </w:r>
      <w:r w:rsidRPr="00FC6111">
        <w:rPr>
          <w:sz w:val="14"/>
        </w:rPr>
        <w:t xml:space="preserve"> The externality of the United States to the world order, its national </w:t>
      </w:r>
      <w:proofErr w:type="spellStart"/>
      <w:r w:rsidRPr="00FC6111">
        <w:rPr>
          <w:sz w:val="14"/>
        </w:rPr>
        <w:t>sta</w:t>
      </w:r>
      <w:proofErr w:type="spellEnd"/>
      <w:r w:rsidRPr="00FC6111">
        <w:rPr>
          <w:sz w:val="14"/>
        </w:rPr>
        <w:t xml:space="preserve">- </w:t>
      </w:r>
      <w:proofErr w:type="spellStart"/>
      <w:r w:rsidRPr="00FC6111">
        <w:rPr>
          <w:sz w:val="14"/>
        </w:rPr>
        <w:t>tus</w:t>
      </w:r>
      <w:proofErr w:type="spellEnd"/>
      <w:r w:rsidRPr="00FC6111">
        <w:rPr>
          <w:sz w:val="14"/>
        </w:rPr>
        <w:t xml:space="preserve"> as the agent of freedom, means that it must both enhance its </w:t>
      </w:r>
      <w:proofErr w:type="spellStart"/>
      <w:r w:rsidRPr="00FC6111">
        <w:rPr>
          <w:sz w:val="14"/>
        </w:rPr>
        <w:t>independ</w:t>
      </w:r>
      <w:proofErr w:type="spellEnd"/>
      <w:r w:rsidRPr="00FC6111">
        <w:rPr>
          <w:sz w:val="14"/>
        </w:rPr>
        <w:t xml:space="preserve">- </w:t>
      </w:r>
      <w:proofErr w:type="spellStart"/>
      <w:r w:rsidRPr="00FC6111">
        <w:rPr>
          <w:sz w:val="14"/>
        </w:rPr>
        <w:t>ence</w:t>
      </w:r>
      <w:proofErr w:type="spellEnd"/>
      <w:r w:rsidRPr="00FC6111">
        <w:rPr>
          <w:sz w:val="14"/>
        </w:rPr>
        <w:t xml:space="preserve"> and autonomy, and reshape the world in its own image. “We are protected from attack only by vigorous action abroad, and increased </w:t>
      </w:r>
      <w:proofErr w:type="spellStart"/>
      <w:r w:rsidRPr="00FC6111">
        <w:rPr>
          <w:sz w:val="14"/>
        </w:rPr>
        <w:t>vigi</w:t>
      </w:r>
      <w:proofErr w:type="spellEnd"/>
      <w:r w:rsidRPr="00FC6111">
        <w:rPr>
          <w:sz w:val="14"/>
        </w:rPr>
        <w:t xml:space="preserve">- lance at home” (Bush 2002a). Enhancing its own agency means making itself </w:t>
      </w:r>
      <w:proofErr w:type="gramStart"/>
      <w:r w:rsidRPr="00FC6111">
        <w:rPr>
          <w:sz w:val="14"/>
        </w:rPr>
        <w:t>more free</w:t>
      </w:r>
      <w:proofErr w:type="gramEnd"/>
      <w:r w:rsidRPr="00FC6111">
        <w:rPr>
          <w:sz w:val="14"/>
        </w:rPr>
        <w:t xml:space="preserve">, but what this requires is increased self-discipline. The United States must become more impervious to fear and external coercion by eliminating its internal vulnerabilities to them. The effect of this </w:t>
      </w:r>
      <w:proofErr w:type="spellStart"/>
      <w:r w:rsidRPr="00FC6111">
        <w:rPr>
          <w:sz w:val="14"/>
        </w:rPr>
        <w:t>imper</w:t>
      </w:r>
      <w:proofErr w:type="spellEnd"/>
      <w:r w:rsidRPr="00FC6111">
        <w:rPr>
          <w:sz w:val="14"/>
        </w:rPr>
        <w:t xml:space="preserve">- </w:t>
      </w:r>
      <w:proofErr w:type="spellStart"/>
      <w:r w:rsidRPr="00FC6111">
        <w:rPr>
          <w:sz w:val="14"/>
        </w:rPr>
        <w:t>ative</w:t>
      </w:r>
      <w:proofErr w:type="spellEnd"/>
      <w:r w:rsidRPr="00FC6111">
        <w:rPr>
          <w:sz w:val="14"/>
        </w:rPr>
        <w:t xml:space="preserve"> is to provide justification for bringing an </w:t>
      </w:r>
      <w:proofErr w:type="gramStart"/>
      <w:r w:rsidRPr="00FC6111">
        <w:rPr>
          <w:sz w:val="14"/>
        </w:rPr>
        <w:t>ever greater</w:t>
      </w:r>
      <w:proofErr w:type="gramEnd"/>
      <w:r w:rsidRPr="00FC6111">
        <w:rPr>
          <w:sz w:val="14"/>
        </w:rPr>
        <w:t xml:space="preserve"> number of domains of national life within the purview of national security. At the same time, the United States must make the world more like itself by spreading freedom abroad. “We know that free peoples embrace progress and life, instead of becoming the recruits for murderous ideologies” (Bush 2004b). </w:t>
      </w:r>
      <w:r w:rsidRPr="00D20AF5">
        <w:rPr>
          <w:rStyle w:val="TitleChar"/>
        </w:rPr>
        <w:t>This requires the strengthening of American military power and the use of this power against enemies</w:t>
      </w:r>
      <w:r w:rsidRPr="00FC6111">
        <w:rPr>
          <w:sz w:val="14"/>
        </w:rPr>
        <w:t xml:space="preserve">. “We have learned that terrorist attacks are not caused by the use of strength; they are invited by the per- </w:t>
      </w:r>
      <w:proofErr w:type="spellStart"/>
      <w:r w:rsidRPr="00FC6111">
        <w:rPr>
          <w:sz w:val="14"/>
        </w:rPr>
        <w:t>ception</w:t>
      </w:r>
      <w:proofErr w:type="spellEnd"/>
      <w:r w:rsidRPr="00FC6111">
        <w:rPr>
          <w:sz w:val="14"/>
        </w:rPr>
        <w:t xml:space="preserve"> of weakness” (Bush 2003c). The primary field for the exercise of U.S. power in reshaping the world is the Middle East, because this is the region most engulfed in the state of war. The Middle East thereby remains outside of the world order and threatens its dissolution</w:t>
      </w:r>
      <w:proofErr w:type="gramStart"/>
      <w:r w:rsidRPr="00FC6111">
        <w:rPr>
          <w:sz w:val="14"/>
        </w:rPr>
        <w:t>.</w:t>
      </w:r>
      <w:r w:rsidRPr="00FC6111">
        <w:rPr>
          <w:sz w:val="12"/>
        </w:rPr>
        <w:t>¶</w:t>
      </w:r>
      <w:proofErr w:type="gramEnd"/>
      <w:r w:rsidRPr="00FC6111">
        <w:rPr>
          <w:sz w:val="14"/>
        </w:rPr>
        <w:t xml:space="preserve"> The Middle East will either become a place of progress and peace, or it will be an exporter of violence and </w:t>
      </w:r>
      <w:r w:rsidRPr="00FC6111">
        <w:rPr>
          <w:sz w:val="14"/>
        </w:rPr>
        <w:lastRenderedPageBreak/>
        <w:t xml:space="preserve">terror that takes more lives in America and in other free nations. The triumph of democracy and tolerance in Iraq, in Afghanistan and beyond would be a grave setback for international terror- </w:t>
      </w:r>
      <w:proofErr w:type="gramStart"/>
      <w:r w:rsidRPr="00FC6111">
        <w:rPr>
          <w:sz w:val="14"/>
        </w:rPr>
        <w:t>ism.</w:t>
      </w:r>
      <w:proofErr w:type="gramEnd"/>
      <w:r w:rsidRPr="00FC6111">
        <w:rPr>
          <w:sz w:val="14"/>
        </w:rPr>
        <w:t xml:space="preserve"> . . . Everywhere that freedom takes hold, terror will retreat. (Bush 2003c)</w:t>
      </w:r>
      <w:r w:rsidRPr="00FC6111">
        <w:rPr>
          <w:sz w:val="12"/>
        </w:rPr>
        <w:t>¶</w:t>
      </w:r>
      <w:r w:rsidRPr="00FC6111">
        <w:rPr>
          <w:sz w:val="14"/>
        </w:rPr>
        <w:t xml:space="preserve"> In other words, the Middle East can either become a reflection of the United States or remain its polar opposite. In the latter mode, however, it mirrors the United States more fully, though inversely. As a state of war outside the world order, it has the capacity to transform the world just as the United States does. Just as the United States exports peace and freedom, in the form of military conquests and economic goods, the Middle East exports violence and terror. Whereas the United States is free of “ambitions” in its actions, the terrorists of the Middle East are driven by “hateful ambitions.” The Middle East, in effect, signifies the absence of all the values embodied by the United States, and herein </w:t>
      </w:r>
      <w:proofErr w:type="gramStart"/>
      <w:r w:rsidRPr="00FC6111">
        <w:rPr>
          <w:sz w:val="14"/>
        </w:rPr>
        <w:t>lies</w:t>
      </w:r>
      <w:proofErr w:type="gramEnd"/>
      <w:r w:rsidRPr="00FC6111">
        <w:rPr>
          <w:sz w:val="14"/>
        </w:rPr>
        <w:t xml:space="preserve"> its supreme danger. Yet it is in no way irredeemable. Once the Middle East is reshaped into a lesser replica of the United States, it will take its humble position in the world order. The tam- </w:t>
      </w:r>
      <w:proofErr w:type="spellStart"/>
      <w:r w:rsidRPr="00FC6111">
        <w:rPr>
          <w:sz w:val="14"/>
        </w:rPr>
        <w:t>ing</w:t>
      </w:r>
      <w:proofErr w:type="spellEnd"/>
      <w:r w:rsidRPr="00FC6111">
        <w:rPr>
          <w:sz w:val="14"/>
        </w:rPr>
        <w:t xml:space="preserve"> of the Middle East, therefore, requires intensive military action there, but also requires preventing the Middle East and its state of war from pen- </w:t>
      </w:r>
      <w:proofErr w:type="spellStart"/>
      <w:r w:rsidRPr="00FC6111">
        <w:rPr>
          <w:sz w:val="14"/>
        </w:rPr>
        <w:t>etrating</w:t>
      </w:r>
      <w:proofErr w:type="spellEnd"/>
      <w:r w:rsidRPr="00FC6111">
        <w:rPr>
          <w:sz w:val="14"/>
        </w:rPr>
        <w:t xml:space="preserve"> the borders of the United States</w:t>
      </w:r>
      <w:proofErr w:type="gramStart"/>
      <w:r w:rsidRPr="00FC6111">
        <w:rPr>
          <w:sz w:val="14"/>
        </w:rPr>
        <w:t>.</w:t>
      </w:r>
      <w:r w:rsidRPr="00FC6111">
        <w:rPr>
          <w:sz w:val="12"/>
        </w:rPr>
        <w:t>¶</w:t>
      </w:r>
      <w:proofErr w:type="gramEnd"/>
      <w:r w:rsidRPr="00FC6111">
        <w:rPr>
          <w:sz w:val="14"/>
        </w:rPr>
        <w:t xml:space="preserve"> </w:t>
      </w:r>
      <w:r w:rsidRPr="00FC6111">
        <w:rPr>
          <w:rStyle w:val="TitleChar"/>
        </w:rPr>
        <w:t>Reshaping the world order</w:t>
      </w:r>
      <w:r w:rsidRPr="00FC6111">
        <w:rPr>
          <w:sz w:val="14"/>
        </w:rPr>
        <w:t xml:space="preserve"> goes beyond this as well: it </w:t>
      </w:r>
      <w:r w:rsidRPr="00FC6111">
        <w:rPr>
          <w:rStyle w:val="TitleChar"/>
        </w:rPr>
        <w:t xml:space="preserve">entails the </w:t>
      </w:r>
      <w:proofErr w:type="spellStart"/>
      <w:r w:rsidRPr="00FC6111">
        <w:rPr>
          <w:rStyle w:val="TitleChar"/>
        </w:rPr>
        <w:t>disci</w:t>
      </w:r>
      <w:proofErr w:type="spellEnd"/>
      <w:r w:rsidRPr="00FC6111">
        <w:rPr>
          <w:rStyle w:val="TitleChar"/>
        </w:rPr>
        <w:t xml:space="preserve">- </w:t>
      </w:r>
      <w:proofErr w:type="spellStart"/>
      <w:r w:rsidRPr="00FC6111">
        <w:rPr>
          <w:rStyle w:val="TitleChar"/>
        </w:rPr>
        <w:t>plining</w:t>
      </w:r>
      <w:proofErr w:type="spellEnd"/>
      <w:r w:rsidRPr="00FC6111">
        <w:rPr>
          <w:rStyle w:val="TitleChar"/>
        </w:rPr>
        <w:t xml:space="preserve"> of the members of this order</w:t>
      </w:r>
      <w:r w:rsidRPr="00FC6111">
        <w:rPr>
          <w:sz w:val="14"/>
        </w:rPr>
        <w:t xml:space="preserve">, whose tendencies toward laxity and fragmentation provide openings for terrorism. </w:t>
      </w:r>
      <w:r w:rsidRPr="00FC6111">
        <w:rPr>
          <w:rStyle w:val="TitleChar"/>
        </w:rPr>
        <w:t xml:space="preserve">The United States must bring the world into ever </w:t>
      </w:r>
      <w:r w:rsidRPr="00FC6111">
        <w:rPr>
          <w:rStyle w:val="Box"/>
        </w:rPr>
        <w:t>greater conformity</w:t>
      </w:r>
      <w:r w:rsidRPr="00FC6111">
        <w:rPr>
          <w:sz w:val="14"/>
        </w:rPr>
        <w:t xml:space="preserve"> </w:t>
      </w:r>
      <w:r w:rsidRPr="00FC6111">
        <w:rPr>
          <w:rStyle w:val="TitleChar"/>
        </w:rPr>
        <w:t>with the values that will pre- serve and advance the world</w:t>
      </w:r>
      <w:r w:rsidRPr="00FC6111">
        <w:rPr>
          <w:sz w:val="14"/>
        </w:rPr>
        <w:t xml:space="preserve">. This means not only securing cooperation for U.S. military and police actions by “convincing or compelling states to accept their sovereign responsibilities” (National Security 2002, 6), but </w:t>
      </w:r>
      <w:proofErr w:type="spellStart"/>
      <w:r w:rsidRPr="00FC6111">
        <w:rPr>
          <w:sz w:val="14"/>
        </w:rPr>
        <w:t>reor</w:t>
      </w:r>
      <w:proofErr w:type="spellEnd"/>
      <w:r w:rsidRPr="00FC6111">
        <w:rPr>
          <w:sz w:val="14"/>
        </w:rPr>
        <w:t xml:space="preserve">- </w:t>
      </w:r>
      <w:proofErr w:type="spellStart"/>
      <w:r w:rsidRPr="00FC6111">
        <w:rPr>
          <w:sz w:val="14"/>
        </w:rPr>
        <w:t>ganizing</w:t>
      </w:r>
      <w:proofErr w:type="spellEnd"/>
      <w:r w:rsidRPr="00FC6111">
        <w:rPr>
          <w:sz w:val="14"/>
        </w:rPr>
        <w:t xml:space="preserve"> the world according to the principles of free enterprise and free trade. Political antagonism can be eliminated through its transformation into economic competition. “We have our best chance since the rise of the nation-state in the seventeenth century to build a world where the great powers compete in peace instead of prepare for war” (Bush 2002b). A world order based on economic competition instead of military competition enables the reign of the politics of civil relations, leading to peace and pros- </w:t>
      </w:r>
      <w:proofErr w:type="spellStart"/>
      <w:r w:rsidRPr="00FC6111">
        <w:rPr>
          <w:sz w:val="14"/>
        </w:rPr>
        <w:t>perity</w:t>
      </w:r>
      <w:proofErr w:type="spellEnd"/>
      <w:r w:rsidRPr="00FC6111">
        <w:rPr>
          <w:sz w:val="14"/>
        </w:rPr>
        <w:t xml:space="preserve"> for all. In this order, no nation will need any longer to worry about the politics of self-preservation—that is, no nation but the United States</w:t>
      </w:r>
      <w:proofErr w:type="gramStart"/>
      <w:r w:rsidRPr="00FC6111">
        <w:rPr>
          <w:sz w:val="14"/>
        </w:rPr>
        <w:t>.</w:t>
      </w:r>
      <w:r w:rsidRPr="00FC6111">
        <w:rPr>
          <w:sz w:val="12"/>
        </w:rPr>
        <w:t>¶</w:t>
      </w:r>
      <w:proofErr w:type="gramEnd"/>
      <w:r w:rsidRPr="00FC6111">
        <w:rPr>
          <w:sz w:val="14"/>
        </w:rPr>
        <w:t xml:space="preserve"> </w:t>
      </w:r>
      <w:r w:rsidRPr="00FC6111">
        <w:rPr>
          <w:rStyle w:val="TitleChar"/>
        </w:rPr>
        <w:t xml:space="preserve">Reshaping the world order means above all the exertion of greater </w:t>
      </w:r>
      <w:r w:rsidRPr="00FC6111">
        <w:rPr>
          <w:rStyle w:val="Box"/>
        </w:rPr>
        <w:t xml:space="preserve">con- </w:t>
      </w:r>
      <w:proofErr w:type="spellStart"/>
      <w:r w:rsidRPr="00FC6111">
        <w:rPr>
          <w:rStyle w:val="Box"/>
        </w:rPr>
        <w:t>trol</w:t>
      </w:r>
      <w:proofErr w:type="spellEnd"/>
      <w:r w:rsidRPr="00FC6111">
        <w:rPr>
          <w:rStyle w:val="Box"/>
        </w:rPr>
        <w:t xml:space="preserve"> and surveillance</w:t>
      </w:r>
      <w:r w:rsidRPr="00FC6111">
        <w:rPr>
          <w:rStyle w:val="TitleChar"/>
        </w:rPr>
        <w:t xml:space="preserve"> over individuals worldwide</w:t>
      </w:r>
      <w:r w:rsidRPr="00FC6111">
        <w:rPr>
          <w:sz w:val="14"/>
        </w:rPr>
        <w:t xml:space="preserve">. For the rhetoric of </w:t>
      </w:r>
      <w:proofErr w:type="spellStart"/>
      <w:r w:rsidRPr="00FC6111">
        <w:rPr>
          <w:sz w:val="14"/>
        </w:rPr>
        <w:t>secu</w:t>
      </w:r>
      <w:proofErr w:type="spellEnd"/>
      <w:r w:rsidRPr="00FC6111">
        <w:rPr>
          <w:sz w:val="14"/>
        </w:rPr>
        <w:t xml:space="preserve">- </w:t>
      </w:r>
      <w:proofErr w:type="spellStart"/>
      <w:r w:rsidRPr="00FC6111">
        <w:rPr>
          <w:sz w:val="14"/>
        </w:rPr>
        <w:t>rity</w:t>
      </w:r>
      <w:proofErr w:type="spellEnd"/>
      <w:r w:rsidRPr="00FC6111">
        <w:rPr>
          <w:sz w:val="14"/>
        </w:rPr>
        <w:t xml:space="preserve"> is at bottom a discourse of our own redemption from the irrational tendencies that threaten collective existence, which is the whole purpose of creating civil authority in the first place. Now that individuals who have succumbed to irrationality are capable of destroying civilization, national existence must be organized not just to fend off the threat of other nations but the threat of any individual. This means that the internal moral </w:t>
      </w:r>
      <w:proofErr w:type="spellStart"/>
      <w:r w:rsidRPr="00FC6111">
        <w:rPr>
          <w:sz w:val="14"/>
        </w:rPr>
        <w:t>strug</w:t>
      </w:r>
      <w:proofErr w:type="spellEnd"/>
      <w:r w:rsidRPr="00FC6111">
        <w:rPr>
          <w:sz w:val="14"/>
        </w:rPr>
        <w:t xml:space="preserve">- </w:t>
      </w:r>
      <w:proofErr w:type="spellStart"/>
      <w:r w:rsidRPr="00FC6111">
        <w:rPr>
          <w:sz w:val="14"/>
        </w:rPr>
        <w:t>gle</w:t>
      </w:r>
      <w:proofErr w:type="spellEnd"/>
      <w:r w:rsidRPr="00FC6111">
        <w:rPr>
          <w:sz w:val="14"/>
        </w:rPr>
        <w:t xml:space="preserve"> of all individuals all over the world comes under the purview of U.S. national security. As we have seen, the ultimate threat “lies at the cross- roads of radicalism and technology” (National Security 2002, ii). “Radical- ism” here simply means the irrational desire for violence, and “technology” is the dangerous power that can free us or enslave us. The United States has superior technology. This technology enables the United States to wage wars against tyranny with minimal injury to the innocent and to its own forces, and to neutralize the desire for violence and the fear that inhabit everyone. So long as morally disordered individuals may possess inordinate power, we all come under their thrall due to the fear that we feel. But </w:t>
      </w:r>
      <w:r w:rsidRPr="00FC6111">
        <w:rPr>
          <w:rStyle w:val="TitleChar"/>
        </w:rPr>
        <w:t>the world authority that we have erected has the capacity to remove violence and irrationality from the political realm</w:t>
      </w:r>
      <w:r w:rsidRPr="00FC6111">
        <w:rPr>
          <w:sz w:val="14"/>
        </w:rPr>
        <w:t xml:space="preserve"> and restore to us our agency, with- out which we are as good as dead. This will not happen any time soon, however. The war against terror- ism will continue “for the foreseeable future” (NSCT 2003, 5). Indeed, </w:t>
      </w:r>
      <w:proofErr w:type="spellStart"/>
      <w:r w:rsidRPr="00FC6111">
        <w:rPr>
          <w:sz w:val="14"/>
        </w:rPr>
        <w:t>vic</w:t>
      </w:r>
      <w:proofErr w:type="spellEnd"/>
      <w:r w:rsidRPr="00FC6111">
        <w:rPr>
          <w:sz w:val="14"/>
        </w:rPr>
        <w:t xml:space="preserve">- tory in this war is not achieved through its conclusion, but through its very prosecution. “Victory, therefore, will be secured only as long as the United States and the international community maintain their vigilance and work tirelessly to prevent terrorists from inflicting horrors like those of September 11, 2001” (NSCT 2003, 12). This is because we can only affirm our love of freedom and peace by opposing enslavement and war. If peace reigned absolutely everywhere, it would no longer be a value that anyone need espouse. </w:t>
      </w:r>
      <w:r w:rsidRPr="00FC6111">
        <w:rPr>
          <w:rStyle w:val="TitleChar"/>
        </w:rPr>
        <w:t xml:space="preserve">We redeem ourselves of our irrational urges when we </w:t>
      </w:r>
      <w:proofErr w:type="spellStart"/>
      <w:r w:rsidRPr="00FC6111">
        <w:rPr>
          <w:rStyle w:val="TitleChar"/>
        </w:rPr>
        <w:t>suc</w:t>
      </w:r>
      <w:proofErr w:type="spellEnd"/>
      <w:r w:rsidRPr="00FC6111">
        <w:rPr>
          <w:rStyle w:val="TitleChar"/>
        </w:rPr>
        <w:t xml:space="preserve">- </w:t>
      </w:r>
      <w:proofErr w:type="spellStart"/>
      <w:r w:rsidRPr="00FC6111">
        <w:rPr>
          <w:rStyle w:val="TitleChar"/>
        </w:rPr>
        <w:t>cessfully</w:t>
      </w:r>
      <w:proofErr w:type="spellEnd"/>
      <w:r w:rsidRPr="00FC6111">
        <w:rPr>
          <w:rStyle w:val="TitleChar"/>
        </w:rPr>
        <w:t xml:space="preserve"> oppose them in ourselves and in others. The war on terrorism</w:t>
      </w:r>
      <w:r w:rsidRPr="00FC6111">
        <w:rPr>
          <w:sz w:val="14"/>
        </w:rPr>
        <w:t xml:space="preserve">, therefore, is good for us. </w:t>
      </w:r>
      <w:r w:rsidRPr="00FC6111">
        <w:rPr>
          <w:rStyle w:val="TitleChar"/>
        </w:rPr>
        <w:t>Its salutary effects are already evident</w:t>
      </w:r>
      <w:proofErr w:type="gramStart"/>
      <w:r w:rsidRPr="00FC6111">
        <w:rPr>
          <w:rStyle w:val="TitleChar"/>
        </w:rPr>
        <w:t>.</w:t>
      </w:r>
      <w:r w:rsidRPr="00FC6111">
        <w:rPr>
          <w:rStyle w:val="TitleChar"/>
          <w:sz w:val="12"/>
          <w:u w:val="none"/>
        </w:rPr>
        <w:t>¶</w:t>
      </w:r>
      <w:proofErr w:type="gramEnd"/>
      <w:r w:rsidRPr="00FC6111">
        <w:rPr>
          <w:rStyle w:val="TitleChar"/>
          <w:sz w:val="12"/>
        </w:rPr>
        <w:t xml:space="preserve"> </w:t>
      </w:r>
      <w:r w:rsidRPr="00FC6111">
        <w:rPr>
          <w:sz w:val="14"/>
        </w:rPr>
        <w:t>This time of adversity offers a unique moment of opportunity—a moment we must seize to change our culture. Through the gathering momentum of millions of acts of service and decency and kindness, I know we can over- come evil with greater good. And we have a great opportunity during this time of war to lead the world toward the values that will bring lasting peace. (Bush 2002a)</w:t>
      </w:r>
      <w:r w:rsidRPr="00FC6111">
        <w:rPr>
          <w:sz w:val="12"/>
        </w:rPr>
        <w:t>¶</w:t>
      </w:r>
      <w:r w:rsidRPr="00FC6111">
        <w:rPr>
          <w:sz w:val="14"/>
        </w:rPr>
        <w:t xml:space="preserve"> Bush here invokes the recurrent American anxiety that Americans are too individualistic, too materialistic, and therefore lacking in solidarity and conviction. This is the worry that America has become a collection of self- centered consumers motivated by private wants rather than real agency. The war on terror allows America to show that this is not so, and to make it not so. </w:t>
      </w:r>
      <w:r w:rsidRPr="00FC6111">
        <w:rPr>
          <w:rStyle w:val="TitleChar"/>
        </w:rPr>
        <w:t>Through the war on terror, Americans can manifest their agency and solidarity by empowering the U.S. government to fulfill their agency and solidarity by leading the world to peace</w:t>
      </w:r>
      <w:r w:rsidRPr="00FC6111">
        <w:rPr>
          <w:sz w:val="14"/>
        </w:rPr>
        <w:t xml:space="preserve">. To do this, however, </w:t>
      </w:r>
      <w:r w:rsidRPr="00FC6111">
        <w:rPr>
          <w:rStyle w:val="TitleChar"/>
        </w:rPr>
        <w:t xml:space="preserve">they must </w:t>
      </w:r>
      <w:r w:rsidRPr="00FC6111">
        <w:rPr>
          <w:rStyle w:val="Box"/>
        </w:rPr>
        <w:t>engage in the war themselves</w:t>
      </w:r>
      <w:r w:rsidRPr="00FC6111">
        <w:rPr>
          <w:rStyle w:val="TitleChar"/>
        </w:rPr>
        <w:t xml:space="preserve"> by recognizing the threat of terrorism and by feeling the fear for it, deeply. Only in this way can they redeem themselves from this fear through the moral struggle waged on their behalf by the </w:t>
      </w:r>
      <w:proofErr w:type="spellStart"/>
      <w:r w:rsidRPr="00FC6111">
        <w:rPr>
          <w:rStyle w:val="TitleChar"/>
        </w:rPr>
        <w:t>gov</w:t>
      </w:r>
      <w:proofErr w:type="spellEnd"/>
      <w:r w:rsidRPr="00FC6111">
        <w:rPr>
          <w:rStyle w:val="TitleChar"/>
        </w:rPr>
        <w:t xml:space="preserve">- </w:t>
      </w:r>
      <w:proofErr w:type="spellStart"/>
      <w:r w:rsidRPr="00FC6111">
        <w:rPr>
          <w:rStyle w:val="TitleChar"/>
        </w:rPr>
        <w:t>ernment</w:t>
      </w:r>
      <w:proofErr w:type="spellEnd"/>
      <w:r w:rsidRPr="00FC6111">
        <w:rPr>
          <w:rStyle w:val="TitleChar"/>
        </w:rPr>
        <w:t>.</w:t>
      </w:r>
      <w:r w:rsidRPr="00FC6111">
        <w:rPr>
          <w:sz w:val="14"/>
        </w:rPr>
        <w:t xml:space="preserve"> Conversely, it is no accident that the Middle East is the source of the threat they must fear. </w:t>
      </w:r>
      <w:proofErr w:type="gramStart"/>
      <w:r w:rsidRPr="00FC6111">
        <w:rPr>
          <w:sz w:val="14"/>
        </w:rPr>
        <w:t>Recall that Schmitt stipulates that the enemy is “the other, the stranger . . . existentially something different and alien” (1996, 27).</w:t>
      </w:r>
      <w:proofErr w:type="gramEnd"/>
      <w:r w:rsidRPr="00FC6111">
        <w:rPr>
          <w:sz w:val="14"/>
        </w:rPr>
        <w:t xml:space="preserve"> </w:t>
      </w:r>
      <w:r w:rsidRPr="00FC6111">
        <w:rPr>
          <w:rStyle w:val="TitleChar"/>
        </w:rPr>
        <w:t xml:space="preserve">This is the irreducible enemy, whom one can only, if conflict arises, </w:t>
      </w:r>
      <w:r w:rsidRPr="00FC6111">
        <w:rPr>
          <w:rStyle w:val="Box"/>
        </w:rPr>
        <w:t>fight to the death.</w:t>
      </w:r>
      <w:r w:rsidRPr="00FC6111">
        <w:rPr>
          <w:rStyle w:val="TitleChar"/>
        </w:rPr>
        <w:t xml:space="preserve"> The Middle East can be cast as this sort of enemy because it can be easily endowed with characteristics that make it the antipode of the United States, intrinsically violent and irrational</w:t>
      </w:r>
      <w:r w:rsidRPr="00FC6111">
        <w:rPr>
          <w:sz w:val="14"/>
        </w:rPr>
        <w:t xml:space="preserve">. But it is, at the same time, a region of peoples yearning for freedom </w:t>
      </w:r>
      <w:proofErr w:type="gramStart"/>
      <w:r w:rsidRPr="00FC6111">
        <w:rPr>
          <w:sz w:val="14"/>
        </w:rPr>
        <w:t>who</w:t>
      </w:r>
      <w:proofErr w:type="gramEnd"/>
      <w:r w:rsidRPr="00FC6111">
        <w:rPr>
          <w:sz w:val="14"/>
        </w:rPr>
        <w:t xml:space="preserve"> can be redeemed through their submission to moral order and brought into the fold of civilization. So in order to redeem the Middle East and ourselves from fear and violence, we must confront the Middle East for the foresee- able future with fear and violence</w:t>
      </w:r>
      <w:proofErr w:type="gramStart"/>
      <w:r w:rsidRPr="00FC6111">
        <w:rPr>
          <w:sz w:val="14"/>
        </w:rPr>
        <w:t>.</w:t>
      </w:r>
      <w:r w:rsidRPr="00FC6111">
        <w:rPr>
          <w:sz w:val="12"/>
        </w:rPr>
        <w:t>¶</w:t>
      </w:r>
      <w:proofErr w:type="gramEnd"/>
      <w:r w:rsidRPr="00FC6111">
        <w:rPr>
          <w:sz w:val="14"/>
        </w:rPr>
        <w:t xml:space="preserve"> It is important to recognize that </w:t>
      </w:r>
      <w:r w:rsidRPr="00FC6111">
        <w:rPr>
          <w:rStyle w:val="TitleChar"/>
        </w:rPr>
        <w:t xml:space="preserve">the rhetoric of security with its war on terrorism is not a program for action, but a </w:t>
      </w:r>
      <w:r w:rsidRPr="00FC6111">
        <w:rPr>
          <w:rStyle w:val="Box"/>
        </w:rPr>
        <w:t>discourse that justifies actions.</w:t>
      </w:r>
      <w:r w:rsidRPr="00FC6111">
        <w:rPr>
          <w:rStyle w:val="TitleChar"/>
        </w:rPr>
        <w:t xml:space="preserve"> </w:t>
      </w:r>
      <w:r w:rsidRPr="00FC6111">
        <w:rPr>
          <w:sz w:val="14"/>
        </w:rPr>
        <w:t xml:space="preserve">The United States is not bound to take any specific action implied by its rhetoric. But this rhetoric gives the United States the prerogative to take whatever actions it decides upon for whatever purpose as long as these actions come within the rhetoric’s purview. Judged by its own standards, the rhetoric of security is counterproductive. </w:t>
      </w:r>
      <w:r w:rsidRPr="00FC6111">
        <w:rPr>
          <w:rStyle w:val="TitleChar"/>
        </w:rPr>
        <w:t xml:space="preserve">It increases fear while claim- </w:t>
      </w:r>
      <w:proofErr w:type="spellStart"/>
      <w:r w:rsidRPr="00FC6111">
        <w:rPr>
          <w:rStyle w:val="TitleChar"/>
        </w:rPr>
        <w:t>ing</w:t>
      </w:r>
      <w:proofErr w:type="spellEnd"/>
      <w:r w:rsidRPr="00FC6111">
        <w:rPr>
          <w:rStyle w:val="TitleChar"/>
        </w:rPr>
        <w:t xml:space="preserve"> that the goal is to eliminate fear. It increases insecurity by pronouncing </w:t>
      </w:r>
      <w:proofErr w:type="gramStart"/>
      <w:r w:rsidRPr="00FC6111">
        <w:rPr>
          <w:rStyle w:val="TitleChar"/>
        </w:rPr>
        <w:t>ever broader</w:t>
      </w:r>
      <w:proofErr w:type="gramEnd"/>
      <w:r w:rsidRPr="00FC6111">
        <w:rPr>
          <w:rStyle w:val="TitleChar"/>
        </w:rPr>
        <w:t xml:space="preserve"> areas of life to be in need of security. It increases political antagonism by justifying U.S. interests in a </w:t>
      </w:r>
      <w:r w:rsidRPr="00FC6111">
        <w:rPr>
          <w:rStyle w:val="Box"/>
        </w:rPr>
        <w:t>language of universalism</w:t>
      </w:r>
      <w:r w:rsidRPr="00FC6111">
        <w:rPr>
          <w:rStyle w:val="TitleChar"/>
        </w:rPr>
        <w:t>.</w:t>
      </w:r>
      <w:r w:rsidRPr="00FC6111">
        <w:rPr>
          <w:sz w:val="14"/>
        </w:rPr>
        <w:t xml:space="preserve"> </w:t>
      </w:r>
      <w:r w:rsidRPr="00FC6111">
        <w:rPr>
          <w:rStyle w:val="TitleChar"/>
        </w:rPr>
        <w:t xml:space="preserve">It increases enmity toward the United States by according the United States a special status over and above all other nations. The war against terror itself is a notional war that has no existence except as an umbrella term for </w:t>
      </w:r>
      <w:proofErr w:type="spellStart"/>
      <w:r w:rsidRPr="00FC6111">
        <w:rPr>
          <w:rStyle w:val="TitleChar"/>
        </w:rPr>
        <w:t>vari</w:t>
      </w:r>
      <w:proofErr w:type="spellEnd"/>
      <w:r w:rsidRPr="00FC6111">
        <w:rPr>
          <w:rStyle w:val="TitleChar"/>
        </w:rPr>
        <w:t xml:space="preserve">- </w:t>
      </w:r>
      <w:proofErr w:type="spellStart"/>
      <w:r w:rsidRPr="00FC6111">
        <w:rPr>
          <w:rStyle w:val="TitleChar"/>
        </w:rPr>
        <w:t>ous</w:t>
      </w:r>
      <w:proofErr w:type="spellEnd"/>
      <w:r w:rsidRPr="00FC6111">
        <w:rPr>
          <w:rStyle w:val="TitleChar"/>
        </w:rPr>
        <w:t xml:space="preserve"> military and police actions.</w:t>
      </w:r>
      <w:r w:rsidRPr="00FC6111">
        <w:rPr>
          <w:sz w:val="14"/>
        </w:rPr>
        <w:t xml:space="preserve"> According to a report published by the Strategic Studies Institute of the U.S. Army, “the global war on terrorism as currently defined and waged is dangerously indiscriminate and ambitious” (Record 2003, 41). This assessment assumes that the actions comprehended under the rubric of the “war on terrorism” are designed to achieve a </w:t>
      </w:r>
      <w:proofErr w:type="spellStart"/>
      <w:r w:rsidRPr="00FC6111">
        <w:rPr>
          <w:sz w:val="14"/>
        </w:rPr>
        <w:t>coher</w:t>
      </w:r>
      <w:proofErr w:type="spellEnd"/>
      <w:r w:rsidRPr="00FC6111">
        <w:rPr>
          <w:sz w:val="14"/>
        </w:rPr>
        <w:t xml:space="preserve">- </w:t>
      </w:r>
      <w:proofErr w:type="spellStart"/>
      <w:proofErr w:type="gramStart"/>
      <w:r w:rsidRPr="00FC6111">
        <w:rPr>
          <w:sz w:val="14"/>
        </w:rPr>
        <w:t>ent</w:t>
      </w:r>
      <w:proofErr w:type="spellEnd"/>
      <w:proofErr w:type="gramEnd"/>
      <w:r w:rsidRPr="00FC6111">
        <w:rPr>
          <w:sz w:val="14"/>
        </w:rPr>
        <w:t xml:space="preserve"> military objective. </w:t>
      </w:r>
      <w:r w:rsidRPr="00FC6111">
        <w:rPr>
          <w:rStyle w:val="TitleChar"/>
        </w:rPr>
        <w:t>The impossible “absolute security</w:t>
      </w:r>
      <w:r w:rsidRPr="00FC6111">
        <w:rPr>
          <w:sz w:val="14"/>
        </w:rPr>
        <w:t xml:space="preserve">,” feared by the report’s author to be the “hopeless quest” of current policy (46), may be useless as a strategic objective, but </w:t>
      </w:r>
      <w:r w:rsidRPr="00FC6111">
        <w:rPr>
          <w:rStyle w:val="TitleChar"/>
        </w:rPr>
        <w:t xml:space="preserve">it is eminently effective in organizing a rhetoric designed to justify an </w:t>
      </w:r>
      <w:r w:rsidRPr="00FC6111">
        <w:rPr>
          <w:rStyle w:val="Box"/>
        </w:rPr>
        <w:t>open-ended series of hegemonic actions</w:t>
      </w:r>
      <w:proofErr w:type="gramStart"/>
      <w:r w:rsidRPr="00FC6111">
        <w:rPr>
          <w:rStyle w:val="Box"/>
        </w:rPr>
        <w:t>.</w:t>
      </w:r>
      <w:r w:rsidRPr="00FC6111">
        <w:rPr>
          <w:rStyle w:val="TitleChar"/>
          <w:sz w:val="12"/>
          <w:u w:val="none"/>
        </w:rPr>
        <w:t>¶</w:t>
      </w:r>
      <w:proofErr w:type="gramEnd"/>
      <w:r w:rsidRPr="00FC6111">
        <w:rPr>
          <w:rStyle w:val="TitleChar"/>
          <w:sz w:val="12"/>
        </w:rPr>
        <w:t xml:space="preserve"> </w:t>
      </w:r>
      <w:r w:rsidRPr="00FC6111">
        <w:rPr>
          <w:rStyle w:val="TitleChar"/>
        </w:rPr>
        <w:t>The rhetoric of security,</w:t>
      </w:r>
      <w:r w:rsidRPr="00FC6111">
        <w:rPr>
          <w:sz w:val="14"/>
        </w:rPr>
        <w:t xml:space="preserve"> then, </w:t>
      </w:r>
      <w:r w:rsidRPr="00FC6111">
        <w:rPr>
          <w:rStyle w:val="TitleChar"/>
        </w:rPr>
        <w:t>provides the moral framework for U.S. political hegemony through its grounding in the idea of national</w:t>
      </w:r>
      <w:r w:rsidRPr="00FC6111">
        <w:rPr>
          <w:sz w:val="14"/>
        </w:rPr>
        <w:t xml:space="preserve"> </w:t>
      </w:r>
      <w:r w:rsidRPr="00FC6111">
        <w:rPr>
          <w:rStyle w:val="TitleChar"/>
        </w:rPr>
        <w:t>agency and in the absolute opposition between the state of civility and the state of war.</w:t>
      </w:r>
      <w:r w:rsidRPr="00FC6111">
        <w:rPr>
          <w:sz w:val="14"/>
        </w:rPr>
        <w:t xml:space="preserve"> Designating the United States as the embodiment of the world order’s underlying principle and the guarantor of the world order’s existence, this rhetoric places both the United States and terrorism outside the normative relations that should inhere within the world order as a whole. </w:t>
      </w:r>
      <w:r w:rsidRPr="00FC6111">
        <w:rPr>
          <w:rStyle w:val="TitleChar"/>
        </w:rPr>
        <w:t xml:space="preserve">The United States is the supreme agent of the world’s </w:t>
      </w:r>
      <w:r w:rsidRPr="00FC6111">
        <w:rPr>
          <w:rStyle w:val="Box"/>
        </w:rPr>
        <w:t>war against war</w:t>
      </w:r>
      <w:r w:rsidRPr="00FC6111">
        <w:rPr>
          <w:sz w:val="14"/>
        </w:rPr>
        <w:t xml:space="preserve">; </w:t>
      </w:r>
      <w:r w:rsidRPr="00FC6111">
        <w:rPr>
          <w:rStyle w:val="TitleChar"/>
        </w:rPr>
        <w:t>other nations must simply choose sides</w:t>
      </w:r>
      <w:r w:rsidRPr="00FC6111">
        <w:rPr>
          <w:sz w:val="14"/>
        </w:rPr>
        <w:t xml:space="preserve">. As long as war threatens to dissolve the peaceful order of nations, these nations must submit to the politics of “the one, instead of the many.” </w:t>
      </w:r>
      <w:r w:rsidRPr="00FC6111">
        <w:rPr>
          <w:rStyle w:val="TitleChar"/>
        </w:rPr>
        <w:t>They must accept the United States as “something godlike</w:t>
      </w:r>
      <w:r w:rsidRPr="00FC6111">
        <w:rPr>
          <w:sz w:val="14"/>
        </w:rPr>
        <w:t>,” in that in questions of its own security—which are questions of the world’s security—</w:t>
      </w:r>
      <w:r w:rsidRPr="00FC6111">
        <w:rPr>
          <w:rStyle w:val="TitleChar"/>
        </w:rPr>
        <w:t>they can have no authority to influence or oppose its actions.</w:t>
      </w:r>
      <w:r w:rsidRPr="00FC6111">
        <w:rPr>
          <w:sz w:val="14"/>
        </w:rPr>
        <w:t xml:space="preserve"> These questions can be decided by the United States alone. </w:t>
      </w:r>
      <w:r w:rsidRPr="00FC6111">
        <w:rPr>
          <w:rStyle w:val="TitleChar"/>
        </w:rPr>
        <w:t>Other nations must</w:t>
      </w:r>
      <w:r w:rsidRPr="00FC6111">
        <w:rPr>
          <w:sz w:val="14"/>
        </w:rPr>
        <w:t xml:space="preserve">, for the foreseeable future, </w:t>
      </w:r>
      <w:proofErr w:type="gramStart"/>
      <w:r w:rsidRPr="00FC6111">
        <w:rPr>
          <w:rStyle w:val="Box"/>
        </w:rPr>
        <w:t>suspend</w:t>
      </w:r>
      <w:proofErr w:type="gramEnd"/>
      <w:r w:rsidRPr="00FC6111">
        <w:rPr>
          <w:rStyle w:val="Box"/>
        </w:rPr>
        <w:t xml:space="preserve"> their agency when it comes to their existence</w:t>
      </w:r>
      <w:r w:rsidRPr="00FC6111">
        <w:rPr>
          <w:sz w:val="14"/>
        </w:rPr>
        <w:t xml:space="preserve">. Therefore, </w:t>
      </w:r>
      <w:r w:rsidRPr="00FC6111">
        <w:rPr>
          <w:rStyle w:val="TitleChar"/>
        </w:rPr>
        <w:t xml:space="preserve">the rhetoric of security allows the United States to </w:t>
      </w:r>
      <w:r w:rsidRPr="00FC6111">
        <w:rPr>
          <w:rStyle w:val="Box"/>
        </w:rPr>
        <w:t>totalize world politics</w:t>
      </w:r>
      <w:r w:rsidRPr="00FC6111">
        <w:rPr>
          <w:rStyle w:val="TitleChar"/>
        </w:rPr>
        <w:t xml:space="preserve"> within itself in a manner that extends from the relations among states down to the inner moral struggle experienced by every human being.</w:t>
      </w:r>
    </w:p>
    <w:p w14:paraId="07CD447B" w14:textId="77777777" w:rsidR="008612BA" w:rsidRDefault="008612BA" w:rsidP="008612BA">
      <w:pPr>
        <w:rPr>
          <w:sz w:val="14"/>
        </w:rPr>
      </w:pPr>
    </w:p>
    <w:p w14:paraId="68C8DA34" w14:textId="77777777" w:rsidR="008612BA" w:rsidRDefault="008612BA" w:rsidP="008612BA">
      <w:pPr>
        <w:pStyle w:val="Heading4"/>
      </w:pPr>
      <w:r>
        <w:t xml:space="preserve">The </w:t>
      </w:r>
      <w:proofErr w:type="spellStart"/>
      <w:r>
        <w:t>aff’s</w:t>
      </w:r>
      <w:proofErr w:type="spellEnd"/>
      <w:r>
        <w:t xml:space="preserve"> drive for universal security based around American internationalist leadership results in endless wars </w:t>
      </w:r>
    </w:p>
    <w:p w14:paraId="7C67ED94" w14:textId="77777777" w:rsidR="008612BA" w:rsidRPr="00042C74" w:rsidRDefault="008612BA" w:rsidP="008612BA">
      <w:r>
        <w:rPr>
          <w:rStyle w:val="StyleStyleBold12pt"/>
        </w:rPr>
        <w:t xml:space="preserve">Zhang </w:t>
      </w:r>
      <w:r w:rsidRPr="00D93AB4">
        <w:rPr>
          <w:rStyle w:val="StyleStyleBold12pt"/>
        </w:rPr>
        <w:t>4</w:t>
      </w:r>
      <w:r>
        <w:t xml:space="preserve"> </w:t>
      </w:r>
      <w:proofErr w:type="gramStart"/>
      <w:r w:rsidRPr="00FC6111">
        <w:t>Multiplicity</w:t>
      </w:r>
      <w:proofErr w:type="gramEnd"/>
      <w:r w:rsidRPr="00FC6111">
        <w:t xml:space="preserve"> or Heterogeneity? The Cultural-Political Parad</w:t>
      </w:r>
      <w:r>
        <w:t>ox in the Age of Globalization,</w:t>
      </w:r>
      <w:r w:rsidRPr="00FC6111">
        <w:t xml:space="preserve"> </w:t>
      </w:r>
      <w:r w:rsidRPr="00042C74">
        <w:t xml:space="preserve">Professor of Comparative Literature and Chinese and Chair of Department of East Asian </w:t>
      </w:r>
      <w:r>
        <w:t xml:space="preserve">Studies at New York University, </w:t>
      </w:r>
      <w:proofErr w:type="spellStart"/>
      <w:r w:rsidRPr="00042C74">
        <w:t>Xudong</w:t>
      </w:r>
      <w:proofErr w:type="spellEnd"/>
      <w:r w:rsidRPr="00042C74">
        <w:t>, 2</w:t>
      </w:r>
      <w:r>
        <w:t>004, Cultural Critique, No. 58</w:t>
      </w:r>
    </w:p>
    <w:p w14:paraId="3A124E29" w14:textId="77777777" w:rsidR="008612BA" w:rsidRPr="00042C74" w:rsidRDefault="008612BA" w:rsidP="008612BA"/>
    <w:p w14:paraId="6B4D5D6C" w14:textId="77777777" w:rsidR="008612BA" w:rsidRPr="00042C74" w:rsidRDefault="008612BA" w:rsidP="008612BA">
      <w:pPr>
        <w:rPr>
          <w:u w:val="single"/>
        </w:rPr>
      </w:pPr>
      <w:r w:rsidRPr="00D93AB4">
        <w:rPr>
          <w:sz w:val="14"/>
        </w:rPr>
        <w:t xml:space="preserve">One of the more convincing points one can </w:t>
      </w:r>
      <w:r w:rsidRPr="00FC6111">
        <w:rPr>
          <w:sz w:val="14"/>
        </w:rPr>
        <w:t xml:space="preserve">find in Empire is this new political animal's interest not in waging war but in maintaining peace. But this, too, can be understood more forcefully in light of the </w:t>
      </w:r>
      <w:proofErr w:type="spellStart"/>
      <w:r w:rsidRPr="00FC6111">
        <w:rPr>
          <w:sz w:val="14"/>
        </w:rPr>
        <w:t>Schmittian</w:t>
      </w:r>
      <w:proofErr w:type="spellEnd"/>
      <w:r w:rsidRPr="00FC6111">
        <w:rPr>
          <w:sz w:val="14"/>
        </w:rPr>
        <w:t xml:space="preserve"> observation that </w:t>
      </w:r>
      <w:r w:rsidRPr="00FC6111">
        <w:rPr>
          <w:u w:val="single"/>
        </w:rPr>
        <w:t>any totalistic construction of a homogeneous</w:t>
      </w:r>
      <w:r w:rsidRPr="00FC6111">
        <w:rPr>
          <w:sz w:val="14"/>
        </w:rPr>
        <w:t xml:space="preserve"> concept of </w:t>
      </w:r>
      <w:r w:rsidRPr="00FC6111">
        <w:rPr>
          <w:u w:val="single"/>
        </w:rPr>
        <w:t>"us" is based</w:t>
      </w:r>
      <w:r w:rsidRPr="00FC6111">
        <w:rPr>
          <w:sz w:val="14"/>
        </w:rPr>
        <w:t>, unwittingly or not, up</w:t>
      </w:r>
      <w:r w:rsidRPr="00FC6111">
        <w:rPr>
          <w:u w:val="single"/>
        </w:rPr>
        <w:t xml:space="preserve">on a false, </w:t>
      </w:r>
      <w:r w:rsidRPr="00FC6111">
        <w:rPr>
          <w:rStyle w:val="Box"/>
        </w:rPr>
        <w:t xml:space="preserve">apolitical, and </w:t>
      </w:r>
      <w:r w:rsidRPr="00FC6111">
        <w:rPr>
          <w:rStyle w:val="Box"/>
        </w:rPr>
        <w:lastRenderedPageBreak/>
        <w:t>unattainable illusion</w:t>
      </w:r>
      <w:r w:rsidRPr="00FC6111">
        <w:rPr>
          <w:u w:val="single"/>
        </w:rPr>
        <w:t xml:space="preserve"> of </w:t>
      </w:r>
      <w:r w:rsidRPr="00FC6111">
        <w:rPr>
          <w:sz w:val="14"/>
        </w:rPr>
        <w:t>the</w:t>
      </w:r>
      <w:r w:rsidRPr="00FC6111">
        <w:rPr>
          <w:u w:val="single"/>
        </w:rPr>
        <w:t xml:space="preserve"> "total security" </w:t>
      </w:r>
      <w:r w:rsidRPr="00FC6111">
        <w:rPr>
          <w:sz w:val="14"/>
        </w:rPr>
        <w:t xml:space="preserve">of our way of life, our being. </w:t>
      </w:r>
      <w:r w:rsidRPr="00FC6111">
        <w:rPr>
          <w:u w:val="single"/>
        </w:rPr>
        <w:t>The peace-seeking drive</w:t>
      </w:r>
      <w:r w:rsidRPr="00FC6111">
        <w:rPr>
          <w:sz w:val="14"/>
        </w:rPr>
        <w:t xml:space="preserve"> indeed </w:t>
      </w:r>
      <w:r w:rsidRPr="00FC6111">
        <w:rPr>
          <w:u w:val="single"/>
        </w:rPr>
        <w:t xml:space="preserve">touches on a </w:t>
      </w:r>
      <w:r w:rsidRPr="00FC6111">
        <w:rPr>
          <w:rStyle w:val="Box"/>
        </w:rPr>
        <w:t>fundamental feature</w:t>
      </w:r>
      <w:r w:rsidRPr="00FC6111">
        <w:rPr>
          <w:u w:val="single"/>
        </w:rPr>
        <w:t xml:space="preserve"> of all civilizational-imperial orders</w:t>
      </w:r>
      <w:r w:rsidRPr="00FC6111">
        <w:rPr>
          <w:sz w:val="14"/>
        </w:rPr>
        <w:t xml:space="preserve"> of "our way of life." From the Great Wall of China to the U.S. national missile defense system, we witness the fantasy about total security. The Great Wall of China, which had already been penetrated time and again by hordes of nomads even before it gets symbolically "battered down" by the "cheap commodities of the bourgeoisie," in that splendid passage from The Communist Manifesto, stands to be rebuilt again and again, symbolically or otherwise. </w:t>
      </w:r>
      <w:r w:rsidRPr="00FC6111">
        <w:rPr>
          <w:u w:val="single"/>
        </w:rPr>
        <w:t>Total security</w:t>
      </w:r>
      <w:r w:rsidRPr="00FC6111">
        <w:rPr>
          <w:sz w:val="14"/>
        </w:rPr>
        <w:t xml:space="preserve">, as Schmitt tells us, </w:t>
      </w:r>
      <w:r w:rsidRPr="00FC6111">
        <w:rPr>
          <w:u w:val="single"/>
        </w:rPr>
        <w:t>is</w:t>
      </w:r>
      <w:r w:rsidRPr="00FC6111">
        <w:rPr>
          <w:sz w:val="14"/>
        </w:rPr>
        <w:t xml:space="preserve"> itself </w:t>
      </w:r>
      <w:r w:rsidRPr="00FC6111">
        <w:rPr>
          <w:u w:val="single"/>
        </w:rPr>
        <w:t xml:space="preserve">built </w:t>
      </w:r>
      <w:r w:rsidRPr="00FC6111">
        <w:rPr>
          <w:sz w:val="14"/>
        </w:rPr>
        <w:t>up</w:t>
      </w:r>
      <w:r w:rsidRPr="00FC6111">
        <w:rPr>
          <w:u w:val="single"/>
        </w:rPr>
        <w:t xml:space="preserve">on the notion of the enemy as the </w:t>
      </w:r>
      <w:r w:rsidRPr="00FC6111">
        <w:rPr>
          <w:rStyle w:val="Box"/>
        </w:rPr>
        <w:t>negated Other</w:t>
      </w:r>
      <w:r w:rsidRPr="00FC6111">
        <w:rPr>
          <w:u w:val="single"/>
        </w:rPr>
        <w:t xml:space="preserve">; the Wall </w:t>
      </w:r>
      <w:r w:rsidRPr="00FC6111">
        <w:rPr>
          <w:rStyle w:val="Box"/>
        </w:rPr>
        <w:t>denies their existence</w:t>
      </w:r>
      <w:r w:rsidRPr="00FC6111">
        <w:rPr>
          <w:u w:val="single"/>
        </w:rPr>
        <w:t xml:space="preserve"> as human beings while secretly acknowledging the real threat this</w:t>
      </w:r>
      <w:r w:rsidRPr="00FC6111">
        <w:rPr>
          <w:sz w:val="14"/>
        </w:rPr>
        <w:t xml:space="preserve"> negated, </w:t>
      </w:r>
      <w:r w:rsidRPr="00FC6111">
        <w:rPr>
          <w:u w:val="single"/>
        </w:rPr>
        <w:t>dehumanized enemy poses</w:t>
      </w:r>
      <w:r w:rsidRPr="00FC6111">
        <w:rPr>
          <w:sz w:val="14"/>
        </w:rPr>
        <w:t xml:space="preserve"> to our wellbeing both from outside and within. The "gap" of the Manhattan skyline left by </w:t>
      </w:r>
      <w:r w:rsidRPr="00FC6111">
        <w:rPr>
          <w:u w:val="single"/>
        </w:rPr>
        <w:t>the destruction of the Twin Towers</w:t>
      </w:r>
      <w:r w:rsidRPr="00FC6111">
        <w:rPr>
          <w:sz w:val="14"/>
        </w:rPr>
        <w:t xml:space="preserve"> of World Trade Center </w:t>
      </w:r>
      <w:r w:rsidRPr="00FC6111">
        <w:rPr>
          <w:u w:val="single"/>
        </w:rPr>
        <w:t>is</w:t>
      </w:r>
      <w:r w:rsidRPr="00FC6111">
        <w:rPr>
          <w:sz w:val="14"/>
        </w:rPr>
        <w:t xml:space="preserve"> so </w:t>
      </w:r>
      <w:r w:rsidRPr="00FC6111">
        <w:rPr>
          <w:u w:val="single"/>
        </w:rPr>
        <w:t>profoundly disturbing</w:t>
      </w:r>
      <w:r w:rsidRPr="00FC6111">
        <w:rPr>
          <w:sz w:val="14"/>
        </w:rPr>
        <w:t xml:space="preserve">, a daily reminder for New Yorkers, </w:t>
      </w:r>
      <w:r w:rsidRPr="00FC6111">
        <w:rPr>
          <w:u w:val="single"/>
        </w:rPr>
        <w:t xml:space="preserve">because it indicates both the increasing impossibility and </w:t>
      </w:r>
      <w:r w:rsidRPr="00FC6111">
        <w:rPr>
          <w:sz w:val="14"/>
        </w:rPr>
        <w:t>the increasing</w:t>
      </w:r>
      <w:r w:rsidRPr="00FC6111">
        <w:rPr>
          <w:u w:val="single"/>
        </w:rPr>
        <w:t xml:space="preserve"> necessity of the Wall</w:t>
      </w:r>
      <w:r w:rsidRPr="00FC6111">
        <w:rPr>
          <w:sz w:val="14"/>
        </w:rPr>
        <w:t xml:space="preserve">: The Wall </w:t>
      </w:r>
      <w:r w:rsidRPr="00FC6111">
        <w:rPr>
          <w:u w:val="single"/>
        </w:rPr>
        <w:t xml:space="preserve">of </w:t>
      </w:r>
      <w:r w:rsidRPr="00FC6111">
        <w:rPr>
          <w:sz w:val="14"/>
        </w:rPr>
        <w:t xml:space="preserve">modernization and </w:t>
      </w:r>
      <w:r w:rsidRPr="00FC6111">
        <w:rPr>
          <w:u w:val="single"/>
        </w:rPr>
        <w:t>modernity</w:t>
      </w:r>
      <w:r w:rsidRPr="00FC6111">
        <w:rPr>
          <w:sz w:val="14"/>
        </w:rPr>
        <w:t xml:space="preserve">, of classical notions of </w:t>
      </w:r>
      <w:r w:rsidRPr="00FC6111">
        <w:rPr>
          <w:u w:val="single"/>
        </w:rPr>
        <w:t xml:space="preserve">security </w:t>
      </w:r>
      <w:r w:rsidRPr="00FC6111">
        <w:rPr>
          <w:sz w:val="14"/>
        </w:rPr>
        <w:t xml:space="preserve">and protection, of a sheltered and protected life requires not only the apathy, indifference, and self-indulgence of wealth and power, </w:t>
      </w:r>
      <w:r w:rsidRPr="00FC6111">
        <w:rPr>
          <w:u w:val="single"/>
        </w:rPr>
        <w:t>but also</w:t>
      </w:r>
      <w:r w:rsidRPr="00FC6111">
        <w:rPr>
          <w:sz w:val="14"/>
        </w:rPr>
        <w:t xml:space="preserve">, and more crucially, the work of </w:t>
      </w:r>
      <w:r w:rsidRPr="00FC6111">
        <w:rPr>
          <w:u w:val="single"/>
        </w:rPr>
        <w:t>the state that maintains the</w:t>
      </w:r>
      <w:r w:rsidRPr="00FC6111">
        <w:rPr>
          <w:sz w:val="14"/>
        </w:rPr>
        <w:t xml:space="preserve"> physical </w:t>
      </w:r>
      <w:r w:rsidRPr="00FC6111">
        <w:rPr>
          <w:u w:val="single"/>
        </w:rPr>
        <w:t>distance</w:t>
      </w:r>
      <w:r w:rsidRPr="00FC6111">
        <w:rPr>
          <w:sz w:val="14"/>
        </w:rPr>
        <w:t xml:space="preserve">, separation, </w:t>
      </w:r>
      <w:r w:rsidRPr="00FC6111">
        <w:rPr>
          <w:u w:val="single"/>
        </w:rPr>
        <w:t>and destruction of the enemy</w:t>
      </w:r>
      <w:r w:rsidRPr="00FC6111">
        <w:rPr>
          <w:sz w:val="14"/>
        </w:rPr>
        <w:t xml:space="preserve">. </w:t>
      </w:r>
      <w:r w:rsidRPr="00FC6111">
        <w:rPr>
          <w:u w:val="single"/>
        </w:rPr>
        <w:t>The</w:t>
      </w:r>
      <w:r w:rsidRPr="00FC6111">
        <w:rPr>
          <w:sz w:val="14"/>
        </w:rPr>
        <w:t xml:space="preserve"> political </w:t>
      </w:r>
      <w:r w:rsidRPr="00FC6111">
        <w:rPr>
          <w:u w:val="single"/>
        </w:rPr>
        <w:t>homogeneity required by</w:t>
      </w:r>
      <w:r w:rsidRPr="00FC6111">
        <w:rPr>
          <w:sz w:val="14"/>
        </w:rPr>
        <w:t xml:space="preserve"> the age of </w:t>
      </w:r>
      <w:r w:rsidRPr="00FC6111">
        <w:rPr>
          <w:u w:val="single"/>
        </w:rPr>
        <w:t>homeland security</w:t>
      </w:r>
      <w:r w:rsidRPr="00FC6111">
        <w:rPr>
          <w:sz w:val="14"/>
        </w:rPr>
        <w:t xml:space="preserve"> may prove alarming and ominous to those who cherish civil liberty and civil rights, but there is no denying that it </w:t>
      </w:r>
      <w:r w:rsidRPr="00FC6111">
        <w:rPr>
          <w:u w:val="single"/>
        </w:rPr>
        <w:t>is intrinsic to the very notion of freedom and wellbeing assumed by globalization</w:t>
      </w:r>
      <w:r w:rsidRPr="00FC6111">
        <w:rPr>
          <w:sz w:val="14"/>
        </w:rPr>
        <w:t xml:space="preserve"> and postmodernism as conventionally understood. In this particular sense one may concede that </w:t>
      </w:r>
      <w:r w:rsidRPr="00FC6111">
        <w:rPr>
          <w:u w:val="single"/>
        </w:rPr>
        <w:t>globalization and postmodernism</w:t>
      </w:r>
      <w:r w:rsidRPr="00FC6111">
        <w:rPr>
          <w:sz w:val="14"/>
        </w:rPr>
        <w:t xml:space="preserve"> as ideological discourses </w:t>
      </w:r>
      <w:r w:rsidRPr="00FC6111">
        <w:rPr>
          <w:u w:val="single"/>
        </w:rPr>
        <w:t xml:space="preserve">represent one more attempt to form a homogenous </w:t>
      </w:r>
      <w:r w:rsidRPr="00FC6111">
        <w:rPr>
          <w:sz w:val="14"/>
        </w:rPr>
        <w:t xml:space="preserve">and exclusive </w:t>
      </w:r>
      <w:r w:rsidRPr="00FC6111">
        <w:rPr>
          <w:u w:val="single"/>
        </w:rPr>
        <w:t>self-identity by which to manage human conditions in the name of</w:t>
      </w:r>
      <w:r w:rsidRPr="00FC6111">
        <w:rPr>
          <w:sz w:val="14"/>
        </w:rPr>
        <w:t xml:space="preserve"> freedom, diversity, and </w:t>
      </w:r>
      <w:r w:rsidRPr="00FC6111">
        <w:rPr>
          <w:u w:val="single"/>
        </w:rPr>
        <w:t>multiplicity</w:t>
      </w:r>
      <w:r w:rsidRPr="00FC6111">
        <w:rPr>
          <w:sz w:val="14"/>
        </w:rPr>
        <w:t xml:space="preserve">, </w:t>
      </w:r>
      <w:r w:rsidRPr="00FC6111">
        <w:rPr>
          <w:u w:val="single"/>
        </w:rPr>
        <w:t>by</w:t>
      </w:r>
      <w:r w:rsidRPr="00FC6111">
        <w:rPr>
          <w:sz w:val="14"/>
        </w:rPr>
        <w:t xml:space="preserve"> forming and </w:t>
      </w:r>
      <w:r w:rsidRPr="00FC6111">
        <w:rPr>
          <w:u w:val="single"/>
        </w:rPr>
        <w:t>producing subjectivity</w:t>
      </w:r>
      <w:r w:rsidRPr="00FC6111">
        <w:rPr>
          <w:sz w:val="14"/>
        </w:rPr>
        <w:t xml:space="preserve"> and the concept of human nature </w:t>
      </w:r>
      <w:r w:rsidRPr="00FC6111">
        <w:rPr>
          <w:u w:val="single"/>
        </w:rPr>
        <w:t>as such</w:t>
      </w:r>
      <w:r w:rsidRPr="00FC6111">
        <w:rPr>
          <w:sz w:val="14"/>
        </w:rPr>
        <w:t xml:space="preserve">. In this sense, the </w:t>
      </w:r>
      <w:proofErr w:type="spellStart"/>
      <w:r w:rsidRPr="00FC6111">
        <w:rPr>
          <w:sz w:val="14"/>
        </w:rPr>
        <w:t>Deleuzian</w:t>
      </w:r>
      <w:proofErr w:type="spellEnd"/>
      <w:r w:rsidRPr="00FC6111">
        <w:rPr>
          <w:sz w:val="14"/>
        </w:rPr>
        <w:t xml:space="preserve"> philosophy of </w:t>
      </w:r>
      <w:proofErr w:type="spellStart"/>
      <w:r w:rsidRPr="00FC6111">
        <w:rPr>
          <w:sz w:val="14"/>
        </w:rPr>
        <w:t>affirmativity</w:t>
      </w:r>
      <w:proofErr w:type="spellEnd"/>
      <w:r w:rsidRPr="00FC6111">
        <w:rPr>
          <w:sz w:val="14"/>
        </w:rPr>
        <w:t>, internal differentiation, and the multiplicity of sameness-all argued against the classical Hegelian notions of binary opposite and dialectic contradiction-is likely to become a new philosophical ground of ideological and cultural-political contention (</w:t>
      </w:r>
      <w:proofErr w:type="spellStart"/>
      <w:r w:rsidRPr="00FC6111">
        <w:rPr>
          <w:sz w:val="14"/>
        </w:rPr>
        <w:t>Deleuze</w:t>
      </w:r>
      <w:proofErr w:type="spellEnd"/>
      <w:r w:rsidRPr="00FC6111">
        <w:rPr>
          <w:sz w:val="14"/>
        </w:rPr>
        <w:t xml:space="preserve"> and </w:t>
      </w:r>
      <w:proofErr w:type="spellStart"/>
      <w:r w:rsidRPr="00FC6111">
        <w:rPr>
          <w:sz w:val="14"/>
        </w:rPr>
        <w:t>Guattari</w:t>
      </w:r>
      <w:proofErr w:type="spellEnd"/>
      <w:r w:rsidRPr="00FC6111">
        <w:rPr>
          <w:sz w:val="14"/>
        </w:rPr>
        <w:t xml:space="preserve"> 1987; </w:t>
      </w:r>
      <w:proofErr w:type="spellStart"/>
      <w:r w:rsidRPr="00FC6111">
        <w:rPr>
          <w:sz w:val="14"/>
        </w:rPr>
        <w:t>Deleuze</w:t>
      </w:r>
      <w:proofErr w:type="spellEnd"/>
      <w:r w:rsidRPr="00FC6111">
        <w:rPr>
          <w:sz w:val="14"/>
        </w:rPr>
        <w:t xml:space="preserve"> 1994). This concept offers opportunities for the </w:t>
      </w:r>
      <w:proofErr w:type="spellStart"/>
      <w:r w:rsidRPr="00FC6111">
        <w:rPr>
          <w:sz w:val="14"/>
        </w:rPr>
        <w:t>culturalist</w:t>
      </w:r>
      <w:proofErr w:type="spellEnd"/>
      <w:r w:rsidRPr="00FC6111">
        <w:rPr>
          <w:sz w:val="14"/>
        </w:rPr>
        <w:t xml:space="preserve"> concept of the liberal-democratic selfhood and sovereignty to </w:t>
      </w:r>
      <w:proofErr w:type="spellStart"/>
      <w:r w:rsidRPr="00FC6111">
        <w:rPr>
          <w:sz w:val="14"/>
        </w:rPr>
        <w:t>deterritorialize</w:t>
      </w:r>
      <w:proofErr w:type="spellEnd"/>
      <w:r w:rsidRPr="00FC6111">
        <w:rPr>
          <w:sz w:val="14"/>
        </w:rPr>
        <w:t xml:space="preserve"> and </w:t>
      </w:r>
      <w:proofErr w:type="spellStart"/>
      <w:r w:rsidRPr="00FC6111">
        <w:rPr>
          <w:sz w:val="14"/>
        </w:rPr>
        <w:t>reterritorialize</w:t>
      </w:r>
      <w:proofErr w:type="spellEnd"/>
      <w:r w:rsidRPr="00FC6111">
        <w:rPr>
          <w:sz w:val="14"/>
        </w:rPr>
        <w:t xml:space="preserve">, to be everywhere and nowhere at the same time, to exist as the "body without organs," and to function as the ultimate machine of becoming political in the battle of defining the universal in terms of the par- </w:t>
      </w:r>
      <w:proofErr w:type="spellStart"/>
      <w:r w:rsidRPr="00FC6111">
        <w:rPr>
          <w:sz w:val="14"/>
        </w:rPr>
        <w:t>ticular</w:t>
      </w:r>
      <w:proofErr w:type="spellEnd"/>
      <w:r w:rsidRPr="00FC6111">
        <w:rPr>
          <w:sz w:val="14"/>
        </w:rPr>
        <w:t xml:space="preserve">. With increased communication and interaction between different human groups at a certain level (that is to say, within certain class strata across the world), </w:t>
      </w:r>
      <w:r w:rsidRPr="00FC6111">
        <w:rPr>
          <w:u w:val="single"/>
        </w:rPr>
        <w:t>the exclusion upon which</w:t>
      </w:r>
      <w:r w:rsidRPr="00FC6111">
        <w:rPr>
          <w:sz w:val="14"/>
        </w:rPr>
        <w:t xml:space="preserve"> the necessary, though disguised, </w:t>
      </w:r>
      <w:r w:rsidRPr="00FC6111">
        <w:rPr>
          <w:u w:val="single"/>
        </w:rPr>
        <w:t>political</w:t>
      </w:r>
      <w:r w:rsidRPr="00FC6111">
        <w:rPr>
          <w:sz w:val="14"/>
        </w:rPr>
        <w:t xml:space="preserve"> cohesiveness and </w:t>
      </w:r>
      <w:r w:rsidRPr="00FC6111">
        <w:rPr>
          <w:u w:val="single"/>
        </w:rPr>
        <w:t xml:space="preserve">homogeneity has been constructed must be defined in terms of the </w:t>
      </w:r>
      <w:r w:rsidRPr="00FC6111">
        <w:rPr>
          <w:rStyle w:val="Box"/>
        </w:rPr>
        <w:t>radical otherness of civilization</w:t>
      </w:r>
      <w:r w:rsidRPr="00FC6111">
        <w:rPr>
          <w:sz w:val="14"/>
        </w:rPr>
        <w:t xml:space="preserve"> and humanity as such. </w:t>
      </w:r>
      <w:r w:rsidRPr="00FC6111">
        <w:rPr>
          <w:u w:val="single"/>
        </w:rPr>
        <w:t>If terrorism or Islamic fundamentalism did not exist, they would have been invented</w:t>
      </w:r>
      <w:r w:rsidRPr="00FC6111">
        <w:rPr>
          <w:sz w:val="14"/>
        </w:rPr>
        <w:t xml:space="preserve">; the Iraqis, the Serbs, and to some degree the Chinese have been there, as has the African continent, in a less visible but, by virtue of its being kept out of sight, more frightening way. In this respect, too, there is little new. And Schmitt, too, has something ready to offer: At the end of The </w:t>
      </w:r>
      <w:proofErr w:type="spellStart"/>
      <w:r w:rsidRPr="00FC6111">
        <w:rPr>
          <w:sz w:val="14"/>
        </w:rPr>
        <w:t>Conceptof</w:t>
      </w:r>
      <w:proofErr w:type="spellEnd"/>
      <w:r w:rsidRPr="00FC6111">
        <w:rPr>
          <w:sz w:val="14"/>
        </w:rPr>
        <w:t xml:space="preserve"> the Political, he observes (and this was 1932): </w:t>
      </w:r>
      <w:r w:rsidRPr="00FC6111">
        <w:rPr>
          <w:u w:val="single"/>
        </w:rPr>
        <w:t>War is condemned but executions, sanctions, punitive expeditions, pacifications, protection of treaties, international police, and measures to assure peace remain</w:t>
      </w:r>
      <w:r w:rsidRPr="00FC6111">
        <w:rPr>
          <w:sz w:val="14"/>
        </w:rPr>
        <w:t xml:space="preserve">. </w:t>
      </w:r>
      <w:r w:rsidRPr="00FC6111">
        <w:rPr>
          <w:u w:val="single"/>
        </w:rPr>
        <w:t>The adversary is</w:t>
      </w:r>
      <w:r w:rsidRPr="00FC6111">
        <w:rPr>
          <w:sz w:val="14"/>
        </w:rPr>
        <w:t xml:space="preserve"> thus </w:t>
      </w:r>
      <w:r w:rsidRPr="00FC6111">
        <w:rPr>
          <w:u w:val="single"/>
        </w:rPr>
        <w:t xml:space="preserve">no longer called an enemy but a </w:t>
      </w:r>
      <w:r w:rsidRPr="00FC6111">
        <w:rPr>
          <w:rStyle w:val="Box"/>
        </w:rPr>
        <w:t>disturber of peace</w:t>
      </w:r>
      <w:r w:rsidRPr="00FC6111">
        <w:rPr>
          <w:u w:val="single"/>
        </w:rPr>
        <w:t xml:space="preserve"> and is thereby designated</w:t>
      </w:r>
      <w:r w:rsidRPr="00FC6111">
        <w:rPr>
          <w:sz w:val="14"/>
        </w:rPr>
        <w:t xml:space="preserve"> to be </w:t>
      </w:r>
      <w:r w:rsidRPr="00FC6111">
        <w:rPr>
          <w:u w:val="single"/>
        </w:rPr>
        <w:t>an outlaw of humanity</w:t>
      </w:r>
      <w:r w:rsidRPr="00FC6111">
        <w:rPr>
          <w:sz w:val="14"/>
        </w:rPr>
        <w:t xml:space="preserve">. A war waged to protect or expand economic power must, with the aid of propaganda, turn into a crusade and into the last war of humanity. This is implicit in the polarity of ethics and economics, a polarity astonishingly systematic and consistent. But </w:t>
      </w:r>
      <w:r w:rsidRPr="00FC6111">
        <w:rPr>
          <w:u w:val="single"/>
        </w:rPr>
        <w:t>this allegedly non-political</w:t>
      </w:r>
      <w:r w:rsidRPr="00FC6111">
        <w:rPr>
          <w:sz w:val="14"/>
        </w:rPr>
        <w:t xml:space="preserve"> and apparently even </w:t>
      </w:r>
      <w:proofErr w:type="spellStart"/>
      <w:r w:rsidRPr="00FC6111">
        <w:rPr>
          <w:sz w:val="14"/>
        </w:rPr>
        <w:t>antipolitical</w:t>
      </w:r>
      <w:proofErr w:type="spellEnd"/>
      <w:r w:rsidRPr="00FC6111">
        <w:rPr>
          <w:sz w:val="14"/>
        </w:rPr>
        <w:t xml:space="preserve"> </w:t>
      </w:r>
      <w:r w:rsidRPr="00FC6111">
        <w:rPr>
          <w:u w:val="single"/>
        </w:rPr>
        <w:t>system serves existing</w:t>
      </w:r>
      <w:r w:rsidRPr="00FC6111">
        <w:rPr>
          <w:sz w:val="14"/>
        </w:rPr>
        <w:t xml:space="preserve"> or newly emerging </w:t>
      </w:r>
      <w:r w:rsidRPr="00FC6111">
        <w:rPr>
          <w:u w:val="single"/>
        </w:rPr>
        <w:t xml:space="preserve">friend-and-enemy groupings and </w:t>
      </w:r>
      <w:r w:rsidRPr="00FC6111">
        <w:rPr>
          <w:rStyle w:val="Box"/>
        </w:rPr>
        <w:t>cannot escape</w:t>
      </w:r>
      <w:r w:rsidRPr="00FC6111">
        <w:rPr>
          <w:u w:val="single"/>
        </w:rPr>
        <w:t xml:space="preserve"> the logic of the political</w:t>
      </w:r>
      <w:r>
        <w:rPr>
          <w:u w:val="single"/>
        </w:rPr>
        <w:t>.</w:t>
      </w:r>
    </w:p>
    <w:p w14:paraId="1205F2F8" w14:textId="77777777" w:rsidR="008612BA" w:rsidRDefault="008612BA" w:rsidP="008612BA">
      <w:pPr>
        <w:rPr>
          <w:sz w:val="14"/>
        </w:rPr>
      </w:pPr>
    </w:p>
    <w:p w14:paraId="0946DBF4" w14:textId="77777777" w:rsidR="008612BA" w:rsidRDefault="008612BA" w:rsidP="008612BA">
      <w:pPr>
        <w:pStyle w:val="Heading2"/>
      </w:pPr>
      <w:r>
        <w:lastRenderedPageBreak/>
        <w:t>Terrorism</w:t>
      </w:r>
    </w:p>
    <w:p w14:paraId="7E70DA88" w14:textId="77777777" w:rsidR="008612BA" w:rsidRDefault="008612BA" w:rsidP="008612BA">
      <w:pPr>
        <w:pStyle w:val="Heading4"/>
      </w:pPr>
      <w:r>
        <w:t>Liberalism attempts to address terrorism miss the fact that terrorism is a byproduct of its political ontology</w:t>
      </w:r>
    </w:p>
    <w:p w14:paraId="4A7C8AC4" w14:textId="77777777" w:rsidR="008612BA" w:rsidRDefault="008612BA" w:rsidP="008612BA">
      <w:proofErr w:type="spellStart"/>
      <w:r w:rsidRPr="0036692F">
        <w:rPr>
          <w:rStyle w:val="StyleStyleBold12pt"/>
        </w:rPr>
        <w:t>Prozorov</w:t>
      </w:r>
      <w:proofErr w:type="spellEnd"/>
      <w:r w:rsidRPr="0036692F">
        <w:rPr>
          <w:rStyle w:val="StyleStyleBold12pt"/>
        </w:rPr>
        <w:t xml:space="preserve"> 6</w:t>
      </w:r>
      <w:r>
        <w:t xml:space="preserve"> Liberal Enmity: The Figure of the Foe in the Political Ontology of Liberalism, Sergei </w:t>
      </w:r>
      <w:proofErr w:type="spellStart"/>
      <w:r>
        <w:t>Prozorov</w:t>
      </w:r>
      <w:proofErr w:type="spellEnd"/>
      <w:r>
        <w:t xml:space="preserve">, </w:t>
      </w:r>
      <w:r w:rsidRPr="00AA202F">
        <w:t>Professor of International Relations at Petrozavodsk State University,</w:t>
      </w:r>
      <w:r>
        <w:t xml:space="preserve"> Millennium - Journal of International Studies, </w:t>
      </w:r>
      <w:r w:rsidRPr="0036692F">
        <w:t>Dec 1, 2006</w:t>
      </w:r>
      <w:r>
        <w:t>, 35: 75 DOI: 10.1177/03058298060350010801</w:t>
      </w:r>
    </w:p>
    <w:p w14:paraId="26E468AE" w14:textId="77777777" w:rsidR="008612BA" w:rsidRPr="002B0D0A" w:rsidRDefault="008612BA" w:rsidP="008612BA"/>
    <w:p w14:paraId="2390AF22" w14:textId="77777777" w:rsidR="008612BA" w:rsidRPr="002B0D0A" w:rsidRDefault="008612BA" w:rsidP="008612BA">
      <w:pPr>
        <w:rPr>
          <w:sz w:val="14"/>
        </w:rPr>
      </w:pPr>
      <w:r w:rsidRPr="002B0D0A">
        <w:rPr>
          <w:sz w:val="14"/>
        </w:rPr>
        <w:t xml:space="preserve">Secondly and consequently, </w:t>
      </w:r>
      <w:r w:rsidRPr="002B0D0A">
        <w:rPr>
          <w:rStyle w:val="TitleChar"/>
        </w:rPr>
        <w:t>the ‘war on terror’ is of particular interes</w:t>
      </w:r>
      <w:r w:rsidRPr="002B0D0A">
        <w:rPr>
          <w:sz w:val="14"/>
        </w:rPr>
        <w:t xml:space="preserve">t, insofar </w:t>
      </w:r>
      <w:r w:rsidRPr="002B0D0A">
        <w:rPr>
          <w:rStyle w:val="TitleChar"/>
        </w:rPr>
        <w:t xml:space="preserve">as the perception of this </w:t>
      </w:r>
      <w:r w:rsidRPr="002B0D0A">
        <w:rPr>
          <w:rStyle w:val="Box"/>
        </w:rPr>
        <w:t>fundamental inequality</w:t>
      </w:r>
      <w:r w:rsidRPr="002B0D0A">
        <w:rPr>
          <w:rStyle w:val="TitleChar"/>
        </w:rPr>
        <w:t xml:space="preserve"> is </w:t>
      </w:r>
      <w:r w:rsidRPr="002B0D0A">
        <w:rPr>
          <w:sz w:val="14"/>
        </w:rPr>
        <w:t>arguably</w:t>
      </w:r>
      <w:r w:rsidRPr="002B0D0A">
        <w:rPr>
          <w:rStyle w:val="TitleChar"/>
        </w:rPr>
        <w:t xml:space="preserve"> constitutive of the very subject-position of the ‘terrorist’ foe</w:t>
      </w:r>
      <w:r w:rsidRPr="002B0D0A">
        <w:rPr>
          <w:sz w:val="14"/>
        </w:rPr>
        <w:t xml:space="preserve">. Indeed, </w:t>
      </w:r>
      <w:r w:rsidRPr="002B0D0A">
        <w:rPr>
          <w:rStyle w:val="TitleChar"/>
        </w:rPr>
        <w:t xml:space="preserve">contemporary terrorist violence may be grasped as a </w:t>
      </w:r>
      <w:r w:rsidRPr="002B0D0A">
        <w:rPr>
          <w:rStyle w:val="Box"/>
        </w:rPr>
        <w:t>retort</w:t>
      </w:r>
      <w:r w:rsidRPr="002B0D0A">
        <w:rPr>
          <w:rStyle w:val="TitleChar"/>
        </w:rPr>
        <w:t xml:space="preserve"> of the foe,</w:t>
      </w:r>
      <w:r w:rsidRPr="002B0D0A">
        <w:rPr>
          <w:sz w:val="14"/>
        </w:rPr>
        <w:t xml:space="preserve"> a paradoxical </w:t>
      </w:r>
      <w:r w:rsidRPr="002B0D0A">
        <w:rPr>
          <w:rStyle w:val="TitleChar"/>
        </w:rPr>
        <w:t>refusal of the subject-position, imposed on the enemy of liberalism</w:t>
      </w:r>
      <w:r w:rsidRPr="002B0D0A">
        <w:rPr>
          <w:sz w:val="14"/>
        </w:rPr>
        <w:t xml:space="preserve">, through its assumption in a hyperbolic and excessive manner, whereby the foe ‘acts out’, with a vengeance, an identity attributed to him or her. Let us suggest that the specificity of </w:t>
      </w:r>
      <w:r w:rsidRPr="002B0D0A">
        <w:rPr>
          <w:rStyle w:val="TitleChar"/>
        </w:rPr>
        <w:t xml:space="preserve">terrorist violence is </w:t>
      </w:r>
      <w:r w:rsidRPr="002B0D0A">
        <w:rPr>
          <w:rStyle w:val="Box"/>
        </w:rPr>
        <w:t>not derivative of extra-political factors</w:t>
      </w:r>
      <w:r w:rsidRPr="002B0D0A">
        <w:rPr>
          <w:rStyle w:val="TitleChar"/>
        </w:rPr>
        <w:t xml:space="preserve"> that may function as its background motives (poverty, economic inequality, underdevelopment, lack of education, etc.),</w:t>
      </w:r>
      <w:r w:rsidRPr="002B0D0A">
        <w:rPr>
          <w:sz w:val="14"/>
        </w:rPr>
        <w:t xml:space="preserve"> </w:t>
      </w:r>
      <w:r w:rsidRPr="002B0D0A">
        <w:rPr>
          <w:rStyle w:val="TitleChar"/>
        </w:rPr>
        <w:t xml:space="preserve">but is rather a direct expression of a properly political grievance, a retort against the humiliation, incurred in not being </w:t>
      </w:r>
      <w:proofErr w:type="spellStart"/>
      <w:r w:rsidRPr="002B0D0A">
        <w:rPr>
          <w:rStyle w:val="TitleChar"/>
        </w:rPr>
        <w:t>recognised</w:t>
      </w:r>
      <w:proofErr w:type="spellEnd"/>
      <w:r w:rsidRPr="002B0D0A">
        <w:rPr>
          <w:rStyle w:val="TitleChar"/>
        </w:rPr>
        <w:t xml:space="preserve"> as a legitimate enemy.</w:t>
      </w:r>
      <w:r w:rsidRPr="002B0D0A">
        <w:rPr>
          <w:sz w:val="14"/>
        </w:rPr>
        <w:t xml:space="preserve"> Our demonstration of the monistic nature of liberal pluralism and the </w:t>
      </w:r>
      <w:proofErr w:type="spellStart"/>
      <w:r w:rsidRPr="002B0D0A">
        <w:rPr>
          <w:sz w:val="14"/>
        </w:rPr>
        <w:t>artefactual</w:t>
      </w:r>
      <w:proofErr w:type="spellEnd"/>
      <w:r w:rsidRPr="002B0D0A">
        <w:rPr>
          <w:sz w:val="14"/>
        </w:rPr>
        <w:t xml:space="preserve"> character of liberal naturalism points to the fact that the subject-position of the foe is </w:t>
      </w:r>
      <w:proofErr w:type="spellStart"/>
      <w:r w:rsidRPr="002B0D0A">
        <w:rPr>
          <w:sz w:val="14"/>
        </w:rPr>
        <w:t>preconstituted</w:t>
      </w:r>
      <w:proofErr w:type="spellEnd"/>
      <w:r w:rsidRPr="002B0D0A">
        <w:rPr>
          <w:sz w:val="14"/>
        </w:rPr>
        <w:t xml:space="preserve"> in the political ontology of </w:t>
      </w:r>
      <w:r w:rsidRPr="002B0D0A">
        <w:rPr>
          <w:rStyle w:val="TitleChar"/>
        </w:rPr>
        <w:t>liberalism</w:t>
      </w:r>
      <w:r w:rsidRPr="002B0D0A">
        <w:rPr>
          <w:sz w:val="14"/>
        </w:rPr>
        <w:t xml:space="preserve">, insofar as the </w:t>
      </w:r>
      <w:r w:rsidRPr="002B0D0A">
        <w:rPr>
          <w:rStyle w:val="TitleChar"/>
        </w:rPr>
        <w:t>appropriation of the capacity to adjudicate what is human and what,</w:t>
      </w:r>
      <w:r w:rsidRPr="002B0D0A">
        <w:rPr>
          <w:sz w:val="14"/>
        </w:rPr>
        <w:t xml:space="preserve"> within humanity, </w:t>
      </w:r>
      <w:r w:rsidRPr="002B0D0A">
        <w:rPr>
          <w:rStyle w:val="TitleChar"/>
        </w:rPr>
        <w:t xml:space="preserve">is natural makes </w:t>
      </w:r>
      <w:r w:rsidRPr="002B0D0A">
        <w:rPr>
          <w:rStyle w:val="Box"/>
        </w:rPr>
        <w:t xml:space="preserve">exclusion and </w:t>
      </w:r>
      <w:proofErr w:type="spellStart"/>
      <w:r w:rsidRPr="002B0D0A">
        <w:rPr>
          <w:rStyle w:val="Box"/>
        </w:rPr>
        <w:t>stigmatisation</w:t>
      </w:r>
      <w:proofErr w:type="spellEnd"/>
      <w:r w:rsidRPr="002B0D0A">
        <w:rPr>
          <w:rStyle w:val="Box"/>
        </w:rPr>
        <w:t xml:space="preserve"> a permanently available option</w:t>
      </w:r>
      <w:r w:rsidRPr="002B0D0A">
        <w:rPr>
          <w:rStyle w:val="TitleChar"/>
        </w:rPr>
        <w:t xml:space="preserve"> for dealing with expressions of dissent.</w:t>
      </w:r>
      <w:r w:rsidRPr="002B0D0A">
        <w:rPr>
          <w:sz w:val="14"/>
        </w:rPr>
        <w:t xml:space="preserve"> </w:t>
      </w:r>
      <w:r w:rsidRPr="002B0D0A">
        <w:rPr>
          <w:rStyle w:val="TitleChar"/>
        </w:rPr>
        <w:t>The image of the terrorist foe is</w:t>
      </w:r>
      <w:r w:rsidRPr="002B0D0A">
        <w:rPr>
          <w:sz w:val="14"/>
        </w:rPr>
        <w:t xml:space="preserve"> thus both entirely contingent from the standpoint of </w:t>
      </w:r>
      <w:proofErr w:type="gramStart"/>
      <w:r w:rsidRPr="002B0D0A">
        <w:rPr>
          <w:sz w:val="14"/>
        </w:rPr>
        <w:t>a</w:t>
      </w:r>
      <w:proofErr w:type="gramEnd"/>
      <w:r w:rsidRPr="002B0D0A">
        <w:rPr>
          <w:sz w:val="14"/>
        </w:rPr>
        <w:t xml:space="preserve"> </w:t>
      </w:r>
      <w:proofErr w:type="spellStart"/>
      <w:r w:rsidRPr="002B0D0A">
        <w:rPr>
          <w:sz w:val="14"/>
        </w:rPr>
        <w:t>Schmittian</w:t>
      </w:r>
      <w:proofErr w:type="spellEnd"/>
      <w:r w:rsidRPr="002B0D0A">
        <w:rPr>
          <w:sz w:val="14"/>
        </w:rPr>
        <w:t xml:space="preserve"> transcendental function of enmity and </w:t>
      </w:r>
      <w:r w:rsidRPr="002B0D0A">
        <w:rPr>
          <w:rStyle w:val="TitleChar"/>
        </w:rPr>
        <w:t>always-already articulated within the ontological edifice of liberalism</w:t>
      </w:r>
      <w:r w:rsidRPr="002B0D0A">
        <w:rPr>
          <w:sz w:val="14"/>
        </w:rPr>
        <w:t xml:space="preserve">. While </w:t>
      </w:r>
      <w:r w:rsidRPr="002B0D0A">
        <w:rPr>
          <w:rStyle w:val="TitleChar"/>
        </w:rPr>
        <w:t>the motives for particular acts of terrorism might be distinct</w:t>
      </w:r>
      <w:r w:rsidRPr="002B0D0A">
        <w:rPr>
          <w:sz w:val="14"/>
        </w:rPr>
        <w:t xml:space="preserve"> in each particular case, </w:t>
      </w:r>
      <w:r w:rsidRPr="002B0D0A">
        <w:rPr>
          <w:rStyle w:val="TitleChar"/>
        </w:rPr>
        <w:t>we may suggest that all these acts</w:t>
      </w:r>
      <w:r w:rsidRPr="002B0D0A">
        <w:rPr>
          <w:sz w:val="14"/>
        </w:rPr>
        <w:t xml:space="preserve">, first, </w:t>
      </w:r>
      <w:r w:rsidRPr="002B0D0A">
        <w:rPr>
          <w:rStyle w:val="TitleChar"/>
        </w:rPr>
        <w:t xml:space="preserve">take place in the </w:t>
      </w:r>
      <w:proofErr w:type="spellStart"/>
      <w:r w:rsidRPr="002B0D0A">
        <w:rPr>
          <w:rStyle w:val="TitleChar"/>
        </w:rPr>
        <w:t>preconstituted</w:t>
      </w:r>
      <w:proofErr w:type="spellEnd"/>
      <w:r w:rsidRPr="002B0D0A">
        <w:rPr>
          <w:rStyle w:val="TitleChar"/>
        </w:rPr>
        <w:t xml:space="preserve"> subject position of the ‘enemy of liberalism’ and</w:t>
      </w:r>
      <w:r w:rsidRPr="002B0D0A">
        <w:rPr>
          <w:sz w:val="14"/>
        </w:rPr>
        <w:t xml:space="preserve">, secondly, </w:t>
      </w:r>
      <w:r w:rsidRPr="002B0D0A">
        <w:rPr>
          <w:rStyle w:val="TitleChar"/>
        </w:rPr>
        <w:t>target precisely this subject position as a priori inferior</w:t>
      </w:r>
      <w:r w:rsidRPr="002B0D0A">
        <w:rPr>
          <w:sz w:val="14"/>
        </w:rPr>
        <w:t xml:space="preserve">. </w:t>
      </w:r>
      <w:r w:rsidRPr="002B0D0A">
        <w:rPr>
          <w:rStyle w:val="TitleChar"/>
        </w:rPr>
        <w:t xml:space="preserve">Terrorism is </w:t>
      </w:r>
      <w:r w:rsidRPr="002B0D0A">
        <w:rPr>
          <w:rStyle w:val="Box"/>
        </w:rPr>
        <w:t>little more and nothing less</w:t>
      </w:r>
      <w:r w:rsidRPr="002B0D0A">
        <w:rPr>
          <w:rStyle w:val="TitleChar"/>
        </w:rPr>
        <w:t xml:space="preserve"> than the resentful acceptance by the Other of the ultra-political terms of engagement</w:t>
      </w:r>
      <w:r w:rsidRPr="002B0D0A">
        <w:rPr>
          <w:sz w:val="14"/>
        </w:rPr>
        <w:t xml:space="preserve">, if only </w:t>
      </w:r>
      <w:r w:rsidRPr="002B0D0A">
        <w:rPr>
          <w:rStyle w:val="TitleChar"/>
        </w:rPr>
        <w:t>because there is no other way that the present global order can be legitimately opposed</w:t>
      </w:r>
      <w:r w:rsidRPr="002B0D0A">
        <w:rPr>
          <w:sz w:val="14"/>
        </w:rPr>
        <w:t xml:space="preserve">: the refusal to be liberalism’s ‘noble savage’ inevitably turns one into a barbarian. </w:t>
      </w:r>
      <w:r w:rsidRPr="002B0D0A">
        <w:rPr>
          <w:rStyle w:val="TitleChar"/>
        </w:rPr>
        <w:t xml:space="preserve">If our enemy can only be a monster, should we be surprised that the acts of our enemies are so monstrous? The uncanny effect of the liberal negation of pluralistic antagonism is that in the eyes of its adversaries liberalism may no longer be opposed other than by </w:t>
      </w:r>
      <w:r w:rsidRPr="002B0D0A">
        <w:rPr>
          <w:rStyle w:val="Box"/>
        </w:rPr>
        <w:t>murderous and meaningless destruction</w:t>
      </w:r>
      <w:r w:rsidRPr="002B0D0A">
        <w:rPr>
          <w:rStyle w:val="TitleChar"/>
        </w:rPr>
        <w:t>.</w:t>
      </w:r>
      <w:r w:rsidRPr="002B0D0A">
        <w:rPr>
          <w:sz w:val="14"/>
        </w:rPr>
        <w:t xml:space="preserve"> </w:t>
      </w:r>
      <w:r w:rsidRPr="002B0D0A">
        <w:rPr>
          <w:rStyle w:val="TitleChar"/>
        </w:rPr>
        <w:t xml:space="preserve">To the oft-cited empirical claims that contemporary terrorism has been produced as an effect of Cold War policies of Western powers, we must </w:t>
      </w:r>
      <w:r w:rsidRPr="002B0D0A">
        <w:rPr>
          <w:rStyle w:val="Box"/>
        </w:rPr>
        <w:t>add a conceptual thesis</w:t>
      </w:r>
      <w:r w:rsidRPr="002B0D0A">
        <w:rPr>
          <w:rStyle w:val="TitleChar"/>
        </w:rPr>
        <w:t>: terrorism is the practical expression of that mode of enmity which the liberal West has constituted as the sole political possibility due to its appropriation of both nature and humanity.</w:t>
      </w:r>
      <w:r w:rsidRPr="002B0D0A">
        <w:rPr>
          <w:sz w:val="14"/>
        </w:rPr>
        <w:t xml:space="preserve"> </w:t>
      </w:r>
      <w:r w:rsidRPr="002B0D0A">
        <w:rPr>
          <w:rStyle w:val="TitleChar"/>
        </w:rPr>
        <w:t xml:space="preserve">The ‘war on terror’ is not an accidental deviation from the maxims of Western liberalism but rather an </w:t>
      </w:r>
      <w:r w:rsidRPr="002B0D0A">
        <w:rPr>
          <w:rStyle w:val="Box"/>
        </w:rPr>
        <w:t>exemplary model</w:t>
      </w:r>
      <w:r w:rsidRPr="002B0D0A">
        <w:rPr>
          <w:sz w:val="14"/>
        </w:rPr>
        <w:t xml:space="preserve"> </w:t>
      </w:r>
      <w:r w:rsidRPr="002B0D0A">
        <w:rPr>
          <w:rStyle w:val="TitleChar"/>
        </w:rPr>
        <w:t xml:space="preserve">of the only kind of ‘war’ that the liberal foreclosure of political enmity permits, i.e. a war against an </w:t>
      </w:r>
      <w:r w:rsidRPr="002B0D0A">
        <w:rPr>
          <w:rStyle w:val="Box"/>
        </w:rPr>
        <w:t>a priori ‘unjust enemy’</w:t>
      </w:r>
      <w:r w:rsidRPr="002B0D0A">
        <w:rPr>
          <w:rStyle w:val="TitleChar"/>
        </w:rPr>
        <w:t>.</w:t>
      </w:r>
      <w:r w:rsidRPr="002B0D0A">
        <w:rPr>
          <w:sz w:val="14"/>
        </w:rPr>
        <w:t xml:space="preserve"> It should therefore not be surprising to see this model </w:t>
      </w:r>
      <w:proofErr w:type="spellStart"/>
      <w:r w:rsidRPr="002B0D0A">
        <w:rPr>
          <w:sz w:val="14"/>
        </w:rPr>
        <w:t>generalised</w:t>
      </w:r>
      <w:proofErr w:type="spellEnd"/>
      <w:r w:rsidRPr="002B0D0A">
        <w:rPr>
          <w:sz w:val="14"/>
        </w:rPr>
        <w:t xml:space="preserve"> beyond its original articulation, whereby it becomes a standard response to the worldwide expressions of anti-liberal dissent. For this reason, </w:t>
      </w:r>
      <w:r w:rsidRPr="002B0D0A">
        <w:rPr>
          <w:rStyle w:val="TitleChar"/>
        </w:rPr>
        <w:t>one gains nothing by attempting to battle terrorism either on its constitutive ultra-political terms or,</w:t>
      </w:r>
      <w:r w:rsidRPr="002B0D0A">
        <w:rPr>
          <w:sz w:val="14"/>
        </w:rPr>
        <w:t xml:space="preserve"> as much of critical thought suggests, </w:t>
      </w:r>
      <w:r w:rsidRPr="002B0D0A">
        <w:rPr>
          <w:rStyle w:val="TitleChar"/>
        </w:rPr>
        <w:t xml:space="preserve">on the extra-political fronts of development, poverty relief, civic education, </w:t>
      </w:r>
      <w:proofErr w:type="spellStart"/>
      <w:r w:rsidRPr="002B0D0A">
        <w:rPr>
          <w:rStyle w:val="TitleChar"/>
        </w:rPr>
        <w:t>democratisation</w:t>
      </w:r>
      <w:proofErr w:type="spellEnd"/>
      <w:r w:rsidRPr="002B0D0A">
        <w:rPr>
          <w:rStyle w:val="TitleChar"/>
        </w:rPr>
        <w:t>, etc</w:t>
      </w:r>
      <w:r w:rsidRPr="002B0D0A">
        <w:rPr>
          <w:sz w:val="14"/>
        </w:rPr>
        <w:t xml:space="preserve">. Instead, </w:t>
      </w:r>
      <w:r w:rsidRPr="002B0D0A">
        <w:rPr>
          <w:rStyle w:val="TitleChar"/>
        </w:rPr>
        <w:t xml:space="preserve">any </w:t>
      </w:r>
      <w:r w:rsidRPr="002B0D0A">
        <w:rPr>
          <w:rStyle w:val="Box"/>
        </w:rPr>
        <w:t>authentic confrontation</w:t>
      </w:r>
      <w:r w:rsidRPr="002B0D0A">
        <w:rPr>
          <w:sz w:val="14"/>
        </w:rPr>
        <w:t xml:space="preserve"> </w:t>
      </w:r>
      <w:r w:rsidRPr="002B0D0A">
        <w:rPr>
          <w:rStyle w:val="TitleChar"/>
        </w:rPr>
        <w:t xml:space="preserve">with terrorism must logically pass through the </w:t>
      </w:r>
      <w:r w:rsidRPr="002B0D0A">
        <w:rPr>
          <w:rStyle w:val="Box"/>
        </w:rPr>
        <w:t>stage of questioning</w:t>
      </w:r>
      <w:r w:rsidRPr="002B0D0A">
        <w:rPr>
          <w:rStyle w:val="TitleChar"/>
        </w:rPr>
        <w:t xml:space="preserve"> what confrontation, struggle and antagonism actually mean today, who we fight, how we fight</w:t>
      </w:r>
      <w:r w:rsidRPr="002B0D0A">
        <w:rPr>
          <w:sz w:val="14"/>
        </w:rPr>
        <w:t xml:space="preserve"> and, possibly, whether we still have any meaningful willingness to fight. During the 1970s, Foucault frequently lamented that the proverbial ‘class struggle’ tended to be </w:t>
      </w:r>
      <w:proofErr w:type="spellStart"/>
      <w:r w:rsidRPr="002B0D0A">
        <w:rPr>
          <w:sz w:val="14"/>
        </w:rPr>
        <w:t>theorised</w:t>
      </w:r>
      <w:proofErr w:type="spellEnd"/>
      <w:r w:rsidRPr="002B0D0A">
        <w:rPr>
          <w:sz w:val="14"/>
        </w:rPr>
        <w:t xml:space="preserve"> in critical thought in terms of ‘class’ rather than ‘struggle’, the latter term functioning as a mere metaphor.71 The same problem is still with us today – the proliferation of metaphors (‘culture wars’, ‘wars on drugs’, ‘fight against poverty’) is increasingly obscuring the reflection on the concrete meaning of antagonism in contemporary political life.</w:t>
      </w:r>
    </w:p>
    <w:p w14:paraId="009B6F9E" w14:textId="77777777" w:rsidR="008612BA" w:rsidRDefault="008612BA" w:rsidP="008612BA"/>
    <w:p w14:paraId="66159FB7" w14:textId="77777777" w:rsidR="008612BA" w:rsidRDefault="008612BA" w:rsidP="008612BA">
      <w:pPr>
        <w:pStyle w:val="Heading2"/>
      </w:pPr>
      <w:r>
        <w:lastRenderedPageBreak/>
        <w:t>Human Rights</w:t>
      </w:r>
    </w:p>
    <w:p w14:paraId="669D2CD6" w14:textId="77777777" w:rsidR="008612BA" w:rsidRDefault="008612BA" w:rsidP="008612BA">
      <w:pPr>
        <w:pStyle w:val="Heading4"/>
      </w:pPr>
      <w:r>
        <w:t xml:space="preserve">Liberalism’s invocation of absolute humanity creates the inhuman category- guarantees its annihilation </w:t>
      </w:r>
    </w:p>
    <w:p w14:paraId="36CDEEA0" w14:textId="77777777" w:rsidR="008612BA" w:rsidRDefault="008612BA" w:rsidP="008612BA">
      <w:proofErr w:type="spellStart"/>
      <w:r w:rsidRPr="00E83B84">
        <w:rPr>
          <w:rStyle w:val="StyleStyleBold12pt"/>
        </w:rPr>
        <w:t>Rasch</w:t>
      </w:r>
      <w:proofErr w:type="spellEnd"/>
      <w:r w:rsidRPr="00E83B84">
        <w:rPr>
          <w:rStyle w:val="StyleStyleBold12pt"/>
        </w:rPr>
        <w:t xml:space="preserve"> 3</w:t>
      </w:r>
      <w:r>
        <w:t xml:space="preserve"> Human Rights as Geopolitics: Carl Schmitt and the Legal Form of American Supremacy, </w:t>
      </w:r>
      <w:proofErr w:type="spellStart"/>
      <w:r>
        <w:t>Rasch</w:t>
      </w:r>
      <w:proofErr w:type="spellEnd"/>
      <w:r>
        <w:t xml:space="preserve"> William, Professor of Germanic Studies, Ph.D. University of Washington/Seattle, Cultural Critique, 54, Spring 2003, pp. 120-147, Published by University of Minnesota Press, DOI: 10.1353/cul.2003.0040</w:t>
      </w:r>
    </w:p>
    <w:p w14:paraId="154844A6" w14:textId="77777777" w:rsidR="008612BA" w:rsidRPr="00DD3016" w:rsidRDefault="008612BA" w:rsidP="008612BA"/>
    <w:p w14:paraId="107E4396" w14:textId="77777777" w:rsidR="008612BA" w:rsidRPr="00DD3016" w:rsidRDefault="008612BA" w:rsidP="008612BA">
      <w:pPr>
        <w:rPr>
          <w:sz w:val="14"/>
        </w:rPr>
      </w:pPr>
      <w:r w:rsidRPr="00DD3016">
        <w:rPr>
          <w:sz w:val="14"/>
        </w:rPr>
        <w:t xml:space="preserve">For Schmitt, the Christianity of Vitoria, of Salamanca, Spain, 1539, represents a concrete, spatially imaginable order, centered (still) in Rome and, ultimately, Jerusalem. This, with its divine revelations, its Greek philosophy, and its Roman language and institutions, is the polis. This is civilization, and outside its walls </w:t>
      </w:r>
      <w:proofErr w:type="gramStart"/>
      <w:r w:rsidRPr="00DD3016">
        <w:rPr>
          <w:sz w:val="14"/>
        </w:rPr>
        <w:t>lie</w:t>
      </w:r>
      <w:proofErr w:type="gramEnd"/>
      <w:r w:rsidRPr="00DD3016">
        <w:rPr>
          <w:sz w:val="14"/>
        </w:rPr>
        <w:t xml:space="preserve"> the barbarians. The </w:t>
      </w:r>
      <w:r w:rsidRPr="00DD3016">
        <w:rPr>
          <w:rStyle w:val="TitleChar"/>
        </w:rPr>
        <w:t>humanism that Schmitt opposes is</w:t>
      </w:r>
      <w:r w:rsidRPr="00DD3016">
        <w:rPr>
          <w:sz w:val="14"/>
        </w:rPr>
        <w:t xml:space="preserve">, in his words, </w:t>
      </w:r>
      <w:r w:rsidRPr="00DD3016">
        <w:rPr>
          <w:rStyle w:val="TitleChar"/>
        </w:rPr>
        <w:t xml:space="preserve">a philosophy of </w:t>
      </w:r>
      <w:r w:rsidRPr="00DD3016">
        <w:rPr>
          <w:rStyle w:val="Box"/>
        </w:rPr>
        <w:t>absolute humanity</w:t>
      </w:r>
      <w:r w:rsidRPr="00DD3016">
        <w:rPr>
          <w:rStyle w:val="TitleChar"/>
        </w:rPr>
        <w:t xml:space="preserve">. By virtue of its universality and abstract </w:t>
      </w:r>
      <w:proofErr w:type="spellStart"/>
      <w:r w:rsidRPr="00DD3016">
        <w:rPr>
          <w:rStyle w:val="TitleChar"/>
        </w:rPr>
        <w:t>norma</w:t>
      </w:r>
      <w:proofErr w:type="spellEnd"/>
      <w:r w:rsidRPr="00DD3016">
        <w:rPr>
          <w:rStyle w:val="TitleChar"/>
        </w:rPr>
        <w:t xml:space="preserve">- </w:t>
      </w:r>
      <w:proofErr w:type="spellStart"/>
      <w:r w:rsidRPr="00DD3016">
        <w:rPr>
          <w:rStyle w:val="TitleChar"/>
        </w:rPr>
        <w:t>tivity</w:t>
      </w:r>
      <w:proofErr w:type="spellEnd"/>
      <w:r w:rsidRPr="00DD3016">
        <w:rPr>
          <w:sz w:val="14"/>
        </w:rPr>
        <w:t xml:space="preserve">, </w:t>
      </w:r>
      <w:r w:rsidRPr="00DD3016">
        <w:rPr>
          <w:rStyle w:val="TitleChar"/>
        </w:rPr>
        <w:t>it has no localizable polis, no clear distinction between what is</w:t>
      </w:r>
      <w:r w:rsidRPr="00DD3016">
        <w:rPr>
          <w:sz w:val="14"/>
        </w:rPr>
        <w:t xml:space="preserve"> </w:t>
      </w:r>
      <w:r w:rsidRPr="00DD3016">
        <w:rPr>
          <w:rStyle w:val="TitleChar"/>
        </w:rPr>
        <w:t>inside and</w:t>
      </w:r>
      <w:r w:rsidRPr="00DD3016">
        <w:rPr>
          <w:sz w:val="14"/>
        </w:rPr>
        <w:t xml:space="preserve"> what is </w:t>
      </w:r>
      <w:r w:rsidRPr="00DD3016">
        <w:rPr>
          <w:rStyle w:val="TitleChar"/>
        </w:rPr>
        <w:t>outside</w:t>
      </w:r>
      <w:r w:rsidRPr="00DD3016">
        <w:rPr>
          <w:sz w:val="14"/>
        </w:rPr>
        <w:t xml:space="preserve">. Does humanity embrace all humans? </w:t>
      </w:r>
      <w:r w:rsidRPr="00DD3016">
        <w:rPr>
          <w:rStyle w:val="TitleChar"/>
        </w:rPr>
        <w:t>Are there no gates to the city and thus no barbarians outside? If not, against whom or what does it wage its wars?</w:t>
      </w:r>
      <w:r w:rsidRPr="00DD3016">
        <w:rPr>
          <w:sz w:val="14"/>
        </w:rPr>
        <w:t xml:space="preserve"> We can understand Schmitt’s concerns in the following way: Christianity distinguishes between believers and nonbelievers. Since nonbelievers can become believers, they must be of the same category of being. To be human, then, is the horizon within which the distinction between believers and nonbelievers is made. That is, </w:t>
      </w:r>
      <w:r w:rsidRPr="00DD3016">
        <w:rPr>
          <w:rStyle w:val="TitleChar"/>
        </w:rPr>
        <w:t>humanity per se is not part of the distinction, but is that which makes the distinction possible.</w:t>
      </w:r>
      <w:r w:rsidRPr="00DD3016">
        <w:rPr>
          <w:sz w:val="14"/>
        </w:rPr>
        <w:t xml:space="preserve"> How- ever, </w:t>
      </w:r>
      <w:r w:rsidRPr="00DD3016">
        <w:rPr>
          <w:rStyle w:val="TitleChar"/>
        </w:rPr>
        <w:t>once the term used to describe the horizon of a distinction also</w:t>
      </w:r>
      <w:r w:rsidRPr="00DD3016">
        <w:rPr>
          <w:sz w:val="14"/>
        </w:rPr>
        <w:t xml:space="preserve"> </w:t>
      </w:r>
      <w:r w:rsidRPr="00DD3016">
        <w:rPr>
          <w:rStyle w:val="TitleChar"/>
        </w:rPr>
        <w:t xml:space="preserve">becomes that distinction’s positive pole, it needs its </w:t>
      </w:r>
      <w:r w:rsidRPr="00DD3016">
        <w:rPr>
          <w:rStyle w:val="Box"/>
        </w:rPr>
        <w:t>negative opposite</w:t>
      </w:r>
      <w:r w:rsidRPr="00DD3016">
        <w:rPr>
          <w:sz w:val="14"/>
        </w:rPr>
        <w:t xml:space="preserve">. If </w:t>
      </w:r>
      <w:r w:rsidRPr="00DD3016">
        <w:rPr>
          <w:rStyle w:val="TitleChar"/>
        </w:rPr>
        <w:t>humanity is both the horizon and the positive pole of the distinction that that horizon enables</w:t>
      </w:r>
      <w:r w:rsidRPr="00DD3016">
        <w:rPr>
          <w:sz w:val="14"/>
        </w:rPr>
        <w:t xml:space="preserve">, </w:t>
      </w:r>
      <w:r w:rsidRPr="00DD3016">
        <w:rPr>
          <w:rStyle w:val="TitleChar"/>
        </w:rPr>
        <w:t>then the negative pole can only be something that lies beyond that horizon, can only be something completely antithetical to horizon and positive pole alike—can only</w:t>
      </w:r>
      <w:r w:rsidRPr="00DD3016">
        <w:rPr>
          <w:sz w:val="14"/>
        </w:rPr>
        <w:t xml:space="preserve">, in other words, </w:t>
      </w:r>
      <w:r w:rsidRPr="00DD3016">
        <w:rPr>
          <w:rStyle w:val="TitleChar"/>
        </w:rPr>
        <w:t xml:space="preserve">be </w:t>
      </w:r>
      <w:r w:rsidRPr="00DD3016">
        <w:rPr>
          <w:rStyle w:val="Box"/>
        </w:rPr>
        <w:t>inhuman</w:t>
      </w:r>
      <w:r w:rsidRPr="00DD3016">
        <w:rPr>
          <w:sz w:val="14"/>
        </w:rPr>
        <w:t>. As Schmitt says</w:t>
      </w:r>
      <w:proofErr w:type="gramStart"/>
      <w:r w:rsidRPr="00DD3016">
        <w:rPr>
          <w:sz w:val="14"/>
        </w:rPr>
        <w:t>:</w:t>
      </w:r>
      <w:r w:rsidRPr="00DD3016">
        <w:rPr>
          <w:sz w:val="12"/>
        </w:rPr>
        <w:t>¶</w:t>
      </w:r>
      <w:proofErr w:type="gramEnd"/>
      <w:r w:rsidRPr="00DD3016">
        <w:rPr>
          <w:sz w:val="14"/>
        </w:rPr>
        <w:t xml:space="preserve"> </w:t>
      </w:r>
      <w:r w:rsidRPr="00DD3016">
        <w:rPr>
          <w:rStyle w:val="TitleChar"/>
        </w:rPr>
        <w:t>Only with the concept of the human in the sense of absolute humanity does there appear as the other side of this concept a specially new enemy, the inhuman</w:t>
      </w:r>
      <w:r w:rsidRPr="00DD3016">
        <w:rPr>
          <w:sz w:val="14"/>
        </w:rPr>
        <w:t xml:space="preserve">. In the history of the nineteenth century, </w:t>
      </w:r>
      <w:proofErr w:type="gramStart"/>
      <w:r w:rsidRPr="00DD3016">
        <w:rPr>
          <w:sz w:val="14"/>
        </w:rPr>
        <w:t>setting off the inhuman from the human is followed by an even deeper split, the one between the superhuman and the subhuman</w:t>
      </w:r>
      <w:proofErr w:type="gramEnd"/>
      <w:r w:rsidRPr="00DD3016">
        <w:rPr>
          <w:sz w:val="14"/>
        </w:rPr>
        <w:t>. In the same way that the human creates the inhuman, so in the history of humanity the superhuman brings about with a dialectical necessity the subhuman as its enemy twin.9</w:t>
      </w:r>
      <w:r w:rsidRPr="00DD3016">
        <w:rPr>
          <w:sz w:val="12"/>
        </w:rPr>
        <w:t>¶</w:t>
      </w:r>
      <w:r w:rsidRPr="00DD3016">
        <w:rPr>
          <w:sz w:val="14"/>
        </w:rPr>
        <w:t xml:space="preserve"> </w:t>
      </w:r>
      <w:r w:rsidRPr="00DD3016">
        <w:rPr>
          <w:rStyle w:val="TitleChar"/>
        </w:rPr>
        <w:t>This “two-sided aspect of the ideal of humanity”</w:t>
      </w:r>
      <w:r w:rsidRPr="00DD3016">
        <w:rPr>
          <w:sz w:val="14"/>
        </w:rPr>
        <w:t xml:space="preserve"> (Schmitt 1988, Der </w:t>
      </w:r>
      <w:proofErr w:type="spellStart"/>
      <w:r w:rsidRPr="00DD3016">
        <w:rPr>
          <w:sz w:val="14"/>
        </w:rPr>
        <w:t>Nomos</w:t>
      </w:r>
      <w:proofErr w:type="spellEnd"/>
      <w:r w:rsidRPr="00DD3016">
        <w:rPr>
          <w:sz w:val="14"/>
        </w:rPr>
        <w:t xml:space="preserve"> der </w:t>
      </w:r>
      <w:proofErr w:type="spellStart"/>
      <w:r w:rsidRPr="00DD3016">
        <w:rPr>
          <w:sz w:val="14"/>
        </w:rPr>
        <w:t>Erde</w:t>
      </w:r>
      <w:proofErr w:type="spellEnd"/>
      <w:r w:rsidRPr="00DD3016">
        <w:rPr>
          <w:sz w:val="14"/>
        </w:rPr>
        <w:t xml:space="preserve">, 72) </w:t>
      </w:r>
      <w:r w:rsidRPr="00DD3016">
        <w:rPr>
          <w:rStyle w:val="TitleChar"/>
        </w:rPr>
        <w:t>is a theme Schmitt had already developed in his</w:t>
      </w:r>
      <w:r w:rsidRPr="00DD3016">
        <w:rPr>
          <w:sz w:val="14"/>
        </w:rPr>
        <w:t xml:space="preserve"> The Concept of the Political (1976) and his </w:t>
      </w:r>
      <w:r w:rsidRPr="00DD3016">
        <w:rPr>
          <w:rStyle w:val="TitleChar"/>
        </w:rPr>
        <w:t>critiques of liberal pluralism</w:t>
      </w:r>
      <w:r w:rsidRPr="00DD3016">
        <w:rPr>
          <w:sz w:val="14"/>
        </w:rPr>
        <w:t xml:space="preserve"> (e.g., 1988, </w:t>
      </w:r>
      <w:proofErr w:type="spellStart"/>
      <w:r w:rsidRPr="00DD3016">
        <w:rPr>
          <w:sz w:val="14"/>
        </w:rPr>
        <w:t>Positionen</w:t>
      </w:r>
      <w:proofErr w:type="spellEnd"/>
      <w:r w:rsidRPr="00DD3016">
        <w:rPr>
          <w:sz w:val="14"/>
        </w:rPr>
        <w:t xml:space="preserve"> und </w:t>
      </w:r>
      <w:proofErr w:type="spellStart"/>
      <w:r w:rsidRPr="00DD3016">
        <w:rPr>
          <w:sz w:val="14"/>
        </w:rPr>
        <w:t>Begriffe</w:t>
      </w:r>
      <w:proofErr w:type="spellEnd"/>
      <w:r w:rsidRPr="00DD3016">
        <w:rPr>
          <w:sz w:val="14"/>
        </w:rPr>
        <w:t xml:space="preserve">, 151–65). His complaint there is that </w:t>
      </w:r>
      <w:r w:rsidRPr="00DD3016">
        <w:rPr>
          <w:rStyle w:val="TitleChar"/>
        </w:rPr>
        <w:t xml:space="preserve">liberal pluralism is in fact </w:t>
      </w:r>
      <w:r w:rsidRPr="00DD3016">
        <w:rPr>
          <w:rStyle w:val="Box"/>
        </w:rPr>
        <w:t>not in the least pluralist</w:t>
      </w:r>
      <w:r w:rsidRPr="00DD3016">
        <w:rPr>
          <w:sz w:val="14"/>
        </w:rPr>
        <w:t xml:space="preserve"> </w:t>
      </w:r>
      <w:r w:rsidRPr="00DD3016">
        <w:rPr>
          <w:rStyle w:val="TitleChar"/>
        </w:rPr>
        <w:t>but reveals itself to be an overriding monism, the monism of humanity</w:t>
      </w:r>
      <w:r w:rsidRPr="00DD3016">
        <w:rPr>
          <w:sz w:val="14"/>
        </w:rPr>
        <w:t xml:space="preserve">. Thus, </w:t>
      </w:r>
      <w:r w:rsidRPr="00DD3016">
        <w:rPr>
          <w:rStyle w:val="TitleChar"/>
        </w:rPr>
        <w:t>despite the claims that pluralism allows for the individual’s freedom</w:t>
      </w:r>
      <w:r w:rsidRPr="00DD3016">
        <w:rPr>
          <w:sz w:val="14"/>
        </w:rPr>
        <w:t xml:space="preserve"> from illegitimate constraint, </w:t>
      </w:r>
      <w:r w:rsidRPr="00DD3016">
        <w:rPr>
          <w:rStyle w:val="TitleChar"/>
        </w:rPr>
        <w:t>Schmitt presses the point home</w:t>
      </w:r>
      <w:r w:rsidRPr="00DD3016">
        <w:rPr>
          <w:sz w:val="14"/>
        </w:rPr>
        <w:t xml:space="preserve"> </w:t>
      </w:r>
      <w:r w:rsidRPr="00DD3016">
        <w:rPr>
          <w:rStyle w:val="TitleChar"/>
        </w:rPr>
        <w:t>that political opposition to liberalism is itself deemed illegitimate</w:t>
      </w:r>
      <w:r w:rsidRPr="00DD3016">
        <w:rPr>
          <w:sz w:val="14"/>
        </w:rPr>
        <w:t xml:space="preserve">. Indeed, </w:t>
      </w:r>
      <w:r w:rsidRPr="00DD3016">
        <w:rPr>
          <w:rStyle w:val="TitleChar"/>
        </w:rPr>
        <w:t>liberal pluralism</w:t>
      </w:r>
      <w:r w:rsidRPr="00DD3016">
        <w:rPr>
          <w:sz w:val="14"/>
        </w:rPr>
        <w:t xml:space="preserve">, in Schmitt’s eyes, </w:t>
      </w:r>
      <w:r w:rsidRPr="00DD3016">
        <w:rPr>
          <w:rStyle w:val="TitleChar"/>
        </w:rPr>
        <w:t>reduces the political to the</w:t>
      </w:r>
      <w:r w:rsidRPr="00DD3016">
        <w:rPr>
          <w:sz w:val="14"/>
        </w:rPr>
        <w:t xml:space="preserve"> </w:t>
      </w:r>
      <w:r w:rsidRPr="00DD3016">
        <w:rPr>
          <w:rStyle w:val="TitleChar"/>
        </w:rPr>
        <w:t xml:space="preserve">social and economic and thereby nullifies all truly political opposition by simply </w:t>
      </w:r>
      <w:r w:rsidRPr="00DD3016">
        <w:rPr>
          <w:rStyle w:val="Box"/>
        </w:rPr>
        <w:t>excommunicating</w:t>
      </w:r>
      <w:r w:rsidRPr="00DD3016">
        <w:rPr>
          <w:rStyle w:val="TitleChar"/>
        </w:rPr>
        <w:t xml:space="preserve"> its opponents from the High Church of Human- </w:t>
      </w:r>
      <w:proofErr w:type="spellStart"/>
      <w:r w:rsidRPr="00DD3016">
        <w:rPr>
          <w:rStyle w:val="TitleChar"/>
        </w:rPr>
        <w:t>ity</w:t>
      </w:r>
      <w:proofErr w:type="spellEnd"/>
      <w:r w:rsidRPr="00DD3016">
        <w:rPr>
          <w:rStyle w:val="TitleChar"/>
        </w:rPr>
        <w:t>.</w:t>
      </w:r>
      <w:r w:rsidRPr="00DD3016">
        <w:rPr>
          <w:sz w:val="14"/>
        </w:rPr>
        <w:t xml:space="preserve"> After all, </w:t>
      </w:r>
      <w:r w:rsidRPr="00DD3016">
        <w:rPr>
          <w:rStyle w:val="TitleChar"/>
        </w:rPr>
        <w:t xml:space="preserve">only an </w:t>
      </w:r>
      <w:r w:rsidRPr="00DD3016">
        <w:rPr>
          <w:rStyle w:val="Box"/>
        </w:rPr>
        <w:t>unregenerate barbarian</w:t>
      </w:r>
      <w:r w:rsidRPr="00DD3016">
        <w:rPr>
          <w:rStyle w:val="TitleChar"/>
        </w:rPr>
        <w:t xml:space="preserve"> could fail to</w:t>
      </w:r>
      <w:r>
        <w:rPr>
          <w:rStyle w:val="TitleChar"/>
        </w:rPr>
        <w:t xml:space="preserve"> recognize the irrefutable benefi</w:t>
      </w:r>
      <w:r w:rsidRPr="00DD3016">
        <w:rPr>
          <w:rStyle w:val="TitleChar"/>
        </w:rPr>
        <w:t>ts of the liberal order</w:t>
      </w:r>
      <w:r w:rsidRPr="00DD3016">
        <w:rPr>
          <w:sz w:val="14"/>
        </w:rPr>
        <w:t>.</w:t>
      </w:r>
    </w:p>
    <w:p w14:paraId="56F39C92" w14:textId="77777777" w:rsidR="008612BA" w:rsidRPr="00DD3016" w:rsidRDefault="008612BA" w:rsidP="008612BA"/>
    <w:p w14:paraId="5ACA6707" w14:textId="77777777" w:rsidR="008612BA" w:rsidRDefault="008612BA" w:rsidP="008612BA">
      <w:pPr>
        <w:pStyle w:val="Heading1"/>
      </w:pPr>
    </w:p>
    <w:p w14:paraId="21DF5727" w14:textId="77777777" w:rsidR="008612BA" w:rsidRDefault="008612BA" w:rsidP="008612BA">
      <w:pPr>
        <w:pStyle w:val="Heading1"/>
      </w:pPr>
      <w:r>
        <w:lastRenderedPageBreak/>
        <w:t>***Impact</w:t>
      </w:r>
    </w:p>
    <w:p w14:paraId="101F4452" w14:textId="77777777" w:rsidR="008612BA" w:rsidRDefault="008612BA" w:rsidP="008612BA">
      <w:pPr>
        <w:pStyle w:val="Heading2"/>
      </w:pPr>
      <w:r>
        <w:lastRenderedPageBreak/>
        <w:t>Turns Case</w:t>
      </w:r>
    </w:p>
    <w:p w14:paraId="1A8CA667" w14:textId="77777777" w:rsidR="008612BA" w:rsidRDefault="008612BA" w:rsidP="008612BA">
      <w:pPr>
        <w:pStyle w:val="Heading4"/>
      </w:pPr>
      <w:r>
        <w:t xml:space="preserve">Neoliberalism causes leftist backlash- flips </w:t>
      </w:r>
      <w:proofErr w:type="spellStart"/>
      <w:r>
        <w:t>aff</w:t>
      </w:r>
      <w:proofErr w:type="spellEnd"/>
      <w:r>
        <w:t xml:space="preserve"> solvency</w:t>
      </w:r>
    </w:p>
    <w:p w14:paraId="20D88221" w14:textId="77777777" w:rsidR="008612BA" w:rsidRDefault="008612BA" w:rsidP="008612BA">
      <w:proofErr w:type="spellStart"/>
      <w:proofErr w:type="gramStart"/>
      <w:r w:rsidRPr="00661F0F">
        <w:rPr>
          <w:rStyle w:val="StyleStyleBold12pt"/>
        </w:rPr>
        <w:t>Kaltwasser</w:t>
      </w:r>
      <w:proofErr w:type="spellEnd"/>
      <w:r w:rsidRPr="00661F0F">
        <w:rPr>
          <w:rStyle w:val="StyleStyleBold12pt"/>
        </w:rPr>
        <w:t xml:space="preserve"> 11</w:t>
      </w:r>
      <w:r>
        <w:t xml:space="preserve"> </w:t>
      </w:r>
      <w:r w:rsidRPr="00661F0F">
        <w:t>TOWARD POST-</w:t>
      </w:r>
      <w:r>
        <w:t>NEOLIBERALISM IN LATIN AMERICA?</w:t>
      </w:r>
      <w:proofErr w:type="gramEnd"/>
      <w:r>
        <w:t xml:space="preserve"> </w:t>
      </w:r>
      <w:proofErr w:type="spellStart"/>
      <w:r w:rsidRPr="00661F0F">
        <w:t>Cristóbal</w:t>
      </w:r>
      <w:proofErr w:type="spellEnd"/>
      <w:r w:rsidRPr="00661F0F">
        <w:t xml:space="preserve"> </w:t>
      </w:r>
      <w:proofErr w:type="spellStart"/>
      <w:r w:rsidRPr="00661F0F">
        <w:t>Rovira</w:t>
      </w:r>
      <w:proofErr w:type="spellEnd"/>
      <w:r w:rsidRPr="00661F0F">
        <w:t xml:space="preserve"> </w:t>
      </w:r>
      <w:proofErr w:type="spellStart"/>
      <w:r w:rsidRPr="00661F0F">
        <w:t>Kaltwasser</w:t>
      </w:r>
      <w:proofErr w:type="spellEnd"/>
      <w:r>
        <w:t xml:space="preserve">, </w:t>
      </w:r>
      <w:r w:rsidRPr="00661F0F">
        <w:t>Social</w:t>
      </w:r>
      <w:r>
        <w:t xml:space="preserve"> Science Research Center Berlin, </w:t>
      </w:r>
      <w:r w:rsidRPr="00661F0F">
        <w:t>Latin American Research Review, Vol. 46, No. 2. © 2011 by the Latin American Studies Association</w:t>
      </w:r>
    </w:p>
    <w:p w14:paraId="2D04F51F" w14:textId="77777777" w:rsidR="008612BA" w:rsidRDefault="008612BA" w:rsidP="008612BA">
      <w:pPr>
        <w:rPr>
          <w:sz w:val="14"/>
        </w:rPr>
      </w:pPr>
    </w:p>
    <w:p w14:paraId="323C6487" w14:textId="77777777" w:rsidR="008612BA" w:rsidRPr="00661F0F" w:rsidRDefault="008612BA" w:rsidP="008612BA">
      <w:pPr>
        <w:rPr>
          <w:sz w:val="14"/>
        </w:rPr>
      </w:pPr>
      <w:r w:rsidRPr="00661F0F">
        <w:rPr>
          <w:sz w:val="14"/>
        </w:rPr>
        <w:t xml:space="preserve">All six books offer rich explanations of </w:t>
      </w:r>
      <w:r w:rsidRPr="00661F0F">
        <w:rPr>
          <w:rStyle w:val="TitleChar"/>
        </w:rPr>
        <w:t xml:space="preserve">Latin America’s turn to the left and of the rise of political forces that, through the ballot box or </w:t>
      </w:r>
      <w:proofErr w:type="spellStart"/>
      <w:r w:rsidRPr="00661F0F">
        <w:rPr>
          <w:rStyle w:val="TitleChar"/>
        </w:rPr>
        <w:t>popu</w:t>
      </w:r>
      <w:proofErr w:type="spellEnd"/>
      <w:r w:rsidRPr="00661F0F">
        <w:rPr>
          <w:rStyle w:val="TitleChar"/>
        </w:rPr>
        <w:t xml:space="preserve">- </w:t>
      </w:r>
      <w:proofErr w:type="spellStart"/>
      <w:proofErr w:type="gramStart"/>
      <w:r w:rsidRPr="00661F0F">
        <w:rPr>
          <w:rStyle w:val="TitleChar"/>
        </w:rPr>
        <w:t>lar</w:t>
      </w:r>
      <w:proofErr w:type="spellEnd"/>
      <w:proofErr w:type="gramEnd"/>
      <w:r w:rsidRPr="00661F0F">
        <w:rPr>
          <w:rStyle w:val="TitleChar"/>
        </w:rPr>
        <w:t xml:space="preserve"> mobilization, seek to </w:t>
      </w:r>
      <w:r w:rsidRPr="00661F0F">
        <w:rPr>
          <w:rStyle w:val="Box"/>
        </w:rPr>
        <w:t>abandon the neoliberal paradigm</w:t>
      </w:r>
      <w:r w:rsidRPr="00661F0F">
        <w:rPr>
          <w:sz w:val="14"/>
        </w:rPr>
        <w:t xml:space="preserve">. Borrowing the notion of contentious politics from </w:t>
      </w:r>
      <w:proofErr w:type="spellStart"/>
      <w:r w:rsidRPr="00661F0F">
        <w:rPr>
          <w:sz w:val="14"/>
        </w:rPr>
        <w:t>McAdam</w:t>
      </w:r>
      <w:proofErr w:type="spellEnd"/>
      <w:r w:rsidRPr="00661F0F">
        <w:rPr>
          <w:sz w:val="14"/>
        </w:rPr>
        <w:t xml:space="preserve">, </w:t>
      </w:r>
      <w:proofErr w:type="spellStart"/>
      <w:r w:rsidRPr="00661F0F">
        <w:rPr>
          <w:sz w:val="14"/>
        </w:rPr>
        <w:t>Tarrow</w:t>
      </w:r>
      <w:proofErr w:type="spellEnd"/>
      <w:r w:rsidRPr="00661F0F">
        <w:rPr>
          <w:sz w:val="14"/>
        </w:rPr>
        <w:t>, and Tilly</w:t>
      </w:r>
      <w:proofErr w:type="gramStart"/>
      <w:r w:rsidRPr="00661F0F">
        <w:rPr>
          <w:sz w:val="14"/>
        </w:rPr>
        <w:t>,1</w:t>
      </w:r>
      <w:proofErr w:type="gramEnd"/>
      <w:r w:rsidRPr="00661F0F">
        <w:rPr>
          <w:sz w:val="14"/>
        </w:rPr>
        <w:t xml:space="preserve"> Silva constructs, in three initial chapters, a theoretical framework that he then applies to four positive (Argentina, Bolivia, Ecuador, Venezuela) and two counterfactual examples (Chile and Peru). He argues that </w:t>
      </w:r>
      <w:r w:rsidRPr="00661F0F">
        <w:rPr>
          <w:rStyle w:val="TitleChar"/>
        </w:rPr>
        <w:t>market reforms created significant economic and</w:t>
      </w:r>
      <w:r w:rsidRPr="00661F0F">
        <w:rPr>
          <w:sz w:val="14"/>
        </w:rPr>
        <w:t xml:space="preserve"> </w:t>
      </w:r>
      <w:r w:rsidRPr="00661F0F">
        <w:rPr>
          <w:rStyle w:val="TitleChar"/>
        </w:rPr>
        <w:t xml:space="preserve">social </w:t>
      </w:r>
      <w:r w:rsidRPr="00661F0F">
        <w:rPr>
          <w:rStyle w:val="Box"/>
        </w:rPr>
        <w:t>exclusion</w:t>
      </w:r>
      <w:r w:rsidRPr="00661F0F">
        <w:rPr>
          <w:sz w:val="14"/>
        </w:rPr>
        <w:t xml:space="preserve">, </w:t>
      </w:r>
      <w:r w:rsidRPr="00661F0F">
        <w:rPr>
          <w:rStyle w:val="TitleChar"/>
        </w:rPr>
        <w:t>thus leading to grievances and demands for change from the popular sector and</w:t>
      </w:r>
      <w:r w:rsidRPr="00661F0F">
        <w:rPr>
          <w:sz w:val="14"/>
        </w:rPr>
        <w:t xml:space="preserve">, in some cases, </w:t>
      </w:r>
      <w:r w:rsidRPr="00661F0F">
        <w:rPr>
          <w:rStyle w:val="TitleChar"/>
        </w:rPr>
        <w:t>from the middle class</w:t>
      </w:r>
      <w:r w:rsidRPr="00661F0F">
        <w:rPr>
          <w:sz w:val="14"/>
        </w:rPr>
        <w:t xml:space="preserve">. However, </w:t>
      </w:r>
      <w:r w:rsidRPr="00661F0F">
        <w:rPr>
          <w:rStyle w:val="TitleChar"/>
        </w:rPr>
        <w:t>these episodes of neoliberal contention depended on</w:t>
      </w:r>
      <w:r w:rsidRPr="00661F0F">
        <w:rPr>
          <w:sz w:val="14"/>
        </w:rPr>
        <w:t xml:space="preserve"> two factors: on the one hand, </w:t>
      </w:r>
      <w:r w:rsidRPr="00661F0F">
        <w:rPr>
          <w:rStyle w:val="TitleChar"/>
        </w:rPr>
        <w:t>the development of associational power</w:t>
      </w:r>
      <w:r w:rsidRPr="00661F0F">
        <w:rPr>
          <w:sz w:val="14"/>
        </w:rPr>
        <w:t xml:space="preserve"> (creating new organizations and recasting exist- </w:t>
      </w:r>
      <w:proofErr w:type="spellStart"/>
      <w:r w:rsidRPr="00661F0F">
        <w:rPr>
          <w:sz w:val="14"/>
        </w:rPr>
        <w:t>ing</w:t>
      </w:r>
      <w:proofErr w:type="spellEnd"/>
      <w:r w:rsidRPr="00661F0F">
        <w:rPr>
          <w:sz w:val="14"/>
        </w:rPr>
        <w:t xml:space="preserve"> ones), </w:t>
      </w:r>
      <w:r w:rsidRPr="00661F0F">
        <w:rPr>
          <w:rStyle w:val="TitleChar"/>
        </w:rPr>
        <w:t>and</w:t>
      </w:r>
      <w:r w:rsidRPr="00661F0F">
        <w:rPr>
          <w:sz w:val="14"/>
        </w:rPr>
        <w:t xml:space="preserve"> on the other hand, </w:t>
      </w:r>
      <w:r w:rsidRPr="00661F0F">
        <w:rPr>
          <w:rStyle w:val="TitleChar"/>
        </w:rPr>
        <w:t>horizontal linkages between new and traditional</w:t>
      </w:r>
      <w:r w:rsidRPr="00661F0F">
        <w:rPr>
          <w:sz w:val="14"/>
        </w:rPr>
        <w:t xml:space="preserve"> </w:t>
      </w:r>
      <w:r w:rsidRPr="00661F0F">
        <w:rPr>
          <w:rStyle w:val="TitleChar"/>
        </w:rPr>
        <w:t>movements</w:t>
      </w:r>
      <w:r w:rsidRPr="00661F0F">
        <w:rPr>
          <w:sz w:val="14"/>
        </w:rPr>
        <w:t xml:space="preserve">, as well as between different social classes. </w:t>
      </w:r>
      <w:r w:rsidRPr="00661F0F">
        <w:rPr>
          <w:rStyle w:val="TitleChar"/>
        </w:rPr>
        <w:t xml:space="preserve">Both factors are decisive in explaining why there has been either substantial </w:t>
      </w:r>
      <w:r w:rsidRPr="00661F0F">
        <w:rPr>
          <w:sz w:val="14"/>
        </w:rPr>
        <w:t xml:space="preserve">or little </w:t>
      </w:r>
      <w:r w:rsidRPr="00661F0F">
        <w:rPr>
          <w:rStyle w:val="TitleChar"/>
        </w:rPr>
        <w:t>motivation for anti-neoliberal protest.</w:t>
      </w:r>
      <w:r w:rsidRPr="00661F0F">
        <w:rPr>
          <w:sz w:val="14"/>
        </w:rPr>
        <w:t xml:space="preserve"> Silva finds, for example, that in Peru, “significant insurrectionary movements and a turn to authoritarian- ism that closed political space during Fujimori’s presidency inhibited the formation of associational power and horizontal linkages among social movement organizations” (231). This explanation is shared by Roberts, who, in the introduction to Beyond Neoliberalism in Latin America</w:t>
      </w:r>
      <w:proofErr w:type="gramStart"/>
      <w:r w:rsidRPr="00661F0F">
        <w:rPr>
          <w:sz w:val="14"/>
        </w:rPr>
        <w:t>?,</w:t>
      </w:r>
      <w:proofErr w:type="gramEnd"/>
      <w:r w:rsidRPr="00661F0F">
        <w:rPr>
          <w:sz w:val="14"/>
        </w:rPr>
        <w:t xml:space="preserve"> states that </w:t>
      </w:r>
      <w:r w:rsidRPr="00661F0F">
        <w:rPr>
          <w:rStyle w:val="TitleChar"/>
        </w:rPr>
        <w:t xml:space="preserve">a bottom-up </w:t>
      </w:r>
      <w:proofErr w:type="spellStart"/>
      <w:r w:rsidRPr="00661F0F">
        <w:rPr>
          <w:rStyle w:val="TitleChar"/>
        </w:rPr>
        <w:t>perspec</w:t>
      </w:r>
      <w:proofErr w:type="spellEnd"/>
      <w:r w:rsidRPr="00661F0F">
        <w:rPr>
          <w:rStyle w:val="TitleChar"/>
        </w:rPr>
        <w:t xml:space="preserve">- </w:t>
      </w:r>
      <w:proofErr w:type="spellStart"/>
      <w:r w:rsidRPr="00661F0F">
        <w:rPr>
          <w:rStyle w:val="TitleChar"/>
        </w:rPr>
        <w:t>tive</w:t>
      </w:r>
      <w:proofErr w:type="spellEnd"/>
      <w:r w:rsidRPr="00661F0F">
        <w:rPr>
          <w:rStyle w:val="TitleChar"/>
        </w:rPr>
        <w:t xml:space="preserve"> helps us understand that market reforms may unintentionally have </w:t>
      </w:r>
      <w:r w:rsidRPr="00661F0F">
        <w:rPr>
          <w:rStyle w:val="Box"/>
        </w:rPr>
        <w:t>sown the seeds for protest</w:t>
      </w:r>
      <w:r w:rsidRPr="00661F0F">
        <w:rPr>
          <w:rStyle w:val="TitleChar"/>
        </w:rPr>
        <w:t>.</w:t>
      </w:r>
      <w:r w:rsidRPr="00661F0F">
        <w:rPr>
          <w:sz w:val="14"/>
        </w:rPr>
        <w:t xml:space="preserve"> That is, </w:t>
      </w:r>
      <w:r w:rsidRPr="00661F0F">
        <w:rPr>
          <w:rStyle w:val="TitleChar"/>
        </w:rPr>
        <w:t>the Washington Consensus may have brought with it demands by and on behalf of the poor and disadvantaged</w:t>
      </w:r>
      <w:r w:rsidRPr="00661F0F">
        <w:rPr>
          <w:sz w:val="14"/>
        </w:rPr>
        <w:t>. Lucero explains in this regard that “</w:t>
      </w:r>
      <w:r w:rsidRPr="00661F0F">
        <w:rPr>
          <w:rStyle w:val="TitleChar"/>
        </w:rPr>
        <w:t xml:space="preserve">the neoliberal moment in Latin </w:t>
      </w:r>
      <w:proofErr w:type="spellStart"/>
      <w:r w:rsidRPr="00661F0F">
        <w:rPr>
          <w:rStyle w:val="TitleChar"/>
        </w:rPr>
        <w:t>Amer</w:t>
      </w:r>
      <w:proofErr w:type="spellEnd"/>
      <w:r w:rsidRPr="00661F0F">
        <w:rPr>
          <w:rStyle w:val="TitleChar"/>
        </w:rPr>
        <w:t xml:space="preserve">- </w:t>
      </w:r>
      <w:proofErr w:type="spellStart"/>
      <w:r w:rsidRPr="00661F0F">
        <w:rPr>
          <w:rStyle w:val="TitleChar"/>
        </w:rPr>
        <w:t>ica</w:t>
      </w:r>
      <w:proofErr w:type="spellEnd"/>
      <w:r w:rsidRPr="00661F0F">
        <w:rPr>
          <w:rStyle w:val="TitleChar"/>
        </w:rPr>
        <w:t>,</w:t>
      </w:r>
      <w:r w:rsidRPr="00661F0F">
        <w:rPr>
          <w:sz w:val="14"/>
        </w:rPr>
        <w:t xml:space="preserve"> understood as one providing new political opportunities, increased economic threats, and clear targets, </w:t>
      </w:r>
      <w:r w:rsidRPr="00661F0F">
        <w:rPr>
          <w:rStyle w:val="TitleChar"/>
        </w:rPr>
        <w:t xml:space="preserve">provided the conditions and catalysts for a </w:t>
      </w:r>
      <w:r w:rsidRPr="00661F0F">
        <w:rPr>
          <w:rStyle w:val="Box"/>
        </w:rPr>
        <w:t>new wave of indigenous mobilization</w:t>
      </w:r>
      <w:r w:rsidRPr="00661F0F">
        <w:rPr>
          <w:rStyle w:val="TitleChar"/>
        </w:rPr>
        <w:t xml:space="preserve"> throughout the region</w:t>
      </w:r>
      <w:r w:rsidRPr="00661F0F">
        <w:rPr>
          <w:sz w:val="14"/>
        </w:rPr>
        <w:t xml:space="preserve">” (in Burdick et al., 64). </w:t>
      </w:r>
      <w:proofErr w:type="spellStart"/>
      <w:r w:rsidRPr="00661F0F">
        <w:rPr>
          <w:sz w:val="14"/>
        </w:rPr>
        <w:t>Goldfrank</w:t>
      </w:r>
      <w:proofErr w:type="spellEnd"/>
      <w:r w:rsidRPr="00661F0F">
        <w:rPr>
          <w:sz w:val="14"/>
        </w:rPr>
        <w:t>, in Beyond Neoliberalism in Latin America</w:t>
      </w:r>
      <w:proofErr w:type="gramStart"/>
      <w:r w:rsidRPr="00661F0F">
        <w:rPr>
          <w:sz w:val="14"/>
        </w:rPr>
        <w:t>?,</w:t>
      </w:r>
      <w:proofErr w:type="gramEnd"/>
      <w:r w:rsidRPr="00661F0F">
        <w:rPr>
          <w:sz w:val="14"/>
        </w:rPr>
        <w:t xml:space="preserve"> similarly contends that </w:t>
      </w:r>
      <w:r w:rsidRPr="00661F0F">
        <w:rPr>
          <w:rStyle w:val="TitleChar"/>
        </w:rPr>
        <w:t>the decentralization arising from neoliberalism created new political arenas, which made municipal governments more relevant as potential showcases for leftist actors.</w:t>
      </w:r>
      <w:r w:rsidRPr="00661F0F">
        <w:rPr>
          <w:sz w:val="14"/>
        </w:rPr>
        <w:t xml:space="preserve"> Though different in du- ration and design, </w:t>
      </w:r>
      <w:proofErr w:type="spellStart"/>
      <w:r w:rsidRPr="00661F0F">
        <w:rPr>
          <w:sz w:val="14"/>
        </w:rPr>
        <w:t>Goldfrank’s</w:t>
      </w:r>
      <w:proofErr w:type="spellEnd"/>
      <w:r w:rsidRPr="00661F0F">
        <w:rPr>
          <w:sz w:val="14"/>
        </w:rPr>
        <w:t xml:space="preserve"> case studies of the United Left in Lima, the Workers’ Party in Porto </w:t>
      </w:r>
      <w:proofErr w:type="spellStart"/>
      <w:r w:rsidRPr="00661F0F">
        <w:rPr>
          <w:sz w:val="14"/>
        </w:rPr>
        <w:t>Alegre</w:t>
      </w:r>
      <w:proofErr w:type="spellEnd"/>
      <w:r w:rsidRPr="00661F0F">
        <w:rPr>
          <w:sz w:val="14"/>
        </w:rPr>
        <w:t xml:space="preserve">, the Broad Front in Montevideo, the Radical Cause in Caracas, and the Party of the Democratic Revolution in Mexico City all illustrate that </w:t>
      </w:r>
      <w:r w:rsidRPr="00661F0F">
        <w:rPr>
          <w:rStyle w:val="TitleChar"/>
        </w:rPr>
        <w:t xml:space="preserve">the left could learn how to develop and </w:t>
      </w:r>
      <w:proofErr w:type="spellStart"/>
      <w:r w:rsidRPr="00661F0F">
        <w:rPr>
          <w:rStyle w:val="TitleChar"/>
        </w:rPr>
        <w:t>im</w:t>
      </w:r>
      <w:proofErr w:type="spellEnd"/>
      <w:r w:rsidRPr="00661F0F">
        <w:rPr>
          <w:rStyle w:val="TitleChar"/>
        </w:rPr>
        <w:t xml:space="preserve">- </w:t>
      </w:r>
      <w:proofErr w:type="spellStart"/>
      <w:r w:rsidRPr="00661F0F">
        <w:rPr>
          <w:rStyle w:val="TitleChar"/>
        </w:rPr>
        <w:t>plement</w:t>
      </w:r>
      <w:proofErr w:type="spellEnd"/>
      <w:r w:rsidRPr="00661F0F">
        <w:rPr>
          <w:rStyle w:val="TitleChar"/>
        </w:rPr>
        <w:t xml:space="preserve"> a new political agenda from the challenges it has faced.</w:t>
      </w:r>
    </w:p>
    <w:p w14:paraId="51E966B5" w14:textId="77777777" w:rsidR="008612BA" w:rsidRDefault="008612BA" w:rsidP="008612BA"/>
    <w:p w14:paraId="02161B87" w14:textId="77777777" w:rsidR="008612BA" w:rsidRPr="00661F0F" w:rsidRDefault="008612BA" w:rsidP="008612BA"/>
    <w:p w14:paraId="252AC17E" w14:textId="77777777" w:rsidR="008612BA" w:rsidRDefault="008612BA" w:rsidP="008612BA">
      <w:pPr>
        <w:pStyle w:val="Heading2"/>
      </w:pPr>
      <w:r>
        <w:lastRenderedPageBreak/>
        <w:t>Bare Life</w:t>
      </w:r>
    </w:p>
    <w:p w14:paraId="744DC222" w14:textId="77777777" w:rsidR="008612BA" w:rsidRDefault="008612BA" w:rsidP="008612BA">
      <w:pPr>
        <w:pStyle w:val="Heading4"/>
      </w:pPr>
      <w:r>
        <w:t>Liberal monism treats the enemy as inhuman resulting in bare life</w:t>
      </w:r>
    </w:p>
    <w:p w14:paraId="661D8E81" w14:textId="77777777" w:rsidR="008612BA" w:rsidRDefault="008612BA" w:rsidP="008612BA">
      <w:proofErr w:type="spellStart"/>
      <w:r w:rsidRPr="0036692F">
        <w:rPr>
          <w:rStyle w:val="StyleStyleBold12pt"/>
        </w:rPr>
        <w:t>Prozorov</w:t>
      </w:r>
      <w:proofErr w:type="spellEnd"/>
      <w:r w:rsidRPr="0036692F">
        <w:rPr>
          <w:rStyle w:val="StyleStyleBold12pt"/>
        </w:rPr>
        <w:t xml:space="preserve"> 6</w:t>
      </w:r>
      <w:r>
        <w:t xml:space="preserve"> Liberal Enmity: The Figure of the Foe in the Political Ontology of Liberalism, Sergei </w:t>
      </w:r>
      <w:proofErr w:type="spellStart"/>
      <w:r>
        <w:t>Prozorov</w:t>
      </w:r>
      <w:proofErr w:type="spellEnd"/>
      <w:r>
        <w:t xml:space="preserve">, </w:t>
      </w:r>
      <w:r w:rsidRPr="00AA202F">
        <w:t>Professor of International Relations at Petrozavodsk State University,</w:t>
      </w:r>
      <w:r>
        <w:t xml:space="preserve"> Millennium - Journal of International Studies, </w:t>
      </w:r>
      <w:r w:rsidRPr="0036692F">
        <w:t>Dec 1, 2006</w:t>
      </w:r>
      <w:r>
        <w:t>, 35: 75 DOI: 10.1177/03058298060350010801</w:t>
      </w:r>
    </w:p>
    <w:p w14:paraId="16F0EA52" w14:textId="77777777" w:rsidR="008612BA" w:rsidRPr="00A57109" w:rsidRDefault="008612BA" w:rsidP="008612BA"/>
    <w:p w14:paraId="3359FE24" w14:textId="77777777" w:rsidR="008612BA" w:rsidRPr="00A57109" w:rsidRDefault="008612BA" w:rsidP="008612BA">
      <w:pPr>
        <w:rPr>
          <w:sz w:val="14"/>
        </w:rPr>
      </w:pPr>
      <w:r w:rsidRPr="00A57109">
        <w:rPr>
          <w:sz w:val="14"/>
        </w:rPr>
        <w:t xml:space="preserve">At the same time, the practical implementation of such a project is hardly conceivable as encountering no resistance. </w:t>
      </w:r>
      <w:r w:rsidRPr="00764A48">
        <w:rPr>
          <w:rStyle w:val="TitleChar"/>
        </w:rPr>
        <w:t>The</w:t>
      </w:r>
      <w:r w:rsidRPr="00A57109">
        <w:rPr>
          <w:sz w:val="14"/>
        </w:rPr>
        <w:t xml:space="preserve"> project of world unity and the </w:t>
      </w:r>
      <w:r w:rsidRPr="00764A48">
        <w:rPr>
          <w:rStyle w:val="TitleChar"/>
        </w:rPr>
        <w:t xml:space="preserve">effacement of exteriority </w:t>
      </w:r>
      <w:proofErr w:type="gramStart"/>
      <w:r w:rsidRPr="00764A48">
        <w:rPr>
          <w:rStyle w:val="TitleChar"/>
        </w:rPr>
        <w:t>is</w:t>
      </w:r>
      <w:proofErr w:type="gramEnd"/>
      <w:r w:rsidRPr="00A57109">
        <w:rPr>
          <w:sz w:val="14"/>
        </w:rPr>
        <w:t xml:space="preserve"> therefore </w:t>
      </w:r>
      <w:r w:rsidRPr="00764A48">
        <w:rPr>
          <w:rStyle w:val="TitleChar"/>
        </w:rPr>
        <w:t xml:space="preserve">bound to have its own enemies, insofar as </w:t>
      </w:r>
      <w:proofErr w:type="spellStart"/>
      <w:r w:rsidRPr="00764A48">
        <w:rPr>
          <w:rStyle w:val="TitleChar"/>
        </w:rPr>
        <w:t>alterity</w:t>
      </w:r>
      <w:proofErr w:type="spellEnd"/>
      <w:r w:rsidRPr="00764A48">
        <w:rPr>
          <w:rStyle w:val="TitleChar"/>
        </w:rPr>
        <w:t xml:space="preserve"> is ontologically ineradicable. Letting the </w:t>
      </w:r>
      <w:proofErr w:type="gramStart"/>
      <w:r w:rsidRPr="00764A48">
        <w:rPr>
          <w:rStyle w:val="TitleChar"/>
        </w:rPr>
        <w:t>Other</w:t>
      </w:r>
      <w:proofErr w:type="gramEnd"/>
      <w:r w:rsidRPr="00764A48">
        <w:rPr>
          <w:rStyle w:val="TitleChar"/>
        </w:rPr>
        <w:t xml:space="preserve"> into the global ‘homeland’ does not eliminate</w:t>
      </w:r>
      <w:r w:rsidRPr="00A57109">
        <w:rPr>
          <w:sz w:val="14"/>
        </w:rPr>
        <w:t xml:space="preserve"> the ‘most extreme possibility’ of </w:t>
      </w:r>
      <w:r w:rsidRPr="00764A48">
        <w:rPr>
          <w:rStyle w:val="TitleChar"/>
        </w:rPr>
        <w:t xml:space="preserve">violent conflict but makes it </w:t>
      </w:r>
      <w:r w:rsidRPr="00764A48">
        <w:rPr>
          <w:rStyle w:val="Box"/>
        </w:rPr>
        <w:t>impossible to manage</w:t>
      </w:r>
      <w:r w:rsidRPr="00A57109">
        <w:rPr>
          <w:sz w:val="14"/>
        </w:rPr>
        <w:t xml:space="preserve"> it </w:t>
      </w:r>
      <w:r w:rsidRPr="00764A48">
        <w:rPr>
          <w:rStyle w:val="TitleChar"/>
        </w:rPr>
        <w:t xml:space="preserve">through the pluralistic disjunction of the Self and the Other. </w:t>
      </w:r>
      <w:r w:rsidRPr="00A57109">
        <w:rPr>
          <w:sz w:val="14"/>
        </w:rPr>
        <w:t xml:space="preserve">In the world in which there is ‘only a homeland’, </w:t>
      </w:r>
      <w:r w:rsidRPr="00764A48">
        <w:rPr>
          <w:rStyle w:val="TitleChar"/>
        </w:rPr>
        <w:t xml:space="preserve">radical </w:t>
      </w:r>
      <w:proofErr w:type="spellStart"/>
      <w:r w:rsidRPr="00764A48">
        <w:rPr>
          <w:rStyle w:val="TitleChar"/>
        </w:rPr>
        <w:t>alterity</w:t>
      </w:r>
      <w:proofErr w:type="spellEnd"/>
      <w:r w:rsidRPr="00764A48">
        <w:rPr>
          <w:rStyle w:val="TitleChar"/>
        </w:rPr>
        <w:t xml:space="preserve"> has no place,</w:t>
      </w:r>
      <w:r w:rsidRPr="00A57109">
        <w:rPr>
          <w:sz w:val="14"/>
        </w:rPr>
        <w:t xml:space="preserve"> both literally and figuratively. In this setting, </w:t>
      </w:r>
      <w:r w:rsidRPr="00764A48">
        <w:rPr>
          <w:rStyle w:val="TitleChar"/>
        </w:rPr>
        <w:t xml:space="preserve">conflict appears no longer merely possible but actually </w:t>
      </w:r>
      <w:r w:rsidRPr="00764A48">
        <w:rPr>
          <w:rStyle w:val="Box"/>
        </w:rPr>
        <w:t>inevitable</w:t>
      </w:r>
      <w:r w:rsidRPr="00A57109">
        <w:rPr>
          <w:sz w:val="14"/>
        </w:rPr>
        <w:t xml:space="preserve">, </w:t>
      </w:r>
      <w:r w:rsidRPr="00764A48">
        <w:rPr>
          <w:rStyle w:val="TitleChar"/>
        </w:rPr>
        <w:t xml:space="preserve">as the </w:t>
      </w:r>
      <w:proofErr w:type="gramStart"/>
      <w:r w:rsidRPr="00764A48">
        <w:rPr>
          <w:rStyle w:val="TitleChar"/>
        </w:rPr>
        <w:t>Other</w:t>
      </w:r>
      <w:proofErr w:type="gramEnd"/>
      <w:r w:rsidRPr="00764A48">
        <w:rPr>
          <w:rStyle w:val="TitleChar"/>
        </w:rPr>
        <w:t xml:space="preserve"> is certain to resist its </w:t>
      </w:r>
      <w:r w:rsidRPr="00A57109">
        <w:rPr>
          <w:rStyle w:val="Box"/>
        </w:rPr>
        <w:t>violent inclusion</w:t>
      </w:r>
      <w:r w:rsidRPr="00764A48">
        <w:rPr>
          <w:rStyle w:val="TitleChar"/>
        </w:rPr>
        <w:t xml:space="preserve"> into the homeland of liberal humanity</w:t>
      </w:r>
      <w:r w:rsidRPr="00A57109">
        <w:rPr>
          <w:sz w:val="14"/>
        </w:rPr>
        <w:t xml:space="preserve">. Yet, </w:t>
      </w:r>
      <w:r w:rsidRPr="00A57109">
        <w:rPr>
          <w:rStyle w:val="TitleChar"/>
        </w:rPr>
        <w:t>having disposed of genuine political pluralism,</w:t>
      </w:r>
      <w:r w:rsidRPr="00A57109">
        <w:rPr>
          <w:sz w:val="14"/>
        </w:rPr>
        <w:t xml:space="preserve"> liberal</w:t>
      </w:r>
      <w:r w:rsidRPr="00A57109">
        <w:rPr>
          <w:rStyle w:val="TitleChar"/>
        </w:rPr>
        <w:t xml:space="preserve">ism finds itself lacking in any instruments to protect its universal homeland other than the </w:t>
      </w:r>
      <w:r w:rsidRPr="00A57109">
        <w:rPr>
          <w:rStyle w:val="Box"/>
        </w:rPr>
        <w:t>absolute existential negation</w:t>
      </w:r>
      <w:r w:rsidRPr="00A57109">
        <w:rPr>
          <w:rStyle w:val="TitleChar"/>
        </w:rPr>
        <w:t xml:space="preserve"> of the </w:t>
      </w:r>
      <w:proofErr w:type="gramStart"/>
      <w:r w:rsidRPr="00A57109">
        <w:rPr>
          <w:rStyle w:val="TitleChar"/>
        </w:rPr>
        <w:t>Other</w:t>
      </w:r>
      <w:proofErr w:type="gramEnd"/>
      <w:r w:rsidRPr="00A57109">
        <w:rPr>
          <w:sz w:val="14"/>
        </w:rPr>
        <w:t xml:space="preserve"> that parallels the conceptual negation of </w:t>
      </w:r>
      <w:proofErr w:type="spellStart"/>
      <w:r w:rsidRPr="00A57109">
        <w:rPr>
          <w:sz w:val="14"/>
        </w:rPr>
        <w:t>alterity</w:t>
      </w:r>
      <w:proofErr w:type="spellEnd"/>
      <w:r w:rsidRPr="00A57109">
        <w:rPr>
          <w:sz w:val="14"/>
        </w:rPr>
        <w:t xml:space="preserve"> in liberal monism. Thus, </w:t>
      </w:r>
      <w:r w:rsidRPr="00A57109">
        <w:rPr>
          <w:rStyle w:val="TitleChar"/>
        </w:rPr>
        <w:t xml:space="preserve">the </w:t>
      </w:r>
      <w:proofErr w:type="spellStart"/>
      <w:r w:rsidRPr="00A57109">
        <w:rPr>
          <w:rStyle w:val="TitleChar"/>
        </w:rPr>
        <w:t>universalisation</w:t>
      </w:r>
      <w:proofErr w:type="spellEnd"/>
      <w:r w:rsidRPr="00A57109">
        <w:rPr>
          <w:rStyle w:val="TitleChar"/>
        </w:rPr>
        <w:t xml:space="preserve"> of the liberal disposition to embrace</w:t>
      </w:r>
      <w:r w:rsidRPr="00A57109">
        <w:rPr>
          <w:sz w:val="14"/>
        </w:rPr>
        <w:t xml:space="preserve"> </w:t>
      </w:r>
      <w:r w:rsidRPr="00A57109">
        <w:rPr>
          <w:rStyle w:val="TitleChar"/>
        </w:rPr>
        <w:t xml:space="preserve">the entire humanity </w:t>
      </w:r>
      <w:proofErr w:type="spellStart"/>
      <w:r w:rsidRPr="00A57109">
        <w:rPr>
          <w:rStyle w:val="TitleChar"/>
        </w:rPr>
        <w:t>actualises</w:t>
      </w:r>
      <w:proofErr w:type="spellEnd"/>
      <w:r w:rsidRPr="00A57109">
        <w:rPr>
          <w:rStyle w:val="TitleChar"/>
        </w:rPr>
        <w:t xml:space="preserve"> the ‘most extreme possibility’ </w:t>
      </w:r>
      <w:r w:rsidRPr="00A57109">
        <w:rPr>
          <w:sz w:val="14"/>
        </w:rPr>
        <w:t xml:space="preserve">either by exposing the Self to the resentful violence of the </w:t>
      </w:r>
      <w:proofErr w:type="gramStart"/>
      <w:r w:rsidRPr="00A57109">
        <w:rPr>
          <w:sz w:val="14"/>
        </w:rPr>
        <w:t>Other</w:t>
      </w:r>
      <w:proofErr w:type="gramEnd"/>
      <w:r w:rsidRPr="00A57109">
        <w:rPr>
          <w:sz w:val="14"/>
        </w:rPr>
        <w:t xml:space="preserve"> or </w:t>
      </w:r>
      <w:r w:rsidRPr="00A57109">
        <w:rPr>
          <w:rStyle w:val="TitleChar"/>
        </w:rPr>
        <w:t xml:space="preserve">by </w:t>
      </w:r>
      <w:r w:rsidRPr="00A57109">
        <w:rPr>
          <w:rStyle w:val="Box"/>
        </w:rPr>
        <w:t>annihilating the Other</w:t>
      </w:r>
      <w:r w:rsidRPr="00A57109">
        <w:rPr>
          <w:sz w:val="14"/>
        </w:rPr>
        <w:t xml:space="preserve"> to eliminate the former existential threat. </w:t>
      </w:r>
      <w:r w:rsidRPr="00A57109">
        <w:rPr>
          <w:rStyle w:val="TitleChar"/>
        </w:rPr>
        <w:t>It is here that enmity</w:t>
      </w:r>
      <w:r w:rsidRPr="00A57109">
        <w:rPr>
          <w:sz w:val="14"/>
        </w:rPr>
        <w:t xml:space="preserve">, foreclosed in the symbolic register of liberalism with its monistic universalism, </w:t>
      </w:r>
      <w:r w:rsidRPr="00A57109">
        <w:rPr>
          <w:rStyle w:val="TitleChar"/>
        </w:rPr>
        <w:t>returns with a vengeance, since the sole consequence of the deployment of the concept of humanity as the referent of the liberal political project is the inevitable designation of the adversaries of this project in terms of the negation of humanity</w:t>
      </w:r>
      <w:r w:rsidRPr="00A57109">
        <w:rPr>
          <w:sz w:val="14"/>
        </w:rPr>
        <w:t xml:space="preserve"> </w:t>
      </w:r>
      <w:r w:rsidRPr="00A57109">
        <w:rPr>
          <w:rStyle w:val="TitleChar"/>
        </w:rPr>
        <w:t>as</w:t>
      </w:r>
      <w:r w:rsidRPr="00A57109">
        <w:rPr>
          <w:sz w:val="14"/>
        </w:rPr>
        <w:t xml:space="preserve">, in a strict sense, </w:t>
      </w:r>
      <w:r w:rsidRPr="00A57109">
        <w:rPr>
          <w:rStyle w:val="Box"/>
        </w:rPr>
        <w:t>inhuman beings</w:t>
      </w:r>
      <w:proofErr w:type="gramStart"/>
      <w:r w:rsidRPr="00A57109">
        <w:rPr>
          <w:rStyle w:val="Box"/>
        </w:rPr>
        <w:t>:</w:t>
      </w:r>
      <w:r w:rsidRPr="00A57109">
        <w:rPr>
          <w:rStyle w:val="Box"/>
          <w:b w:val="0"/>
          <w:sz w:val="12"/>
          <w:u w:val="none"/>
        </w:rPr>
        <w:t>¶</w:t>
      </w:r>
      <w:proofErr w:type="gramEnd"/>
      <w:r w:rsidRPr="00A57109">
        <w:rPr>
          <w:rStyle w:val="Box"/>
          <w:sz w:val="12"/>
        </w:rPr>
        <w:t xml:space="preserve"> </w:t>
      </w:r>
      <w:r w:rsidRPr="00A57109">
        <w:rPr>
          <w:rStyle w:val="TitleChar"/>
        </w:rPr>
        <w:t>When a state fights its political enemy in the name of humanity, it is</w:t>
      </w:r>
      <w:r w:rsidRPr="00A57109">
        <w:rPr>
          <w:sz w:val="14"/>
        </w:rPr>
        <w:t xml:space="preserve"> not </w:t>
      </w:r>
      <w:r w:rsidRPr="00A57109">
        <w:rPr>
          <w:rStyle w:val="TitleChar"/>
        </w:rPr>
        <w:t>a</w:t>
      </w:r>
      <w:r w:rsidRPr="00A57109">
        <w:rPr>
          <w:sz w:val="14"/>
        </w:rPr>
        <w:t xml:space="preserve"> war for the sake of humanity, but a </w:t>
      </w:r>
      <w:r w:rsidRPr="00A57109">
        <w:rPr>
          <w:rStyle w:val="TitleChar"/>
        </w:rPr>
        <w:t>war wherein a particular</w:t>
      </w:r>
      <w:r w:rsidRPr="00A57109">
        <w:rPr>
          <w:sz w:val="14"/>
        </w:rPr>
        <w:t xml:space="preserve"> </w:t>
      </w:r>
      <w:r w:rsidRPr="00A57109">
        <w:rPr>
          <w:rStyle w:val="TitleChar"/>
        </w:rPr>
        <w:t xml:space="preserve">state seeks to usurp a </w:t>
      </w:r>
      <w:r w:rsidRPr="00A57109">
        <w:rPr>
          <w:rStyle w:val="Box"/>
        </w:rPr>
        <w:t>universal concept</w:t>
      </w:r>
      <w:r w:rsidRPr="00A57109">
        <w:rPr>
          <w:rStyle w:val="TitleChar"/>
        </w:rPr>
        <w:t xml:space="preserve"> against its military opponent</w:t>
      </w:r>
      <w:r w:rsidRPr="00A57109">
        <w:rPr>
          <w:sz w:val="14"/>
        </w:rPr>
        <w:t xml:space="preserve">. </w:t>
      </w:r>
      <w:r w:rsidRPr="00A57109">
        <w:rPr>
          <w:rStyle w:val="TitleChar"/>
        </w:rPr>
        <w:t xml:space="preserve">At the expense of its opponent, it tries to identify itself with humanity in the same way as one can misuse peace, justice, progress and </w:t>
      </w:r>
      <w:proofErr w:type="spellStart"/>
      <w:r w:rsidRPr="00A57109">
        <w:rPr>
          <w:rStyle w:val="TitleChar"/>
        </w:rPr>
        <w:t>civilisation</w:t>
      </w:r>
      <w:proofErr w:type="spellEnd"/>
      <w:r w:rsidRPr="00A57109">
        <w:rPr>
          <w:rStyle w:val="TitleChar"/>
        </w:rPr>
        <w:t xml:space="preserve"> in order to claim these as one’s own and to deny the same to the enemy</w:t>
      </w:r>
      <w:r w:rsidRPr="00A57109">
        <w:rPr>
          <w:sz w:val="14"/>
        </w:rPr>
        <w:t>.50</w:t>
      </w:r>
      <w:r w:rsidRPr="00A57109">
        <w:rPr>
          <w:sz w:val="12"/>
        </w:rPr>
        <w:t>¶</w:t>
      </w:r>
      <w:r w:rsidRPr="00A57109">
        <w:rPr>
          <w:sz w:val="14"/>
        </w:rPr>
        <w:t xml:space="preserve"> Indeed, denial is a central category in the discursive transformation of the enemy into the foe – through manifold gestures of denial the </w:t>
      </w:r>
      <w:r w:rsidRPr="00A57109">
        <w:rPr>
          <w:rStyle w:val="TitleChar"/>
        </w:rPr>
        <w:t xml:space="preserve">enemy is reduced to the purely negative figure that reminds us of </w:t>
      </w:r>
      <w:proofErr w:type="spellStart"/>
      <w:r w:rsidRPr="00A57109">
        <w:rPr>
          <w:rStyle w:val="TitleChar"/>
        </w:rPr>
        <w:t>Agamben’s</w:t>
      </w:r>
      <w:proofErr w:type="spellEnd"/>
      <w:r w:rsidRPr="00A57109">
        <w:rPr>
          <w:rStyle w:val="TitleChar"/>
        </w:rPr>
        <w:t xml:space="preserve"> </w:t>
      </w:r>
      <w:r w:rsidRPr="00A57109">
        <w:rPr>
          <w:rStyle w:val="Box"/>
        </w:rPr>
        <w:t xml:space="preserve">homo </w:t>
      </w:r>
      <w:proofErr w:type="spellStart"/>
      <w:r w:rsidRPr="00A57109">
        <w:rPr>
          <w:rStyle w:val="Box"/>
        </w:rPr>
        <w:t>sacer</w:t>
      </w:r>
      <w:proofErr w:type="spellEnd"/>
      <w:r w:rsidRPr="00A57109">
        <w:rPr>
          <w:sz w:val="14"/>
        </w:rPr>
        <w:t xml:space="preserve">, </w:t>
      </w:r>
      <w:r w:rsidRPr="00A57109">
        <w:rPr>
          <w:rStyle w:val="TitleChar"/>
        </w:rPr>
        <w:t>a bare life that is both worthless and undesirable:</w:t>
      </w:r>
      <w:r w:rsidRPr="00A57109">
        <w:rPr>
          <w:sz w:val="14"/>
        </w:rPr>
        <w:t xml:space="preserve"> ‘</w:t>
      </w:r>
      <w:r w:rsidRPr="00A57109">
        <w:rPr>
          <w:rStyle w:val="TitleChar"/>
        </w:rPr>
        <w:t xml:space="preserve">The enemy is easily </w:t>
      </w:r>
      <w:r w:rsidRPr="00A57109">
        <w:rPr>
          <w:rStyle w:val="Box"/>
        </w:rPr>
        <w:t>expropriated of his human quality</w:t>
      </w:r>
      <w:r w:rsidRPr="00A57109">
        <w:rPr>
          <w:sz w:val="14"/>
        </w:rPr>
        <w:t xml:space="preserve">. </w:t>
      </w:r>
      <w:r w:rsidRPr="00A57109">
        <w:rPr>
          <w:rStyle w:val="TitleChar"/>
        </w:rPr>
        <w:t>He is declared an outlaw of humanity. ..</w:t>
      </w:r>
      <w:r w:rsidRPr="00A57109">
        <w:rPr>
          <w:sz w:val="14"/>
        </w:rPr>
        <w:t xml:space="preserve">. The absolute enemy encounters an undivided humanity that regards him as already always proscribed by God or by nature.’51 </w:t>
      </w:r>
      <w:r w:rsidRPr="00A57109">
        <w:rPr>
          <w:rStyle w:val="TitleChar"/>
        </w:rPr>
        <w:t>The effect of the liberal foreclosure of enmity</w:t>
      </w:r>
      <w:r w:rsidRPr="00A57109">
        <w:rPr>
          <w:sz w:val="14"/>
        </w:rPr>
        <w:t xml:space="preserve">, i.e. its bracketing off from the political discourse, </w:t>
      </w:r>
      <w:r w:rsidRPr="00A57109">
        <w:rPr>
          <w:rStyle w:val="TitleChar"/>
        </w:rPr>
        <w:t>is</w:t>
      </w:r>
      <w:r w:rsidRPr="00A57109">
        <w:rPr>
          <w:sz w:val="14"/>
        </w:rPr>
        <w:t xml:space="preserve"> ironically </w:t>
      </w:r>
      <w:r w:rsidRPr="00A57109">
        <w:rPr>
          <w:rStyle w:val="TitleChar"/>
        </w:rPr>
        <w:t>the de-bracketing of violence, its deregulation and intensification,</w:t>
      </w:r>
      <w:r w:rsidRPr="00A57109">
        <w:rPr>
          <w:sz w:val="14"/>
        </w:rPr>
        <w:t xml:space="preserve"> whereby the enemy is </w:t>
      </w:r>
      <w:proofErr w:type="spellStart"/>
      <w:r w:rsidRPr="00A57109">
        <w:rPr>
          <w:sz w:val="14"/>
        </w:rPr>
        <w:t>absolutised</w:t>
      </w:r>
      <w:proofErr w:type="spellEnd"/>
      <w:r w:rsidRPr="00A57109">
        <w:rPr>
          <w:sz w:val="14"/>
        </w:rPr>
        <w:t xml:space="preserve"> as the inhuman monster, ‘the negative pole of the distinction, [that] is to be fully and finally consumed without remainder’</w:t>
      </w:r>
      <w:proofErr w:type="gramStart"/>
      <w:r w:rsidRPr="00A57109">
        <w:rPr>
          <w:sz w:val="14"/>
        </w:rPr>
        <w:t>.52</w:t>
      </w:r>
      <w:proofErr w:type="gramEnd"/>
      <w:r w:rsidRPr="00A57109">
        <w:rPr>
          <w:sz w:val="14"/>
        </w:rPr>
        <w:t xml:space="preserve"> In line with </w:t>
      </w:r>
      <w:proofErr w:type="spellStart"/>
      <w:r w:rsidRPr="00A57109">
        <w:rPr>
          <w:sz w:val="14"/>
        </w:rPr>
        <w:t>Zizek’s</w:t>
      </w:r>
      <w:proofErr w:type="spellEnd"/>
      <w:r w:rsidRPr="00A57109">
        <w:rPr>
          <w:sz w:val="14"/>
        </w:rPr>
        <w:t xml:space="preserve"> diagnosis of ultra-politics, </w:t>
      </w:r>
      <w:proofErr w:type="spellStart"/>
      <w:r w:rsidRPr="00A57109">
        <w:rPr>
          <w:sz w:val="14"/>
        </w:rPr>
        <w:t>depoliticisation</w:t>
      </w:r>
      <w:proofErr w:type="spellEnd"/>
      <w:r w:rsidRPr="00A57109">
        <w:rPr>
          <w:sz w:val="14"/>
        </w:rPr>
        <w:t xml:space="preserve"> brings about nothing other than an extreme </w:t>
      </w:r>
      <w:proofErr w:type="spellStart"/>
      <w:r w:rsidRPr="00A57109">
        <w:rPr>
          <w:sz w:val="14"/>
        </w:rPr>
        <w:t>politicisation</w:t>
      </w:r>
      <w:proofErr w:type="spellEnd"/>
      <w:r w:rsidRPr="00A57109">
        <w:rPr>
          <w:sz w:val="14"/>
        </w:rPr>
        <w:t>, which can no longer be contained within the symbolic dimension of potentiality but must pass into the actuality of existential negation: “</w:t>
      </w:r>
      <w:proofErr w:type="spellStart"/>
      <w:r w:rsidRPr="00A57109">
        <w:rPr>
          <w:sz w:val="14"/>
        </w:rPr>
        <w:t>Depoliticisation</w:t>
      </w:r>
      <w:proofErr w:type="spellEnd"/>
      <w:r w:rsidRPr="00A57109">
        <w:rPr>
          <w:sz w:val="14"/>
        </w:rPr>
        <w:t xml:space="preserve"> is a political act in a particularly intense way.”53 It is thus the liberal ‘peace project’ itself that produces its own opposite or perhaps reveals its own essence in the guise of its antithesis.</w:t>
      </w:r>
    </w:p>
    <w:p w14:paraId="1E778751" w14:textId="77777777" w:rsidR="008612BA" w:rsidRDefault="008612BA" w:rsidP="008612BA"/>
    <w:p w14:paraId="6A8EF8E7" w14:textId="77777777" w:rsidR="008612BA" w:rsidRDefault="008612BA" w:rsidP="008612BA">
      <w:pPr>
        <w:pStyle w:val="Heading2"/>
      </w:pPr>
      <w:r>
        <w:lastRenderedPageBreak/>
        <w:t>Total War</w:t>
      </w:r>
    </w:p>
    <w:p w14:paraId="09EFA4E4" w14:textId="77777777" w:rsidR="008612BA" w:rsidRDefault="008612BA" w:rsidP="008612BA">
      <w:pPr>
        <w:pStyle w:val="Heading4"/>
      </w:pPr>
      <w:r>
        <w:t xml:space="preserve">Liberalism engenders a return to the discriminatory concept of war- causes total wars of annihilation </w:t>
      </w:r>
    </w:p>
    <w:p w14:paraId="499572AE" w14:textId="77777777" w:rsidR="008612BA" w:rsidRPr="004C4C67" w:rsidRDefault="008612BA" w:rsidP="008612BA">
      <w:proofErr w:type="spellStart"/>
      <w:proofErr w:type="gramStart"/>
      <w:r w:rsidRPr="004C4C67">
        <w:rPr>
          <w:rStyle w:val="StyleStyleBold12pt"/>
        </w:rPr>
        <w:t>Odysseos</w:t>
      </w:r>
      <w:proofErr w:type="spellEnd"/>
      <w:r w:rsidRPr="004C4C67">
        <w:rPr>
          <w:rStyle w:val="StyleStyleBold12pt"/>
        </w:rPr>
        <w:t xml:space="preserve"> 8</w:t>
      </w:r>
      <w:r>
        <w:t xml:space="preserve"> </w:t>
      </w:r>
      <w:r w:rsidRPr="004C4C67">
        <w:t>Against Ethics?</w:t>
      </w:r>
      <w:proofErr w:type="gramEnd"/>
      <w:r w:rsidRPr="004C4C67">
        <w:t xml:space="preserve"> Iconographies of Enmity and Acts of Obligation in Carl Schmitt’s Theory of the Partisan</w:t>
      </w:r>
      <w:r>
        <w:t xml:space="preserve">, Dr. </w:t>
      </w:r>
      <w:proofErr w:type="spellStart"/>
      <w:r>
        <w:t>Louiza</w:t>
      </w:r>
      <w:proofErr w:type="spellEnd"/>
      <w:r>
        <w:t xml:space="preserve"> </w:t>
      </w:r>
      <w:proofErr w:type="spellStart"/>
      <w:r>
        <w:t>Odysseos</w:t>
      </w:r>
      <w:proofErr w:type="spellEnd"/>
      <w:r>
        <w:t xml:space="preserve">, University of Sussex, Department of International Relations, </w:t>
      </w:r>
      <w:r w:rsidRPr="004C4C67">
        <w:t>22 March 2008</w:t>
      </w:r>
      <w:r>
        <w:t>, prepared for the panel WC63: Practices of Ethics: Relating/Responding to Difference in International Politics, Annual Convention, International Studies Association</w:t>
      </w:r>
    </w:p>
    <w:p w14:paraId="055D4B5D" w14:textId="77777777" w:rsidR="008612BA" w:rsidRPr="004C4C67" w:rsidRDefault="008612BA" w:rsidP="008612BA"/>
    <w:p w14:paraId="6720F391" w14:textId="77777777" w:rsidR="008612BA" w:rsidRPr="004C4C67" w:rsidRDefault="008612BA" w:rsidP="008612BA">
      <w:pPr>
        <w:rPr>
          <w:sz w:val="14"/>
        </w:rPr>
      </w:pPr>
      <w:r w:rsidRPr="004C4C67">
        <w:rPr>
          <w:sz w:val="14"/>
        </w:rPr>
        <w:t xml:space="preserve">‘Humanity as such’, Schmitt noted, ‘cannot wage war because it has no enemy’, (1996a: 54), indicating that </w:t>
      </w:r>
      <w:r w:rsidRPr="006A220D">
        <w:rPr>
          <w:rStyle w:val="TitleChar"/>
        </w:rPr>
        <w:t>humanity ‘is a polemical word that negates its opposite’</w:t>
      </w:r>
      <w:r w:rsidRPr="004C4C67">
        <w:rPr>
          <w:sz w:val="14"/>
        </w:rPr>
        <w:t xml:space="preserve"> (Kennedy 1998: 94; emphasis added). In The Concept of the Political Schmitt argued that </w:t>
      </w:r>
      <w:r w:rsidRPr="006A220D">
        <w:rPr>
          <w:rStyle w:val="TitleChar"/>
        </w:rPr>
        <w:t>humanity ‘</w:t>
      </w:r>
      <w:r w:rsidRPr="006A220D">
        <w:rPr>
          <w:rStyle w:val="Box"/>
        </w:rPr>
        <w:t>excludes the concept of the enemy</w:t>
      </w:r>
      <w:r w:rsidRPr="006A220D">
        <w:rPr>
          <w:rStyle w:val="TitleChar"/>
        </w:rPr>
        <w:t>, because the enemy does not cease to be a human being’</w:t>
      </w:r>
      <w:r w:rsidRPr="004C4C67">
        <w:rPr>
          <w:sz w:val="14"/>
        </w:rPr>
        <w:t xml:space="preserve"> (1996a: 54). However, in his 1950 book with an international focus, The </w:t>
      </w:r>
      <w:proofErr w:type="spellStart"/>
      <w:r w:rsidRPr="004C4C67">
        <w:rPr>
          <w:sz w:val="14"/>
        </w:rPr>
        <w:t>Nomos</w:t>
      </w:r>
      <w:proofErr w:type="spellEnd"/>
      <w:r w:rsidRPr="004C4C67">
        <w:rPr>
          <w:sz w:val="14"/>
        </w:rPr>
        <w:t xml:space="preserve"> of the Earth, Schmitt noted how only </w:t>
      </w:r>
      <w:r w:rsidRPr="006A220D">
        <w:rPr>
          <w:rStyle w:val="TitleChar"/>
        </w:rPr>
        <w:t>when ‘man appeared to be the embodiment of absolute humanity</w:t>
      </w:r>
      <w:r w:rsidRPr="004C4C67">
        <w:rPr>
          <w:sz w:val="14"/>
        </w:rPr>
        <w:t xml:space="preserve">, did </w:t>
      </w:r>
      <w:r w:rsidRPr="006A220D">
        <w:rPr>
          <w:rStyle w:val="TitleChar"/>
        </w:rPr>
        <w:t>the other side of this concept appear in the form of a new enemy</w:t>
      </w:r>
      <w:r w:rsidRPr="006A220D">
        <w:rPr>
          <w:rStyle w:val="Box"/>
        </w:rPr>
        <w:t>: the inhuman’</w:t>
      </w:r>
      <w:r w:rsidRPr="004C4C67">
        <w:rPr>
          <w:sz w:val="14"/>
        </w:rPr>
        <w:t xml:space="preserve"> (2003a: 104). It becomes apparent that, historically examined, </w:t>
      </w:r>
      <w:r w:rsidRPr="006A220D">
        <w:rPr>
          <w:rStyle w:val="TitleChar"/>
        </w:rPr>
        <w:t xml:space="preserve">the concept of humanity engenders a return to a </w:t>
      </w:r>
      <w:r w:rsidRPr="006A220D">
        <w:rPr>
          <w:rStyle w:val="Box"/>
        </w:rPr>
        <w:t>‘discriminatory concept of war’,</w:t>
      </w:r>
      <w:r w:rsidRPr="004C4C67">
        <w:rPr>
          <w:sz w:val="14"/>
        </w:rPr>
        <w:t xml:space="preserve"> by which Schmitt meant that </w:t>
      </w:r>
      <w:r w:rsidRPr="006A220D">
        <w:rPr>
          <w:rStyle w:val="TitleChar"/>
        </w:rPr>
        <w:t>it reintroduces the legitimacy and need for substantive causes of justice in war</w:t>
      </w:r>
      <w:r w:rsidRPr="004C4C67">
        <w:rPr>
          <w:sz w:val="14"/>
        </w:rPr>
        <w:t xml:space="preserve"> (Schmitt 2003b: 37-52). </w:t>
      </w:r>
      <w:r w:rsidRPr="006A220D">
        <w:rPr>
          <w:rStyle w:val="TitleChar"/>
        </w:rPr>
        <w:t>This</w:t>
      </w:r>
      <w:r w:rsidRPr="004C4C67">
        <w:rPr>
          <w:sz w:val="14"/>
        </w:rPr>
        <w:t xml:space="preserve"> in turn </w:t>
      </w:r>
      <w:r w:rsidRPr="006A220D">
        <w:rPr>
          <w:rStyle w:val="TitleChar"/>
        </w:rPr>
        <w:t>disallows the notion of</w:t>
      </w:r>
      <w:r w:rsidRPr="004C4C67">
        <w:rPr>
          <w:sz w:val="14"/>
        </w:rPr>
        <w:t xml:space="preserve"> </w:t>
      </w:r>
      <w:proofErr w:type="spellStart"/>
      <w:r w:rsidRPr="004C4C67">
        <w:rPr>
          <w:sz w:val="14"/>
        </w:rPr>
        <w:t>justus</w:t>
      </w:r>
      <w:proofErr w:type="spellEnd"/>
      <w:r w:rsidRPr="004C4C67">
        <w:rPr>
          <w:sz w:val="14"/>
        </w:rPr>
        <w:t xml:space="preserve"> </w:t>
      </w:r>
      <w:proofErr w:type="spellStart"/>
      <w:r w:rsidRPr="004C4C67">
        <w:rPr>
          <w:sz w:val="14"/>
        </w:rPr>
        <w:t>hostis</w:t>
      </w:r>
      <w:proofErr w:type="spellEnd"/>
      <w:r w:rsidRPr="004C4C67">
        <w:rPr>
          <w:sz w:val="14"/>
        </w:rPr>
        <w:t xml:space="preserve">, of </w:t>
      </w:r>
      <w:r w:rsidRPr="006A220D">
        <w:rPr>
          <w:rStyle w:val="TitleChar"/>
        </w:rPr>
        <w:t>a ‘just enemy’</w:t>
      </w:r>
      <w:r w:rsidRPr="004C4C67">
        <w:rPr>
          <w:sz w:val="14"/>
        </w:rPr>
        <w:t xml:space="preserve"> – explored in section three – </w:t>
      </w:r>
      <w:r w:rsidRPr="006A220D">
        <w:rPr>
          <w:rStyle w:val="TitleChar"/>
        </w:rPr>
        <w:t>associated with the notion of non-discriminatory interstate war</w:t>
      </w:r>
      <w:r w:rsidRPr="004C4C67">
        <w:rPr>
          <w:sz w:val="14"/>
        </w:rPr>
        <w:t xml:space="preserve"> which took the shape of guerre en </w:t>
      </w:r>
      <w:proofErr w:type="spellStart"/>
      <w:r w:rsidRPr="004C4C67">
        <w:rPr>
          <w:sz w:val="14"/>
        </w:rPr>
        <w:t>forme</w:t>
      </w:r>
      <w:proofErr w:type="spellEnd"/>
      <w:r w:rsidRPr="004C4C67">
        <w:rPr>
          <w:sz w:val="14"/>
        </w:rPr>
        <w:t xml:space="preserve"> (Schmitt 2003a: 142-144). </w:t>
      </w:r>
      <w:r w:rsidRPr="006A220D">
        <w:rPr>
          <w:rStyle w:val="TitleChar"/>
        </w:rPr>
        <w:t>The concept of humanity</w:t>
      </w:r>
      <w:r w:rsidRPr="004C4C67">
        <w:rPr>
          <w:sz w:val="14"/>
        </w:rPr>
        <w:t xml:space="preserve">, therefore, shatters the formal concept of </w:t>
      </w:r>
      <w:proofErr w:type="spellStart"/>
      <w:r w:rsidRPr="004C4C67">
        <w:rPr>
          <w:sz w:val="14"/>
        </w:rPr>
        <w:t>justus</w:t>
      </w:r>
      <w:proofErr w:type="spellEnd"/>
      <w:r w:rsidRPr="004C4C67">
        <w:rPr>
          <w:sz w:val="14"/>
        </w:rPr>
        <w:t xml:space="preserve"> </w:t>
      </w:r>
      <w:proofErr w:type="spellStart"/>
      <w:r w:rsidRPr="004C4C67">
        <w:rPr>
          <w:sz w:val="14"/>
        </w:rPr>
        <w:t>hostis</w:t>
      </w:r>
      <w:proofErr w:type="spellEnd"/>
      <w:r w:rsidRPr="004C4C67">
        <w:rPr>
          <w:sz w:val="14"/>
        </w:rPr>
        <w:t xml:space="preserve">, </w:t>
      </w:r>
      <w:r w:rsidRPr="006A220D">
        <w:rPr>
          <w:rStyle w:val="TitleChar"/>
        </w:rPr>
        <w:t>allowing the enemy to now be designated substantively as an enemy of humanity</w:t>
      </w:r>
      <w:r w:rsidRPr="004C4C67">
        <w:rPr>
          <w:sz w:val="14"/>
        </w:rPr>
        <w:t xml:space="preserve"> as such. </w:t>
      </w:r>
      <w:r w:rsidRPr="006A220D">
        <w:rPr>
          <w:rStyle w:val="TitleChar"/>
        </w:rPr>
        <w:t xml:space="preserve">This leaves the enemy of humanity with no value and open to </w:t>
      </w:r>
      <w:proofErr w:type="spellStart"/>
      <w:r w:rsidRPr="006A220D">
        <w:rPr>
          <w:rStyle w:val="Box"/>
        </w:rPr>
        <w:t>dehumanisation</w:t>
      </w:r>
      <w:proofErr w:type="spellEnd"/>
      <w:r w:rsidRPr="004C4C67">
        <w:rPr>
          <w:sz w:val="14"/>
        </w:rPr>
        <w:t xml:space="preserve"> </w:t>
      </w:r>
      <w:r w:rsidRPr="006A220D">
        <w:rPr>
          <w:rStyle w:val="TitleChar"/>
        </w:rPr>
        <w:t xml:space="preserve">and political and physical </w:t>
      </w:r>
      <w:r w:rsidRPr="006A220D">
        <w:rPr>
          <w:rStyle w:val="Box"/>
        </w:rPr>
        <w:t>annihilation</w:t>
      </w:r>
      <w:r w:rsidRPr="004C4C67">
        <w:rPr>
          <w:sz w:val="14"/>
        </w:rPr>
        <w:t xml:space="preserve"> (Schmitt 2004: 67). In discussing the League of Nations, Schmitt highlights that, </w:t>
      </w:r>
      <w:r w:rsidRPr="006A220D">
        <w:rPr>
          <w:rStyle w:val="TitleChar"/>
        </w:rPr>
        <w:t>compared to the kinds of wars that can be waged on behalf of humanity, the</w:t>
      </w:r>
      <w:r w:rsidRPr="004C4C67">
        <w:rPr>
          <w:rStyle w:val="TitleChar"/>
          <w:sz w:val="12"/>
          <w:u w:val="none"/>
        </w:rPr>
        <w:t>¶</w:t>
      </w:r>
      <w:r w:rsidRPr="004C4C67">
        <w:rPr>
          <w:rStyle w:val="TitleChar"/>
          <w:sz w:val="12"/>
        </w:rPr>
        <w:t xml:space="preserve"> </w:t>
      </w:r>
      <w:r w:rsidRPr="006A220D">
        <w:rPr>
          <w:rStyle w:val="TitleChar"/>
        </w:rPr>
        <w:t>interstate European wars</w:t>
      </w:r>
      <w:r w:rsidRPr="004C4C67">
        <w:rPr>
          <w:sz w:val="14"/>
        </w:rPr>
        <w:t xml:space="preserve"> </w:t>
      </w:r>
      <w:r w:rsidRPr="006A220D">
        <w:rPr>
          <w:rStyle w:val="TitleChar"/>
        </w:rPr>
        <w:t xml:space="preserve">from 1815 to 1914 in reality were </w:t>
      </w:r>
      <w:r w:rsidRPr="006A220D">
        <w:rPr>
          <w:rStyle w:val="Box"/>
        </w:rPr>
        <w:t>regulated</w:t>
      </w:r>
      <w:r w:rsidRPr="004C4C67">
        <w:rPr>
          <w:sz w:val="14"/>
        </w:rPr>
        <w:t xml:space="preserve">; </w:t>
      </w:r>
      <w:r w:rsidRPr="006A220D">
        <w:rPr>
          <w:rStyle w:val="TitleChar"/>
        </w:rPr>
        <w:t>they were bracketed</w:t>
      </w:r>
      <w:r w:rsidRPr="004C4C67">
        <w:rPr>
          <w:sz w:val="14"/>
        </w:rPr>
        <w:t xml:space="preserve"> by the neutral Great Powers </w:t>
      </w:r>
      <w:r w:rsidRPr="006A220D">
        <w:rPr>
          <w:rStyle w:val="TitleChar"/>
        </w:rPr>
        <w:t xml:space="preserve">and were completely legal procedures in comparison with the modern and </w:t>
      </w:r>
      <w:r w:rsidRPr="006A220D">
        <w:rPr>
          <w:rStyle w:val="Box"/>
        </w:rPr>
        <w:t>gratuitous police actions</w:t>
      </w:r>
      <w:r w:rsidRPr="006A220D">
        <w:rPr>
          <w:rStyle w:val="TitleChar"/>
        </w:rPr>
        <w:t xml:space="preserve"> against violators of peace</w:t>
      </w:r>
      <w:r w:rsidRPr="004C4C67">
        <w:rPr>
          <w:sz w:val="14"/>
        </w:rPr>
        <w:t xml:space="preserve">, </w:t>
      </w:r>
      <w:r w:rsidRPr="006A220D">
        <w:rPr>
          <w:rStyle w:val="TitleChar"/>
        </w:rPr>
        <w:t>which can be dreadful acts of annihilation</w:t>
      </w:r>
      <w:r w:rsidRPr="004C4C67">
        <w:rPr>
          <w:sz w:val="14"/>
        </w:rPr>
        <w:t xml:space="preserve"> (Schmitt 2003a: 186). </w:t>
      </w:r>
      <w:r w:rsidRPr="004C4C67">
        <w:rPr>
          <w:rStyle w:val="TitleChar"/>
        </w:rPr>
        <w:t>Enemies of humanity cannot be considered ‘just and equal’</w:t>
      </w:r>
      <w:r w:rsidRPr="004C4C67">
        <w:rPr>
          <w:sz w:val="14"/>
        </w:rPr>
        <w:t xml:space="preserve">. Moreover, </w:t>
      </w:r>
      <w:r w:rsidRPr="004C4C67">
        <w:rPr>
          <w:rStyle w:val="TitleChar"/>
        </w:rPr>
        <w:t>they cannot claim neutrality</w:t>
      </w:r>
      <w:r w:rsidRPr="004C4C67">
        <w:rPr>
          <w:sz w:val="14"/>
        </w:rPr>
        <w:t xml:space="preserve">: one cannot remain neutral in the call to be for or against humanity or its freedom; one cannot, similarly, claim a right to resist or defend oneself, in the sense we understand this right to have existed in the international law of Europe (the jus </w:t>
      </w:r>
      <w:proofErr w:type="spellStart"/>
      <w:r w:rsidRPr="004C4C67">
        <w:rPr>
          <w:sz w:val="14"/>
        </w:rPr>
        <w:t>publicum</w:t>
      </w:r>
      <w:proofErr w:type="spellEnd"/>
      <w:r w:rsidRPr="004C4C67">
        <w:rPr>
          <w:sz w:val="14"/>
        </w:rPr>
        <w:t xml:space="preserve"> </w:t>
      </w:r>
      <w:proofErr w:type="spellStart"/>
      <w:r w:rsidRPr="004C4C67">
        <w:rPr>
          <w:sz w:val="14"/>
        </w:rPr>
        <w:t>Europeaum</w:t>
      </w:r>
      <w:proofErr w:type="spellEnd"/>
      <w:r w:rsidRPr="004C4C67">
        <w:rPr>
          <w:sz w:val="14"/>
        </w:rPr>
        <w:t xml:space="preserve">). Such a denial of </w:t>
      </w:r>
      <w:proofErr w:type="spellStart"/>
      <w:r w:rsidRPr="004C4C67">
        <w:rPr>
          <w:sz w:val="14"/>
        </w:rPr>
        <w:t>self-defence</w:t>
      </w:r>
      <w:proofErr w:type="spellEnd"/>
      <w:r w:rsidRPr="004C4C67">
        <w:rPr>
          <w:sz w:val="14"/>
        </w:rPr>
        <w:t xml:space="preserve"> and resistance ‘can presage a dreadful nihilistic destruction of all law’ (ibid</w:t>
      </w:r>
      <w:proofErr w:type="gramStart"/>
      <w:r w:rsidRPr="004C4C67">
        <w:rPr>
          <w:sz w:val="14"/>
        </w:rPr>
        <w:t>.:</w:t>
      </w:r>
      <w:proofErr w:type="gramEnd"/>
      <w:r w:rsidRPr="004C4C67">
        <w:rPr>
          <w:sz w:val="14"/>
        </w:rPr>
        <w:t xml:space="preserve"> 187). When the enemy is not accorded a procedural justice and formal equality, the notion that peace can be made with him is unacceptable, as Schmitt detailed through his study of the League of Nations, which had declared the abolition of war, but in rescinding the concept of neutrality only succeeded in the ‘dissolution of “peace”’ (ibid</w:t>
      </w:r>
      <w:proofErr w:type="gramStart"/>
      <w:r w:rsidRPr="004C4C67">
        <w:rPr>
          <w:sz w:val="14"/>
        </w:rPr>
        <w:t>.:</w:t>
      </w:r>
      <w:proofErr w:type="gramEnd"/>
      <w:r w:rsidRPr="004C4C67">
        <w:rPr>
          <w:sz w:val="14"/>
        </w:rPr>
        <w:t xml:space="preserve"> 246). </w:t>
      </w:r>
      <w:r w:rsidRPr="004C4C67">
        <w:rPr>
          <w:rStyle w:val="TitleChar"/>
        </w:rPr>
        <w:t xml:space="preserve">It is with the dissolution of peace that </w:t>
      </w:r>
      <w:r w:rsidRPr="004C4C67">
        <w:rPr>
          <w:rStyle w:val="Box"/>
        </w:rPr>
        <w:t>total wars of annihilation</w:t>
      </w:r>
      <w:r w:rsidRPr="004C4C67">
        <w:rPr>
          <w:rStyle w:val="TitleChar"/>
        </w:rPr>
        <w:t xml:space="preserve"> become possible,</w:t>
      </w:r>
      <w:r w:rsidRPr="004C4C67">
        <w:rPr>
          <w:sz w:val="14"/>
        </w:rPr>
        <w:t xml:space="preserve"> </w:t>
      </w:r>
      <w:r w:rsidRPr="004C4C67">
        <w:rPr>
          <w:rStyle w:val="TitleChar"/>
        </w:rPr>
        <w:t>where ‘the other’ cannot be assimilated</w:t>
      </w:r>
      <w:r w:rsidRPr="004C4C67">
        <w:rPr>
          <w:sz w:val="14"/>
        </w:rPr>
        <w:t xml:space="preserve">, or accommodated, </w:t>
      </w:r>
      <w:r w:rsidRPr="004C4C67">
        <w:rPr>
          <w:rStyle w:val="TitleChar"/>
        </w:rPr>
        <w:t>let alone tolerated: the friend/enemy distinction is not longer taking</w:t>
      </w:r>
      <w:r w:rsidRPr="004C4C67">
        <w:rPr>
          <w:sz w:val="14"/>
        </w:rPr>
        <w:t xml:space="preserve"> </w:t>
      </w:r>
      <w:r w:rsidRPr="004C4C67">
        <w:rPr>
          <w:rStyle w:val="TitleChar"/>
        </w:rPr>
        <w:t>place</w:t>
      </w:r>
      <w:r w:rsidRPr="004C4C67">
        <w:rPr>
          <w:sz w:val="14"/>
        </w:rPr>
        <w:t xml:space="preserve"> with a </w:t>
      </w:r>
      <w:proofErr w:type="spellStart"/>
      <w:r w:rsidRPr="004C4C67">
        <w:rPr>
          <w:sz w:val="14"/>
        </w:rPr>
        <w:t>justus</w:t>
      </w:r>
      <w:proofErr w:type="spellEnd"/>
      <w:r w:rsidRPr="004C4C67">
        <w:rPr>
          <w:sz w:val="14"/>
        </w:rPr>
        <w:t xml:space="preserve"> </w:t>
      </w:r>
      <w:proofErr w:type="spellStart"/>
      <w:r w:rsidRPr="004C4C67">
        <w:rPr>
          <w:sz w:val="14"/>
        </w:rPr>
        <w:t>hostis</w:t>
      </w:r>
      <w:proofErr w:type="spellEnd"/>
      <w:r w:rsidRPr="004C4C67">
        <w:rPr>
          <w:sz w:val="14"/>
        </w:rPr>
        <w:t xml:space="preserve"> </w:t>
      </w:r>
      <w:r w:rsidRPr="004C4C67">
        <w:rPr>
          <w:rStyle w:val="TitleChar"/>
        </w:rPr>
        <w:t xml:space="preserve">but rather between good and evil, human and inhuman, where ‘the negative pole of the distinction is to be fully and finally </w:t>
      </w:r>
      <w:r w:rsidRPr="004C4C67">
        <w:rPr>
          <w:rStyle w:val="Box"/>
        </w:rPr>
        <w:t>consumed without remainder’</w:t>
      </w:r>
      <w:r w:rsidRPr="004C4C67">
        <w:rPr>
          <w:sz w:val="14"/>
        </w:rPr>
        <w:t xml:space="preserve"> (</w:t>
      </w:r>
      <w:proofErr w:type="spellStart"/>
      <w:r w:rsidRPr="004C4C67">
        <w:rPr>
          <w:sz w:val="14"/>
        </w:rPr>
        <w:t>Rasch</w:t>
      </w:r>
      <w:proofErr w:type="spellEnd"/>
      <w:r w:rsidRPr="004C4C67">
        <w:rPr>
          <w:sz w:val="14"/>
        </w:rPr>
        <w:t xml:space="preserve"> 2003: 137).</w:t>
      </w:r>
    </w:p>
    <w:p w14:paraId="762CF822" w14:textId="77777777" w:rsidR="008612BA" w:rsidRDefault="008612BA" w:rsidP="008612BA"/>
    <w:p w14:paraId="36383739" w14:textId="77777777" w:rsidR="008612BA" w:rsidRDefault="008612BA" w:rsidP="008612BA">
      <w:pPr>
        <w:pStyle w:val="Heading4"/>
      </w:pPr>
      <w:r w:rsidRPr="009E2EF6">
        <w:t xml:space="preserve">American </w:t>
      </w:r>
      <w:r>
        <w:t xml:space="preserve">universal liberalism justifies total war and imperialistic ventures- far worse than conflict under proper enmity </w:t>
      </w:r>
    </w:p>
    <w:p w14:paraId="25AB5DC0" w14:textId="77777777" w:rsidR="008612BA" w:rsidRPr="009E2EF6" w:rsidRDefault="008612BA" w:rsidP="008612BA">
      <w:proofErr w:type="spellStart"/>
      <w:r w:rsidRPr="009E2EF6">
        <w:rPr>
          <w:rStyle w:val="StyleStyleBold12pt"/>
        </w:rPr>
        <w:t>Scheuerman</w:t>
      </w:r>
      <w:proofErr w:type="spellEnd"/>
      <w:r w:rsidRPr="009E2EF6">
        <w:rPr>
          <w:rStyle w:val="StyleStyleBold12pt"/>
        </w:rPr>
        <w:t xml:space="preserve"> 6</w:t>
      </w:r>
      <w:r>
        <w:t xml:space="preserve"> </w:t>
      </w:r>
      <w:r w:rsidRPr="009E2EF6">
        <w:t>Chapter Three Carl Schmitt and Hans Morgen</w:t>
      </w:r>
      <w:r>
        <w:t>thau: Realism and Beyond,</w:t>
      </w:r>
      <w:r w:rsidRPr="009E2EF6">
        <w:t xml:space="preserve"> William E. </w:t>
      </w:r>
      <w:proofErr w:type="spellStart"/>
      <w:r w:rsidRPr="009E2EF6">
        <w:t>Scheuerman</w:t>
      </w:r>
      <w:proofErr w:type="spellEnd"/>
      <w:r>
        <w:t xml:space="preserve">, </w:t>
      </w:r>
      <w:r w:rsidRPr="009E2EF6">
        <w:t>Associate professor of political science at the University of Minnesota</w:t>
      </w:r>
      <w:r>
        <w:t>, 2006,</w:t>
      </w:r>
      <w:r w:rsidRPr="009E2EF6">
        <w:t xml:space="preserve"> https://scholarworks.iu.edu/dspace/bitstream/handle/2022/804/Chapter+3+-+Scheuerman</w:t>
      </w:r>
      <w:proofErr w:type="gramStart"/>
      <w:r w:rsidRPr="009E2EF6">
        <w:t>,+</w:t>
      </w:r>
      <w:proofErr w:type="gramEnd"/>
      <w:r w:rsidRPr="009E2EF6">
        <w:t>William+-++Morgenthau+and+Schmitt.pdf;jsessionid=C0CC972402D0115F592F1226B3788162?sequence=1</w:t>
      </w:r>
      <w:r>
        <w:t xml:space="preserve"> </w:t>
      </w:r>
    </w:p>
    <w:p w14:paraId="3A3852A3" w14:textId="77777777" w:rsidR="008612BA" w:rsidRDefault="008612BA" w:rsidP="008612BA">
      <w:pPr>
        <w:rPr>
          <w:rStyle w:val="TitleChar"/>
        </w:rPr>
      </w:pPr>
    </w:p>
    <w:p w14:paraId="1DC7006C" w14:textId="77777777" w:rsidR="008612BA" w:rsidRPr="009E2EF6" w:rsidRDefault="008612BA" w:rsidP="008612BA">
      <w:pPr>
        <w:rPr>
          <w:sz w:val="14"/>
        </w:rPr>
      </w:pPr>
      <w:r w:rsidRPr="009E2EF6">
        <w:rPr>
          <w:rStyle w:val="TitleChar"/>
        </w:rPr>
        <w:t xml:space="preserve">The universalistic aspirations of American liberalism engender a </w:t>
      </w:r>
      <w:proofErr w:type="spellStart"/>
      <w:r w:rsidRPr="009E2EF6">
        <w:rPr>
          <w:rStyle w:val="Box"/>
        </w:rPr>
        <w:t>remoralization</w:t>
      </w:r>
      <w:proofErr w:type="spellEnd"/>
      <w:r w:rsidRPr="009E2EF6">
        <w:rPr>
          <w:rStyle w:val="TitleChar"/>
        </w:rPr>
        <w:t xml:space="preserve"> of international relations that paves the way for the ills of </w:t>
      </w:r>
      <w:r w:rsidRPr="009E2EF6">
        <w:rPr>
          <w:rStyle w:val="Box"/>
        </w:rPr>
        <w:t>total war</w:t>
      </w:r>
      <w:r w:rsidRPr="009E2EF6">
        <w:rPr>
          <w:sz w:val="14"/>
        </w:rPr>
        <w:t xml:space="preserve">. Although neither </w:t>
      </w:r>
      <w:r w:rsidRPr="009E2EF6">
        <w:rPr>
          <w:rStyle w:val="TitleChar"/>
        </w:rPr>
        <w:t>Schmitt</w:t>
      </w:r>
      <w:r w:rsidRPr="009E2EF6">
        <w:rPr>
          <w:sz w:val="14"/>
        </w:rPr>
        <w:t xml:space="preserve"> nor Morgenthau neglects the technological sources of total war, both </w:t>
      </w:r>
      <w:r w:rsidRPr="009E2EF6">
        <w:rPr>
          <w:rStyle w:val="TitleChar"/>
        </w:rPr>
        <w:t>underline the importance of</w:t>
      </w:r>
      <w:r w:rsidRPr="009E2EF6">
        <w:rPr>
          <w:sz w:val="14"/>
        </w:rPr>
        <w:t xml:space="preserve"> </w:t>
      </w:r>
      <w:r w:rsidRPr="009E2EF6">
        <w:rPr>
          <w:rStyle w:val="TitleChar"/>
        </w:rPr>
        <w:t xml:space="preserve">the revival of the traditionalistic garb of “just war,” now dressed in the fashionable form of American liberalism and the messianic </w:t>
      </w:r>
      <w:proofErr w:type="spellStart"/>
      <w:r w:rsidRPr="009E2EF6">
        <w:rPr>
          <w:rStyle w:val="TitleChar"/>
        </w:rPr>
        <w:t>Wilsonian</w:t>
      </w:r>
      <w:proofErr w:type="spellEnd"/>
      <w:r w:rsidRPr="009E2EF6">
        <w:rPr>
          <w:rStyle w:val="TitleChar"/>
        </w:rPr>
        <w:t xml:space="preserve"> fantasy of a war “to end all wars.”</w:t>
      </w:r>
      <w:r w:rsidRPr="009E2EF6">
        <w:rPr>
          <w:sz w:val="14"/>
        </w:rPr>
        <w:t xml:space="preserve"> </w:t>
      </w:r>
      <w:r w:rsidRPr="009E2EF6">
        <w:rPr>
          <w:rStyle w:val="TitleChar"/>
        </w:rPr>
        <w:t xml:space="preserve">American liberalism generates a self-righteous brand of pseudo- humanitarianism blind to the terrible dangers of </w:t>
      </w:r>
      <w:r w:rsidRPr="009E2EF6">
        <w:rPr>
          <w:rStyle w:val="Box"/>
        </w:rPr>
        <w:t>state violence</w:t>
      </w:r>
      <w:r w:rsidRPr="009E2EF6">
        <w:rPr>
          <w:sz w:val="14"/>
        </w:rPr>
        <w:t xml:space="preserve"> </w:t>
      </w:r>
      <w:r w:rsidRPr="009E2EF6">
        <w:rPr>
          <w:rStyle w:val="TitleChar"/>
        </w:rPr>
        <w:t>waged under the banner of a (fictional) singular humanity</w:t>
      </w:r>
      <w:r w:rsidRPr="009E2EF6">
        <w:rPr>
          <w:sz w:val="14"/>
        </w:rPr>
        <w:t xml:space="preserve">. </w:t>
      </w:r>
      <w:r w:rsidRPr="009E2EF6">
        <w:rPr>
          <w:rStyle w:val="TitleChar"/>
        </w:rPr>
        <w:t>Waged in the name of humanity, ‘liberal wars,</w:t>
      </w:r>
      <w:r w:rsidRPr="009E2EF6">
        <w:rPr>
          <w:sz w:val="14"/>
        </w:rPr>
        <w:t xml:space="preserve"> far from fulfilling the liberal hopes [to end war], even </w:t>
      </w:r>
      <w:r w:rsidRPr="009E2EF6">
        <w:rPr>
          <w:rStyle w:val="TitleChar"/>
        </w:rPr>
        <w:t>brought about the very evils which they were supposed to destroy</w:t>
      </w:r>
      <w:r w:rsidRPr="009E2EF6">
        <w:rPr>
          <w:sz w:val="14"/>
        </w:rPr>
        <w:t xml:space="preserve">. </w:t>
      </w:r>
      <w:r w:rsidRPr="009E2EF6">
        <w:rPr>
          <w:rStyle w:val="TitleChar"/>
        </w:rPr>
        <w:t xml:space="preserve">Far from being the “last wars,” they were only the forerunners and pioneers of wars more </w:t>
      </w:r>
      <w:r w:rsidRPr="009E2EF6">
        <w:rPr>
          <w:rStyle w:val="Box"/>
        </w:rPr>
        <w:t>destructive and extensive</w:t>
      </w:r>
      <w:r w:rsidRPr="009E2EF6">
        <w:rPr>
          <w:rStyle w:val="TitleChar"/>
        </w:rPr>
        <w:t>” than pre-liberal ones</w:t>
      </w:r>
      <w:r w:rsidRPr="009E2EF6">
        <w:rPr>
          <w:sz w:val="14"/>
        </w:rPr>
        <w:t xml:space="preserve">.’23 </w:t>
      </w:r>
      <w:r w:rsidRPr="009E2EF6">
        <w:rPr>
          <w:rStyle w:val="TitleChar"/>
        </w:rPr>
        <w:t xml:space="preserve">Those who oppose the American-dominated liberal international system constitute </w:t>
      </w:r>
      <w:r w:rsidRPr="009E2EF6">
        <w:rPr>
          <w:rStyle w:val="Box"/>
        </w:rPr>
        <w:t>pariahs and criminals</w:t>
      </w:r>
      <w:r w:rsidRPr="009E2EF6">
        <w:rPr>
          <w:rStyle w:val="TitleChar"/>
        </w:rPr>
        <w:t xml:space="preserve"> deserving of harsh punishment</w:t>
      </w:r>
      <w:r w:rsidRPr="009E2EF6">
        <w:rPr>
          <w:sz w:val="14"/>
        </w:rPr>
        <w:t xml:space="preserve">.24 Blurring any meaningful distinction between legality and morality, </w:t>
      </w:r>
      <w:r w:rsidRPr="009E2EF6">
        <w:rPr>
          <w:rStyle w:val="TitleChar"/>
        </w:rPr>
        <w:t xml:space="preserve">those who dare to oppose the American-dominated vision of an international legal community are demonized and accordingly subjected to </w:t>
      </w:r>
      <w:r w:rsidRPr="009E2EF6">
        <w:rPr>
          <w:rStyle w:val="Box"/>
        </w:rPr>
        <w:t>terrible brutalities</w:t>
      </w:r>
      <w:r w:rsidRPr="009E2EF6">
        <w:rPr>
          <w:sz w:val="14"/>
        </w:rPr>
        <w:t xml:space="preserve">. </w:t>
      </w:r>
      <w:r w:rsidRPr="009E2EF6">
        <w:rPr>
          <w:rStyle w:val="TitleChar"/>
        </w:rPr>
        <w:t>Warfare reverts to the horrors of the pre-</w:t>
      </w:r>
      <w:proofErr w:type="spellStart"/>
      <w:r w:rsidRPr="009E2EF6">
        <w:rPr>
          <w:rStyle w:val="TitleChar"/>
        </w:rPr>
        <w:t>Westphalian</w:t>
      </w:r>
      <w:proofErr w:type="spellEnd"/>
      <w:r w:rsidRPr="009E2EF6">
        <w:rPr>
          <w:rStyle w:val="TitleChar"/>
        </w:rPr>
        <w:t xml:space="preserve"> era, when foreign foes were more than mere dueling partners: they were deemed morally inferior and potentially </w:t>
      </w:r>
      <w:r w:rsidRPr="009E2EF6">
        <w:rPr>
          <w:rStyle w:val="Box"/>
        </w:rPr>
        <w:t>subhuman</w:t>
      </w:r>
      <w:r w:rsidRPr="009E2EF6">
        <w:rPr>
          <w:sz w:val="14"/>
        </w:rPr>
        <w:t xml:space="preserve"> in character. Even worse: </w:t>
      </w:r>
      <w:r w:rsidRPr="009E2EF6">
        <w:rPr>
          <w:rStyle w:val="TitleChar"/>
        </w:rPr>
        <w:t>modern technology heightens the</w:t>
      </w:r>
      <w:r w:rsidRPr="009E2EF6">
        <w:rPr>
          <w:rStyle w:val="TitleChar"/>
          <w:sz w:val="12"/>
          <w:u w:val="none"/>
        </w:rPr>
        <w:t>¶</w:t>
      </w:r>
      <w:r w:rsidRPr="009E2EF6">
        <w:rPr>
          <w:rStyle w:val="TitleChar"/>
        </w:rPr>
        <w:t xml:space="preserve"> 9</w:t>
      </w:r>
      <w:r w:rsidRPr="009E2EF6">
        <w:rPr>
          <w:rStyle w:val="TitleChar"/>
          <w:sz w:val="12"/>
          <w:u w:val="none"/>
        </w:rPr>
        <w:t>¶</w:t>
      </w:r>
      <w:r w:rsidRPr="009E2EF6">
        <w:rPr>
          <w:rStyle w:val="TitleChar"/>
        </w:rPr>
        <w:t xml:space="preserve"> </w:t>
      </w:r>
      <w:r w:rsidRPr="009E2EF6">
        <w:rPr>
          <w:rStyle w:val="Box"/>
        </w:rPr>
        <w:t>destructive capacity</w:t>
      </w:r>
      <w:r w:rsidRPr="009E2EF6">
        <w:rPr>
          <w:rStyle w:val="TitleChar"/>
        </w:rPr>
        <w:t xml:space="preserve"> of modern warfare and makes unprecedented acts of violence relatively commonplace</w:t>
      </w:r>
      <w:r w:rsidRPr="009E2EF6">
        <w:rPr>
          <w:sz w:val="14"/>
        </w:rPr>
        <w:t xml:space="preserve">. </w:t>
      </w:r>
      <w:r w:rsidRPr="009E2EF6">
        <w:rPr>
          <w:rStyle w:val="TitleChar"/>
        </w:rPr>
        <w:t>The apex of liberal self-righteousness is the view that liberal wars no longer even deserve to be described as “wars.”</w:t>
      </w:r>
      <w:r w:rsidRPr="009E2EF6">
        <w:rPr>
          <w:sz w:val="14"/>
        </w:rPr>
        <w:t xml:space="preserve"> Although their technological prowess permits liberal states to kill innocent civilians in any corner of the globe, they </w:t>
      </w:r>
      <w:r w:rsidRPr="009E2EF6">
        <w:rPr>
          <w:rStyle w:val="TitleChar"/>
        </w:rPr>
        <w:t>purportedly undertake “police action”</w:t>
      </w:r>
      <w:r w:rsidRPr="009E2EF6">
        <w:rPr>
          <w:sz w:val="14"/>
        </w:rPr>
        <w:t xml:space="preserve"> (or, in more recent parlance, humanitarian intervention) </w:t>
      </w:r>
      <w:r w:rsidRPr="009E2EF6">
        <w:rPr>
          <w:rStyle w:val="TitleChar"/>
        </w:rPr>
        <w:t>for the sake of enforcing international law, whereas only outcast (non- liberal) states who dare to challenge liberal hegemony</w:t>
      </w:r>
      <w:r w:rsidRPr="009E2EF6">
        <w:rPr>
          <w:sz w:val="14"/>
        </w:rPr>
        <w:t xml:space="preserve"> continue to engage in the barbarism of war. </w:t>
      </w:r>
      <w:r w:rsidRPr="009E2EF6">
        <w:rPr>
          <w:rStyle w:val="TitleChar"/>
        </w:rPr>
        <w:t xml:space="preserve">The </w:t>
      </w:r>
      <w:r w:rsidRPr="009E2EF6">
        <w:rPr>
          <w:rStyle w:val="Box"/>
        </w:rPr>
        <w:t>exclusionary character of liberal universalism</w:t>
      </w:r>
      <w:r w:rsidRPr="009E2EF6">
        <w:rPr>
          <w:sz w:val="14"/>
        </w:rPr>
        <w:t xml:space="preserve"> </w:t>
      </w:r>
      <w:r w:rsidRPr="009E2EF6">
        <w:rPr>
          <w:rStyle w:val="TitleChar"/>
        </w:rPr>
        <w:t>is thereby taken to its logical conclusion: liberal international law</w:t>
      </w:r>
      <w:r w:rsidRPr="009E2EF6">
        <w:rPr>
          <w:sz w:val="14"/>
        </w:rPr>
        <w:t xml:space="preserve"> </w:t>
      </w:r>
      <w:r w:rsidRPr="009E2EF6">
        <w:rPr>
          <w:rStyle w:val="TitleChar"/>
        </w:rPr>
        <w:t>requires</w:t>
      </w:r>
      <w:r w:rsidRPr="009E2EF6">
        <w:rPr>
          <w:sz w:val="14"/>
        </w:rPr>
        <w:t xml:space="preserve"> what Schmitt describes as </w:t>
      </w:r>
      <w:r w:rsidRPr="009E2EF6">
        <w:rPr>
          <w:rStyle w:val="TitleChar"/>
        </w:rPr>
        <w:t>a discriminatory concept of war</w:t>
      </w:r>
      <w:r w:rsidRPr="009E2EF6">
        <w:rPr>
          <w:sz w:val="14"/>
        </w:rPr>
        <w:t xml:space="preserve">.25 In stark contrast to the Hobbesian traits of the early </w:t>
      </w:r>
      <w:proofErr w:type="spellStart"/>
      <w:r w:rsidRPr="009E2EF6">
        <w:rPr>
          <w:sz w:val="14"/>
        </w:rPr>
        <w:t>Westphalian</w:t>
      </w:r>
      <w:proofErr w:type="spellEnd"/>
      <w:r w:rsidRPr="009E2EF6">
        <w:rPr>
          <w:sz w:val="14"/>
        </w:rPr>
        <w:t xml:space="preserve"> system, </w:t>
      </w:r>
      <w:r w:rsidRPr="009E2EF6">
        <w:rPr>
          <w:rStyle w:val="TitleChar"/>
        </w:rPr>
        <w:t xml:space="preserve">sovereign states no longer possess equal or “neutral” rights to wage war. </w:t>
      </w:r>
      <w:r w:rsidRPr="009E2EF6">
        <w:rPr>
          <w:sz w:val="14"/>
        </w:rPr>
        <w:t>As Morgenthau observes, liberals criticize autocratic and totalitarian wars, yet ‘on the other hand, [when] the use of arms is intended to bring the blessings of liberalism to peoples not yet enjoying them or to protect them against despotic aggression, the just end may justify means otherwise condemned.’26</w:t>
      </w:r>
      <w:r w:rsidRPr="009E2EF6">
        <w:rPr>
          <w:sz w:val="12"/>
        </w:rPr>
        <w:t>¶</w:t>
      </w:r>
      <w:r w:rsidRPr="009E2EF6">
        <w:rPr>
          <w:sz w:val="14"/>
        </w:rPr>
        <w:t xml:space="preserve"> </w:t>
      </w:r>
      <w:r w:rsidRPr="009E2EF6">
        <w:rPr>
          <w:rStyle w:val="TitleChar"/>
        </w:rPr>
        <w:t>This vision of liberal international law rests on a false universalism because self- interested liberal great powers</w:t>
      </w:r>
      <w:r w:rsidRPr="009E2EF6">
        <w:rPr>
          <w:sz w:val="14"/>
        </w:rPr>
        <w:t xml:space="preserve"> (e.g., the United States and Great Britain) </w:t>
      </w:r>
      <w:r w:rsidRPr="009E2EF6">
        <w:rPr>
          <w:rStyle w:val="TitleChar"/>
        </w:rPr>
        <w:t xml:space="preserve">skillfully exploit it in order to pursue their </w:t>
      </w:r>
      <w:r w:rsidRPr="009E2EF6">
        <w:rPr>
          <w:rStyle w:val="Box"/>
        </w:rPr>
        <w:t>specific power interests</w:t>
      </w:r>
      <w:r w:rsidRPr="009E2EF6">
        <w:rPr>
          <w:sz w:val="14"/>
        </w:rPr>
        <w:t xml:space="preserve">. </w:t>
      </w:r>
      <w:r w:rsidRPr="009E2EF6">
        <w:rPr>
          <w:rStyle w:val="TitleChar"/>
        </w:rPr>
        <w:t>Liberal international law is not</w:t>
      </w:r>
      <w:r w:rsidRPr="009E2EF6">
        <w:rPr>
          <w:sz w:val="14"/>
        </w:rPr>
        <w:t xml:space="preserve">, in fact, </w:t>
      </w:r>
      <w:r w:rsidRPr="009E2EF6">
        <w:rPr>
          <w:rStyle w:val="TitleChar"/>
        </w:rPr>
        <w:t>representative of a mythical</w:t>
      </w:r>
      <w:r w:rsidRPr="009E2EF6">
        <w:rPr>
          <w:sz w:val="14"/>
        </w:rPr>
        <w:t xml:space="preserve"> </w:t>
      </w:r>
      <w:r w:rsidRPr="009E2EF6">
        <w:rPr>
          <w:rStyle w:val="TitleChar"/>
        </w:rPr>
        <w:t xml:space="preserve">“world public opinion”: it reflects specifically Anglo-American </w:t>
      </w:r>
      <w:r w:rsidRPr="009E2EF6">
        <w:rPr>
          <w:rStyle w:val="Box"/>
        </w:rPr>
        <w:t>political and economic ideals</w:t>
      </w:r>
      <w:r w:rsidRPr="009E2EF6">
        <w:rPr>
          <w:sz w:val="14"/>
        </w:rPr>
        <w:t xml:space="preserve">. Following Schmitt, Morgenthau believes that one can still detect an instinctual sense for “the political” (or, in Morgenthau’s terminology, sound pursuit of “power politics” and the “national interest”) behind the moralistic and legalistic rhetoric of American foreign policy.27 </w:t>
      </w:r>
      <w:r w:rsidRPr="009E2EF6">
        <w:rPr>
          <w:rStyle w:val="TitleChar"/>
        </w:rPr>
        <w:lastRenderedPageBreak/>
        <w:t>American global influence rests</w:t>
      </w:r>
      <w:r w:rsidRPr="009E2EF6">
        <w:rPr>
          <w:sz w:val="14"/>
        </w:rPr>
        <w:t xml:space="preserve">, Schmitt similarly argues, </w:t>
      </w:r>
      <w:r w:rsidRPr="009E2EF6">
        <w:rPr>
          <w:rStyle w:val="TitleChar"/>
        </w:rPr>
        <w:t xml:space="preserve">on an uncritical acceptance by the world community of a set of inherently </w:t>
      </w:r>
      <w:r w:rsidRPr="009E2EF6">
        <w:rPr>
          <w:rStyle w:val="Box"/>
        </w:rPr>
        <w:t>imperialistic liberal categories</w:t>
      </w:r>
      <w:r w:rsidRPr="009E2EF6">
        <w:rPr>
          <w:rStyle w:val="TitleChar"/>
        </w:rPr>
        <w:t xml:space="preserve"> that dutifully reflect U.S.</w:t>
      </w:r>
      <w:r w:rsidRPr="009E2EF6">
        <w:rPr>
          <w:sz w:val="14"/>
        </w:rPr>
        <w:t xml:space="preserve"> (and sometimes Anglo-American) </w:t>
      </w:r>
      <w:r w:rsidRPr="009E2EF6">
        <w:rPr>
          <w:rStyle w:val="TitleChar"/>
        </w:rPr>
        <w:t>political and economic interests</w:t>
      </w:r>
      <w:r w:rsidRPr="009E2EF6">
        <w:rPr>
          <w:sz w:val="14"/>
        </w:rPr>
        <w:t>.28</w:t>
      </w:r>
    </w:p>
    <w:p w14:paraId="7667F477" w14:textId="77777777" w:rsidR="008612BA" w:rsidRDefault="008612BA" w:rsidP="008612BA">
      <w:pPr>
        <w:pStyle w:val="Heading1"/>
      </w:pPr>
    </w:p>
    <w:p w14:paraId="0D1A7324" w14:textId="77777777" w:rsidR="008612BA" w:rsidRDefault="008612BA" w:rsidP="008612BA">
      <w:pPr>
        <w:pStyle w:val="Heading1"/>
      </w:pPr>
      <w:r>
        <w:lastRenderedPageBreak/>
        <w:t>***Framework</w:t>
      </w:r>
    </w:p>
    <w:p w14:paraId="4ABFF3EF" w14:textId="77777777" w:rsidR="008612BA" w:rsidRDefault="008612BA" w:rsidP="008612BA">
      <w:pPr>
        <w:pStyle w:val="Heading2"/>
      </w:pPr>
      <w:r>
        <w:lastRenderedPageBreak/>
        <w:t>Ontology First</w:t>
      </w:r>
    </w:p>
    <w:p w14:paraId="40FDF915" w14:textId="77777777" w:rsidR="008612BA" w:rsidRDefault="008612BA" w:rsidP="008612BA">
      <w:pPr>
        <w:pStyle w:val="Heading4"/>
      </w:pPr>
      <w:r>
        <w:t>Prefer contextual evidence- the political ontology of liberalism conditions policies</w:t>
      </w:r>
    </w:p>
    <w:p w14:paraId="6A496BA0" w14:textId="77777777" w:rsidR="008612BA" w:rsidRDefault="008612BA" w:rsidP="008612BA">
      <w:proofErr w:type="spellStart"/>
      <w:r w:rsidRPr="0036692F">
        <w:rPr>
          <w:rStyle w:val="StyleStyleBold12pt"/>
        </w:rPr>
        <w:t>Prozorov</w:t>
      </w:r>
      <w:proofErr w:type="spellEnd"/>
      <w:r w:rsidRPr="0036692F">
        <w:rPr>
          <w:rStyle w:val="StyleStyleBold12pt"/>
        </w:rPr>
        <w:t xml:space="preserve"> 6</w:t>
      </w:r>
      <w:r>
        <w:t xml:space="preserve"> Liberal Enmity: The Figure of the Foe in the Political Ontology of Liberalism, Sergei </w:t>
      </w:r>
      <w:proofErr w:type="spellStart"/>
      <w:r>
        <w:t>Prozorov</w:t>
      </w:r>
      <w:proofErr w:type="spellEnd"/>
      <w:r>
        <w:t xml:space="preserve">, </w:t>
      </w:r>
      <w:r w:rsidRPr="00AA202F">
        <w:t>Professor of International Relations at Petrozavodsk State University,</w:t>
      </w:r>
      <w:r>
        <w:t xml:space="preserve"> Millennium - Journal of International Studies, </w:t>
      </w:r>
      <w:r w:rsidRPr="0036692F">
        <w:t>Dec 1, 2006</w:t>
      </w:r>
      <w:r>
        <w:t>, 35: 75 DOI: 10.1177/03058298060350010801</w:t>
      </w:r>
    </w:p>
    <w:p w14:paraId="1DB2C087" w14:textId="77777777" w:rsidR="008612BA" w:rsidRPr="0036692F" w:rsidRDefault="008612BA" w:rsidP="008612BA"/>
    <w:p w14:paraId="6D90C7FE" w14:textId="77777777" w:rsidR="008612BA" w:rsidRDefault="008612BA" w:rsidP="008612BA">
      <w:pPr>
        <w:rPr>
          <w:sz w:val="14"/>
        </w:rPr>
      </w:pPr>
      <w:r w:rsidRPr="0036692F">
        <w:rPr>
          <w:sz w:val="14"/>
        </w:rPr>
        <w:t xml:space="preserve">For our purposes in this article, </w:t>
      </w:r>
      <w:r w:rsidRPr="0036692F">
        <w:rPr>
          <w:rStyle w:val="TitleChar"/>
        </w:rPr>
        <w:t xml:space="preserve">liberalism is understood as a historical </w:t>
      </w:r>
      <w:r w:rsidRPr="0036692F">
        <w:rPr>
          <w:rStyle w:val="Box"/>
        </w:rPr>
        <w:t>constellation of discursive practices</w:t>
      </w:r>
      <w:r w:rsidRPr="0036692F">
        <w:rPr>
          <w:sz w:val="14"/>
        </w:rPr>
        <w:t xml:space="preserve">, </w:t>
      </w:r>
      <w:r w:rsidRPr="0036692F">
        <w:rPr>
          <w:rStyle w:val="TitleChar"/>
        </w:rPr>
        <w:t>irreducible to</w:t>
      </w:r>
      <w:r w:rsidRPr="0036692F">
        <w:rPr>
          <w:sz w:val="14"/>
        </w:rPr>
        <w:t xml:space="preserve">, though intertwined with, </w:t>
      </w:r>
      <w:r w:rsidRPr="0036692F">
        <w:rPr>
          <w:rStyle w:val="TitleChar"/>
        </w:rPr>
        <w:t>various trends within liberal political philosophy</w:t>
      </w:r>
      <w:r w:rsidRPr="0036692F">
        <w:rPr>
          <w:sz w:val="14"/>
        </w:rPr>
        <w:t xml:space="preserve">.5 </w:t>
      </w:r>
      <w:r w:rsidRPr="0036692F">
        <w:rPr>
          <w:rStyle w:val="TitleChar"/>
        </w:rPr>
        <w:t>While it is</w:t>
      </w:r>
      <w:r w:rsidRPr="0036692F">
        <w:rPr>
          <w:sz w:val="14"/>
        </w:rPr>
        <w:t xml:space="preserve"> certainly possible to demonstrate the relevance of Schmitt’s critique with respect to classical liberal philosophy, the liberal internationalism of Schmitt’s lifetime and even the contemporary strands of the liberal discourse</w:t>
      </w:r>
      <w:proofErr w:type="gramStart"/>
      <w:r w:rsidRPr="0036692F">
        <w:rPr>
          <w:sz w:val="14"/>
        </w:rPr>
        <w:t>,6</w:t>
      </w:r>
      <w:proofErr w:type="gramEnd"/>
      <w:r w:rsidRPr="0036692F">
        <w:rPr>
          <w:sz w:val="14"/>
        </w:rPr>
        <w:t xml:space="preserve"> this article is not concerned with confirming, in a critical exegesis of the infinite corpus of liberal thought, the validity of Schmitt’s critique. Instead, </w:t>
      </w:r>
      <w:r w:rsidRPr="0036692F">
        <w:rPr>
          <w:rStyle w:val="TitleChar"/>
        </w:rPr>
        <w:t xml:space="preserve">we are interested in </w:t>
      </w:r>
      <w:r w:rsidRPr="0036692F">
        <w:rPr>
          <w:rStyle w:val="Box"/>
        </w:rPr>
        <w:t>illuminating</w:t>
      </w:r>
      <w:r w:rsidRPr="0036692F">
        <w:rPr>
          <w:rStyle w:val="TitleChar"/>
        </w:rPr>
        <w:t xml:space="preserve"> the conditions of possibility of the contemporary politics of enmity,</w:t>
      </w:r>
      <w:r w:rsidRPr="0036692F">
        <w:rPr>
          <w:sz w:val="14"/>
        </w:rPr>
        <w:t xml:space="preserve"> </w:t>
      </w:r>
      <w:r w:rsidRPr="0036692F">
        <w:rPr>
          <w:rStyle w:val="TitleChar"/>
        </w:rPr>
        <w:t>which</w:t>
      </w:r>
      <w:r w:rsidRPr="0036692F">
        <w:rPr>
          <w:sz w:val="14"/>
        </w:rPr>
        <w:t xml:space="preserve"> ironically </w:t>
      </w:r>
      <w:r w:rsidRPr="0036692F">
        <w:rPr>
          <w:rStyle w:val="TitleChar"/>
        </w:rPr>
        <w:t xml:space="preserve">appears to follow Schmitt’s </w:t>
      </w:r>
      <w:r w:rsidRPr="0036692F">
        <w:rPr>
          <w:rStyle w:val="Box"/>
        </w:rPr>
        <w:t>ominous prophecy</w:t>
      </w:r>
      <w:r w:rsidRPr="0036692F">
        <w:rPr>
          <w:rStyle w:val="TitleChar"/>
        </w:rPr>
        <w:t xml:space="preserve"> about the ‘</w:t>
      </w:r>
      <w:proofErr w:type="spellStart"/>
      <w:r w:rsidRPr="0036692F">
        <w:rPr>
          <w:rStyle w:val="TitleChar"/>
        </w:rPr>
        <w:t>globalisation</w:t>
      </w:r>
      <w:proofErr w:type="spellEnd"/>
      <w:r w:rsidRPr="0036692F">
        <w:rPr>
          <w:rStyle w:val="TitleChar"/>
        </w:rPr>
        <w:t>’ of liberalism almost to the letter.</w:t>
      </w:r>
      <w:r w:rsidRPr="0036692F">
        <w:rPr>
          <w:sz w:val="14"/>
        </w:rPr>
        <w:t xml:space="preserve"> In other words, </w:t>
      </w:r>
      <w:r w:rsidRPr="0036692F">
        <w:rPr>
          <w:rStyle w:val="TitleChar"/>
        </w:rPr>
        <w:t xml:space="preserve">we shall focus on liberal thought as it renders itself practical, illuminating the </w:t>
      </w:r>
      <w:r w:rsidRPr="0036692F">
        <w:rPr>
          <w:rStyle w:val="Box"/>
        </w:rPr>
        <w:t>conceptual presuppositions</w:t>
      </w:r>
      <w:r w:rsidRPr="0036692F">
        <w:rPr>
          <w:rStyle w:val="TitleChar"/>
        </w:rPr>
        <w:t xml:space="preserve"> of political ontology that </w:t>
      </w:r>
      <w:r w:rsidRPr="0036692F">
        <w:rPr>
          <w:rStyle w:val="Box"/>
        </w:rPr>
        <w:t>condition the possibility of concrete practices</w:t>
      </w:r>
      <w:r w:rsidRPr="0036692F">
        <w:rPr>
          <w:rStyle w:val="TitleChar"/>
        </w:rPr>
        <w:t xml:space="preserve"> of liberal government.</w:t>
      </w:r>
      <w:r w:rsidRPr="0036692F">
        <w:rPr>
          <w:sz w:val="14"/>
        </w:rPr>
        <w:t xml:space="preserve">7 </w:t>
      </w:r>
      <w:r w:rsidRPr="0036692F">
        <w:rPr>
          <w:rStyle w:val="TitleChar"/>
        </w:rPr>
        <w:t>We therefore approach liberalism</w:t>
      </w:r>
      <w:r w:rsidRPr="0036692F">
        <w:rPr>
          <w:sz w:val="14"/>
        </w:rPr>
        <w:t xml:space="preserve"> neither as a cohesive political philosophy nor as a historical succession of diverse yet internally monolithic doctrines but </w:t>
      </w:r>
      <w:r w:rsidRPr="0036692F">
        <w:rPr>
          <w:rStyle w:val="TitleChar"/>
        </w:rPr>
        <w:t xml:space="preserve">as a discourse </w:t>
      </w:r>
      <w:r w:rsidRPr="0036692F">
        <w:rPr>
          <w:sz w:val="14"/>
        </w:rPr>
        <w:t xml:space="preserve">in the </w:t>
      </w:r>
      <w:proofErr w:type="spellStart"/>
      <w:r w:rsidRPr="0036692F">
        <w:rPr>
          <w:sz w:val="14"/>
        </w:rPr>
        <w:t>Foucauldian</w:t>
      </w:r>
      <w:proofErr w:type="spellEnd"/>
      <w:r w:rsidRPr="0036692F">
        <w:rPr>
          <w:sz w:val="14"/>
        </w:rPr>
        <w:t xml:space="preserve"> sense, a ‘</w:t>
      </w:r>
      <w:r w:rsidRPr="0036692F">
        <w:rPr>
          <w:rStyle w:val="TitleChar"/>
        </w:rPr>
        <w:t>system of dispersion’ of statements on government and freedom</w:t>
      </w:r>
      <w:r w:rsidRPr="0036692F">
        <w:rPr>
          <w:sz w:val="14"/>
        </w:rPr>
        <w:t>, whose conditions of possibility are similarly dispersed and frequently aporetic.8</w:t>
      </w:r>
    </w:p>
    <w:p w14:paraId="66554A04" w14:textId="77777777" w:rsidR="008612BA" w:rsidRDefault="008612BA" w:rsidP="008612BA">
      <w:pPr>
        <w:rPr>
          <w:sz w:val="14"/>
        </w:rPr>
      </w:pPr>
    </w:p>
    <w:p w14:paraId="71056746" w14:textId="77777777" w:rsidR="008612BA" w:rsidRDefault="008612BA" w:rsidP="008612BA">
      <w:pPr>
        <w:pStyle w:val="Heading2"/>
      </w:pPr>
      <w:r>
        <w:lastRenderedPageBreak/>
        <w:t>Policy Failure</w:t>
      </w:r>
    </w:p>
    <w:p w14:paraId="7757D0E0" w14:textId="77777777" w:rsidR="008612BA" w:rsidRDefault="008612BA" w:rsidP="008612BA">
      <w:pPr>
        <w:pStyle w:val="Heading4"/>
      </w:pPr>
      <w:r>
        <w:t>Their claims are false- factoids politically constructed to make the plan appear to be a good- causes serial policy failure</w:t>
      </w:r>
    </w:p>
    <w:p w14:paraId="7EF529AB" w14:textId="77777777" w:rsidR="008612BA" w:rsidRDefault="008612BA" w:rsidP="008612BA">
      <w:r w:rsidRPr="00D42A3E">
        <w:rPr>
          <w:rStyle w:val="StyleStyleBold12pt"/>
        </w:rPr>
        <w:t>Dillon and Reid 00</w:t>
      </w:r>
      <w:r>
        <w:t xml:space="preserve"> Michael, Professor of Politics – University of Lancaster, and Julian, Lecturer in International Relations – King’s College, “Global Governance, Liberal Peace, and Complex Emergency”, Alternatives: Global, Local, Political, January / March, 25(1)</w:t>
      </w:r>
    </w:p>
    <w:p w14:paraId="1E4C6E8C" w14:textId="77777777" w:rsidR="008612BA" w:rsidRDefault="008612BA" w:rsidP="008612BA"/>
    <w:p w14:paraId="7539BA36" w14:textId="77777777" w:rsidR="008612BA" w:rsidRDefault="008612BA" w:rsidP="008612BA">
      <w:pPr>
        <w:rPr>
          <w:sz w:val="14"/>
        </w:rPr>
      </w:pPr>
      <w:r w:rsidRPr="00313DCE">
        <w:rPr>
          <w:sz w:val="14"/>
        </w:rPr>
        <w:t xml:space="preserve">More specifically, where there is a policy problematic there is expertise, and where there is expertise there, too, a policy problematic will emerge. Such </w:t>
      </w:r>
      <w:proofErr w:type="spellStart"/>
      <w:r w:rsidRPr="00313DCE">
        <w:rPr>
          <w:sz w:val="14"/>
        </w:rPr>
        <w:t>problematics</w:t>
      </w:r>
      <w:proofErr w:type="spellEnd"/>
      <w:r w:rsidRPr="00313DCE">
        <w:rPr>
          <w:sz w:val="14"/>
        </w:rPr>
        <w:t xml:space="preserve"> are detailed and elaborated in terms of discrete </w:t>
      </w:r>
      <w:r w:rsidRPr="00295151">
        <w:rPr>
          <w:sz w:val="14"/>
        </w:rPr>
        <w:t xml:space="preserve">forms of knowledge as well as interlocking policy domains. </w:t>
      </w:r>
      <w:r w:rsidRPr="00295151">
        <w:rPr>
          <w:rStyle w:val="TitleChar"/>
        </w:rPr>
        <w:t xml:space="preserve">Policy domains reify </w:t>
      </w:r>
      <w:r w:rsidRPr="00295151">
        <w:rPr>
          <w:sz w:val="14"/>
        </w:rPr>
        <w:t xml:space="preserve">the </w:t>
      </w:r>
      <w:proofErr w:type="spellStart"/>
      <w:r w:rsidRPr="00295151">
        <w:rPr>
          <w:rStyle w:val="TitleChar"/>
        </w:rPr>
        <w:t>problematization</w:t>
      </w:r>
      <w:proofErr w:type="spellEnd"/>
      <w:r w:rsidRPr="00295151">
        <w:rPr>
          <w:sz w:val="14"/>
        </w:rPr>
        <w:t xml:space="preserve"> of life in certain ways </w:t>
      </w:r>
      <w:r w:rsidRPr="00295151">
        <w:rPr>
          <w:rStyle w:val="TitleChar"/>
        </w:rPr>
        <w:t>by turning</w:t>
      </w:r>
      <w:r w:rsidRPr="00295151">
        <w:rPr>
          <w:sz w:val="14"/>
        </w:rPr>
        <w:t xml:space="preserve"> these </w:t>
      </w:r>
      <w:proofErr w:type="spellStart"/>
      <w:r w:rsidRPr="00295151">
        <w:rPr>
          <w:sz w:val="14"/>
        </w:rPr>
        <w:t>epistemically</w:t>
      </w:r>
      <w:proofErr w:type="spellEnd"/>
      <w:r w:rsidRPr="00295151">
        <w:rPr>
          <w:sz w:val="14"/>
        </w:rPr>
        <w:t xml:space="preserve"> and politically </w:t>
      </w:r>
      <w:r w:rsidRPr="00295151">
        <w:rPr>
          <w:rStyle w:val="TitleChar"/>
        </w:rPr>
        <w:t>contestable orderings of life into "problems" that require</w:t>
      </w:r>
      <w:r w:rsidRPr="00295151">
        <w:rPr>
          <w:sz w:val="14"/>
        </w:rPr>
        <w:t xml:space="preserve"> the </w:t>
      </w:r>
      <w:r w:rsidRPr="00295151">
        <w:rPr>
          <w:rStyle w:val="Box"/>
        </w:rPr>
        <w:t>continuous attention</w:t>
      </w:r>
      <w:r w:rsidRPr="00295151">
        <w:rPr>
          <w:rStyle w:val="TitleChar"/>
        </w:rPr>
        <w:t xml:space="preserve"> of policy science and the continuous resolutions of policymakers</w:t>
      </w:r>
      <w:r w:rsidRPr="00295151">
        <w:rPr>
          <w:sz w:val="14"/>
        </w:rPr>
        <w:t xml:space="preserve">. </w:t>
      </w:r>
      <w:r w:rsidRPr="00295151">
        <w:rPr>
          <w:rStyle w:val="TitleChar"/>
        </w:rPr>
        <w:t>Policy "actors" develop and compete on the basis of</w:t>
      </w:r>
      <w:r w:rsidRPr="00295151">
        <w:rPr>
          <w:sz w:val="14"/>
        </w:rPr>
        <w:t xml:space="preserve"> the </w:t>
      </w:r>
      <w:r w:rsidRPr="00295151">
        <w:rPr>
          <w:rStyle w:val="TitleChar"/>
        </w:rPr>
        <w:t>expertise</w:t>
      </w:r>
      <w:r w:rsidRPr="00295151">
        <w:rPr>
          <w:sz w:val="14"/>
        </w:rPr>
        <w:t xml:space="preserve"> that grows up around such problems or clusters of problems and their client populations. Here, too, we may also discover what might be called "epistemic entrepreneurs." Albeit </w:t>
      </w:r>
      <w:r w:rsidRPr="00295151">
        <w:rPr>
          <w:rStyle w:val="TitleChar"/>
        </w:rPr>
        <w:t xml:space="preserve">the market for discourse is </w:t>
      </w:r>
      <w:r w:rsidRPr="00295151">
        <w:rPr>
          <w:rStyle w:val="Box"/>
        </w:rPr>
        <w:t>prescribed and policed</w:t>
      </w:r>
      <w:r w:rsidRPr="00295151">
        <w:rPr>
          <w:sz w:val="14"/>
        </w:rPr>
        <w:t xml:space="preserve"> in ways that Foucault indicated, bidding to formulate novel </w:t>
      </w:r>
      <w:proofErr w:type="spellStart"/>
      <w:r w:rsidRPr="00295151">
        <w:rPr>
          <w:sz w:val="14"/>
        </w:rPr>
        <w:t>problematizations</w:t>
      </w:r>
      <w:proofErr w:type="spellEnd"/>
      <w:r w:rsidRPr="00295151">
        <w:rPr>
          <w:sz w:val="14"/>
        </w:rPr>
        <w:t xml:space="preserve"> they seek to "sell" these, or otherwise have them officially adopted. In principle, there is no limit to the ways in which the management of population may be problematized. All aspects of human conduct, any encounter with life, </w:t>
      </w:r>
      <w:proofErr w:type="gramStart"/>
      <w:r w:rsidRPr="00295151">
        <w:rPr>
          <w:sz w:val="14"/>
        </w:rPr>
        <w:t>is</w:t>
      </w:r>
      <w:proofErr w:type="gramEnd"/>
      <w:r w:rsidRPr="00295151">
        <w:rPr>
          <w:sz w:val="14"/>
        </w:rPr>
        <w:t xml:space="preserve"> </w:t>
      </w:r>
      <w:proofErr w:type="spellStart"/>
      <w:r w:rsidRPr="00295151">
        <w:rPr>
          <w:sz w:val="14"/>
        </w:rPr>
        <w:t>problematizable</w:t>
      </w:r>
      <w:proofErr w:type="spellEnd"/>
      <w:r w:rsidRPr="00295151">
        <w:rPr>
          <w:sz w:val="14"/>
        </w:rPr>
        <w:t xml:space="preserve">. </w:t>
      </w:r>
      <w:r w:rsidRPr="00295151">
        <w:rPr>
          <w:rStyle w:val="TitleChar"/>
        </w:rPr>
        <w:t xml:space="preserve">Any </w:t>
      </w:r>
      <w:proofErr w:type="spellStart"/>
      <w:r w:rsidRPr="00295151">
        <w:rPr>
          <w:rStyle w:val="TitleChar"/>
        </w:rPr>
        <w:t>problematization</w:t>
      </w:r>
      <w:proofErr w:type="spellEnd"/>
      <w:r w:rsidRPr="00295151">
        <w:rPr>
          <w:rStyle w:val="TitleChar"/>
        </w:rPr>
        <w:t xml:space="preserve"> is capable of becoming a policy problem. </w:t>
      </w:r>
      <w:proofErr w:type="spellStart"/>
      <w:r w:rsidRPr="00295151">
        <w:rPr>
          <w:rStyle w:val="TitleChar"/>
        </w:rPr>
        <w:t>Governmentality</w:t>
      </w:r>
      <w:proofErr w:type="spellEnd"/>
      <w:r w:rsidRPr="00295151">
        <w:rPr>
          <w:rStyle w:val="TitleChar"/>
        </w:rPr>
        <w:t xml:space="preserve"> thereby creates a </w:t>
      </w:r>
      <w:r w:rsidRPr="00295151">
        <w:rPr>
          <w:rStyle w:val="Box"/>
        </w:rPr>
        <w:t>market for policy</w:t>
      </w:r>
      <w:r w:rsidRPr="00295151">
        <w:rPr>
          <w:sz w:val="14"/>
        </w:rPr>
        <w:t xml:space="preserve">, for science </w:t>
      </w:r>
      <w:r w:rsidRPr="00295151">
        <w:rPr>
          <w:rStyle w:val="TitleChar"/>
        </w:rPr>
        <w:t>and for policy science</w:t>
      </w:r>
      <w:r w:rsidRPr="00295151">
        <w:rPr>
          <w:sz w:val="14"/>
        </w:rPr>
        <w:t xml:space="preserve">, </w:t>
      </w:r>
      <w:r w:rsidRPr="00295151">
        <w:rPr>
          <w:rStyle w:val="TitleChar"/>
        </w:rPr>
        <w:t xml:space="preserve">in which </w:t>
      </w:r>
      <w:proofErr w:type="spellStart"/>
      <w:r w:rsidRPr="00295151">
        <w:rPr>
          <w:rStyle w:val="TitleChar"/>
        </w:rPr>
        <w:t>problematizations</w:t>
      </w:r>
      <w:proofErr w:type="spellEnd"/>
      <w:r w:rsidRPr="00295151">
        <w:rPr>
          <w:rStyle w:val="TitleChar"/>
        </w:rPr>
        <w:t xml:space="preserve"> go looking for policy sponsors </w:t>
      </w:r>
      <w:r w:rsidRPr="00295151">
        <w:rPr>
          <w:sz w:val="14"/>
        </w:rPr>
        <w:t xml:space="preserve">while policy sponsors fiercely compete on behalf of their favored </w:t>
      </w:r>
      <w:proofErr w:type="spellStart"/>
      <w:r w:rsidRPr="00295151">
        <w:rPr>
          <w:sz w:val="14"/>
        </w:rPr>
        <w:t>problematizations</w:t>
      </w:r>
      <w:proofErr w:type="spellEnd"/>
      <w:r w:rsidRPr="00295151">
        <w:rPr>
          <w:sz w:val="14"/>
        </w:rPr>
        <w:t xml:space="preserve">. </w:t>
      </w:r>
      <w:proofErr w:type="spellStart"/>
      <w:r w:rsidRPr="00295151">
        <w:rPr>
          <w:rStyle w:val="TitleChar"/>
        </w:rPr>
        <w:t>Reproblematization</w:t>
      </w:r>
      <w:proofErr w:type="spellEnd"/>
      <w:r w:rsidRPr="00295151">
        <w:rPr>
          <w:sz w:val="14"/>
        </w:rPr>
        <w:t xml:space="preserve"> of problems </w:t>
      </w:r>
      <w:r w:rsidRPr="00295151">
        <w:rPr>
          <w:rStyle w:val="TitleChar"/>
        </w:rPr>
        <w:t xml:space="preserve">is constrained by the </w:t>
      </w:r>
      <w:r w:rsidRPr="00295151">
        <w:rPr>
          <w:rStyle w:val="Box"/>
        </w:rPr>
        <w:t>institutional and ideological investments</w:t>
      </w:r>
      <w:r w:rsidRPr="00295151">
        <w:rPr>
          <w:rStyle w:val="TitleChar"/>
        </w:rPr>
        <w:t xml:space="preserve"> surrounding accepted "problems," and by the sheer difficulty of challenging the </w:t>
      </w:r>
      <w:r w:rsidRPr="00295151">
        <w:rPr>
          <w:rStyle w:val="Box"/>
        </w:rPr>
        <w:t>inescapable ontological and epistemological assumptions</w:t>
      </w:r>
      <w:r w:rsidRPr="00295151">
        <w:rPr>
          <w:rStyle w:val="TitleChar"/>
          <w:b/>
        </w:rPr>
        <w:t xml:space="preserve"> </w:t>
      </w:r>
      <w:r w:rsidRPr="00295151">
        <w:rPr>
          <w:rStyle w:val="TitleChar"/>
        </w:rPr>
        <w:t>that go into their very formation.</w:t>
      </w:r>
      <w:r w:rsidRPr="00295151">
        <w:rPr>
          <w:sz w:val="14"/>
        </w:rPr>
        <w:t xml:space="preserve"> There is nothing so fiercely contested as an epistemological or ontological assumption. And </w:t>
      </w:r>
      <w:r w:rsidRPr="00295151">
        <w:rPr>
          <w:rStyle w:val="TitleChar"/>
        </w:rPr>
        <w:t xml:space="preserve">there is nothing so fiercely ridiculed as the suggestion that the real problem with </w:t>
      </w:r>
      <w:proofErr w:type="spellStart"/>
      <w:r w:rsidRPr="00295151">
        <w:rPr>
          <w:rStyle w:val="TitleChar"/>
        </w:rPr>
        <w:t>problematizations</w:t>
      </w:r>
      <w:proofErr w:type="spellEnd"/>
      <w:r w:rsidRPr="00295151">
        <w:rPr>
          <w:rStyle w:val="TitleChar"/>
        </w:rPr>
        <w:t xml:space="preserve"> exists precisely at the level of</w:t>
      </w:r>
      <w:r w:rsidRPr="00295151">
        <w:rPr>
          <w:sz w:val="14"/>
        </w:rPr>
        <w:t xml:space="preserve"> such </w:t>
      </w:r>
      <w:r w:rsidRPr="00295151">
        <w:rPr>
          <w:rStyle w:val="TitleChar"/>
        </w:rPr>
        <w:t>assumptions</w:t>
      </w:r>
      <w:r w:rsidRPr="00295151">
        <w:rPr>
          <w:sz w:val="14"/>
        </w:rPr>
        <w:t xml:space="preserve">. </w:t>
      </w:r>
      <w:r w:rsidRPr="00295151">
        <w:rPr>
          <w:rStyle w:val="TitleChar"/>
        </w:rPr>
        <w:t>Such "paralysis of analysis" is precisely what policymakers seek to avoid since they are compelled constantly to respond to circumstances over which they ordinarily have in fact both more and less control than they proclaim.</w:t>
      </w:r>
      <w:r w:rsidRPr="00295151">
        <w:rPr>
          <w:sz w:val="14"/>
        </w:rPr>
        <w:t xml:space="preserve"> </w:t>
      </w:r>
      <w:r w:rsidRPr="00295151">
        <w:rPr>
          <w:rStyle w:val="TitleChar"/>
        </w:rPr>
        <w:t>What they do not have is precisely the control</w:t>
      </w:r>
      <w:r w:rsidRPr="00295151">
        <w:rPr>
          <w:rStyle w:val="TitleChar"/>
          <w:b/>
        </w:rPr>
        <w:t xml:space="preserve"> </w:t>
      </w:r>
      <w:r w:rsidRPr="00295151">
        <w:rPr>
          <w:rStyle w:val="TitleChar"/>
        </w:rPr>
        <w:t>that</w:t>
      </w:r>
      <w:r w:rsidRPr="00295151">
        <w:rPr>
          <w:rStyle w:val="TitleChar"/>
          <w:b/>
        </w:rPr>
        <w:t xml:space="preserve"> </w:t>
      </w:r>
      <w:r w:rsidRPr="00295151">
        <w:rPr>
          <w:rStyle w:val="TitleChar"/>
        </w:rPr>
        <w:t xml:space="preserve">they want. Yet </w:t>
      </w:r>
      <w:r w:rsidRPr="00295151">
        <w:rPr>
          <w:rStyle w:val="Box"/>
        </w:rPr>
        <w:t>serial policy failure</w:t>
      </w:r>
      <w:r w:rsidRPr="00295151">
        <w:rPr>
          <w:rStyle w:val="TitleChar"/>
        </w:rPr>
        <w:t>--the fate</w:t>
      </w:r>
      <w:r w:rsidRPr="00295151">
        <w:rPr>
          <w:sz w:val="14"/>
        </w:rPr>
        <w:t xml:space="preserve"> and the fuel </w:t>
      </w:r>
      <w:r w:rsidRPr="00295151">
        <w:rPr>
          <w:rStyle w:val="TitleChar"/>
        </w:rPr>
        <w:t xml:space="preserve">of all policy--compels them into a </w:t>
      </w:r>
      <w:r w:rsidRPr="00295151">
        <w:rPr>
          <w:rStyle w:val="Box"/>
        </w:rPr>
        <w:t>continuous search</w:t>
      </w:r>
      <w:r w:rsidRPr="00295151">
        <w:rPr>
          <w:rStyle w:val="TitleChar"/>
        </w:rPr>
        <w:t xml:space="preserve"> for the new analysis that will extract them from the </w:t>
      </w:r>
      <w:proofErr w:type="spellStart"/>
      <w:r w:rsidRPr="00295151">
        <w:rPr>
          <w:rStyle w:val="TitleChar"/>
        </w:rPr>
        <w:t>aporias</w:t>
      </w:r>
      <w:proofErr w:type="spellEnd"/>
      <w:r w:rsidRPr="00295151">
        <w:rPr>
          <w:rStyle w:val="TitleChar"/>
        </w:rPr>
        <w:t xml:space="preserve"> in which they constantly find themselves enmeshed</w:t>
      </w:r>
      <w:proofErr w:type="gramStart"/>
      <w:r w:rsidRPr="00295151">
        <w:rPr>
          <w:rStyle w:val="TitleChar"/>
        </w:rPr>
        <w:t>.[</w:t>
      </w:r>
      <w:proofErr w:type="gramEnd"/>
      <w:r w:rsidRPr="00295151">
        <w:rPr>
          <w:sz w:val="14"/>
        </w:rPr>
        <w:t xml:space="preserve"> 35] </w:t>
      </w:r>
      <w:r w:rsidRPr="00295151">
        <w:rPr>
          <w:rStyle w:val="TitleChar"/>
        </w:rPr>
        <w:t>Serial policy failure is no simple shortcoming that science and policy</w:t>
      </w:r>
      <w:r w:rsidRPr="00295151">
        <w:rPr>
          <w:sz w:val="14"/>
        </w:rPr>
        <w:t>--and policy science--</w:t>
      </w:r>
      <w:r w:rsidRPr="00295151">
        <w:rPr>
          <w:rStyle w:val="TitleChar"/>
        </w:rPr>
        <w:t>will ultimately overcome. Serial policy failure is rooted in the ontological and epistemological assumptions that fashion the ways in which global governance encounters and problematizes life</w:t>
      </w:r>
      <w:r w:rsidRPr="00295151">
        <w:rPr>
          <w:sz w:val="14"/>
        </w:rPr>
        <w:t xml:space="preserve"> as a process of emergence through fitness landscapes that constantly adaptive and changing ensembles have continuously to negotiate. As a particular kind of intervention into life, global governance promotes the very changes and unintended outcomes that it then serially </w:t>
      </w:r>
      <w:proofErr w:type="spellStart"/>
      <w:r w:rsidRPr="00295151">
        <w:rPr>
          <w:sz w:val="14"/>
        </w:rPr>
        <w:t>reproblematizes</w:t>
      </w:r>
      <w:proofErr w:type="spellEnd"/>
      <w:r w:rsidRPr="00313DCE">
        <w:rPr>
          <w:sz w:val="14"/>
        </w:rPr>
        <w:t xml:space="preserve"> in terms of policy failure. Thus, </w:t>
      </w:r>
      <w:r w:rsidRPr="00DB4A49">
        <w:rPr>
          <w:rStyle w:val="TitleChar"/>
        </w:rPr>
        <w:t xml:space="preserve">global liberal governance is not a linear problem-solving process committed to the resolution of objective policy problems simply by bringing better information and knowledge to bear upon them. </w:t>
      </w:r>
      <w:r w:rsidRPr="00313DCE">
        <w:rPr>
          <w:rStyle w:val="TitleChar"/>
        </w:rPr>
        <w:t>A nonlinear economy</w:t>
      </w:r>
      <w:r w:rsidRPr="00DB4A49">
        <w:rPr>
          <w:rStyle w:val="TitleChar"/>
        </w:rPr>
        <w:t xml:space="preserve"> of power/knowledge, it deliberately installs socially specific and radically inequitable distributions of wealth, opportunity, and mortal danger both locally and globally through the very detailed ways in which life is variously (policy) problematized by it</w:t>
      </w:r>
      <w:r w:rsidRPr="00313DCE">
        <w:rPr>
          <w:sz w:val="14"/>
        </w:rPr>
        <w:t xml:space="preserve">. </w:t>
      </w:r>
    </w:p>
    <w:p w14:paraId="42A9A327" w14:textId="77777777" w:rsidR="008612BA" w:rsidRDefault="008612BA" w:rsidP="008612BA">
      <w:pPr>
        <w:rPr>
          <w:sz w:val="14"/>
        </w:rPr>
      </w:pPr>
    </w:p>
    <w:p w14:paraId="00E4DAA0" w14:textId="77777777" w:rsidR="008612BA" w:rsidRDefault="008612BA" w:rsidP="008612BA">
      <w:pPr>
        <w:pStyle w:val="Heading1"/>
      </w:pPr>
    </w:p>
    <w:p w14:paraId="66A3DC3A" w14:textId="77777777" w:rsidR="008612BA" w:rsidRDefault="008612BA" w:rsidP="008612BA">
      <w:pPr>
        <w:pStyle w:val="Heading1"/>
      </w:pPr>
      <w:r>
        <w:lastRenderedPageBreak/>
        <w:t>***Alt</w:t>
      </w:r>
    </w:p>
    <w:p w14:paraId="37448E70" w14:textId="77777777" w:rsidR="008612BA" w:rsidRDefault="008612BA" w:rsidP="008612BA">
      <w:pPr>
        <w:pStyle w:val="Heading2"/>
      </w:pPr>
      <w:r>
        <w:lastRenderedPageBreak/>
        <w:t>Solves Liberalism</w:t>
      </w:r>
    </w:p>
    <w:p w14:paraId="5C193D2C" w14:textId="77777777" w:rsidR="008612BA" w:rsidRDefault="008612BA" w:rsidP="008612BA">
      <w:pPr>
        <w:pStyle w:val="Heading4"/>
      </w:pPr>
      <w:r>
        <w:t>Our politics deconstructs liberalism</w:t>
      </w:r>
    </w:p>
    <w:p w14:paraId="4F4C9CB2" w14:textId="77777777" w:rsidR="008612BA" w:rsidRDefault="008612BA" w:rsidP="008612BA">
      <w:proofErr w:type="spellStart"/>
      <w:r w:rsidRPr="0036692F">
        <w:rPr>
          <w:rStyle w:val="StyleStyleBold12pt"/>
        </w:rPr>
        <w:t>Prozorov</w:t>
      </w:r>
      <w:proofErr w:type="spellEnd"/>
      <w:r w:rsidRPr="0036692F">
        <w:rPr>
          <w:rStyle w:val="StyleStyleBold12pt"/>
        </w:rPr>
        <w:t xml:space="preserve"> 6</w:t>
      </w:r>
      <w:r>
        <w:t xml:space="preserve"> Liberal Enmity: The Figure of the Foe in the Political Ontology of Liberalism, Sergei </w:t>
      </w:r>
      <w:proofErr w:type="spellStart"/>
      <w:r>
        <w:t>Prozorov</w:t>
      </w:r>
      <w:proofErr w:type="spellEnd"/>
      <w:r>
        <w:t xml:space="preserve">, </w:t>
      </w:r>
      <w:r w:rsidRPr="00AA202F">
        <w:t>Professor of International Relations at Petrozavodsk State University,</w:t>
      </w:r>
      <w:r>
        <w:t xml:space="preserve"> Millennium - Journal of International Studies, </w:t>
      </w:r>
      <w:r w:rsidRPr="0036692F">
        <w:t>Dec 1, 2006</w:t>
      </w:r>
      <w:r>
        <w:t>, 35: 75 DOI: 10.1177/03058298060350010801</w:t>
      </w:r>
    </w:p>
    <w:p w14:paraId="49243F17" w14:textId="77777777" w:rsidR="008612BA" w:rsidRPr="005D3ADF" w:rsidRDefault="008612BA" w:rsidP="008612BA"/>
    <w:p w14:paraId="0E953AD0" w14:textId="77777777" w:rsidR="008612BA" w:rsidRPr="005D3ADF" w:rsidRDefault="008612BA" w:rsidP="008612BA">
      <w:pPr>
        <w:rPr>
          <w:rStyle w:val="TitleChar"/>
          <w:sz w:val="14"/>
          <w:u w:val="none"/>
        </w:rPr>
      </w:pPr>
      <w:r w:rsidRPr="005D3ADF">
        <w:rPr>
          <w:sz w:val="14"/>
        </w:rPr>
        <w:t xml:space="preserve">In this focus on </w:t>
      </w:r>
      <w:proofErr w:type="spellStart"/>
      <w:r w:rsidRPr="005D3ADF">
        <w:rPr>
          <w:sz w:val="14"/>
        </w:rPr>
        <w:t>aporias</w:t>
      </w:r>
      <w:proofErr w:type="spellEnd"/>
      <w:r w:rsidRPr="005D3ADF">
        <w:rPr>
          <w:sz w:val="14"/>
        </w:rPr>
        <w:t xml:space="preserve">, we necessarily approach liberalism from the perspective of its critics as a discourse that is already problematised.11 Yet, although critical in the Kantian sense, our approach should not be read as a reduction of diverse strands of liberalism to any single ‘straw figure’, let alone an endorsement of any version of ‘anti-liberalism’ as a remedy to the liberal politics of enmity. Rather than being mere defects of inconsistency, the ontological </w:t>
      </w:r>
      <w:proofErr w:type="spellStart"/>
      <w:r w:rsidRPr="005D3ADF">
        <w:rPr>
          <w:sz w:val="14"/>
        </w:rPr>
        <w:t>aporias</w:t>
      </w:r>
      <w:proofErr w:type="spellEnd"/>
      <w:r w:rsidRPr="005D3ADF">
        <w:rPr>
          <w:sz w:val="14"/>
        </w:rPr>
        <w:t xml:space="preserve"> of liberalism account for its internal heterogeneity and auto-critical potential as well as for its permanent return to its foundational </w:t>
      </w:r>
      <w:proofErr w:type="spellStart"/>
      <w:r w:rsidRPr="005D3ADF">
        <w:rPr>
          <w:sz w:val="14"/>
        </w:rPr>
        <w:t>problematics</w:t>
      </w:r>
      <w:proofErr w:type="spellEnd"/>
      <w:r w:rsidRPr="005D3ADF">
        <w:rPr>
          <w:sz w:val="14"/>
        </w:rPr>
        <w:t xml:space="preserve"> that simultaneously function as its problematic foundations.12 </w:t>
      </w:r>
      <w:r w:rsidRPr="005D3ADF">
        <w:rPr>
          <w:rStyle w:val="TitleChar"/>
        </w:rPr>
        <w:t xml:space="preserve">The </w:t>
      </w:r>
      <w:r w:rsidRPr="005D3ADF">
        <w:rPr>
          <w:rStyle w:val="Box"/>
        </w:rPr>
        <w:t>critical perspective</w:t>
      </w:r>
      <w:r w:rsidRPr="005D3ADF">
        <w:rPr>
          <w:rStyle w:val="TitleChar"/>
        </w:rPr>
        <w:t xml:space="preserve"> must</w:t>
      </w:r>
      <w:r w:rsidRPr="005D3ADF">
        <w:rPr>
          <w:sz w:val="14"/>
        </w:rPr>
        <w:t xml:space="preserve"> </w:t>
      </w:r>
      <w:r w:rsidRPr="005D3ADF">
        <w:rPr>
          <w:rStyle w:val="TitleChar"/>
        </w:rPr>
        <w:t>therefore always be inherent in liberalism itself</w:t>
      </w:r>
      <w:r w:rsidRPr="005D3ADF">
        <w:rPr>
          <w:sz w:val="14"/>
        </w:rPr>
        <w:t xml:space="preserve">, </w:t>
      </w:r>
      <w:r w:rsidRPr="005D3ADF">
        <w:rPr>
          <w:rStyle w:val="TitleChar"/>
        </w:rPr>
        <w:t xml:space="preserve">insofar as its foundations are never </w:t>
      </w:r>
      <w:proofErr w:type="spellStart"/>
      <w:r w:rsidRPr="005D3ADF">
        <w:rPr>
          <w:rStyle w:val="TitleChar"/>
        </w:rPr>
        <w:t>stabilised</w:t>
      </w:r>
      <w:proofErr w:type="spellEnd"/>
      <w:r w:rsidRPr="005D3ADF">
        <w:rPr>
          <w:sz w:val="14"/>
        </w:rPr>
        <w:t xml:space="preserve">. Thus, </w:t>
      </w:r>
      <w:r w:rsidRPr="005D3ADF">
        <w:rPr>
          <w:rStyle w:val="TitleChar"/>
        </w:rPr>
        <w:t xml:space="preserve">the </w:t>
      </w:r>
      <w:proofErr w:type="spellStart"/>
      <w:r w:rsidRPr="005D3ADF">
        <w:rPr>
          <w:rStyle w:val="TitleChar"/>
        </w:rPr>
        <w:t>Schmittian</w:t>
      </w:r>
      <w:proofErr w:type="spellEnd"/>
      <w:r w:rsidRPr="005D3ADF">
        <w:rPr>
          <w:rStyle w:val="TitleChar"/>
        </w:rPr>
        <w:t xml:space="preserve"> approach of this article does not constitute a positive term in the binary opposition of liberalism and</w:t>
      </w:r>
      <w:r w:rsidRPr="005D3ADF">
        <w:rPr>
          <w:sz w:val="14"/>
        </w:rPr>
        <w:t xml:space="preserve"> </w:t>
      </w:r>
      <w:r w:rsidRPr="005D3ADF">
        <w:rPr>
          <w:rStyle w:val="TitleChar"/>
        </w:rPr>
        <w:t xml:space="preserve">realism but rather functions as a </w:t>
      </w:r>
      <w:r w:rsidRPr="005D3ADF">
        <w:rPr>
          <w:rStyle w:val="Box"/>
        </w:rPr>
        <w:t>deconstructive</w:t>
      </w:r>
      <w:r w:rsidRPr="005D3ADF">
        <w:rPr>
          <w:rStyle w:val="TitleChar"/>
        </w:rPr>
        <w:t xml:space="preserve"> supplement of liberalism that disrupts the operation of this opposition through an immanent </w:t>
      </w:r>
      <w:proofErr w:type="spellStart"/>
      <w:r w:rsidRPr="005D3ADF">
        <w:rPr>
          <w:rStyle w:val="Box"/>
        </w:rPr>
        <w:t>problematisation</w:t>
      </w:r>
      <w:proofErr w:type="spellEnd"/>
      <w:r w:rsidRPr="005D3ADF">
        <w:rPr>
          <w:rStyle w:val="TitleChar"/>
        </w:rPr>
        <w:t xml:space="preserve"> of the </w:t>
      </w:r>
      <w:proofErr w:type="spellStart"/>
      <w:r w:rsidRPr="005D3ADF">
        <w:rPr>
          <w:rStyle w:val="TitleChar"/>
        </w:rPr>
        <w:t>aporetic</w:t>
      </w:r>
      <w:proofErr w:type="spellEnd"/>
      <w:r w:rsidRPr="005D3ADF">
        <w:rPr>
          <w:rStyle w:val="TitleChar"/>
        </w:rPr>
        <w:t xml:space="preserve"> ontology of liberalism</w:t>
      </w:r>
      <w:proofErr w:type="gramStart"/>
      <w:r w:rsidRPr="005D3ADF">
        <w:rPr>
          <w:rStyle w:val="TitleChar"/>
        </w:rPr>
        <w:t>.</w:t>
      </w:r>
      <w:r w:rsidRPr="005D3ADF">
        <w:rPr>
          <w:rStyle w:val="TitleChar"/>
          <w:sz w:val="12"/>
          <w:u w:val="none"/>
        </w:rPr>
        <w:t>¶</w:t>
      </w:r>
      <w:proofErr w:type="gramEnd"/>
      <w:r w:rsidRPr="005D3ADF">
        <w:rPr>
          <w:rStyle w:val="TitleChar"/>
          <w:sz w:val="12"/>
        </w:rPr>
        <w:t xml:space="preserve"> </w:t>
      </w:r>
      <w:r w:rsidRPr="005D3ADF">
        <w:rPr>
          <w:sz w:val="14"/>
        </w:rPr>
        <w:t xml:space="preserve">This article will concentrate on two foundational </w:t>
      </w:r>
      <w:proofErr w:type="spellStart"/>
      <w:r w:rsidRPr="005D3ADF">
        <w:rPr>
          <w:sz w:val="14"/>
        </w:rPr>
        <w:t>aporias</w:t>
      </w:r>
      <w:proofErr w:type="spellEnd"/>
      <w:r w:rsidRPr="005D3ADF">
        <w:rPr>
          <w:sz w:val="14"/>
        </w:rPr>
        <w:t xml:space="preserve"> relating to </w:t>
      </w:r>
      <w:r w:rsidRPr="005D3ADF">
        <w:rPr>
          <w:rStyle w:val="TitleChar"/>
        </w:rPr>
        <w:t xml:space="preserve">liberal ideals of pluralism and freedom, whose </w:t>
      </w:r>
      <w:proofErr w:type="spellStart"/>
      <w:r w:rsidRPr="005D3ADF">
        <w:rPr>
          <w:rStyle w:val="TitleChar"/>
        </w:rPr>
        <w:t>actualisation</w:t>
      </w:r>
      <w:proofErr w:type="spellEnd"/>
      <w:r w:rsidRPr="005D3ADF">
        <w:rPr>
          <w:rStyle w:val="TitleChar"/>
        </w:rPr>
        <w:t xml:space="preserve"> in liberal</w:t>
      </w:r>
      <w:r w:rsidRPr="005D3ADF">
        <w:rPr>
          <w:sz w:val="14"/>
        </w:rPr>
        <w:t xml:space="preserve"> </w:t>
      </w:r>
      <w:r w:rsidRPr="005D3ADF">
        <w:rPr>
          <w:rStyle w:val="TitleChar"/>
        </w:rPr>
        <w:t>governmental practices remains dependent on the recourse to their opposites, i.e. monistic universalism and governmental intervention.</w:t>
      </w:r>
      <w:r w:rsidRPr="005D3ADF">
        <w:rPr>
          <w:sz w:val="14"/>
        </w:rPr>
        <w:t xml:space="preserve"> As we shall argue below, </w:t>
      </w:r>
      <w:r w:rsidRPr="005D3ADF">
        <w:rPr>
          <w:rStyle w:val="TitleChar"/>
        </w:rPr>
        <w:t>this entails that the ‘illiberal’ excess of liberalism, whose contemporary manifestation is evident in the present politics of the ‘war on terror’</w:t>
      </w:r>
      <w:r w:rsidRPr="005D3ADF">
        <w:rPr>
          <w:sz w:val="14"/>
        </w:rPr>
        <w:t xml:space="preserve">, </w:t>
      </w:r>
      <w:r w:rsidRPr="005D3ADF">
        <w:rPr>
          <w:rStyle w:val="TitleChar"/>
        </w:rPr>
        <w:t xml:space="preserve">is in </w:t>
      </w:r>
      <w:r w:rsidRPr="005D3ADF">
        <w:rPr>
          <w:rStyle w:val="Box"/>
        </w:rPr>
        <w:t>no way a deviation</w:t>
      </w:r>
      <w:r w:rsidRPr="005D3ADF">
        <w:rPr>
          <w:rStyle w:val="TitleChar"/>
        </w:rPr>
        <w:t xml:space="preserve"> from whatever we may consider a liberal ‘standard’.</w:t>
      </w:r>
      <w:r w:rsidRPr="005D3ADF">
        <w:rPr>
          <w:sz w:val="14"/>
        </w:rPr>
        <w:t xml:space="preserve"> Consequently, </w:t>
      </w:r>
      <w:r w:rsidRPr="005D3ADF">
        <w:rPr>
          <w:rStyle w:val="TitleChar"/>
        </w:rPr>
        <w:t>nothing is gained by banishing what we shall term the ‘ultra-politics of the foe’ from liberalism as a wholly alien element</w:t>
      </w:r>
      <w:r w:rsidRPr="005D3ADF">
        <w:rPr>
          <w:sz w:val="14"/>
        </w:rPr>
        <w:t xml:space="preserve">, conveniently ascribed to Schmitt as the paradigmatic ‘enemy of liberalism’. </w:t>
      </w:r>
      <w:r w:rsidRPr="005D3ADF">
        <w:rPr>
          <w:rStyle w:val="TitleChar"/>
        </w:rPr>
        <w:t>Rather than attempt to ‘</w:t>
      </w:r>
      <w:r w:rsidRPr="005D3ADF">
        <w:rPr>
          <w:rStyle w:val="Box"/>
        </w:rPr>
        <w:t>purify’</w:t>
      </w:r>
      <w:r w:rsidRPr="005D3ADF">
        <w:rPr>
          <w:rStyle w:val="TitleChar"/>
        </w:rPr>
        <w:t xml:space="preserve"> liberalism</w:t>
      </w:r>
      <w:r w:rsidRPr="005D3ADF">
        <w:rPr>
          <w:sz w:val="14"/>
        </w:rPr>
        <w:t xml:space="preserve"> </w:t>
      </w:r>
      <w:r w:rsidRPr="005D3ADF">
        <w:rPr>
          <w:rStyle w:val="TitleChar"/>
        </w:rPr>
        <w:t>and thereby reinforce the opposition</w:t>
      </w:r>
      <w:r w:rsidRPr="005D3ADF">
        <w:rPr>
          <w:sz w:val="14"/>
        </w:rPr>
        <w:t xml:space="preserve"> </w:t>
      </w:r>
      <w:r w:rsidRPr="005D3ADF">
        <w:rPr>
          <w:rStyle w:val="TitleChar"/>
        </w:rPr>
        <w:t xml:space="preserve">between realism and liberal internationalism, a critical engagement with this extreme form of enmity must engage with the </w:t>
      </w:r>
      <w:r w:rsidRPr="005D3ADF">
        <w:rPr>
          <w:rStyle w:val="Box"/>
        </w:rPr>
        <w:t>ontological foundations</w:t>
      </w:r>
      <w:r w:rsidRPr="005D3ADF">
        <w:rPr>
          <w:rStyle w:val="TitleChar"/>
        </w:rPr>
        <w:t xml:space="preserve"> of liberalism itsel</w:t>
      </w:r>
      <w:r w:rsidRPr="005D3ADF">
        <w:rPr>
          <w:sz w:val="14"/>
        </w:rPr>
        <w:t>f. While today’s IR realism increasingly resembles a wearily defensive orthodoxy</w:t>
      </w:r>
      <w:proofErr w:type="gramStart"/>
      <w:r w:rsidRPr="005D3ADF">
        <w:rPr>
          <w:sz w:val="14"/>
        </w:rPr>
        <w:t>,13</w:t>
      </w:r>
      <w:proofErr w:type="gramEnd"/>
      <w:r w:rsidRPr="005D3ADF">
        <w:rPr>
          <w:sz w:val="14"/>
        </w:rPr>
        <w:t xml:space="preserve"> a </w:t>
      </w:r>
      <w:proofErr w:type="spellStart"/>
      <w:r w:rsidRPr="005D3ADF">
        <w:rPr>
          <w:rStyle w:val="TitleChar"/>
        </w:rPr>
        <w:t>Schmittian</w:t>
      </w:r>
      <w:proofErr w:type="spellEnd"/>
      <w:r w:rsidRPr="005D3ADF">
        <w:rPr>
          <w:rStyle w:val="TitleChar"/>
        </w:rPr>
        <w:t xml:space="preserve"> deconstruction of liberalism</w:t>
      </w:r>
      <w:r w:rsidRPr="005D3ADF">
        <w:rPr>
          <w:sz w:val="14"/>
        </w:rPr>
        <w:t xml:space="preserve"> arguably </w:t>
      </w:r>
      <w:r w:rsidRPr="005D3ADF">
        <w:rPr>
          <w:rStyle w:val="TitleChar"/>
        </w:rPr>
        <w:t>exemplifies the possibility of another</w:t>
      </w:r>
      <w:r w:rsidRPr="005D3ADF">
        <w:rPr>
          <w:sz w:val="14"/>
        </w:rPr>
        <w:t xml:space="preserve">, rather more </w:t>
      </w:r>
      <w:r w:rsidRPr="005D3ADF">
        <w:rPr>
          <w:rStyle w:val="TitleChar"/>
        </w:rPr>
        <w:t>heterodox kind of realism that would attain the critical force of classical realism in disturbing the self-evidences of contemporary world politics.</w:t>
      </w:r>
    </w:p>
    <w:p w14:paraId="0DFDEECB" w14:textId="77777777" w:rsidR="008612BA" w:rsidRDefault="008612BA" w:rsidP="008612BA">
      <w:pPr>
        <w:pStyle w:val="Heading2"/>
      </w:pPr>
      <w:r>
        <w:lastRenderedPageBreak/>
        <w:t>Solves War</w:t>
      </w:r>
    </w:p>
    <w:p w14:paraId="61BEA22F" w14:textId="77777777" w:rsidR="008612BA" w:rsidRDefault="008612BA" w:rsidP="008612BA">
      <w:pPr>
        <w:pStyle w:val="Heading4"/>
      </w:pPr>
      <w:r>
        <w:t xml:space="preserve">Bracketing of conflict is empirically validated </w:t>
      </w:r>
    </w:p>
    <w:p w14:paraId="6960C701" w14:textId="77777777" w:rsidR="008612BA" w:rsidRDefault="008612BA" w:rsidP="008612BA">
      <w:proofErr w:type="spellStart"/>
      <w:r w:rsidRPr="0036692F">
        <w:rPr>
          <w:rStyle w:val="StyleStyleBold12pt"/>
        </w:rPr>
        <w:t>Prozorov</w:t>
      </w:r>
      <w:proofErr w:type="spellEnd"/>
      <w:r w:rsidRPr="0036692F">
        <w:rPr>
          <w:rStyle w:val="StyleStyleBold12pt"/>
        </w:rPr>
        <w:t xml:space="preserve"> 6</w:t>
      </w:r>
      <w:r>
        <w:t xml:space="preserve"> Liberal Enmity: The Figure of the Foe in the Political Ontology of Liberalism, Sergei </w:t>
      </w:r>
      <w:proofErr w:type="spellStart"/>
      <w:r>
        <w:t>Prozorov</w:t>
      </w:r>
      <w:proofErr w:type="spellEnd"/>
      <w:r>
        <w:t xml:space="preserve">, </w:t>
      </w:r>
      <w:r w:rsidRPr="00AA202F">
        <w:t>Professor of International Relations at Petrozavodsk State University,</w:t>
      </w:r>
      <w:r>
        <w:t xml:space="preserve"> Millennium - Journal of International Studies, </w:t>
      </w:r>
      <w:r w:rsidRPr="0036692F">
        <w:t>Dec 1, 2006</w:t>
      </w:r>
      <w:r>
        <w:t>, 35: 75 DOI: 10.1177/03058298060350010801</w:t>
      </w:r>
    </w:p>
    <w:p w14:paraId="40BF5AB6" w14:textId="77777777" w:rsidR="008612BA" w:rsidRDefault="008612BA" w:rsidP="008612BA">
      <w:pPr>
        <w:rPr>
          <w:sz w:val="14"/>
        </w:rPr>
      </w:pPr>
    </w:p>
    <w:p w14:paraId="0807E0CC" w14:textId="77777777" w:rsidR="008612BA" w:rsidRDefault="008612BA" w:rsidP="008612BA">
      <w:pPr>
        <w:rPr>
          <w:sz w:val="14"/>
        </w:rPr>
      </w:pPr>
      <w:r w:rsidRPr="001D5AFF">
        <w:rPr>
          <w:sz w:val="14"/>
        </w:rPr>
        <w:t xml:space="preserve">In contrast to </w:t>
      </w:r>
      <w:proofErr w:type="spellStart"/>
      <w:r w:rsidRPr="001D5AFF">
        <w:rPr>
          <w:sz w:val="14"/>
        </w:rPr>
        <w:t>Zizek’s</w:t>
      </w:r>
      <w:proofErr w:type="spellEnd"/>
      <w:r w:rsidRPr="001D5AFF">
        <w:rPr>
          <w:sz w:val="14"/>
        </w:rPr>
        <w:t xml:space="preserve"> diagnosis, </w:t>
      </w:r>
      <w:r w:rsidRPr="001D5AFF">
        <w:rPr>
          <w:rStyle w:val="TitleChar"/>
        </w:rPr>
        <w:t>Schmitt’s work on international relations</w:t>
      </w:r>
      <w:r w:rsidRPr="001D5AFF">
        <w:rPr>
          <w:sz w:val="14"/>
        </w:rPr>
        <w:t xml:space="preserve"> has persistently articulated both a possibility and the actual historical existence of such a ‘common ground’. </w:t>
      </w:r>
      <w:r w:rsidRPr="001D5AFF">
        <w:rPr>
          <w:rStyle w:val="TitleChar"/>
        </w:rPr>
        <w:t xml:space="preserve">The </w:t>
      </w:r>
      <w:r w:rsidRPr="001D5AFF">
        <w:rPr>
          <w:rStyle w:val="Box"/>
        </w:rPr>
        <w:t>most famous example</w:t>
      </w:r>
      <w:r w:rsidRPr="001D5AFF">
        <w:rPr>
          <w:rStyle w:val="TitleChar"/>
        </w:rPr>
        <w:t xml:space="preserve"> is of course the </w:t>
      </w:r>
      <w:proofErr w:type="spellStart"/>
      <w:r w:rsidRPr="001D5AFF">
        <w:rPr>
          <w:rStyle w:val="TitleChar"/>
        </w:rPr>
        <w:t>Westphalian</w:t>
      </w:r>
      <w:proofErr w:type="spellEnd"/>
      <w:r w:rsidRPr="001D5AFF">
        <w:rPr>
          <w:rStyle w:val="TitleChar"/>
        </w:rPr>
        <w:t xml:space="preserve"> states’ system and the juridical arrangemen</w:t>
      </w:r>
      <w:r w:rsidRPr="001D5AFF">
        <w:rPr>
          <w:sz w:val="14"/>
        </w:rPr>
        <w:t xml:space="preserve">t of the Jus </w:t>
      </w:r>
      <w:proofErr w:type="spellStart"/>
      <w:r w:rsidRPr="001D5AFF">
        <w:rPr>
          <w:sz w:val="14"/>
        </w:rPr>
        <w:t>Publicum</w:t>
      </w:r>
      <w:proofErr w:type="spellEnd"/>
      <w:r w:rsidRPr="001D5AFF">
        <w:rPr>
          <w:sz w:val="14"/>
        </w:rPr>
        <w:t xml:space="preserve"> </w:t>
      </w:r>
      <w:proofErr w:type="spellStart"/>
      <w:r w:rsidRPr="001D5AFF">
        <w:rPr>
          <w:sz w:val="14"/>
        </w:rPr>
        <w:t>Europaeum</w:t>
      </w:r>
      <w:proofErr w:type="spellEnd"/>
      <w:r w:rsidRPr="001D5AFF">
        <w:rPr>
          <w:sz w:val="14"/>
        </w:rPr>
        <w:t xml:space="preserve">, </w:t>
      </w:r>
      <w:r w:rsidRPr="001D5AFF">
        <w:rPr>
          <w:rStyle w:val="TitleChar"/>
        </w:rPr>
        <w:t xml:space="preserve">which established a structure of </w:t>
      </w:r>
      <w:r w:rsidRPr="001D5AFF">
        <w:rPr>
          <w:rStyle w:val="Box"/>
        </w:rPr>
        <w:t>managing antagonism</w:t>
      </w:r>
      <w:r w:rsidRPr="001D5AFF">
        <w:rPr>
          <w:rStyle w:val="TitleChar"/>
        </w:rPr>
        <w:t xml:space="preserve"> that Schmitt termed the ‘bracketing’</w:t>
      </w:r>
      <w:r w:rsidRPr="001D5AFF">
        <w:rPr>
          <w:sz w:val="14"/>
        </w:rPr>
        <w:t xml:space="preserve"> (</w:t>
      </w:r>
      <w:proofErr w:type="spellStart"/>
      <w:r w:rsidRPr="001D5AFF">
        <w:rPr>
          <w:sz w:val="14"/>
        </w:rPr>
        <w:t>Hegung</w:t>
      </w:r>
      <w:proofErr w:type="spellEnd"/>
      <w:r w:rsidRPr="001D5AFF">
        <w:rPr>
          <w:sz w:val="14"/>
        </w:rPr>
        <w:t xml:space="preserve">) </w:t>
      </w:r>
      <w:r w:rsidRPr="001D5AFF">
        <w:rPr>
          <w:rStyle w:val="TitleChar"/>
        </w:rPr>
        <w:t xml:space="preserve">of war: its </w:t>
      </w:r>
      <w:r w:rsidRPr="001D5AFF">
        <w:rPr>
          <w:rStyle w:val="Box"/>
        </w:rPr>
        <w:t>limitation</w:t>
      </w:r>
      <w:r w:rsidRPr="001D5AFF">
        <w:rPr>
          <w:rStyle w:val="TitleChar"/>
        </w:rPr>
        <w:t xml:space="preserve"> through </w:t>
      </w:r>
      <w:proofErr w:type="spellStart"/>
      <w:r w:rsidRPr="001D5AFF">
        <w:rPr>
          <w:rStyle w:val="TitleChar"/>
        </w:rPr>
        <w:t>rationalisation</w:t>
      </w:r>
      <w:proofErr w:type="spellEnd"/>
      <w:r w:rsidRPr="001D5AFF">
        <w:rPr>
          <w:rStyle w:val="TitleChar"/>
        </w:rPr>
        <w:t xml:space="preserve"> and humanisation</w:t>
      </w:r>
      <w:r w:rsidRPr="001D5AFF">
        <w:rPr>
          <w:sz w:val="14"/>
        </w:rPr>
        <w:t xml:space="preserve">.27 </w:t>
      </w:r>
      <w:r w:rsidRPr="001D5AFF">
        <w:rPr>
          <w:rStyle w:val="TitleChar"/>
        </w:rPr>
        <w:t xml:space="preserve">The </w:t>
      </w:r>
      <w:proofErr w:type="spellStart"/>
      <w:r w:rsidRPr="001D5AFF">
        <w:rPr>
          <w:rStyle w:val="TitleChar"/>
        </w:rPr>
        <w:t>Westphalian</w:t>
      </w:r>
      <w:proofErr w:type="spellEnd"/>
      <w:r w:rsidRPr="001D5AFF">
        <w:rPr>
          <w:rStyle w:val="TitleChar"/>
        </w:rPr>
        <w:t xml:space="preserve"> system </w:t>
      </w:r>
      <w:proofErr w:type="spellStart"/>
      <w:r w:rsidRPr="001D5AFF">
        <w:rPr>
          <w:rStyle w:val="TitleChar"/>
        </w:rPr>
        <w:t>delegitimised</w:t>
      </w:r>
      <w:proofErr w:type="spellEnd"/>
      <w:r w:rsidRPr="001D5AFF">
        <w:rPr>
          <w:rStyle w:val="TitleChar"/>
        </w:rPr>
        <w:t xml:space="preserve"> the recourse to the theological discourse of ‘just war’, responsible for the </w:t>
      </w:r>
      <w:r w:rsidRPr="001D5AFF">
        <w:rPr>
          <w:rStyle w:val="Box"/>
        </w:rPr>
        <w:t>intense violence</w:t>
      </w:r>
      <w:r w:rsidRPr="001D5AFF">
        <w:rPr>
          <w:rStyle w:val="TitleChar"/>
        </w:rPr>
        <w:t xml:space="preserve"> of the ‘wars</w:t>
      </w:r>
      <w:r w:rsidRPr="001D5AFF">
        <w:rPr>
          <w:rStyle w:val="TitleChar"/>
          <w:sz w:val="12"/>
          <w:u w:val="none"/>
        </w:rPr>
        <w:t>¶</w:t>
      </w:r>
      <w:r w:rsidRPr="001D5AFF">
        <w:rPr>
          <w:rStyle w:val="TitleChar"/>
          <w:sz w:val="12"/>
        </w:rPr>
        <w:t xml:space="preserve"> </w:t>
      </w:r>
      <w:r w:rsidRPr="001D5AFF">
        <w:rPr>
          <w:rStyle w:val="TitleChar"/>
        </w:rPr>
        <w:t xml:space="preserve">of religion’, and instead </w:t>
      </w:r>
      <w:proofErr w:type="spellStart"/>
      <w:r w:rsidRPr="001D5AFF">
        <w:rPr>
          <w:rStyle w:val="TitleChar"/>
        </w:rPr>
        <w:t>relegitimised</w:t>
      </w:r>
      <w:proofErr w:type="spellEnd"/>
      <w:r w:rsidRPr="001D5AFF">
        <w:rPr>
          <w:rStyle w:val="TitleChar"/>
        </w:rPr>
        <w:t xml:space="preserve"> interstate war, as long as both sides in such a conflict approached each other as a ‘just enemy’</w:t>
      </w:r>
      <w:r w:rsidRPr="001D5AFF">
        <w:rPr>
          <w:sz w:val="14"/>
        </w:rPr>
        <w:t xml:space="preserve"> (</w:t>
      </w:r>
      <w:proofErr w:type="spellStart"/>
      <w:r w:rsidRPr="001D5AFF">
        <w:rPr>
          <w:sz w:val="14"/>
        </w:rPr>
        <w:t>justus</w:t>
      </w:r>
      <w:proofErr w:type="spellEnd"/>
      <w:r w:rsidRPr="001D5AFF">
        <w:rPr>
          <w:sz w:val="14"/>
        </w:rPr>
        <w:t xml:space="preserve"> </w:t>
      </w:r>
      <w:proofErr w:type="spellStart"/>
      <w:r w:rsidRPr="001D5AFF">
        <w:rPr>
          <w:sz w:val="14"/>
        </w:rPr>
        <w:t>hostis</w:t>
      </w:r>
      <w:proofErr w:type="spellEnd"/>
      <w:r w:rsidRPr="001D5AFF">
        <w:rPr>
          <w:sz w:val="14"/>
        </w:rPr>
        <w:t xml:space="preserve">), </w:t>
      </w:r>
      <w:r w:rsidRPr="001D5AFF">
        <w:rPr>
          <w:rStyle w:val="TitleChar"/>
        </w:rPr>
        <w:t xml:space="preserve">existentially </w:t>
      </w:r>
      <w:r w:rsidRPr="001D5AFF">
        <w:rPr>
          <w:rStyle w:val="Box"/>
        </w:rPr>
        <w:t>equal to the Self.</w:t>
      </w:r>
      <w:r w:rsidRPr="001D5AFF">
        <w:rPr>
          <w:sz w:val="14"/>
        </w:rPr>
        <w:t xml:space="preserve"> </w:t>
      </w:r>
      <w:r w:rsidRPr="001D5AFF">
        <w:rPr>
          <w:rStyle w:val="TitleChar"/>
        </w:rPr>
        <w:t xml:space="preserve">The mutual recognition of the principle of sovereignty among European powers created the possibility of </w:t>
      </w:r>
      <w:r w:rsidRPr="001D5AFF">
        <w:rPr>
          <w:rStyle w:val="Box"/>
        </w:rPr>
        <w:t>limiting the violence</w:t>
      </w:r>
      <w:r w:rsidRPr="001D5AFF">
        <w:rPr>
          <w:rStyle w:val="TitleChar"/>
        </w:rPr>
        <w:t xml:space="preserve"> and intensity of military conflicts</w:t>
      </w:r>
      <w:r w:rsidRPr="001D5AFF">
        <w:rPr>
          <w:sz w:val="14"/>
        </w:rPr>
        <w:t xml:space="preserve"> </w:t>
      </w:r>
      <w:r w:rsidRPr="001D5AFF">
        <w:rPr>
          <w:rStyle w:val="TitleChar"/>
        </w:rPr>
        <w:t>by virtue of the absence of any possibility that either party could</w:t>
      </w:r>
      <w:r w:rsidRPr="001D5AFF">
        <w:rPr>
          <w:sz w:val="14"/>
        </w:rPr>
        <w:t xml:space="preserve"> </w:t>
      </w:r>
      <w:r w:rsidRPr="001D5AFF">
        <w:rPr>
          <w:rStyle w:val="TitleChar"/>
        </w:rPr>
        <w:t xml:space="preserve">appropriate the title of ‘just war’ for its own actions and thereby </w:t>
      </w:r>
      <w:proofErr w:type="spellStart"/>
      <w:r w:rsidRPr="001D5AFF">
        <w:rPr>
          <w:rStyle w:val="Box"/>
        </w:rPr>
        <w:t>stigmatise</w:t>
      </w:r>
      <w:proofErr w:type="spellEnd"/>
      <w:r w:rsidRPr="001D5AFF">
        <w:rPr>
          <w:rStyle w:val="Box"/>
        </w:rPr>
        <w:t xml:space="preserve">, </w:t>
      </w:r>
      <w:proofErr w:type="spellStart"/>
      <w:r w:rsidRPr="001D5AFF">
        <w:rPr>
          <w:rStyle w:val="Box"/>
        </w:rPr>
        <w:t>demonise</w:t>
      </w:r>
      <w:proofErr w:type="spellEnd"/>
      <w:r w:rsidRPr="001D5AFF">
        <w:rPr>
          <w:rStyle w:val="Box"/>
        </w:rPr>
        <w:t xml:space="preserve"> or </w:t>
      </w:r>
      <w:proofErr w:type="spellStart"/>
      <w:r w:rsidRPr="001D5AFF">
        <w:rPr>
          <w:rStyle w:val="Box"/>
        </w:rPr>
        <w:t>criminalise</w:t>
      </w:r>
      <w:proofErr w:type="spellEnd"/>
      <w:r w:rsidRPr="001D5AFF">
        <w:rPr>
          <w:rStyle w:val="TitleChar"/>
        </w:rPr>
        <w:t xml:space="preserve"> the enemy</w:t>
      </w:r>
      <w:r w:rsidRPr="001D5AFF">
        <w:rPr>
          <w:sz w:val="14"/>
        </w:rPr>
        <w:t xml:space="preserve">, </w:t>
      </w:r>
      <w:r w:rsidRPr="001D5AFF">
        <w:rPr>
          <w:rStyle w:val="TitleChar"/>
        </w:rPr>
        <w:t>depriving it of equal status and permitting its indiscriminate treatment</w:t>
      </w:r>
      <w:r w:rsidRPr="001D5AFF">
        <w:rPr>
          <w:sz w:val="14"/>
        </w:rPr>
        <w:t xml:space="preserve">. </w:t>
      </w:r>
      <w:r w:rsidRPr="001D5AFF">
        <w:rPr>
          <w:rStyle w:val="TitleChar"/>
        </w:rPr>
        <w:t>War was therefore by definition treated as ‘just on both sides’</w:t>
      </w:r>
      <w:r w:rsidRPr="001D5AFF">
        <w:rPr>
          <w:sz w:val="14"/>
        </w:rPr>
        <w:t xml:space="preserve"> and whatever was permitted to one party was also permitted to the other: ‘</w:t>
      </w:r>
      <w:proofErr w:type="gramStart"/>
      <w:r w:rsidRPr="001D5AFF">
        <w:rPr>
          <w:rStyle w:val="TitleChar"/>
        </w:rPr>
        <w:t>The</w:t>
      </w:r>
      <w:proofErr w:type="gramEnd"/>
      <w:r w:rsidRPr="001D5AFF">
        <w:rPr>
          <w:rStyle w:val="TitleChar"/>
        </w:rPr>
        <w:t xml:space="preserve"> essence of such wars was a </w:t>
      </w:r>
      <w:r w:rsidRPr="001D5AFF">
        <w:rPr>
          <w:rStyle w:val="Box"/>
        </w:rPr>
        <w:t>regulated contest</w:t>
      </w:r>
      <w:r w:rsidRPr="001D5AFF">
        <w:rPr>
          <w:rStyle w:val="TitleChar"/>
        </w:rPr>
        <w:t xml:space="preserve"> of forces gauged by witnesses in a </w:t>
      </w:r>
      <w:r w:rsidRPr="001D5AFF">
        <w:rPr>
          <w:rStyle w:val="Box"/>
        </w:rPr>
        <w:t>bracketed space</w:t>
      </w:r>
      <w:r w:rsidRPr="001D5AFF">
        <w:rPr>
          <w:rStyle w:val="TitleChar"/>
        </w:rPr>
        <w:t>. Such wars are the opposite of disorder</w:t>
      </w:r>
      <w:r w:rsidRPr="001D5AFF">
        <w:rPr>
          <w:sz w:val="14"/>
        </w:rPr>
        <w:t>.’28</w:t>
      </w:r>
    </w:p>
    <w:p w14:paraId="31479C12" w14:textId="77777777" w:rsidR="008612BA" w:rsidRDefault="008612BA" w:rsidP="008612BA">
      <w:pPr>
        <w:rPr>
          <w:sz w:val="14"/>
        </w:rPr>
      </w:pPr>
    </w:p>
    <w:p w14:paraId="233B2D97" w14:textId="77777777" w:rsidR="008612BA" w:rsidRDefault="008612BA" w:rsidP="008612BA">
      <w:pPr>
        <w:pStyle w:val="Heading2"/>
      </w:pPr>
      <w:r>
        <w:lastRenderedPageBreak/>
        <w:t xml:space="preserve">Solves </w:t>
      </w:r>
      <w:proofErr w:type="spellStart"/>
      <w:r>
        <w:t>Alterity</w:t>
      </w:r>
      <w:proofErr w:type="spellEnd"/>
    </w:p>
    <w:p w14:paraId="3050C589" w14:textId="77777777" w:rsidR="008612BA" w:rsidRDefault="008612BA" w:rsidP="008612BA">
      <w:pPr>
        <w:pStyle w:val="Heading4"/>
      </w:pPr>
      <w:r>
        <w:t>Maintenance of distinctions creates the most ethical relationship with otherness</w:t>
      </w:r>
    </w:p>
    <w:p w14:paraId="25B6DDC8" w14:textId="77777777" w:rsidR="008612BA" w:rsidRDefault="008612BA" w:rsidP="008612BA">
      <w:proofErr w:type="spellStart"/>
      <w:r w:rsidRPr="0036692F">
        <w:rPr>
          <w:rStyle w:val="StyleStyleBold12pt"/>
        </w:rPr>
        <w:t>Prozorov</w:t>
      </w:r>
      <w:proofErr w:type="spellEnd"/>
      <w:r w:rsidRPr="0036692F">
        <w:rPr>
          <w:rStyle w:val="StyleStyleBold12pt"/>
        </w:rPr>
        <w:t xml:space="preserve"> 6</w:t>
      </w:r>
      <w:r>
        <w:t xml:space="preserve"> Liberal Enmity: The Figure of the Foe in the Political Ontology of Liberalism, Sergei </w:t>
      </w:r>
      <w:proofErr w:type="spellStart"/>
      <w:r>
        <w:t>Prozorov</w:t>
      </w:r>
      <w:proofErr w:type="spellEnd"/>
      <w:r>
        <w:t xml:space="preserve">, </w:t>
      </w:r>
      <w:r w:rsidRPr="00AA202F">
        <w:t>Professor of International Relations at Petrozavodsk State University,</w:t>
      </w:r>
      <w:r>
        <w:t xml:space="preserve"> Millennium - Journal of International Studies, </w:t>
      </w:r>
      <w:r w:rsidRPr="0036692F">
        <w:t>Dec 1, 2006</w:t>
      </w:r>
      <w:r>
        <w:t>, 35: 75 DOI: 10.1177/03058298060350010801</w:t>
      </w:r>
    </w:p>
    <w:p w14:paraId="7367004B" w14:textId="77777777" w:rsidR="008612BA" w:rsidRPr="00FF2514" w:rsidRDefault="008612BA" w:rsidP="008612BA"/>
    <w:p w14:paraId="518337C1" w14:textId="77777777" w:rsidR="008612BA" w:rsidRPr="00850B1F" w:rsidRDefault="008612BA" w:rsidP="008612BA">
      <w:pPr>
        <w:rPr>
          <w:sz w:val="14"/>
        </w:rPr>
      </w:pPr>
      <w:r w:rsidRPr="00850B1F">
        <w:rPr>
          <w:sz w:val="14"/>
        </w:rPr>
        <w:t xml:space="preserve">What interests us in this modality of </w:t>
      </w:r>
      <w:r w:rsidRPr="00FF2514">
        <w:rPr>
          <w:rStyle w:val="TitleChar"/>
        </w:rPr>
        <w:t xml:space="preserve">the friend–enemy distinction is the explicit requirement of </w:t>
      </w:r>
      <w:r w:rsidRPr="00FF2514">
        <w:rPr>
          <w:rStyle w:val="Box"/>
        </w:rPr>
        <w:t>equality between opponents</w:t>
      </w:r>
      <w:r w:rsidRPr="00FF2514">
        <w:rPr>
          <w:rStyle w:val="TitleChar"/>
        </w:rPr>
        <w:t xml:space="preserve"> in the</w:t>
      </w:r>
      <w:r w:rsidRPr="00850B1F">
        <w:rPr>
          <w:sz w:val="14"/>
        </w:rPr>
        <w:t xml:space="preserve"> </w:t>
      </w:r>
      <w:r w:rsidRPr="00FF2514">
        <w:rPr>
          <w:rStyle w:val="TitleChar"/>
        </w:rPr>
        <w:t>common space of the ‘regulated contest of forces’</w:t>
      </w:r>
      <w:r w:rsidRPr="00850B1F">
        <w:rPr>
          <w:sz w:val="14"/>
        </w:rPr>
        <w:t xml:space="preserve">. Indeed, </w:t>
      </w:r>
      <w:r w:rsidRPr="00FF2514">
        <w:rPr>
          <w:rStyle w:val="TitleChar"/>
        </w:rPr>
        <w:t xml:space="preserve">the ontological equality of the self and the enemy is a </w:t>
      </w:r>
      <w:r w:rsidRPr="00FF2514">
        <w:rPr>
          <w:rStyle w:val="Box"/>
        </w:rPr>
        <w:t>fundamental characteristic</w:t>
      </w:r>
      <w:r w:rsidRPr="00FF2514">
        <w:rPr>
          <w:rStyle w:val="TitleChar"/>
        </w:rPr>
        <w:t xml:space="preserve"> of Schmitt’s thought</w:t>
      </w:r>
      <w:r w:rsidRPr="00850B1F">
        <w:rPr>
          <w:sz w:val="14"/>
        </w:rPr>
        <w:t xml:space="preserve"> </w:t>
      </w:r>
      <w:r w:rsidRPr="00FF2514">
        <w:rPr>
          <w:rStyle w:val="TitleChar"/>
        </w:rPr>
        <w:t xml:space="preserve">that strongly contrasts with the </w:t>
      </w:r>
      <w:r w:rsidRPr="00FF2514">
        <w:rPr>
          <w:rStyle w:val="Box"/>
        </w:rPr>
        <w:t>asymmetric constellation</w:t>
      </w:r>
      <w:r w:rsidRPr="00FF2514">
        <w:rPr>
          <w:rStyle w:val="TitleChar"/>
        </w:rPr>
        <w:t xml:space="preserve"> of the self–other interaction in the ‘poststructuralist ethics’ of </w:t>
      </w:r>
      <w:proofErr w:type="spellStart"/>
      <w:r w:rsidRPr="00FF2514">
        <w:rPr>
          <w:rStyle w:val="TitleChar"/>
        </w:rPr>
        <w:t>Levinas</w:t>
      </w:r>
      <w:proofErr w:type="spellEnd"/>
      <w:r w:rsidRPr="00FF2514">
        <w:rPr>
          <w:rStyle w:val="TitleChar"/>
        </w:rPr>
        <w:t xml:space="preserve"> and Derrida</w:t>
      </w:r>
      <w:r w:rsidRPr="00850B1F">
        <w:rPr>
          <w:sz w:val="14"/>
        </w:rPr>
        <w:t xml:space="preserve">.29 While for the latter the asymmetrical relation, whereby the Other calls the Self in question, is a prerequisite for the assumption of a genuinely ethical ‘responsibility’, </w:t>
      </w:r>
      <w:r w:rsidRPr="00FF2514">
        <w:rPr>
          <w:rStyle w:val="TitleChar"/>
        </w:rPr>
        <w:t>for Schmitt any asymmetry, privileging either the Self</w:t>
      </w:r>
      <w:r w:rsidRPr="00850B1F">
        <w:rPr>
          <w:sz w:val="14"/>
        </w:rPr>
        <w:t xml:space="preserve"> </w:t>
      </w:r>
      <w:r w:rsidRPr="00FF2514">
        <w:rPr>
          <w:rStyle w:val="TitleChar"/>
        </w:rPr>
        <w:t xml:space="preserve">or the Other, paves the way for </w:t>
      </w:r>
      <w:r w:rsidRPr="00FF2514">
        <w:rPr>
          <w:rStyle w:val="Box"/>
        </w:rPr>
        <w:t>absolute enmity</w:t>
      </w:r>
      <w:r w:rsidRPr="00850B1F">
        <w:rPr>
          <w:sz w:val="14"/>
        </w:rPr>
        <w:t xml:space="preserve"> </w:t>
      </w:r>
      <w:r w:rsidRPr="00FF2514">
        <w:rPr>
          <w:rStyle w:val="TitleChar"/>
        </w:rPr>
        <w:t xml:space="preserve">and the </w:t>
      </w:r>
      <w:proofErr w:type="spellStart"/>
      <w:r w:rsidRPr="00FF2514">
        <w:rPr>
          <w:rStyle w:val="TitleChar"/>
        </w:rPr>
        <w:t>actualisation</w:t>
      </w:r>
      <w:proofErr w:type="spellEnd"/>
      <w:r w:rsidRPr="00FF2514">
        <w:rPr>
          <w:rStyle w:val="TitleChar"/>
        </w:rPr>
        <w:t xml:space="preserve"> of the ‘most extreme possibility’ of </w:t>
      </w:r>
      <w:r w:rsidRPr="00FF2514">
        <w:rPr>
          <w:rStyle w:val="Box"/>
        </w:rPr>
        <w:t>existential negation</w:t>
      </w:r>
      <w:r w:rsidRPr="00850B1F">
        <w:rPr>
          <w:sz w:val="14"/>
        </w:rPr>
        <w:t xml:space="preserve">. For Schmitt, being called in question by the </w:t>
      </w:r>
      <w:proofErr w:type="gramStart"/>
      <w:r w:rsidRPr="00850B1F">
        <w:rPr>
          <w:sz w:val="14"/>
        </w:rPr>
        <w:t>Other</w:t>
      </w:r>
      <w:proofErr w:type="gramEnd"/>
      <w:r w:rsidRPr="00850B1F">
        <w:rPr>
          <w:sz w:val="14"/>
        </w:rPr>
        <w:t xml:space="preserve"> is not in itself an ethical but simply a horrifying experience of the possibility of violent death. </w:t>
      </w:r>
      <w:r w:rsidRPr="00FF2514">
        <w:rPr>
          <w:rStyle w:val="TitleChar"/>
        </w:rPr>
        <w:t xml:space="preserve">What makes the encounter with the Other contingently </w:t>
      </w:r>
      <w:r w:rsidRPr="00FF2514">
        <w:rPr>
          <w:rStyle w:val="Box"/>
        </w:rPr>
        <w:t>ethical</w:t>
      </w:r>
      <w:r w:rsidRPr="00FF2514">
        <w:rPr>
          <w:rStyle w:val="TitleChar"/>
        </w:rPr>
        <w:t xml:space="preserve"> is precisely the possibility of the resolution of this asymmetry in the establishment of </w:t>
      </w:r>
      <w:r w:rsidRPr="00850B1F">
        <w:rPr>
          <w:sz w:val="14"/>
        </w:rPr>
        <w:t xml:space="preserve">an empirical </w:t>
      </w:r>
      <w:r w:rsidRPr="00FF2514">
        <w:rPr>
          <w:rStyle w:val="TitleChar"/>
        </w:rPr>
        <w:t>equality</w:t>
      </w:r>
      <w:r w:rsidRPr="00850B1F">
        <w:rPr>
          <w:sz w:val="14"/>
        </w:rPr>
        <w:t xml:space="preserve"> that </w:t>
      </w:r>
      <w:proofErr w:type="spellStart"/>
      <w:r w:rsidRPr="00850B1F">
        <w:rPr>
          <w:sz w:val="14"/>
        </w:rPr>
        <w:t>actualises</w:t>
      </w:r>
      <w:proofErr w:type="spellEnd"/>
      <w:r w:rsidRPr="00850B1F">
        <w:rPr>
          <w:sz w:val="14"/>
        </w:rPr>
        <w:t xml:space="preserve"> the equality that is always already inscribed in the transcendental function of the friend–enemy distinction: after all, in Schmitt’s ontology of radical </w:t>
      </w:r>
      <w:proofErr w:type="spellStart"/>
      <w:r w:rsidRPr="00850B1F">
        <w:rPr>
          <w:sz w:val="14"/>
        </w:rPr>
        <w:t>alterity</w:t>
      </w:r>
      <w:proofErr w:type="spellEnd"/>
      <w:r w:rsidRPr="00850B1F">
        <w:rPr>
          <w:sz w:val="14"/>
        </w:rPr>
        <w:t xml:space="preserve"> </w:t>
      </w:r>
      <w:r w:rsidRPr="00B269EE">
        <w:rPr>
          <w:rStyle w:val="TitleChar"/>
        </w:rPr>
        <w:t>any two subjects are equal simply by virtue of being wholly different from each other</w:t>
      </w:r>
      <w:r w:rsidRPr="00850B1F">
        <w:rPr>
          <w:sz w:val="14"/>
        </w:rPr>
        <w:t xml:space="preserve">.30 </w:t>
      </w:r>
      <w:r w:rsidRPr="00B269EE">
        <w:rPr>
          <w:rStyle w:val="TitleChar"/>
        </w:rPr>
        <w:t xml:space="preserve">Schmitt’s normative preference for the </w:t>
      </w:r>
      <w:proofErr w:type="spellStart"/>
      <w:r w:rsidRPr="00B269EE">
        <w:rPr>
          <w:rStyle w:val="TitleChar"/>
        </w:rPr>
        <w:t>Westphalian</w:t>
      </w:r>
      <w:proofErr w:type="spellEnd"/>
      <w:r w:rsidRPr="00B269EE">
        <w:rPr>
          <w:rStyle w:val="TitleChar"/>
        </w:rPr>
        <w:t xml:space="preserve"> modality of enmity is therefore conditioned both by its correspondence to the </w:t>
      </w:r>
      <w:r w:rsidRPr="00B269EE">
        <w:rPr>
          <w:rStyle w:val="Box"/>
        </w:rPr>
        <w:t>ontological condition of equality-in-</w:t>
      </w:r>
      <w:proofErr w:type="spellStart"/>
      <w:r w:rsidRPr="00B269EE">
        <w:rPr>
          <w:rStyle w:val="Box"/>
        </w:rPr>
        <w:t>alterity</w:t>
      </w:r>
      <w:proofErr w:type="spellEnd"/>
      <w:r w:rsidRPr="00B269EE">
        <w:rPr>
          <w:rStyle w:val="TitleChar"/>
        </w:rPr>
        <w:t xml:space="preserve"> and the desire to avoid the </w:t>
      </w:r>
      <w:proofErr w:type="spellStart"/>
      <w:r w:rsidRPr="00B269EE">
        <w:rPr>
          <w:rStyle w:val="Box"/>
        </w:rPr>
        <w:t>absolutisation</w:t>
      </w:r>
      <w:proofErr w:type="spellEnd"/>
      <w:r w:rsidRPr="00B269EE">
        <w:rPr>
          <w:rStyle w:val="Box"/>
        </w:rPr>
        <w:t xml:space="preserve"> of hostility</w:t>
      </w:r>
      <w:r w:rsidRPr="00B269EE">
        <w:rPr>
          <w:rStyle w:val="TitleChar"/>
        </w:rPr>
        <w:t xml:space="preserve"> that is inherent in any asymmetrical self–other interaction.</w:t>
      </w:r>
      <w:r w:rsidRPr="00850B1F">
        <w:rPr>
          <w:rStyle w:val="TitleChar"/>
          <w:sz w:val="12"/>
          <w:u w:val="none"/>
        </w:rPr>
        <w:t>¶</w:t>
      </w:r>
      <w:r w:rsidRPr="00850B1F">
        <w:rPr>
          <w:rStyle w:val="TitleChar"/>
          <w:sz w:val="12"/>
        </w:rPr>
        <w:t xml:space="preserve"> </w:t>
      </w:r>
      <w:r w:rsidRPr="00850B1F">
        <w:rPr>
          <w:sz w:val="14"/>
        </w:rPr>
        <w:t xml:space="preserve">What made possible the </w:t>
      </w:r>
      <w:proofErr w:type="spellStart"/>
      <w:r w:rsidRPr="00850B1F">
        <w:rPr>
          <w:sz w:val="14"/>
        </w:rPr>
        <w:t>actualisation</w:t>
      </w:r>
      <w:proofErr w:type="spellEnd"/>
      <w:r w:rsidRPr="00850B1F">
        <w:rPr>
          <w:sz w:val="14"/>
        </w:rPr>
        <w:t xml:space="preserve"> of ontological equality in the </w:t>
      </w:r>
      <w:proofErr w:type="spellStart"/>
      <w:r w:rsidRPr="00850B1F">
        <w:rPr>
          <w:sz w:val="14"/>
        </w:rPr>
        <w:t>Westphalian</w:t>
      </w:r>
      <w:proofErr w:type="spellEnd"/>
      <w:r w:rsidRPr="00850B1F">
        <w:rPr>
          <w:sz w:val="14"/>
        </w:rPr>
        <w:t xml:space="preserve"> period was the exclusion of all substantive (moral, economic or aesthetic) criteria, on the basis of which the properties or actions of any party could be deemed ‘unjust’, thus permitting the appropriation of the </w:t>
      </w:r>
      <w:proofErr w:type="spellStart"/>
      <w:r w:rsidRPr="00850B1F">
        <w:rPr>
          <w:sz w:val="14"/>
        </w:rPr>
        <w:t>justa</w:t>
      </w:r>
      <w:proofErr w:type="spellEnd"/>
      <w:r w:rsidRPr="00850B1F">
        <w:rPr>
          <w:sz w:val="14"/>
        </w:rPr>
        <w:t xml:space="preserve"> </w:t>
      </w:r>
      <w:proofErr w:type="spellStart"/>
      <w:r w:rsidRPr="00850B1F">
        <w:rPr>
          <w:sz w:val="14"/>
        </w:rPr>
        <w:t>causa</w:t>
      </w:r>
      <w:proofErr w:type="spellEnd"/>
      <w:r w:rsidRPr="00850B1F">
        <w:rPr>
          <w:sz w:val="14"/>
        </w:rPr>
        <w:t xml:space="preserve"> by the other party. In contrast, </w:t>
      </w:r>
      <w:r w:rsidRPr="00850B1F">
        <w:rPr>
          <w:rStyle w:val="TitleChar"/>
        </w:rPr>
        <w:t>the ultra- political constellation</w:t>
      </w:r>
      <w:r w:rsidRPr="00850B1F">
        <w:rPr>
          <w:sz w:val="14"/>
        </w:rPr>
        <w:t xml:space="preserve">, discussed by </w:t>
      </w:r>
      <w:proofErr w:type="spellStart"/>
      <w:r w:rsidRPr="00850B1F">
        <w:rPr>
          <w:sz w:val="14"/>
        </w:rPr>
        <w:t>Zizek</w:t>
      </w:r>
      <w:proofErr w:type="spellEnd"/>
      <w:r w:rsidRPr="00850B1F">
        <w:rPr>
          <w:sz w:val="14"/>
        </w:rPr>
        <w:t xml:space="preserve">, is marked precisely by the presence of positive normative content in the positions of the opponents, whose incommensurability precludes the existence of a common ground between them. In this constellation, </w:t>
      </w:r>
      <w:r w:rsidRPr="00850B1F">
        <w:rPr>
          <w:rStyle w:val="TitleChar"/>
        </w:rPr>
        <w:t>the Self inevitably perceives the Other not as a legitimate existential equal, but as a pure negation of the normative principles of the Self</w:t>
      </w:r>
      <w:r w:rsidRPr="00850B1F">
        <w:rPr>
          <w:sz w:val="14"/>
        </w:rPr>
        <w:t xml:space="preserve">, the otherness of the Other reduced to a mere denial of the Self. Insofar as these normative principles are treated by the Self as unproblematic and unchallengeable, </w:t>
      </w:r>
      <w:r w:rsidRPr="00850B1F">
        <w:rPr>
          <w:rStyle w:val="TitleChar"/>
        </w:rPr>
        <w:t xml:space="preserve">the enemy, viewed in solely negative terms of their refusal, becomes not merely the adversary in a regulated contest but an object of </w:t>
      </w:r>
      <w:r w:rsidRPr="00850B1F">
        <w:rPr>
          <w:rStyle w:val="Box"/>
        </w:rPr>
        <w:t>hate and revulsion</w:t>
      </w:r>
      <w:r w:rsidRPr="00850B1F">
        <w:rPr>
          <w:sz w:val="14"/>
        </w:rPr>
        <w:t xml:space="preserve">, or, in Schmitt’s terms, an </w:t>
      </w:r>
      <w:proofErr w:type="spellStart"/>
      <w:r w:rsidRPr="00850B1F">
        <w:rPr>
          <w:sz w:val="14"/>
        </w:rPr>
        <w:t>inimicus</w:t>
      </w:r>
      <w:proofErr w:type="spellEnd"/>
      <w:r w:rsidRPr="00850B1F">
        <w:rPr>
          <w:sz w:val="14"/>
        </w:rPr>
        <w:t xml:space="preserve"> rather than a </w:t>
      </w:r>
      <w:proofErr w:type="spellStart"/>
      <w:r w:rsidRPr="00850B1F">
        <w:rPr>
          <w:sz w:val="14"/>
        </w:rPr>
        <w:t>hostis</w:t>
      </w:r>
      <w:proofErr w:type="spellEnd"/>
      <w:proofErr w:type="gramStart"/>
      <w:r w:rsidRPr="00850B1F">
        <w:rPr>
          <w:sz w:val="14"/>
        </w:rPr>
        <w:t>.</w:t>
      </w:r>
      <w:r w:rsidRPr="00850B1F">
        <w:rPr>
          <w:sz w:val="12"/>
        </w:rPr>
        <w:t>¶</w:t>
      </w:r>
      <w:proofErr w:type="gramEnd"/>
      <w:r w:rsidRPr="00850B1F">
        <w:rPr>
          <w:sz w:val="14"/>
        </w:rPr>
        <w:t xml:space="preserve"> Schmitt makes a distinction between </w:t>
      </w:r>
      <w:proofErr w:type="spellStart"/>
      <w:r w:rsidRPr="00850B1F">
        <w:rPr>
          <w:sz w:val="14"/>
        </w:rPr>
        <w:t>hostis</w:t>
      </w:r>
      <w:proofErr w:type="spellEnd"/>
      <w:r w:rsidRPr="00850B1F">
        <w:rPr>
          <w:sz w:val="14"/>
        </w:rPr>
        <w:t xml:space="preserve"> and </w:t>
      </w:r>
      <w:proofErr w:type="spellStart"/>
      <w:r w:rsidRPr="00850B1F">
        <w:rPr>
          <w:sz w:val="14"/>
        </w:rPr>
        <w:t>inimicus</w:t>
      </w:r>
      <w:proofErr w:type="spellEnd"/>
      <w:r w:rsidRPr="00850B1F">
        <w:rPr>
          <w:sz w:val="14"/>
        </w:rPr>
        <w:t xml:space="preserve"> to stress the specificity of the relationship of a properly political enmity. The concept of </w:t>
      </w:r>
      <w:proofErr w:type="spellStart"/>
      <w:r w:rsidRPr="00850B1F">
        <w:rPr>
          <w:sz w:val="14"/>
        </w:rPr>
        <w:t>inimicus</w:t>
      </w:r>
      <w:proofErr w:type="spellEnd"/>
      <w:r w:rsidRPr="00850B1F">
        <w:rPr>
          <w:sz w:val="14"/>
        </w:rPr>
        <w:t xml:space="preserve"> belongs to the realm of the private and concerns various forms of moral, aesthetic or economic resentment, revulsion or hate that are connoted by the archaic English word ‘foe’, whose return into everyday circulation was taken by Schmitt as an example of the collapse of the political into the moral.31 In contrast, the concept of </w:t>
      </w:r>
      <w:proofErr w:type="spellStart"/>
      <w:r w:rsidRPr="00850B1F">
        <w:rPr>
          <w:sz w:val="14"/>
        </w:rPr>
        <w:t>hostis</w:t>
      </w:r>
      <w:proofErr w:type="spellEnd"/>
      <w:r w:rsidRPr="00850B1F">
        <w:rPr>
          <w:sz w:val="14"/>
        </w:rPr>
        <w:t xml:space="preserve"> is limited to the public realm and concerns the existential threat posed to the form of life of the community either from the inside or from the outside. In simple terms, the enemy (</w:t>
      </w:r>
      <w:proofErr w:type="spellStart"/>
      <w:r w:rsidRPr="00850B1F">
        <w:rPr>
          <w:sz w:val="14"/>
        </w:rPr>
        <w:t>hostis</w:t>
      </w:r>
      <w:proofErr w:type="spellEnd"/>
      <w:r w:rsidRPr="00850B1F">
        <w:rPr>
          <w:sz w:val="14"/>
        </w:rPr>
        <w:t>) is what we confront, fight and seek to defeat in the public realm, to which it also belongs, while the foe (</w:t>
      </w:r>
      <w:proofErr w:type="spellStart"/>
      <w:r w:rsidRPr="00850B1F">
        <w:rPr>
          <w:sz w:val="14"/>
        </w:rPr>
        <w:t>inimicus</w:t>
      </w:r>
      <w:proofErr w:type="spellEnd"/>
      <w:r w:rsidRPr="00850B1F">
        <w:rPr>
          <w:sz w:val="14"/>
        </w:rPr>
        <w:t xml:space="preserve">) is what we despise and seek either to transform into a more acceptable </w:t>
      </w:r>
      <w:proofErr w:type="gramStart"/>
      <w:r w:rsidRPr="00850B1F">
        <w:rPr>
          <w:sz w:val="14"/>
        </w:rPr>
        <w:t>life-form</w:t>
      </w:r>
      <w:proofErr w:type="gramEnd"/>
      <w:r w:rsidRPr="00850B1F">
        <w:rPr>
          <w:sz w:val="14"/>
        </w:rPr>
        <w:t xml:space="preserve"> or to annihilate. Contrary to </w:t>
      </w:r>
      <w:proofErr w:type="spellStart"/>
      <w:r w:rsidRPr="00850B1F">
        <w:rPr>
          <w:sz w:val="14"/>
        </w:rPr>
        <w:t>Zizek’s</w:t>
      </w:r>
      <w:proofErr w:type="spellEnd"/>
      <w:r w:rsidRPr="00850B1F">
        <w:rPr>
          <w:sz w:val="14"/>
        </w:rPr>
        <w:t xml:space="preserve"> attribution of the ‘ultra-politics of the foe’ to Schmitt, he persistently </w:t>
      </w:r>
      <w:proofErr w:type="spellStart"/>
      <w:r w:rsidRPr="00850B1F">
        <w:rPr>
          <w:sz w:val="14"/>
        </w:rPr>
        <w:t>emphasised</w:t>
      </w:r>
      <w:proofErr w:type="spellEnd"/>
      <w:r w:rsidRPr="00850B1F">
        <w:rPr>
          <w:sz w:val="14"/>
        </w:rPr>
        <w:t xml:space="preserve"> that </w:t>
      </w:r>
      <w:r w:rsidRPr="00850B1F">
        <w:rPr>
          <w:rStyle w:val="TitleChar"/>
        </w:rPr>
        <w:t>the enemy conceptually need not and normatively should not be reduced to the foe: ‘The enemy in the political sense need not be hated personally.’</w:t>
      </w:r>
      <w:r w:rsidRPr="00850B1F">
        <w:rPr>
          <w:sz w:val="14"/>
        </w:rPr>
        <w:t xml:space="preserve">32 In Schmitt’s argument, during the twentieth century such a reduction entailed the destruction of the symbolic framework of managing enmity on the basis of equality and the consequent </w:t>
      </w:r>
      <w:proofErr w:type="spellStart"/>
      <w:r w:rsidRPr="00850B1F">
        <w:rPr>
          <w:sz w:val="14"/>
        </w:rPr>
        <w:t>absolutisation</w:t>
      </w:r>
      <w:proofErr w:type="spellEnd"/>
      <w:r w:rsidRPr="00850B1F">
        <w:rPr>
          <w:sz w:val="14"/>
        </w:rPr>
        <w:t xml:space="preserve"> of enmity, i.e. the </w:t>
      </w:r>
      <w:proofErr w:type="spellStart"/>
      <w:r w:rsidRPr="00850B1F">
        <w:rPr>
          <w:sz w:val="14"/>
        </w:rPr>
        <w:t>actualisation</w:t>
      </w:r>
      <w:proofErr w:type="spellEnd"/>
      <w:r w:rsidRPr="00850B1F">
        <w:rPr>
          <w:sz w:val="14"/>
        </w:rPr>
        <w:t xml:space="preserve"> of the ‘most extreme possibility’: [Presently] the war is considered to constitute the absolute last war of humanity. Such a war is necessarily unusually intense and inhuman because, by transcending the limits of the political framework, it simultaneously degrades the enemy into moral and other categories and is forced to make of him a monster that must not only be defeated but also utterly destroyed. In other words, he is an enemy who no longer must be compelled to retreat into his borders only.33</w:t>
      </w:r>
      <w:r w:rsidRPr="00850B1F">
        <w:rPr>
          <w:sz w:val="12"/>
        </w:rPr>
        <w:t>¶</w:t>
      </w:r>
      <w:r w:rsidRPr="00850B1F">
        <w:rPr>
          <w:sz w:val="14"/>
        </w:rPr>
        <w:t xml:space="preserve"> Thus, </w:t>
      </w:r>
      <w:r w:rsidRPr="00850B1F">
        <w:rPr>
          <w:rStyle w:val="TitleChar"/>
        </w:rPr>
        <w:t xml:space="preserve">it appears impossible to equate Schmitt’s notion of enmity with the friend–foe politics </w:t>
      </w:r>
      <w:r w:rsidRPr="00850B1F">
        <w:rPr>
          <w:sz w:val="14"/>
        </w:rPr>
        <w:t xml:space="preserve">that was the object of his criticism. The very anti- essentialism, which </w:t>
      </w:r>
      <w:proofErr w:type="spellStart"/>
      <w:r w:rsidRPr="00850B1F">
        <w:rPr>
          <w:sz w:val="14"/>
        </w:rPr>
        <w:t>Zizek’s</w:t>
      </w:r>
      <w:proofErr w:type="spellEnd"/>
      <w:r w:rsidRPr="00850B1F">
        <w:rPr>
          <w:sz w:val="14"/>
        </w:rPr>
        <w:t xml:space="preserve"> reading recovers in Schmitt, brings into play a plurality of possible modalities of enmity. To argue, as Schmitt certainly does, that </w:t>
      </w:r>
      <w:r w:rsidRPr="00850B1F">
        <w:rPr>
          <w:rStyle w:val="Box"/>
        </w:rPr>
        <w:t>enmity is an ontological presupposition of any meaningful political relation</w:t>
      </w:r>
      <w:r w:rsidRPr="00850B1F">
        <w:rPr>
          <w:rStyle w:val="TitleChar"/>
        </w:rPr>
        <w:t xml:space="preserve">, is certainly not to </w:t>
      </w:r>
      <w:proofErr w:type="spellStart"/>
      <w:r w:rsidRPr="00850B1F">
        <w:rPr>
          <w:rStyle w:val="TitleChar"/>
        </w:rPr>
        <w:t>valorise</w:t>
      </w:r>
      <w:proofErr w:type="spellEnd"/>
      <w:r w:rsidRPr="00850B1F">
        <w:rPr>
          <w:rStyle w:val="TitleChar"/>
        </w:rPr>
        <w:t xml:space="preserve"> any specific construction of the friend–enemy distinction</w:t>
      </w:r>
      <w:r w:rsidRPr="00850B1F">
        <w:rPr>
          <w:sz w:val="14"/>
        </w:rPr>
        <w:t xml:space="preserve">. What is at stake is the need to distinguish clearly between what we have termed the transcendental function of the friend–enemy distinction (and in this aspect, </w:t>
      </w:r>
      <w:proofErr w:type="spellStart"/>
      <w:r w:rsidRPr="00850B1F">
        <w:rPr>
          <w:sz w:val="14"/>
        </w:rPr>
        <w:t>Zizek’s</w:t>
      </w:r>
      <w:proofErr w:type="spellEnd"/>
      <w:r w:rsidRPr="00850B1F">
        <w:rPr>
          <w:sz w:val="14"/>
        </w:rPr>
        <w:t xml:space="preserve"> own work on politics, particularly his recent ‘Leninist’ turn</w:t>
      </w:r>
      <w:proofErr w:type="gramStart"/>
      <w:r w:rsidRPr="00850B1F">
        <w:rPr>
          <w:sz w:val="14"/>
        </w:rPr>
        <w:t>,34</w:t>
      </w:r>
      <w:proofErr w:type="gramEnd"/>
      <w:r w:rsidRPr="00850B1F">
        <w:rPr>
          <w:sz w:val="14"/>
        </w:rPr>
        <w:t xml:space="preserve"> remains resolutely </w:t>
      </w:r>
      <w:proofErr w:type="spellStart"/>
      <w:r w:rsidRPr="00850B1F">
        <w:rPr>
          <w:sz w:val="14"/>
        </w:rPr>
        <w:t>Schmittian</w:t>
      </w:r>
      <w:proofErr w:type="spellEnd"/>
      <w:r w:rsidRPr="00850B1F">
        <w:rPr>
          <w:sz w:val="14"/>
        </w:rPr>
        <w:t xml:space="preserve">) and the empirical plurality of historical modalities of enmity. Schmitt’s philosophical achievement arguably consists in his affirmation of the irreducibility of the former function and the perils of its disavowal, an achievement that is not tarnished by a plausible criticism of his historical excursus on the Jus </w:t>
      </w:r>
      <w:proofErr w:type="spellStart"/>
      <w:r w:rsidRPr="00850B1F">
        <w:rPr>
          <w:sz w:val="14"/>
        </w:rPr>
        <w:t>Publicum</w:t>
      </w:r>
      <w:proofErr w:type="spellEnd"/>
      <w:r w:rsidRPr="00850B1F">
        <w:rPr>
          <w:sz w:val="14"/>
        </w:rPr>
        <w:t xml:space="preserve"> </w:t>
      </w:r>
      <w:proofErr w:type="spellStart"/>
      <w:r w:rsidRPr="00850B1F">
        <w:rPr>
          <w:sz w:val="14"/>
        </w:rPr>
        <w:t>Europaeum</w:t>
      </w:r>
      <w:proofErr w:type="spellEnd"/>
      <w:r w:rsidRPr="00850B1F">
        <w:rPr>
          <w:sz w:val="14"/>
        </w:rPr>
        <w:t xml:space="preserve"> as marked by a conservative nostalgia for a system that, after all, combined the sovereign equality of European powers with the manifestly asymmetric structure of colonial domination.</w:t>
      </w:r>
    </w:p>
    <w:p w14:paraId="31FEC05B" w14:textId="77777777" w:rsidR="008612BA" w:rsidRDefault="008612BA" w:rsidP="008612BA">
      <w:pPr>
        <w:pStyle w:val="Heading1"/>
      </w:pPr>
    </w:p>
    <w:p w14:paraId="1526235A" w14:textId="77777777" w:rsidR="008612BA" w:rsidRDefault="008612BA" w:rsidP="008612BA">
      <w:pPr>
        <w:pStyle w:val="Heading1"/>
      </w:pPr>
      <w:r>
        <w:lastRenderedPageBreak/>
        <w:t>***A2’s:</w:t>
      </w:r>
    </w:p>
    <w:p w14:paraId="7326E153" w14:textId="77777777" w:rsidR="008612BA" w:rsidRDefault="008612BA" w:rsidP="008612BA">
      <w:pPr>
        <w:pStyle w:val="Heading2"/>
      </w:pPr>
      <w:r>
        <w:lastRenderedPageBreak/>
        <w:t>A2: Enmity Bad</w:t>
      </w:r>
    </w:p>
    <w:p w14:paraId="359F1EBF" w14:textId="77777777" w:rsidR="008612BA" w:rsidRDefault="008612BA" w:rsidP="008612BA">
      <w:pPr>
        <w:pStyle w:val="Heading4"/>
      </w:pPr>
      <w:r>
        <w:t xml:space="preserve">Enmity is inevitable- it’s a question of disposition </w:t>
      </w:r>
    </w:p>
    <w:p w14:paraId="346B46F3" w14:textId="77777777" w:rsidR="008612BA" w:rsidRDefault="008612BA" w:rsidP="008612BA">
      <w:proofErr w:type="spellStart"/>
      <w:r w:rsidRPr="0036692F">
        <w:rPr>
          <w:rStyle w:val="StyleStyleBold12pt"/>
        </w:rPr>
        <w:t>Prozorov</w:t>
      </w:r>
      <w:proofErr w:type="spellEnd"/>
      <w:r w:rsidRPr="0036692F">
        <w:rPr>
          <w:rStyle w:val="StyleStyleBold12pt"/>
        </w:rPr>
        <w:t xml:space="preserve"> 6</w:t>
      </w:r>
      <w:r>
        <w:t xml:space="preserve"> Liberal Enmity: The Figure of the Foe in the Political Ontology of Liberalism, Sergei </w:t>
      </w:r>
      <w:proofErr w:type="spellStart"/>
      <w:r>
        <w:t>Prozorov</w:t>
      </w:r>
      <w:proofErr w:type="spellEnd"/>
      <w:r>
        <w:t xml:space="preserve">, </w:t>
      </w:r>
      <w:r w:rsidRPr="00AA202F">
        <w:t>Professor of International Relations at Petrozavodsk State University,</w:t>
      </w:r>
      <w:r>
        <w:t xml:space="preserve"> Millennium - Journal of International Studies, </w:t>
      </w:r>
      <w:r w:rsidRPr="0036692F">
        <w:t>Dec 1, 2006</w:t>
      </w:r>
      <w:r>
        <w:t>, 35: 75 DOI: 10.1177/03058298060350010801</w:t>
      </w:r>
    </w:p>
    <w:p w14:paraId="128DAFA6" w14:textId="77777777" w:rsidR="008612BA" w:rsidRPr="00D733BF" w:rsidRDefault="008612BA" w:rsidP="008612BA"/>
    <w:p w14:paraId="60981ED6" w14:textId="77777777" w:rsidR="008612BA" w:rsidRDefault="008612BA" w:rsidP="008612BA">
      <w:pPr>
        <w:rPr>
          <w:rStyle w:val="TitleChar"/>
        </w:rPr>
      </w:pPr>
      <w:r w:rsidRPr="00D733BF">
        <w:rPr>
          <w:sz w:val="14"/>
        </w:rPr>
        <w:t xml:space="preserve">Thus, </w:t>
      </w:r>
      <w:r w:rsidRPr="00D733BF">
        <w:rPr>
          <w:rStyle w:val="TitleChar"/>
        </w:rPr>
        <w:t>the enemy is neither an unproblematic empirical given nor a contingent effect of a belligerent fantasy, done away with through</w:t>
      </w:r>
      <w:r w:rsidRPr="00D733BF">
        <w:rPr>
          <w:sz w:val="14"/>
        </w:rPr>
        <w:t xml:space="preserve"> the global </w:t>
      </w:r>
      <w:r w:rsidRPr="00D733BF">
        <w:rPr>
          <w:rStyle w:val="TitleChar"/>
        </w:rPr>
        <w:t>progress of cosmopolitanism</w:t>
      </w:r>
      <w:r w:rsidRPr="00D733BF">
        <w:rPr>
          <w:sz w:val="14"/>
        </w:rPr>
        <w:t xml:space="preserve">. </w:t>
      </w:r>
      <w:r w:rsidRPr="00D733BF">
        <w:rPr>
          <w:rStyle w:val="TitleChar"/>
        </w:rPr>
        <w:t xml:space="preserve">Enmity as such is a </w:t>
      </w:r>
      <w:r w:rsidRPr="00D733BF">
        <w:rPr>
          <w:rStyle w:val="Box"/>
        </w:rPr>
        <w:t>perennial feature of the human condition</w:t>
      </w:r>
      <w:r w:rsidRPr="00D733BF">
        <w:rPr>
          <w:sz w:val="14"/>
        </w:rPr>
        <w:t xml:space="preserve">, </w:t>
      </w:r>
      <w:r w:rsidRPr="00D733BF">
        <w:rPr>
          <w:rStyle w:val="TitleChar"/>
        </w:rPr>
        <w:t>being</w:t>
      </w:r>
      <w:r w:rsidRPr="00D733BF">
        <w:rPr>
          <w:sz w:val="14"/>
        </w:rPr>
        <w:t xml:space="preserve">, in its transcendental function, </w:t>
      </w:r>
      <w:r w:rsidRPr="00D733BF">
        <w:rPr>
          <w:rStyle w:val="TitleChar"/>
        </w:rPr>
        <w:t>nothing more than a vigilant receptivity to the existence of the Other</w:t>
      </w:r>
      <w:r w:rsidRPr="00D733BF">
        <w:rPr>
          <w:sz w:val="14"/>
        </w:rPr>
        <w:t xml:space="preserve">.24 However, </w:t>
      </w:r>
      <w:r w:rsidRPr="00D733BF">
        <w:rPr>
          <w:rStyle w:val="TitleChar"/>
        </w:rPr>
        <w:t>the concrete form that relations of enmity take</w:t>
      </w:r>
      <w:r w:rsidRPr="00D733BF">
        <w:rPr>
          <w:sz w:val="14"/>
        </w:rPr>
        <w:t xml:space="preserve"> </w:t>
      </w:r>
      <w:r w:rsidRPr="00D733BF">
        <w:rPr>
          <w:rStyle w:val="TitleChar"/>
        </w:rPr>
        <w:t>is historically variable and dependent on the distinction at work</w:t>
      </w:r>
      <w:r w:rsidRPr="00D733BF">
        <w:rPr>
          <w:sz w:val="14"/>
        </w:rPr>
        <w:t xml:space="preserve"> at concrete historical moments. Ironically, </w:t>
      </w:r>
      <w:r w:rsidRPr="00D733BF">
        <w:rPr>
          <w:rStyle w:val="TitleChar"/>
        </w:rPr>
        <w:t xml:space="preserve">yet another </w:t>
      </w:r>
      <w:r w:rsidRPr="00D733BF">
        <w:rPr>
          <w:rStyle w:val="Box"/>
        </w:rPr>
        <w:t>misreading</w:t>
      </w:r>
      <w:r w:rsidRPr="00D733BF">
        <w:rPr>
          <w:rStyle w:val="TitleChar"/>
        </w:rPr>
        <w:t xml:space="preserve"> of Schmitt, particularly evident in today’s discussion, consists precisely in attributing to him a highly intense and violent construct of enmity.</w:t>
      </w:r>
    </w:p>
    <w:p w14:paraId="46E3E609" w14:textId="77777777" w:rsidR="008612BA" w:rsidRDefault="008612BA" w:rsidP="008612BA">
      <w:pPr>
        <w:rPr>
          <w:rStyle w:val="TitleChar"/>
        </w:rPr>
      </w:pPr>
    </w:p>
    <w:p w14:paraId="2FFCCF7F" w14:textId="77777777" w:rsidR="008612BA" w:rsidRDefault="008612BA" w:rsidP="008612BA">
      <w:pPr>
        <w:pStyle w:val="Heading2"/>
      </w:pPr>
      <w:r>
        <w:lastRenderedPageBreak/>
        <w:t xml:space="preserve">A2: Liberalism is pluralistic </w:t>
      </w:r>
    </w:p>
    <w:p w14:paraId="10B10804" w14:textId="77777777" w:rsidR="008612BA" w:rsidRDefault="008612BA" w:rsidP="008612BA">
      <w:pPr>
        <w:pStyle w:val="Heading4"/>
      </w:pPr>
      <w:r>
        <w:t xml:space="preserve">Liberalism </w:t>
      </w:r>
      <w:proofErr w:type="gramStart"/>
      <w:r>
        <w:t>may</w:t>
      </w:r>
      <w:proofErr w:type="gramEnd"/>
      <w:r>
        <w:t xml:space="preserve"> self-identify as pluralistic but it is the opposite- it relies on universal cosmopolitanism  </w:t>
      </w:r>
    </w:p>
    <w:p w14:paraId="728D42DD" w14:textId="77777777" w:rsidR="008612BA" w:rsidRDefault="008612BA" w:rsidP="008612BA">
      <w:proofErr w:type="spellStart"/>
      <w:r w:rsidRPr="0036692F">
        <w:rPr>
          <w:rStyle w:val="StyleStyleBold12pt"/>
        </w:rPr>
        <w:t>Prozorov</w:t>
      </w:r>
      <w:proofErr w:type="spellEnd"/>
      <w:r w:rsidRPr="0036692F">
        <w:rPr>
          <w:rStyle w:val="StyleStyleBold12pt"/>
        </w:rPr>
        <w:t xml:space="preserve"> 6</w:t>
      </w:r>
      <w:r>
        <w:t xml:space="preserve"> Liberal Enmity: The Figure of the Foe in the Political Ontology of Liberalism, Sergei </w:t>
      </w:r>
      <w:proofErr w:type="spellStart"/>
      <w:r>
        <w:t>Prozorov</w:t>
      </w:r>
      <w:proofErr w:type="spellEnd"/>
      <w:r>
        <w:t xml:space="preserve">, </w:t>
      </w:r>
      <w:r w:rsidRPr="00AA202F">
        <w:t>Professor of International Relations at Petrozavodsk State University,</w:t>
      </w:r>
      <w:r>
        <w:t xml:space="preserve"> Millennium - Journal of International Studies, </w:t>
      </w:r>
      <w:r w:rsidRPr="0036692F">
        <w:t>Dec 1, 2006</w:t>
      </w:r>
      <w:r>
        <w:t>, 35: 75 DOI: 10.1177/03058298060350010801</w:t>
      </w:r>
    </w:p>
    <w:p w14:paraId="304B0814" w14:textId="77777777" w:rsidR="008612BA" w:rsidRPr="00D733BF" w:rsidRDefault="008612BA" w:rsidP="008612BA"/>
    <w:p w14:paraId="4981C167" w14:textId="77777777" w:rsidR="008612BA" w:rsidRDefault="008612BA" w:rsidP="008612BA">
      <w:pPr>
        <w:rPr>
          <w:sz w:val="16"/>
        </w:rPr>
      </w:pPr>
      <w:r w:rsidRPr="00923010">
        <w:rPr>
          <w:sz w:val="16"/>
        </w:rPr>
        <w:t>Schmitt’s deconstruction of liberal universalism focuses on the concept of humanity that is crucial in the liberal displacement of the</w:t>
      </w:r>
      <w:r w:rsidRPr="00923010">
        <w:rPr>
          <w:sz w:val="12"/>
        </w:rPr>
        <w:t>¶</w:t>
      </w:r>
      <w:r w:rsidRPr="00923010">
        <w:rPr>
          <w:sz w:val="16"/>
        </w:rPr>
        <w:t xml:space="preserve"> friend–enemy distinction and the consequent foreclosure of enmity. For Schmitt, </w:t>
      </w:r>
      <w:r w:rsidRPr="00923010">
        <w:rPr>
          <w:rStyle w:val="TitleChar"/>
        </w:rPr>
        <w:t xml:space="preserve">despite its </w:t>
      </w:r>
      <w:r w:rsidRPr="00923010">
        <w:rPr>
          <w:rStyle w:val="Box"/>
        </w:rPr>
        <w:t>self-proclaimed</w:t>
      </w:r>
      <w:r w:rsidRPr="00923010">
        <w:rPr>
          <w:rStyle w:val="TitleChar"/>
        </w:rPr>
        <w:t xml:space="preserve"> appreciation of pluralism,</w:t>
      </w:r>
      <w:r w:rsidRPr="00923010">
        <w:rPr>
          <w:sz w:val="16"/>
        </w:rPr>
        <w:t xml:space="preserve"> </w:t>
      </w:r>
      <w:r w:rsidRPr="00923010">
        <w:rPr>
          <w:rStyle w:val="TitleChar"/>
        </w:rPr>
        <w:t xml:space="preserve">liberalism is essentially a </w:t>
      </w:r>
      <w:r w:rsidRPr="00923010">
        <w:rPr>
          <w:rStyle w:val="Box"/>
        </w:rPr>
        <w:t>monistic ideology</w:t>
      </w:r>
      <w:r w:rsidRPr="00923010">
        <w:rPr>
          <w:rStyle w:val="TitleChar"/>
        </w:rPr>
        <w:t xml:space="preserve"> which supplants the concrete pluralism of the sovereign states’ system by abstract individualism, which is after all reducible to the monistic category of humanity</w:t>
      </w:r>
      <w:proofErr w:type="gramStart"/>
      <w:r w:rsidRPr="00923010">
        <w:rPr>
          <w:sz w:val="16"/>
        </w:rPr>
        <w:t>:</w:t>
      </w:r>
      <w:r w:rsidRPr="00923010">
        <w:rPr>
          <w:sz w:val="12"/>
        </w:rPr>
        <w:t>¶</w:t>
      </w:r>
      <w:proofErr w:type="gramEnd"/>
      <w:r w:rsidRPr="00923010">
        <w:rPr>
          <w:sz w:val="16"/>
        </w:rPr>
        <w:t xml:space="preserve"> The pluralistic theorists, for the most part, speak a highly individualistic language when it comes to the most decisive points of their arguments. ... Ethical individualism has its correlate in </w:t>
      </w:r>
      <w:r w:rsidRPr="00923010">
        <w:rPr>
          <w:rStyle w:val="TitleChar"/>
        </w:rPr>
        <w:t>the concept of humanity</w:t>
      </w:r>
      <w:r w:rsidRPr="00923010">
        <w:rPr>
          <w:sz w:val="16"/>
        </w:rPr>
        <w:t xml:space="preserve">. But just that </w:t>
      </w:r>
      <w:r w:rsidRPr="00923010">
        <w:rPr>
          <w:rStyle w:val="TitleChar"/>
        </w:rPr>
        <w:t>is quintessential universalism and monism</w:t>
      </w:r>
      <w:r w:rsidRPr="00923010">
        <w:rPr>
          <w:sz w:val="16"/>
        </w:rPr>
        <w:t xml:space="preserve">, </w:t>
      </w:r>
      <w:r w:rsidRPr="00923010">
        <w:rPr>
          <w:rStyle w:val="TitleChar"/>
        </w:rPr>
        <w:t xml:space="preserve">and </w:t>
      </w:r>
      <w:r w:rsidRPr="00923010">
        <w:rPr>
          <w:rStyle w:val="Box"/>
        </w:rPr>
        <w:t>completely different</w:t>
      </w:r>
      <w:r w:rsidRPr="00923010">
        <w:rPr>
          <w:rStyle w:val="TitleChar"/>
        </w:rPr>
        <w:t xml:space="preserve"> from a pluralistic theory</w:t>
      </w:r>
      <w:r w:rsidRPr="00923010">
        <w:rPr>
          <w:sz w:val="16"/>
        </w:rPr>
        <w:t>.40</w:t>
      </w:r>
      <w:r w:rsidRPr="00923010">
        <w:rPr>
          <w:sz w:val="12"/>
        </w:rPr>
        <w:t>¶</w:t>
      </w:r>
      <w:r w:rsidRPr="00923010">
        <w:rPr>
          <w:sz w:val="16"/>
        </w:rPr>
        <w:t xml:space="preserve"> Contrary to frequent misunderstandings, Schmitt’s seminal critique of liberal pluralism is not itself anti-pluralistic, but rather aims at restoring, in the conditions of the monistic </w:t>
      </w:r>
      <w:proofErr w:type="spellStart"/>
      <w:r w:rsidRPr="00923010">
        <w:rPr>
          <w:sz w:val="16"/>
        </w:rPr>
        <w:t>universalisation</w:t>
      </w:r>
      <w:proofErr w:type="spellEnd"/>
      <w:r w:rsidRPr="00923010">
        <w:rPr>
          <w:sz w:val="16"/>
        </w:rPr>
        <w:t xml:space="preserve"> of the concept of humanity, the </w:t>
      </w:r>
      <w:r w:rsidRPr="00923010">
        <w:rPr>
          <w:rStyle w:val="TitleChar"/>
        </w:rPr>
        <w:t>pluralism</w:t>
      </w:r>
      <w:r w:rsidRPr="00923010">
        <w:rPr>
          <w:sz w:val="16"/>
        </w:rPr>
        <w:t xml:space="preserve"> that </w:t>
      </w:r>
      <w:r w:rsidRPr="00923010">
        <w:rPr>
          <w:rStyle w:val="TitleChar"/>
        </w:rPr>
        <w:t xml:space="preserve">is the </w:t>
      </w:r>
      <w:r w:rsidRPr="00923010">
        <w:rPr>
          <w:rStyle w:val="Box"/>
        </w:rPr>
        <w:t>ontological condition</w:t>
      </w:r>
      <w:r w:rsidRPr="00923010">
        <w:rPr>
          <w:rStyle w:val="TitleChar"/>
        </w:rPr>
        <w:t xml:space="preserve"> of the existence of international politics</w:t>
      </w:r>
      <w:r w:rsidRPr="00923010">
        <w:rPr>
          <w:sz w:val="16"/>
        </w:rPr>
        <w:t>. As Schmitt famously argues in The Concept of the Political</w:t>
      </w:r>
      <w:proofErr w:type="gramStart"/>
      <w:r w:rsidRPr="00923010">
        <w:rPr>
          <w:sz w:val="16"/>
        </w:rPr>
        <w:t>,41</w:t>
      </w:r>
      <w:proofErr w:type="gramEnd"/>
      <w:r w:rsidRPr="00923010">
        <w:rPr>
          <w:sz w:val="16"/>
        </w:rPr>
        <w:t xml:space="preserve"> </w:t>
      </w:r>
      <w:r w:rsidRPr="00923010">
        <w:rPr>
          <w:rStyle w:val="TitleChar"/>
        </w:rPr>
        <w:t xml:space="preserve">the political world is, ontologically, a </w:t>
      </w:r>
      <w:proofErr w:type="spellStart"/>
      <w:r w:rsidRPr="00923010">
        <w:rPr>
          <w:rStyle w:val="TitleChar"/>
        </w:rPr>
        <w:t>pluriverse</w:t>
      </w:r>
      <w:proofErr w:type="spellEnd"/>
      <w:r w:rsidRPr="00923010">
        <w:rPr>
          <w:rStyle w:val="TitleChar"/>
        </w:rPr>
        <w:t xml:space="preserve"> not a universe, i.e. its pluralism is </w:t>
      </w:r>
      <w:r w:rsidRPr="00923010">
        <w:rPr>
          <w:rStyle w:val="Box"/>
        </w:rPr>
        <w:t>not something to be fostered through liberal institutional designs</w:t>
      </w:r>
      <w:r w:rsidRPr="00923010">
        <w:rPr>
          <w:rStyle w:val="TitleChar"/>
        </w:rPr>
        <w:t>, but something that is</w:t>
      </w:r>
      <w:r w:rsidRPr="00923010">
        <w:rPr>
          <w:sz w:val="16"/>
        </w:rPr>
        <w:t xml:space="preserve"> </w:t>
      </w:r>
      <w:r w:rsidRPr="00923010">
        <w:rPr>
          <w:rStyle w:val="TitleChar"/>
        </w:rPr>
        <w:t>always present from the outset, in the form of concrete, spatially delimited polities, and thus creates the very possibility of international politics as we know it:</w:t>
      </w:r>
      <w:r w:rsidRPr="00923010">
        <w:rPr>
          <w:rStyle w:val="TitleChar"/>
          <w:sz w:val="12"/>
          <w:u w:val="none"/>
        </w:rPr>
        <w:t>¶</w:t>
      </w:r>
      <w:r w:rsidRPr="00923010">
        <w:rPr>
          <w:rStyle w:val="TitleChar"/>
          <w:sz w:val="12"/>
        </w:rPr>
        <w:t xml:space="preserve"> </w:t>
      </w:r>
      <w:r w:rsidRPr="00923010">
        <w:rPr>
          <w:sz w:val="16"/>
        </w:rPr>
        <w:t xml:space="preserve">In a spiritual world ruled by the law of pluralism, a piece of concrete order is more valuable than any empty </w:t>
      </w:r>
      <w:proofErr w:type="spellStart"/>
      <w:r w:rsidRPr="00923010">
        <w:rPr>
          <w:sz w:val="16"/>
        </w:rPr>
        <w:t>generalisations</w:t>
      </w:r>
      <w:proofErr w:type="spellEnd"/>
      <w:r w:rsidRPr="00923010">
        <w:rPr>
          <w:sz w:val="16"/>
        </w:rPr>
        <w:t xml:space="preserve"> of a false totality. For it is an actual order, not a constructed and imaginary abstraction. ... It would be a false pluralism, which played world- comprehending totalities off against the concrete actuality of such plural orders.42</w:t>
      </w:r>
      <w:r w:rsidRPr="00923010">
        <w:rPr>
          <w:sz w:val="12"/>
        </w:rPr>
        <w:t>¶</w:t>
      </w:r>
      <w:r w:rsidRPr="00923010">
        <w:rPr>
          <w:sz w:val="16"/>
        </w:rPr>
        <w:t xml:space="preserve"> Schmitt’s concern with the </w:t>
      </w:r>
      <w:r w:rsidRPr="00923010">
        <w:rPr>
          <w:rStyle w:val="TitleChar"/>
        </w:rPr>
        <w:t>liberal effacement of pluralism in the name of cosmopolitan humanit</w:t>
      </w:r>
      <w:r w:rsidRPr="00923010">
        <w:rPr>
          <w:sz w:val="16"/>
        </w:rPr>
        <w:t xml:space="preserve">y does not merely seek to unravel hypocrisy or ridicule inconsistency but </w:t>
      </w:r>
      <w:r w:rsidRPr="00923010">
        <w:rPr>
          <w:rStyle w:val="TitleChar"/>
        </w:rPr>
        <w:t>has</w:t>
      </w:r>
      <w:r w:rsidRPr="00923010">
        <w:rPr>
          <w:sz w:val="16"/>
        </w:rPr>
        <w:t xml:space="preserve"> more </w:t>
      </w:r>
      <w:r w:rsidRPr="00923010">
        <w:rPr>
          <w:rStyle w:val="TitleChar"/>
        </w:rPr>
        <w:t>serious implications</w:t>
      </w:r>
      <w:r w:rsidRPr="00923010">
        <w:rPr>
          <w:sz w:val="16"/>
        </w:rPr>
        <w:t xml:space="preserve"> in the context of the transcendental function of enmity that we have introduced above. For Schmitt, </w:t>
      </w:r>
      <w:r w:rsidRPr="00923010">
        <w:rPr>
          <w:rStyle w:val="TitleChar"/>
        </w:rPr>
        <w:t>the ‘</w:t>
      </w:r>
      <w:proofErr w:type="spellStart"/>
      <w:r w:rsidRPr="00923010">
        <w:rPr>
          <w:rStyle w:val="TitleChar"/>
        </w:rPr>
        <w:t>pluriversal</w:t>
      </w:r>
      <w:proofErr w:type="spellEnd"/>
      <w:r w:rsidRPr="00923010">
        <w:rPr>
          <w:rStyle w:val="TitleChar"/>
        </w:rPr>
        <w:t>’ structure</w:t>
      </w:r>
      <w:r w:rsidRPr="00923010">
        <w:rPr>
          <w:sz w:val="16"/>
        </w:rPr>
        <w:t xml:space="preserve"> of international relations accords with his political ontology that </w:t>
      </w:r>
      <w:r w:rsidRPr="00923010">
        <w:rPr>
          <w:rStyle w:val="TitleChar"/>
        </w:rPr>
        <w:t xml:space="preserve">affirms the </w:t>
      </w:r>
      <w:proofErr w:type="spellStart"/>
      <w:r w:rsidRPr="00923010">
        <w:rPr>
          <w:rStyle w:val="Box"/>
        </w:rPr>
        <w:t>ineradicability</w:t>
      </w:r>
      <w:proofErr w:type="spellEnd"/>
      <w:r w:rsidRPr="00923010">
        <w:rPr>
          <w:rStyle w:val="Box"/>
        </w:rPr>
        <w:t xml:space="preserve"> of difference</w:t>
      </w:r>
      <w:r w:rsidRPr="00923010">
        <w:rPr>
          <w:rStyle w:val="TitleChar"/>
        </w:rPr>
        <w:t>,</w:t>
      </w:r>
      <w:r w:rsidRPr="00923010">
        <w:rPr>
          <w:sz w:val="16"/>
        </w:rPr>
        <w:t xml:space="preserve"> from which, as we have discussed, Schmitt infers the ever-present ‘extreme possibility’ and the demand for the decision on the enemy. Moreover, </w:t>
      </w:r>
      <w:r w:rsidRPr="00923010">
        <w:rPr>
          <w:rStyle w:val="TitleChar"/>
        </w:rPr>
        <w:t xml:space="preserve">the actual </w:t>
      </w:r>
      <w:proofErr w:type="spellStart"/>
      <w:r w:rsidRPr="00923010">
        <w:rPr>
          <w:rStyle w:val="TitleChar"/>
        </w:rPr>
        <w:t>pluriversal</w:t>
      </w:r>
      <w:proofErr w:type="spellEnd"/>
      <w:r w:rsidRPr="00923010">
        <w:rPr>
          <w:rStyle w:val="TitleChar"/>
        </w:rPr>
        <w:t xml:space="preserve"> structure of international relations satisfies the criterion of equality between the Self and the </w:t>
      </w:r>
      <w:proofErr w:type="gramStart"/>
      <w:r w:rsidRPr="00923010">
        <w:rPr>
          <w:rStyle w:val="TitleChar"/>
        </w:rPr>
        <w:t>Other</w:t>
      </w:r>
      <w:proofErr w:type="gramEnd"/>
      <w:r w:rsidRPr="00923010">
        <w:rPr>
          <w:rStyle w:val="TitleChar"/>
        </w:rPr>
        <w:t xml:space="preserve"> </w:t>
      </w:r>
      <w:r w:rsidRPr="00923010">
        <w:rPr>
          <w:sz w:val="16"/>
        </w:rPr>
        <w:t xml:space="preserve">by </w:t>
      </w:r>
      <w:r w:rsidRPr="00923010">
        <w:rPr>
          <w:rStyle w:val="TitleChar"/>
        </w:rPr>
        <w:t>precluding the emergence of a global hierarchy, whereby a particular ‘concrete order’ lays a claim to represent humanity at large.</w:t>
      </w:r>
      <w:r w:rsidRPr="00923010">
        <w:rPr>
          <w:sz w:val="16"/>
        </w:rPr>
        <w:t xml:space="preserve"> While this pluralism does nothing to eliminate the ‘most extreme possibility’ of violent conflict, it may be said at least to suspend it in its potentiality by retaining the possibility that the ‘existentially different and alien’ might not become the enemy simply by remaining outside the ‘concrete order’ of the Self and thus positing no actual existential threat. Moreover, </w:t>
      </w:r>
      <w:r w:rsidRPr="00923010">
        <w:rPr>
          <w:rStyle w:val="TitleChar"/>
        </w:rPr>
        <w:t xml:space="preserve">as long as the boundary between the Self and the Other is present, there remains a possibility that whatever conflicts may ensue from the irreducible ontological </w:t>
      </w:r>
      <w:proofErr w:type="spellStart"/>
      <w:r w:rsidRPr="00923010">
        <w:rPr>
          <w:rStyle w:val="TitleChar"/>
        </w:rPr>
        <w:t>alterity</w:t>
      </w:r>
      <w:proofErr w:type="spellEnd"/>
      <w:r w:rsidRPr="00923010">
        <w:rPr>
          <w:rStyle w:val="TitleChar"/>
        </w:rPr>
        <w:t xml:space="preserve">, they may be </w:t>
      </w:r>
      <w:r w:rsidRPr="00923010">
        <w:rPr>
          <w:rStyle w:val="Box"/>
        </w:rPr>
        <w:t>resolved</w:t>
      </w:r>
      <w:r w:rsidRPr="00923010">
        <w:rPr>
          <w:rStyle w:val="TitleChar"/>
        </w:rPr>
        <w:t xml:space="preserve"> on the basis of the mutually </w:t>
      </w:r>
      <w:proofErr w:type="spellStart"/>
      <w:r w:rsidRPr="00923010">
        <w:rPr>
          <w:rStyle w:val="TitleChar"/>
        </w:rPr>
        <w:t>recognised</w:t>
      </w:r>
      <w:proofErr w:type="spellEnd"/>
      <w:r w:rsidRPr="00923010">
        <w:rPr>
          <w:rStyle w:val="TitleChar"/>
        </w:rPr>
        <w:t xml:space="preserve"> sovereign equality</w:t>
      </w:r>
      <w:r w:rsidRPr="00923010">
        <w:rPr>
          <w:sz w:val="16"/>
        </w:rPr>
        <w:t xml:space="preserve"> of the Self and the Other in the domain of the international, which by definition is effaced by any political unification of humanity.43 Thus, for Schmitt ‘</w:t>
      </w:r>
      <w:r w:rsidRPr="00923010">
        <w:rPr>
          <w:rStyle w:val="TitleChar"/>
        </w:rPr>
        <w:t xml:space="preserve">it is an </w:t>
      </w:r>
      <w:r w:rsidRPr="00923010">
        <w:rPr>
          <w:rStyle w:val="Box"/>
        </w:rPr>
        <w:t>intellectual historical misunderstanding</w:t>
      </w:r>
      <w:r w:rsidRPr="00923010">
        <w:rPr>
          <w:rStyle w:val="TitleChar"/>
        </w:rPr>
        <w:t xml:space="preserve"> of an astonishing kind to want to dissolve these plural political entities in response to the call of universal and monistic representations, and to designate that as pluralist’</w:t>
      </w:r>
      <w:r w:rsidRPr="00923010">
        <w:rPr>
          <w:sz w:val="16"/>
        </w:rPr>
        <w:t>.44</w:t>
      </w:r>
    </w:p>
    <w:p w14:paraId="11E579F7" w14:textId="77777777" w:rsidR="008612BA" w:rsidRDefault="008612BA" w:rsidP="008612BA">
      <w:pPr>
        <w:rPr>
          <w:sz w:val="16"/>
        </w:rPr>
      </w:pPr>
    </w:p>
    <w:p w14:paraId="2B84C1A3" w14:textId="77777777" w:rsidR="008612BA" w:rsidRDefault="008612BA" w:rsidP="008612BA">
      <w:pPr>
        <w:pStyle w:val="Heading2"/>
      </w:pPr>
      <w:r>
        <w:lastRenderedPageBreak/>
        <w:t>A2: Perm</w:t>
      </w:r>
    </w:p>
    <w:p w14:paraId="1F0559F1" w14:textId="77777777" w:rsidR="008612BA" w:rsidRDefault="008612BA" w:rsidP="008612BA">
      <w:pPr>
        <w:pStyle w:val="Heading4"/>
      </w:pPr>
      <w:r>
        <w:t>Alt is a pre-requisite- perm is insolvent without a prior ontological investigation</w:t>
      </w:r>
    </w:p>
    <w:p w14:paraId="2B583038" w14:textId="77777777" w:rsidR="008612BA" w:rsidRDefault="008612BA" w:rsidP="008612BA">
      <w:proofErr w:type="spellStart"/>
      <w:r w:rsidRPr="0036692F">
        <w:rPr>
          <w:rStyle w:val="StyleStyleBold12pt"/>
        </w:rPr>
        <w:t>Prozorov</w:t>
      </w:r>
      <w:proofErr w:type="spellEnd"/>
      <w:r w:rsidRPr="0036692F">
        <w:rPr>
          <w:rStyle w:val="StyleStyleBold12pt"/>
        </w:rPr>
        <w:t xml:space="preserve"> 6</w:t>
      </w:r>
      <w:r>
        <w:t xml:space="preserve"> Liberal Enmity: The Figure of the Foe in the Political Ontology of Liberalism, Sergei </w:t>
      </w:r>
      <w:proofErr w:type="spellStart"/>
      <w:r>
        <w:t>Prozorov</w:t>
      </w:r>
      <w:proofErr w:type="spellEnd"/>
      <w:r>
        <w:t xml:space="preserve">, </w:t>
      </w:r>
      <w:r w:rsidRPr="00AA202F">
        <w:t>Professor of International Relations at Petrozavodsk State University,</w:t>
      </w:r>
      <w:r>
        <w:t xml:space="preserve"> Millennium - Journal of International Studies, </w:t>
      </w:r>
      <w:r w:rsidRPr="0036692F">
        <w:t>Dec 1, 2006</w:t>
      </w:r>
      <w:r>
        <w:t>, 35: 75 DOI: 10.1177/03058298060350010801</w:t>
      </w:r>
    </w:p>
    <w:p w14:paraId="713E9AA0" w14:textId="77777777" w:rsidR="008612BA" w:rsidRPr="00AA202F" w:rsidRDefault="008612BA" w:rsidP="008612BA"/>
    <w:p w14:paraId="09BED481" w14:textId="77777777" w:rsidR="008612BA" w:rsidRDefault="008612BA" w:rsidP="008612BA">
      <w:pPr>
        <w:rPr>
          <w:sz w:val="14"/>
        </w:rPr>
      </w:pPr>
      <w:r w:rsidRPr="00AA202F">
        <w:rPr>
          <w:sz w:val="14"/>
        </w:rPr>
        <w:t xml:space="preserve">In the </w:t>
      </w:r>
      <w:proofErr w:type="spellStart"/>
      <w:r w:rsidRPr="00AA202F">
        <w:rPr>
          <w:sz w:val="14"/>
        </w:rPr>
        <w:t>interbellum</w:t>
      </w:r>
      <w:proofErr w:type="spellEnd"/>
      <w:r w:rsidRPr="00AA202F">
        <w:rPr>
          <w:sz w:val="14"/>
        </w:rPr>
        <w:t xml:space="preserve"> of the 1990s, </w:t>
      </w:r>
      <w:r w:rsidRPr="00AA202F">
        <w:rPr>
          <w:rStyle w:val="TitleChar"/>
        </w:rPr>
        <w:t>one frequently encountered discussions of who the new enemy might be after the demise of the Soviet Union</w:t>
      </w:r>
      <w:r w:rsidRPr="00AA202F">
        <w:rPr>
          <w:sz w:val="14"/>
        </w:rPr>
        <w:t xml:space="preserve">. As subsequent events have demonstrated, it is entirely redundant to attempt a theoretical deduction of the concrete enemy, which is after all always constituted in a political decision. However, </w:t>
      </w:r>
      <w:r w:rsidRPr="00AA202F">
        <w:rPr>
          <w:rStyle w:val="TitleChar"/>
        </w:rPr>
        <w:t>while the ‘</w:t>
      </w:r>
      <w:proofErr w:type="gramStart"/>
      <w:r w:rsidRPr="00AA202F">
        <w:rPr>
          <w:rStyle w:val="TitleChar"/>
        </w:rPr>
        <w:t>who</w:t>
      </w:r>
      <w:proofErr w:type="gramEnd"/>
      <w:r w:rsidRPr="00AA202F">
        <w:rPr>
          <w:rStyle w:val="TitleChar"/>
        </w:rPr>
        <w:t xml:space="preserve">’ question may be entrusted to history and politics, what requires reflection is a question of </w:t>
      </w:r>
      <w:r w:rsidRPr="00AA202F">
        <w:rPr>
          <w:rStyle w:val="Box"/>
        </w:rPr>
        <w:t>how enmity is to be managed</w:t>
      </w:r>
      <w:r w:rsidRPr="00AA202F">
        <w:rPr>
          <w:sz w:val="14"/>
        </w:rPr>
        <w:t xml:space="preserve">. </w:t>
      </w:r>
      <w:r w:rsidRPr="00AA202F">
        <w:rPr>
          <w:rStyle w:val="TitleChar"/>
        </w:rPr>
        <w:t>Should we maintain the present ultra-politics of the foe despite its</w:t>
      </w:r>
      <w:r w:rsidRPr="00AA202F">
        <w:rPr>
          <w:sz w:val="14"/>
        </w:rPr>
        <w:t xml:space="preserve"> </w:t>
      </w:r>
      <w:r w:rsidRPr="00AA202F">
        <w:rPr>
          <w:rStyle w:val="Box"/>
        </w:rPr>
        <w:t>evident boomerang effects</w:t>
      </w:r>
      <w:r w:rsidRPr="00AA202F">
        <w:rPr>
          <w:rStyle w:val="TitleChar"/>
        </w:rPr>
        <w:t xml:space="preserve"> on our societies</w:t>
      </w:r>
      <w:r w:rsidRPr="00AA202F">
        <w:rPr>
          <w:sz w:val="14"/>
        </w:rPr>
        <w:t xml:space="preserve">, </w:t>
      </w:r>
      <w:r w:rsidRPr="00AA202F">
        <w:rPr>
          <w:rStyle w:val="TitleChar"/>
        </w:rPr>
        <w:t xml:space="preserve">or should we attempt to return to the structure of ‘legitimate enmity’ of the </w:t>
      </w:r>
      <w:proofErr w:type="spellStart"/>
      <w:r w:rsidRPr="00AA202F">
        <w:rPr>
          <w:rStyle w:val="TitleChar"/>
        </w:rPr>
        <w:t>Westphalian</w:t>
      </w:r>
      <w:proofErr w:type="spellEnd"/>
      <w:r w:rsidRPr="00AA202F">
        <w:rPr>
          <w:rStyle w:val="TitleChar"/>
        </w:rPr>
        <w:t xml:space="preserve"> era,</w:t>
      </w:r>
      <w:r w:rsidRPr="00AA202F">
        <w:rPr>
          <w:sz w:val="14"/>
        </w:rPr>
        <w:t xml:space="preserve"> </w:t>
      </w:r>
      <w:r w:rsidRPr="00AA202F">
        <w:rPr>
          <w:rStyle w:val="TitleChar"/>
        </w:rPr>
        <w:t>expanding it beyond the European system to the entire international society?</w:t>
      </w:r>
      <w:r w:rsidRPr="00AA202F">
        <w:rPr>
          <w:sz w:val="14"/>
        </w:rPr>
        <w:t xml:space="preserve"> </w:t>
      </w:r>
      <w:r w:rsidRPr="00AA202F">
        <w:rPr>
          <w:rStyle w:val="TitleChar"/>
        </w:rPr>
        <w:t xml:space="preserve">Should we put our trust in and surrender our freedom to the governmental apparatuses of ‘homeland security’ or should we heed Schmitt’s warning that </w:t>
      </w:r>
      <w:r w:rsidRPr="00AA202F">
        <w:rPr>
          <w:rStyle w:val="Box"/>
        </w:rPr>
        <w:t>no security may ever be attained</w:t>
      </w:r>
      <w:r w:rsidRPr="00AA202F">
        <w:rPr>
          <w:rStyle w:val="TitleChar"/>
        </w:rPr>
        <w:t xml:space="preserve"> as long as our sense of the world is that in which there is ‘only a homeland’</w:t>
      </w:r>
      <w:proofErr w:type="gramStart"/>
      <w:r w:rsidRPr="00AA202F">
        <w:rPr>
          <w:rStyle w:val="TitleChar"/>
        </w:rPr>
        <w:t>?</w:t>
      </w:r>
      <w:r w:rsidRPr="00AA202F">
        <w:rPr>
          <w:sz w:val="12"/>
        </w:rPr>
        <w:t>¶</w:t>
      </w:r>
      <w:proofErr w:type="gramEnd"/>
      <w:r w:rsidRPr="00AA202F">
        <w:rPr>
          <w:sz w:val="14"/>
        </w:rPr>
        <w:t xml:space="preserve"> This article has demonstrated that </w:t>
      </w:r>
      <w:r w:rsidRPr="00AA202F">
        <w:rPr>
          <w:rStyle w:val="TitleChar"/>
        </w:rPr>
        <w:t xml:space="preserve">it is </w:t>
      </w:r>
      <w:r w:rsidRPr="00AA202F">
        <w:rPr>
          <w:rStyle w:val="Box"/>
        </w:rPr>
        <w:t>impossible to evade these questions</w:t>
      </w:r>
      <w:r w:rsidRPr="00AA202F">
        <w:rPr>
          <w:rStyle w:val="TitleChar"/>
        </w:rPr>
        <w:t xml:space="preserve"> by the plethoric yet repetitive discourse on overcoming enmity in the chimerical project of ‘world unity’</w:t>
      </w:r>
      <w:r w:rsidRPr="00AA202F">
        <w:rPr>
          <w:sz w:val="14"/>
        </w:rPr>
        <w:t xml:space="preserve"> </w:t>
      </w:r>
      <w:r w:rsidRPr="00AA202F">
        <w:rPr>
          <w:rStyle w:val="TitleChar"/>
        </w:rPr>
        <w:t xml:space="preserve">and that answers to these questions require an </w:t>
      </w:r>
      <w:r w:rsidRPr="00AA202F">
        <w:rPr>
          <w:rStyle w:val="Box"/>
        </w:rPr>
        <w:t>interrogation of many ontological assumptions</w:t>
      </w:r>
      <w:r w:rsidRPr="00AA202F">
        <w:rPr>
          <w:sz w:val="14"/>
        </w:rPr>
        <w:t xml:space="preserve"> </w:t>
      </w:r>
      <w:r w:rsidRPr="00AA202F">
        <w:rPr>
          <w:rStyle w:val="TitleChar"/>
        </w:rPr>
        <w:t>that frame the conduct of modern liberal politics.</w:t>
      </w:r>
      <w:r w:rsidRPr="00AA202F">
        <w:rPr>
          <w:sz w:val="14"/>
        </w:rPr>
        <w:t xml:space="preserve"> </w:t>
      </w:r>
      <w:r w:rsidRPr="00AA202F">
        <w:rPr>
          <w:rStyle w:val="TitleChar"/>
        </w:rPr>
        <w:t xml:space="preserve">We have seen that the desire to dispense with enmity as such, arising out of liberal </w:t>
      </w:r>
      <w:proofErr w:type="spellStart"/>
      <w:r w:rsidRPr="00AA202F">
        <w:rPr>
          <w:rStyle w:val="TitleChar"/>
        </w:rPr>
        <w:t>epistemico</w:t>
      </w:r>
      <w:proofErr w:type="spellEnd"/>
      <w:r w:rsidRPr="00AA202F">
        <w:rPr>
          <w:rStyle w:val="TitleChar"/>
        </w:rPr>
        <w:t>- moral certitude</w:t>
      </w:r>
      <w:r w:rsidRPr="00AA202F">
        <w:rPr>
          <w:sz w:val="14"/>
        </w:rPr>
        <w:t xml:space="preserve">, </w:t>
      </w:r>
      <w:r w:rsidRPr="00AA202F">
        <w:rPr>
          <w:rStyle w:val="TitleChar"/>
        </w:rPr>
        <w:t xml:space="preserve">has not brought about a ‘universal friendship’ but rather produced a limited but universalistic community, which </w:t>
      </w:r>
      <w:r w:rsidRPr="00AA202F">
        <w:rPr>
          <w:rStyle w:val="Box"/>
        </w:rPr>
        <w:t>permanently feels threatened</w:t>
      </w:r>
      <w:r w:rsidRPr="00AA202F">
        <w:rPr>
          <w:sz w:val="14"/>
        </w:rPr>
        <w:t xml:space="preserve"> </w:t>
      </w:r>
      <w:r w:rsidRPr="00AA202F">
        <w:rPr>
          <w:rStyle w:val="TitleChar"/>
        </w:rPr>
        <w:t>due to its incomplete embrace of the globe and</w:t>
      </w:r>
      <w:r w:rsidRPr="00AA202F">
        <w:rPr>
          <w:sz w:val="14"/>
        </w:rPr>
        <w:t xml:space="preserve">, for the same reason, </w:t>
      </w:r>
      <w:r w:rsidRPr="00AA202F">
        <w:rPr>
          <w:rStyle w:val="TitleChar"/>
        </w:rPr>
        <w:t>threatens everyone outside itself.</w:t>
      </w:r>
      <w:r w:rsidRPr="00AA202F">
        <w:rPr>
          <w:sz w:val="14"/>
        </w:rPr>
        <w:t xml:space="preserve"> </w:t>
      </w:r>
      <w:r w:rsidRPr="00AA202F">
        <w:rPr>
          <w:rStyle w:val="TitleChar"/>
        </w:rPr>
        <w:t>The escape from the murderous ultra-politics of the foe is impossible unless it passes through the stage of an ontological critique of liberalism</w:t>
      </w:r>
      <w:r w:rsidRPr="00AA202F">
        <w:rPr>
          <w:sz w:val="14"/>
        </w:rPr>
        <w:t>, hence the present importance of Schmitt.</w:t>
      </w:r>
    </w:p>
    <w:p w14:paraId="78EB0D63" w14:textId="77777777" w:rsidR="008612BA" w:rsidRDefault="008612BA" w:rsidP="008612BA">
      <w:pPr>
        <w:rPr>
          <w:sz w:val="14"/>
        </w:rPr>
      </w:pPr>
    </w:p>
    <w:p w14:paraId="6C6D7577" w14:textId="77777777" w:rsidR="008612BA" w:rsidRDefault="008612BA" w:rsidP="008612BA">
      <w:pPr>
        <w:pStyle w:val="Heading4"/>
      </w:pPr>
      <w:r>
        <w:t xml:space="preserve">Imposition of the global liberal order and the friend/enemy distinction are incompatible </w:t>
      </w:r>
    </w:p>
    <w:p w14:paraId="3E4042A7" w14:textId="77777777" w:rsidR="008612BA" w:rsidRDefault="008612BA" w:rsidP="008612BA">
      <w:proofErr w:type="spellStart"/>
      <w:proofErr w:type="gramStart"/>
      <w:r w:rsidRPr="000062D1">
        <w:rPr>
          <w:rStyle w:val="StyleStyleBold12pt"/>
        </w:rPr>
        <w:t>Morei</w:t>
      </w:r>
      <w:r>
        <w:rPr>
          <w:rStyle w:val="StyleStyleBold12pt"/>
        </w:rPr>
        <w:t>r</w:t>
      </w:r>
      <w:r w:rsidRPr="000062D1">
        <w:rPr>
          <w:rStyle w:val="StyleStyleBold12pt"/>
        </w:rPr>
        <w:t>as</w:t>
      </w:r>
      <w:proofErr w:type="spellEnd"/>
      <w:r w:rsidRPr="000062D1">
        <w:rPr>
          <w:rStyle w:val="StyleStyleBold12pt"/>
        </w:rPr>
        <w:t xml:space="preserve"> 4</w:t>
      </w:r>
      <w:r>
        <w:t xml:space="preserve"> A God Without Sovereignty.</w:t>
      </w:r>
      <w:proofErr w:type="gramEnd"/>
      <w:r>
        <w:t xml:space="preserve"> Political </w:t>
      </w:r>
      <w:proofErr w:type="spellStart"/>
      <w:r>
        <w:t>Jouissance</w:t>
      </w:r>
      <w:proofErr w:type="spellEnd"/>
      <w:r>
        <w:t xml:space="preserve">. The Passive Decision, Alberto </w:t>
      </w:r>
      <w:proofErr w:type="spellStart"/>
      <w:r>
        <w:t>Moreiras</w:t>
      </w:r>
      <w:proofErr w:type="spellEnd"/>
      <w:r>
        <w:t>, Duke University, CR: The New Centennial Review, Volume 4, Number 3, Winter 2004, pp. 71-108, Published by Michigan State University Press, DOI: 10.1353/ncr.2005.0023</w:t>
      </w:r>
    </w:p>
    <w:p w14:paraId="4249D437" w14:textId="77777777" w:rsidR="008612BA" w:rsidRDefault="008612BA" w:rsidP="008612BA"/>
    <w:p w14:paraId="255F09C4" w14:textId="77777777" w:rsidR="008612BA" w:rsidRPr="000062D1" w:rsidRDefault="008612BA" w:rsidP="008612BA">
      <w:pPr>
        <w:rPr>
          <w:sz w:val="14"/>
        </w:rPr>
      </w:pPr>
      <w:r w:rsidRPr="000062D1">
        <w:rPr>
          <w:sz w:val="14"/>
        </w:rPr>
        <w:t xml:space="preserve">The friend/enemy division is peculiar at the highest level, at the level of the order of the political. This peculiarity ultimately destroys the under- standing of the political as based on and circumscribed by the friend/enemy division. </w:t>
      </w:r>
      <w:r w:rsidRPr="000062D1">
        <w:rPr>
          <w:rStyle w:val="TitleChar"/>
        </w:rPr>
        <w:t>The idea of an order of the political presupposes that the enemies of the order as such</w:t>
      </w:r>
      <w:r w:rsidRPr="000062D1">
        <w:rPr>
          <w:sz w:val="14"/>
        </w:rPr>
        <w:t xml:space="preserve">—that is, </w:t>
      </w:r>
      <w:r w:rsidRPr="000062D1">
        <w:rPr>
          <w:rStyle w:val="TitleChar"/>
        </w:rPr>
        <w:t>the enemy configuration that can overthrow a given order</w:t>
      </w:r>
      <w:r w:rsidRPr="000062D1">
        <w:rPr>
          <w:sz w:val="14"/>
        </w:rPr>
        <w:t>, or even the very idea of an order of the political—</w:t>
      </w:r>
      <w:r w:rsidRPr="000062D1">
        <w:rPr>
          <w:rStyle w:val="TitleChar"/>
        </w:rPr>
        <w:t xml:space="preserve">are generated from the inside: enemies of the order are not properly external enemies. </w:t>
      </w:r>
      <w:r w:rsidRPr="000062D1">
        <w:rPr>
          <w:sz w:val="14"/>
        </w:rPr>
        <w:t xml:space="preserve">This is so because </w:t>
      </w:r>
      <w:r w:rsidRPr="000062D1">
        <w:rPr>
          <w:rStyle w:val="TitleChar"/>
        </w:rPr>
        <w:t>the order of the political</w:t>
      </w:r>
      <w:r w:rsidRPr="000062D1">
        <w:rPr>
          <w:sz w:val="14"/>
        </w:rPr>
        <w:t xml:space="preserve">, as a principle of division, as division itself, </w:t>
      </w:r>
      <w:r w:rsidRPr="000062D1">
        <w:rPr>
          <w:rStyle w:val="TitleChar"/>
        </w:rPr>
        <w:t xml:space="preserve">always </w:t>
      </w:r>
      <w:r w:rsidRPr="000062D1">
        <w:rPr>
          <w:rStyle w:val="Box"/>
        </w:rPr>
        <w:t>already regulates, and thus subsumes, its externality</w:t>
      </w:r>
      <w:r w:rsidRPr="000062D1">
        <w:rPr>
          <w:sz w:val="14"/>
        </w:rPr>
        <w:t xml:space="preserve">: externality is produced by the order as such, and it is a function of the order. Or rather: a principle of division can have no externality. </w:t>
      </w:r>
      <w:r w:rsidRPr="000062D1">
        <w:rPr>
          <w:rStyle w:val="TitleChar"/>
        </w:rPr>
        <w:t>Beyond the order, there can be enemies</w:t>
      </w:r>
      <w:r w:rsidRPr="000062D1">
        <w:rPr>
          <w:sz w:val="14"/>
        </w:rPr>
        <w:t xml:space="preserve">, if attacked, </w:t>
      </w:r>
      <w:r w:rsidRPr="000062D1">
        <w:rPr>
          <w:rStyle w:val="TitleChar"/>
        </w:rPr>
        <w:t>but they are not necessarily enemies of the order: they are simply ignorant of it</w:t>
      </w:r>
      <w:proofErr w:type="gramStart"/>
      <w:r w:rsidRPr="000062D1">
        <w:rPr>
          <w:rStyle w:val="TitleChar"/>
        </w:rPr>
        <w:t>.</w:t>
      </w:r>
      <w:r w:rsidRPr="000062D1">
        <w:rPr>
          <w:rStyle w:val="TitleChar"/>
          <w:sz w:val="12"/>
          <w:u w:val="none"/>
        </w:rPr>
        <w:t>¶</w:t>
      </w:r>
      <w:proofErr w:type="gramEnd"/>
      <w:r w:rsidRPr="000062D1">
        <w:rPr>
          <w:rStyle w:val="TitleChar"/>
          <w:sz w:val="12"/>
        </w:rPr>
        <w:t xml:space="preserve"> </w:t>
      </w:r>
      <w:r w:rsidRPr="000062D1">
        <w:rPr>
          <w:sz w:val="14"/>
        </w:rPr>
        <w:t>At the highest level of the political</w:t>
      </w:r>
      <w:r w:rsidRPr="000062D1">
        <w:rPr>
          <w:rStyle w:val="TitleChar"/>
        </w:rPr>
        <w:t>, at the highest level of the friend/ enemy division, there where the very existence of a given order of</w:t>
      </w:r>
      <w:r w:rsidRPr="000062D1">
        <w:rPr>
          <w:sz w:val="14"/>
        </w:rPr>
        <w:t xml:space="preserve"> </w:t>
      </w:r>
      <w:r w:rsidRPr="000062D1">
        <w:rPr>
          <w:rStyle w:val="TitleChar"/>
        </w:rPr>
        <w:t xml:space="preserve">the </w:t>
      </w:r>
      <w:proofErr w:type="spellStart"/>
      <w:r w:rsidRPr="000062D1">
        <w:rPr>
          <w:rStyle w:val="TitleChar"/>
        </w:rPr>
        <w:t>polit</w:t>
      </w:r>
      <w:proofErr w:type="spellEnd"/>
      <w:r w:rsidRPr="000062D1">
        <w:rPr>
          <w:rStyle w:val="TitleChar"/>
        </w:rPr>
        <w:t xml:space="preserve">- </w:t>
      </w:r>
      <w:proofErr w:type="spellStart"/>
      <w:r w:rsidRPr="000062D1">
        <w:rPr>
          <w:rStyle w:val="TitleChar"/>
        </w:rPr>
        <w:t>ical</w:t>
      </w:r>
      <w:proofErr w:type="spellEnd"/>
      <w:r w:rsidRPr="000062D1">
        <w:rPr>
          <w:rStyle w:val="TitleChar"/>
        </w:rPr>
        <w:t xml:space="preserve"> is at stake, the order itself secretes its own enmity</w:t>
      </w:r>
      <w:r w:rsidRPr="000062D1">
        <w:rPr>
          <w:sz w:val="14"/>
        </w:rPr>
        <w:t xml:space="preserve">. Enmity does not pre- cede the order: it is in every case produced by the order. The friend/enemy division is therefore a division that is subordinate to the primary ordering division, produced from </w:t>
      </w:r>
      <w:proofErr w:type="gramStart"/>
      <w:r w:rsidRPr="000062D1">
        <w:rPr>
          <w:sz w:val="14"/>
        </w:rPr>
        <w:t>itself</w:t>
      </w:r>
      <w:proofErr w:type="gramEnd"/>
      <w:r w:rsidRPr="000062D1">
        <w:rPr>
          <w:sz w:val="14"/>
        </w:rPr>
        <w:t xml:space="preserve">. The friend/enemy division is therefore not supreme: a </w:t>
      </w:r>
      <w:proofErr w:type="spellStart"/>
      <w:r w:rsidRPr="000062D1">
        <w:rPr>
          <w:sz w:val="14"/>
        </w:rPr>
        <w:t>nomic</w:t>
      </w:r>
      <w:proofErr w:type="spellEnd"/>
      <w:r w:rsidRPr="000062D1">
        <w:rPr>
          <w:sz w:val="14"/>
        </w:rPr>
        <w:t xml:space="preserve"> antithesis generates it, and thus stands above it. </w:t>
      </w:r>
      <w:proofErr w:type="gramStart"/>
      <w:r w:rsidRPr="000062D1">
        <w:rPr>
          <w:rStyle w:val="Box"/>
        </w:rPr>
        <w:t>The order of the political rules over politics.</w:t>
      </w:r>
      <w:proofErr w:type="gramEnd"/>
      <w:r w:rsidRPr="000062D1">
        <w:rPr>
          <w:sz w:val="14"/>
        </w:rPr>
        <w:t xml:space="preserve"> </w:t>
      </w:r>
      <w:r w:rsidRPr="000062D1">
        <w:rPr>
          <w:rStyle w:val="TitleChar"/>
        </w:rPr>
        <w:t xml:space="preserve">The political ontology implied in the notion of an order of the political deconstructs the political ontology ciphered in the friend/enemy division, </w:t>
      </w:r>
      <w:r w:rsidRPr="000062D1">
        <w:rPr>
          <w:sz w:val="14"/>
        </w:rPr>
        <w:t xml:space="preserve">and vice versa. </w:t>
      </w:r>
      <w:r w:rsidRPr="000062D1">
        <w:rPr>
          <w:rStyle w:val="Box"/>
        </w:rPr>
        <w:t>They are mutually incompatible</w:t>
      </w:r>
      <w:r w:rsidRPr="000062D1">
        <w:rPr>
          <w:sz w:val="14"/>
        </w:rPr>
        <w:t xml:space="preserve">. </w:t>
      </w:r>
      <w:r w:rsidRPr="000062D1">
        <w:rPr>
          <w:rStyle w:val="TitleChar"/>
        </w:rPr>
        <w:t xml:space="preserve">Either the friend/enemy division is supreme, for a </w:t>
      </w:r>
      <w:proofErr w:type="spellStart"/>
      <w:r w:rsidRPr="000062D1">
        <w:rPr>
          <w:rStyle w:val="TitleChar"/>
        </w:rPr>
        <w:t>determi</w:t>
      </w:r>
      <w:proofErr w:type="spellEnd"/>
      <w:r w:rsidRPr="000062D1">
        <w:rPr>
          <w:rStyle w:val="TitleChar"/>
        </w:rPr>
        <w:t>- nation of the political, or the order of the political is supreme</w:t>
      </w:r>
      <w:r w:rsidRPr="000062D1">
        <w:rPr>
          <w:sz w:val="14"/>
        </w:rPr>
        <w:t xml:space="preserve">. </w:t>
      </w:r>
      <w:r w:rsidRPr="000062D1">
        <w:rPr>
          <w:rStyle w:val="TitleChar"/>
        </w:rPr>
        <w:t>Both of them cannot simultaneously be supreme</w:t>
      </w:r>
      <w:r w:rsidRPr="000062D1">
        <w:rPr>
          <w:sz w:val="14"/>
        </w:rPr>
        <w:t xml:space="preserve">. </w:t>
      </w:r>
      <w:r w:rsidRPr="000062D1">
        <w:rPr>
          <w:rStyle w:val="TitleChar"/>
        </w:rPr>
        <w:t xml:space="preserve">The gap between them is strictly </w:t>
      </w:r>
      <w:proofErr w:type="spellStart"/>
      <w:r w:rsidRPr="000062D1">
        <w:rPr>
          <w:rStyle w:val="Box"/>
        </w:rPr>
        <w:t>untheorizable</w:t>
      </w:r>
      <w:proofErr w:type="spellEnd"/>
      <w:r w:rsidRPr="000062D1">
        <w:rPr>
          <w:sz w:val="14"/>
        </w:rPr>
        <w:t>. If the friend/enemy division obtains independently of all the other antitheses as politically primary, then there is no order of the political. If there is an order of the political, the order produces its own political divisions.</w:t>
      </w:r>
    </w:p>
    <w:p w14:paraId="4A065821" w14:textId="77777777" w:rsidR="008612BA" w:rsidRDefault="008612BA" w:rsidP="008612BA">
      <w:pPr>
        <w:pStyle w:val="Heading2"/>
      </w:pPr>
      <w:r>
        <w:lastRenderedPageBreak/>
        <w:t>A2: Violent</w:t>
      </w:r>
    </w:p>
    <w:p w14:paraId="706FBF1B" w14:textId="77777777" w:rsidR="008612BA" w:rsidRDefault="008612BA" w:rsidP="008612BA">
      <w:pPr>
        <w:pStyle w:val="Heading4"/>
      </w:pPr>
      <w:r>
        <w:t>Our argument is not to encourage violence but to limit this inevitable condition of human nature</w:t>
      </w:r>
    </w:p>
    <w:p w14:paraId="0A0355D7" w14:textId="77777777" w:rsidR="008612BA" w:rsidRPr="00B35E08" w:rsidRDefault="008612BA" w:rsidP="008612BA">
      <w:proofErr w:type="spellStart"/>
      <w:r w:rsidRPr="00B35E08">
        <w:rPr>
          <w:rStyle w:val="StyleStyleBold12pt"/>
        </w:rPr>
        <w:t>Rasch</w:t>
      </w:r>
      <w:proofErr w:type="spellEnd"/>
      <w:r w:rsidRPr="00B35E08">
        <w:rPr>
          <w:rStyle w:val="StyleStyleBold12pt"/>
        </w:rPr>
        <w:t xml:space="preserve"> 5</w:t>
      </w:r>
      <w:r>
        <w:t xml:space="preserve"> </w:t>
      </w:r>
      <w:r w:rsidRPr="00B35E08">
        <w:t>Lines in the Sand: Enmity as a Structuring Principle</w:t>
      </w:r>
      <w:r>
        <w:t xml:space="preserve">, </w:t>
      </w:r>
      <w:r w:rsidRPr="00B35E08">
        <w:t xml:space="preserve">William </w:t>
      </w:r>
      <w:proofErr w:type="spellStart"/>
      <w:r w:rsidRPr="00B35E08">
        <w:t>Rasch</w:t>
      </w:r>
      <w:proofErr w:type="spellEnd"/>
      <w:r>
        <w:t xml:space="preserve">, </w:t>
      </w:r>
      <w:r w:rsidRPr="00B35E08">
        <w:t>Professor of Germanic Studies, Ph.D. University of Washington/Seattle</w:t>
      </w:r>
      <w:r>
        <w:t>,</w:t>
      </w:r>
      <w:r w:rsidRPr="00B35E08">
        <w:t xml:space="preserve"> </w:t>
      </w:r>
      <w:r>
        <w:t>The South Atlantic Quarterly 104:2, Spring 2005</w:t>
      </w:r>
    </w:p>
    <w:p w14:paraId="3D00C34A" w14:textId="77777777" w:rsidR="008612BA" w:rsidRPr="00EB6434" w:rsidRDefault="008612BA" w:rsidP="008612BA"/>
    <w:p w14:paraId="6150D1D6" w14:textId="77777777" w:rsidR="008612BA" w:rsidRDefault="008612BA" w:rsidP="008612BA">
      <w:pPr>
        <w:rPr>
          <w:rStyle w:val="TitleChar"/>
        </w:rPr>
      </w:pPr>
      <w:r w:rsidRPr="00EB6434">
        <w:rPr>
          <w:sz w:val="14"/>
        </w:rPr>
        <w:t>But as Max Weber observed firsthand, ascetic quietude leads so often, so quickly, and so effortlessly to the chiliastic violence that knows no bounds</w:t>
      </w:r>
      <w:proofErr w:type="gramStart"/>
      <w:r w:rsidRPr="00EB6434">
        <w:rPr>
          <w:sz w:val="14"/>
        </w:rPr>
        <w:t>;11</w:t>
      </w:r>
      <w:proofErr w:type="gramEnd"/>
      <w:r w:rsidRPr="00EB6434">
        <w:rPr>
          <w:sz w:val="14"/>
        </w:rPr>
        <w:t xml:space="preserve"> and as we have lately observed anew, the millennial </w:t>
      </w:r>
      <w:proofErr w:type="spellStart"/>
      <w:r w:rsidRPr="00EB6434">
        <w:rPr>
          <w:sz w:val="14"/>
        </w:rPr>
        <w:t>messianism</w:t>
      </w:r>
      <w:proofErr w:type="spellEnd"/>
      <w:r w:rsidRPr="00EB6434">
        <w:rPr>
          <w:sz w:val="14"/>
        </w:rPr>
        <w:t xml:space="preserve"> of imperial rulers and nomadic partisans alike dominates the contemporary political landscape. </w:t>
      </w:r>
      <w:r w:rsidRPr="00602F12">
        <w:rPr>
          <w:rStyle w:val="TitleChar"/>
        </w:rPr>
        <w:t>The true goal of those who say there is no war is to eliminate the war that actually exists by eliminating those</w:t>
      </w:r>
      <w:r w:rsidRPr="00EB6434">
        <w:rPr>
          <w:sz w:val="14"/>
        </w:rPr>
        <w:t xml:space="preserve"> Lyons and </w:t>
      </w:r>
      <w:proofErr w:type="spellStart"/>
      <w:r w:rsidRPr="00EB6434">
        <w:rPr>
          <w:sz w:val="14"/>
        </w:rPr>
        <w:t>Tygers</w:t>
      </w:r>
      <w:proofErr w:type="spellEnd"/>
      <w:r w:rsidRPr="00EB6434">
        <w:rPr>
          <w:sz w:val="14"/>
        </w:rPr>
        <w:t xml:space="preserve"> and other </w:t>
      </w:r>
      <w:r w:rsidRPr="00602F12">
        <w:rPr>
          <w:rStyle w:val="TitleChar"/>
        </w:rPr>
        <w:t>Savage Beasts who say there is a war</w:t>
      </w:r>
      <w:r w:rsidRPr="00EB6434">
        <w:rPr>
          <w:sz w:val="14"/>
        </w:rPr>
        <w:t xml:space="preserve">. </w:t>
      </w:r>
      <w:r w:rsidRPr="00602F12">
        <w:rPr>
          <w:rStyle w:val="Box"/>
        </w:rPr>
        <w:t>This war is the truly savage war</w:t>
      </w:r>
      <w:r w:rsidRPr="00EB6434">
        <w:rPr>
          <w:sz w:val="14"/>
        </w:rPr>
        <w:t xml:space="preserve">. It is the war we witness today. </w:t>
      </w:r>
      <w:r w:rsidRPr="00602F12">
        <w:rPr>
          <w:rStyle w:val="TitleChar"/>
        </w:rPr>
        <w:t xml:space="preserve">No amount of democratization, pacification, or Americanization will mollify its effects, because democratization, </w:t>
      </w:r>
      <w:proofErr w:type="spellStart"/>
      <w:r w:rsidRPr="00602F12">
        <w:rPr>
          <w:rStyle w:val="TitleChar"/>
        </w:rPr>
        <w:t>pacifica</w:t>
      </w:r>
      <w:proofErr w:type="spellEnd"/>
      <w:r w:rsidRPr="00602F12">
        <w:rPr>
          <w:rStyle w:val="TitleChar"/>
        </w:rPr>
        <w:t xml:space="preserve">- </w:t>
      </w:r>
      <w:proofErr w:type="spellStart"/>
      <w:r w:rsidRPr="00602F12">
        <w:rPr>
          <w:rStyle w:val="TitleChar"/>
        </w:rPr>
        <w:t>tion</w:t>
      </w:r>
      <w:proofErr w:type="spellEnd"/>
      <w:r w:rsidRPr="00602F12">
        <w:rPr>
          <w:rStyle w:val="TitleChar"/>
        </w:rPr>
        <w:t>, and Americanization are among the weapons used by those who say there is no war to wage their war to end all war</w:t>
      </w:r>
      <w:proofErr w:type="gramStart"/>
      <w:r w:rsidRPr="00602F12">
        <w:rPr>
          <w:rStyle w:val="TitleChar"/>
        </w:rPr>
        <w:t>.</w:t>
      </w:r>
      <w:r w:rsidRPr="00EB6434">
        <w:rPr>
          <w:sz w:val="12"/>
        </w:rPr>
        <w:t>¶</w:t>
      </w:r>
      <w:proofErr w:type="gramEnd"/>
      <w:r w:rsidRPr="00EB6434">
        <w:rPr>
          <w:sz w:val="14"/>
        </w:rPr>
        <w:t xml:space="preserve"> What is to be done? </w:t>
      </w:r>
      <w:r w:rsidRPr="00602F12">
        <w:rPr>
          <w:rStyle w:val="TitleChar"/>
        </w:rPr>
        <w:t xml:space="preserve">If you are one who says there is a war, and if you say it not because you glory in it but because you fear it and hate it, then your goal is to </w:t>
      </w:r>
      <w:r w:rsidRPr="00602F12">
        <w:rPr>
          <w:rStyle w:val="Box"/>
        </w:rPr>
        <w:t>limit it</w:t>
      </w:r>
      <w:r w:rsidRPr="00602F12">
        <w:rPr>
          <w:rStyle w:val="TitleChar"/>
        </w:rPr>
        <w:t xml:space="preserve"> and its effects, not eliminate it</w:t>
      </w:r>
      <w:r w:rsidRPr="00EB6434">
        <w:rPr>
          <w:sz w:val="14"/>
        </w:rPr>
        <w:t xml:space="preserve">, </w:t>
      </w:r>
      <w:r w:rsidRPr="00602F12">
        <w:rPr>
          <w:rStyle w:val="TitleChar"/>
        </w:rPr>
        <w:t xml:space="preserve">which merely </w:t>
      </w:r>
      <w:proofErr w:type="spellStart"/>
      <w:r w:rsidRPr="00602F12">
        <w:rPr>
          <w:rStyle w:val="TitleChar"/>
        </w:rPr>
        <w:t>intensi</w:t>
      </w:r>
      <w:proofErr w:type="spellEnd"/>
      <w:r w:rsidRPr="00602F12">
        <w:rPr>
          <w:rStyle w:val="TitleChar"/>
        </w:rPr>
        <w:t xml:space="preserve">- </w:t>
      </w:r>
      <w:proofErr w:type="spellStart"/>
      <w:r w:rsidRPr="00602F12">
        <w:rPr>
          <w:rStyle w:val="TitleChar"/>
        </w:rPr>
        <w:t>fies</w:t>
      </w:r>
      <w:proofErr w:type="spellEnd"/>
      <w:r w:rsidRPr="00602F12">
        <w:rPr>
          <w:rStyle w:val="TitleChar"/>
        </w:rPr>
        <w:t xml:space="preserve"> it, but limit it by </w:t>
      </w:r>
      <w:r w:rsidRPr="00602F12">
        <w:rPr>
          <w:rStyle w:val="Box"/>
        </w:rPr>
        <w:t>drawing clear lines</w:t>
      </w:r>
      <w:r w:rsidRPr="00602F12">
        <w:rPr>
          <w:rStyle w:val="TitleChar"/>
        </w:rPr>
        <w:t xml:space="preserve"> within which it can be fought, and clear lines between those who fight it and those who don’t, lines between friends, enemies</w:t>
      </w:r>
      <w:r w:rsidRPr="00EB6434">
        <w:rPr>
          <w:sz w:val="14"/>
        </w:rPr>
        <w:t xml:space="preserve">, and neutrals, lines between combatants and noncombat- ants. There are, of course, legitimate doubts about whether those ideal lines could ever be drawn again; nevertheless, the question that we should ask is not how can we establish perpetual peace, but rather a more modest one: Can symmetrical relationships be guaranteed only by asymmetrical ones? According to Schmitt, historically this has been the case. ‘‘The </w:t>
      </w:r>
      <w:proofErr w:type="spellStart"/>
      <w:r w:rsidRPr="00EB6434">
        <w:rPr>
          <w:sz w:val="14"/>
        </w:rPr>
        <w:t>tradi</w:t>
      </w:r>
      <w:proofErr w:type="spellEnd"/>
      <w:r w:rsidRPr="00EB6434">
        <w:rPr>
          <w:sz w:val="14"/>
        </w:rPr>
        <w:t xml:space="preserve">- </w:t>
      </w:r>
      <w:proofErr w:type="spellStart"/>
      <w:r w:rsidRPr="00EB6434">
        <w:rPr>
          <w:sz w:val="14"/>
        </w:rPr>
        <w:t>tional</w:t>
      </w:r>
      <w:proofErr w:type="spellEnd"/>
      <w:r w:rsidRPr="00EB6434">
        <w:rPr>
          <w:sz w:val="14"/>
        </w:rPr>
        <w:t xml:space="preserve"> Eurocentric order of international law is foundering today, as is the old </w:t>
      </w:r>
      <w:proofErr w:type="spellStart"/>
      <w:r w:rsidRPr="00EB6434">
        <w:rPr>
          <w:sz w:val="14"/>
        </w:rPr>
        <w:t>nomos</w:t>
      </w:r>
      <w:proofErr w:type="spellEnd"/>
      <w:r w:rsidRPr="00EB6434">
        <w:rPr>
          <w:sz w:val="14"/>
        </w:rPr>
        <w:t xml:space="preserve"> of the earth. This order arose from a legendary and unforeseen discovery of a new world, from an unrepeatable historical event. Only in fantastic parallels can one imagine a modern recurrence, such as men on their way to the moon discovering a new and hitherto unknown planet that could be exploited freely and utilized effectively to relieve their struggles on earth’’ (</w:t>
      </w:r>
      <w:r w:rsidRPr="00EB6434">
        <w:rPr>
          <w:rFonts w:ascii="MS Reference Sans Serif" w:hAnsi="MS Reference Sans Serif" w:cs="MS Reference Sans Serif"/>
          <w:sz w:val="14"/>
        </w:rPr>
        <w:t></w:t>
      </w:r>
      <w:r w:rsidRPr="00EB6434">
        <w:rPr>
          <w:sz w:val="14"/>
        </w:rPr>
        <w:t xml:space="preserve">). We have since gone to the moon and have found nothing on the way there to exploit. We may soon go to Mars, if current leaders have their way, but the likelihood of finding exploitable populations seems equally slim. Salvation through spatially delimited asymmetry, even were it to be desired, is just not on the horizon. And salvation through globalization, that is, through global unity and equality, is equally impossible, because today’s asymmetry is not so much a localization of the exception as it is an invisible generation of the exception from within that formal ideal of unity, a generation of the exception as the difference between the human and the inhuman outlaw, the ‘‘Savage Beast, with whom Men can have no Society nor Security.’’ We are, therefore, thrown back upon ourselves, which is to say, upon those artificial ‘‘moral persons’’ who act as our collective political identities.Theyusedtobecalledstates.Whattheywillbecalledinthefuture remains to be seen. But, </w:t>
      </w:r>
      <w:r w:rsidRPr="00EB6434">
        <w:rPr>
          <w:rStyle w:val="TitleChar"/>
        </w:rPr>
        <w:t xml:space="preserve">if we think to establish a differentiated unity of dis- </w:t>
      </w:r>
      <w:proofErr w:type="spellStart"/>
      <w:r w:rsidRPr="00EB6434">
        <w:rPr>
          <w:rStyle w:val="TitleChar"/>
        </w:rPr>
        <w:t>crete</w:t>
      </w:r>
      <w:proofErr w:type="spellEnd"/>
      <w:r w:rsidRPr="00EB6434">
        <w:rPr>
          <w:rStyle w:val="TitleChar"/>
        </w:rPr>
        <w:t xml:space="preserve"> political entities that once represented</w:t>
      </w:r>
      <w:r w:rsidRPr="00EB6434">
        <w:rPr>
          <w:sz w:val="14"/>
        </w:rPr>
        <w:t xml:space="preserve"> for Schmitt ‘‘</w:t>
      </w:r>
      <w:r w:rsidRPr="00EB6434">
        <w:rPr>
          <w:rStyle w:val="TitleChar"/>
        </w:rPr>
        <w:t>the highest form of order within the scope of human power,’’ then we</w:t>
      </w:r>
      <w:r w:rsidRPr="00EB6434">
        <w:rPr>
          <w:sz w:val="14"/>
        </w:rPr>
        <w:t xml:space="preserve"> </w:t>
      </w:r>
      <w:r w:rsidRPr="00EB6434">
        <w:rPr>
          <w:rStyle w:val="TitleChar"/>
        </w:rPr>
        <w:t>must symmetrically manage the necessary pairing of inclusion and exclusion without denying the ‘‘forms of power and domination’’ that inescapably accompany human ordering</w:t>
      </w:r>
      <w:r w:rsidRPr="00EB6434">
        <w:rPr>
          <w:sz w:val="14"/>
        </w:rPr>
        <w:t xml:space="preserve">. </w:t>
      </w:r>
      <w:r w:rsidRPr="00EB6434">
        <w:rPr>
          <w:rStyle w:val="TitleChar"/>
        </w:rPr>
        <w:t xml:space="preserve">We must think the possibility of roughly </w:t>
      </w:r>
      <w:r w:rsidRPr="00EB6434">
        <w:rPr>
          <w:rStyle w:val="Box"/>
        </w:rPr>
        <w:t xml:space="preserve">equivalent power </w:t>
      </w:r>
      <w:proofErr w:type="spellStart"/>
      <w:r w:rsidRPr="00EB6434">
        <w:rPr>
          <w:rStyle w:val="Box"/>
        </w:rPr>
        <w:t>rela</w:t>
      </w:r>
      <w:proofErr w:type="spellEnd"/>
      <w:r w:rsidRPr="00EB6434">
        <w:rPr>
          <w:rStyle w:val="Box"/>
        </w:rPr>
        <w:t xml:space="preserve">- </w:t>
      </w:r>
      <w:proofErr w:type="spellStart"/>
      <w:r w:rsidRPr="00EB6434">
        <w:rPr>
          <w:rStyle w:val="Box"/>
        </w:rPr>
        <w:t>tions</w:t>
      </w:r>
      <w:proofErr w:type="spellEnd"/>
      <w:r w:rsidRPr="00EB6434">
        <w:rPr>
          <w:rStyle w:val="TitleChar"/>
        </w:rPr>
        <w:t xml:space="preserve"> rather than fantasize the elimination of power from the political </w:t>
      </w:r>
      <w:proofErr w:type="spellStart"/>
      <w:r w:rsidRPr="00EB6434">
        <w:rPr>
          <w:rStyle w:val="TitleChar"/>
        </w:rPr>
        <w:t>uni</w:t>
      </w:r>
      <w:proofErr w:type="spellEnd"/>
      <w:r w:rsidRPr="00EB6434">
        <w:rPr>
          <w:rStyle w:val="TitleChar"/>
        </w:rPr>
        <w:t>- verse</w:t>
      </w:r>
      <w:r w:rsidRPr="00EB6434">
        <w:rPr>
          <w:sz w:val="14"/>
        </w:rPr>
        <w:t xml:space="preserve">. This, conceivably, was also Schmitt’s solution. </w:t>
      </w:r>
      <w:r w:rsidRPr="00EB6434">
        <w:rPr>
          <w:rStyle w:val="TitleChar"/>
        </w:rPr>
        <w:t>Whether his idea of the plurality</w:t>
      </w:r>
      <w:r w:rsidRPr="00EB6434">
        <w:rPr>
          <w:sz w:val="14"/>
        </w:rPr>
        <w:t xml:space="preserve"> of </w:t>
      </w:r>
      <w:proofErr w:type="spellStart"/>
      <w:r w:rsidRPr="00EB6434">
        <w:rPr>
          <w:sz w:val="14"/>
        </w:rPr>
        <w:t>Großräume</w:t>
      </w:r>
      <w:proofErr w:type="spellEnd"/>
      <w:r w:rsidRPr="00EB6434">
        <w:rPr>
          <w:sz w:val="14"/>
        </w:rPr>
        <w:t xml:space="preserve"> </w:t>
      </w:r>
      <w:r w:rsidRPr="00EB6434">
        <w:rPr>
          <w:rStyle w:val="TitleChar"/>
        </w:rPr>
        <w:t xml:space="preserve">could ever be carried out under contemporary </w:t>
      </w:r>
      <w:proofErr w:type="spellStart"/>
      <w:r w:rsidRPr="00EB6434">
        <w:rPr>
          <w:rStyle w:val="TitleChar"/>
        </w:rPr>
        <w:t>cir</w:t>
      </w:r>
      <w:proofErr w:type="spellEnd"/>
      <w:r w:rsidRPr="00EB6434">
        <w:rPr>
          <w:rStyle w:val="TitleChar"/>
        </w:rPr>
        <w:t xml:space="preserve">- </w:t>
      </w:r>
      <w:proofErr w:type="spellStart"/>
      <w:r w:rsidRPr="00EB6434">
        <w:rPr>
          <w:rStyle w:val="TitleChar"/>
        </w:rPr>
        <w:t>cumstances</w:t>
      </w:r>
      <w:proofErr w:type="spellEnd"/>
      <w:r w:rsidRPr="00EB6434">
        <w:rPr>
          <w:rStyle w:val="TitleChar"/>
        </w:rPr>
        <w:t xml:space="preserve"> is,</w:t>
      </w:r>
      <w:r w:rsidRPr="00EB6434">
        <w:rPr>
          <w:sz w:val="14"/>
        </w:rPr>
        <w:t xml:space="preserve"> to be sure, </w:t>
      </w:r>
      <w:r w:rsidRPr="00EB6434">
        <w:rPr>
          <w:rStyle w:val="TitleChar"/>
        </w:rPr>
        <w:t xml:space="preserve">more than a little doubtful, given that the United States enjoys a </w:t>
      </w:r>
      <w:r w:rsidRPr="00EB6434">
        <w:rPr>
          <w:rStyle w:val="Box"/>
        </w:rPr>
        <w:t>monopoly on guns, goods, and the Good</w:t>
      </w:r>
      <w:r w:rsidRPr="00EB6434">
        <w:rPr>
          <w:rStyle w:val="TitleChar"/>
        </w:rPr>
        <w:t>, in the form of a supremely effective ideology of universal ‘‘democratization.’’</w:t>
      </w:r>
      <w:r w:rsidRPr="00EB6434">
        <w:rPr>
          <w:sz w:val="14"/>
        </w:rPr>
        <w:t xml:space="preserve"> Still, </w:t>
      </w:r>
      <w:r w:rsidRPr="00EB6434">
        <w:rPr>
          <w:rStyle w:val="TitleChar"/>
        </w:rPr>
        <w:t>we would do well to devise vocabularies that do not just emphatically repeat</w:t>
      </w:r>
      <w:r w:rsidRPr="00EB6434">
        <w:rPr>
          <w:sz w:val="14"/>
        </w:rPr>
        <w:t xml:space="preserve"> </w:t>
      </w:r>
      <w:proofErr w:type="spellStart"/>
      <w:r w:rsidRPr="00EB6434">
        <w:rPr>
          <w:sz w:val="14"/>
        </w:rPr>
        <w:t>philo</w:t>
      </w:r>
      <w:proofErr w:type="spellEnd"/>
      <w:r w:rsidRPr="00EB6434">
        <w:rPr>
          <w:sz w:val="14"/>
        </w:rPr>
        <w:t xml:space="preserve">- </w:t>
      </w:r>
      <w:proofErr w:type="spellStart"/>
      <w:r w:rsidRPr="00EB6434">
        <w:rPr>
          <w:sz w:val="14"/>
        </w:rPr>
        <w:t>sophically</w:t>
      </w:r>
      <w:proofErr w:type="spellEnd"/>
      <w:r w:rsidRPr="00EB6434">
        <w:rPr>
          <w:sz w:val="14"/>
        </w:rPr>
        <w:t xml:space="preserve"> more </w:t>
      </w:r>
      <w:r w:rsidRPr="00EB6434">
        <w:rPr>
          <w:rStyle w:val="TitleChar"/>
        </w:rPr>
        <w:t>sophisticated versions of the</w:t>
      </w:r>
      <w:r w:rsidRPr="00EB6434">
        <w:rPr>
          <w:sz w:val="14"/>
        </w:rPr>
        <w:t xml:space="preserve"> </w:t>
      </w:r>
      <w:r w:rsidRPr="00EB6434">
        <w:rPr>
          <w:rStyle w:val="TitleChar"/>
        </w:rPr>
        <w:t>liberal ideology of painless, effortless,</w:t>
      </w:r>
      <w:r w:rsidRPr="00EB6434">
        <w:rPr>
          <w:sz w:val="14"/>
        </w:rPr>
        <w:t xml:space="preserve"> </w:t>
      </w:r>
      <w:r w:rsidRPr="00EB6434">
        <w:rPr>
          <w:rStyle w:val="TitleChar"/>
        </w:rPr>
        <w:t>universal equality</w:t>
      </w:r>
      <w:r w:rsidRPr="00EB6434">
        <w:rPr>
          <w:sz w:val="14"/>
        </w:rPr>
        <w:t xml:space="preserve">. The space of the political will never be created by a bloodless, </w:t>
      </w:r>
      <w:proofErr w:type="spellStart"/>
      <w:r w:rsidRPr="00EB6434">
        <w:rPr>
          <w:sz w:val="14"/>
        </w:rPr>
        <w:t>Benjaminian</w:t>
      </w:r>
      <w:proofErr w:type="spellEnd"/>
      <w:r w:rsidRPr="00EB6434">
        <w:rPr>
          <w:sz w:val="14"/>
        </w:rPr>
        <w:t xml:space="preserve"> divine violence. Nor is it to be confused with the space of the simply human. </w:t>
      </w:r>
      <w:r w:rsidRPr="00EB6434">
        <w:rPr>
          <w:rStyle w:val="TitleChar"/>
        </w:rPr>
        <w:t>To dream the dreams of universal inclusion</w:t>
      </w:r>
      <w:r w:rsidRPr="00EB6434">
        <w:rPr>
          <w:sz w:val="14"/>
        </w:rPr>
        <w:t xml:space="preserve"> may satisfy an irrepressible human desire, but it </w:t>
      </w:r>
      <w:r w:rsidRPr="00EB6434">
        <w:rPr>
          <w:rStyle w:val="TitleChar"/>
        </w:rPr>
        <w:t xml:space="preserve">may also always produce recurring, asphyxiating political nightmares of </w:t>
      </w:r>
      <w:r w:rsidRPr="00EB6434">
        <w:rPr>
          <w:rStyle w:val="Box"/>
        </w:rPr>
        <w:t>absolute exclusion</w:t>
      </w:r>
      <w:r w:rsidRPr="00EB6434">
        <w:rPr>
          <w:rStyle w:val="TitleChar"/>
        </w:rPr>
        <w:t>.</w:t>
      </w:r>
    </w:p>
    <w:p w14:paraId="748EE46B" w14:textId="77777777" w:rsidR="008612BA" w:rsidRDefault="008612BA" w:rsidP="008612BA">
      <w:pPr>
        <w:rPr>
          <w:rStyle w:val="TitleChar"/>
        </w:rPr>
      </w:pPr>
    </w:p>
    <w:p w14:paraId="28DDC95E" w14:textId="77777777" w:rsidR="008612BA" w:rsidRDefault="008612BA" w:rsidP="008612BA">
      <w:pPr>
        <w:pStyle w:val="Heading4"/>
      </w:pPr>
      <w:r>
        <w:t xml:space="preserve">Liberalism is the more violent system </w:t>
      </w:r>
    </w:p>
    <w:p w14:paraId="5F82F596" w14:textId="77777777" w:rsidR="008612BA" w:rsidRPr="007A32CB" w:rsidRDefault="008612BA" w:rsidP="008612BA">
      <w:proofErr w:type="spellStart"/>
      <w:r w:rsidRPr="007A32CB">
        <w:rPr>
          <w:rStyle w:val="StyleStyleBold12pt"/>
        </w:rPr>
        <w:t>Thorup</w:t>
      </w:r>
      <w:proofErr w:type="spellEnd"/>
      <w:r w:rsidRPr="007A32CB">
        <w:rPr>
          <w:rStyle w:val="StyleStyleBold12pt"/>
        </w:rPr>
        <w:t xml:space="preserve"> 6</w:t>
      </w:r>
      <w:r>
        <w:t xml:space="preserve"> </w:t>
      </w:r>
      <w:r w:rsidRPr="007A32CB">
        <w:t xml:space="preserve">In </w:t>
      </w:r>
      <w:proofErr w:type="spellStart"/>
      <w:r w:rsidRPr="007A32CB">
        <w:t>Defence</w:t>
      </w:r>
      <w:proofErr w:type="spellEnd"/>
      <w:r w:rsidRPr="007A32CB">
        <w:t xml:space="preserve"> of Enmity - Critiques of Liberal Globalism</w:t>
      </w:r>
      <w:r>
        <w:t xml:space="preserve">, </w:t>
      </w:r>
      <w:proofErr w:type="spellStart"/>
      <w:r w:rsidRPr="007A32CB">
        <w:t>Mikkel</w:t>
      </w:r>
      <w:proofErr w:type="spellEnd"/>
      <w:r w:rsidRPr="007A32CB">
        <w:t xml:space="preserve"> </w:t>
      </w:r>
      <w:proofErr w:type="spellStart"/>
      <w:r w:rsidRPr="007A32CB">
        <w:t>Thorup</w:t>
      </w:r>
      <w:proofErr w:type="spellEnd"/>
      <w:r>
        <w:t>, Ph.D.-dissertation, Institute of Philosophy and the History of Ideas, Department of the History of Ideas, University of Aarhus, Denmark, January 2006</w:t>
      </w:r>
    </w:p>
    <w:p w14:paraId="3E145E8C" w14:textId="77777777" w:rsidR="008612BA" w:rsidRDefault="008612BA" w:rsidP="008612BA">
      <w:pPr>
        <w:rPr>
          <w:sz w:val="14"/>
        </w:rPr>
      </w:pPr>
    </w:p>
    <w:p w14:paraId="2E7BFFA5" w14:textId="77777777" w:rsidR="008612BA" w:rsidRPr="007A32CB" w:rsidRDefault="008612BA" w:rsidP="008612BA">
      <w:pPr>
        <w:rPr>
          <w:sz w:val="14"/>
        </w:rPr>
      </w:pPr>
      <w:r w:rsidRPr="007A32CB">
        <w:rPr>
          <w:sz w:val="14"/>
        </w:rPr>
        <w:t xml:space="preserve">This is what we’ve been trying to show, </w:t>
      </w:r>
      <w:r w:rsidRPr="007A32CB">
        <w:rPr>
          <w:rStyle w:val="TitleChar"/>
        </w:rPr>
        <w:t>using enmity as a central category,</w:t>
      </w:r>
      <w:r w:rsidRPr="007A32CB">
        <w:rPr>
          <w:sz w:val="14"/>
        </w:rPr>
        <w:t xml:space="preserve"> and taking political enmity as our point of departure. </w:t>
      </w:r>
      <w:r w:rsidRPr="007A32CB">
        <w:rPr>
          <w:rStyle w:val="TitleChar"/>
        </w:rPr>
        <w:t>Not because political enmity is inherently benign, far from it.</w:t>
      </w:r>
      <w:r w:rsidRPr="007A32CB">
        <w:rPr>
          <w:sz w:val="14"/>
        </w:rPr>
        <w:t xml:space="preserve"> </w:t>
      </w:r>
      <w:r w:rsidRPr="007A32CB">
        <w:rPr>
          <w:rStyle w:val="TitleChar"/>
        </w:rPr>
        <w:t>It comes with problems</w:t>
      </w:r>
      <w:r w:rsidRPr="007A32CB">
        <w:rPr>
          <w:sz w:val="14"/>
        </w:rPr>
        <w:t xml:space="preserve"> of its own, </w:t>
      </w:r>
      <w:r w:rsidRPr="007A32CB">
        <w:rPr>
          <w:rStyle w:val="TitleChar"/>
        </w:rPr>
        <w:t>which liberal globalism is set</w:t>
      </w:r>
      <w:r w:rsidRPr="007A32CB">
        <w:rPr>
          <w:sz w:val="14"/>
        </w:rPr>
        <w:t xml:space="preserve"> on this earth </w:t>
      </w:r>
      <w:r w:rsidRPr="007A32CB">
        <w:rPr>
          <w:rStyle w:val="TitleChar"/>
        </w:rPr>
        <w:t xml:space="preserve">to </w:t>
      </w:r>
      <w:r w:rsidRPr="007A32CB">
        <w:rPr>
          <w:rStyle w:val="Box"/>
        </w:rPr>
        <w:t>emphasize</w:t>
      </w:r>
      <w:r w:rsidRPr="007A32CB">
        <w:rPr>
          <w:rStyle w:val="TitleChar"/>
        </w:rPr>
        <w:t xml:space="preserve"> and criticize</w:t>
      </w:r>
      <w:r w:rsidRPr="007A32CB">
        <w:rPr>
          <w:sz w:val="14"/>
        </w:rPr>
        <w:t xml:space="preserve">. The use of political enmity here is, so to speak, not political but scientific. Political enmity is a theoretical, not a real-historical, concept. </w:t>
      </w:r>
      <w:r w:rsidRPr="007A32CB">
        <w:rPr>
          <w:rStyle w:val="TitleChar"/>
        </w:rPr>
        <w:t>It is implied in the logic of diplomacy, classical international law and regularized warfare and it has some relevance in actual events on the battleground</w:t>
      </w:r>
      <w:r w:rsidRPr="007A32CB">
        <w:rPr>
          <w:sz w:val="14"/>
        </w:rPr>
        <w:t>, at least before industrialized warfare. But, this has been no exercise in nostalgia for a lost warrior ethics. Theoretically, we have to presuppose the political enmity, no matter how much it in actual practice has been contaminated by the other forms of enmity</w:t>
      </w:r>
      <w:proofErr w:type="gramStart"/>
      <w:r w:rsidRPr="007A32CB">
        <w:rPr>
          <w:sz w:val="14"/>
        </w:rPr>
        <w:t>.</w:t>
      </w:r>
      <w:r w:rsidRPr="007A32CB">
        <w:rPr>
          <w:sz w:val="12"/>
        </w:rPr>
        <w:t>¶</w:t>
      </w:r>
      <w:proofErr w:type="gramEnd"/>
      <w:r w:rsidRPr="007A32CB">
        <w:rPr>
          <w:sz w:val="14"/>
        </w:rPr>
        <w:t xml:space="preserve"> Politically, </w:t>
      </w:r>
      <w:r w:rsidRPr="007A32CB">
        <w:rPr>
          <w:rStyle w:val="TitleChar"/>
        </w:rPr>
        <w:t>it serves as a critical corrective</w:t>
      </w:r>
      <w:r w:rsidRPr="007A32CB">
        <w:rPr>
          <w:sz w:val="14"/>
        </w:rPr>
        <w:t xml:space="preserve"> and, perhaps, as a minimal utopia (as one of my fellow PhD-students called it</w:t>
      </w:r>
      <w:r w:rsidRPr="007A32CB">
        <w:rPr>
          <w:rStyle w:val="TitleChar"/>
        </w:rPr>
        <w:t xml:space="preserve">); the best to hope for. Instead of the current liberal </w:t>
      </w:r>
      <w:r w:rsidRPr="007A32CB">
        <w:rPr>
          <w:rStyle w:val="Box"/>
        </w:rPr>
        <w:t>monopolization of legitimacy</w:t>
      </w:r>
      <w:r w:rsidRPr="007A32CB">
        <w:rPr>
          <w:rStyle w:val="TitleChar"/>
        </w:rPr>
        <w:t>, we should</w:t>
      </w:r>
      <w:r w:rsidRPr="007A32CB">
        <w:rPr>
          <w:sz w:val="14"/>
        </w:rPr>
        <w:t xml:space="preserve"> perhaps </w:t>
      </w:r>
      <w:r w:rsidRPr="007A32CB">
        <w:rPr>
          <w:rStyle w:val="TitleChar"/>
        </w:rPr>
        <w:t>learn to recognize “legitimate non-democratic regimes that have the authority to contain tensions</w:t>
      </w:r>
      <w:r w:rsidRPr="007A32CB">
        <w:rPr>
          <w:sz w:val="14"/>
        </w:rPr>
        <w:t xml:space="preserve"> but can also respect a minimum of social and political rights” (</w:t>
      </w:r>
      <w:proofErr w:type="spellStart"/>
      <w:r w:rsidRPr="007A32CB">
        <w:rPr>
          <w:sz w:val="14"/>
        </w:rPr>
        <w:t>Hirst</w:t>
      </w:r>
      <w:proofErr w:type="spellEnd"/>
      <w:r w:rsidRPr="007A32CB">
        <w:rPr>
          <w:sz w:val="14"/>
        </w:rPr>
        <w:t xml:space="preserve"> 2002: 8). Postmodern state or chaos and war are not the exclusive options of a global era. </w:t>
      </w:r>
      <w:r w:rsidRPr="007A32CB">
        <w:rPr>
          <w:rStyle w:val="Box"/>
        </w:rPr>
        <w:t>Most</w:t>
      </w:r>
      <w:r w:rsidRPr="007A32CB">
        <w:rPr>
          <w:rStyle w:val="TitleChar"/>
        </w:rPr>
        <w:t xml:space="preserve"> non- liberal regimes do not engage in continuous </w:t>
      </w:r>
      <w:proofErr w:type="gramStart"/>
      <w:r w:rsidRPr="007A32CB">
        <w:rPr>
          <w:rStyle w:val="TitleChar"/>
        </w:rPr>
        <w:t>war-making</w:t>
      </w:r>
      <w:proofErr w:type="gramEnd"/>
      <w:r w:rsidRPr="007A32CB">
        <w:rPr>
          <w:rStyle w:val="TitleChar"/>
        </w:rPr>
        <w:t>; they do not sponsor terrorism or engage in constant repression</w:t>
      </w:r>
      <w:r w:rsidRPr="007A32CB">
        <w:rPr>
          <w:sz w:val="14"/>
        </w:rPr>
        <w:t xml:space="preserve">. </w:t>
      </w:r>
      <w:r w:rsidRPr="007A32CB">
        <w:rPr>
          <w:rStyle w:val="TitleChar"/>
        </w:rPr>
        <w:t>Most people, even in non-liberal regimes, do live good lives.</w:t>
      </w:r>
      <w:r w:rsidRPr="007A32CB">
        <w:rPr>
          <w:sz w:val="14"/>
        </w:rPr>
        <w:t xml:space="preserve"> </w:t>
      </w:r>
      <w:proofErr w:type="spellStart"/>
      <w:r w:rsidRPr="007A32CB">
        <w:rPr>
          <w:sz w:val="14"/>
        </w:rPr>
        <w:t>Iin</w:t>
      </w:r>
      <w:proofErr w:type="spellEnd"/>
      <w:r w:rsidRPr="007A32CB">
        <w:rPr>
          <w:sz w:val="14"/>
        </w:rPr>
        <w:t xml:space="preserve"> an interview conducted by myself and Frank Beck Lassen, John Gray said: “</w:t>
      </w:r>
      <w:r w:rsidRPr="007A32CB">
        <w:rPr>
          <w:rStyle w:val="TitleChar"/>
        </w:rPr>
        <w:t>People can live peaceful, productive, creative lives without a global liberal society”</w:t>
      </w:r>
      <w:r w:rsidRPr="007A32CB">
        <w:rPr>
          <w:sz w:val="14"/>
        </w:rPr>
        <w:t xml:space="preserve"> (</w:t>
      </w:r>
      <w:proofErr w:type="spellStart"/>
      <w:r w:rsidRPr="007A32CB">
        <w:rPr>
          <w:sz w:val="14"/>
        </w:rPr>
        <w:t>Thorup</w:t>
      </w:r>
      <w:proofErr w:type="spellEnd"/>
      <w:r w:rsidRPr="007A32CB">
        <w:rPr>
          <w:sz w:val="14"/>
        </w:rPr>
        <w:t xml:space="preserve"> &amp; Lassen 2005: 12). </w:t>
      </w:r>
      <w:r w:rsidRPr="007A32CB">
        <w:rPr>
          <w:rStyle w:val="TitleChar"/>
        </w:rPr>
        <w:t>This is the</w:t>
      </w:r>
      <w:r>
        <w:rPr>
          <w:rStyle w:val="TitleChar"/>
        </w:rPr>
        <w:t xml:space="preserve"> </w:t>
      </w:r>
      <w:r w:rsidRPr="007A32CB">
        <w:rPr>
          <w:rStyle w:val="TitleChar"/>
        </w:rPr>
        <w:t xml:space="preserve">truth, which liberalism </w:t>
      </w:r>
      <w:r w:rsidRPr="007A32CB">
        <w:rPr>
          <w:rStyle w:val="Box"/>
        </w:rPr>
        <w:t>refuses to see</w:t>
      </w:r>
      <w:r w:rsidRPr="007A32CB">
        <w:rPr>
          <w:sz w:val="14"/>
        </w:rPr>
        <w:t xml:space="preserve">. Paul </w:t>
      </w:r>
      <w:proofErr w:type="spellStart"/>
      <w:r w:rsidRPr="007A32CB">
        <w:rPr>
          <w:sz w:val="14"/>
        </w:rPr>
        <w:t>Hirst</w:t>
      </w:r>
      <w:proofErr w:type="spellEnd"/>
      <w:r w:rsidRPr="007A32CB">
        <w:rPr>
          <w:sz w:val="14"/>
        </w:rPr>
        <w:t xml:space="preserve"> (2002: 8) insists: “It is what regimes do that matters” and in this, liberal democracies may have less reason to claim moral superiority. </w:t>
      </w:r>
      <w:r w:rsidRPr="007A32CB">
        <w:rPr>
          <w:rStyle w:val="TitleChar"/>
        </w:rPr>
        <w:t>Just as there is no necessary connection between liberalism and democracy, there is none between liberalism and pacifism</w:t>
      </w:r>
      <w:r w:rsidRPr="007A32CB">
        <w:rPr>
          <w:sz w:val="14"/>
        </w:rPr>
        <w:t xml:space="preserve">. </w:t>
      </w:r>
      <w:r w:rsidRPr="007A32CB">
        <w:rPr>
          <w:rStyle w:val="TitleChar"/>
        </w:rPr>
        <w:t xml:space="preserve">This is the </w:t>
      </w:r>
      <w:r w:rsidRPr="007A32CB">
        <w:rPr>
          <w:rStyle w:val="Box"/>
        </w:rPr>
        <w:t>illusion of liberalism</w:t>
      </w:r>
      <w:r w:rsidRPr="007A32CB">
        <w:rPr>
          <w:sz w:val="14"/>
        </w:rPr>
        <w:t xml:space="preserve">, radicalized by liberal globalism. And </w:t>
      </w:r>
      <w:r w:rsidRPr="007A32CB">
        <w:rPr>
          <w:rStyle w:val="TitleChar"/>
        </w:rPr>
        <w:t>it’s the illusion we’re attempting to undermine</w:t>
      </w:r>
      <w:r w:rsidRPr="007A32CB">
        <w:rPr>
          <w:sz w:val="14"/>
        </w:rPr>
        <w:t xml:space="preserve"> by insisting on the political nature of post-political liberalism. </w:t>
      </w:r>
      <w:r w:rsidRPr="007A32CB">
        <w:rPr>
          <w:rStyle w:val="TitleChar"/>
        </w:rPr>
        <w:t xml:space="preserve">Politics as conflict is </w:t>
      </w:r>
      <w:r w:rsidRPr="007A32CB">
        <w:rPr>
          <w:rStyle w:val="Box"/>
        </w:rPr>
        <w:t>not inherently despotic or violent.</w:t>
      </w:r>
      <w:r w:rsidRPr="007A32CB">
        <w:rPr>
          <w:rStyle w:val="TitleChar"/>
        </w:rPr>
        <w:t xml:space="preserve"> That is just the liberal way of understanding and presenting it</w:t>
      </w:r>
      <w:r w:rsidRPr="007A32CB">
        <w:rPr>
          <w:sz w:val="14"/>
        </w:rPr>
        <w:t xml:space="preserve"> (like politics as technique is understood and described as inauthentic in much liberalism critique). Here, </w:t>
      </w:r>
      <w:r w:rsidRPr="007A32CB">
        <w:rPr>
          <w:rStyle w:val="TitleChar"/>
        </w:rPr>
        <w:t>politics as conflict has served us as a counter- narrative to a hegemonic politics as technique and as a way to see the workings within politics as technique of the exact same dangers,</w:t>
      </w:r>
      <w:r w:rsidRPr="007A32CB">
        <w:rPr>
          <w:sz w:val="14"/>
        </w:rPr>
        <w:t xml:space="preserve"> that is being delegated to politics as conflict, </w:t>
      </w:r>
      <w:r w:rsidRPr="007A32CB">
        <w:rPr>
          <w:rStyle w:val="TitleChar"/>
        </w:rPr>
        <w:t>that is, repression, exclusion, creation of ‘others’, war internally and externally</w:t>
      </w:r>
      <w:proofErr w:type="gramStart"/>
      <w:r w:rsidRPr="007A32CB">
        <w:rPr>
          <w:rStyle w:val="TitleChar"/>
        </w:rPr>
        <w:t>.</w:t>
      </w:r>
      <w:r w:rsidRPr="007A32CB">
        <w:rPr>
          <w:rStyle w:val="TitleChar"/>
          <w:sz w:val="12"/>
          <w:u w:val="none"/>
        </w:rPr>
        <w:t>¶</w:t>
      </w:r>
      <w:proofErr w:type="gramEnd"/>
      <w:r w:rsidRPr="007A32CB">
        <w:rPr>
          <w:rStyle w:val="TitleChar"/>
          <w:sz w:val="12"/>
        </w:rPr>
        <w:t xml:space="preserve"> </w:t>
      </w:r>
      <w:r w:rsidRPr="007A32CB">
        <w:rPr>
          <w:rStyle w:val="TitleChar"/>
        </w:rPr>
        <w:t xml:space="preserve">The liberal-humanitarian discourse becomes the </w:t>
      </w:r>
      <w:r w:rsidRPr="007A32CB">
        <w:rPr>
          <w:rStyle w:val="Box"/>
        </w:rPr>
        <w:t>language of intervention</w:t>
      </w:r>
      <w:r w:rsidRPr="007A32CB">
        <w:rPr>
          <w:sz w:val="14"/>
        </w:rPr>
        <w:t xml:space="preserve">; </w:t>
      </w:r>
      <w:r w:rsidRPr="007A32CB">
        <w:rPr>
          <w:rStyle w:val="TitleChar"/>
        </w:rPr>
        <w:t xml:space="preserve">and “thinking their interventions benign or neutral, they intervene </w:t>
      </w:r>
      <w:r w:rsidRPr="007A32CB">
        <w:rPr>
          <w:rStyle w:val="Box"/>
        </w:rPr>
        <w:t>more often</w:t>
      </w:r>
      <w:r w:rsidRPr="007A32CB">
        <w:rPr>
          <w:rStyle w:val="TitleChar"/>
        </w:rPr>
        <w:t xml:space="preserve"> than they otherwise might</w:t>
      </w:r>
      <w:r w:rsidRPr="007A32CB">
        <w:rPr>
          <w:sz w:val="14"/>
        </w:rPr>
        <w:t xml:space="preserve">” (Kennedy 2004: 23); </w:t>
      </w:r>
      <w:r w:rsidRPr="007A32CB">
        <w:rPr>
          <w:rStyle w:val="TitleChar"/>
        </w:rPr>
        <w:t>and often in areas and ways, which doesn’t help the ‘victims’ intended</w:t>
      </w:r>
      <w:r w:rsidRPr="007A32CB">
        <w:rPr>
          <w:sz w:val="14"/>
        </w:rPr>
        <w:t xml:space="preserve">. This is not to deny the need, often, of intervention of various kinds, and it is certainly no questioning of the humanitarian motive. The ideology critique of this text is not to seek the real, hard reason behind the </w:t>
      </w:r>
      <w:proofErr w:type="gramStart"/>
      <w:r w:rsidRPr="007A32CB">
        <w:rPr>
          <w:sz w:val="14"/>
        </w:rPr>
        <w:t>soft spoken</w:t>
      </w:r>
      <w:proofErr w:type="gramEnd"/>
      <w:r w:rsidRPr="007A32CB">
        <w:rPr>
          <w:sz w:val="14"/>
        </w:rPr>
        <w:t xml:space="preserve"> words but to take the humanitarian language and motivation serious and then to look critically at the implications of good intentions. It’s my thesis that a not insignificant part of the problem lies in an insufficient understanding of power. David Kennedy says that the humanitarian blindness “often begins at the moment the humanitarian averts his eyes from his own power” (2004: 329, my italics). </w:t>
      </w:r>
      <w:r w:rsidRPr="007A32CB">
        <w:rPr>
          <w:rStyle w:val="TitleChar"/>
        </w:rPr>
        <w:t xml:space="preserve">Humanitarians and liberal opinion-makers wield enormous </w:t>
      </w:r>
      <w:r w:rsidRPr="007A32CB">
        <w:rPr>
          <w:rStyle w:val="TitleChar"/>
        </w:rPr>
        <w:lastRenderedPageBreak/>
        <w:t>power, also military power, but this goes unnoticed in and through the liberal-humanist discourse</w:t>
      </w:r>
      <w:r w:rsidRPr="007A32CB">
        <w:rPr>
          <w:sz w:val="14"/>
        </w:rPr>
        <w:t xml:space="preserve">, which consistently cast off any appearance of own power and names power as evil and as the problem to be overcome. This is the understanding of self and power constitutive of </w:t>
      </w:r>
      <w:proofErr w:type="gramStart"/>
      <w:r w:rsidRPr="007A32CB">
        <w:rPr>
          <w:sz w:val="14"/>
        </w:rPr>
        <w:t>liberalism, that</w:t>
      </w:r>
      <w:proofErr w:type="gramEnd"/>
      <w:r w:rsidRPr="007A32CB">
        <w:rPr>
          <w:sz w:val="14"/>
        </w:rPr>
        <w:t xml:space="preserve"> I’ve told.</w:t>
      </w:r>
    </w:p>
    <w:p w14:paraId="660B2E29" w14:textId="77777777" w:rsidR="008612BA" w:rsidRDefault="008612BA" w:rsidP="008612BA"/>
    <w:p w14:paraId="55F6D733" w14:textId="77777777" w:rsidR="008612BA" w:rsidRDefault="008612BA" w:rsidP="008612BA">
      <w:pPr>
        <w:pStyle w:val="Heading4"/>
      </w:pPr>
      <w:r>
        <w:t xml:space="preserve">The intention is to limit conflict- the alternative is more unlimited enmities and more ferocious wars </w:t>
      </w:r>
    </w:p>
    <w:p w14:paraId="79AAA67A" w14:textId="77777777" w:rsidR="008612BA" w:rsidRPr="007A32CB" w:rsidRDefault="008612BA" w:rsidP="008612BA">
      <w:proofErr w:type="spellStart"/>
      <w:r w:rsidRPr="007A32CB">
        <w:rPr>
          <w:rStyle w:val="StyleStyleBold12pt"/>
        </w:rPr>
        <w:t>Thorup</w:t>
      </w:r>
      <w:proofErr w:type="spellEnd"/>
      <w:r w:rsidRPr="007A32CB">
        <w:rPr>
          <w:rStyle w:val="StyleStyleBold12pt"/>
        </w:rPr>
        <w:t xml:space="preserve"> 6</w:t>
      </w:r>
      <w:r>
        <w:t xml:space="preserve"> </w:t>
      </w:r>
      <w:r w:rsidRPr="007A32CB">
        <w:t xml:space="preserve">In </w:t>
      </w:r>
      <w:proofErr w:type="spellStart"/>
      <w:r w:rsidRPr="007A32CB">
        <w:t>Defence</w:t>
      </w:r>
      <w:proofErr w:type="spellEnd"/>
      <w:r w:rsidRPr="007A32CB">
        <w:t xml:space="preserve"> of Enmity - Critiques of Liberal Globalism</w:t>
      </w:r>
      <w:r>
        <w:t xml:space="preserve">, </w:t>
      </w:r>
      <w:proofErr w:type="spellStart"/>
      <w:r w:rsidRPr="007A32CB">
        <w:t>Mikkel</w:t>
      </w:r>
      <w:proofErr w:type="spellEnd"/>
      <w:r w:rsidRPr="007A32CB">
        <w:t xml:space="preserve"> </w:t>
      </w:r>
      <w:proofErr w:type="spellStart"/>
      <w:r w:rsidRPr="007A32CB">
        <w:t>Thorup</w:t>
      </w:r>
      <w:proofErr w:type="spellEnd"/>
      <w:r>
        <w:t>, Ph.D.-dissertation, Institute of Philosophy and the History of Ideas, Department of the History of Ideas, University of Aarhus, Denmark, January 2006</w:t>
      </w:r>
    </w:p>
    <w:p w14:paraId="22C18631" w14:textId="77777777" w:rsidR="008612BA" w:rsidRPr="004C4F30" w:rsidRDefault="008612BA" w:rsidP="008612BA"/>
    <w:p w14:paraId="7545C09E" w14:textId="77777777" w:rsidR="008612BA" w:rsidRPr="004C4F30" w:rsidRDefault="008612BA" w:rsidP="008612BA">
      <w:pPr>
        <w:rPr>
          <w:sz w:val="14"/>
        </w:rPr>
      </w:pPr>
      <w:r w:rsidRPr="004C4F30">
        <w:rPr>
          <w:sz w:val="14"/>
        </w:rPr>
        <w:t xml:space="preserve">Gary </w:t>
      </w:r>
      <w:proofErr w:type="spellStart"/>
      <w:r w:rsidRPr="004C4F30">
        <w:rPr>
          <w:sz w:val="14"/>
        </w:rPr>
        <w:t>Ulmen</w:t>
      </w:r>
      <w:proofErr w:type="spellEnd"/>
      <w:r w:rsidRPr="004C4F30">
        <w:rPr>
          <w:sz w:val="14"/>
        </w:rPr>
        <w:t xml:space="preserve"> (1987: 188) </w:t>
      </w:r>
      <w:proofErr w:type="gramStart"/>
      <w:r w:rsidRPr="004C4F30">
        <w:rPr>
          <w:sz w:val="14"/>
        </w:rPr>
        <w:t>says that</w:t>
      </w:r>
      <w:proofErr w:type="gramEnd"/>
      <w:r w:rsidRPr="004C4F30">
        <w:rPr>
          <w:sz w:val="14"/>
        </w:rPr>
        <w:t xml:space="preserve"> “so long as the state retained the monopoly on politics – the enemy was clearly the public enemy”. The decline in enmities is connected to loss of the state’s monopoly on deciding and naming the enemy. </w:t>
      </w:r>
      <w:r w:rsidRPr="004C4F30">
        <w:rPr>
          <w:rStyle w:val="TitleChar"/>
        </w:rPr>
        <w:t>Contrary to presentations of Schmitt as celebrating</w:t>
      </w:r>
      <w:r w:rsidRPr="004C4F30">
        <w:rPr>
          <w:rStyle w:val="TitleChar"/>
          <w:sz w:val="12"/>
          <w:u w:val="none"/>
        </w:rPr>
        <w:t>¶</w:t>
      </w:r>
      <w:r w:rsidRPr="004C4F30">
        <w:rPr>
          <w:rStyle w:val="TitleChar"/>
        </w:rPr>
        <w:t xml:space="preserve"> 113</w:t>
      </w:r>
      <w:r w:rsidRPr="004C4F30">
        <w:rPr>
          <w:rStyle w:val="TitleChar"/>
          <w:sz w:val="12"/>
          <w:u w:val="none"/>
        </w:rPr>
        <w:t>¶</w:t>
      </w:r>
      <w:r w:rsidRPr="004C4F30">
        <w:rPr>
          <w:rStyle w:val="TitleChar"/>
        </w:rPr>
        <w:t xml:space="preserve"> enmity and war</w:t>
      </w:r>
      <w:r w:rsidRPr="004C4F30">
        <w:rPr>
          <w:sz w:val="14"/>
        </w:rPr>
        <w:t>, as the hidden architect behind the wars of the present American administration</w:t>
      </w:r>
      <w:proofErr w:type="gramStart"/>
      <w:r w:rsidRPr="004C4F30">
        <w:rPr>
          <w:sz w:val="14"/>
        </w:rPr>
        <w:t>,33</w:t>
      </w:r>
      <w:proofErr w:type="gramEnd"/>
      <w:r w:rsidRPr="004C4F30">
        <w:rPr>
          <w:sz w:val="14"/>
        </w:rPr>
        <w:t xml:space="preserve"> </w:t>
      </w:r>
      <w:r w:rsidRPr="004C4F30">
        <w:rPr>
          <w:rStyle w:val="TitleChar"/>
        </w:rPr>
        <w:t xml:space="preserve">it was Schmitt’s intention to </w:t>
      </w:r>
      <w:r w:rsidRPr="004C4F30">
        <w:rPr>
          <w:rStyle w:val="Box"/>
        </w:rPr>
        <w:t>limit both enmity and war</w:t>
      </w:r>
      <w:r w:rsidRPr="004C4F30">
        <w:rPr>
          <w:rStyle w:val="TitleChar"/>
        </w:rPr>
        <w:t xml:space="preserve"> to its most contained forms</w:t>
      </w:r>
      <w:r w:rsidRPr="004C4F30">
        <w:rPr>
          <w:sz w:val="14"/>
        </w:rPr>
        <w:t xml:space="preserve">. </w:t>
      </w:r>
      <w:r w:rsidRPr="004C4F30">
        <w:rPr>
          <w:rStyle w:val="TitleChar"/>
        </w:rPr>
        <w:t>War is only justified in “the situation of a real fight against a real</w:t>
      </w:r>
      <w:r w:rsidRPr="004C4F30">
        <w:rPr>
          <w:sz w:val="14"/>
        </w:rPr>
        <w:t xml:space="preserve"> </w:t>
      </w:r>
      <w:r w:rsidRPr="004C4F30">
        <w:rPr>
          <w:rStyle w:val="TitleChar"/>
        </w:rPr>
        <w:t xml:space="preserve">enemy, not through any ideals, </w:t>
      </w:r>
      <w:proofErr w:type="spellStart"/>
      <w:r w:rsidRPr="004C4F30">
        <w:rPr>
          <w:rStyle w:val="TitleChar"/>
        </w:rPr>
        <w:t>programmes</w:t>
      </w:r>
      <w:proofErr w:type="spellEnd"/>
      <w:r w:rsidRPr="004C4F30">
        <w:rPr>
          <w:rStyle w:val="TitleChar"/>
        </w:rPr>
        <w:t xml:space="preserve"> or </w:t>
      </w:r>
      <w:proofErr w:type="spellStart"/>
      <w:r w:rsidRPr="004C4F30">
        <w:rPr>
          <w:rStyle w:val="TitleChar"/>
        </w:rPr>
        <w:t>normativities</w:t>
      </w:r>
      <w:proofErr w:type="spellEnd"/>
      <w:r w:rsidRPr="004C4F30">
        <w:rPr>
          <w:sz w:val="14"/>
        </w:rPr>
        <w:t xml:space="preserve">” (1996a: 49). </w:t>
      </w:r>
      <w:r w:rsidRPr="004C4F30">
        <w:rPr>
          <w:rStyle w:val="TitleChar"/>
        </w:rPr>
        <w:t>Implicit is the conviction that both enmity and war is</w:t>
      </w:r>
      <w:r w:rsidRPr="004C4F30">
        <w:rPr>
          <w:sz w:val="14"/>
        </w:rPr>
        <w:t xml:space="preserve"> </w:t>
      </w:r>
      <w:r w:rsidRPr="004C4F30">
        <w:rPr>
          <w:rStyle w:val="Box"/>
        </w:rPr>
        <w:t>ineradicable</w:t>
      </w:r>
      <w:r w:rsidRPr="004C4F30">
        <w:rPr>
          <w:sz w:val="14"/>
        </w:rPr>
        <w:t xml:space="preserve">, which may be true or wrong, but </w:t>
      </w:r>
      <w:r w:rsidRPr="004C4F30">
        <w:rPr>
          <w:rStyle w:val="TitleChar"/>
        </w:rPr>
        <w:t>once you accept the thesis of the permanence of the political (as conflict), you’re obligated to find ways to live with enmity and war</w:t>
      </w:r>
      <w:r w:rsidRPr="004C4F30">
        <w:rPr>
          <w:sz w:val="14"/>
        </w:rPr>
        <w:t xml:space="preserve">. His thesis is that </w:t>
      </w:r>
      <w:r w:rsidRPr="004C4F30">
        <w:rPr>
          <w:rStyle w:val="TitleChar"/>
        </w:rPr>
        <w:t xml:space="preserve">the decline of the nation state will not mean less enmity or fewer wars but rather </w:t>
      </w:r>
      <w:r w:rsidRPr="004C4F30">
        <w:rPr>
          <w:rStyle w:val="Box"/>
        </w:rPr>
        <w:t>more unlimited enmities and more ferocious wars.</w:t>
      </w:r>
      <w:r w:rsidRPr="004C4F30">
        <w:rPr>
          <w:sz w:val="14"/>
        </w:rPr>
        <w:t xml:space="preserve"> The three enmities above are the ones usually discussed in connection with Schmitt. But there are more concepts of enmity implicit in his work:</w:t>
      </w:r>
    </w:p>
    <w:p w14:paraId="0FFB5DCB" w14:textId="77777777" w:rsidR="008612BA" w:rsidRDefault="008612BA" w:rsidP="008612BA">
      <w:pPr>
        <w:pStyle w:val="Heading2"/>
      </w:pPr>
      <w:r>
        <w:lastRenderedPageBreak/>
        <w:t>A2: Nazi</w:t>
      </w:r>
    </w:p>
    <w:p w14:paraId="3949F9E8" w14:textId="77777777" w:rsidR="008612BA" w:rsidRPr="00B60F86" w:rsidRDefault="008612BA" w:rsidP="008612BA">
      <w:pPr>
        <w:pStyle w:val="Heading4"/>
      </w:pPr>
      <w:r w:rsidRPr="00B60F86">
        <w:t>Indicts of Schmitt serve to uphold the liberal system</w:t>
      </w:r>
    </w:p>
    <w:p w14:paraId="660505DB" w14:textId="77777777" w:rsidR="008612BA" w:rsidRPr="00B60F86" w:rsidRDefault="008612BA" w:rsidP="008612BA">
      <w:proofErr w:type="spellStart"/>
      <w:r w:rsidRPr="00B60F86">
        <w:rPr>
          <w:rStyle w:val="StyleStyleBold12pt"/>
        </w:rPr>
        <w:t>Piccone</w:t>
      </w:r>
      <w:proofErr w:type="spellEnd"/>
      <w:r w:rsidRPr="00B60F86">
        <w:rPr>
          <w:rStyle w:val="StyleStyleBold12pt"/>
        </w:rPr>
        <w:t xml:space="preserve"> and </w:t>
      </w:r>
      <w:proofErr w:type="spellStart"/>
      <w:r w:rsidRPr="00B60F86">
        <w:rPr>
          <w:rStyle w:val="StyleStyleBold12pt"/>
        </w:rPr>
        <w:t>Ulmen</w:t>
      </w:r>
      <w:proofErr w:type="spellEnd"/>
      <w:r w:rsidRPr="00B60F86">
        <w:rPr>
          <w:rStyle w:val="StyleStyleBold12pt"/>
        </w:rPr>
        <w:t xml:space="preserve"> 2</w:t>
      </w:r>
      <w:r>
        <w:t xml:space="preserve"> Uses and Abuses of Carl Schmitt, Paul </w:t>
      </w:r>
      <w:proofErr w:type="spellStart"/>
      <w:r>
        <w:t>Piccone</w:t>
      </w:r>
      <w:proofErr w:type="spellEnd"/>
      <w:r>
        <w:t xml:space="preserve">, </w:t>
      </w:r>
      <w:r w:rsidRPr="00B60F86">
        <w:t>founder and long-t</w:t>
      </w:r>
      <w:r>
        <w:t xml:space="preserve">ime editor of the journal TELOS, </w:t>
      </w:r>
      <w:r w:rsidRPr="00B60F86">
        <w:t>doctorate in philosophy at SUNY</w:t>
      </w:r>
      <w:r>
        <w:t xml:space="preserve">, Gary </w:t>
      </w:r>
      <w:proofErr w:type="spellStart"/>
      <w:r>
        <w:t>Ulmen</w:t>
      </w:r>
      <w:proofErr w:type="spellEnd"/>
      <w:r>
        <w:t xml:space="preserve">, </w:t>
      </w:r>
      <w:proofErr w:type="spellStart"/>
      <w:r w:rsidRPr="00B60F86">
        <w:t>telos</w:t>
      </w:r>
      <w:proofErr w:type="spellEnd"/>
      <w:r w:rsidRPr="00B60F86">
        <w:t xml:space="preserve"> Winter 2002 vol. 2002 no. 122 3-32</w:t>
      </w:r>
    </w:p>
    <w:p w14:paraId="69BE94D2" w14:textId="77777777" w:rsidR="008612BA" w:rsidRDefault="008612BA" w:rsidP="008612BA"/>
    <w:p w14:paraId="4F603C91" w14:textId="77777777" w:rsidR="008612BA" w:rsidRDefault="008612BA" w:rsidP="008612BA">
      <w:pPr>
        <w:rPr>
          <w:sz w:val="14"/>
        </w:rPr>
      </w:pPr>
      <w:r w:rsidRPr="00B60F86">
        <w:rPr>
          <w:sz w:val="14"/>
        </w:rPr>
        <w:t xml:space="preserve">Within such a dogmatic </w:t>
      </w:r>
      <w:proofErr w:type="spellStart"/>
      <w:r w:rsidRPr="00B60F86">
        <w:rPr>
          <w:sz w:val="14"/>
        </w:rPr>
        <w:t>scientistic</w:t>
      </w:r>
      <w:proofErr w:type="spellEnd"/>
      <w:r w:rsidRPr="00B60F86">
        <w:rPr>
          <w:sz w:val="14"/>
        </w:rPr>
        <w:t xml:space="preserve"> context pretending to be </w:t>
      </w:r>
      <w:proofErr w:type="spellStart"/>
      <w:r w:rsidRPr="00B60F86">
        <w:rPr>
          <w:sz w:val="14"/>
        </w:rPr>
        <w:t>ideologi</w:t>
      </w:r>
      <w:proofErr w:type="spellEnd"/>
      <w:r w:rsidRPr="00B60F86">
        <w:rPr>
          <w:sz w:val="14"/>
        </w:rPr>
        <w:t xml:space="preserve">- </w:t>
      </w:r>
      <w:proofErr w:type="spellStart"/>
      <w:r w:rsidRPr="00B60F86">
        <w:rPr>
          <w:sz w:val="14"/>
        </w:rPr>
        <w:t>cally</w:t>
      </w:r>
      <w:proofErr w:type="spellEnd"/>
      <w:r w:rsidRPr="00B60F86">
        <w:rPr>
          <w:sz w:val="14"/>
        </w:rPr>
        <w:t xml:space="preserve"> neutral, </w:t>
      </w:r>
      <w:r w:rsidRPr="00B60F86">
        <w:rPr>
          <w:rStyle w:val="TitleChar"/>
        </w:rPr>
        <w:t xml:space="preserve">history becomes </w:t>
      </w:r>
      <w:r w:rsidRPr="00B60F86">
        <w:rPr>
          <w:rStyle w:val="Box"/>
        </w:rPr>
        <w:t>straightjacketed</w:t>
      </w:r>
      <w:r w:rsidRPr="00B60F86">
        <w:rPr>
          <w:rStyle w:val="TitleChar"/>
        </w:rPr>
        <w:t xml:space="preserve"> as an ontogenetic recon- </w:t>
      </w:r>
      <w:proofErr w:type="spellStart"/>
      <w:r w:rsidRPr="00B60F86">
        <w:rPr>
          <w:rStyle w:val="TitleChar"/>
        </w:rPr>
        <w:t>struction</w:t>
      </w:r>
      <w:proofErr w:type="spellEnd"/>
      <w:r w:rsidRPr="00B60F86">
        <w:rPr>
          <w:rStyle w:val="TitleChar"/>
        </w:rPr>
        <w:t xml:space="preserve"> of the triumphal march of managerial-liberal thought</w:t>
      </w:r>
      <w:r w:rsidRPr="00B60F86">
        <w:rPr>
          <w:sz w:val="14"/>
        </w:rPr>
        <w:t xml:space="preserve">. </w:t>
      </w:r>
      <w:r w:rsidRPr="00B60F86">
        <w:rPr>
          <w:rStyle w:val="TitleChar"/>
        </w:rPr>
        <w:t>Particular categories</w:t>
      </w:r>
      <w:r w:rsidRPr="00B60F86">
        <w:rPr>
          <w:sz w:val="14"/>
        </w:rPr>
        <w:t xml:space="preserve"> developed within particular contexts to explain particular </w:t>
      </w:r>
      <w:proofErr w:type="spellStart"/>
      <w:r w:rsidRPr="00B60F86">
        <w:rPr>
          <w:sz w:val="14"/>
        </w:rPr>
        <w:t>phe</w:t>
      </w:r>
      <w:proofErr w:type="spellEnd"/>
      <w:r w:rsidRPr="00B60F86">
        <w:rPr>
          <w:sz w:val="14"/>
        </w:rPr>
        <w:t xml:space="preserve">- </w:t>
      </w:r>
      <w:proofErr w:type="spellStart"/>
      <w:r w:rsidRPr="00B60F86">
        <w:rPr>
          <w:sz w:val="14"/>
        </w:rPr>
        <w:t>nomena</w:t>
      </w:r>
      <w:proofErr w:type="spellEnd"/>
      <w:r w:rsidRPr="00B60F86">
        <w:rPr>
          <w:sz w:val="14"/>
        </w:rPr>
        <w:t xml:space="preserve"> are </w:t>
      </w:r>
      <w:r w:rsidRPr="00B60F86">
        <w:rPr>
          <w:rStyle w:val="TitleChar"/>
        </w:rPr>
        <w:t xml:space="preserve">automatically integrated within the predominant </w:t>
      </w:r>
      <w:proofErr w:type="gramStart"/>
      <w:r w:rsidRPr="00B60F86">
        <w:rPr>
          <w:rStyle w:val="TitleChar"/>
        </w:rPr>
        <w:t>universalist</w:t>
      </w:r>
      <w:proofErr w:type="gramEnd"/>
      <w:r w:rsidRPr="00B60F86">
        <w:rPr>
          <w:rStyle w:val="TitleChar"/>
        </w:rPr>
        <w:t xml:space="preserve"> framework to apply anywhere, anytime.</w:t>
      </w:r>
      <w:r w:rsidRPr="00B60F86">
        <w:rPr>
          <w:sz w:val="14"/>
        </w:rPr>
        <w:t xml:space="preserve"> </w:t>
      </w:r>
      <w:r w:rsidRPr="00B60F86">
        <w:rPr>
          <w:rStyle w:val="TitleChar"/>
        </w:rPr>
        <w:t>The same happens with particular political ideologies</w:t>
      </w:r>
      <w:r w:rsidRPr="00B60F86">
        <w:rPr>
          <w:sz w:val="14"/>
        </w:rPr>
        <w:t xml:space="preserve">. Thus, </w:t>
      </w:r>
      <w:r w:rsidRPr="00B60F86">
        <w:rPr>
          <w:rStyle w:val="TitleChar"/>
        </w:rPr>
        <w:t>competing systems such as Nazism</w:t>
      </w:r>
      <w:r w:rsidRPr="00B60F86">
        <w:rPr>
          <w:sz w:val="14"/>
        </w:rPr>
        <w:t xml:space="preserve">, fascism and communism </w:t>
      </w:r>
      <w:r w:rsidRPr="00B60F86">
        <w:rPr>
          <w:rFonts w:ascii="Wingdings" w:hAnsi="Wingdings" w:cs="Wingdings"/>
          <w:sz w:val="14"/>
        </w:rPr>
        <w:t></w:t>
      </w:r>
      <w:r w:rsidRPr="00B60F86">
        <w:rPr>
          <w:sz w:val="14"/>
        </w:rPr>
        <w:t xml:space="preserve">— and now even Islamic </w:t>
      </w:r>
      <w:proofErr w:type="spellStart"/>
      <w:r w:rsidRPr="00B60F86">
        <w:rPr>
          <w:sz w:val="14"/>
        </w:rPr>
        <w:t>integralism</w:t>
      </w:r>
      <w:proofErr w:type="spellEnd"/>
      <w:r w:rsidRPr="00B60F86">
        <w:rPr>
          <w:sz w:val="14"/>
        </w:rPr>
        <w:t xml:space="preserve"> </w:t>
      </w:r>
      <w:r w:rsidRPr="00B60F86">
        <w:rPr>
          <w:rFonts w:ascii="Wingdings" w:hAnsi="Wingdings" w:cs="Wingdings"/>
          <w:sz w:val="14"/>
        </w:rPr>
        <w:t></w:t>
      </w:r>
      <w:r w:rsidRPr="00B60F86">
        <w:rPr>
          <w:sz w:val="14"/>
        </w:rPr>
        <w:t xml:space="preserve">— </w:t>
      </w:r>
      <w:r w:rsidRPr="00B60F86">
        <w:rPr>
          <w:rStyle w:val="TitleChar"/>
        </w:rPr>
        <w:t xml:space="preserve">are not only system- </w:t>
      </w:r>
      <w:proofErr w:type="spellStart"/>
      <w:r w:rsidRPr="00B60F86">
        <w:rPr>
          <w:rStyle w:val="TitleChar"/>
        </w:rPr>
        <w:t>atically</w:t>
      </w:r>
      <w:proofErr w:type="spellEnd"/>
      <w:r w:rsidRPr="00B60F86">
        <w:rPr>
          <w:rStyle w:val="TitleChar"/>
        </w:rPr>
        <w:t xml:space="preserve"> misinterpreted, but</w:t>
      </w:r>
      <w:r w:rsidRPr="00B60F86">
        <w:rPr>
          <w:sz w:val="14"/>
        </w:rPr>
        <w:t xml:space="preserve">, like liberalism, </w:t>
      </w:r>
      <w:r w:rsidRPr="00B60F86">
        <w:rPr>
          <w:rStyle w:val="TitleChar"/>
        </w:rPr>
        <w:t xml:space="preserve">also universalized as </w:t>
      </w:r>
      <w:proofErr w:type="spellStart"/>
      <w:r w:rsidRPr="00B60F86">
        <w:rPr>
          <w:rStyle w:val="Box"/>
        </w:rPr>
        <w:t>perma</w:t>
      </w:r>
      <w:proofErr w:type="spellEnd"/>
      <w:r w:rsidRPr="00B60F86">
        <w:rPr>
          <w:rStyle w:val="Box"/>
        </w:rPr>
        <w:t xml:space="preserve">- </w:t>
      </w:r>
      <w:proofErr w:type="spellStart"/>
      <w:r w:rsidRPr="00B60F86">
        <w:rPr>
          <w:rStyle w:val="Box"/>
        </w:rPr>
        <w:t>nent</w:t>
      </w:r>
      <w:proofErr w:type="spellEnd"/>
      <w:r w:rsidRPr="00B60F86">
        <w:rPr>
          <w:rStyle w:val="Box"/>
        </w:rPr>
        <w:t xml:space="preserve"> threats</w:t>
      </w:r>
      <w:r w:rsidRPr="00B60F86">
        <w:rPr>
          <w:sz w:val="14"/>
        </w:rPr>
        <w:t xml:space="preserve"> </w:t>
      </w:r>
      <w:r w:rsidRPr="00B60F86">
        <w:rPr>
          <w:rStyle w:val="TitleChar"/>
        </w:rPr>
        <w:t>to a managerial liberalism</w:t>
      </w:r>
      <w:r w:rsidRPr="00B60F86">
        <w:rPr>
          <w:sz w:val="14"/>
        </w:rPr>
        <w:t xml:space="preserve"> hypostatized as the natural outcome of evolution and, therefore, as normal and natural. </w:t>
      </w:r>
      <w:r w:rsidRPr="00B60F86">
        <w:rPr>
          <w:rStyle w:val="TitleChar"/>
        </w:rPr>
        <w:t xml:space="preserve">This is why such </w:t>
      </w:r>
      <w:proofErr w:type="spellStart"/>
      <w:r w:rsidRPr="00B60F86">
        <w:rPr>
          <w:rStyle w:val="TitleChar"/>
        </w:rPr>
        <w:t>politi</w:t>
      </w:r>
      <w:proofErr w:type="spellEnd"/>
      <w:r w:rsidRPr="00B60F86">
        <w:rPr>
          <w:rStyle w:val="TitleChar"/>
        </w:rPr>
        <w:t xml:space="preserve">- </w:t>
      </w:r>
      <w:proofErr w:type="spellStart"/>
      <w:r w:rsidRPr="00B60F86">
        <w:rPr>
          <w:rStyle w:val="TitleChar"/>
        </w:rPr>
        <w:t>cal</w:t>
      </w:r>
      <w:proofErr w:type="spellEnd"/>
      <w:r w:rsidRPr="00B60F86">
        <w:rPr>
          <w:rStyle w:val="TitleChar"/>
        </w:rPr>
        <w:t xml:space="preserve"> thinkers as Schmitt, whose work was always inextricably rooted in problematic historical contexts</w:t>
      </w:r>
      <w:proofErr w:type="gramStart"/>
      <w:r w:rsidRPr="00B60F86">
        <w:rPr>
          <w:sz w:val="14"/>
        </w:rPr>
        <w:t>,6</w:t>
      </w:r>
      <w:proofErr w:type="gramEnd"/>
      <w:r w:rsidRPr="00B60F86">
        <w:rPr>
          <w:sz w:val="14"/>
        </w:rPr>
        <w:t xml:space="preserve"> </w:t>
      </w:r>
      <w:r w:rsidRPr="00B60F86">
        <w:rPr>
          <w:rStyle w:val="TitleChar"/>
        </w:rPr>
        <w:t xml:space="preserve">can still be perceived as an ideological threat, long after those concrete historical situations have </w:t>
      </w:r>
      <w:r w:rsidRPr="00B60F86">
        <w:rPr>
          <w:rStyle w:val="Box"/>
        </w:rPr>
        <w:t>faded into the past</w:t>
      </w:r>
      <w:r w:rsidRPr="00B60F86">
        <w:rPr>
          <w:sz w:val="14"/>
        </w:rPr>
        <w:t xml:space="preserve">. </w:t>
      </w:r>
      <w:r w:rsidRPr="00B60F86">
        <w:rPr>
          <w:rStyle w:val="TitleChar"/>
        </w:rPr>
        <w:t xml:space="preserve">Because for a time he was opportunistically embroiled in Nazi </w:t>
      </w:r>
      <w:proofErr w:type="spellStart"/>
      <w:r w:rsidRPr="00B60F86">
        <w:rPr>
          <w:rStyle w:val="TitleChar"/>
        </w:rPr>
        <w:t>poli</w:t>
      </w:r>
      <w:proofErr w:type="spellEnd"/>
      <w:r w:rsidRPr="00B60F86">
        <w:rPr>
          <w:rStyle w:val="TitleChar"/>
        </w:rPr>
        <w:t>- tics, and the new American anti-</w:t>
      </w:r>
      <w:proofErr w:type="spellStart"/>
      <w:r w:rsidRPr="00B60F86">
        <w:rPr>
          <w:rStyle w:val="TitleChar"/>
        </w:rPr>
        <w:t>Schmittians</w:t>
      </w:r>
      <w:proofErr w:type="spellEnd"/>
      <w:r w:rsidRPr="00B60F86">
        <w:rPr>
          <w:rStyle w:val="TitleChar"/>
        </w:rPr>
        <w:t xml:space="preserve"> see Nazism</w:t>
      </w:r>
      <w:r w:rsidRPr="00B60F86">
        <w:rPr>
          <w:sz w:val="14"/>
        </w:rPr>
        <w:t xml:space="preserve"> and fascism </w:t>
      </w:r>
      <w:r w:rsidRPr="00B60F86">
        <w:rPr>
          <w:rStyle w:val="TitleChar"/>
        </w:rPr>
        <w:t>not as closed chapters of 20th century</w:t>
      </w:r>
      <w:r w:rsidRPr="00B60F86">
        <w:rPr>
          <w:sz w:val="14"/>
        </w:rPr>
        <w:t xml:space="preserve"> </w:t>
      </w:r>
      <w:r w:rsidRPr="00B60F86">
        <w:rPr>
          <w:rStyle w:val="TitleChar"/>
        </w:rPr>
        <w:t>history, but</w:t>
      </w:r>
      <w:r w:rsidRPr="00B60F86">
        <w:rPr>
          <w:sz w:val="14"/>
        </w:rPr>
        <w:t xml:space="preserve"> rather </w:t>
      </w:r>
      <w:r w:rsidRPr="00B60F86">
        <w:rPr>
          <w:rStyle w:val="TitleChar"/>
        </w:rPr>
        <w:t>as permanent threats to liberalism</w:t>
      </w:r>
      <w:r w:rsidRPr="00B60F86">
        <w:rPr>
          <w:sz w:val="14"/>
        </w:rPr>
        <w:t xml:space="preserve">, </w:t>
      </w:r>
      <w:r w:rsidRPr="00B60F86">
        <w:rPr>
          <w:rStyle w:val="TitleChar"/>
        </w:rPr>
        <w:t xml:space="preserve">Schmitt’s ideas are interpreted as something that must be </w:t>
      </w:r>
      <w:r w:rsidRPr="00B60F86">
        <w:rPr>
          <w:rStyle w:val="Box"/>
        </w:rPr>
        <w:t>eliminated</w:t>
      </w:r>
      <w:r w:rsidRPr="00B60F86">
        <w:rPr>
          <w:rStyle w:val="TitleChar"/>
        </w:rPr>
        <w:t>, rather than as challenges to be confronted</w:t>
      </w:r>
      <w:r w:rsidRPr="00B60F86">
        <w:rPr>
          <w:sz w:val="14"/>
        </w:rPr>
        <w:t xml:space="preserve">. In fact, </w:t>
      </w:r>
      <w:r w:rsidRPr="00B60F86">
        <w:rPr>
          <w:rStyle w:val="TitleChar"/>
        </w:rPr>
        <w:t xml:space="preserve">the </w:t>
      </w:r>
      <w:proofErr w:type="spellStart"/>
      <w:r w:rsidRPr="00B60F86">
        <w:rPr>
          <w:rStyle w:val="TitleChar"/>
        </w:rPr>
        <w:t>demoni</w:t>
      </w:r>
      <w:proofErr w:type="spellEnd"/>
      <w:r w:rsidRPr="00B60F86">
        <w:rPr>
          <w:rStyle w:val="TitleChar"/>
        </w:rPr>
        <w:t xml:space="preserve">- </w:t>
      </w:r>
      <w:proofErr w:type="spellStart"/>
      <w:r w:rsidRPr="00B60F86">
        <w:rPr>
          <w:rStyle w:val="TitleChar"/>
        </w:rPr>
        <w:t>zation</w:t>
      </w:r>
      <w:proofErr w:type="spellEnd"/>
      <w:r w:rsidRPr="00B60F86">
        <w:rPr>
          <w:rStyle w:val="TitleChar"/>
        </w:rPr>
        <w:t xml:space="preserve"> of Schmitt is </w:t>
      </w:r>
      <w:proofErr w:type="spellStart"/>
      <w:r w:rsidRPr="00B60F86">
        <w:rPr>
          <w:rStyle w:val="TitleChar"/>
        </w:rPr>
        <w:t>instrumentalized</w:t>
      </w:r>
      <w:proofErr w:type="spellEnd"/>
      <w:r w:rsidRPr="00B60F86">
        <w:rPr>
          <w:rStyle w:val="TitleChar"/>
        </w:rPr>
        <w:t xml:space="preserve"> to </w:t>
      </w:r>
      <w:r w:rsidRPr="00B60F86">
        <w:rPr>
          <w:rStyle w:val="Box"/>
        </w:rPr>
        <w:t>defend the status quo</w:t>
      </w:r>
      <w:r w:rsidRPr="00B60F86">
        <w:rPr>
          <w:rStyle w:val="TitleChar"/>
        </w:rPr>
        <w:t xml:space="preserve"> and </w:t>
      </w:r>
      <w:proofErr w:type="spellStart"/>
      <w:r w:rsidRPr="00B60F86">
        <w:rPr>
          <w:rStyle w:val="TitleChar"/>
        </w:rPr>
        <w:t>predom</w:t>
      </w:r>
      <w:proofErr w:type="spellEnd"/>
      <w:r w:rsidRPr="00B60F86">
        <w:rPr>
          <w:rStyle w:val="TitleChar"/>
        </w:rPr>
        <w:t xml:space="preserve">- </w:t>
      </w:r>
      <w:proofErr w:type="spellStart"/>
      <w:r w:rsidRPr="00B60F86">
        <w:rPr>
          <w:rStyle w:val="TitleChar"/>
        </w:rPr>
        <w:t>inant</w:t>
      </w:r>
      <w:proofErr w:type="spellEnd"/>
      <w:r w:rsidRPr="00B60F86">
        <w:rPr>
          <w:rStyle w:val="TitleChar"/>
        </w:rPr>
        <w:t xml:space="preserve"> relations of domination</w:t>
      </w:r>
      <w:r w:rsidRPr="00B60F86">
        <w:rPr>
          <w:sz w:val="14"/>
        </w:rPr>
        <w:t xml:space="preserve">. </w:t>
      </w:r>
      <w:r w:rsidRPr="00B60F86">
        <w:rPr>
          <w:rStyle w:val="TitleChar"/>
        </w:rPr>
        <w:t>Assumed to be the best of all possible systems, the existing managerial framework</w:t>
      </w:r>
      <w:r w:rsidRPr="00B60F86">
        <w:rPr>
          <w:sz w:val="14"/>
        </w:rPr>
        <w:t xml:space="preserve">, run by a New Class elite, </w:t>
      </w:r>
      <w:r w:rsidRPr="00B60F86">
        <w:rPr>
          <w:rStyle w:val="TitleChar"/>
        </w:rPr>
        <w:t>legitimates itself as the only bulwark of Western values</w:t>
      </w:r>
      <w:r w:rsidRPr="00B60F86">
        <w:rPr>
          <w:sz w:val="14"/>
        </w:rPr>
        <w:t xml:space="preserve"> by opposing all competing alternatives </w:t>
      </w:r>
      <w:r w:rsidRPr="00B60F86">
        <w:rPr>
          <w:rFonts w:ascii="Wingdings" w:hAnsi="Wingdings" w:cs="Wingdings"/>
          <w:sz w:val="14"/>
        </w:rPr>
        <w:t></w:t>
      </w:r>
      <w:r w:rsidRPr="00B60F86">
        <w:rPr>
          <w:sz w:val="14"/>
        </w:rPr>
        <w:t xml:space="preserve">— equally rooted in the Western tradition </w:t>
      </w:r>
      <w:r w:rsidRPr="00B60F86">
        <w:rPr>
          <w:rFonts w:ascii="Wingdings" w:hAnsi="Wingdings" w:cs="Wingdings"/>
          <w:sz w:val="14"/>
        </w:rPr>
        <w:t></w:t>
      </w:r>
      <w:r w:rsidRPr="00B60F86">
        <w:rPr>
          <w:sz w:val="14"/>
        </w:rPr>
        <w:t xml:space="preserve">— as lethal threats to its own interpretation of progress and emancipation. </w:t>
      </w:r>
      <w:proofErr w:type="spellStart"/>
      <w:r w:rsidRPr="00B60F86">
        <w:rPr>
          <w:sz w:val="14"/>
        </w:rPr>
        <w:t>Dur</w:t>
      </w:r>
      <w:proofErr w:type="spellEnd"/>
      <w:r w:rsidRPr="00B60F86">
        <w:rPr>
          <w:sz w:val="14"/>
        </w:rPr>
        <w:t xml:space="preserve">- </w:t>
      </w:r>
      <w:proofErr w:type="spellStart"/>
      <w:r w:rsidRPr="00B60F86">
        <w:rPr>
          <w:sz w:val="14"/>
        </w:rPr>
        <w:t>ing</w:t>
      </w:r>
      <w:proofErr w:type="spellEnd"/>
      <w:r w:rsidRPr="00B60F86">
        <w:rPr>
          <w:sz w:val="14"/>
        </w:rPr>
        <w:t xml:space="preserve"> the Cold War, the de facto permanent state of emergency contributed to the academic institutionalization of this state of affairs, which persists long after both Nazism and fascism (and, after 1989, even communism) have been vanquished. Worse yet, it perpetuates a Jacobin historiography predicated on the primacy of economic, rather than of political </w:t>
      </w:r>
      <w:proofErr w:type="spellStart"/>
      <w:r w:rsidRPr="00B60F86">
        <w:rPr>
          <w:sz w:val="14"/>
        </w:rPr>
        <w:t>parame</w:t>
      </w:r>
      <w:proofErr w:type="spellEnd"/>
      <w:r w:rsidRPr="00B60F86">
        <w:rPr>
          <w:sz w:val="14"/>
        </w:rPr>
        <w:t xml:space="preserve">- </w:t>
      </w:r>
      <w:proofErr w:type="spellStart"/>
      <w:r w:rsidRPr="00B60F86">
        <w:rPr>
          <w:sz w:val="14"/>
        </w:rPr>
        <w:t>ters</w:t>
      </w:r>
      <w:proofErr w:type="spellEnd"/>
      <w:r w:rsidRPr="00B60F86">
        <w:rPr>
          <w:sz w:val="14"/>
        </w:rPr>
        <w:t>, primarily as a struggle between capitalism and the poor, rather than as one between intellectuals and politicians versus ordinary people.</w:t>
      </w:r>
    </w:p>
    <w:p w14:paraId="3A005F51" w14:textId="77777777" w:rsidR="008612BA" w:rsidRDefault="008612BA" w:rsidP="008612BA">
      <w:pPr>
        <w:rPr>
          <w:sz w:val="14"/>
        </w:rPr>
      </w:pPr>
    </w:p>
    <w:p w14:paraId="3B557BB2" w14:textId="77777777" w:rsidR="008612BA" w:rsidRDefault="008612BA" w:rsidP="008612BA">
      <w:pPr>
        <w:pStyle w:val="Heading1"/>
      </w:pPr>
    </w:p>
    <w:p w14:paraId="59772A43" w14:textId="77777777" w:rsidR="008612BA" w:rsidRDefault="008612BA" w:rsidP="008612BA">
      <w:pPr>
        <w:pStyle w:val="Heading1"/>
      </w:pPr>
      <w:r>
        <w:lastRenderedPageBreak/>
        <w:t>***</w:t>
      </w:r>
      <w:proofErr w:type="spellStart"/>
      <w:r>
        <w:t>Aff</w:t>
      </w:r>
      <w:proofErr w:type="spellEnd"/>
    </w:p>
    <w:p w14:paraId="4B9D3AEF" w14:textId="77777777" w:rsidR="008612BA" w:rsidRDefault="008612BA" w:rsidP="008612BA">
      <w:pPr>
        <w:pStyle w:val="Heading2"/>
      </w:pPr>
      <w:r>
        <w:lastRenderedPageBreak/>
        <w:t>Humans Good</w:t>
      </w:r>
    </w:p>
    <w:p w14:paraId="69EAC08F" w14:textId="77777777" w:rsidR="008612BA" w:rsidRPr="009F04A4" w:rsidRDefault="008612BA" w:rsidP="008612BA">
      <w:pPr>
        <w:pStyle w:val="Heading4"/>
      </w:pPr>
      <w:r>
        <w:t xml:space="preserve">Humans are not inherently violent- the world has grown more peaceful </w:t>
      </w:r>
    </w:p>
    <w:p w14:paraId="6DEA10B4" w14:textId="77777777" w:rsidR="008612BA" w:rsidRPr="00F14339" w:rsidRDefault="008612BA" w:rsidP="008612BA">
      <w:r w:rsidRPr="0061168A">
        <w:rPr>
          <w:rStyle w:val="StyleStyleBold12pt"/>
        </w:rPr>
        <w:t>Pinker 11</w:t>
      </w:r>
      <w:r>
        <w:t xml:space="preserve"> Steven Pinker is </w:t>
      </w:r>
      <w:r w:rsidRPr="009F04A4">
        <w:t>Prof</w:t>
      </w:r>
      <w:r>
        <w:t xml:space="preserve">essor of psychology </w:t>
      </w:r>
      <w:r w:rsidRPr="009F04A4">
        <w:t>at Harvard</w:t>
      </w:r>
      <w:r>
        <w:t xml:space="preserve"> University "Violence Vanquished" Sept 24 online.wsj.com/article/SB10001424053111904106704576583203589408180.html</w:t>
      </w:r>
    </w:p>
    <w:p w14:paraId="478FB2AA" w14:textId="77777777" w:rsidR="008612BA" w:rsidRDefault="008612BA" w:rsidP="008612BA">
      <w:pPr>
        <w:pStyle w:val="cardtext"/>
        <w:ind w:left="0"/>
        <w:rPr>
          <w:rStyle w:val="TitleChar"/>
        </w:rPr>
      </w:pPr>
    </w:p>
    <w:p w14:paraId="6EC60589" w14:textId="77777777" w:rsidR="008612BA" w:rsidRPr="00F04626" w:rsidRDefault="008612BA" w:rsidP="008612BA">
      <w:pPr>
        <w:pStyle w:val="cardtext"/>
        <w:ind w:left="0"/>
        <w:rPr>
          <w:sz w:val="10"/>
        </w:rPr>
      </w:pPr>
      <w:r w:rsidRPr="00F14339">
        <w:rPr>
          <w:rStyle w:val="TitleChar"/>
        </w:rPr>
        <w:t>On the day this article appears, you will read about a shocking act of violence.</w:t>
      </w:r>
      <w:r w:rsidRPr="00F04626">
        <w:rPr>
          <w:sz w:val="10"/>
        </w:rPr>
        <w:t xml:space="preserve"> Somewhere in the world </w:t>
      </w:r>
      <w:r w:rsidRPr="00F14339">
        <w:rPr>
          <w:rStyle w:val="TitleChar"/>
        </w:rPr>
        <w:t xml:space="preserve">there will be a terrorist bombing, a senseless murder, a </w:t>
      </w:r>
      <w:r w:rsidRPr="003B2362">
        <w:rPr>
          <w:rStyle w:val="TitleChar"/>
        </w:rPr>
        <w:t>bloody insurrection. It's</w:t>
      </w:r>
      <w:r w:rsidRPr="003B2362">
        <w:rPr>
          <w:sz w:val="10"/>
        </w:rPr>
        <w:t xml:space="preserve"> </w:t>
      </w:r>
      <w:r w:rsidRPr="003B2362">
        <w:rPr>
          <w:rStyle w:val="TitleChar"/>
        </w:rPr>
        <w:t>impossible to learn about these catastrophes without thinking, "What is the world coming to?"</w:t>
      </w:r>
      <w:r w:rsidRPr="003B2362">
        <w:rPr>
          <w:rStyle w:val="TitleChar"/>
          <w:sz w:val="12"/>
        </w:rPr>
        <w:t xml:space="preserve">¶ </w:t>
      </w:r>
      <w:r w:rsidRPr="003B2362">
        <w:rPr>
          <w:sz w:val="10"/>
        </w:rPr>
        <w:t>But a better question may be, "How bad was the world in the past?"</w:t>
      </w:r>
      <w:r w:rsidRPr="003B2362">
        <w:rPr>
          <w:sz w:val="12"/>
        </w:rPr>
        <w:t>¶</w:t>
      </w:r>
      <w:r w:rsidRPr="003B2362">
        <w:rPr>
          <w:sz w:val="10"/>
        </w:rPr>
        <w:t xml:space="preserve"> </w:t>
      </w:r>
      <w:r w:rsidRPr="003B2362">
        <w:rPr>
          <w:rStyle w:val="TitleChar"/>
        </w:rPr>
        <w:t xml:space="preserve">Believe it or not, </w:t>
      </w:r>
      <w:r w:rsidRPr="003B2362">
        <w:rPr>
          <w:rStyle w:val="Emphasis"/>
        </w:rPr>
        <w:t xml:space="preserve">the world of the past was </w:t>
      </w:r>
      <w:r w:rsidRPr="003B2362">
        <w:rPr>
          <w:rStyle w:val="Box"/>
        </w:rPr>
        <w:t>much worse</w:t>
      </w:r>
      <w:r w:rsidRPr="003B2362">
        <w:rPr>
          <w:sz w:val="10"/>
        </w:rPr>
        <w:t xml:space="preserve">. </w:t>
      </w:r>
      <w:r w:rsidRPr="003B2362">
        <w:rPr>
          <w:rStyle w:val="Box"/>
        </w:rPr>
        <w:t>Violence has been in decline</w:t>
      </w:r>
      <w:r w:rsidRPr="003B2362">
        <w:rPr>
          <w:rStyle w:val="TitleChar"/>
        </w:rPr>
        <w:t xml:space="preserve"> for </w:t>
      </w:r>
      <w:r w:rsidRPr="003B2362">
        <w:rPr>
          <w:rStyle w:val="Box"/>
        </w:rPr>
        <w:t>thousands of years,</w:t>
      </w:r>
      <w:r w:rsidRPr="003B2362">
        <w:rPr>
          <w:sz w:val="10"/>
        </w:rPr>
        <w:t xml:space="preserve"> and </w:t>
      </w:r>
      <w:r w:rsidRPr="003B2362">
        <w:rPr>
          <w:rStyle w:val="TitleChar"/>
        </w:rPr>
        <w:t xml:space="preserve">today we may be living in the </w:t>
      </w:r>
      <w:r w:rsidRPr="003B2362">
        <w:rPr>
          <w:rStyle w:val="Emphasis"/>
        </w:rPr>
        <w:t>most peaceable era</w:t>
      </w:r>
      <w:r w:rsidRPr="003B2362">
        <w:rPr>
          <w:sz w:val="10"/>
        </w:rPr>
        <w:t xml:space="preserve"> in the existence of our species</w:t>
      </w:r>
      <w:proofErr w:type="gramStart"/>
      <w:r w:rsidRPr="003B2362">
        <w:rPr>
          <w:sz w:val="10"/>
        </w:rPr>
        <w:t>.</w:t>
      </w:r>
      <w:r w:rsidRPr="003B2362">
        <w:rPr>
          <w:sz w:val="12"/>
        </w:rPr>
        <w:t>¶</w:t>
      </w:r>
      <w:proofErr w:type="gramEnd"/>
      <w:r w:rsidRPr="003B2362">
        <w:rPr>
          <w:sz w:val="10"/>
        </w:rPr>
        <w:t xml:space="preserve"> </w:t>
      </w:r>
      <w:r w:rsidRPr="003B2362">
        <w:rPr>
          <w:rStyle w:val="TitleChar"/>
        </w:rPr>
        <w:t xml:space="preserve">The decline, to be sure, has not been smooth. It </w:t>
      </w:r>
      <w:r w:rsidRPr="003B2362">
        <w:rPr>
          <w:rStyle w:val="Emphasis"/>
        </w:rPr>
        <w:t>has not brought violence down to zero</w:t>
      </w:r>
      <w:r w:rsidRPr="003B2362">
        <w:rPr>
          <w:rStyle w:val="TitleChar"/>
        </w:rPr>
        <w:t xml:space="preserve">, and it </w:t>
      </w:r>
      <w:r w:rsidRPr="003B2362">
        <w:rPr>
          <w:rStyle w:val="Emphasis"/>
        </w:rPr>
        <w:t>is not guaranteed to continue</w:t>
      </w:r>
      <w:r w:rsidRPr="003B2362">
        <w:rPr>
          <w:sz w:val="10"/>
        </w:rPr>
        <w:t xml:space="preserve">. </w:t>
      </w:r>
      <w:r w:rsidRPr="003B2362">
        <w:rPr>
          <w:rStyle w:val="TitleChar"/>
        </w:rPr>
        <w:t>But it is a persistent historical development, visible on scales from millennia to years, from the waging of wars to the spanking of children</w:t>
      </w:r>
      <w:proofErr w:type="gramStart"/>
      <w:r w:rsidRPr="003B2362">
        <w:rPr>
          <w:sz w:val="10"/>
        </w:rPr>
        <w:t>.</w:t>
      </w:r>
      <w:r w:rsidRPr="003B2362">
        <w:rPr>
          <w:sz w:val="12"/>
        </w:rPr>
        <w:t>¶</w:t>
      </w:r>
      <w:proofErr w:type="gramEnd"/>
      <w:r w:rsidRPr="003B2362">
        <w:rPr>
          <w:sz w:val="10"/>
        </w:rPr>
        <w:t xml:space="preserve"> This claim, I know, invites skepticism, incredulity, and sometimes anger. We tend to estimate the probability of an event from the ease with which we can recall examples, and scenes of carnage are more likely to be beamed into our homes and burned into our memories than footage of people dying of old age. </w:t>
      </w:r>
      <w:r w:rsidRPr="003B2362">
        <w:rPr>
          <w:rStyle w:val="TitleChar"/>
        </w:rPr>
        <w:t>There will always be enough violent deaths to fill the evening news, so people's impressions of violence will be disconnected from its actual likelihood</w:t>
      </w:r>
      <w:proofErr w:type="gramStart"/>
      <w:r w:rsidRPr="003B2362">
        <w:rPr>
          <w:rStyle w:val="TitleChar"/>
        </w:rPr>
        <w:t>.</w:t>
      </w:r>
      <w:r w:rsidRPr="003B2362">
        <w:rPr>
          <w:rStyle w:val="TitleChar"/>
          <w:sz w:val="12"/>
        </w:rPr>
        <w:t>¶</w:t>
      </w:r>
      <w:proofErr w:type="gramEnd"/>
      <w:r w:rsidRPr="003B2362">
        <w:rPr>
          <w:rStyle w:val="TitleChar"/>
          <w:sz w:val="12"/>
        </w:rPr>
        <w:t xml:space="preserve"> </w:t>
      </w:r>
      <w:r w:rsidRPr="003B2362">
        <w:rPr>
          <w:sz w:val="10"/>
          <w:szCs w:val="16"/>
        </w:rPr>
        <w:t>Evidence of our bloody history is not hard to find. Consider the genocides in the Old Testament and the crucifixions in the New, the gory mutilations in Shakespeare's tragedies and Grimm's fairy tales, the British monarchs who beheaded their relatives and the American founders who dueled with their rivals</w:t>
      </w:r>
      <w:proofErr w:type="gramStart"/>
      <w:r w:rsidRPr="003B2362">
        <w:rPr>
          <w:sz w:val="10"/>
          <w:szCs w:val="16"/>
        </w:rPr>
        <w:t>.</w:t>
      </w:r>
      <w:r w:rsidRPr="003B2362">
        <w:rPr>
          <w:sz w:val="12"/>
          <w:szCs w:val="16"/>
        </w:rPr>
        <w:t>¶</w:t>
      </w:r>
      <w:proofErr w:type="gramEnd"/>
      <w:r w:rsidRPr="003B2362">
        <w:rPr>
          <w:sz w:val="10"/>
          <w:szCs w:val="16"/>
        </w:rPr>
        <w:t xml:space="preserve"> </w:t>
      </w:r>
      <w:r w:rsidRPr="003B2362">
        <w:rPr>
          <w:rStyle w:val="TitleChar"/>
        </w:rPr>
        <w:t xml:space="preserve">Today the decline in these brutal practices </w:t>
      </w:r>
      <w:r w:rsidRPr="003B2362">
        <w:rPr>
          <w:rStyle w:val="Emphasis"/>
        </w:rPr>
        <w:t>can be quantified</w:t>
      </w:r>
      <w:r w:rsidRPr="003B2362">
        <w:rPr>
          <w:sz w:val="10"/>
        </w:rPr>
        <w:t xml:space="preserve">. A look at the numbers shows that </w:t>
      </w:r>
      <w:r w:rsidRPr="003B2362">
        <w:rPr>
          <w:rStyle w:val="TitleChar"/>
        </w:rPr>
        <w:t xml:space="preserve">over the course of our history, humankind has been blessed with </w:t>
      </w:r>
      <w:r w:rsidRPr="003B2362">
        <w:rPr>
          <w:rStyle w:val="Emphasis"/>
        </w:rPr>
        <w:t>six major declines of violence</w:t>
      </w:r>
      <w:proofErr w:type="gramStart"/>
      <w:r w:rsidRPr="003B2362">
        <w:rPr>
          <w:rStyle w:val="Emphasis"/>
        </w:rPr>
        <w:t>.</w:t>
      </w:r>
      <w:r w:rsidRPr="003B2362">
        <w:rPr>
          <w:rStyle w:val="Emphasis"/>
          <w:b w:val="0"/>
          <w:sz w:val="12"/>
          <w:u w:val="none"/>
        </w:rPr>
        <w:t>¶</w:t>
      </w:r>
      <w:proofErr w:type="gramEnd"/>
      <w:r w:rsidRPr="003B2362">
        <w:rPr>
          <w:rStyle w:val="Emphasis"/>
          <w:sz w:val="12"/>
        </w:rPr>
        <w:t xml:space="preserve"> </w:t>
      </w:r>
      <w:r w:rsidRPr="003B2362">
        <w:rPr>
          <w:rStyle w:val="TitleChar"/>
        </w:rPr>
        <w:t>The first was a process of pacification: the transition from the anarchy</w:t>
      </w:r>
      <w:r w:rsidRPr="003B2362">
        <w:rPr>
          <w:sz w:val="10"/>
        </w:rPr>
        <w:t xml:space="preserve"> of the hunting, gathering and horticultural societies in which our species spent most of its evolutionary history </w:t>
      </w:r>
      <w:r w:rsidRPr="003B2362">
        <w:rPr>
          <w:rStyle w:val="TitleChar"/>
        </w:rPr>
        <w:t>to the first agricultural civilizations</w:t>
      </w:r>
      <w:r w:rsidRPr="003B2362">
        <w:rPr>
          <w:sz w:val="10"/>
        </w:rPr>
        <w:t>, with cities and governments, starting about 5,000 years ago.</w:t>
      </w:r>
      <w:r w:rsidRPr="003B2362">
        <w:rPr>
          <w:sz w:val="12"/>
        </w:rPr>
        <w:t>¶</w:t>
      </w:r>
      <w:r w:rsidRPr="003B2362">
        <w:rPr>
          <w:sz w:val="10"/>
        </w:rPr>
        <w:t xml:space="preserve"> For centuries, social theorists like Hobbes and Rousseau speculated from their armchairs about what life was like in a "state of nature." Nowadays we can do better. </w:t>
      </w:r>
      <w:r w:rsidRPr="003B2362">
        <w:rPr>
          <w:rStyle w:val="TitleChar"/>
        </w:rPr>
        <w:t>Forensic archeology—a kind of "CSI: Paleolithic"—can estimate rates of violence from the proportion of skeletons in ancient sites with bashed-in skulls</w:t>
      </w:r>
      <w:r w:rsidRPr="003B2362">
        <w:rPr>
          <w:sz w:val="10"/>
        </w:rPr>
        <w:t xml:space="preserve">, decapitations or arrowheads embedded in bones. And </w:t>
      </w:r>
      <w:r w:rsidRPr="003B2362">
        <w:rPr>
          <w:rStyle w:val="TitleChar"/>
        </w:rPr>
        <w:t>ethnographers can tally the causes of death in tribal peoples that have recently lived outside of state control</w:t>
      </w:r>
      <w:proofErr w:type="gramStart"/>
      <w:r w:rsidRPr="003B2362">
        <w:rPr>
          <w:rStyle w:val="TitleChar"/>
        </w:rPr>
        <w:t>.</w:t>
      </w:r>
      <w:r w:rsidRPr="003B2362">
        <w:rPr>
          <w:rStyle w:val="TitleChar"/>
          <w:sz w:val="12"/>
        </w:rPr>
        <w:t>¶</w:t>
      </w:r>
      <w:proofErr w:type="gramEnd"/>
      <w:r w:rsidRPr="003B2362">
        <w:rPr>
          <w:rStyle w:val="TitleChar"/>
          <w:sz w:val="12"/>
        </w:rPr>
        <w:t xml:space="preserve"> </w:t>
      </w:r>
      <w:r w:rsidRPr="003B2362">
        <w:rPr>
          <w:rStyle w:val="TitleChar"/>
        </w:rPr>
        <w:t xml:space="preserve">These investigations show that, on average, about 15% of people in </w:t>
      </w:r>
      <w:proofErr w:type="spellStart"/>
      <w:r w:rsidRPr="003B2362">
        <w:rPr>
          <w:rStyle w:val="TitleChar"/>
        </w:rPr>
        <w:t>prestate</w:t>
      </w:r>
      <w:proofErr w:type="spellEnd"/>
      <w:r w:rsidRPr="003B2362">
        <w:rPr>
          <w:rStyle w:val="TitleChar"/>
        </w:rPr>
        <w:t xml:space="preserve"> eras died violently, compared to about 3% of the citizens of the earliest states. Tribal violence</w:t>
      </w:r>
      <w:r w:rsidRPr="003B2362">
        <w:rPr>
          <w:sz w:val="10"/>
        </w:rPr>
        <w:t xml:space="preserve"> commonly </w:t>
      </w:r>
      <w:r w:rsidRPr="003B2362">
        <w:rPr>
          <w:rStyle w:val="TitleChar"/>
        </w:rPr>
        <w:t xml:space="preserve">subsides when a </w:t>
      </w:r>
      <w:r w:rsidRPr="003B2362">
        <w:rPr>
          <w:rStyle w:val="Emphasis"/>
        </w:rPr>
        <w:t xml:space="preserve">state or empire </w:t>
      </w:r>
      <w:r w:rsidRPr="003B2362">
        <w:rPr>
          <w:rStyle w:val="Box"/>
        </w:rPr>
        <w:t>imposes control over a territory</w:t>
      </w:r>
      <w:r w:rsidRPr="003B2362">
        <w:rPr>
          <w:rStyle w:val="Emphasis"/>
        </w:rPr>
        <w:t>, leading to the various "</w:t>
      </w:r>
      <w:proofErr w:type="spellStart"/>
      <w:r w:rsidRPr="003B2362">
        <w:rPr>
          <w:rStyle w:val="Emphasis"/>
        </w:rPr>
        <w:t>paxes</w:t>
      </w:r>
      <w:proofErr w:type="spellEnd"/>
      <w:r w:rsidRPr="003B2362">
        <w:rPr>
          <w:rStyle w:val="TitleChar"/>
        </w:rPr>
        <w:t>" (</w:t>
      </w:r>
      <w:proofErr w:type="spellStart"/>
      <w:r w:rsidRPr="003B2362">
        <w:rPr>
          <w:rStyle w:val="TitleChar"/>
        </w:rPr>
        <w:t>Romana</w:t>
      </w:r>
      <w:proofErr w:type="spellEnd"/>
      <w:r w:rsidRPr="003B2362">
        <w:rPr>
          <w:rStyle w:val="TitleChar"/>
        </w:rPr>
        <w:t xml:space="preserve">, </w:t>
      </w:r>
      <w:proofErr w:type="spellStart"/>
      <w:r w:rsidRPr="003B2362">
        <w:rPr>
          <w:rStyle w:val="TitleChar"/>
        </w:rPr>
        <w:t>Islamica</w:t>
      </w:r>
      <w:proofErr w:type="spellEnd"/>
      <w:r w:rsidRPr="003B2362">
        <w:rPr>
          <w:rStyle w:val="TitleChar"/>
        </w:rPr>
        <w:t xml:space="preserve">, </w:t>
      </w:r>
      <w:proofErr w:type="spellStart"/>
      <w:r w:rsidRPr="003B2362">
        <w:rPr>
          <w:rStyle w:val="TitleChar"/>
        </w:rPr>
        <w:t>Brittanica</w:t>
      </w:r>
      <w:proofErr w:type="spellEnd"/>
      <w:r w:rsidRPr="003B2362">
        <w:rPr>
          <w:rStyle w:val="TitleChar"/>
        </w:rPr>
        <w:t xml:space="preserve"> and so on) that are familiar to readers of history</w:t>
      </w:r>
      <w:proofErr w:type="gramStart"/>
      <w:r w:rsidRPr="003B2362">
        <w:rPr>
          <w:rStyle w:val="TitleChar"/>
        </w:rPr>
        <w:t>.</w:t>
      </w:r>
      <w:r w:rsidRPr="003B2362">
        <w:rPr>
          <w:rStyle w:val="TitleChar"/>
          <w:sz w:val="12"/>
        </w:rPr>
        <w:t>¶</w:t>
      </w:r>
      <w:proofErr w:type="gramEnd"/>
      <w:r w:rsidRPr="003B2362">
        <w:rPr>
          <w:rStyle w:val="TitleChar"/>
          <w:sz w:val="12"/>
        </w:rPr>
        <w:t xml:space="preserve"> </w:t>
      </w:r>
      <w:r w:rsidRPr="003B2362">
        <w:rPr>
          <w:sz w:val="10"/>
          <w:szCs w:val="12"/>
        </w:rPr>
        <w:t>It's not that the first kings had a benevolent interest in the welfare of their citizens. Just as a farmer tries to prevent his livestock from killing one another, so a ruler will try to keep his subjects from cycles of raiding and feuding. From his point of view, such squabbling is a dead loss—forgone opportunities to extract taxes, tributes, soldiers and slaves</w:t>
      </w:r>
      <w:proofErr w:type="gramStart"/>
      <w:r w:rsidRPr="003B2362">
        <w:rPr>
          <w:sz w:val="10"/>
          <w:szCs w:val="12"/>
        </w:rPr>
        <w:t>.</w:t>
      </w:r>
      <w:r w:rsidRPr="003B2362">
        <w:rPr>
          <w:sz w:val="12"/>
          <w:szCs w:val="12"/>
        </w:rPr>
        <w:t>¶</w:t>
      </w:r>
      <w:proofErr w:type="gramEnd"/>
      <w:r w:rsidRPr="003B2362">
        <w:rPr>
          <w:sz w:val="10"/>
          <w:szCs w:val="12"/>
        </w:rPr>
        <w:t xml:space="preserve"> </w:t>
      </w:r>
      <w:r w:rsidRPr="003B2362">
        <w:rPr>
          <w:rStyle w:val="TitleChar"/>
        </w:rPr>
        <w:t xml:space="preserve">The second decline of violence was a civilizing process that is best documented in Europe. Historical records show that between the late Middle Ages and the 20th century, European countries saw a </w:t>
      </w:r>
      <w:r w:rsidRPr="003B2362">
        <w:rPr>
          <w:rStyle w:val="Emphasis"/>
        </w:rPr>
        <w:t>10- to 50-fold decline in their rates of homicide</w:t>
      </w:r>
      <w:proofErr w:type="gramStart"/>
      <w:r w:rsidRPr="003B2362">
        <w:rPr>
          <w:rStyle w:val="TitleChar"/>
        </w:rPr>
        <w:t>.</w:t>
      </w:r>
      <w:r w:rsidRPr="003B2362">
        <w:rPr>
          <w:rStyle w:val="TitleChar"/>
          <w:sz w:val="12"/>
        </w:rPr>
        <w:t>¶</w:t>
      </w:r>
      <w:proofErr w:type="gramEnd"/>
      <w:r w:rsidRPr="003B2362">
        <w:rPr>
          <w:rStyle w:val="TitleChar"/>
          <w:sz w:val="12"/>
        </w:rPr>
        <w:t xml:space="preserve"> </w:t>
      </w:r>
      <w:r w:rsidRPr="003B2362">
        <w:rPr>
          <w:sz w:val="10"/>
          <w:szCs w:val="14"/>
        </w:rPr>
        <w:t>The numbers are consistent with narrative histories of the brutality of life in the Middle Ages, when highwaymen made travel a risk to life and limb and dinners were commonly enlivened by dagger attacks. So many people had their noses cut off that medieval medical textbooks speculated about techniques for growing them back</w:t>
      </w:r>
      <w:proofErr w:type="gramStart"/>
      <w:r w:rsidRPr="003B2362">
        <w:rPr>
          <w:sz w:val="10"/>
          <w:szCs w:val="14"/>
        </w:rPr>
        <w:t>.</w:t>
      </w:r>
      <w:r w:rsidRPr="003B2362">
        <w:rPr>
          <w:sz w:val="12"/>
          <w:szCs w:val="14"/>
        </w:rPr>
        <w:t>¶</w:t>
      </w:r>
      <w:proofErr w:type="gramEnd"/>
      <w:r w:rsidRPr="003B2362">
        <w:rPr>
          <w:sz w:val="10"/>
          <w:szCs w:val="14"/>
        </w:rPr>
        <w:t xml:space="preserve"> </w:t>
      </w:r>
      <w:r w:rsidRPr="003B2362">
        <w:rPr>
          <w:rStyle w:val="TitleChar"/>
        </w:rPr>
        <w:t xml:space="preserve">Historians attribute this decline to the consolidation of a patchwork of feudal territories into large kingdoms with centralized authority and an infrastructure of commerce. Criminal justice was nationalized, and </w:t>
      </w:r>
      <w:r w:rsidRPr="003B2362">
        <w:rPr>
          <w:rStyle w:val="Emphasis"/>
        </w:rPr>
        <w:t>zero-sum plunder gave way to positive-sum trade</w:t>
      </w:r>
      <w:r w:rsidRPr="003B2362">
        <w:rPr>
          <w:sz w:val="10"/>
        </w:rPr>
        <w:t xml:space="preserve">. </w:t>
      </w:r>
      <w:r w:rsidRPr="003B2362">
        <w:rPr>
          <w:rStyle w:val="TitleChar"/>
        </w:rPr>
        <w:t>People increasingly controlled their impulses and sought to cooperate with their neighbors</w:t>
      </w:r>
      <w:proofErr w:type="gramStart"/>
      <w:r w:rsidRPr="003B2362">
        <w:rPr>
          <w:sz w:val="10"/>
        </w:rPr>
        <w:t>.</w:t>
      </w:r>
      <w:r w:rsidRPr="003B2362">
        <w:rPr>
          <w:sz w:val="12"/>
        </w:rPr>
        <w:t>¶</w:t>
      </w:r>
      <w:proofErr w:type="gramEnd"/>
      <w:r w:rsidRPr="003B2362">
        <w:rPr>
          <w:sz w:val="10"/>
        </w:rPr>
        <w:t xml:space="preserve"> The third transition, sometimes called the Humanitarian Revolution, took off with </w:t>
      </w:r>
      <w:r w:rsidRPr="003B2362">
        <w:rPr>
          <w:rStyle w:val="TitleChar"/>
        </w:rPr>
        <w:t>the Enlightenment</w:t>
      </w:r>
      <w:r w:rsidRPr="003B2362">
        <w:rPr>
          <w:sz w:val="10"/>
        </w:rPr>
        <w:t xml:space="preserve">. Governments and churches had long maintained order by punishing nonconformists with mutilation, torture </w:t>
      </w:r>
      <w:r w:rsidRPr="003B2362">
        <w:rPr>
          <w:rStyle w:val="TitleChar"/>
        </w:rPr>
        <w:t>and</w:t>
      </w:r>
      <w:r w:rsidRPr="003B2362">
        <w:rPr>
          <w:sz w:val="10"/>
        </w:rPr>
        <w:t xml:space="preserve"> gruesome forms of execution, such as burning, breaking, disembowelment, impalement and sawing in half. </w:t>
      </w:r>
      <w:r w:rsidRPr="003B2362">
        <w:rPr>
          <w:rStyle w:val="TitleChar"/>
        </w:rPr>
        <w:t>The 18th century saw the widespread abolition of judicial torture, including the famous prohibition of "cruel and unusual punishment" in the eighth amendment of the U.S. Constitution</w:t>
      </w:r>
      <w:proofErr w:type="gramStart"/>
      <w:r w:rsidRPr="003B2362">
        <w:rPr>
          <w:rStyle w:val="TitleChar"/>
        </w:rPr>
        <w:t>.</w:t>
      </w:r>
      <w:r w:rsidRPr="003B2362">
        <w:rPr>
          <w:rStyle w:val="TitleChar"/>
          <w:sz w:val="12"/>
        </w:rPr>
        <w:t>¶</w:t>
      </w:r>
      <w:proofErr w:type="gramEnd"/>
      <w:r w:rsidRPr="003B2362">
        <w:rPr>
          <w:rStyle w:val="TitleChar"/>
          <w:sz w:val="12"/>
        </w:rPr>
        <w:t xml:space="preserve"> </w:t>
      </w:r>
      <w:r w:rsidRPr="003B2362">
        <w:rPr>
          <w:rStyle w:val="TitleChar"/>
        </w:rPr>
        <w:t>At the same time, many nations began to whittle down their list of capital crimes from the hundreds (including poaching, sodomy, witchcraft and counterfeiting) to just murder and treason</w:t>
      </w:r>
      <w:r w:rsidRPr="003B2362">
        <w:rPr>
          <w:sz w:val="10"/>
        </w:rPr>
        <w:t xml:space="preserve">. And a growing wave of countries abolished blood sports, dueling, </w:t>
      </w:r>
      <w:proofErr w:type="spellStart"/>
      <w:r w:rsidRPr="003B2362">
        <w:rPr>
          <w:sz w:val="10"/>
        </w:rPr>
        <w:t>witchhunts</w:t>
      </w:r>
      <w:proofErr w:type="spellEnd"/>
      <w:r w:rsidRPr="003B2362">
        <w:rPr>
          <w:sz w:val="10"/>
        </w:rPr>
        <w:t>, religious persecution, absolute despotism and slavery</w:t>
      </w:r>
      <w:proofErr w:type="gramStart"/>
      <w:r w:rsidRPr="003B2362">
        <w:rPr>
          <w:sz w:val="10"/>
        </w:rPr>
        <w:t>.</w:t>
      </w:r>
      <w:r w:rsidRPr="003B2362">
        <w:rPr>
          <w:sz w:val="12"/>
        </w:rPr>
        <w:t>¶</w:t>
      </w:r>
      <w:proofErr w:type="gramEnd"/>
      <w:r w:rsidRPr="003B2362">
        <w:rPr>
          <w:sz w:val="10"/>
        </w:rPr>
        <w:t xml:space="preserve"> </w:t>
      </w:r>
      <w:r w:rsidRPr="003B2362">
        <w:rPr>
          <w:rStyle w:val="TitleChar"/>
        </w:rPr>
        <w:t>The fourth major transition is the respite from major interstate war that we have seen since the end of World War II. Historians sometimes refer to it as the Long Peace</w:t>
      </w:r>
      <w:proofErr w:type="gramStart"/>
      <w:r w:rsidRPr="003B2362">
        <w:rPr>
          <w:sz w:val="10"/>
        </w:rPr>
        <w:t>.</w:t>
      </w:r>
      <w:r w:rsidRPr="003B2362">
        <w:rPr>
          <w:sz w:val="12"/>
        </w:rPr>
        <w:t>¶</w:t>
      </w:r>
      <w:proofErr w:type="gramEnd"/>
      <w:r w:rsidRPr="003B2362">
        <w:rPr>
          <w:sz w:val="10"/>
        </w:rPr>
        <w:t xml:space="preserve"> </w:t>
      </w:r>
      <w:r w:rsidRPr="003B2362">
        <w:rPr>
          <w:rStyle w:val="TitleChar"/>
        </w:rPr>
        <w:t>Today we take it for granted that Italy and Austria will not come to blows, nor will Britain and Russia.</w:t>
      </w:r>
      <w:r w:rsidRPr="003B2362">
        <w:rPr>
          <w:sz w:val="10"/>
        </w:rPr>
        <w:t xml:space="preserve"> But </w:t>
      </w:r>
      <w:r w:rsidRPr="003B2362">
        <w:rPr>
          <w:rStyle w:val="TitleChar"/>
        </w:rPr>
        <w:t xml:space="preserve">centuries ago, the </w:t>
      </w:r>
      <w:r w:rsidRPr="003B2362">
        <w:rPr>
          <w:rStyle w:val="Emphasis"/>
        </w:rPr>
        <w:t>great powers were almost always at war</w:t>
      </w:r>
      <w:r w:rsidRPr="003B2362">
        <w:rPr>
          <w:sz w:val="10"/>
        </w:rPr>
        <w:t xml:space="preserve">, and until quite recently, Western European countries tended to initiate two or three new wars every year. </w:t>
      </w:r>
      <w:r w:rsidRPr="003B2362">
        <w:rPr>
          <w:rStyle w:val="TitleChar"/>
        </w:rPr>
        <w:t xml:space="preserve">The cliché that the 20th century was "the most violent in history" </w:t>
      </w:r>
      <w:r w:rsidRPr="003B2362">
        <w:rPr>
          <w:rStyle w:val="Emphasis"/>
        </w:rPr>
        <w:t>ignores the second half</w:t>
      </w:r>
      <w:r w:rsidRPr="003B2362">
        <w:rPr>
          <w:rStyle w:val="TitleChar"/>
        </w:rPr>
        <w:t xml:space="preserve"> of the century (</w:t>
      </w:r>
      <w:r w:rsidRPr="003B2362">
        <w:rPr>
          <w:rStyle w:val="Emphasis"/>
        </w:rPr>
        <w:t>and may not even be true of the first</w:t>
      </w:r>
      <w:r w:rsidRPr="003B2362">
        <w:rPr>
          <w:rStyle w:val="TitleChar"/>
        </w:rPr>
        <w:t xml:space="preserve"> half, if one calculates violent deaths as a proportion of the world's population)</w:t>
      </w:r>
      <w:proofErr w:type="gramStart"/>
      <w:r w:rsidRPr="003B2362">
        <w:rPr>
          <w:rStyle w:val="TitleChar"/>
        </w:rPr>
        <w:t>.</w:t>
      </w:r>
      <w:r w:rsidRPr="003B2362">
        <w:rPr>
          <w:rStyle w:val="TitleChar"/>
          <w:sz w:val="12"/>
        </w:rPr>
        <w:t>¶</w:t>
      </w:r>
      <w:proofErr w:type="gramEnd"/>
      <w:r w:rsidRPr="003B2362">
        <w:rPr>
          <w:rStyle w:val="TitleChar"/>
          <w:sz w:val="12"/>
        </w:rPr>
        <w:t xml:space="preserve"> </w:t>
      </w:r>
      <w:r w:rsidRPr="003B2362">
        <w:rPr>
          <w:rStyle w:val="TitleChar"/>
        </w:rPr>
        <w:t xml:space="preserve">Though it's tempting to attribute the Long Peace to nuclear deterrence, non-nuclear developed states have stopped fighting each other as well. Political scientists point instead to the growth of </w:t>
      </w:r>
      <w:r w:rsidRPr="003B2362">
        <w:rPr>
          <w:rStyle w:val="Box"/>
        </w:rPr>
        <w:t>democracy</w:t>
      </w:r>
      <w:r w:rsidRPr="003B2362">
        <w:rPr>
          <w:rStyle w:val="Emphasis"/>
        </w:rPr>
        <w:t xml:space="preserve">, </w:t>
      </w:r>
      <w:r w:rsidRPr="003B2362">
        <w:rPr>
          <w:rStyle w:val="Box"/>
        </w:rPr>
        <w:t>trade</w:t>
      </w:r>
      <w:r w:rsidRPr="003B2362">
        <w:rPr>
          <w:rStyle w:val="Emphasis"/>
        </w:rPr>
        <w:t xml:space="preserve"> and international organizations</w:t>
      </w:r>
      <w:r w:rsidRPr="003B2362">
        <w:rPr>
          <w:rStyle w:val="TitleChar"/>
        </w:rPr>
        <w:t>—</w:t>
      </w:r>
      <w:r w:rsidRPr="003B2362">
        <w:rPr>
          <w:rStyle w:val="Emphasis"/>
        </w:rPr>
        <w:t xml:space="preserve">all of which, the </w:t>
      </w:r>
      <w:r w:rsidRPr="003B2362">
        <w:rPr>
          <w:rStyle w:val="Box"/>
        </w:rPr>
        <w:t>statistical evidence</w:t>
      </w:r>
      <w:r w:rsidRPr="003B2362">
        <w:rPr>
          <w:rStyle w:val="Emphasis"/>
        </w:rPr>
        <w:t xml:space="preserve"> shows, </w:t>
      </w:r>
      <w:r w:rsidRPr="003B2362">
        <w:rPr>
          <w:rStyle w:val="Box"/>
        </w:rPr>
        <w:t>reduce the likelihood of conflict</w:t>
      </w:r>
      <w:r w:rsidRPr="003B2362">
        <w:rPr>
          <w:sz w:val="10"/>
        </w:rPr>
        <w:t>. They also credit the rising valuation of human life over national grandeur—a hard-won lesson of two world wars</w:t>
      </w:r>
      <w:proofErr w:type="gramStart"/>
      <w:r w:rsidRPr="003B2362">
        <w:rPr>
          <w:sz w:val="10"/>
        </w:rPr>
        <w:t>.</w:t>
      </w:r>
      <w:r w:rsidRPr="003B2362">
        <w:rPr>
          <w:sz w:val="12"/>
        </w:rPr>
        <w:t>¶</w:t>
      </w:r>
      <w:proofErr w:type="gramEnd"/>
      <w:r w:rsidRPr="003B2362">
        <w:rPr>
          <w:sz w:val="10"/>
        </w:rPr>
        <w:t xml:space="preserve"> </w:t>
      </w:r>
      <w:r w:rsidRPr="003B2362">
        <w:rPr>
          <w:sz w:val="10"/>
          <w:szCs w:val="10"/>
        </w:rPr>
        <w:t xml:space="preserve">The fifth trend, which I call the New Peace, involves war in the world as a whole, including developing nations. Since 1946, several organizations have tracked the number of armed conflicts and their human toll </w:t>
      </w:r>
      <w:proofErr w:type="gramStart"/>
      <w:r w:rsidRPr="003B2362">
        <w:rPr>
          <w:sz w:val="10"/>
          <w:szCs w:val="10"/>
        </w:rPr>
        <w:t>world-wide</w:t>
      </w:r>
      <w:proofErr w:type="gramEnd"/>
      <w:r w:rsidRPr="003B2362">
        <w:rPr>
          <w:sz w:val="10"/>
          <w:szCs w:val="10"/>
        </w:rPr>
        <w:t>. The bad news is that for several decades, the decline of interstate wars was accompanied by a bulge of civil wars, as newly independent countries were led by inept governments, challenged by insurgencies and armed by the cold war superpowers</w:t>
      </w:r>
      <w:proofErr w:type="gramStart"/>
      <w:r w:rsidRPr="003B2362">
        <w:rPr>
          <w:sz w:val="10"/>
          <w:szCs w:val="10"/>
        </w:rPr>
        <w:t>.</w:t>
      </w:r>
      <w:r w:rsidRPr="003B2362">
        <w:rPr>
          <w:sz w:val="12"/>
          <w:szCs w:val="10"/>
        </w:rPr>
        <w:t>¶</w:t>
      </w:r>
      <w:proofErr w:type="gramEnd"/>
      <w:r w:rsidRPr="003B2362">
        <w:rPr>
          <w:sz w:val="10"/>
          <w:szCs w:val="10"/>
        </w:rPr>
        <w:t xml:space="preserve"> </w:t>
      </w:r>
      <w:r w:rsidRPr="003B2362">
        <w:rPr>
          <w:sz w:val="10"/>
        </w:rPr>
        <w:t xml:space="preserve">The less bad news is that civil wars tend to kill far fewer people than wars between states. And the best news is that, </w:t>
      </w:r>
      <w:r w:rsidRPr="003B2362">
        <w:rPr>
          <w:rStyle w:val="TitleChar"/>
        </w:rPr>
        <w:t xml:space="preserve">since the peak of the cold war in the 1970s and '80s, </w:t>
      </w:r>
      <w:r w:rsidRPr="003B2362">
        <w:rPr>
          <w:rStyle w:val="Emphasis"/>
        </w:rPr>
        <w:t>organized conflicts of all kinds</w:t>
      </w:r>
      <w:r w:rsidRPr="003B2362">
        <w:rPr>
          <w:rStyle w:val="TitleChar"/>
        </w:rPr>
        <w:t>—civil wars, genocides, repression by autocratic governments, terrorist attacks—have declined throughout the world, and their death tolls have declined even more precipitously</w:t>
      </w:r>
      <w:proofErr w:type="gramStart"/>
      <w:r w:rsidRPr="003B2362">
        <w:rPr>
          <w:rStyle w:val="TitleChar"/>
        </w:rPr>
        <w:t>.</w:t>
      </w:r>
      <w:r w:rsidRPr="003B2362">
        <w:rPr>
          <w:rStyle w:val="TitleChar"/>
          <w:sz w:val="12"/>
        </w:rPr>
        <w:t>¶</w:t>
      </w:r>
      <w:proofErr w:type="gramEnd"/>
      <w:r w:rsidRPr="003B2362">
        <w:rPr>
          <w:rStyle w:val="TitleChar"/>
          <w:sz w:val="12"/>
        </w:rPr>
        <w:t xml:space="preserve"> </w:t>
      </w:r>
      <w:r w:rsidRPr="003B2362">
        <w:rPr>
          <w:rStyle w:val="TitleChar"/>
        </w:rPr>
        <w:t xml:space="preserve">The rate of documented direct </w:t>
      </w:r>
      <w:r w:rsidRPr="003B2362">
        <w:rPr>
          <w:rStyle w:val="Emphasis"/>
        </w:rPr>
        <w:t xml:space="preserve">deaths from political violence (war, terrorism, genocide and warlord militias) in the past decade is an </w:t>
      </w:r>
      <w:r w:rsidRPr="003B2362">
        <w:rPr>
          <w:rStyle w:val="Box"/>
        </w:rPr>
        <w:t>unprecedented few hundredths of a percentage point</w:t>
      </w:r>
      <w:r w:rsidRPr="003B2362">
        <w:rPr>
          <w:sz w:val="10"/>
        </w:rPr>
        <w:t>. Even if we multiplied that rate to account for unrecorded deaths and the victims of war-caused disease and famine, it would not exceed 1%</w:t>
      </w:r>
      <w:proofErr w:type="gramStart"/>
      <w:r w:rsidRPr="003B2362">
        <w:rPr>
          <w:sz w:val="10"/>
        </w:rPr>
        <w:t>.</w:t>
      </w:r>
      <w:r w:rsidRPr="003B2362">
        <w:rPr>
          <w:sz w:val="12"/>
        </w:rPr>
        <w:t>¶</w:t>
      </w:r>
      <w:proofErr w:type="gramEnd"/>
      <w:r w:rsidRPr="003B2362">
        <w:rPr>
          <w:sz w:val="10"/>
        </w:rPr>
        <w:t xml:space="preserve"> </w:t>
      </w:r>
      <w:r w:rsidRPr="003B2362">
        <w:rPr>
          <w:rStyle w:val="TitleChar"/>
        </w:rPr>
        <w:t>The most immediate cause of this New Peace was the demise of communism, which ended the proxy wars in the developing world</w:t>
      </w:r>
      <w:r w:rsidRPr="003B2362">
        <w:rPr>
          <w:sz w:val="10"/>
        </w:rPr>
        <w:t xml:space="preserve"> stoked by the superpowers and also discredited genocidal ideologies that had justified the sacrifice of vast numbers of eggs to make a utopian omelet. </w:t>
      </w:r>
      <w:r w:rsidRPr="003B2362">
        <w:rPr>
          <w:rStyle w:val="TitleChar"/>
        </w:rPr>
        <w:t xml:space="preserve">Another contributor was the expansion of international peacekeeping forces, which </w:t>
      </w:r>
      <w:r w:rsidRPr="003B2362">
        <w:rPr>
          <w:rStyle w:val="Emphasis"/>
        </w:rPr>
        <w:t>really do keep the peace</w:t>
      </w:r>
      <w:r w:rsidRPr="003B2362">
        <w:rPr>
          <w:sz w:val="10"/>
        </w:rPr>
        <w:t>—not always, but far more often than when adversaries are left to fight to the bitter end</w:t>
      </w:r>
      <w:proofErr w:type="gramStart"/>
      <w:r w:rsidRPr="003B2362">
        <w:rPr>
          <w:sz w:val="10"/>
        </w:rPr>
        <w:t>.</w:t>
      </w:r>
      <w:r w:rsidRPr="003B2362">
        <w:rPr>
          <w:sz w:val="12"/>
        </w:rPr>
        <w:t>¶</w:t>
      </w:r>
      <w:proofErr w:type="gramEnd"/>
      <w:r w:rsidRPr="003B2362">
        <w:rPr>
          <w:sz w:val="10"/>
        </w:rPr>
        <w:t xml:space="preserve"> Finally, </w:t>
      </w:r>
      <w:r w:rsidRPr="003B2362">
        <w:rPr>
          <w:rStyle w:val="TitleChar"/>
        </w:rPr>
        <w:t>the postwar era has seen a cascade of "rights revolutions"—a growing revulsion against aggression on smaller scales</w:t>
      </w:r>
      <w:r w:rsidRPr="003B2362">
        <w:rPr>
          <w:sz w:val="10"/>
        </w:rPr>
        <w:t xml:space="preserve">. In the developed world, </w:t>
      </w:r>
      <w:r w:rsidRPr="003B2362">
        <w:rPr>
          <w:rStyle w:val="TitleChar"/>
        </w:rPr>
        <w:t xml:space="preserve">the civil rights movement obliterated </w:t>
      </w:r>
      <w:proofErr w:type="spellStart"/>
      <w:r w:rsidRPr="003B2362">
        <w:rPr>
          <w:rStyle w:val="TitleChar"/>
        </w:rPr>
        <w:t>lynchings</w:t>
      </w:r>
      <w:proofErr w:type="spellEnd"/>
      <w:r w:rsidRPr="003B2362">
        <w:rPr>
          <w:rStyle w:val="TitleChar"/>
        </w:rPr>
        <w:t xml:space="preserve"> and lethal pogroms</w:t>
      </w:r>
      <w:r w:rsidRPr="003B2362">
        <w:rPr>
          <w:sz w:val="10"/>
        </w:rPr>
        <w:t xml:space="preserve">, and </w:t>
      </w:r>
      <w:r w:rsidRPr="003B2362">
        <w:rPr>
          <w:rStyle w:val="TitleChar"/>
        </w:rPr>
        <w:t>the women's-rights movement has helped to shrink the incidence of rape and the beating and killing of wives</w:t>
      </w:r>
      <w:r w:rsidRPr="003B2362">
        <w:rPr>
          <w:sz w:val="10"/>
        </w:rPr>
        <w:t xml:space="preserve"> and girlfriends</w:t>
      </w:r>
      <w:proofErr w:type="gramStart"/>
      <w:r w:rsidRPr="003B2362">
        <w:rPr>
          <w:sz w:val="10"/>
        </w:rPr>
        <w:t>.</w:t>
      </w:r>
      <w:r w:rsidRPr="003B2362">
        <w:rPr>
          <w:sz w:val="12"/>
        </w:rPr>
        <w:t>¶</w:t>
      </w:r>
      <w:proofErr w:type="gramEnd"/>
      <w:r w:rsidRPr="003B2362">
        <w:rPr>
          <w:sz w:val="10"/>
        </w:rPr>
        <w:t xml:space="preserve"> In recent decades, </w:t>
      </w:r>
      <w:r w:rsidRPr="003B2362">
        <w:rPr>
          <w:rStyle w:val="TitleChar"/>
        </w:rPr>
        <w:t>the movement for children's rights has significantly reduced rates of spanking, bullying, paddling in schools, and physical and sexual abuse</w:t>
      </w:r>
      <w:r w:rsidRPr="003B2362">
        <w:rPr>
          <w:sz w:val="10"/>
        </w:rPr>
        <w:t xml:space="preserve">. And the </w:t>
      </w:r>
      <w:r w:rsidRPr="003B2362">
        <w:rPr>
          <w:rStyle w:val="TitleChar"/>
        </w:rPr>
        <w:t>campaign for gay rights has forced governments in the developed world to repeal laws criminalizing homosexuality and has had some success in reducing hate crimes against gay people</w:t>
      </w:r>
      <w:proofErr w:type="gramStart"/>
      <w:r w:rsidRPr="003B2362">
        <w:rPr>
          <w:sz w:val="10"/>
        </w:rPr>
        <w:t>.</w:t>
      </w:r>
      <w:r w:rsidRPr="003B2362">
        <w:rPr>
          <w:sz w:val="12"/>
        </w:rPr>
        <w:t>¶</w:t>
      </w:r>
      <w:proofErr w:type="gramEnd"/>
      <w:r w:rsidRPr="003B2362">
        <w:rPr>
          <w:sz w:val="10"/>
        </w:rPr>
        <w:t xml:space="preserve"> </w:t>
      </w:r>
      <w:r w:rsidRPr="003B2362">
        <w:rPr>
          <w:rStyle w:val="TitleChar"/>
        </w:rPr>
        <w:t>Why has violence declined so dramatically for so long? Is it because violence has literally been bred out of us, leaving us more peaceful by nature</w:t>
      </w:r>
      <w:proofErr w:type="gramStart"/>
      <w:r w:rsidRPr="003B2362">
        <w:rPr>
          <w:rStyle w:val="TitleChar"/>
        </w:rPr>
        <w:t>?</w:t>
      </w:r>
      <w:r w:rsidRPr="003B2362">
        <w:rPr>
          <w:rStyle w:val="TitleChar"/>
          <w:sz w:val="12"/>
        </w:rPr>
        <w:t>¶</w:t>
      </w:r>
      <w:proofErr w:type="gramEnd"/>
      <w:r w:rsidRPr="003B2362">
        <w:rPr>
          <w:rStyle w:val="TitleChar"/>
          <w:sz w:val="12"/>
        </w:rPr>
        <w:t xml:space="preserve"> </w:t>
      </w:r>
      <w:r w:rsidRPr="003B2362">
        <w:rPr>
          <w:rStyle w:val="TitleChar"/>
        </w:rPr>
        <w:t>This seems unlikely. Evolution has a speed limit measured in generations, and many of these declines have unfolded over decades or even years. Toddlers continue to kick, bite and hit</w:t>
      </w:r>
      <w:r w:rsidRPr="003B2362">
        <w:rPr>
          <w:sz w:val="10"/>
        </w:rPr>
        <w:t xml:space="preserve">; little boys continue to play-fight; people of all ages continue to snipe and bicker, </w:t>
      </w:r>
      <w:r w:rsidRPr="003B2362">
        <w:rPr>
          <w:sz w:val="10"/>
        </w:rPr>
        <w:lastRenderedPageBreak/>
        <w:t>and most of them continue to harbor violent fantasies and to enjoy violent entertainment</w:t>
      </w:r>
      <w:proofErr w:type="gramStart"/>
      <w:r w:rsidRPr="003B2362">
        <w:rPr>
          <w:sz w:val="10"/>
        </w:rPr>
        <w:t>.</w:t>
      </w:r>
      <w:r w:rsidRPr="003B2362">
        <w:rPr>
          <w:sz w:val="12"/>
        </w:rPr>
        <w:t>¶</w:t>
      </w:r>
      <w:proofErr w:type="gramEnd"/>
      <w:r w:rsidRPr="003B2362">
        <w:rPr>
          <w:sz w:val="10"/>
        </w:rPr>
        <w:t xml:space="preserve"> </w:t>
      </w:r>
      <w:r w:rsidRPr="003B2362">
        <w:rPr>
          <w:rStyle w:val="TitleChar"/>
        </w:rPr>
        <w:t>It's more likely that human nature has always comprised inclinations toward violence and inclinations that counteract them</w:t>
      </w:r>
      <w:r w:rsidRPr="003B2362">
        <w:rPr>
          <w:sz w:val="10"/>
        </w:rPr>
        <w:t xml:space="preserve">—such as self-control, empathy, fairness and reason—what Abraham Lincoln called "the better angels of our nature." </w:t>
      </w:r>
      <w:r w:rsidRPr="003B2362">
        <w:rPr>
          <w:rStyle w:val="TitleChar"/>
        </w:rPr>
        <w:t>Violence has declined because historical circumstances have increasingly favored our better angels</w:t>
      </w:r>
      <w:proofErr w:type="gramStart"/>
      <w:r w:rsidRPr="003B2362">
        <w:rPr>
          <w:sz w:val="10"/>
        </w:rPr>
        <w:t>.</w:t>
      </w:r>
      <w:r w:rsidRPr="003B2362">
        <w:rPr>
          <w:sz w:val="12"/>
        </w:rPr>
        <w:t>¶</w:t>
      </w:r>
      <w:proofErr w:type="gramEnd"/>
      <w:r w:rsidRPr="003B2362">
        <w:rPr>
          <w:sz w:val="10"/>
        </w:rPr>
        <w:t xml:space="preserve"> </w:t>
      </w:r>
      <w:r w:rsidRPr="003B2362">
        <w:rPr>
          <w:rStyle w:val="Emphasis"/>
        </w:rPr>
        <w:t xml:space="preserve">The most obvious of these pacifying forces has been </w:t>
      </w:r>
      <w:r w:rsidRPr="003B2362">
        <w:rPr>
          <w:rStyle w:val="Box"/>
        </w:rPr>
        <w:t>the state</w:t>
      </w:r>
      <w:r w:rsidRPr="003B2362">
        <w:rPr>
          <w:rStyle w:val="Emphasis"/>
        </w:rPr>
        <w:t xml:space="preserve">, with its </w:t>
      </w:r>
      <w:r w:rsidRPr="003B2362">
        <w:rPr>
          <w:rStyle w:val="Box"/>
        </w:rPr>
        <w:t>monopoly on the legitimate use of force</w:t>
      </w:r>
      <w:r w:rsidRPr="003B2362">
        <w:rPr>
          <w:rStyle w:val="TitleChar"/>
        </w:rPr>
        <w:t>. A disinterested judiciary and police can defuse the temptation of exploitative attack</w:t>
      </w:r>
      <w:r w:rsidRPr="003B2362">
        <w:rPr>
          <w:sz w:val="10"/>
        </w:rPr>
        <w:t>, inhibit the impulse for revenge and circumvent the self-serving biases that make all parties to a dispute believe that they are on the side of the angels</w:t>
      </w:r>
      <w:proofErr w:type="gramStart"/>
      <w:r w:rsidRPr="003B2362">
        <w:rPr>
          <w:sz w:val="10"/>
        </w:rPr>
        <w:t>.</w:t>
      </w:r>
      <w:r w:rsidRPr="003B2362">
        <w:rPr>
          <w:sz w:val="12"/>
        </w:rPr>
        <w:t>¶</w:t>
      </w:r>
      <w:proofErr w:type="gramEnd"/>
      <w:r w:rsidRPr="003B2362">
        <w:rPr>
          <w:sz w:val="10"/>
        </w:rPr>
        <w:t xml:space="preserve"> </w:t>
      </w:r>
      <w:r w:rsidRPr="003B2362">
        <w:rPr>
          <w:rStyle w:val="TitleChar"/>
        </w:rPr>
        <w:t>We see evidence of the pacifying effects of government in the way that rates of killing declined following the expansion and consolidation of states in tribal societies and in medieval Europe</w:t>
      </w:r>
      <w:r w:rsidRPr="003B2362">
        <w:rPr>
          <w:sz w:val="10"/>
        </w:rPr>
        <w:t>. And we can watch the movie in reverse when violence erupts in zones of anarchy, such as the Wild West, failed states and neighborhoods controlled by mafias and street gangs, who can't call 911 or file a lawsuit to resolve their disputes but have to administer their own rough justice</w:t>
      </w:r>
      <w:proofErr w:type="gramStart"/>
      <w:r w:rsidRPr="003B2362">
        <w:rPr>
          <w:sz w:val="10"/>
        </w:rPr>
        <w:t>.</w:t>
      </w:r>
      <w:r w:rsidRPr="003B2362">
        <w:rPr>
          <w:sz w:val="12"/>
        </w:rPr>
        <w:t>¶</w:t>
      </w:r>
      <w:proofErr w:type="gramEnd"/>
      <w:r w:rsidRPr="003B2362">
        <w:rPr>
          <w:sz w:val="10"/>
        </w:rPr>
        <w:t xml:space="preserve"> </w:t>
      </w:r>
      <w:r w:rsidRPr="003B2362">
        <w:rPr>
          <w:rStyle w:val="Box"/>
        </w:rPr>
        <w:t>Another pacifying force has been commerce</w:t>
      </w:r>
      <w:r w:rsidRPr="003B2362">
        <w:rPr>
          <w:rStyle w:val="TitleChar"/>
        </w:rPr>
        <w:t>, a game in which everybody can win. As technological progress allows the exchange of goods and ideas</w:t>
      </w:r>
      <w:r w:rsidRPr="003B2362">
        <w:rPr>
          <w:sz w:val="10"/>
        </w:rPr>
        <w:t xml:space="preserve"> over longer distances and among larger groups of trading partners, </w:t>
      </w:r>
      <w:r w:rsidRPr="003B2362">
        <w:rPr>
          <w:rStyle w:val="TitleChar"/>
        </w:rPr>
        <w:t xml:space="preserve">other </w:t>
      </w:r>
      <w:r w:rsidRPr="003B2362">
        <w:rPr>
          <w:rStyle w:val="Emphasis"/>
        </w:rPr>
        <w:t>people become more valuable alive than dead</w:t>
      </w:r>
      <w:r w:rsidRPr="003B2362">
        <w:rPr>
          <w:rStyle w:val="TitleChar"/>
        </w:rPr>
        <w:t xml:space="preserve">. They switch from being targets of demonization and dehumanization to potential partners in </w:t>
      </w:r>
      <w:r w:rsidRPr="003B2362">
        <w:rPr>
          <w:rStyle w:val="Box"/>
        </w:rPr>
        <w:t>reciprocal altruism</w:t>
      </w:r>
      <w:proofErr w:type="gramStart"/>
      <w:r w:rsidRPr="003B2362">
        <w:rPr>
          <w:rStyle w:val="TitleChar"/>
        </w:rPr>
        <w:t>.</w:t>
      </w:r>
      <w:r w:rsidRPr="003B2362">
        <w:rPr>
          <w:rStyle w:val="TitleChar"/>
          <w:sz w:val="12"/>
        </w:rPr>
        <w:t>¶</w:t>
      </w:r>
      <w:proofErr w:type="gramEnd"/>
      <w:r w:rsidRPr="003B2362">
        <w:rPr>
          <w:rStyle w:val="TitleChar"/>
          <w:sz w:val="12"/>
        </w:rPr>
        <w:t xml:space="preserve"> </w:t>
      </w:r>
      <w:r w:rsidRPr="003B2362">
        <w:rPr>
          <w:rStyle w:val="TitleChar"/>
        </w:rPr>
        <w:t xml:space="preserve">For example, though the relationship today between America and China is far from warm, we are </w:t>
      </w:r>
      <w:r w:rsidRPr="003B2362">
        <w:rPr>
          <w:rStyle w:val="Emphasis"/>
        </w:rPr>
        <w:t>unlikely to declare war</w:t>
      </w:r>
      <w:r w:rsidRPr="003B2362">
        <w:rPr>
          <w:rStyle w:val="TitleChar"/>
        </w:rPr>
        <w:t xml:space="preserve"> on them or vice versa</w:t>
      </w:r>
      <w:r w:rsidRPr="003B2362">
        <w:rPr>
          <w:sz w:val="10"/>
        </w:rPr>
        <w:t>. Morality aside</w:t>
      </w:r>
      <w:r w:rsidRPr="003B2362">
        <w:rPr>
          <w:rStyle w:val="TitleChar"/>
        </w:rPr>
        <w:t>, they make too much of our stuff, and we owe them too much money</w:t>
      </w:r>
      <w:proofErr w:type="gramStart"/>
      <w:r w:rsidRPr="003B2362">
        <w:rPr>
          <w:rStyle w:val="TitleChar"/>
        </w:rPr>
        <w:t>.</w:t>
      </w:r>
      <w:r w:rsidRPr="003B2362">
        <w:rPr>
          <w:rStyle w:val="TitleChar"/>
          <w:sz w:val="12"/>
        </w:rPr>
        <w:t>¶</w:t>
      </w:r>
      <w:proofErr w:type="gramEnd"/>
      <w:r w:rsidRPr="003B2362">
        <w:rPr>
          <w:rStyle w:val="TitleChar"/>
          <w:sz w:val="12"/>
        </w:rPr>
        <w:t xml:space="preserve"> </w:t>
      </w:r>
      <w:r w:rsidRPr="003B2362">
        <w:rPr>
          <w:sz w:val="10"/>
          <w:szCs w:val="10"/>
        </w:rPr>
        <w:t>A third peacemaker has been cosmopolitanism—the expansion of people's parochial little worlds through literacy, mobility, education, science, history, journalism and mass media. These forms of virtual reality can prompt people to take the perspective of people unlike themselves and to expand their circle of sympathy to embrace them</w:t>
      </w:r>
      <w:proofErr w:type="gramStart"/>
      <w:r w:rsidRPr="003B2362">
        <w:rPr>
          <w:sz w:val="10"/>
          <w:szCs w:val="10"/>
        </w:rPr>
        <w:t>.</w:t>
      </w:r>
      <w:r w:rsidRPr="003B2362">
        <w:rPr>
          <w:sz w:val="12"/>
          <w:szCs w:val="10"/>
        </w:rPr>
        <w:t>¶</w:t>
      </w:r>
      <w:proofErr w:type="gramEnd"/>
      <w:r w:rsidRPr="003B2362">
        <w:rPr>
          <w:sz w:val="10"/>
          <w:szCs w:val="10"/>
        </w:rPr>
        <w:t xml:space="preserve"> </w:t>
      </w:r>
      <w:r w:rsidRPr="003B2362">
        <w:rPr>
          <w:rStyle w:val="TitleChar"/>
        </w:rPr>
        <w:t>These</w:t>
      </w:r>
      <w:r w:rsidRPr="00A33264">
        <w:rPr>
          <w:rStyle w:val="TitleChar"/>
        </w:rPr>
        <w:t xml:space="preserve"> </w:t>
      </w:r>
      <w:r w:rsidRPr="00B75DDB">
        <w:rPr>
          <w:rStyle w:val="TitleChar"/>
        </w:rPr>
        <w:t xml:space="preserve">technologies have also powered an </w:t>
      </w:r>
      <w:r w:rsidRPr="00B75DDB">
        <w:rPr>
          <w:rStyle w:val="Box"/>
        </w:rPr>
        <w:t>expansion of rationality and objectivity</w:t>
      </w:r>
      <w:r w:rsidRPr="00B75DDB">
        <w:rPr>
          <w:rStyle w:val="TitleChar"/>
        </w:rPr>
        <w:t xml:space="preserve"> in human affairs. People are now less likely to privilege their own interests</w:t>
      </w:r>
      <w:r w:rsidRPr="00A33264">
        <w:rPr>
          <w:rStyle w:val="TitleChar"/>
        </w:rPr>
        <w:t xml:space="preserve"> over those of others. They reflect more on the way they live and consider how they could be better off. </w:t>
      </w:r>
      <w:r w:rsidRPr="00B75DDB">
        <w:rPr>
          <w:rStyle w:val="TitleChar"/>
        </w:rPr>
        <w:t xml:space="preserve">Violence is often </w:t>
      </w:r>
      <w:r w:rsidRPr="00B75DDB">
        <w:rPr>
          <w:rStyle w:val="Box"/>
        </w:rPr>
        <w:t>reframed as a problem to be solved rather than as a contest to be won.</w:t>
      </w:r>
      <w:r w:rsidRPr="00F04626">
        <w:rPr>
          <w:sz w:val="10"/>
        </w:rPr>
        <w:t xml:space="preserve"> We devote ever more of our brainpower to guiding our better angels. It is probably no coincidence that the Humanitarian Revolution came on the heels of the Age of Reason and the </w:t>
      </w:r>
      <w:proofErr w:type="gramStart"/>
      <w:r w:rsidRPr="00F04626">
        <w:rPr>
          <w:sz w:val="10"/>
        </w:rPr>
        <w:t>Enlightenment, that</w:t>
      </w:r>
      <w:proofErr w:type="gramEnd"/>
      <w:r w:rsidRPr="00F04626">
        <w:rPr>
          <w:sz w:val="10"/>
        </w:rPr>
        <w:t xml:space="preserve"> the Long Peace and rights revolutions coincided with the electronic global village.</w:t>
      </w:r>
    </w:p>
    <w:p w14:paraId="3DCF5A8C" w14:textId="77777777" w:rsidR="008612BA" w:rsidRDefault="008612BA" w:rsidP="008612BA"/>
    <w:p w14:paraId="56D17769" w14:textId="77777777" w:rsidR="008612BA" w:rsidRDefault="008612BA" w:rsidP="008612BA">
      <w:pPr>
        <w:pStyle w:val="Heading2"/>
      </w:pPr>
      <w:r>
        <w:lastRenderedPageBreak/>
        <w:t>No root cause</w:t>
      </w:r>
    </w:p>
    <w:p w14:paraId="3CDEED15" w14:textId="77777777" w:rsidR="008612BA" w:rsidRPr="009F04A4" w:rsidRDefault="008612BA" w:rsidP="008612BA">
      <w:pPr>
        <w:pStyle w:val="Heading4"/>
      </w:pPr>
      <w:r>
        <w:t>R</w:t>
      </w:r>
      <w:r w:rsidRPr="009F04A4">
        <w:t xml:space="preserve">eject the infinite number of root causes </w:t>
      </w:r>
      <w:r>
        <w:t xml:space="preserve">to conflict </w:t>
      </w:r>
      <w:r w:rsidRPr="009F04A4">
        <w:t xml:space="preserve">that debilitate action </w:t>
      </w:r>
    </w:p>
    <w:p w14:paraId="4F3A14B9" w14:textId="77777777" w:rsidR="008612BA" w:rsidRPr="002C0886" w:rsidRDefault="008612BA" w:rsidP="008612BA">
      <w:pPr>
        <w:rPr>
          <w:rStyle w:val="TitleChar"/>
          <w:bCs/>
        </w:rPr>
      </w:pPr>
      <w:r w:rsidRPr="007826A8">
        <w:rPr>
          <w:rStyle w:val="StyleStyleBold12pt"/>
        </w:rPr>
        <w:t>Moore 4</w:t>
      </w:r>
      <w:r>
        <w:t xml:space="preserve"> </w:t>
      </w:r>
      <w:r w:rsidRPr="007826A8">
        <w:t xml:space="preserve">John Moore 4 chaired law prof, UVA. </w:t>
      </w:r>
      <w:proofErr w:type="spellStart"/>
      <w:r w:rsidRPr="007826A8">
        <w:t>Frm</w:t>
      </w:r>
      <w:proofErr w:type="spellEnd"/>
      <w:r w:rsidRPr="007826A8">
        <w:t xml:space="preserve"> first Chairman of the Board of the US Institute of Peace and as the Counselor on </w:t>
      </w:r>
      <w:proofErr w:type="spellStart"/>
      <w:r w:rsidRPr="007826A8">
        <w:t>Int</w:t>
      </w:r>
      <w:proofErr w:type="spellEnd"/>
      <w:r w:rsidRPr="007826A8">
        <w:t xml:space="preserve"> Law to the Dept. of State, Beyond the Democratic Peace</w:t>
      </w:r>
      <w:proofErr w:type="gramStart"/>
      <w:r w:rsidRPr="007826A8">
        <w:t>,  44</w:t>
      </w:r>
      <w:proofErr w:type="gramEnd"/>
      <w:r w:rsidRPr="007826A8">
        <w:t xml:space="preserve"> Va. J. Int'l L. 341, Lexis</w:t>
      </w:r>
    </w:p>
    <w:p w14:paraId="0239CBBC" w14:textId="77777777" w:rsidR="008612BA" w:rsidRDefault="008612BA" w:rsidP="008612BA">
      <w:pPr>
        <w:pStyle w:val="cardtext"/>
        <w:ind w:left="0"/>
        <w:rPr>
          <w:rStyle w:val="TitleChar"/>
        </w:rPr>
      </w:pPr>
    </w:p>
    <w:p w14:paraId="7E49AC8E" w14:textId="77777777" w:rsidR="008612BA" w:rsidRPr="00653F18" w:rsidRDefault="008612BA" w:rsidP="008612BA">
      <w:pPr>
        <w:rPr>
          <w:rStyle w:val="TitleChar"/>
          <w:sz w:val="24"/>
        </w:rPr>
      </w:pPr>
      <w:r w:rsidRPr="0061168A">
        <w:rPr>
          <w:rStyle w:val="TitleChar"/>
        </w:rPr>
        <w:t>If</w:t>
      </w:r>
      <w:r w:rsidRPr="00F04626">
        <w:rPr>
          <w:rStyle w:val="TitleChar"/>
          <w:sz w:val="12"/>
        </w:rPr>
        <w:t xml:space="preserve"> </w:t>
      </w:r>
      <w:r w:rsidRPr="0061168A">
        <w:rPr>
          <w:rStyle w:val="TitleChar"/>
        </w:rPr>
        <w:t>major interstate war is predominantly a product of a synergy between a potential nondemocratic aggressor and an absence of effective deterrence</w:t>
      </w:r>
      <w:r w:rsidRPr="00F04626">
        <w:rPr>
          <w:rStyle w:val="TitleChar"/>
          <w:sz w:val="12"/>
        </w:rPr>
        <w:t xml:space="preserve">, </w:t>
      </w:r>
      <w:r w:rsidRPr="0061168A">
        <w:rPr>
          <w:rStyle w:val="TitleChar"/>
        </w:rPr>
        <w:t xml:space="preserve">what is the </w:t>
      </w:r>
      <w:r w:rsidRPr="003B2362">
        <w:rPr>
          <w:rStyle w:val="TitleChar"/>
        </w:rPr>
        <w:t>role of the many traditional "causes" of war?</w:t>
      </w:r>
      <w:r w:rsidRPr="003B2362">
        <w:rPr>
          <w:rStyle w:val="TitleChar"/>
          <w:sz w:val="12"/>
        </w:rPr>
        <w:t xml:space="preserve"> </w:t>
      </w:r>
      <w:r w:rsidRPr="003B2362">
        <w:rPr>
          <w:rStyle w:val="TitleChar"/>
        </w:rPr>
        <w:t>Past</w:t>
      </w:r>
      <w:r w:rsidRPr="003B2362">
        <w:rPr>
          <w:rStyle w:val="TitleChar"/>
          <w:sz w:val="12"/>
        </w:rPr>
        <w:t xml:space="preserve">, </w:t>
      </w:r>
      <w:r w:rsidRPr="003B2362">
        <w:rPr>
          <w:sz w:val="14"/>
        </w:rPr>
        <w:t>and many contemporary</w:t>
      </w:r>
      <w:r w:rsidRPr="003B2362">
        <w:rPr>
          <w:rStyle w:val="TitleChar"/>
          <w:sz w:val="12"/>
        </w:rPr>
        <w:t xml:space="preserve">, </w:t>
      </w:r>
      <w:r w:rsidRPr="003B2362">
        <w:rPr>
          <w:rStyle w:val="TitleChar"/>
        </w:rPr>
        <w:t>theories of war have focused on the role of specific disputes between nations</w:t>
      </w:r>
      <w:r w:rsidRPr="003B2362">
        <w:rPr>
          <w:rStyle w:val="TitleChar"/>
          <w:sz w:val="12"/>
        </w:rPr>
        <w:t xml:space="preserve">, </w:t>
      </w:r>
      <w:r w:rsidRPr="003B2362">
        <w:rPr>
          <w:rStyle w:val="TitleChar"/>
        </w:rPr>
        <w:t>ethnic and religious differences, arms races, poverty and social injustice</w:t>
      </w:r>
      <w:r w:rsidRPr="003B2362">
        <w:rPr>
          <w:rStyle w:val="TitleChar"/>
          <w:sz w:val="12"/>
        </w:rPr>
        <w:t xml:space="preserve">, </w:t>
      </w:r>
      <w:r w:rsidRPr="003B2362">
        <w:rPr>
          <w:sz w:val="14"/>
        </w:rPr>
        <w:t>competition for</w:t>
      </w:r>
      <w:r w:rsidRPr="003B2362">
        <w:rPr>
          <w:rStyle w:val="TitleChar"/>
          <w:sz w:val="12"/>
        </w:rPr>
        <w:t xml:space="preserve"> </w:t>
      </w:r>
      <w:r w:rsidRPr="003B2362">
        <w:rPr>
          <w:rStyle w:val="TitleChar"/>
        </w:rPr>
        <w:t>resources</w:t>
      </w:r>
      <w:r w:rsidRPr="003B2362">
        <w:rPr>
          <w:rStyle w:val="TitleChar"/>
          <w:sz w:val="12"/>
        </w:rPr>
        <w:t xml:space="preserve">, </w:t>
      </w:r>
      <w:r w:rsidRPr="003B2362">
        <w:rPr>
          <w:sz w:val="14"/>
        </w:rPr>
        <w:t>incidents and accidents,</w:t>
      </w:r>
      <w:r w:rsidRPr="003B2362">
        <w:rPr>
          <w:rStyle w:val="TitleChar"/>
          <w:sz w:val="12"/>
        </w:rPr>
        <w:t xml:space="preserve"> </w:t>
      </w:r>
      <w:r w:rsidRPr="003B2362">
        <w:rPr>
          <w:rStyle w:val="TitleChar"/>
        </w:rPr>
        <w:t>greed, fear</w:t>
      </w:r>
      <w:r w:rsidRPr="003B2362">
        <w:rPr>
          <w:rStyle w:val="TitleChar"/>
          <w:sz w:val="12"/>
        </w:rPr>
        <w:t xml:space="preserve">, </w:t>
      </w:r>
      <w:r w:rsidRPr="003B2362">
        <w:rPr>
          <w:sz w:val="14"/>
        </w:rPr>
        <w:t>perceptions of "honor,"</w:t>
      </w:r>
      <w:r w:rsidRPr="003B2362">
        <w:rPr>
          <w:rStyle w:val="TitleChar"/>
          <w:sz w:val="12"/>
        </w:rPr>
        <w:t xml:space="preserve"> </w:t>
      </w:r>
      <w:r w:rsidRPr="003B2362">
        <w:rPr>
          <w:rStyle w:val="TitleChar"/>
        </w:rPr>
        <w:t xml:space="preserve">and </w:t>
      </w:r>
      <w:r w:rsidRPr="003B2362">
        <w:rPr>
          <w:rStyle w:val="Box"/>
        </w:rPr>
        <w:t>many other factors.</w:t>
      </w:r>
      <w:r w:rsidRPr="003B2362">
        <w:rPr>
          <w:rStyle w:val="TitleChar"/>
          <w:sz w:val="12"/>
        </w:rPr>
        <w:t xml:space="preserve"> </w:t>
      </w:r>
      <w:r w:rsidRPr="003B2362">
        <w:rPr>
          <w:sz w:val="14"/>
        </w:rPr>
        <w:t>Such factors may well play a role in motivating aggression or generating fear and manipulating public opinion.</w:t>
      </w:r>
      <w:r w:rsidRPr="003B2362">
        <w:rPr>
          <w:rStyle w:val="TitleChar"/>
          <w:sz w:val="12"/>
        </w:rPr>
        <w:t xml:space="preserve"> </w:t>
      </w:r>
      <w:r w:rsidRPr="003B2362">
        <w:rPr>
          <w:rStyle w:val="Emphasis"/>
        </w:rPr>
        <w:t>The reality</w:t>
      </w:r>
      <w:r w:rsidRPr="003B2362">
        <w:rPr>
          <w:rStyle w:val="TitleChar"/>
          <w:sz w:val="12"/>
        </w:rPr>
        <w:t xml:space="preserve">, </w:t>
      </w:r>
      <w:r w:rsidRPr="003B2362">
        <w:rPr>
          <w:sz w:val="14"/>
        </w:rPr>
        <w:t>however, is that</w:t>
      </w:r>
      <w:r w:rsidRPr="003B2362">
        <w:rPr>
          <w:rStyle w:val="TitleChar"/>
        </w:rPr>
        <w:t xml:space="preserve"> </w:t>
      </w:r>
      <w:r w:rsidRPr="003B2362">
        <w:rPr>
          <w:rStyle w:val="Emphasis"/>
        </w:rPr>
        <w:t>while some of these factors may</w:t>
      </w:r>
      <w:r w:rsidRPr="003B2362">
        <w:rPr>
          <w:rStyle w:val="TitleChar"/>
          <w:sz w:val="12"/>
        </w:rPr>
        <w:t xml:space="preserve"> </w:t>
      </w:r>
      <w:r w:rsidRPr="003B2362">
        <w:rPr>
          <w:sz w:val="14"/>
        </w:rPr>
        <w:t>have more potential to</w:t>
      </w:r>
      <w:r w:rsidRPr="003B2362">
        <w:rPr>
          <w:rStyle w:val="TitleChar"/>
        </w:rPr>
        <w:t xml:space="preserve"> </w:t>
      </w:r>
      <w:r w:rsidRPr="003B2362">
        <w:rPr>
          <w:rStyle w:val="Emphasis"/>
        </w:rPr>
        <w:t>contribute to war</w:t>
      </w:r>
      <w:r w:rsidRPr="003B2362">
        <w:rPr>
          <w:rStyle w:val="TitleChar"/>
        </w:rPr>
        <w:t xml:space="preserve"> than others, there may well be </w:t>
      </w:r>
      <w:r w:rsidRPr="003B2362">
        <w:rPr>
          <w:rStyle w:val="TitleChar"/>
          <w:b/>
        </w:rPr>
        <w:t xml:space="preserve">an </w:t>
      </w:r>
      <w:r w:rsidRPr="003B2362">
        <w:rPr>
          <w:rStyle w:val="TitleChar"/>
          <w:b/>
          <w:bdr w:val="single" w:sz="4" w:space="0" w:color="auto"/>
        </w:rPr>
        <w:t>infinite set</w:t>
      </w:r>
      <w:r w:rsidRPr="003B2362">
        <w:rPr>
          <w:rStyle w:val="TitleChar"/>
        </w:rPr>
        <w:t xml:space="preserve"> of motivating factors, or human wants, motivating aggression. It is not the independent existence of such motivating factors for war but rather </w:t>
      </w:r>
      <w:r w:rsidRPr="003B2362">
        <w:rPr>
          <w:rStyle w:val="Emphasis"/>
        </w:rPr>
        <w:t>the circumstances</w:t>
      </w:r>
      <w:r w:rsidRPr="003B2362">
        <w:rPr>
          <w:rStyle w:val="TitleChar"/>
        </w:rPr>
        <w:t xml:space="preserve"> </w:t>
      </w:r>
      <w:r w:rsidRPr="003B2362">
        <w:rPr>
          <w:sz w:val="14"/>
        </w:rPr>
        <w:t xml:space="preserve">permitting or encouraging high-risk decisions </w:t>
      </w:r>
      <w:r w:rsidRPr="003B2362">
        <w:rPr>
          <w:rStyle w:val="Emphasis"/>
        </w:rPr>
        <w:t xml:space="preserve">leading to war </w:t>
      </w:r>
      <w:r w:rsidRPr="003B2362">
        <w:rPr>
          <w:rStyle w:val="TitleChar"/>
        </w:rPr>
        <w:t xml:space="preserve">that is the </w:t>
      </w:r>
      <w:r w:rsidRPr="003B2362">
        <w:rPr>
          <w:rStyle w:val="Emphasis"/>
          <w:bdr w:val="single" w:sz="4" w:space="0" w:color="auto"/>
        </w:rPr>
        <w:t>key to</w:t>
      </w:r>
      <w:r w:rsidRPr="003B2362">
        <w:rPr>
          <w:rStyle w:val="TitleChar"/>
        </w:rPr>
        <w:t xml:space="preserve"> more effectively</w:t>
      </w:r>
      <w:r w:rsidRPr="003B2362">
        <w:rPr>
          <w:rStyle w:val="TitleChar"/>
          <w:sz w:val="12"/>
        </w:rPr>
        <w:t xml:space="preserve"> </w:t>
      </w:r>
      <w:r w:rsidRPr="003B2362">
        <w:rPr>
          <w:rStyle w:val="Emphasis"/>
          <w:bdr w:val="single" w:sz="4" w:space="0" w:color="auto"/>
        </w:rPr>
        <w:t>controlling armed conflict</w:t>
      </w:r>
      <w:r w:rsidRPr="003B2362">
        <w:rPr>
          <w:rStyle w:val="TitleChar"/>
          <w:sz w:val="12"/>
        </w:rPr>
        <w:t xml:space="preserve">. </w:t>
      </w:r>
      <w:r w:rsidRPr="003B2362">
        <w:rPr>
          <w:sz w:val="14"/>
        </w:rPr>
        <w:t xml:space="preserve">And the same may also be true of </w:t>
      </w:r>
      <w:proofErr w:type="spellStart"/>
      <w:r w:rsidRPr="003B2362">
        <w:rPr>
          <w:sz w:val="14"/>
        </w:rPr>
        <w:t>democide</w:t>
      </w:r>
      <w:proofErr w:type="spellEnd"/>
      <w:r w:rsidRPr="003B2362">
        <w:rPr>
          <w:sz w:val="14"/>
        </w:rPr>
        <w:t xml:space="preserve">. The early focus in the Rwanda slaughter on "ethnic conflict," as though Hutus and Tutsis had begun to slaughter each other through spontaneous combustion, distracted our attention from the reality that a nondemocratic Hutu regime had carefully planned and orchestrated </w:t>
      </w:r>
      <w:proofErr w:type="gramStart"/>
      <w:r w:rsidRPr="003B2362">
        <w:rPr>
          <w:sz w:val="14"/>
        </w:rPr>
        <w:t>a genocide</w:t>
      </w:r>
      <w:proofErr w:type="gramEnd"/>
      <w:r w:rsidRPr="003B2362">
        <w:rPr>
          <w:sz w:val="14"/>
        </w:rPr>
        <w:t xml:space="preserve"> against Rwandan Tutsis as well as its Hutu opponents. 158 Certainly if we were able to press a button and end poverty, racism, religious intolerance, injustice, and endless disputes, we would want to do so. Indeed, </w:t>
      </w:r>
      <w:r w:rsidRPr="003B2362">
        <w:rPr>
          <w:rStyle w:val="TitleChar"/>
        </w:rPr>
        <w:t>democratic governments must remain committed to policies that will produce a better world by all measures of human progress. The broader achievement of democracy and the rule of law will itself assist in this progress</w:t>
      </w:r>
      <w:r w:rsidRPr="003B2362">
        <w:rPr>
          <w:sz w:val="14"/>
        </w:rPr>
        <w:t>.</w:t>
      </w:r>
      <w:r w:rsidRPr="003B2362">
        <w:rPr>
          <w:rStyle w:val="TitleChar"/>
        </w:rPr>
        <w:t xml:space="preserve"> </w:t>
      </w:r>
      <w:r w:rsidRPr="003B2362">
        <w:rPr>
          <w:rStyle w:val="TitleChar"/>
          <w:b/>
        </w:rPr>
        <w:t>No one</w:t>
      </w:r>
      <w:r w:rsidRPr="003B2362">
        <w:rPr>
          <w:rStyle w:val="TitleChar"/>
        </w:rPr>
        <w:t xml:space="preserve">, however, </w:t>
      </w:r>
      <w:r w:rsidRPr="003B2362">
        <w:rPr>
          <w:rStyle w:val="TitleChar"/>
          <w:b/>
        </w:rPr>
        <w:t>has yet been able to demonstrate the kind of robust correlation with any of these "</w:t>
      </w:r>
      <w:r w:rsidRPr="003B2362">
        <w:rPr>
          <w:rStyle w:val="TitleChar"/>
          <w:b/>
          <w:bdr w:val="single" w:sz="4" w:space="0" w:color="auto"/>
        </w:rPr>
        <w:t>traditional" causes of war</w:t>
      </w:r>
      <w:r w:rsidRPr="003B2362">
        <w:rPr>
          <w:rStyle w:val="TitleChar"/>
        </w:rPr>
        <w:t xml:space="preserve"> </w:t>
      </w:r>
      <w:r w:rsidRPr="003B2362">
        <w:rPr>
          <w:sz w:val="14"/>
        </w:rPr>
        <w:t>that is reflected in the "democratic peace."</w:t>
      </w:r>
      <w:r w:rsidRPr="003B2362">
        <w:rPr>
          <w:rStyle w:val="TitleChar"/>
        </w:rPr>
        <w:t xml:space="preserve"> Further, given the difficulties in overcoming many of these social problems, an approach to war exclusively dependent on their solution may </w:t>
      </w:r>
      <w:r w:rsidRPr="003B2362">
        <w:rPr>
          <w:rStyle w:val="TitleChar"/>
          <w:b/>
        </w:rPr>
        <w:t>doom us to war for generations</w:t>
      </w:r>
      <w:r w:rsidRPr="003B2362">
        <w:rPr>
          <w:rStyle w:val="TitleChar"/>
        </w:rPr>
        <w:t xml:space="preserve"> to come</w:t>
      </w:r>
      <w:r w:rsidRPr="003B2362">
        <w:rPr>
          <w:sz w:val="14"/>
        </w:rPr>
        <w:t>. [*394]</w:t>
      </w:r>
      <w:r w:rsidRPr="003B2362">
        <w:rPr>
          <w:rStyle w:val="TitleChar"/>
          <w:sz w:val="12"/>
        </w:rPr>
        <w:t xml:space="preserve"> </w:t>
      </w:r>
      <w:r w:rsidRPr="003B2362">
        <w:rPr>
          <w:sz w:val="14"/>
        </w:rPr>
        <w:t xml:space="preserve">A useful framework for thinking about the war puzzle is provided in the Kenneth Waltz classic Man, the State and War, 159 first published in 1954 for the Institute of War and Peace Studies, in which he notes that previous thinkers about the causes of war have tended to assign responsibility at one of the three levels of individual psychology, the nature of the state, or the nature of the international system. This tripartite level of analysis has subsequently been widely copied in the study of international relations. We might summarize my analysis in this classical construct by suggesting that the most critical variables are the second and third levels, or "images," of analysis. Government structures, at the second level, seem to play a central role in levels of aggressiveness in high-risk behavior leading to major war. In this, the "democratic peace" is an essential insight. The third level of analysis, the international system, or totality of external incentives influencing the decision to go to war, is also critical when government structures do not restrain such high-risk behavior on their own. Indeed, nondemocratic systems may not only fail to constrain inappropriate aggressive behavior, they may even massively enable it by placing the resources of the state at the disposal of a ruthless regime elite. It is not that the first level of analysis, the individual, is unimportant - I have already argued that it is important in elite perceptions about the permissibility and feasibility of force and resultant necessary levels of deterrence. It is, instead, that the second level of analysis, government structures, may be a powerful proxy for settings bringing to power those who are disposed to aggressive military adventures and in creating incentive structures predisposed to high-risk behavior. We might also want to keep open the possibility that a war/peace model focused on democracy and </w:t>
      </w:r>
      <w:proofErr w:type="gramStart"/>
      <w:r w:rsidRPr="003B2362">
        <w:rPr>
          <w:sz w:val="14"/>
        </w:rPr>
        <w:t>deterrence might be further usefully refined by adding psychological profiles of particular leaders as we assess the likelihood of aggression and levels of necessary</w:t>
      </w:r>
      <w:proofErr w:type="gramEnd"/>
      <w:r w:rsidRPr="003B2362">
        <w:rPr>
          <w:sz w:val="14"/>
        </w:rPr>
        <w:t xml:space="preserve"> deterrence. </w:t>
      </w:r>
      <w:proofErr w:type="spellStart"/>
      <w:r w:rsidRPr="003B2362">
        <w:rPr>
          <w:sz w:val="14"/>
        </w:rPr>
        <w:t>Nondemocracies</w:t>
      </w:r>
      <w:proofErr w:type="spellEnd"/>
      <w:r w:rsidRPr="003B2362">
        <w:rPr>
          <w:sz w:val="14"/>
        </w:rPr>
        <w:t xml:space="preserve">' leaders can have different perceptions of the necessity or usefulness of force and, as Marcus Aurelius should remind us, not all absolute leaders are </w:t>
      </w:r>
      <w:proofErr w:type="spellStart"/>
      <w:r w:rsidRPr="003B2362">
        <w:rPr>
          <w:sz w:val="14"/>
        </w:rPr>
        <w:t>Caligulas</w:t>
      </w:r>
      <w:proofErr w:type="spellEnd"/>
      <w:r w:rsidRPr="003B2362">
        <w:rPr>
          <w:sz w:val="14"/>
        </w:rPr>
        <w:t xml:space="preserve"> or </w:t>
      </w:r>
      <w:proofErr w:type="spellStart"/>
      <w:r w:rsidRPr="003B2362">
        <w:rPr>
          <w:sz w:val="14"/>
        </w:rPr>
        <w:t>Neros</w:t>
      </w:r>
      <w:proofErr w:type="spellEnd"/>
      <w:r w:rsidRPr="003B2362">
        <w:rPr>
          <w:sz w:val="14"/>
        </w:rPr>
        <w:t>. Further, the history of ancient Egypt reminds us that not all Pharaohs were disposed to make war on their neighbors. Despite the importance of individual leaders, however</w:t>
      </w:r>
      <w:r w:rsidRPr="003B2362">
        <w:rPr>
          <w:rStyle w:val="TitleChar"/>
          <w:sz w:val="12"/>
        </w:rPr>
        <w:t xml:space="preserve">, </w:t>
      </w:r>
      <w:r w:rsidRPr="003B2362">
        <w:rPr>
          <w:rStyle w:val="TitleChar"/>
        </w:rPr>
        <w:t>the key to war avoidance is understanding that major international war is critically an interaction, or synergy, of certain characteristics at levels two and three - specifically an absence of [*395] democracy and an absence of effective deterrence. Yet another way to conceptualize the importance of democracy and deterrence in war avoidance is to note that each in its own way internalizes the costs to decision elites of engaging in high-risk aggressive behavior</w:t>
      </w:r>
      <w:r w:rsidRPr="003B2362">
        <w:rPr>
          <w:rStyle w:val="TitleChar"/>
          <w:sz w:val="24"/>
        </w:rPr>
        <w:t xml:space="preserve">. </w:t>
      </w:r>
      <w:r w:rsidRPr="003B2362">
        <w:rPr>
          <w:rStyle w:val="TitleChar"/>
        </w:rPr>
        <w:t>Democracy internalizes these costs in a variety of ways including displeasure of the electorate at having war imposed upon it by its own government.</w:t>
      </w:r>
      <w:r w:rsidRPr="003B2362">
        <w:rPr>
          <w:sz w:val="14"/>
        </w:rPr>
        <w:t xml:space="preserve"> </w:t>
      </w:r>
      <w:r w:rsidRPr="003B2362">
        <w:rPr>
          <w:rStyle w:val="TitleChar"/>
        </w:rPr>
        <w:t>And deterrence either prevents achievement of the objective altogether or imposes punishing costs making the gamble not worth the risk</w:t>
      </w:r>
      <w:r w:rsidRPr="003B2362">
        <w:rPr>
          <w:sz w:val="14"/>
        </w:rPr>
        <w:t xml:space="preserve">. 160 III. Testing the Hypothesis Hypotheses, or paradigms, </w:t>
      </w:r>
      <w:proofErr w:type="gramStart"/>
      <w:r w:rsidRPr="003B2362">
        <w:rPr>
          <w:sz w:val="14"/>
        </w:rPr>
        <w:t>are</w:t>
      </w:r>
      <w:proofErr w:type="gramEnd"/>
      <w:r w:rsidRPr="003B2362">
        <w:rPr>
          <w:sz w:val="14"/>
        </w:rPr>
        <w:t xml:space="preserve"> useful if they reflect the real world better than previously held paradigms. In the complex world of foreign affairs and the war puzzle, perfection is unlikely.</w:t>
      </w:r>
      <w:r w:rsidRPr="003B2362">
        <w:rPr>
          <w:rStyle w:val="TitleChar"/>
          <w:sz w:val="24"/>
        </w:rPr>
        <w:t xml:space="preserve"> </w:t>
      </w:r>
      <w:r w:rsidRPr="003B2362">
        <w:rPr>
          <w:rStyle w:val="Box"/>
        </w:rPr>
        <w:t>No general construct will fit all cases</w:t>
      </w:r>
      <w:r w:rsidRPr="003B2362">
        <w:rPr>
          <w:rStyle w:val="TitleChar"/>
        </w:rPr>
        <w:t xml:space="preserve"> even in the restricted category of "major interstate war;" there are simply too many variables. We should insist, however, on testing against the real world and on results that suggest enhanced usefulness over other constructs.</w:t>
      </w:r>
      <w:r w:rsidRPr="003B2362">
        <w:rPr>
          <w:rStyle w:val="TitleChar"/>
          <w:sz w:val="24"/>
        </w:rPr>
        <w:t xml:space="preserve"> </w:t>
      </w:r>
      <w:r w:rsidRPr="003B2362">
        <w:rPr>
          <w:sz w:val="14"/>
        </w:rPr>
        <w:t>In testing the hypothesis, we can test it</w:t>
      </w:r>
      <w:r w:rsidRPr="007826A8">
        <w:rPr>
          <w:sz w:val="14"/>
        </w:rPr>
        <w:t xml:space="preserve"> for consistency with major wars. That is, in looking, for example, at the principal interstate wars in the twentieth century, did they present both a nondemocratic aggressor and an absence of effective deterrence? 161 And although it, by itself, does not prove causation, we might also want to test the hypothesis against settings of potential wars that did not occur. That is, in non-war settings, was there an absence of at least one element of the synergy? We might also ask questions about the effect of changes on the international system in either element of the synergy. That is, what, in general, happens when a totalitarian state makes a transition to stable democracy or vice versa? And what, in general, happens when levels of deterrence are dramatically increased or decreased?</w:t>
      </w:r>
      <w:r w:rsidRPr="00653F18">
        <w:rPr>
          <w:rStyle w:val="TitleChar"/>
          <w:sz w:val="24"/>
        </w:rPr>
        <w:t xml:space="preserve"> </w:t>
      </w:r>
    </w:p>
    <w:p w14:paraId="6B6DCBCE" w14:textId="77777777" w:rsidR="008612BA" w:rsidRDefault="008612BA" w:rsidP="008612BA"/>
    <w:p w14:paraId="6E30974B" w14:textId="77777777" w:rsidR="008612BA" w:rsidRDefault="008612BA" w:rsidP="008612BA">
      <w:pPr>
        <w:pStyle w:val="Heading2"/>
      </w:pPr>
      <w:r>
        <w:lastRenderedPageBreak/>
        <w:t>Imperialism Good</w:t>
      </w:r>
    </w:p>
    <w:p w14:paraId="59290305" w14:textId="77777777" w:rsidR="008612BA" w:rsidRPr="00672A5F" w:rsidRDefault="008612BA" w:rsidP="008612BA">
      <w:pPr>
        <w:pStyle w:val="Heading4"/>
      </w:pPr>
      <w:r>
        <w:t xml:space="preserve">Take your ideological blinders off- only critiquing liberal power ignores the violence of non-liberal regimes </w:t>
      </w:r>
    </w:p>
    <w:p w14:paraId="1565AA84" w14:textId="77777777" w:rsidR="008612BA" w:rsidRPr="00FF1A56" w:rsidRDefault="008612BA" w:rsidP="008612BA">
      <w:pPr>
        <w:rPr>
          <w:rFonts w:ascii="Georgia" w:eastAsia="ヒラギノ角ゴ StdN W8" w:hAnsi="Georgia" w:cs="Charcoal CY"/>
          <w:b/>
          <w:szCs w:val="36"/>
          <w:u w:val="single"/>
        </w:rPr>
      </w:pPr>
      <w:r w:rsidRPr="00FF1A56">
        <w:rPr>
          <w:rStyle w:val="StyleStyleBold12pt"/>
        </w:rPr>
        <w:t xml:space="preserve">Shaw 2 </w:t>
      </w:r>
      <w:r w:rsidRPr="00672A5F">
        <w:t>Martin Shaw, professor of international relations at University of Sussex, April 7, Uses and Abuses of Anti-Imperialism in the Global Era, </w:t>
      </w:r>
      <w:hyperlink r:id="rId8" w:history="1">
        <w:r w:rsidRPr="00672A5F">
          <w:t>http://www.martinshaw.org/empire.htm</w:t>
        </w:r>
      </w:hyperlink>
    </w:p>
    <w:p w14:paraId="784B394E" w14:textId="77777777" w:rsidR="008612BA" w:rsidRDefault="008612BA" w:rsidP="008612BA">
      <w:pPr>
        <w:rPr>
          <w:rStyle w:val="underline"/>
          <w:rFonts w:ascii="Georgia" w:hAnsi="Georgia"/>
        </w:rPr>
      </w:pPr>
    </w:p>
    <w:p w14:paraId="78E25DBE" w14:textId="77777777" w:rsidR="008612BA" w:rsidRPr="00FF1A56" w:rsidRDefault="008612BA" w:rsidP="008612BA">
      <w:pPr>
        <w:rPr>
          <w:sz w:val="14"/>
        </w:rPr>
      </w:pPr>
      <w:r w:rsidRPr="003B2362">
        <w:rPr>
          <w:rStyle w:val="TitleChar"/>
        </w:rPr>
        <w:t xml:space="preserve">It is </w:t>
      </w:r>
      <w:r w:rsidRPr="003B2362">
        <w:rPr>
          <w:rStyle w:val="Box"/>
        </w:rPr>
        <w:t xml:space="preserve">fashionable </w:t>
      </w:r>
      <w:r w:rsidRPr="003B2362">
        <w:rPr>
          <w:sz w:val="14"/>
        </w:rPr>
        <w:t xml:space="preserve">in some circles, among which we must clearly include the organizers of this conference, </w:t>
      </w:r>
      <w:r w:rsidRPr="003B2362">
        <w:rPr>
          <w:rStyle w:val="TitleChar"/>
        </w:rPr>
        <w:t>to argue that the global era is seeing 'a new imperialism</w:t>
      </w:r>
      <w:r w:rsidRPr="003B2362">
        <w:rPr>
          <w:rStyle w:val="underline"/>
          <w:rFonts w:ascii="Georgia" w:hAnsi="Georgia"/>
        </w:rPr>
        <w:t>'</w:t>
      </w:r>
      <w:r w:rsidRPr="003B2362">
        <w:rPr>
          <w:sz w:val="14"/>
        </w:rPr>
        <w:t xml:space="preserve"> - that can be blamed for the problem of 'failed states' (probably among many others). Different contributors to this strand of thought name this imperialism in different ways, but novelty is clearly a critical issue. The logic of using the term imperialism is actually to establish </w:t>
      </w:r>
      <w:r w:rsidRPr="003B2362">
        <w:rPr>
          <w:i/>
          <w:sz w:val="14"/>
        </w:rPr>
        <w:t>continuity</w:t>
      </w:r>
      <w:r w:rsidRPr="003B2362">
        <w:rPr>
          <w:sz w:val="14"/>
        </w:rPr>
        <w:t xml:space="preserve"> between contemporary forms of Western world power and older forms first so named by Marxist and other theorists a century ago. </w:t>
      </w:r>
      <w:r w:rsidRPr="003B2362">
        <w:rPr>
          <w:rStyle w:val="TitleChar"/>
        </w:rPr>
        <w:t xml:space="preserve">The last thing that critics of a new imperialism wish to allow is that Western power has changed </w:t>
      </w:r>
      <w:r w:rsidRPr="003B2362">
        <w:rPr>
          <w:rStyle w:val="Box"/>
        </w:rPr>
        <w:t>sufficiently</w:t>
      </w:r>
      <w:r w:rsidRPr="003B2362">
        <w:rPr>
          <w:rStyle w:val="TitleChar"/>
        </w:rPr>
        <w:t xml:space="preserve"> to </w:t>
      </w:r>
      <w:r w:rsidRPr="003B2362">
        <w:rPr>
          <w:rStyle w:val="Box"/>
        </w:rPr>
        <w:t xml:space="preserve">invalidate </w:t>
      </w:r>
      <w:r w:rsidRPr="003B2362">
        <w:rPr>
          <w:rStyle w:val="TitleChar"/>
        </w:rPr>
        <w:t xml:space="preserve">the very application of this critical concept. Nor have many considered the possibility that if the concept of imperialism has a relevance </w:t>
      </w:r>
      <w:proofErr w:type="gramStart"/>
      <w:r w:rsidRPr="003B2362">
        <w:rPr>
          <w:rStyle w:val="TitleChar"/>
        </w:rPr>
        <w:t>today,</w:t>
      </w:r>
      <w:proofErr w:type="gramEnd"/>
      <w:r w:rsidRPr="003B2362">
        <w:rPr>
          <w:rStyle w:val="TitleChar"/>
        </w:rPr>
        <w:t xml:space="preserve"> it applies to certain aggressive, authoritarian regimes of the non-Western world rather than to the contemporary West</w:t>
      </w:r>
      <w:r w:rsidRPr="003B2362">
        <w:rPr>
          <w:sz w:val="14"/>
        </w:rPr>
        <w:t xml:space="preserve">.  In this paper I fully accept that </w:t>
      </w:r>
      <w:r w:rsidRPr="003B2362">
        <w:rPr>
          <w:rStyle w:val="TitleChar"/>
        </w:rPr>
        <w:t>there is a concentration of</w:t>
      </w:r>
      <w:r w:rsidRPr="003B2362">
        <w:rPr>
          <w:sz w:val="14"/>
        </w:rPr>
        <w:t xml:space="preserve"> much world </w:t>
      </w:r>
      <w:r w:rsidRPr="003B2362">
        <w:rPr>
          <w:rStyle w:val="TitleChar"/>
        </w:rPr>
        <w:t>power</w:t>
      </w:r>
      <w:r w:rsidRPr="003B2362">
        <w:rPr>
          <w:sz w:val="14"/>
        </w:rPr>
        <w:t xml:space="preserve"> - economic, cultural, political and military - </w:t>
      </w:r>
      <w:r w:rsidRPr="003B2362">
        <w:rPr>
          <w:rStyle w:val="TitleChar"/>
        </w:rPr>
        <w:t>in the hands of Western elites</w:t>
      </w:r>
      <w:r w:rsidRPr="003B2362">
        <w:rPr>
          <w:sz w:val="14"/>
        </w:rPr>
        <w:t>. In my recent book, </w:t>
      </w:r>
      <w:r w:rsidRPr="003B2362">
        <w:rPr>
          <w:i/>
          <w:sz w:val="14"/>
        </w:rPr>
        <w:t>Theory of the Global State</w:t>
      </w:r>
      <w:r w:rsidRPr="003B2362">
        <w:rPr>
          <w:sz w:val="14"/>
        </w:rPr>
        <w:t xml:space="preserve">, I discuss the development of a 'global-Western state conglomerate' (Shaw 2000). I argue that 'global' ideas and institutions, whose significance characterizes the new political era that has opened with the end of the Cold War, depend largely - but not solely - on Western power. I hold no brief and intend no apology for official Western ideas and </w:t>
      </w:r>
      <w:proofErr w:type="spellStart"/>
      <w:r w:rsidRPr="003B2362">
        <w:rPr>
          <w:sz w:val="14"/>
        </w:rPr>
        <w:t>behaviour</w:t>
      </w:r>
      <w:proofErr w:type="spellEnd"/>
      <w:r w:rsidRPr="003B2362">
        <w:rPr>
          <w:sz w:val="14"/>
        </w:rPr>
        <w:t>. And</w:t>
      </w:r>
      <w:r w:rsidRPr="003B2362">
        <w:rPr>
          <w:rStyle w:val="TitleChar"/>
        </w:rPr>
        <w:t xml:space="preserve"> yet</w:t>
      </w:r>
      <w:r w:rsidRPr="003B2362">
        <w:rPr>
          <w:sz w:val="14"/>
        </w:rPr>
        <w:t xml:space="preserve"> I propose that </w:t>
      </w:r>
      <w:r w:rsidRPr="003B2362">
        <w:rPr>
          <w:rStyle w:val="TitleChar"/>
        </w:rPr>
        <w:t xml:space="preserve">the idea of a new imperialism is a </w:t>
      </w:r>
      <w:r w:rsidRPr="003B2362">
        <w:rPr>
          <w:rStyle w:val="Box"/>
        </w:rPr>
        <w:t>profoundly misleading</w:t>
      </w:r>
      <w:r w:rsidRPr="003B2362">
        <w:rPr>
          <w:rStyle w:val="TitleChar"/>
        </w:rPr>
        <w:t xml:space="preserve">, indeed ideological concept that obscures the realities of power and especially of empire in the twenty-first century. This notion is an obstacle to understanding the significance, extent and limits of contemporary Western power. It simultaneously serves to </w:t>
      </w:r>
      <w:r w:rsidRPr="003B2362">
        <w:rPr>
          <w:rStyle w:val="Box"/>
        </w:rPr>
        <w:t>obscure many real causes of oppression</w:t>
      </w:r>
      <w:r w:rsidRPr="003B2362">
        <w:rPr>
          <w:rStyle w:val="TitleChar"/>
        </w:rPr>
        <w:t>, suffering and struggle for transformation against the quasi-imperial power of many regional states.</w:t>
      </w:r>
      <w:r w:rsidRPr="003B2362">
        <w:rPr>
          <w:sz w:val="14"/>
        </w:rPr>
        <w:t xml:space="preserve">  In order to explore the intellectual and political problem that 'a new imperialism' poses it is necessary to do several things. Obviously, we must explore the old imperialism, but before we can do that we must look at the roots of the concept in the idea of empire itself. Indeed, my argument is that </w:t>
      </w:r>
      <w:r w:rsidRPr="003B2362">
        <w:rPr>
          <w:i/>
          <w:sz w:val="14"/>
        </w:rPr>
        <w:t>the coherence of the concept of 'imperialism' lay partly in its connection with the idea of empire</w:t>
      </w:r>
      <w:r w:rsidRPr="003B2362">
        <w:rPr>
          <w:sz w:val="14"/>
        </w:rPr>
        <w:t xml:space="preserve">. In </w:t>
      </w:r>
      <w:proofErr w:type="spellStart"/>
      <w:r w:rsidRPr="003B2362">
        <w:rPr>
          <w:sz w:val="14"/>
        </w:rPr>
        <w:t>analysing</w:t>
      </w:r>
      <w:proofErr w:type="spellEnd"/>
      <w:r w:rsidRPr="003B2362">
        <w:rPr>
          <w:sz w:val="14"/>
        </w:rPr>
        <w:t xml:space="preserve"> imperialism, classic Marxist writers (see Table 1) linked the new economic relations of late nineteenth-century world capitalism to the phenomenon of political empire. Late twentieth-century anti-imperialists have struggled with the problem that </w:t>
      </w:r>
      <w:r w:rsidRPr="003B2362">
        <w:rPr>
          <w:rStyle w:val="TitleChar"/>
        </w:rPr>
        <w:t>modern Western power has almost entirely abandoned formal empire. Hence</w:t>
      </w:r>
      <w:r w:rsidRPr="003B2362">
        <w:rPr>
          <w:sz w:val="14"/>
        </w:rPr>
        <w:t xml:space="preserve"> the idea of neo-imperialism, rooted in economic exploitation buttressed only by indirect political dominance, has already a history of half a century. The problem that these critics have faced is that their chosen concept has become more and more abstracted from the real politics of empire.  I argue that in the global era, </w:t>
      </w:r>
      <w:r w:rsidRPr="003B2362">
        <w:rPr>
          <w:rStyle w:val="TitleChar"/>
        </w:rPr>
        <w:t>this separation has finally become critical.</w:t>
      </w:r>
      <w:r w:rsidRPr="003B2362">
        <w:rPr>
          <w:sz w:val="14"/>
        </w:rPr>
        <w:t xml:space="preserve"> This is for two related reasons. On the one hand, Western power has moved into new territory, largely uncharted -- and I argue </w:t>
      </w:r>
      <w:proofErr w:type="spellStart"/>
      <w:r w:rsidRPr="003B2362">
        <w:rPr>
          <w:sz w:val="14"/>
        </w:rPr>
        <w:t>unchartable</w:t>
      </w:r>
      <w:proofErr w:type="spellEnd"/>
      <w:r w:rsidRPr="003B2362">
        <w:rPr>
          <w:sz w:val="14"/>
        </w:rPr>
        <w:t xml:space="preserve"> -- with the critical tools of anti-imperialism. On the other hand, </w:t>
      </w:r>
      <w:r w:rsidRPr="003B2362">
        <w:rPr>
          <w:rStyle w:val="TitleChar"/>
        </w:rPr>
        <w:t>the politics of empire remain all too real,</w:t>
      </w:r>
      <w:r w:rsidRPr="003B2362">
        <w:rPr>
          <w:sz w:val="14"/>
        </w:rPr>
        <w:t xml:space="preserve"> in classic forms that recall both modern imperialism and earlier empires, </w:t>
      </w:r>
      <w:r w:rsidRPr="003B2362">
        <w:rPr>
          <w:rStyle w:val="TitleChar"/>
        </w:rPr>
        <w:t>in many non-Western states, and they are revived in many political struggles today</w:t>
      </w:r>
      <w:r w:rsidRPr="003B2362">
        <w:rPr>
          <w:sz w:val="14"/>
        </w:rPr>
        <w:t>. Thus the concept of a 'new imperialism' fails to deal with both key post-imperial features of Western power </w:t>
      </w:r>
      <w:r w:rsidRPr="003B2362">
        <w:rPr>
          <w:i/>
          <w:sz w:val="14"/>
        </w:rPr>
        <w:t>and</w:t>
      </w:r>
      <w:r w:rsidRPr="003B2362">
        <w:rPr>
          <w:sz w:val="14"/>
        </w:rPr>
        <w:t xml:space="preserve"> the quasi-imperial character of many non-Western states. </w:t>
      </w:r>
      <w:r w:rsidRPr="003B2362">
        <w:rPr>
          <w:rStyle w:val="TitleChar"/>
        </w:rPr>
        <w:t>The concept </w:t>
      </w:r>
      <w:r w:rsidRPr="003B2362">
        <w:rPr>
          <w:rStyle w:val="Box"/>
        </w:rPr>
        <w:t>overstates Western power</w:t>
      </w:r>
      <w:r w:rsidRPr="003B2362">
        <w:rPr>
          <w:rStyle w:val="TitleChar"/>
        </w:rPr>
        <w:t xml:space="preserve"> and understates the dangers posed by other, more authoritarian and imperial </w:t>
      </w:r>
      <w:proofErr w:type="spellStart"/>
      <w:r w:rsidRPr="003B2362">
        <w:rPr>
          <w:rStyle w:val="TitleChar"/>
        </w:rPr>
        <w:t>centres</w:t>
      </w:r>
      <w:proofErr w:type="spellEnd"/>
      <w:r w:rsidRPr="003B2362">
        <w:rPr>
          <w:rStyle w:val="TitleChar"/>
        </w:rPr>
        <w:t xml:space="preserve"> of power. Politically it identifies the West as the principal enemy of the world's people, when for many of them there are far more real and dangerous</w:t>
      </w:r>
      <w:r w:rsidRPr="00FF1A56">
        <w:rPr>
          <w:rStyle w:val="TitleChar"/>
        </w:rPr>
        <w:t xml:space="preserve"> enemies closer to home</w:t>
      </w:r>
      <w:r w:rsidRPr="00672A5F">
        <w:rPr>
          <w:rStyle w:val="underline"/>
          <w:rFonts w:ascii="Georgia" w:hAnsi="Georgia"/>
        </w:rPr>
        <w:t>.</w:t>
      </w:r>
      <w:r w:rsidRPr="00FF1A56">
        <w:rPr>
          <w:sz w:val="14"/>
        </w:rPr>
        <w:t xml:space="preserve"> I shall return to these political issues at the end of this paper.</w:t>
      </w:r>
    </w:p>
    <w:p w14:paraId="1F333E55" w14:textId="77777777" w:rsidR="008612BA" w:rsidRDefault="008612BA" w:rsidP="008612BA"/>
    <w:p w14:paraId="0BEB038C" w14:textId="77777777" w:rsidR="008612BA" w:rsidRDefault="008612BA" w:rsidP="008612BA">
      <w:pPr>
        <w:pStyle w:val="Heading2"/>
      </w:pPr>
      <w:r>
        <w:lastRenderedPageBreak/>
        <w:t>Liberalism Good</w:t>
      </w:r>
    </w:p>
    <w:p w14:paraId="51F3BBF8" w14:textId="77777777" w:rsidR="008612BA" w:rsidRPr="00AB0405" w:rsidRDefault="008612BA" w:rsidP="008612BA">
      <w:pPr>
        <w:pStyle w:val="Heading4"/>
      </w:pPr>
      <w:r>
        <w:t xml:space="preserve">Collapse </w:t>
      </w:r>
      <w:r>
        <w:rPr>
          <w:u w:val="single"/>
        </w:rPr>
        <w:t xml:space="preserve">of </w:t>
      </w:r>
      <w:r w:rsidRPr="00AB0405">
        <w:rPr>
          <w:u w:val="single"/>
        </w:rPr>
        <w:t>western cultural institutions</w:t>
      </w:r>
      <w:r>
        <w:t xml:space="preserve"> results in mass violence</w:t>
      </w:r>
    </w:p>
    <w:p w14:paraId="0E7EF615" w14:textId="77777777" w:rsidR="008612BA" w:rsidRDefault="008612BA" w:rsidP="008612BA">
      <w:r>
        <w:t xml:space="preserve">Michael J. </w:t>
      </w:r>
      <w:r w:rsidRPr="00AB0405">
        <w:rPr>
          <w:rStyle w:val="StyleStyleBold12pt"/>
        </w:rPr>
        <w:t>Thompson 3</w:t>
      </w:r>
      <w:r>
        <w:t xml:space="preserve"> is the founder and editor of Logos and teaches political theory at Hunter College, CUNY. His new book, Islam and the West: Critical Perspectives on Modernity has just been released from </w:t>
      </w:r>
      <w:proofErr w:type="spellStart"/>
      <w:r>
        <w:t>Rowman</w:t>
      </w:r>
      <w:proofErr w:type="spellEnd"/>
      <w:r>
        <w:t xml:space="preserve"> and Littlefield Press. “Iraq, Hegemony and the Question of American Empire,” </w:t>
      </w:r>
      <w:hyperlink r:id="rId9" w:history="1">
        <w:r w:rsidRPr="009F767E">
          <w:rPr>
            <w:rStyle w:val="Hyperlink"/>
          </w:rPr>
          <w:t>http://www.logosjournal.com/thompson_iraq.htm</w:t>
        </w:r>
      </w:hyperlink>
      <w:r>
        <w:t xml:space="preserve">, Accessed date: 1-14-13 </w:t>
      </w:r>
      <w:proofErr w:type="gramStart"/>
      <w:r>
        <w:t>y2k</w:t>
      </w:r>
      <w:proofErr w:type="gramEnd"/>
    </w:p>
    <w:p w14:paraId="37B34711" w14:textId="77777777" w:rsidR="008612BA" w:rsidRDefault="008612BA" w:rsidP="008612BA">
      <w:pPr>
        <w:ind w:left="288" w:right="288"/>
        <w:rPr>
          <w:sz w:val="16"/>
        </w:rPr>
      </w:pPr>
    </w:p>
    <w:p w14:paraId="73BA1CEE" w14:textId="77777777" w:rsidR="008612BA" w:rsidRPr="003B2362" w:rsidRDefault="008612BA" w:rsidP="008612BA">
      <w:pPr>
        <w:rPr>
          <w:sz w:val="14"/>
        </w:rPr>
      </w:pPr>
      <w:r w:rsidRPr="003B2362">
        <w:rPr>
          <w:sz w:val="14"/>
        </w:rPr>
        <w:t xml:space="preserve">It is rare that political debates typically confined to the left will burst into the mainstream with any degree of interest, let alone profundity. But this has not been the case with the question of American empire and the recent military campaigns in places such as Iraq and Afghanistan. </w:t>
      </w:r>
      <w:r w:rsidRPr="003D0AD8">
        <w:rPr>
          <w:rStyle w:val="TitleChar"/>
        </w:rPr>
        <w:t>For many on the left</w:t>
      </w:r>
      <w:r w:rsidRPr="003B2362">
        <w:rPr>
          <w:sz w:val="14"/>
        </w:rPr>
        <w:t xml:space="preserve">, this was a political question with a cut and dried answer: </w:t>
      </w:r>
      <w:r w:rsidRPr="003B2362">
        <w:rPr>
          <w:rStyle w:val="TitleChar"/>
        </w:rPr>
        <w:t>the American-led military campaign was</w:t>
      </w:r>
      <w:r w:rsidRPr="003B2362">
        <w:rPr>
          <w:sz w:val="14"/>
        </w:rPr>
        <w:t xml:space="preserve"> </w:t>
      </w:r>
      <w:r w:rsidRPr="003B2362">
        <w:rPr>
          <w:rStyle w:val="TitleChar"/>
        </w:rPr>
        <w:t xml:space="preserve">a clear expression of its </w:t>
      </w:r>
      <w:r w:rsidRPr="003B2362">
        <w:rPr>
          <w:rStyle w:val="Emphasis"/>
        </w:rPr>
        <w:t>imperial policies and motives</w:t>
      </w:r>
      <w:r w:rsidRPr="003B2362">
        <w:rPr>
          <w:sz w:val="14"/>
        </w:rPr>
        <w:t xml:space="preserve">, </w:t>
      </w:r>
      <w:r w:rsidRPr="003B2362">
        <w:rPr>
          <w:rStyle w:val="TitleChar"/>
        </w:rPr>
        <w:t>the object of which is</w:t>
      </w:r>
      <w:r w:rsidRPr="003B2362">
        <w:rPr>
          <w:sz w:val="14"/>
        </w:rPr>
        <w:t xml:space="preserve"> economic </w:t>
      </w:r>
      <w:r w:rsidRPr="003B2362">
        <w:rPr>
          <w:rStyle w:val="Emphasis"/>
        </w:rPr>
        <w:t>global dominance</w:t>
      </w:r>
      <w:r w:rsidRPr="003B2362">
        <w:rPr>
          <w:sz w:val="14"/>
        </w:rPr>
        <w:t xml:space="preserve">. </w:t>
      </w:r>
      <w:r w:rsidRPr="003B2362">
        <w:rPr>
          <w:rStyle w:val="TitleChar"/>
        </w:rPr>
        <w:t>But</w:t>
      </w:r>
      <w:r w:rsidRPr="003B2362">
        <w:rPr>
          <w:sz w:val="14"/>
        </w:rPr>
        <w:t xml:space="preserve"> in some ways, </w:t>
      </w:r>
      <w:r w:rsidRPr="003B2362">
        <w:rPr>
          <w:rStyle w:val="TitleChar"/>
        </w:rPr>
        <w:t>such</w:t>
      </w:r>
      <w:r w:rsidRPr="003B2362">
        <w:rPr>
          <w:sz w:val="14"/>
        </w:rPr>
        <w:t xml:space="preserve"> </w:t>
      </w:r>
      <w:r w:rsidRPr="003B2362">
        <w:rPr>
          <w:rStyle w:val="TitleChar"/>
        </w:rPr>
        <w:t>assumptions voiced by</w:t>
      </w:r>
      <w:r w:rsidRPr="003B2362">
        <w:rPr>
          <w:sz w:val="14"/>
        </w:rPr>
        <w:t xml:space="preserve"> much of </w:t>
      </w:r>
      <w:r w:rsidRPr="003B2362">
        <w:rPr>
          <w:rStyle w:val="TitleChar"/>
        </w:rPr>
        <w:t>the American</w:t>
      </w:r>
      <w:r w:rsidRPr="003B2362">
        <w:rPr>
          <w:sz w:val="14"/>
        </w:rPr>
        <w:t xml:space="preserve"> and European </w:t>
      </w:r>
      <w:r w:rsidRPr="003B2362">
        <w:rPr>
          <w:rStyle w:val="TitleChar"/>
        </w:rPr>
        <w:t>left</w:t>
      </w:r>
      <w:r w:rsidRPr="003B2362">
        <w:rPr>
          <w:sz w:val="14"/>
        </w:rPr>
        <w:t xml:space="preserve">, </w:t>
      </w:r>
      <w:r w:rsidRPr="003B2362">
        <w:rPr>
          <w:rStyle w:val="TitleChar"/>
        </w:rPr>
        <w:t>specifically among</w:t>
      </w:r>
      <w:r w:rsidRPr="003B2362">
        <w:rPr>
          <w:sz w:val="14"/>
        </w:rPr>
        <w:t xml:space="preserve"> its </w:t>
      </w:r>
      <w:r w:rsidRPr="003B2362">
        <w:rPr>
          <w:rStyle w:val="TitleChar"/>
        </w:rPr>
        <w:t xml:space="preserve">more </w:t>
      </w:r>
      <w:r w:rsidRPr="003B2362">
        <w:rPr>
          <w:rStyle w:val="Emphasis"/>
        </w:rPr>
        <w:t>dogmatic and sectarian strains</w:t>
      </w:r>
      <w:r w:rsidRPr="003B2362">
        <w:rPr>
          <w:sz w:val="14"/>
        </w:rPr>
        <w:t xml:space="preserve">, </w:t>
      </w:r>
      <w:r w:rsidRPr="003B2362">
        <w:rPr>
          <w:rStyle w:val="Box"/>
        </w:rPr>
        <w:t>mischaracterize</w:t>
      </w:r>
      <w:r w:rsidRPr="003B2362">
        <w:rPr>
          <w:sz w:val="14"/>
        </w:rPr>
        <w:t xml:space="preserve"> and even misunderstand </w:t>
      </w:r>
      <w:r w:rsidRPr="003B2362">
        <w:rPr>
          <w:rStyle w:val="TitleChar"/>
        </w:rPr>
        <w:t>the reality of American global power and the</w:t>
      </w:r>
      <w:r w:rsidRPr="003B2362">
        <w:rPr>
          <w:sz w:val="14"/>
        </w:rPr>
        <w:t xml:space="preserve"> possible </w:t>
      </w:r>
      <w:r w:rsidRPr="003B2362">
        <w:rPr>
          <w:rStyle w:val="TitleChar"/>
        </w:rPr>
        <w:t>contributions of the western political tradition</w:t>
      </w:r>
      <w:r w:rsidRPr="003B2362">
        <w:rPr>
          <w:sz w:val="14"/>
        </w:rPr>
        <w:t xml:space="preserve"> more broadly. </w:t>
      </w:r>
      <w:r w:rsidRPr="003B2362">
        <w:rPr>
          <w:sz w:val="14"/>
          <w:szCs w:val="10"/>
        </w:rPr>
        <w:t xml:space="preserve">With each passing day the events in Iraq deliberately evoke the question of American empire, and not without good reason. The neoconservative position on this has been to see American policies and its position in the world as that of a hegemon: a nation which seeks to lead the constellation of world nations into the end of history itself where the fusion of "free" markets and liberal democracy is seen to be the institutional panacea for the world's ills and with this the enlargement of capital's dominion. But the deepening morass of the occupation of Iraq belies such intentions. Paul Bremer's statement that "we dominate the scene [in Iraq] and we will continue to impose our will on this country," is a concise statement betraying not America's imperial motives, but, rather, the way that its hegemonic motives have ineluctably been pushed into </w:t>
      </w:r>
      <w:proofErr w:type="gramStart"/>
      <w:r w:rsidRPr="003B2362">
        <w:rPr>
          <w:sz w:val="14"/>
          <w:szCs w:val="10"/>
        </w:rPr>
        <w:t>a logic</w:t>
      </w:r>
      <w:proofErr w:type="gramEnd"/>
      <w:r w:rsidRPr="003B2362">
        <w:rPr>
          <w:sz w:val="14"/>
          <w:szCs w:val="10"/>
        </w:rPr>
        <w:t xml:space="preserve"> of imperial control. America has, in other words, become an empire by default, not by intention, and the crucial question now is: how are we to respond? But the charge of America-as-empire is not as obvious as many have assumed even though many superficial elements of its history point to that conclusion. Students of American political history know of the dual policies of American empire from the late 19th and early 20th centuries. "Gunboat Diplomacy" was the imperial policy of backing up all foreign territorial policies with direct military force. From the Philippines to Cuba, Grenada and Haiti, this was an effective policy, copied from the British and their acts in the Opium War, which allowed the United States to extend itself as a colonial power. "Dollar Diplomacy" was America's effort, particularly under President William Howard Taft, to further its foreign policy aims in Latin America and the Far East through the use of economic power. Theodore Roosevelt laid the groundwork for this approach in 1905 with his Roosevelt Corollary to the Monroe Doctrine, maintaining that if any nation in the Western Hemisphere appeared politically or fiscally so unstable as to be vulnerable to European control, the United States had the right and obligation to intervene. Taft continued and expanded this policy, starting in Central America, where he justified it as a means of protecting the Panama Canal. In 1909 he attempted unsuccessfully to establish control over Honduras by buying up its debt to British bankers. In Nicaragua, American intervention included funding the country's debts to European bankers. In addition, the State Department persuaded four American banks to refinance Haiti's national debt, setting the stage for further intervention in the future. Both policies were imperial to the extent that they wanted to manipulate and use other countries as geographical means for domestic economic and political ends. To expand markets were meant, during the late 19th century and early 20th, as a means for displacing excess domestic industrial productivity, the cause of most cyclical recessions during that period. Goods produced in excess could be unloaded in more local foreign markets and there was also the return of agricultural goods and natural resources, too. </w:t>
      </w:r>
      <w:r w:rsidRPr="003B2362">
        <w:rPr>
          <w:rStyle w:val="TitleChar"/>
        </w:rPr>
        <w:t>We could</w:t>
      </w:r>
      <w:r w:rsidRPr="003B2362">
        <w:rPr>
          <w:sz w:val="14"/>
        </w:rPr>
        <w:t xml:space="preserve"> probably </w:t>
      </w:r>
      <w:r w:rsidRPr="003B2362">
        <w:rPr>
          <w:rStyle w:val="TitleChar"/>
        </w:rPr>
        <w:t>say that America is</w:t>
      </w:r>
      <w:r w:rsidRPr="003B2362">
        <w:rPr>
          <w:sz w:val="14"/>
        </w:rPr>
        <w:t xml:space="preserve"> once again </w:t>
      </w:r>
      <w:r w:rsidRPr="003B2362">
        <w:rPr>
          <w:rStyle w:val="TitleChar"/>
        </w:rPr>
        <w:t>becoming an empire</w:t>
      </w:r>
      <w:r w:rsidRPr="003B2362">
        <w:rPr>
          <w:sz w:val="14"/>
        </w:rPr>
        <w:t xml:space="preserve"> of sorts, </w:t>
      </w:r>
      <w:r w:rsidRPr="003B2362">
        <w:rPr>
          <w:rStyle w:val="TitleChar"/>
        </w:rPr>
        <w:t xml:space="preserve">but this is something that is </w:t>
      </w:r>
      <w:r w:rsidRPr="003B2362">
        <w:rPr>
          <w:rStyle w:val="Emphasis"/>
        </w:rPr>
        <w:t>more recent</w:t>
      </w:r>
      <w:r w:rsidRPr="003B2362">
        <w:rPr>
          <w:rStyle w:val="TitleChar"/>
        </w:rPr>
        <w:t xml:space="preserve"> than some may</w:t>
      </w:r>
      <w:r w:rsidRPr="003B2362">
        <w:rPr>
          <w:sz w:val="14"/>
        </w:rPr>
        <w:t xml:space="preserve"> </w:t>
      </w:r>
      <w:r w:rsidRPr="003B2362">
        <w:rPr>
          <w:rStyle w:val="TitleChar"/>
        </w:rPr>
        <w:t>in fact think</w:t>
      </w:r>
      <w:r w:rsidRPr="003B2362">
        <w:rPr>
          <w:sz w:val="14"/>
        </w:rPr>
        <w:t xml:space="preserve">. </w:t>
      </w:r>
      <w:r w:rsidRPr="003B2362">
        <w:rPr>
          <w:rStyle w:val="TitleChar"/>
        </w:rPr>
        <w:t>The Cold War was a battle of hegemons</w:t>
      </w:r>
      <w:r w:rsidRPr="003B2362">
        <w:rPr>
          <w:sz w:val="14"/>
        </w:rPr>
        <w:t xml:space="preserve">, between the U.S. and the Soviets, </w:t>
      </w:r>
      <w:r w:rsidRPr="003B2362">
        <w:rPr>
          <w:rStyle w:val="TitleChar"/>
        </w:rPr>
        <w:t>and this has</w:t>
      </w:r>
      <w:r w:rsidRPr="003B2362">
        <w:rPr>
          <w:sz w:val="14"/>
        </w:rPr>
        <w:t xml:space="preserve">, since the latter's collapse and the ascendancy of neoconservatives to positions of influence and power in Washington, </w:t>
      </w:r>
      <w:r w:rsidRPr="003B2362">
        <w:rPr>
          <w:rStyle w:val="TitleChar"/>
        </w:rPr>
        <w:t>turned into a political situation where American</w:t>
      </w:r>
      <w:r w:rsidRPr="003B2362">
        <w:rPr>
          <w:sz w:val="14"/>
        </w:rPr>
        <w:t xml:space="preserve"> </w:t>
      </w:r>
      <w:r w:rsidRPr="003B2362">
        <w:rPr>
          <w:rStyle w:val="TitleChar"/>
        </w:rPr>
        <w:t xml:space="preserve">interests are pursued </w:t>
      </w:r>
      <w:r w:rsidRPr="003B2362">
        <w:rPr>
          <w:rStyle w:val="Emphasis"/>
        </w:rPr>
        <w:t>unilaterally</w:t>
      </w:r>
      <w:r w:rsidRPr="003B2362">
        <w:rPr>
          <w:sz w:val="14"/>
        </w:rPr>
        <w:t xml:space="preserve"> without the intervening countervailing tendencies of international institutions such as the UN. And it is here that the moment of empire begins to eclipse that of hegemony: when a single nation begins to hold direct control over foreign territory for its own interests. The Iraqi oil fields were up and running not long after the fall of Baghdad where, even now, electricity and clean water are in short supply if even existent. (An Iraqi friend in Baghdad tells me that they have power for about one hour a day.) </w:t>
      </w:r>
      <w:r w:rsidRPr="003B2362">
        <w:rPr>
          <w:sz w:val="14"/>
          <w:szCs w:val="10"/>
        </w:rPr>
        <w:t xml:space="preserve">When I visited Baghdad in January of 2003, several of my colleagues and I were fortunate enough to be able to have a private conversation with several members of the faculty from the College of Political Science at Baghdad University. For them, the consensus for political change in Iraq was clear: the ousting of Saddam Hussein was necessary for the Iraqi people and any semblance of political freedom, but it was his regime that was the problem and it was the regime, they felt, that should be the focus of UN sanctions and pressure, not the total annihilation of state institutions that the Ba'athists had inhabited and, in part, created. (See the interview in Logos, Winter 2003: 2.1 at www.logosjournal.com/issue_2.1.pdf) </w:t>
      </w:r>
      <w:r w:rsidRPr="003B2362">
        <w:rPr>
          <w:rStyle w:val="TitleChar"/>
        </w:rPr>
        <w:t>Hegemony</w:t>
      </w:r>
      <w:r w:rsidRPr="003B2362">
        <w:rPr>
          <w:sz w:val="14"/>
        </w:rPr>
        <w:t xml:space="preserve"> in international terms without some kind of competing force, such as the Soviets, </w:t>
      </w:r>
      <w:r w:rsidRPr="003B2362">
        <w:rPr>
          <w:rStyle w:val="TitleChar"/>
        </w:rPr>
        <w:t>can clearly lead to the abuse of power and a unilateralist flaunting of international institutions</w:t>
      </w:r>
      <w:r w:rsidRPr="003B2362">
        <w:rPr>
          <w:sz w:val="14"/>
        </w:rPr>
        <w:t xml:space="preserve"> that do not serve at the imperium's whim. </w:t>
      </w:r>
      <w:r w:rsidRPr="003B2362">
        <w:rPr>
          <w:rStyle w:val="Box"/>
        </w:rPr>
        <w:t>But this should not mean that hegemony itself is a negative concept.</w:t>
      </w:r>
      <w:r w:rsidRPr="003B2362">
        <w:rPr>
          <w:sz w:val="14"/>
        </w:rPr>
        <w:t xml:space="preserve"> </w:t>
      </w:r>
      <w:r w:rsidRPr="003B2362">
        <w:rPr>
          <w:rStyle w:val="TitleChar"/>
        </w:rPr>
        <w:t>Although empire is</w:t>
      </w:r>
      <w:r w:rsidRPr="003B2362">
        <w:rPr>
          <w:sz w:val="14"/>
        </w:rPr>
        <w:t xml:space="preserve"> something </w:t>
      </w:r>
      <w:r w:rsidRPr="003B2362">
        <w:rPr>
          <w:rStyle w:val="TitleChar"/>
        </w:rPr>
        <w:t>rightfully reviled</w:t>
      </w:r>
      <w:r w:rsidRPr="003B2362">
        <w:rPr>
          <w:sz w:val="14"/>
        </w:rPr>
        <w:t xml:space="preserve">, </w:t>
      </w:r>
      <w:r w:rsidRPr="003B2362">
        <w:rPr>
          <w:rStyle w:val="Emphasis"/>
        </w:rPr>
        <w:t>hegemony may not be as bad as everyone thinks</w:t>
      </w:r>
      <w:r w:rsidRPr="003B2362">
        <w:rPr>
          <w:sz w:val="14"/>
        </w:rPr>
        <w:t xml:space="preserve">. </w:t>
      </w:r>
      <w:r w:rsidRPr="003B2362">
        <w:rPr>
          <w:rStyle w:val="TitleChar"/>
        </w:rPr>
        <w:t>We need</w:t>
      </w:r>
      <w:r w:rsidRPr="003B2362">
        <w:rPr>
          <w:sz w:val="14"/>
        </w:rPr>
        <w:t xml:space="preserve"> </w:t>
      </w:r>
      <w:r w:rsidRPr="003B2362">
        <w:rPr>
          <w:rStyle w:val="TitleChar"/>
        </w:rPr>
        <w:t xml:space="preserve">to consider what is </w:t>
      </w:r>
      <w:r w:rsidRPr="003B2362">
        <w:rPr>
          <w:rStyle w:val="Emphasis"/>
        </w:rPr>
        <w:t>progressive</w:t>
      </w:r>
      <w:r w:rsidRPr="003B2362">
        <w:rPr>
          <w:rStyle w:val="TitleChar"/>
        </w:rPr>
        <w:t xml:space="preserve"> and </w:t>
      </w:r>
      <w:r w:rsidRPr="003B2362">
        <w:rPr>
          <w:rStyle w:val="Emphasis"/>
        </w:rPr>
        <w:t>transformative</w:t>
      </w:r>
      <w:r w:rsidRPr="003B2362">
        <w:rPr>
          <w:rStyle w:val="TitleChar"/>
        </w:rPr>
        <w:t xml:space="preserve"> in the ideas and</w:t>
      </w:r>
      <w:r w:rsidRPr="003B2362">
        <w:rPr>
          <w:sz w:val="14"/>
        </w:rPr>
        <w:t xml:space="preserve"> values </w:t>
      </w:r>
      <w:r w:rsidRPr="003B2362">
        <w:rPr>
          <w:rStyle w:val="TitleChar"/>
        </w:rPr>
        <w:t>of</w:t>
      </w:r>
      <w:r w:rsidRPr="003B2362">
        <w:rPr>
          <w:sz w:val="14"/>
        </w:rPr>
        <w:t xml:space="preserve"> </w:t>
      </w:r>
      <w:r w:rsidRPr="003B2362">
        <w:rPr>
          <w:rStyle w:val="Box"/>
        </w:rPr>
        <w:t>the western republican and liberal traditions</w:t>
      </w:r>
      <w:r w:rsidRPr="003B2362">
        <w:rPr>
          <w:sz w:val="14"/>
        </w:rPr>
        <w:t xml:space="preserve">. We need to advocate not an anti-hegemonic stance in form, but an anti-hegemonic and anti-imperialist stance in content, one that advocates the particular interests of capital of the market in more broad terms rather than the universal political interests of others. </w:t>
      </w:r>
      <w:r w:rsidRPr="003B2362">
        <w:rPr>
          <w:rStyle w:val="TitleChar"/>
        </w:rPr>
        <w:t>Rather than choose</w:t>
      </w:r>
      <w:r w:rsidRPr="003B2362">
        <w:rPr>
          <w:sz w:val="14"/>
        </w:rPr>
        <w:t xml:space="preserve"> </w:t>
      </w:r>
      <w:r w:rsidRPr="003B2362">
        <w:rPr>
          <w:rStyle w:val="TitleChar"/>
        </w:rPr>
        <w:t xml:space="preserve">between western hegemony on the one hand and </w:t>
      </w:r>
      <w:r w:rsidRPr="003B2362">
        <w:rPr>
          <w:rStyle w:val="Emphasis"/>
        </w:rPr>
        <w:t>political and cultural relativism on the other</w:t>
      </w:r>
      <w:r w:rsidRPr="003B2362">
        <w:rPr>
          <w:sz w:val="14"/>
        </w:rPr>
        <w:t xml:space="preserve">, </w:t>
      </w:r>
      <w:r w:rsidRPr="003B2362">
        <w:rPr>
          <w:rStyle w:val="Box"/>
        </w:rPr>
        <w:t>we need to approach this problem with an eye toward cosmopolitanism and</w:t>
      </w:r>
      <w:r w:rsidRPr="003B2362">
        <w:rPr>
          <w:sz w:val="14"/>
        </w:rPr>
        <w:t xml:space="preserve"> what the political theorist Stephen Eric </w:t>
      </w:r>
      <w:proofErr w:type="spellStart"/>
      <w:r w:rsidRPr="003B2362">
        <w:rPr>
          <w:sz w:val="14"/>
        </w:rPr>
        <w:t>Bronner</w:t>
      </w:r>
      <w:proofErr w:type="spellEnd"/>
      <w:r w:rsidRPr="003B2362">
        <w:rPr>
          <w:sz w:val="14"/>
        </w:rPr>
        <w:t xml:space="preserve"> has called </w:t>
      </w:r>
      <w:r w:rsidRPr="003B2362">
        <w:rPr>
          <w:rStyle w:val="Box"/>
        </w:rPr>
        <w:t>"planetary life."</w:t>
      </w:r>
      <w:r w:rsidRPr="003B2362">
        <w:rPr>
          <w:sz w:val="14"/>
        </w:rPr>
        <w:t xml:space="preserve"> </w:t>
      </w:r>
      <w:r w:rsidRPr="003B2362">
        <w:rPr>
          <w:rStyle w:val="Emphasis"/>
        </w:rPr>
        <w:t>Simple resistance</w:t>
      </w:r>
      <w:r w:rsidRPr="003B2362">
        <w:rPr>
          <w:rStyle w:val="TitleChar"/>
        </w:rPr>
        <w:t xml:space="preserve"> to </w:t>
      </w:r>
      <w:r w:rsidRPr="003B2362">
        <w:rPr>
          <w:sz w:val="14"/>
        </w:rPr>
        <w:t xml:space="preserve">American </w:t>
      </w:r>
      <w:r w:rsidRPr="003B2362">
        <w:rPr>
          <w:rStyle w:val="TitleChar"/>
        </w:rPr>
        <w:t xml:space="preserve">"imperial" tendencies is </w:t>
      </w:r>
      <w:r w:rsidRPr="003B2362">
        <w:rPr>
          <w:rStyle w:val="Box"/>
        </w:rPr>
        <w:t>no longer enough for a responsible, critical and rational left</w:t>
      </w:r>
      <w:r w:rsidRPr="003B2362">
        <w:rPr>
          <w:sz w:val="14"/>
        </w:rPr>
        <w:t xml:space="preserve">. </w:t>
      </w:r>
      <w:r w:rsidRPr="003B2362">
        <w:rPr>
          <w:rStyle w:val="TitleChar"/>
        </w:rPr>
        <w:t>Not only does it</w:t>
      </w:r>
      <w:r w:rsidRPr="003B2362">
        <w:rPr>
          <w:sz w:val="14"/>
        </w:rPr>
        <w:t xml:space="preserve"> </w:t>
      </w:r>
      <w:r w:rsidRPr="003B2362">
        <w:rPr>
          <w:rStyle w:val="TitleChar"/>
        </w:rPr>
        <w:t>smack of tiers-</w:t>
      </w:r>
      <w:proofErr w:type="spellStart"/>
      <w:r w:rsidRPr="003B2362">
        <w:rPr>
          <w:rStyle w:val="TitleChar"/>
        </w:rPr>
        <w:t>mondisme</w:t>
      </w:r>
      <w:proofErr w:type="spellEnd"/>
      <w:r w:rsidRPr="003B2362">
        <w:rPr>
          <w:rStyle w:val="TitleChar"/>
        </w:rPr>
        <w:t xml:space="preserve"> but</w:t>
      </w:r>
      <w:r w:rsidRPr="003B2362">
        <w:rPr>
          <w:sz w:val="14"/>
        </w:rPr>
        <w:t xml:space="preserve"> at the same time </w:t>
      </w:r>
      <w:r w:rsidRPr="003B2362">
        <w:rPr>
          <w:rStyle w:val="TitleChar"/>
        </w:rPr>
        <w:t xml:space="preserve">it </w:t>
      </w:r>
      <w:r w:rsidRPr="003B2362">
        <w:rPr>
          <w:rStyle w:val="Emphasis"/>
        </w:rPr>
        <w:t>rejects the realities of globalization</w:t>
      </w:r>
      <w:r w:rsidRPr="003B2362">
        <w:rPr>
          <w:sz w:val="14"/>
        </w:rPr>
        <w:t xml:space="preserve"> </w:t>
      </w:r>
      <w:r w:rsidRPr="003B2362">
        <w:rPr>
          <w:rStyle w:val="TitleChar"/>
        </w:rPr>
        <w:t xml:space="preserve">which are inexorable and </w:t>
      </w:r>
      <w:r w:rsidRPr="003B2362">
        <w:rPr>
          <w:rStyle w:val="Box"/>
        </w:rPr>
        <w:t>require a more sophisticated political response.</w:t>
      </w:r>
      <w:r w:rsidRPr="003B2362">
        <w:rPr>
          <w:sz w:val="14"/>
        </w:rPr>
        <w:t xml:space="preserve"> The real question I am putting forth is simply this: </w:t>
      </w:r>
      <w:r w:rsidRPr="003B2362">
        <w:rPr>
          <w:rStyle w:val="TitleChar"/>
        </w:rPr>
        <w:t>is it</w:t>
      </w:r>
      <w:r w:rsidRPr="003B2362">
        <w:rPr>
          <w:sz w:val="14"/>
        </w:rPr>
        <w:t xml:space="preserve"> the case </w:t>
      </w:r>
      <w:r w:rsidRPr="003B2362">
        <w:rPr>
          <w:rStyle w:val="TitleChar"/>
        </w:rPr>
        <w:t>that hegemony is in itself inherently</w:t>
      </w:r>
      <w:r w:rsidRPr="003B2362">
        <w:rPr>
          <w:sz w:val="14"/>
        </w:rPr>
        <w:t xml:space="preserve"> </w:t>
      </w:r>
      <w:r w:rsidRPr="003B2362">
        <w:rPr>
          <w:rStyle w:val="TitleChar"/>
        </w:rPr>
        <w:t>bad</w:t>
      </w:r>
      <w:r w:rsidRPr="003B2362">
        <w:rPr>
          <w:rStyle w:val="TitleChar"/>
          <w:sz w:val="12"/>
        </w:rPr>
        <w:t>?</w:t>
      </w:r>
      <w:r w:rsidRPr="003B2362">
        <w:rPr>
          <w:rStyle w:val="TitleChar"/>
        </w:rPr>
        <w:t xml:space="preserve"> Or, is it possible to consider that, because it can</w:t>
      </w:r>
      <w:r w:rsidRPr="003B2362">
        <w:rPr>
          <w:sz w:val="14"/>
        </w:rPr>
        <w:t xml:space="preserve">, at least in theory, </w:t>
      </w:r>
      <w:r w:rsidRPr="003B2362">
        <w:rPr>
          <w:rStyle w:val="TitleChar"/>
        </w:rPr>
        <w:t>consist of the diffusion of western political ideas, values and institutions</w:t>
      </w:r>
      <w:r w:rsidRPr="003B2362">
        <w:rPr>
          <w:sz w:val="14"/>
        </w:rPr>
        <w:t xml:space="preserve">, </w:t>
      </w:r>
      <w:r w:rsidRPr="003B2362">
        <w:rPr>
          <w:rStyle w:val="Box"/>
        </w:rPr>
        <w:t>it could be used as a progressive force in transforming those nations and regions that have been unable to deal politically with the problems of economic development, political disintegration and ethnic strife</w:t>
      </w:r>
      <w:r w:rsidRPr="003B2362">
        <w:rPr>
          <w:rStyle w:val="Box"/>
          <w:sz w:val="14"/>
          <w:u w:val="none"/>
        </w:rPr>
        <w:t>?</w:t>
      </w:r>
      <w:r w:rsidRPr="003B2362">
        <w:rPr>
          <w:rStyle w:val="Box"/>
        </w:rPr>
        <w:t xml:space="preserve"> </w:t>
      </w:r>
      <w:r w:rsidRPr="003B2362">
        <w:rPr>
          <w:sz w:val="14"/>
        </w:rPr>
        <w:t xml:space="preserve">It is time that we begin to consider the reality that </w:t>
      </w:r>
      <w:r w:rsidRPr="003B2362">
        <w:rPr>
          <w:rStyle w:val="TitleChar"/>
        </w:rPr>
        <w:t xml:space="preserve">western political thought provides us with </w:t>
      </w:r>
      <w:r w:rsidRPr="003B2362">
        <w:rPr>
          <w:rStyle w:val="Emphasis"/>
        </w:rPr>
        <w:t>unique answers</w:t>
      </w:r>
      <w:r w:rsidRPr="003B2362">
        <w:rPr>
          <w:rStyle w:val="TitleChar"/>
        </w:rPr>
        <w:t xml:space="preserve"> to the political, economic and social problems of the world</w:t>
      </w:r>
      <w:r w:rsidRPr="003B2362">
        <w:rPr>
          <w:sz w:val="14"/>
        </w:rPr>
        <w:t xml:space="preserve"> and </w:t>
      </w:r>
      <w:r w:rsidRPr="003B2362">
        <w:rPr>
          <w:rStyle w:val="Box"/>
        </w:rPr>
        <w:t>this includes reversing the perverse legacies of western imperialism itself</w:t>
      </w:r>
      <w:r w:rsidRPr="003B2362">
        <w:rPr>
          <w:sz w:val="14"/>
        </w:rPr>
        <w:t xml:space="preserve">. And </w:t>
      </w:r>
      <w:r w:rsidRPr="003B2362">
        <w:rPr>
          <w:rStyle w:val="TitleChar"/>
        </w:rPr>
        <w:t>it is time that the</w:t>
      </w:r>
      <w:r w:rsidRPr="003B2362">
        <w:rPr>
          <w:sz w:val="14"/>
        </w:rPr>
        <w:t xml:space="preserve"> </w:t>
      </w:r>
      <w:r w:rsidRPr="003B2362">
        <w:rPr>
          <w:rStyle w:val="TitleChar"/>
        </w:rPr>
        <w:t>left begins to embrace</w:t>
      </w:r>
      <w:r w:rsidRPr="003B2362">
        <w:rPr>
          <w:sz w:val="14"/>
        </w:rPr>
        <w:t xml:space="preserve"> the ideas of the </w:t>
      </w:r>
      <w:r w:rsidRPr="003B2362">
        <w:rPr>
          <w:rStyle w:val="TitleChar"/>
        </w:rPr>
        <w:t xml:space="preserve">Enlightenment and its ethical impulse for freedom, democracy, social progress and human dignity on </w:t>
      </w:r>
      <w:r w:rsidRPr="003B2362">
        <w:rPr>
          <w:rStyle w:val="Emphasis"/>
        </w:rPr>
        <w:t>an international scale.</w:t>
      </w:r>
      <w:r w:rsidRPr="003B2362">
        <w:rPr>
          <w:sz w:val="14"/>
        </w:rPr>
        <w:t xml:space="preserve"> </w:t>
      </w:r>
      <w:proofErr w:type="gramStart"/>
      <w:r w:rsidRPr="003B2362">
        <w:rPr>
          <w:sz w:val="14"/>
        </w:rPr>
        <w:t>This is rhetorically embraced by neoconservatives</w:t>
      </w:r>
      <w:proofErr w:type="gramEnd"/>
      <w:r w:rsidRPr="003B2362">
        <w:rPr>
          <w:sz w:val="14"/>
        </w:rPr>
        <w:t xml:space="preserve">, but it turns out to be more of a mask for narrower economic motives and international realpolitik, and hence their policies and values run counter to the radical impulses of Enlightenment thought. </w:t>
      </w:r>
      <w:r w:rsidRPr="003B2362">
        <w:rPr>
          <w:rStyle w:val="Box"/>
        </w:rPr>
        <w:t>Western ideas and institutions can find affinities in the rational strains of thought in almost every culture in the world</w:t>
      </w:r>
      <w:r w:rsidRPr="003B2362">
        <w:rPr>
          <w:sz w:val="14"/>
        </w:rPr>
        <w:t xml:space="preserve">, from 12th century rationalist Islamic philosophers like </w:t>
      </w:r>
      <w:proofErr w:type="spellStart"/>
      <w:r w:rsidRPr="003B2362">
        <w:rPr>
          <w:sz w:val="14"/>
        </w:rPr>
        <w:t>Alfarabi</w:t>
      </w:r>
      <w:proofErr w:type="spellEnd"/>
      <w:r w:rsidRPr="003B2362">
        <w:rPr>
          <w:sz w:val="14"/>
        </w:rPr>
        <w:t>, Avicenna (</w:t>
      </w:r>
      <w:proofErr w:type="spellStart"/>
      <w:r w:rsidRPr="003B2362">
        <w:rPr>
          <w:sz w:val="14"/>
        </w:rPr>
        <w:t>Ibn</w:t>
      </w:r>
      <w:proofErr w:type="spellEnd"/>
      <w:r w:rsidRPr="003B2362">
        <w:rPr>
          <w:sz w:val="14"/>
        </w:rPr>
        <w:t xml:space="preserve"> </w:t>
      </w:r>
      <w:proofErr w:type="spellStart"/>
      <w:r w:rsidRPr="003B2362">
        <w:rPr>
          <w:sz w:val="14"/>
        </w:rPr>
        <w:t>Sinna</w:t>
      </w:r>
      <w:proofErr w:type="spellEnd"/>
      <w:r w:rsidRPr="003B2362">
        <w:rPr>
          <w:sz w:val="14"/>
        </w:rPr>
        <w:t>) and Averroes (</w:t>
      </w:r>
      <w:proofErr w:type="spellStart"/>
      <w:r w:rsidRPr="003B2362">
        <w:rPr>
          <w:sz w:val="14"/>
        </w:rPr>
        <w:t>Ibn</w:t>
      </w:r>
      <w:proofErr w:type="spellEnd"/>
      <w:r w:rsidRPr="003B2362">
        <w:rPr>
          <w:sz w:val="14"/>
        </w:rPr>
        <w:t xml:space="preserve"> </w:t>
      </w:r>
      <w:proofErr w:type="spellStart"/>
      <w:r w:rsidRPr="003B2362">
        <w:rPr>
          <w:sz w:val="14"/>
        </w:rPr>
        <w:t>Rushd</w:t>
      </w:r>
      <w:proofErr w:type="spellEnd"/>
      <w:r w:rsidRPr="003B2362">
        <w:rPr>
          <w:sz w:val="14"/>
        </w:rPr>
        <w:t xml:space="preserve">) to India's King Akbar and China's Mencius. The key is to find these intellectual affinities and push them to their concrete, political conclusions. </w:t>
      </w:r>
      <w:r w:rsidRPr="003B2362">
        <w:rPr>
          <w:rStyle w:val="TitleChar"/>
        </w:rPr>
        <w:t>Clearly, the left's problem with the idea of the spread of western</w:t>
      </w:r>
      <w:r w:rsidRPr="003B2362">
        <w:rPr>
          <w:sz w:val="14"/>
        </w:rPr>
        <w:t xml:space="preserve"> political </w:t>
      </w:r>
      <w:r w:rsidRPr="003B2362">
        <w:rPr>
          <w:rStyle w:val="TitleChar"/>
        </w:rPr>
        <w:t>ideas</w:t>
      </w:r>
      <w:r w:rsidRPr="003B2362">
        <w:rPr>
          <w:sz w:val="14"/>
        </w:rPr>
        <w:t xml:space="preserve"> and institutions </w:t>
      </w:r>
      <w:r w:rsidRPr="003B2362">
        <w:rPr>
          <w:rStyle w:val="TitleChar"/>
        </w:rPr>
        <w:t>is not entirely wrong</w:t>
      </w:r>
      <w:r w:rsidRPr="003B2362">
        <w:rPr>
          <w:sz w:val="14"/>
        </w:rPr>
        <w:t xml:space="preserve">. There was a racist and violent precedent set by the French and English imperial projects lasting well into the 20th century. </w:t>
      </w:r>
      <w:r w:rsidRPr="003B2362">
        <w:rPr>
          <w:rStyle w:val="Emphasis"/>
        </w:rPr>
        <w:t>The problem is in separating the form from the content of western hegemonic motives and intentions</w:t>
      </w:r>
      <w:r w:rsidRPr="003B2362">
        <w:rPr>
          <w:sz w:val="14"/>
        </w:rPr>
        <w:t xml:space="preserve">. And </w:t>
      </w:r>
      <w:r w:rsidRPr="003B2362">
        <w:rPr>
          <w:rStyle w:val="TitleChar"/>
        </w:rPr>
        <w:t>it is</w:t>
      </w:r>
      <w:r w:rsidRPr="003B2362">
        <w:rPr>
          <w:sz w:val="14"/>
        </w:rPr>
        <w:t xml:space="preserve"> even more </w:t>
      </w:r>
      <w:r w:rsidRPr="003B2362">
        <w:rPr>
          <w:rStyle w:val="Emphasis"/>
        </w:rPr>
        <w:t>incorrect</w:t>
      </w:r>
      <w:r w:rsidRPr="003B2362">
        <w:rPr>
          <w:rStyle w:val="TitleChar"/>
        </w:rPr>
        <w:t xml:space="preserve"> to see the occupation</w:t>
      </w:r>
      <w:r w:rsidRPr="003B2362">
        <w:rPr>
          <w:sz w:val="14"/>
        </w:rPr>
        <w:t xml:space="preserve"> of Iraq </w:t>
      </w:r>
      <w:r w:rsidRPr="003B2362">
        <w:rPr>
          <w:rStyle w:val="TitleChar"/>
        </w:rPr>
        <w:t>as a</w:t>
      </w:r>
      <w:r w:rsidRPr="003B2362">
        <w:rPr>
          <w:sz w:val="14"/>
        </w:rPr>
        <w:t xml:space="preserve"> </w:t>
      </w:r>
      <w:r w:rsidRPr="003B2362">
        <w:rPr>
          <w:rStyle w:val="TitleChar"/>
        </w:rPr>
        <w:t>symptom of</w:t>
      </w:r>
      <w:r w:rsidRPr="003B2362">
        <w:rPr>
          <w:sz w:val="14"/>
        </w:rPr>
        <w:t xml:space="preserve"> western ideas and </w:t>
      </w:r>
      <w:r w:rsidRPr="003B2362">
        <w:rPr>
          <w:rStyle w:val="TitleChar"/>
        </w:rPr>
        <w:t>Enlightenment rationalism</w:t>
      </w:r>
      <w:r w:rsidRPr="003B2362">
        <w:rPr>
          <w:sz w:val="14"/>
        </w:rPr>
        <w:t xml:space="preserve">. </w:t>
      </w:r>
      <w:r w:rsidRPr="003B2362">
        <w:rPr>
          <w:rStyle w:val="TitleChar"/>
        </w:rPr>
        <w:t xml:space="preserve">Nothing could be further from the case and the sooner this is realized, the more the left will be able to carve out </w:t>
      </w:r>
      <w:r w:rsidRPr="003B2362">
        <w:rPr>
          <w:rStyle w:val="Emphasis"/>
        </w:rPr>
        <w:t>new paths of critique and resistance</w:t>
      </w:r>
      <w:r w:rsidRPr="003B2362">
        <w:rPr>
          <w:rStyle w:val="TitleChar"/>
        </w:rPr>
        <w:t xml:space="preserve"> to a hegemony that is turning into empire. </w:t>
      </w:r>
      <w:r w:rsidRPr="003B2362">
        <w:rPr>
          <w:sz w:val="14"/>
          <w:szCs w:val="10"/>
        </w:rPr>
        <w:t xml:space="preserve">And it is precisely for this reason why, in institutional terms, the UN needs to be brought back in. Although there are clearly larger political and symbolic reasons for this, such as the erosion of a unilateralist framework for the transition from Hussein's regime, there is also the so-called "effect of empire" where Iraq is being transformed into an instrument of ideological economics. The current U.S. plan for Iraq, one strongly supported by Bremer as well as the Bush administration, will remake its economy into one of the most open to trade, capital flows and foreign investment in the world as well as being the lowest taxed. Iraq is being transformed into an neo-liberal utopia where American industries hooked up to the infamous "military-industrial complex" will be able to gorge themselves on contracts for the development of everything from infrastructure to urban police forces. As time moves on, we are seeing that Iraq provides us with a stunning example of how hegemony becomes empire. It is an example of how the naïve intention of "nation building" is unmasked and laid bare, seen for what it truly is: the forceful transformation of a sovereign state into a new form suited to </w:t>
      </w:r>
      <w:r w:rsidRPr="003B2362">
        <w:rPr>
          <w:sz w:val="14"/>
          <w:szCs w:val="10"/>
        </w:rPr>
        <w:lastRenderedPageBreak/>
        <w:t xml:space="preserve">narrow western (specifically American) interests. Attempts to build a constitution have failed not from the lack of will, but from the lack of any political discourse about what form the state should take and about what values should be enshrined in law. Ruling bodies have become illegitimate almost immediately upon their appointment because there exists almost complete social fragmentation, and the costs of knitting it together are too great for America to assume. </w:t>
      </w:r>
      <w:r w:rsidRPr="003B2362">
        <w:rPr>
          <w:rStyle w:val="TitleChar"/>
        </w:rPr>
        <w:t>In the end, America has become</w:t>
      </w:r>
      <w:r w:rsidRPr="003B2362">
        <w:rPr>
          <w:sz w:val="14"/>
        </w:rPr>
        <w:t xml:space="preserve">, with its occupation of Iraq and its unilateralist and militaristic posture, </w:t>
      </w:r>
      <w:r w:rsidRPr="003B2362">
        <w:rPr>
          <w:rStyle w:val="TitleChar"/>
        </w:rPr>
        <w:t>an empire</w:t>
      </w:r>
      <w:r w:rsidRPr="003B2362">
        <w:rPr>
          <w:sz w:val="14"/>
        </w:rPr>
        <w:t xml:space="preserve"> in the most modern sense of the term. </w:t>
      </w:r>
      <w:r w:rsidRPr="003B2362">
        <w:rPr>
          <w:rStyle w:val="Box"/>
        </w:rPr>
        <w:t>But we should be careful about distinguishing empire from a hegemon and the implications of each</w:t>
      </w:r>
      <w:r w:rsidRPr="003B2362">
        <w:rPr>
          <w:sz w:val="14"/>
        </w:rPr>
        <w:t xml:space="preserve">. And since, as Hegel put it, </w:t>
      </w:r>
      <w:r w:rsidRPr="003B2362">
        <w:rPr>
          <w:rStyle w:val="TitleChar"/>
        </w:rPr>
        <w:t>we are defined by what we oppose</w:t>
      </w:r>
      <w:r w:rsidRPr="003B2362">
        <w:rPr>
          <w:sz w:val="14"/>
        </w:rPr>
        <w:t xml:space="preserve">, </w:t>
      </w:r>
      <w:r w:rsidRPr="003B2362">
        <w:rPr>
          <w:rStyle w:val="Emphasis"/>
        </w:rPr>
        <w:t>the knee-jerk</w:t>
      </w:r>
      <w:r w:rsidRPr="003B2362">
        <w:rPr>
          <w:sz w:val="14"/>
        </w:rPr>
        <w:t xml:space="preserve"> and ineffectual </w:t>
      </w:r>
      <w:r w:rsidRPr="003B2362">
        <w:rPr>
          <w:rStyle w:val="Emphasis"/>
        </w:rPr>
        <w:t>response from the modern left</w:t>
      </w:r>
      <w:r w:rsidRPr="003B2362">
        <w:rPr>
          <w:sz w:val="14"/>
        </w:rPr>
        <w:t xml:space="preserve"> </w:t>
      </w:r>
      <w:r w:rsidRPr="003B2362">
        <w:rPr>
          <w:rStyle w:val="TitleChar"/>
        </w:rPr>
        <w:t>has been to produce</w:t>
      </w:r>
      <w:r w:rsidRPr="003B2362">
        <w:rPr>
          <w:sz w:val="14"/>
        </w:rPr>
        <w:t xml:space="preserve"> almost </w:t>
      </w:r>
      <w:r w:rsidRPr="003B2362">
        <w:rPr>
          <w:rStyle w:val="Box"/>
        </w:rPr>
        <w:t>no alternative</w:t>
      </w:r>
      <w:r w:rsidRPr="003B2362">
        <w:rPr>
          <w:sz w:val="14"/>
        </w:rPr>
        <w:t xml:space="preserve"> </w:t>
      </w:r>
      <w:r w:rsidRPr="003B2362">
        <w:rPr>
          <w:rStyle w:val="TitleChar"/>
        </w:rPr>
        <w:t>at all to the imperatives that drive</w:t>
      </w:r>
      <w:r w:rsidRPr="003B2362">
        <w:rPr>
          <w:sz w:val="14"/>
        </w:rPr>
        <w:t xml:space="preserve"> American </w:t>
      </w:r>
      <w:r w:rsidRPr="003B2362">
        <w:rPr>
          <w:rStyle w:val="TitleChar"/>
        </w:rPr>
        <w:t>empire</w:t>
      </w:r>
      <w:r w:rsidRPr="003B2362">
        <w:rPr>
          <w:sz w:val="14"/>
        </w:rPr>
        <w:t xml:space="preserve"> as seen in places such as Iraq. </w:t>
      </w:r>
      <w:r w:rsidRPr="003B2362">
        <w:rPr>
          <w:rStyle w:val="Box"/>
        </w:rPr>
        <w:t>To neglect the military, economic and cultural aspects of American power is to ignore the extent to which it provokes violent reaction and counter-reaction.</w:t>
      </w:r>
      <w:r w:rsidRPr="003B2362">
        <w:rPr>
          <w:sz w:val="14"/>
        </w:rPr>
        <w:t xml:space="preserve"> But at the same time, </w:t>
      </w:r>
      <w:r w:rsidRPr="003B2362">
        <w:rPr>
          <w:rStyle w:val="TitleChar"/>
        </w:rPr>
        <w:t>to ignore the important contributions of western political ideas and institutions and</w:t>
      </w:r>
      <w:r w:rsidRPr="003B2362">
        <w:rPr>
          <w:sz w:val="14"/>
        </w:rPr>
        <w:t xml:space="preserve"> their </w:t>
      </w:r>
      <w:r w:rsidRPr="003B2362">
        <w:rPr>
          <w:rStyle w:val="TitleChar"/>
        </w:rPr>
        <w:t>power and efficacy in</w:t>
      </w:r>
      <w:r w:rsidRPr="003B2362">
        <w:rPr>
          <w:sz w:val="14"/>
        </w:rPr>
        <w:t xml:space="preserve"> </w:t>
      </w:r>
      <w:r w:rsidRPr="003B2362">
        <w:rPr>
          <w:rStyle w:val="TitleChar"/>
        </w:rPr>
        <w:t xml:space="preserve">achieving </w:t>
      </w:r>
      <w:r w:rsidRPr="003B2362">
        <w:rPr>
          <w:rStyle w:val="Box"/>
        </w:rPr>
        <w:t>peace and mutual cooperation</w:t>
      </w:r>
      <w:r w:rsidRPr="003B2362">
        <w:rPr>
          <w:sz w:val="14"/>
        </w:rPr>
        <w:t xml:space="preserve">, </w:t>
      </w:r>
      <w:r w:rsidRPr="003B2362">
        <w:rPr>
          <w:rStyle w:val="TitleChar"/>
        </w:rPr>
        <w:t>whether it be between ethnic communities or</w:t>
      </w:r>
      <w:r w:rsidRPr="003B2362">
        <w:rPr>
          <w:sz w:val="14"/>
        </w:rPr>
        <w:t xml:space="preserve"> whole </w:t>
      </w:r>
      <w:r w:rsidRPr="003B2362">
        <w:rPr>
          <w:rStyle w:val="TitleChar"/>
        </w:rPr>
        <w:t>nations</w:t>
      </w:r>
      <w:r w:rsidRPr="003B2362">
        <w:rPr>
          <w:sz w:val="14"/>
        </w:rPr>
        <w:t xml:space="preserve"> themselves, </w:t>
      </w:r>
      <w:r w:rsidRPr="003B2362">
        <w:rPr>
          <w:rStyle w:val="TitleChar"/>
        </w:rPr>
        <w:t>is to ignore the very</w:t>
      </w:r>
      <w:r w:rsidRPr="003B2362">
        <w:rPr>
          <w:sz w:val="14"/>
        </w:rPr>
        <w:t xml:space="preserve"> </w:t>
      </w:r>
      <w:r w:rsidRPr="003B2362">
        <w:rPr>
          <w:rStyle w:val="TitleChar"/>
        </w:rPr>
        <w:t xml:space="preserve">source of political </w:t>
      </w:r>
      <w:r w:rsidRPr="003B2362">
        <w:rPr>
          <w:rStyle w:val="Box"/>
        </w:rPr>
        <w:t>solutions</w:t>
      </w:r>
      <w:r w:rsidRPr="003B2362">
        <w:rPr>
          <w:sz w:val="14"/>
        </w:rPr>
        <w:t xml:space="preserve"> </w:t>
      </w:r>
      <w:r w:rsidRPr="003B2362">
        <w:rPr>
          <w:rStyle w:val="TitleChar"/>
        </w:rPr>
        <w:t xml:space="preserve">for places where </w:t>
      </w:r>
      <w:r w:rsidRPr="003B2362">
        <w:rPr>
          <w:rStyle w:val="Box"/>
        </w:rPr>
        <w:t>poverty</w:t>
      </w:r>
      <w:r w:rsidRPr="003B2362">
        <w:rPr>
          <w:sz w:val="14"/>
        </w:rPr>
        <w:t xml:space="preserve">, </w:t>
      </w:r>
      <w:r w:rsidRPr="003B2362">
        <w:rPr>
          <w:rStyle w:val="Box"/>
        </w:rPr>
        <w:t>oppression</w:t>
      </w:r>
      <w:r w:rsidRPr="003B2362">
        <w:rPr>
          <w:sz w:val="14"/>
        </w:rPr>
        <w:t xml:space="preserve"> </w:t>
      </w:r>
      <w:r w:rsidRPr="003B2362">
        <w:rPr>
          <w:rStyle w:val="Emphasis"/>
        </w:rPr>
        <w:t>and</w:t>
      </w:r>
      <w:r w:rsidRPr="003B2362">
        <w:rPr>
          <w:sz w:val="14"/>
        </w:rPr>
        <w:t xml:space="preserve"> </w:t>
      </w:r>
      <w:r w:rsidRPr="003B2362">
        <w:rPr>
          <w:rStyle w:val="Box"/>
        </w:rPr>
        <w:t>dictatorships</w:t>
      </w:r>
      <w:r w:rsidRPr="003B2362">
        <w:rPr>
          <w:sz w:val="14"/>
        </w:rPr>
        <w:t xml:space="preserve"> </w:t>
      </w:r>
      <w:r w:rsidRPr="003B2362">
        <w:rPr>
          <w:rStyle w:val="Emphasis"/>
        </w:rPr>
        <w:t xml:space="preserve">are the norm and remain </w:t>
      </w:r>
      <w:r w:rsidRPr="003B2362">
        <w:rPr>
          <w:rStyle w:val="Box"/>
        </w:rPr>
        <w:t xml:space="preserve">stubbornly intact. </w:t>
      </w:r>
      <w:r w:rsidRPr="003B2362">
        <w:rPr>
          <w:rStyle w:val="TitleChar"/>
        </w:rPr>
        <w:t>Western hegemony will not be seen as problematic once the values of the western</w:t>
      </w:r>
      <w:r w:rsidRPr="003B2362">
        <w:rPr>
          <w:sz w:val="14"/>
        </w:rPr>
        <w:t xml:space="preserve"> political </w:t>
      </w:r>
      <w:r w:rsidRPr="003B2362">
        <w:rPr>
          <w:rStyle w:val="TitleChar"/>
        </w:rPr>
        <w:t>tradition</w:t>
      </w:r>
      <w:r w:rsidRPr="003B2362">
        <w:rPr>
          <w:sz w:val="14"/>
        </w:rPr>
        <w:t xml:space="preserve"> and specifically those of the Enlightenment, from the liberal rule of law, the elimination of the arbitrary exercise of power and the value of political and social equality, </w:t>
      </w:r>
      <w:r w:rsidRPr="00BB4242">
        <w:rPr>
          <w:rStyle w:val="TitleChar"/>
        </w:rPr>
        <w:t xml:space="preserve">are set in </w:t>
      </w:r>
      <w:r w:rsidRPr="00BB4242">
        <w:rPr>
          <w:rStyle w:val="Emphasis"/>
        </w:rPr>
        <w:t>a cosmopolitan global framework</w:t>
      </w:r>
      <w:r w:rsidRPr="003B2362">
        <w:rPr>
          <w:sz w:val="14"/>
        </w:rPr>
        <w:t>. Only then will the words of Immanuel Kant take on any kind of concrete meaning for people the world over. "To think of oneself as a member of a cosmopolitan society in compliance with state laws is the most sublime idea that man can have about his predicament and which cannot be thought of without enthusiasm."</w:t>
      </w:r>
    </w:p>
    <w:p w14:paraId="45F4DAC9" w14:textId="77777777" w:rsidR="008612BA" w:rsidRDefault="008612BA" w:rsidP="008612BA"/>
    <w:p w14:paraId="5D7A2277" w14:textId="77777777" w:rsidR="008612BA" w:rsidRDefault="008612BA" w:rsidP="008612BA">
      <w:pPr>
        <w:pStyle w:val="Heading4"/>
      </w:pPr>
      <w:r>
        <w:t>Liberalism solves conflict escalation</w:t>
      </w:r>
    </w:p>
    <w:p w14:paraId="31891A14" w14:textId="77777777" w:rsidR="008612BA" w:rsidRPr="0089722C" w:rsidRDefault="008612BA" w:rsidP="008612BA">
      <w:proofErr w:type="spellStart"/>
      <w:r w:rsidRPr="0089722C">
        <w:rPr>
          <w:rStyle w:val="StyleStyleBold12pt"/>
        </w:rPr>
        <w:t>Schureman</w:t>
      </w:r>
      <w:proofErr w:type="spellEnd"/>
      <w:r w:rsidRPr="0089722C">
        <w:rPr>
          <w:rStyle w:val="StyleStyleBold12pt"/>
        </w:rPr>
        <w:t xml:space="preserve"> 6</w:t>
      </w:r>
      <w:r>
        <w:t xml:space="preserve">—William E. </w:t>
      </w:r>
      <w:proofErr w:type="spellStart"/>
      <w:r>
        <w:t>Scheueman</w:t>
      </w:r>
      <w:proofErr w:type="spellEnd"/>
      <w:r>
        <w:t xml:space="preserve"> is Professor of Political Science @ Indiana University, </w:t>
      </w:r>
      <w:r w:rsidRPr="0089722C">
        <w:t>Con</w:t>
      </w:r>
      <w:r>
        <w:t>stellations, 13(1), p. 116</w:t>
      </w:r>
    </w:p>
    <w:p w14:paraId="73BA4BDA" w14:textId="77777777" w:rsidR="008612BA" w:rsidRPr="00A016D5" w:rsidRDefault="008612BA" w:rsidP="008612BA"/>
    <w:p w14:paraId="4CFCDB30" w14:textId="77777777" w:rsidR="008612BA" w:rsidRDefault="008612BA" w:rsidP="008612BA">
      <w:pPr>
        <w:rPr>
          <w:sz w:val="12"/>
        </w:rPr>
      </w:pPr>
      <w:r w:rsidRPr="0089722C">
        <w:rPr>
          <w:rStyle w:val="TitleChar"/>
        </w:rPr>
        <w:t>Schmitt</w:t>
      </w:r>
      <w:r w:rsidRPr="0089722C">
        <w:rPr>
          <w:sz w:val="12"/>
        </w:rPr>
        <w:t xml:space="preserve"> offers three reasons in support of this view. First, he implicitly </w:t>
      </w:r>
      <w:r w:rsidRPr="0089722C">
        <w:rPr>
          <w:rStyle w:val="TitleChar"/>
        </w:rPr>
        <w:t>relies on the</w:t>
      </w:r>
      <w:r w:rsidRPr="0089722C">
        <w:rPr>
          <w:sz w:val="12"/>
        </w:rPr>
        <w:t xml:space="preserve"> stock </w:t>
      </w:r>
      <w:r w:rsidRPr="0089722C">
        <w:rPr>
          <w:rStyle w:val="TitleChar"/>
        </w:rPr>
        <w:t>argument that</w:t>
      </w:r>
      <w:r w:rsidRPr="0089722C">
        <w:rPr>
          <w:sz w:val="12"/>
        </w:rPr>
        <w:t xml:space="preserve"> </w:t>
      </w:r>
      <w:r w:rsidRPr="0089722C">
        <w:rPr>
          <w:rStyle w:val="Emphasis"/>
        </w:rPr>
        <w:t>“authentic” politics</w:t>
      </w:r>
      <w:r w:rsidRPr="0089722C">
        <w:rPr>
          <w:sz w:val="12"/>
        </w:rPr>
        <w:t xml:space="preserve"> necessarily </w:t>
      </w:r>
      <w:r w:rsidRPr="0089722C">
        <w:rPr>
          <w:rStyle w:val="TitleChar"/>
        </w:rPr>
        <w:t>elides legal regulation</w:t>
      </w:r>
      <w:r w:rsidRPr="0089722C">
        <w:rPr>
          <w:sz w:val="12"/>
        </w:rPr>
        <w:t xml:space="preserve">: when conflicts involve “existentially” distinct </w:t>
      </w:r>
      <w:r w:rsidRPr="003B2362">
        <w:rPr>
          <w:sz w:val="12"/>
        </w:rPr>
        <w:t xml:space="preserve">collectivities faced with “the real possibility of killing,” the attempt to tame such conflicts by juridical means is destined to fail, or at least badly distort the fundamental (political) questions at hand. Insofar as the partisan fighter represents one of the last vestiges of authentic (i.e., </w:t>
      </w:r>
      <w:proofErr w:type="spellStart"/>
      <w:r w:rsidRPr="003B2362">
        <w:rPr>
          <w:sz w:val="12"/>
        </w:rPr>
        <w:t>Schmittian</w:t>
      </w:r>
      <w:proofErr w:type="spellEnd"/>
      <w:r w:rsidRPr="003B2362">
        <w:rPr>
          <w:sz w:val="12"/>
        </w:rPr>
        <w:t xml:space="preserve">) politics in an increasingly depoliticized world, he has to dub any attempt to regulate the phenomenon at hand as misguided and maybe even dangerous. Yet </w:t>
      </w:r>
      <w:r w:rsidRPr="003B2362">
        <w:rPr>
          <w:rStyle w:val="TitleChar"/>
        </w:rPr>
        <w:t xml:space="preserve">this argument relies on </w:t>
      </w:r>
      <w:r w:rsidRPr="003B2362">
        <w:rPr>
          <w:rStyle w:val="Emphasis"/>
        </w:rPr>
        <w:t>Schmitt’s controversial model of politics</w:t>
      </w:r>
      <w:r w:rsidRPr="003B2362">
        <w:rPr>
          <w:sz w:val="12"/>
        </w:rPr>
        <w:t xml:space="preserve">, as outlined eloquently but unconvincingly in his famous Concept of the Political. </w:t>
      </w:r>
      <w:r w:rsidRPr="003B2362">
        <w:rPr>
          <w:rStyle w:val="TitleChar"/>
        </w:rPr>
        <w:t xml:space="preserve">To be sure, there are </w:t>
      </w:r>
      <w:r w:rsidRPr="003B2362">
        <w:rPr>
          <w:rStyle w:val="Emphasis"/>
        </w:rPr>
        <w:t>intense conflicts</w:t>
      </w:r>
      <w:r w:rsidRPr="003B2362">
        <w:rPr>
          <w:sz w:val="12"/>
        </w:rPr>
        <w:t xml:space="preserve"> </w:t>
      </w:r>
      <w:r w:rsidRPr="003B2362">
        <w:rPr>
          <w:rStyle w:val="TitleChar"/>
        </w:rPr>
        <w:t xml:space="preserve">in which it is naïve to expect </w:t>
      </w:r>
      <w:r w:rsidRPr="003B2362">
        <w:rPr>
          <w:rStyle w:val="Emphasis"/>
        </w:rPr>
        <w:t>an easy resolution</w:t>
      </w:r>
      <w:r w:rsidRPr="003B2362">
        <w:rPr>
          <w:sz w:val="12"/>
        </w:rPr>
        <w:t xml:space="preserve"> by legal or juridical means. </w:t>
      </w:r>
      <w:r w:rsidRPr="003B2362">
        <w:rPr>
          <w:rStyle w:val="Emphasis"/>
        </w:rPr>
        <w:t xml:space="preserve">But the argument suffers from </w:t>
      </w:r>
      <w:r w:rsidRPr="003B2362">
        <w:rPr>
          <w:rStyle w:val="Box"/>
        </w:rPr>
        <w:t>a troubling circularity</w:t>
      </w:r>
      <w:r w:rsidRPr="003B2362">
        <w:rPr>
          <w:sz w:val="12"/>
        </w:rPr>
        <w:t xml:space="preserve">: </w:t>
      </w:r>
      <w:r w:rsidRPr="003B2362">
        <w:rPr>
          <w:rStyle w:val="TitleChar"/>
        </w:rPr>
        <w:t>Schmitt</w:t>
      </w:r>
      <w:r w:rsidRPr="003B2362">
        <w:rPr>
          <w:sz w:val="12"/>
        </w:rPr>
        <w:t xml:space="preserve"> occasionally </w:t>
      </w:r>
      <w:r w:rsidRPr="003B2362">
        <w:rPr>
          <w:rStyle w:val="TitleChar"/>
        </w:rPr>
        <w:t>wants to define “political” conflicts</w:t>
      </w:r>
      <w:r w:rsidRPr="003B2362">
        <w:rPr>
          <w:sz w:val="12"/>
        </w:rPr>
        <w:t xml:space="preserve"> </w:t>
      </w:r>
      <w:r w:rsidRPr="003B2362">
        <w:rPr>
          <w:rStyle w:val="TitleChar"/>
        </w:rPr>
        <w:t>as those irresolvable</w:t>
      </w:r>
      <w:r w:rsidRPr="003B2362">
        <w:rPr>
          <w:sz w:val="12"/>
        </w:rPr>
        <w:t xml:space="preserve"> by legal or juridical devices </w:t>
      </w:r>
      <w:r w:rsidRPr="003B2362">
        <w:rPr>
          <w:rStyle w:val="TitleChar"/>
        </w:rPr>
        <w:t>in order then to argue against legal</w:t>
      </w:r>
      <w:r w:rsidRPr="003B2362">
        <w:rPr>
          <w:sz w:val="12"/>
        </w:rPr>
        <w:t xml:space="preserve"> or juridical </w:t>
      </w:r>
      <w:r w:rsidRPr="003B2362">
        <w:rPr>
          <w:rStyle w:val="TitleChar"/>
        </w:rPr>
        <w:t>solutions</w:t>
      </w:r>
      <w:r w:rsidRPr="003B2362">
        <w:rPr>
          <w:sz w:val="12"/>
        </w:rPr>
        <w:t xml:space="preserve"> to them. </w:t>
      </w:r>
      <w:r w:rsidRPr="003B2362">
        <w:rPr>
          <w:rStyle w:val="TitleChar"/>
        </w:rPr>
        <w:t>The claim</w:t>
      </w:r>
      <w:r w:rsidRPr="003B2362">
        <w:rPr>
          <w:sz w:val="12"/>
        </w:rPr>
        <w:t xml:space="preserve"> also </w:t>
      </w:r>
      <w:r w:rsidRPr="003B2362">
        <w:rPr>
          <w:rStyle w:val="TitleChar"/>
        </w:rPr>
        <w:t>suffers from</w:t>
      </w:r>
      <w:r w:rsidRPr="003B2362">
        <w:rPr>
          <w:sz w:val="12"/>
        </w:rPr>
        <w:t xml:space="preserve"> a certain </w:t>
      </w:r>
      <w:r w:rsidRPr="003B2362">
        <w:rPr>
          <w:rStyle w:val="Box"/>
        </w:rPr>
        <w:t>vagueness</w:t>
      </w:r>
      <w:r w:rsidRPr="003B2362">
        <w:rPr>
          <w:rStyle w:val="Emphasis"/>
        </w:rPr>
        <w:t xml:space="preserve"> and lack of </w:t>
      </w:r>
      <w:r w:rsidRPr="003B2362">
        <w:rPr>
          <w:rStyle w:val="Box"/>
        </w:rPr>
        <w:t>conceptual precision</w:t>
      </w:r>
      <w:r w:rsidRPr="003B2362">
        <w:rPr>
          <w:sz w:val="12"/>
        </w:rPr>
        <w:t xml:space="preserve">. At times, it seems to be directed against trying to resolve conflicts in the courts or juridical system narrowly understood; at other times it is directed against any legal regulation of intense conflict. The former argument is surely stronger than the latter. After all, </w:t>
      </w:r>
      <w:r w:rsidRPr="003B2362">
        <w:rPr>
          <w:rStyle w:val="TitleChar"/>
        </w:rPr>
        <w:t>legal devices have</w:t>
      </w:r>
      <w:r w:rsidRPr="003B2362">
        <w:rPr>
          <w:sz w:val="12"/>
        </w:rPr>
        <w:t xml:space="preserve"> </w:t>
      </w:r>
      <w:r w:rsidRPr="003B2362">
        <w:rPr>
          <w:rStyle w:val="Emphasis"/>
        </w:rPr>
        <w:t>undoubtedly</w:t>
      </w:r>
      <w:r w:rsidRPr="003B2362">
        <w:rPr>
          <w:sz w:val="12"/>
        </w:rPr>
        <w:t xml:space="preserve"> </w:t>
      </w:r>
      <w:r w:rsidRPr="003B2362">
        <w:rPr>
          <w:rStyle w:val="TitleChar"/>
        </w:rPr>
        <w:t xml:space="preserve">played </w:t>
      </w:r>
      <w:r w:rsidRPr="003B2362">
        <w:rPr>
          <w:rStyle w:val="Box"/>
        </w:rPr>
        <w:t>a positive role</w:t>
      </w:r>
      <w:r w:rsidRPr="003B2362">
        <w:rPr>
          <w:sz w:val="12"/>
        </w:rPr>
        <w:t xml:space="preserve"> </w:t>
      </w:r>
      <w:r w:rsidRPr="003B2362">
        <w:rPr>
          <w:rStyle w:val="TitleChar"/>
        </w:rPr>
        <w:t>in</w:t>
      </w:r>
      <w:r w:rsidRPr="003B2362">
        <w:rPr>
          <w:sz w:val="12"/>
        </w:rPr>
        <w:t xml:space="preserve"> taming or at least </w:t>
      </w:r>
      <w:r w:rsidRPr="003B2362">
        <w:rPr>
          <w:rStyle w:val="Box"/>
        </w:rPr>
        <w:t>minimizing</w:t>
      </w:r>
      <w:r w:rsidRPr="003B2362">
        <w:rPr>
          <w:sz w:val="12"/>
        </w:rPr>
        <w:t xml:space="preserve"> </w:t>
      </w:r>
      <w:r w:rsidRPr="003B2362">
        <w:rPr>
          <w:rStyle w:val="TitleChar"/>
        </w:rPr>
        <w:t>the</w:t>
      </w:r>
      <w:r w:rsidRPr="003B2362">
        <w:rPr>
          <w:sz w:val="12"/>
        </w:rPr>
        <w:t xml:space="preserve"> potential </w:t>
      </w:r>
      <w:r w:rsidRPr="003B2362">
        <w:rPr>
          <w:rStyle w:val="TitleChar"/>
        </w:rPr>
        <w:t>dangers of</w:t>
      </w:r>
      <w:r w:rsidRPr="003B2362">
        <w:rPr>
          <w:sz w:val="12"/>
        </w:rPr>
        <w:t xml:space="preserve"> </w:t>
      </w:r>
      <w:r w:rsidRPr="003B2362">
        <w:rPr>
          <w:rStyle w:val="Emphasis"/>
        </w:rPr>
        <w:t>harsh political antagonisms</w:t>
      </w:r>
      <w:r w:rsidRPr="003B2362">
        <w:rPr>
          <w:sz w:val="12"/>
        </w:rPr>
        <w:t xml:space="preserve">. In the Cold War, for example, </w:t>
      </w:r>
      <w:r w:rsidRPr="003B2362">
        <w:rPr>
          <w:rStyle w:val="TitleChar"/>
        </w:rPr>
        <w:t>international law</w:t>
      </w:r>
      <w:r w:rsidRPr="003B2362">
        <w:rPr>
          <w:sz w:val="12"/>
        </w:rPr>
        <w:t xml:space="preserve"> </w:t>
      </w:r>
      <w:r w:rsidRPr="003B2362">
        <w:rPr>
          <w:rStyle w:val="TitleChar"/>
        </w:rPr>
        <w:t xml:space="preserve">contributed to </w:t>
      </w:r>
      <w:r w:rsidRPr="003B2362">
        <w:rPr>
          <w:rStyle w:val="Box"/>
        </w:rPr>
        <w:t>the peaceful resolution of conflicts</w:t>
      </w:r>
      <w:r w:rsidRPr="003B2362">
        <w:rPr>
          <w:sz w:val="12"/>
        </w:rPr>
        <w:t xml:space="preserve"> </w:t>
      </w:r>
      <w:r w:rsidRPr="003B2362">
        <w:rPr>
          <w:rStyle w:val="TitleChar"/>
        </w:rPr>
        <w:t xml:space="preserve">which otherwise might have exploded into </w:t>
      </w:r>
      <w:r w:rsidRPr="003B2362">
        <w:rPr>
          <w:rStyle w:val="Box"/>
        </w:rPr>
        <w:t>horrific violence</w:t>
      </w:r>
      <w:r w:rsidRPr="003B2362">
        <w:rPr>
          <w:sz w:val="12"/>
        </w:rPr>
        <w:t>, even if attempts to bring such conflicts before an international court or tribunal probably would have failed.22</w:t>
      </w:r>
      <w:r w:rsidRPr="0089722C">
        <w:rPr>
          <w:sz w:val="12"/>
        </w:rPr>
        <w:t xml:space="preserve"> </w:t>
      </w:r>
    </w:p>
    <w:p w14:paraId="1B7196FB" w14:textId="77777777" w:rsidR="008612BA" w:rsidRDefault="008612BA" w:rsidP="008612BA"/>
    <w:p w14:paraId="6FB9ED27" w14:textId="77777777" w:rsidR="008612BA" w:rsidRDefault="008612BA" w:rsidP="008612BA">
      <w:pPr>
        <w:pStyle w:val="Heading4"/>
      </w:pPr>
      <w:r>
        <w:t>Globalization is inevitable, US is key—solves every impact.</w:t>
      </w:r>
    </w:p>
    <w:p w14:paraId="4ACBE66E" w14:textId="77777777" w:rsidR="008612BA" w:rsidRDefault="008612BA" w:rsidP="008612BA">
      <w:proofErr w:type="spellStart"/>
      <w:r w:rsidRPr="00604269">
        <w:rPr>
          <w:b/>
          <w:sz w:val="24"/>
        </w:rPr>
        <w:t>Panitchpakdi</w:t>
      </w:r>
      <w:proofErr w:type="spellEnd"/>
      <w:r w:rsidRPr="00604269">
        <w:rPr>
          <w:b/>
          <w:sz w:val="24"/>
        </w:rPr>
        <w:t xml:space="preserve"> 4</w:t>
      </w:r>
      <w:r>
        <w:t>—</w:t>
      </w:r>
      <w:proofErr w:type="spellStart"/>
      <w:r>
        <w:t>Supachai</w:t>
      </w:r>
      <w:proofErr w:type="spellEnd"/>
      <w:r>
        <w:t xml:space="preserve"> </w:t>
      </w:r>
      <w:proofErr w:type="spellStart"/>
      <w:proofErr w:type="gramStart"/>
      <w:r>
        <w:t>Panitchpakdi</w:t>
      </w:r>
      <w:proofErr w:type="spellEnd"/>
      <w:r>
        <w:t xml:space="preserve">  is</w:t>
      </w:r>
      <w:proofErr w:type="gramEnd"/>
      <w:r>
        <w:t xml:space="preserve"> the UN Conference on Trade and Development General, “American Leadership and the World Trade Organization: What is the Alternative?”, 26 February 2004, </w:t>
      </w:r>
      <w:hyperlink r:id="rId10" w:history="1">
        <w:r w:rsidRPr="004C3AF2">
          <w:rPr>
            <w:rStyle w:val="Hyperlink"/>
          </w:rPr>
          <w:t>http://www.wto.org/english/news_e/spsp_e/spsp22_</w:t>
        </w:r>
      </w:hyperlink>
    </w:p>
    <w:p w14:paraId="0B53EE25" w14:textId="77777777" w:rsidR="008612BA" w:rsidRDefault="008612BA" w:rsidP="008612BA">
      <w:proofErr w:type="gramStart"/>
      <w:r w:rsidRPr="00604269">
        <w:t>e</w:t>
      </w:r>
      <w:proofErr w:type="gramEnd"/>
      <w:r w:rsidRPr="00604269">
        <w:t>.htm</w:t>
      </w:r>
      <w:r>
        <w:t xml:space="preserve"> Accessed date: 8-27-12 y2k</w:t>
      </w:r>
    </w:p>
    <w:p w14:paraId="2DE3AF4D" w14:textId="77777777" w:rsidR="008612BA" w:rsidRDefault="008612BA" w:rsidP="008612BA"/>
    <w:p w14:paraId="12C8D6BF" w14:textId="77777777" w:rsidR="008612BA" w:rsidRPr="009634E4" w:rsidRDefault="008612BA" w:rsidP="008612BA">
      <w:pPr>
        <w:rPr>
          <w:sz w:val="12"/>
        </w:rPr>
      </w:pPr>
      <w:r w:rsidRPr="009634E4">
        <w:rPr>
          <w:sz w:val="12"/>
        </w:rPr>
        <w:t xml:space="preserve">I can sum up my </w:t>
      </w:r>
      <w:r w:rsidRPr="003B2362">
        <w:rPr>
          <w:sz w:val="12"/>
        </w:rPr>
        <w:t xml:space="preserve">message today in three sentences: </w:t>
      </w:r>
      <w:r w:rsidRPr="003B2362">
        <w:rPr>
          <w:rStyle w:val="TitleChar"/>
        </w:rPr>
        <w:t>The</w:t>
      </w:r>
      <w:r w:rsidRPr="003B2362">
        <w:rPr>
          <w:sz w:val="12"/>
        </w:rPr>
        <w:t xml:space="preserve"> </w:t>
      </w:r>
      <w:r w:rsidRPr="003B2362">
        <w:rPr>
          <w:rStyle w:val="TitleChar"/>
          <w:bdr w:val="single" w:sz="4" w:space="0" w:color="auto"/>
        </w:rPr>
        <w:t>U</w:t>
      </w:r>
      <w:r w:rsidRPr="003B2362">
        <w:rPr>
          <w:sz w:val="12"/>
        </w:rPr>
        <w:t xml:space="preserve">nited </w:t>
      </w:r>
      <w:r w:rsidRPr="003B2362">
        <w:rPr>
          <w:rStyle w:val="TitleChar"/>
          <w:bdr w:val="single" w:sz="4" w:space="0" w:color="auto"/>
        </w:rPr>
        <w:t>S</w:t>
      </w:r>
      <w:r w:rsidRPr="003B2362">
        <w:rPr>
          <w:sz w:val="12"/>
        </w:rPr>
        <w:t xml:space="preserve">tates, more than any single country, </w:t>
      </w:r>
      <w:r w:rsidRPr="003B2362">
        <w:rPr>
          <w:rStyle w:val="UnderlineBold"/>
          <w:bdr w:val="single" w:sz="4" w:space="0" w:color="auto"/>
        </w:rPr>
        <w:t>created the world trading system</w:t>
      </w:r>
      <w:r w:rsidRPr="003B2362">
        <w:rPr>
          <w:sz w:val="12"/>
        </w:rPr>
        <w:t xml:space="preserve">. The US has never had more riding on the strength of that system. And </w:t>
      </w:r>
      <w:r w:rsidRPr="003B2362">
        <w:rPr>
          <w:rStyle w:val="UnderlineBold"/>
          <w:bdr w:val="single" w:sz="4" w:space="0" w:color="auto"/>
        </w:rPr>
        <w:t>US leadership</w:t>
      </w:r>
      <w:r w:rsidRPr="003B2362">
        <w:rPr>
          <w:sz w:val="12"/>
        </w:rPr>
        <w:t xml:space="preserve"> — especially in the current Doha trade talks — </w:t>
      </w:r>
      <w:r w:rsidRPr="003B2362">
        <w:rPr>
          <w:rStyle w:val="UnderlineBold"/>
        </w:rPr>
        <w:t xml:space="preserve">is </w:t>
      </w:r>
      <w:r w:rsidRPr="003B2362">
        <w:rPr>
          <w:rStyle w:val="UnderlineBold"/>
          <w:bdr w:val="single" w:sz="4" w:space="0" w:color="auto"/>
        </w:rPr>
        <w:t>indispensable</w:t>
      </w:r>
      <w:r w:rsidRPr="003B2362">
        <w:rPr>
          <w:rStyle w:val="UnderlineBold"/>
        </w:rPr>
        <w:t xml:space="preserve"> to the system's success.</w:t>
      </w:r>
      <w:r w:rsidRPr="003B2362">
        <w:rPr>
          <w:sz w:val="12"/>
        </w:rPr>
        <w:t xml:space="preserve"> It is true that as the WTO's importance to the world economy increases, so too does the challenge of making it work: there are more countries, more issues, trade is in the spot light as never before. But </w:t>
      </w:r>
      <w:r w:rsidRPr="003B2362">
        <w:rPr>
          <w:rStyle w:val="TitleChar"/>
        </w:rPr>
        <w:t>the fiction that</w:t>
      </w:r>
      <w:r w:rsidRPr="003B2362">
        <w:rPr>
          <w:sz w:val="12"/>
        </w:rPr>
        <w:t xml:space="preserve"> </w:t>
      </w:r>
      <w:r w:rsidRPr="003B2362">
        <w:rPr>
          <w:rStyle w:val="TitleChar"/>
        </w:rPr>
        <w:t xml:space="preserve">there is </w:t>
      </w:r>
      <w:r w:rsidRPr="003B2362">
        <w:rPr>
          <w:rStyle w:val="UnderlineBold"/>
        </w:rPr>
        <w:t>an alternative</w:t>
      </w:r>
      <w:r w:rsidRPr="003B2362">
        <w:rPr>
          <w:sz w:val="12"/>
        </w:rPr>
        <w:t xml:space="preserve"> </w:t>
      </w:r>
      <w:r w:rsidRPr="003B2362">
        <w:rPr>
          <w:rStyle w:val="TitleChar"/>
        </w:rPr>
        <w:t>to the WTO</w:t>
      </w:r>
      <w:r w:rsidRPr="003B2362">
        <w:rPr>
          <w:sz w:val="12"/>
        </w:rPr>
        <w:t xml:space="preserve"> — </w:t>
      </w:r>
      <w:r w:rsidRPr="003B2362">
        <w:rPr>
          <w:rStyle w:val="TitleChar"/>
        </w:rPr>
        <w:t>or to US leadership</w:t>
      </w:r>
      <w:r w:rsidRPr="003B2362">
        <w:rPr>
          <w:sz w:val="12"/>
        </w:rPr>
        <w:t xml:space="preserve"> — </w:t>
      </w:r>
      <w:r w:rsidRPr="003B2362">
        <w:rPr>
          <w:rStyle w:val="TitleChar"/>
        </w:rPr>
        <w:t>is</w:t>
      </w:r>
      <w:r w:rsidRPr="003B2362">
        <w:rPr>
          <w:sz w:val="12"/>
        </w:rPr>
        <w:t xml:space="preserve"> both </w:t>
      </w:r>
      <w:r w:rsidRPr="003B2362">
        <w:rPr>
          <w:rStyle w:val="UnderlineBold"/>
          <w:bdr w:val="single" w:sz="4" w:space="0" w:color="auto"/>
        </w:rPr>
        <w:t>naïve and dangerous</w:t>
      </w:r>
      <w:r w:rsidRPr="003B2362">
        <w:rPr>
          <w:sz w:val="12"/>
        </w:rPr>
        <w:t xml:space="preserve">. Naïve because it fails to recognize that </w:t>
      </w:r>
      <w:r w:rsidRPr="003B2362">
        <w:rPr>
          <w:rStyle w:val="TitleChar"/>
        </w:rPr>
        <w:t>multilateralism has become more</w:t>
      </w:r>
      <w:r w:rsidRPr="003B2362">
        <w:rPr>
          <w:sz w:val="12"/>
        </w:rPr>
        <w:t xml:space="preserve"> — not less — </w:t>
      </w:r>
      <w:r w:rsidRPr="003B2362">
        <w:rPr>
          <w:rStyle w:val="TitleChar"/>
        </w:rPr>
        <w:t>important to advancing US interests</w:t>
      </w:r>
      <w:r w:rsidRPr="003B2362">
        <w:rPr>
          <w:sz w:val="12"/>
        </w:rPr>
        <w:t xml:space="preserve">. </w:t>
      </w:r>
      <w:r w:rsidRPr="003B2362">
        <w:rPr>
          <w:rStyle w:val="TitleChar"/>
        </w:rPr>
        <w:t>Dangerous because it risks undermining the very</w:t>
      </w:r>
      <w:r w:rsidRPr="003B2362">
        <w:rPr>
          <w:sz w:val="12"/>
        </w:rPr>
        <w:t xml:space="preserve"> </w:t>
      </w:r>
      <w:r w:rsidRPr="003B2362">
        <w:rPr>
          <w:rStyle w:val="TitleChar"/>
        </w:rPr>
        <w:t>objectives the US seeks</w:t>
      </w:r>
      <w:r w:rsidRPr="003B2362">
        <w:rPr>
          <w:sz w:val="12"/>
        </w:rPr>
        <w:t xml:space="preserve"> — </w:t>
      </w:r>
      <w:r w:rsidRPr="003B2362">
        <w:rPr>
          <w:rStyle w:val="UnderlineBold"/>
          <w:bdr w:val="single" w:sz="4" w:space="0" w:color="auto"/>
        </w:rPr>
        <w:t>freer trade, stronger rules, a more open and secure world economy</w:t>
      </w:r>
      <w:r w:rsidRPr="003B2362">
        <w:rPr>
          <w:sz w:val="12"/>
        </w:rPr>
        <w:t xml:space="preserve">. The Doha Round is a crucial test. The core issues — services, agriculture, and industrial tariffs — are obviously directly relevant to the US. America is highly competitive in services — the fastest growing sector of the world economy, and where the scope for liberalization is greatest. In agriculture too the US is competitive across many commodities — but sky-high global barriers and subsidies impede and distort agricultural trade. Industrial tariffs also offer scope for further liberalization — especially in certain markets and sectors. But what is at stake in these talks is more than the economic benefits that would flow from a successful deal. The real issue is the relevance of the multilateral trading system. Its expanded rules, broader membership, and binding dispute mechanism means that the new WTO — created less than ten years ago — is pivotal to international economic relations. But this means that the costs of failure are also higher — with ramifications that can be felt more widely. Advancing the Doha agenda would confirm the WTO as the focal point for global trade negotiations, and as the key forum for international economic cooperation. The credibility of the institution would be greatly enhanced. But if the Doha negotiations stumble, doubts may grow, not just about the WTO's effectiveness, </w:t>
      </w:r>
      <w:proofErr w:type="gramStart"/>
      <w:r w:rsidRPr="003B2362">
        <w:rPr>
          <w:sz w:val="12"/>
        </w:rPr>
        <w:t>but</w:t>
      </w:r>
      <w:proofErr w:type="gramEnd"/>
      <w:r w:rsidRPr="003B2362">
        <w:rPr>
          <w:sz w:val="12"/>
        </w:rPr>
        <w:t xml:space="preserve"> about the future of multilateralism in trade. This should be a major concern to the US for two reasons: First, the US is now integrated with the world economy as never before. A quarter of US GDP is tied to international trade, up from 10 per cent in 1970 — the largest such increase of any developed economy over this period. </w:t>
      </w:r>
      <w:proofErr w:type="gramStart"/>
      <w:r w:rsidRPr="003B2362">
        <w:rPr>
          <w:sz w:val="12"/>
        </w:rPr>
        <w:t>A third of US growth since 1990 has been generated by trade</w:t>
      </w:r>
      <w:proofErr w:type="gramEnd"/>
      <w:r w:rsidRPr="003B2362">
        <w:rPr>
          <w:sz w:val="12"/>
        </w:rPr>
        <w:t xml:space="preserve">. And America's trade is increasingly global in scope — 37 per cent with Canada and Mexico, 23 per cent with Europe, </w:t>
      </w:r>
      <w:proofErr w:type="gramStart"/>
      <w:r w:rsidRPr="003B2362">
        <w:rPr>
          <w:sz w:val="12"/>
        </w:rPr>
        <w:t>27</w:t>
      </w:r>
      <w:proofErr w:type="gramEnd"/>
      <w:r w:rsidRPr="003B2362">
        <w:rPr>
          <w:sz w:val="12"/>
        </w:rPr>
        <w:t xml:space="preserve"> per cent with Asia. Last year alone, exports to China rose by almost 30 per cent. The US has also grown more reliant on the rules of the multilateral system to keep world markets open. Not only has it initiated more WTO dispute proceedings than any other country — some 75 since 1995 — according to USTR it has also won or successfully settled most of the cases it has brought. The point is this: even the US cannot achieve prosperity on its own; it is increasingly dependent on international trade, and the rules-based economic order that underpins it. As the biggest economy, largest trader and one of the most open markets in the world, it is axiomatic that the US has the greatest interest in widening and deepening the multilateral system. Furthermore, expanding international trade through the WTO generates increased global prosperity, in turn creating yet more opportunities for the US economy. The second point is that </w:t>
      </w:r>
      <w:r w:rsidRPr="003B2362">
        <w:rPr>
          <w:rStyle w:val="TitleChar"/>
        </w:rPr>
        <w:t xml:space="preserve">strengthening the world trading system is </w:t>
      </w:r>
      <w:r w:rsidRPr="003B2362">
        <w:rPr>
          <w:rStyle w:val="UnderlineBold"/>
        </w:rPr>
        <w:t>essential to</w:t>
      </w:r>
      <w:r w:rsidRPr="003B2362">
        <w:rPr>
          <w:sz w:val="12"/>
        </w:rPr>
        <w:t xml:space="preserve"> America's </w:t>
      </w:r>
      <w:r w:rsidRPr="003B2362">
        <w:rPr>
          <w:rStyle w:val="UnderlineBold"/>
        </w:rPr>
        <w:t>wider global objectives</w:t>
      </w:r>
      <w:r w:rsidRPr="003B2362">
        <w:rPr>
          <w:sz w:val="12"/>
        </w:rPr>
        <w:t xml:space="preserve">. </w:t>
      </w:r>
      <w:r w:rsidRPr="003B2362">
        <w:rPr>
          <w:rStyle w:val="UnderlineBold"/>
        </w:rPr>
        <w:t xml:space="preserve">Fighting </w:t>
      </w:r>
      <w:r w:rsidRPr="003B2362">
        <w:rPr>
          <w:rStyle w:val="UnderlineBold"/>
          <w:bdr w:val="single" w:sz="4" w:space="0" w:color="auto"/>
        </w:rPr>
        <w:t>terrorism</w:t>
      </w:r>
      <w:r w:rsidRPr="003B2362">
        <w:rPr>
          <w:sz w:val="12"/>
        </w:rPr>
        <w:t xml:space="preserve">, </w:t>
      </w:r>
      <w:r w:rsidRPr="003B2362">
        <w:rPr>
          <w:rStyle w:val="UnderlineBold"/>
        </w:rPr>
        <w:t xml:space="preserve">reducing </w:t>
      </w:r>
      <w:r w:rsidRPr="003B2362">
        <w:rPr>
          <w:rStyle w:val="UnderlineBold"/>
          <w:bdr w:val="single" w:sz="4" w:space="0" w:color="auto"/>
        </w:rPr>
        <w:t>poverty</w:t>
      </w:r>
      <w:r w:rsidRPr="003B2362">
        <w:rPr>
          <w:sz w:val="12"/>
        </w:rPr>
        <w:t xml:space="preserve">, </w:t>
      </w:r>
      <w:r w:rsidRPr="003B2362">
        <w:rPr>
          <w:rStyle w:val="UnderlineBold"/>
        </w:rPr>
        <w:t xml:space="preserve">improving </w:t>
      </w:r>
      <w:r w:rsidRPr="003B2362">
        <w:rPr>
          <w:rStyle w:val="UnderlineBold"/>
          <w:bdr w:val="single" w:sz="4" w:space="0" w:color="auto"/>
        </w:rPr>
        <w:t>health</w:t>
      </w:r>
      <w:r w:rsidRPr="003B2362">
        <w:rPr>
          <w:sz w:val="12"/>
        </w:rPr>
        <w:t xml:space="preserve">, </w:t>
      </w:r>
      <w:r w:rsidRPr="003B2362">
        <w:rPr>
          <w:rStyle w:val="UnderlineBold"/>
          <w:bdr w:val="single" w:sz="4" w:space="0" w:color="auto"/>
        </w:rPr>
        <w:t>integrating</w:t>
      </w:r>
      <w:r w:rsidRPr="003B2362">
        <w:rPr>
          <w:rStyle w:val="UnderlineBold"/>
        </w:rPr>
        <w:t xml:space="preserve"> China and other countries</w:t>
      </w:r>
      <w:r w:rsidRPr="003B2362">
        <w:rPr>
          <w:sz w:val="12"/>
        </w:rPr>
        <w:t xml:space="preserve"> in the global economy — </w:t>
      </w:r>
      <w:r w:rsidRPr="003B2362">
        <w:rPr>
          <w:rStyle w:val="TitleChar"/>
        </w:rPr>
        <w:t>all of these</w:t>
      </w:r>
      <w:r w:rsidRPr="003B2362">
        <w:rPr>
          <w:sz w:val="12"/>
        </w:rPr>
        <w:t xml:space="preserve"> </w:t>
      </w:r>
      <w:r w:rsidRPr="003B2362">
        <w:rPr>
          <w:rStyle w:val="TitleChar"/>
        </w:rPr>
        <w:t>issues are linked</w:t>
      </w:r>
      <w:r w:rsidRPr="003B2362">
        <w:rPr>
          <w:sz w:val="12"/>
        </w:rPr>
        <w:t xml:space="preserve">, in one way or another, </w:t>
      </w:r>
      <w:r w:rsidRPr="003B2362">
        <w:rPr>
          <w:rStyle w:val="UnderlineBold"/>
        </w:rPr>
        <w:t>to world trade</w:t>
      </w:r>
      <w:r w:rsidRPr="003B2362">
        <w:rPr>
          <w:sz w:val="12"/>
        </w:rPr>
        <w:t xml:space="preserve">. This is not to say that trade is the answer to all America's economic concerns; only that meaningful solutions are inconceivable without it. </w:t>
      </w:r>
      <w:r w:rsidRPr="003B2362">
        <w:rPr>
          <w:rStyle w:val="UnderlineBold"/>
        </w:rPr>
        <w:t xml:space="preserve">The world trading system is the </w:t>
      </w:r>
      <w:r w:rsidRPr="003B2362">
        <w:rPr>
          <w:rStyle w:val="UnderlineBold"/>
          <w:bdr w:val="single" w:sz="4" w:space="0" w:color="auto"/>
        </w:rPr>
        <w:t>linchpin of today's global order</w:t>
      </w:r>
      <w:r w:rsidRPr="003B2362">
        <w:rPr>
          <w:rStyle w:val="UnderlineBold"/>
        </w:rPr>
        <w:t xml:space="preserve"> — underpinning its </w:t>
      </w:r>
      <w:r w:rsidRPr="003B2362">
        <w:rPr>
          <w:rStyle w:val="UnderlineBold"/>
          <w:bdr w:val="single" w:sz="4" w:space="0" w:color="auto"/>
        </w:rPr>
        <w:t>security</w:t>
      </w:r>
      <w:r w:rsidRPr="003B2362">
        <w:rPr>
          <w:rStyle w:val="UnderlineBold"/>
        </w:rPr>
        <w:t xml:space="preserve"> as well as its prosperity</w:t>
      </w:r>
      <w:r w:rsidRPr="003B2362">
        <w:rPr>
          <w:sz w:val="12"/>
        </w:rPr>
        <w:t xml:space="preserve">. A successful WTO is an example of how multilateralism can work. Conversely, </w:t>
      </w:r>
      <w:r w:rsidRPr="003B2362">
        <w:rPr>
          <w:rStyle w:val="TitleChar"/>
        </w:rPr>
        <w:t>if it weakens</w:t>
      </w:r>
      <w:r w:rsidRPr="003B2362">
        <w:rPr>
          <w:sz w:val="12"/>
        </w:rPr>
        <w:t xml:space="preserve"> or fails, </w:t>
      </w:r>
      <w:r w:rsidRPr="003B2362">
        <w:rPr>
          <w:rStyle w:val="UnderlineBold"/>
        </w:rPr>
        <w:t>much else could fail with it</w:t>
      </w:r>
      <w:r w:rsidRPr="003B2362">
        <w:rPr>
          <w:sz w:val="12"/>
        </w:rPr>
        <w:t xml:space="preserve">. This is </w:t>
      </w:r>
      <w:proofErr w:type="gramStart"/>
      <w:r w:rsidRPr="003B2362">
        <w:rPr>
          <w:sz w:val="12"/>
        </w:rPr>
        <w:t>something which</w:t>
      </w:r>
      <w:proofErr w:type="gramEnd"/>
      <w:r w:rsidRPr="003B2362">
        <w:rPr>
          <w:sz w:val="12"/>
        </w:rPr>
        <w:t xml:space="preserve"> the US — at the </w:t>
      </w:r>
      <w:proofErr w:type="spellStart"/>
      <w:r w:rsidRPr="003B2362">
        <w:rPr>
          <w:sz w:val="12"/>
        </w:rPr>
        <w:t>epicentre</w:t>
      </w:r>
      <w:proofErr w:type="spellEnd"/>
      <w:r w:rsidRPr="003B2362">
        <w:rPr>
          <w:sz w:val="12"/>
        </w:rPr>
        <w:t xml:space="preserve"> of a more interdependent world — cannot afford to ignore. These priorities must continue to guide US policy — as they have done since the Second World War. </w:t>
      </w:r>
      <w:r w:rsidRPr="003B2362">
        <w:rPr>
          <w:rStyle w:val="UnderlineBold"/>
        </w:rPr>
        <w:t xml:space="preserve">America has been </w:t>
      </w:r>
      <w:r w:rsidRPr="003B2362">
        <w:rPr>
          <w:rStyle w:val="UnderlineBold"/>
          <w:bdr w:val="single" w:sz="4" w:space="0" w:color="auto"/>
        </w:rPr>
        <w:t>the main</w:t>
      </w:r>
      <w:r w:rsidRPr="003B2362">
        <w:rPr>
          <w:sz w:val="12"/>
          <w:bdr w:val="single" w:sz="4" w:space="0" w:color="auto"/>
        </w:rPr>
        <w:t xml:space="preserve"> </w:t>
      </w:r>
      <w:r w:rsidRPr="003B2362">
        <w:rPr>
          <w:rStyle w:val="UnderlineBold"/>
          <w:bdr w:val="single" w:sz="4" w:space="0" w:color="auto"/>
        </w:rPr>
        <w:t>driving force</w:t>
      </w:r>
      <w:r w:rsidRPr="003B2362">
        <w:rPr>
          <w:sz w:val="12"/>
          <w:bdr w:val="single" w:sz="4" w:space="0" w:color="auto"/>
        </w:rPr>
        <w:t xml:space="preserve"> </w:t>
      </w:r>
      <w:r w:rsidRPr="003B2362">
        <w:rPr>
          <w:rStyle w:val="UnderlineBold"/>
        </w:rPr>
        <w:t>behind eight rounds of multilateral trade negotiations</w:t>
      </w:r>
      <w:r w:rsidRPr="003B2362">
        <w:rPr>
          <w:sz w:val="12"/>
        </w:rPr>
        <w:t xml:space="preserve">, including the successful conclusion of the Uruguay Round and the creation of the WTO. </w:t>
      </w:r>
      <w:r w:rsidRPr="003B2362">
        <w:rPr>
          <w:rStyle w:val="TitleChar"/>
        </w:rPr>
        <w:t>The US</w:t>
      </w:r>
      <w:r w:rsidRPr="003B2362">
        <w:rPr>
          <w:sz w:val="12"/>
        </w:rPr>
        <w:t xml:space="preserve"> — together with the EU — </w:t>
      </w:r>
      <w:r w:rsidRPr="003B2362">
        <w:rPr>
          <w:rStyle w:val="TitleChar"/>
        </w:rPr>
        <w:t xml:space="preserve">was </w:t>
      </w:r>
      <w:r w:rsidRPr="003B2362">
        <w:rPr>
          <w:rStyle w:val="UnderlineBold"/>
        </w:rPr>
        <w:t>instrumental</w:t>
      </w:r>
      <w:r w:rsidRPr="003B2362">
        <w:rPr>
          <w:sz w:val="12"/>
        </w:rPr>
        <w:t xml:space="preserve"> in launching the latest Doha Round two years ago. Likewise, the recent initiative, spearheaded by Ambassador </w:t>
      </w:r>
      <w:proofErr w:type="spellStart"/>
      <w:r w:rsidRPr="003B2362">
        <w:rPr>
          <w:sz w:val="12"/>
        </w:rPr>
        <w:t>Zoellick</w:t>
      </w:r>
      <w:proofErr w:type="spellEnd"/>
      <w:r w:rsidRPr="003B2362">
        <w:rPr>
          <w:sz w:val="12"/>
        </w:rPr>
        <w:t xml:space="preserve">, to re-energize the negotiations and move them towards a successful conclusion is yet another example of how essential the US is to the multilateral process — </w:t>
      </w:r>
      <w:proofErr w:type="spellStart"/>
      <w:r w:rsidRPr="003B2362">
        <w:rPr>
          <w:rStyle w:val="UnderlineBold"/>
          <w:bdr w:val="single" w:sz="4" w:space="0" w:color="auto"/>
        </w:rPr>
        <w:t>signalling</w:t>
      </w:r>
      <w:proofErr w:type="spellEnd"/>
      <w:r w:rsidRPr="003B2362">
        <w:rPr>
          <w:rStyle w:val="UnderlineBold"/>
        </w:rPr>
        <w:t xml:space="preserve"> that the US remains </w:t>
      </w:r>
      <w:r w:rsidRPr="003B2362">
        <w:rPr>
          <w:rStyle w:val="UnderlineBold"/>
          <w:bdr w:val="single" w:sz="4" w:space="0" w:color="auto"/>
        </w:rPr>
        <w:t>committed</w:t>
      </w:r>
      <w:r w:rsidRPr="003B2362">
        <w:rPr>
          <w:rStyle w:val="UnderlineBold"/>
        </w:rPr>
        <w:t xml:space="preserve"> to further liberalization</w:t>
      </w:r>
      <w:r w:rsidRPr="003B2362">
        <w:rPr>
          <w:sz w:val="12"/>
        </w:rPr>
        <w:t xml:space="preserve">, that the Round is moving, </w:t>
      </w:r>
      <w:r w:rsidRPr="003B2362">
        <w:rPr>
          <w:rStyle w:val="TitleChar"/>
        </w:rPr>
        <w:t xml:space="preserve">and that other countries have </w:t>
      </w:r>
      <w:r w:rsidRPr="003B2362">
        <w:rPr>
          <w:rStyle w:val="UnderlineBold"/>
        </w:rPr>
        <w:t>a tangible reason</w:t>
      </w:r>
      <w:r w:rsidRPr="003B2362">
        <w:rPr>
          <w:sz w:val="12"/>
        </w:rPr>
        <w:t xml:space="preserve"> </w:t>
      </w:r>
      <w:r w:rsidRPr="003B2362">
        <w:rPr>
          <w:rStyle w:val="TitleChar"/>
        </w:rPr>
        <w:t>to get on board</w:t>
      </w:r>
      <w:r w:rsidRPr="003B2362">
        <w:rPr>
          <w:sz w:val="12"/>
        </w:rPr>
        <w:t xml:space="preserve">. The reality is this: </w:t>
      </w:r>
      <w:r w:rsidRPr="003B2362">
        <w:rPr>
          <w:rStyle w:val="UnderlineBold"/>
          <w:bdr w:val="single" w:sz="4" w:space="0" w:color="auto"/>
        </w:rPr>
        <w:t xml:space="preserve">when the US leads the system can move forward; when it withdraws, the system drifts. </w:t>
      </w:r>
      <w:r w:rsidRPr="003B2362">
        <w:rPr>
          <w:sz w:val="12"/>
        </w:rPr>
        <w:t xml:space="preserve">The fact that US leadership is </w:t>
      </w:r>
      <w:proofErr w:type="gramStart"/>
      <w:r w:rsidRPr="003B2362">
        <w:rPr>
          <w:sz w:val="12"/>
        </w:rPr>
        <w:t>essential,</w:t>
      </w:r>
      <w:proofErr w:type="gramEnd"/>
      <w:r w:rsidRPr="003B2362">
        <w:rPr>
          <w:sz w:val="12"/>
        </w:rPr>
        <w:t xml:space="preserve"> does not mean it is easy. As WTO rules have expanded, so too has as the complexity of the issues the WTO deals with — everything from agriculture and accounting, to tariffs and telecommunication. The WTO is also exerting huge gravitational pull on countries to join — and participate actively — in the system. The WTO now has 146 Members — up from just 23 in 1947 — and this could easily rise to 170 or more within a decade. Emerging powers like China, Brazil, and India rightly demand a greater say in an institution in which they have a growing stake. So too do a rising number of voices outside the system as well. More and more people recognize that the WTO matters. More non-state actors — businesses, unions, </w:t>
      </w:r>
      <w:proofErr w:type="gramStart"/>
      <w:r w:rsidRPr="003B2362">
        <w:rPr>
          <w:sz w:val="12"/>
        </w:rPr>
        <w:t>environmentalists</w:t>
      </w:r>
      <w:proofErr w:type="gramEnd"/>
      <w:r w:rsidRPr="003B2362">
        <w:rPr>
          <w:sz w:val="12"/>
        </w:rPr>
        <w:t xml:space="preserve">, development NGOs — want the multilateral system to reflect their causes and concerns. A decade ago, few people </w:t>
      </w:r>
      <w:r w:rsidRPr="003B2362">
        <w:rPr>
          <w:sz w:val="12"/>
        </w:rPr>
        <w:lastRenderedPageBreak/>
        <w:t xml:space="preserve">had even heard of the GATT. Today the WTO is </w:t>
      </w:r>
      <w:proofErr w:type="gramStart"/>
      <w:r w:rsidRPr="003B2362">
        <w:rPr>
          <w:sz w:val="12"/>
        </w:rPr>
        <w:t>front page</w:t>
      </w:r>
      <w:proofErr w:type="gramEnd"/>
      <w:r w:rsidRPr="003B2362">
        <w:rPr>
          <w:sz w:val="12"/>
        </w:rPr>
        <w:t xml:space="preserve"> news. A more visible WTO has inevitably become a more politicized WTO. The sound and fury surrounding the WTO's recent Ministerial Meeting in Cancun — let alone Seattle — underline how challenging managing the WTO can be. But these challenges can be exaggerated. They exist precisely because so many countries have embraced a common vision. Countries the world over have turned to open trade — and a rules-based system — as the key to their growth and development. They agreed to the Doha Round because they believed their interests lay in freer trade, stronger rules, a more effective WTO. Even in Cancun the great debate was whether the multilateral trading system was moving fast and far enough — not whether it should be rolled back. Indeed, it is critically important that we draw the right conclusions from Cancun — which </w:t>
      </w:r>
      <w:proofErr w:type="gramStart"/>
      <w:r w:rsidRPr="003B2362">
        <w:rPr>
          <w:sz w:val="12"/>
        </w:rPr>
        <w:t>are</w:t>
      </w:r>
      <w:proofErr w:type="gramEnd"/>
      <w:r w:rsidRPr="003B2362">
        <w:rPr>
          <w:sz w:val="12"/>
        </w:rPr>
        <w:t xml:space="preserve"> only now becoming clearer. The disappointment was that ministers were unable to reach agreement. The achievement was that they exposed the risks of failure, highlighted the need for North-South collaboration, and — after a period of introspection — acknowledged the inescapable logic of negotiation. Cancun showed that, if the challenges have increased, it is because the stakes are higher. </w:t>
      </w:r>
      <w:r w:rsidRPr="003B2362">
        <w:rPr>
          <w:rStyle w:val="TitleChar"/>
        </w:rPr>
        <w:t>The bigger challenge</w:t>
      </w:r>
      <w:r w:rsidRPr="003B2362">
        <w:rPr>
          <w:sz w:val="12"/>
        </w:rPr>
        <w:t xml:space="preserve"> to American leadership </w:t>
      </w:r>
      <w:r w:rsidRPr="003B2362">
        <w:rPr>
          <w:rStyle w:val="TitleChar"/>
        </w:rPr>
        <w:t>comes from inside</w:t>
      </w:r>
      <w:r w:rsidRPr="003B2362">
        <w:rPr>
          <w:sz w:val="12"/>
        </w:rPr>
        <w:t xml:space="preserve"> — not outside — </w:t>
      </w:r>
      <w:r w:rsidRPr="003B2362">
        <w:rPr>
          <w:rStyle w:val="TitleChar"/>
        </w:rPr>
        <w:t>the</w:t>
      </w:r>
      <w:r w:rsidRPr="003B2362">
        <w:rPr>
          <w:sz w:val="12"/>
        </w:rPr>
        <w:t xml:space="preserve"> </w:t>
      </w:r>
      <w:r w:rsidRPr="003B2362">
        <w:rPr>
          <w:rStyle w:val="TitleChar"/>
          <w:bdr w:val="single" w:sz="4" w:space="0" w:color="auto"/>
        </w:rPr>
        <w:t>U</w:t>
      </w:r>
      <w:r w:rsidRPr="003B2362">
        <w:rPr>
          <w:sz w:val="12"/>
        </w:rPr>
        <w:t xml:space="preserve">nited </w:t>
      </w:r>
      <w:r w:rsidRPr="003B2362">
        <w:rPr>
          <w:rStyle w:val="TitleChar"/>
          <w:bdr w:val="single" w:sz="4" w:space="0" w:color="auto"/>
        </w:rPr>
        <w:t>S</w:t>
      </w:r>
      <w:r w:rsidRPr="003B2362">
        <w:rPr>
          <w:sz w:val="12"/>
        </w:rPr>
        <w:t>tates. In America's current debate about trade, jobs and globalization we have heard a lot about the costs of liberalization. We need to hear more about the opportunities. We need to be reminded of the advantages of America's openness and its trade with the world — about the economic growth tied to exports</w:t>
      </w:r>
      <w:proofErr w:type="gramStart"/>
      <w:r w:rsidRPr="003B2362">
        <w:rPr>
          <w:sz w:val="12"/>
        </w:rPr>
        <w:t>;</w:t>
      </w:r>
      <w:proofErr w:type="gramEnd"/>
      <w:r w:rsidRPr="003B2362">
        <w:rPr>
          <w:sz w:val="12"/>
        </w:rPr>
        <w:t xml:space="preserve"> the inflation-fighting role of imports, the innovative stimulus of global competition. We need to explain that freer trade works precisely because it involves positive change — better products, better job opportunities, better ways of doing things, better standards of living. While it is true that change can be threatening for people and societies, it is equally true that the vulnerable are not helped by resisting change — by putting up barriers and shutting out competition. They are helped by training, education, new and better opportunities that — with the right support policies — can flow from a globalized economy. The fact is that for every job in the US threatened by imports there </w:t>
      </w:r>
      <w:proofErr w:type="gramStart"/>
      <w:r w:rsidRPr="003B2362">
        <w:rPr>
          <w:sz w:val="12"/>
        </w:rPr>
        <w:t>is</w:t>
      </w:r>
      <w:proofErr w:type="gramEnd"/>
      <w:r w:rsidRPr="003B2362">
        <w:rPr>
          <w:sz w:val="12"/>
        </w:rPr>
        <w:t xml:space="preserve"> a growing number of high-paid, high skill jobs created by exports. Exports supported 7 million workers a decade ago; that number is approaching around 12 million today. And these new jobs — in aerospace, finance, </w:t>
      </w:r>
      <w:proofErr w:type="gramStart"/>
      <w:r w:rsidRPr="003B2362">
        <w:rPr>
          <w:sz w:val="12"/>
        </w:rPr>
        <w:t>information</w:t>
      </w:r>
      <w:proofErr w:type="gramEnd"/>
      <w:r w:rsidRPr="003B2362">
        <w:rPr>
          <w:sz w:val="12"/>
        </w:rPr>
        <w:t xml:space="preserve"> technology — pay 10 per cent more than the average American wage. We especially need to inject some clarity — and facts — into the current debate over the outsourcing of services jobs. Over the next decade, the US is projected to create an average of more than 2 million new services jobs a year — compared to roughly 200,000 services jobs that will be outsourced. I am well aware that this issue is the source of much anxiety in America today. Many Americans worry about the potential job losses that might arise from foreign competition in services sectors. But it’s worth remembering that concerns about the impact of foreign competition are not new. Many of the reservations people are expressing today are echoes of what we heard in the 1970s and 1980s. But people at that time didn’t fully appreciate the power of American ingenuity. Remarkable advances in technology and productivity laid the foundation for unprecedented job creation in the 1990s and there is no reason to doubt that this country, which has shown time and again such remarkable potential for competing in the global economy, will not soon embark again on such a burst of job-creation. America's openness to service-sector trade — combined with the high skills of its workforce — will lead to more growth, stronger industries, and a shift towards higher value-added, higher-paying employment. Conversely, closing the door to service trade is a strategy for killing jobs, not saving them. Americans have never run from a challenge and have never been defeatist in the face of strong competition. Part of this challenge is to create the conditions for global growth and job creation here and around the world. I believe Americans realize what is at stake. T</w:t>
      </w:r>
      <w:r w:rsidRPr="003B2362">
        <w:rPr>
          <w:rStyle w:val="TitleChar"/>
        </w:rPr>
        <w:t>he process of opening to global trade can be disruptive, but they recognize that the US economy cannot grow and prosper any other way</w:t>
      </w:r>
      <w:r w:rsidRPr="003B2362">
        <w:rPr>
          <w:sz w:val="12"/>
        </w:rPr>
        <w:t xml:space="preserve">. </w:t>
      </w:r>
      <w:r w:rsidRPr="003B2362">
        <w:rPr>
          <w:rStyle w:val="UnderlineBold"/>
        </w:rPr>
        <w:t xml:space="preserve">They recognize the importance of </w:t>
      </w:r>
      <w:r w:rsidRPr="003B2362">
        <w:rPr>
          <w:rStyle w:val="UnderlineBold"/>
          <w:bdr w:val="single" w:sz="4" w:space="0" w:color="auto"/>
        </w:rPr>
        <w:t>finding global solutions</w:t>
      </w:r>
      <w:r w:rsidRPr="003B2362">
        <w:rPr>
          <w:rStyle w:val="UnderlineBold"/>
        </w:rPr>
        <w:t xml:space="preserve"> to </w:t>
      </w:r>
      <w:r w:rsidRPr="003B2362">
        <w:rPr>
          <w:rStyle w:val="UnderlineBold"/>
          <w:bdr w:val="single" w:sz="4" w:space="0" w:color="auto"/>
        </w:rPr>
        <w:t xml:space="preserve">shared global problems. </w:t>
      </w:r>
      <w:r w:rsidRPr="003B2362">
        <w:rPr>
          <w:sz w:val="12"/>
        </w:rPr>
        <w:t xml:space="preserve">Besides, what is the alternative to the WTO Some argue that the world's only superpower need not be tied down by the constraints of the multilateral system. They claim that US sovereignty is compromised by international rules, and that multilateral institutions limit rather than expand US influence. Americans should be deeply </w:t>
      </w:r>
      <w:proofErr w:type="spellStart"/>
      <w:r w:rsidRPr="003B2362">
        <w:rPr>
          <w:sz w:val="12"/>
        </w:rPr>
        <w:t>sceptical</w:t>
      </w:r>
      <w:proofErr w:type="spellEnd"/>
      <w:r w:rsidRPr="003B2362">
        <w:rPr>
          <w:sz w:val="12"/>
        </w:rPr>
        <w:t xml:space="preserve"> about these claims. </w:t>
      </w:r>
      <w:r w:rsidRPr="003B2362">
        <w:rPr>
          <w:rStyle w:val="TitleChar"/>
        </w:rPr>
        <w:t>Almost none of the trade issues facing the US today are any easier to solve</w:t>
      </w:r>
      <w:r w:rsidRPr="003B2362">
        <w:rPr>
          <w:sz w:val="12"/>
        </w:rPr>
        <w:t xml:space="preserve"> </w:t>
      </w:r>
      <w:r w:rsidRPr="003B2362">
        <w:rPr>
          <w:rStyle w:val="UnderlineBold"/>
        </w:rPr>
        <w:t>unilaterally, bilaterally</w:t>
      </w:r>
      <w:r w:rsidRPr="003B2362">
        <w:rPr>
          <w:sz w:val="12"/>
        </w:rPr>
        <w:t xml:space="preserve"> or regionally. The reality is probably just the opposite. What sense does it make — for example — to negotiate e-commerce rules bilaterally Who would be interested in disciplining agricultural subsidies in a regional agreement but not globally How can bilateral deals — even dozens of them — come close to matching the economic impact of agreeing to global free trade among 146 countries Bilateral and regional deals can sometimes be a complement to the multilateral system, but they can never be a substitute. There is a bigger danger. By treating some countries preferentially, bilateral and regional deals exclude others — fragmenting global trade and distorting the world economy. </w:t>
      </w:r>
      <w:r w:rsidRPr="003B2362">
        <w:rPr>
          <w:rStyle w:val="UnderlineBold"/>
        </w:rPr>
        <w:t>Instead of liberalizing trade</w:t>
      </w:r>
      <w:r w:rsidRPr="003B2362">
        <w:rPr>
          <w:sz w:val="12"/>
        </w:rPr>
        <w:t xml:space="preserve"> — and widening growth — </w:t>
      </w:r>
      <w:r w:rsidRPr="003B2362">
        <w:rPr>
          <w:rStyle w:val="UnderlineBold"/>
        </w:rPr>
        <w:t>they carve it up</w:t>
      </w:r>
      <w:r w:rsidRPr="003B2362">
        <w:rPr>
          <w:sz w:val="12"/>
        </w:rPr>
        <w:t xml:space="preserve">. Worse, </w:t>
      </w:r>
      <w:r w:rsidRPr="003B2362">
        <w:rPr>
          <w:rStyle w:val="UnderlineBold"/>
          <w:bdr w:val="single" w:sz="4" w:space="0" w:color="auto"/>
        </w:rPr>
        <w:t>they have a domino effect</w:t>
      </w:r>
      <w:r w:rsidRPr="003B2362">
        <w:rPr>
          <w:sz w:val="12"/>
        </w:rPr>
        <w:t xml:space="preserve">: bilateral deals inevitably beget more bilateral deals, as countries left outside are forced to seek their own preferential arrangements, or risk further marginalization. This is precisely what we see happening today. There are already over two hundred bilateral and regional agreements in existence, and each month we hear of a new or expanded deal. There is a basic contradiction in the assumption that bilateral approaches serve to strengthen the multilateral, rules-based system. Even when intended to spur free trade, they can ultimately risk undermining it. This is in no one's interest, least of all the United States. </w:t>
      </w:r>
      <w:r w:rsidRPr="003B2362">
        <w:rPr>
          <w:rStyle w:val="TitleChar"/>
        </w:rPr>
        <w:t>America led in the creation of the multilateral system</w:t>
      </w:r>
      <w:r w:rsidRPr="003B2362">
        <w:rPr>
          <w:sz w:val="12"/>
        </w:rPr>
        <w:t xml:space="preserve"> after 1945 precisely </w:t>
      </w:r>
      <w:r w:rsidRPr="003B2362">
        <w:rPr>
          <w:rStyle w:val="TitleChar"/>
        </w:rPr>
        <w:t>to</w:t>
      </w:r>
      <w:r w:rsidRPr="003B2362">
        <w:rPr>
          <w:sz w:val="12"/>
        </w:rPr>
        <w:t xml:space="preserve"> </w:t>
      </w:r>
      <w:r w:rsidRPr="003B2362">
        <w:rPr>
          <w:rStyle w:val="UnderlineBold"/>
          <w:bdr w:val="single" w:sz="4" w:space="0" w:color="auto"/>
        </w:rPr>
        <w:t>avoid a return to hostile blocs</w:t>
      </w:r>
      <w:r w:rsidRPr="003B2362">
        <w:rPr>
          <w:sz w:val="12"/>
        </w:rPr>
        <w:t xml:space="preserve"> — </w:t>
      </w:r>
      <w:r w:rsidRPr="003B2362">
        <w:rPr>
          <w:rStyle w:val="TitleChar"/>
        </w:rPr>
        <w:t xml:space="preserve">blocs that had done </w:t>
      </w:r>
      <w:r w:rsidRPr="003B2362">
        <w:rPr>
          <w:sz w:val="12"/>
        </w:rPr>
        <w:t xml:space="preserve">so much </w:t>
      </w:r>
      <w:r w:rsidRPr="003B2362">
        <w:rPr>
          <w:rStyle w:val="TitleChar"/>
        </w:rPr>
        <w:t>to fuel</w:t>
      </w:r>
      <w:r w:rsidRPr="003B2362">
        <w:rPr>
          <w:sz w:val="12"/>
        </w:rPr>
        <w:t xml:space="preserve"> </w:t>
      </w:r>
      <w:r w:rsidRPr="003B2362">
        <w:rPr>
          <w:rStyle w:val="UnderlineBold"/>
          <w:bdr w:val="single" w:sz="4" w:space="0" w:color="auto"/>
        </w:rPr>
        <w:t>interwar instability and conflict</w:t>
      </w:r>
      <w:r w:rsidRPr="003B2362">
        <w:rPr>
          <w:sz w:val="12"/>
        </w:rPr>
        <w:t xml:space="preserve">. America's vision, in the words of Cordell Hull, was that “enduring peace and the welfare of nations was indissolubly connected with the friendliness, fairness and freedom of world trade”. </w:t>
      </w:r>
      <w:r w:rsidRPr="003B2362">
        <w:rPr>
          <w:rStyle w:val="UnderlineBold"/>
          <w:bdr w:val="single" w:sz="4" w:space="0" w:color="auto"/>
        </w:rPr>
        <w:t>Trade would bind nations together, making another war unthinkable</w:t>
      </w:r>
      <w:r w:rsidRPr="003B2362">
        <w:rPr>
          <w:sz w:val="12"/>
        </w:rPr>
        <w:t xml:space="preserve">. Non-discriminatory rules would prevent a return to preferential deals and closed alliances. </w:t>
      </w:r>
      <w:r w:rsidRPr="003B2362">
        <w:rPr>
          <w:rStyle w:val="TitleChar"/>
        </w:rPr>
        <w:t>A network of multilateral initiatives and organizations</w:t>
      </w:r>
      <w:r w:rsidRPr="003B2362">
        <w:rPr>
          <w:sz w:val="12"/>
        </w:rPr>
        <w:t xml:space="preserve"> — the Marshal Plan, the IMF, the World Bank, and the GATT, now the WTO — </w:t>
      </w:r>
      <w:r w:rsidRPr="003B2362">
        <w:rPr>
          <w:rStyle w:val="TitleChar"/>
        </w:rPr>
        <w:t xml:space="preserve">would provide </w:t>
      </w:r>
      <w:r w:rsidRPr="003B2362">
        <w:rPr>
          <w:rStyle w:val="UnderlineBold"/>
          <w:bdr w:val="single" w:sz="4" w:space="0" w:color="auto"/>
        </w:rPr>
        <w:t>the institutional bedrock</w:t>
      </w:r>
      <w:r w:rsidRPr="003B2362">
        <w:rPr>
          <w:sz w:val="12"/>
        </w:rPr>
        <w:t xml:space="preserve"> </w:t>
      </w:r>
      <w:r w:rsidRPr="003B2362">
        <w:rPr>
          <w:rStyle w:val="TitleChar"/>
        </w:rPr>
        <w:t>for the international rule</w:t>
      </w:r>
      <w:r w:rsidRPr="003B2362">
        <w:rPr>
          <w:sz w:val="12"/>
        </w:rPr>
        <w:t xml:space="preserve"> </w:t>
      </w:r>
      <w:r w:rsidRPr="003B2362">
        <w:rPr>
          <w:rStyle w:val="TitleChar"/>
        </w:rPr>
        <w:t xml:space="preserve">of law, </w:t>
      </w:r>
      <w:r w:rsidRPr="003B2362">
        <w:rPr>
          <w:rStyle w:val="UnderlineBold"/>
          <w:bdr w:val="single" w:sz="4" w:space="0" w:color="auto"/>
        </w:rPr>
        <w:t>not power</w:t>
      </w:r>
      <w:r w:rsidRPr="003B2362">
        <w:rPr>
          <w:sz w:val="12"/>
        </w:rPr>
        <w:t xml:space="preserve">. </w:t>
      </w:r>
      <w:r w:rsidRPr="003B2362">
        <w:rPr>
          <w:rStyle w:val="TitleChar"/>
        </w:rPr>
        <w:t>Underpinning all this was the idea that freedom —</w:t>
      </w:r>
      <w:r w:rsidRPr="003B2362">
        <w:rPr>
          <w:sz w:val="12"/>
        </w:rPr>
        <w:t xml:space="preserve"> </w:t>
      </w:r>
      <w:r w:rsidRPr="003B2362">
        <w:rPr>
          <w:rStyle w:val="UnderlineBold"/>
        </w:rPr>
        <w:t xml:space="preserve">free trade, free democracies, </w:t>
      </w:r>
      <w:proofErr w:type="gramStart"/>
      <w:r w:rsidRPr="003B2362">
        <w:rPr>
          <w:rStyle w:val="UnderlineBold"/>
        </w:rPr>
        <w:t>the</w:t>
      </w:r>
      <w:proofErr w:type="gramEnd"/>
      <w:r w:rsidRPr="003B2362">
        <w:rPr>
          <w:rStyle w:val="UnderlineBold"/>
        </w:rPr>
        <w:t xml:space="preserve"> free exchange of ideas</w:t>
      </w:r>
      <w:r w:rsidRPr="003B2362">
        <w:rPr>
          <w:sz w:val="12"/>
        </w:rPr>
        <w:t xml:space="preserve"> — </w:t>
      </w:r>
      <w:r w:rsidRPr="003B2362">
        <w:rPr>
          <w:rStyle w:val="TitleChar"/>
        </w:rPr>
        <w:t xml:space="preserve">was essential to </w:t>
      </w:r>
      <w:r w:rsidRPr="003B2362">
        <w:rPr>
          <w:rStyle w:val="UnderlineBold"/>
        </w:rPr>
        <w:t>peace and prosperity</w:t>
      </w:r>
      <w:r w:rsidRPr="003B2362">
        <w:rPr>
          <w:sz w:val="12"/>
        </w:rPr>
        <w:t xml:space="preserve">, a more just world. It is a vision that has emerged pre-eminent a half century later. </w:t>
      </w:r>
      <w:r w:rsidRPr="003B2362">
        <w:rPr>
          <w:rStyle w:val="TitleChar"/>
        </w:rPr>
        <w:t>Trade has expanded</w:t>
      </w:r>
      <w:r w:rsidRPr="003B2362">
        <w:rPr>
          <w:sz w:val="12"/>
        </w:rPr>
        <w:t xml:space="preserve"> twenty-fold since 1950. </w:t>
      </w:r>
      <w:r w:rsidRPr="003B2362">
        <w:rPr>
          <w:rStyle w:val="TitleChar"/>
        </w:rPr>
        <w:t>Millions in Asia, Latin America, and Africa are being</w:t>
      </w:r>
      <w:r w:rsidRPr="003B2362">
        <w:rPr>
          <w:sz w:val="12"/>
        </w:rPr>
        <w:t xml:space="preserve"> </w:t>
      </w:r>
      <w:r w:rsidRPr="003B2362">
        <w:rPr>
          <w:rStyle w:val="UnderlineBold"/>
          <w:bdr w:val="single" w:sz="4" w:space="0" w:color="auto"/>
        </w:rPr>
        <w:t>lifted out of poverty</w:t>
      </w:r>
      <w:r w:rsidRPr="003B2362">
        <w:rPr>
          <w:sz w:val="12"/>
        </w:rPr>
        <w:t xml:space="preserve">, and millions more have new hope for the future. All the great powers — the US, </w:t>
      </w:r>
      <w:r w:rsidRPr="003B2362">
        <w:rPr>
          <w:rStyle w:val="TitleChar"/>
        </w:rPr>
        <w:t>Europe, Japan, India, China and soon Russia</w:t>
      </w:r>
      <w:r w:rsidRPr="003B2362">
        <w:rPr>
          <w:sz w:val="12"/>
        </w:rPr>
        <w:t xml:space="preserve"> — </w:t>
      </w:r>
      <w:r w:rsidRPr="003B2362">
        <w:rPr>
          <w:rStyle w:val="TitleChar"/>
        </w:rPr>
        <w:t>are</w:t>
      </w:r>
      <w:r w:rsidRPr="003B2362">
        <w:rPr>
          <w:sz w:val="12"/>
        </w:rPr>
        <w:t xml:space="preserve"> part of a rules-based multilateral trading system, greatly </w:t>
      </w:r>
      <w:r w:rsidRPr="003B2362">
        <w:rPr>
          <w:rStyle w:val="TitleChar"/>
        </w:rPr>
        <w:t>increasing the chances for</w:t>
      </w:r>
      <w:r w:rsidRPr="003B2362">
        <w:rPr>
          <w:sz w:val="12"/>
        </w:rPr>
        <w:t xml:space="preserve"> world </w:t>
      </w:r>
      <w:r w:rsidRPr="003B2362">
        <w:rPr>
          <w:rStyle w:val="TitleChar"/>
        </w:rPr>
        <w:t>prosperity</w:t>
      </w:r>
      <w:r w:rsidRPr="003B2362">
        <w:rPr>
          <w:sz w:val="12"/>
        </w:rPr>
        <w:t xml:space="preserve"> and peace. There is a growing realization that — in our interdependent world — sovereignty is constrained, not by multilateral rules, but by the absence of rules. All of these were America’s objectives. The US needs to be both clearer about the magnitude of what it has achieved, and more realistic about what it is trying to — and can — accomplish. Multilateralism can be slow, messy, and tortuous. But it is also indispensable to managing an increasingly integrated global economy. Multilateralism is based on the belief that all countries — even powerful countries like the United States — are made stronger and more secure through international co-operation and rules, and by working to strengthen one another from within a system, not outside of it. </w:t>
      </w:r>
      <w:r w:rsidRPr="003B2362">
        <w:rPr>
          <w:rStyle w:val="UnderlineBold"/>
          <w:bdr w:val="single" w:sz="4" w:space="0" w:color="auto"/>
        </w:rPr>
        <w:t>Multilateralism's</w:t>
      </w:r>
      <w:r w:rsidRPr="00604269">
        <w:rPr>
          <w:rStyle w:val="UnderlineBold"/>
          <w:bdr w:val="single" w:sz="4" w:space="0" w:color="auto"/>
        </w:rPr>
        <w:t xml:space="preserve"> greatest ideal is the ideal of negotiation, compromise, </w:t>
      </w:r>
      <w:proofErr w:type="gramStart"/>
      <w:r w:rsidRPr="00604269">
        <w:rPr>
          <w:rStyle w:val="UnderlineBold"/>
          <w:bdr w:val="single" w:sz="4" w:space="0" w:color="auto"/>
        </w:rPr>
        <w:t>consensus</w:t>
      </w:r>
      <w:proofErr w:type="gramEnd"/>
      <w:r w:rsidRPr="00604269">
        <w:rPr>
          <w:rStyle w:val="UnderlineBold"/>
          <w:bdr w:val="single" w:sz="4" w:space="0" w:color="auto"/>
        </w:rPr>
        <w:t>, not coercion</w:t>
      </w:r>
      <w:r w:rsidRPr="009634E4">
        <w:rPr>
          <w:sz w:val="12"/>
        </w:rPr>
        <w:t xml:space="preserve">. As Churchill said of democracy, it is the worst possible system except for all the others. I do not believe America's long-term economic interests have changed. Nor do I believe that America's vision for a just international order has become blurred. If anything, the American vision has been sharpened since the terrorist attacks on New York and Washington; sharpened by the realization that there is now a new struggle globally between the forces of openness and modernity, and the forces of separatism and reaction. More than ever, America's interests lie in an open world economy resting on the foundation of a strong, rules-based multilateral system. More and more, America's growth and security are tied to the growth and security of the world economy as a whole. American leadership today is more — not less — important to our increasingly interconnected planet. A recent successful, and much needed, example is the multilateral agreement on intellectual property rights and access to medicines for poor countries, in which the US played a pivotal role. It would </w:t>
      </w:r>
      <w:r w:rsidRPr="00D01132">
        <w:rPr>
          <w:sz w:val="12"/>
        </w:rPr>
        <w:t xml:space="preserve">be a tragic mistake if the Doha Round, which offers the world a once-in-a-generation opportunity to eliminate trade distortions, to strengthen trade rules, and open markets across the world, were allowed to founder. We need courage and the collective political will to ensure a balanced and equitable outcome. </w:t>
      </w:r>
      <w:r w:rsidRPr="00D01132">
        <w:rPr>
          <w:rStyle w:val="TitleChar"/>
        </w:rPr>
        <w:t xml:space="preserve">What is the alternative </w:t>
      </w:r>
      <w:proofErr w:type="gramStart"/>
      <w:r w:rsidRPr="00D01132">
        <w:rPr>
          <w:rStyle w:val="TitleChar"/>
        </w:rPr>
        <w:t>It</w:t>
      </w:r>
      <w:proofErr w:type="gramEnd"/>
      <w:r w:rsidRPr="00D01132">
        <w:rPr>
          <w:rStyle w:val="TitleChar"/>
        </w:rPr>
        <w:t xml:space="preserve"> is a fragmented world, </w:t>
      </w:r>
      <w:r w:rsidRPr="00D01132">
        <w:rPr>
          <w:rStyle w:val="Box"/>
        </w:rPr>
        <w:t>with greater conflict and uncertainty</w:t>
      </w:r>
      <w:r w:rsidRPr="00D01132">
        <w:rPr>
          <w:sz w:val="12"/>
        </w:rPr>
        <w:t xml:space="preserve">. A world of the past, not the future — one that America turned away from after 1945, and that we should reject just as decisively today. </w:t>
      </w:r>
      <w:r w:rsidRPr="00D01132">
        <w:rPr>
          <w:rStyle w:val="UnderlineBold"/>
          <w:bdr w:val="single" w:sz="4" w:space="0" w:color="auto"/>
        </w:rPr>
        <w:t>America must lead</w:t>
      </w:r>
      <w:r w:rsidRPr="00D01132">
        <w:rPr>
          <w:sz w:val="12"/>
        </w:rPr>
        <w:t xml:space="preserve">. The multilateral trading system is too important to fail. </w:t>
      </w:r>
      <w:r w:rsidRPr="00D01132">
        <w:rPr>
          <w:rStyle w:val="UnderlineBold"/>
          <w:bdr w:val="single" w:sz="4" w:space="0" w:color="auto"/>
        </w:rPr>
        <w:t>The world depends on it</w:t>
      </w:r>
      <w:r w:rsidRPr="00D01132">
        <w:rPr>
          <w:sz w:val="12"/>
        </w:rPr>
        <w:t>.</w:t>
      </w:r>
      <w:r w:rsidRPr="009634E4">
        <w:rPr>
          <w:sz w:val="12"/>
        </w:rPr>
        <w:t xml:space="preserve"> So does America.</w:t>
      </w:r>
    </w:p>
    <w:p w14:paraId="3DE31296" w14:textId="77777777" w:rsidR="008612BA" w:rsidRDefault="008612BA" w:rsidP="008612BA"/>
    <w:p w14:paraId="4B4CDCFB" w14:textId="77777777" w:rsidR="008612BA" w:rsidRDefault="008612BA" w:rsidP="008612BA">
      <w:pPr>
        <w:pStyle w:val="Heading2"/>
      </w:pPr>
      <w:r>
        <w:lastRenderedPageBreak/>
        <w:t>No Prior Questions</w:t>
      </w:r>
    </w:p>
    <w:p w14:paraId="5EC676E1" w14:textId="77777777" w:rsidR="008612BA" w:rsidRPr="00C33DAD" w:rsidRDefault="008612BA" w:rsidP="008612BA">
      <w:pPr>
        <w:pStyle w:val="Heading4"/>
      </w:pPr>
      <w:r w:rsidRPr="00C33DAD">
        <w:t>Prior questions fail and paralyze politics</w:t>
      </w:r>
    </w:p>
    <w:p w14:paraId="7ECB6C94" w14:textId="77777777" w:rsidR="008612BA" w:rsidRPr="00647F51" w:rsidRDefault="008612BA" w:rsidP="008612BA">
      <w:r w:rsidRPr="00B5168F">
        <w:rPr>
          <w:rStyle w:val="StyleStyleBold12pt"/>
        </w:rPr>
        <w:t>Owen 2</w:t>
      </w:r>
      <w:r>
        <w:t xml:space="preserve"> </w:t>
      </w:r>
      <w:r w:rsidRPr="00B5168F">
        <w:t>David Owen, Reader of Political Theor</w:t>
      </w:r>
      <w:r>
        <w:t xml:space="preserve">y at the Univ. of Southampton, </w:t>
      </w:r>
      <w:r w:rsidRPr="00B5168F">
        <w:t>Mille</w:t>
      </w:r>
      <w:r>
        <w:t xml:space="preserve">nnium </w:t>
      </w:r>
      <w:proofErr w:type="spellStart"/>
      <w:r>
        <w:t>Vol</w:t>
      </w:r>
      <w:proofErr w:type="spellEnd"/>
      <w:r>
        <w:t xml:space="preserve"> 31 No 3 2002 p. 655-7</w:t>
      </w:r>
    </w:p>
    <w:p w14:paraId="5D11579C" w14:textId="77777777" w:rsidR="008612BA" w:rsidRDefault="008612BA" w:rsidP="008612BA"/>
    <w:p w14:paraId="7D5AE099" w14:textId="77777777" w:rsidR="008612BA" w:rsidRDefault="008612BA" w:rsidP="008612BA">
      <w:pPr>
        <w:rPr>
          <w:rStyle w:val="TitleChar"/>
        </w:rPr>
      </w:pPr>
      <w:r w:rsidRPr="003B2362">
        <w:rPr>
          <w:sz w:val="14"/>
        </w:rPr>
        <w:t xml:space="preserve">Commenting on the ‘philosophical turn’ in IR, </w:t>
      </w:r>
      <w:proofErr w:type="spellStart"/>
      <w:r w:rsidRPr="003B2362">
        <w:rPr>
          <w:sz w:val="14"/>
        </w:rPr>
        <w:t>Wæver</w:t>
      </w:r>
      <w:proofErr w:type="spellEnd"/>
      <w:r w:rsidRPr="003B2362">
        <w:rPr>
          <w:sz w:val="14"/>
        </w:rPr>
        <w:t xml:space="preserve"> remarks that </w:t>
      </w:r>
      <w:r w:rsidRPr="003B2362">
        <w:rPr>
          <w:rStyle w:val="TitleChar"/>
        </w:rPr>
        <w:t>‘[a] frenzy for words like “epistemology” and “ontology”</w:t>
      </w:r>
      <w:r w:rsidRPr="003B2362">
        <w:rPr>
          <w:sz w:val="14"/>
        </w:rPr>
        <w:t xml:space="preserve"> often </w:t>
      </w:r>
      <w:r w:rsidRPr="003B2362">
        <w:rPr>
          <w:rStyle w:val="TitleChar"/>
        </w:rPr>
        <w:t>signals this philosophical turn</w:t>
      </w:r>
      <w:r w:rsidRPr="003B2362">
        <w:rPr>
          <w:sz w:val="14"/>
        </w:rPr>
        <w:t>’, although he goes on to comment that these terms are often used loosely.</w:t>
      </w:r>
      <w:r w:rsidRPr="003B2362">
        <w:rPr>
          <w:sz w:val="14"/>
          <w:szCs w:val="11"/>
        </w:rPr>
        <w:t xml:space="preserve">4 </w:t>
      </w:r>
      <w:r w:rsidRPr="003B2362">
        <w:rPr>
          <w:sz w:val="14"/>
        </w:rPr>
        <w:t xml:space="preserve">However, loosely deployed or not, it is clear that debates concerning ontology and epistemology play a central role in the contemporary IR theory wars. In one respect, this is unsurprising since it is a characteristic feature of the social sciences that periods of disciplinary disorientation involve recourse to reflection on the philosophical commitments of different theoretical approaches, and there is no doubt that such reflection can play a valuable role in making explicit the commitments that </w:t>
      </w:r>
      <w:proofErr w:type="spellStart"/>
      <w:r w:rsidRPr="003B2362">
        <w:rPr>
          <w:sz w:val="14"/>
        </w:rPr>
        <w:t>characterise</w:t>
      </w:r>
      <w:proofErr w:type="spellEnd"/>
      <w:r w:rsidRPr="003B2362">
        <w:rPr>
          <w:sz w:val="14"/>
        </w:rPr>
        <w:t xml:space="preserve"> (and help individuate) diverse theoretical positions. Yet, </w:t>
      </w:r>
      <w:r w:rsidRPr="003B2362">
        <w:rPr>
          <w:rStyle w:val="TitleChar"/>
        </w:rPr>
        <w:t xml:space="preserve">such a </w:t>
      </w:r>
      <w:r w:rsidRPr="003B2362">
        <w:rPr>
          <w:sz w:val="14"/>
        </w:rPr>
        <w:t>philosophical</w:t>
      </w:r>
      <w:r w:rsidRPr="003B2362">
        <w:rPr>
          <w:rStyle w:val="TitleChar"/>
        </w:rPr>
        <w:t xml:space="preserve"> turn is not without its dangers </w:t>
      </w:r>
      <w:r w:rsidRPr="003B2362">
        <w:rPr>
          <w:sz w:val="14"/>
        </w:rPr>
        <w:t xml:space="preserve">and I will briefly mention three before turning to consider a confusion that has, I will suggest, helped to promote the IR theory wars by motivating this philosophical turn. The first danger with the philosophical turn is that </w:t>
      </w:r>
      <w:r w:rsidRPr="003B2362">
        <w:rPr>
          <w:rStyle w:val="TitleChar"/>
        </w:rPr>
        <w:t xml:space="preserve">it has an inbuilt tendency to </w:t>
      </w:r>
      <w:proofErr w:type="spellStart"/>
      <w:r w:rsidRPr="003B2362">
        <w:rPr>
          <w:rStyle w:val="TitleChar"/>
        </w:rPr>
        <w:t>prioritise</w:t>
      </w:r>
      <w:proofErr w:type="spellEnd"/>
      <w:r w:rsidRPr="003B2362">
        <w:rPr>
          <w:rStyle w:val="BoldUnderlineChar"/>
        </w:rPr>
        <w:t xml:space="preserve"> </w:t>
      </w:r>
      <w:r w:rsidRPr="003B2362">
        <w:rPr>
          <w:rStyle w:val="TitleChar"/>
        </w:rPr>
        <w:t>issues of ontology and epistemology over explanatory and/or interpretive power as if the latter</w:t>
      </w:r>
      <w:r w:rsidRPr="003B2362">
        <w:rPr>
          <w:sz w:val="14"/>
        </w:rPr>
        <w:t xml:space="preserve"> two </w:t>
      </w:r>
      <w:r w:rsidRPr="003B2362">
        <w:rPr>
          <w:rStyle w:val="TitleChar"/>
        </w:rPr>
        <w:t xml:space="preserve">were merely a simple function of the former. </w:t>
      </w:r>
      <w:r w:rsidRPr="003B2362">
        <w:rPr>
          <w:sz w:val="14"/>
        </w:rPr>
        <w:t xml:space="preserve">But while </w:t>
      </w:r>
      <w:r w:rsidRPr="003B2362">
        <w:rPr>
          <w:rStyle w:val="TitleChar"/>
        </w:rPr>
        <w:t>the explanatory and</w:t>
      </w:r>
      <w:r w:rsidRPr="003B2362">
        <w:rPr>
          <w:sz w:val="14"/>
        </w:rPr>
        <w:t xml:space="preserve">/or </w:t>
      </w:r>
      <w:r w:rsidRPr="003B2362">
        <w:rPr>
          <w:rStyle w:val="TitleChar"/>
        </w:rPr>
        <w:t xml:space="preserve">interpretive power of a theoretical account is not </w:t>
      </w:r>
      <w:r w:rsidRPr="003B2362">
        <w:rPr>
          <w:sz w:val="14"/>
        </w:rPr>
        <w:t xml:space="preserve">wholly independent of its ontological and/or epistemological commitments (otherwise criticism of these features would not be a criticism that had any value), it is by no means clear that it is, in contrast, </w:t>
      </w:r>
      <w:r w:rsidRPr="003B2362">
        <w:rPr>
          <w:rStyle w:val="TitleChar"/>
        </w:rPr>
        <w:t>wholly dependent on these philosophical commitments.</w:t>
      </w:r>
      <w:r w:rsidRPr="003B2362">
        <w:rPr>
          <w:sz w:val="14"/>
        </w:rPr>
        <w:t xml:space="preserve"> Thus, for example, one need not be sympathetic to rational choice theory to </w:t>
      </w:r>
      <w:proofErr w:type="spellStart"/>
      <w:r w:rsidRPr="003B2362">
        <w:rPr>
          <w:sz w:val="14"/>
        </w:rPr>
        <w:t>recognise</w:t>
      </w:r>
      <w:proofErr w:type="spellEnd"/>
      <w:r w:rsidRPr="003B2362">
        <w:rPr>
          <w:sz w:val="14"/>
        </w:rPr>
        <w:t xml:space="preserve"> that it can provide powerful accounts of certain kinds of problems, such as the tragedy of the commons in which dilemmas of collective action are foregrounded.</w:t>
      </w:r>
      <w:r w:rsidRPr="003B2362">
        <w:rPr>
          <w:rStyle w:val="TitleChar"/>
        </w:rPr>
        <w:t xml:space="preserve"> It may</w:t>
      </w:r>
      <w:r w:rsidRPr="003B2362">
        <w:rPr>
          <w:sz w:val="14"/>
        </w:rPr>
        <w:t xml:space="preserve">, of course, </w:t>
      </w:r>
      <w:r w:rsidRPr="003B2362">
        <w:rPr>
          <w:rStyle w:val="TitleChar"/>
        </w:rPr>
        <w:t xml:space="preserve">be the case that the advocates of rational choice theory cannot give a good account of why this type of theory is powerful </w:t>
      </w:r>
      <w:r w:rsidRPr="003B2362">
        <w:rPr>
          <w:sz w:val="14"/>
        </w:rPr>
        <w:t>in accounting for this class of problems (i.e., how it is that the relevant actors come to exhibit features in these circumstances that approximate the assumptions of rational choice theory) and, i</w:t>
      </w:r>
      <w:r w:rsidRPr="003B2362">
        <w:rPr>
          <w:rStyle w:val="TitleChar"/>
        </w:rPr>
        <w:t xml:space="preserve">f this is the case, it is a philosophical weakness—but this does not undermine the point that, for a certain class of problems, rational choice theory may provide the </w:t>
      </w:r>
      <w:r w:rsidRPr="003B2362">
        <w:rPr>
          <w:rStyle w:val="Box"/>
        </w:rPr>
        <w:t>best account available</w:t>
      </w:r>
      <w:r w:rsidRPr="003B2362">
        <w:rPr>
          <w:rStyle w:val="TitleChar"/>
        </w:rPr>
        <w:t xml:space="preserve"> to us.</w:t>
      </w:r>
      <w:r w:rsidRPr="003B2362">
        <w:rPr>
          <w:sz w:val="14"/>
        </w:rPr>
        <w:t xml:space="preserve"> In other words, </w:t>
      </w:r>
      <w:r w:rsidRPr="003B2362">
        <w:rPr>
          <w:rStyle w:val="TitleChar"/>
        </w:rPr>
        <w:t xml:space="preserve">while the critical </w:t>
      </w:r>
      <w:proofErr w:type="spellStart"/>
      <w:r w:rsidRPr="003B2362">
        <w:rPr>
          <w:rStyle w:val="TitleChar"/>
        </w:rPr>
        <w:t>judgement</w:t>
      </w:r>
      <w:proofErr w:type="spellEnd"/>
      <w:r w:rsidRPr="003B2362">
        <w:rPr>
          <w:rStyle w:val="TitleChar"/>
        </w:rPr>
        <w:t xml:space="preserve"> of theoretical accounts in terms of their ontological and/or epistemological sophistication is one kind of critical </w:t>
      </w:r>
      <w:proofErr w:type="spellStart"/>
      <w:r w:rsidRPr="003B2362">
        <w:rPr>
          <w:rStyle w:val="TitleChar"/>
        </w:rPr>
        <w:t>judgement</w:t>
      </w:r>
      <w:proofErr w:type="spellEnd"/>
      <w:r w:rsidRPr="003B2362">
        <w:rPr>
          <w:rStyle w:val="TitleChar"/>
        </w:rPr>
        <w:t>, it is not the only or even necessarily the most important kind</w:t>
      </w:r>
      <w:r w:rsidRPr="003B2362">
        <w:rPr>
          <w:sz w:val="14"/>
        </w:rPr>
        <w:t xml:space="preserve">. The second danger run by the philosophical turn is that </w:t>
      </w:r>
      <w:r w:rsidRPr="003B2362">
        <w:rPr>
          <w:rStyle w:val="TitleChar"/>
        </w:rPr>
        <w:t xml:space="preserve">because </w:t>
      </w:r>
      <w:proofErr w:type="spellStart"/>
      <w:r w:rsidRPr="003B2362">
        <w:rPr>
          <w:rStyle w:val="TitleChar"/>
        </w:rPr>
        <w:t>prioritisation</w:t>
      </w:r>
      <w:proofErr w:type="spellEnd"/>
      <w:r w:rsidRPr="003B2362">
        <w:rPr>
          <w:rStyle w:val="TitleChar"/>
        </w:rPr>
        <w:t xml:space="preserve"> of ontology and epistemology promotes theory-construction</w:t>
      </w:r>
      <w:r w:rsidRPr="003B2362">
        <w:rPr>
          <w:sz w:val="14"/>
        </w:rPr>
        <w:t xml:space="preserve"> from philosophical first principles,</w:t>
      </w:r>
      <w:r w:rsidRPr="003B2362">
        <w:rPr>
          <w:rStyle w:val="BoldUnderlineChar"/>
        </w:rPr>
        <w:t xml:space="preserve"> </w:t>
      </w:r>
      <w:r w:rsidRPr="003B2362">
        <w:rPr>
          <w:rStyle w:val="TitleChar"/>
        </w:rPr>
        <w:t xml:space="preserve">it </w:t>
      </w:r>
      <w:r w:rsidRPr="003B2362">
        <w:rPr>
          <w:rStyle w:val="Box"/>
        </w:rPr>
        <w:t>cultivates a theory-driven rather than problem-driven approach</w:t>
      </w:r>
      <w:r w:rsidRPr="003B2362">
        <w:rPr>
          <w:rStyle w:val="TitleChar"/>
        </w:rPr>
        <w:t xml:space="preserve"> to IR</w:t>
      </w:r>
      <w:r w:rsidRPr="003B2362">
        <w:rPr>
          <w:rStyle w:val="BoldUnderlineChar"/>
        </w:rPr>
        <w:t>.</w:t>
      </w:r>
      <w:r w:rsidRPr="003B2362">
        <w:rPr>
          <w:sz w:val="14"/>
        </w:rPr>
        <w:t xml:space="preserve"> Paraphrasing Ian Shapiro, the point can be put like this:</w:t>
      </w:r>
      <w:r w:rsidRPr="003B2362">
        <w:rPr>
          <w:rStyle w:val="TitleChar"/>
        </w:rPr>
        <w:t xml:space="preserve"> since</w:t>
      </w:r>
      <w:r w:rsidRPr="003B2362">
        <w:rPr>
          <w:sz w:val="14"/>
        </w:rPr>
        <w:t xml:space="preserve"> it is the case that </w:t>
      </w:r>
      <w:r w:rsidRPr="003B2362">
        <w:rPr>
          <w:rStyle w:val="TitleChar"/>
        </w:rPr>
        <w:t xml:space="preserve">there is always a plurality of possible true descriptions </w:t>
      </w:r>
      <w:r w:rsidRPr="003B2362">
        <w:rPr>
          <w:sz w:val="14"/>
        </w:rPr>
        <w:t>of a given action, event or phenomenon,</w:t>
      </w:r>
      <w:r w:rsidRPr="003B2362">
        <w:rPr>
          <w:rStyle w:val="TitleChar"/>
        </w:rPr>
        <w:t xml:space="preserve"> the challenge is to decide which is the most apt in terms of getting a perspicuous grip on the action</w:t>
      </w:r>
      <w:r w:rsidRPr="003B2362">
        <w:rPr>
          <w:rStyle w:val="BoldUnderlineChar"/>
        </w:rPr>
        <w:t>,</w:t>
      </w:r>
      <w:r w:rsidRPr="003B2362">
        <w:rPr>
          <w:sz w:val="14"/>
        </w:rPr>
        <w:t xml:space="preserve"> event or phenomenon in question given the purposes of the inquiry; yet, from this standpoint, </w:t>
      </w:r>
      <w:r w:rsidRPr="003B2362">
        <w:rPr>
          <w:rStyle w:val="TitleChar"/>
        </w:rPr>
        <w:t xml:space="preserve">‘theory-driven work is part of a </w:t>
      </w:r>
      <w:r w:rsidRPr="003B2362">
        <w:rPr>
          <w:rStyle w:val="Box"/>
        </w:rPr>
        <w:t>reductionist program’</w:t>
      </w:r>
      <w:r w:rsidRPr="003B2362">
        <w:rPr>
          <w:rStyle w:val="TitleChar"/>
        </w:rPr>
        <w:t xml:space="preserve"> in that it ‘dictates always opting for the description that calls for the explanation that flows from the preferred model or theory’.5 The justification</w:t>
      </w:r>
      <w:r w:rsidRPr="003B2362">
        <w:rPr>
          <w:sz w:val="14"/>
        </w:rPr>
        <w:t xml:space="preserve"> offered for this strategy </w:t>
      </w:r>
      <w:r w:rsidRPr="003B2362">
        <w:rPr>
          <w:rStyle w:val="TitleChar"/>
        </w:rPr>
        <w:t xml:space="preserve">rests on the mistaken belief that it is necessary for social science because general explanations are required to </w:t>
      </w:r>
      <w:proofErr w:type="spellStart"/>
      <w:r w:rsidRPr="003B2362">
        <w:rPr>
          <w:rStyle w:val="TitleChar"/>
        </w:rPr>
        <w:t>characterise</w:t>
      </w:r>
      <w:proofErr w:type="spellEnd"/>
      <w:r w:rsidRPr="003B2362">
        <w:rPr>
          <w:rStyle w:val="TitleChar"/>
        </w:rPr>
        <w:t xml:space="preserve"> the classes of phenomena studied in similar terms. </w:t>
      </w:r>
      <w:r w:rsidRPr="003B2362">
        <w:rPr>
          <w:sz w:val="14"/>
        </w:rPr>
        <w:t>However, as Shapiro points out,</w:t>
      </w:r>
      <w:r w:rsidRPr="003B2362">
        <w:rPr>
          <w:rStyle w:val="BoldUnderlineChar"/>
        </w:rPr>
        <w:t xml:space="preserve"> </w:t>
      </w:r>
      <w:r w:rsidRPr="003B2362">
        <w:rPr>
          <w:rStyle w:val="TitleChar"/>
        </w:rPr>
        <w:t>this is to misunderstand the enterprise of science since ‘whether there are general explanations for classes of phenomena is a question for social-scientific inquiry, not to be prejudged</w:t>
      </w:r>
      <w:r w:rsidRPr="003B2362">
        <w:rPr>
          <w:rStyle w:val="BoldUnderlineChar"/>
        </w:rPr>
        <w:t xml:space="preserve"> </w:t>
      </w:r>
      <w:r w:rsidRPr="003B2362">
        <w:rPr>
          <w:rStyle w:val="TitleChar"/>
        </w:rPr>
        <w:t>before conducting that inquiry’</w:t>
      </w:r>
      <w:proofErr w:type="gramStart"/>
      <w:r w:rsidRPr="003B2362">
        <w:rPr>
          <w:sz w:val="14"/>
        </w:rPr>
        <w:t>.</w:t>
      </w:r>
      <w:r w:rsidRPr="003B2362">
        <w:rPr>
          <w:sz w:val="14"/>
          <w:szCs w:val="11"/>
        </w:rPr>
        <w:t>6</w:t>
      </w:r>
      <w:proofErr w:type="gramEnd"/>
      <w:r w:rsidRPr="003B2362">
        <w:rPr>
          <w:sz w:val="14"/>
          <w:szCs w:val="11"/>
        </w:rPr>
        <w:t xml:space="preserve"> </w:t>
      </w:r>
      <w:r w:rsidRPr="003B2362">
        <w:rPr>
          <w:sz w:val="14"/>
        </w:rPr>
        <w:t xml:space="preserve">Moreover, </w:t>
      </w:r>
      <w:r w:rsidRPr="003B2362">
        <w:rPr>
          <w:rStyle w:val="TitleChar"/>
        </w:rPr>
        <w:t xml:space="preserve">this strategy easily slips into the promotion of the pursuit of </w:t>
      </w:r>
      <w:r w:rsidRPr="003B2362">
        <w:rPr>
          <w:rStyle w:val="Box"/>
        </w:rPr>
        <w:t>generality over that of empirical validity</w:t>
      </w:r>
      <w:r w:rsidRPr="003B2362">
        <w:rPr>
          <w:rStyle w:val="BoldUnderlineChar"/>
        </w:rPr>
        <w:t>.</w:t>
      </w:r>
      <w:r w:rsidRPr="003B2362">
        <w:rPr>
          <w:sz w:val="14"/>
        </w:rPr>
        <w:t xml:space="preserve"> The third danger is that </w:t>
      </w:r>
      <w:r w:rsidRPr="003B2362">
        <w:rPr>
          <w:rStyle w:val="TitleChar"/>
        </w:rPr>
        <w:t>the preceding</w:t>
      </w:r>
      <w:r w:rsidRPr="003B2362">
        <w:rPr>
          <w:sz w:val="14"/>
        </w:rPr>
        <w:t xml:space="preserve"> two </w:t>
      </w:r>
      <w:r w:rsidRPr="003B2362">
        <w:rPr>
          <w:rStyle w:val="TitleChar"/>
        </w:rPr>
        <w:t>combine to encourage the formation of a</w:t>
      </w:r>
      <w:r w:rsidRPr="003B2362">
        <w:rPr>
          <w:sz w:val="14"/>
        </w:rPr>
        <w:t xml:space="preserve"> particular image of disciplinary debate in IR—what might be called (only slightly tongue in cheek) ‘the </w:t>
      </w:r>
      <w:r w:rsidRPr="003B2362">
        <w:rPr>
          <w:rStyle w:val="TitleChar"/>
        </w:rPr>
        <w:t>Highlander view’</w:t>
      </w:r>
      <w:r w:rsidRPr="003B2362">
        <w:rPr>
          <w:sz w:val="14"/>
        </w:rPr>
        <w:t xml:space="preserve">—namely, </w:t>
      </w:r>
      <w:r w:rsidRPr="003B2362">
        <w:rPr>
          <w:rStyle w:val="TitleChar"/>
        </w:rPr>
        <w:t>an image of warring theoretical approaches</w:t>
      </w:r>
      <w:r w:rsidRPr="003B2362">
        <w:rPr>
          <w:sz w:val="14"/>
        </w:rPr>
        <w:t xml:space="preserve"> with each, despite occasional temporary tactical alliances, dedicated to the strategic achievement of sovereignty over the disciplinary field. It encourages this view because </w:t>
      </w:r>
      <w:r w:rsidRPr="003B2362">
        <w:rPr>
          <w:rStyle w:val="TitleChar"/>
        </w:rPr>
        <w:t>the</w:t>
      </w:r>
      <w:r w:rsidRPr="003B2362">
        <w:rPr>
          <w:sz w:val="14"/>
        </w:rPr>
        <w:t xml:space="preserve"> turn to, and </w:t>
      </w:r>
      <w:proofErr w:type="spellStart"/>
      <w:r w:rsidRPr="003B2362">
        <w:rPr>
          <w:rStyle w:val="TitleChar"/>
        </w:rPr>
        <w:t>prioritisation</w:t>
      </w:r>
      <w:proofErr w:type="spellEnd"/>
      <w:r w:rsidRPr="003B2362">
        <w:rPr>
          <w:rStyle w:val="TitleChar"/>
        </w:rPr>
        <w:t xml:space="preserve"> of, ontology and epistemology stimulates the idea that there can only be one theoretical approach which gets things right</w:t>
      </w:r>
      <w:r w:rsidRPr="003B2362">
        <w:rPr>
          <w:sz w:val="14"/>
        </w:rPr>
        <w:t xml:space="preserve">, namely, the theoretical approach that gets its ontology and epistemology right. </w:t>
      </w:r>
      <w:r w:rsidRPr="003B2362">
        <w:rPr>
          <w:rStyle w:val="TitleChar"/>
        </w:rPr>
        <w:t xml:space="preserve">This image feeds back into IR exacerbating the first and second dangers, and so a potentially </w:t>
      </w:r>
      <w:r w:rsidRPr="003B2362">
        <w:rPr>
          <w:rStyle w:val="Box"/>
        </w:rPr>
        <w:t>vicious circle arises</w:t>
      </w:r>
      <w:r w:rsidRPr="003B2362">
        <w:rPr>
          <w:rStyle w:val="TitleChar"/>
        </w:rPr>
        <w:t>.</w:t>
      </w:r>
    </w:p>
    <w:p w14:paraId="22674120" w14:textId="77777777" w:rsidR="008612BA" w:rsidRDefault="008612BA" w:rsidP="008612BA">
      <w:pPr>
        <w:rPr>
          <w:rStyle w:val="TitleChar"/>
        </w:rPr>
      </w:pPr>
    </w:p>
    <w:p w14:paraId="6E3A1FB2" w14:textId="77777777" w:rsidR="008612BA" w:rsidRPr="00361DA7" w:rsidRDefault="008612BA" w:rsidP="008612BA">
      <w:pPr>
        <w:pStyle w:val="Heading4"/>
        <w:rPr>
          <w:rFonts w:cs="Arial"/>
        </w:rPr>
      </w:pPr>
      <w:r w:rsidRPr="00361DA7">
        <w:rPr>
          <w:rFonts w:cs="Arial"/>
        </w:rPr>
        <w:t>Ontology must be secondary to the prior question of political practice</w:t>
      </w:r>
    </w:p>
    <w:p w14:paraId="46DEDCE9" w14:textId="77777777" w:rsidR="008612BA" w:rsidRDefault="008612BA" w:rsidP="008612BA">
      <w:r w:rsidRPr="00E27877">
        <w:rPr>
          <w:rStyle w:val="StyleStyleBold12pt"/>
        </w:rPr>
        <w:t>Jarvis 00</w:t>
      </w:r>
      <w:r>
        <w:t xml:space="preserve"> Darryl, Senior Lecturer in International Relations – University of Sydney, International Relations and the Challenge of Postmodernism, p. 128-9</w:t>
      </w:r>
    </w:p>
    <w:p w14:paraId="6ECDAA30" w14:textId="77777777" w:rsidR="008612BA" w:rsidRDefault="008612BA" w:rsidP="008612BA">
      <w:pPr>
        <w:widowControl w:val="0"/>
        <w:rPr>
          <w:rStyle w:val="Style1Char"/>
        </w:rPr>
      </w:pPr>
    </w:p>
    <w:p w14:paraId="6306E195" w14:textId="77777777" w:rsidR="008612BA" w:rsidRPr="00E27877" w:rsidRDefault="008612BA" w:rsidP="008612BA">
      <w:pPr>
        <w:rPr>
          <w:rFonts w:cs="Arial"/>
          <w:sz w:val="14"/>
        </w:rPr>
      </w:pPr>
      <w:r w:rsidRPr="00E27877">
        <w:rPr>
          <w:rStyle w:val="TitleChar"/>
        </w:rPr>
        <w:t>More is the pity that</w:t>
      </w:r>
      <w:r w:rsidRPr="00E27877">
        <w:rPr>
          <w:rFonts w:cs="Arial"/>
          <w:sz w:val="14"/>
        </w:rPr>
        <w:t xml:space="preserve"> such </w:t>
      </w:r>
      <w:r w:rsidRPr="00E27877">
        <w:rPr>
          <w:rStyle w:val="TitleChar"/>
        </w:rPr>
        <w:t>irrational and obviously abstruse debate should</w:t>
      </w:r>
      <w:r w:rsidRPr="00E27877">
        <w:rPr>
          <w:rFonts w:cs="Arial"/>
          <w:sz w:val="14"/>
        </w:rPr>
        <w:t xml:space="preserve"> so </w:t>
      </w:r>
      <w:r w:rsidRPr="00E27877">
        <w:rPr>
          <w:rStyle w:val="TitleChar"/>
        </w:rPr>
        <w:t>occupy us at a time of great global turmoil. That it does</w:t>
      </w:r>
      <w:r w:rsidRPr="00E27877">
        <w:rPr>
          <w:rFonts w:cs="Arial"/>
          <w:sz w:val="14"/>
        </w:rPr>
        <w:t xml:space="preserve"> and </w:t>
      </w:r>
      <w:r w:rsidRPr="003B2362">
        <w:rPr>
          <w:rFonts w:cs="Arial"/>
          <w:sz w:val="14"/>
        </w:rPr>
        <w:t xml:space="preserve">continues to do </w:t>
      </w:r>
      <w:r w:rsidRPr="003B2362">
        <w:rPr>
          <w:rStyle w:val="TitleChar"/>
        </w:rPr>
        <w:t>so reflect</w:t>
      </w:r>
      <w:r w:rsidRPr="003B2362">
        <w:rPr>
          <w:rFonts w:cs="Arial"/>
          <w:sz w:val="14"/>
        </w:rPr>
        <w:t xml:space="preserve"> our lack of judicious criteria for evaluating theory and, more importantly, </w:t>
      </w:r>
      <w:r w:rsidRPr="003B2362">
        <w:rPr>
          <w:rStyle w:val="TitleChar"/>
        </w:rPr>
        <w:t>the lack of attachment theorists have to the real world. Certainly it is right</w:t>
      </w:r>
      <w:r w:rsidRPr="003B2362">
        <w:rPr>
          <w:rFonts w:cs="Arial"/>
          <w:sz w:val="14"/>
        </w:rPr>
        <w:t xml:space="preserve"> and proper </w:t>
      </w:r>
      <w:r w:rsidRPr="003B2362">
        <w:rPr>
          <w:rStyle w:val="TitleChar"/>
        </w:rPr>
        <w:t>that we</w:t>
      </w:r>
      <w:r w:rsidRPr="003B2362">
        <w:rPr>
          <w:rFonts w:cs="Arial"/>
          <w:sz w:val="14"/>
        </w:rPr>
        <w:t xml:space="preserve"> ponder the depths of our theoretical imaginations</w:t>
      </w:r>
      <w:r w:rsidRPr="003B2362">
        <w:rPr>
          <w:rStyle w:val="TitleChar"/>
        </w:rPr>
        <w:t>, engage in</w:t>
      </w:r>
      <w:r w:rsidRPr="003B2362">
        <w:rPr>
          <w:rFonts w:cs="Arial"/>
          <w:sz w:val="14"/>
        </w:rPr>
        <w:t xml:space="preserve"> epistemological and </w:t>
      </w:r>
      <w:r w:rsidRPr="003B2362">
        <w:rPr>
          <w:rStyle w:val="TitleChar"/>
        </w:rPr>
        <w:t>ontological debate</w:t>
      </w:r>
      <w:r w:rsidRPr="003B2362">
        <w:rPr>
          <w:rFonts w:cs="Arial"/>
          <w:sz w:val="14"/>
        </w:rPr>
        <w:t xml:space="preserve">, and analyze the sociology of our knowledge. </w:t>
      </w:r>
      <w:r w:rsidRPr="003B2362">
        <w:rPr>
          <w:rStyle w:val="TitleChar"/>
        </w:rPr>
        <w:t>But to support that this is the only task of international theory, let alone the most important one, smacks of</w:t>
      </w:r>
      <w:r w:rsidRPr="003B2362">
        <w:rPr>
          <w:rStyle w:val="Box"/>
        </w:rPr>
        <w:t xml:space="preserve"> intellectual elitism</w:t>
      </w:r>
      <w:r w:rsidRPr="003B2362">
        <w:rPr>
          <w:rStyle w:val="TitleChar"/>
        </w:rPr>
        <w:t xml:space="preserve"> and displays</w:t>
      </w:r>
      <w:r w:rsidRPr="003B2362">
        <w:rPr>
          <w:rFonts w:cs="Arial"/>
          <w:sz w:val="14"/>
        </w:rPr>
        <w:t xml:space="preserve"> a certain </w:t>
      </w:r>
      <w:r w:rsidRPr="003B2362">
        <w:rPr>
          <w:rStyle w:val="TitleChar"/>
        </w:rPr>
        <w:t>contempt for those who search for guidance in their daily struggle</w:t>
      </w:r>
      <w:r w:rsidRPr="003B2362">
        <w:rPr>
          <w:rFonts w:cs="Arial"/>
          <w:sz w:val="14"/>
        </w:rPr>
        <w:t xml:space="preserve"> as actors in international politics. </w:t>
      </w:r>
      <w:r w:rsidRPr="003B2362">
        <w:rPr>
          <w:rStyle w:val="TitleChar"/>
        </w:rPr>
        <w:t>What does Ashley’s project</w:t>
      </w:r>
      <w:r w:rsidRPr="003B2362">
        <w:rPr>
          <w:rFonts w:cs="Arial"/>
          <w:sz w:val="14"/>
        </w:rPr>
        <w:t xml:space="preserve">, his </w:t>
      </w:r>
      <w:r w:rsidRPr="003B2362">
        <w:rPr>
          <w:rStyle w:val="TitleChar"/>
        </w:rPr>
        <w:t>deconstructive efforts,</w:t>
      </w:r>
      <w:r w:rsidRPr="003B2362">
        <w:rPr>
          <w:rFonts w:cs="Arial"/>
          <w:sz w:val="14"/>
        </w:rPr>
        <w:t xml:space="preserve"> or </w:t>
      </w:r>
      <w:r w:rsidRPr="003B2362">
        <w:rPr>
          <w:rStyle w:val="TitleChar"/>
        </w:rPr>
        <w:t>valiant fight against positivism</w:t>
      </w:r>
      <w:r w:rsidRPr="003B2362">
        <w:rPr>
          <w:rFonts w:cs="Arial"/>
          <w:sz w:val="14"/>
        </w:rPr>
        <w:t xml:space="preserve"> </w:t>
      </w:r>
      <w:r w:rsidRPr="003B2362">
        <w:rPr>
          <w:rStyle w:val="TitleChar"/>
        </w:rPr>
        <w:t>say to the truly</w:t>
      </w:r>
      <w:r w:rsidRPr="003B2362">
        <w:rPr>
          <w:rFonts w:cs="Arial"/>
          <w:sz w:val="14"/>
        </w:rPr>
        <w:t xml:space="preserve"> </w:t>
      </w:r>
      <w:r w:rsidRPr="003B2362">
        <w:rPr>
          <w:rStyle w:val="TitleChar"/>
        </w:rPr>
        <w:t>marginalized</w:t>
      </w:r>
      <w:r w:rsidRPr="003B2362">
        <w:rPr>
          <w:rFonts w:cs="Arial"/>
          <w:sz w:val="14"/>
        </w:rPr>
        <w:t xml:space="preserve">, </w:t>
      </w:r>
      <w:r w:rsidRPr="003B2362">
        <w:rPr>
          <w:rStyle w:val="TitleChar"/>
        </w:rPr>
        <w:t>oppressed,</w:t>
      </w:r>
      <w:r w:rsidRPr="003B2362">
        <w:rPr>
          <w:rFonts w:cs="Arial"/>
          <w:sz w:val="14"/>
        </w:rPr>
        <w:t xml:space="preserve"> and destitute? </w:t>
      </w:r>
      <w:r w:rsidRPr="003B2362">
        <w:rPr>
          <w:rStyle w:val="TitleChar"/>
        </w:rPr>
        <w:t>How does it help solve the plight of</w:t>
      </w:r>
      <w:r w:rsidRPr="003B2362">
        <w:rPr>
          <w:rStyle w:val="Style1Char"/>
          <w:rFonts w:ascii="Arial" w:hAnsi="Arial" w:cs="Arial"/>
        </w:rPr>
        <w:t xml:space="preserve"> </w:t>
      </w:r>
      <w:r w:rsidRPr="003B2362">
        <w:rPr>
          <w:rFonts w:cs="Arial"/>
          <w:sz w:val="14"/>
        </w:rPr>
        <w:t xml:space="preserve">the poor, the displaced refugees, </w:t>
      </w:r>
      <w:r w:rsidRPr="003B2362">
        <w:rPr>
          <w:rStyle w:val="TitleChar"/>
        </w:rPr>
        <w:t>the casualties of war</w:t>
      </w:r>
      <w:r w:rsidRPr="003B2362">
        <w:rPr>
          <w:rFonts w:cs="Arial"/>
          <w:sz w:val="14"/>
        </w:rPr>
        <w:t xml:space="preserve">, or the émigrés of death squads? </w:t>
      </w:r>
      <w:r w:rsidRPr="003B2362">
        <w:rPr>
          <w:rStyle w:val="TitleChar"/>
        </w:rPr>
        <w:t>Does it in any way speak to those whose</w:t>
      </w:r>
      <w:r w:rsidRPr="003B2362">
        <w:rPr>
          <w:rStyle w:val="Style1Char"/>
          <w:rFonts w:ascii="Arial" w:hAnsi="Arial" w:cs="Arial"/>
        </w:rPr>
        <w:t xml:space="preserve"> </w:t>
      </w:r>
      <w:r w:rsidRPr="003B2362">
        <w:rPr>
          <w:rStyle w:val="TitleChar"/>
        </w:rPr>
        <w:t>actions</w:t>
      </w:r>
      <w:r w:rsidRPr="003B2362">
        <w:rPr>
          <w:rFonts w:cs="Arial"/>
          <w:sz w:val="14"/>
        </w:rPr>
        <w:t xml:space="preserve"> and thoughts </w:t>
      </w:r>
      <w:r w:rsidRPr="003B2362">
        <w:rPr>
          <w:rStyle w:val="TitleChar"/>
        </w:rPr>
        <w:t>comprise</w:t>
      </w:r>
      <w:r w:rsidRPr="003B2362">
        <w:rPr>
          <w:rFonts w:cs="Arial"/>
          <w:sz w:val="14"/>
        </w:rPr>
        <w:t xml:space="preserve"> the </w:t>
      </w:r>
      <w:r w:rsidRPr="003B2362">
        <w:rPr>
          <w:rStyle w:val="TitleChar"/>
        </w:rPr>
        <w:t>policy</w:t>
      </w:r>
      <w:r w:rsidRPr="003B2362">
        <w:rPr>
          <w:rFonts w:cs="Arial"/>
          <w:sz w:val="14"/>
        </w:rPr>
        <w:t xml:space="preserve"> and </w:t>
      </w:r>
      <w:r w:rsidRPr="003B2362">
        <w:rPr>
          <w:rStyle w:val="TitleChar"/>
        </w:rPr>
        <w:t>practice</w:t>
      </w:r>
      <w:r w:rsidRPr="003B2362">
        <w:rPr>
          <w:rFonts w:cs="Arial"/>
          <w:sz w:val="14"/>
        </w:rPr>
        <w:t xml:space="preserve"> of international relations? </w:t>
      </w:r>
      <w:r w:rsidRPr="003B2362">
        <w:rPr>
          <w:rStyle w:val="TitleChar"/>
        </w:rPr>
        <w:t xml:space="preserve">On all these questions one must answer </w:t>
      </w:r>
      <w:r w:rsidRPr="003B2362">
        <w:rPr>
          <w:rStyle w:val="Box"/>
        </w:rPr>
        <w:t>no</w:t>
      </w:r>
      <w:r w:rsidRPr="003B2362">
        <w:rPr>
          <w:rFonts w:cs="Arial"/>
          <w:sz w:val="14"/>
        </w:rPr>
        <w:t xml:space="preserve">. This is not to say, of course, that all theory should be judged by its technical rationality and problem-solving capacity as Ashley forcefully argues. But </w:t>
      </w:r>
      <w:r w:rsidRPr="003B2362">
        <w:rPr>
          <w:rStyle w:val="TitleChar"/>
        </w:rPr>
        <w:t>to support that problem-solving technical theory is</w:t>
      </w:r>
      <w:r w:rsidRPr="003B2362">
        <w:rPr>
          <w:rFonts w:cs="Arial"/>
          <w:sz w:val="14"/>
        </w:rPr>
        <w:t xml:space="preserve"> not necessary—</w:t>
      </w:r>
      <w:r w:rsidRPr="003B2362">
        <w:rPr>
          <w:rStyle w:val="TitleChar"/>
        </w:rPr>
        <w:t xml:space="preserve">or in some way bad—is a </w:t>
      </w:r>
      <w:r w:rsidRPr="003B2362">
        <w:rPr>
          <w:rStyle w:val="Box"/>
        </w:rPr>
        <w:t>contemptuous position</w:t>
      </w:r>
      <w:r w:rsidRPr="003B2362">
        <w:rPr>
          <w:rStyle w:val="TitleChar"/>
        </w:rPr>
        <w:t xml:space="preserve"> that abrogates any hope of solving some of the nightmarish realities that millions confront daily</w:t>
      </w:r>
      <w:r w:rsidRPr="003B2362">
        <w:rPr>
          <w:rFonts w:cs="Arial"/>
          <w:sz w:val="14"/>
        </w:rPr>
        <w:t xml:space="preserve">. As </w:t>
      </w:r>
      <w:proofErr w:type="spellStart"/>
      <w:r w:rsidRPr="003B2362">
        <w:rPr>
          <w:rFonts w:cs="Arial"/>
          <w:sz w:val="14"/>
        </w:rPr>
        <w:t>Holsti</w:t>
      </w:r>
      <w:proofErr w:type="spellEnd"/>
      <w:r w:rsidRPr="003B2362">
        <w:rPr>
          <w:rFonts w:cs="Arial"/>
          <w:sz w:val="14"/>
        </w:rPr>
        <w:t xml:space="preserve"> argues, </w:t>
      </w:r>
      <w:r w:rsidRPr="003B2362">
        <w:rPr>
          <w:rStyle w:val="TitleChar"/>
        </w:rPr>
        <w:t>we need ask</w:t>
      </w:r>
      <w:r w:rsidRPr="003B2362">
        <w:rPr>
          <w:rFonts w:cs="Arial"/>
          <w:sz w:val="14"/>
        </w:rPr>
        <w:t xml:space="preserve"> of </w:t>
      </w:r>
      <w:r w:rsidRPr="003B2362">
        <w:rPr>
          <w:rStyle w:val="TitleChar"/>
        </w:rPr>
        <w:t>these theorists</w:t>
      </w:r>
      <w:r w:rsidRPr="003B2362">
        <w:rPr>
          <w:rFonts w:cs="Arial"/>
          <w:sz w:val="14"/>
        </w:rPr>
        <w:t xml:space="preserve"> and their </w:t>
      </w:r>
      <w:r w:rsidRPr="003B2362">
        <w:rPr>
          <w:rStyle w:val="TitleChar"/>
        </w:rPr>
        <w:t>theories the</w:t>
      </w:r>
      <w:r w:rsidRPr="003B2362">
        <w:rPr>
          <w:rStyle w:val="Style1Char"/>
          <w:rFonts w:ascii="Arial" w:hAnsi="Arial" w:cs="Arial"/>
        </w:rPr>
        <w:t xml:space="preserve"> </w:t>
      </w:r>
      <w:r w:rsidRPr="003B2362">
        <w:rPr>
          <w:rStyle w:val="TitleChar"/>
        </w:rPr>
        <w:t>ultimate question, “So what?”</w:t>
      </w:r>
      <w:r w:rsidRPr="003B2362">
        <w:rPr>
          <w:rFonts w:cs="Arial"/>
          <w:sz w:val="14"/>
        </w:rPr>
        <w:t xml:space="preserve"> To what purpose do they deconstruct, problematize, destabilize, undermine, ridicule, and belittle modernist and rationalist approaches? Does this get us any further, make the world any better, or enhance the human condition? </w:t>
      </w:r>
      <w:r w:rsidRPr="003B2362">
        <w:rPr>
          <w:rStyle w:val="TitleChar"/>
        </w:rPr>
        <w:t xml:space="preserve">In what sense can this “debate toward [a] </w:t>
      </w:r>
      <w:r w:rsidRPr="003B2362">
        <w:rPr>
          <w:rStyle w:val="Box"/>
        </w:rPr>
        <w:t>bottomless pit of epistemology and metaphysics</w:t>
      </w:r>
      <w:r w:rsidRPr="003B2362">
        <w:rPr>
          <w:rStyle w:val="TitleChar"/>
        </w:rPr>
        <w:t>” be judged pertinent, relevant, helpful, or cogent to anyone other than those foolish enough to be scholastically excited by abstract</w:t>
      </w:r>
      <w:r w:rsidRPr="003B2362">
        <w:rPr>
          <w:rFonts w:cs="Arial"/>
          <w:sz w:val="14"/>
        </w:rPr>
        <w:t xml:space="preserve"> and recondite </w:t>
      </w:r>
      <w:r w:rsidRPr="003B2362">
        <w:rPr>
          <w:rStyle w:val="TitleChar"/>
        </w:rPr>
        <w:t>debate.</w:t>
      </w:r>
      <w:r w:rsidRPr="003B2362">
        <w:rPr>
          <w:rFonts w:cs="Arial"/>
          <w:sz w:val="14"/>
        </w:rPr>
        <w:t xml:space="preserve"> Contrary to Ashley’s assertions, then, </w:t>
      </w:r>
      <w:r w:rsidRPr="003B2362">
        <w:rPr>
          <w:rStyle w:val="TitleChar"/>
        </w:rPr>
        <w:t xml:space="preserve">a </w:t>
      </w:r>
      <w:proofErr w:type="spellStart"/>
      <w:r w:rsidRPr="003B2362">
        <w:rPr>
          <w:rStyle w:val="TitleChar"/>
        </w:rPr>
        <w:t>poststructural</w:t>
      </w:r>
      <w:proofErr w:type="spellEnd"/>
      <w:r w:rsidRPr="003B2362">
        <w:rPr>
          <w:rStyle w:val="TitleChar"/>
        </w:rPr>
        <w:t xml:space="preserve"> approach fails to empower the marginalized and, in fact, abandons them</w:t>
      </w:r>
      <w:r w:rsidRPr="003B2362">
        <w:rPr>
          <w:rFonts w:cs="Arial"/>
          <w:sz w:val="14"/>
        </w:rPr>
        <w:t>. Rather than analyze the political economy of power, wealth, oppression, production, or international relations and render and intelligible understanding of these processes, Ashley succeeds in ostracizing those he portends to represent by delivering an obscure and highly convoluted discourse. If Ashley wishes to chastise structural realism for its abstractness and detachment, he must be prepared also to face similar criticism, especially when he so adamantly intends his work to address the real life plight of those who struggle at marginal places.</w:t>
      </w:r>
    </w:p>
    <w:p w14:paraId="1A08EB92" w14:textId="77777777" w:rsidR="008612BA" w:rsidRDefault="008612BA" w:rsidP="008612BA"/>
    <w:p w14:paraId="6341FCBB" w14:textId="77777777" w:rsidR="008612BA" w:rsidRDefault="008612BA" w:rsidP="008612BA">
      <w:pPr>
        <w:pStyle w:val="Heading2"/>
      </w:pPr>
      <w:r>
        <w:lastRenderedPageBreak/>
        <w:t>Extinction First</w:t>
      </w:r>
    </w:p>
    <w:p w14:paraId="758970B7" w14:textId="77777777" w:rsidR="008612BA" w:rsidRPr="000F15C9" w:rsidRDefault="008612BA" w:rsidP="008612BA">
      <w:pPr>
        <w:pStyle w:val="Heading4"/>
        <w:rPr>
          <w:rFonts w:cs="Arial"/>
        </w:rPr>
      </w:pPr>
      <w:r>
        <w:rPr>
          <w:rFonts w:cs="Arial"/>
        </w:rPr>
        <w:t>N</w:t>
      </w:r>
      <w:r w:rsidRPr="000F15C9">
        <w:rPr>
          <w:rFonts w:cs="Arial"/>
        </w:rPr>
        <w:t xml:space="preserve">uclear war is a prerequisite to ontological investigations </w:t>
      </w:r>
    </w:p>
    <w:p w14:paraId="34B61411" w14:textId="77777777" w:rsidR="008612BA" w:rsidRPr="00253C95" w:rsidRDefault="008612BA" w:rsidP="008612BA">
      <w:proofErr w:type="spellStart"/>
      <w:r w:rsidRPr="00E27877">
        <w:rPr>
          <w:rStyle w:val="StyleStyleBold12pt"/>
        </w:rPr>
        <w:t>Santoni</w:t>
      </w:r>
      <w:proofErr w:type="spellEnd"/>
      <w:r w:rsidRPr="00E27877">
        <w:rPr>
          <w:rStyle w:val="StyleStyleBold12pt"/>
        </w:rPr>
        <w:t xml:space="preserve"> 85</w:t>
      </w:r>
      <w:r w:rsidRPr="00253C95">
        <w:t xml:space="preserve"> Maria Theresa Barney Chair Emeritus of Ph</w:t>
      </w:r>
      <w:r>
        <w:t xml:space="preserve">ilosophy at Denison University, </w:t>
      </w:r>
      <w:r w:rsidRPr="00253C95">
        <w:t>Ronald, “Nuclear War: Philos</w:t>
      </w:r>
      <w:r>
        <w:t>ophical Perspectives” p 156-157</w:t>
      </w:r>
    </w:p>
    <w:p w14:paraId="482CA61E" w14:textId="77777777" w:rsidR="008612BA" w:rsidRPr="000F15C9" w:rsidRDefault="008612BA" w:rsidP="008612BA">
      <w:pPr>
        <w:rPr>
          <w:rFonts w:cs="Arial"/>
        </w:rPr>
      </w:pPr>
    </w:p>
    <w:p w14:paraId="73EDB3D9" w14:textId="77777777" w:rsidR="008612BA" w:rsidRPr="003B2362" w:rsidRDefault="008612BA" w:rsidP="008612BA">
      <w:pPr>
        <w:rPr>
          <w:rStyle w:val="TitleChar"/>
          <w:rFonts w:cs="Arial"/>
        </w:rPr>
      </w:pPr>
      <w:r w:rsidRPr="00E27877">
        <w:rPr>
          <w:rFonts w:cs="Arial"/>
          <w:sz w:val="14"/>
        </w:rPr>
        <w:t xml:space="preserve">To be sure, Fox sees the need for our undergoing “certain fundamental changes” in our “thinking, beliefs, attitudes, </w:t>
      </w:r>
      <w:proofErr w:type="gramStart"/>
      <w:r w:rsidRPr="00E27877">
        <w:rPr>
          <w:rFonts w:cs="Arial"/>
          <w:sz w:val="14"/>
        </w:rPr>
        <w:t>values</w:t>
      </w:r>
      <w:proofErr w:type="gramEnd"/>
      <w:r w:rsidRPr="00E27877">
        <w:rPr>
          <w:rFonts w:cs="Arial"/>
          <w:sz w:val="14"/>
        </w:rPr>
        <w:t xml:space="preserve">” and </w:t>
      </w:r>
      <w:r w:rsidRPr="006E7193">
        <w:rPr>
          <w:rStyle w:val="TitleChar"/>
          <w:rFonts w:cs="Arial"/>
        </w:rPr>
        <w:t>Zimmerman calls for a “paradigm shift” in our thinking about ourselves, other, and the Earth.  But it is not clear that</w:t>
      </w:r>
      <w:r w:rsidRPr="00E27877">
        <w:rPr>
          <w:rFonts w:cs="Arial"/>
          <w:sz w:val="14"/>
        </w:rPr>
        <w:t xml:space="preserve"> what either offers as </w:t>
      </w:r>
      <w:r w:rsidRPr="006E7193">
        <w:rPr>
          <w:rStyle w:val="TitleChar"/>
          <w:rFonts w:cs="Arial"/>
        </w:rPr>
        <w:t>suggestions</w:t>
      </w:r>
      <w:r w:rsidRPr="00E27877">
        <w:rPr>
          <w:rFonts w:cs="Arial"/>
          <w:sz w:val="14"/>
        </w:rPr>
        <w:t xml:space="preserve"> for what we can, must, or should do in the face of a runaway arms race </w:t>
      </w:r>
      <w:r w:rsidRPr="006E7193">
        <w:rPr>
          <w:rStyle w:val="TitleChar"/>
          <w:rFonts w:cs="Arial"/>
        </w:rPr>
        <w:t xml:space="preserve">are sufficient to “wind down” the arms race before it leads to </w:t>
      </w:r>
      <w:proofErr w:type="spellStart"/>
      <w:r w:rsidRPr="006E7193">
        <w:rPr>
          <w:rStyle w:val="TitleChar"/>
          <w:rFonts w:cs="Arial"/>
        </w:rPr>
        <w:t>omnicide</w:t>
      </w:r>
      <w:proofErr w:type="spellEnd"/>
      <w:r w:rsidRPr="00E27877">
        <w:rPr>
          <w:rFonts w:cs="Arial"/>
          <w:sz w:val="14"/>
        </w:rPr>
        <w:t xml:space="preserve">.  In spite of the importance of Fox’s analysis and reminders it is not clear that “admitting our (nuclear) fear and anxiety” to ourselves and “identifying the mechanisms that dull or mask our emotional and other responses” represent much more than examples of basic, often. </w:t>
      </w:r>
      <w:proofErr w:type="gramStart"/>
      <w:r w:rsidRPr="00E27877">
        <w:rPr>
          <w:rFonts w:cs="Arial"/>
          <w:sz w:val="14"/>
        </w:rPr>
        <w:t>stated</w:t>
      </w:r>
      <w:proofErr w:type="gramEnd"/>
      <w:r w:rsidRPr="00E27877">
        <w:rPr>
          <w:rFonts w:cs="Arial"/>
          <w:sz w:val="14"/>
        </w:rPr>
        <w:t xml:space="preserve"> principles of psychotherapy. Being aware of the psychological maneuvers that keep us numb to nuclear reality may well be the road to transcending them but it must only be a “first step” (as Fox acknowledges), during which we Simultaneously act to eliminate nuclear threats, break our complicity with the </w:t>
      </w:r>
      <w:proofErr w:type="spellStart"/>
      <w:r w:rsidRPr="00E27877">
        <w:rPr>
          <w:rFonts w:cs="Arial"/>
          <w:sz w:val="14"/>
        </w:rPr>
        <w:t>ams</w:t>
      </w:r>
      <w:proofErr w:type="spellEnd"/>
      <w:r w:rsidRPr="00E27877">
        <w:rPr>
          <w:rFonts w:cs="Arial"/>
          <w:sz w:val="14"/>
        </w:rPr>
        <w:t xml:space="preserve"> race, get rid of arsenals of genocidal weaponry, and create conditions for international goodwill, </w:t>
      </w:r>
      <w:r w:rsidRPr="003B2362">
        <w:rPr>
          <w:rFonts w:cs="Arial"/>
          <w:sz w:val="14"/>
        </w:rPr>
        <w:t xml:space="preserve">mutual trust, and creative interdependence.  Similarly, </w:t>
      </w:r>
      <w:r w:rsidRPr="003B2362">
        <w:rPr>
          <w:rStyle w:val="TitleChar"/>
          <w:rFonts w:cs="Arial"/>
        </w:rPr>
        <w:t xml:space="preserve">in respect to Zimmerman: in spite of the challenging </w:t>
      </w:r>
      <w:proofErr w:type="spellStart"/>
      <w:r w:rsidRPr="003B2362">
        <w:rPr>
          <w:rStyle w:val="TitleChar"/>
          <w:rFonts w:cs="Arial"/>
        </w:rPr>
        <w:t>Heideggerian</w:t>
      </w:r>
      <w:proofErr w:type="spellEnd"/>
      <w:r w:rsidRPr="003B2362">
        <w:rPr>
          <w:rStyle w:val="TitleChar"/>
          <w:rFonts w:cs="Arial"/>
        </w:rPr>
        <w:t xml:space="preserve"> insights</w:t>
      </w:r>
      <w:r w:rsidRPr="003B2362">
        <w:rPr>
          <w:rFonts w:cs="Arial"/>
          <w:sz w:val="14"/>
        </w:rPr>
        <w:t xml:space="preserve"> he brings out regarding what motivates the arms race, </w:t>
      </w:r>
      <w:r w:rsidRPr="003B2362">
        <w:rPr>
          <w:rStyle w:val="TitleChar"/>
          <w:rFonts w:cs="Arial"/>
        </w:rPr>
        <w:t>many questions may be raised about his prescribed “solutions.”  Given our need for a paradigm shift in our (distorted) understanding of ourselves and the rest of being, are we merely left “to prepare for a possible shift in</w:t>
      </w:r>
      <w:r w:rsidRPr="003B2362">
        <w:rPr>
          <w:rFonts w:cs="Arial"/>
          <w:sz w:val="14"/>
        </w:rPr>
        <w:t xml:space="preserve"> our </w:t>
      </w:r>
      <w:r w:rsidRPr="003B2362">
        <w:rPr>
          <w:rStyle w:val="TitleChar"/>
          <w:rFonts w:cs="Arial"/>
        </w:rPr>
        <w:t>self-understanding?</w:t>
      </w:r>
      <w:r w:rsidRPr="003B2362">
        <w:rPr>
          <w:rFonts w:cs="Arial"/>
          <w:sz w:val="14"/>
        </w:rPr>
        <w:t xml:space="preserve"> (</w:t>
      </w:r>
      <w:proofErr w:type="gramStart"/>
      <w:r w:rsidRPr="003B2362">
        <w:rPr>
          <w:rFonts w:cs="Arial"/>
          <w:sz w:val="14"/>
        </w:rPr>
        <w:t>italics</w:t>
      </w:r>
      <w:proofErr w:type="gramEnd"/>
      <w:r w:rsidRPr="003B2362">
        <w:rPr>
          <w:rFonts w:cs="Arial"/>
          <w:sz w:val="14"/>
        </w:rPr>
        <w:t xml:space="preserve"> mine)?  </w:t>
      </w:r>
      <w:r w:rsidRPr="003B2362">
        <w:rPr>
          <w:rStyle w:val="TitleChar"/>
          <w:rFonts w:cs="Arial"/>
        </w:rPr>
        <w:t>Is this all we can do?  Is it necessarily the case that such a shift “cannot come as a result of our own will?”</w:t>
      </w:r>
      <w:r w:rsidRPr="003B2362">
        <w:rPr>
          <w:rFonts w:cs="Arial"/>
          <w:sz w:val="14"/>
        </w:rPr>
        <w:t xml:space="preserve"> – and work – </w:t>
      </w:r>
      <w:r w:rsidRPr="003B2362">
        <w:rPr>
          <w:rStyle w:val="TitleChar"/>
          <w:rFonts w:cs="Arial"/>
        </w:rPr>
        <w:t>but only from “a destiny outside our control?”  Does this mean we leave to God the matter of bringing about a paradigm shift?</w:t>
      </w:r>
      <w:r w:rsidRPr="003B2362">
        <w:rPr>
          <w:rFonts w:cs="Arial"/>
          <w:sz w:val="14"/>
        </w:rPr>
        <w:t xml:space="preserve">  Granted our fears and the importance of not being controlled by fears, as well as our “anthropocentric leanings,” should we be as cautious as Zimmerman suggests about out disposition “to want to do something” or “to act decisively in the face of the current threat?”  </w:t>
      </w:r>
      <w:r w:rsidRPr="003B2362">
        <w:rPr>
          <w:rStyle w:val="TitleChar"/>
          <w:rFonts w:cs="Arial"/>
        </w:rPr>
        <w:t>In spite of the importance of our taking on the anxiety of our finitude and our present limitation, does it follow that “we should be willing for</w:t>
      </w:r>
      <w:r w:rsidRPr="003B2362">
        <w:rPr>
          <w:rFonts w:cs="Arial"/>
          <w:sz w:val="14"/>
        </w:rPr>
        <w:t xml:space="preserve"> the worst (i.e. </w:t>
      </w:r>
      <w:r w:rsidRPr="003B2362">
        <w:rPr>
          <w:rStyle w:val="TitleChar"/>
          <w:rFonts w:cs="Arial"/>
        </w:rPr>
        <w:t>an all-out nuclear war) to occur”?  Zimmerman wrongly</w:t>
      </w:r>
      <w:r w:rsidRPr="003B2362">
        <w:rPr>
          <w:rFonts w:cs="Arial"/>
          <w:sz w:val="14"/>
        </w:rPr>
        <w:t xml:space="preserve">, I contend, </w:t>
      </w:r>
      <w:r w:rsidRPr="003B2362">
        <w:rPr>
          <w:rStyle w:val="TitleChar"/>
          <w:rFonts w:cs="Arial"/>
        </w:rPr>
        <w:t>equates “resistance” with “denial” when he says that “as long as we resist and deny the possibility of nuclear war, that possibility will persist and grow stronger.”  He also wrongly perceives “resistance” as presupposing a clinging to the “order of things that now prevails.” Resistance connotes opposing, and striving to defeat a prevailing state of affairs that would allow or encourage the “worst to occur.”</w:t>
      </w:r>
      <w:r w:rsidRPr="003B2362">
        <w:rPr>
          <w:rFonts w:cs="Arial"/>
          <w:sz w:val="14"/>
        </w:rPr>
        <w:t xml:space="preserve">  I submit, against Zimmerman, that </w:t>
      </w:r>
      <w:r w:rsidRPr="003B2362">
        <w:rPr>
          <w:rStyle w:val="TitleChar"/>
          <w:rFonts w:cs="Arial"/>
        </w:rPr>
        <w:t>we should not</w:t>
      </w:r>
      <w:r w:rsidRPr="003B2362">
        <w:rPr>
          <w:rFonts w:cs="Arial"/>
          <w:bCs/>
          <w:sz w:val="14"/>
        </w:rPr>
        <w:t>, in any sense,</w:t>
      </w:r>
      <w:r w:rsidRPr="003B2362">
        <w:rPr>
          <w:rFonts w:cs="Arial"/>
          <w:sz w:val="14"/>
        </w:rPr>
        <w:t xml:space="preserve"> </w:t>
      </w:r>
      <w:r w:rsidRPr="003B2362">
        <w:rPr>
          <w:rStyle w:val="TitleChar"/>
          <w:rFonts w:cs="Arial"/>
        </w:rPr>
        <w:t xml:space="preserve">be willing for nuclear war or </w:t>
      </w:r>
      <w:proofErr w:type="spellStart"/>
      <w:r w:rsidRPr="003B2362">
        <w:rPr>
          <w:rStyle w:val="TitleChar"/>
          <w:rFonts w:cs="Arial"/>
        </w:rPr>
        <w:t>omnicide</w:t>
      </w:r>
      <w:proofErr w:type="spellEnd"/>
      <w:r w:rsidRPr="003B2362">
        <w:rPr>
          <w:rStyle w:val="TitleChar"/>
          <w:rFonts w:cs="Arial"/>
        </w:rPr>
        <w:t xml:space="preserve"> to occur</w:t>
      </w:r>
      <w:r w:rsidRPr="003B2362">
        <w:rPr>
          <w:rFonts w:cs="Arial"/>
          <w:sz w:val="14"/>
        </w:rPr>
        <w:t xml:space="preserve">.  (This is not to suggest that we should be numb to the possibility of its occurrence.)  Despite Zimmerman’s elaborations and refinements </w:t>
      </w:r>
      <w:r w:rsidRPr="003B2362">
        <w:rPr>
          <w:rStyle w:val="TitleChar"/>
          <w:rFonts w:cs="Arial"/>
        </w:rPr>
        <w:t xml:space="preserve">his </w:t>
      </w:r>
      <w:proofErr w:type="spellStart"/>
      <w:r w:rsidRPr="003B2362">
        <w:rPr>
          <w:rStyle w:val="TitleChar"/>
          <w:rFonts w:cs="Arial"/>
        </w:rPr>
        <w:t>Heideggerian</w:t>
      </w:r>
      <w:proofErr w:type="spellEnd"/>
      <w:r w:rsidRPr="003B2362">
        <w:rPr>
          <w:rStyle w:val="TitleChar"/>
          <w:rFonts w:cs="Arial"/>
        </w:rPr>
        <w:t xml:space="preserve"> notion of “letting beings be” continues to be too permissive</w:t>
      </w:r>
      <w:r w:rsidRPr="003B2362">
        <w:rPr>
          <w:rFonts w:cs="Arial"/>
          <w:sz w:val="14"/>
        </w:rPr>
        <w:t xml:space="preserve"> in this regard.  In my judgment, </w:t>
      </w:r>
      <w:r w:rsidRPr="003B2362">
        <w:rPr>
          <w:rStyle w:val="TitleChar"/>
          <w:rFonts w:cs="Arial"/>
        </w:rPr>
        <w:t>an individual’s decision not to act against and resist his or her government’s preparations for nuclear holocaust is</w:t>
      </w:r>
      <w:r w:rsidRPr="003B2362">
        <w:rPr>
          <w:rFonts w:cs="Arial"/>
          <w:sz w:val="14"/>
        </w:rPr>
        <w:t xml:space="preserve">, as I have argued elsewhere, to be </w:t>
      </w:r>
      <w:r w:rsidRPr="003B2362">
        <w:rPr>
          <w:rStyle w:val="TitleChar"/>
          <w:rFonts w:cs="Arial"/>
        </w:rPr>
        <w:t xml:space="preserve">an early accomplice to the most horrendous crime against life imaginable – </w:t>
      </w:r>
      <w:r w:rsidRPr="003B2362">
        <w:rPr>
          <w:rStyle w:val="Box"/>
        </w:rPr>
        <w:t>its annihilation</w:t>
      </w:r>
      <w:r w:rsidRPr="003B2362">
        <w:rPr>
          <w:rFonts w:cs="Arial"/>
          <w:sz w:val="14"/>
        </w:rPr>
        <w:t xml:space="preserve">.  The Nuremburg tradition calls not only for a new way of thinking, a “new internationalism” in which we all become co-nurturers of the whole planet, but for resolute actions that will sever our complicity with nuclear criminality and the genocidal arms race, and work to achieve a future which we can no longer assume. </w:t>
      </w:r>
      <w:r w:rsidRPr="003B2362">
        <w:rPr>
          <w:rStyle w:val="TitleChar"/>
          <w:rFonts w:cs="Arial"/>
        </w:rPr>
        <w:t>We must</w:t>
      </w:r>
      <w:r w:rsidRPr="003B2362">
        <w:rPr>
          <w:rFonts w:cs="Arial"/>
          <w:sz w:val="14"/>
        </w:rPr>
        <w:t xml:space="preserve"> not only “come face to face with the unthinkable in image and thought” (Fox) but must </w:t>
      </w:r>
      <w:r w:rsidRPr="003B2362">
        <w:rPr>
          <w:rStyle w:val="TitleChar"/>
          <w:rFonts w:cs="Arial"/>
        </w:rPr>
        <w:t>act</w:t>
      </w:r>
      <w:r w:rsidRPr="003B2362">
        <w:rPr>
          <w:rFonts w:cs="Arial"/>
          <w:sz w:val="14"/>
        </w:rPr>
        <w:t xml:space="preserve"> now - with a “new consciousness” and conscience - to prevent the unthinkable, by cleansing the earth of nuclear weaponry. </w:t>
      </w:r>
      <w:r w:rsidRPr="003B2362">
        <w:rPr>
          <w:rStyle w:val="TitleChar"/>
          <w:rFonts w:cs="Arial"/>
        </w:rPr>
        <w:t>Only when that is achieved will ultimate violence be removed as the final arbiter of our planet’s fate.</w:t>
      </w:r>
      <w:r w:rsidRPr="003B2362">
        <w:rPr>
          <w:rFonts w:cs="Arial"/>
          <w:sz w:val="14"/>
        </w:rPr>
        <w:t xml:space="preserve">  </w:t>
      </w:r>
    </w:p>
    <w:p w14:paraId="01197BB4" w14:textId="77777777" w:rsidR="008612BA" w:rsidRPr="003B2362" w:rsidRDefault="008612BA" w:rsidP="008612BA"/>
    <w:p w14:paraId="49AB6336" w14:textId="77777777" w:rsidR="008612BA" w:rsidRPr="003B2362" w:rsidRDefault="008612BA" w:rsidP="008612BA">
      <w:pPr>
        <w:pStyle w:val="Heading4"/>
        <w:rPr>
          <w:rFonts w:cs="Arial"/>
        </w:rPr>
      </w:pPr>
      <w:r w:rsidRPr="003B2362">
        <w:rPr>
          <w:rFonts w:cs="Arial"/>
        </w:rPr>
        <w:t xml:space="preserve">You can’t examine ontology knowing you are going to die </w:t>
      </w:r>
    </w:p>
    <w:p w14:paraId="4F09D8A6" w14:textId="77777777" w:rsidR="008612BA" w:rsidRPr="003B2362" w:rsidRDefault="008612BA" w:rsidP="008612BA">
      <w:proofErr w:type="spellStart"/>
      <w:r w:rsidRPr="003B2362">
        <w:rPr>
          <w:rStyle w:val="StyleStyleBold12pt"/>
        </w:rPr>
        <w:t>Elshtain</w:t>
      </w:r>
      <w:proofErr w:type="spellEnd"/>
      <w:r w:rsidRPr="003B2362">
        <w:rPr>
          <w:rStyle w:val="StyleStyleBold12pt"/>
        </w:rPr>
        <w:t xml:space="preserve"> 3</w:t>
      </w:r>
      <w:r w:rsidRPr="003B2362">
        <w:t xml:space="preserve"> Laura Spelman Rockefeller Professor of Social and Political Ethics at the University of Chicago Divinity School (Jean </w:t>
      </w:r>
      <w:proofErr w:type="spellStart"/>
      <w:r w:rsidRPr="003B2362">
        <w:t>Bethke</w:t>
      </w:r>
      <w:proofErr w:type="spellEnd"/>
      <w:r w:rsidRPr="003B2362">
        <w:t>, “Just War Against Terrorism”, pg. 47</w:t>
      </w:r>
    </w:p>
    <w:p w14:paraId="47C928ED" w14:textId="77777777" w:rsidR="008612BA" w:rsidRPr="003B2362" w:rsidRDefault="008612BA" w:rsidP="008612BA">
      <w:pPr>
        <w:rPr>
          <w:sz w:val="16"/>
        </w:rPr>
      </w:pPr>
    </w:p>
    <w:p w14:paraId="0B33F706" w14:textId="77777777" w:rsidR="008612BA" w:rsidRDefault="008612BA" w:rsidP="008612BA">
      <w:pPr>
        <w:rPr>
          <w:rFonts w:cs="Arial"/>
          <w:sz w:val="14"/>
        </w:rPr>
      </w:pPr>
      <w:r w:rsidRPr="003B2362">
        <w:rPr>
          <w:rFonts w:cs="Arial"/>
          <w:sz w:val="14"/>
        </w:rPr>
        <w:t xml:space="preserve">That said, the civic peace that violence disrupts does offer intimations of the peaceable kingdom. </w:t>
      </w:r>
      <w:r w:rsidRPr="003B2362">
        <w:rPr>
          <w:rStyle w:val="TitleChar"/>
          <w:rFonts w:cs="Arial"/>
        </w:rPr>
        <w:t>If we live from day to day in fear of deadly attack, the goods we cherish become elusive.</w:t>
      </w:r>
      <w:r w:rsidRPr="003B2362">
        <w:rPr>
          <w:rFonts w:cs="Arial"/>
          <w:sz w:val="14"/>
        </w:rPr>
        <w:t xml:space="preserve"> Human beings are fragile creatures. </w:t>
      </w:r>
      <w:r w:rsidRPr="003B2362">
        <w:rPr>
          <w:rStyle w:val="TitleChar"/>
          <w:rFonts w:cs="Arial"/>
        </w:rPr>
        <w:t>We cannot reveal the fullness of our being</w:t>
      </w:r>
      <w:r w:rsidRPr="003B2362">
        <w:rPr>
          <w:rFonts w:cs="Arial"/>
          <w:sz w:val="14"/>
        </w:rPr>
        <w:t xml:space="preserve">, including our deep sociality, </w:t>
      </w:r>
      <w:r w:rsidRPr="003B2362">
        <w:rPr>
          <w:rStyle w:val="TitleChar"/>
          <w:rFonts w:cs="Arial"/>
        </w:rPr>
        <w:t xml:space="preserve">if airplanes are flying into buildings or snipers </w:t>
      </w:r>
      <w:proofErr w:type="gramStart"/>
      <w:r w:rsidRPr="003B2362">
        <w:rPr>
          <w:rStyle w:val="TitleChar"/>
          <w:rFonts w:cs="Arial"/>
        </w:rPr>
        <w:t>are</w:t>
      </w:r>
      <w:proofErr w:type="gramEnd"/>
      <w:r w:rsidRPr="003B2362">
        <w:rPr>
          <w:rStyle w:val="TitleChar"/>
          <w:rFonts w:cs="Arial"/>
        </w:rPr>
        <w:t xml:space="preserve"> shooting at us randomly or deadly spores are being sent through the mail</w:t>
      </w:r>
      <w:r w:rsidRPr="003B2362">
        <w:rPr>
          <w:rFonts w:cs="Arial"/>
          <w:sz w:val="14"/>
        </w:rPr>
        <w:t>. As we have learned so shockingly</w:t>
      </w:r>
      <w:r w:rsidRPr="003B2362">
        <w:rPr>
          <w:rStyle w:val="TitleChar"/>
          <w:rFonts w:cs="Arial"/>
        </w:rPr>
        <w:t>, we can neither take</w:t>
      </w:r>
      <w:r w:rsidRPr="003B2362">
        <w:rPr>
          <w:rFonts w:cs="Arial"/>
          <w:sz w:val="14"/>
        </w:rPr>
        <w:t xml:space="preserve"> this </w:t>
      </w:r>
      <w:r w:rsidRPr="003B2362">
        <w:rPr>
          <w:rStyle w:val="TitleChar"/>
          <w:rFonts w:cs="Arial"/>
        </w:rPr>
        <w:t>civic peace for granted nor shake off our responsibility to</w:t>
      </w:r>
      <w:r w:rsidRPr="003B2362">
        <w:rPr>
          <w:rFonts w:cs="Arial"/>
          <w:sz w:val="14"/>
        </w:rPr>
        <w:t xml:space="preserve"> respect and </w:t>
      </w:r>
      <w:r w:rsidRPr="003B2362">
        <w:rPr>
          <w:rStyle w:val="TitleChar"/>
          <w:rFonts w:cs="Arial"/>
        </w:rPr>
        <w:t>promote</w:t>
      </w:r>
      <w:r w:rsidRPr="003B2362">
        <w:rPr>
          <w:rFonts w:cs="Arial"/>
          <w:sz w:val="14"/>
        </w:rPr>
        <w:t xml:space="preserve"> the </w:t>
      </w:r>
      <w:r w:rsidRPr="003B2362">
        <w:rPr>
          <w:rStyle w:val="TitleChar"/>
          <w:rFonts w:cs="Arial"/>
        </w:rPr>
        <w:t>norms</w:t>
      </w:r>
      <w:r w:rsidRPr="003B2362">
        <w:rPr>
          <w:rFonts w:cs="Arial"/>
          <w:sz w:val="14"/>
        </w:rPr>
        <w:t xml:space="preserve"> and rules </w:t>
      </w:r>
      <w:r w:rsidRPr="003B2362">
        <w:rPr>
          <w:rStyle w:val="TitleChar"/>
          <w:rFonts w:cs="Arial"/>
        </w:rPr>
        <w:t>that sustain civic peace</w:t>
      </w:r>
      <w:r w:rsidRPr="003B2362">
        <w:rPr>
          <w:rFonts w:cs="Arial"/>
          <w:sz w:val="14"/>
        </w:rPr>
        <w:t>.</w:t>
      </w:r>
    </w:p>
    <w:p w14:paraId="63985C5F" w14:textId="77777777" w:rsidR="008612BA" w:rsidRDefault="008612BA" w:rsidP="008612BA"/>
    <w:p w14:paraId="671C9561" w14:textId="77777777" w:rsidR="008612BA" w:rsidRDefault="008612BA" w:rsidP="008612BA">
      <w:pPr>
        <w:pStyle w:val="Heading2"/>
      </w:pPr>
      <w:r>
        <w:lastRenderedPageBreak/>
        <w:t>Alt fails</w:t>
      </w:r>
    </w:p>
    <w:p w14:paraId="4E9BA785" w14:textId="77777777" w:rsidR="002566AA" w:rsidRDefault="002566AA" w:rsidP="002566AA">
      <w:pPr>
        <w:pStyle w:val="Heading4"/>
      </w:pPr>
      <w:r>
        <w:t xml:space="preserve">Alt fails- rejected by the international community </w:t>
      </w:r>
    </w:p>
    <w:p w14:paraId="447667C4" w14:textId="77777777" w:rsidR="002566AA" w:rsidRDefault="002566AA" w:rsidP="002566AA">
      <w:proofErr w:type="spellStart"/>
      <w:r w:rsidRPr="002566AA">
        <w:rPr>
          <w:rStyle w:val="StyleStyleBold12pt"/>
        </w:rPr>
        <w:t>Scheppele</w:t>
      </w:r>
      <w:proofErr w:type="spellEnd"/>
      <w:r w:rsidRPr="002566AA">
        <w:rPr>
          <w:rStyle w:val="StyleStyleBold12pt"/>
        </w:rPr>
        <w:t xml:space="preserve"> 4</w:t>
      </w:r>
      <w:r>
        <w:t xml:space="preserve"> Law in a Time of Emergency: States of Exception and the Temptations of 9/11, Kim Lane </w:t>
      </w:r>
      <w:proofErr w:type="spellStart"/>
      <w:r>
        <w:t>Scheppele</w:t>
      </w:r>
      <w:proofErr w:type="spellEnd"/>
      <w:r>
        <w:t xml:space="preserve">, </w:t>
      </w:r>
      <w:r w:rsidRPr="002566AA">
        <w:t>Public Law and Legal Theory Research Paper Series Research Paper No. 60</w:t>
      </w:r>
      <w:r>
        <w:t xml:space="preserve">, </w:t>
      </w:r>
      <w:r w:rsidRPr="002566AA">
        <w:t>University of Pennsylvania Law School</w:t>
      </w:r>
      <w:r>
        <w:t xml:space="preserve">, </w:t>
      </w:r>
      <w:r w:rsidRPr="002566AA">
        <w:t>May 2004</w:t>
      </w:r>
    </w:p>
    <w:p w14:paraId="0D77AADD" w14:textId="77777777" w:rsidR="002566AA" w:rsidRPr="002566AA" w:rsidRDefault="002566AA" w:rsidP="002566AA"/>
    <w:p w14:paraId="42E29FE6" w14:textId="77777777" w:rsidR="008612BA" w:rsidRPr="002566AA" w:rsidRDefault="008612BA" w:rsidP="008612BA">
      <w:pPr>
        <w:rPr>
          <w:sz w:val="14"/>
        </w:rPr>
      </w:pPr>
      <w:r w:rsidRPr="002566AA">
        <w:rPr>
          <w:sz w:val="14"/>
        </w:rPr>
        <w:t xml:space="preserve">In this Article, I have tried to explain why </w:t>
      </w:r>
      <w:r w:rsidRPr="002566AA">
        <w:rPr>
          <w:rStyle w:val="StyleBoldUnderline"/>
        </w:rPr>
        <w:t xml:space="preserve">the logic of Schmitt’s </w:t>
      </w:r>
      <w:proofErr w:type="spellStart"/>
      <w:r w:rsidRPr="002566AA">
        <w:rPr>
          <w:rStyle w:val="StyleBoldUnderline"/>
        </w:rPr>
        <w:t>analy</w:t>
      </w:r>
      <w:proofErr w:type="spellEnd"/>
      <w:r w:rsidRPr="002566AA">
        <w:rPr>
          <w:rStyle w:val="StyleBoldUnderline"/>
        </w:rPr>
        <w:t xml:space="preserve">- </w:t>
      </w:r>
      <w:proofErr w:type="spellStart"/>
      <w:r w:rsidRPr="002566AA">
        <w:rPr>
          <w:rStyle w:val="StyleBoldUnderline"/>
        </w:rPr>
        <w:t>ses</w:t>
      </w:r>
      <w:proofErr w:type="spellEnd"/>
      <w:r w:rsidRPr="002566AA">
        <w:rPr>
          <w:rStyle w:val="StyleBoldUnderline"/>
        </w:rPr>
        <w:t xml:space="preserve"> </w:t>
      </w:r>
      <w:r w:rsidRPr="002566AA">
        <w:rPr>
          <w:rStyle w:val="Box"/>
        </w:rPr>
        <w:t>no longer work</w:t>
      </w:r>
      <w:r w:rsidRPr="002566AA">
        <w:rPr>
          <w:rStyle w:val="StyleBoldUnderline"/>
        </w:rPr>
        <w:t xml:space="preserve"> as a practical matter to justify states of exception,</w:t>
      </w:r>
      <w:r w:rsidRPr="002566AA">
        <w:rPr>
          <w:sz w:val="14"/>
        </w:rPr>
        <w:t xml:space="preserve"> even when </w:t>
      </w:r>
      <w:r w:rsidRPr="002566AA">
        <w:rPr>
          <w:rStyle w:val="StyleBoldUnderline"/>
        </w:rPr>
        <w:t xml:space="preserve">it is clear to the international community that </w:t>
      </w:r>
      <w:r w:rsidRPr="002566AA">
        <w:rPr>
          <w:rStyle w:val="Box"/>
        </w:rPr>
        <w:t>something fundamental has changed</w:t>
      </w:r>
      <w:r w:rsidRPr="002566AA">
        <w:rPr>
          <w:rStyle w:val="StyleBoldUnderline"/>
        </w:rPr>
        <w:t xml:space="preserve"> in the world system since 9/11.</w:t>
      </w:r>
      <w:r w:rsidRPr="002566AA">
        <w:rPr>
          <w:sz w:val="14"/>
        </w:rPr>
        <w:t xml:space="preserve"> </w:t>
      </w:r>
      <w:r w:rsidRPr="002566AA">
        <w:rPr>
          <w:rStyle w:val="StyleBoldUnderline"/>
        </w:rPr>
        <w:t xml:space="preserve">The institutional elaboration of a new international system that has occurred since Schmitt’s time make his ideas seem all the more dangerous, and yet all the </w:t>
      </w:r>
      <w:r w:rsidRPr="002566AA">
        <w:rPr>
          <w:rStyle w:val="Box"/>
        </w:rPr>
        <w:t>more dated</w:t>
      </w:r>
      <w:r w:rsidRPr="002566AA">
        <w:rPr>
          <w:sz w:val="14"/>
        </w:rPr>
        <w:t xml:space="preserve">. </w:t>
      </w:r>
      <w:r w:rsidRPr="002566AA">
        <w:rPr>
          <w:rStyle w:val="StyleBoldUnderline"/>
        </w:rPr>
        <w:t>There are simply fewer states in the world willing to tolerate either Schmitt’s conception of politic</w:t>
      </w:r>
      <w:r w:rsidRPr="002566AA">
        <w:rPr>
          <w:sz w:val="14"/>
        </w:rPr>
        <w:t xml:space="preserve">s or his conception of the defining qualities of </w:t>
      </w:r>
      <w:proofErr w:type="spellStart"/>
      <w:r w:rsidRPr="002566AA">
        <w:rPr>
          <w:sz w:val="14"/>
        </w:rPr>
        <w:t>sover</w:t>
      </w:r>
      <w:proofErr w:type="spellEnd"/>
      <w:r w:rsidRPr="002566AA">
        <w:rPr>
          <w:sz w:val="14"/>
        </w:rPr>
        <w:t xml:space="preserve">- </w:t>
      </w:r>
      <w:proofErr w:type="spellStart"/>
      <w:r w:rsidRPr="002566AA">
        <w:rPr>
          <w:sz w:val="14"/>
        </w:rPr>
        <w:t>eignty</w:t>
      </w:r>
      <w:proofErr w:type="spellEnd"/>
      <w:r w:rsidRPr="002566AA">
        <w:rPr>
          <w:sz w:val="14"/>
        </w:rPr>
        <w:t xml:space="preserve">. Schmitt’s philosophy has, in short, been met with a different </w:t>
      </w:r>
      <w:proofErr w:type="spellStart"/>
      <w:r w:rsidRPr="002566AA">
        <w:rPr>
          <w:sz w:val="14"/>
        </w:rPr>
        <w:t>soci</w:t>
      </w:r>
      <w:proofErr w:type="spellEnd"/>
      <w:r w:rsidRPr="002566AA">
        <w:rPr>
          <w:sz w:val="14"/>
        </w:rPr>
        <w:t xml:space="preserve">- ology. For his ideas to be either persuasive or </w:t>
      </w:r>
      <w:proofErr w:type="gramStart"/>
      <w:r w:rsidRPr="002566AA">
        <w:rPr>
          <w:sz w:val="14"/>
        </w:rPr>
        <w:t>effective,</w:t>
      </w:r>
      <w:proofErr w:type="gramEnd"/>
      <w:r w:rsidRPr="002566AA">
        <w:rPr>
          <w:sz w:val="14"/>
        </w:rPr>
        <w:t xml:space="preserve"> they must be more than internally coherent or even plausible; they must be loosed in a context in which they can win against other competing ideas. Precisely because of the horrors of the twentieth century, </w:t>
      </w:r>
      <w:r w:rsidRPr="002566AA">
        <w:rPr>
          <w:rStyle w:val="StyleBoldUnderline"/>
        </w:rPr>
        <w:t xml:space="preserve">much of the international community that has entrenched both democracy and the rule of law </w:t>
      </w:r>
      <w:proofErr w:type="gramStart"/>
      <w:r w:rsidRPr="002566AA">
        <w:rPr>
          <w:rStyle w:val="StyleBoldUnderline"/>
        </w:rPr>
        <w:t>has</w:t>
      </w:r>
      <w:proofErr w:type="gramEnd"/>
      <w:r w:rsidRPr="002566AA">
        <w:rPr>
          <w:rStyle w:val="StyleBoldUnderline"/>
        </w:rPr>
        <w:t xml:space="preserve"> turned away from these extra-legal justifications for states of exception.</w:t>
      </w:r>
      <w:r w:rsidRPr="002566AA">
        <w:rPr>
          <w:sz w:val="14"/>
        </w:rPr>
        <w:t xml:space="preserve"> Instead, </w:t>
      </w:r>
      <w:r w:rsidRPr="002566AA">
        <w:rPr>
          <w:rStyle w:val="StyleBoldUnderline"/>
        </w:rPr>
        <w:t>such states have attempted to embed exceptionality as an instance of the normal</w:t>
      </w:r>
      <w:r w:rsidRPr="002566AA">
        <w:rPr>
          <w:sz w:val="14"/>
        </w:rPr>
        <w:t xml:space="preserve">, and not as a repudiation of the possibility of normality. . Only the United States, with its eighteenth-century constitution and Cold War legacy of ex- </w:t>
      </w:r>
      <w:proofErr w:type="spellStart"/>
      <w:r w:rsidRPr="002566AA">
        <w:rPr>
          <w:sz w:val="14"/>
        </w:rPr>
        <w:t>ceptionalism</w:t>
      </w:r>
      <w:proofErr w:type="spellEnd"/>
      <w:r w:rsidRPr="002566AA">
        <w:rPr>
          <w:sz w:val="14"/>
        </w:rPr>
        <w:t>, seems to be soldiering on in this new legal space of conflict unaware that the defining aspect of the new sovereignty is that even the new sovereign is bound by rules.</w:t>
      </w:r>
    </w:p>
    <w:p w14:paraId="0B1D1C90" w14:textId="77777777" w:rsidR="008612BA" w:rsidRDefault="008612BA" w:rsidP="008612BA">
      <w:pPr>
        <w:rPr>
          <w:rFonts w:asciiTheme="minorHAnsi" w:hAnsiTheme="minorHAnsi"/>
          <w:sz w:val="24"/>
        </w:rPr>
      </w:pPr>
    </w:p>
    <w:p w14:paraId="21DC4AA8" w14:textId="1B28CF2C" w:rsidR="00EB172F" w:rsidRDefault="00EB172F" w:rsidP="00EB172F">
      <w:pPr>
        <w:pStyle w:val="Heading2"/>
      </w:pPr>
      <w:r>
        <w:lastRenderedPageBreak/>
        <w:t>Causes War</w:t>
      </w:r>
    </w:p>
    <w:p w14:paraId="4D9EC15A" w14:textId="068BCE7B" w:rsidR="00EB172F" w:rsidRPr="00EB172F" w:rsidRDefault="00EB172F" w:rsidP="00EB172F">
      <w:pPr>
        <w:pStyle w:val="Heading4"/>
      </w:pPr>
      <w:r>
        <w:t>Schmitt’s politics cause war</w:t>
      </w:r>
    </w:p>
    <w:p w14:paraId="07A0910C" w14:textId="27AA5C2C" w:rsidR="00EB172F" w:rsidRDefault="00EB172F" w:rsidP="00EB172F">
      <w:r>
        <w:rPr>
          <w:rStyle w:val="StyleStyleBold12pt"/>
        </w:rPr>
        <w:t>Specte</w:t>
      </w:r>
      <w:r w:rsidRPr="00EB172F">
        <w:rPr>
          <w:rStyle w:val="StyleStyleBold12pt"/>
        </w:rPr>
        <w:t>r 4</w:t>
      </w:r>
      <w:r>
        <w:t xml:space="preserve"> Perpetual War or Perpetual Peace? Schmitt, </w:t>
      </w:r>
      <w:proofErr w:type="spellStart"/>
      <w:r>
        <w:t>Habermas</w:t>
      </w:r>
      <w:proofErr w:type="spellEnd"/>
      <w:r>
        <w:t xml:space="preserve"> and Theories of American Empire, Matthew Specter, </w:t>
      </w:r>
      <w:r w:rsidRPr="00EB172F">
        <w:t xml:space="preserve">PhD candidate in modern European intellectual history at Duke University, was delivered as a lecture at the </w:t>
      </w:r>
      <w:proofErr w:type="spellStart"/>
      <w:r w:rsidRPr="00EB172F">
        <w:t>Internationales</w:t>
      </w:r>
      <w:proofErr w:type="spellEnd"/>
      <w:r w:rsidRPr="00EB172F">
        <w:t xml:space="preserve"> </w:t>
      </w:r>
      <w:proofErr w:type="spellStart"/>
      <w:r w:rsidRPr="00EB172F">
        <w:t>Forschungszentrum</w:t>
      </w:r>
      <w:proofErr w:type="spellEnd"/>
      <w:r w:rsidRPr="00EB172F">
        <w:t xml:space="preserve"> </w:t>
      </w:r>
      <w:proofErr w:type="spellStart"/>
      <w:r w:rsidRPr="00EB172F">
        <w:t>Kulkturwissenschaften</w:t>
      </w:r>
      <w:proofErr w:type="spellEnd"/>
      <w:r w:rsidRPr="00EB172F">
        <w:t xml:space="preserve"> in Vienna, 26 April 2004</w:t>
      </w:r>
      <w:r>
        <w:t xml:space="preserve">, </w:t>
      </w:r>
      <w:r w:rsidRPr="00EB172F">
        <w:t>http://www.politicaltheory.info/essays/specter.htm</w:t>
      </w:r>
    </w:p>
    <w:p w14:paraId="35E92678" w14:textId="77777777" w:rsidR="00EB172F" w:rsidRPr="00EB172F" w:rsidRDefault="00EB172F" w:rsidP="00EB172F"/>
    <w:p w14:paraId="76DD8A44" w14:textId="3083DEBE" w:rsidR="00B45FE9" w:rsidRPr="00F25F53" w:rsidRDefault="00EB172F" w:rsidP="00EB172F">
      <w:pPr>
        <w:rPr>
          <w:sz w:val="14"/>
        </w:rPr>
      </w:pPr>
      <w:r w:rsidRPr="00EB172F">
        <w:rPr>
          <w:rStyle w:val="StyleBoldUnderline"/>
        </w:rPr>
        <w:t xml:space="preserve">The Bush administration was born under </w:t>
      </w:r>
      <w:proofErr w:type="gramStart"/>
      <w:r w:rsidRPr="00EB172F">
        <w:rPr>
          <w:rStyle w:val="StyleBoldUnderline"/>
        </w:rPr>
        <w:t>a</w:t>
      </w:r>
      <w:proofErr w:type="gramEnd"/>
      <w:r w:rsidRPr="00EB172F">
        <w:rPr>
          <w:rStyle w:val="StyleBoldUnderline"/>
        </w:rPr>
        <w:t xml:space="preserve"> </w:t>
      </w:r>
      <w:proofErr w:type="spellStart"/>
      <w:r w:rsidRPr="00EB172F">
        <w:rPr>
          <w:rStyle w:val="Box"/>
        </w:rPr>
        <w:t>Schmittian</w:t>
      </w:r>
      <w:proofErr w:type="spellEnd"/>
      <w:r w:rsidRPr="00EB172F">
        <w:rPr>
          <w:rStyle w:val="Box"/>
        </w:rPr>
        <w:t xml:space="preserve"> star.</w:t>
      </w:r>
      <w:r w:rsidR="00F25F53" w:rsidRPr="00F25F53">
        <w:rPr>
          <w:sz w:val="14"/>
        </w:rPr>
        <w:t xml:space="preserve"> </w:t>
      </w:r>
      <w:r w:rsidRPr="00F25F53">
        <w:rPr>
          <w:sz w:val="14"/>
        </w:rPr>
        <w:t xml:space="preserve">The Supreme Court's judgment in Bush v Gore (2000) delivered the presidency to Bush through one of the most indefensible readings of constitutional law in American history. </w:t>
      </w:r>
      <w:r w:rsidRPr="00EB172F">
        <w:rPr>
          <w:rStyle w:val="StyleBoldUnderline"/>
        </w:rPr>
        <w:t xml:space="preserve">So bald was this political </w:t>
      </w:r>
      <w:proofErr w:type="spellStart"/>
      <w:r w:rsidRPr="00EB172F">
        <w:rPr>
          <w:rStyle w:val="StyleBoldUnderline"/>
        </w:rPr>
        <w:t>instrumentalisation</w:t>
      </w:r>
      <w:proofErr w:type="spellEnd"/>
      <w:r w:rsidRPr="00EB172F">
        <w:rPr>
          <w:rStyle w:val="StyleBoldUnderline"/>
        </w:rPr>
        <w:t xml:space="preserve"> of constitutional </w:t>
      </w:r>
      <w:proofErr w:type="gramStart"/>
      <w:r w:rsidRPr="00EB172F">
        <w:rPr>
          <w:rStyle w:val="StyleBoldUnderline"/>
        </w:rPr>
        <w:t>law, that</w:t>
      </w:r>
      <w:proofErr w:type="gramEnd"/>
      <w:r w:rsidRPr="00EB172F">
        <w:rPr>
          <w:rStyle w:val="StyleBoldUnderline"/>
        </w:rPr>
        <w:t xml:space="preserve"> it would have made Carl Schmitt blush.</w:t>
      </w:r>
      <w:r w:rsidRPr="00F25F53">
        <w:rPr>
          <w:sz w:val="14"/>
        </w:rPr>
        <w:t xml:space="preserve"> Aside from the circumstances of its birth, three features of Bush Administration policy make the label </w:t>
      </w:r>
      <w:proofErr w:type="spellStart"/>
      <w:r w:rsidRPr="00F25F53">
        <w:rPr>
          <w:sz w:val="14"/>
        </w:rPr>
        <w:t>Schmittian</w:t>
      </w:r>
      <w:proofErr w:type="spellEnd"/>
      <w:r w:rsidRPr="00F25F53">
        <w:rPr>
          <w:sz w:val="14"/>
        </w:rPr>
        <w:t xml:space="preserve"> seem a good fit. First, </w:t>
      </w:r>
      <w:r w:rsidRPr="00EB172F">
        <w:rPr>
          <w:rStyle w:val="StyleBoldUnderline"/>
        </w:rPr>
        <w:t>their decision to define the attacks of September</w:t>
      </w:r>
      <w:r w:rsidRPr="00F25F53">
        <w:rPr>
          <w:sz w:val="14"/>
        </w:rPr>
        <w:t xml:space="preserve"> </w:t>
      </w:r>
      <w:r w:rsidRPr="00EB172F">
        <w:rPr>
          <w:rStyle w:val="StyleBoldUnderline"/>
        </w:rPr>
        <w:t>11 as acts of war reflects an understanding of Schmitt´s belief that politics requires an enemy, preferably a state</w:t>
      </w:r>
      <w:r w:rsidRPr="00F25F53">
        <w:rPr>
          <w:sz w:val="14"/>
        </w:rPr>
        <w:t xml:space="preserve">. Second is </w:t>
      </w:r>
      <w:r w:rsidRPr="00EB172F">
        <w:rPr>
          <w:rStyle w:val="StyleBoldUnderline"/>
        </w:rPr>
        <w:t xml:space="preserve">their strategy towards international law: formally reject it, </w:t>
      </w:r>
      <w:r w:rsidRPr="00F25F53">
        <w:rPr>
          <w:sz w:val="14"/>
        </w:rPr>
        <w:t xml:space="preserve">or find a way to interpret it in your favor. Third is </w:t>
      </w:r>
      <w:r w:rsidRPr="00EB172F">
        <w:rPr>
          <w:rStyle w:val="StyleBoldUnderline"/>
        </w:rPr>
        <w:t xml:space="preserve">their use of what Schmitt called the </w:t>
      </w:r>
      <w:r w:rsidRPr="00EB172F">
        <w:rPr>
          <w:rStyle w:val="Box"/>
        </w:rPr>
        <w:t>state of exception,</w:t>
      </w:r>
      <w:r w:rsidRPr="00F25F53">
        <w:rPr>
          <w:sz w:val="14"/>
        </w:rPr>
        <w:t xml:space="preserve"> or state of emergency </w:t>
      </w:r>
      <w:r w:rsidRPr="00EB172F">
        <w:rPr>
          <w:rStyle w:val="StyleBoldUnderline"/>
        </w:rPr>
        <w:t>to suspend normal constitutional protections</w:t>
      </w:r>
      <w:r w:rsidRPr="00F25F53">
        <w:rPr>
          <w:sz w:val="14"/>
        </w:rPr>
        <w:t>. In this category one can put the attacks on civil liberties represented by the so-called Patriot Act, and the illegal detention of terrorist suspects in Guantanamo Bay</w:t>
      </w:r>
      <w:proofErr w:type="gramStart"/>
      <w:r w:rsidRPr="00F25F53">
        <w:rPr>
          <w:sz w:val="14"/>
        </w:rPr>
        <w:t>.</w:t>
      </w:r>
      <w:r w:rsidR="00F25F53" w:rsidRPr="00F25F53">
        <w:rPr>
          <w:sz w:val="12"/>
        </w:rPr>
        <w:t>¶</w:t>
      </w:r>
      <w:proofErr w:type="gramEnd"/>
      <w:r w:rsidR="00F25F53" w:rsidRPr="00F25F53">
        <w:rPr>
          <w:sz w:val="14"/>
        </w:rPr>
        <w:t xml:space="preserve"> </w:t>
      </w:r>
      <w:r w:rsidRPr="00F25F53">
        <w:rPr>
          <w:sz w:val="14"/>
        </w:rPr>
        <w:t xml:space="preserve">Critics of US foreign policy since WWII have long understood the </w:t>
      </w:r>
      <w:proofErr w:type="spellStart"/>
      <w:r w:rsidRPr="00F25F53">
        <w:rPr>
          <w:sz w:val="14"/>
        </w:rPr>
        <w:t>mobilising</w:t>
      </w:r>
      <w:proofErr w:type="spellEnd"/>
      <w:r w:rsidRPr="00F25F53">
        <w:rPr>
          <w:sz w:val="14"/>
        </w:rPr>
        <w:t xml:space="preserve"> function of the Communist threat.</w:t>
      </w:r>
      <w:r w:rsidR="00F25F53" w:rsidRPr="00F25F53">
        <w:rPr>
          <w:sz w:val="14"/>
        </w:rPr>
        <w:t xml:space="preserve"> </w:t>
      </w:r>
      <w:r w:rsidRPr="00F25F53">
        <w:rPr>
          <w:sz w:val="14"/>
        </w:rPr>
        <w:t xml:space="preserve">With the collapse of the USSR, the global military presence of the US required a new justification. Popular culture and intellectuals alike struggled to fill the void that had been filled by the "evil empire." Political scientist Francis Fukuyama </w:t>
      </w:r>
      <w:proofErr w:type="spellStart"/>
      <w:r w:rsidRPr="00F25F53">
        <w:rPr>
          <w:sz w:val="14"/>
        </w:rPr>
        <w:t>eulogised</w:t>
      </w:r>
      <w:proofErr w:type="spellEnd"/>
      <w:r w:rsidRPr="00F25F53">
        <w:rPr>
          <w:sz w:val="14"/>
        </w:rPr>
        <w:t xml:space="preserve"> this condition in his 1989 work, arguing that the apparent triumph of liberal democracy and capitalism marked the "end of history." The next major intellectual effort to orient the U.S. in the post-Cold War world was political scientist Samuel Huntington's The Clash of Civilizations and the Remaking of World Order (1996), which has obtained a renewed audience after 9-11.</w:t>
      </w:r>
      <w:r w:rsidR="00F25F53" w:rsidRPr="00F25F53">
        <w:rPr>
          <w:sz w:val="14"/>
        </w:rPr>
        <w:t xml:space="preserve"> </w:t>
      </w:r>
      <w:r w:rsidRPr="00F25F53">
        <w:rPr>
          <w:sz w:val="14"/>
        </w:rPr>
        <w:t xml:space="preserve">Huntington and Fukuyama's works both contain a </w:t>
      </w:r>
      <w:proofErr w:type="spellStart"/>
      <w:r w:rsidRPr="00F25F53">
        <w:rPr>
          <w:sz w:val="14"/>
        </w:rPr>
        <w:t>Schmittian</w:t>
      </w:r>
      <w:proofErr w:type="spellEnd"/>
      <w:r w:rsidRPr="00F25F53">
        <w:rPr>
          <w:sz w:val="14"/>
        </w:rPr>
        <w:t xml:space="preserve"> accent: Fukuyama's is in the </w:t>
      </w:r>
      <w:proofErr w:type="spellStart"/>
      <w:r w:rsidRPr="00F25F53">
        <w:rPr>
          <w:sz w:val="14"/>
        </w:rPr>
        <w:t>characterisation</w:t>
      </w:r>
      <w:proofErr w:type="spellEnd"/>
      <w:r w:rsidRPr="00F25F53">
        <w:rPr>
          <w:sz w:val="14"/>
        </w:rPr>
        <w:t xml:space="preserve"> of the triumphant liberal bourgeois order as a world without meaningful politics, political causes for which one would be prepared to die.</w:t>
      </w:r>
      <w:r w:rsidR="00F25F53" w:rsidRPr="00F25F53">
        <w:rPr>
          <w:sz w:val="14"/>
        </w:rPr>
        <w:t xml:space="preserve"> </w:t>
      </w:r>
      <w:r w:rsidRPr="00F25F53">
        <w:rPr>
          <w:sz w:val="14"/>
        </w:rPr>
        <w:t xml:space="preserve">This pathos of conflict is </w:t>
      </w:r>
      <w:proofErr w:type="spellStart"/>
      <w:r w:rsidRPr="00F25F53">
        <w:rPr>
          <w:sz w:val="14"/>
        </w:rPr>
        <w:t>Schmittian</w:t>
      </w:r>
      <w:proofErr w:type="spellEnd"/>
      <w:r w:rsidRPr="00F25F53">
        <w:rPr>
          <w:sz w:val="14"/>
        </w:rPr>
        <w:t>.</w:t>
      </w:r>
      <w:r w:rsidR="00F25F53" w:rsidRPr="00F25F53">
        <w:rPr>
          <w:sz w:val="14"/>
        </w:rPr>
        <w:t xml:space="preserve"> </w:t>
      </w:r>
      <w:r w:rsidRPr="00F25F53">
        <w:rPr>
          <w:sz w:val="14"/>
        </w:rPr>
        <w:t>The same pathos of conflict can be found in Huntington's vision of an inevitable clash between regional power-blocs aligned on cultural lines.</w:t>
      </w:r>
      <w:r w:rsidR="00F25F53" w:rsidRPr="00F25F53">
        <w:rPr>
          <w:sz w:val="14"/>
        </w:rPr>
        <w:t xml:space="preserve"> </w:t>
      </w:r>
      <w:r w:rsidRPr="00F25F53">
        <w:rPr>
          <w:sz w:val="14"/>
        </w:rPr>
        <w:t>Before 9-11, the Bush administration had been casting about for an enemy, and seemed to have settled on China.</w:t>
      </w:r>
      <w:r w:rsidR="00F25F53" w:rsidRPr="00F25F53">
        <w:rPr>
          <w:sz w:val="14"/>
        </w:rPr>
        <w:t xml:space="preserve"> </w:t>
      </w:r>
      <w:r w:rsidRPr="00EB172F">
        <w:rPr>
          <w:rStyle w:val="StyleBoldUnderline"/>
        </w:rPr>
        <w:t xml:space="preserve">The advantage of formulating the enemy as "terrorists and the states that support them," was that it gave the administration more discretion to </w:t>
      </w:r>
      <w:r w:rsidRPr="00EB172F">
        <w:rPr>
          <w:rStyle w:val="Box"/>
        </w:rPr>
        <w:t>choose whom to attack</w:t>
      </w:r>
      <w:proofErr w:type="gramStart"/>
      <w:r w:rsidRPr="00EB172F">
        <w:rPr>
          <w:rStyle w:val="StyleBoldUnderline"/>
        </w:rPr>
        <w:t>.</w:t>
      </w:r>
      <w:r w:rsidR="00F25F53" w:rsidRPr="00F25F53">
        <w:rPr>
          <w:sz w:val="12"/>
        </w:rPr>
        <w:t>¶</w:t>
      </w:r>
      <w:proofErr w:type="gramEnd"/>
      <w:r w:rsidR="00F25F53" w:rsidRPr="00F25F53">
        <w:rPr>
          <w:sz w:val="14"/>
        </w:rPr>
        <w:t xml:space="preserve"> </w:t>
      </w:r>
      <w:r w:rsidRPr="00F25F53">
        <w:rPr>
          <w:sz w:val="14"/>
        </w:rPr>
        <w:t>Schmitt's treatise on The Concept of the Political was a deep and unsparing critique of liberalism.</w:t>
      </w:r>
      <w:r w:rsidR="00F25F53" w:rsidRPr="00F25F53">
        <w:rPr>
          <w:sz w:val="14"/>
        </w:rPr>
        <w:t xml:space="preserve"> </w:t>
      </w:r>
      <w:r w:rsidRPr="00F25F53">
        <w:rPr>
          <w:sz w:val="14"/>
        </w:rPr>
        <w:t>Schmitt believed that liberalism was not a political theory because it had no "positive" theory of the state.</w:t>
      </w:r>
      <w:r w:rsidR="00F25F53" w:rsidRPr="00F25F53">
        <w:rPr>
          <w:sz w:val="14"/>
        </w:rPr>
        <w:t xml:space="preserve"> </w:t>
      </w:r>
      <w:r w:rsidRPr="00F25F53">
        <w:rPr>
          <w:sz w:val="14"/>
        </w:rPr>
        <w:t>In constitutionalism, he saw only "negative" mechanisms for controlling or separating power.</w:t>
      </w:r>
      <w:r w:rsidR="00F25F53" w:rsidRPr="00F25F53">
        <w:rPr>
          <w:sz w:val="14"/>
        </w:rPr>
        <w:t xml:space="preserve"> </w:t>
      </w:r>
      <w:r w:rsidRPr="00F25F53">
        <w:rPr>
          <w:sz w:val="14"/>
        </w:rPr>
        <w:t>As he writes, liberalism "in a very systematic fashion negates or evades the political…there exists no liberal politics, only a liberal critique of politics." (CP, 70)</w:t>
      </w:r>
      <w:r w:rsidR="00F25F53" w:rsidRPr="00F25F53">
        <w:rPr>
          <w:sz w:val="14"/>
        </w:rPr>
        <w:t xml:space="preserve"> </w:t>
      </w:r>
      <w:r w:rsidRPr="00F25F53">
        <w:rPr>
          <w:sz w:val="14"/>
        </w:rPr>
        <w:t>According to Schmitt, all states have internal and external enemies.</w:t>
      </w:r>
      <w:r w:rsidR="00F25F53" w:rsidRPr="00F25F53">
        <w:rPr>
          <w:sz w:val="14"/>
        </w:rPr>
        <w:t xml:space="preserve"> </w:t>
      </w:r>
      <w:r w:rsidRPr="00F25F53">
        <w:rPr>
          <w:sz w:val="14"/>
        </w:rPr>
        <w:t xml:space="preserve">Being political means being able to </w:t>
      </w:r>
      <w:proofErr w:type="spellStart"/>
      <w:r w:rsidRPr="00F25F53">
        <w:rPr>
          <w:sz w:val="14"/>
        </w:rPr>
        <w:t>recognise</w:t>
      </w:r>
      <w:proofErr w:type="spellEnd"/>
      <w:r w:rsidRPr="00F25F53">
        <w:rPr>
          <w:sz w:val="14"/>
        </w:rPr>
        <w:t xml:space="preserve"> threats to the existence of the state.</w:t>
      </w:r>
      <w:r w:rsidR="00F25F53" w:rsidRPr="00F25F53">
        <w:rPr>
          <w:sz w:val="14"/>
        </w:rPr>
        <w:t xml:space="preserve"> </w:t>
      </w:r>
      <w:r w:rsidRPr="00F25F53">
        <w:rPr>
          <w:sz w:val="14"/>
        </w:rPr>
        <w:t xml:space="preserve">Since in the extreme case, </w:t>
      </w:r>
      <w:r w:rsidRPr="00EB172F">
        <w:rPr>
          <w:rStyle w:val="StyleBoldUnderline"/>
        </w:rPr>
        <w:t xml:space="preserve">the defense of the state involves </w:t>
      </w:r>
      <w:r w:rsidRPr="00EB172F">
        <w:rPr>
          <w:rStyle w:val="Box"/>
        </w:rPr>
        <w:t>physical killing,</w:t>
      </w:r>
      <w:r w:rsidRPr="00EB172F">
        <w:rPr>
          <w:rStyle w:val="StyleBoldUnderline"/>
        </w:rPr>
        <w:t xml:space="preserve"> Schmitt makes of this extremity the defining criterion of "the" political</w:t>
      </w:r>
      <w:r w:rsidRPr="00F25F53">
        <w:rPr>
          <w:sz w:val="14"/>
        </w:rPr>
        <w:t>.</w:t>
      </w:r>
      <w:r w:rsidR="00F25F53" w:rsidRPr="00F25F53">
        <w:rPr>
          <w:sz w:val="14"/>
        </w:rPr>
        <w:t xml:space="preserve"> </w:t>
      </w:r>
      <w:r w:rsidRPr="00F25F53">
        <w:rPr>
          <w:sz w:val="14"/>
        </w:rPr>
        <w:t>As he has famously written: "The specific…distinction to which political actions and motives can be reduced is that between friend and enemy… The friend, enemy and combat concepts receive their real meaning precisely because they refer to the real possibility of physical killing." (CP, 33)</w:t>
      </w:r>
      <w:r w:rsidR="00F25F53" w:rsidRPr="00F25F53">
        <w:rPr>
          <w:sz w:val="14"/>
        </w:rPr>
        <w:t xml:space="preserve"> </w:t>
      </w:r>
      <w:r w:rsidRPr="00F25F53">
        <w:rPr>
          <w:sz w:val="14"/>
        </w:rPr>
        <w:t>The problem with liberalism, argues Schmitt, is that liberalism denies the existence of true, mortal enemies. "Liberalism…has attempted to transform the enemy into a competitor from the viewpoint of economics into a competitor and from the intellectual point of view into a debating adversary." (CP, 28)</w:t>
      </w:r>
      <w:r w:rsidR="00F25F53" w:rsidRPr="00F25F53">
        <w:rPr>
          <w:sz w:val="14"/>
        </w:rPr>
        <w:t xml:space="preserve"> </w:t>
      </w:r>
      <w:r w:rsidRPr="00F25F53">
        <w:rPr>
          <w:sz w:val="14"/>
        </w:rPr>
        <w:t>Schmitt emphasizes the concreteness of political judgment, repudiating the idea that neutral or disinterested parties can or should make political decisions. "Only the actual participants can correctly recognize, understand and judge…whether the adversary intends to negate his opponent’s way of life and therefore must be repulsed or fought in order to preserve one’s own form of existence." (CP, 27)</w:t>
      </w:r>
      <w:r w:rsidR="00F25F53" w:rsidRPr="00F25F53">
        <w:rPr>
          <w:sz w:val="14"/>
        </w:rPr>
        <w:t xml:space="preserve"> </w:t>
      </w:r>
      <w:r w:rsidRPr="00EB172F">
        <w:rPr>
          <w:rStyle w:val="StyleBoldUnderline"/>
        </w:rPr>
        <w:t xml:space="preserve">In formulating its propaganda selling the wars on Iraq and Afghanistan, the Administration picked up on the essentially </w:t>
      </w:r>
      <w:proofErr w:type="spellStart"/>
      <w:r w:rsidRPr="00EB172F">
        <w:rPr>
          <w:rStyle w:val="StyleBoldUnderline"/>
        </w:rPr>
        <w:t>Schmittian</w:t>
      </w:r>
      <w:proofErr w:type="spellEnd"/>
      <w:r w:rsidRPr="00EB172F">
        <w:rPr>
          <w:rStyle w:val="StyleBoldUnderline"/>
        </w:rPr>
        <w:t xml:space="preserve"> insight that an enemy is not someone you negotiate with; an enemy must be </w:t>
      </w:r>
      <w:r w:rsidRPr="00EB172F">
        <w:rPr>
          <w:rStyle w:val="Box"/>
        </w:rPr>
        <w:t>totally annihilated</w:t>
      </w:r>
      <w:r w:rsidRPr="00F25F53">
        <w:rPr>
          <w:sz w:val="14"/>
        </w:rPr>
        <w:t>.</w:t>
      </w:r>
      <w:r w:rsidR="00F25F53" w:rsidRPr="00F25F53">
        <w:rPr>
          <w:sz w:val="14"/>
        </w:rPr>
        <w:t xml:space="preserve"> </w:t>
      </w:r>
      <w:r w:rsidRPr="00EB172F">
        <w:rPr>
          <w:rStyle w:val="StyleBoldUnderline"/>
        </w:rPr>
        <w:t>Al Qaeda was said to want to "destroy our whole way of life".</w:t>
      </w:r>
      <w:r w:rsidR="00F25F53">
        <w:rPr>
          <w:rStyle w:val="StyleBoldUnderline"/>
        </w:rPr>
        <w:t xml:space="preserve"> </w:t>
      </w:r>
      <w:r w:rsidRPr="00EB172F">
        <w:rPr>
          <w:rStyle w:val="StyleBoldUnderline"/>
        </w:rPr>
        <w:t>Saddam Hussein's alleged weapons of mass destruction were represented as a "grave and gathering threat."</w:t>
      </w:r>
      <w:r w:rsidR="00F25F53">
        <w:rPr>
          <w:rStyle w:val="StyleBoldUnderline"/>
        </w:rPr>
        <w:t xml:space="preserve"> </w:t>
      </w:r>
      <w:r w:rsidRPr="00F25F53">
        <w:rPr>
          <w:sz w:val="14"/>
        </w:rPr>
        <w:t xml:space="preserve">In his book An End to Evil: How to Win the War on Terror (2003), Richard </w:t>
      </w:r>
      <w:proofErr w:type="spellStart"/>
      <w:r w:rsidRPr="00F25F53">
        <w:rPr>
          <w:sz w:val="14"/>
        </w:rPr>
        <w:t>Perle</w:t>
      </w:r>
      <w:proofErr w:type="spellEnd"/>
      <w:r w:rsidRPr="00F25F53">
        <w:rPr>
          <w:sz w:val="14"/>
        </w:rPr>
        <w:t xml:space="preserve">, </w:t>
      </w:r>
      <w:r w:rsidRPr="00EB172F">
        <w:rPr>
          <w:rStyle w:val="StyleBoldUnderline"/>
        </w:rPr>
        <w:t>one of the neoconservatives making policy in the White House, alleges that the US faces "intolerable threats" from the states who "sponsor" terrorism</w:t>
      </w:r>
      <w:r w:rsidRPr="00F25F53">
        <w:rPr>
          <w:sz w:val="14"/>
        </w:rPr>
        <w:t>, and/or are seeking nuclear weapons: Iran, North Korea, Syria, Libya, and Saudi Arabia.</w:t>
      </w:r>
      <w:r w:rsidR="00F25F53" w:rsidRPr="00F25F53">
        <w:rPr>
          <w:sz w:val="14"/>
        </w:rPr>
        <w:t xml:space="preserve"> </w:t>
      </w:r>
      <w:r w:rsidRPr="00EB172F">
        <w:rPr>
          <w:rStyle w:val="StyleBoldUnderline"/>
        </w:rPr>
        <w:t xml:space="preserve">The Bush Administration's most notorious </w:t>
      </w:r>
      <w:proofErr w:type="gramStart"/>
      <w:r w:rsidRPr="00EB172F">
        <w:rPr>
          <w:rStyle w:val="StyleBoldUnderline"/>
        </w:rPr>
        <w:t>tag-lines</w:t>
      </w:r>
      <w:proofErr w:type="gramEnd"/>
      <w:r w:rsidRPr="00EB172F">
        <w:rPr>
          <w:rStyle w:val="StyleBoldUnderline"/>
        </w:rPr>
        <w:t xml:space="preserve"> also have a </w:t>
      </w:r>
      <w:proofErr w:type="spellStart"/>
      <w:r w:rsidRPr="00EB172F">
        <w:rPr>
          <w:rStyle w:val="Box"/>
        </w:rPr>
        <w:t>Schmittian</w:t>
      </w:r>
      <w:proofErr w:type="spellEnd"/>
      <w:r w:rsidRPr="00EB172F">
        <w:rPr>
          <w:rStyle w:val="Box"/>
        </w:rPr>
        <w:t xml:space="preserve"> flavor:</w:t>
      </w:r>
      <w:r w:rsidRPr="00EB172F">
        <w:rPr>
          <w:rStyle w:val="StyleBoldUnderline"/>
        </w:rPr>
        <w:t xml:space="preserve"> the "axis of evil," and the "you're either with us or against us" speeches</w:t>
      </w:r>
      <w:r w:rsidRPr="00F25F53">
        <w:rPr>
          <w:sz w:val="14"/>
        </w:rPr>
        <w:t>.</w:t>
      </w:r>
    </w:p>
    <w:sectPr w:rsidR="00B45FE9" w:rsidRPr="00F25F53" w:rsidSect="003F204A">
      <w:headerReference w:type="default" r:id="rId11"/>
      <w:pgSz w:w="12240" w:h="15840"/>
      <w:pgMar w:top="576" w:right="576" w:bottom="576" w:left="576"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523876C" w14:textId="77777777" w:rsidR="00EB172F" w:rsidRDefault="00EB172F" w:rsidP="00E46E7E">
      <w:r>
        <w:separator/>
      </w:r>
    </w:p>
  </w:endnote>
  <w:endnote w:type="continuationSeparator" w:id="0">
    <w:p w14:paraId="2547979D" w14:textId="77777777" w:rsidR="00EB172F" w:rsidRDefault="00EB172F"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Georgia">
    <w:panose1 w:val="02040502050405020303"/>
    <w:charset w:val="00"/>
    <w:family w:val="auto"/>
    <w:pitch w:val="variable"/>
    <w:sig w:usb0="00000003" w:usb1="00000000" w:usb2="00000000" w:usb3="00000000" w:csb0="00000001" w:csb1="00000000"/>
  </w:font>
  <w:font w:name="SimSun">
    <w:altName w:val="宋体"/>
    <w:charset w:val="86"/>
    <w:family w:val="auto"/>
    <w:pitch w:val="variable"/>
    <w:sig w:usb0="00000003" w:usb1="288F0000" w:usb2="00000016" w:usb3="00000000" w:csb0="00040001" w:csb1="00000000"/>
  </w:font>
  <w:font w:name="MS Reference Sans Serif">
    <w:panose1 w:val="020B0604030504040204"/>
    <w:charset w:val="00"/>
    <w:family w:val="auto"/>
    <w:pitch w:val="variable"/>
    <w:sig w:usb0="00000287" w:usb1="00000000" w:usb2="00000000" w:usb3="00000000" w:csb0="0000019F" w:csb1="00000000"/>
  </w:font>
  <w:font w:name="Wingdings">
    <w:panose1 w:val="05000000000000000000"/>
    <w:charset w:val="02"/>
    <w:family w:val="auto"/>
    <w:pitch w:val="variable"/>
    <w:sig w:usb0="00000000" w:usb1="10000000" w:usb2="00000000" w:usb3="00000000" w:csb0="80000000" w:csb1="00000000"/>
  </w:font>
  <w:font w:name="ヒラギノ角ゴ StdN W8">
    <w:charset w:val="4E"/>
    <w:family w:val="auto"/>
    <w:pitch w:val="variable"/>
    <w:sig w:usb0="800002CF" w:usb1="6AC7FCFC" w:usb2="00000012" w:usb3="00000000" w:csb0="0002000D" w:csb1="00000000"/>
  </w:font>
  <w:font w:name="Charcoal CY">
    <w:panose1 w:val="00000400000000000000"/>
    <w:charset w:val="59"/>
    <w:family w:val="auto"/>
    <w:pitch w:val="variable"/>
    <w:sig w:usb0="00000203" w:usb1="00000000" w:usb2="00000000" w:usb3="00000000" w:csb0="000001C6"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C0E3742" w14:textId="77777777" w:rsidR="00EB172F" w:rsidRDefault="00EB172F" w:rsidP="00E46E7E">
      <w:r>
        <w:separator/>
      </w:r>
    </w:p>
  </w:footnote>
  <w:footnote w:type="continuationSeparator" w:id="0">
    <w:p w14:paraId="6FE80B1D" w14:textId="77777777" w:rsidR="00EB172F" w:rsidRDefault="00EB172F" w:rsidP="00E46E7E">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819E26" w14:textId="77777777" w:rsidR="00EB172F" w:rsidRPr="003F204A" w:rsidRDefault="00EB172F">
    <w:pPr>
      <w:pStyle w:val="Header"/>
      <w:rPr>
        <w:b/>
      </w:rPr>
    </w:pPr>
    <w:r w:rsidRPr="003F204A">
      <w:rPr>
        <w:b/>
      </w:rPr>
      <w:t>GMU Debate</w:t>
    </w:r>
  </w:p>
  <w:p w14:paraId="619CE308" w14:textId="77777777" w:rsidR="00EB172F" w:rsidRPr="003F204A" w:rsidRDefault="00EB172F">
    <w:pPr>
      <w:pStyle w:val="Header"/>
      <w:rPr>
        <w:b/>
      </w:rPr>
    </w:pPr>
    <w:r w:rsidRPr="003F204A">
      <w:rPr>
        <w:b/>
      </w:rPr>
      <w:t>[File Name]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12BA"/>
    <w:rsid w:val="000140EC"/>
    <w:rsid w:val="00016A35"/>
    <w:rsid w:val="00081549"/>
    <w:rsid w:val="000B5EFA"/>
    <w:rsid w:val="000C16B3"/>
    <w:rsid w:val="001302B1"/>
    <w:rsid w:val="001408C0"/>
    <w:rsid w:val="00143FD7"/>
    <w:rsid w:val="001463FB"/>
    <w:rsid w:val="0018207A"/>
    <w:rsid w:val="00186DB7"/>
    <w:rsid w:val="001D7626"/>
    <w:rsid w:val="001F06F1"/>
    <w:rsid w:val="002130C0"/>
    <w:rsid w:val="002566AA"/>
    <w:rsid w:val="002613DA"/>
    <w:rsid w:val="002B6353"/>
    <w:rsid w:val="002B68C8"/>
    <w:rsid w:val="002B6AB8"/>
    <w:rsid w:val="002F0531"/>
    <w:rsid w:val="002F35F4"/>
    <w:rsid w:val="002F3E28"/>
    <w:rsid w:val="002F40E6"/>
    <w:rsid w:val="00303E5B"/>
    <w:rsid w:val="00313226"/>
    <w:rsid w:val="0031425E"/>
    <w:rsid w:val="00323C20"/>
    <w:rsid w:val="00325059"/>
    <w:rsid w:val="00357719"/>
    <w:rsid w:val="00364B1F"/>
    <w:rsid w:val="00374144"/>
    <w:rsid w:val="00382712"/>
    <w:rsid w:val="003A0C7F"/>
    <w:rsid w:val="003B3EC7"/>
    <w:rsid w:val="003F204A"/>
    <w:rsid w:val="003F42AF"/>
    <w:rsid w:val="00412F6D"/>
    <w:rsid w:val="0042635A"/>
    <w:rsid w:val="00444D72"/>
    <w:rsid w:val="00466B6F"/>
    <w:rsid w:val="004A4386"/>
    <w:rsid w:val="004B3188"/>
    <w:rsid w:val="004B3DB3"/>
    <w:rsid w:val="004C63B5"/>
    <w:rsid w:val="004D461E"/>
    <w:rsid w:val="00507449"/>
    <w:rsid w:val="00517479"/>
    <w:rsid w:val="00525653"/>
    <w:rsid w:val="005A0BE5"/>
    <w:rsid w:val="005C0E1F"/>
    <w:rsid w:val="005D4E88"/>
    <w:rsid w:val="005E0D2B"/>
    <w:rsid w:val="005E2C99"/>
    <w:rsid w:val="00620926"/>
    <w:rsid w:val="006654C4"/>
    <w:rsid w:val="00672258"/>
    <w:rsid w:val="0067575B"/>
    <w:rsid w:val="00692C26"/>
    <w:rsid w:val="006F2D3D"/>
    <w:rsid w:val="00700835"/>
    <w:rsid w:val="00726F87"/>
    <w:rsid w:val="007333B9"/>
    <w:rsid w:val="00791B7D"/>
    <w:rsid w:val="00793EB8"/>
    <w:rsid w:val="007A3515"/>
    <w:rsid w:val="007A52B1"/>
    <w:rsid w:val="007D7924"/>
    <w:rsid w:val="007E470C"/>
    <w:rsid w:val="007E5F71"/>
    <w:rsid w:val="00821415"/>
    <w:rsid w:val="0082391D"/>
    <w:rsid w:val="0083768F"/>
    <w:rsid w:val="008612BA"/>
    <w:rsid w:val="008C4A9C"/>
    <w:rsid w:val="0091595A"/>
    <w:rsid w:val="009165EA"/>
    <w:rsid w:val="00931578"/>
    <w:rsid w:val="00944257"/>
    <w:rsid w:val="009829F2"/>
    <w:rsid w:val="00993F61"/>
    <w:rsid w:val="009A3C50"/>
    <w:rsid w:val="009B0746"/>
    <w:rsid w:val="009C198B"/>
    <w:rsid w:val="009D207E"/>
    <w:rsid w:val="009E5822"/>
    <w:rsid w:val="009E691A"/>
    <w:rsid w:val="00A074CB"/>
    <w:rsid w:val="00A12D5A"/>
    <w:rsid w:val="00A369C4"/>
    <w:rsid w:val="00A46EAC"/>
    <w:rsid w:val="00A47986"/>
    <w:rsid w:val="00A91A24"/>
    <w:rsid w:val="00AB1C2B"/>
    <w:rsid w:val="00AC0E99"/>
    <w:rsid w:val="00AF1E67"/>
    <w:rsid w:val="00AF5046"/>
    <w:rsid w:val="00AF70D4"/>
    <w:rsid w:val="00B041D6"/>
    <w:rsid w:val="00B169A1"/>
    <w:rsid w:val="00B33E0C"/>
    <w:rsid w:val="00B370BD"/>
    <w:rsid w:val="00B417CA"/>
    <w:rsid w:val="00B45FE9"/>
    <w:rsid w:val="00B53AB7"/>
    <w:rsid w:val="00B55D49"/>
    <w:rsid w:val="00B57FA4"/>
    <w:rsid w:val="00B65E97"/>
    <w:rsid w:val="00B73B37"/>
    <w:rsid w:val="00B84180"/>
    <w:rsid w:val="00B86C4E"/>
    <w:rsid w:val="00BE63EA"/>
    <w:rsid w:val="00BF52C0"/>
    <w:rsid w:val="00C36415"/>
    <w:rsid w:val="00C40C5D"/>
    <w:rsid w:val="00C42A3C"/>
    <w:rsid w:val="00CD2C6D"/>
    <w:rsid w:val="00CF1A0F"/>
    <w:rsid w:val="00D17F3A"/>
    <w:rsid w:val="00D36252"/>
    <w:rsid w:val="00D4330B"/>
    <w:rsid w:val="00D460F1"/>
    <w:rsid w:val="00D51B44"/>
    <w:rsid w:val="00D6085D"/>
    <w:rsid w:val="00D66D57"/>
    <w:rsid w:val="00D81480"/>
    <w:rsid w:val="00DA2E40"/>
    <w:rsid w:val="00DA5BF8"/>
    <w:rsid w:val="00DB0507"/>
    <w:rsid w:val="00DC71AA"/>
    <w:rsid w:val="00DD2FAB"/>
    <w:rsid w:val="00DE627C"/>
    <w:rsid w:val="00DF1850"/>
    <w:rsid w:val="00E46E7E"/>
    <w:rsid w:val="00E95631"/>
    <w:rsid w:val="00EB172F"/>
    <w:rsid w:val="00F1173B"/>
    <w:rsid w:val="00F25F53"/>
    <w:rsid w:val="00F4511D"/>
    <w:rsid w:val="00F45F2E"/>
    <w:rsid w:val="00FA08FA"/>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694AEC7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5"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8612BA"/>
    <w:rPr>
      <w:rFonts w:ascii="Times New Roman" w:hAnsi="Times New Roman"/>
      <w:sz w:val="20"/>
    </w:rPr>
  </w:style>
  <w:style w:type="paragraph" w:styleId="Heading1">
    <w:name w:val="heading 1"/>
    <w:aliases w:val="Pocket"/>
    <w:basedOn w:val="Normal"/>
    <w:next w:val="Normal"/>
    <w:link w:val="Heading1Char"/>
    <w:uiPriority w:val="9"/>
    <w:qFormat/>
    <w:rsid w:val="008C4A9C"/>
    <w:pPr>
      <w:keepNext/>
      <w:keepLines/>
      <w:pageBreakBefore/>
      <w:jc w:val="center"/>
      <w:outlineLvl w:val="0"/>
    </w:pPr>
    <w:rPr>
      <w:rFonts w:eastAsiaTheme="majorEastAsia" w:cstheme="majorBidi"/>
      <w:b/>
      <w:bCs/>
      <w:sz w:val="36"/>
      <w:szCs w:val="52"/>
      <w:u w:val="single"/>
    </w:rPr>
  </w:style>
  <w:style w:type="paragraph" w:styleId="Heading2">
    <w:name w:val="heading 2"/>
    <w:aliases w:val="Hat"/>
    <w:basedOn w:val="Normal"/>
    <w:next w:val="Normal"/>
    <w:link w:val="Heading2Char"/>
    <w:uiPriority w:val="9"/>
    <w:unhideWhenUsed/>
    <w:qFormat/>
    <w:rsid w:val="003A0C7F"/>
    <w:pPr>
      <w:keepNext/>
      <w:keepLines/>
      <w:pageBreakBefore/>
      <w:jc w:val="center"/>
      <w:outlineLvl w:val="1"/>
    </w:pPr>
    <w:rPr>
      <w:rFonts w:eastAsiaTheme="majorEastAsia" w:cstheme="majorBidi"/>
      <w:b/>
      <w:bCs/>
      <w:sz w:val="32"/>
      <w:szCs w:val="44"/>
      <w:u w:val="single"/>
    </w:rPr>
  </w:style>
  <w:style w:type="paragraph" w:styleId="Heading3">
    <w:name w:val="heading 3"/>
    <w:aliases w:val="Block"/>
    <w:basedOn w:val="Normal"/>
    <w:next w:val="Normal"/>
    <w:link w:val="Heading3Char"/>
    <w:uiPriority w:val="9"/>
    <w:unhideWhenUsed/>
    <w:qFormat/>
    <w:rsid w:val="008C4A9C"/>
    <w:pPr>
      <w:keepNext/>
      <w:keepLines/>
      <w:pageBreakBefore/>
      <w:jc w:val="center"/>
      <w:outlineLvl w:val="2"/>
    </w:pPr>
    <w:rPr>
      <w:rFonts w:eastAsiaTheme="majorEastAsia" w:cstheme="majorBidi"/>
      <w:b/>
      <w:bCs/>
      <w:sz w:val="28"/>
      <w:u w:val="single"/>
    </w:rPr>
  </w:style>
  <w:style w:type="paragraph" w:styleId="Heading4">
    <w:name w:val="heading 4"/>
    <w:aliases w:val="Tag,heading 2,Heading 2 Char2 Char, Ch,Heading 2 Char1 Char Char,Heading 2 Char Char Char Char,TAG"/>
    <w:basedOn w:val="Normal"/>
    <w:next w:val="Normal"/>
    <w:link w:val="Heading4Char"/>
    <w:uiPriority w:val="9"/>
    <w:unhideWhenUsed/>
    <w:qFormat/>
    <w:rsid w:val="008C4A9C"/>
    <w:pPr>
      <w:keepNext/>
      <w:keepLines/>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Underlined,ED - Tag,emphasis,Bold Underline,Emphasis!!,small"/>
    <w:basedOn w:val="DefaultParagraphFont"/>
    <w:uiPriority w:val="7"/>
    <w:qFormat/>
    <w:rsid w:val="008C4A9C"/>
    <w:rPr>
      <w:rFonts w:ascii="Times New Roman" w:hAnsi="Times New Roman"/>
      <w:b/>
      <w:i w:val="0"/>
      <w:iCs/>
      <w:sz w:val="20"/>
      <w:u w:val="single"/>
      <w:bdr w:val="none" w:sz="0" w:space="0" w:color="auto"/>
    </w:rPr>
  </w:style>
  <w:style w:type="character" w:customStyle="1" w:styleId="Heading1Char">
    <w:name w:val="Heading 1 Char"/>
    <w:aliases w:val="Pocket Char"/>
    <w:basedOn w:val="DefaultParagraphFont"/>
    <w:link w:val="Heading1"/>
    <w:uiPriority w:val="9"/>
    <w:rsid w:val="008C4A9C"/>
    <w:rPr>
      <w:rFonts w:ascii="Times New Roman" w:eastAsiaTheme="majorEastAsia" w:hAnsi="Times New Roman" w:cstheme="majorBidi"/>
      <w:b/>
      <w:bCs/>
      <w:sz w:val="36"/>
      <w:szCs w:val="52"/>
      <w:u w:val="single"/>
    </w:rPr>
  </w:style>
  <w:style w:type="character" w:customStyle="1" w:styleId="Heading2Char">
    <w:name w:val="Heading 2 Char"/>
    <w:aliases w:val="Hat Char"/>
    <w:basedOn w:val="DefaultParagraphFont"/>
    <w:link w:val="Heading2"/>
    <w:uiPriority w:val="9"/>
    <w:rsid w:val="003A0C7F"/>
    <w:rPr>
      <w:rFonts w:ascii="Times New Roman" w:eastAsiaTheme="majorEastAsia" w:hAnsi="Times New Roman" w:cstheme="majorBidi"/>
      <w:b/>
      <w:bCs/>
      <w:sz w:val="32"/>
      <w:szCs w:val="44"/>
      <w:u w:val="single"/>
    </w:rPr>
  </w:style>
  <w:style w:type="character" w:customStyle="1" w:styleId="Heading3Char">
    <w:name w:val="Heading 3 Char"/>
    <w:aliases w:val="Block Char"/>
    <w:basedOn w:val="DefaultParagraphFont"/>
    <w:link w:val="Heading3"/>
    <w:uiPriority w:val="9"/>
    <w:rsid w:val="008C4A9C"/>
    <w:rPr>
      <w:rFonts w:ascii="Times New Roman" w:eastAsiaTheme="majorEastAsia" w:hAnsi="Times New Roman" w:cstheme="majorBidi"/>
      <w:b/>
      <w:bCs/>
      <w:sz w:val="28"/>
      <w:u w:val="single"/>
    </w:rPr>
  </w:style>
  <w:style w:type="character" w:customStyle="1" w:styleId="Heading4Char">
    <w:name w:val="Heading 4 Char"/>
    <w:aliases w:val="Tag Char,heading 2 Char,Heading 2 Char2 Char Char, Ch Char,Heading 2 Char1 Char Char Char,Heading 2 Char Char Char Char Char,TAG Char"/>
    <w:basedOn w:val="DefaultParagraphFont"/>
    <w:link w:val="Heading4"/>
    <w:uiPriority w:val="9"/>
    <w:rsid w:val="008C4A9C"/>
    <w:rPr>
      <w:rFonts w:ascii="Times New Roman" w:eastAsiaTheme="majorEastAsia" w:hAnsi="Times New Roman" w:cstheme="majorBidi"/>
      <w:b/>
      <w:bCs/>
      <w:iCs/>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8C4A9C"/>
    <w:rPr>
      <w:rFonts w:ascii="Times New Roman" w:hAnsi="Times New Roman"/>
      <w:b/>
      <w:sz w:val="24"/>
      <w:u w:val="none"/>
    </w:rPr>
  </w:style>
  <w:style w:type="character" w:customStyle="1" w:styleId="StyleBoldUnderline">
    <w:name w:val="Style Bold Underline"/>
    <w:aliases w:val="Underline"/>
    <w:basedOn w:val="DefaultParagraphFont"/>
    <w:uiPriority w:val="1"/>
    <w:qFormat/>
    <w:rsid w:val="008C4A9C"/>
    <w:rPr>
      <w:rFonts w:ascii="Times New Roman" w:hAnsi="Times New Roman"/>
      <w:b w:val="0"/>
      <w:sz w:val="20"/>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unhideWhenUsed/>
    <w:rsid w:val="00DF1850"/>
    <w:rPr>
      <w:color w:val="0000FF" w:themeColor="hyperlink"/>
      <w:u w:val="single"/>
    </w:rPr>
  </w:style>
  <w:style w:type="character" w:customStyle="1" w:styleId="Box">
    <w:name w:val="Box"/>
    <w:aliases w:val="Style1"/>
    <w:basedOn w:val="DefaultParagraphFont"/>
    <w:uiPriority w:val="1"/>
    <w:qFormat/>
    <w:rsid w:val="003F204A"/>
    <w:rPr>
      <w:rFonts w:ascii="Times New Roman" w:hAnsi="Times New Roman"/>
      <w:b/>
      <w:sz w:val="20"/>
      <w:u w:val="single"/>
      <w:bdr w:val="single" w:sz="8" w:space="0" w:color="auto"/>
    </w:rPr>
  </w:style>
  <w:style w:type="character" w:customStyle="1" w:styleId="TitleChar">
    <w:name w:val="Title Char"/>
    <w:basedOn w:val="DefaultParagraphFont"/>
    <w:link w:val="Title"/>
    <w:uiPriority w:val="5"/>
    <w:qFormat/>
    <w:rsid w:val="008612BA"/>
    <w:rPr>
      <w:rFonts w:ascii="Times New Roman" w:hAnsi="Times New Roman"/>
      <w:sz w:val="20"/>
      <w:u w:val="single"/>
    </w:rPr>
  </w:style>
  <w:style w:type="character" w:customStyle="1" w:styleId="cardtextChar">
    <w:name w:val="card text Char"/>
    <w:basedOn w:val="DefaultParagraphFont"/>
    <w:link w:val="cardtext"/>
    <w:locked/>
    <w:rsid w:val="008612BA"/>
    <w:rPr>
      <w:rFonts w:ascii="Georgia" w:hAnsi="Georgia"/>
      <w:sz w:val="20"/>
    </w:rPr>
  </w:style>
  <w:style w:type="paragraph" w:customStyle="1" w:styleId="cardtext">
    <w:name w:val="card text"/>
    <w:basedOn w:val="Normal"/>
    <w:link w:val="cardtextChar"/>
    <w:qFormat/>
    <w:rsid w:val="008612BA"/>
    <w:pPr>
      <w:ind w:left="288" w:right="288"/>
    </w:pPr>
    <w:rPr>
      <w:rFonts w:ascii="Georgia" w:hAnsi="Georgia"/>
    </w:rPr>
  </w:style>
  <w:style w:type="character" w:customStyle="1" w:styleId="underline">
    <w:name w:val="underline"/>
    <w:basedOn w:val="DefaultParagraphFont"/>
    <w:link w:val="textbold"/>
    <w:qFormat/>
    <w:locked/>
    <w:rsid w:val="008612BA"/>
    <w:rPr>
      <w:u w:val="single"/>
    </w:rPr>
  </w:style>
  <w:style w:type="paragraph" w:customStyle="1" w:styleId="textbold">
    <w:name w:val="text bold"/>
    <w:basedOn w:val="Normal"/>
    <w:link w:val="underline"/>
    <w:rsid w:val="008612BA"/>
    <w:pPr>
      <w:ind w:left="720"/>
      <w:jc w:val="both"/>
    </w:pPr>
    <w:rPr>
      <w:rFonts w:asciiTheme="minorHAnsi" w:hAnsiTheme="minorHAnsi"/>
      <w:sz w:val="24"/>
      <w:u w:val="single"/>
    </w:rPr>
  </w:style>
  <w:style w:type="paragraph" w:styleId="Title">
    <w:name w:val="Title"/>
    <w:basedOn w:val="Normal"/>
    <w:next w:val="Normal"/>
    <w:link w:val="TitleChar"/>
    <w:uiPriority w:val="5"/>
    <w:qFormat/>
    <w:rsid w:val="008612BA"/>
    <w:pPr>
      <w:pBdr>
        <w:bottom w:val="single" w:sz="8" w:space="4" w:color="4F81BD"/>
      </w:pBdr>
      <w:spacing w:after="300"/>
      <w:contextualSpacing/>
    </w:pPr>
    <w:rPr>
      <w:u w:val="single"/>
    </w:rPr>
  </w:style>
  <w:style w:type="character" w:customStyle="1" w:styleId="TitleChar1">
    <w:name w:val="Title Char1"/>
    <w:basedOn w:val="DefaultParagraphFont"/>
    <w:uiPriority w:val="10"/>
    <w:rsid w:val="008612BA"/>
    <w:rPr>
      <w:rFonts w:asciiTheme="majorHAnsi" w:eastAsiaTheme="majorEastAsia" w:hAnsiTheme="majorHAnsi" w:cstheme="majorBidi"/>
      <w:color w:val="17365D" w:themeColor="text2" w:themeShade="BF"/>
      <w:spacing w:val="5"/>
      <w:kern w:val="28"/>
      <w:sz w:val="52"/>
      <w:szCs w:val="52"/>
    </w:rPr>
  </w:style>
  <w:style w:type="character" w:customStyle="1" w:styleId="BoldUnderlineChar">
    <w:name w:val="Bold Underline Char"/>
    <w:rsid w:val="008612BA"/>
    <w:rPr>
      <w:rFonts w:ascii="Georgia" w:eastAsiaTheme="minorHAnsi" w:hAnsi="Georgia" w:cs="Calibri"/>
      <w:b/>
      <w:sz w:val="20"/>
      <w:szCs w:val="22"/>
      <w:u w:val="single"/>
    </w:rPr>
  </w:style>
  <w:style w:type="character" w:customStyle="1" w:styleId="Style1Char">
    <w:name w:val="Style1 Char"/>
    <w:basedOn w:val="DefaultParagraphFont"/>
    <w:rsid w:val="008612BA"/>
    <w:rPr>
      <w:rFonts w:ascii="Times New Roman" w:eastAsia="SimSun" w:hAnsi="Times New Roman" w:cs="Times New Roman"/>
      <w:sz w:val="20"/>
      <w:u w:val="single"/>
      <w:lang w:eastAsia="zh-CN"/>
    </w:rPr>
  </w:style>
  <w:style w:type="character" w:customStyle="1" w:styleId="UnderlineBold">
    <w:name w:val="Underline + Bold"/>
    <w:uiPriority w:val="1"/>
    <w:qFormat/>
    <w:rsid w:val="008612BA"/>
    <w:rPr>
      <w:b/>
      <w:sz w:val="20"/>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5"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8612BA"/>
    <w:rPr>
      <w:rFonts w:ascii="Times New Roman" w:hAnsi="Times New Roman"/>
      <w:sz w:val="20"/>
    </w:rPr>
  </w:style>
  <w:style w:type="paragraph" w:styleId="Heading1">
    <w:name w:val="heading 1"/>
    <w:aliases w:val="Pocket"/>
    <w:basedOn w:val="Normal"/>
    <w:next w:val="Normal"/>
    <w:link w:val="Heading1Char"/>
    <w:uiPriority w:val="9"/>
    <w:qFormat/>
    <w:rsid w:val="008C4A9C"/>
    <w:pPr>
      <w:keepNext/>
      <w:keepLines/>
      <w:pageBreakBefore/>
      <w:jc w:val="center"/>
      <w:outlineLvl w:val="0"/>
    </w:pPr>
    <w:rPr>
      <w:rFonts w:eastAsiaTheme="majorEastAsia" w:cstheme="majorBidi"/>
      <w:b/>
      <w:bCs/>
      <w:sz w:val="36"/>
      <w:szCs w:val="52"/>
      <w:u w:val="single"/>
    </w:rPr>
  </w:style>
  <w:style w:type="paragraph" w:styleId="Heading2">
    <w:name w:val="heading 2"/>
    <w:aliases w:val="Hat"/>
    <w:basedOn w:val="Normal"/>
    <w:next w:val="Normal"/>
    <w:link w:val="Heading2Char"/>
    <w:uiPriority w:val="9"/>
    <w:unhideWhenUsed/>
    <w:qFormat/>
    <w:rsid w:val="003A0C7F"/>
    <w:pPr>
      <w:keepNext/>
      <w:keepLines/>
      <w:pageBreakBefore/>
      <w:jc w:val="center"/>
      <w:outlineLvl w:val="1"/>
    </w:pPr>
    <w:rPr>
      <w:rFonts w:eastAsiaTheme="majorEastAsia" w:cstheme="majorBidi"/>
      <w:b/>
      <w:bCs/>
      <w:sz w:val="32"/>
      <w:szCs w:val="44"/>
      <w:u w:val="single"/>
    </w:rPr>
  </w:style>
  <w:style w:type="paragraph" w:styleId="Heading3">
    <w:name w:val="heading 3"/>
    <w:aliases w:val="Block"/>
    <w:basedOn w:val="Normal"/>
    <w:next w:val="Normal"/>
    <w:link w:val="Heading3Char"/>
    <w:uiPriority w:val="9"/>
    <w:unhideWhenUsed/>
    <w:qFormat/>
    <w:rsid w:val="008C4A9C"/>
    <w:pPr>
      <w:keepNext/>
      <w:keepLines/>
      <w:pageBreakBefore/>
      <w:jc w:val="center"/>
      <w:outlineLvl w:val="2"/>
    </w:pPr>
    <w:rPr>
      <w:rFonts w:eastAsiaTheme="majorEastAsia" w:cstheme="majorBidi"/>
      <w:b/>
      <w:bCs/>
      <w:sz w:val="28"/>
      <w:u w:val="single"/>
    </w:rPr>
  </w:style>
  <w:style w:type="paragraph" w:styleId="Heading4">
    <w:name w:val="heading 4"/>
    <w:aliases w:val="Tag,heading 2,Heading 2 Char2 Char, Ch,Heading 2 Char1 Char Char,Heading 2 Char Char Char Char,TAG"/>
    <w:basedOn w:val="Normal"/>
    <w:next w:val="Normal"/>
    <w:link w:val="Heading4Char"/>
    <w:uiPriority w:val="9"/>
    <w:unhideWhenUsed/>
    <w:qFormat/>
    <w:rsid w:val="008C4A9C"/>
    <w:pPr>
      <w:keepNext/>
      <w:keepLines/>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Underlined,ED - Tag,emphasis,Bold Underline,Emphasis!!,small"/>
    <w:basedOn w:val="DefaultParagraphFont"/>
    <w:uiPriority w:val="7"/>
    <w:qFormat/>
    <w:rsid w:val="008C4A9C"/>
    <w:rPr>
      <w:rFonts w:ascii="Times New Roman" w:hAnsi="Times New Roman"/>
      <w:b/>
      <w:i w:val="0"/>
      <w:iCs/>
      <w:sz w:val="20"/>
      <w:u w:val="single"/>
      <w:bdr w:val="none" w:sz="0" w:space="0" w:color="auto"/>
    </w:rPr>
  </w:style>
  <w:style w:type="character" w:customStyle="1" w:styleId="Heading1Char">
    <w:name w:val="Heading 1 Char"/>
    <w:aliases w:val="Pocket Char"/>
    <w:basedOn w:val="DefaultParagraphFont"/>
    <w:link w:val="Heading1"/>
    <w:uiPriority w:val="9"/>
    <w:rsid w:val="008C4A9C"/>
    <w:rPr>
      <w:rFonts w:ascii="Times New Roman" w:eastAsiaTheme="majorEastAsia" w:hAnsi="Times New Roman" w:cstheme="majorBidi"/>
      <w:b/>
      <w:bCs/>
      <w:sz w:val="36"/>
      <w:szCs w:val="52"/>
      <w:u w:val="single"/>
    </w:rPr>
  </w:style>
  <w:style w:type="character" w:customStyle="1" w:styleId="Heading2Char">
    <w:name w:val="Heading 2 Char"/>
    <w:aliases w:val="Hat Char"/>
    <w:basedOn w:val="DefaultParagraphFont"/>
    <w:link w:val="Heading2"/>
    <w:uiPriority w:val="9"/>
    <w:rsid w:val="003A0C7F"/>
    <w:rPr>
      <w:rFonts w:ascii="Times New Roman" w:eastAsiaTheme="majorEastAsia" w:hAnsi="Times New Roman" w:cstheme="majorBidi"/>
      <w:b/>
      <w:bCs/>
      <w:sz w:val="32"/>
      <w:szCs w:val="44"/>
      <w:u w:val="single"/>
    </w:rPr>
  </w:style>
  <w:style w:type="character" w:customStyle="1" w:styleId="Heading3Char">
    <w:name w:val="Heading 3 Char"/>
    <w:aliases w:val="Block Char"/>
    <w:basedOn w:val="DefaultParagraphFont"/>
    <w:link w:val="Heading3"/>
    <w:uiPriority w:val="9"/>
    <w:rsid w:val="008C4A9C"/>
    <w:rPr>
      <w:rFonts w:ascii="Times New Roman" w:eastAsiaTheme="majorEastAsia" w:hAnsi="Times New Roman" w:cstheme="majorBidi"/>
      <w:b/>
      <w:bCs/>
      <w:sz w:val="28"/>
      <w:u w:val="single"/>
    </w:rPr>
  </w:style>
  <w:style w:type="character" w:customStyle="1" w:styleId="Heading4Char">
    <w:name w:val="Heading 4 Char"/>
    <w:aliases w:val="Tag Char,heading 2 Char,Heading 2 Char2 Char Char, Ch Char,Heading 2 Char1 Char Char Char,Heading 2 Char Char Char Char Char,TAG Char"/>
    <w:basedOn w:val="DefaultParagraphFont"/>
    <w:link w:val="Heading4"/>
    <w:uiPriority w:val="9"/>
    <w:rsid w:val="008C4A9C"/>
    <w:rPr>
      <w:rFonts w:ascii="Times New Roman" w:eastAsiaTheme="majorEastAsia" w:hAnsi="Times New Roman" w:cstheme="majorBidi"/>
      <w:b/>
      <w:bCs/>
      <w:iCs/>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8C4A9C"/>
    <w:rPr>
      <w:rFonts w:ascii="Times New Roman" w:hAnsi="Times New Roman"/>
      <w:b/>
      <w:sz w:val="24"/>
      <w:u w:val="none"/>
    </w:rPr>
  </w:style>
  <w:style w:type="character" w:customStyle="1" w:styleId="StyleBoldUnderline">
    <w:name w:val="Style Bold Underline"/>
    <w:aliases w:val="Underline"/>
    <w:basedOn w:val="DefaultParagraphFont"/>
    <w:uiPriority w:val="1"/>
    <w:qFormat/>
    <w:rsid w:val="008C4A9C"/>
    <w:rPr>
      <w:rFonts w:ascii="Times New Roman" w:hAnsi="Times New Roman"/>
      <w:b w:val="0"/>
      <w:sz w:val="20"/>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unhideWhenUsed/>
    <w:rsid w:val="00DF1850"/>
    <w:rPr>
      <w:color w:val="0000FF" w:themeColor="hyperlink"/>
      <w:u w:val="single"/>
    </w:rPr>
  </w:style>
  <w:style w:type="character" w:customStyle="1" w:styleId="Box">
    <w:name w:val="Box"/>
    <w:aliases w:val="Style1"/>
    <w:basedOn w:val="DefaultParagraphFont"/>
    <w:uiPriority w:val="1"/>
    <w:qFormat/>
    <w:rsid w:val="003F204A"/>
    <w:rPr>
      <w:rFonts w:ascii="Times New Roman" w:hAnsi="Times New Roman"/>
      <w:b/>
      <w:sz w:val="20"/>
      <w:u w:val="single"/>
      <w:bdr w:val="single" w:sz="8" w:space="0" w:color="auto"/>
    </w:rPr>
  </w:style>
  <w:style w:type="character" w:customStyle="1" w:styleId="TitleChar">
    <w:name w:val="Title Char"/>
    <w:basedOn w:val="DefaultParagraphFont"/>
    <w:link w:val="Title"/>
    <w:uiPriority w:val="5"/>
    <w:qFormat/>
    <w:rsid w:val="008612BA"/>
    <w:rPr>
      <w:rFonts w:ascii="Times New Roman" w:hAnsi="Times New Roman"/>
      <w:sz w:val="20"/>
      <w:u w:val="single"/>
    </w:rPr>
  </w:style>
  <w:style w:type="character" w:customStyle="1" w:styleId="cardtextChar">
    <w:name w:val="card text Char"/>
    <w:basedOn w:val="DefaultParagraphFont"/>
    <w:link w:val="cardtext"/>
    <w:locked/>
    <w:rsid w:val="008612BA"/>
    <w:rPr>
      <w:rFonts w:ascii="Georgia" w:hAnsi="Georgia"/>
      <w:sz w:val="20"/>
    </w:rPr>
  </w:style>
  <w:style w:type="paragraph" w:customStyle="1" w:styleId="cardtext">
    <w:name w:val="card text"/>
    <w:basedOn w:val="Normal"/>
    <w:link w:val="cardtextChar"/>
    <w:qFormat/>
    <w:rsid w:val="008612BA"/>
    <w:pPr>
      <w:ind w:left="288" w:right="288"/>
    </w:pPr>
    <w:rPr>
      <w:rFonts w:ascii="Georgia" w:hAnsi="Georgia"/>
    </w:rPr>
  </w:style>
  <w:style w:type="character" w:customStyle="1" w:styleId="underline">
    <w:name w:val="underline"/>
    <w:basedOn w:val="DefaultParagraphFont"/>
    <w:link w:val="textbold"/>
    <w:qFormat/>
    <w:locked/>
    <w:rsid w:val="008612BA"/>
    <w:rPr>
      <w:u w:val="single"/>
    </w:rPr>
  </w:style>
  <w:style w:type="paragraph" w:customStyle="1" w:styleId="textbold">
    <w:name w:val="text bold"/>
    <w:basedOn w:val="Normal"/>
    <w:link w:val="underline"/>
    <w:rsid w:val="008612BA"/>
    <w:pPr>
      <w:ind w:left="720"/>
      <w:jc w:val="both"/>
    </w:pPr>
    <w:rPr>
      <w:rFonts w:asciiTheme="minorHAnsi" w:hAnsiTheme="minorHAnsi"/>
      <w:sz w:val="24"/>
      <w:u w:val="single"/>
    </w:rPr>
  </w:style>
  <w:style w:type="paragraph" w:styleId="Title">
    <w:name w:val="Title"/>
    <w:basedOn w:val="Normal"/>
    <w:next w:val="Normal"/>
    <w:link w:val="TitleChar"/>
    <w:uiPriority w:val="5"/>
    <w:qFormat/>
    <w:rsid w:val="008612BA"/>
    <w:pPr>
      <w:pBdr>
        <w:bottom w:val="single" w:sz="8" w:space="4" w:color="4F81BD"/>
      </w:pBdr>
      <w:spacing w:after="300"/>
      <w:contextualSpacing/>
    </w:pPr>
    <w:rPr>
      <w:u w:val="single"/>
    </w:rPr>
  </w:style>
  <w:style w:type="character" w:customStyle="1" w:styleId="TitleChar1">
    <w:name w:val="Title Char1"/>
    <w:basedOn w:val="DefaultParagraphFont"/>
    <w:uiPriority w:val="10"/>
    <w:rsid w:val="008612BA"/>
    <w:rPr>
      <w:rFonts w:asciiTheme="majorHAnsi" w:eastAsiaTheme="majorEastAsia" w:hAnsiTheme="majorHAnsi" w:cstheme="majorBidi"/>
      <w:color w:val="17365D" w:themeColor="text2" w:themeShade="BF"/>
      <w:spacing w:val="5"/>
      <w:kern w:val="28"/>
      <w:sz w:val="52"/>
      <w:szCs w:val="52"/>
    </w:rPr>
  </w:style>
  <w:style w:type="character" w:customStyle="1" w:styleId="BoldUnderlineChar">
    <w:name w:val="Bold Underline Char"/>
    <w:rsid w:val="008612BA"/>
    <w:rPr>
      <w:rFonts w:ascii="Georgia" w:eastAsiaTheme="minorHAnsi" w:hAnsi="Georgia" w:cs="Calibri"/>
      <w:b/>
      <w:sz w:val="20"/>
      <w:szCs w:val="22"/>
      <w:u w:val="single"/>
    </w:rPr>
  </w:style>
  <w:style w:type="character" w:customStyle="1" w:styleId="Style1Char">
    <w:name w:val="Style1 Char"/>
    <w:basedOn w:val="DefaultParagraphFont"/>
    <w:rsid w:val="008612BA"/>
    <w:rPr>
      <w:rFonts w:ascii="Times New Roman" w:eastAsia="SimSun" w:hAnsi="Times New Roman" w:cs="Times New Roman"/>
      <w:sz w:val="20"/>
      <w:u w:val="single"/>
      <w:lang w:eastAsia="zh-CN"/>
    </w:rPr>
  </w:style>
  <w:style w:type="character" w:customStyle="1" w:styleId="UnderlineBold">
    <w:name w:val="Underline + Bold"/>
    <w:uiPriority w:val="1"/>
    <w:qFormat/>
    <w:rsid w:val="008612BA"/>
    <w:rPr>
      <w:b/>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1.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martinshaw.org/empire.htm" TargetMode="External"/><Relationship Id="rId9" Type="http://schemas.openxmlformats.org/officeDocument/2006/relationships/hyperlink" Target="http://www.logosjournal.com/thompson_iraq.htm" TargetMode="External"/><Relationship Id="rId10" Type="http://schemas.openxmlformats.org/officeDocument/2006/relationships/hyperlink" Target="http://www.wto.org/english/news_e/spsp_e/spsp22_"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kylelastovica: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TotalTime>
  <Pages>50</Pages>
  <Words>31563</Words>
  <Characters>179915</Characters>
  <Application>Microsoft Macintosh Word</Application>
  <DocSecurity>0</DocSecurity>
  <Lines>1499</Lines>
  <Paragraphs>422</Paragraphs>
  <ScaleCrop>false</ScaleCrop>
  <Company>Whitman College</Company>
  <LinksUpToDate>false</LinksUpToDate>
  <CharactersWithSpaces>211056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lastovica</dc:creator>
  <cp:keywords/>
  <dc:description/>
  <cp:lastModifiedBy>Jackie Poapst</cp:lastModifiedBy>
  <cp:revision>3</cp:revision>
  <dcterms:created xsi:type="dcterms:W3CDTF">2013-06-22T20:35:00Z</dcterms:created>
  <dcterms:modified xsi:type="dcterms:W3CDTF">2013-06-22T20:35:00Z</dcterms:modified>
</cp:coreProperties>
</file>