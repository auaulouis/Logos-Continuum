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AB68D" w14:textId="7222E28B" w:rsidR="002F17DC" w:rsidRPr="001931D0" w:rsidRDefault="002F17DC" w:rsidP="00682A77">
      <w:pPr>
        <w:pStyle w:val="Heading2"/>
      </w:pPr>
      <w:r w:rsidRPr="001931D0">
        <w:t>UQ</w:t>
      </w:r>
    </w:p>
    <w:p w14:paraId="4CD862D1" w14:textId="7433E790" w:rsidR="00D31BA5" w:rsidRPr="001931D0" w:rsidRDefault="00723FE0" w:rsidP="00D31BA5">
      <w:pPr>
        <w:pStyle w:val="Heading3"/>
      </w:pPr>
      <w:r w:rsidRPr="001931D0">
        <w:t>U---Will Pass</w:t>
      </w:r>
    </w:p>
    <w:p w14:paraId="2453C29F" w14:textId="77777777" w:rsidR="00D31BA5" w:rsidRPr="001931D0" w:rsidRDefault="00D31BA5" w:rsidP="00D31BA5">
      <w:pPr>
        <w:pStyle w:val="Heading4"/>
      </w:pPr>
      <w:r w:rsidRPr="001931D0">
        <w:t xml:space="preserve">Biden is using PC effectively to advance infrastructure now </w:t>
      </w:r>
    </w:p>
    <w:p w14:paraId="3C5E1E4F" w14:textId="77777777" w:rsidR="00D31BA5" w:rsidRPr="001931D0" w:rsidRDefault="00D31BA5" w:rsidP="00D31BA5">
      <w:r w:rsidRPr="001931D0">
        <w:t xml:space="preserve">Jim </w:t>
      </w:r>
      <w:r w:rsidRPr="001931D0">
        <w:rPr>
          <w:rStyle w:val="Style13ptBold"/>
        </w:rPr>
        <w:t>Tankersley and</w:t>
      </w:r>
      <w:r w:rsidRPr="001931D0">
        <w:t xml:space="preserve"> Emily </w:t>
      </w:r>
      <w:r w:rsidRPr="001931D0">
        <w:rPr>
          <w:rStyle w:val="Style13ptBold"/>
        </w:rPr>
        <w:t>Cochrane 7/19</w:t>
      </w:r>
      <w:r w:rsidRPr="001931D0">
        <w:t>/21 White House correspondent and reporter in the Washington bureau covering Congress “Senators and Biden Aides Struggle to Save Bipartisan Infrastructure Deal” https://www.nytimes.com/2021/07/19/business/economy/bipartisan-infrastructure-deal.html</w:t>
      </w:r>
    </w:p>
    <w:p w14:paraId="01BDA0A8" w14:textId="77777777" w:rsidR="00D31BA5" w:rsidRPr="001931D0" w:rsidRDefault="00D31BA5" w:rsidP="00D31BA5">
      <w:pPr>
        <w:rPr>
          <w:sz w:val="16"/>
        </w:rPr>
      </w:pPr>
      <w:r w:rsidRPr="001931D0">
        <w:rPr>
          <w:sz w:val="16"/>
        </w:rPr>
        <w:t xml:space="preserve">WASHINGTON — Congressional negotiators and the </w:t>
      </w:r>
      <w:r w:rsidRPr="001931D0">
        <w:rPr>
          <w:rStyle w:val="Emphasis"/>
        </w:rPr>
        <w:t>Biden</w:t>
      </w:r>
      <w:r w:rsidRPr="001931D0">
        <w:rPr>
          <w:sz w:val="16"/>
        </w:rPr>
        <w:t xml:space="preserve"> administration </w:t>
      </w:r>
      <w:r w:rsidRPr="001931D0">
        <w:rPr>
          <w:rStyle w:val="StyleUnderline"/>
        </w:rPr>
        <w:t xml:space="preserve">tried on Monday to </w:t>
      </w:r>
      <w:r w:rsidRPr="001931D0">
        <w:rPr>
          <w:rStyle w:val="Emphasis"/>
        </w:rPr>
        <w:t>salvage</w:t>
      </w:r>
      <w:r w:rsidRPr="001931D0">
        <w:rPr>
          <w:sz w:val="16"/>
        </w:rPr>
        <w:t xml:space="preserve"> </w:t>
      </w:r>
      <w:r w:rsidRPr="001931D0">
        <w:rPr>
          <w:rStyle w:val="StyleUnderline"/>
        </w:rPr>
        <w:t xml:space="preserve">a </w:t>
      </w:r>
      <w:r w:rsidRPr="001931D0">
        <w:rPr>
          <w:sz w:val="16"/>
        </w:rPr>
        <w:t xml:space="preserve">nearly </w:t>
      </w:r>
      <w:r w:rsidRPr="001931D0">
        <w:rPr>
          <w:rStyle w:val="StyleUnderline"/>
        </w:rPr>
        <w:t>$600 billion bipartisan agreement</w:t>
      </w:r>
      <w:r w:rsidRPr="001931D0">
        <w:rPr>
          <w:sz w:val="16"/>
        </w:rPr>
        <w:t xml:space="preserve"> to invest in roads, water pipes and other physical infrastructure, </w:t>
      </w:r>
      <w:r w:rsidRPr="001931D0">
        <w:rPr>
          <w:rStyle w:val="StyleUnderline"/>
        </w:rPr>
        <w:t>after Republicans rejected a key component to pay</w:t>
      </w:r>
      <w:r w:rsidRPr="001931D0">
        <w:rPr>
          <w:sz w:val="16"/>
        </w:rPr>
        <w:t xml:space="preserve"> for the plan </w:t>
      </w:r>
      <w:r w:rsidRPr="001931D0">
        <w:rPr>
          <w:rStyle w:val="StyleUnderline"/>
        </w:rPr>
        <w:t>and resisted Democratic plans for an initial procedural vote</w:t>
      </w:r>
      <w:r w:rsidRPr="001931D0">
        <w:rPr>
          <w:sz w:val="16"/>
        </w:rPr>
        <w:t xml:space="preserve"> on Wednesday. Senators and administration officials are still working to hammer out the details of the deal, including how to ensure that a plan to finance it will secure 60 votes for Senate passage. White House officials expressed confidence on Monday that the agreement could be finalized. But its fate was uncertain. Mr. </w:t>
      </w:r>
      <w:r w:rsidRPr="001931D0">
        <w:rPr>
          <w:rStyle w:val="StyleUnderline"/>
        </w:rPr>
        <w:t>Biden is pushing his economic agenda in parts. The bipartisan agreement is</w:t>
      </w:r>
      <w:r w:rsidRPr="001931D0">
        <w:rPr>
          <w:sz w:val="16"/>
        </w:rPr>
        <w:t xml:space="preserve"> meant to </w:t>
      </w:r>
      <w:r w:rsidRPr="001931D0">
        <w:rPr>
          <w:rStyle w:val="StyleUnderline"/>
        </w:rPr>
        <w:t>be Step 1 —</w:t>
      </w:r>
      <w:r w:rsidRPr="001931D0">
        <w:rPr>
          <w:sz w:val="16"/>
        </w:rPr>
        <w:t xml:space="preserve"> </w:t>
      </w:r>
      <w:r w:rsidRPr="001931D0">
        <w:rPr>
          <w:rStyle w:val="StyleUnderline"/>
        </w:rPr>
        <w:t>with a much larger, Democratic bill to follow</w:t>
      </w:r>
      <w:r w:rsidRPr="001931D0">
        <w:rPr>
          <w:sz w:val="16"/>
        </w:rPr>
        <w:t xml:space="preserve">. But weeks after their announcement of a deal, the bipartisan group has not released legislative text or received external confirmation that it is fully financed. A top negotiator said over the weekend that the group jettisoned a key plan included in the deal that would have raised revenue by giving the I.R.S. more power to catch tax cheats. Republicans have come under pressure to oppose that funding method from conservative anti-tax groups, who say it would empower auditors to harass business owners and political targets. Democrats say the increased enforcement would target large corporations and people who earn more than $400,000 — and note that improved tax enforcement has been a bipartisan goal of administrations dating back decades. Still, on Monday evening Senator Chuck Schumer of New York, the majority leader, set up a procedural vote to begin moving toward debate on the bipartisan deal, even without the text of the plan, on Wednesday. Mr. Schumer said that if senators agreed to consider infrastructure legislation, he would move to bring up either the bipartisan deal, should one materialize this week, or a series of individual infrastructure bills that have been approved on a bipartisan basis by Senate committees. The plan was an effort to force negotiators to move toward finalizing details and a critical mass of Republicans to commit to advancing the deal, with Democrats eager to advance the legislation before the Senate leaves for its August recess. Mr. Schumer said he had support from the five main Democratic negotiators involved in talks. “It is not a deadline to determine every final detail of the bill,” he said. A vote of support on Wednesday, he added, would signal that “the Senate is ready to begin debating and amending a bipartisan infrastructure bill.” On Monday, Mr. Biden pushed for passage of the agreement during remarks at the White House, where he promoted his administration’s economic progress. But </w:t>
      </w:r>
      <w:r w:rsidRPr="001931D0">
        <w:rPr>
          <w:rStyle w:val="StyleUnderline"/>
        </w:rPr>
        <w:t>administration officials made clear</w:t>
      </w:r>
      <w:r w:rsidRPr="001931D0">
        <w:rPr>
          <w:sz w:val="16"/>
        </w:rPr>
        <w:t xml:space="preserve"> later in the day that their </w:t>
      </w:r>
      <w:r w:rsidRPr="001931D0">
        <w:rPr>
          <w:rStyle w:val="StyleUnderline"/>
        </w:rPr>
        <w:t>patience for the finalization</w:t>
      </w:r>
      <w:r w:rsidRPr="001931D0">
        <w:rPr>
          <w:sz w:val="16"/>
        </w:rPr>
        <w:t xml:space="preserve"> </w:t>
      </w:r>
      <w:r w:rsidRPr="001931D0">
        <w:rPr>
          <w:rStyle w:val="StyleUnderline"/>
        </w:rPr>
        <w:t>of the bipartisan agreement was running thin</w:t>
      </w:r>
      <w:r w:rsidRPr="001931D0">
        <w:rPr>
          <w:sz w:val="16"/>
        </w:rPr>
        <w:t>. “</w:t>
      </w:r>
      <w:r w:rsidRPr="001931D0">
        <w:rPr>
          <w:rStyle w:val="StyleUnderline"/>
        </w:rPr>
        <w:t>We believe it’s time to move forward with this vote — with congressional action,”</w:t>
      </w:r>
      <w:r w:rsidRPr="001931D0">
        <w:rPr>
          <w:sz w:val="16"/>
        </w:rPr>
        <w:t xml:space="preserve"> Jen Psaki, the White House press secretary, said at a news briefing. Asked what the administration’s backup plan was if the plan failed to clear the test vote, Ms. Psaki demurred. “We’re not quite there yet,” she said. “There is a lot of good work that’s happened. Two days is a lifetime in Washington, so I don’t think we’re going to make predictions of the death of the infrastructure package.” Republican leaders said they wanted to see legislative text before voting on a deal. “We need to see the bill before voting to go to it. I think that’s pretty easily understood,” Senator Mitch McConnell of Kentucky, the Republican leader, told reporters on Monday. “I think we need to see the bill before we decide whether or not to vote for it.” Democrats have argued that negotiators have had nearly a month to iron out the details and that the Senate has previously taken procedural votes without finalized bill text — including when Mr. McConnell led his caucus in a failed attempt to repeal and replace the Affordable Care Act in 2017. </w:t>
      </w:r>
      <w:r w:rsidRPr="001931D0">
        <w:rPr>
          <w:rStyle w:val="StyleUnderline"/>
        </w:rPr>
        <w:t>The biggest sticking point remains how to pay for the plan. The I.R.S. plan</w:t>
      </w:r>
      <w:r w:rsidRPr="001931D0">
        <w:rPr>
          <w:sz w:val="16"/>
        </w:rPr>
        <w:t xml:space="preserve"> </w:t>
      </w:r>
      <w:r w:rsidRPr="001931D0">
        <w:rPr>
          <w:rStyle w:val="StyleUnderline"/>
        </w:rPr>
        <w:t>was estimated to bring in more than $100 billion</w:t>
      </w:r>
      <w:r w:rsidRPr="001931D0">
        <w:rPr>
          <w:sz w:val="16"/>
        </w:rPr>
        <w:t xml:space="preserve"> in new tax revenue over a decade. </w:t>
      </w:r>
      <w:r w:rsidRPr="001931D0">
        <w:rPr>
          <w:rStyle w:val="StyleUnderline"/>
        </w:rPr>
        <w:t>It is unclear what the group will turn to as a substitute</w:t>
      </w:r>
      <w:r w:rsidRPr="001931D0">
        <w:rPr>
          <w:sz w:val="16"/>
        </w:rPr>
        <w:t xml:space="preserve">. </w:t>
      </w:r>
      <w:r w:rsidRPr="001931D0">
        <w:rPr>
          <w:rStyle w:val="StyleUnderline"/>
        </w:rPr>
        <w:t>White House officials and the 10 core Senate negotiators</w:t>
      </w:r>
      <w:r w:rsidRPr="001931D0">
        <w:rPr>
          <w:sz w:val="16"/>
        </w:rPr>
        <w:t xml:space="preserve"> — five Democrats and five Republicans — </w:t>
      </w:r>
      <w:r w:rsidRPr="001931D0">
        <w:rPr>
          <w:rStyle w:val="StyleUnderline"/>
        </w:rPr>
        <w:t xml:space="preserve">were working on Monday to find a new revenue source. </w:t>
      </w:r>
      <w:r w:rsidRPr="001931D0">
        <w:rPr>
          <w:sz w:val="16"/>
        </w:rPr>
        <w:t xml:space="preserve">Senator Rob Portman, Republican of </w:t>
      </w:r>
      <w:proofErr w:type="gramStart"/>
      <w:r w:rsidRPr="001931D0">
        <w:rPr>
          <w:sz w:val="16"/>
        </w:rPr>
        <w:t>Ohio</w:t>
      </w:r>
      <w:proofErr w:type="gramEnd"/>
      <w:r w:rsidRPr="001931D0">
        <w:rPr>
          <w:sz w:val="16"/>
        </w:rPr>
        <w:t xml:space="preserve"> and a key negotiator, floated the prospect on Sunday of undoing a Trump-era rule that changes the way drug companies can offer discounts to health plans for Medicare patients as an option. The Congressional Budget Office estimated in 2019 that it would cost $177 billion over 10 years, and the rule has not yet been implemented. Ms. Psaki told reporters that </w:t>
      </w:r>
      <w:r w:rsidRPr="001931D0">
        <w:rPr>
          <w:rStyle w:val="StyleUnderline"/>
        </w:rPr>
        <w:t>the administration is “open to alternatives</w:t>
      </w:r>
      <w:r w:rsidRPr="001931D0">
        <w:rPr>
          <w:sz w:val="16"/>
        </w:rPr>
        <w:t>, very open to alternatives from this end.” “</w:t>
      </w:r>
      <w:r w:rsidRPr="001931D0">
        <w:rPr>
          <w:rStyle w:val="StyleUnderline"/>
        </w:rPr>
        <w:t>But we’ll let those conversations happen privately and be supportive of them</w:t>
      </w:r>
      <w:r w:rsidRPr="001931D0">
        <w:rPr>
          <w:sz w:val="16"/>
        </w:rPr>
        <w:t xml:space="preserve"> from our end,” she said. Senators were expected to virtually meet Monday evening as they continued to haggle over the details. The group met for more than two hours Sunday evening. Mr. </w:t>
      </w:r>
      <w:r w:rsidRPr="001931D0">
        <w:rPr>
          <w:rStyle w:val="StyleUnderline"/>
        </w:rPr>
        <w:t xml:space="preserve">Biden </w:t>
      </w:r>
      <w:r w:rsidRPr="001931D0">
        <w:rPr>
          <w:rStyle w:val="Emphasis"/>
        </w:rPr>
        <w:t>continued to push</w:t>
      </w:r>
      <w:r w:rsidRPr="001931D0">
        <w:rPr>
          <w:sz w:val="16"/>
        </w:rPr>
        <w:t xml:space="preserve"> on Monday </w:t>
      </w:r>
      <w:r w:rsidRPr="001931D0">
        <w:rPr>
          <w:rStyle w:val="StyleUnderline"/>
        </w:rPr>
        <w:t>for legislative action</w:t>
      </w:r>
      <w:r w:rsidRPr="001931D0">
        <w:rPr>
          <w:sz w:val="16"/>
        </w:rPr>
        <w:t xml:space="preserve">, </w:t>
      </w:r>
      <w:r w:rsidRPr="001931D0">
        <w:rPr>
          <w:rStyle w:val="StyleUnderline"/>
        </w:rPr>
        <w:t>casting his economic policies, along with vaccination efforts</w:t>
      </w:r>
      <w:r w:rsidRPr="001931D0">
        <w:rPr>
          <w:sz w:val="16"/>
        </w:rPr>
        <w:t xml:space="preserve">, </w:t>
      </w:r>
      <w:r w:rsidRPr="001931D0">
        <w:rPr>
          <w:rStyle w:val="StyleUnderline"/>
        </w:rPr>
        <w:t>as a critical driver of accelerating growth. He promised that his remaining agenda items would help Americans work more and earn more money while restraining price increases, pushing back on a critique from Republicans</w:t>
      </w:r>
      <w:r w:rsidRPr="001931D0">
        <w:rPr>
          <w:sz w:val="16"/>
        </w:rPr>
        <w:t xml:space="preserve">. Administration officials and Mr. Biden say the Democrats’ $3.5 trillion plan — the larger bill that would follow the bipartisan infrastructure bill — will dampen price pressures by increasing productivity. The president said the proposals would free up Americans to work more through subsidized </w:t>
      </w:r>
      <w:proofErr w:type="gramStart"/>
      <w:r w:rsidRPr="001931D0">
        <w:rPr>
          <w:sz w:val="16"/>
        </w:rPr>
        <w:t>child care</w:t>
      </w:r>
      <w:proofErr w:type="gramEnd"/>
      <w:r w:rsidRPr="001931D0">
        <w:rPr>
          <w:sz w:val="16"/>
        </w:rPr>
        <w:t xml:space="preserve">, national paid leave and other measures, as well as improve the efficiency of the economy. The spending “won’t increase inflation,” Mr. Biden said. “It will take the pressure off inflation.” He also said he had faith in the independent Federal Reserve and its chair, Jerome H. Powell, to manage the situation. The Fed is responsible for maintaining both price stability and maximum employment. “As I made clear to Chairman Powell of the Federal Reserve when we met recently, the Fed is independent. It should take whatever steps it deems necessary to support a strong, durable economic recovery,” Mr. Biden said. “But whatever different views some might have on current price increases, we should be united on one thing: passage of the bipartisan infrastructure framework, which we shook hands on — we shook hands on.” Mr. </w:t>
      </w:r>
      <w:r w:rsidRPr="001931D0">
        <w:rPr>
          <w:rStyle w:val="StyleUnderline"/>
        </w:rPr>
        <w:t>Biden used more of the speech to push for the $3.5 trillion plan, which Democrats aim to pursue without Republican support</w:t>
      </w:r>
      <w:r w:rsidRPr="001931D0">
        <w:rPr>
          <w:sz w:val="16"/>
        </w:rPr>
        <w:t xml:space="preserve"> through a process known as budget reconciliation, which bypasses a Senate filibuster. In describing the varied social and environmental initiatives he hopes to include in the plan, </w:t>
      </w:r>
      <w:r w:rsidRPr="001931D0">
        <w:rPr>
          <w:rStyle w:val="StyleUnderline"/>
        </w:rPr>
        <w:t xml:space="preserve">the president repeatedly stressed the need for government action </w:t>
      </w:r>
      <w:proofErr w:type="gramStart"/>
      <w:r w:rsidRPr="001931D0">
        <w:rPr>
          <w:rStyle w:val="StyleUnderline"/>
        </w:rPr>
        <w:t>as a means to</w:t>
      </w:r>
      <w:proofErr w:type="gramEnd"/>
      <w:r w:rsidRPr="001931D0">
        <w:rPr>
          <w:rStyle w:val="StyleUnderline"/>
        </w:rPr>
        <w:t xml:space="preserve"> raising living standards and creating jobs. </w:t>
      </w:r>
      <w:r w:rsidRPr="001931D0">
        <w:rPr>
          <w:sz w:val="16"/>
        </w:rPr>
        <w:t>That plan contains the bulk of Mr. Biden’s $4 trillion economic agenda that is not included in the bipartisan bill, like expanding educational access, building more affordable and energy-efficient housing, incentivizing low-carbon energy through tax credits and a wide range of other social programs meant to invest in workers. Republicans have also amplified concerns about inflation since Democrats pushed through a $1.9 trillion pandemic relief bill in March. In a letter to his conference this week, Representative Kevin McCarthy of California, the Republican leader, said that “prices on everything from gas to groceries are skyrocketing,” and he vowed that “we will continue to hold Democrats to account for their reckless handling of the economy.” Mr. Biden’s economic team has said repeatedly that inflation increases are largely a product of the pandemic and will fade in the months or years to come. Mr. Biden dismissed a question from a reporter after the speech about the potential for unchecked inflation, which he said no serious economist foresaw.</w:t>
      </w:r>
    </w:p>
    <w:p w14:paraId="2724547B" w14:textId="77777777" w:rsidR="00723FE0" w:rsidRPr="001931D0" w:rsidRDefault="00723FE0" w:rsidP="00723FE0">
      <w:pPr>
        <w:pStyle w:val="Heading4"/>
      </w:pPr>
      <w:r w:rsidRPr="001931D0">
        <w:t>This week is key- Republicans said they weren’t ready yet but will be now</w:t>
      </w:r>
    </w:p>
    <w:p w14:paraId="37C9B42C" w14:textId="77777777" w:rsidR="00723FE0" w:rsidRPr="001931D0" w:rsidRDefault="00723FE0" w:rsidP="00723FE0">
      <w:r w:rsidRPr="001931D0">
        <w:rPr>
          <w:rStyle w:val="Style13ptBold"/>
        </w:rPr>
        <w:t>Cornwell 7/21-</w:t>
      </w:r>
      <w:r w:rsidRPr="001931D0">
        <w:t xml:space="preserve"> Susan Cornwell is a congressional correspondent for Reuters. (“Republicans nix U.S. infrastructure debate, which could resume next week”. Reuters. July 21</w:t>
      </w:r>
      <w:r w:rsidRPr="001931D0">
        <w:rPr>
          <w:vertAlign w:val="superscript"/>
        </w:rPr>
        <w:t>st</w:t>
      </w:r>
      <w:r w:rsidRPr="001931D0">
        <w:t xml:space="preserve">, 2021. </w:t>
      </w:r>
      <w:hyperlink r:id="rId6" w:history="1">
        <w:r w:rsidRPr="001931D0">
          <w:rPr>
            <w:rStyle w:val="Hyperlink"/>
          </w:rPr>
          <w:t>https://www.reuters.com/world/us/work-in-progress-us-infrastructure-bill-faces-test-senate-floor-2021-07-21/</w:t>
        </w:r>
      </w:hyperlink>
      <w:r w:rsidRPr="001931D0">
        <w:t>) CF</w:t>
      </w:r>
    </w:p>
    <w:p w14:paraId="5011CC62" w14:textId="77777777" w:rsidR="00723FE0" w:rsidRPr="001931D0" w:rsidRDefault="00723FE0" w:rsidP="00723FE0">
      <w:pPr>
        <w:rPr>
          <w:sz w:val="16"/>
        </w:rPr>
      </w:pPr>
      <w:r w:rsidRPr="001931D0">
        <w:rPr>
          <w:sz w:val="16"/>
        </w:rPr>
        <w:t xml:space="preserve">WASHINGTON, July 21 (Reuters) - </w:t>
      </w:r>
      <w:r w:rsidRPr="001931D0">
        <w:rPr>
          <w:rStyle w:val="StyleUnderline"/>
        </w:rPr>
        <w:t xml:space="preserve">U.S. Senate Republicans blocked a move to open debate on Wednesday on a $1.2 trillion bipartisan infrastructure measure that </w:t>
      </w:r>
      <w:r w:rsidRPr="001931D0">
        <w:rPr>
          <w:b/>
          <w:bCs/>
          <w:u w:val="single"/>
        </w:rPr>
        <w:t>is a top priority</w:t>
      </w:r>
      <w:r w:rsidRPr="001931D0">
        <w:rPr>
          <w:rStyle w:val="StyleUnderline"/>
        </w:rPr>
        <w:t xml:space="preserve"> for Democratic President Joe Biden</w:t>
      </w:r>
      <w:r w:rsidRPr="001931D0">
        <w:rPr>
          <w:sz w:val="16"/>
        </w:rPr>
        <w:t xml:space="preserve">, but the chamber was poised to take it up again as early as Monday. </w:t>
      </w:r>
      <w:r w:rsidRPr="001931D0">
        <w:rPr>
          <w:rStyle w:val="StyleUnderline"/>
        </w:rPr>
        <w:t>Republicans objected to opening debate on the bill because it was not yet written</w:t>
      </w:r>
      <w:r w:rsidRPr="001931D0">
        <w:rPr>
          <w:sz w:val="16"/>
        </w:rPr>
        <w:t xml:space="preserve">, although it is not unusual for the chamber to vote on a skeleton "shell" bill to move the legislative process along. </w:t>
      </w:r>
      <w:r w:rsidRPr="001931D0">
        <w:rPr>
          <w:rStyle w:val="StyleUnderline"/>
        </w:rPr>
        <w:t>Fifty-one senators voted against opening debate</w:t>
      </w:r>
      <w:r w:rsidRPr="001931D0">
        <w:rPr>
          <w:sz w:val="16"/>
        </w:rPr>
        <w:t xml:space="preserve"> after Democratic Majority Leader Chuck Schumer changed his vote to "no" from "yes" at the last minute, saying that would allow him under Senate rules to move to reconsider the vote at a future time. Senate rules require 60 votes to advance most legislation. Senator Rob </w:t>
      </w:r>
      <w:r w:rsidRPr="001931D0">
        <w:rPr>
          <w:rStyle w:val="StyleUnderline"/>
        </w:rPr>
        <w:t>Portman, the leading Republican in the bipartisan group that developed the plan, said 11 Republicans signed a letter to Schumer telling him they would be willing to vote "yes" as soon as next week</w:t>
      </w:r>
      <w:r w:rsidRPr="001931D0">
        <w:rPr>
          <w:sz w:val="16"/>
        </w:rPr>
        <w:t>. They hope to have resolved outstanding issues with the proposal by then, including how to pay for it. "</w:t>
      </w:r>
      <w:r w:rsidRPr="001931D0">
        <w:rPr>
          <w:rStyle w:val="StyleUnderline"/>
        </w:rPr>
        <w:t xml:space="preserve">We're voting </w:t>
      </w:r>
      <w:proofErr w:type="gramStart"/>
      <w:r w:rsidRPr="001931D0">
        <w:rPr>
          <w:rStyle w:val="StyleUnderline"/>
        </w:rPr>
        <w:t>no</w:t>
      </w:r>
      <w:proofErr w:type="gramEnd"/>
      <w:r w:rsidRPr="001931D0">
        <w:rPr>
          <w:rStyle w:val="StyleUnderline"/>
        </w:rPr>
        <w:t xml:space="preserve"> today, because we're not ready, but we're saying we do want to take up this bill as soon as we are</w:t>
      </w:r>
      <w:r w:rsidRPr="001931D0">
        <w:rPr>
          <w:sz w:val="16"/>
        </w:rPr>
        <w:t xml:space="preserve">. We think that'll be Monday," Portman said before the vote. In a statement, </w:t>
      </w:r>
      <w:r w:rsidRPr="001931D0">
        <w:rPr>
          <w:rStyle w:val="StyleUnderline"/>
        </w:rPr>
        <w:t>the bipartisan group said it was close to a final agreement on the bill</w:t>
      </w:r>
      <w:r w:rsidRPr="001931D0">
        <w:rPr>
          <w:sz w:val="16"/>
        </w:rPr>
        <w:t xml:space="preserve">, which includes $600 billion in new spending on roads, </w:t>
      </w:r>
      <w:proofErr w:type="gramStart"/>
      <w:r w:rsidRPr="001931D0">
        <w:rPr>
          <w:sz w:val="16"/>
        </w:rPr>
        <w:t>bridges</w:t>
      </w:r>
      <w:proofErr w:type="gramEnd"/>
      <w:r w:rsidRPr="001931D0">
        <w:rPr>
          <w:sz w:val="16"/>
        </w:rPr>
        <w:t xml:space="preserve"> and other infrastructure. Democratic Senator Joe </w:t>
      </w:r>
      <w:r w:rsidRPr="001931D0">
        <w:rPr>
          <w:rStyle w:val="StyleUnderline"/>
        </w:rPr>
        <w:t>Manchin</w:t>
      </w:r>
      <w:r w:rsidRPr="001931D0">
        <w:rPr>
          <w:sz w:val="16"/>
        </w:rPr>
        <w:t xml:space="preserve">, one of the group's members, </w:t>
      </w:r>
      <w:r w:rsidRPr="001931D0">
        <w:rPr>
          <w:rStyle w:val="StyleUnderline"/>
        </w:rPr>
        <w:t>said</w:t>
      </w:r>
      <w:r w:rsidRPr="001931D0">
        <w:rPr>
          <w:sz w:val="16"/>
        </w:rPr>
        <w:t xml:space="preserve"> in a statement that </w:t>
      </w:r>
      <w:r w:rsidRPr="001931D0">
        <w:rPr>
          <w:rStyle w:val="StyleUnderline"/>
        </w:rPr>
        <w:t>the senators had made significant progress and were nearing a final agreement</w:t>
      </w:r>
      <w:r w:rsidRPr="001931D0">
        <w:rPr>
          <w:sz w:val="16"/>
        </w:rPr>
        <w:t xml:space="preserve">. But Senator </w:t>
      </w:r>
      <w:r w:rsidRPr="001931D0">
        <w:rPr>
          <w:rStyle w:val="StyleUnderline"/>
        </w:rPr>
        <w:t>Mitt Romney, another Republican in the group, said he did not expect to have a full text by Monday</w:t>
      </w:r>
      <w:r w:rsidRPr="001931D0">
        <w:rPr>
          <w:sz w:val="16"/>
        </w:rPr>
        <w:t xml:space="preserve">: "We'll have an agreement and a lot of text, but not all of it. It's going to take quite a while to get the full text. It'll be hundreds of pages." Schumer had insisted on holding the procedural vote on Wednesday, saying that after weeks of negotiators haggling over details, it was time to start debating the measure on the Senate floor. "Senators should feel comfortable voting to move forward today," he said. Some liberal Democrats have said they believed Republicans were deliberately </w:t>
      </w:r>
      <w:proofErr w:type="gramStart"/>
      <w:r w:rsidRPr="001931D0">
        <w:rPr>
          <w:sz w:val="16"/>
        </w:rPr>
        <w:t>slow-walking</w:t>
      </w:r>
      <w:proofErr w:type="gramEnd"/>
      <w:r w:rsidRPr="001931D0">
        <w:rPr>
          <w:sz w:val="16"/>
        </w:rPr>
        <w:t xml:space="preserve"> a measure that they could ultimately vote against. TWO-STEP APPROACH Both parties have used incomplete bills in the past to get floor action moving or satisfy technical requirements. Republicans notably used that technique in attempting to repeal the Affordable Care Act. </w:t>
      </w:r>
      <w:r w:rsidRPr="001931D0">
        <w:rPr>
          <w:rStyle w:val="StyleUnderline"/>
        </w:rPr>
        <w:t>Biden has deemed the bipartisan infrastructure bill essential</w:t>
      </w:r>
      <w:r w:rsidRPr="001931D0">
        <w:rPr>
          <w:sz w:val="16"/>
        </w:rPr>
        <w:t>. He also wants Congress to pass a separate $3.5 trillion budget initiative that allows legislation to be developed on climate change and social spending provisions that are anathema to most Republicans. Democrats want to push the larger measure through Congress along party lines as soon as the bipartisan bill is finished. Republicans argued that two-step approach undercuts the bipartisanship of the infrastructure bill. Schumer had hoped to get both through the Senate before the August recess. Both parties are acutely aware of the congressional elections in November 2022, which will determine who controls Congress for the second half of Biden's term.</w:t>
      </w:r>
    </w:p>
    <w:p w14:paraId="3B4E2B99" w14:textId="77777777" w:rsidR="00723FE0" w:rsidRPr="001931D0" w:rsidRDefault="00723FE0" w:rsidP="00723FE0">
      <w:pPr>
        <w:pStyle w:val="Heading4"/>
      </w:pPr>
      <w:r w:rsidRPr="001931D0">
        <w:t>Despite the failed Wednesday vote, the bill will move forward but every vote matters</w:t>
      </w:r>
    </w:p>
    <w:p w14:paraId="40EB60CD" w14:textId="77777777" w:rsidR="00723FE0" w:rsidRPr="001931D0" w:rsidRDefault="00723FE0" w:rsidP="00723FE0">
      <w:proofErr w:type="spellStart"/>
      <w:r w:rsidRPr="001931D0">
        <w:rPr>
          <w:rStyle w:val="Style13ptBold"/>
        </w:rPr>
        <w:t>Pramuk</w:t>
      </w:r>
      <w:proofErr w:type="spellEnd"/>
      <w:r w:rsidRPr="001931D0">
        <w:rPr>
          <w:rStyle w:val="Style13ptBold"/>
        </w:rPr>
        <w:t xml:space="preserve"> and Franck 7/22-</w:t>
      </w:r>
      <w:r w:rsidRPr="001931D0">
        <w:t xml:space="preserve"> Jacob </w:t>
      </w:r>
      <w:proofErr w:type="spellStart"/>
      <w:r w:rsidRPr="001931D0">
        <w:t>Pramuk</w:t>
      </w:r>
      <w:proofErr w:type="spellEnd"/>
      <w:r w:rsidRPr="001931D0">
        <w:t xml:space="preserve"> is a staff reporter at CNBC and Thomas Franck is a member of CNBC’s markets and finance team. (“Bipartisan infrastructure plan could get another chance after Senate setback”. CNBC. July 22</w:t>
      </w:r>
      <w:r w:rsidRPr="001931D0">
        <w:rPr>
          <w:vertAlign w:val="superscript"/>
        </w:rPr>
        <w:t>nd</w:t>
      </w:r>
      <w:r w:rsidRPr="001931D0">
        <w:t xml:space="preserve">, 2021. </w:t>
      </w:r>
      <w:hyperlink r:id="rId7" w:history="1">
        <w:r w:rsidRPr="001931D0">
          <w:rPr>
            <w:rStyle w:val="Hyperlink"/>
          </w:rPr>
          <w:t>https://www.cnbc.com/2021/07/22/biden-infrastructure-plan-senate-could-vote-on-bipartisan-bill.html</w:t>
        </w:r>
      </w:hyperlink>
      <w:r w:rsidRPr="001931D0">
        <w:t>) CF</w:t>
      </w:r>
    </w:p>
    <w:p w14:paraId="20ED789C" w14:textId="77777777" w:rsidR="00723FE0" w:rsidRPr="001931D0" w:rsidRDefault="00723FE0" w:rsidP="00723FE0">
      <w:pPr>
        <w:rPr>
          <w:sz w:val="16"/>
        </w:rPr>
      </w:pPr>
      <w:r w:rsidRPr="001931D0">
        <w:rPr>
          <w:rStyle w:val="StyleUnderline"/>
        </w:rPr>
        <w:t xml:space="preserve">A failed Senate test vote dealt a blow to the bipartisan infrastructure framework, but </w:t>
      </w:r>
      <w:r w:rsidRPr="001931D0">
        <w:rPr>
          <w:b/>
          <w:bCs/>
          <w:u w:val="single"/>
        </w:rPr>
        <w:t>the plan could have a chance to move forward</w:t>
      </w:r>
      <w:r w:rsidRPr="001931D0">
        <w:rPr>
          <w:sz w:val="16"/>
        </w:rPr>
        <w:t xml:space="preserve"> again as </w:t>
      </w:r>
      <w:r w:rsidRPr="001931D0">
        <w:rPr>
          <w:rStyle w:val="StyleUnderline"/>
        </w:rPr>
        <w:t>soon</w:t>
      </w:r>
      <w:r w:rsidRPr="001931D0">
        <w:rPr>
          <w:szCs w:val="32"/>
        </w:rPr>
        <w:t xml:space="preserve"> </w:t>
      </w:r>
      <w:r w:rsidRPr="001931D0">
        <w:rPr>
          <w:sz w:val="16"/>
        </w:rPr>
        <w:t xml:space="preserve">as Monday. The </w:t>
      </w:r>
      <w:r w:rsidRPr="001931D0">
        <w:rPr>
          <w:rStyle w:val="StyleUnderline"/>
        </w:rPr>
        <w:t>Republicans working to craft the $1.2 trillion proposal voted Wednesday against advancing it as they draft final legislation</w:t>
      </w:r>
      <w:r w:rsidRPr="001931D0">
        <w:rPr>
          <w:sz w:val="16"/>
        </w:rPr>
        <w:t xml:space="preserve">. Despite the setback, </w:t>
      </w:r>
      <w:r w:rsidRPr="001931D0">
        <w:rPr>
          <w:rStyle w:val="StyleUnderline"/>
        </w:rPr>
        <w:t xml:space="preserve">the 22 Democratic and GOP senators drawing up the plan said they hope to release and push ahead with a bill “in the coming days.” </w:t>
      </w:r>
      <w:r w:rsidRPr="001931D0">
        <w:rPr>
          <w:sz w:val="16"/>
        </w:rPr>
        <w:t xml:space="preserve">The vote leaves President Joe Biden’s top legislative priority in flux. If the bipartisan deal to revamp transportation, broadband and utilities falls apart, Democrats will have to consider whether to pair physical infrastructure plans with their separate $3.5 trillion package to address climate change, </w:t>
      </w:r>
      <w:proofErr w:type="gramStart"/>
      <w:r w:rsidRPr="001931D0">
        <w:rPr>
          <w:sz w:val="16"/>
        </w:rPr>
        <w:t>child care</w:t>
      </w:r>
      <w:proofErr w:type="gramEnd"/>
      <w:r w:rsidRPr="001931D0">
        <w:rPr>
          <w:sz w:val="16"/>
        </w:rPr>
        <w:t xml:space="preserve"> and health care. </w:t>
      </w:r>
      <w:r w:rsidRPr="001931D0">
        <w:rPr>
          <w:b/>
          <w:bCs/>
          <w:u w:val="single"/>
        </w:rPr>
        <w:t>Biden considers both plans critical</w:t>
      </w:r>
      <w:r w:rsidRPr="001931D0">
        <w:rPr>
          <w:rStyle w:val="StyleUnderline"/>
        </w:rPr>
        <w:t xml:space="preserve"> to boosting the economy and preparing the country to face a warming planet</w:t>
      </w:r>
      <w:r w:rsidRPr="001931D0">
        <w:rPr>
          <w:sz w:val="16"/>
        </w:rPr>
        <w:t xml:space="preserve">. Asked Wednesday during a CNN town hall, Biden said he believes the Senate will vote Monday to advance the bipartisan framework he negotiated with senators. </w:t>
      </w:r>
      <w:r w:rsidRPr="001931D0">
        <w:rPr>
          <w:rStyle w:val="StyleUnderline"/>
        </w:rPr>
        <w:t xml:space="preserve">“It’s a good thing, and I think we’re going to get it done,” he said. </w:t>
      </w:r>
      <w:r w:rsidRPr="001931D0">
        <w:rPr>
          <w:sz w:val="16"/>
        </w:rPr>
        <w:t xml:space="preserve">Democrats have undertaken a tricky strategy to get both planks of their agenda through Congress. They aim to pass the physical infrastructure plan with Republican votes, then expand the social safety net without GOP support Senate Majority Leader Chuck Schumer, D-N.Y., has said he wants to make progress on both fronts before the chamber leaves Washington in August. He aims to pass the bipartisan infrastructure plan and approve the budget resolution that would allow Democrats to get their bill through the evenly split Senate with a simple majority. “My colleagues on both sides should be assured: as majority leader I have every intention of passing both major infrastructure packages: the bipartisan infrastructure framework, and a budget resolution with reconciliation instructions, before we leave for the August recess,” he said Thursday. House Speaker Nancy Pelosi, D-Calif., has said she will not take up either bill until the Senate passes both. </w:t>
      </w:r>
      <w:r w:rsidRPr="001931D0">
        <w:rPr>
          <w:rStyle w:val="StyleUnderline"/>
        </w:rPr>
        <w:t xml:space="preserve">Democratic leaders need to keep at least 10 Republican senators on board for the bipartisan plan to pass. </w:t>
      </w:r>
      <w:r w:rsidRPr="001931D0">
        <w:rPr>
          <w:b/>
          <w:bCs/>
          <w:u w:val="single"/>
        </w:rPr>
        <w:t>They also cannot lose a single Democratic vote</w:t>
      </w:r>
      <w:r w:rsidRPr="001931D0">
        <w:rPr>
          <w:rStyle w:val="StyleUnderline"/>
        </w:rPr>
        <w:t xml:space="preserve"> in the Senate to pass their bill through the budget reconciliation process. It means appeasing red state centrists and progressives alike. </w:t>
      </w:r>
      <w:r w:rsidRPr="001931D0">
        <w:rPr>
          <w:sz w:val="16"/>
        </w:rPr>
        <w:t>Some Republicans have balked at Democrats’ plans to take up their $3.5 trillion package along with the bipartisan infrastructure plan, jeopardizing the passage of both proposals. Asked Thursday morning if the physical infrastructure bill and aspects of Biden’s American Families Plan are still linked, Transportation Secretary Pete Buttigieg offered an oblique reply. “</w:t>
      </w:r>
      <w:proofErr w:type="gramStart"/>
      <w:r w:rsidRPr="001931D0">
        <w:rPr>
          <w:sz w:val="16"/>
        </w:rPr>
        <w:t>Well</w:t>
      </w:r>
      <w:proofErr w:type="gramEnd"/>
      <w:r w:rsidRPr="001931D0">
        <w:rPr>
          <w:sz w:val="16"/>
        </w:rPr>
        <w:t xml:space="preserve"> it wasn’t linked yesterday. Right? The vote they took in the Senate was on the infrastructure piece,” Buttigieg said on CNBC’s “Squawk Box.” “I hear a lot of this talk about whether it’s linked or whether it’s paired. But nobody’s been able to explain to me in clear terms exactly what that even means,” he added. “I think this is more of a kind of an art than science. Frankly, that’s more about the politics that different members have to worry about.” Ohio Sen. </w:t>
      </w:r>
      <w:r w:rsidRPr="001931D0">
        <w:rPr>
          <w:rStyle w:val="StyleUnderline"/>
        </w:rPr>
        <w:t>Rob Portman</w:t>
      </w:r>
      <w:r w:rsidRPr="001931D0">
        <w:rPr>
          <w:sz w:val="16"/>
        </w:rPr>
        <w:t xml:space="preserve">, the lead Republican negotiator in the bipartisan group, has </w:t>
      </w:r>
      <w:r w:rsidRPr="001931D0">
        <w:rPr>
          <w:rStyle w:val="StyleUnderline"/>
        </w:rPr>
        <w:t>said Democrats’ plans to move forward with the reconciliation measure will not affect his support for the infrastructure bill.</w:t>
      </w:r>
      <w:r w:rsidRPr="001931D0">
        <w:rPr>
          <w:sz w:val="16"/>
        </w:rPr>
        <w:t xml:space="preserve"> “</w:t>
      </w:r>
      <w:r w:rsidRPr="001931D0">
        <w:rPr>
          <w:rStyle w:val="StyleUnderline"/>
        </w:rPr>
        <w:t>Well, it’s not linked, not just with regard to the negotiators, but with regard to the White House and with regard to our leadership over here</w:t>
      </w:r>
      <w:r w:rsidRPr="001931D0">
        <w:rPr>
          <w:sz w:val="16"/>
        </w:rPr>
        <w:t>,” he told CNBC on Wednesday. “It’s totally unlinked. It has nothing to do with one another. They’re going to go ahead with reconciliation no matter what, Joe. And they always were, and we understand that.”</w:t>
      </w:r>
    </w:p>
    <w:p w14:paraId="216AF604" w14:textId="228FCB0E" w:rsidR="00D31BA5" w:rsidRPr="001931D0" w:rsidRDefault="00723FE0" w:rsidP="00D31BA5">
      <w:pPr>
        <w:pStyle w:val="Heading3"/>
      </w:pPr>
      <w:r w:rsidRPr="001931D0">
        <w:t>UQ---Two Bills Not Key</w:t>
      </w:r>
    </w:p>
    <w:p w14:paraId="1F6CBB44" w14:textId="77777777" w:rsidR="00D31BA5" w:rsidRPr="001931D0" w:rsidRDefault="00D31BA5" w:rsidP="00D31BA5">
      <w:pPr>
        <w:pStyle w:val="Heading4"/>
      </w:pPr>
      <w:r w:rsidRPr="001931D0">
        <w:t>Democrats are moving forward – two bills are possible but not key</w:t>
      </w:r>
    </w:p>
    <w:p w14:paraId="2958E1F1" w14:textId="77777777" w:rsidR="00D31BA5" w:rsidRPr="001931D0" w:rsidRDefault="00D31BA5" w:rsidP="00D31BA5">
      <w:r w:rsidRPr="001931D0">
        <w:t xml:space="preserve">Alex </w:t>
      </w:r>
      <w:r w:rsidRPr="001931D0">
        <w:rPr>
          <w:rStyle w:val="Style13ptBold"/>
        </w:rPr>
        <w:t>Shepard 7/21</w:t>
      </w:r>
      <w:r w:rsidRPr="001931D0">
        <w:t>/21 staff writer at The New Republic “Chuck Schumer Is Done Waiting on Republicans” https://newrepublic.com/article/163014/chuck-schumer-done-waiting-republicans</w:t>
      </w:r>
    </w:p>
    <w:p w14:paraId="51E0A3E8" w14:textId="77777777" w:rsidR="00D31BA5" w:rsidRPr="001931D0" w:rsidRDefault="00D31BA5" w:rsidP="00D31BA5">
      <w:pPr>
        <w:rPr>
          <w:sz w:val="16"/>
        </w:rPr>
      </w:pPr>
      <w:r w:rsidRPr="001931D0">
        <w:rPr>
          <w:sz w:val="16"/>
        </w:rPr>
        <w:t xml:space="preserve">Almost exactly one month ago, Joe Biden stood outside the White House flanked by a bipartisan group of senators and announced they had reached an infrastructure deal. “We all agree that none of us got all we wanted,” he said. But this was, if you looked at it the right way, a good thing. “This reminds me of the days when we used to get an awful lot done up in the United States Congress,” the president continued. “Neither side got everything they wanted in this deal. That’s what it means to compromise. And it reflects something important—it reflects consensus. The heart of democracy requires consensus.” The consensus didn’t last long. Only a couple hours later, the whole deal seemingly fell apart because Biden promised to pass a more ambitious and expensive bill—one with only Democratic support—alongside the bipartisan package. Now Senate Majority Leader Chuck Schumer is trying to jump-start the legislative process and wrest control of that process from Republicans, who have thus far been able to dictate terms of the deal despite not having majorities in either the House or Senate. The first test of this approach will come </w:t>
      </w:r>
      <w:r w:rsidRPr="001931D0">
        <w:rPr>
          <w:rStyle w:val="StyleUnderline"/>
        </w:rPr>
        <w:t>on Wednesday</w:t>
      </w:r>
      <w:r w:rsidRPr="001931D0">
        <w:rPr>
          <w:sz w:val="16"/>
        </w:rPr>
        <w:t xml:space="preserve">, when </w:t>
      </w:r>
      <w:r w:rsidRPr="001931D0">
        <w:rPr>
          <w:rStyle w:val="StyleUnderline"/>
        </w:rPr>
        <w:t>Schumer plans to call a key procedural vote to advance a House transportation bill</w:t>
      </w:r>
      <w:r w:rsidRPr="001931D0">
        <w:rPr>
          <w:sz w:val="16"/>
        </w:rPr>
        <w:t xml:space="preserve"> that contains many central parts of what he hopes will be the final infrastructure bill. It’s the New York senator’s riskiest move yet during this round of legislative maneuvering, and Politico reported Tuesday that </w:t>
      </w:r>
      <w:r w:rsidRPr="001931D0">
        <w:rPr>
          <w:rStyle w:val="StyleUnderline"/>
        </w:rPr>
        <w:t>Republicans</w:t>
      </w:r>
      <w:r w:rsidRPr="001931D0">
        <w:rPr>
          <w:sz w:val="16"/>
        </w:rPr>
        <w:t xml:space="preserve"> were </w:t>
      </w:r>
      <w:r w:rsidRPr="001931D0">
        <w:rPr>
          <w:rStyle w:val="StyleUnderline"/>
        </w:rPr>
        <w:t>likely to vote against Schumer</w:t>
      </w:r>
      <w:r w:rsidRPr="001931D0">
        <w:rPr>
          <w:sz w:val="16"/>
        </w:rPr>
        <w:t xml:space="preserve">, which will damage if not destroy the chance of a bipartisan agreement. </w:t>
      </w:r>
      <w:r w:rsidRPr="001931D0">
        <w:rPr>
          <w:rStyle w:val="StyleUnderline"/>
        </w:rPr>
        <w:t xml:space="preserve">Schumer’s gamble is clearly that if the deal dies, it will be the </w:t>
      </w:r>
      <w:r w:rsidRPr="001931D0">
        <w:rPr>
          <w:rStyle w:val="Emphasis"/>
        </w:rPr>
        <w:t>GOP that gets the blame</w:t>
      </w:r>
      <w:r w:rsidRPr="001931D0">
        <w:rPr>
          <w:sz w:val="16"/>
        </w:rPr>
        <w:t xml:space="preserve"> for being overly partisan—and it’s hard to see that he has any other choice. The prospects for a </w:t>
      </w:r>
      <w:r w:rsidRPr="001931D0">
        <w:rPr>
          <w:rStyle w:val="Emphasis"/>
        </w:rPr>
        <w:t>bipartisan infrastructure framework—or “BIF,”</w:t>
      </w:r>
      <w:r w:rsidRPr="001931D0">
        <w:rPr>
          <w:sz w:val="16"/>
        </w:rPr>
        <w:t xml:space="preserve"> in the acronym-clogged argot of Washington—have always been slim, largely because Republicans seem to be looking for an excuse to pick up their toys and leave. When Biden announced his support for the second bill, which would use reconciliation to bypass the Senate’s filibuster rules, the GOP pretended this was a shocking betrayal of their negotiations. “If [Biden’s] </w:t>
      </w:r>
      <w:proofErr w:type="spellStart"/>
      <w:r w:rsidRPr="001931D0">
        <w:rPr>
          <w:sz w:val="16"/>
        </w:rPr>
        <w:t>gonna</w:t>
      </w:r>
      <w:proofErr w:type="spellEnd"/>
      <w:r w:rsidRPr="001931D0">
        <w:rPr>
          <w:sz w:val="16"/>
        </w:rPr>
        <w:t xml:space="preserve"> tie them together, he can forget it!” Lindsey Graham, one of the handful of Senate Republicans negotiating with Democrats, told Politico last month. “I’m not doing that. That’s extortion! I’m not going to do that. The Dems are being told you can’t get your bipartisan work product passed unless you sign on to what the left wants, and I’m not playing that game.” What Graham didn’t mention is that he and the GOP leadership were playing a similar game, insisting that they would only vote for an infrastructure package if the Democrats promised not to use reconciliation to pass other priorities, like childcare, climate change, and education—causes the Democratic base rightfully demands its party pursue now that it has rare control of Congress and the White House. That Republican demand could be considered extortion, as well. Most people, however, would call it politics. After losing the Senate and presidency in the 2020 election, Republicans have a weaker hand than Democrats, but they have played it aggressively. </w:t>
      </w:r>
      <w:r w:rsidRPr="001931D0">
        <w:rPr>
          <w:rStyle w:val="StyleUnderline"/>
        </w:rPr>
        <w:t>Knowing</w:t>
      </w:r>
      <w:r w:rsidRPr="001931D0">
        <w:rPr>
          <w:sz w:val="16"/>
        </w:rPr>
        <w:t xml:space="preserve"> that </w:t>
      </w:r>
      <w:r w:rsidRPr="001931D0">
        <w:rPr>
          <w:rStyle w:val="StyleUnderline"/>
        </w:rPr>
        <w:t>Biden pitched himself</w:t>
      </w:r>
      <w:r w:rsidRPr="001931D0">
        <w:rPr>
          <w:sz w:val="16"/>
        </w:rPr>
        <w:t xml:space="preserve"> </w:t>
      </w:r>
      <w:r w:rsidRPr="001931D0">
        <w:rPr>
          <w:rStyle w:val="StyleUnderline"/>
        </w:rPr>
        <w:t>as a president who can bring back bipartisanship</w:t>
      </w:r>
      <w:r w:rsidRPr="001931D0">
        <w:rPr>
          <w:sz w:val="16"/>
        </w:rPr>
        <w:t xml:space="preserve"> (not unlike Barack Obama before him), </w:t>
      </w:r>
      <w:r w:rsidRPr="001931D0">
        <w:rPr>
          <w:rStyle w:val="StyleUnderline"/>
        </w:rPr>
        <w:t>Republicans have an enormous amount of leverage</w:t>
      </w:r>
      <w:r w:rsidRPr="001931D0">
        <w:rPr>
          <w:sz w:val="16"/>
        </w:rPr>
        <w:t xml:space="preserve">, especially given that Democrats have a razor-thin majority in both legislative chambers. If a bipartisan bill is going to pass the Senate, it needs at least 10 Republicans in tow. The </w:t>
      </w:r>
      <w:r w:rsidRPr="001931D0">
        <w:rPr>
          <w:rStyle w:val="StyleUnderline"/>
        </w:rPr>
        <w:t>Republican</w:t>
      </w:r>
      <w:r w:rsidRPr="001931D0">
        <w:rPr>
          <w:sz w:val="16"/>
        </w:rPr>
        <w:t xml:space="preserve"> </w:t>
      </w:r>
      <w:r w:rsidRPr="001931D0">
        <w:rPr>
          <w:rStyle w:val="StyleUnderline"/>
        </w:rPr>
        <w:t>senators</w:t>
      </w:r>
      <w:r w:rsidRPr="001931D0">
        <w:rPr>
          <w:sz w:val="16"/>
        </w:rPr>
        <w:t xml:space="preserve"> in negotiation with Biden and the Democrats </w:t>
      </w:r>
      <w:r w:rsidRPr="001931D0">
        <w:rPr>
          <w:rStyle w:val="StyleUnderline"/>
        </w:rPr>
        <w:t>have used that leverage n</w:t>
      </w:r>
      <w:r w:rsidRPr="001931D0">
        <w:rPr>
          <w:sz w:val="16"/>
        </w:rPr>
        <w:t xml:space="preserve">ot only </w:t>
      </w:r>
      <w:r w:rsidRPr="001931D0">
        <w:rPr>
          <w:rStyle w:val="StyleUnderline"/>
        </w:rPr>
        <w:t>to shrink the size</w:t>
      </w:r>
      <w:r w:rsidRPr="001931D0">
        <w:rPr>
          <w:sz w:val="16"/>
        </w:rPr>
        <w:t xml:space="preserve"> of the </w:t>
      </w:r>
      <w:r w:rsidRPr="001931D0">
        <w:rPr>
          <w:rStyle w:val="StyleUnderline"/>
        </w:rPr>
        <w:t>bill</w:t>
      </w:r>
      <w:r w:rsidRPr="001931D0">
        <w:rPr>
          <w:sz w:val="16"/>
        </w:rPr>
        <w:t xml:space="preserve"> </w:t>
      </w:r>
      <w:r w:rsidRPr="001931D0">
        <w:rPr>
          <w:rStyle w:val="StyleUnderline"/>
        </w:rPr>
        <w:t>and reduce</w:t>
      </w:r>
      <w:r w:rsidRPr="001931D0">
        <w:rPr>
          <w:sz w:val="16"/>
        </w:rPr>
        <w:t xml:space="preserve"> </w:t>
      </w:r>
      <w:r w:rsidRPr="001931D0">
        <w:rPr>
          <w:rStyle w:val="StyleUnderline"/>
        </w:rPr>
        <w:t>its scope</w:t>
      </w:r>
      <w:r w:rsidRPr="001931D0">
        <w:rPr>
          <w:sz w:val="16"/>
        </w:rPr>
        <w:t xml:space="preserve"> to only physical infrastructure </w:t>
      </w:r>
      <w:r w:rsidRPr="001931D0">
        <w:rPr>
          <w:rStyle w:val="StyleUnderline"/>
        </w:rPr>
        <w:t>but also to slow down the process</w:t>
      </w:r>
      <w:r w:rsidRPr="001931D0">
        <w:rPr>
          <w:sz w:val="16"/>
        </w:rPr>
        <w:t xml:space="preserve">. They have argued that this kind of tinkering takes time; but there are also signs that </w:t>
      </w:r>
      <w:r w:rsidRPr="001931D0">
        <w:rPr>
          <w:rStyle w:val="Emphasis"/>
        </w:rPr>
        <w:t>they’re trying to run out the clock</w:t>
      </w:r>
      <w:r w:rsidRPr="001931D0">
        <w:rPr>
          <w:sz w:val="16"/>
        </w:rPr>
        <w:t xml:space="preserve">, </w:t>
      </w:r>
      <w:r w:rsidRPr="001931D0">
        <w:rPr>
          <w:rStyle w:val="StyleUnderline"/>
        </w:rPr>
        <w:t>waiting until the midterms</w:t>
      </w:r>
      <w:r w:rsidRPr="001931D0">
        <w:rPr>
          <w:sz w:val="16"/>
        </w:rPr>
        <w:t xml:space="preserve"> get </w:t>
      </w:r>
      <w:proofErr w:type="gramStart"/>
      <w:r w:rsidRPr="001931D0">
        <w:rPr>
          <w:sz w:val="16"/>
        </w:rPr>
        <w:t>closer</w:t>
      </w:r>
      <w:proofErr w:type="gramEnd"/>
      <w:r w:rsidRPr="001931D0">
        <w:rPr>
          <w:sz w:val="16"/>
        </w:rPr>
        <w:t xml:space="preserve"> </w:t>
      </w:r>
      <w:r w:rsidRPr="001931D0">
        <w:rPr>
          <w:rStyle w:val="StyleUnderline"/>
        </w:rPr>
        <w:t>and members of Congress get skittish</w:t>
      </w:r>
      <w:r w:rsidRPr="001931D0">
        <w:rPr>
          <w:sz w:val="16"/>
        </w:rPr>
        <w:t xml:space="preserve">. Republicans are taking an ever more recalcitrant pose, insisting that the bill include mechanisms to pay for infrastructure projects but refusing to raise taxes or enable the IRS to go after wealthy tax cheats. After making it more difficult to hammer out legislative language, Republicans objected to Schumer’s call for a procedural vote on Wednesday to move the legislative process forward, on the grounds they didn’t have legislative language. (Mitch McConnell, when he was majority leader, had no problem moving forward on major legislation before having a bill’s full text.) </w:t>
      </w:r>
      <w:r w:rsidRPr="001931D0">
        <w:rPr>
          <w:rStyle w:val="StyleUnderline"/>
        </w:rPr>
        <w:t xml:space="preserve">By forcing a vote on Wednesday, Schumer is attempting to get the Senate </w:t>
      </w:r>
      <w:r w:rsidRPr="001931D0">
        <w:rPr>
          <w:rStyle w:val="Emphasis"/>
        </w:rPr>
        <w:t>on his timetable</w:t>
      </w:r>
      <w:r w:rsidRPr="001931D0">
        <w:rPr>
          <w:rStyle w:val="StyleUnderline"/>
        </w:rPr>
        <w:t>, as opposed to one controlled by the opposition. That vote is likely to fail</w:t>
      </w:r>
      <w:r w:rsidRPr="001931D0">
        <w:rPr>
          <w:sz w:val="16"/>
        </w:rPr>
        <w:t xml:space="preserve">, with all 50 Republicans, including the 10 bipartisan negotiators, voting against. </w:t>
      </w:r>
      <w:r w:rsidRPr="001931D0">
        <w:rPr>
          <w:rStyle w:val="Emphasis"/>
        </w:rPr>
        <w:t>This will not be the end</w:t>
      </w:r>
      <w:r w:rsidRPr="001931D0">
        <w:rPr>
          <w:sz w:val="16"/>
        </w:rPr>
        <w:t xml:space="preserve"> </w:t>
      </w:r>
      <w:r w:rsidRPr="001931D0">
        <w:rPr>
          <w:rStyle w:val="StyleUnderline"/>
        </w:rPr>
        <w:t xml:space="preserve">of the </w:t>
      </w:r>
      <w:r w:rsidRPr="001931D0">
        <w:rPr>
          <w:rStyle w:val="Emphasis"/>
        </w:rPr>
        <w:t>beloved BIF</w:t>
      </w:r>
      <w:proofErr w:type="gramStart"/>
      <w:r w:rsidRPr="001931D0">
        <w:rPr>
          <w:sz w:val="16"/>
        </w:rPr>
        <w:t>—“</w:t>
      </w:r>
      <w:proofErr w:type="gramEnd"/>
      <w:r w:rsidRPr="001931D0">
        <w:rPr>
          <w:rStyle w:val="StyleUnderline"/>
        </w:rPr>
        <w:t>We’ve resurrected everything</w:t>
      </w:r>
      <w:r w:rsidRPr="001931D0">
        <w:rPr>
          <w:sz w:val="16"/>
        </w:rPr>
        <w:t xml:space="preserve"> but Lazarus around here, </w:t>
      </w:r>
      <w:r w:rsidRPr="001931D0">
        <w:rPr>
          <w:rStyle w:val="StyleUnderline"/>
        </w:rPr>
        <w:t>so we can resurrect this one</w:t>
      </w:r>
      <w:r w:rsidRPr="001931D0">
        <w:rPr>
          <w:sz w:val="16"/>
        </w:rPr>
        <w:t>,” West Virginia Democrat Joe Manchin told Politico on Tuesday—</w:t>
      </w:r>
      <w:r w:rsidRPr="001931D0">
        <w:rPr>
          <w:rStyle w:val="StyleUnderline"/>
        </w:rPr>
        <w:t>but it will hopefully be the end of the GOP running the show on infrastructure</w:t>
      </w:r>
      <w:r w:rsidRPr="001931D0">
        <w:rPr>
          <w:sz w:val="16"/>
        </w:rPr>
        <w:t xml:space="preserve">. Schumer is making a gamble that one of the available avenues will pay off—that either Republicans will rally around the bipartisan </w:t>
      </w:r>
      <w:proofErr w:type="gramStart"/>
      <w:r w:rsidRPr="001931D0">
        <w:rPr>
          <w:sz w:val="16"/>
        </w:rPr>
        <w:t>bill</w:t>
      </w:r>
      <w:proofErr w:type="gramEnd"/>
      <w:r w:rsidRPr="001931D0">
        <w:rPr>
          <w:sz w:val="16"/>
        </w:rPr>
        <w:t xml:space="preserve"> or his caucus will rally around a multitrillion-dollar spending bill that can pass via a party line vote. </w:t>
      </w:r>
      <w:r w:rsidRPr="001931D0">
        <w:rPr>
          <w:rStyle w:val="StyleUnderline"/>
        </w:rPr>
        <w:t>Forcing a vote is also a play to prevent the GOP from gumming up the works of Congress for the rest of the year</w:t>
      </w:r>
      <w:r w:rsidRPr="001931D0">
        <w:rPr>
          <w:sz w:val="16"/>
        </w:rPr>
        <w:t xml:space="preserve">: The </w:t>
      </w:r>
      <w:proofErr w:type="gramStart"/>
      <w:r w:rsidRPr="001931D0">
        <w:rPr>
          <w:sz w:val="16"/>
        </w:rPr>
        <w:t>ultimate goal</w:t>
      </w:r>
      <w:proofErr w:type="gramEnd"/>
      <w:r w:rsidRPr="001931D0">
        <w:rPr>
          <w:sz w:val="16"/>
        </w:rPr>
        <w:t xml:space="preserve"> is to have something for Joe Biden to sign soon, even if it’s highly unlikely that will happen in the near future. </w:t>
      </w:r>
      <w:r w:rsidRPr="001931D0">
        <w:rPr>
          <w:rStyle w:val="StyleUnderline"/>
        </w:rPr>
        <w:t>If Republicans are serious about moving forward with BIF, they can negotiate in good faith. If not, Democrats can move on to the reconciliation bill,</w:t>
      </w:r>
      <w:r w:rsidRPr="001931D0">
        <w:rPr>
          <w:sz w:val="16"/>
        </w:rPr>
        <w:t xml:space="preserve"> which for progressives is a bigger prize anyway. </w:t>
      </w:r>
      <w:r w:rsidRPr="001931D0">
        <w:rPr>
          <w:rStyle w:val="Emphasis"/>
        </w:rPr>
        <w:t>This outcome is</w:t>
      </w:r>
      <w:r w:rsidRPr="001931D0">
        <w:rPr>
          <w:sz w:val="16"/>
        </w:rPr>
        <w:t xml:space="preserve">, of course, </w:t>
      </w:r>
      <w:r w:rsidRPr="001931D0">
        <w:rPr>
          <w:rStyle w:val="Emphasis"/>
        </w:rPr>
        <w:t>far from guaranteed</w:t>
      </w:r>
      <w:r w:rsidRPr="001931D0">
        <w:rPr>
          <w:sz w:val="16"/>
        </w:rPr>
        <w:t>—</w:t>
      </w:r>
      <w:r w:rsidRPr="001931D0">
        <w:rPr>
          <w:rStyle w:val="StyleUnderline"/>
        </w:rPr>
        <w:t>given the slim margin for error</w:t>
      </w:r>
      <w:r w:rsidRPr="001931D0">
        <w:rPr>
          <w:sz w:val="16"/>
        </w:rPr>
        <w:t xml:space="preserve">, </w:t>
      </w:r>
      <w:r w:rsidRPr="001931D0">
        <w:rPr>
          <w:rStyle w:val="Emphasis"/>
        </w:rPr>
        <w:t>moderates or progressives could potentially sink the deal</w:t>
      </w:r>
      <w:r w:rsidRPr="001931D0">
        <w:rPr>
          <w:sz w:val="16"/>
        </w:rPr>
        <w:t xml:space="preserve">. (For instance, centrist senators would have to ignore their instinct to compromise with Republicans.) But </w:t>
      </w:r>
      <w:r w:rsidRPr="001931D0">
        <w:rPr>
          <w:rStyle w:val="StyleUnderline"/>
        </w:rPr>
        <w:t>politically speaking, this is better territory for Democrats than letting Republicans</w:t>
      </w:r>
      <w:r w:rsidRPr="001931D0">
        <w:rPr>
          <w:sz w:val="16"/>
        </w:rPr>
        <w:t xml:space="preserve"> like Graham </w:t>
      </w:r>
      <w:r w:rsidRPr="001931D0">
        <w:rPr>
          <w:rStyle w:val="StyleUnderline"/>
        </w:rPr>
        <w:t>dictate the way forward</w:t>
      </w:r>
      <w:r w:rsidRPr="001931D0">
        <w:rPr>
          <w:sz w:val="16"/>
        </w:rPr>
        <w:t xml:space="preserve">, or stall negotiations until midterm season rolls around and legislating on any major issue becomes impossible. Schumer seems to be particularly antsy about what he’s up to. “It is not a cynical ploy. It is not a fish-or-cut-bait moment. It is not an attempt to jam anyone,” he said on the Senate floor Tuesday morning. “It’s only a signal that the Senate is ready to get the process started—something the Senate has routinely done on other bipartisan bills this year.” He’s right that it’s not cynical, but it is a ploy. We are probably months away from whatever infrastructure bill—or bills—come out of this process. Republicans, </w:t>
      </w:r>
      <w:proofErr w:type="gramStart"/>
      <w:r w:rsidRPr="001931D0">
        <w:rPr>
          <w:sz w:val="16"/>
        </w:rPr>
        <w:t>at the moment</w:t>
      </w:r>
      <w:proofErr w:type="gramEnd"/>
      <w:r w:rsidRPr="001931D0">
        <w:rPr>
          <w:sz w:val="16"/>
        </w:rPr>
        <w:t xml:space="preserve">, are insisting that they’re good-faith partners while also simultaneously working to stymie progress at every opportunity. It’s time to force their hand. </w:t>
      </w:r>
      <w:r w:rsidRPr="001931D0">
        <w:rPr>
          <w:sz w:val="16"/>
        </w:rPr>
        <w:tab/>
      </w:r>
    </w:p>
    <w:p w14:paraId="563BA26D" w14:textId="77777777" w:rsidR="00682A77" w:rsidRPr="001931D0" w:rsidRDefault="00682A77" w:rsidP="00682A77">
      <w:pPr>
        <w:pStyle w:val="Heading4"/>
      </w:pPr>
      <w:r w:rsidRPr="001931D0">
        <w:t xml:space="preserve">The </w:t>
      </w:r>
      <w:proofErr w:type="gramStart"/>
      <w:r w:rsidRPr="001931D0">
        <w:t>two track</w:t>
      </w:r>
      <w:proofErr w:type="gramEnd"/>
      <w:r w:rsidRPr="001931D0">
        <w:t xml:space="preserve"> strategy is moving in the right direction- but there is still caution among moderates</w:t>
      </w:r>
    </w:p>
    <w:p w14:paraId="48D302B1" w14:textId="77777777" w:rsidR="00682A77" w:rsidRPr="001931D0" w:rsidRDefault="00682A77" w:rsidP="00682A77">
      <w:r w:rsidRPr="001931D0">
        <w:rPr>
          <w:rStyle w:val="Style13ptBold"/>
        </w:rPr>
        <w:t>Bolton 7/14-</w:t>
      </w:r>
      <w:r w:rsidRPr="001931D0">
        <w:t xml:space="preserve"> Alexander Bolton is a senior reporter at The Hill. (“Manchin 'open' to $3.5 trillion Democratic budget deal”. The Hill. July 14</w:t>
      </w:r>
      <w:r w:rsidRPr="001931D0">
        <w:rPr>
          <w:vertAlign w:val="superscript"/>
        </w:rPr>
        <w:t>th</w:t>
      </w:r>
      <w:r w:rsidRPr="001931D0">
        <w:t xml:space="preserve">, 2021. </w:t>
      </w:r>
      <w:hyperlink r:id="rId8" w:history="1">
        <w:r w:rsidRPr="001931D0">
          <w:rPr>
            <w:rStyle w:val="Hyperlink"/>
          </w:rPr>
          <w:t>https://thehill.com/homenews/senate/562937-manchin-open-to-35-trillion-democratic-budget-deal</w:t>
        </w:r>
      </w:hyperlink>
      <w:r w:rsidRPr="001931D0">
        <w:t>) CF</w:t>
      </w:r>
    </w:p>
    <w:p w14:paraId="6E9507CC" w14:textId="6EF4DEE2" w:rsidR="00682A77" w:rsidRPr="001931D0" w:rsidRDefault="00682A77" w:rsidP="00682A77">
      <w:pPr>
        <w:rPr>
          <w:sz w:val="16"/>
        </w:rPr>
      </w:pPr>
      <w:r w:rsidRPr="001931D0">
        <w:rPr>
          <w:sz w:val="16"/>
        </w:rPr>
        <w:t xml:space="preserve">Centrist Sen. </w:t>
      </w:r>
      <w:r w:rsidRPr="001931D0">
        <w:rPr>
          <w:rStyle w:val="StyleUnderline"/>
        </w:rPr>
        <w:t>Joe Manchin</w:t>
      </w:r>
      <w:r w:rsidRPr="001931D0">
        <w:rPr>
          <w:sz w:val="16"/>
        </w:rPr>
        <w:t xml:space="preserve"> (D-W.Va.) </w:t>
      </w:r>
      <w:r w:rsidRPr="001931D0">
        <w:rPr>
          <w:rStyle w:val="StyleUnderline"/>
        </w:rPr>
        <w:t>said Wednesday he’s open to the $3.5 trillion spending agreement reached by Democrats on the Senate Budget Committee,</w:t>
      </w:r>
      <w:r w:rsidRPr="001931D0">
        <w:rPr>
          <w:sz w:val="16"/>
        </w:rPr>
        <w:t xml:space="preserve"> which would be entirely paid for with yet to be specified tax measures, but he’s holding back on fully endorsing the deal until further review.</w:t>
      </w:r>
      <w:r w:rsidR="005C5784" w:rsidRPr="001931D0">
        <w:rPr>
          <w:sz w:val="16"/>
        </w:rPr>
        <w:t xml:space="preserve"> </w:t>
      </w:r>
      <w:r w:rsidRPr="001931D0">
        <w:rPr>
          <w:rStyle w:val="StyleUnderline"/>
        </w:rPr>
        <w:t>Manchin’s cautious optimism about the agreement means that Senate Majority Leader Charles Schumer’s</w:t>
      </w:r>
      <w:r w:rsidRPr="001931D0">
        <w:rPr>
          <w:sz w:val="16"/>
        </w:rPr>
        <w:t xml:space="preserve"> (D-N.Y.) </w:t>
      </w:r>
      <w:r w:rsidRPr="001931D0">
        <w:rPr>
          <w:rStyle w:val="StyleUnderline"/>
        </w:rPr>
        <w:t xml:space="preserve">two-track strategy for moving President Biden’s infrastructure agenda is </w:t>
      </w:r>
      <w:r w:rsidRPr="001931D0">
        <w:rPr>
          <w:b/>
          <w:bCs/>
          <w:u w:val="single"/>
        </w:rPr>
        <w:t>still moving in the right direction.</w:t>
      </w:r>
      <w:r w:rsidR="005C5784" w:rsidRPr="001931D0">
        <w:rPr>
          <w:b/>
          <w:bCs/>
          <w:sz w:val="16"/>
        </w:rPr>
        <w:t xml:space="preserve"> </w:t>
      </w:r>
      <w:r w:rsidRPr="001931D0">
        <w:rPr>
          <w:sz w:val="16"/>
        </w:rPr>
        <w:t xml:space="preserve">“I heard about it this morning or late last night from my staff,” Manchin told reporters on Wednesday. “So, we’re anxious to basically review it. They worked hard on </w:t>
      </w:r>
      <w:proofErr w:type="gramStart"/>
      <w:r w:rsidRPr="001931D0">
        <w:rPr>
          <w:sz w:val="16"/>
        </w:rPr>
        <w:t>it,</w:t>
      </w:r>
      <w:proofErr w:type="gramEnd"/>
      <w:r w:rsidRPr="001931D0">
        <w:rPr>
          <w:sz w:val="16"/>
        </w:rPr>
        <w:t xml:space="preserve"> we want to see it. Also, I’ve been very clear that I want to see the pay-</w:t>
      </w:r>
      <w:proofErr w:type="spellStart"/>
      <w:r w:rsidRPr="001931D0">
        <w:rPr>
          <w:sz w:val="16"/>
        </w:rPr>
        <w:t>fors</w:t>
      </w:r>
      <w:proofErr w:type="spellEnd"/>
      <w:r w:rsidRPr="001931D0">
        <w:rPr>
          <w:sz w:val="16"/>
        </w:rPr>
        <w:t xml:space="preserve"> and make sure that whatever we do is globally competitive.”</w:t>
      </w:r>
      <w:r w:rsidR="005C5784" w:rsidRPr="001931D0">
        <w:rPr>
          <w:sz w:val="16"/>
        </w:rPr>
        <w:t xml:space="preserve"> </w:t>
      </w:r>
      <w:r w:rsidRPr="001931D0">
        <w:rPr>
          <w:sz w:val="16"/>
        </w:rPr>
        <w:t>“</w:t>
      </w:r>
      <w:r w:rsidRPr="001931D0">
        <w:rPr>
          <w:rStyle w:val="StyleUnderline"/>
        </w:rPr>
        <w:t>I’m open to looking at everything they provide. OK? They’re going to have to provide all the information that’s going to be needed</w:t>
      </w:r>
      <w:r w:rsidRPr="001931D0">
        <w:rPr>
          <w:sz w:val="16"/>
        </w:rPr>
        <w:t>,” he added. “</w:t>
      </w:r>
      <w:r w:rsidRPr="001931D0">
        <w:rPr>
          <w:rStyle w:val="StyleUnderline"/>
        </w:rPr>
        <w:t xml:space="preserve">They worked </w:t>
      </w:r>
      <w:proofErr w:type="gramStart"/>
      <w:r w:rsidRPr="001931D0">
        <w:rPr>
          <w:rStyle w:val="StyleUnderline"/>
        </w:rPr>
        <w:t>hard,</w:t>
      </w:r>
      <w:proofErr w:type="gramEnd"/>
      <w:r w:rsidRPr="001931D0">
        <w:rPr>
          <w:rStyle w:val="StyleUnderline"/>
        </w:rPr>
        <w:t xml:space="preserve"> they should have a proposal</w:t>
      </w:r>
      <w:r w:rsidRPr="001931D0">
        <w:rPr>
          <w:sz w:val="16"/>
        </w:rPr>
        <w:t>.”</w:t>
      </w:r>
      <w:r w:rsidR="005C5784" w:rsidRPr="001931D0">
        <w:rPr>
          <w:sz w:val="16"/>
        </w:rPr>
        <w:t xml:space="preserve"> </w:t>
      </w:r>
      <w:r w:rsidRPr="001931D0">
        <w:rPr>
          <w:sz w:val="16"/>
        </w:rPr>
        <w:t>Manchin said he looked forward to hearing from Biden, who is scheduled to meet with Democrats Wednesday to discuss a $1.2 trillion bipartisan infrastructure proposal endorsed by the White House as well as the $3.5 trillion budget reconciliation plan.</w:t>
      </w:r>
      <w:r w:rsidR="005C5784" w:rsidRPr="001931D0">
        <w:rPr>
          <w:sz w:val="16"/>
        </w:rPr>
        <w:t xml:space="preserve"> </w:t>
      </w:r>
      <w:r w:rsidRPr="001931D0">
        <w:rPr>
          <w:sz w:val="16"/>
        </w:rPr>
        <w:t>“The president is going to come today and explain. We’ll listen to that, we’ll look at the proposal, look at the priorities they have for our country and then basically look at how we’re going to pay for it,” he said.</w:t>
      </w:r>
      <w:r w:rsidR="005C5784" w:rsidRPr="001931D0">
        <w:rPr>
          <w:sz w:val="16"/>
        </w:rPr>
        <w:t xml:space="preserve"> </w:t>
      </w:r>
      <w:r w:rsidRPr="001931D0">
        <w:rPr>
          <w:sz w:val="16"/>
        </w:rPr>
        <w:t>Manchin, who previously has said he does not support raising the corporate tax to 28 percent, a proposal in Biden’s budget, raised concerns about the potential impact of corporate tax changes on the competitiveness of U.S.-based companies globally.</w:t>
      </w:r>
      <w:r w:rsidR="005C5784" w:rsidRPr="001931D0">
        <w:rPr>
          <w:sz w:val="16"/>
        </w:rPr>
        <w:t xml:space="preserve"> </w:t>
      </w:r>
      <w:r w:rsidRPr="001931D0">
        <w:rPr>
          <w:sz w:val="16"/>
        </w:rPr>
        <w:t>He said he wants to know if the tax adjustments are going to be “globally competitive.”</w:t>
      </w:r>
      <w:r w:rsidR="005C5784" w:rsidRPr="001931D0">
        <w:rPr>
          <w:sz w:val="16"/>
        </w:rPr>
        <w:t xml:space="preserve"> </w:t>
      </w:r>
      <w:r w:rsidRPr="001931D0">
        <w:rPr>
          <w:sz w:val="16"/>
        </w:rPr>
        <w:t>He also reiterated the importance of paying for Biden’s infrastructure agenda.</w:t>
      </w:r>
      <w:r w:rsidR="005C5784" w:rsidRPr="001931D0">
        <w:rPr>
          <w:sz w:val="16"/>
        </w:rPr>
        <w:t xml:space="preserve"> </w:t>
      </w:r>
      <w:r w:rsidRPr="001931D0">
        <w:rPr>
          <w:sz w:val="16"/>
        </w:rPr>
        <w:t xml:space="preserve">“The American people, we have a debt of $28.5 trillion right now, we have indications of inflation spiking,” he said. “What’s going to happen the generation coming after us if we don’t have </w:t>
      </w:r>
      <w:proofErr w:type="gramStart"/>
      <w:r w:rsidRPr="001931D0">
        <w:rPr>
          <w:sz w:val="16"/>
        </w:rPr>
        <w:t>some kind of controls</w:t>
      </w:r>
      <w:proofErr w:type="gramEnd"/>
      <w:r w:rsidRPr="001931D0">
        <w:rPr>
          <w:sz w:val="16"/>
        </w:rPr>
        <w:t xml:space="preserve"> or some, basically, brakes on different things. </w:t>
      </w:r>
      <w:proofErr w:type="gramStart"/>
      <w:r w:rsidRPr="001931D0">
        <w:rPr>
          <w:sz w:val="16"/>
        </w:rPr>
        <w:t>So</w:t>
      </w:r>
      <w:proofErr w:type="gramEnd"/>
      <w:r w:rsidRPr="001931D0">
        <w:rPr>
          <w:sz w:val="16"/>
        </w:rPr>
        <w:t xml:space="preserve"> I’m looking at everything in a holistic way.”</w:t>
      </w:r>
      <w:r w:rsidR="005C5784" w:rsidRPr="001931D0">
        <w:rPr>
          <w:sz w:val="16"/>
        </w:rPr>
        <w:t xml:space="preserve"> </w:t>
      </w:r>
      <w:r w:rsidRPr="001931D0">
        <w:rPr>
          <w:sz w:val="16"/>
        </w:rPr>
        <w:t>Asked if he supports expanding Medicare to cover vision, hearing and dental care, Manchin said, “Dental is a very important part of a person’s health.”</w:t>
      </w:r>
      <w:r w:rsidR="005C5784" w:rsidRPr="001931D0">
        <w:rPr>
          <w:sz w:val="16"/>
        </w:rPr>
        <w:t xml:space="preserve"> </w:t>
      </w:r>
      <w:r w:rsidRPr="001931D0">
        <w:rPr>
          <w:sz w:val="16"/>
        </w:rPr>
        <w:t>He proposed lifting the cap on income subject to Social Security taxes, which is set at $142,800 for 2021.</w:t>
      </w:r>
      <w:r w:rsidR="005C5784" w:rsidRPr="001931D0">
        <w:rPr>
          <w:sz w:val="16"/>
        </w:rPr>
        <w:t xml:space="preserve"> </w:t>
      </w:r>
      <w:r w:rsidRPr="001931D0">
        <w:rPr>
          <w:sz w:val="16"/>
        </w:rPr>
        <w:t>Asked if he supports a wealth surcharge tax, Manchin said, “I’m going to evaluate everything they put forward.”</w:t>
      </w:r>
      <w:r w:rsidR="005C5784" w:rsidRPr="001931D0">
        <w:rPr>
          <w:sz w:val="16"/>
        </w:rPr>
        <w:t xml:space="preserve"> </w:t>
      </w:r>
      <w:r w:rsidRPr="001931D0">
        <w:rPr>
          <w:sz w:val="16"/>
        </w:rPr>
        <w:t>Progressive Sen. Elizabeth Warren (D-Mass.) and her allies have proposed a 2 percent annual tax on households with a net worth of between $50 billion and $1 billion and a 1 percent annual surtax on households and trusts worth more than $1 billion. It would raise an estimated $3 trillion over 10 years.</w:t>
      </w:r>
      <w:r w:rsidR="005C5784" w:rsidRPr="001931D0">
        <w:rPr>
          <w:sz w:val="16"/>
        </w:rPr>
        <w:t xml:space="preserve"> </w:t>
      </w:r>
      <w:r w:rsidRPr="001931D0">
        <w:rPr>
          <w:rStyle w:val="StyleUnderline"/>
        </w:rPr>
        <w:t>Other Democratic centrists say they will take a close look at the $3.5 trillion agreement before agreeing to back it.</w:t>
      </w:r>
      <w:r w:rsidR="005C5784" w:rsidRPr="001931D0">
        <w:rPr>
          <w:rStyle w:val="StyleUnderline"/>
        </w:rPr>
        <w:t xml:space="preserve"> </w:t>
      </w:r>
      <w:r w:rsidRPr="001931D0">
        <w:rPr>
          <w:sz w:val="16"/>
        </w:rPr>
        <w:t xml:space="preserve">Sen. Jon </w:t>
      </w:r>
      <w:r w:rsidRPr="001931D0">
        <w:rPr>
          <w:rStyle w:val="StyleUnderline"/>
        </w:rPr>
        <w:t>Tester</w:t>
      </w:r>
      <w:r w:rsidRPr="001931D0">
        <w:rPr>
          <w:sz w:val="16"/>
        </w:rPr>
        <w:t xml:space="preserve"> (D-Mont.) </w:t>
      </w:r>
      <w:r w:rsidRPr="001931D0">
        <w:rPr>
          <w:rStyle w:val="StyleUnderline"/>
        </w:rPr>
        <w:t>told reporters Tuesday that it will take him some time to weigh such a large number.</w:t>
      </w:r>
      <w:r w:rsidR="005C5784" w:rsidRPr="001931D0">
        <w:rPr>
          <w:rStyle w:val="StyleUnderline"/>
        </w:rPr>
        <w:t xml:space="preserve"> </w:t>
      </w:r>
      <w:r w:rsidRPr="001931D0">
        <w:rPr>
          <w:sz w:val="16"/>
        </w:rPr>
        <w:t>"</w:t>
      </w:r>
      <w:r w:rsidRPr="001931D0">
        <w:rPr>
          <w:rStyle w:val="StyleUnderline"/>
        </w:rPr>
        <w:t>I don’t have any information, so it’s going to take me a bit to sort through that. I’m not saying no, but I’m not saying yes either</w:t>
      </w:r>
      <w:r w:rsidRPr="001931D0">
        <w:rPr>
          <w:sz w:val="16"/>
        </w:rPr>
        <w:t xml:space="preserve">. </w:t>
      </w:r>
      <w:proofErr w:type="gramStart"/>
      <w:r w:rsidRPr="001931D0">
        <w:rPr>
          <w:sz w:val="16"/>
        </w:rPr>
        <w:t>So</w:t>
      </w:r>
      <w:proofErr w:type="gramEnd"/>
      <w:r w:rsidRPr="001931D0">
        <w:rPr>
          <w:sz w:val="16"/>
        </w:rPr>
        <w:t xml:space="preserve"> it’s going to take a little bit, $3.5 trillion is a shit-pile of dough,” he said.</w:t>
      </w:r>
    </w:p>
    <w:p w14:paraId="66590662" w14:textId="77777777" w:rsidR="00682A77" w:rsidRPr="001931D0" w:rsidRDefault="00682A77" w:rsidP="00682A77"/>
    <w:p w14:paraId="72EB5CAF" w14:textId="77777777" w:rsidR="00682A77" w:rsidRPr="001931D0" w:rsidRDefault="00682A77" w:rsidP="00682A77">
      <w:pPr>
        <w:pStyle w:val="Heading4"/>
      </w:pPr>
      <w:r w:rsidRPr="001931D0">
        <w:t xml:space="preserve">The brink is now </w:t>
      </w:r>
    </w:p>
    <w:p w14:paraId="4A4F9D3C" w14:textId="77777777" w:rsidR="00682A77" w:rsidRPr="001931D0" w:rsidRDefault="00682A77" w:rsidP="00682A77">
      <w:proofErr w:type="spellStart"/>
      <w:r w:rsidRPr="001931D0">
        <w:rPr>
          <w:rStyle w:val="Style13ptBold"/>
        </w:rPr>
        <w:t>Fandos</w:t>
      </w:r>
      <w:proofErr w:type="spellEnd"/>
      <w:r w:rsidRPr="001931D0">
        <w:rPr>
          <w:rStyle w:val="Style13ptBold"/>
        </w:rPr>
        <w:t xml:space="preserve"> 7/12-</w:t>
      </w:r>
      <w:r w:rsidRPr="001931D0">
        <w:t xml:space="preserve"> Nicholas </w:t>
      </w:r>
      <w:proofErr w:type="spellStart"/>
      <w:r w:rsidRPr="001931D0">
        <w:t>Fandos</w:t>
      </w:r>
      <w:proofErr w:type="spellEnd"/>
      <w:r w:rsidRPr="001931D0">
        <w:t xml:space="preserve"> is congressional correspondent for The New York Times. (“The Senate returns to a complicated agenda, seeking to pass infrastructure and other economic priorities”. New York Times. July 12</w:t>
      </w:r>
      <w:r w:rsidRPr="001931D0">
        <w:rPr>
          <w:vertAlign w:val="superscript"/>
        </w:rPr>
        <w:t>th</w:t>
      </w:r>
      <w:r w:rsidRPr="001931D0">
        <w:t xml:space="preserve">, 2021. </w:t>
      </w:r>
      <w:hyperlink r:id="rId9" w:history="1">
        <w:r w:rsidRPr="001931D0">
          <w:rPr>
            <w:rStyle w:val="Hyperlink"/>
          </w:rPr>
          <w:t>https://www.nytimes.com/2021/07/12/us/politics/senate-infrastructure.html</w:t>
        </w:r>
      </w:hyperlink>
      <w:r w:rsidRPr="001931D0">
        <w:t>) CF</w:t>
      </w:r>
    </w:p>
    <w:p w14:paraId="6B4FE3C8" w14:textId="77777777" w:rsidR="00682A77" w:rsidRPr="001931D0" w:rsidRDefault="00682A77" w:rsidP="00682A77">
      <w:pPr>
        <w:rPr>
          <w:sz w:val="16"/>
        </w:rPr>
      </w:pPr>
      <w:r w:rsidRPr="001931D0">
        <w:rPr>
          <w:sz w:val="16"/>
        </w:rPr>
        <w:t xml:space="preserve">The Senate returned to Washington on Monday after a two-week recess facing a pile of complicated legislative work and key deadlines looming in the push to enact President Biden’s far-reaching economic agenda. </w:t>
      </w:r>
      <w:r w:rsidRPr="001931D0">
        <w:rPr>
          <w:rStyle w:val="StyleUnderline"/>
        </w:rPr>
        <w:t xml:space="preserve">Democratic leaders have mapped out a monthlong sprint for senators, warning them to prepare for late nights, weekend work and even the cancellation of part of their beloved August recess to set up final passage of their priorities in the fall. </w:t>
      </w:r>
      <w:r w:rsidRPr="001931D0">
        <w:rPr>
          <w:sz w:val="16"/>
        </w:rPr>
        <w:t xml:space="preserve">The House does not return until next </w:t>
      </w:r>
      <w:proofErr w:type="gramStart"/>
      <w:r w:rsidRPr="001931D0">
        <w:rPr>
          <w:sz w:val="16"/>
        </w:rPr>
        <w:t>week, but</w:t>
      </w:r>
      <w:proofErr w:type="gramEnd"/>
      <w:r w:rsidRPr="001931D0">
        <w:rPr>
          <w:sz w:val="16"/>
        </w:rPr>
        <w:t xml:space="preserve"> will face a similar time crunch when it does. </w:t>
      </w:r>
      <w:r w:rsidRPr="001931D0">
        <w:rPr>
          <w:rStyle w:val="StyleUnderline"/>
        </w:rPr>
        <w:t xml:space="preserve">Their goal is to simultaneously advance two hulking bills before the summer break: a bipartisan investment in roads, bridges, high-speed </w:t>
      </w:r>
      <w:proofErr w:type="gramStart"/>
      <w:r w:rsidRPr="001931D0">
        <w:rPr>
          <w:rStyle w:val="StyleUnderline"/>
        </w:rPr>
        <w:t>internet</w:t>
      </w:r>
      <w:proofErr w:type="gramEnd"/>
      <w:r w:rsidRPr="001931D0">
        <w:rPr>
          <w:rStyle w:val="StyleUnderline"/>
        </w:rPr>
        <w:t xml:space="preserve"> and other infrastructure projects; and a far larger and more partisan package that would include tax increases on corporations and the rich to fund an expansion of the social safety net and programs to fight climate change</w:t>
      </w:r>
      <w:r w:rsidRPr="001931D0">
        <w:rPr>
          <w:sz w:val="16"/>
        </w:rPr>
        <w:t xml:space="preserve">. If successful, </w:t>
      </w:r>
      <w:r w:rsidRPr="001931D0">
        <w:rPr>
          <w:rStyle w:val="StyleUnderline"/>
        </w:rPr>
        <w:t xml:space="preserve">the July sprint would set up Congress to pass both bills into law when it returns to work in September. </w:t>
      </w:r>
      <w:r w:rsidRPr="001931D0">
        <w:rPr>
          <w:sz w:val="16"/>
        </w:rPr>
        <w:t>“</w:t>
      </w:r>
      <w:r w:rsidRPr="001931D0">
        <w:rPr>
          <w:b/>
          <w:bCs/>
          <w:u w:val="single"/>
        </w:rPr>
        <w:t>We are proceeding on both tracks very well</w:t>
      </w:r>
      <w:r w:rsidRPr="001931D0">
        <w:rPr>
          <w:sz w:val="16"/>
        </w:rPr>
        <w:t xml:space="preserve">,” Senator Chuck Schumer, Democrat of </w:t>
      </w:r>
      <w:proofErr w:type="gramStart"/>
      <w:r w:rsidRPr="001931D0">
        <w:rPr>
          <w:sz w:val="16"/>
        </w:rPr>
        <w:t>New York</w:t>
      </w:r>
      <w:proofErr w:type="gramEnd"/>
      <w:r w:rsidRPr="001931D0">
        <w:rPr>
          <w:sz w:val="16"/>
        </w:rPr>
        <w:t xml:space="preserve"> and the majority leader, said on Sunday. “I was on the phone all weekend talking to all kinds of different people and legislators about moving forward on those tracks, as well as with the White House and the president, and we’re moving forward.” </w:t>
      </w:r>
      <w:r w:rsidRPr="001931D0">
        <w:rPr>
          <w:rStyle w:val="StyleUnderline"/>
        </w:rPr>
        <w:t>But given the sheer ambition of the legislation — the two bills together could spend $3 trillion or much more — and Democrats’ narrow majorities in both the House and Senate, the task will not be easy</w:t>
      </w:r>
      <w:r w:rsidRPr="001931D0">
        <w:rPr>
          <w:sz w:val="16"/>
        </w:rPr>
        <w:t xml:space="preserve">. One or both </w:t>
      </w:r>
      <w:r w:rsidRPr="001931D0">
        <w:rPr>
          <w:rStyle w:val="StyleUnderline"/>
        </w:rPr>
        <w:t xml:space="preserve">bills could stall or fall apart as Democratic leaders try to placate both a group of moderate Republicans and Democrats who struck a rare bipartisan agreement on traditional infrastructure spending, as well as their more progressive Democratic members, who are pushing for a more ambitious package focused on education, </w:t>
      </w:r>
      <w:proofErr w:type="gramStart"/>
      <w:r w:rsidRPr="001931D0">
        <w:rPr>
          <w:rStyle w:val="StyleUnderline"/>
        </w:rPr>
        <w:t>child care</w:t>
      </w:r>
      <w:proofErr w:type="gramEnd"/>
      <w:r w:rsidRPr="001931D0">
        <w:rPr>
          <w:rStyle w:val="StyleUnderline"/>
        </w:rPr>
        <w:t>, taxes, health care and the environment.</w:t>
      </w:r>
      <w:r w:rsidRPr="001931D0">
        <w:rPr>
          <w:sz w:val="16"/>
        </w:rPr>
        <w:t xml:space="preserve"> After reaching an agreement to spend $579 billion in new money on infrastructure projects last month, the bipartisan group of senators spent much of the extended July 4 recess turning their framework into real legislation that they believe can win 60 votes in the Senate and pass the Democratic-led House. Key Senate committees are expected to begin moving parts of that bill this week, and Mr. Schumer has said he expects a vote by the full Senate before leaving in August. It remains to be seen if he can consolidate the votes needed to pass it. Work on the other legislative package, which Republicans have signaled they will oppose, is progressing more slowly. Democrats are prepared to pass it using a budget maneuver known as reconciliation that would allow them to get around a Republican filibuster. But that means the party will most likely have no votes to spare in the Senate, and its moderate and progressive wings will have to reach agreement on what to include and how much to spend. Senator Bernie Sanders, the Vermont progressive who is chairman of the Senate Budget Committee, is pushing for up to $6 trillion in spending, and told The New York Times last week that a proposal by moderates to spend one-third of that or less was “much too low.” Those differences will have to be resolved quickly. Mr. Schumer wants the Senate to hold a vote on a budget resolution mapping out the reconciliation spending before the Senate leaves town. Action in the House could follow.</w:t>
      </w:r>
    </w:p>
    <w:p w14:paraId="105631AD" w14:textId="2BBAAC76" w:rsidR="00682A77" w:rsidRPr="001931D0" w:rsidRDefault="00723FE0" w:rsidP="00682A77">
      <w:pPr>
        <w:pStyle w:val="Heading3"/>
      </w:pPr>
      <w:r w:rsidRPr="001931D0">
        <w:t>UQ---</w:t>
      </w:r>
      <w:r w:rsidR="00682A77" w:rsidRPr="001931D0">
        <w:t>AT Thumpers</w:t>
      </w:r>
    </w:p>
    <w:p w14:paraId="55BC6574" w14:textId="77777777" w:rsidR="00682A77" w:rsidRPr="001931D0" w:rsidRDefault="00682A77" w:rsidP="00682A77">
      <w:pPr>
        <w:pStyle w:val="Heading4"/>
      </w:pPr>
      <w:r w:rsidRPr="001931D0">
        <w:t xml:space="preserve">No thumpers- Biden shoved everything back </w:t>
      </w:r>
    </w:p>
    <w:p w14:paraId="378D0867" w14:textId="77777777" w:rsidR="00682A77" w:rsidRPr="001931D0" w:rsidRDefault="00682A77" w:rsidP="00682A77">
      <w:proofErr w:type="spellStart"/>
      <w:r w:rsidRPr="001931D0">
        <w:rPr>
          <w:rStyle w:val="Style13ptBold"/>
        </w:rPr>
        <w:t>Brodey</w:t>
      </w:r>
      <w:proofErr w:type="spellEnd"/>
      <w:r w:rsidRPr="001931D0">
        <w:rPr>
          <w:rStyle w:val="Style13ptBold"/>
        </w:rPr>
        <w:t xml:space="preserve"> 7/13</w:t>
      </w:r>
      <w:r w:rsidRPr="001931D0">
        <w:t xml:space="preserve">- Sam </w:t>
      </w:r>
      <w:proofErr w:type="spellStart"/>
      <w:r w:rsidRPr="001931D0">
        <w:t>Brodey</w:t>
      </w:r>
      <w:proofErr w:type="spellEnd"/>
      <w:r w:rsidRPr="001931D0">
        <w:t xml:space="preserve"> is a congressional reporter. (“POLICE REFORM, LGBTQ RIGHTS, VOTING: THE DISAPPEARING DEM AGENDA”. Jared Huffman. July 13</w:t>
      </w:r>
      <w:r w:rsidRPr="001931D0">
        <w:rPr>
          <w:vertAlign w:val="superscript"/>
        </w:rPr>
        <w:t>th</w:t>
      </w:r>
      <w:r w:rsidRPr="001931D0">
        <w:t xml:space="preserve">, 2021. </w:t>
      </w:r>
      <w:hyperlink r:id="rId10" w:history="1">
        <w:r w:rsidRPr="001931D0">
          <w:rPr>
            <w:rStyle w:val="Hyperlink"/>
          </w:rPr>
          <w:t>https://huffman.house.gov/media-center/in-the-news/police-reform-lgbtq-rights-voting-the-disappearing-dem-agenda</w:t>
        </w:r>
      </w:hyperlink>
      <w:r w:rsidRPr="001931D0">
        <w:t>) CF</w:t>
      </w:r>
    </w:p>
    <w:p w14:paraId="18A95523" w14:textId="1D2F49F6" w:rsidR="00682A77" w:rsidRPr="001931D0" w:rsidRDefault="00682A77" w:rsidP="00682A77">
      <w:pPr>
        <w:rPr>
          <w:sz w:val="16"/>
        </w:rPr>
      </w:pPr>
      <w:r w:rsidRPr="001931D0">
        <w:rPr>
          <w:sz w:val="16"/>
        </w:rPr>
        <w:t xml:space="preserve">With the most promising window for action in the Joe Biden era already closing, </w:t>
      </w:r>
      <w:r w:rsidRPr="001931D0">
        <w:rPr>
          <w:rStyle w:val="StyleUnderline"/>
        </w:rPr>
        <w:t xml:space="preserve">Democrats are going all-in on advancing a sweeping infrastructure bill—at the expense of many other progressive priorities on their </w:t>
      </w:r>
      <w:proofErr w:type="spellStart"/>
      <w:r w:rsidRPr="001931D0">
        <w:rPr>
          <w:rStyle w:val="StyleUnderline"/>
        </w:rPr>
        <w:t>wishlist</w:t>
      </w:r>
      <w:proofErr w:type="spellEnd"/>
      <w:r w:rsidRPr="001931D0">
        <w:rPr>
          <w:sz w:val="16"/>
        </w:rPr>
        <w:t>.</w:t>
      </w:r>
      <w:r w:rsidR="005C5784" w:rsidRPr="001931D0">
        <w:rPr>
          <w:sz w:val="16"/>
        </w:rPr>
        <w:t xml:space="preserve"> </w:t>
      </w:r>
      <w:r w:rsidRPr="001931D0">
        <w:rPr>
          <w:rStyle w:val="StyleUnderline"/>
        </w:rPr>
        <w:t>Police reform, guns, LGBTQ protections, and voting rights—they were once all near the top of the to-do list for Democrats</w:t>
      </w:r>
      <w:r w:rsidRPr="001931D0">
        <w:rPr>
          <w:sz w:val="16"/>
        </w:rPr>
        <w:t xml:space="preserve"> when President Joe Biden took office and Democrats claimed control of the House and Senate. But, </w:t>
      </w:r>
      <w:proofErr w:type="gramStart"/>
      <w:r w:rsidRPr="001931D0">
        <w:rPr>
          <w:rStyle w:val="StyleUnderline"/>
        </w:rPr>
        <w:t>at the moment</w:t>
      </w:r>
      <w:proofErr w:type="gramEnd"/>
      <w:r w:rsidRPr="001931D0">
        <w:rPr>
          <w:rStyle w:val="StyleUnderline"/>
        </w:rPr>
        <w:t>, none of them are going anywhere, and the packed summer schedule ahead means they’ll stay stuck for the foreseeable future.</w:t>
      </w:r>
      <w:r w:rsidR="005C5784" w:rsidRPr="001931D0">
        <w:rPr>
          <w:rStyle w:val="StyleUnderline"/>
        </w:rPr>
        <w:t xml:space="preserve"> </w:t>
      </w:r>
      <w:r w:rsidRPr="001931D0">
        <w:rPr>
          <w:sz w:val="16"/>
        </w:rPr>
        <w:t xml:space="preserve">Progressives held out hope that the dog days of summer might see momentum build toward ending the 60-vote threshold to pass bills known as the filibuster, a prerequisite to pass most of their agenda. Instead, </w:t>
      </w:r>
      <w:r w:rsidRPr="001931D0">
        <w:rPr>
          <w:rStyle w:val="StyleUnderline"/>
        </w:rPr>
        <w:t>those days will be filled with work on a</w:t>
      </w:r>
      <w:r w:rsidRPr="001931D0">
        <w:rPr>
          <w:sz w:val="16"/>
        </w:rPr>
        <w:t xml:space="preserve"> $600 billion bipartisan </w:t>
      </w:r>
      <w:r w:rsidRPr="001931D0">
        <w:rPr>
          <w:rStyle w:val="StyleUnderline"/>
        </w:rPr>
        <w:t>infrastructure plan and a multi-</w:t>
      </w:r>
      <w:proofErr w:type="gramStart"/>
      <w:r w:rsidRPr="001931D0">
        <w:rPr>
          <w:rStyle w:val="StyleUnderline"/>
        </w:rPr>
        <w:t>trillion dollar</w:t>
      </w:r>
      <w:proofErr w:type="gramEnd"/>
      <w:r w:rsidRPr="001931D0">
        <w:rPr>
          <w:rStyle w:val="StyleUnderline"/>
        </w:rPr>
        <w:t xml:space="preserve"> package containing major expansions</w:t>
      </w:r>
      <w:r w:rsidRPr="001931D0">
        <w:rPr>
          <w:sz w:val="16"/>
        </w:rPr>
        <w:t xml:space="preserve"> of health care, childcare, and education benefits that would pass along partisan lines.</w:t>
      </w:r>
      <w:r w:rsidR="005C5784" w:rsidRPr="001931D0">
        <w:rPr>
          <w:sz w:val="16"/>
        </w:rPr>
        <w:t xml:space="preserve"> </w:t>
      </w:r>
      <w:r w:rsidRPr="001931D0">
        <w:rPr>
          <w:sz w:val="16"/>
        </w:rPr>
        <w:t xml:space="preserve">In a letter released last Friday, Senate Majority Leader Chuck Schumer (D-NY) officially advised senators to clear their nights, weekends, and even the sacred August recess </w:t>
      </w:r>
      <w:proofErr w:type="gramStart"/>
      <w:r w:rsidRPr="001931D0">
        <w:rPr>
          <w:sz w:val="16"/>
        </w:rPr>
        <w:t>in order to</w:t>
      </w:r>
      <w:proofErr w:type="gramEnd"/>
      <w:r w:rsidRPr="001931D0">
        <w:rPr>
          <w:sz w:val="16"/>
        </w:rPr>
        <w:t xml:space="preserve"> get both prongs of Biden’s marquee policy package done. He suggested action on other fronts is possible, but Capitol Hill observers in both parties expect every minute of the schedule until Labor Day to be consumed by the infrastructure package.</w:t>
      </w:r>
      <w:r w:rsidR="005C5784" w:rsidRPr="001931D0">
        <w:rPr>
          <w:sz w:val="16"/>
        </w:rPr>
        <w:t xml:space="preserve"> </w:t>
      </w:r>
      <w:r w:rsidRPr="001931D0">
        <w:rPr>
          <w:sz w:val="16"/>
        </w:rPr>
        <w:t>“</w:t>
      </w:r>
      <w:r w:rsidRPr="001931D0">
        <w:rPr>
          <w:rStyle w:val="StyleUnderline"/>
        </w:rPr>
        <w:t>What they're saying is, economic package first</w:t>
      </w:r>
      <w:r w:rsidRPr="001931D0">
        <w:rPr>
          <w:sz w:val="16"/>
        </w:rPr>
        <w:t xml:space="preserve">,” said Jim Kessler, co-founder of the moderate Third Way </w:t>
      </w:r>
      <w:proofErr w:type="gramStart"/>
      <w:r w:rsidRPr="001931D0">
        <w:rPr>
          <w:sz w:val="16"/>
        </w:rPr>
        <w:t>think</w:t>
      </w:r>
      <w:proofErr w:type="gramEnd"/>
      <w:r w:rsidRPr="001931D0">
        <w:rPr>
          <w:sz w:val="16"/>
        </w:rPr>
        <w:t xml:space="preserve"> tank and a former Schumer aide. “</w:t>
      </w:r>
      <w:r w:rsidRPr="001931D0">
        <w:rPr>
          <w:rStyle w:val="StyleUnderline"/>
        </w:rPr>
        <w:t>The other pieces, as critical as they are, are going to go on their own timeline. Guns, police reform, voting rights, under the current Senate rules, the paths are very murky</w:t>
      </w:r>
      <w:r w:rsidRPr="001931D0">
        <w:rPr>
          <w:sz w:val="16"/>
        </w:rPr>
        <w:t>.”</w:t>
      </w:r>
    </w:p>
    <w:p w14:paraId="1FADBCD6" w14:textId="77777777" w:rsidR="00682A77" w:rsidRPr="001931D0" w:rsidRDefault="00682A77" w:rsidP="00682A77">
      <w:pPr>
        <w:pStyle w:val="Heading3"/>
      </w:pPr>
      <w:r w:rsidRPr="001931D0">
        <w:t>AT: Wednesday Vote Thumps</w:t>
      </w:r>
    </w:p>
    <w:p w14:paraId="67322333" w14:textId="77777777" w:rsidR="00682A77" w:rsidRPr="001931D0" w:rsidRDefault="00682A77" w:rsidP="00682A77">
      <w:pPr>
        <w:pStyle w:val="Heading4"/>
      </w:pPr>
      <w:r w:rsidRPr="001931D0">
        <w:t xml:space="preserve">Republicans are unbothered by the Wednesday vote and willing to vote again this week </w:t>
      </w:r>
    </w:p>
    <w:p w14:paraId="097D43FB" w14:textId="77777777" w:rsidR="00682A77" w:rsidRPr="001931D0" w:rsidRDefault="00682A77" w:rsidP="00682A77">
      <w:proofErr w:type="spellStart"/>
      <w:r w:rsidRPr="001931D0">
        <w:rPr>
          <w:rStyle w:val="Style13ptBold"/>
        </w:rPr>
        <w:t>LeVine</w:t>
      </w:r>
      <w:proofErr w:type="spellEnd"/>
      <w:r w:rsidRPr="001931D0">
        <w:rPr>
          <w:rStyle w:val="Style13ptBold"/>
        </w:rPr>
        <w:t xml:space="preserve"> and </w:t>
      </w:r>
      <w:proofErr w:type="spellStart"/>
      <w:r w:rsidRPr="001931D0">
        <w:rPr>
          <w:rStyle w:val="Style13ptBold"/>
        </w:rPr>
        <w:t>Everret</w:t>
      </w:r>
      <w:proofErr w:type="spellEnd"/>
      <w:r w:rsidRPr="001931D0">
        <w:rPr>
          <w:rStyle w:val="Style13ptBold"/>
        </w:rPr>
        <w:t xml:space="preserve"> 7/21</w:t>
      </w:r>
      <w:r w:rsidRPr="001931D0">
        <w:t xml:space="preserve">- John Burgess Everett is the co-congressional bureau chief for POLITICO and Marianne </w:t>
      </w:r>
      <w:proofErr w:type="spellStart"/>
      <w:r w:rsidRPr="001931D0">
        <w:t>LeVine</w:t>
      </w:r>
      <w:proofErr w:type="spellEnd"/>
      <w:r w:rsidRPr="001931D0">
        <w:t xml:space="preserve"> is a reporter for POLITICO, where she covers the Senate. (“Infrastructure vote fails as senators try to salvage bipartisan deal”. Politico. July 21</w:t>
      </w:r>
      <w:r w:rsidRPr="001931D0">
        <w:rPr>
          <w:vertAlign w:val="superscript"/>
        </w:rPr>
        <w:t>st</w:t>
      </w:r>
      <w:r w:rsidRPr="001931D0">
        <w:t xml:space="preserve">, 2021. </w:t>
      </w:r>
      <w:hyperlink r:id="rId11" w:history="1">
        <w:r w:rsidRPr="001931D0">
          <w:rPr>
            <w:rStyle w:val="Hyperlink"/>
          </w:rPr>
          <w:t>https://www.politico.com/news/2021/07/21/congress-bipartisan-infrastructure-deal-500408</w:t>
        </w:r>
      </w:hyperlink>
      <w:r w:rsidRPr="001931D0">
        <w:t>) CF</w:t>
      </w:r>
    </w:p>
    <w:p w14:paraId="25A5AF9B" w14:textId="77777777" w:rsidR="00682A77" w:rsidRPr="001931D0" w:rsidRDefault="00682A77" w:rsidP="00682A77">
      <w:pPr>
        <w:rPr>
          <w:sz w:val="16"/>
        </w:rPr>
      </w:pPr>
      <w:r w:rsidRPr="001931D0">
        <w:rPr>
          <w:sz w:val="16"/>
        </w:rPr>
        <w:t xml:space="preserve">Senate </w:t>
      </w:r>
      <w:r w:rsidRPr="001931D0">
        <w:rPr>
          <w:rStyle w:val="StyleUnderline"/>
        </w:rPr>
        <w:t>Republicans blocked moving forward on a bipartisan infrastructure bill</w:t>
      </w:r>
      <w:r w:rsidRPr="001931D0">
        <w:rPr>
          <w:sz w:val="16"/>
        </w:rPr>
        <w:t xml:space="preserve"> that’s still being negotiated on Wednesday. Surprisingly, </w:t>
      </w:r>
      <w:r w:rsidRPr="001931D0">
        <w:rPr>
          <w:rStyle w:val="StyleUnderline"/>
        </w:rPr>
        <w:t>members of the group insist they're unbothered.</w:t>
      </w:r>
      <w:r w:rsidRPr="001931D0">
        <w:rPr>
          <w:sz w:val="16"/>
        </w:rPr>
        <w:t xml:space="preserve"> The vote amounted to a setback to a key priority of President Joe Biden, although members of both parties expect at least one more try in the coming days. GOP </w:t>
      </w:r>
      <w:r w:rsidRPr="001931D0">
        <w:rPr>
          <w:rStyle w:val="StyleUnderline"/>
        </w:rPr>
        <w:t xml:space="preserve">centrists say they may be willing to provide the votes as early as Monday, when they think discussions will conclude over a bill expected to provide nearly $600 billion. </w:t>
      </w:r>
      <w:r w:rsidRPr="001931D0">
        <w:rPr>
          <w:sz w:val="16"/>
        </w:rPr>
        <w:t>“</w:t>
      </w:r>
      <w:r w:rsidRPr="001931D0">
        <w:rPr>
          <w:rStyle w:val="StyleUnderline"/>
        </w:rPr>
        <w:t>We’re a no today because we’re not ready,” said Sen. Rob Portman</w:t>
      </w:r>
      <w:r w:rsidRPr="001931D0">
        <w:rPr>
          <w:sz w:val="16"/>
        </w:rPr>
        <w:t xml:space="preserve"> (R-Ohio), the lead Republican negotiator. “</w:t>
      </w:r>
      <w:r w:rsidRPr="001931D0">
        <w:rPr>
          <w:rStyle w:val="StyleUnderline"/>
        </w:rPr>
        <w:t>We’re saying we do want to take up this bill as soon as we are,</w:t>
      </w:r>
      <w:r w:rsidRPr="001931D0">
        <w:rPr>
          <w:sz w:val="16"/>
        </w:rPr>
        <w:t xml:space="preserve"> and we think that’ll be Monday.” Portman organized a letter of 11 Republican senators to Senate Majority Leader Chuck Schumer indicating Republicans will put up the votes to beat a filibuster next week. He and Sen. Kyrsten Sinema (D-Ariz.), the lead negotiator, also released a sunny statement in the aftermath of the failed vote pledging that a group of 12 Democrats and 10 Republicans are “optimistic that we will finalize, and be prepared to advance, this historic bipartisan proposal.” Schumer voted against advancing the proposal, allowing him to bring it up quickly whenever the group clinches a deal. Schumer is carefully trying to give the group a chance to finally clinch its legislation, ensuring he doesn’t alienate moderate Democrats he needs to advance the rest of Biden’s priorities. West Virginia Sen</w:t>
      </w:r>
      <w:r w:rsidRPr="001931D0">
        <w:rPr>
          <w:rStyle w:val="StyleUnderline"/>
        </w:rPr>
        <w:t>. Joe Manchin, a leading Democrat in the group, said he felt “confident” their effort would have the 60 votes to advance over a filibuster by next week</w:t>
      </w:r>
      <w:r w:rsidRPr="001931D0">
        <w:rPr>
          <w:sz w:val="16"/>
        </w:rPr>
        <w:t xml:space="preserve">. Manchin said “at first I was concerned” that Wednesday’s failed vote might send “the wrong message” about the state of negotiations. But Schumer reassured him that if 60 votes exist to pass it, the vote will come up again. Schumer “will bring this back to reconsideration if we show </w:t>
      </w:r>
      <w:proofErr w:type="gramStart"/>
      <w:r w:rsidRPr="001931D0">
        <w:rPr>
          <w:sz w:val="16"/>
        </w:rPr>
        <w:t>him</w:t>
      </w:r>
      <w:proofErr w:type="gramEnd"/>
      <w:r w:rsidRPr="001931D0">
        <w:rPr>
          <w:sz w:val="16"/>
        </w:rPr>
        <w:t xml:space="preserve"> we have the support,” Manchin said on Wednesday. Republicans’ letter to Schumer stipulates they “intend to [advance] the bill pending final negotiations that are going through right now and on getting a score back” on the bill’s financing, said a Republican senator familiar with the letter. But Republican leaders remain skeptical that the conference will provide the votes to move forward until the group finally produces hundreds of pages of legislative text, which could take days, if not longer, given the difficulties in drafting legislation. “We’re going to have to have a product. </w:t>
      </w:r>
      <w:r w:rsidRPr="001931D0">
        <w:rPr>
          <w:rStyle w:val="StyleUnderline"/>
        </w:rPr>
        <w:t>You can’t vote on a framework</w:t>
      </w:r>
      <w:r w:rsidRPr="001931D0">
        <w:rPr>
          <w:sz w:val="16"/>
        </w:rPr>
        <w:t xml:space="preserve">. There just isn’t the kind of trust around it right now that would allow that to happen,” said Senate Minority Whip John Thune (R-S.D.). The </w:t>
      </w:r>
      <w:r w:rsidRPr="001931D0">
        <w:rPr>
          <w:rStyle w:val="StyleUnderline"/>
        </w:rPr>
        <w:t>Republicans supportive of moving forward as early as Monday include Portman</w:t>
      </w:r>
      <w:r w:rsidRPr="001931D0">
        <w:rPr>
          <w:sz w:val="16"/>
        </w:rPr>
        <w:t xml:space="preserve"> and GOP Sens. Susan </w:t>
      </w:r>
      <w:r w:rsidRPr="001931D0">
        <w:rPr>
          <w:rStyle w:val="StyleUnderline"/>
        </w:rPr>
        <w:t>Collins</w:t>
      </w:r>
      <w:r w:rsidRPr="001931D0">
        <w:rPr>
          <w:sz w:val="16"/>
        </w:rPr>
        <w:t xml:space="preserve"> of Maine, Lindsey </w:t>
      </w:r>
      <w:r w:rsidRPr="001931D0">
        <w:rPr>
          <w:rStyle w:val="StyleUnderline"/>
        </w:rPr>
        <w:t>Graham</w:t>
      </w:r>
      <w:r w:rsidRPr="001931D0">
        <w:rPr>
          <w:sz w:val="16"/>
        </w:rPr>
        <w:t xml:space="preserve"> of South Carolina, Todd </w:t>
      </w:r>
      <w:r w:rsidRPr="001931D0">
        <w:rPr>
          <w:rStyle w:val="StyleUnderline"/>
        </w:rPr>
        <w:t>Young</w:t>
      </w:r>
      <w:r w:rsidRPr="001931D0">
        <w:rPr>
          <w:sz w:val="16"/>
        </w:rPr>
        <w:t xml:space="preserve"> of Indiana, Lisa </w:t>
      </w:r>
      <w:r w:rsidRPr="001931D0">
        <w:rPr>
          <w:rStyle w:val="StyleUnderline"/>
        </w:rPr>
        <w:t>Murkowski</w:t>
      </w:r>
      <w:r w:rsidRPr="001931D0">
        <w:rPr>
          <w:sz w:val="16"/>
        </w:rPr>
        <w:t xml:space="preserve"> of Alaska, Bill </w:t>
      </w:r>
      <w:r w:rsidRPr="001931D0">
        <w:rPr>
          <w:rStyle w:val="StyleUnderline"/>
        </w:rPr>
        <w:t>Cassidy</w:t>
      </w:r>
      <w:r w:rsidRPr="001931D0">
        <w:rPr>
          <w:sz w:val="16"/>
        </w:rPr>
        <w:t xml:space="preserve"> of Louisiana, Mitt </w:t>
      </w:r>
      <w:r w:rsidRPr="001931D0">
        <w:rPr>
          <w:rStyle w:val="StyleUnderline"/>
        </w:rPr>
        <w:t>Romney</w:t>
      </w:r>
      <w:r w:rsidRPr="001931D0">
        <w:rPr>
          <w:sz w:val="16"/>
        </w:rPr>
        <w:t xml:space="preserve"> of Utah, Thom </w:t>
      </w:r>
      <w:r w:rsidRPr="001931D0">
        <w:rPr>
          <w:rStyle w:val="StyleUnderline"/>
        </w:rPr>
        <w:t>Tillis</w:t>
      </w:r>
      <w:r w:rsidRPr="001931D0">
        <w:rPr>
          <w:sz w:val="16"/>
        </w:rPr>
        <w:t xml:space="preserve"> of North Carolina, Richard Burr of North Carolina, Mike </w:t>
      </w:r>
      <w:r w:rsidRPr="001931D0">
        <w:rPr>
          <w:rStyle w:val="StyleUnderline"/>
        </w:rPr>
        <w:t>Rounds</w:t>
      </w:r>
      <w:r w:rsidRPr="001931D0">
        <w:rPr>
          <w:sz w:val="16"/>
        </w:rPr>
        <w:t xml:space="preserve"> of South Dakota </w:t>
      </w:r>
      <w:r w:rsidRPr="001931D0">
        <w:rPr>
          <w:rStyle w:val="StyleUnderline"/>
        </w:rPr>
        <w:t>and</w:t>
      </w:r>
      <w:r w:rsidRPr="001931D0">
        <w:rPr>
          <w:sz w:val="16"/>
        </w:rPr>
        <w:t xml:space="preserve"> Kevin </w:t>
      </w:r>
      <w:r w:rsidRPr="001931D0">
        <w:rPr>
          <w:rStyle w:val="StyleUnderline"/>
        </w:rPr>
        <w:t>Cramer</w:t>
      </w:r>
      <w:r w:rsidRPr="001931D0">
        <w:rPr>
          <w:sz w:val="16"/>
        </w:rPr>
        <w:t xml:space="preserve"> of North Dakota, a new addition to supporters on the GOP side. Cramer did not sign onto the subsequent bipartisan statement on Wednesday afternoon, however. And Sen. Jerry Moran (R-Kan.), a member of the bipartisan group, said he did not sign the letter to Schumer </w:t>
      </w:r>
      <w:proofErr w:type="gramStart"/>
      <w:r w:rsidRPr="001931D0">
        <w:rPr>
          <w:sz w:val="16"/>
        </w:rPr>
        <w:t>and also</w:t>
      </w:r>
      <w:proofErr w:type="gramEnd"/>
      <w:r w:rsidRPr="001931D0">
        <w:rPr>
          <w:sz w:val="16"/>
        </w:rPr>
        <w:t xml:space="preserve"> dropped off the bipartisan group’s statement. “I don’t know why we would set a deadline of Monday,” Moran said. “I don’t think this is the right strategy.” </w:t>
      </w:r>
      <w:r w:rsidRPr="001931D0">
        <w:rPr>
          <w:rStyle w:val="StyleUnderline"/>
        </w:rPr>
        <w:t>Cramer said he signed on to the letter with the hope of increasing momentum</w:t>
      </w:r>
      <w:r w:rsidRPr="001931D0">
        <w:rPr>
          <w:sz w:val="16"/>
        </w:rPr>
        <w:t xml:space="preserve">. “The letter is unbinding enough that I don’t think </w:t>
      </w:r>
      <w:proofErr w:type="spellStart"/>
      <w:r w:rsidRPr="001931D0">
        <w:rPr>
          <w:sz w:val="16"/>
        </w:rPr>
        <w:t>you</w:t>
      </w:r>
      <w:proofErr w:type="spellEnd"/>
      <w:r w:rsidRPr="001931D0">
        <w:rPr>
          <w:sz w:val="16"/>
        </w:rPr>
        <w:t xml:space="preserve"> box yourself in,” the North Dakota Republican said. “What the letter does is it keeps the ball in play, at least it puts a little extra encouragement to Leader Schumer to provide a little more time for the group to continue working.”</w:t>
      </w:r>
    </w:p>
    <w:p w14:paraId="604E825B" w14:textId="77777777" w:rsidR="00682A77" w:rsidRPr="001931D0" w:rsidRDefault="00682A77" w:rsidP="00682A77"/>
    <w:p w14:paraId="3EEBCDFA" w14:textId="77777777" w:rsidR="00682A77" w:rsidRPr="001931D0" w:rsidRDefault="00682A77" w:rsidP="00682A77">
      <w:pPr>
        <w:pStyle w:val="Heading4"/>
      </w:pPr>
      <w:r w:rsidRPr="001931D0">
        <w:t xml:space="preserve">Wednesday’s setback isn’t permanent </w:t>
      </w:r>
    </w:p>
    <w:p w14:paraId="7749BF64" w14:textId="77777777" w:rsidR="00682A77" w:rsidRPr="001931D0" w:rsidRDefault="00682A77" w:rsidP="00682A77">
      <w:r w:rsidRPr="001931D0">
        <w:rPr>
          <w:rStyle w:val="Style13ptBold"/>
        </w:rPr>
        <w:t>Berman 7/21-</w:t>
      </w:r>
      <w:r w:rsidRPr="001931D0">
        <w:t xml:space="preserve"> Russell Berman is a staff writer at The Atlantic, where he covers politics. (“The Republicans Have Already Given Biden What He Needs”. The Atlantic. July 21</w:t>
      </w:r>
      <w:r w:rsidRPr="001931D0">
        <w:rPr>
          <w:vertAlign w:val="superscript"/>
        </w:rPr>
        <w:t>st</w:t>
      </w:r>
      <w:r w:rsidRPr="001931D0">
        <w:t xml:space="preserve">, 2021. </w:t>
      </w:r>
      <w:hyperlink r:id="rId12" w:history="1">
        <w:r w:rsidRPr="001931D0">
          <w:rPr>
            <w:rStyle w:val="Hyperlink"/>
          </w:rPr>
          <w:t>https://www.theatlantic.com/politics/archive/2021/07/biden-infrastructure-republicans/619520/</w:t>
        </w:r>
      </w:hyperlink>
      <w:r w:rsidRPr="001931D0">
        <w:t>) CF</w:t>
      </w:r>
    </w:p>
    <w:p w14:paraId="63405BC8" w14:textId="77777777" w:rsidR="00682A77" w:rsidRPr="001931D0" w:rsidRDefault="00682A77" w:rsidP="00682A77">
      <w:pPr>
        <w:rPr>
          <w:sz w:val="16"/>
        </w:rPr>
      </w:pPr>
      <w:r w:rsidRPr="001931D0">
        <w:rPr>
          <w:sz w:val="16"/>
        </w:rPr>
        <w:t>The much-ballyhooed bipartisan infrastructure agreement was always a shaky proposition. When President Joe Biden announced the accord last month</w:t>
      </w:r>
      <w:proofErr w:type="gramStart"/>
      <w:r w:rsidRPr="001931D0">
        <w:rPr>
          <w:sz w:val="16"/>
        </w:rPr>
        <w:t>—“</w:t>
      </w:r>
      <w:proofErr w:type="gramEnd"/>
      <w:r w:rsidRPr="001931D0">
        <w:rPr>
          <w:sz w:val="16"/>
        </w:rPr>
        <w:t xml:space="preserve">We have a deal,” the beaming president proclaimed outside the White House, flanked by 10 beaming senators—all the negotiators had agreed to was an outline, a three-page sketch of how to spend $1.2 trillion on roads, bridges, rail, and broadband, and a list of “options” of how to pay for it. They hadn’t figured out any of the details, much less written an actual bill. </w:t>
      </w:r>
      <w:proofErr w:type="gramStart"/>
      <w:r w:rsidRPr="001931D0">
        <w:rPr>
          <w:sz w:val="16"/>
        </w:rPr>
        <w:t>So</w:t>
      </w:r>
      <w:proofErr w:type="gramEnd"/>
      <w:r w:rsidRPr="001931D0">
        <w:rPr>
          <w:sz w:val="16"/>
        </w:rPr>
        <w:t xml:space="preserve"> </w:t>
      </w:r>
      <w:r w:rsidRPr="001931D0">
        <w:rPr>
          <w:rStyle w:val="StyleUnderline"/>
        </w:rPr>
        <w:t>it wasn’t a big surprise that the first test vote on the infrastructure agreement failed in the Senate</w:t>
      </w:r>
      <w:r w:rsidRPr="001931D0">
        <w:rPr>
          <w:sz w:val="16"/>
        </w:rPr>
        <w:t xml:space="preserve"> today. Republicans blocked debate on the proposal, defying a bid by Majority Leader Chuck Schumer to hurry negotiators along by bringing the unfinished bill to the floor. Even those Republican senators who have spent weeks defending the deal voted in opposition, upset at what they considered to be Schumer’s heavy-handed tactics. </w:t>
      </w:r>
      <w:r w:rsidRPr="001931D0">
        <w:rPr>
          <w:rStyle w:val="StyleUnderline"/>
        </w:rPr>
        <w:t xml:space="preserve">The setback does not necessarily doom the agreement; Schumer could still bring up the proposal again </w:t>
      </w:r>
      <w:proofErr w:type="gramStart"/>
      <w:r w:rsidRPr="001931D0">
        <w:rPr>
          <w:rStyle w:val="StyleUnderline"/>
        </w:rPr>
        <w:t>if and when</w:t>
      </w:r>
      <w:proofErr w:type="gramEnd"/>
      <w:r w:rsidRPr="001931D0">
        <w:rPr>
          <w:rStyle w:val="StyleUnderline"/>
        </w:rPr>
        <w:t xml:space="preserve"> it’s ready,</w:t>
      </w:r>
      <w:r w:rsidRPr="001931D0">
        <w:rPr>
          <w:sz w:val="16"/>
        </w:rPr>
        <w:t xml:space="preserve"> which </w:t>
      </w:r>
      <w:r w:rsidRPr="001931D0">
        <w:rPr>
          <w:rStyle w:val="StyleUnderline"/>
        </w:rPr>
        <w:t>senators in both parties say could be as soon as next week</w:t>
      </w:r>
      <w:r w:rsidRPr="001931D0">
        <w:rPr>
          <w:sz w:val="16"/>
        </w:rPr>
        <w:t xml:space="preserve">. But the </w:t>
      </w:r>
      <w:r w:rsidRPr="001931D0">
        <w:rPr>
          <w:rStyle w:val="StyleUnderline"/>
        </w:rPr>
        <w:t>failure makes it more likely that Democrats move on to their top priority: the passage of a far larger, $3.5 trillion budget package that represents the bulk of Biden’s economic agenda</w:t>
      </w:r>
      <w:r w:rsidRPr="001931D0">
        <w:rPr>
          <w:sz w:val="16"/>
        </w:rPr>
        <w:t>. That would surely be fine with progressives, and probably with the White House as well.</w:t>
      </w:r>
    </w:p>
    <w:p w14:paraId="370DFC9F" w14:textId="77777777" w:rsidR="00682A77" w:rsidRPr="001931D0" w:rsidRDefault="00682A77" w:rsidP="00682A77"/>
    <w:p w14:paraId="2EA127FE" w14:textId="77777777" w:rsidR="00682A77" w:rsidRPr="001931D0" w:rsidRDefault="00682A77" w:rsidP="00682A77"/>
    <w:p w14:paraId="77881901" w14:textId="77777777" w:rsidR="00682A77" w:rsidRPr="001931D0" w:rsidRDefault="00682A77" w:rsidP="00682A77">
      <w:pPr>
        <w:rPr>
          <w:rFonts w:asciiTheme="minorHAnsi" w:hAnsiTheme="minorHAnsi"/>
        </w:rPr>
      </w:pPr>
    </w:p>
    <w:p w14:paraId="4CFA2E2D" w14:textId="77777777" w:rsidR="00682A77" w:rsidRPr="001931D0" w:rsidRDefault="00682A77" w:rsidP="00682A77"/>
    <w:p w14:paraId="0C2551C2" w14:textId="77777777" w:rsidR="00682A77" w:rsidRPr="001931D0" w:rsidRDefault="00682A77" w:rsidP="00682A77"/>
    <w:p w14:paraId="7E97777C" w14:textId="6A2BB3FC" w:rsidR="002F17DC" w:rsidRPr="001931D0" w:rsidRDefault="002F17DC" w:rsidP="00682A77">
      <w:pPr>
        <w:pStyle w:val="Heading2"/>
      </w:pPr>
      <w:r w:rsidRPr="001931D0">
        <w:t>Link</w:t>
      </w:r>
    </w:p>
    <w:p w14:paraId="498E7E53" w14:textId="29F37D02" w:rsidR="002F17DC" w:rsidRPr="001931D0" w:rsidRDefault="00723FE0" w:rsidP="002F17DC">
      <w:pPr>
        <w:pStyle w:val="Heading3"/>
      </w:pPr>
      <w:r w:rsidRPr="001931D0">
        <w:t>L---</w:t>
      </w:r>
      <w:r w:rsidR="002F17DC" w:rsidRPr="001931D0">
        <w:t>Moderates Key</w:t>
      </w:r>
    </w:p>
    <w:p w14:paraId="30B2587D" w14:textId="77777777" w:rsidR="002F17DC" w:rsidRPr="001931D0" w:rsidRDefault="002F17DC" w:rsidP="002F17DC">
      <w:pPr>
        <w:pStyle w:val="Heading4"/>
      </w:pPr>
      <w:r w:rsidRPr="001931D0">
        <w:t>Moderates control the agenda</w:t>
      </w:r>
    </w:p>
    <w:p w14:paraId="44F98070" w14:textId="77777777" w:rsidR="002F17DC" w:rsidRPr="001931D0" w:rsidRDefault="002F17DC" w:rsidP="002F17DC">
      <w:r w:rsidRPr="001931D0">
        <w:rPr>
          <w:rStyle w:val="Style13ptBold"/>
        </w:rPr>
        <w:t>Jaffe 2/22</w:t>
      </w:r>
      <w:r w:rsidRPr="001931D0">
        <w:t>- political reporter at the political press. (“Centrist Democrats flex muscles, create headaches for Biden”. AP News. February 22</w:t>
      </w:r>
      <w:r w:rsidRPr="001931D0">
        <w:rPr>
          <w:vertAlign w:val="superscript"/>
        </w:rPr>
        <w:t>nd</w:t>
      </w:r>
      <w:r w:rsidRPr="001931D0">
        <w:t>, 2021. https://apnews.com/article/joe-biden-biden-cabinet-cabinets-kyrsten-sinema-joe-manchin-68804ef6a72102c1f015e44b6fb94287)</w:t>
      </w:r>
    </w:p>
    <w:p w14:paraId="32C1180A" w14:textId="77777777" w:rsidR="002F17DC" w:rsidRPr="001931D0" w:rsidRDefault="002F17DC" w:rsidP="002F17DC">
      <w:pPr>
        <w:rPr>
          <w:sz w:val="14"/>
        </w:rPr>
      </w:pPr>
      <w:r w:rsidRPr="001931D0">
        <w:rPr>
          <w:sz w:val="14"/>
        </w:rPr>
        <w:t xml:space="preserve">WASHINGTON (AP) — A moderate Democratic senator from West Virginia is suddenly one of the most powerful people in Washington. Sen. Joe </w:t>
      </w:r>
      <w:r w:rsidRPr="001931D0">
        <w:rPr>
          <w:rStyle w:val="StyleUnderline"/>
        </w:rPr>
        <w:t>Manchin has had multiple</w:t>
      </w:r>
      <w:r w:rsidRPr="001931D0">
        <w:rPr>
          <w:sz w:val="14"/>
        </w:rPr>
        <w:t xml:space="preserve"> one-on-one phone </w:t>
      </w:r>
      <w:r w:rsidRPr="001931D0">
        <w:rPr>
          <w:rStyle w:val="StyleUnderline"/>
        </w:rPr>
        <w:t>calls with President Joe Biden. He can send the White House into a tailspin with a single five-minute interview or three-sentence statement</w:t>
      </w:r>
      <w:r w:rsidRPr="001931D0">
        <w:rPr>
          <w:sz w:val="14"/>
        </w:rPr>
        <w:t xml:space="preserve">. And he may have already derailed some of the administration’s policy priorities and a Cabinet nominee. And it’s not just </w:t>
      </w:r>
      <w:r w:rsidRPr="001931D0">
        <w:rPr>
          <w:rStyle w:val="StyleUnderline"/>
        </w:rPr>
        <w:t xml:space="preserve">Manchin who’s wielding outsize influence over Biden’s agenda. With a 50-50 split in the Senate leaving little room for error on tough votes, other moderate Democrats like Sens. Kyrsten Sinema of Arizona and Jon Tester of Montana also hold significant political clout in Biden’s Washington, making for a muscular counterweight to the progressives who make up the party’s base. </w:t>
      </w:r>
      <w:r w:rsidRPr="001931D0">
        <w:rPr>
          <w:sz w:val="14"/>
        </w:rPr>
        <w:t xml:space="preserve">“Each and every one of these members has the ability to be the king- or queen-maker on Capitol Hill,” said Jim Manley, a longtime aide to former Senate Majority Leader Harry Reid. “If they stick </w:t>
      </w:r>
      <w:proofErr w:type="gramStart"/>
      <w:r w:rsidRPr="001931D0">
        <w:rPr>
          <w:sz w:val="14"/>
        </w:rPr>
        <w:t>together, and</w:t>
      </w:r>
      <w:proofErr w:type="gramEnd"/>
      <w:r w:rsidRPr="001931D0">
        <w:rPr>
          <w:sz w:val="14"/>
        </w:rPr>
        <w:t xml:space="preserve"> flex their muscles — especially given the tight margins in both the House and the Senate — they can have a real impact.” While Biden spent much of the 2020 Democratic primary and general election campaigns being hounded by progressives for not embracing far-left positions on everything from criminal justice to health care, his first month in office has won praise from some of his most prominent former antagonists on the left like Vermont Independent Sen. Bernie Sanders. Now it’s the </w:t>
      </w:r>
      <w:r w:rsidRPr="001931D0">
        <w:rPr>
          <w:rStyle w:val="StyleUnderline"/>
        </w:rPr>
        <w:t xml:space="preserve">moderates </w:t>
      </w:r>
      <w:r w:rsidRPr="001931D0">
        <w:rPr>
          <w:sz w:val="14"/>
        </w:rPr>
        <w:t>who</w:t>
      </w:r>
      <w:r w:rsidRPr="001931D0">
        <w:rPr>
          <w:rStyle w:val="StyleUnderline"/>
        </w:rPr>
        <w:t xml:space="preserve"> are creating headaches for the Democratic president</w:t>
      </w:r>
      <w:r w:rsidRPr="001931D0">
        <w:rPr>
          <w:sz w:val="14"/>
        </w:rPr>
        <w:t xml:space="preserve">. Late last week, Manchin all but tanked the Biden administration’s nominee for Office of Management and Budget director, </w:t>
      </w:r>
      <w:proofErr w:type="spellStart"/>
      <w:r w:rsidRPr="001931D0">
        <w:rPr>
          <w:sz w:val="14"/>
        </w:rPr>
        <w:t>Neera</w:t>
      </w:r>
      <w:proofErr w:type="spellEnd"/>
      <w:r w:rsidRPr="001931D0">
        <w:rPr>
          <w:sz w:val="14"/>
        </w:rPr>
        <w:t xml:space="preserve"> </w:t>
      </w:r>
      <w:proofErr w:type="spellStart"/>
      <w:r w:rsidRPr="001931D0">
        <w:rPr>
          <w:sz w:val="14"/>
        </w:rPr>
        <w:t>Tanden</w:t>
      </w:r>
      <w:proofErr w:type="spellEnd"/>
      <w:r w:rsidRPr="001931D0">
        <w:rPr>
          <w:sz w:val="14"/>
        </w:rPr>
        <w:t xml:space="preserve">, when he issued a brief statement opposing her nomination because of her controversial tweets attacking members of both parties. </w:t>
      </w:r>
      <w:proofErr w:type="spellStart"/>
      <w:r w:rsidRPr="001931D0">
        <w:rPr>
          <w:sz w:val="14"/>
        </w:rPr>
        <w:t>Tanden’s</w:t>
      </w:r>
      <w:proofErr w:type="spellEnd"/>
      <w:r w:rsidRPr="001931D0">
        <w:rPr>
          <w:sz w:val="14"/>
        </w:rPr>
        <w:t xml:space="preserve"> prospects for approval immediately sank. Political observers are also waiting to see if Manchin will support Surgeon General nominee Vivek Murthy, whom he opposed in 2014. A few weeks back, Manchin created a stir when he publicly criticized Vice President Kamala Harris for doing a TV interview with a local West Virginia station that was seen as an effort to pressure him to support the COVID-19 bill. He received a call from the White House shortly after his complaint to try to smooth things over. </w:t>
      </w:r>
      <w:r w:rsidRPr="001931D0">
        <w:rPr>
          <w:rStyle w:val="StyleUnderline"/>
        </w:rPr>
        <w:t xml:space="preserve">Manchin is one of a handful of centrist Democrats who have expressed skepticism about Biden’s </w:t>
      </w:r>
      <w:r w:rsidRPr="001931D0">
        <w:rPr>
          <w:sz w:val="14"/>
        </w:rPr>
        <w:t>$1.9 trillion COVID-19</w:t>
      </w:r>
      <w:r w:rsidRPr="001931D0">
        <w:rPr>
          <w:rStyle w:val="StyleUnderline"/>
        </w:rPr>
        <w:t xml:space="preserve"> bill, threatening to derail the president’s top priority if they don’t win concessions. </w:t>
      </w:r>
      <w:r w:rsidRPr="001931D0">
        <w:rPr>
          <w:sz w:val="14"/>
        </w:rPr>
        <w:t xml:space="preserve">Manchin, Sinema and Tester have all called for more targeted aid for Americans, and they, along with five other centrist Democrats and seven Republicans, all signed onto an amendment barring “upper-income taxpayers” from being eligible to receive stimulus checks. “The challenge here is, I don’t want to do too much, and I don’t want to do too little,” Tester said. “I want to make sure it’s targeted and justified.” Manchin and Sinema also oppose Biden’s proposal to increase the minimum wage to $15 an hour, likely ensuring that it’s removed from the final COVID-19 bill even if the Senate parliamentarian rules it can be included. They’ve also both drawn the ire of progressives for their refusal to support eliminating the 60-vote threshold for approving most legislation, with one progressive group threatening to recruit primary challengers to oppose them. </w:t>
      </w:r>
      <w:r w:rsidRPr="001931D0">
        <w:rPr>
          <w:rStyle w:val="StyleUnderline"/>
        </w:rPr>
        <w:t xml:space="preserve">Moderates are certain to influence the Biden administration’s next big legislative push as well, a major infrastructure and jobs bill that will include climate planks. </w:t>
      </w:r>
      <w:r w:rsidRPr="001931D0">
        <w:rPr>
          <w:sz w:val="14"/>
        </w:rPr>
        <w:t>Manchin and others from rural states want to see money commitments for rural infrastructure and investments to offset any oil and gas industry job losses.</w:t>
      </w:r>
    </w:p>
    <w:p w14:paraId="34C3F8D2" w14:textId="77777777" w:rsidR="002F17DC" w:rsidRPr="001931D0" w:rsidRDefault="002F17DC" w:rsidP="002F17DC"/>
    <w:p w14:paraId="337528FE" w14:textId="77777777" w:rsidR="002F17DC" w:rsidRPr="001931D0" w:rsidRDefault="002F17DC" w:rsidP="002F17DC"/>
    <w:p w14:paraId="72C9AB92" w14:textId="68216F9F" w:rsidR="002F17DC" w:rsidRPr="001931D0" w:rsidRDefault="00723FE0" w:rsidP="002F17DC">
      <w:pPr>
        <w:pStyle w:val="Heading3"/>
      </w:pPr>
      <w:r w:rsidRPr="001931D0">
        <w:t>L---</w:t>
      </w:r>
      <w:r w:rsidR="002F17DC" w:rsidRPr="001931D0">
        <w:t>Fossil Fuels – Dems</w:t>
      </w:r>
    </w:p>
    <w:p w14:paraId="5899B338" w14:textId="77777777" w:rsidR="002F17DC" w:rsidRPr="001931D0" w:rsidRDefault="002F17DC" w:rsidP="002F17DC">
      <w:pPr>
        <w:pStyle w:val="Heading4"/>
      </w:pPr>
      <w:r w:rsidRPr="001931D0">
        <w:t xml:space="preserve">Exon lobbyists have been meeting with key senators- radical climate legislation tanks chance of infrastructure passing </w:t>
      </w:r>
    </w:p>
    <w:p w14:paraId="1B7D610F" w14:textId="77777777" w:rsidR="002F17DC" w:rsidRPr="001931D0" w:rsidRDefault="002F17DC" w:rsidP="002F17DC">
      <w:r w:rsidRPr="001931D0">
        <w:rPr>
          <w:rStyle w:val="Style13ptBold"/>
        </w:rPr>
        <w:t>Kaufman 7/13</w:t>
      </w:r>
      <w:r w:rsidRPr="001931D0">
        <w:t xml:space="preserve">- Alexander C. Kaufman is a senior reporter at HuffPost. (“Exxon Lobbyists Paid </w:t>
      </w:r>
      <w:proofErr w:type="gramStart"/>
      <w:r w:rsidRPr="001931D0">
        <w:t>The</w:t>
      </w:r>
      <w:proofErr w:type="gramEnd"/>
      <w:r w:rsidRPr="001931D0">
        <w:t xml:space="preserve"> 6 Democrats Named In Sting Video Nearly $333,000”. HuffPost. July 13</w:t>
      </w:r>
      <w:r w:rsidRPr="001931D0">
        <w:rPr>
          <w:vertAlign w:val="superscript"/>
        </w:rPr>
        <w:t>th</w:t>
      </w:r>
      <w:r w:rsidRPr="001931D0">
        <w:t xml:space="preserve">, 2021. </w:t>
      </w:r>
      <w:hyperlink r:id="rId13" w:history="1">
        <w:r w:rsidRPr="001931D0">
          <w:rPr>
            <w:rStyle w:val="Hyperlink"/>
          </w:rPr>
          <w:t>https://www.huffpost.com/entry/exxon-mobil-video-senators_n_60ec4dcee4b09f0145f5075f?ncid=NEWSSTAND0001</w:t>
        </w:r>
      </w:hyperlink>
      <w:r w:rsidRPr="001931D0">
        <w:t>) CF</w:t>
      </w:r>
    </w:p>
    <w:p w14:paraId="3281EE9A" w14:textId="706630EF" w:rsidR="002F17DC" w:rsidRPr="001931D0" w:rsidRDefault="002F17DC" w:rsidP="002F17DC">
      <w:pPr>
        <w:rPr>
          <w:sz w:val="16"/>
        </w:rPr>
      </w:pPr>
      <w:r w:rsidRPr="001931D0">
        <w:rPr>
          <w:rStyle w:val="StyleUnderline"/>
        </w:rPr>
        <w:t>Exxon Mobil Corp. lobbyist Keith McCoy listed six Democrats the oil giant saw as key allies to push its legislative agenda in the Senate</w:t>
      </w:r>
      <w:r w:rsidRPr="001931D0">
        <w:rPr>
          <w:sz w:val="16"/>
        </w:rPr>
        <w:t xml:space="preserve"> in a secretly recorded sting video Greenpeace UK published late last month.</w:t>
      </w:r>
      <w:r w:rsidR="005C5784" w:rsidRPr="001931D0">
        <w:rPr>
          <w:sz w:val="16"/>
        </w:rPr>
        <w:t xml:space="preserve"> </w:t>
      </w:r>
      <w:r w:rsidRPr="001931D0">
        <w:rPr>
          <w:rStyle w:val="StyleUnderline"/>
        </w:rPr>
        <w:t>New analysis of campaign disclosures found the six Democratic senators ― Mark Kelly (Ariz.), Maggie Hassan (N.H.), Joe Manchin (W.Va.), Chris Coons (Del.), Kyrsten Sinema (Ariz.) and Jon Tester (Mont.) ― received a combined total of nearly $333,000 from lobbyists</w:t>
      </w:r>
      <w:r w:rsidRPr="001931D0">
        <w:rPr>
          <w:sz w:val="16"/>
        </w:rPr>
        <w:t>, political action committees and lobbying firms affiliated with Exxon over the past decade.</w:t>
      </w:r>
      <w:r w:rsidR="005C5784" w:rsidRPr="001931D0">
        <w:rPr>
          <w:sz w:val="16"/>
        </w:rPr>
        <w:t xml:space="preserve"> </w:t>
      </w:r>
      <w:r w:rsidRPr="001931D0">
        <w:rPr>
          <w:sz w:val="16"/>
        </w:rPr>
        <w:t>The analysis of campaign disclosures, which the advocacy group Oil Change U.S. conducted and HuffPost reviewed, found Tester received the most in donations from Exxon Mobil ― $99,783 from seven lobbyists, the company’s PAC and four lobbying firms working for the firm.</w:t>
      </w:r>
      <w:r w:rsidR="005C5784" w:rsidRPr="001931D0">
        <w:rPr>
          <w:sz w:val="16"/>
        </w:rPr>
        <w:t xml:space="preserve"> </w:t>
      </w:r>
      <w:r w:rsidRPr="001931D0">
        <w:rPr>
          <w:sz w:val="16"/>
        </w:rPr>
        <w:t>The report includes some donations lobbyists at K Street behemoths such as Akin Gump Strauss Hauer &amp; Feld and Brownstein Hyatt Farber Schreck gave before taking on Exxon Mobil as a client. Spokespeople for Coons and Sinema said including those contributions in the total was “misleading” and “inaccurate.”</w:t>
      </w:r>
      <w:r w:rsidR="005C5784" w:rsidRPr="001931D0">
        <w:rPr>
          <w:sz w:val="16"/>
        </w:rPr>
        <w:t xml:space="preserve"> </w:t>
      </w:r>
      <w:r w:rsidRPr="001931D0">
        <w:rPr>
          <w:sz w:val="16"/>
        </w:rPr>
        <w:t>But Collin Rees, the senior campaigner at Oil Change U.S. who conducted the analysis, said the donations paint a fuller picture of Exxon Mobil’s influence taking stock of the relationships the company’s money helped cultivate as well as those that may have prompted the oil giant to hire certain lobbyists in the first place.</w:t>
      </w:r>
      <w:r w:rsidR="005C5784" w:rsidRPr="001931D0">
        <w:rPr>
          <w:sz w:val="16"/>
        </w:rPr>
        <w:t xml:space="preserve"> </w:t>
      </w:r>
      <w:r w:rsidRPr="001931D0">
        <w:rPr>
          <w:sz w:val="16"/>
        </w:rPr>
        <w:t>“</w:t>
      </w:r>
      <w:r w:rsidRPr="001931D0">
        <w:rPr>
          <w:rStyle w:val="StyleUnderline"/>
        </w:rPr>
        <w:t>This is a story about how lobbyists curry favor, and specifically about how Exxon’s current lobbyists have spent decades currying the favor of these six Democrats to position themselves to do things like safeguard fossil fuel subsidies and pare down infrastructure packages</w:t>
      </w:r>
      <w:r w:rsidRPr="001931D0">
        <w:rPr>
          <w:sz w:val="16"/>
        </w:rPr>
        <w:t>,” Rees said. “</w:t>
      </w:r>
      <w:r w:rsidRPr="001931D0">
        <w:rPr>
          <w:rStyle w:val="StyleUnderline"/>
        </w:rPr>
        <w:t>Exxon has hired these firms and lobbyists because they’ve contributed hundreds of thousands of dollars to these Democrats, both before and after they were hired by Exxon</w:t>
      </w:r>
      <w:r w:rsidRPr="001931D0">
        <w:rPr>
          <w:sz w:val="16"/>
        </w:rPr>
        <w:t>.”</w:t>
      </w:r>
      <w:r w:rsidR="005C5784" w:rsidRPr="001931D0">
        <w:rPr>
          <w:sz w:val="16"/>
        </w:rPr>
        <w:t xml:space="preserve"> </w:t>
      </w:r>
      <w:r w:rsidRPr="001931D0">
        <w:rPr>
          <w:sz w:val="16"/>
        </w:rPr>
        <w:t xml:space="preserve">Counting donations from lobbyists like </w:t>
      </w:r>
      <w:proofErr w:type="spellStart"/>
      <w:r w:rsidRPr="001931D0">
        <w:rPr>
          <w:sz w:val="16"/>
        </w:rPr>
        <w:t>Arshi</w:t>
      </w:r>
      <w:proofErr w:type="spellEnd"/>
      <w:r w:rsidRPr="001931D0">
        <w:rPr>
          <w:sz w:val="16"/>
        </w:rPr>
        <w:t xml:space="preserve"> Siddiqui, some of which came before Exxon Mobil hired her, makes Sinema the No. 2 recipient on the list, with $70,800 in contributions from eight Exxon Mobil lobbyists, the company PAC and three lobbying firms.</w:t>
      </w:r>
      <w:r w:rsidR="005C5784" w:rsidRPr="001931D0">
        <w:rPr>
          <w:sz w:val="16"/>
        </w:rPr>
        <w:t xml:space="preserve"> </w:t>
      </w:r>
      <w:r w:rsidRPr="001931D0">
        <w:rPr>
          <w:sz w:val="16"/>
        </w:rPr>
        <w:t xml:space="preserve">“Inclusion of those contributions would be incredibly misleading,” John </w:t>
      </w:r>
      <w:proofErr w:type="spellStart"/>
      <w:r w:rsidRPr="001931D0">
        <w:rPr>
          <w:sz w:val="16"/>
        </w:rPr>
        <w:t>LaBombard</w:t>
      </w:r>
      <w:proofErr w:type="spellEnd"/>
      <w:r w:rsidRPr="001931D0">
        <w:rPr>
          <w:sz w:val="16"/>
        </w:rPr>
        <w:t>, a spokesman for Sinema, said of money that came from lobbyists who also work for other clients. “Kyrsten’s work in the Senate is influenced by only one thing: what is best for Arizona.”</w:t>
      </w:r>
      <w:r w:rsidR="005C5784" w:rsidRPr="001931D0">
        <w:rPr>
          <w:sz w:val="16"/>
        </w:rPr>
        <w:t xml:space="preserve"> </w:t>
      </w:r>
      <w:r w:rsidRPr="001931D0">
        <w:rPr>
          <w:sz w:val="16"/>
        </w:rPr>
        <w:t>Coons came in third with $68,650 from seven lobbyists, the PAC and four lobbying firms.</w:t>
      </w:r>
      <w:r w:rsidR="005C5784" w:rsidRPr="001931D0">
        <w:rPr>
          <w:sz w:val="16"/>
        </w:rPr>
        <w:t xml:space="preserve"> </w:t>
      </w:r>
      <w:r w:rsidRPr="001931D0">
        <w:rPr>
          <w:sz w:val="16"/>
        </w:rPr>
        <w:t>“</w:t>
      </w:r>
      <w:r w:rsidRPr="001931D0">
        <w:rPr>
          <w:rStyle w:val="StyleUnderline"/>
        </w:rPr>
        <w:t>One of the other ones that aren’t talked about is Senator Coons, who’s from Delaware, who has a very close relationship with Senator Biden</w:t>
      </w:r>
      <w:r w:rsidRPr="001931D0">
        <w:rPr>
          <w:sz w:val="16"/>
        </w:rPr>
        <w:t>,” McCoy said in the now-viral video, in which he believed he was talking to corporate headhunters in Dubai, United Arab Emirates. “</w:t>
      </w:r>
      <w:proofErr w:type="gramStart"/>
      <w:r w:rsidRPr="001931D0">
        <w:rPr>
          <w:sz w:val="16"/>
        </w:rPr>
        <w:t>So</w:t>
      </w:r>
      <w:proofErr w:type="gramEnd"/>
      <w:r w:rsidRPr="001931D0">
        <w:rPr>
          <w:sz w:val="16"/>
        </w:rPr>
        <w:t xml:space="preserve"> we’ve been working with his office. As a matter of fact, our CEO is talking to him next Tuesday.”</w:t>
      </w:r>
    </w:p>
    <w:p w14:paraId="128377DA" w14:textId="77777777" w:rsidR="002F17DC" w:rsidRPr="001931D0" w:rsidRDefault="002F17DC" w:rsidP="002F17DC"/>
    <w:p w14:paraId="1EE8EF64" w14:textId="5D6A780C" w:rsidR="002F17DC" w:rsidRPr="001931D0" w:rsidRDefault="00723FE0" w:rsidP="002F17DC">
      <w:pPr>
        <w:pStyle w:val="Heading3"/>
      </w:pPr>
      <w:r w:rsidRPr="001931D0">
        <w:t>L---</w:t>
      </w:r>
      <w:r w:rsidR="002F17DC" w:rsidRPr="001931D0">
        <w:t>Fossil Fuels - Manchin</w:t>
      </w:r>
    </w:p>
    <w:p w14:paraId="657B09D3" w14:textId="77777777" w:rsidR="002F17DC" w:rsidRPr="001931D0" w:rsidRDefault="002F17DC" w:rsidP="002F17DC">
      <w:pPr>
        <w:pStyle w:val="Heading4"/>
      </w:pPr>
      <w:r w:rsidRPr="001931D0">
        <w:t xml:space="preserve">Manchin is on the brink- any more sweeping fossil fuel legislation pushes him to vote against infrastructure </w:t>
      </w:r>
    </w:p>
    <w:p w14:paraId="3C34D23F" w14:textId="77777777" w:rsidR="002F17DC" w:rsidRPr="001931D0" w:rsidRDefault="002F17DC" w:rsidP="002F17DC">
      <w:r w:rsidRPr="001931D0">
        <w:rPr>
          <w:rStyle w:val="Style13ptBold"/>
        </w:rPr>
        <w:t>Raju 7/14-</w:t>
      </w:r>
      <w:r w:rsidRPr="001931D0">
        <w:t xml:space="preserve"> Manu Raju is a chief congressional correspondent at CNN. (“Joe Manchin says he's 'very, very' disturbed about reconciliation proposals on climate change”. CNN. July 14</w:t>
      </w:r>
      <w:r w:rsidRPr="001931D0">
        <w:rPr>
          <w:vertAlign w:val="superscript"/>
        </w:rPr>
        <w:t>th</w:t>
      </w:r>
      <w:r w:rsidRPr="001931D0">
        <w:t xml:space="preserve">, 2021. </w:t>
      </w:r>
      <w:hyperlink r:id="rId14" w:history="1">
        <w:r w:rsidRPr="001931D0">
          <w:rPr>
            <w:rStyle w:val="Hyperlink"/>
          </w:rPr>
          <w:t>https://www.cnn.com/2021/07/14/politics/joe-manchin-reconciliation-climate-change/index.html</w:t>
        </w:r>
      </w:hyperlink>
      <w:r w:rsidRPr="001931D0">
        <w:t>) CF</w:t>
      </w:r>
    </w:p>
    <w:p w14:paraId="4D29F4F5" w14:textId="23351E67" w:rsidR="002F17DC" w:rsidRPr="001931D0" w:rsidRDefault="002F17DC" w:rsidP="002F17DC">
      <w:pPr>
        <w:rPr>
          <w:sz w:val="16"/>
        </w:rPr>
      </w:pPr>
      <w:r w:rsidRPr="001931D0">
        <w:rPr>
          <w:sz w:val="16"/>
        </w:rPr>
        <w:t xml:space="preserve">(CNN)Sen. Joe </w:t>
      </w:r>
      <w:r w:rsidRPr="001931D0">
        <w:rPr>
          <w:rStyle w:val="StyleUnderline"/>
        </w:rPr>
        <w:t>Manchin, the Democrats' most pivotal swing vote, expressed his most serious concerns yet about a key element in their party's $3.5 trillion sweeping economic plan:</w:t>
      </w:r>
      <w:r w:rsidRPr="001931D0">
        <w:rPr>
          <w:sz w:val="16"/>
        </w:rPr>
        <w:t xml:space="preserve"> Provisions dealing with climate change that have been sought by progressives.</w:t>
      </w:r>
      <w:r w:rsidR="005C5784" w:rsidRPr="001931D0">
        <w:rPr>
          <w:sz w:val="16"/>
        </w:rPr>
        <w:t xml:space="preserve"> </w:t>
      </w:r>
      <w:r w:rsidRPr="001931D0">
        <w:rPr>
          <w:rStyle w:val="StyleUnderline"/>
        </w:rPr>
        <w:t>Manchin</w:t>
      </w:r>
      <w:r w:rsidRPr="001931D0">
        <w:rPr>
          <w:sz w:val="16"/>
        </w:rPr>
        <w:t xml:space="preserve">, who hails from coal-producing West Virginia, </w:t>
      </w:r>
      <w:r w:rsidRPr="001931D0">
        <w:rPr>
          <w:rStyle w:val="StyleUnderline"/>
        </w:rPr>
        <w:t xml:space="preserve">told CNN that he's "very, very disturbed" by provisions he believes would eliminate fossil fuels -- a warning sign for Democrats who need all 50 members of their caucus to sign off on the plan </w:t>
      </w:r>
      <w:proofErr w:type="gramStart"/>
      <w:r w:rsidRPr="001931D0">
        <w:rPr>
          <w:rStyle w:val="StyleUnderline"/>
        </w:rPr>
        <w:t>in order to</w:t>
      </w:r>
      <w:proofErr w:type="gramEnd"/>
      <w:r w:rsidRPr="001931D0">
        <w:rPr>
          <w:rStyle w:val="StyleUnderline"/>
        </w:rPr>
        <w:t xml:space="preserve"> get it through the Senate</w:t>
      </w:r>
      <w:r w:rsidRPr="001931D0">
        <w:rPr>
          <w:sz w:val="16"/>
        </w:rPr>
        <w:t>. But the climate provisions are key to getting support from liberals, particularly in the House.</w:t>
      </w:r>
      <w:r w:rsidR="005C5784" w:rsidRPr="001931D0">
        <w:rPr>
          <w:sz w:val="16"/>
        </w:rPr>
        <w:t xml:space="preserve"> </w:t>
      </w:r>
      <w:r w:rsidRPr="001931D0">
        <w:rPr>
          <w:sz w:val="16"/>
        </w:rPr>
        <w:t>And how Democratic leaders keep both factions of their caucus will be key to determining if they can approve much of President Joe Biden's domestic agenda by the fall.</w:t>
      </w:r>
      <w:r w:rsidR="005C5784" w:rsidRPr="001931D0">
        <w:rPr>
          <w:sz w:val="16"/>
        </w:rPr>
        <w:t xml:space="preserve"> </w:t>
      </w:r>
      <w:r w:rsidRPr="001931D0">
        <w:rPr>
          <w:rStyle w:val="StyleUnderline"/>
        </w:rPr>
        <w:t>"I know they have the climate portion in here, and I'm concerned about that," Manchin said</w:t>
      </w:r>
      <w:r w:rsidRPr="001931D0">
        <w:rPr>
          <w:sz w:val="16"/>
        </w:rPr>
        <w:t xml:space="preserve"> moments after Biden met with Senate Democrats in the Capitol on Wednesday.</w:t>
      </w:r>
      <w:r w:rsidR="005C5784" w:rsidRPr="001931D0">
        <w:rPr>
          <w:sz w:val="16"/>
        </w:rPr>
        <w:t xml:space="preserve"> </w:t>
      </w:r>
      <w:r w:rsidRPr="001931D0">
        <w:rPr>
          <w:sz w:val="16"/>
        </w:rPr>
        <w:t>"</w:t>
      </w:r>
      <w:r w:rsidRPr="001931D0">
        <w:rPr>
          <w:rStyle w:val="StyleUnderline"/>
        </w:rPr>
        <w:t>Because if they're eliminating fossils, and I'm finding out there's a lot of language in places they're eliminating fossils, which is very, very disturbing, because if you're sticking your head in the sand, and saying that fossil (fuel) has to be eliminated in America, and they want to get rid of it, and thinking that's going to clean up the global climate, it won't clean it up all. If anything, it would be worse</w:t>
      </w:r>
      <w:r w:rsidRPr="001931D0">
        <w:rPr>
          <w:sz w:val="16"/>
        </w:rPr>
        <w:t>."</w:t>
      </w:r>
      <w:r w:rsidR="005C5784" w:rsidRPr="001931D0">
        <w:rPr>
          <w:sz w:val="16"/>
        </w:rPr>
        <w:t xml:space="preserve"> </w:t>
      </w:r>
      <w:r w:rsidRPr="001931D0">
        <w:rPr>
          <w:sz w:val="16"/>
        </w:rPr>
        <w:t>Democrats still need to draft their bill to expand the social safety net, which would go through the budget reconciliation process by September and cannot be filibustered, meaning it can advance with just 51 votes rather than 60.</w:t>
      </w:r>
      <w:r w:rsidR="005C5784" w:rsidRPr="001931D0">
        <w:rPr>
          <w:sz w:val="16"/>
        </w:rPr>
        <w:t xml:space="preserve"> </w:t>
      </w:r>
      <w:r w:rsidRPr="001931D0">
        <w:rPr>
          <w:sz w:val="16"/>
        </w:rPr>
        <w:t xml:space="preserve">Separately, </w:t>
      </w:r>
      <w:r w:rsidRPr="001931D0">
        <w:rPr>
          <w:b/>
          <w:bCs/>
          <w:u w:val="single"/>
        </w:rPr>
        <w:t>Manchin is central</w:t>
      </w:r>
      <w:r w:rsidRPr="001931D0">
        <w:rPr>
          <w:rStyle w:val="StyleUnderline"/>
        </w:rPr>
        <w:t xml:space="preserve"> to an effort to approve nearly $600 billion in</w:t>
      </w:r>
      <w:r w:rsidR="005C5784" w:rsidRPr="001931D0">
        <w:rPr>
          <w:rStyle w:val="StyleUnderline"/>
        </w:rPr>
        <w:t xml:space="preserve"> </w:t>
      </w:r>
      <w:hyperlink r:id="rId15" w:tgtFrame="_blank" w:history="1">
        <w:r w:rsidRPr="001931D0">
          <w:rPr>
            <w:rStyle w:val="Hyperlink"/>
            <w:u w:val="single"/>
          </w:rPr>
          <w:t>new spending on a narrower bill on infrastructure</w:t>
        </w:r>
      </w:hyperlink>
      <w:r w:rsidRPr="001931D0">
        <w:rPr>
          <w:sz w:val="16"/>
        </w:rPr>
        <w:t>. But that infrastructure plan is going through the typical legislative process, which would need the support of at least 10 Republicans to overcome any filibuster attempt.</w:t>
      </w:r>
      <w:r w:rsidR="005C5784" w:rsidRPr="001931D0">
        <w:rPr>
          <w:sz w:val="16"/>
        </w:rPr>
        <w:t xml:space="preserve"> </w:t>
      </w:r>
      <w:r w:rsidRPr="001931D0">
        <w:rPr>
          <w:rStyle w:val="StyleUnderline"/>
        </w:rPr>
        <w:t>The dual-track approach will only succeed if Senate Democrats unify behind it.</w:t>
      </w:r>
      <w:r w:rsidRPr="001931D0">
        <w:rPr>
          <w:sz w:val="16"/>
        </w:rPr>
        <w:t xml:space="preserve"> But it's clear that party leaders have their work cut out for them to keep their caucus in line.</w:t>
      </w:r>
      <w:r w:rsidR="005C5784" w:rsidRPr="001931D0">
        <w:rPr>
          <w:sz w:val="16"/>
        </w:rPr>
        <w:t xml:space="preserve"> </w:t>
      </w:r>
      <w:r w:rsidRPr="001931D0">
        <w:rPr>
          <w:sz w:val="16"/>
        </w:rPr>
        <w:t>"That's a big amount," said Sen. Jon Tester, a Montana Democrat, when asked about the $3.5 trillion price tag. "Yeah, I think we just got to figure out how it's being spent, and how it's being applied, figure out how it's going to be paid for, and then make the assessment."</w:t>
      </w:r>
      <w:r w:rsidR="005C5784" w:rsidRPr="001931D0">
        <w:rPr>
          <w:sz w:val="16"/>
        </w:rPr>
        <w:t xml:space="preserve"> </w:t>
      </w:r>
      <w:r w:rsidRPr="001931D0">
        <w:rPr>
          <w:sz w:val="16"/>
        </w:rPr>
        <w:t xml:space="preserve">In the proposal, Democrats propose a </w:t>
      </w:r>
      <w:proofErr w:type="gramStart"/>
      <w:r w:rsidRPr="001931D0">
        <w:rPr>
          <w:sz w:val="16"/>
        </w:rPr>
        <w:t>wide-range</w:t>
      </w:r>
      <w:proofErr w:type="gramEnd"/>
      <w:r w:rsidRPr="001931D0">
        <w:rPr>
          <w:sz w:val="16"/>
        </w:rPr>
        <w:t xml:space="preserve"> of measures dealing with child care, immigration, Medicare expansion and corporate tax hikes. But </w:t>
      </w:r>
      <w:r w:rsidRPr="001931D0">
        <w:rPr>
          <w:rStyle w:val="StyleUnderline"/>
        </w:rPr>
        <w:t xml:space="preserve">Manchin seemed generally open to most of the ideas, including the price tag, though the </w:t>
      </w:r>
      <w:r w:rsidRPr="001931D0">
        <w:rPr>
          <w:b/>
          <w:bCs/>
          <w:u w:val="single"/>
        </w:rPr>
        <w:t>climate provisions sparked his ire.</w:t>
      </w:r>
      <w:r w:rsidR="005C5784" w:rsidRPr="001931D0">
        <w:rPr>
          <w:b/>
          <w:bCs/>
          <w:u w:val="single"/>
        </w:rPr>
        <w:t xml:space="preserve"> </w:t>
      </w:r>
      <w:r w:rsidRPr="001931D0">
        <w:rPr>
          <w:sz w:val="16"/>
        </w:rPr>
        <w:t xml:space="preserve">In the plan, Democrats want to meet Biden's climate change goals of "80% clean electricity and 50% economy-wide carbon emissions by 2030," according to a senior Democratic aide. The measure would fund a clean energy standard, vehicle tax incentives and electrification of buildings -- among other matters. The </w:t>
      </w:r>
      <w:r w:rsidRPr="001931D0">
        <w:rPr>
          <w:rStyle w:val="StyleUnderline"/>
        </w:rPr>
        <w:t>measure also would propose "methane reduction and polluter import fees" to reduce emissions</w:t>
      </w:r>
      <w:r w:rsidRPr="001931D0">
        <w:rPr>
          <w:sz w:val="16"/>
        </w:rPr>
        <w:t>, the aide said.</w:t>
      </w:r>
      <w:r w:rsidR="005C5784" w:rsidRPr="001931D0">
        <w:rPr>
          <w:sz w:val="16"/>
        </w:rPr>
        <w:t xml:space="preserve"> </w:t>
      </w:r>
      <w:r w:rsidRPr="001931D0">
        <w:rPr>
          <w:rStyle w:val="StyleUnderline"/>
        </w:rPr>
        <w:t>Manchin wouldn't say if the climate provisions would be a dealbreaker for him</w:t>
      </w:r>
      <w:r w:rsidRPr="001931D0">
        <w:rPr>
          <w:sz w:val="16"/>
        </w:rPr>
        <w:t>, but said: "I think reasonable people, if you show them the facts, and you agree that these are the facts, you'll make the adjustments accordingly. And that's what I'm hopeful for. ... I'm going to do everything I can to make sure the United States of America remains energy independent."</w:t>
      </w:r>
      <w:r w:rsidR="005C5784" w:rsidRPr="001931D0">
        <w:rPr>
          <w:sz w:val="16"/>
        </w:rPr>
        <w:t xml:space="preserve"> </w:t>
      </w:r>
      <w:r w:rsidRPr="001931D0">
        <w:rPr>
          <w:sz w:val="16"/>
        </w:rPr>
        <w:t xml:space="preserve">Manchin said he did not speak up when Biden </w:t>
      </w:r>
      <w:proofErr w:type="gramStart"/>
      <w:r w:rsidRPr="001931D0">
        <w:rPr>
          <w:sz w:val="16"/>
        </w:rPr>
        <w:t>was in attendance at</w:t>
      </w:r>
      <w:proofErr w:type="gramEnd"/>
      <w:r w:rsidRPr="001931D0">
        <w:rPr>
          <w:sz w:val="16"/>
        </w:rPr>
        <w:t xml:space="preserve"> Wednesday's lunch. But after Biden left, Manchin relayed his concerns to his colleagues.</w:t>
      </w:r>
      <w:r w:rsidR="005C5784" w:rsidRPr="001931D0">
        <w:rPr>
          <w:sz w:val="16"/>
        </w:rPr>
        <w:t xml:space="preserve"> </w:t>
      </w:r>
      <w:r w:rsidRPr="001931D0">
        <w:rPr>
          <w:sz w:val="16"/>
        </w:rPr>
        <w:t xml:space="preserve">Asked if Biden singled him out, Manchin said, "He talked a little bit. Said 'Joe this, and Joe that.' ... A lot of Joe's back and forth. No, no, no, we have a great </w:t>
      </w:r>
      <w:proofErr w:type="gramStart"/>
      <w:r w:rsidRPr="001931D0">
        <w:rPr>
          <w:sz w:val="16"/>
        </w:rPr>
        <w:t>relationship</w:t>
      </w:r>
      <w:proofErr w:type="gramEnd"/>
      <w:r w:rsidRPr="001931D0">
        <w:rPr>
          <w:sz w:val="16"/>
        </w:rPr>
        <w:t xml:space="preserve"> and we'll talk in detail."</w:t>
      </w:r>
      <w:r w:rsidR="005C5784" w:rsidRPr="001931D0">
        <w:rPr>
          <w:sz w:val="16"/>
        </w:rPr>
        <w:t xml:space="preserve"> </w:t>
      </w:r>
      <w:r w:rsidRPr="001931D0">
        <w:rPr>
          <w:sz w:val="16"/>
        </w:rPr>
        <w:t>Manchin said Biden spoke about a priority in his state: making sure "the abandoned mine lands are going to get cleaned up. People are going to get good jobs. We're going to be plugging a lot of orphan wells. Which are good jobs."</w:t>
      </w:r>
      <w:r w:rsidR="005C5784" w:rsidRPr="001931D0">
        <w:rPr>
          <w:sz w:val="16"/>
        </w:rPr>
        <w:t xml:space="preserve"> </w:t>
      </w:r>
      <w:r w:rsidRPr="001931D0">
        <w:rPr>
          <w:sz w:val="16"/>
        </w:rPr>
        <w:t>Yet there are other potential landmines ahead, as well. Manchin also said that he's "concerned" about more spending driving up inflation.</w:t>
      </w:r>
      <w:r w:rsidR="005C5784" w:rsidRPr="001931D0">
        <w:rPr>
          <w:sz w:val="16"/>
        </w:rPr>
        <w:t xml:space="preserve"> </w:t>
      </w:r>
      <w:r w:rsidRPr="001931D0">
        <w:rPr>
          <w:sz w:val="16"/>
        </w:rPr>
        <w:t>"I'm concerned," Manchin said. "I'm going to talk to some economists. I'm going to dig deep into that. People in West Virginia, I spoke about this right now, are paying much higher gas prices; they're paying food prices. ... It's not just a threat; it's happening."</w:t>
      </w:r>
    </w:p>
    <w:p w14:paraId="4099C082" w14:textId="1E0B000E" w:rsidR="002F17DC" w:rsidRPr="001931D0" w:rsidRDefault="00723FE0" w:rsidP="002F17DC">
      <w:pPr>
        <w:pStyle w:val="Heading3"/>
      </w:pPr>
      <w:r w:rsidRPr="001931D0">
        <w:t>L---</w:t>
      </w:r>
      <w:r w:rsidR="002F17DC" w:rsidRPr="001931D0">
        <w:t>Fracking – Dems</w:t>
      </w:r>
    </w:p>
    <w:p w14:paraId="1EF6B6A8" w14:textId="77777777" w:rsidR="002F17DC" w:rsidRPr="001931D0" w:rsidRDefault="002F17DC" w:rsidP="002F17DC">
      <w:pPr>
        <w:pStyle w:val="Heading4"/>
      </w:pPr>
      <w:r w:rsidRPr="001931D0">
        <w:t xml:space="preserve">Democrats from energy states support fracking- k2 their re-election. </w:t>
      </w:r>
    </w:p>
    <w:p w14:paraId="79CA1F79" w14:textId="77777777" w:rsidR="002F17DC" w:rsidRPr="001931D0" w:rsidRDefault="002F17DC" w:rsidP="002F17DC">
      <w:pPr>
        <w:rPr>
          <w:rStyle w:val="Style13ptBold"/>
          <w:b w:val="0"/>
          <w:bCs w:val="0"/>
          <w:sz w:val="22"/>
        </w:rPr>
      </w:pPr>
      <w:r w:rsidRPr="001931D0">
        <w:rPr>
          <w:rStyle w:val="Style13ptBold"/>
        </w:rPr>
        <w:t xml:space="preserve">Hughes and </w:t>
      </w:r>
      <w:proofErr w:type="spellStart"/>
      <w:r w:rsidRPr="001931D0">
        <w:rPr>
          <w:rStyle w:val="Style13ptBold"/>
        </w:rPr>
        <w:t>Zitner</w:t>
      </w:r>
      <w:proofErr w:type="spellEnd"/>
      <w:r w:rsidRPr="001931D0">
        <w:t xml:space="preserve"> </w:t>
      </w:r>
      <w:r w:rsidRPr="001931D0">
        <w:rPr>
          <w:rStyle w:val="Style13ptBold"/>
        </w:rPr>
        <w:t xml:space="preserve">6/29- </w:t>
      </w:r>
      <w:r w:rsidRPr="001931D0">
        <w:t xml:space="preserve">Siobhan Hughes is a reporter at The Wall Street Journal covering congressional events. Aaron </w:t>
      </w:r>
      <w:proofErr w:type="spellStart"/>
      <w:r w:rsidRPr="001931D0">
        <w:t>Zitner</w:t>
      </w:r>
      <w:proofErr w:type="spellEnd"/>
      <w:r w:rsidRPr="001931D0">
        <w:t xml:space="preserve"> is a reporter and Editor at The Wall Street Journal focusing on politics. (“Democrats in Oil Country Worried by Party’s Natural-Gas Agenda”. The Wall Street Journal. June 29</w:t>
      </w:r>
      <w:r w:rsidRPr="001931D0">
        <w:rPr>
          <w:vertAlign w:val="superscript"/>
        </w:rPr>
        <w:t>th</w:t>
      </w:r>
      <w:r w:rsidRPr="001931D0">
        <w:t xml:space="preserve">, 2021. </w:t>
      </w:r>
      <w:hyperlink r:id="rId16" w:history="1">
        <w:r w:rsidRPr="001931D0">
          <w:rPr>
            <w:rStyle w:val="Hyperlink"/>
          </w:rPr>
          <w:t>https://www.wsj.com/articles/democrats-in-oil-country-worried-by-partys-natural-gas-agenda-11624919747</w:t>
        </w:r>
      </w:hyperlink>
      <w:r w:rsidRPr="001931D0">
        <w:t>) CF</w:t>
      </w:r>
    </w:p>
    <w:p w14:paraId="42716E65" w14:textId="6DA07CD9" w:rsidR="002F17DC" w:rsidRPr="001931D0" w:rsidRDefault="002F17DC" w:rsidP="002F17DC">
      <w:pPr>
        <w:rPr>
          <w:sz w:val="16"/>
        </w:rPr>
      </w:pPr>
      <w:r w:rsidRPr="001931D0">
        <w:rPr>
          <w:sz w:val="16"/>
        </w:rPr>
        <w:t>WASHINGTON—</w:t>
      </w:r>
      <w:r w:rsidRPr="001931D0">
        <w:rPr>
          <w:rStyle w:val="StyleUnderline"/>
        </w:rPr>
        <w:t>Democratic</w:t>
      </w:r>
      <w:r w:rsidRPr="001931D0">
        <w:rPr>
          <w:sz w:val="16"/>
        </w:rPr>
        <w:t xml:space="preserve"> Party progressives are pushing President Biden to include in his infrastructure agenda stringent measures to address climate change, including policies designed to end the nation’s reliance on natural gas as a fuel source.</w:t>
      </w:r>
      <w:r w:rsidR="005C5784" w:rsidRPr="001931D0">
        <w:rPr>
          <w:sz w:val="16"/>
        </w:rPr>
        <w:t xml:space="preserve"> </w:t>
      </w:r>
      <w:r w:rsidRPr="001931D0">
        <w:rPr>
          <w:sz w:val="16"/>
        </w:rPr>
        <w:t xml:space="preserve">The more the progressives succeed, the </w:t>
      </w:r>
      <w:r w:rsidRPr="001931D0">
        <w:rPr>
          <w:rStyle w:val="StyleUnderline"/>
        </w:rPr>
        <w:t>more moderate Democrats in energy-producing states become vulnerable to losing seats</w:t>
      </w:r>
      <w:r w:rsidRPr="001931D0">
        <w:rPr>
          <w:sz w:val="16"/>
        </w:rPr>
        <w:t xml:space="preserve"> that are crucial to the party’s hold on Congress, current and former House members say.</w:t>
      </w:r>
      <w:r w:rsidR="005C5784" w:rsidRPr="001931D0">
        <w:rPr>
          <w:sz w:val="16"/>
        </w:rPr>
        <w:t xml:space="preserve"> </w:t>
      </w:r>
      <w:r w:rsidRPr="001931D0">
        <w:rPr>
          <w:sz w:val="16"/>
        </w:rPr>
        <w:t>The White House announced a deal last week with centrist lawmakers in the Senate on a roughly $1 trillion package focused on traditional infrastructure such as roads and bridges. On a separate track, Democrats are advancing a second bill—without Republican input—that among other goals aims to eliminate greenhouse-gas emissions from electric power generation by 2035.</w:t>
      </w:r>
      <w:r w:rsidR="005C5784" w:rsidRPr="001931D0">
        <w:rPr>
          <w:sz w:val="16"/>
        </w:rPr>
        <w:t xml:space="preserve"> </w:t>
      </w:r>
      <w:r w:rsidRPr="001931D0">
        <w:rPr>
          <w:sz w:val="16"/>
        </w:rPr>
        <w:t xml:space="preserve">The Democrats have a similar target of 2050 for other emissions sources, including factories, trucks, </w:t>
      </w:r>
      <w:proofErr w:type="gramStart"/>
      <w:r w:rsidRPr="001931D0">
        <w:rPr>
          <w:sz w:val="16"/>
        </w:rPr>
        <w:t>automobiles</w:t>
      </w:r>
      <w:proofErr w:type="gramEnd"/>
      <w:r w:rsidRPr="001931D0">
        <w:rPr>
          <w:sz w:val="16"/>
        </w:rPr>
        <w:t xml:space="preserve"> and homes. That is a political headache for moderates such as Rep. Lizzie Fletcher (D., Texas), who in 2018 flipped a Republican-held House seat. Ms. Fletcher’s Houston-area House district ranks second in the nation for employment tied to the oil and gas industries, according to the American Petroleum Institute.</w:t>
      </w:r>
      <w:r w:rsidR="005C5784" w:rsidRPr="001931D0">
        <w:rPr>
          <w:sz w:val="16"/>
        </w:rPr>
        <w:t xml:space="preserve"> </w:t>
      </w:r>
      <w:r w:rsidRPr="001931D0">
        <w:rPr>
          <w:sz w:val="16"/>
        </w:rPr>
        <w:t>“</w:t>
      </w:r>
      <w:r w:rsidRPr="001931D0">
        <w:rPr>
          <w:rStyle w:val="StyleUnderline"/>
        </w:rPr>
        <w:t>Gas is a part of our energy mix</w:t>
      </w:r>
      <w:r w:rsidRPr="001931D0">
        <w:rPr>
          <w:sz w:val="16"/>
        </w:rPr>
        <w:t xml:space="preserve">, </w:t>
      </w:r>
      <w:proofErr w:type="gramStart"/>
      <w:r w:rsidRPr="001931D0">
        <w:rPr>
          <w:sz w:val="16"/>
        </w:rPr>
        <w:t>“ said</w:t>
      </w:r>
      <w:proofErr w:type="gramEnd"/>
      <w:r w:rsidRPr="001931D0">
        <w:rPr>
          <w:sz w:val="16"/>
        </w:rPr>
        <w:t xml:space="preserve"> Ms. Fletcher. She has overcome Republican attack ads portraying her as a problem for the natural-gas industry with a message that contrasts with that of the rest of her party: “I think it will be a part of our energy mix well into the future.”</w:t>
      </w:r>
      <w:r w:rsidR="005C5784" w:rsidRPr="001931D0">
        <w:rPr>
          <w:sz w:val="16"/>
        </w:rPr>
        <w:t xml:space="preserve"> </w:t>
      </w:r>
      <w:r w:rsidRPr="001931D0">
        <w:rPr>
          <w:rStyle w:val="StyleUnderline"/>
        </w:rPr>
        <w:t>Energy policy is high on the list of issues creating strife among Democrats</w:t>
      </w:r>
      <w:r w:rsidRPr="001931D0">
        <w:rPr>
          <w:sz w:val="16"/>
        </w:rPr>
        <w:t xml:space="preserve">, along with other themes such as universal healthcare and police reform. </w:t>
      </w:r>
      <w:r w:rsidRPr="001931D0">
        <w:rPr>
          <w:rStyle w:val="StyleUnderline"/>
        </w:rPr>
        <w:t xml:space="preserve">Energy would be at the center of the second, all-Democrat infrastructure bill, which would require support from centrists—including Sen. </w:t>
      </w:r>
      <w:r w:rsidRPr="001931D0">
        <w:rPr>
          <w:b/>
          <w:bCs/>
          <w:u w:val="single"/>
        </w:rPr>
        <w:t>Joe Manchin, who hails from West Virginia, a fracking state</w:t>
      </w:r>
      <w:r w:rsidRPr="001931D0">
        <w:rPr>
          <w:sz w:val="16"/>
        </w:rPr>
        <w:t>—given the Democrats’ narrow 220-211 majority in the House and the evenly divided Senate.</w:t>
      </w:r>
      <w:r w:rsidR="005C5784" w:rsidRPr="001931D0">
        <w:rPr>
          <w:sz w:val="16"/>
        </w:rPr>
        <w:t xml:space="preserve"> </w:t>
      </w:r>
      <w:r w:rsidRPr="001931D0">
        <w:rPr>
          <w:sz w:val="16"/>
        </w:rPr>
        <w:t xml:space="preserve">Some </w:t>
      </w:r>
      <w:r w:rsidRPr="001931D0">
        <w:rPr>
          <w:rStyle w:val="StyleUnderline"/>
        </w:rPr>
        <w:t>moderates are distancing themselves from the progressive push to increase regulation of natural gas extraction</w:t>
      </w:r>
      <w:r w:rsidRPr="001931D0">
        <w:rPr>
          <w:sz w:val="16"/>
        </w:rPr>
        <w:t>. In January, four Texas House Democrats wrote to Mr. Biden asking him to abandon an executive order suspending new oil and gas leases on federal public lands and waters.</w:t>
      </w:r>
      <w:r w:rsidR="005C5784" w:rsidRPr="001931D0">
        <w:rPr>
          <w:sz w:val="16"/>
        </w:rPr>
        <w:t xml:space="preserve"> </w:t>
      </w:r>
      <w:r w:rsidRPr="001931D0">
        <w:rPr>
          <w:sz w:val="16"/>
        </w:rPr>
        <w:t>Along with Ms. Fletcher, the letter was signed by Reps. Vicente Gonzalez, Henry Cuellar, and Marc Veasey, who said Mr. Biden’s policy “would have far-reaching negative consequences,’’ including the “near-term loss of potentially one million jobs.’’</w:t>
      </w:r>
      <w:r w:rsidR="005C5784" w:rsidRPr="001931D0">
        <w:rPr>
          <w:sz w:val="16"/>
        </w:rPr>
        <w:t xml:space="preserve"> </w:t>
      </w:r>
      <w:r w:rsidRPr="001931D0">
        <w:rPr>
          <w:sz w:val="16"/>
        </w:rPr>
        <w:t xml:space="preserve">Texas is the nation’s top producer of natural gas, according to U.S. government statistics, and gas production is a key economic driver in the </w:t>
      </w:r>
      <w:proofErr w:type="gramStart"/>
      <w:r w:rsidRPr="001931D0">
        <w:rPr>
          <w:sz w:val="16"/>
        </w:rPr>
        <w:t>country as a whole</w:t>
      </w:r>
      <w:proofErr w:type="gramEnd"/>
      <w:r w:rsidRPr="001931D0">
        <w:rPr>
          <w:rStyle w:val="StyleUnderline"/>
        </w:rPr>
        <w:t>. A fracking boom in recent decades enabled the U.S. to tap into vast new sources of domestic energy. Gas displaced coal in 2016 as the biggest source of U.S. electricity</w:t>
      </w:r>
      <w:r w:rsidRPr="001931D0">
        <w:rPr>
          <w:sz w:val="16"/>
        </w:rPr>
        <w:t xml:space="preserve"> and helped the U.S. become a net fuel exporter for the first time since the 1950s.</w:t>
      </w:r>
      <w:r w:rsidR="005C5784" w:rsidRPr="001931D0">
        <w:rPr>
          <w:sz w:val="16"/>
        </w:rPr>
        <w:t xml:space="preserve"> </w:t>
      </w:r>
      <w:r w:rsidRPr="001931D0">
        <w:rPr>
          <w:sz w:val="16"/>
        </w:rPr>
        <w:t xml:space="preserve">Natural gas not only fuels power grids but is used in factories and homes by businesses and consumers alike. Revenues from natural gas production contribute to federal, </w:t>
      </w:r>
      <w:proofErr w:type="gramStart"/>
      <w:r w:rsidRPr="001931D0">
        <w:rPr>
          <w:sz w:val="16"/>
        </w:rPr>
        <w:t>state</w:t>
      </w:r>
      <w:proofErr w:type="gramEnd"/>
      <w:r w:rsidRPr="001931D0">
        <w:rPr>
          <w:sz w:val="16"/>
        </w:rPr>
        <w:t xml:space="preserve"> and local government budgets. And gas industry jobs pay about twice as much as the U.S. average.</w:t>
      </w:r>
      <w:r w:rsidR="005C5784" w:rsidRPr="001931D0">
        <w:rPr>
          <w:sz w:val="16"/>
        </w:rPr>
        <w:t xml:space="preserve"> </w:t>
      </w:r>
      <w:r w:rsidRPr="001931D0">
        <w:rPr>
          <w:rStyle w:val="StyleUnderline"/>
        </w:rPr>
        <w:t>The oil and gas industries are big employers in several competitive House districts that Democrats won or lost by narrow margins in 2020</w:t>
      </w:r>
      <w:r w:rsidRPr="001931D0">
        <w:rPr>
          <w:sz w:val="16"/>
        </w:rPr>
        <w:t>. They include the Texas districts represented by Ms. Fletcher and Mr. Gonzalez, both of whom won re-election by about 3 percentage points.</w:t>
      </w:r>
      <w:r w:rsidR="005C5784" w:rsidRPr="001931D0">
        <w:rPr>
          <w:sz w:val="16"/>
        </w:rPr>
        <w:t xml:space="preserve"> </w:t>
      </w:r>
      <w:r w:rsidRPr="001931D0">
        <w:rPr>
          <w:sz w:val="16"/>
        </w:rPr>
        <w:t>Those districts rank among the top 15 of all congressional districts for employment tied either directly or indirectly to the oil and gas industries as of 2019, data from the American Petroleum Institute show. So do two House districts that Democrats picked up in 2018 only to lose in 2020, in New Mexico and Oklahoma.</w:t>
      </w:r>
      <w:r w:rsidR="005C5784" w:rsidRPr="001931D0">
        <w:rPr>
          <w:sz w:val="16"/>
        </w:rPr>
        <w:t xml:space="preserve"> </w:t>
      </w:r>
      <w:r w:rsidRPr="001931D0">
        <w:rPr>
          <w:sz w:val="16"/>
        </w:rPr>
        <w:t>“</w:t>
      </w:r>
      <w:r w:rsidRPr="001931D0">
        <w:rPr>
          <w:rStyle w:val="StyleUnderline"/>
        </w:rPr>
        <w:t>Texas voters get pretty anxious when they start thinking that their wages are going to go down</w:t>
      </w:r>
      <w:r w:rsidRPr="001931D0">
        <w:rPr>
          <w:sz w:val="16"/>
        </w:rPr>
        <w:t xml:space="preserve">,” said Rep. </w:t>
      </w:r>
      <w:proofErr w:type="spellStart"/>
      <w:r w:rsidRPr="001931D0">
        <w:rPr>
          <w:sz w:val="16"/>
        </w:rPr>
        <w:t>Filemon</w:t>
      </w:r>
      <w:proofErr w:type="spellEnd"/>
      <w:r w:rsidRPr="001931D0">
        <w:rPr>
          <w:sz w:val="16"/>
        </w:rPr>
        <w:t xml:space="preserve"> Vela (D., Texas), who isn’t running for re-election next year.</w:t>
      </w:r>
      <w:r w:rsidR="005C5784" w:rsidRPr="001931D0">
        <w:rPr>
          <w:sz w:val="16"/>
        </w:rPr>
        <w:t xml:space="preserve"> </w:t>
      </w:r>
      <w:r w:rsidRPr="001931D0">
        <w:rPr>
          <w:sz w:val="16"/>
        </w:rPr>
        <w:t>“There’s no guarantee,” Ms. Vela said. “Nobody’s told them, ‘We’ve got a new job for you. It’s going to pay as much as you’re making now.’”</w:t>
      </w:r>
      <w:r w:rsidR="005C5784" w:rsidRPr="001931D0">
        <w:rPr>
          <w:sz w:val="16"/>
        </w:rPr>
        <w:t xml:space="preserve"> </w:t>
      </w:r>
      <w:r w:rsidRPr="001931D0">
        <w:rPr>
          <w:sz w:val="16"/>
        </w:rPr>
        <w:t>For years, natural gas escaped the scrutiny directed at oil and coal because it released half as much carbon-dioxide as coal when burned for electricity. When investor T. Boone Pickens, a Republican, touted gas, his pitch resonated with Democrats. “I’ve been converted,” said former Senate Majority Leader Harry Reid (D., Nev.) in 2009. “I now belong to the Pickens church.”</w:t>
      </w:r>
      <w:r w:rsidR="005C5784" w:rsidRPr="001931D0">
        <w:rPr>
          <w:sz w:val="16"/>
        </w:rPr>
        <w:t xml:space="preserve"> </w:t>
      </w:r>
      <w:r w:rsidRPr="001931D0">
        <w:rPr>
          <w:sz w:val="16"/>
        </w:rPr>
        <w:t>Scientists later determined that pipeline leaks of methane, a large component of natural gas, wiped out much of its climate advantages, given that methane is more than 25 times as potent as carbon dioxide in trapping gas in the atmosphere. The Obama administration sought to make gas more climate-friendly through regulation aimed at controlling methane leaks. After the Trump administration reversed those efforts, the Senate and House reinstated the rules in a measure that Biden is soon expected to sign into law.</w:t>
      </w:r>
      <w:r w:rsidR="005C5784" w:rsidRPr="001931D0">
        <w:rPr>
          <w:sz w:val="16"/>
        </w:rPr>
        <w:t xml:space="preserve"> </w:t>
      </w:r>
      <w:r w:rsidRPr="001931D0">
        <w:rPr>
          <w:sz w:val="16"/>
        </w:rPr>
        <w:t xml:space="preserve">The House Energy and Commerce Committee has drafted legislation that treats gas as a clean energy so long as its emissions can be used, </w:t>
      </w:r>
      <w:proofErr w:type="gramStart"/>
      <w:r w:rsidRPr="001931D0">
        <w:rPr>
          <w:sz w:val="16"/>
        </w:rPr>
        <w:t>captured</w:t>
      </w:r>
      <w:proofErr w:type="gramEnd"/>
      <w:r w:rsidRPr="001931D0">
        <w:rPr>
          <w:sz w:val="16"/>
        </w:rPr>
        <w:t xml:space="preserve"> or sequestered. But the industry has struggled to commercialize the technology needed to capture them. Many Democrats now say the goal should be to switch away from natural gas entirely rather than invest new money in gas infrastructure that may propagate emissions for decades.</w:t>
      </w:r>
      <w:r w:rsidR="005C5784" w:rsidRPr="001931D0">
        <w:rPr>
          <w:sz w:val="16"/>
        </w:rPr>
        <w:t xml:space="preserve"> </w:t>
      </w:r>
      <w:r w:rsidRPr="001931D0">
        <w:rPr>
          <w:sz w:val="16"/>
        </w:rPr>
        <w:t>Senate Majority Leader Chuck Schumer (D., N.Y.) is pushing measures to provide incentives to reduce electricity emissions 80 percent by 2030. That is consistent with Mr. Biden’s jobs plan, which calls for 100% carbon-free electricity by 2035.</w:t>
      </w:r>
      <w:r w:rsidR="005C5784" w:rsidRPr="001931D0">
        <w:rPr>
          <w:sz w:val="16"/>
        </w:rPr>
        <w:t xml:space="preserve"> </w:t>
      </w:r>
      <w:r w:rsidRPr="001931D0">
        <w:rPr>
          <w:sz w:val="16"/>
        </w:rPr>
        <w:t>“You’re producing carbon dioxide, so you want to do everything you can to have as fast a transition as possible off of natural gas,” said Sen. Jeff Merkley (D., Ore.), who says he refuses to back any infrastructure package that lacks robust measures to respond to climate change.</w:t>
      </w:r>
      <w:r w:rsidR="005C5784" w:rsidRPr="001931D0">
        <w:rPr>
          <w:sz w:val="16"/>
        </w:rPr>
        <w:t xml:space="preserve"> </w:t>
      </w:r>
      <w:r w:rsidRPr="001931D0">
        <w:rPr>
          <w:sz w:val="16"/>
        </w:rPr>
        <w:t xml:space="preserve">Senate Minority Leader Mitch McConnell (R., Ky.) saw political opportunity in a similar dynamic a decade ago, when he and his Republican colleagues hammered Democrats for “waging a war” on coal, an </w:t>
      </w:r>
      <w:proofErr w:type="gramStart"/>
      <w:r w:rsidRPr="001931D0">
        <w:rPr>
          <w:sz w:val="16"/>
        </w:rPr>
        <w:t>industry Democratic administrations</w:t>
      </w:r>
      <w:proofErr w:type="gramEnd"/>
      <w:r w:rsidRPr="001931D0">
        <w:rPr>
          <w:sz w:val="16"/>
        </w:rPr>
        <w:t xml:space="preserve"> had targeted as uniquely dangerous to the environment. The attacks helped Republicans retake the Senate in 2014 and changed the U.S. political map.</w:t>
      </w:r>
      <w:r w:rsidR="005C5784" w:rsidRPr="001931D0">
        <w:rPr>
          <w:sz w:val="16"/>
        </w:rPr>
        <w:t xml:space="preserve"> </w:t>
      </w:r>
      <w:r w:rsidRPr="001931D0">
        <w:rPr>
          <w:sz w:val="16"/>
        </w:rPr>
        <w:t>In 2005, the heart of Appalachian coal country was dotted with Democratic-leaning districts. Now, those same areas, cutting through states like Pennsylvania or Ohio, have turned Republican as coal miners blamed job losses on Obama-era policies. More than a dozen House seats in the region that were held by Democrats in 2005 are held by Republicans today.</w:t>
      </w:r>
      <w:r w:rsidR="005C5784" w:rsidRPr="001931D0">
        <w:rPr>
          <w:sz w:val="16"/>
        </w:rPr>
        <w:t xml:space="preserve"> </w:t>
      </w:r>
      <w:r w:rsidRPr="001931D0">
        <w:rPr>
          <w:rStyle w:val="StyleUnderline"/>
        </w:rPr>
        <w:t>Former Democratic Rep. Nick Rahall of West Virginia lost his seat in 2010 when the industry blamed him for not fighting harder against legislation to combat climate change</w:t>
      </w:r>
      <w:r w:rsidRPr="001931D0">
        <w:rPr>
          <w:sz w:val="16"/>
        </w:rPr>
        <w:t>. “If we ignore these people,” Mr. Rahall said, “we will never win states in the future like Pennsylvania, West Virginia, Ohio, even Indiana, Illinois.”</w:t>
      </w:r>
      <w:r w:rsidR="005C5784" w:rsidRPr="001931D0">
        <w:rPr>
          <w:sz w:val="16"/>
        </w:rPr>
        <w:t xml:space="preserve"> </w:t>
      </w:r>
      <w:r w:rsidRPr="001931D0">
        <w:rPr>
          <w:sz w:val="16"/>
        </w:rPr>
        <w:t xml:space="preserve">The 2020 elections showed the vulnerability that some energy-state Democrats feel from the perception that their party isn’t supportive of the industry. House candidates in Texas, New Mexico, </w:t>
      </w:r>
      <w:proofErr w:type="gramStart"/>
      <w:r w:rsidRPr="001931D0">
        <w:rPr>
          <w:sz w:val="16"/>
        </w:rPr>
        <w:t>Oklahoma</w:t>
      </w:r>
      <w:proofErr w:type="gramEnd"/>
      <w:r w:rsidRPr="001931D0">
        <w:rPr>
          <w:sz w:val="16"/>
        </w:rPr>
        <w:t xml:space="preserve"> and Pennsylvania told voters that they were independent from their party on energy policy and would support energy extraction.</w:t>
      </w:r>
      <w:r w:rsidR="005C5784" w:rsidRPr="001931D0">
        <w:rPr>
          <w:sz w:val="16"/>
        </w:rPr>
        <w:t xml:space="preserve"> </w:t>
      </w:r>
      <w:r w:rsidRPr="001931D0">
        <w:rPr>
          <w:sz w:val="16"/>
        </w:rPr>
        <w:t>“If Washington or members of my own party try to ban fracking,” said Xochitl Torres Small, a Democrat from New Mexico, in a 2020 television ad seeking re-election, “they’ll have to come through me.’’</w:t>
      </w:r>
    </w:p>
    <w:p w14:paraId="14A4F814" w14:textId="77777777" w:rsidR="002F17DC" w:rsidRPr="001931D0" w:rsidRDefault="002F17DC" w:rsidP="002F17DC"/>
    <w:p w14:paraId="641507E9" w14:textId="77777777" w:rsidR="002F17DC" w:rsidRPr="001931D0" w:rsidRDefault="002F17DC" w:rsidP="002F17DC"/>
    <w:p w14:paraId="745E2892" w14:textId="77777777" w:rsidR="002F17DC" w:rsidRPr="001931D0" w:rsidRDefault="002F17DC" w:rsidP="002F17DC">
      <w:pPr>
        <w:pStyle w:val="Heading4"/>
      </w:pPr>
      <w:r w:rsidRPr="001931D0">
        <w:t xml:space="preserve">Manchin hasn’t changed his stance- still supports fracking </w:t>
      </w:r>
    </w:p>
    <w:p w14:paraId="5B475DED" w14:textId="77777777" w:rsidR="002F17DC" w:rsidRPr="001931D0" w:rsidRDefault="002F17DC" w:rsidP="002F17DC">
      <w:r w:rsidRPr="001931D0">
        <w:rPr>
          <w:rStyle w:val="Style13ptBold"/>
        </w:rPr>
        <w:t>Lynch 2/9-</w:t>
      </w:r>
      <w:r w:rsidRPr="001931D0">
        <w:t xml:space="preserve"> John Lynch is an author at WTRF. (“Manchin Says Support </w:t>
      </w:r>
      <w:proofErr w:type="gramStart"/>
      <w:r w:rsidRPr="001931D0">
        <w:t>For</w:t>
      </w:r>
      <w:proofErr w:type="gramEnd"/>
      <w:r w:rsidRPr="001931D0">
        <w:t xml:space="preserve"> Oil And Gas Industry Has Not Changed”. WTRF. February 9</w:t>
      </w:r>
      <w:r w:rsidRPr="001931D0">
        <w:rPr>
          <w:vertAlign w:val="superscript"/>
        </w:rPr>
        <w:t>th</w:t>
      </w:r>
      <w:r w:rsidRPr="001931D0">
        <w:t xml:space="preserve">, </w:t>
      </w:r>
      <w:hyperlink r:id="rId17" w:history="1">
        <w:r w:rsidRPr="001931D0">
          <w:rPr>
            <w:rStyle w:val="Hyperlink"/>
          </w:rPr>
          <w:t>https://www.wtrf.com/news/west-virginia-headlines/manchin-says-support-for-oil-and-gas-industry-has-not-changed/</w:t>
        </w:r>
      </w:hyperlink>
      <w:r w:rsidRPr="001931D0">
        <w:t>) CF</w:t>
      </w:r>
    </w:p>
    <w:p w14:paraId="5BEB34B9" w14:textId="77777777" w:rsidR="002F17DC" w:rsidRPr="001931D0" w:rsidRDefault="002F17DC" w:rsidP="002F17DC">
      <w:pPr>
        <w:rPr>
          <w:sz w:val="16"/>
        </w:rPr>
      </w:pPr>
      <w:r w:rsidRPr="001931D0">
        <w:rPr>
          <w:sz w:val="16"/>
        </w:rPr>
        <w:t xml:space="preserve">Washington, DC – U.S. </w:t>
      </w:r>
      <w:r w:rsidRPr="001931D0">
        <w:rPr>
          <w:rStyle w:val="StyleUnderline"/>
        </w:rPr>
        <w:t>Senator Joe Manchin</w:t>
      </w:r>
      <w:r w:rsidRPr="001931D0">
        <w:rPr>
          <w:sz w:val="16"/>
        </w:rPr>
        <w:t xml:space="preserve"> (D-WV) </w:t>
      </w:r>
      <w:r w:rsidRPr="001931D0">
        <w:rPr>
          <w:rStyle w:val="StyleUnderline"/>
        </w:rPr>
        <w:t>released the following statement</w:t>
      </w:r>
      <w:r w:rsidRPr="001931D0">
        <w:rPr>
          <w:sz w:val="16"/>
        </w:rPr>
        <w:t xml:space="preserve"> on his votes during the Senate’s February 4th vote-a-</w:t>
      </w:r>
      <w:proofErr w:type="spellStart"/>
      <w:r w:rsidRPr="001931D0">
        <w:rPr>
          <w:sz w:val="16"/>
        </w:rPr>
        <w:t>rama</w:t>
      </w:r>
      <w:proofErr w:type="spellEnd"/>
      <w:r w:rsidRPr="001931D0">
        <w:rPr>
          <w:sz w:val="16"/>
        </w:rPr>
        <w:t>. “</w:t>
      </w:r>
      <w:r w:rsidRPr="001931D0">
        <w:rPr>
          <w:rStyle w:val="StyleUnderline"/>
        </w:rPr>
        <w:t>My position on the oil and gas industry has not changed. I have always been and will always be an outspoken advocate for an all-of-the-above energy policy that includes fracking and responsible energy infrastructure development</w:t>
      </w:r>
      <w:r w:rsidRPr="001931D0">
        <w:rPr>
          <w:sz w:val="16"/>
        </w:rPr>
        <w:t>, like the Keystone XL pipeline. Last week</w:t>
      </w:r>
      <w:r w:rsidRPr="001931D0">
        <w:rPr>
          <w:rStyle w:val="StyleUnderline"/>
        </w:rPr>
        <w:t>, I voted in favor of multiple nonbinding amendments that expressed opposition to a ban on fracking</w:t>
      </w:r>
      <w:r w:rsidRPr="001931D0">
        <w:rPr>
          <w:sz w:val="16"/>
        </w:rPr>
        <w:t xml:space="preserve"> and support for the construction of the Keystone XL pipeline. While I was disappointed that these provisions were removed from the final package, I voted to proceed forward on this urgent COVID-19 relief package because West Virginia families are hurting. They need more vaccines. They need more direct aid in the form of targeted checks. They need to know their unemployment benefits won’t run out in a few weeks. I will not let partisan games and political posturing hold this essential assistance hostage.” </w:t>
      </w:r>
    </w:p>
    <w:p w14:paraId="69527F10" w14:textId="77777777" w:rsidR="002F17DC" w:rsidRPr="001931D0" w:rsidRDefault="002F17DC" w:rsidP="002F17DC"/>
    <w:p w14:paraId="3E44E6C9" w14:textId="69F3E496" w:rsidR="002F17DC" w:rsidRPr="001931D0" w:rsidRDefault="00723FE0" w:rsidP="002F17DC">
      <w:pPr>
        <w:pStyle w:val="Heading3"/>
      </w:pPr>
      <w:r w:rsidRPr="001931D0">
        <w:t>L---</w:t>
      </w:r>
      <w:r w:rsidR="00682A77" w:rsidRPr="001931D0">
        <w:t xml:space="preserve">WOTUS - </w:t>
      </w:r>
      <w:r w:rsidR="002F17DC" w:rsidRPr="001931D0">
        <w:t>Farm Lobby</w:t>
      </w:r>
    </w:p>
    <w:p w14:paraId="7B3840E3" w14:textId="77777777" w:rsidR="002F17DC" w:rsidRPr="001931D0" w:rsidRDefault="002F17DC" w:rsidP="002F17DC">
      <w:pPr>
        <w:pStyle w:val="Heading4"/>
      </w:pPr>
      <w:r w:rsidRPr="001931D0">
        <w:t xml:space="preserve">Farm lobbies oppose the 2015 Rule </w:t>
      </w:r>
    </w:p>
    <w:p w14:paraId="381E38E7" w14:textId="77777777" w:rsidR="002F17DC" w:rsidRPr="001931D0" w:rsidRDefault="002F17DC" w:rsidP="002F17DC">
      <w:r w:rsidRPr="001931D0">
        <w:rPr>
          <w:rStyle w:val="Style13ptBold"/>
        </w:rPr>
        <w:t xml:space="preserve">Boudreau and Snider 19- </w:t>
      </w:r>
      <w:r w:rsidRPr="001931D0">
        <w:t>Catherine Boudreau is a sustainability policy reporter for POLITICO and Annie Snider covers water issues for POLITICO Pro, including battles over the scope of the Clean Water Act, drought, water pollution and efforts to restore large ecosystems. (“Environmental rollbacks give Trump rare win with farmers”. POLITICO. September 19</w:t>
      </w:r>
      <w:r w:rsidRPr="001931D0">
        <w:rPr>
          <w:vertAlign w:val="superscript"/>
        </w:rPr>
        <w:t>th</w:t>
      </w:r>
      <w:r w:rsidRPr="001931D0">
        <w:t xml:space="preserve">, 2019. </w:t>
      </w:r>
      <w:hyperlink r:id="rId18" w:history="1">
        <w:r w:rsidRPr="001931D0">
          <w:rPr>
            <w:rStyle w:val="Hyperlink"/>
          </w:rPr>
          <w:t>https://www.politico.com/story/2019/09/19/epa-rollbacks-trump-farmers-1504300</w:t>
        </w:r>
      </w:hyperlink>
      <w:r w:rsidRPr="001931D0">
        <w:t>) CF</w:t>
      </w:r>
    </w:p>
    <w:p w14:paraId="7A79DA3E" w14:textId="77777777" w:rsidR="002F17DC" w:rsidRPr="001931D0" w:rsidRDefault="002F17DC" w:rsidP="002F17DC">
      <w:r w:rsidRPr="001931D0">
        <w:rPr>
          <w:rStyle w:val="StyleUnderline"/>
        </w:rPr>
        <w:t>Farmers have long seen the Environmental Protection Agency as one of their chief adversaries</w:t>
      </w:r>
      <w:r w:rsidRPr="001931D0">
        <w:t xml:space="preserve">, but </w:t>
      </w:r>
      <w:r w:rsidRPr="001931D0">
        <w:rPr>
          <w:rStyle w:val="StyleUnderline"/>
        </w:rPr>
        <w:t>it may now be one of the best friends they have</w:t>
      </w:r>
      <w:r w:rsidRPr="001931D0">
        <w:t xml:space="preserve"> in the federal government.</w:t>
      </w:r>
    </w:p>
    <w:p w14:paraId="2FB6850B" w14:textId="77777777" w:rsidR="002F17DC" w:rsidRPr="001931D0" w:rsidRDefault="002F17DC" w:rsidP="002F17DC">
      <w:r w:rsidRPr="001931D0">
        <w:t xml:space="preserve">Amid President Donald Trump's ever-deepening trade wars, immigration crackdown and controversial approach to ethanol policy, </w:t>
      </w:r>
      <w:r w:rsidRPr="001931D0">
        <w:rPr>
          <w:rStyle w:val="StyleUnderline"/>
        </w:rPr>
        <w:t>deregulation has provided a rare bright spot for farmers and ranchers over the past two and a half years.</w:t>
      </w:r>
      <w:r w:rsidRPr="001931D0">
        <w:t> </w:t>
      </w:r>
      <w:r w:rsidRPr="001931D0">
        <w:rPr>
          <w:rStyle w:val="StyleUnderline"/>
        </w:rPr>
        <w:t>EPA delivered its latest win this month when it </w:t>
      </w:r>
      <w:hyperlink r:id="rId19" w:tgtFrame="_blank" w:history="1">
        <w:r w:rsidRPr="001931D0">
          <w:rPr>
            <w:rStyle w:val="Hyperlink"/>
            <w:u w:val="single"/>
          </w:rPr>
          <w:t>repealed an Obama-era water pollution rule</w:t>
        </w:r>
      </w:hyperlink>
      <w:r w:rsidRPr="001931D0">
        <w:rPr>
          <w:rStyle w:val="StyleUnderline"/>
        </w:rPr>
        <w:t xml:space="preserve"> that had </w:t>
      </w:r>
      <w:r w:rsidRPr="001931D0">
        <w:rPr>
          <w:b/>
          <w:bCs/>
          <w:u w:val="single"/>
        </w:rPr>
        <w:t>sparked years' of fierce opposition from the farm lobby</w:t>
      </w:r>
      <w:r w:rsidRPr="001931D0">
        <w:t>, and is in the midst of an even more sweeping effort to shrink the scope of the Clean Water Act. Trump’s EPA has also defended the safety of two pesticides that some research has linked to cancer and damage to children’s developing brains. And the agency tried to revise rules aimed at protecting farm workers from excessive exposure to pesticides, an effort Congress ultimately blocked.</w:t>
      </w:r>
    </w:p>
    <w:p w14:paraId="19160B56" w14:textId="5E0AE5E5" w:rsidR="005C5784" w:rsidRPr="001931D0" w:rsidRDefault="00723FE0" w:rsidP="005C5784">
      <w:pPr>
        <w:pStyle w:val="Heading3"/>
        <w:rPr>
          <w:rFonts w:cs="Times New Roman"/>
        </w:rPr>
      </w:pPr>
      <w:bookmarkStart w:id="0" w:name="_Hlk77617101"/>
      <w:r w:rsidRPr="001931D0">
        <w:rPr>
          <w:rFonts w:cs="Times New Roman"/>
        </w:rPr>
        <w:t>L---L</w:t>
      </w:r>
      <w:r w:rsidR="005C5784" w:rsidRPr="001931D0">
        <w:rPr>
          <w:rFonts w:cs="Times New Roman"/>
        </w:rPr>
        <w:t>ine 5 – dem unity</w:t>
      </w:r>
    </w:p>
    <w:p w14:paraId="7DBDA2C1" w14:textId="77777777" w:rsidR="005C5784" w:rsidRPr="001931D0" w:rsidRDefault="005C5784" w:rsidP="005C5784">
      <w:pPr>
        <w:pStyle w:val="Heading4"/>
      </w:pPr>
      <w:r w:rsidRPr="001931D0">
        <w:t>plan fractures Dem unity – equally powerful and numerous labor and environmental interests split over Line 5</w:t>
      </w:r>
    </w:p>
    <w:p w14:paraId="6F19AF03" w14:textId="77777777" w:rsidR="005C5784" w:rsidRPr="001931D0" w:rsidRDefault="005C5784" w:rsidP="005C5784">
      <w:r w:rsidRPr="001931D0">
        <w:t xml:space="preserve">Craig </w:t>
      </w:r>
      <w:r w:rsidRPr="001931D0">
        <w:rPr>
          <w:b/>
          <w:bCs/>
          <w:sz w:val="26"/>
          <w:szCs w:val="26"/>
        </w:rPr>
        <w:t>Mauer 19</w:t>
      </w:r>
      <w:r w:rsidRPr="001931D0">
        <w:t xml:space="preserve"> – staff writer for Detroit News. (“Oil pipeline dividing Michigan Democrats, unions ahead of 2020,” the Detroit News, 11/18/2019, </w:t>
      </w:r>
      <w:hyperlink r:id="rId20" w:history="1">
        <w:r w:rsidRPr="001931D0">
          <w:rPr>
            <w:rStyle w:val="Hyperlink"/>
          </w:rPr>
          <w:t>https://www.detroitnews.com/story/news/politics/2019/11/19/oil-pipeline-divides-michigan-democrats-unions-ahead-2020/4195493002/</w:t>
        </w:r>
      </w:hyperlink>
      <w:r w:rsidRPr="001931D0">
        <w:t xml:space="preserve"> ) PJW</w:t>
      </w:r>
    </w:p>
    <w:p w14:paraId="475BEB51" w14:textId="77777777" w:rsidR="005C5784" w:rsidRPr="001931D0" w:rsidRDefault="005C5784" w:rsidP="005C5784">
      <w:pPr>
        <w:rPr>
          <w:sz w:val="16"/>
        </w:rPr>
      </w:pPr>
      <w:r w:rsidRPr="001931D0">
        <w:rPr>
          <w:sz w:val="16"/>
        </w:rPr>
        <w:t xml:space="preserve">Lansing — </w:t>
      </w:r>
      <w:r w:rsidRPr="001931D0">
        <w:rPr>
          <w:u w:val="single"/>
        </w:rPr>
        <w:t>A fight among key supporters of</w:t>
      </w:r>
      <w:r w:rsidRPr="001931D0">
        <w:rPr>
          <w:sz w:val="16"/>
        </w:rPr>
        <w:t xml:space="preserve"> Michigan </w:t>
      </w:r>
      <w:r w:rsidRPr="001931D0">
        <w:rPr>
          <w:u w:val="single"/>
        </w:rPr>
        <w:t>Democrats is raging</w:t>
      </w:r>
      <w:r w:rsidRPr="001931D0">
        <w:rPr>
          <w:sz w:val="16"/>
        </w:rPr>
        <w:t xml:space="preserve"> inside the state Capitol, and some </w:t>
      </w:r>
      <w:r w:rsidRPr="001931D0">
        <w:rPr>
          <w:u w:val="single"/>
        </w:rPr>
        <w:t xml:space="preserve">Democrats worry it could </w:t>
      </w:r>
      <w:r w:rsidRPr="001931D0">
        <w:rPr>
          <w:b/>
          <w:bCs/>
          <w:u w:val="single"/>
        </w:rPr>
        <w:t>spill over</w:t>
      </w:r>
      <w:r w:rsidRPr="001931D0">
        <w:rPr>
          <w:sz w:val="16"/>
        </w:rPr>
        <w:t xml:space="preserve"> into the 2020 election. </w:t>
      </w:r>
      <w:r w:rsidRPr="001931D0">
        <w:rPr>
          <w:u w:val="single"/>
        </w:rPr>
        <w:t>The disagreement is over Enbridge's plans to construct a tunnel beneath the Straits of Mackinac to replace its Line 5 oil pipelines</w:t>
      </w:r>
      <w:r w:rsidRPr="001931D0">
        <w:rPr>
          <w:sz w:val="16"/>
        </w:rPr>
        <w:t xml:space="preserve"> and attempt to prevent any catastrophe from a potential rupture. </w:t>
      </w:r>
      <w:r w:rsidRPr="001931D0">
        <w:rPr>
          <w:u w:val="single"/>
        </w:rPr>
        <w:t>Environmentalists</w:t>
      </w:r>
      <w:r w:rsidRPr="001931D0">
        <w:rPr>
          <w:sz w:val="16"/>
        </w:rPr>
        <w:t xml:space="preserve"> have </w:t>
      </w:r>
      <w:r w:rsidRPr="001931D0">
        <w:rPr>
          <w:u w:val="single"/>
        </w:rPr>
        <w:t>opposed plans for the tunnel and want the line decommissioned</w:t>
      </w:r>
      <w:r w:rsidRPr="001931D0">
        <w:rPr>
          <w:sz w:val="16"/>
        </w:rPr>
        <w:t xml:space="preserve"> as soon as possible, </w:t>
      </w:r>
      <w:r w:rsidRPr="001931D0">
        <w:rPr>
          <w:u w:val="single"/>
        </w:rPr>
        <w:t>but</w:t>
      </w:r>
      <w:r w:rsidRPr="001931D0">
        <w:rPr>
          <w:sz w:val="16"/>
        </w:rPr>
        <w:t xml:space="preserve"> some </w:t>
      </w:r>
      <w:r w:rsidRPr="001931D0">
        <w:rPr>
          <w:b/>
          <w:bCs/>
          <w:u w:val="single"/>
        </w:rPr>
        <w:t>labor groups want the tunnel built.</w:t>
      </w:r>
      <w:r w:rsidRPr="001931D0">
        <w:rPr>
          <w:u w:val="single"/>
        </w:rPr>
        <w:t xml:space="preserve"> In the middle are Democratic lawmakers who </w:t>
      </w:r>
      <w:r w:rsidRPr="001931D0">
        <w:rPr>
          <w:b/>
          <w:bCs/>
          <w:u w:val="single"/>
        </w:rPr>
        <w:t>usually have support from both sets of interests.</w:t>
      </w:r>
      <w:r w:rsidRPr="001931D0">
        <w:rPr>
          <w:sz w:val="16"/>
        </w:rPr>
        <w:t xml:space="preserve"> The contentious battle comes as House </w:t>
      </w:r>
      <w:r w:rsidRPr="001931D0">
        <w:rPr>
          <w:u w:val="single"/>
        </w:rPr>
        <w:t>Democrats</w:t>
      </w:r>
      <w:r w:rsidRPr="001931D0">
        <w:rPr>
          <w:sz w:val="16"/>
        </w:rPr>
        <w:t xml:space="preserve"> have experienced a drop so far this year in contributions from building trades unions, according to a Detroit News analysis of campaign finance disclosures. </w:t>
      </w:r>
      <w:r w:rsidRPr="001931D0">
        <w:rPr>
          <w:u w:val="single"/>
        </w:rPr>
        <w:t xml:space="preserve">Many of them </w:t>
      </w:r>
      <w:r w:rsidRPr="001931D0">
        <w:rPr>
          <w:b/>
          <w:bCs/>
          <w:u w:val="single"/>
        </w:rPr>
        <w:t>care deeply about protecting the Line 5 tunnel project.</w:t>
      </w:r>
      <w:r w:rsidRPr="001931D0">
        <w:rPr>
          <w:sz w:val="16"/>
        </w:rPr>
        <w:t xml:space="preserve"> </w:t>
      </w:r>
      <w:r w:rsidRPr="001931D0">
        <w:rPr>
          <w:u w:val="single"/>
        </w:rPr>
        <w:t>The fight is</w:t>
      </w:r>
      <w:r w:rsidRPr="001931D0">
        <w:rPr>
          <w:sz w:val="16"/>
        </w:rPr>
        <w:t xml:space="preserve"> also </w:t>
      </w:r>
      <w:r w:rsidRPr="001931D0">
        <w:rPr>
          <w:b/>
          <w:bCs/>
          <w:u w:val="single"/>
        </w:rPr>
        <w:t>dividing Democrats</w:t>
      </w:r>
      <w:r w:rsidRPr="001931D0">
        <w:rPr>
          <w:sz w:val="16"/>
        </w:rPr>
        <w:t xml:space="preserve"> when they are close to recapturing control of the House. If they flip four Republican seats next year, they </w:t>
      </w:r>
      <w:proofErr w:type="gramStart"/>
      <w:r w:rsidRPr="001931D0">
        <w:rPr>
          <w:sz w:val="16"/>
        </w:rPr>
        <w:t>would</w:t>
      </w:r>
      <w:proofErr w:type="gramEnd"/>
      <w:r w:rsidRPr="001931D0">
        <w:rPr>
          <w:sz w:val="16"/>
        </w:rPr>
        <w:t xml:space="preserve"> get control of the chamber for the first time since 2010. If they win three GOP seats, they </w:t>
      </w:r>
      <w:proofErr w:type="gramStart"/>
      <w:r w:rsidRPr="001931D0">
        <w:rPr>
          <w:sz w:val="16"/>
        </w:rPr>
        <w:t>would</w:t>
      </w:r>
      <w:proofErr w:type="gramEnd"/>
      <w:r w:rsidRPr="001931D0">
        <w:rPr>
          <w:sz w:val="16"/>
        </w:rPr>
        <w:t xml:space="preserve"> split control with Republicans. </w:t>
      </w:r>
      <w:r w:rsidRPr="001931D0">
        <w:rPr>
          <w:u w:val="single"/>
        </w:rPr>
        <w:t xml:space="preserve">One lawmaker, Rep. Laurie </w:t>
      </w:r>
      <w:proofErr w:type="spellStart"/>
      <w:r w:rsidRPr="001931D0">
        <w:rPr>
          <w:u w:val="single"/>
        </w:rPr>
        <w:t>Pohutsky</w:t>
      </w:r>
      <w:proofErr w:type="spellEnd"/>
      <w:r w:rsidRPr="001931D0">
        <w:rPr>
          <w:u w:val="single"/>
        </w:rPr>
        <w:t>, D</w:t>
      </w:r>
      <w:r w:rsidRPr="001931D0">
        <w:rPr>
          <w:sz w:val="16"/>
        </w:rPr>
        <w:t xml:space="preserve">-Livonia, </w:t>
      </w:r>
      <w:r w:rsidRPr="001931D0">
        <w:rPr>
          <w:u w:val="single"/>
        </w:rPr>
        <w:t xml:space="preserve">said </w:t>
      </w:r>
      <w:r w:rsidRPr="001931D0">
        <w:rPr>
          <w:b/>
          <w:bCs/>
          <w:u w:val="single"/>
        </w:rPr>
        <w:t>she'd been told Democrats who opposed the tunnel would no longer be considered allies of labor</w:t>
      </w:r>
      <w:r w:rsidRPr="001931D0">
        <w:rPr>
          <w:u w:val="single"/>
        </w:rPr>
        <w:t xml:space="preserve"> groups</w:t>
      </w:r>
      <w:r w:rsidRPr="001931D0">
        <w:rPr>
          <w:sz w:val="16"/>
        </w:rPr>
        <w:t xml:space="preserve"> in the building trades. "I am very supportive of organized labor. My record shows this," said </w:t>
      </w:r>
      <w:proofErr w:type="spellStart"/>
      <w:r w:rsidRPr="001931D0">
        <w:rPr>
          <w:sz w:val="16"/>
        </w:rPr>
        <w:t>Pohutsky</w:t>
      </w:r>
      <w:proofErr w:type="spellEnd"/>
      <w:r w:rsidRPr="001931D0">
        <w:rPr>
          <w:sz w:val="16"/>
        </w:rPr>
        <w:t xml:space="preserve">, a first-term Democrat who flipped a Republican seat by 224 votes in 2018. "This is one thing we don’t see eye to eye on." </w:t>
      </w:r>
      <w:r w:rsidRPr="001931D0">
        <w:rPr>
          <w:u w:val="single"/>
        </w:rPr>
        <w:t xml:space="preserve">Labor groups, including the Operating Engineers, the Michigan Laborers and the Michigan Building and Construction Trades Council, want the tunnel built because it would generate jobs and </w:t>
      </w:r>
      <w:r w:rsidRPr="001931D0">
        <w:rPr>
          <w:sz w:val="16"/>
        </w:rPr>
        <w:t>an estimated</w:t>
      </w:r>
      <w:r w:rsidRPr="001931D0">
        <w:rPr>
          <w:u w:val="single"/>
        </w:rPr>
        <w:t xml:space="preserve"> $500 million investment. </w:t>
      </w:r>
      <w:r w:rsidRPr="001931D0">
        <w:rPr>
          <w:sz w:val="16"/>
        </w:rPr>
        <w:t xml:space="preserve">Supporters argue the tunnel would safeguard against an oil spill in the Straits of Mackinac. Line 5, which was built in 1953, carries up to 540,000 barrels of oil and natural gas liquids per day, according to Enbridge. </w:t>
      </w:r>
      <w:r w:rsidRPr="001931D0">
        <w:rPr>
          <w:u w:val="single"/>
        </w:rPr>
        <w:t xml:space="preserve">Environmental groups, such as the Sierra Club, Clean Water </w:t>
      </w:r>
      <w:proofErr w:type="gramStart"/>
      <w:r w:rsidRPr="001931D0">
        <w:rPr>
          <w:u w:val="single"/>
        </w:rPr>
        <w:t>Action</w:t>
      </w:r>
      <w:proofErr w:type="gramEnd"/>
      <w:r w:rsidRPr="001931D0">
        <w:rPr>
          <w:u w:val="single"/>
        </w:rPr>
        <w:t xml:space="preserve"> and the Michigan League of Conservation Voters, oppose</w:t>
      </w:r>
      <w:r w:rsidRPr="001931D0">
        <w:rPr>
          <w:sz w:val="16"/>
        </w:rPr>
        <w:t xml:space="preserve"> plans for </w:t>
      </w:r>
      <w:r w:rsidRPr="001931D0">
        <w:rPr>
          <w:u w:val="single"/>
        </w:rPr>
        <w:t>the tunnel because they view Line 5 as a threat to the Great Lakes and want it decommissioned</w:t>
      </w:r>
      <w:r w:rsidRPr="001931D0">
        <w:rPr>
          <w:sz w:val="16"/>
        </w:rPr>
        <w:t xml:space="preserve"> right away. </w:t>
      </w:r>
      <w:r w:rsidRPr="001931D0">
        <w:rPr>
          <w:u w:val="single"/>
        </w:rPr>
        <w:t>Both sides have brought their arguments to Dem</w:t>
      </w:r>
      <w:r w:rsidRPr="001931D0">
        <w:rPr>
          <w:sz w:val="16"/>
        </w:rPr>
        <w:t>ocratic House member</w:t>
      </w:r>
      <w:r w:rsidRPr="001931D0">
        <w:rPr>
          <w:u w:val="single"/>
        </w:rPr>
        <w:t>s</w:t>
      </w:r>
      <w:r w:rsidRPr="001931D0">
        <w:rPr>
          <w:sz w:val="16"/>
        </w:rPr>
        <w:t xml:space="preserve"> </w:t>
      </w:r>
      <w:r w:rsidRPr="001931D0">
        <w:rPr>
          <w:u w:val="single"/>
        </w:rPr>
        <w:t>in closed-door meetings.</w:t>
      </w:r>
      <w:r w:rsidRPr="001931D0">
        <w:rPr>
          <w:sz w:val="16"/>
        </w:rPr>
        <w:t xml:space="preserve"> Many Democratic House members will be up for election next year. The </w:t>
      </w:r>
      <w:r w:rsidRPr="001931D0">
        <w:rPr>
          <w:b/>
          <w:bCs/>
          <w:u w:val="single"/>
        </w:rPr>
        <w:t>labor groups have tried to win the support of Democratic lawmakers</w:t>
      </w:r>
      <w:r w:rsidRPr="001931D0">
        <w:rPr>
          <w:sz w:val="16"/>
        </w:rPr>
        <w:t xml:space="preserve"> to put pressure on Democratic Gov. Gretchen Whitmer, whose office has said she wants to stop "the flow of oil through the Great Lakes as soon as possible." Enbridge has said it can commit to finishing the tunnel and to stop transporting oil through its aging pipeline by 2024. Whitmer has expressed concerns about Enbridge's timeline and said it's not short enough. While there's debate about the project's details, there are also larger discussions among some Democrats on climate change and reducing the country's reliance on fossil fuels. "We need to start looking to the future," argued Sen. Rosemary Bayer, D-Beverly Hills. "We are leaders. We should be leading toward the future, not the past.” Seeking a compromise? At least one Democrat is having discussions about potential compromise legislation to gain support for the tunnel but would need Whitmer's signature. In 2018, the Legislature approved a bill that aimed to authorize the tunnel's construction, but Democratic Attorney General Dana </w:t>
      </w:r>
      <w:proofErr w:type="spellStart"/>
      <w:r w:rsidRPr="001931D0">
        <w:rPr>
          <w:sz w:val="16"/>
        </w:rPr>
        <w:t>Nessel</w:t>
      </w:r>
      <w:proofErr w:type="spellEnd"/>
      <w:r w:rsidRPr="001931D0">
        <w:rPr>
          <w:sz w:val="16"/>
        </w:rPr>
        <w:t xml:space="preserve"> challenged the law in court. The state Court of Claims upheld the law, but </w:t>
      </w:r>
      <w:proofErr w:type="spellStart"/>
      <w:r w:rsidRPr="001931D0">
        <w:rPr>
          <w:sz w:val="16"/>
        </w:rPr>
        <w:t>Nessel</w:t>
      </w:r>
      <w:proofErr w:type="spellEnd"/>
      <w:r w:rsidRPr="001931D0">
        <w:rPr>
          <w:sz w:val="16"/>
        </w:rPr>
        <w:t xml:space="preserve"> has taken the matter to the Michigan Court of Appeals. Sen. Adam Hollier, D-Detroit, was the lone Senate Democrat to vote for the 2018 tunnel bill. Hollier said he's working on a package of bills that would address Michigan's larger energy needs, including the tunnel. Hollier said the specifics are still unclear, but he expects the package of bills will likely come in early 2020. "We're having those discussions about it and it's happening in the context of larger energy discussions," Hollier said, adding that "I'm open to feedback." If </w:t>
      </w:r>
      <w:r w:rsidRPr="001931D0">
        <w:rPr>
          <w:u w:val="single"/>
        </w:rPr>
        <w:t>legislation</w:t>
      </w:r>
      <w:r w:rsidRPr="001931D0">
        <w:rPr>
          <w:sz w:val="16"/>
        </w:rPr>
        <w:t xml:space="preserve"> gets introduced, it </w:t>
      </w:r>
      <w:proofErr w:type="gramStart"/>
      <w:r w:rsidRPr="001931D0">
        <w:rPr>
          <w:u w:val="single"/>
        </w:rPr>
        <w:t>would</w:t>
      </w:r>
      <w:proofErr w:type="gramEnd"/>
      <w:r w:rsidRPr="001931D0">
        <w:rPr>
          <w:u w:val="single"/>
        </w:rPr>
        <w:t xml:space="preserve"> </w:t>
      </w:r>
      <w:r w:rsidRPr="001931D0">
        <w:rPr>
          <w:b/>
          <w:bCs/>
          <w:u w:val="single"/>
        </w:rPr>
        <w:t>keep the Line 5 debate front and center</w:t>
      </w:r>
      <w:r w:rsidRPr="001931D0">
        <w:rPr>
          <w:u w:val="single"/>
        </w:rPr>
        <w:t xml:space="preserve"> and could increase </w:t>
      </w:r>
      <w:r w:rsidRPr="001931D0">
        <w:rPr>
          <w:b/>
          <w:bCs/>
          <w:u w:val="single"/>
        </w:rPr>
        <w:t>pressure on Democratic lawmakers to take a side and risk alienating the other side.</w:t>
      </w:r>
      <w:r w:rsidRPr="001931D0">
        <w:rPr>
          <w:u w:val="single"/>
        </w:rPr>
        <w:t xml:space="preserve"> </w:t>
      </w:r>
      <w:r w:rsidRPr="001931D0">
        <w:rPr>
          <w:sz w:val="16"/>
        </w:rPr>
        <w:t xml:space="preserve">House Democrats hold 51 of the 110 House seats with one seat in a Democratic-leaning district vacant. They picked up five GOP seats in 2018 and were about 3,000 votes across four districts from taking the majority. Now, as they prepare for the 2020 campaign, they find key allies feuding. Fueling financial disadvantage? They also find themselves at a major financial disadvantage with some labor groups giving less money than they previously did. The main fundraising committee of House Republicans, the House Republican Campaign Committee, had $2.28 million available as of Oct. 20. The main fundraising committee of House Democrats, the House Democratic Fund, had only $516,878 available. The difference, $1.76 million, is nearly double the previous largest difference at this point in a two-year election cycle, according to campaign finance records covering the last two decades. The News examined the contributions of seven building trades groups' political action committees to the House Democratic Fund and to committees tied to the two highest ranking House Democrats. From Jan. 1 through Oct. 20, the groups' PACs had given $72,075. Over the same period ahead of the 2018 election, the same PACs had given $119,500. During the same span ahead of the 2016 election, the same PACs had given $82,500. Much of the difference was due to the International Brotherhood of Electrical Workers' PAC. It gave $30,000 to the House Democratic Fund by Oct. 20 in 2015 and 2017. As of Oct. 20, 2019, the PAC hadn't given any money to the fund, according to campaign finance disclosures. IBEW didn't respond to a request for comment. Dan McKernan, communications director for Operating Engineers Local 324, one of the main labor groups pushing for the tunnel, said he couldn't comment on the positions of other labor groups. But he denied that the relationship between the Operating Engineers and House Democrats was on the rocks. House Democratic Leader Christine Greig, D-Farmington Hills, has spoken at Operating Engineers events, and House Democratic Floor Leader Yousef </w:t>
      </w:r>
      <w:proofErr w:type="spellStart"/>
      <w:r w:rsidRPr="001931D0">
        <w:rPr>
          <w:sz w:val="16"/>
        </w:rPr>
        <w:t>Rabhi</w:t>
      </w:r>
      <w:proofErr w:type="spellEnd"/>
      <w:r w:rsidRPr="001931D0">
        <w:rPr>
          <w:sz w:val="16"/>
        </w:rPr>
        <w:t xml:space="preserve">, D-Ann Arbor, has walked picket lines with the organization's members, McKernan said. But he acknowledged that </w:t>
      </w:r>
      <w:r w:rsidRPr="001931D0">
        <w:rPr>
          <w:u w:val="single"/>
        </w:rPr>
        <w:t xml:space="preserve">there's </w:t>
      </w:r>
      <w:r w:rsidRPr="001931D0">
        <w:rPr>
          <w:b/>
          <w:bCs/>
          <w:u w:val="single"/>
        </w:rPr>
        <w:t>no consensus</w:t>
      </w:r>
      <w:r w:rsidRPr="001931D0">
        <w:rPr>
          <w:u w:val="single"/>
        </w:rPr>
        <w:t xml:space="preserve"> among</w:t>
      </w:r>
      <w:r w:rsidRPr="001931D0">
        <w:rPr>
          <w:sz w:val="16"/>
        </w:rPr>
        <w:t xml:space="preserve"> House </w:t>
      </w:r>
      <w:r w:rsidRPr="001931D0">
        <w:rPr>
          <w:u w:val="single"/>
        </w:rPr>
        <w:t>Democrats on the Line 5 tunnel</w:t>
      </w:r>
      <w:r w:rsidRPr="001931D0">
        <w:rPr>
          <w:sz w:val="16"/>
        </w:rPr>
        <w:t xml:space="preserve"> that would put a lot of people to work, he said. "If we don’t stand for that, what good are we as a union?” McKernan asked. But the unions are facing resistance from environmental groups like Clean Water Action, which have been lobbying House Democrats. Michigan voters elected a governor, an attorney </w:t>
      </w:r>
      <w:proofErr w:type="gramStart"/>
      <w:r w:rsidRPr="001931D0">
        <w:rPr>
          <w:sz w:val="16"/>
        </w:rPr>
        <w:t>general</w:t>
      </w:r>
      <w:proofErr w:type="gramEnd"/>
      <w:r w:rsidRPr="001931D0">
        <w:rPr>
          <w:sz w:val="16"/>
        </w:rPr>
        <w:t xml:space="preserve"> and Democratic lawmakers "who campaigned on the promise to decommission Line 5," said Sean </w:t>
      </w:r>
      <w:proofErr w:type="spellStart"/>
      <w:r w:rsidRPr="001931D0">
        <w:rPr>
          <w:sz w:val="16"/>
        </w:rPr>
        <w:t>McBrearty</w:t>
      </w:r>
      <w:proofErr w:type="spellEnd"/>
      <w:r w:rsidRPr="001931D0">
        <w:rPr>
          <w:sz w:val="16"/>
        </w:rPr>
        <w:t xml:space="preserve">, Clean Water Action's Michigan legislative and political director. "We fully expect them to do what Michigan voters elected them to do," </w:t>
      </w:r>
      <w:proofErr w:type="spellStart"/>
      <w:r w:rsidRPr="001931D0">
        <w:rPr>
          <w:sz w:val="16"/>
        </w:rPr>
        <w:t>McBrearty</w:t>
      </w:r>
      <w:proofErr w:type="spellEnd"/>
      <w:r w:rsidRPr="001931D0">
        <w:rPr>
          <w:sz w:val="16"/>
        </w:rPr>
        <w:t xml:space="preserve"> said. </w:t>
      </w:r>
      <w:r w:rsidRPr="001931D0">
        <w:rPr>
          <w:u w:val="single"/>
        </w:rPr>
        <w:t>The debate over Line 5 has been contentious</w:t>
      </w:r>
      <w:r w:rsidRPr="001931D0">
        <w:rPr>
          <w:sz w:val="16"/>
        </w:rPr>
        <w:t xml:space="preserve">, said </w:t>
      </w:r>
      <w:proofErr w:type="spellStart"/>
      <w:r w:rsidRPr="001931D0">
        <w:rPr>
          <w:sz w:val="16"/>
        </w:rPr>
        <w:t>Pohutsky</w:t>
      </w:r>
      <w:proofErr w:type="spellEnd"/>
      <w:r w:rsidRPr="001931D0">
        <w:rPr>
          <w:sz w:val="16"/>
        </w:rPr>
        <w:t>, the Democrat who flipped a House seat held by Republicans. There was "frustration" expressed early this year with her opposition to the tunnel, she said, adding, however, that her Wayne County district is against the tunnel.</w:t>
      </w:r>
    </w:p>
    <w:p w14:paraId="2C5F6B8D" w14:textId="77777777" w:rsidR="005C5784" w:rsidRPr="001931D0" w:rsidRDefault="005C5784" w:rsidP="005C5784">
      <w:pPr>
        <w:pStyle w:val="Heading4"/>
      </w:pPr>
      <w:r w:rsidRPr="001931D0">
        <w:t>Dems are divided between supporting labor or environment interests and both refuse to back down</w:t>
      </w:r>
    </w:p>
    <w:p w14:paraId="63ADD3FE" w14:textId="77777777" w:rsidR="005C5784" w:rsidRPr="001931D0" w:rsidRDefault="005C5784" w:rsidP="005C5784">
      <w:r w:rsidRPr="001931D0">
        <w:t xml:space="preserve">Craig </w:t>
      </w:r>
      <w:r w:rsidRPr="001931D0">
        <w:rPr>
          <w:b/>
          <w:bCs/>
          <w:sz w:val="26"/>
          <w:szCs w:val="26"/>
        </w:rPr>
        <w:t>Mauer 19</w:t>
      </w:r>
      <w:r w:rsidRPr="001931D0">
        <w:t xml:space="preserve"> – staff writer for Detroit News. (“</w:t>
      </w:r>
      <w:proofErr w:type="spellStart"/>
      <w:r w:rsidRPr="001931D0">
        <w:t>Nessel</w:t>
      </w:r>
      <w:proofErr w:type="spellEnd"/>
      <w:r w:rsidRPr="001931D0">
        <w:t xml:space="preserve">: Punishing Democrats over Line 5 not a good idea,” Detroit News, 11/19/2019, </w:t>
      </w:r>
      <w:hyperlink r:id="rId21" w:history="1">
        <w:r w:rsidRPr="001931D0">
          <w:rPr>
            <w:rStyle w:val="Hyperlink"/>
          </w:rPr>
          <w:t>https://www.detroitnews.com/story/news/politics/2019/11/19/nessel-punishing-dems-over-line-5-not-good-idea/4242005002/</w:t>
        </w:r>
      </w:hyperlink>
      <w:r w:rsidRPr="001931D0">
        <w:t xml:space="preserve"> ) PJW</w:t>
      </w:r>
    </w:p>
    <w:p w14:paraId="1EAA93F6" w14:textId="77777777" w:rsidR="005C5784" w:rsidRPr="001931D0" w:rsidRDefault="005C5784" w:rsidP="005C5784">
      <w:pPr>
        <w:rPr>
          <w:sz w:val="16"/>
        </w:rPr>
      </w:pPr>
      <w:r w:rsidRPr="001931D0">
        <w:rPr>
          <w:sz w:val="16"/>
        </w:rPr>
        <w:t xml:space="preserve">Lansing — Punishing Democratic lawmakers for opposing the construction of a tunnel in the Straits of Mackinac "will not benefit" the building trades, Attorney General Dana </w:t>
      </w:r>
      <w:proofErr w:type="spellStart"/>
      <w:r w:rsidRPr="001931D0">
        <w:rPr>
          <w:sz w:val="16"/>
        </w:rPr>
        <w:t>Nessel</w:t>
      </w:r>
      <w:proofErr w:type="spellEnd"/>
      <w:r w:rsidRPr="001931D0">
        <w:rPr>
          <w:sz w:val="16"/>
        </w:rPr>
        <w:t xml:space="preserve"> cautioned Tuesday in a series of social media posts. "If unions in this state have learned anything over the last decade, it is this: Republicans in the state Legislature are not your friend," </w:t>
      </w:r>
      <w:proofErr w:type="spellStart"/>
      <w:r w:rsidRPr="001931D0">
        <w:rPr>
          <w:sz w:val="16"/>
        </w:rPr>
        <w:t>Nessel</w:t>
      </w:r>
      <w:proofErr w:type="spellEnd"/>
      <w:r w:rsidRPr="001931D0">
        <w:rPr>
          <w:sz w:val="16"/>
        </w:rPr>
        <w:t xml:space="preserve"> added. "Democratic majorities are essential to Michigan regaining its status as a state which supports workers and their families." </w:t>
      </w:r>
      <w:proofErr w:type="spellStart"/>
      <w:r w:rsidRPr="001931D0">
        <w:rPr>
          <w:sz w:val="16"/>
        </w:rPr>
        <w:t>Nessel</w:t>
      </w:r>
      <w:proofErr w:type="spellEnd"/>
      <w:r w:rsidRPr="001931D0">
        <w:rPr>
          <w:sz w:val="16"/>
        </w:rPr>
        <w:t xml:space="preserve"> sent out the tweets in reaction to a Detroit News report on </w:t>
      </w:r>
      <w:r w:rsidRPr="001931D0">
        <w:rPr>
          <w:u w:val="single"/>
        </w:rPr>
        <w:t>division within the</w:t>
      </w:r>
      <w:r w:rsidRPr="001931D0">
        <w:rPr>
          <w:sz w:val="16"/>
        </w:rPr>
        <w:t xml:space="preserve"> Michigan </w:t>
      </w:r>
      <w:r w:rsidRPr="001931D0">
        <w:rPr>
          <w:u w:val="single"/>
        </w:rPr>
        <w:t>Democratic Party over plans to construct a tunnel beneath the Straits of Mackinac to replace</w:t>
      </w:r>
      <w:r w:rsidRPr="001931D0">
        <w:rPr>
          <w:sz w:val="16"/>
        </w:rPr>
        <w:t xml:space="preserve"> the 66-year-old </w:t>
      </w:r>
      <w:r w:rsidRPr="001931D0">
        <w:rPr>
          <w:u w:val="single"/>
        </w:rPr>
        <w:t>Line 5</w:t>
      </w:r>
      <w:r w:rsidRPr="001931D0">
        <w:rPr>
          <w:sz w:val="16"/>
        </w:rPr>
        <w:t xml:space="preserve"> oil pipelines. </w:t>
      </w:r>
      <w:r w:rsidRPr="001931D0">
        <w:rPr>
          <w:u w:val="single"/>
        </w:rPr>
        <w:t>As some</w:t>
      </w:r>
      <w:r w:rsidRPr="001931D0">
        <w:rPr>
          <w:sz w:val="16"/>
        </w:rPr>
        <w:t xml:space="preserve"> House </w:t>
      </w:r>
      <w:r w:rsidRPr="001931D0">
        <w:rPr>
          <w:u w:val="single"/>
        </w:rPr>
        <w:t>Democrats</w:t>
      </w:r>
      <w:r w:rsidRPr="001931D0">
        <w:rPr>
          <w:sz w:val="16"/>
        </w:rPr>
        <w:t xml:space="preserve"> have </w:t>
      </w:r>
      <w:r w:rsidRPr="001931D0">
        <w:rPr>
          <w:u w:val="single"/>
        </w:rPr>
        <w:t>opposed the tunnel</w:t>
      </w:r>
      <w:r w:rsidRPr="001931D0">
        <w:rPr>
          <w:sz w:val="16"/>
        </w:rPr>
        <w:t xml:space="preserve"> and court cases have left the project in limbo, </w:t>
      </w:r>
      <w:r w:rsidRPr="001931D0">
        <w:rPr>
          <w:u w:val="single"/>
        </w:rPr>
        <w:t>building trades unions have decreased or halted</w:t>
      </w:r>
      <w:r w:rsidRPr="001931D0">
        <w:rPr>
          <w:sz w:val="16"/>
        </w:rPr>
        <w:t xml:space="preserve"> their </w:t>
      </w:r>
      <w:r w:rsidRPr="001931D0">
        <w:rPr>
          <w:u w:val="single"/>
        </w:rPr>
        <w:t>contributions to key House Democratic fundraising committees</w:t>
      </w:r>
      <w:r w:rsidRPr="001931D0">
        <w:rPr>
          <w:sz w:val="16"/>
        </w:rPr>
        <w:t xml:space="preserve"> this year, an analysis of campaign finance records found. But </w:t>
      </w:r>
      <w:proofErr w:type="spellStart"/>
      <w:r w:rsidRPr="001931D0">
        <w:rPr>
          <w:sz w:val="16"/>
        </w:rPr>
        <w:t>Nessel</w:t>
      </w:r>
      <w:proofErr w:type="spellEnd"/>
      <w:r w:rsidRPr="001931D0">
        <w:rPr>
          <w:sz w:val="16"/>
        </w:rPr>
        <w:t xml:space="preserve"> defended Democrats' work to support the building trades on other matters. The Democratic Party is the party that worked for "decent wages and benefits" and safe working conditions for members of the trades, </w:t>
      </w:r>
      <w:proofErr w:type="spellStart"/>
      <w:r w:rsidRPr="001931D0">
        <w:rPr>
          <w:sz w:val="16"/>
        </w:rPr>
        <w:t>Nessel</w:t>
      </w:r>
      <w:proofErr w:type="spellEnd"/>
      <w:r w:rsidRPr="001931D0">
        <w:rPr>
          <w:sz w:val="16"/>
        </w:rPr>
        <w:t xml:space="preserve"> argued. "Punishing Dems who are determined to preserve the sanctity of the Great Lakes due solely to the issue of Line 5 will not benefit the trades," </w:t>
      </w:r>
      <w:proofErr w:type="spellStart"/>
      <w:r w:rsidRPr="001931D0">
        <w:rPr>
          <w:sz w:val="16"/>
        </w:rPr>
        <w:t>Nessel</w:t>
      </w:r>
      <w:proofErr w:type="spellEnd"/>
      <w:r w:rsidRPr="001931D0">
        <w:rPr>
          <w:sz w:val="16"/>
        </w:rPr>
        <w:t xml:space="preserve"> wrote. "It is the definition of cutting off </w:t>
      </w:r>
      <w:proofErr w:type="gramStart"/>
      <w:r w:rsidRPr="001931D0">
        <w:rPr>
          <w:sz w:val="16"/>
        </w:rPr>
        <w:t>one(</w:t>
      </w:r>
      <w:proofErr w:type="gramEnd"/>
      <w:r w:rsidRPr="001931D0">
        <w:rPr>
          <w:sz w:val="16"/>
        </w:rPr>
        <w:t xml:space="preserve">')s nose to spite its face." Amid growing worries that Enbridge's Line 5 oil pipelines in the Straits of Mackinac could rupture and harm the Great Lakes, the Canadian company has proposed building the tunnel beneath the Straits to house its dual pipelines. </w:t>
      </w:r>
      <w:r w:rsidRPr="001931D0">
        <w:rPr>
          <w:u w:val="single"/>
        </w:rPr>
        <w:t>Plans for the $500 million project</w:t>
      </w:r>
      <w:r w:rsidRPr="001931D0">
        <w:rPr>
          <w:sz w:val="16"/>
        </w:rPr>
        <w:t xml:space="preserve"> have </w:t>
      </w:r>
      <w:r w:rsidRPr="001931D0">
        <w:rPr>
          <w:u w:val="single"/>
        </w:rPr>
        <w:t>gained the backing of building trades unions that</w:t>
      </w:r>
      <w:r w:rsidRPr="001931D0">
        <w:rPr>
          <w:sz w:val="16"/>
        </w:rPr>
        <w:t xml:space="preserve"> often </w:t>
      </w:r>
      <w:r w:rsidRPr="001931D0">
        <w:rPr>
          <w:u w:val="single"/>
        </w:rPr>
        <w:t>support Democratic candidates</w:t>
      </w:r>
      <w:r w:rsidRPr="001931D0">
        <w:rPr>
          <w:sz w:val="16"/>
        </w:rPr>
        <w:t xml:space="preserve"> in Michigan. The tunnel agreement was brokered by Republican former Gov. Rick Snyder and mostly GOP lawmakers. However, </w:t>
      </w:r>
      <w:r w:rsidRPr="001931D0">
        <w:rPr>
          <w:u w:val="single"/>
        </w:rPr>
        <w:t xml:space="preserve">the tunnel project is opposed by </w:t>
      </w:r>
      <w:proofErr w:type="spellStart"/>
      <w:r w:rsidRPr="001931D0">
        <w:rPr>
          <w:u w:val="single"/>
        </w:rPr>
        <w:t>Nessel</w:t>
      </w:r>
      <w:proofErr w:type="spellEnd"/>
      <w:r w:rsidRPr="001931D0">
        <w:rPr>
          <w:u w:val="single"/>
        </w:rPr>
        <w:t>, Democratic Gov. Gretchen Whitmer and environmental groups, who want Line 5 decommissioned</w:t>
      </w:r>
      <w:r w:rsidRPr="001931D0">
        <w:rPr>
          <w:sz w:val="16"/>
        </w:rPr>
        <w:t xml:space="preserve"> as soon as possible and don't like the idea of waiting for a tunnel to be constructed. </w:t>
      </w:r>
      <w:r w:rsidRPr="001931D0">
        <w:rPr>
          <w:b/>
          <w:bCs/>
          <w:u w:val="single"/>
        </w:rPr>
        <w:t>In the middle of the debate</w:t>
      </w:r>
      <w:r w:rsidRPr="001931D0">
        <w:rPr>
          <w:u w:val="single"/>
        </w:rPr>
        <w:t xml:space="preserve"> have been </w:t>
      </w:r>
      <w:r w:rsidRPr="001931D0">
        <w:rPr>
          <w:b/>
          <w:bCs/>
          <w:u w:val="single"/>
        </w:rPr>
        <w:t>Democratic lawmakers</w:t>
      </w:r>
      <w:r w:rsidRPr="001931D0">
        <w:rPr>
          <w:u w:val="single"/>
        </w:rPr>
        <w:t xml:space="preserve"> who've </w:t>
      </w:r>
      <w:r w:rsidRPr="001931D0">
        <w:rPr>
          <w:b/>
          <w:bCs/>
          <w:u w:val="single"/>
        </w:rPr>
        <w:t>usually been supported by both environmental groups and building trades unions.</w:t>
      </w:r>
      <w:r w:rsidRPr="001931D0">
        <w:rPr>
          <w:u w:val="single"/>
        </w:rPr>
        <w:t xml:space="preserve"> One Democratic lawmaker, Rep. Laurie </w:t>
      </w:r>
      <w:proofErr w:type="spellStart"/>
      <w:r w:rsidRPr="001931D0">
        <w:rPr>
          <w:u w:val="single"/>
        </w:rPr>
        <w:t>Pohutsky</w:t>
      </w:r>
      <w:proofErr w:type="spellEnd"/>
      <w:r w:rsidRPr="001931D0">
        <w:rPr>
          <w:u w:val="single"/>
        </w:rPr>
        <w:t xml:space="preserve">, D-Livonia, said she'd been told lawmakers who opposed the tunnel would no longer be considered allies of the building trades. </w:t>
      </w:r>
      <w:proofErr w:type="spellStart"/>
      <w:r w:rsidRPr="001931D0">
        <w:rPr>
          <w:sz w:val="16"/>
        </w:rPr>
        <w:t>Nessel's</w:t>
      </w:r>
      <w:proofErr w:type="spellEnd"/>
      <w:r w:rsidRPr="001931D0">
        <w:rPr>
          <w:sz w:val="16"/>
        </w:rPr>
        <w:t xml:space="preserve"> posts showed she is staking a claim on leadership of the Democratic Party, said John </w:t>
      </w:r>
      <w:proofErr w:type="spellStart"/>
      <w:r w:rsidRPr="001931D0">
        <w:rPr>
          <w:sz w:val="16"/>
        </w:rPr>
        <w:t>Sellek</w:t>
      </w:r>
      <w:proofErr w:type="spellEnd"/>
      <w:r w:rsidRPr="001931D0">
        <w:rPr>
          <w:sz w:val="16"/>
        </w:rPr>
        <w:t xml:space="preserve">, CEO of Harbor Strategic Public Affairs who previously worked for Republican former Attorney General Bill Schuette. "It will likely have more of a benefit for her </w:t>
      </w:r>
      <w:proofErr w:type="gramStart"/>
      <w:r w:rsidRPr="001931D0">
        <w:rPr>
          <w:sz w:val="16"/>
        </w:rPr>
        <w:t>long term</w:t>
      </w:r>
      <w:proofErr w:type="gramEnd"/>
      <w:r w:rsidRPr="001931D0">
        <w:rPr>
          <w:sz w:val="16"/>
        </w:rPr>
        <w:t xml:space="preserve"> stature in the party than changing the position of unions who are fighting for Great Lakes tunnel construction jobs," </w:t>
      </w:r>
      <w:proofErr w:type="spellStart"/>
      <w:r w:rsidRPr="001931D0">
        <w:rPr>
          <w:sz w:val="16"/>
        </w:rPr>
        <w:t>Sellek</w:t>
      </w:r>
      <w:proofErr w:type="spellEnd"/>
      <w:r w:rsidRPr="001931D0">
        <w:rPr>
          <w:sz w:val="16"/>
        </w:rPr>
        <w:t xml:space="preserve"> added. "It is an aggressive move but that is her style so we should expect to see more of the same." </w:t>
      </w:r>
      <w:r w:rsidRPr="001931D0">
        <w:rPr>
          <w:u w:val="single"/>
        </w:rPr>
        <w:t>Union officials</w:t>
      </w:r>
      <w:r w:rsidRPr="001931D0">
        <w:rPr>
          <w:sz w:val="16"/>
        </w:rPr>
        <w:t xml:space="preserve"> have </w:t>
      </w:r>
      <w:r w:rsidRPr="001931D0">
        <w:rPr>
          <w:u w:val="single"/>
        </w:rPr>
        <w:t>said they're pushing for a tunnel project that would protect the Great Lakes while also bringing jobs and putting people to work.</w:t>
      </w:r>
      <w:r w:rsidRPr="001931D0">
        <w:rPr>
          <w:sz w:val="16"/>
        </w:rPr>
        <w:t xml:space="preserve"> </w:t>
      </w:r>
      <w:r w:rsidRPr="001931D0">
        <w:rPr>
          <w:b/>
          <w:bCs/>
          <w:u w:val="single"/>
        </w:rPr>
        <w:t>"If we don’t stand for that, what good are we as a union?”</w:t>
      </w:r>
      <w:r w:rsidRPr="001931D0">
        <w:rPr>
          <w:u w:val="single"/>
        </w:rPr>
        <w:t xml:space="preserve"> asked Dan McKernan, a spokesman for Operating Engineers Local 324. </w:t>
      </w:r>
      <w:r w:rsidRPr="001931D0">
        <w:rPr>
          <w:sz w:val="16"/>
        </w:rPr>
        <w:t xml:space="preserve">Replacing Line 5 with the tunnel is the "best way to protect the Great Lakes and deliver the energy Michigan needs for jobs and economic development," Michigan Chamber of Commerce President and CEO Rich </w:t>
      </w:r>
      <w:proofErr w:type="spellStart"/>
      <w:r w:rsidRPr="001931D0">
        <w:rPr>
          <w:sz w:val="16"/>
        </w:rPr>
        <w:t>Studley</w:t>
      </w:r>
      <w:proofErr w:type="spellEnd"/>
      <w:r w:rsidRPr="001931D0">
        <w:rPr>
          <w:sz w:val="16"/>
        </w:rPr>
        <w:t xml:space="preserve"> tweeted Tuesday. "The Michigan Chamber stands with labor in support of the Great Lakes Tunnel," </w:t>
      </w:r>
      <w:proofErr w:type="spellStart"/>
      <w:r w:rsidRPr="001931D0">
        <w:rPr>
          <w:sz w:val="16"/>
        </w:rPr>
        <w:t>Studley</w:t>
      </w:r>
      <w:proofErr w:type="spellEnd"/>
      <w:r w:rsidRPr="001931D0">
        <w:rPr>
          <w:sz w:val="16"/>
        </w:rPr>
        <w:t xml:space="preserve"> added. "Time for lawmakers to stand up &amp; be counted."</w:t>
      </w:r>
    </w:p>
    <w:p w14:paraId="10FB124C" w14:textId="77777777" w:rsidR="005C5784" w:rsidRPr="001931D0" w:rsidRDefault="005C5784" w:rsidP="005C5784">
      <w:pPr>
        <w:pStyle w:val="Heading4"/>
      </w:pPr>
      <w:r w:rsidRPr="001931D0">
        <w:t xml:space="preserve">Significant </w:t>
      </w:r>
      <w:proofErr w:type="gramStart"/>
      <w:r w:rsidRPr="001931D0">
        <w:t>amount</w:t>
      </w:r>
      <w:proofErr w:type="gramEnd"/>
      <w:r w:rsidRPr="001931D0">
        <w:t xml:space="preserve"> of Dems oppose Line 5 decommissioning</w:t>
      </w:r>
    </w:p>
    <w:p w14:paraId="0AF99D7E" w14:textId="77777777" w:rsidR="005C5784" w:rsidRPr="001931D0" w:rsidRDefault="005C5784" w:rsidP="005C5784">
      <w:r w:rsidRPr="001931D0">
        <w:t xml:space="preserve">Lauren </w:t>
      </w:r>
      <w:r w:rsidRPr="001931D0">
        <w:rPr>
          <w:b/>
          <w:bCs/>
          <w:sz w:val="26"/>
          <w:szCs w:val="26"/>
        </w:rPr>
        <w:t>Gibbons 19</w:t>
      </w:r>
      <w:r w:rsidRPr="001931D0">
        <w:t xml:space="preserve"> - Reporter for </w:t>
      </w:r>
      <w:proofErr w:type="spellStart"/>
      <w:r w:rsidRPr="001931D0">
        <w:t>MLive's</w:t>
      </w:r>
      <w:proofErr w:type="spellEnd"/>
      <w:r w:rsidRPr="001931D0">
        <w:t xml:space="preserve"> Public Interest Team covering politics and policy. Previously covered the state Senate for MIRS News. (“Six Michigan House Democrats criticize legal fight to shut down Line 5,” </w:t>
      </w:r>
      <w:proofErr w:type="spellStart"/>
      <w:r w:rsidRPr="001931D0">
        <w:t>MLive</w:t>
      </w:r>
      <w:proofErr w:type="spellEnd"/>
      <w:r w:rsidRPr="001931D0">
        <w:t xml:space="preserve">, 07/11/2019, </w:t>
      </w:r>
      <w:hyperlink r:id="rId22" w:history="1">
        <w:r w:rsidRPr="001931D0">
          <w:rPr>
            <w:rStyle w:val="Hyperlink"/>
          </w:rPr>
          <w:t>https://www.mlive.com/news/2019/07/six-michigan-house-democrats-criticize-legal-fight-to-shut-down-line-5.html</w:t>
        </w:r>
      </w:hyperlink>
      <w:r w:rsidRPr="001931D0">
        <w:t xml:space="preserve">  ) PJW</w:t>
      </w:r>
    </w:p>
    <w:p w14:paraId="251BA0E0" w14:textId="77777777" w:rsidR="005C5784" w:rsidRPr="001931D0" w:rsidRDefault="005C5784" w:rsidP="005C5784">
      <w:pPr>
        <w:rPr>
          <w:sz w:val="16"/>
        </w:rPr>
      </w:pPr>
      <w:r w:rsidRPr="001931D0">
        <w:rPr>
          <w:u w:val="single"/>
        </w:rPr>
        <w:t>Six</w:t>
      </w:r>
      <w:r w:rsidRPr="001931D0">
        <w:rPr>
          <w:sz w:val="16"/>
        </w:rPr>
        <w:t xml:space="preserve"> Michigan House </w:t>
      </w:r>
      <w:r w:rsidRPr="001931D0">
        <w:rPr>
          <w:u w:val="single"/>
        </w:rPr>
        <w:t xml:space="preserve">Democrats are calling on Attorney General Dana </w:t>
      </w:r>
      <w:proofErr w:type="spellStart"/>
      <w:r w:rsidRPr="001931D0">
        <w:rPr>
          <w:u w:val="single"/>
        </w:rPr>
        <w:t>Nessel</w:t>
      </w:r>
      <w:proofErr w:type="spellEnd"/>
      <w:r w:rsidRPr="001931D0">
        <w:rPr>
          <w:u w:val="single"/>
        </w:rPr>
        <w:t xml:space="preserve"> to abandon efforts to shut down the Line 5 pipeline</w:t>
      </w:r>
      <w:r w:rsidRPr="001931D0">
        <w:rPr>
          <w:sz w:val="16"/>
        </w:rPr>
        <w:t xml:space="preserve"> in the Straits of Mackinac. </w:t>
      </w:r>
      <w:proofErr w:type="spellStart"/>
      <w:r w:rsidRPr="001931D0">
        <w:rPr>
          <w:sz w:val="16"/>
        </w:rPr>
        <w:t>Nessel</w:t>
      </w:r>
      <w:proofErr w:type="spellEnd"/>
      <w:r w:rsidRPr="001931D0">
        <w:rPr>
          <w:sz w:val="16"/>
        </w:rPr>
        <w:t xml:space="preserve"> filed legal action in June seeking the immediate shut down of the pipeline “after reasonable notice” and a permanent decommissioning of the controversial oil and gas pipeline. The filing challenges the validity of the 1953 easement allowing Enbridge Energy to operate Line 5 in the Straits and further claims the Canadian energy company has violated terms of the easement. The attorney general argues the oil and gas pipeline threatens "catastrophic harm" to public rights over the waters in lakes Huron and Michigan. In a joint statement released Thursday, state Reps. </w:t>
      </w:r>
      <w:r w:rsidRPr="001931D0">
        <w:rPr>
          <w:u w:val="single"/>
        </w:rPr>
        <w:t xml:space="preserve">Brian Elder, D-Bay City; Tenisha Yancey, D-Harper Woods; Wendell Byrd, D-Detroit; John </w:t>
      </w:r>
      <w:proofErr w:type="spellStart"/>
      <w:r w:rsidRPr="001931D0">
        <w:rPr>
          <w:u w:val="single"/>
        </w:rPr>
        <w:t>Chirkun</w:t>
      </w:r>
      <w:proofErr w:type="spellEnd"/>
      <w:r w:rsidRPr="001931D0">
        <w:rPr>
          <w:u w:val="single"/>
        </w:rPr>
        <w:t xml:space="preserve">, D-Roseville; Terry Sabo, D-Muskegon; and Sara </w:t>
      </w:r>
      <w:proofErr w:type="spellStart"/>
      <w:r w:rsidRPr="001931D0">
        <w:rPr>
          <w:u w:val="single"/>
        </w:rPr>
        <w:t>Cambensy</w:t>
      </w:r>
      <w:proofErr w:type="spellEnd"/>
      <w:r w:rsidRPr="001931D0">
        <w:rPr>
          <w:u w:val="single"/>
        </w:rPr>
        <w:t>, D-Marquette, said they were “</w:t>
      </w:r>
      <w:r w:rsidRPr="001931D0">
        <w:rPr>
          <w:b/>
          <w:bCs/>
          <w:u w:val="single"/>
        </w:rPr>
        <w:t>deeply disappointed</w:t>
      </w:r>
      <w:r w:rsidRPr="001931D0">
        <w:rPr>
          <w:u w:val="single"/>
        </w:rPr>
        <w:t>” by the action, adding the legal battle “guarantees the status quo.” The lawmakers backed the 2018 deal reached between Enbridge and Republican</w:t>
      </w:r>
      <w:r w:rsidRPr="001931D0">
        <w:rPr>
          <w:sz w:val="16"/>
        </w:rPr>
        <w:t xml:space="preserve"> official</w:t>
      </w:r>
      <w:r w:rsidRPr="001931D0">
        <w:rPr>
          <w:u w:val="single"/>
        </w:rPr>
        <w:t>s</w:t>
      </w:r>
      <w:r w:rsidRPr="001931D0">
        <w:rPr>
          <w:sz w:val="16"/>
        </w:rPr>
        <w:t xml:space="preserve"> </w:t>
      </w:r>
      <w:r w:rsidRPr="001931D0">
        <w:rPr>
          <w:u w:val="single"/>
        </w:rPr>
        <w:t xml:space="preserve">that called for a utility tunnel under the Straits of Mackinac to house a replacement for </w:t>
      </w:r>
      <w:r w:rsidRPr="001931D0">
        <w:rPr>
          <w:sz w:val="16"/>
        </w:rPr>
        <w:t>the current</w:t>
      </w:r>
      <w:r w:rsidRPr="001931D0">
        <w:rPr>
          <w:u w:val="single"/>
        </w:rPr>
        <w:t xml:space="preserve"> Line 5</w:t>
      </w:r>
      <w:r w:rsidRPr="001931D0">
        <w:rPr>
          <w:sz w:val="16"/>
        </w:rPr>
        <w:t xml:space="preserve"> oil and gas pipeline, which </w:t>
      </w:r>
      <w:proofErr w:type="spellStart"/>
      <w:r w:rsidRPr="001931D0">
        <w:rPr>
          <w:sz w:val="16"/>
        </w:rPr>
        <w:t>Nessel</w:t>
      </w:r>
      <w:proofErr w:type="spellEnd"/>
      <w:r w:rsidRPr="001931D0">
        <w:rPr>
          <w:sz w:val="16"/>
        </w:rPr>
        <w:t xml:space="preserve"> found to be unconstitutional in a formal opinion issued earlier this year. </w:t>
      </w:r>
      <w:r w:rsidRPr="001931D0">
        <w:rPr>
          <w:u w:val="single"/>
        </w:rPr>
        <w:t>“Our natural resources and our economy are too important to await the outcome of protracted litigation,” the lawmakers wrote. “</w:t>
      </w:r>
      <w:r w:rsidRPr="001931D0">
        <w:rPr>
          <w:b/>
          <w:bCs/>
          <w:u w:val="single"/>
        </w:rPr>
        <w:t>We need to start the Line 5 Tunnel now.”</w:t>
      </w:r>
      <w:r w:rsidRPr="001931D0">
        <w:rPr>
          <w:u w:val="single"/>
        </w:rPr>
        <w:t xml:space="preserve"> </w:t>
      </w:r>
      <w:proofErr w:type="spellStart"/>
      <w:r w:rsidRPr="001931D0">
        <w:rPr>
          <w:sz w:val="16"/>
        </w:rPr>
        <w:t>Nessel</w:t>
      </w:r>
      <w:proofErr w:type="spellEnd"/>
      <w:r w:rsidRPr="001931D0">
        <w:rPr>
          <w:sz w:val="16"/>
        </w:rPr>
        <w:t xml:space="preserve"> spokesperson Kelly Rossman-McKinney said the Attorney General’s office is moving forward with the legal efforts, “regardless of the opinions of some.” “We have an obligation and a responsibility to preserve and protect our Great Lakes basin and Line 5′s continued presence is a looming threat to all of us,” she continued. The Line 5 pipeline has garnered controversy over the last several years due to its age and sensitive location. Enbridge officials have argued the pipeline is in good condition, while environmental activists have called for the line to be completely removed from the Great Lakes due to the possibility of a leak. The company filed its own legal action to reinstate the 2018 deal after talks with Gov. Gretchen Whitmer fell through. Whitmer recently created a UP Energy Task Force to explore alternatives to Line 5, although Republican state lawmakers have said there is no other alternative to satisfy the demand for </w:t>
      </w:r>
      <w:proofErr w:type="gramStart"/>
      <w:r w:rsidRPr="001931D0">
        <w:rPr>
          <w:sz w:val="16"/>
        </w:rPr>
        <w:t>energy, and</w:t>
      </w:r>
      <w:proofErr w:type="gramEnd"/>
      <w:r w:rsidRPr="001931D0">
        <w:rPr>
          <w:sz w:val="16"/>
        </w:rPr>
        <w:t xml:space="preserve"> closing the pipeline would cost thousands of jobs. The ongoing controversy recently entered the Democratic presidential primary race when candidate Jay Inslee called for Line 5′s closure.</w:t>
      </w:r>
    </w:p>
    <w:p w14:paraId="2FF76A66" w14:textId="67BA5E5B" w:rsidR="005C5784" w:rsidRPr="001931D0" w:rsidRDefault="005C5784" w:rsidP="005C5784">
      <w:pPr>
        <w:pStyle w:val="Heading2"/>
      </w:pPr>
      <w:r w:rsidRPr="001931D0">
        <w:t>Climate</w:t>
      </w:r>
    </w:p>
    <w:bookmarkEnd w:id="0"/>
    <w:p w14:paraId="41B9874C" w14:textId="77777777" w:rsidR="005C5784" w:rsidRPr="001931D0" w:rsidRDefault="005C5784" w:rsidP="005C5784"/>
    <w:p w14:paraId="44A4A41A" w14:textId="77777777" w:rsidR="002F17DC" w:rsidRPr="001931D0" w:rsidRDefault="002F17DC" w:rsidP="002F17DC"/>
    <w:p w14:paraId="2154D3EE" w14:textId="28011E05" w:rsidR="005C5784" w:rsidRPr="001931D0" w:rsidRDefault="00723FE0" w:rsidP="005C5784">
      <w:pPr>
        <w:pStyle w:val="Heading3"/>
      </w:pPr>
      <w:r w:rsidRPr="001931D0">
        <w:t>IL---Carbon Tariffs Good</w:t>
      </w:r>
    </w:p>
    <w:p w14:paraId="4E532694" w14:textId="0F125149" w:rsidR="005C5784" w:rsidRPr="001931D0" w:rsidRDefault="00D31BA5" w:rsidP="00D31BA5">
      <w:pPr>
        <w:pStyle w:val="Heading4"/>
      </w:pPr>
      <w:r w:rsidRPr="001931D0">
        <w:t>Successful carbon tariffs cause modeling and avoid trade conflicts</w:t>
      </w:r>
    </w:p>
    <w:p w14:paraId="66FBE2CA" w14:textId="77777777" w:rsidR="005C5784" w:rsidRPr="001931D0" w:rsidRDefault="005C5784" w:rsidP="005C5784">
      <w:r w:rsidRPr="001931D0">
        <w:t xml:space="preserve">Ed </w:t>
      </w:r>
      <w:proofErr w:type="spellStart"/>
      <w:r w:rsidRPr="001931D0">
        <w:rPr>
          <w:rStyle w:val="Style13ptBold"/>
        </w:rPr>
        <w:t>Araral</w:t>
      </w:r>
      <w:proofErr w:type="spellEnd"/>
      <w:r w:rsidRPr="001931D0">
        <w:rPr>
          <w:rStyle w:val="Style13ptBold"/>
        </w:rPr>
        <w:t xml:space="preserve"> and</w:t>
      </w:r>
      <w:r w:rsidRPr="001931D0">
        <w:t xml:space="preserve"> Vinod </w:t>
      </w:r>
      <w:r w:rsidRPr="001931D0">
        <w:rPr>
          <w:rStyle w:val="Style13ptBold"/>
        </w:rPr>
        <w:t>Thomas 7/8</w:t>
      </w:r>
      <w:r w:rsidRPr="001931D0">
        <w:t xml:space="preserve">/21 associate professor at the National University of Singapore’s Lee </w:t>
      </w:r>
      <w:proofErr w:type="spellStart"/>
      <w:r w:rsidRPr="001931D0">
        <w:t>Kuan</w:t>
      </w:r>
      <w:proofErr w:type="spellEnd"/>
      <w:r w:rsidRPr="001931D0">
        <w:t xml:space="preserve"> Yew School of Public Policy and former senior vice president at the World Bank and former director-general at the Asian Development Bank, is a visiting professor at the National University of Singapore's Lee </w:t>
      </w:r>
      <w:proofErr w:type="spellStart"/>
      <w:r w:rsidRPr="001931D0">
        <w:t>Kuan</w:t>
      </w:r>
      <w:proofErr w:type="spellEnd"/>
      <w:r w:rsidRPr="001931D0">
        <w:t xml:space="preserve"> Yew School of Public Policy “The Case for Carbon Import Taxes” https://www.proj ect-syndicate.org/commentary/key-principles-of-eu-and-us-carbon-border-taxes-by-ed-araral-and-vinod-thomas-2021-07</w:t>
      </w:r>
    </w:p>
    <w:p w14:paraId="68385638" w14:textId="3335EF68" w:rsidR="005C5784" w:rsidRPr="001931D0" w:rsidRDefault="005C5784" w:rsidP="005C5784">
      <w:pPr>
        <w:rPr>
          <w:sz w:val="16"/>
        </w:rPr>
      </w:pPr>
      <w:r w:rsidRPr="001931D0">
        <w:rPr>
          <w:sz w:val="16"/>
        </w:rPr>
        <w:t xml:space="preserve">SINGAPORE – </w:t>
      </w:r>
      <w:r w:rsidRPr="001931D0">
        <w:rPr>
          <w:rStyle w:val="StyleUnderline"/>
        </w:rPr>
        <w:t>Taxing the carbon content of imports</w:t>
      </w:r>
      <w:r w:rsidRPr="001931D0">
        <w:rPr>
          <w:sz w:val="16"/>
        </w:rPr>
        <w:t xml:space="preserve">, </w:t>
      </w:r>
      <w:r w:rsidRPr="001931D0">
        <w:rPr>
          <w:rStyle w:val="StyleUnderline"/>
        </w:rPr>
        <w:t>as</w:t>
      </w:r>
      <w:r w:rsidRPr="001931D0">
        <w:rPr>
          <w:sz w:val="16"/>
        </w:rPr>
        <w:t xml:space="preserve"> the European Union plans to do and US President Joe Biden’s administration is considering, </w:t>
      </w:r>
      <w:r w:rsidRPr="001931D0">
        <w:rPr>
          <w:rStyle w:val="StyleUnderline"/>
        </w:rPr>
        <w:t>can help to dent the rising trend in global greenhouse-gas emissions</w:t>
      </w:r>
      <w:r w:rsidRPr="001931D0">
        <w:rPr>
          <w:sz w:val="16"/>
        </w:rPr>
        <w:t xml:space="preserve">. But policymakers must implement such levies in the right way. By focusing on emissions linked to consumption, rather than just domestic production, such </w:t>
      </w:r>
      <w:r w:rsidRPr="001931D0">
        <w:rPr>
          <w:rStyle w:val="StyleUnderline"/>
        </w:rPr>
        <w:t>taxes would target</w:t>
      </w:r>
      <w:r w:rsidRPr="001931D0">
        <w:rPr>
          <w:sz w:val="16"/>
        </w:rPr>
        <w:t xml:space="preserve"> the roughly </w:t>
      </w:r>
      <w:r w:rsidRPr="001931D0">
        <w:rPr>
          <w:rStyle w:val="StyleUnderline"/>
        </w:rPr>
        <w:t>one-fifth of import-related emissions</w:t>
      </w:r>
      <w:r w:rsidRPr="001931D0">
        <w:rPr>
          <w:sz w:val="16"/>
        </w:rPr>
        <w:t xml:space="preserve"> </w:t>
      </w:r>
      <w:r w:rsidRPr="001931D0">
        <w:rPr>
          <w:rStyle w:val="Emphasis"/>
        </w:rPr>
        <w:t>usually excluded</w:t>
      </w:r>
      <w:r w:rsidRPr="001931D0">
        <w:rPr>
          <w:sz w:val="16"/>
        </w:rPr>
        <w:t xml:space="preserve"> </w:t>
      </w:r>
      <w:r w:rsidRPr="001931D0">
        <w:rPr>
          <w:rStyle w:val="StyleUnderline"/>
        </w:rPr>
        <w:t>from</w:t>
      </w:r>
      <w:r w:rsidRPr="001931D0">
        <w:rPr>
          <w:sz w:val="16"/>
        </w:rPr>
        <w:t xml:space="preserve"> </w:t>
      </w:r>
      <w:r w:rsidRPr="001931D0">
        <w:rPr>
          <w:rStyle w:val="StyleUnderline"/>
        </w:rPr>
        <w:t>calculations of countries’ nationally determined contributions</w:t>
      </w:r>
      <w:r w:rsidRPr="001931D0">
        <w:rPr>
          <w:sz w:val="16"/>
        </w:rPr>
        <w:t xml:space="preserve"> </w:t>
      </w:r>
      <w:r w:rsidRPr="001931D0">
        <w:rPr>
          <w:rStyle w:val="StyleUnderline"/>
        </w:rPr>
        <w:t>under the 2015 Paris climate agreement</w:t>
      </w:r>
      <w:r w:rsidRPr="001931D0">
        <w:rPr>
          <w:sz w:val="16"/>
        </w:rPr>
        <w:t xml:space="preserve">. They would also be timely, given the growing divergence between consumption- and production-based emissions. Since 1990, for example, US production-based emissions have increased by 3%, while the country’s consumption-based emissions rose by 14% over the same period. </w:t>
      </w:r>
      <w:r w:rsidRPr="001931D0">
        <w:rPr>
          <w:rStyle w:val="StyleUnderline"/>
        </w:rPr>
        <w:t>Carbon tariffs are not protectionist trade measures</w:t>
      </w:r>
      <w:r w:rsidRPr="001931D0">
        <w:rPr>
          <w:sz w:val="16"/>
        </w:rPr>
        <w:t xml:space="preserve">; the goal is to reduce the carbon content of imports. But the trajectory of climate change leaves no room for error in emission-reduction policies. The </w:t>
      </w:r>
      <w:r w:rsidRPr="001931D0">
        <w:rPr>
          <w:rStyle w:val="StyleUnderline"/>
        </w:rPr>
        <w:t>success of initial EU and US steps to introduce carbon border taxes is</w:t>
      </w:r>
      <w:r w:rsidRPr="001931D0">
        <w:rPr>
          <w:sz w:val="16"/>
        </w:rPr>
        <w:t xml:space="preserve"> therefore </w:t>
      </w:r>
      <w:proofErr w:type="gramStart"/>
      <w:r w:rsidRPr="001931D0">
        <w:rPr>
          <w:rStyle w:val="Emphasis"/>
        </w:rPr>
        <w:t>crucial</w:t>
      </w:r>
      <w:r w:rsidRPr="001931D0">
        <w:rPr>
          <w:sz w:val="16"/>
        </w:rPr>
        <w:t xml:space="preserve">, </w:t>
      </w:r>
      <w:r w:rsidRPr="001931D0">
        <w:rPr>
          <w:rStyle w:val="StyleUnderline"/>
        </w:rPr>
        <w:t>because</w:t>
      </w:r>
      <w:proofErr w:type="gramEnd"/>
      <w:r w:rsidRPr="001931D0">
        <w:rPr>
          <w:sz w:val="16"/>
        </w:rPr>
        <w:t xml:space="preserve"> these </w:t>
      </w:r>
      <w:r w:rsidRPr="001931D0">
        <w:rPr>
          <w:rStyle w:val="Emphasis"/>
        </w:rPr>
        <w:t>measures will serve as a model</w:t>
      </w:r>
      <w:r w:rsidRPr="001931D0">
        <w:rPr>
          <w:sz w:val="16"/>
        </w:rPr>
        <w:t xml:space="preserve"> </w:t>
      </w:r>
      <w:r w:rsidRPr="001931D0">
        <w:rPr>
          <w:rStyle w:val="StyleUnderline"/>
        </w:rPr>
        <w:t>for others</w:t>
      </w:r>
      <w:r w:rsidRPr="001931D0">
        <w:rPr>
          <w:sz w:val="16"/>
        </w:rPr>
        <w:t xml:space="preserve">. </w:t>
      </w:r>
      <w:proofErr w:type="gramStart"/>
      <w:r w:rsidRPr="001931D0">
        <w:rPr>
          <w:sz w:val="16"/>
        </w:rPr>
        <w:t>In particular, policymakers</w:t>
      </w:r>
      <w:proofErr w:type="gramEnd"/>
      <w:r w:rsidRPr="001931D0">
        <w:rPr>
          <w:sz w:val="16"/>
        </w:rPr>
        <w:t xml:space="preserve"> must heed some essential principles that should govern such levies. For starters, </w:t>
      </w:r>
      <w:r w:rsidRPr="001931D0">
        <w:rPr>
          <w:rStyle w:val="StyleUnderline"/>
        </w:rPr>
        <w:t>a carbon border tariff should</w:t>
      </w:r>
      <w:r w:rsidRPr="001931D0">
        <w:rPr>
          <w:sz w:val="16"/>
        </w:rPr>
        <w:t xml:space="preserve"> be driven by the benefit-cost calculus in favor of </w:t>
      </w:r>
      <w:r w:rsidRPr="001931D0">
        <w:rPr>
          <w:rStyle w:val="StyleUnderline"/>
        </w:rPr>
        <w:t>pric</w:t>
      </w:r>
      <w:r w:rsidRPr="001931D0">
        <w:rPr>
          <w:sz w:val="16"/>
        </w:rPr>
        <w:t xml:space="preserve">ing </w:t>
      </w:r>
      <w:r w:rsidRPr="001931D0">
        <w:rPr>
          <w:rStyle w:val="StyleUnderline"/>
        </w:rPr>
        <w:t>the negative “externality</w:t>
      </w:r>
      <w:r w:rsidRPr="001931D0">
        <w:rPr>
          <w:sz w:val="16"/>
        </w:rPr>
        <w:t xml:space="preserve">,” or spillover harm – namely, </w:t>
      </w:r>
      <w:r w:rsidRPr="001931D0">
        <w:rPr>
          <w:rStyle w:val="StyleUnderline"/>
        </w:rPr>
        <w:t>the carbon content</w:t>
      </w:r>
      <w:r w:rsidRPr="001931D0">
        <w:rPr>
          <w:sz w:val="16"/>
        </w:rPr>
        <w:t xml:space="preserve"> – </w:t>
      </w:r>
      <w:r w:rsidRPr="001931D0">
        <w:rPr>
          <w:rStyle w:val="StyleUnderline"/>
        </w:rPr>
        <w:t>into the production of imported goods.</w:t>
      </w:r>
      <w:r w:rsidRPr="001931D0">
        <w:rPr>
          <w:sz w:val="16"/>
        </w:rPr>
        <w:t xml:space="preserve"> Generally, import levies to protect domestic industries raise the cost of production, and hurt consumers’ welfare. In contrast, import tariffs that reduce carbon dioxide emissions would improve global welfare, with these gains exceeding the losses from trade inhibition. </w:t>
      </w:r>
      <w:r w:rsidRPr="001931D0">
        <w:rPr>
          <w:rStyle w:val="StyleUnderline"/>
        </w:rPr>
        <w:t>Carbon tariffs must not be perceived as constituting part of a trade war, but rather as contributing to collaborative pricing of a socially harmful activity</w:t>
      </w:r>
      <w:r w:rsidRPr="001931D0">
        <w:rPr>
          <w:sz w:val="16"/>
        </w:rPr>
        <w:t xml:space="preserve">. That means that policymakers must keep an eye on these levies’ primary purpose. They must design tariffs to regulate the carbon content of imported goods, rather than to protect domestic industries or provide them with an implicit subsidy. Tariffs should focus on the emissions embodied in the imports, not on domestic industry’s cost disadvantage or the likelihood of production moving abroad. That is why governments should never use carbon tariffs as blunt instruments to hit imports. For example, blocking steel imports from China or India is a crude and costly way to reduce those countries’ emissions compared to a carbon-related tariff that motivates exporters to switch to less-polluting production methods. The effect of the carbon tariff on emissions in the exporting country depends on that country’s ability to divert its exports to other markets. To maximize the global environmental gains, therefore, it is vital that as many countries as possible are part of the new tariff regime. Because some importing countries like Germany and Canada, as well as some US states, have domestic carbon taxes or carbon-trading systems, the goal could be to align carbon import tariffs with these carbon-pricing instruments. In fact, there is a synergistic link between a carbon border tariff, a domestic carbon tax, and domestic and international carbon credits, the three market-oriented tools for carbon abatement. As domestic carbon taxes or carbon credits (or both) help to reduce CO2 emissions, the effective import tariff collected would decline because imports would contain less carbon. </w:t>
      </w:r>
      <w:r w:rsidRPr="001931D0">
        <w:rPr>
          <w:rStyle w:val="StyleUnderline"/>
        </w:rPr>
        <w:t>Iron, steel, and petroleum products are the most carbon-intensive imports – and China, Russia, and India export the most carbon-intensive iron and steel</w:t>
      </w:r>
      <w:r w:rsidRPr="001931D0">
        <w:rPr>
          <w:sz w:val="16"/>
        </w:rPr>
        <w:t xml:space="preserve">. The </w:t>
      </w:r>
      <w:r w:rsidRPr="001931D0">
        <w:rPr>
          <w:rStyle w:val="StyleUnderline"/>
        </w:rPr>
        <w:t>top importers in this category are China, the United States, and the EU</w:t>
      </w:r>
      <w:r w:rsidRPr="001931D0">
        <w:rPr>
          <w:sz w:val="16"/>
        </w:rPr>
        <w:t xml:space="preserve">. </w:t>
      </w:r>
      <w:r w:rsidRPr="001931D0">
        <w:rPr>
          <w:rStyle w:val="StyleUnderline"/>
        </w:rPr>
        <w:t>But</w:t>
      </w:r>
      <w:r w:rsidRPr="001931D0">
        <w:rPr>
          <w:sz w:val="16"/>
        </w:rPr>
        <w:t xml:space="preserve"> their </w:t>
      </w:r>
      <w:r w:rsidRPr="001931D0">
        <w:rPr>
          <w:rStyle w:val="StyleUnderline"/>
        </w:rPr>
        <w:t>sources</w:t>
      </w:r>
      <w:r w:rsidRPr="001931D0">
        <w:rPr>
          <w:sz w:val="16"/>
        </w:rPr>
        <w:t xml:space="preserve"> </w:t>
      </w:r>
      <w:r w:rsidRPr="001931D0">
        <w:rPr>
          <w:rStyle w:val="StyleUnderline"/>
        </w:rPr>
        <w:t>of supply are diversified:</w:t>
      </w:r>
      <w:r w:rsidRPr="001931D0">
        <w:rPr>
          <w:sz w:val="16"/>
        </w:rPr>
        <w:t xml:space="preserve"> the leading iron and steel exporters to the US are Canada, Brazil, and Mexico, for example. Major importers of highly polluting products thus have some monopsony power. </w:t>
      </w:r>
      <w:r w:rsidRPr="001931D0">
        <w:rPr>
          <w:rStyle w:val="StyleUnderline"/>
        </w:rPr>
        <w:t xml:space="preserve">So, it makes sense for these countries to introduce carbon tariffs first, and then for other importers to follow suit. </w:t>
      </w:r>
      <w:r w:rsidRPr="001931D0">
        <w:rPr>
          <w:sz w:val="16"/>
        </w:rPr>
        <w:t xml:space="preserve">The logic of the carbon tariff under consideration in the US is </w:t>
      </w:r>
      <w:proofErr w:type="gramStart"/>
      <w:r w:rsidRPr="001931D0">
        <w:rPr>
          <w:sz w:val="16"/>
        </w:rPr>
        <w:t>similar to</w:t>
      </w:r>
      <w:proofErr w:type="gramEnd"/>
      <w:r w:rsidRPr="001931D0">
        <w:rPr>
          <w:sz w:val="16"/>
        </w:rPr>
        <w:t xml:space="preserve"> that of the global minimum corporate income tax rate that G7 countries agreed on recently. Just as the proposed minimum rate aims to prevent tax avoidance by multinational corporations, </w:t>
      </w:r>
      <w:r w:rsidRPr="001931D0">
        <w:rPr>
          <w:rStyle w:val="StyleUnderline"/>
        </w:rPr>
        <w:t xml:space="preserve">Biden’s carbon tariffs would seek to prevent “greenwashing” that could undermine the US and European shift to climate-smart growth. </w:t>
      </w:r>
      <w:r w:rsidRPr="001931D0">
        <w:rPr>
          <w:sz w:val="16"/>
        </w:rPr>
        <w:t>In the EU’s plan and Biden’s thinking, carbon import duties would complement domestic carbon taxes or carbon credits, and help economies switch to greener growth. The EU has long aimed to establish itself as an international climate leader. Likewise, a strong signal from the US that it intends to reduce trade-related CO2 emissions could be globally significant and help cement Biden’s growing reputation as a president who gets big things done.</w:t>
      </w:r>
    </w:p>
    <w:p w14:paraId="221C5CFE" w14:textId="77777777" w:rsidR="00D31BA5" w:rsidRPr="001931D0" w:rsidRDefault="00D31BA5" w:rsidP="00D31BA5">
      <w:pPr>
        <w:pStyle w:val="Heading4"/>
        <w:rPr>
          <w:rFonts w:cs="Times New Roman"/>
        </w:rPr>
      </w:pPr>
      <w:r w:rsidRPr="001931D0">
        <w:rPr>
          <w:rFonts w:cs="Times New Roman"/>
          <w:u w:val="single"/>
        </w:rPr>
        <w:t>No</w:t>
      </w:r>
      <w:r w:rsidRPr="001931D0">
        <w:rPr>
          <w:rFonts w:cs="Times New Roman"/>
        </w:rPr>
        <w:t xml:space="preserve"> trade wars---the system’s resilient---reject their </w:t>
      </w:r>
      <w:proofErr w:type="spellStart"/>
      <w:r w:rsidRPr="001931D0">
        <w:rPr>
          <w:rFonts w:cs="Times New Roman"/>
        </w:rPr>
        <w:t>ev</w:t>
      </w:r>
      <w:proofErr w:type="spellEnd"/>
      <w:r w:rsidRPr="001931D0">
        <w:rPr>
          <w:rFonts w:cs="Times New Roman"/>
        </w:rPr>
        <w:t xml:space="preserve"> </w:t>
      </w:r>
    </w:p>
    <w:p w14:paraId="35284DA6" w14:textId="77777777" w:rsidR="00D31BA5" w:rsidRPr="001931D0" w:rsidRDefault="00D31BA5" w:rsidP="00D31BA5">
      <w:r w:rsidRPr="001931D0">
        <w:t xml:space="preserve">Edward </w:t>
      </w:r>
      <w:r w:rsidRPr="001931D0">
        <w:rPr>
          <w:rStyle w:val="Style13ptBold"/>
        </w:rPr>
        <w:t>Alden 12</w:t>
      </w:r>
      <w:r w:rsidRPr="001931D0">
        <w:t>, the Bernard L. Schwartz Senior Fellow at the Council on Foreign Relations, 10/31/12, “A U.S.-China “Trade War”: Time to Abolish a Silly Notion,” http://thediplomat.com/2012/10/a-u-s-china-trade-war-time-to-abolish-a-silly-notion/</w:t>
      </w:r>
    </w:p>
    <w:p w14:paraId="663796D2" w14:textId="77777777" w:rsidR="00D31BA5" w:rsidRPr="001931D0" w:rsidRDefault="00D31BA5" w:rsidP="00D31BA5">
      <w:r w:rsidRPr="001931D0">
        <w:t xml:space="preserve">I have a suggestion for everyone who writes about international trade: </w:t>
      </w:r>
      <w:r w:rsidRPr="001931D0">
        <w:rPr>
          <w:rStyle w:val="StyleUnderline"/>
        </w:rPr>
        <w:t xml:space="preserve">it is time to </w:t>
      </w:r>
      <w:r w:rsidRPr="001931D0">
        <w:rPr>
          <w:rStyle w:val="StyleUnderline"/>
          <w:bdr w:val="single" w:sz="4" w:space="0" w:color="auto"/>
        </w:rPr>
        <w:t>bury</w:t>
      </w:r>
      <w:r w:rsidRPr="001931D0">
        <w:t xml:space="preserve">, once and for all, </w:t>
      </w:r>
      <w:r w:rsidRPr="001931D0">
        <w:rPr>
          <w:rStyle w:val="StyleUnderline"/>
        </w:rPr>
        <w:t>the concept of a “trade war.”</w:t>
      </w:r>
      <w:r w:rsidRPr="001931D0">
        <w:t xml:space="preserve"> The phrase is so ubiquitous that it will be awfully hard to abolish; I have probably been guilty of this myself from time to time. Indeed, it is almost a reflex that </w:t>
      </w:r>
      <w:r w:rsidRPr="001931D0">
        <w:rPr>
          <w:rStyle w:val="StyleUnderline"/>
          <w:bdr w:val="single" w:sz="4" w:space="0" w:color="auto"/>
        </w:rPr>
        <w:t>every time</w:t>
      </w:r>
      <w:r w:rsidRPr="001931D0">
        <w:rPr>
          <w:rStyle w:val="StyleUnderline"/>
        </w:rPr>
        <w:t xml:space="preserve"> the U</w:t>
      </w:r>
      <w:r w:rsidRPr="001931D0">
        <w:t xml:space="preserve">nited </w:t>
      </w:r>
      <w:r w:rsidRPr="001931D0">
        <w:rPr>
          <w:rStyle w:val="StyleUnderline"/>
        </w:rPr>
        <w:t>S</w:t>
      </w:r>
      <w:r w:rsidRPr="001931D0">
        <w:t xml:space="preserve">tates or some other nation </w:t>
      </w:r>
      <w:r w:rsidRPr="001931D0">
        <w:rPr>
          <w:rStyle w:val="StyleUnderline"/>
        </w:rPr>
        <w:t>takes any action that restricts imports in any fashion, reporters</w:t>
      </w:r>
      <w:r w:rsidRPr="001931D0">
        <w:t xml:space="preserve"> and editorial writers jump to their keyboards to </w:t>
      </w:r>
      <w:r w:rsidRPr="001931D0">
        <w:rPr>
          <w:rStyle w:val="StyleUnderline"/>
          <w:bdr w:val="single" w:sz="4" w:space="0" w:color="auto"/>
        </w:rPr>
        <w:t>warn that a trade war is looming</w:t>
      </w:r>
      <w:r w:rsidRPr="001931D0">
        <w:t xml:space="preserve">. But </w:t>
      </w:r>
      <w:r w:rsidRPr="001931D0">
        <w:rPr>
          <w:rStyle w:val="StyleUnderline"/>
        </w:rPr>
        <w:t>it is a canard that makes it far harder to have a sensible discussion about U.S. trade policy</w:t>
      </w:r>
      <w:r w:rsidRPr="001931D0">
        <w:t xml:space="preserve">. </w:t>
      </w:r>
    </w:p>
    <w:p w14:paraId="7DA1D4FF" w14:textId="77777777" w:rsidR="00D31BA5" w:rsidRPr="001931D0" w:rsidRDefault="00D31BA5" w:rsidP="00D31BA5">
      <w:r w:rsidRPr="001931D0">
        <w:t xml:space="preserve">No sooner had President Obama and Mitt Romney finished their latest round of “who’s tougher on trade with China?” in their final debate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w:t>
      </w:r>
    </w:p>
    <w:p w14:paraId="44752B41" w14:textId="77777777" w:rsidR="00D31BA5" w:rsidRPr="001931D0" w:rsidRDefault="00D31BA5" w:rsidP="00D31BA5">
      <w:r w:rsidRPr="001931D0">
        <w:t xml:space="preserve">But what exactly is a “trade war”? To take the U.S.-China example, </w:t>
      </w:r>
      <w:r w:rsidRPr="001931D0">
        <w:rPr>
          <w:rStyle w:val="StyleUnderline"/>
        </w:rPr>
        <w:t>the notion seems to be that, if the U</w:t>
      </w:r>
      <w:r w:rsidRPr="001931D0">
        <w:t xml:space="preserve">nited </w:t>
      </w:r>
      <w:r w:rsidRPr="001931D0">
        <w:rPr>
          <w:rStyle w:val="StyleUnderline"/>
        </w:rPr>
        <w:t>S</w:t>
      </w:r>
      <w:r w:rsidRPr="001931D0">
        <w:t xml:space="preserve">tates </w:t>
      </w:r>
      <w:r w:rsidRPr="001931D0">
        <w:rPr>
          <w:rStyle w:val="StyleUnderline"/>
        </w:rPr>
        <w:t>restricts Chinese imports, China will respond by restricting imports of U.S. goods</w:t>
      </w:r>
      <w:r w:rsidRPr="001931D0">
        <w:t xml:space="preserve">, in turn </w:t>
      </w:r>
      <w:r w:rsidRPr="001931D0">
        <w:rPr>
          <w:rStyle w:val="StyleUnderline"/>
        </w:rPr>
        <w:t>leading to further U.S. restrictions and so on and so on until trade between the two countries plummets</w:t>
      </w:r>
      <w:r w:rsidRPr="001931D0">
        <w:t xml:space="preserve">. </w:t>
      </w:r>
    </w:p>
    <w:p w14:paraId="5E0936C0" w14:textId="77777777" w:rsidR="00D31BA5" w:rsidRPr="001931D0" w:rsidRDefault="00D31BA5" w:rsidP="00D31BA5">
      <w:r w:rsidRPr="001931D0">
        <w:rPr>
          <w:rStyle w:val="StyleUnderline"/>
        </w:rPr>
        <w:t>The closest historical example is</w:t>
      </w:r>
      <w:r w:rsidRPr="001931D0">
        <w:t xml:space="preserve"> the reaction to the infamous </w:t>
      </w:r>
      <w:r w:rsidRPr="001931D0">
        <w:rPr>
          <w:rStyle w:val="StyleUnderline"/>
        </w:rPr>
        <w:t>Smoot-Hawley</w:t>
      </w:r>
      <w:r w:rsidRPr="001931D0">
        <w:t xml:space="preserve"> tariff act of 1930, which raised the average U.S. tariff on imports to historically high levels. As trade historian Douglas Irwin of Dartmouth has shown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t>
      </w:r>
    </w:p>
    <w:p w14:paraId="2286514C" w14:textId="77777777" w:rsidR="00D31BA5" w:rsidRPr="001931D0" w:rsidRDefault="00D31BA5" w:rsidP="00D31BA5">
      <w:r w:rsidRPr="001931D0">
        <w:t xml:space="preserve">With imports and exports </w:t>
      </w:r>
      <w:r w:rsidRPr="001931D0">
        <w:rPr>
          <w:rStyle w:val="StyleUnderline"/>
        </w:rPr>
        <w:t>today</w:t>
      </w:r>
      <w:r w:rsidRPr="001931D0">
        <w:t xml:space="preserve"> comprising roughly a third of the U.S. economy, and the few remaining tariffs mostly in the single digits, the </w:t>
      </w:r>
      <w:proofErr w:type="gramStart"/>
      <w:r w:rsidRPr="001931D0">
        <w:t>consequences</w:t>
      </w:r>
      <w:proofErr w:type="gramEnd"/>
      <w:r w:rsidRPr="001931D0">
        <w:t xml:space="preserve"> of similar tit-for-tat tariff increases today would be far more severe. But </w:t>
      </w:r>
      <w:r w:rsidRPr="001931D0">
        <w:rPr>
          <w:rStyle w:val="StyleUnderline"/>
        </w:rPr>
        <w:t xml:space="preserve">what are the chances of such a “trade war” </w:t>
      </w:r>
      <w:proofErr w:type="gramStart"/>
      <w:r w:rsidRPr="001931D0">
        <w:rPr>
          <w:rStyle w:val="StyleUnderline"/>
        </w:rPr>
        <w:t>actually occurring</w:t>
      </w:r>
      <w:proofErr w:type="gramEnd"/>
      <w:r w:rsidRPr="001931D0">
        <w:rPr>
          <w:rStyle w:val="StyleUnderline"/>
        </w:rPr>
        <w:t>?</w:t>
      </w:r>
      <w:r w:rsidRPr="001931D0">
        <w:t xml:space="preserve"> Pretty close to </w:t>
      </w:r>
      <w:r w:rsidRPr="001931D0">
        <w:rPr>
          <w:rStyle w:val="StyleUnderline"/>
          <w:sz w:val="24"/>
          <w:bdr w:val="single" w:sz="4" w:space="0" w:color="auto"/>
        </w:rPr>
        <w:t>zero</w:t>
      </w:r>
      <w:r w:rsidRPr="001931D0">
        <w:t xml:space="preserve">, for two big reasons. </w:t>
      </w:r>
    </w:p>
    <w:p w14:paraId="15E99984" w14:textId="77777777" w:rsidR="00D31BA5" w:rsidRPr="001931D0" w:rsidRDefault="00D31BA5" w:rsidP="00D31BA5">
      <w:r w:rsidRPr="001931D0">
        <w:t xml:space="preserve">First, </w:t>
      </w:r>
      <w:r w:rsidRPr="001931D0">
        <w:rPr>
          <w:rStyle w:val="StyleUnderline"/>
        </w:rPr>
        <w:t xml:space="preserve">in 1930, there was no </w:t>
      </w:r>
      <w:r w:rsidRPr="001931D0">
        <w:rPr>
          <w:rStyle w:val="StyleUnderline"/>
          <w:bdr w:val="single" w:sz="4" w:space="0" w:color="auto"/>
        </w:rPr>
        <w:t>W</w:t>
      </w:r>
      <w:r w:rsidRPr="001931D0">
        <w:t xml:space="preserve">orld </w:t>
      </w:r>
      <w:r w:rsidRPr="001931D0">
        <w:rPr>
          <w:rStyle w:val="StyleUnderline"/>
          <w:bdr w:val="single" w:sz="4" w:space="0" w:color="auto"/>
        </w:rPr>
        <w:t>T</w:t>
      </w:r>
      <w:r w:rsidRPr="001931D0">
        <w:t xml:space="preserve">rade </w:t>
      </w:r>
      <w:r w:rsidRPr="001931D0">
        <w:rPr>
          <w:rStyle w:val="StyleUnderline"/>
          <w:bdr w:val="single" w:sz="4" w:space="0" w:color="auto"/>
        </w:rPr>
        <w:t>O</w:t>
      </w:r>
      <w:r w:rsidRPr="001931D0">
        <w:t xml:space="preserve">rganization, </w:t>
      </w:r>
      <w:r w:rsidRPr="001931D0">
        <w:rPr>
          <w:rStyle w:val="StyleUnderline"/>
        </w:rPr>
        <w:t xml:space="preserve">no </w:t>
      </w:r>
      <w:r w:rsidRPr="001931D0">
        <w:rPr>
          <w:rStyle w:val="StyleUnderline"/>
          <w:bdr w:val="single" w:sz="4" w:space="0" w:color="auto"/>
        </w:rPr>
        <w:t>N</w:t>
      </w:r>
      <w:r w:rsidRPr="001931D0">
        <w:t xml:space="preserve">orth </w:t>
      </w:r>
      <w:r w:rsidRPr="001931D0">
        <w:rPr>
          <w:rStyle w:val="StyleUnderline"/>
          <w:bdr w:val="single" w:sz="4" w:space="0" w:color="auto"/>
        </w:rPr>
        <w:t>A</w:t>
      </w:r>
      <w:r w:rsidRPr="001931D0">
        <w:t xml:space="preserve">merican </w:t>
      </w:r>
      <w:r w:rsidRPr="001931D0">
        <w:rPr>
          <w:rStyle w:val="StyleUnderline"/>
          <w:bdr w:val="single" w:sz="4" w:space="0" w:color="auto"/>
        </w:rPr>
        <w:t>F</w:t>
      </w:r>
      <w:r w:rsidRPr="001931D0">
        <w:t xml:space="preserve">ree </w:t>
      </w:r>
      <w:r w:rsidRPr="001931D0">
        <w:rPr>
          <w:rStyle w:val="StyleUnderline"/>
          <w:bdr w:val="single" w:sz="4" w:space="0" w:color="auto"/>
        </w:rPr>
        <w:t>T</w:t>
      </w:r>
      <w:r w:rsidRPr="001931D0">
        <w:t xml:space="preserve">rade </w:t>
      </w:r>
      <w:r w:rsidRPr="001931D0">
        <w:rPr>
          <w:rStyle w:val="StyleUnderline"/>
          <w:bdr w:val="single" w:sz="4" w:space="0" w:color="auto"/>
        </w:rPr>
        <w:t>A</w:t>
      </w:r>
      <w:r w:rsidRPr="001931D0">
        <w:t xml:space="preserve">greement, </w:t>
      </w:r>
      <w:r w:rsidRPr="001931D0">
        <w:rPr>
          <w:rStyle w:val="StyleUnderline"/>
        </w:rPr>
        <w:t xml:space="preserve">no </w:t>
      </w:r>
      <w:r w:rsidRPr="001931D0">
        <w:rPr>
          <w:rStyle w:val="StyleUnderline"/>
          <w:bdr w:val="single" w:sz="4" w:space="0" w:color="auto"/>
        </w:rPr>
        <w:t>E</w:t>
      </w:r>
      <w:r w:rsidRPr="001931D0">
        <w:t>uropean Community/</w:t>
      </w:r>
      <w:r w:rsidRPr="001931D0">
        <w:rPr>
          <w:rStyle w:val="StyleUnderline"/>
          <w:bdr w:val="single" w:sz="4" w:space="0" w:color="auto"/>
        </w:rPr>
        <w:t>U</w:t>
      </w:r>
      <w:r w:rsidRPr="001931D0">
        <w:t xml:space="preserve">nion – in short, </w:t>
      </w:r>
      <w:r w:rsidRPr="001931D0">
        <w:rPr>
          <w:rStyle w:val="StyleUnderline"/>
        </w:rPr>
        <w:t>no rules to prevent countries from jacking up tariffs</w:t>
      </w:r>
      <w:r w:rsidRPr="001931D0">
        <w:t xml:space="preserve"> or imposing quotas whenever governments felt domestic political pressure to do so. </w:t>
      </w:r>
      <w:r w:rsidRPr="001931D0">
        <w:rPr>
          <w:rStyle w:val="StyleUnderline"/>
        </w:rPr>
        <w:t>Today</w:t>
      </w:r>
      <w:r w:rsidRPr="001931D0">
        <w:t xml:space="preserve">, such </w:t>
      </w:r>
      <w:r w:rsidRPr="001931D0">
        <w:rPr>
          <w:rStyle w:val="StyleUnderline"/>
        </w:rPr>
        <w:t>unilateral action is largely forbidden</w:t>
      </w:r>
      <w:r w:rsidRPr="001931D0">
        <w:t xml:space="preserve">. Indeed, the </w:t>
      </w:r>
      <w:r w:rsidRPr="001931D0">
        <w:rPr>
          <w:rStyle w:val="StyleUnderline"/>
        </w:rPr>
        <w:t>tit-for-tat measures</w:t>
      </w:r>
      <w:r w:rsidRPr="001931D0">
        <w:t xml:space="preserve"> we have seen </w:t>
      </w:r>
      <w:r w:rsidRPr="001931D0">
        <w:rPr>
          <w:rStyle w:val="StyleUnderline"/>
        </w:rPr>
        <w:t xml:space="preserve">in the U.S.-China trade relationship have </w:t>
      </w:r>
      <w:r w:rsidRPr="001931D0">
        <w:rPr>
          <w:rStyle w:val="StyleUnderline"/>
          <w:bdr w:val="single" w:sz="4" w:space="0" w:color="auto"/>
        </w:rPr>
        <w:t>all</w:t>
      </w:r>
      <w:r w:rsidRPr="001931D0">
        <w:rPr>
          <w:rStyle w:val="StyleUnderline"/>
        </w:rPr>
        <w:t xml:space="preserve"> been taken </w:t>
      </w:r>
      <w:r w:rsidRPr="001931D0">
        <w:rPr>
          <w:rStyle w:val="StyleUnderline"/>
          <w:bdr w:val="single" w:sz="4" w:space="0" w:color="auto"/>
        </w:rPr>
        <w:t>within the framework</w:t>
      </w:r>
      <w:r w:rsidRPr="001931D0">
        <w:rPr>
          <w:rStyle w:val="StyleUnderline"/>
        </w:rPr>
        <w:t xml:space="preserve"> of WTO rules</w:t>
      </w:r>
      <w:r w:rsidRPr="001931D0">
        <w:t xml:space="preserve">. When the Obama administration curbed purchases of Chinese steel in 2009 under the “Buy America” provisions of the stimulus, for example, </w:t>
      </w:r>
      <w:r w:rsidRPr="001931D0">
        <w:rPr>
          <w:rStyle w:val="StyleUnderline"/>
        </w:rPr>
        <w:t>China responded with an “anti-dumping” case</w:t>
      </w:r>
      <w:r w:rsidRPr="001931D0">
        <w:t xml:space="preserve"> which led to tariffs on imports of U.S. steel. But </w:t>
      </w:r>
      <w:r w:rsidRPr="001931D0">
        <w:rPr>
          <w:rStyle w:val="StyleUnderline"/>
        </w:rPr>
        <w:t>the U</w:t>
      </w:r>
      <w:r w:rsidRPr="001931D0">
        <w:t xml:space="preserve">nited </w:t>
      </w:r>
      <w:r w:rsidRPr="001931D0">
        <w:rPr>
          <w:rStyle w:val="StyleUnderline"/>
        </w:rPr>
        <w:t>S</w:t>
      </w:r>
      <w:r w:rsidRPr="001931D0">
        <w:t xml:space="preserve">tates </w:t>
      </w:r>
      <w:r w:rsidRPr="001931D0">
        <w:rPr>
          <w:rStyle w:val="StyleUnderline"/>
        </w:rPr>
        <w:t>challenged that</w:t>
      </w:r>
      <w:r w:rsidRPr="001931D0">
        <w:t xml:space="preserve"> action </w:t>
      </w:r>
      <w:r w:rsidRPr="001931D0">
        <w:rPr>
          <w:rStyle w:val="StyleUnderline"/>
        </w:rPr>
        <w:t>in the WTO, and</w:t>
      </w:r>
      <w:r w:rsidRPr="001931D0">
        <w:t xml:space="preserve"> earlier this month </w:t>
      </w:r>
      <w:r w:rsidRPr="001931D0">
        <w:rPr>
          <w:rStyle w:val="StyleUnderline"/>
        </w:rPr>
        <w:t>the WTO ordered China to lift the duties</w:t>
      </w:r>
      <w:r w:rsidRPr="001931D0">
        <w:t xml:space="preserve">. </w:t>
      </w:r>
      <w:r w:rsidRPr="001931D0">
        <w:rPr>
          <w:rStyle w:val="StyleUnderline"/>
          <w:bdr w:val="single" w:sz="4" w:space="0" w:color="auto"/>
        </w:rPr>
        <w:t>No trade war</w:t>
      </w:r>
      <w:r w:rsidRPr="001931D0">
        <w:t xml:space="preserve"> – </w:t>
      </w:r>
      <w:r w:rsidRPr="001931D0">
        <w:rPr>
          <w:rStyle w:val="StyleUnderline"/>
        </w:rPr>
        <w:t>instead</w:t>
      </w:r>
      <w:r w:rsidRPr="001931D0">
        <w:t xml:space="preserve"> the phrase “see you in </w:t>
      </w:r>
      <w:r w:rsidRPr="001931D0">
        <w:rPr>
          <w:rStyle w:val="StyleUnderline"/>
          <w:bdr w:val="single" w:sz="4" w:space="0" w:color="auto"/>
        </w:rPr>
        <w:t>court</w:t>
      </w:r>
      <w:r w:rsidRPr="001931D0">
        <w:t xml:space="preserve">” comes to mind. </w:t>
      </w:r>
    </w:p>
    <w:p w14:paraId="3DB32CAD" w14:textId="77777777" w:rsidR="00D31BA5" w:rsidRPr="001931D0" w:rsidRDefault="00D31BA5" w:rsidP="00D31BA5">
      <w:r w:rsidRPr="001931D0">
        <w:t xml:space="preserve">Secondly, almost </w:t>
      </w:r>
      <w:r w:rsidRPr="001931D0">
        <w:rPr>
          <w:rStyle w:val="StyleUnderline"/>
          <w:bdr w:val="single" w:sz="4" w:space="0" w:color="auto"/>
        </w:rPr>
        <w:t>every nation</w:t>
      </w:r>
      <w:r w:rsidRPr="001931D0">
        <w:t xml:space="preserve"> in the world </w:t>
      </w:r>
      <w:r w:rsidRPr="001931D0">
        <w:rPr>
          <w:rStyle w:val="StyleUnderline"/>
        </w:rPr>
        <w:t>seems fully aware of the dangers of aggressive protectionism. One of the striking things about the Great Recession</w:t>
      </w:r>
      <w:r w:rsidRPr="001931D0">
        <w:t xml:space="preserve">– which resulted in global trade volumes plunging by more than 12 percent in 2009, the biggest drop since World War II – </w:t>
      </w:r>
      <w:r w:rsidRPr="001931D0">
        <w:rPr>
          <w:rStyle w:val="StyleUnderline"/>
        </w:rPr>
        <w:t xml:space="preserve">is how little of the protectionism that is permitted under WTO rules </w:t>
      </w:r>
      <w:proofErr w:type="gramStart"/>
      <w:r w:rsidRPr="001931D0">
        <w:rPr>
          <w:rStyle w:val="StyleUnderline"/>
        </w:rPr>
        <w:t>actually occurred</w:t>
      </w:r>
      <w:proofErr w:type="gramEnd"/>
      <w:r w:rsidRPr="001931D0">
        <w:t xml:space="preserve">. Chad </w:t>
      </w:r>
      <w:proofErr w:type="spellStart"/>
      <w:r w:rsidRPr="001931D0">
        <w:t>Bown</w:t>
      </w:r>
      <w:proofErr w:type="spellEnd"/>
      <w:r w:rsidRPr="001931D0">
        <w:t xml:space="preserve"> of the World Bank has documented the surprising low level of new trade barriers imposed during the recession and its aftermath. </w:t>
      </w:r>
    </w:p>
    <w:p w14:paraId="1DC5CCE1" w14:textId="77777777" w:rsidR="00D31BA5" w:rsidRPr="001931D0" w:rsidRDefault="00D31BA5" w:rsidP="00D31BA5">
      <w:r w:rsidRPr="001931D0">
        <w:t xml:space="preserve">The danger of competitive currency devaluations – which are not clearly covered under WTO rules – is a greater threat than tariffs. This is one of the reasons that Romney’s pledge to label China a currency manipulator could be playing with fire, particularly after more than seven years in which the value of the renminbi has been creeping up steadily against the dollar. And his suggestion that the United States would impose tariffs in response is just silly – it would be a blatant violation of WTO rules and would quickly be slapped down as such. Again, however, no trade war – just an unfavorable WTO decision with which a Romney administration would quickly comply. </w:t>
      </w:r>
    </w:p>
    <w:p w14:paraId="48519A05" w14:textId="77777777" w:rsidR="00D31BA5" w:rsidRPr="001931D0" w:rsidRDefault="00D31BA5" w:rsidP="00D31BA5">
      <w:r w:rsidRPr="001931D0">
        <w:t>The real questions about trade restrictions should be practical ones – are the gains to the economy worth the costs? Generally, the answer is no, because free competition is a good thing for consumers and competitive businesses. But sometimes protecting a viable domestic industry temporarily against a flood of low-priced imports makes sense, which is why the WTO has rules permitting temporary safeguards. Sometimes foreign subsidies make fair competition impossible, which is why the WTO permits tariffs against dumped or subsidized imports. Such actions raise prices for U.S. consumers, but may still on balance bring benefits to the U.S. economy.</w:t>
      </w:r>
    </w:p>
    <w:p w14:paraId="7D8E9A30" w14:textId="77777777" w:rsidR="00D31BA5" w:rsidRPr="001931D0" w:rsidRDefault="00D31BA5" w:rsidP="00D31BA5">
      <w:r w:rsidRPr="001931D0">
        <w:rPr>
          <w:rStyle w:val="StyleUnderline"/>
        </w:rPr>
        <w:t xml:space="preserve">The “trade war” threat stifles reasonable </w:t>
      </w:r>
      <w:proofErr w:type="gramStart"/>
      <w:r w:rsidRPr="001931D0">
        <w:rPr>
          <w:rStyle w:val="StyleUnderline"/>
        </w:rPr>
        <w:t>debate, because</w:t>
      </w:r>
      <w:proofErr w:type="gramEnd"/>
      <w:r w:rsidRPr="001931D0">
        <w:rPr>
          <w:rStyle w:val="StyleUnderline"/>
        </w:rPr>
        <w:t xml:space="preserve"> every trade action</w:t>
      </w:r>
      <w:r w:rsidRPr="001931D0">
        <w:t xml:space="preserve"> – however modest — </w:t>
      </w:r>
      <w:r w:rsidRPr="001931D0">
        <w:rPr>
          <w:rStyle w:val="StyleUnderline"/>
        </w:rPr>
        <w:t>is assumed to cause a self-destructive over-reaction</w:t>
      </w:r>
      <w:r w:rsidRPr="001931D0">
        <w:t xml:space="preserve"> by trading partners. </w:t>
      </w:r>
      <w:proofErr w:type="gramStart"/>
      <w:r w:rsidRPr="001931D0">
        <w:t>So</w:t>
      </w:r>
      <w:proofErr w:type="gramEnd"/>
      <w:r w:rsidRPr="001931D0">
        <w:t xml:space="preserve"> I hereby pledge to abolish the phrase from all my future writings on the subject. I hope others will do the same</w:t>
      </w:r>
    </w:p>
    <w:p w14:paraId="372E3B94" w14:textId="77777777" w:rsidR="00D31BA5" w:rsidRPr="001931D0" w:rsidRDefault="00D31BA5" w:rsidP="005C5784">
      <w:pPr>
        <w:rPr>
          <w:sz w:val="16"/>
        </w:rPr>
      </w:pPr>
    </w:p>
    <w:p w14:paraId="7CDD2BB3" w14:textId="730D93BC" w:rsidR="00D31BA5" w:rsidRPr="001931D0" w:rsidRDefault="00D31BA5" w:rsidP="00D31BA5">
      <w:pPr>
        <w:pStyle w:val="Heading2"/>
      </w:pPr>
      <w:r w:rsidRPr="001931D0">
        <w:t>AT – Infrastructure Bad</w:t>
      </w:r>
    </w:p>
    <w:p w14:paraId="4BE2698A" w14:textId="387E9D9A" w:rsidR="00D31BA5" w:rsidRPr="001931D0" w:rsidRDefault="00723FE0" w:rsidP="00D31BA5">
      <w:pPr>
        <w:pStyle w:val="Heading3"/>
      </w:pPr>
      <w:r w:rsidRPr="001931D0">
        <w:t>AT Inflation</w:t>
      </w:r>
    </w:p>
    <w:p w14:paraId="1E1CE3A1" w14:textId="104F76C4" w:rsidR="00D31BA5" w:rsidRPr="001931D0" w:rsidRDefault="00D31BA5" w:rsidP="00D31BA5">
      <w:pPr>
        <w:pStyle w:val="Heading4"/>
      </w:pPr>
      <w:r w:rsidRPr="001931D0">
        <w:t>No inflation impact, benefits of investment vastly outweigh</w:t>
      </w:r>
    </w:p>
    <w:p w14:paraId="47F7A22F" w14:textId="77777777" w:rsidR="00D31BA5" w:rsidRPr="001931D0" w:rsidRDefault="00D31BA5" w:rsidP="00D31BA5">
      <w:r w:rsidRPr="001931D0">
        <w:t xml:space="preserve">Morris </w:t>
      </w:r>
      <w:r w:rsidRPr="001931D0">
        <w:rPr>
          <w:rStyle w:val="Style13ptBold"/>
        </w:rPr>
        <w:t>Pearl 7/15</w:t>
      </w:r>
      <w:r w:rsidRPr="001931D0">
        <w:t>/21 Chairman and Director of Policy at Agenda Project, Former director at BlackRock “Why inflation might actually be good for the economy” https://fortune.com/2021/07/15/inflation-biden-economy-fed-debt-investments/</w:t>
      </w:r>
    </w:p>
    <w:p w14:paraId="0215B0C2" w14:textId="77777777" w:rsidR="00D31BA5" w:rsidRPr="001931D0" w:rsidRDefault="00D31BA5" w:rsidP="00D31BA5">
      <w:pPr>
        <w:rPr>
          <w:sz w:val="16"/>
        </w:rPr>
      </w:pPr>
      <w:r w:rsidRPr="001931D0">
        <w:rPr>
          <w:sz w:val="16"/>
        </w:rPr>
        <w:t xml:space="preserve">With inflation on the rise, President Biden’s critics are blaming his economic policies and investors and economists are concerned. But for all the worries that the prospect of inflation seems to strike in the hearts of some observers, </w:t>
      </w:r>
      <w:r w:rsidRPr="001931D0">
        <w:rPr>
          <w:rStyle w:val="StyleUnderline"/>
        </w:rPr>
        <w:t xml:space="preserve">most Americans have </w:t>
      </w:r>
      <w:r w:rsidRPr="001931D0">
        <w:rPr>
          <w:rStyle w:val="Emphasis"/>
        </w:rPr>
        <w:t>nothing to fear from</w:t>
      </w:r>
      <w:r w:rsidRPr="001931D0">
        <w:rPr>
          <w:sz w:val="16"/>
        </w:rPr>
        <w:t xml:space="preserve"> moderate levels of </w:t>
      </w:r>
      <w:r w:rsidRPr="001931D0">
        <w:rPr>
          <w:rStyle w:val="StyleUnderline"/>
        </w:rPr>
        <w:t>inflation</w:t>
      </w:r>
      <w:r w:rsidRPr="001931D0">
        <w:rPr>
          <w:sz w:val="16"/>
        </w:rPr>
        <w:t xml:space="preserve">. In fact, many Americans, particularly the less wealthy, </w:t>
      </w:r>
      <w:proofErr w:type="gramStart"/>
      <w:r w:rsidRPr="001931D0">
        <w:rPr>
          <w:sz w:val="16"/>
        </w:rPr>
        <w:t>actually stand</w:t>
      </w:r>
      <w:proofErr w:type="gramEnd"/>
      <w:r w:rsidRPr="001931D0">
        <w:rPr>
          <w:sz w:val="16"/>
        </w:rPr>
        <w:t xml:space="preserve"> to benefit from higher levels of inflation. I spent most of my career on Wall Street at BlackRock working on risk assessment. In the aftermath of the 2007–08 financial crisis, I helped banks, governments, and private companies assess their level of risk. Some things that may seem especially risky are not really risks. When I look at our economy today, inflation is one of those things. There is virtually no reason for us to be extremely worried about inflation right now, especially when it comes with an under-discussed upside for tens of millions of struggling Americans. </w:t>
      </w:r>
      <w:proofErr w:type="gramStart"/>
      <w:r w:rsidRPr="001931D0">
        <w:rPr>
          <w:sz w:val="16"/>
        </w:rPr>
        <w:t>All of</w:t>
      </w:r>
      <w:proofErr w:type="gramEnd"/>
      <w:r w:rsidRPr="001931D0">
        <w:rPr>
          <w:sz w:val="16"/>
        </w:rPr>
        <w:t xml:space="preserve"> the evidence we’ve seen so far in 2021 shows that </w:t>
      </w:r>
      <w:r w:rsidRPr="001931D0">
        <w:rPr>
          <w:rStyle w:val="StyleUnderline"/>
        </w:rPr>
        <w:t xml:space="preserve">wages are </w:t>
      </w:r>
      <w:r w:rsidRPr="001931D0">
        <w:rPr>
          <w:rStyle w:val="Emphasis"/>
        </w:rPr>
        <w:t>steadily rising</w:t>
      </w:r>
      <w:r w:rsidRPr="001931D0">
        <w:rPr>
          <w:sz w:val="16"/>
        </w:rPr>
        <w:t xml:space="preserve"> as businesses reopen and Americans reenter the workforce. Faced with the prospect of the real value of their debt shrinking and their wages rising at pace with inflation, more Americans than you would think stand to gain from higher inflation rates. </w:t>
      </w:r>
      <w:r w:rsidRPr="001931D0">
        <w:rPr>
          <w:rStyle w:val="StyleUnderline"/>
        </w:rPr>
        <w:t xml:space="preserve">If you are paying a mortgage or have any other large form of debt, like a student loan, </w:t>
      </w:r>
      <w:r w:rsidRPr="001931D0">
        <w:rPr>
          <w:rStyle w:val="Emphasis"/>
        </w:rPr>
        <w:t>inflation is good for you</w:t>
      </w:r>
      <w:r w:rsidRPr="001931D0">
        <w:rPr>
          <w:sz w:val="16"/>
        </w:rPr>
        <w:t xml:space="preserve">. Your </w:t>
      </w:r>
      <w:r w:rsidRPr="001931D0">
        <w:rPr>
          <w:rStyle w:val="StyleUnderline"/>
        </w:rPr>
        <w:t>mortgage</w:t>
      </w:r>
      <w:r w:rsidRPr="001931D0">
        <w:rPr>
          <w:sz w:val="16"/>
        </w:rPr>
        <w:t xml:space="preserve"> payment </w:t>
      </w:r>
      <w:r w:rsidRPr="001931D0">
        <w:rPr>
          <w:rStyle w:val="StyleUnderline"/>
        </w:rPr>
        <w:t>does not change</w:t>
      </w:r>
      <w:r w:rsidRPr="001931D0">
        <w:rPr>
          <w:sz w:val="16"/>
        </w:rPr>
        <w:t xml:space="preserve"> at all, </w:t>
      </w:r>
      <w:r w:rsidRPr="001931D0">
        <w:rPr>
          <w:rStyle w:val="StyleUnderline"/>
        </w:rPr>
        <w:t>but the hou</w:t>
      </w:r>
      <w:r w:rsidRPr="001931D0">
        <w:rPr>
          <w:rStyle w:val="Emphasis"/>
        </w:rPr>
        <w:t>se goes up in value</w:t>
      </w:r>
      <w:r w:rsidRPr="001931D0">
        <w:rPr>
          <w:sz w:val="16"/>
        </w:rPr>
        <w:t xml:space="preserve">, </w:t>
      </w:r>
      <w:r w:rsidRPr="001931D0">
        <w:rPr>
          <w:rStyle w:val="StyleUnderline"/>
        </w:rPr>
        <w:t>and</w:t>
      </w:r>
      <w:r w:rsidRPr="001931D0">
        <w:rPr>
          <w:sz w:val="16"/>
        </w:rPr>
        <w:t xml:space="preserve"> you </w:t>
      </w:r>
      <w:r w:rsidRPr="001931D0">
        <w:rPr>
          <w:rStyle w:val="Emphasis"/>
        </w:rPr>
        <w:t xml:space="preserve">get </w:t>
      </w:r>
      <w:proofErr w:type="gramStart"/>
      <w:r w:rsidRPr="001931D0">
        <w:rPr>
          <w:rStyle w:val="Emphasis"/>
        </w:rPr>
        <w:t>all of</w:t>
      </w:r>
      <w:proofErr w:type="gramEnd"/>
      <w:r w:rsidRPr="001931D0">
        <w:rPr>
          <w:rStyle w:val="Emphasis"/>
        </w:rPr>
        <w:t xml:space="preserve"> the benefit</w:t>
      </w:r>
      <w:r w:rsidRPr="001931D0">
        <w:rPr>
          <w:sz w:val="16"/>
        </w:rPr>
        <w:t xml:space="preserve">, even though you only paid the down payment on the house. </w:t>
      </w:r>
      <w:r w:rsidRPr="001931D0">
        <w:rPr>
          <w:rStyle w:val="StyleUnderline"/>
        </w:rPr>
        <w:t xml:space="preserve">Your </w:t>
      </w:r>
      <w:r w:rsidRPr="001931D0">
        <w:rPr>
          <w:rStyle w:val="Emphasis"/>
        </w:rPr>
        <w:t xml:space="preserve">income goes up </w:t>
      </w:r>
      <w:r w:rsidRPr="001931D0">
        <w:rPr>
          <w:sz w:val="16"/>
        </w:rPr>
        <w:t xml:space="preserve">typically a tiny bit </w:t>
      </w:r>
      <w:r w:rsidRPr="001931D0">
        <w:rPr>
          <w:rStyle w:val="Emphasis"/>
        </w:rPr>
        <w:t>more than inflation</w:t>
      </w:r>
      <w:r w:rsidRPr="001931D0">
        <w:rPr>
          <w:sz w:val="16"/>
        </w:rPr>
        <w:t xml:space="preserve">, </w:t>
      </w:r>
      <w:r w:rsidRPr="001931D0">
        <w:rPr>
          <w:rStyle w:val="StyleUnderline"/>
        </w:rPr>
        <w:t>but a major part of your</w:t>
      </w:r>
      <w:r w:rsidRPr="001931D0">
        <w:rPr>
          <w:rStyle w:val="Emphasis"/>
        </w:rPr>
        <w:t xml:space="preserve"> expenses </w:t>
      </w:r>
      <w:proofErr w:type="gramStart"/>
      <w:r w:rsidRPr="001931D0">
        <w:rPr>
          <w:rStyle w:val="Emphasis"/>
        </w:rPr>
        <w:t>do</w:t>
      </w:r>
      <w:proofErr w:type="gramEnd"/>
      <w:r w:rsidRPr="001931D0">
        <w:rPr>
          <w:rStyle w:val="Emphasis"/>
        </w:rPr>
        <w:t xml:space="preserve"> not</w:t>
      </w:r>
      <w:r w:rsidRPr="001931D0">
        <w:rPr>
          <w:sz w:val="16"/>
        </w:rPr>
        <w:t xml:space="preserve"> go up, leaving you with more money to either save or spend. On the other hand, </w:t>
      </w:r>
      <w:r w:rsidRPr="001931D0">
        <w:rPr>
          <w:rStyle w:val="StyleUnderline"/>
        </w:rPr>
        <w:t>if you are a bank or an investor</w:t>
      </w:r>
      <w:r w:rsidRPr="001931D0">
        <w:rPr>
          <w:sz w:val="16"/>
        </w:rPr>
        <w:t xml:space="preserve"> and you lend money to people and collect their mortgage payments, </w:t>
      </w:r>
      <w:r w:rsidRPr="001931D0">
        <w:rPr>
          <w:rStyle w:val="StyleUnderline"/>
        </w:rPr>
        <w:t>inflation might be bad for you,</w:t>
      </w:r>
      <w:r w:rsidRPr="001931D0">
        <w:rPr>
          <w:sz w:val="16"/>
        </w:rPr>
        <w:t xml:space="preserve"> because you need to pay more to your workers without receiving any additional revenue. </w:t>
      </w:r>
      <w:proofErr w:type="gramStart"/>
      <w:r w:rsidRPr="001931D0">
        <w:rPr>
          <w:rStyle w:val="Emphasis"/>
        </w:rPr>
        <w:t>But,</w:t>
      </w:r>
      <w:proofErr w:type="gramEnd"/>
      <w:r w:rsidRPr="001931D0">
        <w:rPr>
          <w:rStyle w:val="Emphasis"/>
        </w:rPr>
        <w:t xml:space="preserve"> this group of people is substantially smaller</w:t>
      </w:r>
      <w:r w:rsidRPr="001931D0">
        <w:rPr>
          <w:sz w:val="16"/>
        </w:rPr>
        <w:t xml:space="preserve"> than those with significant debt. The </w:t>
      </w:r>
      <w:r w:rsidRPr="001931D0">
        <w:rPr>
          <w:rStyle w:val="StyleUnderline"/>
        </w:rPr>
        <w:t>bottom half of Americans</w:t>
      </w:r>
      <w:r w:rsidRPr="001931D0">
        <w:rPr>
          <w:sz w:val="16"/>
        </w:rPr>
        <w:t xml:space="preserve"> combined </w:t>
      </w:r>
      <w:proofErr w:type="gramStart"/>
      <w:r w:rsidRPr="001931D0">
        <w:rPr>
          <w:sz w:val="16"/>
        </w:rPr>
        <w:t xml:space="preserve">actually </w:t>
      </w:r>
      <w:r w:rsidRPr="001931D0">
        <w:rPr>
          <w:rStyle w:val="Emphasis"/>
        </w:rPr>
        <w:t>have</w:t>
      </w:r>
      <w:proofErr w:type="gramEnd"/>
      <w:r w:rsidRPr="001931D0">
        <w:rPr>
          <w:rStyle w:val="Emphasis"/>
        </w:rPr>
        <w:t xml:space="preserve"> a negative net worth</w:t>
      </w:r>
      <w:r w:rsidRPr="001931D0">
        <w:rPr>
          <w:sz w:val="16"/>
        </w:rPr>
        <w:t xml:space="preserve">, with more total debt than wealth. </w:t>
      </w:r>
      <w:r w:rsidRPr="001931D0">
        <w:rPr>
          <w:rStyle w:val="StyleUnderline"/>
        </w:rPr>
        <w:t>Bankers</w:t>
      </w:r>
      <w:r w:rsidRPr="001931D0">
        <w:rPr>
          <w:sz w:val="16"/>
        </w:rPr>
        <w:t xml:space="preserve"> </w:t>
      </w:r>
      <w:r w:rsidRPr="001931D0">
        <w:rPr>
          <w:rStyle w:val="StyleUnderline"/>
        </w:rPr>
        <w:t>and investors,</w:t>
      </w:r>
      <w:r w:rsidRPr="001931D0">
        <w:rPr>
          <w:sz w:val="16"/>
        </w:rPr>
        <w:t xml:space="preserve"> however, </w:t>
      </w:r>
      <w:r w:rsidRPr="001931D0">
        <w:rPr>
          <w:rStyle w:val="Emphasis"/>
        </w:rPr>
        <w:t>hold a disproportionate sway</w:t>
      </w:r>
      <w:r w:rsidRPr="001931D0">
        <w:rPr>
          <w:sz w:val="16"/>
        </w:rPr>
        <w:t xml:space="preserve"> over the economists, analysts, and business news anchors who review economic trends. This isn’t to say that we should be aiming for more inflation. But the </w:t>
      </w:r>
      <w:r w:rsidRPr="001931D0">
        <w:rPr>
          <w:rStyle w:val="StyleUnderline"/>
        </w:rPr>
        <w:t>steps</w:t>
      </w:r>
      <w:r w:rsidRPr="001931D0">
        <w:rPr>
          <w:sz w:val="16"/>
        </w:rPr>
        <w:t xml:space="preserve"> that are being </w:t>
      </w:r>
      <w:r w:rsidRPr="001931D0">
        <w:rPr>
          <w:rStyle w:val="StyleUnderline"/>
        </w:rPr>
        <w:t>recommended to avoid inflation</w:t>
      </w:r>
      <w:r w:rsidRPr="001931D0">
        <w:rPr>
          <w:sz w:val="16"/>
        </w:rPr>
        <w:t xml:space="preserve"> </w:t>
      </w:r>
      <w:r w:rsidRPr="001931D0">
        <w:rPr>
          <w:rStyle w:val="Emphasis"/>
        </w:rPr>
        <w:t>are more detrimental</w:t>
      </w:r>
      <w:r w:rsidRPr="001931D0">
        <w:rPr>
          <w:sz w:val="16"/>
        </w:rPr>
        <w:t xml:space="preserve"> to everyday working people </w:t>
      </w:r>
      <w:r w:rsidRPr="001931D0">
        <w:rPr>
          <w:rStyle w:val="Emphasis"/>
        </w:rPr>
        <w:t>than ultra-high inflation</w:t>
      </w:r>
      <w:r w:rsidRPr="001931D0">
        <w:rPr>
          <w:sz w:val="16"/>
        </w:rPr>
        <w:t xml:space="preserve"> itself. </w:t>
      </w:r>
      <w:r w:rsidRPr="001931D0">
        <w:rPr>
          <w:rStyle w:val="StyleUnderline"/>
        </w:rPr>
        <w:t xml:space="preserve">If we </w:t>
      </w:r>
      <w:proofErr w:type="gramStart"/>
      <w:r w:rsidRPr="001931D0">
        <w:rPr>
          <w:rStyle w:val="StyleUnderline"/>
        </w:rPr>
        <w:t>have to</w:t>
      </w:r>
      <w:proofErr w:type="gramEnd"/>
      <w:r w:rsidRPr="001931D0">
        <w:rPr>
          <w:rStyle w:val="StyleUnderline"/>
        </w:rPr>
        <w:t xml:space="preserve"> choose between 4% inflation combined with $2 trillion in additional federal infrastructure spending, or 2% inflation and no infrastructure bill</w:t>
      </w:r>
      <w:r w:rsidRPr="001931D0">
        <w:rPr>
          <w:sz w:val="16"/>
        </w:rPr>
        <w:t xml:space="preserve">, </w:t>
      </w:r>
      <w:r w:rsidRPr="001931D0">
        <w:rPr>
          <w:rStyle w:val="Emphasis"/>
        </w:rPr>
        <w:t>the first option</w:t>
      </w:r>
      <w:r w:rsidRPr="001931D0">
        <w:rPr>
          <w:sz w:val="16"/>
        </w:rPr>
        <w:t xml:space="preserve"> </w:t>
      </w:r>
      <w:r w:rsidRPr="001931D0">
        <w:rPr>
          <w:rStyle w:val="Emphasis"/>
        </w:rPr>
        <w:t>seems obviously better</w:t>
      </w:r>
      <w:r w:rsidRPr="001931D0">
        <w:rPr>
          <w:sz w:val="16"/>
        </w:rPr>
        <w:t xml:space="preserve"> for almost all Americans. Let’s be clear—that’s not a choice we even know we </w:t>
      </w:r>
      <w:proofErr w:type="gramStart"/>
      <w:r w:rsidRPr="001931D0">
        <w:rPr>
          <w:sz w:val="16"/>
        </w:rPr>
        <w:t>have to</w:t>
      </w:r>
      <w:proofErr w:type="gramEnd"/>
      <w:r w:rsidRPr="001931D0">
        <w:rPr>
          <w:sz w:val="16"/>
        </w:rPr>
        <w:t xml:space="preserve"> make. </w:t>
      </w:r>
      <w:r w:rsidRPr="001931D0">
        <w:rPr>
          <w:rStyle w:val="StyleUnderline"/>
        </w:rPr>
        <w:t>Economists crying doomsday over inflation have been saying the same thing for decades</w:t>
      </w:r>
      <w:r w:rsidRPr="001931D0">
        <w:rPr>
          <w:sz w:val="16"/>
        </w:rPr>
        <w:t xml:space="preserve">, </w:t>
      </w:r>
      <w:r w:rsidRPr="001931D0">
        <w:rPr>
          <w:rStyle w:val="Emphasis"/>
        </w:rPr>
        <w:t>and they’ve been wrong every time</w:t>
      </w:r>
      <w:r w:rsidRPr="001931D0">
        <w:rPr>
          <w:sz w:val="16"/>
        </w:rPr>
        <w:t xml:space="preserve">. The truth is, </w:t>
      </w:r>
      <w:r w:rsidRPr="001931D0">
        <w:rPr>
          <w:rStyle w:val="Emphasis"/>
        </w:rPr>
        <w:t>we can likely have our cake and eat it too.</w:t>
      </w:r>
      <w:r w:rsidRPr="001931D0">
        <w:rPr>
          <w:sz w:val="16"/>
        </w:rPr>
        <w:t xml:space="preserve"> The interests of Wall Street bankers and investors who are pushing for policies that lead to less inflation should not be given higher priority over </w:t>
      </w:r>
      <w:proofErr w:type="gramStart"/>
      <w:r w:rsidRPr="001931D0">
        <w:rPr>
          <w:sz w:val="16"/>
        </w:rPr>
        <w:t>the majority of</w:t>
      </w:r>
      <w:proofErr w:type="gramEnd"/>
      <w:r w:rsidRPr="001931D0">
        <w:rPr>
          <w:sz w:val="16"/>
        </w:rPr>
        <w:t xml:space="preserve"> American people who are in desperate need of relief as we make our way out of the COVID-19 pandemic. We can all agree that a stable dollar value is a crucial part of the American economy’s viability. But there’s no compelling reason for us to limit our recovery efforts just to avoid an insignificant number of inflation percentage points that could </w:t>
      </w:r>
      <w:proofErr w:type="gramStart"/>
      <w:r w:rsidRPr="001931D0">
        <w:rPr>
          <w:sz w:val="16"/>
        </w:rPr>
        <w:t>actually help</w:t>
      </w:r>
      <w:proofErr w:type="gramEnd"/>
      <w:r w:rsidRPr="001931D0">
        <w:rPr>
          <w:sz w:val="16"/>
        </w:rPr>
        <w:t xml:space="preserve"> those in need of financial support. </w:t>
      </w:r>
    </w:p>
    <w:p w14:paraId="152AA120" w14:textId="11E06D9B" w:rsidR="00D31BA5" w:rsidRPr="001931D0" w:rsidRDefault="001931D0" w:rsidP="00D31BA5">
      <w:pPr>
        <w:pStyle w:val="Heading3"/>
      </w:pPr>
      <w:r w:rsidRPr="001931D0">
        <w:t>AT Debt</w:t>
      </w:r>
    </w:p>
    <w:p w14:paraId="1F740745" w14:textId="77777777" w:rsidR="00D31BA5" w:rsidRPr="001931D0" w:rsidRDefault="00D31BA5" w:rsidP="00D31BA5">
      <w:pPr>
        <w:pStyle w:val="Heading4"/>
        <w:spacing w:before="0"/>
        <w:rPr>
          <w:rStyle w:val="Style13ptBold"/>
        </w:rPr>
      </w:pPr>
      <w:r w:rsidRPr="001931D0">
        <w:rPr>
          <w:rFonts w:cs="Calibri"/>
        </w:rPr>
        <w:t xml:space="preserve">They are wrong about econ – </w:t>
      </w:r>
      <w:r w:rsidRPr="001931D0">
        <w:rPr>
          <w:rStyle w:val="Style13ptBold"/>
        </w:rPr>
        <w:t xml:space="preserve">lowers national debt – encourages investment </w:t>
      </w:r>
    </w:p>
    <w:p w14:paraId="4147A6DA" w14:textId="77777777" w:rsidR="00D31BA5" w:rsidRPr="001931D0" w:rsidRDefault="00D31BA5" w:rsidP="00D31BA5">
      <w:pPr>
        <w:pStyle w:val="NormalWeb"/>
        <w:spacing w:before="15" w:beforeAutospacing="0" w:after="180" w:afterAutospacing="0"/>
      </w:pPr>
      <w:r w:rsidRPr="001931D0">
        <w:rPr>
          <w:rFonts w:ascii="Calibri" w:hAnsi="Calibri" w:cs="Calibri"/>
          <w:b/>
          <w:bCs/>
          <w:sz w:val="26"/>
          <w:szCs w:val="26"/>
        </w:rPr>
        <w:t>Franck, 21</w:t>
      </w:r>
      <w:r w:rsidRPr="001931D0">
        <w:rPr>
          <w:rFonts w:ascii="Calibri" w:hAnsi="Calibri" w:cs="Calibri"/>
          <w:sz w:val="22"/>
        </w:rPr>
        <w:t> </w:t>
      </w:r>
      <w:r w:rsidRPr="001931D0">
        <w:rPr>
          <w:rFonts w:ascii="Arial" w:hAnsi="Arial" w:cs="Arial"/>
          <w:sz w:val="22"/>
        </w:rPr>
        <w:t>(Thomas Franck is a Markets and Policy Reporter for CNBC focus is on federal economic policy., 6-30-2021, accessed on 7-19-2021, CNBC, "Biden's infrastructure plan would cut U.S. debt and slightly increase economic growth, Wharton study finds", https://www.cnbc.com/2021/06/30/biden-infrastructure-plan-would-cut-us-debt-add-to-gdp-wharton-study.html)/peyton</w:t>
      </w:r>
    </w:p>
    <w:p w14:paraId="74D8C94A" w14:textId="77777777" w:rsidR="00D31BA5" w:rsidRPr="001931D0" w:rsidRDefault="00D31BA5" w:rsidP="00D31BA5">
      <w:pPr>
        <w:pStyle w:val="cardbody"/>
        <w:spacing w:before="15" w:beforeAutospacing="0" w:after="180" w:afterAutospacing="0" w:line="300" w:lineRule="atLeast"/>
        <w:rPr>
          <w:rFonts w:ascii="Calibri" w:hAnsi="Calibri" w:cs="Calibri"/>
          <w:sz w:val="14"/>
        </w:rPr>
      </w:pPr>
      <w:r w:rsidRPr="001931D0">
        <w:rPr>
          <w:rStyle w:val="StyleUnderline"/>
        </w:rPr>
        <w:t>A bipartisan infrastructure deal reached by</w:t>
      </w:r>
      <w:r w:rsidRPr="001931D0">
        <w:rPr>
          <w:rFonts w:ascii="Calibri" w:hAnsi="Calibri" w:cs="Calibri"/>
          <w:sz w:val="14"/>
        </w:rPr>
        <w:t xml:space="preserve"> President Joe </w:t>
      </w:r>
      <w:r w:rsidRPr="001931D0">
        <w:rPr>
          <w:rStyle w:val="StyleUnderline"/>
        </w:rPr>
        <w:t>Biden</w:t>
      </w:r>
      <w:r w:rsidRPr="001931D0">
        <w:rPr>
          <w:rFonts w:ascii="Calibri" w:hAnsi="Calibri" w:cs="Calibri"/>
          <w:sz w:val="14"/>
        </w:rPr>
        <w:t xml:space="preserve"> and a group of senators </w:t>
      </w:r>
      <w:r w:rsidRPr="001931D0">
        <w:rPr>
          <w:rStyle w:val="StyleUnderline"/>
        </w:rPr>
        <w:t>would not only add to economic</w:t>
      </w:r>
      <w:r w:rsidRPr="001931D0">
        <w:rPr>
          <w:rFonts w:ascii="Calibri" w:hAnsi="Calibri" w:cs="Calibri"/>
          <w:sz w:val="14"/>
        </w:rPr>
        <w:t xml:space="preserve"> </w:t>
      </w:r>
      <w:r w:rsidRPr="001931D0">
        <w:rPr>
          <w:rStyle w:val="StyleUnderline"/>
        </w:rPr>
        <w:t>growth</w:t>
      </w:r>
      <w:r w:rsidRPr="001931D0">
        <w:rPr>
          <w:rFonts w:ascii="Calibri" w:hAnsi="Calibri" w:cs="Calibri"/>
          <w:sz w:val="14"/>
        </w:rPr>
        <w:t xml:space="preserve">, but also </w:t>
      </w:r>
      <w:r w:rsidRPr="001931D0">
        <w:rPr>
          <w:rStyle w:val="StyleUnderline"/>
        </w:rPr>
        <w:t>lower the national debt</w:t>
      </w:r>
      <w:r w:rsidRPr="001931D0">
        <w:rPr>
          <w:rFonts w:ascii="Calibri" w:hAnsi="Calibri" w:cs="Calibri"/>
          <w:sz w:val="14"/>
        </w:rPr>
        <w:t xml:space="preserve">, according to a new study from the University of Pennsylvania's Wharton School. Researchers at the Wharton School said the additional $579 billion in new infrastructure spending would </w:t>
      </w:r>
      <w:r w:rsidRPr="001931D0">
        <w:rPr>
          <w:rStyle w:val="StyleUnderline"/>
        </w:rPr>
        <w:t>increase domestic output</w:t>
      </w:r>
      <w:r w:rsidRPr="001931D0">
        <w:rPr>
          <w:rFonts w:ascii="Calibri" w:hAnsi="Calibri" w:cs="Calibri"/>
          <w:sz w:val="14"/>
        </w:rPr>
        <w:t xml:space="preserve"> by 0.1% and decrease the U.S. debt by 0.9% by 2050. "Over time, as the </w:t>
      </w:r>
      <w:r w:rsidRPr="001931D0">
        <w:rPr>
          <w:rStyle w:val="StyleUnderline"/>
        </w:rPr>
        <w:t>new spending declines</w:t>
      </w:r>
      <w:r w:rsidRPr="001931D0">
        <w:rPr>
          <w:rFonts w:ascii="Calibri" w:hAnsi="Calibri" w:cs="Calibri"/>
          <w:sz w:val="14"/>
        </w:rPr>
        <w:t xml:space="preserve">, IRS enforcement continues, and </w:t>
      </w:r>
      <w:r w:rsidRPr="001931D0">
        <w:rPr>
          <w:rStyle w:val="StyleUnderline"/>
        </w:rPr>
        <w:t>revenue grows from higher output</w:t>
      </w:r>
      <w:r w:rsidRPr="001931D0">
        <w:rPr>
          <w:rFonts w:ascii="Calibri" w:hAnsi="Calibri" w:cs="Calibri"/>
          <w:sz w:val="14"/>
        </w:rPr>
        <w:t xml:space="preserve">, the </w:t>
      </w:r>
      <w:r w:rsidRPr="001931D0">
        <w:rPr>
          <w:rStyle w:val="StyleUnderline"/>
        </w:rPr>
        <w:t>government debt declines relative to baseline</w:t>
      </w:r>
      <w:r w:rsidRPr="001931D0">
        <w:rPr>
          <w:rFonts w:ascii="Calibri" w:hAnsi="Calibri" w:cs="Calibri"/>
          <w:sz w:val="14"/>
        </w:rPr>
        <w:t xml:space="preserve"> by 0.4 percent and 0.9 percent in 2040 and 2050 respectively," the Wharton team wrote. Speaking to CNBC on Tuesday, Wharton senior economist Jon Huntley said improvements to public capital (roads, </w:t>
      </w:r>
      <w:proofErr w:type="gramStart"/>
      <w:r w:rsidRPr="001931D0">
        <w:rPr>
          <w:rFonts w:ascii="Calibri" w:hAnsi="Calibri" w:cs="Calibri"/>
          <w:sz w:val="14"/>
        </w:rPr>
        <w:t>bridges</w:t>
      </w:r>
      <w:proofErr w:type="gramEnd"/>
      <w:r w:rsidRPr="001931D0">
        <w:rPr>
          <w:rFonts w:ascii="Calibri" w:hAnsi="Calibri" w:cs="Calibri"/>
          <w:sz w:val="14"/>
        </w:rPr>
        <w:t xml:space="preserve"> and other physical infrastructure) </w:t>
      </w:r>
      <w:r w:rsidRPr="001931D0">
        <w:rPr>
          <w:rStyle w:val="StyleUnderline"/>
        </w:rPr>
        <w:t>makes private capital</w:t>
      </w:r>
      <w:r w:rsidRPr="001931D0">
        <w:rPr>
          <w:rFonts w:ascii="Calibri" w:hAnsi="Calibri" w:cs="Calibri"/>
          <w:sz w:val="14"/>
        </w:rPr>
        <w:t xml:space="preserve"> (trucks and trains hauling goods for companies) </w:t>
      </w:r>
      <w:r w:rsidRPr="001931D0">
        <w:rPr>
          <w:rStyle w:val="StyleUnderline"/>
        </w:rPr>
        <w:t xml:space="preserve">more productive over time. </w:t>
      </w:r>
      <w:r w:rsidRPr="001931D0">
        <w:rPr>
          <w:rFonts w:ascii="Calibri" w:hAnsi="Calibri" w:cs="Calibri"/>
          <w:sz w:val="14"/>
        </w:rPr>
        <w:t xml:space="preserve">Read more of CNBC's politics coverage: Fewer potholes and rail service interruptions, when summed over years, </w:t>
      </w:r>
      <w:r w:rsidRPr="001931D0">
        <w:rPr>
          <w:rStyle w:val="StyleUnderline"/>
        </w:rPr>
        <w:t xml:space="preserve">increase U.S. economic </w:t>
      </w:r>
      <w:proofErr w:type="gramStart"/>
      <w:r w:rsidRPr="001931D0">
        <w:rPr>
          <w:rStyle w:val="StyleUnderline"/>
        </w:rPr>
        <w:t>activity</w:t>
      </w:r>
      <w:proofErr w:type="gramEnd"/>
      <w:r w:rsidRPr="001931D0">
        <w:rPr>
          <w:rFonts w:ascii="Calibri" w:hAnsi="Calibri" w:cs="Calibri"/>
          <w:sz w:val="14"/>
        </w:rPr>
        <w:t xml:space="preserve"> and </w:t>
      </w:r>
      <w:r w:rsidRPr="001931D0">
        <w:rPr>
          <w:rStyle w:val="StyleUnderline"/>
        </w:rPr>
        <w:t xml:space="preserve">encourage further investment </w:t>
      </w:r>
      <w:r w:rsidRPr="001931D0">
        <w:rPr>
          <w:rFonts w:ascii="Calibri" w:hAnsi="Calibri" w:cs="Calibri"/>
          <w:sz w:val="14"/>
        </w:rPr>
        <w:t xml:space="preserve">from the private sector. The projected uptick in GDP and </w:t>
      </w:r>
      <w:r w:rsidRPr="001931D0">
        <w:rPr>
          <w:rStyle w:val="StyleUnderline"/>
        </w:rPr>
        <w:t>concurrent reduction to the national debt</w:t>
      </w:r>
      <w:r w:rsidRPr="001931D0">
        <w:rPr>
          <w:rFonts w:ascii="Calibri" w:hAnsi="Calibri" w:cs="Calibri"/>
          <w:sz w:val="14"/>
        </w:rPr>
        <w:t xml:space="preserve">, though </w:t>
      </w:r>
      <w:proofErr w:type="gramStart"/>
      <w:r w:rsidRPr="001931D0">
        <w:rPr>
          <w:rFonts w:ascii="Calibri" w:hAnsi="Calibri" w:cs="Calibri"/>
          <w:sz w:val="14"/>
        </w:rPr>
        <w:t>fairly modest</w:t>
      </w:r>
      <w:proofErr w:type="gramEnd"/>
      <w:r w:rsidRPr="001931D0">
        <w:rPr>
          <w:rFonts w:ascii="Calibri" w:hAnsi="Calibri" w:cs="Calibri"/>
          <w:sz w:val="14"/>
        </w:rPr>
        <w:t xml:space="preserve">, are likely welcome news to the Democrats and Republicans who brokered the agreement with the White House. The entire package endorsed by the bipartisan group of senators and the Biden administration authorizes $1.2 trillion of spending over the next five years. The incremental $579 billion includes more than $300 billion for transportation projects, while $266 billion would be allocated to digital, disaster, environmental and energy infrastructure investments. Biden is in the middle of a roadshow to tout the plan, and on Tuesday told crowds in Wisconsin that it's "going to make the world of difference for families" in the Badger State. The deal will "make sure [high-speed broadband] is available in every American home, including for the 35% of rural families who currently go without it," he added. The president is expected to travel to Michigan this weekend to offer further praise for the agreement. Still, Biden's cross-country mission to generate support for the measure highlights the fragility of even a bipartisan effort to repair the nation's transportation infrastructure. The president himself nearly doomed the agreement last week, when he said he would veto the infrastructure bill if it wasn't passed in tandem with a larger bill backed exclusively by Democrats. He later backed away from that pledge when it became clear that the comments had upset Republicans. The latest Wharton study comes months after the school analyzed the Biden administration's first infrastructure proposal, known as the American Jobs Plan. That original plan included about $2 trillion in spending over eight years and was estimated by Wharton to decrease economic output by 0.8% in 2050. Asked why the </w:t>
      </w:r>
      <w:r w:rsidRPr="001931D0">
        <w:rPr>
          <w:rStyle w:val="StyleUnderline"/>
        </w:rPr>
        <w:t>bipartisan plan would increase GDP</w:t>
      </w:r>
      <w:r w:rsidRPr="001931D0">
        <w:rPr>
          <w:rFonts w:ascii="Calibri" w:hAnsi="Calibri" w:cs="Calibri"/>
          <w:sz w:val="14"/>
        </w:rPr>
        <w:t xml:space="preserve"> over the next 29 years whereas the initial Biden plan wouldn't, Huntley explained that the </w:t>
      </w:r>
      <w:r w:rsidRPr="001931D0">
        <w:rPr>
          <w:rStyle w:val="StyleUnderline"/>
        </w:rPr>
        <w:t>latest legislation does not include edits to the corporate tax rate</w:t>
      </w:r>
      <w:r w:rsidRPr="001931D0">
        <w:rPr>
          <w:rFonts w:ascii="Calibri" w:hAnsi="Calibri" w:cs="Calibri"/>
          <w:sz w:val="14"/>
        </w:rPr>
        <w:t xml:space="preserve"> and a minimum tax on book income. By </w:t>
      </w:r>
      <w:r w:rsidRPr="001931D0">
        <w:rPr>
          <w:rStyle w:val="StyleUnderline"/>
        </w:rPr>
        <w:t>scrapping the corporate rate</w:t>
      </w:r>
      <w:r w:rsidRPr="001931D0">
        <w:rPr>
          <w:rFonts w:ascii="Calibri" w:hAnsi="Calibri" w:cs="Calibri"/>
          <w:sz w:val="14"/>
        </w:rPr>
        <w:t xml:space="preserve"> increases in the bipartisan plan, lawmakers have </w:t>
      </w:r>
      <w:r w:rsidRPr="001931D0">
        <w:rPr>
          <w:rStyle w:val="StyleUnderline"/>
        </w:rPr>
        <w:t>reduced negative tax-based distortions</w:t>
      </w:r>
      <w:r w:rsidRPr="001931D0">
        <w:rPr>
          <w:rFonts w:ascii="Calibri" w:hAnsi="Calibri" w:cs="Calibri"/>
          <w:sz w:val="14"/>
        </w:rPr>
        <w:t xml:space="preserve"> that would have ultimately reduced firms' incentives to invest and disincentivized saving by households. </w:t>
      </w:r>
    </w:p>
    <w:p w14:paraId="3BAF22C1" w14:textId="77777777" w:rsidR="00D31BA5" w:rsidRPr="001931D0" w:rsidRDefault="00D31BA5" w:rsidP="00D31BA5"/>
    <w:p w14:paraId="48D51E27" w14:textId="77777777" w:rsidR="00D31BA5" w:rsidRPr="001931D0" w:rsidRDefault="00D31BA5" w:rsidP="00D31BA5">
      <w:pPr>
        <w:rPr>
          <w:sz w:val="16"/>
        </w:rPr>
      </w:pPr>
    </w:p>
    <w:p w14:paraId="3F612BCE" w14:textId="07C0C043" w:rsidR="002F17DC" w:rsidRPr="001931D0" w:rsidRDefault="00682A77" w:rsidP="00682A77">
      <w:pPr>
        <w:pStyle w:val="Heading2"/>
      </w:pPr>
      <w:proofErr w:type="spellStart"/>
      <w:r w:rsidRPr="001931D0">
        <w:t>Aff</w:t>
      </w:r>
      <w:proofErr w:type="spellEnd"/>
    </w:p>
    <w:p w14:paraId="61061095" w14:textId="77777777" w:rsidR="00682A77" w:rsidRPr="001931D0" w:rsidRDefault="00682A77" w:rsidP="00682A77">
      <w:pPr>
        <w:pStyle w:val="Heading3"/>
      </w:pPr>
      <w:r w:rsidRPr="001931D0">
        <w:t>Won’t Pass</w:t>
      </w:r>
    </w:p>
    <w:p w14:paraId="40B6FFEB" w14:textId="77777777" w:rsidR="00682A77" w:rsidRPr="001931D0" w:rsidRDefault="00682A77" w:rsidP="00682A77">
      <w:pPr>
        <w:pStyle w:val="Heading4"/>
      </w:pPr>
      <w:r w:rsidRPr="001931D0">
        <w:t>The bill is too ambiguous- can’t get any Republicans votes</w:t>
      </w:r>
    </w:p>
    <w:p w14:paraId="4784A167" w14:textId="77777777" w:rsidR="00682A77" w:rsidRPr="001931D0" w:rsidRDefault="00682A77" w:rsidP="00682A77">
      <w:r w:rsidRPr="001931D0">
        <w:rPr>
          <w:rStyle w:val="Style13ptBold"/>
        </w:rPr>
        <w:t>Edmondson and Cochrane 7/19</w:t>
      </w:r>
      <w:r w:rsidRPr="001931D0">
        <w:t>- Catie Edmondson is a reporter covering Congress and Emily Cochrane is a reporter covering Congress. (“Lawmakers working on bipartisan infrastructure bill face new obstacles”. The New York Times. July 19</w:t>
      </w:r>
      <w:r w:rsidRPr="001931D0">
        <w:rPr>
          <w:vertAlign w:val="superscript"/>
        </w:rPr>
        <w:t>th</w:t>
      </w:r>
      <w:r w:rsidRPr="001931D0">
        <w:t xml:space="preserve">, 2021. </w:t>
      </w:r>
      <w:hyperlink r:id="rId23" w:history="1">
        <w:r w:rsidRPr="001931D0">
          <w:rPr>
            <w:rStyle w:val="Hyperlink"/>
          </w:rPr>
          <w:t>https://www.nytimes.com/2021/07/19/us/politics/infrastructure-deal.html</w:t>
        </w:r>
      </w:hyperlink>
      <w:r w:rsidRPr="001931D0">
        <w:t>) CF</w:t>
      </w:r>
    </w:p>
    <w:p w14:paraId="4630CDC0" w14:textId="77777777" w:rsidR="00682A77" w:rsidRPr="001931D0" w:rsidRDefault="00682A77" w:rsidP="00682A77">
      <w:pPr>
        <w:rPr>
          <w:rStyle w:val="StyleUnderline"/>
        </w:rPr>
      </w:pPr>
      <w:r w:rsidRPr="001931D0">
        <w:rPr>
          <w:rStyle w:val="StyleUnderline"/>
        </w:rPr>
        <w:t>Lawmakers scrambling to finalize a bipartisan infrastructure bill are facing new obstacles</w:t>
      </w:r>
      <w:r w:rsidRPr="001931D0">
        <w:rPr>
          <w:sz w:val="16"/>
        </w:rPr>
        <w:t xml:space="preserve">, with key </w:t>
      </w:r>
      <w:r w:rsidRPr="001931D0">
        <w:rPr>
          <w:rStyle w:val="StyleUnderline"/>
        </w:rPr>
        <w:t xml:space="preserve">Senate Republicans warning that they would not move forward with a planned test vote this week on an unfinished bill and negotiators jettisoning a crucial proposal to help pay for it. </w:t>
      </w:r>
      <w:r w:rsidRPr="001931D0">
        <w:rPr>
          <w:sz w:val="16"/>
        </w:rPr>
        <w:t xml:space="preserve">Senator Rob Portman, Republican of Ohio, said on Sunday that lawmakers axed a provision to toughen tax enforcement at the I.R.S., which had been under discussion as a crucial source of financing for the plan, which would devote nearly $600 billion to roads, bridges, </w:t>
      </w:r>
      <w:proofErr w:type="gramStart"/>
      <w:r w:rsidRPr="001931D0">
        <w:rPr>
          <w:sz w:val="16"/>
        </w:rPr>
        <w:t>broadband</w:t>
      </w:r>
      <w:proofErr w:type="gramEnd"/>
      <w:r w:rsidRPr="001931D0">
        <w:rPr>
          <w:sz w:val="16"/>
        </w:rPr>
        <w:t xml:space="preserve"> and other physical infrastructure. “</w:t>
      </w:r>
      <w:r w:rsidRPr="001931D0">
        <w:rPr>
          <w:rStyle w:val="StyleUnderline"/>
        </w:rPr>
        <w:t>We don’t have a product yet, and we won’t have a product until we can finish negotiations properly</w:t>
      </w:r>
      <w:r w:rsidRPr="001931D0">
        <w:rPr>
          <w:sz w:val="16"/>
        </w:rPr>
        <w:t xml:space="preserve">,” Mr. Portman said on CNN’s “State of the Union.” His comments indicated a thorny road ahead for senators who have been toiling to translate a deal they struck with President Biden into legislative text ahead of a vote that the top Senate Democrat has said could come as early as Wednesday. Anti-tax conservatives led by Grover Norquist, the head of Americans for Tax Reform, had lobbied Republicans against giving billions of dollars to the I.R.S. to help beef up tax enforcement, warning that it would give the agency too much power. With that provision no longer under consideration, lawmakers will have to continue searching for alternatives to finance the sprawling bill. Republicans have also amplified concerns about inflation in the aftermath of the $1.9 trillion pandemic relief bill Democrats pushed through in March. In a letter to his conference this week, Representative Kevin McCarthy of California, the Republican leader, said that “prices on everything from gas to groceries are skyrocketing,” and he vowed that “we will continue to hold Democrats to account for their reckless handling of the economy.” Senator Chuck Schumer, Democrat of </w:t>
      </w:r>
      <w:proofErr w:type="gramStart"/>
      <w:r w:rsidRPr="001931D0">
        <w:rPr>
          <w:sz w:val="16"/>
        </w:rPr>
        <w:t>New York</w:t>
      </w:r>
      <w:proofErr w:type="gramEnd"/>
      <w:r w:rsidRPr="001931D0">
        <w:rPr>
          <w:sz w:val="16"/>
        </w:rPr>
        <w:t xml:space="preserve"> and the majority leader, announced last week that he intends to hold a preliminary vote as early as midweek on the plan, an attempt to ratchet up pressure for Republicans and Democrats to seal their agreement. Republicans have chafed at the vote, calling it an arbitrary deadline. “</w:t>
      </w:r>
      <w:r w:rsidRPr="001931D0">
        <w:rPr>
          <w:rStyle w:val="StyleUnderline"/>
        </w:rPr>
        <w:t>How can I vote for a cloture when the bill isn’t written</w:t>
      </w:r>
      <w:r w:rsidRPr="001931D0">
        <w:rPr>
          <w:sz w:val="16"/>
        </w:rPr>
        <w:t xml:space="preserve">?” Senator Bill Cassidy, Republican of Louisiana, said on “Fox News Sunday.” “Unless you want program failure, unless Senator Schumer doesn’t want this to happen, you need a little bit more time to get it right.” </w:t>
      </w:r>
      <w:r w:rsidRPr="001931D0">
        <w:rPr>
          <w:rStyle w:val="StyleUnderline"/>
        </w:rPr>
        <w:t xml:space="preserve">The bipartisan group continued negotiations over the weekend, wrestling over how to structure and finance the measure. They are still short of the support needed to push the measure </w:t>
      </w:r>
      <w:proofErr w:type="spellStart"/>
      <w:r w:rsidRPr="001931D0">
        <w:rPr>
          <w:rStyle w:val="StyleUnderline"/>
        </w:rPr>
        <w:t>past</w:t>
      </w:r>
      <w:proofErr w:type="spellEnd"/>
      <w:r w:rsidRPr="001931D0">
        <w:rPr>
          <w:rStyle w:val="StyleUnderline"/>
        </w:rPr>
        <w:t xml:space="preserve"> the 60-vote threshold to break a filibuster and take it up. Doing so would require the votes of all 50 Democrats and independents, and 10 Republicans.</w:t>
      </w:r>
    </w:p>
    <w:p w14:paraId="508C5F98" w14:textId="77777777" w:rsidR="001931D0" w:rsidRPr="001931D0" w:rsidRDefault="001931D0" w:rsidP="001931D0">
      <w:pPr>
        <w:pStyle w:val="Heading4"/>
      </w:pPr>
      <w:r w:rsidRPr="001931D0">
        <w:t xml:space="preserve">The bipartisan bill is going to fail- too much pressure on GOP senators and controversy over funding </w:t>
      </w:r>
    </w:p>
    <w:p w14:paraId="343C2735" w14:textId="77777777" w:rsidR="001931D0" w:rsidRPr="001931D0" w:rsidRDefault="001931D0" w:rsidP="001931D0">
      <w:proofErr w:type="spellStart"/>
      <w:r w:rsidRPr="001931D0">
        <w:rPr>
          <w:rStyle w:val="Style13ptBold"/>
        </w:rPr>
        <w:t>LeVine</w:t>
      </w:r>
      <w:proofErr w:type="spellEnd"/>
      <w:r w:rsidRPr="001931D0">
        <w:rPr>
          <w:rStyle w:val="Style13ptBold"/>
        </w:rPr>
        <w:t xml:space="preserve"> and Everett 7/20-</w:t>
      </w:r>
      <w:r w:rsidRPr="001931D0">
        <w:t xml:space="preserve"> John Burgess Everett is the co-congressional bureau chief for POLITICO and Marianne </w:t>
      </w:r>
      <w:proofErr w:type="spellStart"/>
      <w:r w:rsidRPr="001931D0">
        <w:t>LeVine</w:t>
      </w:r>
      <w:proofErr w:type="spellEnd"/>
      <w:r w:rsidRPr="001931D0">
        <w:t xml:space="preserve"> is a reporter for POLITICO, where she covers the Senate. (“Senate negotiators race to finish infrastructure bill as failed vote loom”. POLITICO. July 20</w:t>
      </w:r>
      <w:r w:rsidRPr="001931D0">
        <w:rPr>
          <w:vertAlign w:val="superscript"/>
        </w:rPr>
        <w:t>th</w:t>
      </w:r>
      <w:r w:rsidRPr="001931D0">
        <w:t xml:space="preserve">, 2021. </w:t>
      </w:r>
      <w:hyperlink r:id="rId24" w:history="1">
        <w:r w:rsidRPr="001931D0">
          <w:rPr>
            <w:rStyle w:val="Hyperlink"/>
          </w:rPr>
          <w:t>https://www.politico.com/news/2021/07/20/senate-infrastructure-vote-500282</w:t>
        </w:r>
      </w:hyperlink>
      <w:r w:rsidRPr="001931D0">
        <w:t>) CF</w:t>
      </w:r>
    </w:p>
    <w:p w14:paraId="02B8DFB2" w14:textId="77777777" w:rsidR="001931D0" w:rsidRPr="001931D0" w:rsidRDefault="001931D0" w:rsidP="001931D0">
      <w:pPr>
        <w:rPr>
          <w:rStyle w:val="StyleUnderline"/>
        </w:rPr>
      </w:pPr>
      <w:r w:rsidRPr="001931D0">
        <w:rPr>
          <w:sz w:val="16"/>
        </w:rPr>
        <w:t xml:space="preserve">The Senate’s </w:t>
      </w:r>
      <w:r w:rsidRPr="001931D0">
        <w:rPr>
          <w:rStyle w:val="StyleUnderline"/>
        </w:rPr>
        <w:t>bipartisan infrastructure negotiators are hustling to finish their bill</w:t>
      </w:r>
      <w:r w:rsidRPr="001931D0">
        <w:rPr>
          <w:sz w:val="16"/>
        </w:rPr>
        <w:t xml:space="preserve"> as Republicans push for Senate Majority Leader Chuck Schumer to move a Wednesday test vote that’s likely to fail. The bipartisan group is slated to meet Tuesday afternoon, after a two-hour Zoom session Monday night with the White House. </w:t>
      </w:r>
      <w:r w:rsidRPr="001931D0">
        <w:rPr>
          <w:rStyle w:val="StyleUnderline"/>
        </w:rPr>
        <w:t>Though participants reported progress on that call, some in the group say the talks are likely to drag into next week given the size and scale of both the potential bill</w:t>
      </w:r>
      <w:r w:rsidRPr="001931D0">
        <w:rPr>
          <w:sz w:val="16"/>
        </w:rPr>
        <w:t xml:space="preserve"> — with nearly $600 billion new spending — </w:t>
      </w:r>
      <w:r w:rsidRPr="001931D0">
        <w:rPr>
          <w:rStyle w:val="StyleUnderline"/>
        </w:rPr>
        <w:t xml:space="preserve">as well as disagreements over how to pay for it. </w:t>
      </w:r>
      <w:r w:rsidRPr="001931D0">
        <w:rPr>
          <w:sz w:val="16"/>
        </w:rPr>
        <w:t xml:space="preserve">Schumer has set up a Wednesday vote to advance the bill, but GOP leaders signaled Monday evening that </w:t>
      </w:r>
      <w:r w:rsidRPr="001931D0">
        <w:rPr>
          <w:rStyle w:val="StyleUnderline"/>
        </w:rPr>
        <w:t>Republicans wouldn’t support even beginning debate on legislation that remains unwritten</w:t>
      </w:r>
      <w:r w:rsidRPr="001931D0">
        <w:rPr>
          <w:sz w:val="16"/>
        </w:rPr>
        <w:t xml:space="preserve">. Schumer insisted on Tuesday it is “not a fish or cut bait moment,” but added that the Senate needed to start the process this week </w:t>
      </w:r>
      <w:proofErr w:type="gramStart"/>
      <w:r w:rsidRPr="001931D0">
        <w:rPr>
          <w:sz w:val="16"/>
        </w:rPr>
        <w:t>in order to</w:t>
      </w:r>
      <w:proofErr w:type="gramEnd"/>
      <w:r w:rsidRPr="001931D0">
        <w:rPr>
          <w:sz w:val="16"/>
        </w:rPr>
        <w:t xml:space="preserve"> finish the legislation before the August recess. </w:t>
      </w:r>
      <w:r w:rsidRPr="001931D0">
        <w:rPr>
          <w:rStyle w:val="StyleUnderline"/>
        </w:rPr>
        <w:t>Schumer also offered the bipartisan group more time to negotiate</w:t>
      </w:r>
      <w:r w:rsidRPr="001931D0">
        <w:rPr>
          <w:sz w:val="16"/>
        </w:rPr>
        <w:t xml:space="preserve">, if Senate Republicans agree to move forward Wednesday. If the cross-aisle legislation is not finished by Thursday, Schumer said the Senate could consider elements of the underlying infrastructure framework that have already passed key committees. But </w:t>
      </w:r>
      <w:r w:rsidRPr="001931D0">
        <w:rPr>
          <w:rStyle w:val="StyleUnderline"/>
        </w:rPr>
        <w:t>that’s not likely to appease Republicans, many of whom want to see cost estimates from Congress’ nonpartisan budget scorekeeper before voting to start debate</w:t>
      </w:r>
      <w:r w:rsidRPr="001931D0">
        <w:rPr>
          <w:sz w:val="16"/>
        </w:rPr>
        <w:t xml:space="preserve">. Sen. Rob </w:t>
      </w:r>
      <w:r w:rsidRPr="001931D0">
        <w:rPr>
          <w:rStyle w:val="StyleUnderline"/>
        </w:rPr>
        <w:t>Portman (R-Ohio), the lead GOP negotiator, said Tuesday that the group was still waiting for the legislation to be scored by the Congressional Budget Office and the Joint Tax Committee.</w:t>
      </w:r>
    </w:p>
    <w:p w14:paraId="45DA21DF" w14:textId="77777777" w:rsidR="001931D0" w:rsidRPr="001931D0" w:rsidRDefault="001931D0" w:rsidP="001931D0">
      <w:pPr>
        <w:pStyle w:val="Heading4"/>
      </w:pPr>
      <w:r w:rsidRPr="001931D0">
        <w:t xml:space="preserve">Republicans won’t need to vote next week- they just wanted to blow the cover for reconciliation </w:t>
      </w:r>
    </w:p>
    <w:p w14:paraId="5C523C3B" w14:textId="77777777" w:rsidR="001931D0" w:rsidRPr="001931D0" w:rsidRDefault="001931D0" w:rsidP="001931D0">
      <w:r w:rsidRPr="001931D0">
        <w:rPr>
          <w:rStyle w:val="Style13ptBold"/>
        </w:rPr>
        <w:t>Newell 7/20-</w:t>
      </w:r>
      <w:r w:rsidRPr="001931D0">
        <w:t xml:space="preserve"> Jim Newell is Slate’s senior politics writer. (“Will Bickering About Scheduling Kill the Senate Infrastructure Deal?” Slate. July 20</w:t>
      </w:r>
      <w:r w:rsidRPr="001931D0">
        <w:rPr>
          <w:vertAlign w:val="superscript"/>
        </w:rPr>
        <w:t>th</w:t>
      </w:r>
      <w:r w:rsidRPr="001931D0">
        <w:t xml:space="preserve">, 2021. </w:t>
      </w:r>
      <w:hyperlink r:id="rId25" w:history="1">
        <w:r w:rsidRPr="001931D0">
          <w:rPr>
            <w:rStyle w:val="Hyperlink"/>
          </w:rPr>
          <w:t>https://slate.com/news-and-politics/2021/07/senate-infrastructure-deal-vote-scheduling-failure.html</w:t>
        </w:r>
      </w:hyperlink>
      <w:r w:rsidRPr="001931D0">
        <w:t>) CF</w:t>
      </w:r>
    </w:p>
    <w:p w14:paraId="59DD8391" w14:textId="77777777" w:rsidR="001931D0" w:rsidRPr="001931D0" w:rsidRDefault="001931D0" w:rsidP="001931D0">
      <w:pPr>
        <w:rPr>
          <w:rStyle w:val="StyleUnderline"/>
        </w:rPr>
      </w:pPr>
      <w:r w:rsidRPr="001931D0">
        <w:rPr>
          <w:rStyle w:val="StyleUnderline"/>
        </w:rPr>
        <w:t>On the Republican side, there’s never been widespread enthusiasm for working with Joe Biden</w:t>
      </w:r>
      <w:r w:rsidRPr="001931D0">
        <w:t xml:space="preserve"> and Democrats on a big spending bill. </w:t>
      </w:r>
      <w:r w:rsidRPr="001931D0">
        <w:rPr>
          <w:rStyle w:val="StyleUnderline"/>
        </w:rPr>
        <w:t>These negotiations have only ever centered around securing 10 Republican votes</w:t>
      </w:r>
      <w:r w:rsidRPr="001931D0">
        <w:t xml:space="preserve">—one-fifth of the Republican conference—to vote for a final product. </w:t>
      </w:r>
      <w:r w:rsidRPr="001931D0">
        <w:rPr>
          <w:rStyle w:val="StyleUnderline"/>
        </w:rPr>
        <w:t>They’re worried how it will look if they do pass their bipartisan infrastructure product</w:t>
      </w:r>
      <w:r w:rsidRPr="001931D0">
        <w:t xml:space="preserve">, and </w:t>
      </w:r>
      <w:r w:rsidRPr="001931D0">
        <w:rPr>
          <w:rStyle w:val="StyleUnderline"/>
        </w:rPr>
        <w:t>it gives Democratic moderates cover to advance their looming $3.5 trillion reconciliation bill. If the procedural vote fails, the Republicans who were friendly to the infrastructure bill can live with the comfortable talking point that Democrats blew it up because they never wanted a bipartisan deal. They won’t have to go any further down a path that was politically murky to begin with.</w:t>
      </w:r>
    </w:p>
    <w:p w14:paraId="220D2D3E" w14:textId="77777777" w:rsidR="001931D0" w:rsidRPr="001931D0" w:rsidRDefault="001931D0" w:rsidP="001931D0"/>
    <w:p w14:paraId="2E433220" w14:textId="77777777" w:rsidR="005C5784" w:rsidRPr="001931D0" w:rsidRDefault="005C5784" w:rsidP="005C5784">
      <w:pPr>
        <w:pStyle w:val="Heading3"/>
      </w:pPr>
      <w:r w:rsidRPr="001931D0">
        <w:t xml:space="preserve">No </w:t>
      </w:r>
      <w:proofErr w:type="spellStart"/>
      <w:r w:rsidRPr="001931D0">
        <w:t>Bipart</w:t>
      </w:r>
      <w:proofErr w:type="spellEnd"/>
      <w:r w:rsidRPr="001931D0">
        <w:t xml:space="preserve"> bill</w:t>
      </w:r>
    </w:p>
    <w:p w14:paraId="62E6B876" w14:textId="77777777" w:rsidR="005C5784" w:rsidRPr="001931D0" w:rsidRDefault="005C5784" w:rsidP="005C5784">
      <w:pPr>
        <w:pStyle w:val="Heading4"/>
      </w:pPr>
      <w:proofErr w:type="spellStart"/>
      <w:r w:rsidRPr="001931D0">
        <w:t>Bipart</w:t>
      </w:r>
      <w:proofErr w:type="spellEnd"/>
      <w:r w:rsidRPr="001931D0">
        <w:t xml:space="preserve"> bill is dead – IRS enforcement is a dealbreaker</w:t>
      </w:r>
    </w:p>
    <w:p w14:paraId="483F619B" w14:textId="77777777" w:rsidR="005C5784" w:rsidRPr="001931D0" w:rsidRDefault="005C5784" w:rsidP="005C5784">
      <w:r w:rsidRPr="001931D0">
        <w:t xml:space="preserve">Greg </w:t>
      </w:r>
      <w:r w:rsidRPr="001931D0">
        <w:rPr>
          <w:rStyle w:val="Style13ptBold"/>
        </w:rPr>
        <w:t>Valliere 7/14</w:t>
      </w:r>
      <w:r w:rsidRPr="001931D0">
        <w:t>/21 Chief U.S. Policy Strategist AGF Investments https://perspectives.agf.com/ci-the-infrastructure-bill-is-in-trouble-larry-summers-at-the-white-house/</w:t>
      </w:r>
    </w:p>
    <w:p w14:paraId="42904FE0" w14:textId="77777777" w:rsidR="005C5784" w:rsidRPr="001931D0" w:rsidRDefault="005C5784" w:rsidP="005C5784">
      <w:pPr>
        <w:rPr>
          <w:sz w:val="16"/>
        </w:rPr>
      </w:pPr>
      <w:r w:rsidRPr="001931D0">
        <w:rPr>
          <w:sz w:val="16"/>
        </w:rPr>
        <w:t xml:space="preserve">THE MOST IMPORTANT QUESTION IN WASHINGTON is always “do you have the votes?” Without the votes, there’s no election reform, no gun control, no police reform, etc. And it now appears that supporters of </w:t>
      </w:r>
      <w:r w:rsidRPr="001931D0">
        <w:rPr>
          <w:rStyle w:val="StyleUnderline"/>
        </w:rPr>
        <w:t>the</w:t>
      </w:r>
      <w:r w:rsidRPr="001931D0">
        <w:rPr>
          <w:sz w:val="16"/>
        </w:rPr>
        <w:t xml:space="preserve"> $1.2 trillion </w:t>
      </w:r>
      <w:r w:rsidRPr="001931D0">
        <w:rPr>
          <w:rStyle w:val="StyleUnderline"/>
        </w:rPr>
        <w:t>infrastructure bill</w:t>
      </w:r>
      <w:r w:rsidRPr="001931D0">
        <w:rPr>
          <w:sz w:val="16"/>
        </w:rPr>
        <w:t xml:space="preserve"> </w:t>
      </w:r>
      <w:r w:rsidRPr="001931D0">
        <w:rPr>
          <w:rStyle w:val="Emphasis"/>
        </w:rPr>
        <w:t>may not have the votes</w:t>
      </w:r>
      <w:r w:rsidRPr="001931D0">
        <w:rPr>
          <w:sz w:val="16"/>
        </w:rPr>
        <w:t xml:space="preserve"> </w:t>
      </w:r>
      <w:r w:rsidRPr="001931D0">
        <w:rPr>
          <w:rStyle w:val="StyleUnderline"/>
        </w:rPr>
        <w:t>to pass a bipartisan bill</w:t>
      </w:r>
      <w:r w:rsidRPr="001931D0">
        <w:rPr>
          <w:sz w:val="16"/>
        </w:rPr>
        <w:t xml:space="preserve">. IT’S ONLY JULY 14, with at least three weeks left before the Senate leaves town, but the </w:t>
      </w:r>
      <w:r w:rsidRPr="001931D0">
        <w:rPr>
          <w:rStyle w:val="StyleUnderline"/>
        </w:rPr>
        <w:t>infrastructure</w:t>
      </w:r>
      <w:r w:rsidRPr="001931D0">
        <w:rPr>
          <w:sz w:val="16"/>
        </w:rPr>
        <w:t xml:space="preserve"> bill </w:t>
      </w:r>
      <w:r w:rsidRPr="001931D0">
        <w:rPr>
          <w:rStyle w:val="StyleUnderline"/>
        </w:rPr>
        <w:t>is encountering</w:t>
      </w:r>
      <w:r w:rsidRPr="001931D0">
        <w:rPr>
          <w:sz w:val="16"/>
        </w:rPr>
        <w:t xml:space="preserve"> </w:t>
      </w:r>
      <w:r w:rsidRPr="001931D0">
        <w:rPr>
          <w:rStyle w:val="Emphasis"/>
        </w:rPr>
        <w:t>fierce resistance</w:t>
      </w:r>
      <w:r w:rsidRPr="001931D0">
        <w:rPr>
          <w:sz w:val="16"/>
        </w:rPr>
        <w:t xml:space="preserve"> </w:t>
      </w:r>
      <w:r w:rsidRPr="001931D0">
        <w:rPr>
          <w:rStyle w:val="StyleUnderline"/>
        </w:rPr>
        <w:t>from Republicans. It will require at least 10 GOP Senators</w:t>
      </w:r>
      <w:r w:rsidRPr="001931D0">
        <w:rPr>
          <w:sz w:val="16"/>
        </w:rPr>
        <w:t xml:space="preserve"> to support the infrastructure bill, </w:t>
      </w:r>
      <w:r w:rsidRPr="001931D0">
        <w:rPr>
          <w:rStyle w:val="StyleUnderline"/>
        </w:rPr>
        <w:t>and</w:t>
      </w:r>
      <w:r w:rsidRPr="001931D0">
        <w:rPr>
          <w:sz w:val="16"/>
        </w:rPr>
        <w:t xml:space="preserve"> one controversial revenue-raiser — </w:t>
      </w:r>
      <w:r w:rsidRPr="001931D0">
        <w:rPr>
          <w:rStyle w:val="StyleUnderline"/>
        </w:rPr>
        <w:t>giving the IRS</w:t>
      </w:r>
      <w:r w:rsidRPr="001931D0">
        <w:rPr>
          <w:sz w:val="16"/>
        </w:rPr>
        <w:t xml:space="preserve"> an extra $40 billion to pay </w:t>
      </w:r>
      <w:r w:rsidRPr="001931D0">
        <w:rPr>
          <w:rStyle w:val="StyleUnderline"/>
        </w:rPr>
        <w:t>for</w:t>
      </w:r>
      <w:r w:rsidRPr="001931D0">
        <w:rPr>
          <w:sz w:val="16"/>
        </w:rPr>
        <w:t xml:space="preserve"> tougher </w:t>
      </w:r>
      <w:r w:rsidRPr="001931D0">
        <w:rPr>
          <w:rStyle w:val="StyleUnderline"/>
        </w:rPr>
        <w:t>enforcement</w:t>
      </w:r>
      <w:r w:rsidRPr="001931D0">
        <w:rPr>
          <w:sz w:val="16"/>
        </w:rPr>
        <w:t xml:space="preserve"> — </w:t>
      </w:r>
      <w:r w:rsidRPr="001931D0">
        <w:rPr>
          <w:rStyle w:val="Emphasis"/>
        </w:rPr>
        <w:t xml:space="preserve">could kill the entire package. </w:t>
      </w:r>
      <w:r w:rsidRPr="001931D0">
        <w:rPr>
          <w:rStyle w:val="StyleUnderline"/>
        </w:rPr>
        <w:t>ANTI-TAX CRUSADER GROVER NORQUIST is back in the limelight</w:t>
      </w:r>
      <w:r w:rsidRPr="001931D0">
        <w:rPr>
          <w:sz w:val="16"/>
        </w:rPr>
        <w:t xml:space="preserve">, </w:t>
      </w:r>
      <w:r w:rsidRPr="001931D0">
        <w:rPr>
          <w:rStyle w:val="Emphasis"/>
        </w:rPr>
        <w:t>urging Republicans to oppose the bill</w:t>
      </w:r>
      <w:r w:rsidRPr="001931D0">
        <w:rPr>
          <w:sz w:val="16"/>
        </w:rPr>
        <w:t xml:space="preserve"> — and some are wavering. </w:t>
      </w:r>
      <w:proofErr w:type="gramStart"/>
      <w:r w:rsidRPr="001931D0">
        <w:rPr>
          <w:sz w:val="16"/>
        </w:rPr>
        <w:t>So</w:t>
      </w:r>
      <w:proofErr w:type="gramEnd"/>
      <w:r w:rsidRPr="001931D0">
        <w:rPr>
          <w:sz w:val="16"/>
        </w:rPr>
        <w:t xml:space="preserve"> what’s plan B? Many Democrats are prepared to simply assert that the infrastructure bill will improve economic growth; they might not include explicit “pay-</w:t>
      </w:r>
      <w:proofErr w:type="spellStart"/>
      <w:r w:rsidRPr="001931D0">
        <w:rPr>
          <w:sz w:val="16"/>
        </w:rPr>
        <w:t>fors</w:t>
      </w:r>
      <w:proofErr w:type="spellEnd"/>
      <w:r w:rsidRPr="001931D0">
        <w:rPr>
          <w:sz w:val="16"/>
        </w:rPr>
        <w:t xml:space="preserve">.” Whether the Congressional Budget Office would accept such fuzzy math is unclear. IS THERE A PLAN </w:t>
      </w:r>
      <w:proofErr w:type="gramStart"/>
      <w:r w:rsidRPr="001931D0">
        <w:rPr>
          <w:sz w:val="16"/>
        </w:rPr>
        <w:t>C?:</w:t>
      </w:r>
      <w:proofErr w:type="gramEnd"/>
      <w:r w:rsidRPr="001931D0">
        <w:rPr>
          <w:sz w:val="16"/>
        </w:rPr>
        <w:t xml:space="preserve"> </w:t>
      </w:r>
      <w:r w:rsidRPr="001931D0">
        <w:rPr>
          <w:rStyle w:val="StyleUnderline"/>
        </w:rPr>
        <w:t>Some</w:t>
      </w:r>
      <w:r w:rsidRPr="001931D0">
        <w:rPr>
          <w:sz w:val="16"/>
        </w:rPr>
        <w:t xml:space="preserve"> lawmakers </w:t>
      </w:r>
      <w:r w:rsidRPr="001931D0">
        <w:rPr>
          <w:rStyle w:val="StyleUnderline"/>
        </w:rPr>
        <w:t>would simply combine</w:t>
      </w:r>
      <w:r w:rsidRPr="001931D0">
        <w:rPr>
          <w:sz w:val="16"/>
        </w:rPr>
        <w:t xml:space="preserve"> the first and second infrastructure </w:t>
      </w:r>
      <w:r w:rsidRPr="001931D0">
        <w:rPr>
          <w:rStyle w:val="StyleUnderline"/>
        </w:rPr>
        <w:t>bills</w:t>
      </w:r>
      <w:r w:rsidRPr="001931D0">
        <w:rPr>
          <w:sz w:val="16"/>
        </w:rPr>
        <w:t xml:space="preserve">, plus some tax hikes, </w:t>
      </w:r>
      <w:r w:rsidRPr="001931D0">
        <w:rPr>
          <w:rStyle w:val="StyleUnderline"/>
        </w:rPr>
        <w:t>into one huge package</w:t>
      </w:r>
      <w:r w:rsidRPr="001931D0">
        <w:rPr>
          <w:sz w:val="16"/>
        </w:rPr>
        <w:t xml:space="preserve"> that could move with only 50 Senate votes — all Democrats — </w:t>
      </w:r>
      <w:r w:rsidRPr="001931D0">
        <w:rPr>
          <w:rStyle w:val="StyleUnderline"/>
        </w:rPr>
        <w:t>under</w:t>
      </w:r>
      <w:r w:rsidRPr="001931D0">
        <w:rPr>
          <w:sz w:val="16"/>
        </w:rPr>
        <w:t xml:space="preserve"> the budget </w:t>
      </w:r>
      <w:r w:rsidRPr="001931D0">
        <w:rPr>
          <w:rStyle w:val="StyleUnderline"/>
        </w:rPr>
        <w:t>reconciliation</w:t>
      </w:r>
      <w:r w:rsidRPr="001931D0">
        <w:rPr>
          <w:sz w:val="16"/>
        </w:rPr>
        <w:t xml:space="preserve"> process. </w:t>
      </w:r>
      <w:r w:rsidRPr="001931D0">
        <w:rPr>
          <w:rStyle w:val="Emphasis"/>
        </w:rPr>
        <w:t>That would take time</w:t>
      </w:r>
      <w:r w:rsidRPr="001931D0">
        <w:rPr>
          <w:sz w:val="16"/>
        </w:rPr>
        <w:t xml:space="preserve">; it’s </w:t>
      </w:r>
      <w:r w:rsidRPr="001931D0">
        <w:rPr>
          <w:rStyle w:val="Emphasis"/>
        </w:rPr>
        <w:t>increasingly likely</w:t>
      </w:r>
      <w:r w:rsidRPr="001931D0">
        <w:rPr>
          <w:sz w:val="16"/>
        </w:rPr>
        <w:t xml:space="preserve"> that </w:t>
      </w:r>
      <w:r w:rsidRPr="001931D0">
        <w:rPr>
          <w:rStyle w:val="Emphasis"/>
        </w:rPr>
        <w:t>this mess may not get resolved</w:t>
      </w:r>
      <w:r w:rsidRPr="001931D0">
        <w:rPr>
          <w:sz w:val="16"/>
        </w:rPr>
        <w:t xml:space="preserve"> until well into the second half.</w:t>
      </w:r>
    </w:p>
    <w:p w14:paraId="651F4FA1" w14:textId="562907FB" w:rsidR="00682A77" w:rsidRPr="001931D0" w:rsidRDefault="001931D0" w:rsidP="00682A77">
      <w:pPr>
        <w:pStyle w:val="Heading3"/>
      </w:pPr>
      <w:r>
        <w:t>AT Warming IL</w:t>
      </w:r>
    </w:p>
    <w:p w14:paraId="7D3EB6D7" w14:textId="77777777" w:rsidR="00682A77" w:rsidRPr="001931D0" w:rsidRDefault="00682A77" w:rsidP="00682A77">
      <w:pPr>
        <w:pStyle w:val="Heading4"/>
      </w:pPr>
      <w:r w:rsidRPr="001931D0">
        <w:t>Manchin won’t support any bill with climate provisions</w:t>
      </w:r>
    </w:p>
    <w:p w14:paraId="69F950C3" w14:textId="77777777" w:rsidR="00682A77" w:rsidRPr="001931D0" w:rsidRDefault="00682A77" w:rsidP="00682A77">
      <w:r w:rsidRPr="001931D0">
        <w:rPr>
          <w:rStyle w:val="Style13ptBold"/>
        </w:rPr>
        <w:t xml:space="preserve">Aila </w:t>
      </w:r>
      <w:proofErr w:type="spellStart"/>
      <w:r w:rsidRPr="001931D0">
        <w:rPr>
          <w:rStyle w:val="Style13ptBold"/>
        </w:rPr>
        <w:t>Slisco</w:t>
      </w:r>
      <w:proofErr w:type="spellEnd"/>
      <w:r w:rsidRPr="001931D0">
        <w:rPr>
          <w:rStyle w:val="Style13ptBold"/>
        </w:rPr>
        <w:t xml:space="preserve"> 7/16-</w:t>
      </w:r>
      <w:r w:rsidRPr="001931D0">
        <w:t xml:space="preserve"> Alia </w:t>
      </w:r>
      <w:proofErr w:type="spellStart"/>
      <w:r w:rsidRPr="001931D0">
        <w:t>Slisco</w:t>
      </w:r>
      <w:proofErr w:type="spellEnd"/>
      <w:r w:rsidRPr="001931D0">
        <w:t xml:space="preserve"> is a writer at Newsweek. (“Joe Manchin Condemns Anti-Fossil Fuel Provisions in Infrastructure Bill”. Newsweek. July 16</w:t>
      </w:r>
      <w:r w:rsidRPr="001931D0">
        <w:rPr>
          <w:vertAlign w:val="superscript"/>
        </w:rPr>
        <w:t>th</w:t>
      </w:r>
      <w:r w:rsidRPr="001931D0">
        <w:t xml:space="preserve">, 2021. </w:t>
      </w:r>
      <w:hyperlink r:id="rId26" w:history="1">
        <w:r w:rsidRPr="001931D0">
          <w:rPr>
            <w:rStyle w:val="Hyperlink"/>
          </w:rPr>
          <w:t>https://www.newsweek.com/joe-manchin-condemns-anti-fossil-fuel-provisions-infrastructure-bill-1610314</w:t>
        </w:r>
      </w:hyperlink>
      <w:r w:rsidRPr="001931D0">
        <w:t>) CF</w:t>
      </w:r>
    </w:p>
    <w:p w14:paraId="68CB9D17" w14:textId="78C73C5A" w:rsidR="00682A77" w:rsidRPr="001931D0" w:rsidRDefault="00682A77" w:rsidP="00682A77">
      <w:pPr>
        <w:rPr>
          <w:sz w:val="16"/>
        </w:rPr>
      </w:pPr>
      <w:r w:rsidRPr="001931D0">
        <w:rPr>
          <w:sz w:val="16"/>
        </w:rPr>
        <w:t xml:space="preserve">Sen. </w:t>
      </w:r>
      <w:r w:rsidRPr="001931D0">
        <w:rPr>
          <w:rStyle w:val="StyleUnderline"/>
        </w:rPr>
        <w:t>Joe Manchin</w:t>
      </w:r>
      <w:r w:rsidRPr="001931D0">
        <w:rPr>
          <w:sz w:val="16"/>
        </w:rPr>
        <w:t xml:space="preserve"> (D-W. Va.) </w:t>
      </w:r>
      <w:r w:rsidRPr="001931D0">
        <w:rPr>
          <w:rStyle w:val="StyleUnderline"/>
        </w:rPr>
        <w:t xml:space="preserve">says attempts to eliminate fossil fuels will make climate change "worse" while </w:t>
      </w:r>
      <w:r w:rsidRPr="001931D0">
        <w:rPr>
          <w:b/>
          <w:bCs/>
          <w:u w:val="single"/>
        </w:rPr>
        <w:t>condemning a key provision of the Democratic infrastructure bill</w:t>
      </w:r>
      <w:r w:rsidRPr="001931D0">
        <w:rPr>
          <w:rStyle w:val="StyleUnderline"/>
        </w:rPr>
        <w:t>.</w:t>
      </w:r>
      <w:r w:rsidR="005C5784" w:rsidRPr="001931D0">
        <w:rPr>
          <w:rStyle w:val="StyleUnderline"/>
        </w:rPr>
        <w:t xml:space="preserve"> </w:t>
      </w:r>
      <w:r w:rsidRPr="001931D0">
        <w:rPr>
          <w:rStyle w:val="StyleUnderline"/>
        </w:rPr>
        <w:t xml:space="preserve">Manchin told CNN that he was "concerned" about language targeting fossil fuels </w:t>
      </w:r>
      <w:r w:rsidRPr="001931D0">
        <w:rPr>
          <w:sz w:val="16"/>
        </w:rPr>
        <w:t xml:space="preserve">shortly after attending a meeting discussing the plan with fellow Democrats on Wednesday. </w:t>
      </w:r>
      <w:r w:rsidRPr="001931D0">
        <w:rPr>
          <w:rStyle w:val="StyleUnderline"/>
        </w:rPr>
        <w:t>The moderate Democrat</w:t>
      </w:r>
      <w:r w:rsidRPr="001931D0">
        <w:rPr>
          <w:sz w:val="16"/>
        </w:rPr>
        <w:t xml:space="preserve"> from coal-producing West Virginia, who has frequently been accused of obstructionism by progressives in his party, </w:t>
      </w:r>
      <w:r w:rsidRPr="001931D0">
        <w:rPr>
          <w:rStyle w:val="StyleUnderline"/>
        </w:rPr>
        <w:t>took issue with "the climate portion"</w:t>
      </w:r>
      <w:r w:rsidRPr="001931D0">
        <w:rPr>
          <w:sz w:val="16"/>
        </w:rPr>
        <w:t xml:space="preserve"> of the $3.5 billion proposal.</w:t>
      </w:r>
      <w:r w:rsidR="005C5784" w:rsidRPr="001931D0">
        <w:rPr>
          <w:sz w:val="16"/>
        </w:rPr>
        <w:t xml:space="preserve"> </w:t>
      </w:r>
      <w:r w:rsidRPr="001931D0">
        <w:rPr>
          <w:sz w:val="16"/>
        </w:rPr>
        <w:t>"</w:t>
      </w:r>
      <w:r w:rsidRPr="001931D0">
        <w:rPr>
          <w:rStyle w:val="StyleUnderline"/>
        </w:rPr>
        <w:t>If they're eliminating fossils, and I'm finding out there's a lot of language in places they're eliminating fossils, which is very, very disturbing, because if you're sticking your head in the sand, and saying that fossil [fuel] has to be eliminated in America, and they want to get rid of it, and thinking that's going to clean up the global climate, it won't clean it up all</w:t>
      </w:r>
      <w:r w:rsidRPr="001931D0">
        <w:rPr>
          <w:sz w:val="16"/>
        </w:rPr>
        <w:t>," Manchin said. "If anything, it would be worse."</w:t>
      </w:r>
      <w:r w:rsidR="005C5784" w:rsidRPr="001931D0">
        <w:rPr>
          <w:sz w:val="16"/>
        </w:rPr>
        <w:t xml:space="preserve"> </w:t>
      </w:r>
      <w:r w:rsidRPr="001931D0">
        <w:rPr>
          <w:sz w:val="16"/>
        </w:rPr>
        <w:t xml:space="preserve">Democrats are hoping to push the bill through Congress and onto the desk of President Joe Biden using the Senate's budget reconciliation process. The strategy would allow them to pass the proposal without any support from Republicans. However, </w:t>
      </w:r>
      <w:r w:rsidRPr="001931D0">
        <w:rPr>
          <w:rStyle w:val="StyleUnderline"/>
        </w:rPr>
        <w:t>Manchin's approval of any such plan would be crucial since Democratic votes would have to be unanimous</w:t>
      </w:r>
      <w:r w:rsidRPr="001931D0">
        <w:rPr>
          <w:sz w:val="16"/>
        </w:rPr>
        <w:t>. The upper chamber is evenly split, with Vice President Kamala Harris holding the power to break tied votes.</w:t>
      </w:r>
    </w:p>
    <w:p w14:paraId="6656606F" w14:textId="77777777" w:rsidR="00682A77" w:rsidRPr="001931D0" w:rsidRDefault="00682A77" w:rsidP="00682A77"/>
    <w:p w14:paraId="1ABE5D71" w14:textId="02B0E5A9" w:rsidR="00682A77" w:rsidRPr="001931D0" w:rsidRDefault="001931D0" w:rsidP="001931D0">
      <w:pPr>
        <w:pStyle w:val="Heading3"/>
      </w:pPr>
      <w:r w:rsidRPr="001931D0">
        <w:t xml:space="preserve">LT – </w:t>
      </w:r>
      <w:proofErr w:type="spellStart"/>
      <w:r w:rsidRPr="001931D0">
        <w:t>Bipart</w:t>
      </w:r>
      <w:proofErr w:type="spellEnd"/>
      <w:r w:rsidRPr="001931D0">
        <w:t xml:space="preserve"> Bad</w:t>
      </w:r>
    </w:p>
    <w:p w14:paraId="0CE8CBB1" w14:textId="77777777" w:rsidR="001931D0" w:rsidRPr="001931D0" w:rsidRDefault="001931D0" w:rsidP="001931D0">
      <w:pPr>
        <w:pStyle w:val="Heading4"/>
      </w:pPr>
      <w:r w:rsidRPr="001931D0">
        <w:t xml:space="preserve">Biden needs to be </w:t>
      </w:r>
      <w:r w:rsidRPr="001931D0">
        <w:rPr>
          <w:u w:val="single"/>
        </w:rPr>
        <w:t>forced</w:t>
      </w:r>
      <w:r w:rsidRPr="001931D0">
        <w:t xml:space="preserve"> into partisan confrontations to achieve an aggressive agenda</w:t>
      </w:r>
    </w:p>
    <w:p w14:paraId="59DB0477" w14:textId="77777777" w:rsidR="001931D0" w:rsidRPr="001931D0" w:rsidRDefault="001931D0" w:rsidP="001931D0">
      <w:r w:rsidRPr="001931D0">
        <w:t xml:space="preserve">David </w:t>
      </w:r>
      <w:r w:rsidRPr="001931D0">
        <w:rPr>
          <w:rStyle w:val="Style13ptBold"/>
        </w:rPr>
        <w:t>Sirota 1/22</w:t>
      </w:r>
      <w:r w:rsidRPr="001931D0">
        <w:t>/21 Guardian US columnist “To achieve a real legacy, Biden will have to be more radical – and ready to fight” https://www.theguardian.com/commentisfree/2021/jan/22/to-achieve-a-real-legacy-biden-will-have-to-be-more-radical-and-ready-to-fight</w:t>
      </w:r>
    </w:p>
    <w:p w14:paraId="424727CA" w14:textId="77777777" w:rsidR="001931D0" w:rsidRPr="001931D0" w:rsidRDefault="001931D0" w:rsidP="001931D0">
      <w:pPr>
        <w:rPr>
          <w:sz w:val="16"/>
        </w:rPr>
      </w:pPr>
      <w:r w:rsidRPr="001931D0">
        <w:rPr>
          <w:sz w:val="16"/>
        </w:rPr>
        <w:t xml:space="preserve">A full 12 years after Joe Biden was sworn in as the vice-president of hope and change, hope is in short supply and the need for change is even more acute. Progressives have a rare opportunity to enact their agenda – but they will need to play the kind of hardball they have backed away from in the past, because </w:t>
      </w:r>
      <w:r w:rsidRPr="001931D0">
        <w:rPr>
          <w:rStyle w:val="StyleUnderline"/>
        </w:rPr>
        <w:t xml:space="preserve">Biden continues to send </w:t>
      </w:r>
      <w:r w:rsidRPr="001931D0">
        <w:rPr>
          <w:rStyle w:val="Emphasis"/>
        </w:rPr>
        <w:t>conflicting messages.</w:t>
      </w:r>
      <w:r w:rsidRPr="001931D0">
        <w:rPr>
          <w:sz w:val="16"/>
        </w:rPr>
        <w:t xml:space="preserve"> </w:t>
      </w:r>
      <w:r w:rsidRPr="001931D0">
        <w:rPr>
          <w:rStyle w:val="StyleUnderline"/>
        </w:rPr>
        <w:t xml:space="preserve">For every promise of transformational change, he signals a desire to </w:t>
      </w:r>
      <w:r w:rsidRPr="001931D0">
        <w:rPr>
          <w:rStyle w:val="Emphasis"/>
        </w:rPr>
        <w:t>appease a Republican party intent on destroying his presidency</w:t>
      </w:r>
      <w:r w:rsidRPr="001931D0">
        <w:rPr>
          <w:sz w:val="16"/>
        </w:rPr>
        <w:t>.</w:t>
      </w:r>
    </w:p>
    <w:p w14:paraId="3ECE5310" w14:textId="77777777" w:rsidR="001931D0" w:rsidRPr="001931D0" w:rsidRDefault="001931D0" w:rsidP="001931D0">
      <w:pPr>
        <w:rPr>
          <w:sz w:val="16"/>
          <w:szCs w:val="16"/>
        </w:rPr>
      </w:pPr>
      <w:r w:rsidRPr="001931D0">
        <w:rPr>
          <w:sz w:val="16"/>
          <w:szCs w:val="16"/>
        </w:rPr>
        <w:t xml:space="preserve">The stakes could hardly be higher: one out of every thousand Americans has died from a lethal pandemic, with no end yet in sight. The economy is officially still humming along, but millions face eviction, </w:t>
      </w:r>
      <w:proofErr w:type="gramStart"/>
      <w:r w:rsidRPr="001931D0">
        <w:rPr>
          <w:sz w:val="16"/>
          <w:szCs w:val="16"/>
        </w:rPr>
        <w:t>bankruptcy</w:t>
      </w:r>
      <w:proofErr w:type="gramEnd"/>
      <w:r w:rsidRPr="001931D0">
        <w:rPr>
          <w:sz w:val="16"/>
          <w:szCs w:val="16"/>
        </w:rPr>
        <w:t xml:space="preserve"> and hunger. Even US democracy is under unprecedented siege by an insurrectionist movement encouraged by the outgoing president and his loyalists in Congress.</w:t>
      </w:r>
    </w:p>
    <w:p w14:paraId="0C556F1F" w14:textId="77777777" w:rsidR="001931D0" w:rsidRPr="001931D0" w:rsidRDefault="001931D0" w:rsidP="001931D0">
      <w:pPr>
        <w:rPr>
          <w:sz w:val="16"/>
        </w:rPr>
      </w:pPr>
      <w:r w:rsidRPr="001931D0">
        <w:rPr>
          <w:sz w:val="16"/>
        </w:rPr>
        <w:t xml:space="preserve">The path forward is difficult to envision amid the fog of culture war, political </w:t>
      </w:r>
      <w:proofErr w:type="gramStart"/>
      <w:r w:rsidRPr="001931D0">
        <w:rPr>
          <w:sz w:val="16"/>
        </w:rPr>
        <w:t>war</w:t>
      </w:r>
      <w:proofErr w:type="gramEnd"/>
      <w:r w:rsidRPr="001931D0">
        <w:rPr>
          <w:sz w:val="16"/>
        </w:rPr>
        <w:t xml:space="preserve"> and the threat of actual, real-life civil war. </w:t>
      </w:r>
      <w:r w:rsidRPr="001931D0">
        <w:rPr>
          <w:rStyle w:val="StyleUnderline"/>
        </w:rPr>
        <w:t xml:space="preserve">But </w:t>
      </w:r>
      <w:proofErr w:type="gramStart"/>
      <w:r w:rsidRPr="001931D0">
        <w:rPr>
          <w:rStyle w:val="StyleUnderline"/>
        </w:rPr>
        <w:t>it is clear that Biden</w:t>
      </w:r>
      <w:proofErr w:type="gramEnd"/>
      <w:r w:rsidRPr="001931D0">
        <w:rPr>
          <w:rStyle w:val="StyleUnderline"/>
        </w:rPr>
        <w:t xml:space="preserve"> is at a crossroads, </w:t>
      </w:r>
      <w:r w:rsidRPr="001931D0">
        <w:rPr>
          <w:sz w:val="16"/>
        </w:rPr>
        <w:t xml:space="preserve">and still unsure which way to go. </w:t>
      </w:r>
      <w:r w:rsidRPr="001931D0">
        <w:rPr>
          <w:rStyle w:val="StyleUnderline"/>
        </w:rPr>
        <w:t>He can follow</w:t>
      </w:r>
      <w:r w:rsidRPr="001931D0">
        <w:rPr>
          <w:sz w:val="16"/>
        </w:rPr>
        <w:t xml:space="preserve"> his boss, Barack </w:t>
      </w:r>
      <w:r w:rsidRPr="001931D0">
        <w:rPr>
          <w:rStyle w:val="StyleUnderline"/>
        </w:rPr>
        <w:t>Obama</w:t>
      </w:r>
      <w:r w:rsidRPr="001931D0">
        <w:rPr>
          <w:sz w:val="16"/>
        </w:rPr>
        <w:t xml:space="preserve">, </w:t>
      </w:r>
      <w:r w:rsidRPr="001931D0">
        <w:rPr>
          <w:rStyle w:val="StyleUnderline"/>
        </w:rPr>
        <w:t>who pursued bipartisanship</w:t>
      </w:r>
      <w:r w:rsidRPr="001931D0">
        <w:rPr>
          <w:sz w:val="16"/>
        </w:rPr>
        <w:t xml:space="preserve">, </w:t>
      </w:r>
      <w:proofErr w:type="gramStart"/>
      <w:r w:rsidRPr="001931D0">
        <w:rPr>
          <w:sz w:val="16"/>
        </w:rPr>
        <w:t>comity</w:t>
      </w:r>
      <w:proofErr w:type="gramEnd"/>
      <w:r w:rsidRPr="001931D0">
        <w:rPr>
          <w:sz w:val="16"/>
        </w:rPr>
        <w:t xml:space="preserve"> and compromise–</w:t>
      </w:r>
      <w:r w:rsidRPr="001931D0">
        <w:rPr>
          <w:rStyle w:val="StyleUnderline"/>
        </w:rPr>
        <w:t>accommodating corporate power</w:t>
      </w:r>
      <w:r w:rsidRPr="001931D0">
        <w:rPr>
          <w:sz w:val="16"/>
        </w:rPr>
        <w:t xml:space="preserve">. </w:t>
      </w:r>
      <w:r w:rsidRPr="001931D0">
        <w:rPr>
          <w:rStyle w:val="StyleUnderline"/>
        </w:rPr>
        <w:t>Or he can break toward</w:t>
      </w:r>
      <w:r w:rsidRPr="001931D0">
        <w:rPr>
          <w:sz w:val="16"/>
        </w:rPr>
        <w:t xml:space="preserve"> the path of Franklin Delano </w:t>
      </w:r>
      <w:r w:rsidRPr="001931D0">
        <w:rPr>
          <w:rStyle w:val="StyleUnderline"/>
        </w:rPr>
        <w:t>Roosevelt</w:t>
      </w:r>
      <w:r w:rsidRPr="001931D0">
        <w:rPr>
          <w:sz w:val="16"/>
        </w:rPr>
        <w:t xml:space="preserve">, </w:t>
      </w:r>
      <w:r w:rsidRPr="001931D0">
        <w:rPr>
          <w:rStyle w:val="StyleUnderline"/>
        </w:rPr>
        <w:t>who</w:t>
      </w:r>
      <w:r w:rsidRPr="001931D0">
        <w:rPr>
          <w:sz w:val="16"/>
        </w:rPr>
        <w:t xml:space="preserve"> did battle with oligarchy, </w:t>
      </w:r>
      <w:r w:rsidRPr="001931D0">
        <w:rPr>
          <w:rStyle w:val="StyleUnderline"/>
        </w:rPr>
        <w:t>stood down fascism</w:t>
      </w:r>
      <w:r w:rsidRPr="001931D0">
        <w:rPr>
          <w:sz w:val="16"/>
        </w:rPr>
        <w:t xml:space="preserve"> and welcomed the hatred of the rich.</w:t>
      </w:r>
    </w:p>
    <w:p w14:paraId="4494B7BA" w14:textId="77777777" w:rsidR="001931D0" w:rsidRPr="001931D0" w:rsidRDefault="001931D0" w:rsidP="001931D0">
      <w:pPr>
        <w:rPr>
          <w:sz w:val="16"/>
        </w:rPr>
      </w:pPr>
      <w:r w:rsidRPr="001931D0">
        <w:rPr>
          <w:sz w:val="16"/>
        </w:rPr>
        <w:t xml:space="preserve">One thing </w:t>
      </w:r>
      <w:r w:rsidRPr="001931D0">
        <w:rPr>
          <w:rStyle w:val="Emphasis"/>
        </w:rPr>
        <w:t xml:space="preserve">he cannot </w:t>
      </w:r>
      <w:r w:rsidRPr="001931D0">
        <w:rPr>
          <w:sz w:val="16"/>
        </w:rPr>
        <w:t xml:space="preserve">do is try to </w:t>
      </w:r>
      <w:r w:rsidRPr="001931D0">
        <w:rPr>
          <w:rStyle w:val="Emphasis"/>
        </w:rPr>
        <w:t>go</w:t>
      </w:r>
      <w:r w:rsidRPr="001931D0">
        <w:rPr>
          <w:sz w:val="16"/>
        </w:rPr>
        <w:t xml:space="preserve"> in </w:t>
      </w:r>
      <w:r w:rsidRPr="001931D0">
        <w:rPr>
          <w:rStyle w:val="Emphasis"/>
        </w:rPr>
        <w:t>both directions</w:t>
      </w:r>
      <w:r w:rsidRPr="001931D0">
        <w:rPr>
          <w:sz w:val="16"/>
        </w:rPr>
        <w:t xml:space="preserve">. The lesson of the Obama administration is that </w:t>
      </w:r>
      <w:r w:rsidRPr="001931D0">
        <w:rPr>
          <w:rStyle w:val="Emphasis"/>
        </w:rPr>
        <w:t>you can have appeasement or transformative progress</w:t>
      </w:r>
      <w:r w:rsidRPr="001931D0">
        <w:rPr>
          <w:sz w:val="16"/>
        </w:rPr>
        <w:t xml:space="preserve">, but </w:t>
      </w:r>
      <w:r w:rsidRPr="001931D0">
        <w:rPr>
          <w:rStyle w:val="Emphasis"/>
        </w:rPr>
        <w:t>you</w:t>
      </w:r>
      <w:r w:rsidRPr="001931D0">
        <w:rPr>
          <w:sz w:val="16"/>
        </w:rPr>
        <w:t xml:space="preserve"> almost certainly </w:t>
      </w:r>
      <w:r w:rsidRPr="001931D0">
        <w:rPr>
          <w:rStyle w:val="Emphasis"/>
        </w:rPr>
        <w:t>cannot have both</w:t>
      </w:r>
      <w:r w:rsidRPr="001931D0">
        <w:rPr>
          <w:sz w:val="16"/>
        </w:rPr>
        <w:t>.</w:t>
      </w:r>
    </w:p>
    <w:p w14:paraId="18592EA5" w14:textId="77777777" w:rsidR="001931D0" w:rsidRPr="001931D0" w:rsidRDefault="001931D0" w:rsidP="001931D0">
      <w:pPr>
        <w:rPr>
          <w:sz w:val="14"/>
          <w:szCs w:val="14"/>
        </w:rPr>
      </w:pPr>
      <w:r w:rsidRPr="001931D0">
        <w:rPr>
          <w:sz w:val="14"/>
          <w:szCs w:val="14"/>
        </w:rPr>
        <w:t>Obama won the 2008 campaign despite being falsely branded a foreign-born socialist bent on radical redistribution, and he assumed office in a similar cauldron of division and destitution. America’s psyche was battered by the Iraq war, and our economy was shredded by a financial crisis that ruined millions of lives. It was his FDR moment – which he used not to forge a new deal that rebalanced the relationship between capital and labor, but to prop up the status quo instead.</w:t>
      </w:r>
    </w:p>
    <w:p w14:paraId="305F1BC7" w14:textId="77777777" w:rsidR="001931D0" w:rsidRPr="001931D0" w:rsidRDefault="001931D0" w:rsidP="001931D0">
      <w:pPr>
        <w:rPr>
          <w:sz w:val="14"/>
          <w:szCs w:val="14"/>
        </w:rPr>
      </w:pPr>
      <w:r w:rsidRPr="001931D0">
        <w:rPr>
          <w:sz w:val="14"/>
          <w:szCs w:val="14"/>
        </w:rPr>
        <w:t>He backed his predecessor’s bank bailout program, but then terminated it in the name of deficit reduction rather than redirect it to aid struggling homeowners.</w:t>
      </w:r>
    </w:p>
    <w:p w14:paraId="4BB95EBC" w14:textId="77777777" w:rsidR="001931D0" w:rsidRPr="001931D0" w:rsidRDefault="001931D0" w:rsidP="001931D0">
      <w:pPr>
        <w:rPr>
          <w:sz w:val="14"/>
          <w:szCs w:val="14"/>
        </w:rPr>
      </w:pPr>
      <w:r w:rsidRPr="001931D0">
        <w:rPr>
          <w:sz w:val="14"/>
          <w:szCs w:val="14"/>
        </w:rPr>
        <w:t>He pushed a stimulus bill, but one that was far too small, which ended up delivering one of American history’s slowest economic recoveries.</w:t>
      </w:r>
    </w:p>
    <w:p w14:paraId="21742A0A" w14:textId="77777777" w:rsidR="001931D0" w:rsidRPr="001931D0" w:rsidRDefault="001931D0" w:rsidP="001931D0">
      <w:pPr>
        <w:rPr>
          <w:sz w:val="14"/>
          <w:szCs w:val="14"/>
        </w:rPr>
      </w:pPr>
      <w:r w:rsidRPr="001931D0">
        <w:rPr>
          <w:sz w:val="14"/>
          <w:szCs w:val="14"/>
        </w:rPr>
        <w:t>He promised a change from a Bush administration that had tried to privatize Social Security, but then formed his own commission to try to slash the program.</w:t>
      </w:r>
    </w:p>
    <w:p w14:paraId="007D9003" w14:textId="77777777" w:rsidR="001931D0" w:rsidRPr="001931D0" w:rsidRDefault="001931D0" w:rsidP="001931D0">
      <w:pPr>
        <w:rPr>
          <w:sz w:val="14"/>
          <w:szCs w:val="14"/>
        </w:rPr>
      </w:pPr>
      <w:r w:rsidRPr="001931D0">
        <w:rPr>
          <w:sz w:val="14"/>
          <w:szCs w:val="14"/>
        </w:rPr>
        <w:t xml:space="preserve">He championed a slightly more liberal version of Republican healthcare </w:t>
      </w:r>
      <w:proofErr w:type="gramStart"/>
      <w:r w:rsidRPr="001931D0">
        <w:rPr>
          <w:sz w:val="14"/>
          <w:szCs w:val="14"/>
        </w:rPr>
        <w:t>reform, but</w:t>
      </w:r>
      <w:proofErr w:type="gramEnd"/>
      <w:r w:rsidRPr="001931D0">
        <w:rPr>
          <w:sz w:val="14"/>
          <w:szCs w:val="14"/>
        </w:rPr>
        <w:t xml:space="preserve"> steered clear of a more contentious fight for a public health insurance option or Medicare for All.</w:t>
      </w:r>
    </w:p>
    <w:p w14:paraId="6C0A766A" w14:textId="77777777" w:rsidR="001931D0" w:rsidRPr="001931D0" w:rsidRDefault="001931D0" w:rsidP="001931D0">
      <w:pPr>
        <w:rPr>
          <w:sz w:val="14"/>
          <w:szCs w:val="14"/>
        </w:rPr>
      </w:pPr>
      <w:r w:rsidRPr="001931D0">
        <w:rPr>
          <w:sz w:val="14"/>
          <w:szCs w:val="14"/>
        </w:rPr>
        <w:t>He touted getting tough on Wall Street, but his administration refused to prosecute bank executives, refused to force financial institutions to accept mortgage losses and refused to break up the biggest banks.</w:t>
      </w:r>
    </w:p>
    <w:p w14:paraId="686DAA9B" w14:textId="77777777" w:rsidR="001931D0" w:rsidRPr="001931D0" w:rsidRDefault="001931D0" w:rsidP="001931D0">
      <w:pPr>
        <w:rPr>
          <w:sz w:val="14"/>
          <w:szCs w:val="14"/>
        </w:rPr>
      </w:pPr>
      <w:r w:rsidRPr="001931D0">
        <w:rPr>
          <w:sz w:val="14"/>
          <w:szCs w:val="14"/>
        </w:rPr>
        <w:t>And he effectively shielded the George W Bush administration from any systematic investigation into its Iraq war lies and its lawless torture regime, out of “a belief that we need to look forward as opposed to looking backwards”.</w:t>
      </w:r>
    </w:p>
    <w:p w14:paraId="5236E97A" w14:textId="77777777" w:rsidR="001931D0" w:rsidRPr="001931D0" w:rsidRDefault="001931D0" w:rsidP="001931D0">
      <w:pPr>
        <w:rPr>
          <w:sz w:val="14"/>
          <w:szCs w:val="14"/>
        </w:rPr>
      </w:pPr>
      <w:r w:rsidRPr="001931D0">
        <w:rPr>
          <w:sz w:val="14"/>
          <w:szCs w:val="14"/>
        </w:rPr>
        <w:t>Through it all, Obama enjoyed the adoration of liberal voters and the acquiescence of congressional progressives, who often refrained from a confrontation with the Democratic White House even when Obama’s administration was steamrolling their agenda.</w:t>
      </w:r>
    </w:p>
    <w:p w14:paraId="1FA7E01D" w14:textId="77777777" w:rsidR="001931D0" w:rsidRPr="001931D0" w:rsidRDefault="001931D0" w:rsidP="001931D0">
      <w:pPr>
        <w:rPr>
          <w:sz w:val="16"/>
        </w:rPr>
      </w:pPr>
      <w:r w:rsidRPr="001931D0">
        <w:rPr>
          <w:rStyle w:val="StyleUnderline"/>
        </w:rPr>
        <w:t>In constantly seeking common ground with the Republican</w:t>
      </w:r>
      <w:r w:rsidRPr="001931D0">
        <w:rPr>
          <w:sz w:val="16"/>
        </w:rPr>
        <w:t xml:space="preserve"> party, </w:t>
      </w:r>
      <w:r w:rsidRPr="001931D0">
        <w:rPr>
          <w:rStyle w:val="StyleUnderline"/>
        </w:rPr>
        <w:t>Obama</w:t>
      </w:r>
      <w:r w:rsidRPr="001931D0">
        <w:rPr>
          <w:sz w:val="16"/>
        </w:rPr>
        <w:t xml:space="preserve"> may have </w:t>
      </w:r>
      <w:r w:rsidRPr="001931D0">
        <w:rPr>
          <w:rStyle w:val="StyleUnderline"/>
        </w:rPr>
        <w:t>expected</w:t>
      </w:r>
      <w:r w:rsidRPr="001931D0">
        <w:rPr>
          <w:sz w:val="16"/>
        </w:rPr>
        <w:t xml:space="preserve"> some </w:t>
      </w:r>
      <w:r w:rsidRPr="001931D0">
        <w:rPr>
          <w:rStyle w:val="StyleUnderline"/>
        </w:rPr>
        <w:t>friendship in return</w:t>
      </w:r>
      <w:r w:rsidRPr="001931D0">
        <w:rPr>
          <w:sz w:val="16"/>
        </w:rPr>
        <w:t xml:space="preserve">. </w:t>
      </w:r>
      <w:r w:rsidRPr="001931D0">
        <w:rPr>
          <w:rStyle w:val="StyleUnderline"/>
        </w:rPr>
        <w:t xml:space="preserve">Instead, they gave him </w:t>
      </w:r>
      <w:r w:rsidRPr="001931D0">
        <w:rPr>
          <w:rStyle w:val="Emphasis"/>
        </w:rPr>
        <w:t>few</w:t>
      </w:r>
      <w:r w:rsidRPr="001931D0">
        <w:rPr>
          <w:sz w:val="16"/>
        </w:rPr>
        <w:t xml:space="preserve"> congressional </w:t>
      </w:r>
      <w:r w:rsidRPr="001931D0">
        <w:rPr>
          <w:rStyle w:val="Emphasis"/>
        </w:rPr>
        <w:t>votes</w:t>
      </w:r>
      <w:r w:rsidRPr="001931D0">
        <w:rPr>
          <w:sz w:val="16"/>
        </w:rPr>
        <w:t xml:space="preserve"> </w:t>
      </w:r>
      <w:r w:rsidRPr="001931D0">
        <w:rPr>
          <w:rStyle w:val="StyleUnderline"/>
        </w:rPr>
        <w:t>and</w:t>
      </w:r>
      <w:r w:rsidRPr="001931D0">
        <w:rPr>
          <w:sz w:val="16"/>
        </w:rPr>
        <w:t xml:space="preserve"> offered </w:t>
      </w:r>
      <w:r w:rsidRPr="001931D0">
        <w:rPr>
          <w:rStyle w:val="Emphasis"/>
        </w:rPr>
        <w:t>even fewer words of praise</w:t>
      </w:r>
      <w:r w:rsidRPr="001931D0">
        <w:rPr>
          <w:sz w:val="16"/>
        </w:rPr>
        <w:t xml:space="preserve">. </w:t>
      </w:r>
      <w:r w:rsidRPr="001931D0">
        <w:rPr>
          <w:rStyle w:val="StyleUnderline"/>
        </w:rPr>
        <w:t xml:space="preserve">Then they delivered a </w:t>
      </w:r>
      <w:r w:rsidRPr="001931D0">
        <w:rPr>
          <w:rStyle w:val="Emphasis"/>
        </w:rPr>
        <w:t>midterm shellacking</w:t>
      </w:r>
      <w:r w:rsidRPr="001931D0">
        <w:rPr>
          <w:sz w:val="16"/>
        </w:rPr>
        <w:t xml:space="preserve"> </w:t>
      </w:r>
      <w:r w:rsidRPr="001931D0">
        <w:rPr>
          <w:rStyle w:val="StyleUnderline"/>
        </w:rPr>
        <w:t>that</w:t>
      </w:r>
      <w:r w:rsidRPr="001931D0">
        <w:rPr>
          <w:sz w:val="16"/>
        </w:rPr>
        <w:t xml:space="preserve"> effectively </w:t>
      </w:r>
      <w:r w:rsidRPr="001931D0">
        <w:rPr>
          <w:rStyle w:val="Emphasis"/>
        </w:rPr>
        <w:t>ended the possibility of transformational change</w:t>
      </w:r>
      <w:r w:rsidRPr="001931D0">
        <w:rPr>
          <w:sz w:val="16"/>
        </w:rPr>
        <w:t>.</w:t>
      </w:r>
    </w:p>
    <w:p w14:paraId="064D7681" w14:textId="77777777" w:rsidR="001931D0" w:rsidRPr="001931D0" w:rsidRDefault="001931D0" w:rsidP="001931D0">
      <w:pPr>
        <w:rPr>
          <w:sz w:val="16"/>
          <w:szCs w:val="16"/>
        </w:rPr>
      </w:pPr>
      <w:r w:rsidRPr="001931D0">
        <w:rPr>
          <w:sz w:val="16"/>
          <w:szCs w:val="16"/>
        </w:rPr>
        <w:t>Obama would later write that he avoided a crackdown on Wall Street because that might have “required a violence to the social order”.</w:t>
      </w:r>
    </w:p>
    <w:p w14:paraId="64C7EEA7" w14:textId="77777777" w:rsidR="001931D0" w:rsidRPr="001931D0" w:rsidRDefault="001931D0" w:rsidP="001931D0">
      <w:pPr>
        <w:rPr>
          <w:sz w:val="16"/>
        </w:rPr>
      </w:pPr>
      <w:r w:rsidRPr="001931D0">
        <w:rPr>
          <w:sz w:val="16"/>
        </w:rPr>
        <w:t xml:space="preserve">That </w:t>
      </w:r>
      <w:r w:rsidRPr="001931D0">
        <w:rPr>
          <w:rStyle w:val="StyleUnderline"/>
        </w:rPr>
        <w:t>reverence for the status quo – and deference to Wall Street after the financial crisis</w:t>
      </w:r>
      <w:r w:rsidRPr="001931D0">
        <w:rPr>
          <w:sz w:val="16"/>
        </w:rPr>
        <w:t xml:space="preserve"> and housing meltdown – ultimately </w:t>
      </w:r>
      <w:r w:rsidRPr="001931D0">
        <w:rPr>
          <w:rStyle w:val="Emphasis"/>
        </w:rPr>
        <w:t>helped create the backlash</w:t>
      </w:r>
      <w:r w:rsidRPr="001931D0">
        <w:rPr>
          <w:sz w:val="16"/>
        </w:rPr>
        <w:t xml:space="preserve"> </w:t>
      </w:r>
      <w:r w:rsidRPr="001931D0">
        <w:rPr>
          <w:rStyle w:val="StyleUnderline"/>
        </w:rPr>
        <w:t>conditions for the rise of Trump</w:t>
      </w:r>
      <w:r w:rsidRPr="001931D0">
        <w:rPr>
          <w:sz w:val="16"/>
        </w:rPr>
        <w:t>. One data point suggested a direct linkage: in one third of the counties that flipped from Obama to Donald Trump, there had been an increase in the number of residents whose home mortgages were underwater in 2016, according to a study by the Center for American Progress.</w:t>
      </w:r>
    </w:p>
    <w:p w14:paraId="651B7AEC" w14:textId="77777777" w:rsidR="001931D0" w:rsidRPr="001931D0" w:rsidRDefault="001931D0" w:rsidP="001931D0">
      <w:pPr>
        <w:rPr>
          <w:sz w:val="16"/>
          <w:szCs w:val="16"/>
        </w:rPr>
      </w:pPr>
      <w:r w:rsidRPr="001931D0">
        <w:rPr>
          <w:sz w:val="16"/>
          <w:szCs w:val="16"/>
        </w:rPr>
        <w:t>The fervor of the pro-Trump forces whipped up by the outgoing president, here at a rally in Georgia, could prove problematic for incoming President Joe Biden as he seeks to unite a divided nation.</w:t>
      </w:r>
    </w:p>
    <w:p w14:paraId="6A478C0B" w14:textId="77777777" w:rsidR="001931D0" w:rsidRPr="001931D0" w:rsidRDefault="001931D0" w:rsidP="001931D0">
      <w:pPr>
        <w:rPr>
          <w:sz w:val="16"/>
        </w:rPr>
      </w:pPr>
      <w:r w:rsidRPr="001931D0">
        <w:rPr>
          <w:rStyle w:val="StyleUnderline"/>
        </w:rPr>
        <w:t>Obama's reverence for the status quo and deference to Wall Street helped create</w:t>
      </w:r>
      <w:r w:rsidRPr="001931D0">
        <w:rPr>
          <w:sz w:val="16"/>
        </w:rPr>
        <w:t xml:space="preserve"> the conditions for the rise of </w:t>
      </w:r>
      <w:r w:rsidRPr="001931D0">
        <w:rPr>
          <w:rStyle w:val="StyleUnderline"/>
        </w:rPr>
        <w:t>Trump</w:t>
      </w:r>
    </w:p>
    <w:p w14:paraId="55D479CE" w14:textId="77777777" w:rsidR="001931D0" w:rsidRPr="001931D0" w:rsidRDefault="001931D0" w:rsidP="001931D0">
      <w:pPr>
        <w:rPr>
          <w:sz w:val="16"/>
        </w:rPr>
      </w:pPr>
      <w:r w:rsidRPr="001931D0">
        <w:rPr>
          <w:sz w:val="16"/>
        </w:rPr>
        <w:t>“</w:t>
      </w:r>
      <w:r w:rsidRPr="001931D0">
        <w:rPr>
          <w:rStyle w:val="StyleUnderline"/>
        </w:rPr>
        <w:t>We would not have Trump as president if the Democrats had remained the party of the working class</w:t>
      </w:r>
      <w:r w:rsidRPr="001931D0">
        <w:rPr>
          <w:sz w:val="16"/>
        </w:rPr>
        <w:t xml:space="preserve">,” University of California-Irvine professor Bernard </w:t>
      </w:r>
      <w:proofErr w:type="spellStart"/>
      <w:r w:rsidRPr="001931D0">
        <w:rPr>
          <w:sz w:val="16"/>
        </w:rPr>
        <w:t>Grofman</w:t>
      </w:r>
      <w:proofErr w:type="spellEnd"/>
      <w:r w:rsidRPr="001931D0">
        <w:rPr>
          <w:sz w:val="16"/>
        </w:rPr>
        <w:t xml:space="preserve"> recently told the New York Times. “[Obama] responded to the housing crisis with bailouts of the lenders and interlinked financial institutions, not of the folks losing their homes. And the stagnation of wages and income for the middle and bottom of the income distribution continued under Obama.”</w:t>
      </w:r>
    </w:p>
    <w:p w14:paraId="5351BEAF" w14:textId="77777777" w:rsidR="001931D0" w:rsidRPr="001931D0" w:rsidRDefault="001931D0" w:rsidP="001931D0">
      <w:r w:rsidRPr="001931D0">
        <w:rPr>
          <w:rStyle w:val="StyleUnderline"/>
        </w:rPr>
        <w:t>A decade later, it’s unclear what Biden gleaned from his experience with Obama</w:t>
      </w:r>
      <w:r w:rsidRPr="001931D0">
        <w:t>.</w:t>
      </w:r>
    </w:p>
    <w:p w14:paraId="020D1A2B" w14:textId="77777777" w:rsidR="001931D0" w:rsidRPr="001931D0" w:rsidRDefault="001931D0" w:rsidP="001931D0">
      <w:pPr>
        <w:rPr>
          <w:sz w:val="16"/>
          <w:szCs w:val="16"/>
        </w:rPr>
      </w:pPr>
      <w:r w:rsidRPr="001931D0">
        <w:rPr>
          <w:sz w:val="16"/>
          <w:szCs w:val="16"/>
        </w:rPr>
        <w:t>At some moments, he appears to finally be leaning away from his decades-long record as a budget-cutting fiscal hawk, instead campaigning to expand Social Security, then embracing the idea of $2,000 stimulus checks and most recently declaring that “we should be investing in deficit spending in order to generate economic growth”.</w:t>
      </w:r>
    </w:p>
    <w:p w14:paraId="4BB187E3" w14:textId="77777777" w:rsidR="001931D0" w:rsidRPr="001931D0" w:rsidRDefault="001931D0" w:rsidP="001931D0">
      <w:pPr>
        <w:rPr>
          <w:sz w:val="16"/>
          <w:szCs w:val="16"/>
        </w:rPr>
      </w:pPr>
      <w:r w:rsidRPr="001931D0">
        <w:rPr>
          <w:sz w:val="16"/>
          <w:szCs w:val="16"/>
        </w:rPr>
        <w:t>And yet at other moments he has done the opposite. He initially urged Democratic lawmakers to accept a stimulus plan with no stimulus checks. And tellingly, eight days after a violent rightwing uprising at the US Capitol had eviscerated the Republican party, he resuscitated and rewarded the party by signaling that – even though he needs no Republican votes – he would rather cut a deal with them on his first stimulus legislation than use ruthless legislative tactics to pass a more robust bill with only Democratic support.</w:t>
      </w:r>
    </w:p>
    <w:p w14:paraId="74B6E602" w14:textId="77777777" w:rsidR="001931D0" w:rsidRPr="001931D0" w:rsidRDefault="001931D0" w:rsidP="001931D0">
      <w:pPr>
        <w:rPr>
          <w:sz w:val="16"/>
        </w:rPr>
      </w:pPr>
      <w:r w:rsidRPr="001931D0">
        <w:rPr>
          <w:rStyle w:val="StyleUnderline"/>
        </w:rPr>
        <w:t>This version of Biden mutes the calls for bold action and</w:t>
      </w:r>
      <w:r w:rsidRPr="001931D0">
        <w:rPr>
          <w:sz w:val="16"/>
        </w:rPr>
        <w:t xml:space="preserve"> </w:t>
      </w:r>
      <w:r w:rsidRPr="001931D0">
        <w:rPr>
          <w:rStyle w:val="Emphasis"/>
        </w:rPr>
        <w:t>reflexively praises Republicans</w:t>
      </w:r>
      <w:r w:rsidRPr="001931D0">
        <w:rPr>
          <w:sz w:val="16"/>
        </w:rPr>
        <w:t xml:space="preserve">. </w:t>
      </w:r>
      <w:r w:rsidRPr="001931D0">
        <w:rPr>
          <w:rStyle w:val="StyleUnderline"/>
        </w:rPr>
        <w:t>He has asserted</w:t>
      </w:r>
      <w:r w:rsidRPr="001931D0">
        <w:rPr>
          <w:sz w:val="16"/>
        </w:rPr>
        <w:t xml:space="preserve"> that once Trump is gone </w:t>
      </w:r>
      <w:r w:rsidRPr="001931D0">
        <w:rPr>
          <w:rStyle w:val="StyleUnderline"/>
        </w:rPr>
        <w:t>Republican</w:t>
      </w:r>
      <w:r w:rsidRPr="001931D0">
        <w:rPr>
          <w:sz w:val="16"/>
        </w:rPr>
        <w:t xml:space="preserve"> leader</w:t>
      </w:r>
      <w:r w:rsidRPr="001931D0">
        <w:rPr>
          <w:rStyle w:val="StyleUnderline"/>
        </w:rPr>
        <w:t>s</w:t>
      </w:r>
      <w:r w:rsidRPr="001931D0">
        <w:rPr>
          <w:sz w:val="16"/>
        </w:rPr>
        <w:t xml:space="preserve"> </w:t>
      </w:r>
      <w:r w:rsidRPr="001931D0">
        <w:rPr>
          <w:rStyle w:val="StyleUnderline"/>
        </w:rPr>
        <w:t>will have an “epiphany</w:t>
      </w:r>
      <w:r w:rsidRPr="001931D0">
        <w:rPr>
          <w:sz w:val="16"/>
        </w:rPr>
        <w:t xml:space="preserve">” and suddenly learn to work together with Democrats. He has also reportedly suggested that he is not interested in investigating the outrages of the Trump administration; he has continued to </w:t>
      </w:r>
      <w:proofErr w:type="gramStart"/>
      <w:r w:rsidRPr="001931D0">
        <w:rPr>
          <w:sz w:val="16"/>
        </w:rPr>
        <w:t>say</w:t>
      </w:r>
      <w:proofErr w:type="gramEnd"/>
      <w:r w:rsidRPr="001931D0">
        <w:rPr>
          <w:sz w:val="16"/>
        </w:rPr>
        <w:t xml:space="preserve"> “we need a Republican party” and he recently promised that “I’ll never publicly embarrass” Republican lawmakers.</w:t>
      </w:r>
    </w:p>
    <w:p w14:paraId="27A2C3B4" w14:textId="77777777" w:rsidR="001931D0" w:rsidRPr="001931D0" w:rsidRDefault="001931D0" w:rsidP="001931D0">
      <w:pPr>
        <w:rPr>
          <w:sz w:val="16"/>
        </w:rPr>
      </w:pPr>
      <w:r w:rsidRPr="001931D0">
        <w:rPr>
          <w:sz w:val="16"/>
        </w:rPr>
        <w:t xml:space="preserve">But that is the paradox: </w:t>
      </w:r>
      <w:r w:rsidRPr="001931D0">
        <w:rPr>
          <w:rStyle w:val="Emphasis"/>
        </w:rPr>
        <w:t>in a narrowly divided Congress</w:t>
      </w:r>
      <w:r w:rsidRPr="001931D0">
        <w:rPr>
          <w:sz w:val="16"/>
        </w:rPr>
        <w:t xml:space="preserve">, </w:t>
      </w:r>
      <w:r w:rsidRPr="001931D0">
        <w:rPr>
          <w:rStyle w:val="StyleUnderline"/>
        </w:rPr>
        <w:t>Biden</w:t>
      </w:r>
      <w:r w:rsidRPr="001931D0">
        <w:rPr>
          <w:sz w:val="16"/>
        </w:rPr>
        <w:t xml:space="preserve"> almost certainly </w:t>
      </w:r>
      <w:r w:rsidRPr="001931D0">
        <w:rPr>
          <w:rStyle w:val="StyleUnderline"/>
        </w:rPr>
        <w:t>will</w:t>
      </w:r>
      <w:r w:rsidRPr="001931D0">
        <w:rPr>
          <w:sz w:val="16"/>
        </w:rPr>
        <w:t xml:space="preserve"> </w:t>
      </w:r>
      <w:r w:rsidRPr="001931D0">
        <w:rPr>
          <w:rStyle w:val="Emphasis"/>
        </w:rPr>
        <w:t>not be able to make major public investments</w:t>
      </w:r>
      <w:r w:rsidRPr="001931D0">
        <w:rPr>
          <w:sz w:val="16"/>
        </w:rPr>
        <w:t xml:space="preserve"> </w:t>
      </w:r>
      <w:r w:rsidRPr="001931D0">
        <w:rPr>
          <w:rStyle w:val="StyleUnderline"/>
        </w:rPr>
        <w:t>if he is</w:t>
      </w:r>
      <w:r w:rsidRPr="001931D0">
        <w:rPr>
          <w:sz w:val="16"/>
        </w:rPr>
        <w:t xml:space="preserve"> </w:t>
      </w:r>
      <w:proofErr w:type="gramStart"/>
      <w:r w:rsidRPr="001931D0">
        <w:rPr>
          <w:rStyle w:val="Emphasis"/>
        </w:rPr>
        <w:t>conflict-averse</w:t>
      </w:r>
      <w:proofErr w:type="gramEnd"/>
      <w:r w:rsidRPr="001931D0">
        <w:rPr>
          <w:sz w:val="16"/>
        </w:rPr>
        <w:t xml:space="preserve">. </w:t>
      </w:r>
      <w:r w:rsidRPr="001931D0">
        <w:rPr>
          <w:rStyle w:val="StyleUnderline"/>
        </w:rPr>
        <w:t xml:space="preserve">Passing a bold agenda will likely require an </w:t>
      </w:r>
      <w:r w:rsidRPr="001931D0">
        <w:rPr>
          <w:rStyle w:val="Emphasis"/>
        </w:rPr>
        <w:t>epic confrontation</w:t>
      </w:r>
      <w:r w:rsidRPr="001931D0">
        <w:rPr>
          <w:rStyle w:val="StyleUnderline"/>
        </w:rPr>
        <w:t xml:space="preserve"> with Republicans</w:t>
      </w:r>
      <w:r w:rsidRPr="001931D0">
        <w:rPr>
          <w:sz w:val="16"/>
        </w:rPr>
        <w:t xml:space="preserve">, </w:t>
      </w:r>
      <w:r w:rsidRPr="001931D0">
        <w:rPr>
          <w:rStyle w:val="StyleUnderline"/>
        </w:rPr>
        <w:t xml:space="preserve">who are already </w:t>
      </w:r>
      <w:r w:rsidRPr="001931D0">
        <w:rPr>
          <w:rStyle w:val="Emphasis"/>
        </w:rPr>
        <w:t>girding for obstruction</w:t>
      </w:r>
      <w:r w:rsidRPr="001931D0">
        <w:rPr>
          <w:sz w:val="16"/>
        </w:rPr>
        <w:t>. After years of profligate tax cuts and spending, Republican leaders are suddenly pretending to care about the deficit, and, if history is any guide, they will renew their efforts to block the changes to environmental and labor laws that Biden has promised are forthcoming.</w:t>
      </w:r>
    </w:p>
    <w:p w14:paraId="2A3A964D" w14:textId="77777777" w:rsidR="001931D0" w:rsidRPr="001931D0" w:rsidRDefault="001931D0" w:rsidP="001931D0">
      <w:pPr>
        <w:rPr>
          <w:sz w:val="16"/>
          <w:szCs w:val="16"/>
        </w:rPr>
      </w:pPr>
      <w:r w:rsidRPr="001931D0">
        <w:rPr>
          <w:sz w:val="16"/>
          <w:szCs w:val="16"/>
        </w:rPr>
        <w:t>The left is correct to fear Biden getting too cozy with Republicans: His record working with the Republican party was marked by collaborating with segregationists against school busing, supporting the Iraq War and pushing to cut Social Security – and it is not hard to imagine Biden now finding common ground with Mitch McConnell on the latter.</w:t>
      </w:r>
    </w:p>
    <w:p w14:paraId="24A4CD82" w14:textId="77777777" w:rsidR="001931D0" w:rsidRPr="001931D0" w:rsidRDefault="001931D0" w:rsidP="001931D0">
      <w:pPr>
        <w:rPr>
          <w:sz w:val="16"/>
        </w:rPr>
      </w:pPr>
      <w:r w:rsidRPr="001931D0">
        <w:rPr>
          <w:sz w:val="16"/>
        </w:rPr>
        <w:t xml:space="preserve">But this is where progressives must learn their own lesson from the Obama years: rather than once again offering deference to a first-term Democratic president, they must press </w:t>
      </w:r>
      <w:r w:rsidRPr="001931D0">
        <w:rPr>
          <w:rStyle w:val="StyleUnderline"/>
        </w:rPr>
        <w:t>Biden</w:t>
      </w:r>
      <w:r w:rsidRPr="001931D0">
        <w:rPr>
          <w:sz w:val="16"/>
        </w:rPr>
        <w:t xml:space="preserve"> to </w:t>
      </w:r>
      <w:r w:rsidRPr="001931D0">
        <w:rPr>
          <w:rStyle w:val="StyleUnderline"/>
        </w:rPr>
        <w:t>reject an attitude of appeasement</w:t>
      </w:r>
      <w:r w:rsidRPr="001931D0">
        <w:rPr>
          <w:sz w:val="16"/>
        </w:rPr>
        <w:t xml:space="preserve">, </w:t>
      </w:r>
      <w:r w:rsidRPr="001931D0">
        <w:rPr>
          <w:rStyle w:val="StyleUnderline"/>
        </w:rPr>
        <w:t xml:space="preserve">move him into a more </w:t>
      </w:r>
      <w:r w:rsidRPr="001931D0">
        <w:rPr>
          <w:rStyle w:val="Emphasis"/>
        </w:rPr>
        <w:t>confrontational posture</w:t>
      </w:r>
      <w:r w:rsidRPr="001931D0">
        <w:rPr>
          <w:sz w:val="16"/>
        </w:rPr>
        <w:t>, and urge him to see the first few months of the Obama era as a cautionary tale rather than a guidebook. And they have already had some initial success doing that: they successfully pressured him to start supporting the $2,000 survival checks.</w:t>
      </w:r>
    </w:p>
    <w:p w14:paraId="616CBD48" w14:textId="77777777" w:rsidR="001931D0" w:rsidRPr="001931D0" w:rsidRDefault="001931D0" w:rsidP="001931D0">
      <w:pPr>
        <w:rPr>
          <w:sz w:val="16"/>
        </w:rPr>
      </w:pPr>
      <w:r w:rsidRPr="001931D0">
        <w:rPr>
          <w:sz w:val="16"/>
        </w:rPr>
        <w:t>“</w:t>
      </w:r>
      <w:r w:rsidRPr="001931D0">
        <w:rPr>
          <w:rStyle w:val="StyleUnderline"/>
        </w:rPr>
        <w:t xml:space="preserve">We’ve got to pass </w:t>
      </w:r>
      <w:r w:rsidRPr="001931D0">
        <w:rPr>
          <w:sz w:val="16"/>
        </w:rPr>
        <w:t xml:space="preserve">the </w:t>
      </w:r>
      <w:r w:rsidRPr="001931D0">
        <w:rPr>
          <w:rStyle w:val="StyleUnderline"/>
        </w:rPr>
        <w:t>infrastructure</w:t>
      </w:r>
      <w:r w:rsidRPr="001931D0">
        <w:rPr>
          <w:sz w:val="16"/>
        </w:rPr>
        <w:t xml:space="preserve"> package, we’ve got do the $2,000 checks, </w:t>
      </w:r>
      <w:r w:rsidRPr="001931D0">
        <w:rPr>
          <w:rStyle w:val="StyleUnderline"/>
        </w:rPr>
        <w:t>we’ve got to do a whole bunch of things with a 50-50 Senate and a pretty slight margin</w:t>
      </w:r>
      <w:r w:rsidRPr="001931D0">
        <w:rPr>
          <w:sz w:val="16"/>
        </w:rPr>
        <w:t xml:space="preserve"> in the House,” said Wisconsin Democratic representative Mark Pocan, a former co-chair of the Congressional Progressive Caucus</w:t>
      </w:r>
      <w:r w:rsidRPr="001931D0">
        <w:rPr>
          <w:rStyle w:val="StyleUnderline"/>
        </w:rPr>
        <w:t>. “I hope we don’t do what we did when</w:t>
      </w:r>
      <w:r w:rsidRPr="001931D0">
        <w:rPr>
          <w:sz w:val="16"/>
        </w:rPr>
        <w:t xml:space="preserve"> Barack </w:t>
      </w:r>
      <w:r w:rsidRPr="001931D0">
        <w:rPr>
          <w:rStyle w:val="StyleUnderline"/>
        </w:rPr>
        <w:t>Obama</w:t>
      </w:r>
      <w:r w:rsidRPr="001931D0">
        <w:rPr>
          <w:sz w:val="16"/>
        </w:rPr>
        <w:t xml:space="preserve"> first </w:t>
      </w:r>
      <w:r w:rsidRPr="001931D0">
        <w:rPr>
          <w:rStyle w:val="StyleUnderline"/>
        </w:rPr>
        <w:t>got elected</w:t>
      </w:r>
      <w:r w:rsidRPr="001931D0">
        <w:rPr>
          <w:sz w:val="16"/>
        </w:rPr>
        <w:t xml:space="preserve"> [</w:t>
      </w:r>
      <w:r w:rsidRPr="001931D0">
        <w:rPr>
          <w:rStyle w:val="StyleUnderline"/>
        </w:rPr>
        <w:t>and</w:t>
      </w:r>
      <w:r w:rsidRPr="001931D0">
        <w:rPr>
          <w:sz w:val="16"/>
        </w:rPr>
        <w:t xml:space="preserve">] try to have </w:t>
      </w:r>
      <w:r w:rsidRPr="001931D0">
        <w:rPr>
          <w:rStyle w:val="Emphasis"/>
        </w:rPr>
        <w:t>kumbaya</w:t>
      </w:r>
      <w:r w:rsidRPr="001931D0">
        <w:rPr>
          <w:sz w:val="16"/>
        </w:rPr>
        <w:t xml:space="preserve"> a little </w:t>
      </w:r>
      <w:r w:rsidRPr="001931D0">
        <w:rPr>
          <w:rStyle w:val="Emphasis"/>
        </w:rPr>
        <w:t>too much with everybody</w:t>
      </w:r>
      <w:r w:rsidRPr="001931D0">
        <w:rPr>
          <w:sz w:val="16"/>
        </w:rPr>
        <w:t xml:space="preserve"> </w:t>
      </w:r>
      <w:r w:rsidRPr="001931D0">
        <w:rPr>
          <w:rStyle w:val="StyleUnderline"/>
        </w:rPr>
        <w:t xml:space="preserve">and </w:t>
      </w:r>
      <w:r w:rsidRPr="001931D0">
        <w:rPr>
          <w:rStyle w:val="Emphasis"/>
        </w:rPr>
        <w:t>not get things done</w:t>
      </w:r>
      <w:r w:rsidRPr="001931D0">
        <w:rPr>
          <w:sz w:val="16"/>
        </w:rPr>
        <w:t xml:space="preserve"> in that little </w:t>
      </w:r>
      <w:proofErr w:type="gramStart"/>
      <w:r w:rsidRPr="001931D0">
        <w:rPr>
          <w:sz w:val="16"/>
        </w:rPr>
        <w:t>period of time</w:t>
      </w:r>
      <w:proofErr w:type="gramEnd"/>
      <w:r w:rsidRPr="001931D0">
        <w:rPr>
          <w:sz w:val="16"/>
        </w:rPr>
        <w:t xml:space="preserve"> we had. </w:t>
      </w:r>
      <w:r w:rsidRPr="001931D0">
        <w:rPr>
          <w:rStyle w:val="StyleUnderline"/>
        </w:rPr>
        <w:t xml:space="preserve">We really have to act and use the very tight margins we have very swiftly </w:t>
      </w:r>
      <w:proofErr w:type="gramStart"/>
      <w:r w:rsidRPr="001931D0">
        <w:rPr>
          <w:rStyle w:val="StyleUnderline"/>
        </w:rPr>
        <w:t>in order to</w:t>
      </w:r>
      <w:proofErr w:type="gramEnd"/>
      <w:r w:rsidRPr="001931D0">
        <w:rPr>
          <w:rStyle w:val="StyleUnderline"/>
        </w:rPr>
        <w:t xml:space="preserve"> get these things done</w:t>
      </w:r>
      <w:r w:rsidRPr="001931D0">
        <w:rPr>
          <w:sz w:val="16"/>
        </w:rPr>
        <w:t>.”</w:t>
      </w:r>
    </w:p>
    <w:p w14:paraId="648A4AF3" w14:textId="77777777" w:rsidR="001931D0" w:rsidRPr="001931D0" w:rsidRDefault="001931D0" w:rsidP="001931D0"/>
    <w:p w14:paraId="54111423" w14:textId="77777777" w:rsidR="00682A77" w:rsidRPr="001931D0" w:rsidRDefault="00682A77" w:rsidP="00682A77">
      <w:pPr>
        <w:pStyle w:val="Heading3"/>
      </w:pPr>
      <w:r w:rsidRPr="001931D0">
        <w:t>Thumpers</w:t>
      </w:r>
    </w:p>
    <w:p w14:paraId="2E3E5B35" w14:textId="2BBC5E26" w:rsidR="00682A77" w:rsidRPr="001931D0" w:rsidRDefault="00682A77" w:rsidP="00682A77">
      <w:pPr>
        <w:pStyle w:val="Heading4"/>
      </w:pPr>
      <w:r w:rsidRPr="001931D0">
        <w:t xml:space="preserve">Biden </w:t>
      </w:r>
      <w:r w:rsidRPr="001931D0">
        <w:t>spending PC on</w:t>
      </w:r>
      <w:r w:rsidRPr="001931D0">
        <w:t xml:space="preserve"> voting rights and the filibuster </w:t>
      </w:r>
    </w:p>
    <w:p w14:paraId="293DC796" w14:textId="77777777" w:rsidR="00682A77" w:rsidRPr="001931D0" w:rsidRDefault="00682A77" w:rsidP="00682A77">
      <w:proofErr w:type="spellStart"/>
      <w:r w:rsidRPr="001931D0">
        <w:rPr>
          <w:rStyle w:val="Style13ptBold"/>
        </w:rPr>
        <w:t>Viser</w:t>
      </w:r>
      <w:proofErr w:type="spellEnd"/>
      <w:r w:rsidRPr="001931D0">
        <w:rPr>
          <w:rStyle w:val="Style13ptBold"/>
        </w:rPr>
        <w:t xml:space="preserve"> et al. 7/13-</w:t>
      </w:r>
      <w:r w:rsidRPr="001931D0">
        <w:t xml:space="preserve"> Matt </w:t>
      </w:r>
      <w:proofErr w:type="spellStart"/>
      <w:r w:rsidRPr="001931D0">
        <w:t>Viser</w:t>
      </w:r>
      <w:proofErr w:type="spellEnd"/>
      <w:r w:rsidRPr="001931D0">
        <w:t xml:space="preserve"> is a national political reporter. Seung Min Kim is a White House reporter. Marianna Sotomayor is a congressional reporter covering the House of Representatives. (“Biden calls passing voting legislation ‘a national imperative’ and castigates voting restrictions based on ‘a big lie’”. The Washington Post. July 13</w:t>
      </w:r>
      <w:r w:rsidRPr="001931D0">
        <w:rPr>
          <w:vertAlign w:val="superscript"/>
        </w:rPr>
        <w:t>th</w:t>
      </w:r>
      <w:r w:rsidRPr="001931D0">
        <w:t xml:space="preserve">, 2021. </w:t>
      </w:r>
      <w:hyperlink r:id="rId27" w:history="1">
        <w:r w:rsidRPr="001931D0">
          <w:rPr>
            <w:rStyle w:val="Hyperlink"/>
          </w:rPr>
          <w:t>https://www.washingtonpost.com/politics/biden-voting-speech/2021/07/13/afd91f7a-e3d9-11eb-8aa5-5662858b696e_story.html</w:t>
        </w:r>
      </w:hyperlink>
      <w:r w:rsidRPr="001931D0">
        <w:t>) CF</w:t>
      </w:r>
    </w:p>
    <w:p w14:paraId="421E9C56" w14:textId="77777777" w:rsidR="00682A77" w:rsidRPr="001931D0" w:rsidRDefault="00682A77" w:rsidP="00682A77">
      <w:pPr>
        <w:rPr>
          <w:sz w:val="16"/>
        </w:rPr>
      </w:pPr>
      <w:r w:rsidRPr="001931D0">
        <w:rPr>
          <w:sz w:val="16"/>
        </w:rPr>
        <w:t xml:space="preserve">PHILADELPHIA — </w:t>
      </w:r>
      <w:r w:rsidRPr="001931D0">
        <w:rPr>
          <w:rStyle w:val="StyleUnderline"/>
        </w:rPr>
        <w:t>President Biden on Tuesday delivered his most forceful condemnation yet of the wave of voting restrictions proposed in Republican-led states nationwide</w:t>
      </w:r>
      <w:r w:rsidRPr="001931D0">
        <w:rPr>
          <w:sz w:val="16"/>
        </w:rPr>
        <w:t xml:space="preserve"> — efforts the president argued are the biggest threat to American democracy since the Civil War. </w:t>
      </w:r>
      <w:r w:rsidRPr="001931D0">
        <w:rPr>
          <w:rStyle w:val="StyleUnderline"/>
        </w:rPr>
        <w:t xml:space="preserve">Biden’s speech was an attempt to inject new life into flagging efforts to pass federal legislation addressing the issue. But while he intensified his explanation of the stakes, his speech did not include a call for the Senate to change the filibuster, which is seen by advocates as the best, and perhaps only, way to usher in the kinds of changes Biden is seeking. </w:t>
      </w:r>
      <w:r w:rsidRPr="001931D0">
        <w:rPr>
          <w:sz w:val="16"/>
        </w:rPr>
        <w:t xml:space="preserve">At the National Constitution Center in Philadelphia, in a room filled with images of Benjamin Franklin and quotes from Daniel Webster and Theodore Roosevelt, Biden compared the new laws to voter suppression by the Ku Klux Klan and to the Jim Crow-era laws that disenfranchised nearly all voters who were not White and male. He railed against laws that restrict access — calling them “raw and sustained election subversion” — and said that the 2022 midterm elections could highlight the damaging effects of the new laws. “This is a test of our time,” he said to a crowd of 300 civil rights advocates, top advisers, and local officials. “Hear me clearly,” he added. “There’s an unfolding assault taking place in America today, an attempt to suppress and subvert the right to vote and fair and free elections. An assault on democracy, an assault on liberty, an assault on who we are.” </w:t>
      </w:r>
      <w:r w:rsidRPr="001931D0">
        <w:rPr>
          <w:rStyle w:val="StyleUnderline"/>
        </w:rPr>
        <w:t xml:space="preserve">He urged Americans to channel their concern into action. </w:t>
      </w:r>
      <w:r w:rsidRPr="001931D0">
        <w:rPr>
          <w:sz w:val="16"/>
        </w:rPr>
        <w:t xml:space="preserve">“We’re facing the most significant test of our democracy since the Civil War,” he said. “That’s not hyperbole. Since the Civil War — the Confederates back then never breached the Capitol as insurrectionists did on January the 6th. I’m not saying this to alarm you. I’m saying this because you should be alarmed.” Biden also mounted a robust defense of the election that led to his presidency, one that </w:t>
      </w:r>
      <w:proofErr w:type="gramStart"/>
      <w:r w:rsidRPr="001931D0">
        <w:rPr>
          <w:sz w:val="16"/>
        </w:rPr>
        <w:t>Trump</w:t>
      </w:r>
      <w:proofErr w:type="gramEnd"/>
      <w:r w:rsidRPr="001931D0">
        <w:rPr>
          <w:sz w:val="16"/>
        </w:rPr>
        <w:t xml:space="preserve"> and his allies have repeatedly and falsely said was conducted fraudulently. “With recount after recount after recount, court case after court case, the 2020 election was the most scrutinized ever,” Biden said. “The ‘big lie’ is just that: a big lie!” The remarks came amid a dramatic escalation around voting rights, with </w:t>
      </w:r>
      <w:r w:rsidRPr="001931D0">
        <w:rPr>
          <w:rStyle w:val="StyleUnderline"/>
        </w:rPr>
        <w:t>Democratic Texas legislators fleeing their home state Monday to deny Republicans the quorum needed to pass new voting restrictions.</w:t>
      </w:r>
      <w:r w:rsidRPr="001931D0">
        <w:rPr>
          <w:sz w:val="16"/>
        </w:rPr>
        <w:t xml:space="preserve"> </w:t>
      </w:r>
      <w:r w:rsidRPr="001931D0">
        <w:rPr>
          <w:rStyle w:val="StyleUnderline"/>
        </w:rPr>
        <w:t>Most of the state’s House Democrats flew to Washington to plead with Congress to pass new federal voting laws</w:t>
      </w:r>
      <w:r w:rsidRPr="001931D0">
        <w:rPr>
          <w:sz w:val="16"/>
        </w:rPr>
        <w:t xml:space="preserve">. They met with Senate Majority Leader Charles E. Schumer (D-N.Y.) and Vice President Harris on Tuesday. “I know what you have done comes with great sacrifice, both personal and political,” Harris told a group of lawmakers, comparing their actions to past moments in voting rights history. “Defending the right of the American people to vote is as American as apple pie.” But there are major questions about any pathway forward for Democrats. Those in the Texas Legislature can only stay away from their state for so long. Biden has been reluctant to press for the changes to the filibuster that would be needed for his party to push through its legislative package. He didn’t bring up the filibuster at all in his Tuesday speech. Biden did call for a “new coalition” of activists, students and leaders from the faith, </w:t>
      </w:r>
      <w:proofErr w:type="gramStart"/>
      <w:r w:rsidRPr="001931D0">
        <w:rPr>
          <w:sz w:val="16"/>
        </w:rPr>
        <w:t>labor</w:t>
      </w:r>
      <w:proofErr w:type="gramEnd"/>
      <w:r w:rsidRPr="001931D0">
        <w:rPr>
          <w:sz w:val="16"/>
        </w:rPr>
        <w:t xml:space="preserve"> and business communities to help bolster voter education and eventual turnout at the polls. “We have to ask, are you on the side of truth or lies, fact or fiction, justice or injustice, democracy or autocracy?” he said. “That’s what it’s coming down to.” </w:t>
      </w:r>
      <w:r w:rsidRPr="001931D0">
        <w:rPr>
          <w:rStyle w:val="StyleUnderline"/>
        </w:rPr>
        <w:t xml:space="preserve">The speech also comes as Biden faces escalating pressure from Democratic lawmakers and civil rights leaders to </w:t>
      </w:r>
      <w:proofErr w:type="gramStart"/>
      <w:r w:rsidRPr="001931D0">
        <w:rPr>
          <w:rStyle w:val="StyleUnderline"/>
        </w:rPr>
        <w:t>more forcefully use his bully pulpit</w:t>
      </w:r>
      <w:proofErr w:type="gramEnd"/>
      <w:r w:rsidRPr="001931D0">
        <w:rPr>
          <w:rStyle w:val="StyleUnderline"/>
        </w:rPr>
        <w:t xml:space="preserve"> on voting rights</w:t>
      </w:r>
      <w:r w:rsidRPr="001931D0">
        <w:rPr>
          <w:sz w:val="16"/>
        </w:rPr>
        <w:t xml:space="preserve">, particularly as legislative efforts on the issue collapsed on Capitol Hill last month. Biden last week met with civil rights leaders at the White House for what the Rev. Al Sharpton described afterward as “a very candid, no-holds-barred meeting.” “Last Thursday, when we met with him, we said we wanted him to use his bully pulpit,” Sharpton said. “He used it today.” After the speech, Sharpton said he pulled Biden aside and urged him to drop his reluctance and start calling for changes to the filibuster. “I said on the side to him, I’m still waiting on the filibuster. He said, ‘We’re still working through our position on that.’ </w:t>
      </w:r>
      <w:proofErr w:type="gramStart"/>
      <w:r w:rsidRPr="001931D0">
        <w:rPr>
          <w:sz w:val="16"/>
        </w:rPr>
        <w:t>So</w:t>
      </w:r>
      <w:proofErr w:type="gramEnd"/>
      <w:r w:rsidRPr="001931D0">
        <w:rPr>
          <w:sz w:val="16"/>
        </w:rPr>
        <w:t xml:space="preserve"> he’s noncommittal,” Sharpton said. “You’ve got to do a workaround or change the filibuster. Otherwise, all of what he said, and we’ve been saying, is at risk here.” Republicans have accused Biden of misrepresenting their efforts to impose stricter voting laws. “Joe Biden and Democrats have an election power grab </w:t>
      </w:r>
      <w:proofErr w:type="gramStart"/>
      <w:r w:rsidRPr="001931D0">
        <w:rPr>
          <w:sz w:val="16"/>
        </w:rPr>
        <w:t>playbook:</w:t>
      </w:r>
      <w:proofErr w:type="gramEnd"/>
      <w:r w:rsidRPr="001931D0">
        <w:rPr>
          <w:sz w:val="16"/>
        </w:rPr>
        <w:t xml:space="preserve"> lies and theatrics,” Danielle Alvarez, the Republican National Committee communications director, said in a statement. “After Democrats failed to pass their federal takeover of our elections (H. R. 1), Biden is continuing their dishonest attacks on common-sense election integrity efforts.” </w:t>
      </w:r>
      <w:r w:rsidRPr="001931D0">
        <w:rPr>
          <w:rStyle w:val="StyleUnderline"/>
        </w:rPr>
        <w:t>In addition to Biden’s tasking of Harris to lead the issue, his Justice Department has sued the state of Georgia over voting restrictions signed into law earlier this year</w:t>
      </w:r>
      <w:r w:rsidRPr="001931D0">
        <w:rPr>
          <w:sz w:val="16"/>
        </w:rPr>
        <w:t xml:space="preserve">. But unanimous Republican opposition on federal legislation has blocked efforts in Congress this year to expand voting access and enact what Democrats call good-governance measures, and a handful of moderate Democratic senators have been resistant to blow up long-standing Senate rules that would allow voting legislation to </w:t>
      </w:r>
      <w:proofErr w:type="gramStart"/>
      <w:r w:rsidRPr="001931D0">
        <w:rPr>
          <w:sz w:val="16"/>
        </w:rPr>
        <w:t>more easily clear the chamber</w:t>
      </w:r>
      <w:proofErr w:type="gramEnd"/>
      <w:r w:rsidRPr="001931D0">
        <w:rPr>
          <w:sz w:val="16"/>
        </w:rPr>
        <w:t xml:space="preserve">. White House press secretary Jen Psaki said that Biden will “certainly continue” to discuss the issue of voting rights across the country, emphasizing that he believes that expanding these rights is the “fight of his presidency.” But she has also made clear that he has little intention to push for changes to the filibuster. “Determination about making changes will be made by members of the Senate, not by this president or any president, frankly, moving forward,” she said Monday. And regarding a special exemption for voting rights, she said, “We don’t have any new position on that, either.” While the president has no direct power over Senate rules — which get revised by a vote in the chamber — he has attracted criticism from members of his own party who believe Biden has not used the full powers of the presidency to force change in the gridlocked Capitol and are warning that failure to pass a pair of two key voting bills in Congress will be a stain on his legacy. One of the more vocal critics — Rep. </w:t>
      </w:r>
      <w:proofErr w:type="spellStart"/>
      <w:r w:rsidRPr="001931D0">
        <w:rPr>
          <w:sz w:val="16"/>
        </w:rPr>
        <w:t>Mondaire</w:t>
      </w:r>
      <w:proofErr w:type="spellEnd"/>
      <w:r w:rsidRPr="001931D0">
        <w:rPr>
          <w:sz w:val="16"/>
        </w:rPr>
        <w:t xml:space="preserve"> Jones (D-N.Y.) — said he believes Biden should be doing more now to ensure the issue of voting rights </w:t>
      </w:r>
      <w:proofErr w:type="gramStart"/>
      <w:r w:rsidRPr="001931D0">
        <w:rPr>
          <w:sz w:val="16"/>
        </w:rPr>
        <w:t>is</w:t>
      </w:r>
      <w:proofErr w:type="gramEnd"/>
      <w:r w:rsidRPr="001931D0">
        <w:rPr>
          <w:sz w:val="16"/>
        </w:rPr>
        <w:t xml:space="preserve"> addressed this year before redistricting gets fully underway and ultimately, along with the loss of minority voters, prevents Democrats from possibly holding the majority over the next decade. “It’s like everyone understands that the path for Republicans being in control of the federal government again is voter suppression except for the one person who has the influence to do something about it right now in this moment,” Jones said in an interview. House Democrats have no sway over Senate rules except adding to the public pressure to change them. Still, House Majority Whip James E. Clyburn (D-S.C.) has not lost hope that the Senate will bend on the filibuster rule, going as far as to suggest that it’s possible they can create a special carveout for a new rule that could shepherd through the For the People Act and the John Lewis Act with only Democratic votes. The latter bill, named for the late civil rights icon, would reauthorize parts of the 1965 Voting Rights Act that were struck down by the Supreme Court. Clyburn said if someone like Sen. Robert C. Byrd (D-W.Va.) had the power to eliminate the filibuster rule on budgetary issues, he also can “envision a Manchin rule” in which someone like Sen. Joe Manchin III (D-W.Va.) can propose a similar carveout for legislation that directly deals with the Constitution or a one-time rule to allow both voting rights bills to easily pass. After facing some heat for suggesting earlier this week that Biden should be more proactive in pressuring senators to support bending filibuster rules to protect voting rights, Clyburn clarified that he feels confident the president is doing enough to ensure something gets done soon. “I think that people tend to feel that nothing has happened unless they hear it over a microphone. A lot can happen over the telephone. </w:t>
      </w:r>
      <w:proofErr w:type="gramStart"/>
      <w:r w:rsidRPr="001931D0">
        <w:rPr>
          <w:sz w:val="16"/>
        </w:rPr>
        <w:t>So</w:t>
      </w:r>
      <w:proofErr w:type="gramEnd"/>
      <w:r w:rsidRPr="001931D0">
        <w:rPr>
          <w:sz w:val="16"/>
        </w:rPr>
        <w:t xml:space="preserve"> I’m convinced that Joe Biden is committed to this and he’s working on these issues,” Clyburn said in an interview. “And just because he’s not standing in front of a microphone telling everybody what he’s doing, that doesn’t mean he’s not on the telephone doing a lot behind the scenes.” But the dynamics have changed little in the Senate, where </w:t>
      </w:r>
      <w:r w:rsidRPr="001931D0">
        <w:rPr>
          <w:rStyle w:val="StyleUnderline"/>
        </w:rPr>
        <w:t xml:space="preserve">Democrats have been mostly unified behind elections and voting legislation but divided on whether to dismantle the filibuster to </w:t>
      </w:r>
      <w:proofErr w:type="gramStart"/>
      <w:r w:rsidRPr="001931D0">
        <w:rPr>
          <w:rStyle w:val="StyleUnderline"/>
        </w:rPr>
        <w:t>actually pass</w:t>
      </w:r>
      <w:proofErr w:type="gramEnd"/>
      <w:r w:rsidRPr="001931D0">
        <w:rPr>
          <w:rStyle w:val="StyleUnderline"/>
        </w:rPr>
        <w:t xml:space="preserve"> the measures. In the absence of legislation, senators are holding hearings and continuing to highlight the issue, while pushing the Biden administration — particularly the Justice Department — to do more to challenge voting restrictions they feel are unconstitutional. </w:t>
      </w:r>
      <w:r w:rsidRPr="001931D0">
        <w:rPr>
          <w:sz w:val="16"/>
        </w:rPr>
        <w:t xml:space="preserve">“They’ve done a lot already with Georgia, and the question is whether they’ll do more,” Senate Judiciary Committee Chairman Richard J. Durbin (D-Ill.), referring to the Justice Department lawsuit. “I encourage them, where they have a case, work it.” </w:t>
      </w:r>
    </w:p>
    <w:p w14:paraId="49F7DE37" w14:textId="77777777" w:rsidR="00682A77" w:rsidRPr="001931D0" w:rsidRDefault="00682A77" w:rsidP="00682A77">
      <w:pPr>
        <w:pStyle w:val="Heading3"/>
      </w:pPr>
      <w:r w:rsidRPr="001931D0">
        <w:t>Water is Bipartisan</w:t>
      </w:r>
    </w:p>
    <w:p w14:paraId="4514CE74" w14:textId="77777777" w:rsidR="00682A77" w:rsidRPr="001931D0" w:rsidRDefault="00682A77" w:rsidP="00682A77">
      <w:pPr>
        <w:pStyle w:val="Heading4"/>
      </w:pPr>
      <w:r w:rsidRPr="001931D0">
        <w:t xml:space="preserve">Water is bipartisan </w:t>
      </w:r>
    </w:p>
    <w:p w14:paraId="4A411640" w14:textId="77777777" w:rsidR="00682A77" w:rsidRPr="001931D0" w:rsidRDefault="00682A77" w:rsidP="00682A77">
      <w:r w:rsidRPr="001931D0">
        <w:rPr>
          <w:rStyle w:val="Style13ptBold"/>
        </w:rPr>
        <w:t>Fox 7/20-</w:t>
      </w:r>
      <w:r w:rsidRPr="001931D0">
        <w:t xml:space="preserve"> Lauren Fox is a CNN Congressional Correspondent. (“Infrastructure negotiations: Schumer's gamble meets GOP threats”. CNN. July 20</w:t>
      </w:r>
      <w:r w:rsidRPr="001931D0">
        <w:rPr>
          <w:vertAlign w:val="superscript"/>
        </w:rPr>
        <w:t>th</w:t>
      </w:r>
      <w:r w:rsidRPr="001931D0">
        <w:t xml:space="preserve">, 2021. </w:t>
      </w:r>
      <w:hyperlink r:id="rId28" w:history="1">
        <w:r w:rsidRPr="001931D0">
          <w:rPr>
            <w:rStyle w:val="Hyperlink"/>
          </w:rPr>
          <w:t>https://www.cnn.com/2021/07/20/politics/infrastructure-state-of-play/index.html</w:t>
        </w:r>
      </w:hyperlink>
      <w:r w:rsidRPr="001931D0">
        <w:t>) CF</w:t>
      </w:r>
    </w:p>
    <w:p w14:paraId="3DFF747C" w14:textId="77777777" w:rsidR="00682A77" w:rsidRPr="001931D0" w:rsidRDefault="00682A77" w:rsidP="00682A77">
      <w:r w:rsidRPr="001931D0">
        <w:t xml:space="preserve">What Schumer said </w:t>
      </w:r>
    </w:p>
    <w:p w14:paraId="0C248DB8" w14:textId="77777777" w:rsidR="00682A77" w:rsidRPr="001931D0" w:rsidRDefault="00682A77" w:rsidP="00682A77">
      <w:pPr>
        <w:rPr>
          <w:rStyle w:val="StyleUnderline"/>
        </w:rPr>
      </w:pPr>
      <w:r w:rsidRPr="001931D0">
        <w:t xml:space="preserve">The majority leader laid out a two-punch strategy on the Senate floor on Monday night. First, he committed to holding a procedural vote Wednesday on infrastructure, but he left it open on what that bill would </w:t>
      </w:r>
      <w:proofErr w:type="gramStart"/>
      <w:r w:rsidRPr="001931D0">
        <w:t>actually be</w:t>
      </w:r>
      <w:proofErr w:type="gramEnd"/>
      <w:r w:rsidRPr="001931D0">
        <w:t xml:space="preserve">. Think of it this way: The vote is just on a shell amendment On Thursday, </w:t>
      </w:r>
      <w:r w:rsidRPr="001931D0">
        <w:rPr>
          <w:rStyle w:val="StyleUnderline"/>
        </w:rPr>
        <w:t>Schumer will fill in what that shell is. If the bipartisan bill is ready, Schumer said that he will fill the shell. If that bipartisan bill is not ready, the plan is to fill the shell with transportation and water infrastructure bills that already had bipartisan support and give the bipartisan group more time.</w:t>
      </w:r>
    </w:p>
    <w:p w14:paraId="12FC283E" w14:textId="77777777" w:rsidR="00682A77" w:rsidRPr="001931D0" w:rsidRDefault="00682A77" w:rsidP="00682A77">
      <w:pPr>
        <w:pStyle w:val="Heading3"/>
      </w:pPr>
      <w:r w:rsidRPr="001931D0">
        <w:t xml:space="preserve">No </w:t>
      </w:r>
      <w:proofErr w:type="spellStart"/>
      <w:r w:rsidRPr="001931D0">
        <w:t>Lobbys</w:t>
      </w:r>
      <w:proofErr w:type="spellEnd"/>
      <w:r w:rsidRPr="001931D0">
        <w:t xml:space="preserve"> Link (If not contesting UQ)</w:t>
      </w:r>
    </w:p>
    <w:p w14:paraId="6EA08A32" w14:textId="77777777" w:rsidR="00682A77" w:rsidRPr="001931D0" w:rsidRDefault="00682A77" w:rsidP="00682A77">
      <w:pPr>
        <w:pStyle w:val="Heading4"/>
      </w:pPr>
      <w:r w:rsidRPr="001931D0">
        <w:t xml:space="preserve">No lobbies link- they support infrastructure </w:t>
      </w:r>
    </w:p>
    <w:p w14:paraId="1FE28F6F" w14:textId="77777777" w:rsidR="00682A77" w:rsidRPr="001931D0" w:rsidRDefault="00682A77" w:rsidP="00682A77">
      <w:r w:rsidRPr="001931D0">
        <w:rPr>
          <w:rStyle w:val="Style13ptBold"/>
        </w:rPr>
        <w:t>Evers-</w:t>
      </w:r>
      <w:proofErr w:type="spellStart"/>
      <w:r w:rsidRPr="001931D0">
        <w:rPr>
          <w:rStyle w:val="Style13ptBold"/>
        </w:rPr>
        <w:t>Hillstrom</w:t>
      </w:r>
      <w:proofErr w:type="spellEnd"/>
      <w:r w:rsidRPr="001931D0">
        <w:rPr>
          <w:rStyle w:val="Style13ptBold"/>
        </w:rPr>
        <w:t xml:space="preserve"> 7/22-</w:t>
      </w:r>
      <w:r w:rsidRPr="001931D0">
        <w:t xml:space="preserve"> Staff writer at The Hill. (“Business groups urge lawmakers to stick with bipartisan infrastructure deal”. The Hill. July 22</w:t>
      </w:r>
      <w:r w:rsidRPr="001931D0">
        <w:rPr>
          <w:vertAlign w:val="superscript"/>
        </w:rPr>
        <w:t>nd</w:t>
      </w:r>
      <w:r w:rsidRPr="001931D0">
        <w:t xml:space="preserve">, 2021. </w:t>
      </w:r>
      <w:hyperlink r:id="rId29" w:history="1">
        <w:r w:rsidRPr="001931D0">
          <w:rPr>
            <w:rStyle w:val="Hyperlink"/>
          </w:rPr>
          <w:t>https://thehill.com/business-a-lobbying/business-a-lobbying/564381-business-groups-urge-lawmakers-to-stick-with</w:t>
        </w:r>
      </w:hyperlink>
      <w:r w:rsidRPr="001931D0">
        <w:t>) CF</w:t>
      </w:r>
    </w:p>
    <w:p w14:paraId="51A5651F" w14:textId="77777777" w:rsidR="00682A77" w:rsidRPr="001931D0" w:rsidRDefault="00682A77" w:rsidP="00682A77">
      <w:pPr>
        <w:rPr>
          <w:sz w:val="16"/>
        </w:rPr>
      </w:pPr>
      <w:r w:rsidRPr="001931D0">
        <w:rPr>
          <w:rStyle w:val="StyleUnderline"/>
        </w:rPr>
        <w:t>Business groups are keeping the pressure on lawmakers to finalize a bipartisan infrastructure bill</w:t>
      </w:r>
      <w:r w:rsidRPr="001931D0">
        <w:rPr>
          <w:sz w:val="16"/>
        </w:rPr>
        <w:t xml:space="preserve"> after Republicans blocked the Senate from debating the proposal Wednesday. </w:t>
      </w:r>
      <w:r w:rsidRPr="001931D0">
        <w:rPr>
          <w:rStyle w:val="StyleUnderline"/>
        </w:rPr>
        <w:t>More than 120 business and manufacturing associations, led by the National Association of Manufacturers, sent a letter to members of Congress Thursday urging them to pass the infrastructure</w:t>
      </w:r>
      <w:r w:rsidRPr="001931D0">
        <w:rPr>
          <w:sz w:val="16"/>
        </w:rPr>
        <w:t xml:space="preserve"> proposal negotiated by President Biden and a bipartisan group of senators. “As an elected leader, you have the chance to realize the promise of American economic prosperity by working with your colleagues to enact the bipartisan framework that was recently announced,” the groups wrote. </w:t>
      </w:r>
      <w:r w:rsidRPr="001931D0">
        <w:rPr>
          <w:rStyle w:val="StyleUnderline"/>
        </w:rPr>
        <w:t>Business groups are attempting to round up support from GOP senators</w:t>
      </w:r>
      <w:r w:rsidRPr="001931D0">
        <w:rPr>
          <w:sz w:val="16"/>
        </w:rPr>
        <w:t xml:space="preserve">, who blocked debate on the bipartisan deal Wednesday because the bill was not yet written. </w:t>
      </w:r>
      <w:r w:rsidRPr="001931D0">
        <w:rPr>
          <w:rStyle w:val="StyleUnderline"/>
        </w:rPr>
        <w:t xml:space="preserve">Lobbyists are stressing that the $1.2 trillion framework makes huge investments in the nation’s infrastructure without raising taxes on corporations, a top priority for both business interests and Republicans. </w:t>
      </w:r>
      <w:r w:rsidRPr="001931D0">
        <w:rPr>
          <w:sz w:val="16"/>
        </w:rPr>
        <w:t xml:space="preserve">“Importantly, this agreement advances these historic investments without putting at risk the competitive gains achieved for American businesses through tax reform, allowing manufacturers to reinvest in their facilities, their communities and their employees,” business groups wrote to lawmakers Thursday. </w:t>
      </w:r>
      <w:r w:rsidRPr="001931D0">
        <w:rPr>
          <w:rStyle w:val="StyleUnderline"/>
        </w:rPr>
        <w:t>Biden on Thursday afternoon was set to meet with business and labor leaders who support the bipartisan deal</w:t>
      </w:r>
      <w:r w:rsidRPr="001931D0">
        <w:rPr>
          <w:sz w:val="16"/>
        </w:rPr>
        <w:t xml:space="preserve">, including Business Roundtable CEO Joshua </w:t>
      </w:r>
      <w:proofErr w:type="spellStart"/>
      <w:r w:rsidRPr="001931D0">
        <w:rPr>
          <w:sz w:val="16"/>
        </w:rPr>
        <w:t>Bolten</w:t>
      </w:r>
      <w:proofErr w:type="spellEnd"/>
      <w:r w:rsidRPr="001931D0">
        <w:rPr>
          <w:sz w:val="16"/>
        </w:rPr>
        <w:t xml:space="preserve">, U.S. Chamber of Commerce CEO Suzanne Clark, Laborers’ Union President Terry </w:t>
      </w:r>
      <w:proofErr w:type="gramStart"/>
      <w:r w:rsidRPr="001931D0">
        <w:rPr>
          <w:sz w:val="16"/>
        </w:rPr>
        <w:t>O'Sullivan</w:t>
      </w:r>
      <w:proofErr w:type="gramEnd"/>
      <w:r w:rsidRPr="001931D0">
        <w:rPr>
          <w:sz w:val="16"/>
        </w:rPr>
        <w:t xml:space="preserve"> and National Association of Manufacturers board chair Michael </w:t>
      </w:r>
      <w:proofErr w:type="spellStart"/>
      <w:r w:rsidRPr="001931D0">
        <w:rPr>
          <w:sz w:val="16"/>
        </w:rPr>
        <w:t>Lamach</w:t>
      </w:r>
      <w:proofErr w:type="spellEnd"/>
      <w:r w:rsidRPr="001931D0">
        <w:rPr>
          <w:sz w:val="16"/>
        </w:rPr>
        <w:t>.</w:t>
      </w:r>
    </w:p>
    <w:p w14:paraId="51254142" w14:textId="77777777" w:rsidR="00682A77" w:rsidRPr="001931D0" w:rsidRDefault="00682A77" w:rsidP="00682A77">
      <w:pPr>
        <w:rPr>
          <w:sz w:val="16"/>
        </w:rPr>
      </w:pPr>
    </w:p>
    <w:p w14:paraId="1D456981" w14:textId="77777777" w:rsidR="00682A77" w:rsidRPr="001931D0" w:rsidRDefault="00682A77" w:rsidP="00682A77">
      <w:pPr>
        <w:rPr>
          <w:sz w:val="16"/>
        </w:rPr>
      </w:pPr>
    </w:p>
    <w:p w14:paraId="0AED3C41" w14:textId="77777777" w:rsidR="00682A77" w:rsidRPr="001931D0" w:rsidRDefault="00682A77" w:rsidP="00682A77">
      <w:pPr>
        <w:rPr>
          <w:sz w:val="16"/>
        </w:rPr>
      </w:pPr>
    </w:p>
    <w:p w14:paraId="4A2D3A8B" w14:textId="77777777" w:rsidR="00682A77" w:rsidRPr="001931D0" w:rsidRDefault="00682A77" w:rsidP="00682A77">
      <w:pPr>
        <w:rPr>
          <w:sz w:val="16"/>
        </w:rPr>
      </w:pPr>
    </w:p>
    <w:p w14:paraId="09B21E3B" w14:textId="77777777" w:rsidR="00682A77" w:rsidRPr="001931D0" w:rsidRDefault="00682A77" w:rsidP="00682A77">
      <w:pPr>
        <w:pStyle w:val="Heading3"/>
      </w:pPr>
      <w:r w:rsidRPr="001931D0">
        <w:t>Cyber Security Thumper</w:t>
      </w:r>
    </w:p>
    <w:p w14:paraId="113E74F5" w14:textId="77777777" w:rsidR="00682A77" w:rsidRPr="001931D0" w:rsidRDefault="00682A77" w:rsidP="00682A77">
      <w:pPr>
        <w:pStyle w:val="Heading4"/>
      </w:pPr>
      <w:r w:rsidRPr="001931D0">
        <w:t xml:space="preserve">Cyber security is the top of agenda- crowds out infrastructure </w:t>
      </w:r>
    </w:p>
    <w:p w14:paraId="2419A556" w14:textId="77777777" w:rsidR="00682A77" w:rsidRPr="001931D0" w:rsidRDefault="00682A77" w:rsidP="00682A77">
      <w:r w:rsidRPr="001931D0">
        <w:rPr>
          <w:rStyle w:val="Style13ptBold"/>
        </w:rPr>
        <w:t>Chalfant and Miller 7/20-</w:t>
      </w:r>
      <w:r w:rsidRPr="001931D0">
        <w:t xml:space="preserve"> Morgan Chalfant is a reporter at The Hill and Maggie Miller is a staff writer at The Hill. (“Biden puts cyber at center of his agenda”. The Hill. July 20</w:t>
      </w:r>
      <w:r w:rsidRPr="001931D0">
        <w:rPr>
          <w:vertAlign w:val="superscript"/>
        </w:rPr>
        <w:t>th</w:t>
      </w:r>
      <w:r w:rsidRPr="001931D0">
        <w:t xml:space="preserve">, 2021. </w:t>
      </w:r>
      <w:hyperlink r:id="rId30" w:history="1">
        <w:r w:rsidRPr="001931D0">
          <w:rPr>
            <w:rStyle w:val="Hyperlink"/>
          </w:rPr>
          <w:t>https://thehill.com/policy/technology/564026-biden-puts-cyber-at-center-of-his-agenda</w:t>
        </w:r>
      </w:hyperlink>
      <w:r w:rsidRPr="001931D0">
        <w:t>) CF</w:t>
      </w:r>
    </w:p>
    <w:p w14:paraId="06E88EEA" w14:textId="77777777" w:rsidR="00682A77" w:rsidRPr="001931D0" w:rsidRDefault="00682A77" w:rsidP="00682A77">
      <w:r w:rsidRPr="001931D0">
        <w:rPr>
          <w:rStyle w:val="StyleUnderline"/>
        </w:rPr>
        <w:t xml:space="preserve">A series of disruptive cyberattacks targeting sectors from food to energy to technology has forced President Biden to put cybersecurity at the center of his agenda in his first six months in office. </w:t>
      </w:r>
      <w:r w:rsidRPr="001931D0">
        <w:t xml:space="preserve">Biden has focused on Russia and China as two nations that present major threats to America’s national and economic security, with cyber issues being prime areas of engagement with those countries as ransomware attacks on critical infrastructure become a constant headache. </w:t>
      </w:r>
      <w:r w:rsidRPr="001931D0">
        <w:rPr>
          <w:rStyle w:val="StyleUnderline"/>
        </w:rPr>
        <w:t>The president is regularly briefed on cybersecurity, and the topic drew particular focus during Biden’s second Cabinet meeting since taking office, held Tuesday</w:t>
      </w:r>
      <w:r w:rsidRPr="001931D0">
        <w:t xml:space="preserve"> afternoon. “We’ve been very clear to other nations as to what we expect in terms of their conduct,” Biden told reporters during the meeting. </w:t>
      </w:r>
      <w:r w:rsidRPr="001931D0">
        <w:rPr>
          <w:rStyle w:val="StyleUnderline"/>
        </w:rPr>
        <w:t>Biden campaigned on a pledge to make cybersecurity a top priority</w:t>
      </w:r>
      <w:r w:rsidRPr="001931D0">
        <w:t xml:space="preserve"> as president and experts say that </w:t>
      </w:r>
      <w:r w:rsidRPr="001931D0">
        <w:rPr>
          <w:rStyle w:val="StyleUnderline"/>
        </w:rPr>
        <w:t>he’s thus far made good on that promise in his personnel choices</w:t>
      </w:r>
      <w:r w:rsidRPr="001931D0">
        <w:t>, responses to attacks and with a sweeping executive order aimed at improving federal cybersecurity. “</w:t>
      </w:r>
      <w:r w:rsidRPr="001931D0">
        <w:rPr>
          <w:rStyle w:val="StyleUnderline"/>
        </w:rPr>
        <w:t>The No. 1 thing is really making it a priority</w:t>
      </w:r>
      <w:r w:rsidRPr="001931D0">
        <w:t xml:space="preserve"> and kind of walking the walk,” said Chris Painter, who served as the State Department’s cyber coordinator under former Presidents Obama and Trump. “I think he’s followed through in a lot of different ways.”</w:t>
      </w:r>
    </w:p>
    <w:p w14:paraId="22BF631A" w14:textId="77777777" w:rsidR="00682A77" w:rsidRPr="001931D0" w:rsidRDefault="00682A77" w:rsidP="00682A77"/>
    <w:p w14:paraId="2349A9D9" w14:textId="77777777" w:rsidR="00682A77" w:rsidRPr="001931D0" w:rsidRDefault="00682A77" w:rsidP="00682A77"/>
    <w:p w14:paraId="5C05B5A8" w14:textId="77777777" w:rsidR="00682A77" w:rsidRPr="001931D0" w:rsidRDefault="00682A77" w:rsidP="00682A77"/>
    <w:p w14:paraId="428E38A1" w14:textId="77777777" w:rsidR="00682A77" w:rsidRPr="001931D0" w:rsidRDefault="00682A77" w:rsidP="00682A77"/>
    <w:p w14:paraId="4F3D033C" w14:textId="77777777" w:rsidR="005C5784" w:rsidRPr="001931D0" w:rsidRDefault="005C5784" w:rsidP="005C5784">
      <w:pPr>
        <w:pStyle w:val="Heading2"/>
      </w:pPr>
      <w:r w:rsidRPr="001931D0">
        <w:t>Infrastructure bad</w:t>
      </w:r>
    </w:p>
    <w:p w14:paraId="72B2021D" w14:textId="77777777" w:rsidR="005C5784" w:rsidRPr="001931D0" w:rsidRDefault="005C5784" w:rsidP="005C5784">
      <w:pPr>
        <w:pStyle w:val="Heading3"/>
      </w:pPr>
      <w:r w:rsidRPr="001931D0">
        <w:t>Investment Bad</w:t>
      </w:r>
    </w:p>
    <w:p w14:paraId="32081343" w14:textId="77777777" w:rsidR="005C5784" w:rsidRPr="001931D0" w:rsidRDefault="005C5784" w:rsidP="005C5784">
      <w:pPr>
        <w:pStyle w:val="Heading4"/>
      </w:pPr>
      <w:r w:rsidRPr="001931D0">
        <w:t>Investment fails and crowds out private sector growth</w:t>
      </w:r>
    </w:p>
    <w:p w14:paraId="7AD7CD93" w14:textId="77777777" w:rsidR="005C5784" w:rsidRPr="001931D0" w:rsidRDefault="005C5784" w:rsidP="005C5784">
      <w:r w:rsidRPr="001931D0">
        <w:t xml:space="preserve">Scott </w:t>
      </w:r>
      <w:r w:rsidRPr="001931D0">
        <w:rPr>
          <w:rStyle w:val="Style13ptBold"/>
        </w:rPr>
        <w:t>Lincicome 7/21</w:t>
      </w:r>
      <w:r w:rsidRPr="001931D0">
        <w:t xml:space="preserve"> senior visiting lecturer at Duke University Law School, BA in political science from the University of Virginia and a JD from the university’s School of Law, Senior Fellow at the CATO institute JULY/​AUGUST 2021 Policy Report https://www.cato.org/policy-report/july/august-2021/industrial-policy-bad-idea-back</w:t>
      </w:r>
    </w:p>
    <w:p w14:paraId="43F6713F" w14:textId="77777777" w:rsidR="005C5784" w:rsidRPr="001931D0" w:rsidRDefault="005C5784" w:rsidP="005C5784">
      <w:pPr>
        <w:rPr>
          <w:sz w:val="16"/>
        </w:rPr>
      </w:pPr>
      <w:r w:rsidRPr="001931D0">
        <w:rPr>
          <w:sz w:val="16"/>
        </w:rPr>
        <w:t xml:space="preserve">In the wake of the COVID-19 pandemic and rising U.S.-Chinese tensions, American policymakers on both sides of the aisle have once again embraced “industrial policy” to fix perceived market failures and counter China’s growing economic clout. Perhaps the idea’s biggest fan is President </w:t>
      </w:r>
      <w:r w:rsidRPr="001931D0">
        <w:rPr>
          <w:rStyle w:val="StyleUnderline"/>
        </w:rPr>
        <w:t>Biden</w:t>
      </w:r>
      <w:r w:rsidRPr="001931D0">
        <w:rPr>
          <w:sz w:val="16"/>
        </w:rPr>
        <w:t xml:space="preserve">, who — much like his predecessor — </w:t>
      </w:r>
      <w:r w:rsidRPr="001931D0">
        <w:rPr>
          <w:rStyle w:val="StyleUnderline"/>
        </w:rPr>
        <w:t>has proposed a wide range of federal support for American manufacturers</w:t>
      </w:r>
      <w:r w:rsidRPr="001931D0">
        <w:rPr>
          <w:sz w:val="16"/>
        </w:rPr>
        <w:t xml:space="preserve"> </w:t>
      </w:r>
      <w:r w:rsidRPr="001931D0">
        <w:rPr>
          <w:rStyle w:val="StyleUnderline"/>
        </w:rPr>
        <w:t>of “essential goods” and “critical technologies</w:t>
      </w:r>
      <w:r w:rsidRPr="001931D0">
        <w:rPr>
          <w:sz w:val="16"/>
        </w:rPr>
        <w:t xml:space="preserve">.” In the first half of 2021, Biden has pushed </w:t>
      </w:r>
      <w:r w:rsidRPr="001931D0">
        <w:rPr>
          <w:rStyle w:val="StyleUnderline"/>
        </w:rPr>
        <w:t>massive new subsidies</w:t>
      </w:r>
      <w:r w:rsidRPr="001931D0">
        <w:rPr>
          <w:sz w:val="16"/>
        </w:rPr>
        <w:t xml:space="preserve"> (tax credits, grants, preferential contracts, etc.) </w:t>
      </w:r>
      <w:r w:rsidRPr="001931D0">
        <w:rPr>
          <w:rStyle w:val="StyleUnderline"/>
        </w:rPr>
        <w:t>for</w:t>
      </w:r>
      <w:r w:rsidRPr="001931D0">
        <w:rPr>
          <w:sz w:val="16"/>
        </w:rPr>
        <w:t xml:space="preserve"> domestic producers of </w:t>
      </w:r>
      <w:r w:rsidRPr="001931D0">
        <w:rPr>
          <w:rStyle w:val="StyleUnderline"/>
        </w:rPr>
        <w:t>renewable energy</w:t>
      </w:r>
      <w:r w:rsidRPr="001931D0">
        <w:rPr>
          <w:sz w:val="16"/>
        </w:rPr>
        <w:t xml:space="preserve"> technologies, </w:t>
      </w:r>
      <w:r w:rsidRPr="001931D0">
        <w:rPr>
          <w:rStyle w:val="StyleUnderline"/>
        </w:rPr>
        <w:t>electric vehicles, semiconductors, and “critical minerals,” as well as “Buy American” requirements for</w:t>
      </w:r>
      <w:r w:rsidRPr="001931D0">
        <w:rPr>
          <w:sz w:val="16"/>
        </w:rPr>
        <w:t xml:space="preserve"> the construction materials and other goods needed to implement trillions of dollars in proposed </w:t>
      </w:r>
      <w:r w:rsidRPr="001931D0">
        <w:rPr>
          <w:rStyle w:val="Emphasis"/>
        </w:rPr>
        <w:t>infrastructure spending</w:t>
      </w:r>
      <w:r w:rsidRPr="001931D0">
        <w:rPr>
          <w:sz w:val="16"/>
        </w:rPr>
        <w:t xml:space="preserve">. Congress is eager to play along: both chambers are considering major legislation to subsidize American industrial research and development (R&amp;D). One could hardly blame the politicians if industrial policy advocates are to be believed. By their account, almost every major modern marvel, including basically everything involving computers and technology, all types of energy sources, the civil aviation industry, the pharmaceutical and biotech industries, as well as hybrid corn and lactose‐​free milk, is an “industrial policy success.” However, few such innovations are the result of real U.S. industrial policy, which both </w:t>
      </w:r>
      <w:proofErr w:type="gramStart"/>
      <w:r w:rsidRPr="001931D0">
        <w:rPr>
          <w:sz w:val="16"/>
        </w:rPr>
        <w:t>advocates</w:t>
      </w:r>
      <w:proofErr w:type="gramEnd"/>
      <w:r w:rsidRPr="001931D0">
        <w:rPr>
          <w:sz w:val="16"/>
        </w:rPr>
        <w:t xml:space="preserve"> and critics historically understand to mean targeted and directed government interventions intended to achieve specific, market‐​beating industrial and commercial outcomes within national borders. The specificity of these targeted interventions is what makes them different from other kinds of broader, more general interventions. Contra the cheerleaders, this excludes “horizontal” economic policies (patents, </w:t>
      </w:r>
      <w:proofErr w:type="gramStart"/>
      <w:r w:rsidRPr="001931D0">
        <w:rPr>
          <w:sz w:val="16"/>
        </w:rPr>
        <w:t>tax</w:t>
      </w:r>
      <w:proofErr w:type="gramEnd"/>
      <w:r w:rsidRPr="001931D0">
        <w:rPr>
          <w:sz w:val="16"/>
        </w:rPr>
        <w:t xml:space="preserve"> or trade liberalization, etc.) that apply to all sectors but might have indirect and disproportionate effects on certain industries, government funding for basic academic research or governmental goods (e.g., fighter jets) that unintentionally results in an innovation, and government contracts to purchase certain goods (e.g., the </w:t>
      </w:r>
      <w:proofErr w:type="spellStart"/>
      <w:r w:rsidRPr="001931D0">
        <w:rPr>
          <w:sz w:val="16"/>
        </w:rPr>
        <w:t>BioNTechPfizer</w:t>
      </w:r>
      <w:proofErr w:type="spellEnd"/>
      <w:r w:rsidRPr="001931D0">
        <w:rPr>
          <w:sz w:val="16"/>
        </w:rPr>
        <w:t xml:space="preserve"> vaccine) regardless of where or how it is made. That a random university researcher on a small federal grant stumbled on a new technology in an unrelated field does not “industrial policy” make. THE FAILED HISTORY OF INDUSTRIAL POLICY By contrast, real “</w:t>
      </w:r>
      <w:r w:rsidRPr="001931D0">
        <w:rPr>
          <w:rStyle w:val="StyleUnderline"/>
        </w:rPr>
        <w:t>industrial policy</w:t>
      </w:r>
      <w:r w:rsidRPr="001931D0">
        <w:rPr>
          <w:sz w:val="16"/>
        </w:rPr>
        <w:t xml:space="preserve">” has a long and ignominious history </w:t>
      </w:r>
      <w:r w:rsidRPr="001931D0">
        <w:rPr>
          <w:rStyle w:val="StyleUnderline"/>
        </w:rPr>
        <w:t>in the United States</w:t>
      </w:r>
      <w:r w:rsidRPr="001931D0">
        <w:rPr>
          <w:sz w:val="16"/>
        </w:rPr>
        <w:t xml:space="preserve">, one that honest supporters acknowledge </w:t>
      </w:r>
      <w:r w:rsidRPr="001931D0">
        <w:rPr>
          <w:rStyle w:val="StyleUnderline"/>
        </w:rPr>
        <w:t xml:space="preserve">has been </w:t>
      </w:r>
      <w:r w:rsidRPr="001931D0">
        <w:rPr>
          <w:rStyle w:val="Emphasis"/>
        </w:rPr>
        <w:t>riddled with</w:t>
      </w:r>
      <w:r w:rsidRPr="001931D0">
        <w:rPr>
          <w:sz w:val="16"/>
        </w:rPr>
        <w:t xml:space="preserve"> “</w:t>
      </w:r>
      <w:r w:rsidRPr="001931D0">
        <w:rPr>
          <w:rStyle w:val="Emphasis"/>
        </w:rPr>
        <w:t>performance underruns</w:t>
      </w:r>
      <w:r w:rsidRPr="001931D0">
        <w:rPr>
          <w:sz w:val="16"/>
        </w:rPr>
        <w:t xml:space="preserve"> </w:t>
      </w:r>
      <w:r w:rsidRPr="001931D0">
        <w:rPr>
          <w:rStyle w:val="Emphasis"/>
        </w:rPr>
        <w:t>and cost overruns</w:t>
      </w:r>
      <w:r w:rsidRPr="001931D0">
        <w:rPr>
          <w:sz w:val="16"/>
        </w:rPr>
        <w:t>,” owing to four main obstacles to these policies’ effective design and implementation. First, past U.S. industrial policy efforts have often struggled to surmount F. A. Hayek’s knowledge problem, particularly for high technology goods</w:t>
      </w:r>
      <w:r w:rsidRPr="001931D0">
        <w:rPr>
          <w:rStyle w:val="StyleUnderline"/>
        </w:rPr>
        <w:t>. Centralized attempts to identify “critical technologies</w:t>
      </w:r>
      <w:r w:rsidRPr="001931D0">
        <w:rPr>
          <w:sz w:val="16"/>
        </w:rPr>
        <w:t xml:space="preserve">” in the 1990s, for example, </w:t>
      </w:r>
      <w:r w:rsidRPr="001931D0">
        <w:rPr>
          <w:rStyle w:val="StyleUnderline"/>
        </w:rPr>
        <w:t>failed</w:t>
      </w:r>
      <w:r w:rsidRPr="001931D0">
        <w:rPr>
          <w:sz w:val="16"/>
        </w:rPr>
        <w:t xml:space="preserve"> in part </w:t>
      </w:r>
      <w:r w:rsidRPr="001931D0">
        <w:rPr>
          <w:rStyle w:val="StyleUnderline"/>
        </w:rPr>
        <w:t>because</w:t>
      </w:r>
      <w:r w:rsidRPr="001931D0">
        <w:rPr>
          <w:sz w:val="16"/>
        </w:rPr>
        <w:t xml:space="preserve"> </w:t>
      </w:r>
      <w:r w:rsidRPr="001931D0">
        <w:rPr>
          <w:rStyle w:val="StyleUnderline"/>
        </w:rPr>
        <w:t>the government</w:t>
      </w:r>
      <w:r w:rsidRPr="001931D0">
        <w:rPr>
          <w:sz w:val="16"/>
        </w:rPr>
        <w:t xml:space="preserve"> </w:t>
      </w:r>
      <w:r w:rsidRPr="001931D0">
        <w:rPr>
          <w:rStyle w:val="Emphasis"/>
        </w:rPr>
        <w:t xml:space="preserve">could not predict </w:t>
      </w:r>
      <w:r w:rsidRPr="001931D0">
        <w:rPr>
          <w:rStyle w:val="StyleUnderline"/>
        </w:rPr>
        <w:t>which technologies would be most valuable</w:t>
      </w:r>
      <w:r w:rsidRPr="001931D0">
        <w:rPr>
          <w:sz w:val="16"/>
        </w:rPr>
        <w:t xml:space="preserve"> in the future or foresee how the marketplace would develop. Contemporaneous semiconductor and supercomputer protectionism picked the right industries but the wrong products and companies. Second, </w:t>
      </w:r>
      <w:r w:rsidRPr="001931D0">
        <w:rPr>
          <w:rStyle w:val="StyleUnderline"/>
        </w:rPr>
        <w:t>even if U.S. planners can pick the right industries</w:t>
      </w:r>
      <w:r w:rsidRPr="001931D0">
        <w:rPr>
          <w:sz w:val="16"/>
        </w:rPr>
        <w:t xml:space="preserve"> or products, politics thwarts their policies’ implementation — just as public choice theory predicts. Supercomputer policy in the 1990s, for example, was essentially aimed at supporting one politically powerful U.S. company, Cray, and ignored other American market entrants that offered different and arguably better products. </w:t>
      </w:r>
      <w:r w:rsidRPr="001931D0">
        <w:rPr>
          <w:rStyle w:val="StyleUnderline"/>
        </w:rPr>
        <w:t>Energy technology</w:t>
      </w:r>
      <w:r w:rsidRPr="001931D0">
        <w:rPr>
          <w:sz w:val="16"/>
        </w:rPr>
        <w:t xml:space="preserve"> demonstration projects </w:t>
      </w:r>
      <w:r w:rsidRPr="001931D0">
        <w:rPr>
          <w:rStyle w:val="StyleUnderline"/>
        </w:rPr>
        <w:t>funded by</w:t>
      </w:r>
      <w:r w:rsidRPr="001931D0">
        <w:rPr>
          <w:sz w:val="16"/>
        </w:rPr>
        <w:t xml:space="preserve"> President Barack </w:t>
      </w:r>
      <w:r w:rsidRPr="001931D0">
        <w:rPr>
          <w:rStyle w:val="StyleUnderline"/>
        </w:rPr>
        <w:t>Obama’s</w:t>
      </w:r>
      <w:r w:rsidRPr="001931D0">
        <w:rPr>
          <w:sz w:val="16"/>
        </w:rPr>
        <w:t xml:space="preserve"> </w:t>
      </w:r>
      <w:r w:rsidRPr="001931D0">
        <w:rPr>
          <w:rStyle w:val="StyleUnderline"/>
        </w:rPr>
        <w:t>American Recovery and Reinvestment Act (ARRA) were dominated by unpromising</w:t>
      </w:r>
      <w:r w:rsidRPr="001931D0">
        <w:rPr>
          <w:sz w:val="16"/>
        </w:rPr>
        <w:t xml:space="preserve"> (and now failed) </w:t>
      </w:r>
      <w:r w:rsidRPr="001931D0">
        <w:rPr>
          <w:rStyle w:val="StyleUnderline"/>
        </w:rPr>
        <w:t>clean coal and carbon capture projects</w:t>
      </w:r>
      <w:r w:rsidRPr="001931D0">
        <w:rPr>
          <w:sz w:val="16"/>
        </w:rPr>
        <w:t xml:space="preserve">, </w:t>
      </w:r>
      <w:r w:rsidRPr="001931D0">
        <w:rPr>
          <w:rStyle w:val="StyleUnderline"/>
        </w:rPr>
        <w:t>accounting for about five of every six dollars allocated</w:t>
      </w:r>
      <w:r w:rsidRPr="001931D0">
        <w:rPr>
          <w:sz w:val="16"/>
        </w:rPr>
        <w:t xml:space="preserve">, </w:t>
      </w:r>
      <w:r w:rsidRPr="001931D0">
        <w:rPr>
          <w:rStyle w:val="StyleUnderline"/>
        </w:rPr>
        <w:t>due in large part to the political influence of coal and ethanol producers</w:t>
      </w:r>
      <w:r w:rsidRPr="001931D0">
        <w:rPr>
          <w:sz w:val="16"/>
        </w:rPr>
        <w:t xml:space="preserve"> and Obama’s affection for his home state of Illinois. Then, of course, there is Solyndra and the Obama administration’s green </w:t>
      </w:r>
      <w:r w:rsidRPr="001931D0">
        <w:rPr>
          <w:rStyle w:val="StyleUnderline"/>
        </w:rPr>
        <w:t>energy loan programs</w:t>
      </w:r>
      <w:r w:rsidRPr="001931D0">
        <w:rPr>
          <w:sz w:val="16"/>
        </w:rPr>
        <w:t xml:space="preserve">, which studies </w:t>
      </w:r>
      <w:r w:rsidRPr="001931D0">
        <w:rPr>
          <w:rStyle w:val="StyleUnderline"/>
        </w:rPr>
        <w:t>have</w:t>
      </w:r>
      <w:r w:rsidRPr="001931D0">
        <w:rPr>
          <w:sz w:val="16"/>
        </w:rPr>
        <w:t xml:space="preserve"> </w:t>
      </w:r>
      <w:r w:rsidRPr="001931D0">
        <w:rPr>
          <w:rStyle w:val="Emphasis"/>
        </w:rPr>
        <w:t>repeatedly found</w:t>
      </w:r>
      <w:r w:rsidRPr="001931D0">
        <w:rPr>
          <w:sz w:val="16"/>
        </w:rPr>
        <w:t xml:space="preserve"> </w:t>
      </w:r>
      <w:r w:rsidRPr="001931D0">
        <w:rPr>
          <w:rStyle w:val="StyleUnderline"/>
        </w:rPr>
        <w:t xml:space="preserve">to connect funding amounts to lobbying expenditures and </w:t>
      </w:r>
      <w:r w:rsidRPr="001931D0">
        <w:rPr>
          <w:rStyle w:val="Emphasis"/>
        </w:rPr>
        <w:t>campaign contributions</w:t>
      </w:r>
      <w:r w:rsidRPr="001931D0">
        <w:rPr>
          <w:sz w:val="16"/>
        </w:rPr>
        <w:t xml:space="preserve">, not scientific merit. Most recently, Defense Production Act subsidies have gone to politically favored industries, such as shipbuilding, that have no connection to COVID-19. Even in cases where the connection to the pandemic is clearer, these sorts of industrial policy interventions have a poor track record. For example, certain vaccine supplies have been imperiled by Maryland vaccine manufacturer Emergent </w:t>
      </w:r>
      <w:proofErr w:type="spellStart"/>
      <w:r w:rsidRPr="001931D0">
        <w:rPr>
          <w:sz w:val="16"/>
        </w:rPr>
        <w:t>Biosolutions</w:t>
      </w:r>
      <w:proofErr w:type="spellEnd"/>
      <w:r w:rsidRPr="001931D0">
        <w:rPr>
          <w:sz w:val="16"/>
        </w:rPr>
        <w:t xml:space="preserve"> — a longtime government contractor that invested heavily in lobbying and consistently underperformed but was rewarded with an (</w:t>
      </w:r>
      <w:proofErr w:type="gramStart"/>
      <w:r w:rsidRPr="001931D0">
        <w:rPr>
          <w:sz w:val="16"/>
        </w:rPr>
        <w:t>as yet</w:t>
      </w:r>
      <w:proofErr w:type="gramEnd"/>
      <w:r w:rsidRPr="001931D0">
        <w:rPr>
          <w:sz w:val="16"/>
        </w:rPr>
        <w:t xml:space="preserve"> uncompleted) $628 million vaccine contract, perhaps because it had effectively “captured” the government agency awarding the contracts. Emergent certainly isn’t alone. </w:t>
      </w:r>
      <w:r w:rsidRPr="001931D0">
        <w:rPr>
          <w:rStyle w:val="StyleUnderline"/>
        </w:rPr>
        <w:t>Politics</w:t>
      </w:r>
      <w:r w:rsidRPr="001931D0">
        <w:rPr>
          <w:sz w:val="16"/>
        </w:rPr>
        <w:t xml:space="preserve"> </w:t>
      </w:r>
      <w:r w:rsidRPr="001931D0">
        <w:rPr>
          <w:rStyle w:val="Emphasis"/>
        </w:rPr>
        <w:t xml:space="preserve">routinely </w:t>
      </w:r>
      <w:r w:rsidRPr="001931D0">
        <w:rPr>
          <w:rStyle w:val="StyleUnderline"/>
        </w:rPr>
        <w:t>causes</w:t>
      </w:r>
      <w:r w:rsidRPr="001931D0">
        <w:rPr>
          <w:sz w:val="16"/>
        </w:rPr>
        <w:t xml:space="preserve"> </w:t>
      </w:r>
      <w:r w:rsidRPr="001931D0">
        <w:rPr>
          <w:rStyle w:val="StyleUnderline"/>
        </w:rPr>
        <w:t xml:space="preserve">American industrial policies to suffer from a </w:t>
      </w:r>
      <w:r w:rsidRPr="001931D0">
        <w:rPr>
          <w:rStyle w:val="Emphasis"/>
        </w:rPr>
        <w:t>lack of discipline</w:t>
      </w:r>
      <w:r w:rsidRPr="001931D0">
        <w:rPr>
          <w:sz w:val="16"/>
        </w:rPr>
        <w:t xml:space="preserve"> </w:t>
      </w:r>
      <w:r w:rsidRPr="001931D0">
        <w:rPr>
          <w:rStyle w:val="StyleUnderline"/>
        </w:rPr>
        <w:t>regarding scope, duration, and budget</w:t>
      </w:r>
      <w:r w:rsidRPr="001931D0">
        <w:rPr>
          <w:sz w:val="16"/>
        </w:rPr>
        <w:t xml:space="preserve">ary costs. Unlike </w:t>
      </w:r>
      <w:r w:rsidRPr="001931D0">
        <w:rPr>
          <w:rStyle w:val="StyleUnderline"/>
        </w:rPr>
        <w:t>private</w:t>
      </w:r>
      <w:r w:rsidRPr="001931D0">
        <w:rPr>
          <w:sz w:val="16"/>
        </w:rPr>
        <w:t xml:space="preserve"> </w:t>
      </w:r>
      <w:r w:rsidRPr="001931D0">
        <w:rPr>
          <w:rStyle w:val="StyleUnderline"/>
        </w:rPr>
        <w:t>transactions</w:t>
      </w:r>
      <w:r w:rsidRPr="001931D0">
        <w:rPr>
          <w:sz w:val="16"/>
        </w:rPr>
        <w:t xml:space="preserve"> whose </w:t>
      </w:r>
      <w:r w:rsidRPr="001931D0">
        <w:rPr>
          <w:rStyle w:val="StyleUnderline"/>
        </w:rPr>
        <w:t>success</w:t>
      </w:r>
      <w:r w:rsidRPr="001931D0">
        <w:rPr>
          <w:sz w:val="16"/>
        </w:rPr>
        <w:t xml:space="preserve"> or failure </w:t>
      </w:r>
      <w:r w:rsidRPr="001931D0">
        <w:rPr>
          <w:rStyle w:val="StyleUnderline"/>
        </w:rPr>
        <w:t>is usually adjudicated</w:t>
      </w:r>
      <w:r w:rsidRPr="001931D0">
        <w:rPr>
          <w:sz w:val="16"/>
        </w:rPr>
        <w:t xml:space="preserve"> — often </w:t>
      </w:r>
      <w:r w:rsidRPr="001931D0">
        <w:rPr>
          <w:rStyle w:val="StyleUnderline"/>
        </w:rPr>
        <w:t>ruthlessly</w:t>
      </w:r>
      <w:r w:rsidRPr="001931D0">
        <w:rPr>
          <w:sz w:val="16"/>
        </w:rPr>
        <w:t xml:space="preserve"> — </w:t>
      </w:r>
      <w:r w:rsidRPr="001931D0">
        <w:rPr>
          <w:rStyle w:val="StyleUnderline"/>
        </w:rPr>
        <w:t>by the market</w:t>
      </w:r>
      <w:r w:rsidRPr="001931D0">
        <w:rPr>
          <w:sz w:val="16"/>
        </w:rPr>
        <w:t xml:space="preserve">, </w:t>
      </w:r>
      <w:r w:rsidRPr="001931D0">
        <w:rPr>
          <w:rStyle w:val="StyleUnderline"/>
        </w:rPr>
        <w:t>government industrial policies</w:t>
      </w:r>
      <w:r w:rsidRPr="001931D0">
        <w:rPr>
          <w:sz w:val="16"/>
        </w:rPr>
        <w:t xml:space="preserve"> often </w:t>
      </w:r>
      <w:r w:rsidRPr="001931D0">
        <w:rPr>
          <w:rStyle w:val="Emphasis"/>
        </w:rPr>
        <w:t>live or die based on political considerations</w:t>
      </w:r>
      <w:r w:rsidRPr="001931D0">
        <w:rPr>
          <w:sz w:val="16"/>
        </w:rPr>
        <w:t xml:space="preserve"> rather than their actual efficacy. Linda R. Cohen and Roger Noll documented such issues in their 1991 book, The Technology Pork Barrel, which examined six federal industrial policy programs originating in the 1960s and 1970s — the Supersonic Transport, the Applications Technology Satellite Program, the Space Shuttle, the Clinch River Breeder Reactor, Synthetic Fuels from Coal, and the Photovoltaics Commercialization Program — and found none truly successful. Four were “almost unqualified failures,” costing billions and crowding out more meritorious R&amp;D projects yet enduring long after failure was established — a survival owed to political pressure and captured regulators. The authors’ principal conclusion: “</w:t>
      </w:r>
      <w:r w:rsidRPr="001931D0">
        <w:rPr>
          <w:rStyle w:val="StyleUnderline"/>
        </w:rPr>
        <w:t>American political institutions introduce predictable, systematic biases into R&amp;D programs so that, on balance, government projects will be susceptible to performance underruns and cost overruns.</w:t>
      </w:r>
      <w:r w:rsidRPr="001931D0">
        <w:rPr>
          <w:sz w:val="16"/>
        </w:rPr>
        <w:t xml:space="preserve">” Other programs — such as the Jones Act, the U.S. ethanol program, the U.S. antidumping law, and the clean coal megaprojects — permit the same conclusions. In each case, legislators and bureaucrats responded to years of failure not with reform or termination but with more funding or protectionism. Third, </w:t>
      </w:r>
      <w:r w:rsidRPr="001931D0">
        <w:rPr>
          <w:rStyle w:val="StyleUnderline"/>
        </w:rPr>
        <w:t>industrial policies are often undermined by other government policies</w:t>
      </w:r>
      <w:r w:rsidRPr="001931D0">
        <w:rPr>
          <w:sz w:val="16"/>
        </w:rPr>
        <w:t xml:space="preserve"> </w:t>
      </w:r>
      <w:r w:rsidRPr="001931D0">
        <w:rPr>
          <w:rStyle w:val="StyleUnderline"/>
        </w:rPr>
        <w:t>that have</w:t>
      </w:r>
      <w:r w:rsidRPr="001931D0">
        <w:rPr>
          <w:sz w:val="16"/>
        </w:rPr>
        <w:t xml:space="preserve"> </w:t>
      </w:r>
      <w:r w:rsidRPr="001931D0">
        <w:rPr>
          <w:rStyle w:val="Emphasis"/>
        </w:rPr>
        <w:t>distorted the market</w:t>
      </w:r>
      <w:r w:rsidRPr="001931D0">
        <w:rPr>
          <w:sz w:val="16"/>
        </w:rPr>
        <w:t xml:space="preserve"> at issue. Substantial ARRA funding for carbon capture, for example, was diverted to ethanol — a subsidized energy product with few if any environmental benefits but substantial political backing. Federal loan guarantee applicants’ compliance with the Davis‐​Bacon Act (mandating high wages and favoring politically connected labor unions), </w:t>
      </w:r>
      <w:r w:rsidRPr="001931D0">
        <w:rPr>
          <w:rStyle w:val="StyleUnderline"/>
        </w:rPr>
        <w:t>Buy American Act</w:t>
      </w:r>
      <w:r w:rsidRPr="001931D0">
        <w:rPr>
          <w:sz w:val="16"/>
        </w:rPr>
        <w:t xml:space="preserve"> (mandating domestic content), and </w:t>
      </w:r>
      <w:r w:rsidRPr="001931D0">
        <w:rPr>
          <w:rStyle w:val="StyleUnderline"/>
        </w:rPr>
        <w:t>National Environmental Policy Act</w:t>
      </w:r>
      <w:r w:rsidRPr="001931D0">
        <w:rPr>
          <w:sz w:val="16"/>
        </w:rPr>
        <w:t xml:space="preserve"> (requiring government review and approval of projects “significantly affecting” the environment) </w:t>
      </w:r>
      <w:r w:rsidRPr="001931D0">
        <w:rPr>
          <w:rStyle w:val="StyleUnderline"/>
        </w:rPr>
        <w:t>increased project costs, duration, and paperwork</w:t>
      </w:r>
      <w:r w:rsidRPr="001931D0">
        <w:rPr>
          <w:sz w:val="16"/>
        </w:rPr>
        <w:t xml:space="preserve"> — and </w:t>
      </w:r>
      <w:r w:rsidRPr="001931D0">
        <w:rPr>
          <w:rStyle w:val="Emphasis"/>
        </w:rPr>
        <w:t>scuttled some projects</w:t>
      </w:r>
      <w:r w:rsidRPr="001931D0">
        <w:rPr>
          <w:sz w:val="16"/>
        </w:rPr>
        <w:t xml:space="preserve"> altogether. New legislation to boost U.S. R&amp;D spending and subsidize domestic semiconductor manufacturing has been larded with </w:t>
      </w:r>
      <w:proofErr w:type="spellStart"/>
      <w:r w:rsidRPr="001931D0">
        <w:rPr>
          <w:sz w:val="16"/>
        </w:rPr>
        <w:t>DavisBacon</w:t>
      </w:r>
      <w:proofErr w:type="spellEnd"/>
      <w:r w:rsidRPr="001931D0">
        <w:rPr>
          <w:sz w:val="16"/>
        </w:rPr>
        <w:t xml:space="preserve"> and Buy American rules, just as public choice predicts. Fourth, </w:t>
      </w:r>
      <w:r w:rsidRPr="001931D0">
        <w:rPr>
          <w:rStyle w:val="StyleUnderline"/>
        </w:rPr>
        <w:t>industrial policies</w:t>
      </w:r>
      <w:r w:rsidRPr="001931D0">
        <w:rPr>
          <w:sz w:val="16"/>
        </w:rPr>
        <w:t xml:space="preserve"> </w:t>
      </w:r>
      <w:r w:rsidRPr="001931D0">
        <w:rPr>
          <w:rStyle w:val="StyleUnderline"/>
        </w:rPr>
        <w:t>have costs far beyond the budget</w:t>
      </w:r>
      <w:r w:rsidRPr="001931D0">
        <w:rPr>
          <w:sz w:val="16"/>
        </w:rPr>
        <w:t xml:space="preserve"> assigned to a specific project. </w:t>
      </w:r>
      <w:r w:rsidRPr="001931D0">
        <w:rPr>
          <w:rStyle w:val="StyleUnderline"/>
        </w:rPr>
        <w:t>Beyond</w:t>
      </w:r>
      <w:r w:rsidRPr="001931D0">
        <w:rPr>
          <w:sz w:val="16"/>
        </w:rPr>
        <w:t xml:space="preserve"> the “</w:t>
      </w:r>
      <w:r w:rsidRPr="001931D0">
        <w:rPr>
          <w:rStyle w:val="StyleUnderline"/>
        </w:rPr>
        <w:t>seen” cost overruns</w:t>
      </w:r>
      <w:r w:rsidRPr="001931D0">
        <w:rPr>
          <w:sz w:val="16"/>
        </w:rPr>
        <w:t xml:space="preserve"> (especially after considering federal borrowing costs), U.S. industrial policies create a host of “</w:t>
      </w:r>
      <w:r w:rsidRPr="001931D0">
        <w:rPr>
          <w:rStyle w:val="StyleUnderline"/>
        </w:rPr>
        <w:t>unseen” cos</w:t>
      </w:r>
      <w:r w:rsidRPr="001931D0">
        <w:rPr>
          <w:sz w:val="16"/>
        </w:rPr>
        <w:t xml:space="preserve">ts, such as indirect costs paid by others (e.g., </w:t>
      </w:r>
      <w:r w:rsidRPr="001931D0">
        <w:rPr>
          <w:rStyle w:val="StyleUnderline"/>
        </w:rPr>
        <w:t xml:space="preserve">consumers of tariffed goods), deadweight loss for the </w:t>
      </w:r>
      <w:proofErr w:type="gramStart"/>
      <w:r w:rsidRPr="001931D0">
        <w:rPr>
          <w:rStyle w:val="StyleUnderline"/>
        </w:rPr>
        <w:t>economy as a whole,</w:t>
      </w:r>
      <w:r w:rsidRPr="001931D0">
        <w:rPr>
          <w:sz w:val="16"/>
        </w:rPr>
        <w:t xml:space="preserve"> </w:t>
      </w:r>
      <w:r w:rsidRPr="001931D0">
        <w:rPr>
          <w:rStyle w:val="StyleUnderline"/>
        </w:rPr>
        <w:t>opportunity</w:t>
      </w:r>
      <w:proofErr w:type="gramEnd"/>
      <w:r w:rsidRPr="001931D0">
        <w:rPr>
          <w:rStyle w:val="StyleUnderline"/>
        </w:rPr>
        <w:t xml:space="preserve"> costs, misallocation of resources, unintended consequences, moral hazard and adverse selection</w:t>
      </w:r>
      <w:r w:rsidRPr="001931D0">
        <w:rPr>
          <w:sz w:val="16"/>
        </w:rPr>
        <w:t xml:space="preserve">, and uncertainty inherent in a system dependent on politics, not the market. Almost all these issues arose in the government bailouts of General Motors (GM) and Chrysler, which the Obama administration deemed an industrial policy “success” because they only “cost” taxpayers about $10 billion (the difference between the current‐​dollar value of funds the government “invested” and recouped). However, this rosy projection ignored not only the true interest‐​adjusted cost to taxpayers, estimated to be $14 billion, but also whether the $61 billion that the government invested could have been better spent at the time (for example, via direct payments to and retraining for autoworkers). Other neglected considerations include the long‐​term costs to GM and Chrysler because they were not reorganized via standard bankruptcy proceedings, the costs (e.g., lost business) incurred by Ford and other U.S.-based automakers who did not receive special treatment, and the costs to U.S. consumers and the economy because these companies’ better products and business models were not rewarded with additional business. On top of these are the moral hazards that resulted from encouraging the continuation of the companies’ and their union’s irresponsible practices, the costs to bond‐​holders and other investors who did not receive the fair value of their holdings, and the cost of uncertainty about whether political actors will again decide to intervene in the U.S. market and legal system, citing the bailout as precedent. </w:t>
      </w:r>
      <w:r w:rsidRPr="001931D0">
        <w:rPr>
          <w:rStyle w:val="StyleUnderline"/>
        </w:rPr>
        <w:t>Industrial policy advocates’ responses</w:t>
      </w:r>
      <w:r w:rsidRPr="001931D0">
        <w:rPr>
          <w:sz w:val="16"/>
        </w:rPr>
        <w:t xml:space="preserve"> to these criticisms are routinely deficient. Beyond the overbroad list of alleged successes, for example, rosy projections of direct economic benefits for recipient companies </w:t>
      </w:r>
      <w:r w:rsidRPr="001931D0">
        <w:rPr>
          <w:rStyle w:val="StyleUnderline"/>
        </w:rPr>
        <w:t xml:space="preserve">are rarely combined with empirical assessments of whether the U.S. economy overall would be better off due to the oft‐​claimed but usually unproven positive externalities, market‐​beating R&amp;D spillovers, or faster economic growth. </w:t>
      </w:r>
      <w:r w:rsidRPr="001931D0">
        <w:rPr>
          <w:sz w:val="16"/>
        </w:rPr>
        <w:t xml:space="preserve">Furthermore, </w:t>
      </w:r>
      <w:r w:rsidRPr="001931D0">
        <w:rPr>
          <w:rStyle w:val="StyleUnderline"/>
        </w:rPr>
        <w:t>there is little consideration</w:t>
      </w:r>
      <w:r w:rsidRPr="001931D0">
        <w:rPr>
          <w:sz w:val="16"/>
        </w:rPr>
        <w:t xml:space="preserve"> given </w:t>
      </w:r>
      <w:r w:rsidRPr="001931D0">
        <w:rPr>
          <w:rStyle w:val="StyleUnderline"/>
        </w:rPr>
        <w:t>for whether</w:t>
      </w:r>
      <w:r w:rsidRPr="001931D0">
        <w:rPr>
          <w:sz w:val="16"/>
        </w:rPr>
        <w:t xml:space="preserve"> an </w:t>
      </w:r>
      <w:r w:rsidRPr="001931D0">
        <w:rPr>
          <w:rStyle w:val="StyleUnderline"/>
        </w:rPr>
        <w:t>industrial policy</w:t>
      </w:r>
      <w:r w:rsidRPr="001931D0">
        <w:rPr>
          <w:sz w:val="16"/>
        </w:rPr>
        <w:t xml:space="preserve"> success </w:t>
      </w:r>
      <w:r w:rsidRPr="001931D0">
        <w:rPr>
          <w:rStyle w:val="StyleUnderline"/>
        </w:rPr>
        <w:t>would</w:t>
      </w:r>
      <w:r w:rsidRPr="001931D0">
        <w:rPr>
          <w:sz w:val="16"/>
        </w:rPr>
        <w:t xml:space="preserve"> have </w:t>
      </w:r>
      <w:r w:rsidRPr="001931D0">
        <w:rPr>
          <w:rStyle w:val="StyleUnderline"/>
        </w:rPr>
        <w:t>occur</w:t>
      </w:r>
      <w:r w:rsidRPr="001931D0">
        <w:rPr>
          <w:sz w:val="16"/>
        </w:rPr>
        <w:t xml:space="preserve">red in a market </w:t>
      </w:r>
      <w:r w:rsidRPr="001931D0">
        <w:rPr>
          <w:rStyle w:val="StyleUnderline"/>
        </w:rPr>
        <w:t>without the supporting program</w:t>
      </w:r>
      <w:r w:rsidRPr="001931D0">
        <w:rPr>
          <w:sz w:val="16"/>
        </w:rPr>
        <w:t xml:space="preserve"> at issue. Assessments of Department of Energy loan guarantee programs, semiconductor subsidies (SEMATECH), and cleantech startups funded by the U.S. Advanced Research Projects Agency‐​Energy (ARPA-E) all have found that government support mostly went to companies that could have obtained private funding or produced outcomes that the market could have provided (and did previously without government assistance). Advocates also frequently claim that these economic and political costs are worth the expense if the project ultimately supports one big “winner,” such as Tesla Motors. However, even assuming that Tesla’s story is fully written and that it couldn’t have succeeded in the absence of government subsidies, this last‐​gasp argument must have limits: Would government backing of Tesla be worth a trillion dollars in waste, failure, and cronyism? Two trillion? Surely, some amount of money wasted on losers would be too much, even if the government picked one winner in the process. “GOOD </w:t>
      </w:r>
      <w:proofErr w:type="gramStart"/>
      <w:r w:rsidRPr="001931D0">
        <w:rPr>
          <w:sz w:val="16"/>
        </w:rPr>
        <w:t>JOBS“ Finally</w:t>
      </w:r>
      <w:proofErr w:type="gramEnd"/>
      <w:r w:rsidRPr="001931D0">
        <w:rPr>
          <w:sz w:val="16"/>
        </w:rPr>
        <w:t xml:space="preserve">, there is the small issue that the most common “problems” that industrial policies are supposedly needed to solve aren’t problems at all. As I explained in a recent Cato policy analysis (Manufactured Crisis: “Deindustrialization,” Free Markets, and National Security, Policy Analysis no. 907), for example, widespread claims of American “deindustrialization” are mistaken. Both U.S. manufacturing job losses and the sector’s shrinking share of gross domestic product primarily reflect long‐​term global trends shared by most industrialized nations and disconnected from specific federal economic policies, whether free market or interventionist. At the same time, the </w:t>
      </w:r>
      <w:r w:rsidRPr="001931D0">
        <w:rPr>
          <w:rStyle w:val="StyleUnderline"/>
        </w:rPr>
        <w:t>U.S. manufacturing</w:t>
      </w:r>
      <w:r w:rsidRPr="001931D0">
        <w:rPr>
          <w:sz w:val="16"/>
        </w:rPr>
        <w:t xml:space="preserve"> sector </w:t>
      </w:r>
      <w:r w:rsidRPr="001931D0">
        <w:rPr>
          <w:rStyle w:val="StyleUnderline"/>
        </w:rPr>
        <w:t>remains</w:t>
      </w:r>
      <w:r w:rsidRPr="001931D0">
        <w:rPr>
          <w:sz w:val="16"/>
        </w:rPr>
        <w:t xml:space="preserve"> among </w:t>
      </w:r>
      <w:r w:rsidRPr="001931D0">
        <w:rPr>
          <w:rStyle w:val="StyleUnderline"/>
        </w:rPr>
        <w:t xml:space="preserve">the </w:t>
      </w:r>
      <w:r w:rsidRPr="001931D0">
        <w:rPr>
          <w:rStyle w:val="Emphasis"/>
        </w:rPr>
        <w:t>most productive in the world</w:t>
      </w:r>
      <w:r w:rsidRPr="001931D0">
        <w:rPr>
          <w:sz w:val="16"/>
        </w:rPr>
        <w:t xml:space="preserve"> and has expanded since the 1990s — continuing earlier trends in output, investment, and financial performance. Between 1997 and 2018, real value‐​added for U.S. manufacturing overall and the durable goods sector </w:t>
      </w:r>
      <w:proofErr w:type="gramStart"/>
      <w:r w:rsidRPr="001931D0">
        <w:rPr>
          <w:sz w:val="16"/>
        </w:rPr>
        <w:t>in particular increased</w:t>
      </w:r>
      <w:proofErr w:type="gramEnd"/>
      <w:r w:rsidRPr="001931D0">
        <w:rPr>
          <w:sz w:val="16"/>
        </w:rPr>
        <w:t xml:space="preserve"> by 52.8 percent and 109 percent, respectively. Investment in the manufacturing sector — capital expenditures, R&amp;D, and foreign direct investment — has been consistent and strong over roughly the same period. Indeed, real R&amp;D expenditures more than doubled between 1999 and 2018, from around $127 billion to $274 billion. Pre‐​pandemic data and more recent news reports, moreover, show particularly strong investment in motor vehicles (especially electric vehicles and batteries), semiconductors, pharmaceuticals, and renewable energy products (i.e., the very industries that industrial policy fans in the White House and Congress now want to subsidize or protect). </w:t>
      </w:r>
      <w:r w:rsidRPr="001931D0">
        <w:rPr>
          <w:rStyle w:val="StyleUnderline"/>
        </w:rPr>
        <w:t>Manufacturing jobs cannot justify a new U.S. industrial policy push either</w:t>
      </w:r>
      <w:r w:rsidRPr="001931D0">
        <w:rPr>
          <w:sz w:val="16"/>
        </w:rPr>
        <w:t xml:space="preserve">. </w:t>
      </w:r>
      <w:r w:rsidRPr="001931D0">
        <w:rPr>
          <w:rStyle w:val="StyleUnderline"/>
        </w:rPr>
        <w:t>Declines</w:t>
      </w:r>
      <w:r w:rsidRPr="001931D0">
        <w:rPr>
          <w:sz w:val="16"/>
        </w:rPr>
        <w:t xml:space="preserve"> in manufacturing jobs </w:t>
      </w:r>
      <w:r w:rsidRPr="001931D0">
        <w:rPr>
          <w:rStyle w:val="StyleUnderline"/>
        </w:rPr>
        <w:t>are driven</w:t>
      </w:r>
      <w:r w:rsidRPr="001931D0">
        <w:rPr>
          <w:sz w:val="16"/>
        </w:rPr>
        <w:t xml:space="preserve"> </w:t>
      </w:r>
      <w:r w:rsidRPr="001931D0">
        <w:rPr>
          <w:rStyle w:val="StyleUnderline"/>
        </w:rPr>
        <w:t>by</w:t>
      </w:r>
      <w:r w:rsidRPr="001931D0">
        <w:rPr>
          <w:sz w:val="16"/>
        </w:rPr>
        <w:t xml:space="preserve"> </w:t>
      </w:r>
      <w:r w:rsidRPr="001931D0">
        <w:rPr>
          <w:rStyle w:val="Emphasis"/>
        </w:rPr>
        <w:t>secular trends</w:t>
      </w:r>
      <w:r w:rsidRPr="001931D0">
        <w:rPr>
          <w:sz w:val="16"/>
        </w:rPr>
        <w:t xml:space="preserve"> </w:t>
      </w:r>
      <w:r w:rsidRPr="001931D0">
        <w:rPr>
          <w:rStyle w:val="StyleUnderline"/>
        </w:rPr>
        <w:t>shared by countries</w:t>
      </w:r>
      <w:r w:rsidRPr="001931D0">
        <w:rPr>
          <w:sz w:val="16"/>
        </w:rPr>
        <w:t xml:space="preserve"> </w:t>
      </w:r>
      <w:r w:rsidRPr="001931D0">
        <w:rPr>
          <w:rStyle w:val="StyleUnderline"/>
        </w:rPr>
        <w:t>around the world,</w:t>
      </w:r>
      <w:r w:rsidRPr="001931D0">
        <w:rPr>
          <w:sz w:val="16"/>
        </w:rPr>
        <w:t xml:space="preserve"> regardless of their industrial or labor policies. And as a 2013 Congressional Research Service report put it, “Although Congress has established a wide variety of tax preferences, direct subsidies, import restraints, and other federal programs with the goal of retaining or recapturing manufacturing jobs, only a small proportion of U.S. workers is now employed in factories.” </w:t>
      </w:r>
      <w:r w:rsidRPr="001931D0">
        <w:rPr>
          <w:rStyle w:val="StyleUnderline"/>
        </w:rPr>
        <w:t>U.S. policy could in theory produce a onetime increase in overall manufacturing employment</w:t>
      </w:r>
      <w:r w:rsidRPr="001931D0">
        <w:rPr>
          <w:sz w:val="16"/>
        </w:rPr>
        <w:t xml:space="preserve">, </w:t>
      </w:r>
      <w:r w:rsidRPr="001931D0">
        <w:rPr>
          <w:rStyle w:val="StyleUnderline"/>
        </w:rPr>
        <w:t xml:space="preserve">but there is little reason to believe </w:t>
      </w:r>
      <w:r w:rsidRPr="001931D0">
        <w:rPr>
          <w:sz w:val="16"/>
        </w:rPr>
        <w:t xml:space="preserve">that such </w:t>
      </w:r>
      <w:r w:rsidRPr="001931D0">
        <w:rPr>
          <w:rStyle w:val="StyleUnderline"/>
        </w:rPr>
        <w:t>jobs</w:t>
      </w:r>
      <w:r w:rsidRPr="001931D0">
        <w:rPr>
          <w:sz w:val="16"/>
        </w:rPr>
        <w:t xml:space="preserve"> </w:t>
      </w:r>
      <w:r w:rsidRPr="001931D0">
        <w:rPr>
          <w:rStyle w:val="StyleUnderline"/>
        </w:rPr>
        <w:t>would</w:t>
      </w:r>
      <w:r w:rsidRPr="001931D0">
        <w:rPr>
          <w:sz w:val="16"/>
        </w:rPr>
        <w:t xml:space="preserve"> be sufficiently special or economically beneficial as to </w:t>
      </w:r>
      <w:r w:rsidRPr="001931D0">
        <w:rPr>
          <w:rStyle w:val="StyleUnderline"/>
        </w:rPr>
        <w:t>warrant government intervention</w:t>
      </w:r>
      <w:r w:rsidRPr="001931D0">
        <w:rPr>
          <w:sz w:val="16"/>
        </w:rPr>
        <w:t xml:space="preserve">, even assuming that such policies would be successful. For example, Cato’s Ryan </w:t>
      </w:r>
      <w:proofErr w:type="spellStart"/>
      <w:r w:rsidRPr="001931D0">
        <w:rPr>
          <w:sz w:val="16"/>
        </w:rPr>
        <w:t>Bourne</w:t>
      </w:r>
      <w:proofErr w:type="spellEnd"/>
      <w:r w:rsidRPr="001931D0">
        <w:rPr>
          <w:sz w:val="16"/>
        </w:rPr>
        <w:t xml:space="preserve"> showed in 2019 that U.S. manufacturing jobs are not </w:t>
      </w:r>
      <w:r w:rsidRPr="001931D0">
        <w:rPr>
          <w:rStyle w:val="StyleUnderline"/>
        </w:rPr>
        <w:t>significantly more stable or secure than jobs</w:t>
      </w:r>
      <w:r w:rsidRPr="001931D0">
        <w:rPr>
          <w:sz w:val="16"/>
        </w:rPr>
        <w:t xml:space="preserve"> in other sectors, especially for </w:t>
      </w:r>
      <w:proofErr w:type="spellStart"/>
      <w:r w:rsidRPr="001931D0">
        <w:rPr>
          <w:sz w:val="16"/>
        </w:rPr>
        <w:t>lowskilled</w:t>
      </w:r>
      <w:proofErr w:type="spellEnd"/>
      <w:r w:rsidRPr="001931D0">
        <w:rPr>
          <w:sz w:val="16"/>
        </w:rPr>
        <w:t xml:space="preserve"> workers whose jobs have been disappearing for decades and are most exposed to automation and trade. Any additional </w:t>
      </w:r>
      <w:r w:rsidRPr="001931D0">
        <w:rPr>
          <w:rStyle w:val="StyleUnderline"/>
        </w:rPr>
        <w:t>increases in industrial productivity</w:t>
      </w:r>
      <w:r w:rsidRPr="001931D0">
        <w:rPr>
          <w:sz w:val="16"/>
        </w:rPr>
        <w:t xml:space="preserve">, moreover, </w:t>
      </w:r>
      <w:r w:rsidRPr="001931D0">
        <w:rPr>
          <w:rStyle w:val="Emphasis"/>
        </w:rPr>
        <w:t>would likely mean fewer jobs</w:t>
      </w:r>
      <w:r w:rsidRPr="001931D0">
        <w:rPr>
          <w:sz w:val="16"/>
        </w:rPr>
        <w:t xml:space="preserve">, a dynamic demonstrated by the last few years of increasing U.S. manufacturing jobs and sagging productivity. The evidence that manufacturing provides “good jobs,” as President Biden and other politicians claim, is also thin. The manufacturing “wage premium” today is small if it exists at all. According to a December 2019 report by the Bureau of Labor Statistics, for example, by the end of 2018, “average hourly earnings of production and nonsupervisory workers in the total private sector had surpassed those of their counterparts in the relatively high‐​paying durable goods portion of manufacturing” (nondurables pay was even lower). Fortunately, middle‐​class compensation overall has not been stagnant, driven in large part by gains in services like warehousing and transportation. Median production and supervisory wages have increased by more than 30 percent since the early 1990s, and total personal compensation is up 61 percent. American living standards cannot justify new U.S. industrial policies either. In terms of </w:t>
      </w:r>
      <w:proofErr w:type="gramStart"/>
      <w:r w:rsidRPr="001931D0">
        <w:rPr>
          <w:sz w:val="16"/>
        </w:rPr>
        <w:t>basic necessities</w:t>
      </w:r>
      <w:proofErr w:type="gramEnd"/>
      <w:r w:rsidRPr="001931D0">
        <w:rPr>
          <w:sz w:val="16"/>
        </w:rPr>
        <w:t xml:space="preserve"> like food, clothing, and home goods, Americans today are absurdly rich as compared to only a few decades ago. Cato’s Marian </w:t>
      </w:r>
      <w:proofErr w:type="spellStart"/>
      <w:r w:rsidRPr="001931D0">
        <w:rPr>
          <w:sz w:val="16"/>
        </w:rPr>
        <w:t>Tupy</w:t>
      </w:r>
      <w:proofErr w:type="spellEnd"/>
      <w:r w:rsidRPr="001931D0">
        <w:rPr>
          <w:sz w:val="16"/>
        </w:rPr>
        <w:t xml:space="preserve"> has shown that the average time that an unskilled American worker had to work to earn enough money to buy a long list of everyday items declined by 72 percent since the late 1970s, when manufacturing jobs were at their zenith. That means that for the same amount of work that allowed an unskilled worker to purchase one item in 1979, he or she could buy 3.56 items in 2019 on average. </w:t>
      </w:r>
      <w:proofErr w:type="spellStart"/>
      <w:r w:rsidRPr="001931D0">
        <w:rPr>
          <w:sz w:val="16"/>
        </w:rPr>
        <w:t>Tupy</w:t>
      </w:r>
      <w:proofErr w:type="spellEnd"/>
      <w:r w:rsidRPr="001931D0">
        <w:rPr>
          <w:sz w:val="16"/>
        </w:rPr>
        <w:t xml:space="preserve"> has found similarly impressive gains for food, helping to explain why food insecurity reached an all‐​time low before the pandemic hit. Finally, there is little reason to believe that the industrial policy experiences of other countries, particular China, justify U.S. industrial policy. For one thing, most experts agree that differences in nations’ culture, economies, and political systems limit the extent to which perceived industrial policy successes can inform whether similar results are possible in the United States. In any event, the “successes” of countries like Japan, Taiwan, Singapore, and South Korea are routinely exaggerated, with studies showing that the nations’ impressive economic growth was, at best, mostly disconnected from industrial policy and, at worst, </w:t>
      </w:r>
      <w:proofErr w:type="gramStart"/>
      <w:r w:rsidRPr="001931D0">
        <w:rPr>
          <w:sz w:val="16"/>
        </w:rPr>
        <w:t>actually slowed</w:t>
      </w:r>
      <w:proofErr w:type="gramEnd"/>
      <w:r w:rsidRPr="001931D0">
        <w:rPr>
          <w:sz w:val="16"/>
        </w:rPr>
        <w:t xml:space="preserve"> by it. Meanwhile, any legitimate successes in these and other countries are more than offset by countless failures in Latin America, the UK, Europe, India, and — of course — the United States. While China’s recent and troubling embrace of illiberalism and expansionism surely warrants criticism and attention, the view of Chinese industrial policy and China more broadly as urgent threats to the United States — one justifying a broad rejection of free markets and strong embrace of American industrial policy — is also misguided. China’s rapid growth is primarily owed to </w:t>
      </w:r>
      <w:proofErr w:type="spellStart"/>
      <w:r w:rsidRPr="001931D0">
        <w:rPr>
          <w:sz w:val="16"/>
        </w:rPr>
        <w:t>marketbased</w:t>
      </w:r>
      <w:proofErr w:type="spellEnd"/>
      <w:r w:rsidRPr="001931D0">
        <w:rPr>
          <w:sz w:val="16"/>
        </w:rPr>
        <w:t xml:space="preserve"> policy reforms (including World Trade Organization accession) following decades of self‐​imposed poverty, not industrial policy. Despite this “catch‐​up growth,” moreover, China still lags the United States in many important industries (e.g., semiconductors) and is struggling to advance. Chinese industrial policy may have helped some other industries, perhaps even overtaking the United States in the process, but the cost of doing so was enormous, and those same policies have introduced distortions that could hamper future growth. China also faces several other challenges — an aging population, declining productivity, prioritization of moribund state‐​owned enterprises over private businesses and </w:t>
      </w:r>
      <w:proofErr w:type="gramStart"/>
      <w:r w:rsidRPr="001931D0">
        <w:rPr>
          <w:sz w:val="16"/>
        </w:rPr>
        <w:t>entrepreneurs, and</w:t>
      </w:r>
      <w:proofErr w:type="gramEnd"/>
      <w:r w:rsidRPr="001931D0">
        <w:rPr>
          <w:sz w:val="16"/>
        </w:rPr>
        <w:t xml:space="preserve"> increasing bureaucratization — that further undermine the all‐​too‐​common perception in the United States of China as an unstoppable economic juggernaut that, fueled by industrial policy, will inevitably overtake the United States. In sum, </w:t>
      </w:r>
      <w:r w:rsidRPr="001931D0">
        <w:rPr>
          <w:rStyle w:val="StyleUnderline"/>
        </w:rPr>
        <w:t>industrial policy</w:t>
      </w:r>
      <w:r w:rsidRPr="001931D0">
        <w:rPr>
          <w:sz w:val="16"/>
        </w:rPr>
        <w:t xml:space="preserve"> — properly defined — </w:t>
      </w:r>
      <w:r w:rsidRPr="001931D0">
        <w:rPr>
          <w:rStyle w:val="StyleUnderline"/>
        </w:rPr>
        <w:t>has an extensive and underwhelming history in the United States, featuring high costs</w:t>
      </w:r>
      <w:r w:rsidRPr="001931D0">
        <w:rPr>
          <w:sz w:val="16"/>
        </w:rPr>
        <w:t xml:space="preserve"> (both seen and unseen), </w:t>
      </w:r>
      <w:r w:rsidRPr="001931D0">
        <w:rPr>
          <w:rStyle w:val="StyleUnderline"/>
        </w:rPr>
        <w:t>failed objectives, and political manipulation</w:t>
      </w:r>
      <w:r w:rsidRPr="001931D0">
        <w:rPr>
          <w:sz w:val="16"/>
        </w:rPr>
        <w:t xml:space="preserve">. Not every U.S. industrial policy effort has ended in disaster, but facts here and abroad demand that we rigorously question any new government efforts to boost “critical” industries and workers and thereby fix alleged market failures. Unfortunately, such skepticism is rarely applied. The United States undoubtedly faces </w:t>
      </w:r>
      <w:proofErr w:type="gramStart"/>
      <w:r w:rsidRPr="001931D0">
        <w:rPr>
          <w:sz w:val="16"/>
        </w:rPr>
        <w:t>real</w:t>
      </w:r>
      <w:proofErr w:type="gramEnd"/>
      <w:r w:rsidRPr="001931D0">
        <w:rPr>
          <w:sz w:val="16"/>
        </w:rPr>
        <w:t xml:space="preserve"> economic and geopolitical challenges, but the solution lies not in copying China’s </w:t>
      </w:r>
      <w:proofErr w:type="spellStart"/>
      <w:r w:rsidRPr="001931D0">
        <w:rPr>
          <w:sz w:val="16"/>
        </w:rPr>
        <w:t>topdown</w:t>
      </w:r>
      <w:proofErr w:type="spellEnd"/>
      <w:r w:rsidRPr="001931D0">
        <w:rPr>
          <w:sz w:val="16"/>
        </w:rPr>
        <w:t xml:space="preserve"> economic planning on the grounds that the U.S. system is failing and that China is an inevitable economic power. Instead, American policymakers should lean into the things that made the United States a global leader to begin with: openness to foreign trade, workers, and investment; tax policies that avoid excessive burdens; flexible labor markets; stable monetary policy; and most notably, a lack of any grand industrial policy.</w:t>
      </w:r>
    </w:p>
    <w:p w14:paraId="606346A4" w14:textId="77777777" w:rsidR="005C5784" w:rsidRPr="001931D0" w:rsidRDefault="005C5784" w:rsidP="005C5784">
      <w:pPr>
        <w:pStyle w:val="Heading4"/>
      </w:pPr>
      <w:proofErr w:type="spellStart"/>
      <w:r w:rsidRPr="001931D0">
        <w:t>Infras</w:t>
      </w:r>
      <w:proofErr w:type="spellEnd"/>
      <w:r w:rsidRPr="001931D0">
        <w:t xml:space="preserve"> long term effects are negative</w:t>
      </w:r>
    </w:p>
    <w:p w14:paraId="5B99E9BA" w14:textId="77777777" w:rsidR="005C5784" w:rsidRPr="001931D0" w:rsidRDefault="005C5784" w:rsidP="005C5784">
      <w:r w:rsidRPr="001931D0">
        <w:rPr>
          <w:rFonts w:eastAsiaTheme="majorEastAsia" w:cstheme="majorBidi"/>
          <w:b/>
          <w:iCs/>
          <w:sz w:val="26"/>
        </w:rPr>
        <w:t>Schrager 21</w:t>
      </w:r>
      <w:r w:rsidRPr="001931D0">
        <w:t>, Allison Schrager, Writer for city journal 4-19-2021, "Biden’s Infrastructure Bill Is a Bad Bet," City Journal, https://www.city-journal.org/bidens-infrastructure-bill-is-a-bad-bet-Parks</w:t>
      </w:r>
    </w:p>
    <w:p w14:paraId="3AA870D8" w14:textId="77777777" w:rsidR="005C5784" w:rsidRPr="001931D0" w:rsidRDefault="005C5784" w:rsidP="005C5784">
      <w:r w:rsidRPr="001931D0">
        <w:t>True, the added government s</w:t>
      </w:r>
      <w:r w:rsidRPr="001931D0">
        <w:rPr>
          <w:rStyle w:val="StyleUnderline"/>
        </w:rPr>
        <w:t>pending will provide short-term benefits to workers in the form of new jobs building roads, bridges, and airports or retrofitting buildings with green technology.</w:t>
      </w:r>
      <w:r w:rsidRPr="001931D0">
        <w:t xml:space="preserve"> </w:t>
      </w:r>
      <w:r w:rsidRPr="001931D0">
        <w:rPr>
          <w:rStyle w:val="Emphasis"/>
        </w:rPr>
        <w:t>But using industrial policy to create jobs can also generate long-term risks for those workers</w:t>
      </w:r>
      <w:r w:rsidRPr="001931D0">
        <w:t xml:space="preserve">, </w:t>
      </w:r>
      <w:r w:rsidRPr="001931D0">
        <w:rPr>
          <w:rStyle w:val="StyleUnderline"/>
        </w:rPr>
        <w:t>by steering them away from gaining the skills and experience the market may need in the future</w:t>
      </w:r>
      <w:r w:rsidRPr="001931D0">
        <w:t xml:space="preserve">. Research has shown that </w:t>
      </w:r>
      <w:r w:rsidRPr="001931D0">
        <w:rPr>
          <w:rStyle w:val="StyleUnderline"/>
        </w:rPr>
        <w:t>workers for the Depression-era Works Progress Administration were less </w:t>
      </w:r>
      <w:hyperlink r:id="rId31" w:tgtFrame="_blank" w:history="1">
        <w:r w:rsidRPr="001931D0">
          <w:rPr>
            <w:rStyle w:val="StyleUnderline"/>
          </w:rPr>
          <w:t>likely to take higher-paying private-sector jobs</w:t>
        </w:r>
      </w:hyperlink>
      <w:r w:rsidRPr="001931D0">
        <w:rPr>
          <w:rStyle w:val="StyleUnderline"/>
        </w:rPr>
        <w:t> when they became available because they preferred the security of a government guarantee.</w:t>
      </w:r>
      <w:r w:rsidRPr="001931D0">
        <w:t xml:space="preserve"> In the </w:t>
      </w:r>
      <w:r w:rsidRPr="001931D0">
        <w:rPr>
          <w:rStyle w:val="StyleUnderline"/>
        </w:rPr>
        <w:t>long term, that can lead to wage stagnation and a population less competitive in the global market.</w:t>
      </w:r>
    </w:p>
    <w:p w14:paraId="6AFDD400" w14:textId="77777777" w:rsidR="005C5784" w:rsidRPr="001931D0" w:rsidRDefault="005C5784" w:rsidP="005C5784"/>
    <w:p w14:paraId="26BAF36C" w14:textId="77777777" w:rsidR="005C5784" w:rsidRPr="001931D0" w:rsidRDefault="005C5784" w:rsidP="005C5784">
      <w:pPr>
        <w:pStyle w:val="Heading4"/>
        <w:spacing w:before="0"/>
        <w:rPr>
          <w:rFonts w:ascii="Times New Roman" w:hAnsi="Times New Roman"/>
          <w:sz w:val="24"/>
        </w:rPr>
      </w:pPr>
      <w:r w:rsidRPr="001931D0">
        <w:rPr>
          <w:rFonts w:cs="Calibri"/>
        </w:rPr>
        <w:t xml:space="preserve">Infrastructure kills long term investments and the private sector </w:t>
      </w:r>
    </w:p>
    <w:p w14:paraId="6D192D9B" w14:textId="77777777" w:rsidR="005C5784" w:rsidRPr="001931D0" w:rsidRDefault="005C5784" w:rsidP="005C5784">
      <w:pPr>
        <w:pStyle w:val="NormalWeb"/>
        <w:spacing w:before="15" w:beforeAutospacing="0" w:after="180" w:afterAutospacing="0"/>
      </w:pPr>
      <w:proofErr w:type="spellStart"/>
      <w:r w:rsidRPr="001931D0">
        <w:rPr>
          <w:rFonts w:ascii="Calibri" w:hAnsi="Calibri" w:cs="Calibri"/>
          <w:b/>
          <w:bCs/>
          <w:sz w:val="26"/>
          <w:szCs w:val="26"/>
        </w:rPr>
        <w:t>Polumbo</w:t>
      </w:r>
      <w:proofErr w:type="spellEnd"/>
      <w:r w:rsidRPr="001931D0">
        <w:rPr>
          <w:rFonts w:ascii="Calibri" w:hAnsi="Calibri" w:cs="Calibri"/>
          <w:b/>
          <w:bCs/>
          <w:sz w:val="26"/>
          <w:szCs w:val="26"/>
        </w:rPr>
        <w:t>, 21</w:t>
      </w:r>
      <w:r w:rsidRPr="001931D0">
        <w:rPr>
          <w:rFonts w:ascii="Calibri" w:hAnsi="Calibri" w:cs="Calibri"/>
          <w:sz w:val="22"/>
        </w:rPr>
        <w:t> </w:t>
      </w:r>
      <w:r w:rsidRPr="001931D0">
        <w:rPr>
          <w:rFonts w:ascii="Arial" w:hAnsi="Arial" w:cs="Arial"/>
          <w:sz w:val="22"/>
        </w:rPr>
        <w:t xml:space="preserve">(Brad </w:t>
      </w:r>
      <w:proofErr w:type="spellStart"/>
      <w:r w:rsidRPr="001931D0">
        <w:rPr>
          <w:rFonts w:ascii="Arial" w:hAnsi="Arial" w:cs="Arial"/>
          <w:sz w:val="22"/>
        </w:rPr>
        <w:t>Polumbo</w:t>
      </w:r>
      <w:proofErr w:type="spellEnd"/>
      <w:r w:rsidRPr="001931D0">
        <w:rPr>
          <w:rFonts w:ascii="Arial" w:hAnsi="Arial" w:cs="Arial"/>
          <w:sz w:val="22"/>
        </w:rPr>
        <w:t xml:space="preserve"> is a journalist and Policy Correspondent at the Foundation for Economic Education., 4-9-2021, accessed on 7-13-2021, Foundation for Economic Education, "Biden Infrastructure Plan Would Hurt Economy in 3 Ways, Ivy League Analysis Finds ", https://fee.org/articles/biden-infrastructure-plan-would-hurt-economy-in-3-ways-over-long-run-ivy-league-analysis-finds/)/peyton</w:t>
      </w:r>
    </w:p>
    <w:p w14:paraId="79F77610" w14:textId="77777777" w:rsidR="005C5784" w:rsidRPr="001931D0" w:rsidRDefault="005C5784" w:rsidP="005C5784">
      <w:pPr>
        <w:pStyle w:val="cardbody"/>
        <w:spacing w:before="15" w:beforeAutospacing="0" w:after="180" w:afterAutospacing="0" w:line="300" w:lineRule="atLeast"/>
        <w:rPr>
          <w:rFonts w:ascii="Calibri" w:hAnsi="Calibri" w:cs="Calibri"/>
          <w:sz w:val="16"/>
        </w:rPr>
      </w:pPr>
      <w:r w:rsidRPr="001931D0">
        <w:rPr>
          <w:rFonts w:ascii="Calibri" w:hAnsi="Calibri" w:cs="Calibri"/>
          <w:sz w:val="16"/>
        </w:rPr>
        <w:t xml:space="preserve">President Biden is pitching his $2.7 trillion+ “infrastructure” plan, chock full of items unrelated to traditional transportation infrastructure, as key to restoring the economy and putting Americans back to work. It’s right in the name: the “American Jobs Plan.” “This is the moment to reimagine and rebuild a new economy,” Biden said in introducing his plan. “The American Jobs Plan is an investment in America that will create millions of good jobs, rebuild our country’s infrastructure, and position the United States to out-compete China.” The American Jobs Plan is a once-in-a-generation investment in the future of America. pic.twitter.com/HioujkkMv9 Above all, infrastructure is about meeting the needs of the nation and putting Americans to work to get the job done. The president’s rhetoric is quite optimistic—but his plan’s long-term prospects are not. A new Ivy League analysis concludes that Biden’s plan would </w:t>
      </w:r>
      <w:proofErr w:type="gramStart"/>
      <w:r w:rsidRPr="001931D0">
        <w:rPr>
          <w:rFonts w:ascii="Calibri" w:hAnsi="Calibri" w:cs="Calibri"/>
          <w:sz w:val="16"/>
        </w:rPr>
        <w:t>actually shrink</w:t>
      </w:r>
      <w:proofErr w:type="gramEnd"/>
      <w:r w:rsidRPr="001931D0">
        <w:rPr>
          <w:rFonts w:ascii="Calibri" w:hAnsi="Calibri" w:cs="Calibri"/>
          <w:sz w:val="16"/>
        </w:rPr>
        <w:t xml:space="preserve"> the economy in the long run. Analysts at the Wharton Business School at the University of Pennsylvania weighed the potential benefits the proposed spending would have against the costs incurred by higher government debt and higher business tax rates. They find that while sending piles of cash flying out the door might seem stimulative at first, the </w:t>
      </w:r>
      <w:r w:rsidRPr="001931D0">
        <w:rPr>
          <w:rStyle w:val="StyleUnderline"/>
        </w:rPr>
        <w:t>long-term effects would all be net negative</w:t>
      </w:r>
      <w:r w:rsidRPr="001931D0">
        <w:rPr>
          <w:rFonts w:ascii="Calibri" w:hAnsi="Calibri" w:cs="Calibri"/>
          <w:sz w:val="16"/>
        </w:rPr>
        <w:t xml:space="preserve">. By 2031, Wharton projects that the </w:t>
      </w:r>
      <w:r w:rsidRPr="001931D0">
        <w:rPr>
          <w:rStyle w:val="StyleUnderline"/>
        </w:rPr>
        <w:t>size of the economy’s total output will have shrunk by 0.9 percent</w:t>
      </w:r>
      <w:r w:rsidRPr="001931D0">
        <w:rPr>
          <w:rFonts w:ascii="Calibri" w:hAnsi="Calibri" w:cs="Calibri"/>
          <w:sz w:val="16"/>
        </w:rPr>
        <w:t xml:space="preserve"> </w:t>
      </w:r>
      <w:proofErr w:type="gramStart"/>
      <w:r w:rsidRPr="001931D0">
        <w:rPr>
          <w:rFonts w:ascii="Calibri" w:hAnsi="Calibri" w:cs="Calibri"/>
          <w:sz w:val="16"/>
        </w:rPr>
        <w:t>as a result of</w:t>
      </w:r>
      <w:proofErr w:type="gramEnd"/>
      <w:r w:rsidRPr="001931D0">
        <w:rPr>
          <w:rFonts w:ascii="Calibri" w:hAnsi="Calibri" w:cs="Calibri"/>
          <w:sz w:val="16"/>
        </w:rPr>
        <w:t xml:space="preserve"> the “jobs plan.” The analysts also predict a </w:t>
      </w:r>
      <w:r w:rsidRPr="001931D0">
        <w:rPr>
          <w:rStyle w:val="StyleUnderline"/>
        </w:rPr>
        <w:t>3 percent decrease in the “capital stock</w:t>
      </w:r>
      <w:r w:rsidRPr="001931D0">
        <w:rPr>
          <w:rFonts w:ascii="Calibri" w:hAnsi="Calibri" w:cs="Calibri"/>
          <w:sz w:val="16"/>
        </w:rPr>
        <w:t xml:space="preserve">,” a measure of the nation’s productive resources such as machinery, buildings, etc. Why will the massive government spending reduce the capital stock? Because the </w:t>
      </w:r>
      <w:r w:rsidRPr="001931D0">
        <w:rPr>
          <w:rStyle w:val="StyleUnderline"/>
        </w:rPr>
        <w:t>proposal is financed by raising corporate taxes, which directly reduces</w:t>
      </w:r>
      <w:r w:rsidRPr="001931D0">
        <w:rPr>
          <w:rFonts w:ascii="Calibri" w:hAnsi="Calibri" w:cs="Calibri"/>
          <w:sz w:val="16"/>
        </w:rPr>
        <w:t xml:space="preserve"> private sector </w:t>
      </w:r>
      <w:r w:rsidRPr="001931D0">
        <w:rPr>
          <w:rStyle w:val="StyleUnderline"/>
        </w:rPr>
        <w:t>investment</w:t>
      </w:r>
      <w:r w:rsidRPr="001931D0">
        <w:rPr>
          <w:rFonts w:ascii="Calibri" w:hAnsi="Calibri" w:cs="Calibri"/>
          <w:sz w:val="16"/>
        </w:rPr>
        <w:t xml:space="preserve">, and because it involves </w:t>
      </w:r>
      <w:r w:rsidRPr="001931D0">
        <w:rPr>
          <w:rStyle w:val="StyleUnderline"/>
        </w:rPr>
        <w:t xml:space="preserve">incurring massive amounts of government debt, which “crowds out” private sector investment. </w:t>
      </w:r>
      <w:r w:rsidRPr="001931D0">
        <w:rPr>
          <w:rFonts w:ascii="Calibri" w:hAnsi="Calibri" w:cs="Calibri"/>
          <w:sz w:val="16"/>
        </w:rPr>
        <w:t xml:space="preserve">Here’s where things get ugly for workers under this “jobs plan.” </w:t>
      </w:r>
      <w:r w:rsidRPr="001931D0">
        <w:rPr>
          <w:rStyle w:val="StyleUnderline"/>
        </w:rPr>
        <w:t>Reduced capital</w:t>
      </w:r>
      <w:r w:rsidRPr="001931D0">
        <w:rPr>
          <w:rFonts w:ascii="Calibri" w:hAnsi="Calibri" w:cs="Calibri"/>
          <w:sz w:val="16"/>
        </w:rPr>
        <w:t xml:space="preserve">, aka productive tools, </w:t>
      </w:r>
      <w:r w:rsidRPr="001931D0">
        <w:rPr>
          <w:rStyle w:val="StyleUnderline"/>
        </w:rPr>
        <w:t>means lower worker productivity.</w:t>
      </w:r>
      <w:r w:rsidRPr="001931D0">
        <w:rPr>
          <w:rFonts w:ascii="Calibri" w:hAnsi="Calibri" w:cs="Calibri"/>
          <w:sz w:val="16"/>
        </w:rPr>
        <w:t xml:space="preserve"> Investments in improved machinery, for example, allow assembly-line workers to produce more in output per hour worked. And </w:t>
      </w:r>
      <w:r w:rsidRPr="001931D0">
        <w:rPr>
          <w:rStyle w:val="StyleUnderline"/>
        </w:rPr>
        <w:t>productivity is</w:t>
      </w:r>
      <w:r w:rsidRPr="001931D0">
        <w:rPr>
          <w:rFonts w:ascii="Calibri" w:hAnsi="Calibri" w:cs="Calibri"/>
          <w:sz w:val="16"/>
        </w:rPr>
        <w:t xml:space="preserve"> inextricably </w:t>
      </w:r>
      <w:r w:rsidRPr="001931D0">
        <w:rPr>
          <w:rStyle w:val="StyleUnderline"/>
        </w:rPr>
        <w:t>linked to worker wages</w:t>
      </w:r>
      <w:r w:rsidRPr="001931D0">
        <w:rPr>
          <w:rFonts w:ascii="Calibri" w:hAnsi="Calibri" w:cs="Calibri"/>
          <w:sz w:val="16"/>
        </w:rPr>
        <w:t xml:space="preserve">. “More investment of capital means: to give to the laborer more efficient tools,” Austrian economist Ludwig von Mises lucidly explained. “With the aid of better tools and machines, the quantity of the products </w:t>
      </w:r>
      <w:proofErr w:type="gramStart"/>
      <w:r w:rsidRPr="001931D0">
        <w:rPr>
          <w:rFonts w:ascii="Calibri" w:hAnsi="Calibri" w:cs="Calibri"/>
          <w:sz w:val="16"/>
        </w:rPr>
        <w:t>increases</w:t>
      </w:r>
      <w:proofErr w:type="gramEnd"/>
      <w:r w:rsidRPr="001931D0">
        <w:rPr>
          <w:rFonts w:ascii="Calibri" w:hAnsi="Calibri" w:cs="Calibri"/>
          <w:sz w:val="16"/>
        </w:rPr>
        <w:t xml:space="preserve"> and their quality improves. As the employer consequently will be </w:t>
      </w:r>
      <w:proofErr w:type="gramStart"/>
      <w:r w:rsidRPr="001931D0">
        <w:rPr>
          <w:rFonts w:ascii="Calibri" w:hAnsi="Calibri" w:cs="Calibri"/>
          <w:sz w:val="16"/>
        </w:rPr>
        <w:t>in a position</w:t>
      </w:r>
      <w:proofErr w:type="gramEnd"/>
      <w:r w:rsidRPr="001931D0">
        <w:rPr>
          <w:rFonts w:ascii="Calibri" w:hAnsi="Calibri" w:cs="Calibri"/>
          <w:sz w:val="16"/>
        </w:rPr>
        <w:t xml:space="preserve"> to obtain from the consumers more for what the employee has produced in one hour of work, he is able—and, by the competition of other employers, forced—to pay a higher price for the man’s work.” Of course, if </w:t>
      </w:r>
      <w:r w:rsidRPr="001931D0">
        <w:rPr>
          <w:rStyle w:val="StyleUnderline"/>
        </w:rPr>
        <w:t>capital</w:t>
      </w:r>
      <w:r w:rsidRPr="001931D0">
        <w:rPr>
          <w:rFonts w:ascii="Calibri" w:hAnsi="Calibri" w:cs="Calibri"/>
          <w:sz w:val="16"/>
        </w:rPr>
        <w:t>—and hence productivity—</w:t>
      </w:r>
      <w:r w:rsidRPr="001931D0">
        <w:rPr>
          <w:rStyle w:val="StyleUnderline"/>
        </w:rPr>
        <w:t>is decreased</w:t>
      </w:r>
      <w:r w:rsidRPr="001931D0">
        <w:rPr>
          <w:rFonts w:ascii="Calibri" w:hAnsi="Calibri" w:cs="Calibri"/>
          <w:sz w:val="16"/>
        </w:rPr>
        <w:t xml:space="preserve">, the opposite effect </w:t>
      </w:r>
      <w:proofErr w:type="gramStart"/>
      <w:r w:rsidRPr="001931D0">
        <w:rPr>
          <w:rFonts w:ascii="Calibri" w:hAnsi="Calibri" w:cs="Calibri"/>
          <w:sz w:val="16"/>
        </w:rPr>
        <w:t>occurs</w:t>
      </w:r>
      <w:proofErr w:type="gramEnd"/>
      <w:r w:rsidRPr="001931D0">
        <w:rPr>
          <w:rFonts w:ascii="Calibri" w:hAnsi="Calibri" w:cs="Calibri"/>
          <w:sz w:val="16"/>
        </w:rPr>
        <w:t xml:space="preserve"> and </w:t>
      </w:r>
      <w:r w:rsidRPr="001931D0">
        <w:rPr>
          <w:rStyle w:val="StyleUnderline"/>
        </w:rPr>
        <w:t>workers earn less over time</w:t>
      </w:r>
      <w:r w:rsidRPr="001931D0">
        <w:rPr>
          <w:rFonts w:ascii="Calibri" w:hAnsi="Calibri" w:cs="Calibri"/>
          <w:sz w:val="16"/>
        </w:rPr>
        <w:t xml:space="preserve">. So, it’s not surprising that Wharton concluded the massive multi-trillion “jobs plan” will, by 2031, </w:t>
      </w:r>
      <w:proofErr w:type="gramStart"/>
      <w:r w:rsidRPr="001931D0">
        <w:rPr>
          <w:rFonts w:ascii="Calibri" w:hAnsi="Calibri" w:cs="Calibri"/>
          <w:sz w:val="16"/>
        </w:rPr>
        <w:t>actually lead</w:t>
      </w:r>
      <w:proofErr w:type="gramEnd"/>
      <w:r w:rsidRPr="001931D0">
        <w:rPr>
          <w:rFonts w:ascii="Calibri" w:hAnsi="Calibri" w:cs="Calibri"/>
          <w:sz w:val="16"/>
        </w:rPr>
        <w:t xml:space="preserve"> to a 0.7 percent </w:t>
      </w:r>
      <w:r w:rsidRPr="001931D0">
        <w:rPr>
          <w:rStyle w:val="StyleUnderline"/>
        </w:rPr>
        <w:t>decrease in average hourly wages</w:t>
      </w:r>
      <w:r w:rsidRPr="001931D0">
        <w:rPr>
          <w:rFonts w:ascii="Calibri" w:hAnsi="Calibri" w:cs="Calibri"/>
          <w:sz w:val="16"/>
        </w:rPr>
        <w:t xml:space="preserve">. The analysts also note that there will be almost no increase in employment, as measured by total hours worked. Similar negative effects play out over an even longer time frame, Wharton projects, with net negative results from the “jobs plan” in 2040 and 2050. President Biden’s sweeping “infrastructure” proposal is just the latest example in a long history of </w:t>
      </w:r>
      <w:r w:rsidRPr="001931D0">
        <w:rPr>
          <w:rStyle w:val="StyleUnderline"/>
        </w:rPr>
        <w:t>ambitious political rhetoric masking mediocre results</w:t>
      </w:r>
      <w:r w:rsidRPr="001931D0">
        <w:rPr>
          <w:rFonts w:ascii="Calibri" w:hAnsi="Calibri" w:cs="Calibri"/>
          <w:sz w:val="16"/>
        </w:rPr>
        <w:t xml:space="preserve">. Politicians often point to the proposed benefits of their policies, often tangible and easy to see, and make their case for big government spending based on the benefits alone. But while rhetoric can be rosy, </w:t>
      </w:r>
      <w:r w:rsidRPr="001931D0">
        <w:rPr>
          <w:rStyle w:val="StyleUnderline"/>
        </w:rPr>
        <w:t xml:space="preserve">real-life involves </w:t>
      </w:r>
      <w:proofErr w:type="gramStart"/>
      <w:r w:rsidRPr="001931D0">
        <w:rPr>
          <w:rStyle w:val="StyleUnderline"/>
        </w:rPr>
        <w:t>trade-offs;</w:t>
      </w:r>
      <w:proofErr w:type="gramEnd"/>
      <w:r w:rsidRPr="001931D0">
        <w:rPr>
          <w:rFonts w:ascii="Calibri" w:hAnsi="Calibri" w:cs="Calibri"/>
          <w:sz w:val="16"/>
        </w:rPr>
        <w:t xml:space="preserve"> the weighing of benefits and costs. And when we do this honestly for Biden’s infrastructure proposal, the </w:t>
      </w:r>
      <w:r w:rsidRPr="001931D0">
        <w:rPr>
          <w:rStyle w:val="StyleUnderline"/>
        </w:rPr>
        <w:t>results are grim indeed.</w:t>
      </w:r>
      <w:r w:rsidRPr="001931D0">
        <w:rPr>
          <w:rFonts w:ascii="Calibri" w:hAnsi="Calibri" w:cs="Calibri"/>
          <w:sz w:val="16"/>
        </w:rPr>
        <w:t xml:space="preserve"> </w:t>
      </w:r>
    </w:p>
    <w:p w14:paraId="25792D3D" w14:textId="77777777" w:rsidR="005C5784" w:rsidRPr="001931D0" w:rsidRDefault="005C5784" w:rsidP="005C5784">
      <w:pPr>
        <w:pStyle w:val="Heading4"/>
      </w:pPr>
      <w:r w:rsidRPr="001931D0">
        <w:t>Infra tanks the private sector</w:t>
      </w:r>
    </w:p>
    <w:p w14:paraId="34C94684" w14:textId="77777777" w:rsidR="005C5784" w:rsidRPr="001931D0" w:rsidRDefault="005C5784" w:rsidP="005C5784">
      <w:proofErr w:type="spellStart"/>
      <w:r w:rsidRPr="001931D0">
        <w:rPr>
          <w:rFonts w:eastAsiaTheme="majorEastAsia" w:cstheme="majorBidi"/>
          <w:b/>
          <w:iCs/>
          <w:sz w:val="26"/>
        </w:rPr>
        <w:t>Polumbo</w:t>
      </w:r>
      <w:proofErr w:type="spellEnd"/>
      <w:r w:rsidRPr="001931D0">
        <w:rPr>
          <w:rFonts w:eastAsiaTheme="majorEastAsia" w:cstheme="majorBidi"/>
          <w:b/>
          <w:iCs/>
          <w:sz w:val="26"/>
        </w:rPr>
        <w:t>, 21</w:t>
      </w:r>
      <w:r w:rsidRPr="001931D0">
        <w:t xml:space="preserve"> (Brad </w:t>
      </w:r>
      <w:proofErr w:type="spellStart"/>
      <w:r w:rsidRPr="001931D0">
        <w:t>Polumbo</w:t>
      </w:r>
      <w:proofErr w:type="spellEnd"/>
      <w:r w:rsidRPr="001931D0">
        <w:t>, journalist and Policy Correspondent at the Foundation for Economic Education., 4-9-2021, accessed on 7-13-2021, Foundation for Economic Education, "Biden Infrastructure Plan Would Hurt Economy in 3 Ways, Ivy League Analysis Finds ", https://fee.org/articles/biden-infrastructure-plan-would-hurt-economy-in-3-ways-over-long-run-ivy-league-analysis-finds/)-Parks</w:t>
      </w:r>
    </w:p>
    <w:p w14:paraId="28A30920" w14:textId="77777777" w:rsidR="005C5784" w:rsidRPr="001931D0" w:rsidRDefault="005C5784" w:rsidP="005C5784">
      <w:pPr>
        <w:rPr>
          <w:rStyle w:val="StyleUnderline"/>
        </w:rPr>
      </w:pPr>
      <w:r w:rsidRPr="001931D0">
        <w:t xml:space="preserve">Analysts at the Wharton Business School at the University of Pennsylvania weighed the potential benefits the proposed spending would have against the costs incurred by higher government debt and higher business tax rates. They find that while sending piles of cash flying out the door might seem stimulative at first, the long-term effects would all be net negative. By 2031, Wharton projects that the size of the economy’s total output will have shrunk by 0.9 percent </w:t>
      </w:r>
      <w:proofErr w:type="gramStart"/>
      <w:r w:rsidRPr="001931D0">
        <w:t>as a result of</w:t>
      </w:r>
      <w:proofErr w:type="gramEnd"/>
      <w:r w:rsidRPr="001931D0">
        <w:t xml:space="preserve"> the “jobs plan.” The analysts also predict a 3 percent decrease in the “capital stock,” a measure of the nation’s productive resources such as machinery, buildings, etc. </w:t>
      </w:r>
      <w:r w:rsidRPr="001931D0">
        <w:rPr>
          <w:rStyle w:val="StyleUnderline"/>
        </w:rPr>
        <w:t>Why will the massive government spending reduce the capital stock? Because the proposal is financed by raising corporate taxes,</w:t>
      </w:r>
      <w:r w:rsidRPr="001931D0">
        <w:t xml:space="preserve"> </w:t>
      </w:r>
      <w:r w:rsidRPr="001931D0">
        <w:rPr>
          <w:rStyle w:val="StyleUnderline"/>
        </w:rPr>
        <w:t xml:space="preserve">which directly reduces private sector investment, and because it involves incurring massive amounts of government debt, which “crowds out” private sector investment. </w:t>
      </w:r>
      <w:r w:rsidRPr="001931D0">
        <w:t xml:space="preserve">Here’s where things get ugly for workers under this “jobs plan.” </w:t>
      </w:r>
      <w:r w:rsidRPr="001931D0">
        <w:rPr>
          <w:rStyle w:val="StyleUnderline"/>
        </w:rPr>
        <w:t xml:space="preserve">Reduced capital, aka productive tools, means lower worker productivity. Investments in improved machinery, for example, allow assembly-line workers to produce more in output per hour worked. And productivity is inextricably linked to worker wages. </w:t>
      </w:r>
      <w:r w:rsidRPr="001931D0">
        <w:t xml:space="preserve">“More investment of capital means: to give to the laborer more efficient tools,” Austrian economist Ludwig von Mises lucidly explained. “With the aid of better tools and machines, the quantity of the products </w:t>
      </w:r>
      <w:proofErr w:type="gramStart"/>
      <w:r w:rsidRPr="001931D0">
        <w:t>increases</w:t>
      </w:r>
      <w:proofErr w:type="gramEnd"/>
      <w:r w:rsidRPr="001931D0">
        <w:t xml:space="preserve"> and their quality improves. As the employer consequently will be </w:t>
      </w:r>
      <w:proofErr w:type="gramStart"/>
      <w:r w:rsidRPr="001931D0">
        <w:t>in a position</w:t>
      </w:r>
      <w:proofErr w:type="gramEnd"/>
      <w:r w:rsidRPr="001931D0">
        <w:t xml:space="preserve"> to obtain from the consumers more for what the employee has produced in one hour of work, he is able—and, by the competition of other employers, forced—to pay a higher price for the man’s work.” </w:t>
      </w:r>
      <w:r w:rsidRPr="001931D0">
        <w:rPr>
          <w:rStyle w:val="StyleUnderline"/>
        </w:rPr>
        <w:t xml:space="preserve">Of course, if capital—and hence productivity—is decreased, the opposite effect </w:t>
      </w:r>
      <w:proofErr w:type="gramStart"/>
      <w:r w:rsidRPr="001931D0">
        <w:rPr>
          <w:rStyle w:val="StyleUnderline"/>
        </w:rPr>
        <w:t>occurs</w:t>
      </w:r>
      <w:proofErr w:type="gramEnd"/>
      <w:r w:rsidRPr="001931D0">
        <w:rPr>
          <w:rStyle w:val="StyleUnderline"/>
        </w:rPr>
        <w:t xml:space="preserve"> and workers earn less over time. So, it’s not surprising that Wharton concluded the massive multi-trillion “jobs plan” will, by 2031, </w:t>
      </w:r>
      <w:proofErr w:type="gramStart"/>
      <w:r w:rsidRPr="001931D0">
        <w:rPr>
          <w:rStyle w:val="StyleUnderline"/>
        </w:rPr>
        <w:t>actually lead</w:t>
      </w:r>
      <w:proofErr w:type="gramEnd"/>
      <w:r w:rsidRPr="001931D0">
        <w:rPr>
          <w:rStyle w:val="StyleUnderline"/>
        </w:rPr>
        <w:t xml:space="preserve"> to a 0.7 percent decrease in average hourly wages. The analysts also note that there will be almost no increase in employment, as measured by total hours worked. </w:t>
      </w:r>
      <w:r w:rsidRPr="001931D0">
        <w:t xml:space="preserve">Similar negative effects play out over an even longer time frame, Wharton projects, with net negative results from the “jobs plan” in 2040 and 2050. </w:t>
      </w:r>
      <w:r w:rsidRPr="001931D0">
        <w:rPr>
          <w:rStyle w:val="StyleUnderline"/>
        </w:rPr>
        <w:t>President Biden’s sweeping “infrastructure” proposal is just the latest example in a long history of ambitious political rhetoric masking mediocre results</w:t>
      </w:r>
      <w:r w:rsidRPr="001931D0">
        <w:t xml:space="preserve">. Politicians often point to the proposed benefits of their policies, often tangible and easy to see, and make their case for big government spending based on the benefits alone. </w:t>
      </w:r>
      <w:r w:rsidRPr="001931D0">
        <w:rPr>
          <w:rStyle w:val="StyleUnderline"/>
        </w:rPr>
        <w:t xml:space="preserve">But while rhetoric can be rosy, real-life involves </w:t>
      </w:r>
      <w:proofErr w:type="gramStart"/>
      <w:r w:rsidRPr="001931D0">
        <w:rPr>
          <w:rStyle w:val="StyleUnderline"/>
        </w:rPr>
        <w:t>trade-offs;</w:t>
      </w:r>
      <w:proofErr w:type="gramEnd"/>
      <w:r w:rsidRPr="001931D0">
        <w:rPr>
          <w:rStyle w:val="StyleUnderline"/>
        </w:rPr>
        <w:t xml:space="preserve"> the weighing of benefits and costs. And when we do this honestly for Biden’s infrastructure proposal, the results are grim indeed. </w:t>
      </w:r>
    </w:p>
    <w:p w14:paraId="11A1DBEE" w14:textId="77777777" w:rsidR="005C5784" w:rsidRPr="001931D0" w:rsidRDefault="005C5784" w:rsidP="005C5784">
      <w:pPr>
        <w:rPr>
          <w:rStyle w:val="StyleUnderline"/>
        </w:rPr>
      </w:pPr>
    </w:p>
    <w:p w14:paraId="54F0829C" w14:textId="77777777" w:rsidR="005C5784" w:rsidRPr="001931D0" w:rsidRDefault="005C5784">
      <w:pPr>
        <w:rPr>
          <w:rFonts w:asciiTheme="minorHAnsi" w:hAnsiTheme="minorHAnsi" w:cstheme="minorBidi"/>
        </w:rPr>
      </w:pPr>
    </w:p>
    <w:p w14:paraId="3CB5B806" w14:textId="28A9AD40" w:rsidR="005C5784" w:rsidRPr="001931D0" w:rsidRDefault="005C5784" w:rsidP="005C5784">
      <w:pPr>
        <w:pStyle w:val="Heading3"/>
      </w:pPr>
      <w:r w:rsidRPr="001931D0">
        <w:t>Carbon tariffs bad</w:t>
      </w:r>
    </w:p>
    <w:p w14:paraId="106837E2" w14:textId="247B8A31" w:rsidR="00D31BA5" w:rsidRPr="001931D0" w:rsidRDefault="00D31BA5" w:rsidP="00D31BA5">
      <w:pPr>
        <w:pStyle w:val="Heading4"/>
      </w:pPr>
      <w:r w:rsidRPr="001931D0">
        <w:t>Carbon tariffs lock in tit for tat retaliation</w:t>
      </w:r>
    </w:p>
    <w:p w14:paraId="2261824B" w14:textId="77777777" w:rsidR="005C5784" w:rsidRPr="001931D0" w:rsidRDefault="005C5784" w:rsidP="005C5784">
      <w:r w:rsidRPr="001931D0">
        <w:t xml:space="preserve">Ryan </w:t>
      </w:r>
      <w:r w:rsidRPr="001931D0">
        <w:rPr>
          <w:rStyle w:val="Style13ptBold"/>
        </w:rPr>
        <w:t>Young 7/15</w:t>
      </w:r>
      <w:r w:rsidRPr="001931D0">
        <w:t>/21 Senior Fellow at the Competitive Enterprise Institute “Green Protectionism on the Rise?” https://cei.org/blog/green-protectionism-on-the-rise/</w:t>
      </w:r>
    </w:p>
    <w:p w14:paraId="11D02EFF" w14:textId="0E5D6A69" w:rsidR="005C5784" w:rsidRPr="001931D0" w:rsidRDefault="005C5784" w:rsidP="005C5784">
      <w:pPr>
        <w:rPr>
          <w:sz w:val="16"/>
        </w:rPr>
      </w:pPr>
      <w:r w:rsidRPr="001931D0">
        <w:rPr>
          <w:rStyle w:val="StyleUnderline"/>
        </w:rPr>
        <w:t xml:space="preserve">Carbon tariffs </w:t>
      </w:r>
      <w:r w:rsidRPr="001931D0">
        <w:rPr>
          <w:sz w:val="16"/>
        </w:rPr>
        <w:t xml:space="preserve">of any kind </w:t>
      </w:r>
      <w:r w:rsidRPr="001931D0">
        <w:rPr>
          <w:rStyle w:val="StyleUnderline"/>
        </w:rPr>
        <w:t xml:space="preserve">would have </w:t>
      </w:r>
      <w:r w:rsidRPr="001931D0">
        <w:rPr>
          <w:sz w:val="16"/>
        </w:rPr>
        <w:t xml:space="preserve">practical difficulties. One is </w:t>
      </w:r>
      <w:r w:rsidRPr="001931D0">
        <w:rPr>
          <w:rStyle w:val="Emphasis"/>
        </w:rPr>
        <w:t>retaliation</w:t>
      </w:r>
      <w:r w:rsidRPr="001931D0">
        <w:rPr>
          <w:sz w:val="16"/>
        </w:rPr>
        <w:t xml:space="preserve">. Every time we raise our tariffs, our trading partners raise theirs in return. It happened with the Smoot-Hawley tariffs during the Great Depression, and it happened more recently with each new round of the Trump tariffs. </w:t>
      </w:r>
      <w:r w:rsidRPr="001931D0">
        <w:rPr>
          <w:rStyle w:val="StyleUnderline"/>
        </w:rPr>
        <w:t>A Biden carbon tariff would almost certainly have the same reaction. A second problem is the timing</w:t>
      </w:r>
      <w:r w:rsidRPr="001931D0">
        <w:rPr>
          <w:sz w:val="16"/>
        </w:rPr>
        <w:t xml:space="preserve">. </w:t>
      </w:r>
      <w:r w:rsidRPr="001931D0">
        <w:rPr>
          <w:rStyle w:val="Emphasis"/>
        </w:rPr>
        <w:t>The economy is still recovering</w:t>
      </w:r>
      <w:r w:rsidRPr="001931D0">
        <w:rPr>
          <w:sz w:val="16"/>
        </w:rPr>
        <w:t xml:space="preserve"> from a pandemic. </w:t>
      </w:r>
      <w:r w:rsidRPr="001931D0">
        <w:rPr>
          <w:rStyle w:val="StyleUnderline"/>
        </w:rPr>
        <w:t>Industries that might be hit include automobiles, which use</w:t>
      </w:r>
      <w:r w:rsidRPr="001931D0">
        <w:rPr>
          <w:sz w:val="16"/>
        </w:rPr>
        <w:t xml:space="preserve"> </w:t>
      </w:r>
      <w:r w:rsidRPr="001931D0">
        <w:rPr>
          <w:rStyle w:val="StyleUnderline"/>
        </w:rPr>
        <w:t>gasoline</w:t>
      </w:r>
      <w:r w:rsidRPr="001931D0">
        <w:rPr>
          <w:sz w:val="16"/>
        </w:rPr>
        <w:t xml:space="preserve"> </w:t>
      </w:r>
      <w:r w:rsidRPr="001931D0">
        <w:rPr>
          <w:rStyle w:val="StyleUnderline"/>
        </w:rPr>
        <w:t>and</w:t>
      </w:r>
      <w:r w:rsidRPr="001931D0">
        <w:rPr>
          <w:sz w:val="16"/>
        </w:rPr>
        <w:t xml:space="preserve"> </w:t>
      </w:r>
      <w:r w:rsidRPr="001931D0">
        <w:rPr>
          <w:rStyle w:val="StyleUnderline"/>
        </w:rPr>
        <w:t>steel</w:t>
      </w:r>
      <w:r w:rsidRPr="001931D0">
        <w:rPr>
          <w:sz w:val="16"/>
        </w:rPr>
        <w:t xml:space="preserve">; </w:t>
      </w:r>
      <w:r w:rsidRPr="001931D0">
        <w:rPr>
          <w:rStyle w:val="StyleUnderline"/>
        </w:rPr>
        <w:t>construction, which uses steel and lumber; and smartphones and tablets, which use rare earth elements</w:t>
      </w:r>
      <w:r w:rsidRPr="001931D0">
        <w:rPr>
          <w:sz w:val="16"/>
        </w:rPr>
        <w:t xml:space="preserve">. </w:t>
      </w:r>
      <w:r w:rsidRPr="001931D0">
        <w:rPr>
          <w:rStyle w:val="StyleUnderline"/>
        </w:rPr>
        <w:t>Automakers are already</w:t>
      </w:r>
      <w:r w:rsidRPr="001931D0">
        <w:rPr>
          <w:sz w:val="16"/>
        </w:rPr>
        <w:t xml:space="preserve"> </w:t>
      </w:r>
      <w:r w:rsidRPr="001931D0">
        <w:rPr>
          <w:rStyle w:val="Emphasis"/>
        </w:rPr>
        <w:t>facing a supply crunch</w:t>
      </w:r>
      <w:r w:rsidRPr="001931D0">
        <w:rPr>
          <w:sz w:val="16"/>
        </w:rPr>
        <w:t xml:space="preserve">, </w:t>
      </w:r>
      <w:r w:rsidRPr="001931D0">
        <w:rPr>
          <w:rStyle w:val="StyleUnderline"/>
        </w:rPr>
        <w:t>in part because existing trade policies</w:t>
      </w:r>
      <w:r w:rsidRPr="001931D0">
        <w:rPr>
          <w:sz w:val="16"/>
        </w:rPr>
        <w:t xml:space="preserve"> </w:t>
      </w:r>
      <w:r w:rsidRPr="001931D0">
        <w:rPr>
          <w:rStyle w:val="StyleUnderline"/>
        </w:rPr>
        <w:t>limit</w:t>
      </w:r>
      <w:r w:rsidRPr="001931D0">
        <w:rPr>
          <w:sz w:val="16"/>
        </w:rPr>
        <w:t xml:space="preserve"> their </w:t>
      </w:r>
      <w:r w:rsidRPr="001931D0">
        <w:rPr>
          <w:rStyle w:val="StyleUnderline"/>
        </w:rPr>
        <w:t>options for semiconductor</w:t>
      </w:r>
      <w:r w:rsidRPr="001931D0">
        <w:rPr>
          <w:sz w:val="16"/>
        </w:rPr>
        <w:t xml:space="preserve"> chip</w:t>
      </w:r>
      <w:r w:rsidRPr="001931D0">
        <w:rPr>
          <w:rStyle w:val="StyleUnderline"/>
        </w:rPr>
        <w:t>s</w:t>
      </w:r>
      <w:r w:rsidRPr="001931D0">
        <w:rPr>
          <w:sz w:val="16"/>
        </w:rPr>
        <w:t xml:space="preserve">. </w:t>
      </w:r>
      <w:r w:rsidRPr="001931D0">
        <w:rPr>
          <w:rStyle w:val="StyleUnderline"/>
        </w:rPr>
        <w:t>Housing</w:t>
      </w:r>
      <w:r w:rsidRPr="001931D0">
        <w:rPr>
          <w:sz w:val="16"/>
        </w:rPr>
        <w:t xml:space="preserve"> </w:t>
      </w:r>
      <w:r w:rsidRPr="001931D0">
        <w:rPr>
          <w:rStyle w:val="StyleUnderline"/>
        </w:rPr>
        <w:t>prices are at record highs</w:t>
      </w:r>
      <w:r w:rsidRPr="001931D0">
        <w:rPr>
          <w:sz w:val="16"/>
        </w:rPr>
        <w:t xml:space="preserve">. Everyone from students to gig workers would benefit from more affordable smartphones and tablets. </w:t>
      </w:r>
      <w:r w:rsidRPr="001931D0">
        <w:rPr>
          <w:rStyle w:val="StyleUnderline"/>
        </w:rPr>
        <w:t xml:space="preserve">Just as the </w:t>
      </w:r>
      <w:r w:rsidRPr="001931D0">
        <w:rPr>
          <w:rStyle w:val="Emphasis"/>
        </w:rPr>
        <w:t>highest inflation</w:t>
      </w:r>
      <w:r w:rsidRPr="001931D0">
        <w:rPr>
          <w:sz w:val="16"/>
        </w:rPr>
        <w:t xml:space="preserve"> </w:t>
      </w:r>
      <w:r w:rsidRPr="001931D0">
        <w:rPr>
          <w:rStyle w:val="StyleUnderline"/>
        </w:rPr>
        <w:t>in 13 years is pushing</w:t>
      </w:r>
      <w:r w:rsidRPr="001931D0">
        <w:rPr>
          <w:sz w:val="16"/>
        </w:rPr>
        <w:t xml:space="preserve"> those </w:t>
      </w:r>
      <w:r w:rsidRPr="001931D0">
        <w:rPr>
          <w:rStyle w:val="StyleUnderline"/>
        </w:rPr>
        <w:t>prices up</w:t>
      </w:r>
      <w:r w:rsidRPr="001931D0">
        <w:rPr>
          <w:sz w:val="16"/>
        </w:rPr>
        <w:t xml:space="preserve">, </w:t>
      </w:r>
      <w:r w:rsidRPr="001931D0">
        <w:rPr>
          <w:rStyle w:val="Emphasis"/>
        </w:rPr>
        <w:t>carbon tariffs</w:t>
      </w:r>
      <w:r w:rsidRPr="001931D0">
        <w:rPr>
          <w:sz w:val="16"/>
        </w:rPr>
        <w:t xml:space="preserve"> </w:t>
      </w:r>
      <w:r w:rsidRPr="001931D0">
        <w:rPr>
          <w:rStyle w:val="StyleUnderline"/>
        </w:rPr>
        <w:t xml:space="preserve">would push them even higher. </w:t>
      </w:r>
      <w:r w:rsidRPr="001931D0">
        <w:rPr>
          <w:sz w:val="16"/>
        </w:rPr>
        <w:t xml:space="preserve">Right now, the economy needs renewal and resilience. Consumers and businesses would benefit from a renewed commitment to free trade that fixes that last administration’s mistakes. And supply networks would be more resilient against future crises if they had fewer obstacles blocking goods from getting to where they are needed. </w:t>
      </w:r>
      <w:r w:rsidRPr="001931D0">
        <w:rPr>
          <w:rStyle w:val="StyleUnderline"/>
        </w:rPr>
        <w:t xml:space="preserve">More deficit spending and the same old trade protectionism will not help the recovery. </w:t>
      </w:r>
      <w:r w:rsidRPr="001931D0">
        <w:rPr>
          <w:sz w:val="16"/>
        </w:rPr>
        <w:t xml:space="preserve">A third problem is cronyism. From domestic companies’ perspective, Washington is offering to raise their competitors’ costs for them. This would allow American companies to raise their prices without having to improve their products. </w:t>
      </w:r>
      <w:proofErr w:type="gramStart"/>
      <w:r w:rsidRPr="001931D0">
        <w:rPr>
          <w:sz w:val="16"/>
        </w:rPr>
        <w:t>As long as</w:t>
      </w:r>
      <w:proofErr w:type="gramEnd"/>
      <w:r w:rsidRPr="001931D0">
        <w:rPr>
          <w:sz w:val="16"/>
        </w:rPr>
        <w:t xml:space="preserve"> a carbon tariff proposal remains a live idea, Washington lobbyists will be making a lot of money—as will the campaign coffers of influential members of Congress. The scramble will be even more intense for as long as it is unknown which industries will be affected, as industries lobby to get themselves shielded from competition. The list goes on. </w:t>
      </w:r>
      <w:r w:rsidRPr="001931D0">
        <w:rPr>
          <w:rStyle w:val="StyleUnderline"/>
        </w:rPr>
        <w:t>Diplomatic efforts that could be spent building a counterweight to Chinese and Russian illiberalism would instead be spent fighting with allies</w:t>
      </w:r>
      <w:r w:rsidRPr="001931D0">
        <w:rPr>
          <w:sz w:val="16"/>
        </w:rPr>
        <w:t xml:space="preserve">. </w:t>
      </w:r>
      <w:r w:rsidRPr="001931D0">
        <w:rPr>
          <w:rStyle w:val="StyleUnderline"/>
        </w:rPr>
        <w:t>The World Trade Organization’s dispute resolution system, currently being rebuilt almost from scratch</w:t>
      </w:r>
      <w:r w:rsidRPr="001931D0">
        <w:rPr>
          <w:sz w:val="16"/>
        </w:rPr>
        <w:t xml:space="preserve">, </w:t>
      </w:r>
      <w:r w:rsidRPr="001931D0">
        <w:rPr>
          <w:rStyle w:val="Emphasis"/>
        </w:rPr>
        <w:t>would be clogged</w:t>
      </w:r>
      <w:r w:rsidRPr="001931D0">
        <w:rPr>
          <w:sz w:val="16"/>
        </w:rPr>
        <w:t xml:space="preserve"> up </w:t>
      </w:r>
      <w:r w:rsidRPr="001931D0">
        <w:rPr>
          <w:rStyle w:val="StyleUnderline"/>
        </w:rPr>
        <w:t xml:space="preserve">with years of </w:t>
      </w:r>
      <w:r w:rsidRPr="001931D0">
        <w:rPr>
          <w:rStyle w:val="Emphasis"/>
        </w:rPr>
        <w:t>avoidable litigation</w:t>
      </w:r>
      <w:r w:rsidRPr="001931D0">
        <w:rPr>
          <w:sz w:val="16"/>
        </w:rPr>
        <w:t xml:space="preserve">, echoing the long-running Boeing-Airbus dispute between America and the European Union. </w:t>
      </w:r>
      <w:r w:rsidRPr="001931D0">
        <w:rPr>
          <w:rStyle w:val="StyleUnderline"/>
        </w:rPr>
        <w:t>Upcoming trade agreement</w:t>
      </w:r>
      <w:r w:rsidRPr="001931D0">
        <w:rPr>
          <w:sz w:val="16"/>
        </w:rPr>
        <w:t xml:space="preserve"> </w:t>
      </w:r>
      <w:r w:rsidRPr="001931D0">
        <w:rPr>
          <w:rStyle w:val="StyleUnderline"/>
        </w:rPr>
        <w:t>negotiations</w:t>
      </w:r>
      <w:r w:rsidRPr="001931D0">
        <w:rPr>
          <w:sz w:val="16"/>
        </w:rPr>
        <w:t xml:space="preserve"> with the European Union, the United Kingdom, and others </w:t>
      </w:r>
      <w:r w:rsidRPr="001931D0">
        <w:rPr>
          <w:rStyle w:val="StyleUnderline"/>
        </w:rPr>
        <w:t>would become more difficult</w:t>
      </w:r>
      <w:r w:rsidRPr="001931D0">
        <w:rPr>
          <w:sz w:val="16"/>
        </w:rPr>
        <w:t xml:space="preserve">. In short, </w:t>
      </w:r>
      <w:r w:rsidRPr="001931D0">
        <w:rPr>
          <w:rStyle w:val="StyleUnderline"/>
        </w:rPr>
        <w:t>carbon tariffs have substantial costs and almost no benefit</w:t>
      </w:r>
      <w:r w:rsidRPr="001931D0">
        <w:rPr>
          <w:sz w:val="16"/>
        </w:rPr>
        <w:t>—</w:t>
      </w:r>
      <w:r w:rsidRPr="001931D0">
        <w:rPr>
          <w:rStyle w:val="StyleUnderline"/>
        </w:rPr>
        <w:t>carbon emission reductions</w:t>
      </w:r>
      <w:r w:rsidRPr="001931D0">
        <w:rPr>
          <w:sz w:val="16"/>
        </w:rPr>
        <w:t xml:space="preserve">, if any, </w:t>
      </w:r>
      <w:r w:rsidRPr="001931D0">
        <w:rPr>
          <w:rStyle w:val="StyleUnderline"/>
        </w:rPr>
        <w:t xml:space="preserve">would be </w:t>
      </w:r>
      <w:r w:rsidRPr="001931D0">
        <w:rPr>
          <w:rStyle w:val="Emphasis"/>
        </w:rPr>
        <w:t>too small to have a measurable effect</w:t>
      </w:r>
      <w:r w:rsidRPr="001931D0">
        <w:rPr>
          <w:rStyle w:val="StyleUnderline"/>
        </w:rPr>
        <w:t xml:space="preserve"> on climate</w:t>
      </w:r>
      <w:r w:rsidRPr="001931D0">
        <w:rPr>
          <w:sz w:val="16"/>
        </w:rPr>
        <w:t xml:space="preserve">. Nor would there be a reliable way to measure those </w:t>
      </w:r>
      <w:proofErr w:type="gramStart"/>
      <w:r w:rsidRPr="001931D0">
        <w:rPr>
          <w:sz w:val="16"/>
        </w:rPr>
        <w:t>reductions, if</w:t>
      </w:r>
      <w:proofErr w:type="gramEnd"/>
      <w:r w:rsidRPr="001931D0">
        <w:rPr>
          <w:sz w:val="16"/>
        </w:rPr>
        <w:t xml:space="preserve"> any were to happen. Even if the policy were to work as intended, nobody would be able to tell.</w:t>
      </w:r>
    </w:p>
    <w:p w14:paraId="01A9F125" w14:textId="77777777" w:rsidR="00D31BA5" w:rsidRPr="001931D0" w:rsidRDefault="00D31BA5" w:rsidP="00D31BA5">
      <w:pPr>
        <w:pStyle w:val="Heading4"/>
        <w:rPr>
          <w:rFonts w:cs="Times New Roman"/>
        </w:rPr>
      </w:pPr>
      <w:r w:rsidRPr="001931D0">
        <w:rPr>
          <w:rFonts w:cs="Times New Roman"/>
        </w:rPr>
        <w:t>Extinction! – terrorist WMD use, ethnic conflict, resource wars, and diversionary wars</w:t>
      </w:r>
    </w:p>
    <w:p w14:paraId="6F94C89E" w14:textId="77777777" w:rsidR="00D31BA5" w:rsidRPr="001931D0" w:rsidRDefault="00D31BA5" w:rsidP="00D31BA5">
      <w:proofErr w:type="spellStart"/>
      <w:r w:rsidRPr="001931D0">
        <w:rPr>
          <w:rStyle w:val="Style13ptBold"/>
        </w:rPr>
        <w:t>Panzner</w:t>
      </w:r>
      <w:proofErr w:type="spellEnd"/>
      <w:r w:rsidRPr="001931D0">
        <w:rPr>
          <w:rStyle w:val="Style13ptBold"/>
        </w:rPr>
        <w:t xml:space="preserve"> 8</w:t>
      </w:r>
      <w:r w:rsidRPr="001931D0">
        <w:t xml:space="preserve"> (faculty at the New York Institute of Finance, 25-year veteran of the global stock, bond, and currency markets who has worked in New York and London for HSBC, Soros Funds, ABN </w:t>
      </w:r>
      <w:proofErr w:type="spellStart"/>
      <w:r w:rsidRPr="001931D0">
        <w:t>Amro</w:t>
      </w:r>
      <w:proofErr w:type="spellEnd"/>
      <w:r w:rsidRPr="001931D0">
        <w:t xml:space="preserve">, Dresdner Bank, and JPMorgan Chase (Michael, Financial Armageddon: Protect Your Future from Economic Collapse, Revised and Updated Edition, p. 136-138, </w:t>
      </w:r>
      <w:proofErr w:type="spellStart"/>
      <w:r w:rsidRPr="001931D0">
        <w:t>googlebooks</w:t>
      </w:r>
      <w:proofErr w:type="spellEnd"/>
      <w:r w:rsidRPr="001931D0">
        <w:t>)</w:t>
      </w:r>
    </w:p>
    <w:p w14:paraId="39E14DBC" w14:textId="77777777" w:rsidR="00D31BA5" w:rsidRPr="001931D0" w:rsidRDefault="00D31BA5" w:rsidP="00D31BA5"/>
    <w:p w14:paraId="136FFFBD" w14:textId="77777777" w:rsidR="00D31BA5" w:rsidRPr="001931D0" w:rsidRDefault="00D31BA5" w:rsidP="00D31BA5">
      <w:pPr>
        <w:rPr>
          <w:sz w:val="16"/>
        </w:rPr>
      </w:pPr>
      <w:r w:rsidRPr="001931D0">
        <w:rPr>
          <w:rStyle w:val="StyleUnderline"/>
        </w:rPr>
        <w:t>Continuing calls for curbs on the flow of finance and trade will inspire the U</w:t>
      </w:r>
      <w:r w:rsidRPr="001931D0">
        <w:rPr>
          <w:sz w:val="16"/>
        </w:rPr>
        <w:t xml:space="preserve">nited </w:t>
      </w:r>
      <w:r w:rsidRPr="001931D0">
        <w:rPr>
          <w:rStyle w:val="StyleUnderline"/>
        </w:rPr>
        <w:t>S</w:t>
      </w:r>
      <w:r w:rsidRPr="001931D0">
        <w:rPr>
          <w:sz w:val="16"/>
        </w:rPr>
        <w:t xml:space="preserve">tates </w:t>
      </w:r>
      <w:r w:rsidRPr="001931D0">
        <w:rPr>
          <w:rStyle w:val="StyleUnderline"/>
        </w:rPr>
        <w:t>and other nations to spew forth protectionist legislation</w:t>
      </w:r>
      <w:r w:rsidRPr="001931D0">
        <w:rPr>
          <w:sz w:val="16"/>
        </w:rPr>
        <w:t xml:space="preserve"> </w:t>
      </w:r>
      <w:r w:rsidRPr="001931D0">
        <w:rPr>
          <w:rStyle w:val="StyleUnderline"/>
        </w:rPr>
        <w:t>like</w:t>
      </w:r>
      <w:r w:rsidRPr="001931D0">
        <w:rPr>
          <w:sz w:val="16"/>
        </w:rPr>
        <w:t xml:space="preserve"> the notorious </w:t>
      </w:r>
      <w:r w:rsidRPr="001931D0">
        <w:rPr>
          <w:rStyle w:val="StyleUnderline"/>
        </w:rPr>
        <w:t>Smoot-Hawley</w:t>
      </w:r>
      <w:r w:rsidRPr="001931D0">
        <w:rPr>
          <w:sz w:val="16"/>
        </w:rPr>
        <w:t xml:space="preserve"> bill. Introduced at the start of the Great Depression, </w:t>
      </w:r>
      <w:r w:rsidRPr="001931D0">
        <w:rPr>
          <w:rStyle w:val="StyleUnderline"/>
        </w:rPr>
        <w:t>it triggered a series of tit-for-tat economic responses, which</w:t>
      </w:r>
      <w:r w:rsidRPr="001931D0">
        <w:rPr>
          <w:sz w:val="16"/>
        </w:rPr>
        <w:t xml:space="preserve"> many commentators believe </w:t>
      </w:r>
      <w:r w:rsidRPr="001931D0">
        <w:rPr>
          <w:rStyle w:val="StyleUnderline"/>
        </w:rPr>
        <w:t>helped turn</w:t>
      </w:r>
      <w:r w:rsidRPr="001931D0">
        <w:rPr>
          <w:sz w:val="16"/>
        </w:rPr>
        <w:t xml:space="preserve"> a serious </w:t>
      </w:r>
      <w:r w:rsidRPr="001931D0">
        <w:rPr>
          <w:rStyle w:val="StyleUnderline"/>
        </w:rPr>
        <w:t>economic downturn into</w:t>
      </w:r>
      <w:r w:rsidRPr="001931D0">
        <w:rPr>
          <w:sz w:val="16"/>
        </w:rPr>
        <w:t xml:space="preserve"> a prolonged and devastating </w:t>
      </w:r>
      <w:r w:rsidRPr="001931D0">
        <w:rPr>
          <w:rStyle w:val="Emphasis"/>
        </w:rPr>
        <w:t>global disaster</w:t>
      </w:r>
      <w:r w:rsidRPr="001931D0">
        <w:rPr>
          <w:sz w:val="16"/>
        </w:rPr>
        <w:t xml:space="preserve">, </w:t>
      </w:r>
      <w:proofErr w:type="gramStart"/>
      <w:r w:rsidRPr="001931D0">
        <w:rPr>
          <w:sz w:val="16"/>
        </w:rPr>
        <w:t>But</w:t>
      </w:r>
      <w:proofErr w:type="gramEnd"/>
      <w:r w:rsidRPr="001931D0">
        <w:rPr>
          <w:sz w:val="16"/>
        </w:rPr>
        <w:t xml:space="preserve">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w:t>
      </w:r>
      <w:proofErr w:type="gramStart"/>
      <w:r w:rsidRPr="001931D0">
        <w:rPr>
          <w:sz w:val="16"/>
        </w:rPr>
        <w:t>assets, or</w:t>
      </w:r>
      <w:proofErr w:type="gramEnd"/>
      <w:r w:rsidRPr="001931D0">
        <w:rPr>
          <w:sz w:val="16"/>
        </w:rPr>
        <w:t xml:space="preserve"> trying to buy property and other assets on the (heap thanks to a rapidly depreciating dollar, will be stymied by limits on investment by noncitizens. Those </w:t>
      </w:r>
      <w:r w:rsidRPr="001931D0">
        <w:rPr>
          <w:rStyle w:val="StyleUnderline"/>
        </w:rPr>
        <w:t>efforts will cause spasms to ripple across economies and markets, disrupting global payment, settlement, and clearing mechanisms</w:t>
      </w:r>
      <w:r w:rsidRPr="001931D0">
        <w:rPr>
          <w:sz w:val="16"/>
        </w:rPr>
        <w:t xml:space="preserve">. </w:t>
      </w:r>
      <w:r w:rsidRPr="001931D0">
        <w:rPr>
          <w:rStyle w:val="StyleUnderline"/>
        </w:rPr>
        <w:t>All of this will</w:t>
      </w:r>
      <w:r w:rsidRPr="001931D0">
        <w:rPr>
          <w:sz w:val="16"/>
        </w:rPr>
        <w:t xml:space="preserve">, of course, </w:t>
      </w:r>
      <w:r w:rsidRPr="001931D0">
        <w:rPr>
          <w:rStyle w:val="StyleUnderline"/>
        </w:rPr>
        <w:t>continue to undermine business confidence and consumer spending</w:t>
      </w:r>
      <w:r w:rsidRPr="001931D0">
        <w:rPr>
          <w:sz w:val="16"/>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1931D0">
        <w:rPr>
          <w:rStyle w:val="StyleUnderline"/>
        </w:rPr>
        <w:t xml:space="preserve">The rise in </w:t>
      </w:r>
      <w:r w:rsidRPr="001931D0">
        <w:rPr>
          <w:rStyle w:val="Emphasis"/>
        </w:rPr>
        <w:t>isolationism and protectionism</w:t>
      </w:r>
      <w:r w:rsidRPr="001931D0">
        <w:rPr>
          <w:rStyle w:val="StyleUnderline"/>
        </w:rPr>
        <w:t xml:space="preserve"> will bring about ever more heated arguments and </w:t>
      </w:r>
      <w:r w:rsidRPr="001931D0">
        <w:rPr>
          <w:rStyle w:val="Emphasis"/>
        </w:rPr>
        <w:t>dangerous confrontations</w:t>
      </w:r>
      <w:r w:rsidRPr="001931D0">
        <w:rPr>
          <w:rStyle w:val="StyleUnderline"/>
        </w:rPr>
        <w:t xml:space="preserve"> over</w:t>
      </w:r>
      <w:r w:rsidRPr="001931D0">
        <w:rPr>
          <w:sz w:val="16"/>
        </w:rPr>
        <w:t xml:space="preserve"> shared sources of oil, gas, and other </w:t>
      </w:r>
      <w:r w:rsidRPr="001931D0">
        <w:rPr>
          <w:rStyle w:val="StyleUnderline"/>
        </w:rPr>
        <w:t>key commodities</w:t>
      </w:r>
      <w:r w:rsidRPr="001931D0">
        <w:rPr>
          <w:sz w:val="16"/>
        </w:rPr>
        <w:t xml:space="preserve"> as well as factors of production that must, out of necessity, be acquired from less-than-friendly nations. Whether involving raw materials used in strategic industries or </w:t>
      </w:r>
      <w:proofErr w:type="gramStart"/>
      <w:r w:rsidRPr="001931D0">
        <w:rPr>
          <w:sz w:val="16"/>
        </w:rPr>
        <w:t>basic necessities</w:t>
      </w:r>
      <w:proofErr w:type="gramEnd"/>
      <w:r w:rsidRPr="001931D0">
        <w:rPr>
          <w:sz w:val="16"/>
        </w:rPr>
        <w:t xml:space="preserve"> such as food, water, and energy, </w:t>
      </w:r>
      <w:r w:rsidRPr="001931D0">
        <w:rPr>
          <w:rStyle w:val="StyleUnderline"/>
        </w:rPr>
        <w:t>efforts to secure adequate supplies will take increasing precedence</w:t>
      </w:r>
      <w:r w:rsidRPr="001931D0">
        <w:rPr>
          <w:sz w:val="16"/>
        </w:rPr>
        <w:t xml:space="preserve"> in a world where demand seems constantly out of kilter with supply. </w:t>
      </w:r>
      <w:r w:rsidRPr="001931D0">
        <w:rPr>
          <w:rStyle w:val="StyleUnderline"/>
        </w:rPr>
        <w:t>Disputes over the misuse, overuse, and pollution of the environment and natural resources will become more commonplace</w:t>
      </w:r>
      <w:r w:rsidRPr="001931D0">
        <w:rPr>
          <w:sz w:val="16"/>
        </w:rPr>
        <w:t xml:space="preserve">. Around the world, </w:t>
      </w:r>
      <w:r w:rsidRPr="001931D0">
        <w:rPr>
          <w:rStyle w:val="StyleUnderline"/>
        </w:rPr>
        <w:t xml:space="preserve">such tensions will give rise to </w:t>
      </w:r>
      <w:r w:rsidRPr="001931D0">
        <w:rPr>
          <w:rStyle w:val="Emphasis"/>
        </w:rPr>
        <w:t>full-scale military encounters</w:t>
      </w:r>
      <w:r w:rsidRPr="001931D0">
        <w:rPr>
          <w:sz w:val="16"/>
        </w:rPr>
        <w:t xml:space="preserve">, often </w:t>
      </w:r>
      <w:r w:rsidRPr="001931D0">
        <w:rPr>
          <w:rStyle w:val="StyleUnderline"/>
        </w:rPr>
        <w:t xml:space="preserve">with </w:t>
      </w:r>
      <w:r w:rsidRPr="001931D0">
        <w:rPr>
          <w:rStyle w:val="Emphasis"/>
        </w:rPr>
        <w:t>minimal provocation</w:t>
      </w:r>
      <w:r w:rsidRPr="001931D0">
        <w:rPr>
          <w:sz w:val="16"/>
        </w:rPr>
        <w:t xml:space="preserve">.  In some instances, economic conditions will serve as a convenient pretext for conflicts that stem from cultural and religious differences. Alternatively, </w:t>
      </w:r>
      <w:r w:rsidRPr="001931D0">
        <w:rPr>
          <w:rStyle w:val="StyleUnderline"/>
        </w:rPr>
        <w:t>nations may look to divert attention away from domestic problems by channeling frustration</w:t>
      </w:r>
      <w:r w:rsidRPr="001931D0">
        <w:rPr>
          <w:sz w:val="16"/>
        </w:rPr>
        <w:t xml:space="preserve"> and populist sentiment </w:t>
      </w:r>
      <w:r w:rsidRPr="001931D0">
        <w:rPr>
          <w:rStyle w:val="StyleUnderline"/>
        </w:rPr>
        <w:t>toward other countries</w:t>
      </w:r>
      <w:r w:rsidRPr="001931D0">
        <w:rPr>
          <w:sz w:val="16"/>
        </w:rPr>
        <w:t xml:space="preserve"> and cultures. Enabled by cheap technology and the waning threat of American retribution, </w:t>
      </w:r>
      <w:r w:rsidRPr="001931D0">
        <w:rPr>
          <w:rStyle w:val="StyleUnderline"/>
        </w:rPr>
        <w:t>terrorist groups will likely boost the frequency and scale of their horrifying attacks</w:t>
      </w:r>
      <w:r w:rsidRPr="001931D0">
        <w:rPr>
          <w:sz w:val="16"/>
        </w:rPr>
        <w:t xml:space="preserve">, bringing the threat of random violence to a whole new level.  </w:t>
      </w:r>
      <w:r w:rsidRPr="001931D0">
        <w:rPr>
          <w:rStyle w:val="StyleUnderline"/>
        </w:rPr>
        <w:t xml:space="preserve">Turbulent conditions will encourage </w:t>
      </w:r>
      <w:r w:rsidRPr="001931D0">
        <w:rPr>
          <w:rStyle w:val="Emphasis"/>
        </w:rPr>
        <w:t>aggressive saber rattling</w:t>
      </w:r>
      <w:r w:rsidRPr="001931D0">
        <w:rPr>
          <w:sz w:val="16"/>
        </w:rPr>
        <w:t xml:space="preserve"> and interdictions by rogue nations running amok. Age-old clashes will also take on a new, more healed sense of urgency. </w:t>
      </w:r>
      <w:r w:rsidRPr="001931D0">
        <w:rPr>
          <w:rStyle w:val="StyleUnderline"/>
        </w:rPr>
        <w:t>China will</w:t>
      </w:r>
      <w:r w:rsidRPr="001931D0">
        <w:rPr>
          <w:sz w:val="16"/>
        </w:rPr>
        <w:t xml:space="preserve"> likely </w:t>
      </w:r>
      <w:r w:rsidRPr="001931D0">
        <w:rPr>
          <w:rStyle w:val="StyleUnderline"/>
        </w:rPr>
        <w:t>assume an increasingly belligerent posture toward Taiwan</w:t>
      </w:r>
      <w:r w:rsidRPr="001931D0">
        <w:rPr>
          <w:sz w:val="16"/>
        </w:rPr>
        <w:t xml:space="preserve">, while </w:t>
      </w:r>
      <w:r w:rsidRPr="001931D0">
        <w:rPr>
          <w:rStyle w:val="StyleUnderline"/>
        </w:rPr>
        <w:t>Iran may embark on overt colonization</w:t>
      </w:r>
      <w:r w:rsidRPr="001931D0">
        <w:rPr>
          <w:sz w:val="16"/>
        </w:rPr>
        <w:t xml:space="preserve"> of its neighbors in the Mideast. </w:t>
      </w:r>
      <w:r w:rsidRPr="001931D0">
        <w:rPr>
          <w:rStyle w:val="StyleUnderline"/>
        </w:rPr>
        <w:t>Israel</w:t>
      </w:r>
      <w:r w:rsidRPr="001931D0">
        <w:rPr>
          <w:sz w:val="16"/>
        </w:rPr>
        <w:t xml:space="preserve">, for its part, </w:t>
      </w:r>
      <w:r w:rsidRPr="001931D0">
        <w:rPr>
          <w:rStyle w:val="StyleUnderline"/>
        </w:rPr>
        <w:t>may look to draw a dwindling list of allies</w:t>
      </w:r>
      <w:r w:rsidRPr="001931D0">
        <w:rPr>
          <w:sz w:val="16"/>
        </w:rPr>
        <w:t xml:space="preserve"> from around the world </w:t>
      </w:r>
      <w:r w:rsidRPr="001931D0">
        <w:rPr>
          <w:rStyle w:val="StyleUnderline"/>
        </w:rPr>
        <w:t>into</w:t>
      </w:r>
      <w:r w:rsidRPr="001931D0">
        <w:rPr>
          <w:sz w:val="16"/>
        </w:rPr>
        <w:t xml:space="preserve"> a growing number of </w:t>
      </w:r>
      <w:r w:rsidRPr="001931D0">
        <w:rPr>
          <w:rStyle w:val="StyleUnderline"/>
        </w:rPr>
        <w:t>conflicts</w:t>
      </w:r>
      <w:r w:rsidRPr="001931D0">
        <w:rPr>
          <w:sz w:val="16"/>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1931D0">
        <w:rPr>
          <w:rStyle w:val="StyleUnderline"/>
        </w:rPr>
        <w:t>Long-simmering resentments could</w:t>
      </w:r>
      <w:r w:rsidRPr="001931D0">
        <w:rPr>
          <w:sz w:val="16"/>
        </w:rPr>
        <w:t xml:space="preserve"> also </w:t>
      </w:r>
      <w:r w:rsidRPr="001931D0">
        <w:rPr>
          <w:rStyle w:val="StyleUnderline"/>
        </w:rPr>
        <w:t>degenerate</w:t>
      </w:r>
      <w:r w:rsidRPr="001931D0">
        <w:rPr>
          <w:sz w:val="16"/>
        </w:rPr>
        <w:t xml:space="preserve"> quickly, spurring the basest of human instincts and </w:t>
      </w:r>
      <w:r w:rsidRPr="001931D0">
        <w:rPr>
          <w:rStyle w:val="StyleUnderline"/>
        </w:rPr>
        <w:t xml:space="preserve">triggering </w:t>
      </w:r>
      <w:r w:rsidRPr="001931D0">
        <w:rPr>
          <w:rStyle w:val="Emphasis"/>
        </w:rPr>
        <w:t>genocidal acts</w:t>
      </w:r>
      <w:r w:rsidRPr="001931D0">
        <w:rPr>
          <w:sz w:val="16"/>
        </w:rPr>
        <w:t xml:space="preserve">. </w:t>
      </w:r>
      <w:r w:rsidRPr="001931D0">
        <w:rPr>
          <w:rStyle w:val="StyleUnderline"/>
        </w:rPr>
        <w:t xml:space="preserve">Terrorists employing </w:t>
      </w:r>
      <w:r w:rsidRPr="001931D0">
        <w:rPr>
          <w:rStyle w:val="Emphasis"/>
        </w:rPr>
        <w:t>biological or nuclear weapons</w:t>
      </w:r>
      <w:r w:rsidRPr="001931D0">
        <w:rPr>
          <w:rStyle w:val="StyleUnderline"/>
        </w:rPr>
        <w:t xml:space="preserve"> will</w:t>
      </w:r>
      <w:r w:rsidRPr="001931D0">
        <w:rPr>
          <w:sz w:val="16"/>
        </w:rPr>
        <w:t xml:space="preserve"> vie with conventional forces using jets, cruise missiles, and bunker-busting bombs to </w:t>
      </w:r>
      <w:r w:rsidRPr="001931D0">
        <w:rPr>
          <w:rStyle w:val="StyleUnderline"/>
        </w:rPr>
        <w:t>cause widespread destruction</w:t>
      </w:r>
      <w:r w:rsidRPr="001931D0">
        <w:rPr>
          <w:sz w:val="16"/>
        </w:rPr>
        <w:t xml:space="preserve">. </w:t>
      </w:r>
      <w:r w:rsidRPr="001931D0">
        <w:rPr>
          <w:rStyle w:val="StyleUnderline"/>
        </w:rPr>
        <w:t>Many will interpret stepped-up conflicts</w:t>
      </w:r>
      <w:r w:rsidRPr="001931D0">
        <w:rPr>
          <w:sz w:val="16"/>
        </w:rPr>
        <w:t xml:space="preserve"> between Muslims and Western societies </w:t>
      </w:r>
      <w:r w:rsidRPr="001931D0">
        <w:rPr>
          <w:rStyle w:val="StyleUnderline"/>
        </w:rPr>
        <w:t xml:space="preserve">as the beginnings of a </w:t>
      </w:r>
      <w:r w:rsidRPr="001931D0">
        <w:rPr>
          <w:rStyle w:val="Emphasis"/>
        </w:rPr>
        <w:t>new world war</w:t>
      </w:r>
      <w:r w:rsidRPr="001931D0">
        <w:rPr>
          <w:sz w:val="16"/>
        </w:rPr>
        <w:t>.</w:t>
      </w:r>
    </w:p>
    <w:p w14:paraId="4AB2B25A" w14:textId="77777777" w:rsidR="00D31BA5" w:rsidRPr="001931D0" w:rsidRDefault="00D31BA5" w:rsidP="00D31BA5"/>
    <w:p w14:paraId="30C7F25F" w14:textId="5BECDB66" w:rsidR="00D31BA5" w:rsidRPr="001931D0" w:rsidRDefault="00D31BA5" w:rsidP="00D31BA5">
      <w:pPr>
        <w:pStyle w:val="Heading3"/>
      </w:pPr>
      <w:r w:rsidRPr="001931D0">
        <w:t xml:space="preserve">Carbon Tariffs </w:t>
      </w:r>
      <w:proofErr w:type="spellStart"/>
      <w:r w:rsidRPr="001931D0">
        <w:t>ext</w:t>
      </w:r>
      <w:proofErr w:type="spellEnd"/>
    </w:p>
    <w:p w14:paraId="1F845612" w14:textId="77777777" w:rsidR="00D31BA5" w:rsidRPr="001931D0" w:rsidRDefault="00D31BA5" w:rsidP="00D31BA5">
      <w:pPr>
        <w:pStyle w:val="Heading4"/>
        <w:spacing w:before="0"/>
        <w:rPr>
          <w:rFonts w:ascii="Times New Roman" w:hAnsi="Times New Roman"/>
          <w:sz w:val="24"/>
        </w:rPr>
      </w:pPr>
      <w:r w:rsidRPr="001931D0">
        <w:rPr>
          <w:rFonts w:cs="Calibri"/>
        </w:rPr>
        <w:t>Democrats are prioritizing carbon tariffs</w:t>
      </w:r>
    </w:p>
    <w:p w14:paraId="32E6A211" w14:textId="77777777" w:rsidR="00D31BA5" w:rsidRPr="001931D0" w:rsidRDefault="00D31BA5" w:rsidP="00D31BA5">
      <w:pPr>
        <w:pStyle w:val="NormalWeb"/>
        <w:spacing w:before="15" w:beforeAutospacing="0" w:after="180" w:afterAutospacing="0"/>
      </w:pPr>
      <w:proofErr w:type="spellStart"/>
      <w:r w:rsidRPr="001931D0">
        <w:rPr>
          <w:rFonts w:ascii="Calibri" w:hAnsi="Calibri" w:cs="Calibri"/>
          <w:b/>
          <w:bCs/>
          <w:sz w:val="26"/>
          <w:szCs w:val="26"/>
        </w:rPr>
        <w:t>Ponciano</w:t>
      </w:r>
      <w:proofErr w:type="spellEnd"/>
      <w:r w:rsidRPr="001931D0">
        <w:rPr>
          <w:rFonts w:ascii="Calibri" w:hAnsi="Calibri" w:cs="Calibri"/>
          <w:b/>
          <w:bCs/>
          <w:sz w:val="26"/>
          <w:szCs w:val="26"/>
        </w:rPr>
        <w:t>, 21</w:t>
      </w:r>
      <w:r w:rsidRPr="001931D0">
        <w:rPr>
          <w:rFonts w:ascii="Calibri" w:hAnsi="Calibri" w:cs="Calibri"/>
          <w:sz w:val="22"/>
        </w:rPr>
        <w:t> </w:t>
      </w:r>
      <w:r w:rsidRPr="001931D0">
        <w:rPr>
          <w:rFonts w:ascii="Arial" w:hAnsi="Arial" w:cs="Arial"/>
          <w:sz w:val="22"/>
        </w:rPr>
        <w:t xml:space="preserve">(Jonathan </w:t>
      </w:r>
      <w:proofErr w:type="spellStart"/>
      <w:r w:rsidRPr="001931D0">
        <w:rPr>
          <w:rFonts w:ascii="Arial" w:hAnsi="Arial" w:cs="Arial"/>
          <w:sz w:val="22"/>
        </w:rPr>
        <w:t>Ponciano</w:t>
      </w:r>
      <w:proofErr w:type="spellEnd"/>
      <w:r w:rsidRPr="001931D0">
        <w:rPr>
          <w:rFonts w:ascii="Arial" w:hAnsi="Arial" w:cs="Arial"/>
          <w:sz w:val="22"/>
        </w:rPr>
        <w:t xml:space="preserve"> reporter at Forbes focusing on markets and finance. I graduated from the University of North Carolina at Chapel Hill, where I </w:t>
      </w:r>
      <w:proofErr w:type="gramStart"/>
      <w:r w:rsidRPr="001931D0">
        <w:rPr>
          <w:rFonts w:ascii="Arial" w:hAnsi="Arial" w:cs="Arial"/>
          <w:sz w:val="22"/>
        </w:rPr>
        <w:t>double-majored</w:t>
      </w:r>
      <w:proofErr w:type="gramEnd"/>
      <w:r w:rsidRPr="001931D0">
        <w:rPr>
          <w:rFonts w:ascii="Arial" w:hAnsi="Arial" w:cs="Arial"/>
          <w:sz w:val="22"/>
        </w:rPr>
        <w:t xml:space="preserve"> in business journalism, 7-19-2021, accessed on 7-22-2021, Forbes, "Democrats Propose Border Tax Based On Carbon Emissions To Raise Up To $16 Billion Annually", https://www.forbes.com/sites/jonathanponciano/2021/07/19/report-democrats-to-propose-border-tax-based-on-carbon-emissions-to-raise-up-to-16-billion-annually/)/peyton</w:t>
      </w:r>
    </w:p>
    <w:p w14:paraId="54E4427D" w14:textId="77777777" w:rsidR="00D31BA5" w:rsidRPr="001931D0" w:rsidRDefault="00D31BA5" w:rsidP="00D31BA5">
      <w:pPr>
        <w:pStyle w:val="cardbody"/>
        <w:spacing w:before="15" w:beforeAutospacing="0" w:after="180" w:afterAutospacing="0" w:line="300" w:lineRule="atLeast"/>
        <w:rPr>
          <w:rFonts w:ascii="Calibri" w:hAnsi="Calibri" w:cs="Calibri"/>
          <w:sz w:val="16"/>
        </w:rPr>
      </w:pPr>
      <w:r w:rsidRPr="001931D0">
        <w:rPr>
          <w:rFonts w:ascii="Calibri" w:hAnsi="Calibri" w:cs="Calibri"/>
          <w:sz w:val="16"/>
        </w:rPr>
        <w:t xml:space="preserve">Doubling down on their party's push for clean energy, Sen. Chris Coons (D-Del.) and Rep. Scott Peters (D-Calif.) announced Monday a </w:t>
      </w:r>
      <w:r w:rsidRPr="001931D0">
        <w:rPr>
          <w:rStyle w:val="StyleUnderline"/>
        </w:rPr>
        <w:t xml:space="preserve">new import tax </w:t>
      </w:r>
      <w:r w:rsidRPr="001931D0">
        <w:rPr>
          <w:rFonts w:ascii="Calibri" w:hAnsi="Calibri" w:cs="Calibri"/>
          <w:sz w:val="16"/>
        </w:rPr>
        <w:t xml:space="preserve">for countries failing to meet U.S. carbon emissions standards as part of a proposal they're hoping to </w:t>
      </w:r>
      <w:r w:rsidRPr="001931D0">
        <w:rPr>
          <w:rStyle w:val="StyleUnderline"/>
        </w:rPr>
        <w:t>tack onto Democrats' massive</w:t>
      </w:r>
      <w:r w:rsidRPr="001931D0">
        <w:rPr>
          <w:rFonts w:ascii="Calibri" w:hAnsi="Calibri" w:cs="Calibri"/>
          <w:sz w:val="16"/>
        </w:rPr>
        <w:t xml:space="preserve"> $3.5 trillion reconciliation </w:t>
      </w:r>
      <w:r w:rsidRPr="001931D0">
        <w:rPr>
          <w:rStyle w:val="StyleUnderline"/>
        </w:rPr>
        <w:t>bill,</w:t>
      </w:r>
      <w:r w:rsidRPr="001931D0">
        <w:rPr>
          <w:rFonts w:ascii="Calibri" w:hAnsi="Calibri" w:cs="Calibri"/>
          <w:sz w:val="16"/>
        </w:rPr>
        <w:t xml:space="preserve"> which itself faces a very uncertain fate in Congress. </w:t>
      </w:r>
      <w:r w:rsidRPr="001931D0">
        <w:rPr>
          <w:rStyle w:val="StyleUnderline"/>
        </w:rPr>
        <w:t xml:space="preserve">Sen. Chris Coons (D-Del.) and Rep. Scott Peters are hoping to package the proposal into Democrats' ... [+] highly divisive $3.5 trillion infrastructure plan. </w:t>
      </w:r>
      <w:r w:rsidRPr="001931D0">
        <w:rPr>
          <w:rFonts w:ascii="Calibri" w:hAnsi="Calibri" w:cs="Calibri"/>
          <w:sz w:val="16"/>
        </w:rPr>
        <w:t xml:space="preserve">First reported by the New York Times, the </w:t>
      </w:r>
      <w:r w:rsidRPr="001931D0">
        <w:rPr>
          <w:rStyle w:val="StyleUnderline"/>
        </w:rPr>
        <w:t>tariffs would</w:t>
      </w:r>
      <w:r w:rsidRPr="001931D0">
        <w:rPr>
          <w:rFonts w:ascii="Calibri" w:hAnsi="Calibri" w:cs="Calibri"/>
          <w:sz w:val="16"/>
        </w:rPr>
        <w:t xml:space="preserve"> start in 2024 and apply to about 12% of U.S. imports, which last year totaled more than $2.3 trillion. Goods covered by the proposal </w:t>
      </w:r>
      <w:r w:rsidRPr="001931D0">
        <w:rPr>
          <w:rStyle w:val="StyleUnderline"/>
        </w:rPr>
        <w:t>include</w:t>
      </w:r>
      <w:r w:rsidRPr="001931D0">
        <w:rPr>
          <w:rFonts w:ascii="Calibri" w:hAnsi="Calibri" w:cs="Calibri"/>
          <w:sz w:val="16"/>
        </w:rPr>
        <w:t xml:space="preserve"> petroleum, </w:t>
      </w:r>
      <w:r w:rsidRPr="001931D0">
        <w:rPr>
          <w:rStyle w:val="StyleUnderline"/>
        </w:rPr>
        <w:t xml:space="preserve">coal, aluminum, steel, </w:t>
      </w:r>
      <w:proofErr w:type="gramStart"/>
      <w:r w:rsidRPr="001931D0">
        <w:rPr>
          <w:rStyle w:val="StyleUnderline"/>
        </w:rPr>
        <w:t>iron</w:t>
      </w:r>
      <w:proofErr w:type="gramEnd"/>
      <w:r w:rsidRPr="001931D0">
        <w:rPr>
          <w:rStyle w:val="StyleUnderline"/>
        </w:rPr>
        <w:t xml:space="preserve"> and cement. The tax would be on par with the environmental fees levied against American companies under state and federal regulations</w:t>
      </w:r>
      <w:r w:rsidRPr="001931D0">
        <w:rPr>
          <w:rFonts w:ascii="Calibri" w:hAnsi="Calibri" w:cs="Calibri"/>
          <w:sz w:val="16"/>
        </w:rPr>
        <w:t xml:space="preserve"> and is expected to raise between $5 billion and $15 billion each year, according to the Times. Coons and Peters plan to package the proposal into the Democratic infrastructure proposal released Wednesday, with Coons saying in a statement the tariff is </w:t>
      </w:r>
      <w:r w:rsidRPr="001931D0">
        <w:rPr>
          <w:rStyle w:val="StyleUnderline"/>
        </w:rPr>
        <w:t>meant to “complement” the climate policies</w:t>
      </w:r>
      <w:r w:rsidRPr="001931D0">
        <w:rPr>
          <w:rFonts w:ascii="Calibri" w:hAnsi="Calibri" w:cs="Calibri"/>
          <w:sz w:val="16"/>
        </w:rPr>
        <w:t xml:space="preserve"> Democrats hope to include in the budget package. The offices of Coons and Peters did not immediately respond to Forbes' request for comment. “We must ensure that U.S. workers and manufacturers aren’t left behind and that we have tools to assess global progress on climate commitments,” Coons said in a </w:t>
      </w:r>
      <w:proofErr w:type="spellStart"/>
      <w:proofErr w:type="gramStart"/>
      <w:r w:rsidRPr="001931D0">
        <w:rPr>
          <w:rFonts w:ascii="Calibri" w:hAnsi="Calibri" w:cs="Calibri"/>
          <w:sz w:val="16"/>
        </w:rPr>
        <w:t>statement.“</w:t>
      </w:r>
      <w:proofErr w:type="gramEnd"/>
      <w:r w:rsidRPr="001931D0">
        <w:rPr>
          <w:rFonts w:ascii="Calibri" w:hAnsi="Calibri" w:cs="Calibri"/>
          <w:sz w:val="16"/>
        </w:rPr>
        <w:t>We</w:t>
      </w:r>
      <w:proofErr w:type="spellEnd"/>
      <w:r w:rsidRPr="001931D0">
        <w:rPr>
          <w:rFonts w:ascii="Calibri" w:hAnsi="Calibri" w:cs="Calibri"/>
          <w:sz w:val="16"/>
        </w:rPr>
        <w:t xml:space="preserve"> have a historic opportunity to demonstrate that climate policy goes hand-in-hand with providing economic opportunities as U.S. innovators develop and scale clean energy technologies." "They’re </w:t>
      </w:r>
      <w:r w:rsidRPr="001931D0">
        <w:rPr>
          <w:rStyle w:val="StyleUnderline"/>
        </w:rPr>
        <w:t>proposing a border tax</w:t>
      </w:r>
      <w:r w:rsidRPr="001931D0">
        <w:rPr>
          <w:rFonts w:ascii="Calibri" w:hAnsi="Calibri" w:cs="Calibri"/>
          <w:sz w:val="16"/>
        </w:rPr>
        <w:t xml:space="preserve"> because they know punishing regulations and taxes will drive U.S. businesses overseas," Sen. John </w:t>
      </w:r>
      <w:proofErr w:type="spellStart"/>
      <w:r w:rsidRPr="001931D0">
        <w:rPr>
          <w:rFonts w:ascii="Calibri" w:hAnsi="Calibri" w:cs="Calibri"/>
          <w:sz w:val="16"/>
        </w:rPr>
        <w:t>Barrasso</w:t>
      </w:r>
      <w:proofErr w:type="spellEnd"/>
      <w:r w:rsidRPr="001931D0">
        <w:rPr>
          <w:rFonts w:ascii="Calibri" w:hAnsi="Calibri" w:cs="Calibri"/>
          <w:sz w:val="16"/>
        </w:rPr>
        <w:t xml:space="preserve"> (R-Wyo.), the lead Republican on the Senate's energy committee, said in a statement to the Times. </w:t>
      </w:r>
    </w:p>
    <w:p w14:paraId="53D786DB" w14:textId="77777777" w:rsidR="00D31BA5" w:rsidRPr="001931D0" w:rsidRDefault="00D31BA5" w:rsidP="00D31BA5"/>
    <w:p w14:paraId="7AA7A581" w14:textId="77777777" w:rsidR="005C5784" w:rsidRPr="005C5784" w:rsidRDefault="005C5784" w:rsidP="005C5784">
      <w:pPr>
        <w:keepNext/>
        <w:keepLines/>
        <w:spacing w:before="40" w:after="0"/>
        <w:outlineLvl w:val="3"/>
        <w:rPr>
          <w:rFonts w:eastAsiaTheme="majorEastAsia" w:cstheme="majorBidi"/>
          <w:b/>
          <w:iCs/>
          <w:sz w:val="26"/>
        </w:rPr>
      </w:pPr>
      <w:r w:rsidRPr="005C5784">
        <w:rPr>
          <w:rFonts w:eastAsiaTheme="majorEastAsia" w:cstheme="majorBidi"/>
          <w:b/>
          <w:iCs/>
          <w:sz w:val="26"/>
        </w:rPr>
        <w:t xml:space="preserve">Tariffs fail – destroy </w:t>
      </w:r>
      <w:proofErr w:type="spellStart"/>
      <w:r w:rsidRPr="005C5784">
        <w:rPr>
          <w:rFonts w:eastAsiaTheme="majorEastAsia" w:cstheme="majorBidi"/>
          <w:b/>
          <w:iCs/>
          <w:sz w:val="26"/>
        </w:rPr>
        <w:t>Ameircan</w:t>
      </w:r>
      <w:proofErr w:type="spellEnd"/>
      <w:r w:rsidRPr="005C5784">
        <w:rPr>
          <w:rFonts w:eastAsiaTheme="majorEastAsia" w:cstheme="majorBidi"/>
          <w:b/>
          <w:iCs/>
          <w:sz w:val="26"/>
        </w:rPr>
        <w:t xml:space="preserve"> manufacturing and offshore production to countries with net worse environmental standards</w:t>
      </w:r>
    </w:p>
    <w:p w14:paraId="0C8540E6" w14:textId="77777777" w:rsidR="005C5784" w:rsidRPr="005C5784" w:rsidRDefault="005C5784" w:rsidP="005C5784">
      <w:r w:rsidRPr="005C5784">
        <w:rPr>
          <w:b/>
          <w:bCs/>
          <w:sz w:val="26"/>
          <w:szCs w:val="26"/>
        </w:rPr>
        <w:t>Lowry, et al 7/20</w:t>
      </w:r>
      <w:r w:rsidRPr="005C5784">
        <w:t xml:space="preserve"> – Richard Lowry is Editor in Chief of the National Review. Richard </w:t>
      </w:r>
      <w:proofErr w:type="spellStart"/>
      <w:r w:rsidRPr="005C5784">
        <w:t>Brookshier</w:t>
      </w:r>
      <w:proofErr w:type="spellEnd"/>
      <w:r w:rsidRPr="005C5784">
        <w:t xml:space="preserve">, Jay </w:t>
      </w:r>
      <w:proofErr w:type="spellStart"/>
      <w:r w:rsidRPr="005C5784">
        <w:t>Nordlinger</w:t>
      </w:r>
      <w:proofErr w:type="spellEnd"/>
      <w:r w:rsidRPr="005C5784">
        <w:t xml:space="preserve">, Ramesh </w:t>
      </w:r>
      <w:proofErr w:type="spellStart"/>
      <w:r w:rsidRPr="005C5784">
        <w:t>Ponnru</w:t>
      </w:r>
      <w:proofErr w:type="spellEnd"/>
      <w:r w:rsidRPr="005C5784">
        <w:t>, and David Pryce-Jones are Senior Editors of the National Review. (“</w:t>
      </w:r>
      <w:r w:rsidRPr="005C5784">
        <w:rPr>
          <w:rStyle w:val="StyleUnderline"/>
        </w:rPr>
        <w:t>The Foolishness of Climate Tariffs</w:t>
      </w:r>
      <w:r w:rsidRPr="005C5784">
        <w:t xml:space="preserve">,” the National Review, 07/20/2021, </w:t>
      </w:r>
      <w:hyperlink r:id="rId32" w:history="1">
        <w:r w:rsidRPr="005C5784">
          <w:t>https://www.nationalreview.com/2021/07/the-foolishness-of-climate-tariffs/</w:t>
        </w:r>
      </w:hyperlink>
      <w:r w:rsidRPr="005C5784">
        <w:t xml:space="preserve"> ) PJW</w:t>
      </w:r>
    </w:p>
    <w:p w14:paraId="6F1774EB" w14:textId="77777777" w:rsidR="005C5784" w:rsidRPr="005C5784" w:rsidRDefault="005C5784" w:rsidP="005C5784">
      <w:pPr>
        <w:rPr>
          <w:sz w:val="16"/>
        </w:rPr>
      </w:pPr>
      <w:r w:rsidRPr="005C5784">
        <w:rPr>
          <w:rStyle w:val="StyleUnderline"/>
        </w:rPr>
        <w:t>Tariffs — is there anything they can’t do? Other than what they are supposed to do, that is.</w:t>
      </w:r>
      <w:r w:rsidRPr="001931D0">
        <w:rPr>
          <w:rStyle w:val="StyleUnderline"/>
        </w:rPr>
        <w:t xml:space="preserve"> </w:t>
      </w:r>
      <w:r w:rsidRPr="005C5784">
        <w:rPr>
          <w:rStyle w:val="StyleUnderline"/>
        </w:rPr>
        <w:t>Congressional Democrats propose</w:t>
      </w:r>
      <w:r w:rsidRPr="005C5784">
        <w:rPr>
          <w:sz w:val="16"/>
        </w:rPr>
        <w:t xml:space="preserve"> to enact a series of </w:t>
      </w:r>
      <w:r w:rsidRPr="005C5784">
        <w:rPr>
          <w:rStyle w:val="StyleUnderline"/>
        </w:rPr>
        <w:t>tariffs intended to punish</w:t>
      </w:r>
      <w:r w:rsidRPr="005C5784">
        <w:rPr>
          <w:sz w:val="16"/>
        </w:rPr>
        <w:t xml:space="preserve"> our </w:t>
      </w:r>
      <w:r w:rsidRPr="005C5784">
        <w:rPr>
          <w:rStyle w:val="StyleUnderline"/>
        </w:rPr>
        <w:t>trading partners if they maintain environmental policies</w:t>
      </w:r>
      <w:r w:rsidRPr="005C5784">
        <w:rPr>
          <w:sz w:val="16"/>
        </w:rPr>
        <w:t xml:space="preserve"> that are </w:t>
      </w:r>
      <w:r w:rsidRPr="005C5784">
        <w:rPr>
          <w:rStyle w:val="StyleUnderline"/>
        </w:rPr>
        <w:t>different from the ones A</w:t>
      </w:r>
      <w:r w:rsidRPr="005C5784">
        <w:rPr>
          <w:sz w:val="16"/>
        </w:rPr>
        <w:t xml:space="preserve">lexandria </w:t>
      </w:r>
      <w:r w:rsidRPr="005C5784">
        <w:rPr>
          <w:rStyle w:val="StyleUnderline"/>
        </w:rPr>
        <w:t>O</w:t>
      </w:r>
      <w:r w:rsidRPr="005C5784">
        <w:rPr>
          <w:sz w:val="16"/>
        </w:rPr>
        <w:t>casio-</w:t>
      </w:r>
      <w:r w:rsidRPr="005C5784">
        <w:rPr>
          <w:rStyle w:val="StyleUnderline"/>
        </w:rPr>
        <w:t>C</w:t>
      </w:r>
      <w:r w:rsidRPr="005C5784">
        <w:rPr>
          <w:sz w:val="16"/>
        </w:rPr>
        <w:t xml:space="preserve">ortez </w:t>
      </w:r>
      <w:r w:rsidRPr="005C5784">
        <w:rPr>
          <w:rStyle w:val="StyleUnderline"/>
        </w:rPr>
        <w:t>would prefer.</w:t>
      </w:r>
      <w:r w:rsidRPr="005C5784">
        <w:rPr>
          <w:sz w:val="16"/>
        </w:rPr>
        <w:t xml:space="preserve"> Imagine those Mexicans and Japanese acting as though they had governments of their own, policies of their own, and priorities of their own — the nerve!</w:t>
      </w:r>
      <w:r w:rsidRPr="001931D0">
        <w:rPr>
          <w:sz w:val="16"/>
        </w:rPr>
        <w:t xml:space="preserve"> </w:t>
      </w:r>
      <w:r w:rsidRPr="005C5784">
        <w:rPr>
          <w:rStyle w:val="StyleUnderline"/>
        </w:rPr>
        <w:t>The foot soldiers of enviro-imperialism are confident in the righteousness of their cause. But count us skeptical of the idea that placing a heavy sales tax on American businesses and consumers is going to</w:t>
      </w:r>
      <w:r w:rsidRPr="005C5784">
        <w:rPr>
          <w:sz w:val="16"/>
        </w:rPr>
        <w:t xml:space="preserve"> succeed in </w:t>
      </w:r>
      <w:r w:rsidRPr="005C5784">
        <w:rPr>
          <w:rStyle w:val="StyleUnderline"/>
        </w:rPr>
        <w:t>strong-arm</w:t>
      </w:r>
      <w:r w:rsidRPr="005C5784">
        <w:rPr>
          <w:sz w:val="16"/>
        </w:rPr>
        <w:t xml:space="preserve">ing </w:t>
      </w:r>
      <w:r w:rsidRPr="005C5784">
        <w:rPr>
          <w:rStyle w:val="StyleUnderline"/>
        </w:rPr>
        <w:t xml:space="preserve">iron-miners in Brazil into changing their business practices. And if these tariffs are likely to prove pointless from an environmental point of view, they are even more likely to prove </w:t>
      </w:r>
      <w:r w:rsidRPr="005C5784">
        <w:rPr>
          <w:b/>
          <w:bCs/>
          <w:u w:val="single"/>
        </w:rPr>
        <w:t>destructive from an economic point of view.</w:t>
      </w:r>
      <w:r w:rsidRPr="001931D0">
        <w:rPr>
          <w:rStyle w:val="StyleUnderline"/>
        </w:rPr>
        <w:t xml:space="preserve"> </w:t>
      </w:r>
      <w:r w:rsidRPr="005C5784">
        <w:rPr>
          <w:rStyle w:val="StyleUnderline"/>
        </w:rPr>
        <w:t>American manufacturers and builders rely on inputs from around the world.</w:t>
      </w:r>
      <w:r w:rsidRPr="005C5784">
        <w:rPr>
          <w:sz w:val="16"/>
        </w:rPr>
        <w:t xml:space="preserve"> That is how complex modern economies work. </w:t>
      </w:r>
      <w:r w:rsidRPr="005C5784">
        <w:rPr>
          <w:rStyle w:val="StyleUnderline"/>
        </w:rPr>
        <w:t>Taxing those products more than we already do would make it more expensive to manufacture and build in the United States. It would also make it more expensive to transport goods and people</w:t>
      </w:r>
      <w:r w:rsidRPr="005C5784">
        <w:rPr>
          <w:sz w:val="16"/>
        </w:rPr>
        <w:t xml:space="preserve">, to </w:t>
      </w:r>
      <w:r w:rsidRPr="005C5784">
        <w:rPr>
          <w:rStyle w:val="StyleUnderline"/>
        </w:rPr>
        <w:t>grow food, and</w:t>
      </w:r>
      <w:r w:rsidRPr="005C5784">
        <w:rPr>
          <w:sz w:val="16"/>
        </w:rPr>
        <w:t xml:space="preserve"> to </w:t>
      </w:r>
      <w:r w:rsidRPr="005C5784">
        <w:rPr>
          <w:rStyle w:val="StyleUnderline"/>
        </w:rPr>
        <w:t>heat or cool houses and</w:t>
      </w:r>
      <w:r w:rsidRPr="005C5784">
        <w:rPr>
          <w:sz w:val="16"/>
        </w:rPr>
        <w:t xml:space="preserve"> other </w:t>
      </w:r>
      <w:r w:rsidRPr="005C5784">
        <w:rPr>
          <w:rStyle w:val="StyleUnderline"/>
        </w:rPr>
        <w:t>buildings.</w:t>
      </w:r>
      <w:r w:rsidRPr="001931D0">
        <w:rPr>
          <w:sz w:val="16"/>
        </w:rPr>
        <w:t xml:space="preserve"> </w:t>
      </w:r>
      <w:r w:rsidRPr="005C5784">
        <w:rPr>
          <w:sz w:val="16"/>
        </w:rPr>
        <w:t xml:space="preserve">To </w:t>
      </w:r>
      <w:r w:rsidRPr="005C5784">
        <w:rPr>
          <w:rStyle w:val="StyleUnderline"/>
        </w:rPr>
        <w:t>take one obvious example: The U</w:t>
      </w:r>
      <w:r w:rsidRPr="005C5784">
        <w:rPr>
          <w:sz w:val="16"/>
        </w:rPr>
        <w:t xml:space="preserve">nited </w:t>
      </w:r>
      <w:r w:rsidRPr="005C5784">
        <w:rPr>
          <w:rStyle w:val="StyleUnderline"/>
        </w:rPr>
        <w:t>S</w:t>
      </w:r>
      <w:r w:rsidRPr="005C5784">
        <w:rPr>
          <w:sz w:val="16"/>
        </w:rPr>
        <w:t xml:space="preserve">tates </w:t>
      </w:r>
      <w:r w:rsidRPr="005C5784">
        <w:rPr>
          <w:rStyle w:val="StyleUnderline"/>
        </w:rPr>
        <w:t>is one of the world’s largest petroleum producers and exporters, but it also is one of the largest oil importers</w:t>
      </w:r>
      <w:r w:rsidRPr="005C5784">
        <w:rPr>
          <w:sz w:val="16"/>
        </w:rPr>
        <w:t xml:space="preserve"> (No. 2 after China, in fact), </w:t>
      </w:r>
      <w:r w:rsidRPr="005C5784">
        <w:rPr>
          <w:rStyle w:val="StyleUnderline"/>
        </w:rPr>
        <w:t>because</w:t>
      </w:r>
      <w:r w:rsidRPr="005C5784">
        <w:rPr>
          <w:sz w:val="16"/>
        </w:rPr>
        <w:t xml:space="preserve"> much of </w:t>
      </w:r>
      <w:r w:rsidRPr="005C5784">
        <w:rPr>
          <w:rStyle w:val="StyleUnderline"/>
        </w:rPr>
        <w:t>our refining infrastructure is optimized for oil of a different grade</w:t>
      </w:r>
      <w:r w:rsidRPr="005C5784">
        <w:rPr>
          <w:sz w:val="16"/>
        </w:rPr>
        <w:t xml:space="preserve"> than that which we produce. </w:t>
      </w:r>
      <w:r w:rsidRPr="005C5784">
        <w:rPr>
          <w:rStyle w:val="StyleUnderline"/>
        </w:rPr>
        <w:t>The Democrats’ imposed tariff would tax those oil imports — making it</w:t>
      </w:r>
      <w:r w:rsidRPr="005C5784">
        <w:rPr>
          <w:sz w:val="16"/>
        </w:rPr>
        <w:t xml:space="preserve"> in effect </w:t>
      </w:r>
      <w:r w:rsidRPr="005C5784">
        <w:rPr>
          <w:rStyle w:val="StyleUnderline"/>
        </w:rPr>
        <w:t>a tax on gas</w:t>
      </w:r>
      <w:r w:rsidRPr="005C5784">
        <w:rPr>
          <w:sz w:val="16"/>
        </w:rPr>
        <w:t xml:space="preserve">oline — </w:t>
      </w:r>
      <w:r w:rsidRPr="005C5784">
        <w:rPr>
          <w:rStyle w:val="StyleUnderline"/>
        </w:rPr>
        <w:t>along with natural gas and coal, as well as raw materials for manufacturing and construction such as steel, iron, and cement.</w:t>
      </w:r>
      <w:r w:rsidRPr="005C5784">
        <w:rPr>
          <w:sz w:val="16"/>
        </w:rPr>
        <w:t xml:space="preserve"> The proposal’s sponsors estimate that the tariffs would hit about 12 percent of U.S. imports at an annual cost of up to $16 billion — a figure that we might reasonably expect to see go up, given the Democrats’ customary enthusiasm for raising tax rates.</w:t>
      </w:r>
      <w:r w:rsidRPr="001931D0">
        <w:rPr>
          <w:sz w:val="16"/>
        </w:rPr>
        <w:t xml:space="preserve"> </w:t>
      </w:r>
      <w:r w:rsidRPr="005C5784">
        <w:rPr>
          <w:sz w:val="16"/>
        </w:rPr>
        <w:t xml:space="preserve">Representative Scott Peters (D., Calif.) and Senator Chris Coons (D., Del.) have, perhaps unintentionally, given away the game. According to the New York Times, the carbon-tariff brain trust argues that the tariffs will provide a measure of “protection” to U.S. companies “as the Biden administration moved forward with aggressive policies to reduce greenhouse gas emissions caused by the burning of fossil fuels.” Which is to say, the </w:t>
      </w:r>
      <w:r w:rsidRPr="005C5784">
        <w:rPr>
          <w:rStyle w:val="StyleUnderline"/>
        </w:rPr>
        <w:t>Democrats know</w:t>
      </w:r>
      <w:r w:rsidRPr="005C5784">
        <w:rPr>
          <w:sz w:val="16"/>
        </w:rPr>
        <w:t xml:space="preserve"> that </w:t>
      </w:r>
      <w:r w:rsidRPr="005C5784">
        <w:rPr>
          <w:rStyle w:val="StyleUnderline"/>
        </w:rPr>
        <w:t>they are about to impose measures that will undermine the competitiveness of the American economy, particularly the energy and manufacturing sectors, and believe</w:t>
      </w:r>
      <w:r w:rsidRPr="005C5784">
        <w:rPr>
          <w:sz w:val="16"/>
        </w:rPr>
        <w:t xml:space="preserve"> that </w:t>
      </w:r>
      <w:r w:rsidRPr="005C5784">
        <w:rPr>
          <w:rStyle w:val="StyleUnderline"/>
        </w:rPr>
        <w:t xml:space="preserve">they can avoid the </w:t>
      </w:r>
      <w:r w:rsidRPr="005C5784">
        <w:rPr>
          <w:sz w:val="16"/>
        </w:rPr>
        <w:t>worst</w:t>
      </w:r>
      <w:r w:rsidRPr="005C5784">
        <w:rPr>
          <w:rStyle w:val="StyleUnderline"/>
        </w:rPr>
        <w:t xml:space="preserve"> effects of this by trying to bully other countries into adopting equally destructive policies.</w:t>
      </w:r>
      <w:r w:rsidRPr="001931D0">
        <w:rPr>
          <w:sz w:val="16"/>
        </w:rPr>
        <w:t xml:space="preserve"> </w:t>
      </w:r>
      <w:r w:rsidRPr="005C5784">
        <w:rPr>
          <w:sz w:val="16"/>
        </w:rPr>
        <w:t xml:space="preserve">A slice of the world’s </w:t>
      </w:r>
      <w:r w:rsidRPr="005C5784">
        <w:rPr>
          <w:rStyle w:val="StyleUnderline"/>
        </w:rPr>
        <w:t>poorest nations would be exempted</w:t>
      </w:r>
      <w:r w:rsidRPr="005C5784">
        <w:rPr>
          <w:sz w:val="16"/>
        </w:rPr>
        <w:t xml:space="preserve"> in the name of social justice, </w:t>
      </w:r>
      <w:r w:rsidRPr="005C5784">
        <w:rPr>
          <w:rStyle w:val="StyleUnderline"/>
        </w:rPr>
        <w:t>which is excellent news for polluters</w:t>
      </w:r>
      <w:r w:rsidRPr="005C5784">
        <w:rPr>
          <w:sz w:val="16"/>
        </w:rPr>
        <w:t xml:space="preserve"> on the least-developed countries list: </w:t>
      </w:r>
      <w:r w:rsidRPr="005C5784">
        <w:rPr>
          <w:rStyle w:val="StyleUnderline"/>
        </w:rPr>
        <w:t>copper miners in Uganda, Mauritanian iron producers, oil producers in Angola.</w:t>
      </w:r>
      <w:r w:rsidRPr="005C5784">
        <w:rPr>
          <w:sz w:val="16"/>
        </w:rPr>
        <w:t xml:space="preserve"> Never mind that </w:t>
      </w:r>
      <w:r w:rsidRPr="005C5784">
        <w:rPr>
          <w:rStyle w:val="StyleUnderline"/>
        </w:rPr>
        <w:t>these are the</w:t>
      </w:r>
      <w:r w:rsidRPr="005C5784">
        <w:rPr>
          <w:sz w:val="16"/>
        </w:rPr>
        <w:t xml:space="preserve"> very </w:t>
      </w:r>
      <w:r w:rsidRPr="005C5784">
        <w:rPr>
          <w:rStyle w:val="StyleUnderline"/>
        </w:rPr>
        <w:t>countries that</w:t>
      </w:r>
      <w:r w:rsidRPr="005C5784">
        <w:rPr>
          <w:sz w:val="16"/>
        </w:rPr>
        <w:t xml:space="preserve"> tend to </w:t>
      </w:r>
      <w:r w:rsidRPr="005C5784">
        <w:rPr>
          <w:rStyle w:val="StyleUnderline"/>
        </w:rPr>
        <w:t>have the least effective environmental policies. If the tariffs have any real effect, it may</w:t>
      </w:r>
      <w:r w:rsidRPr="005C5784">
        <w:rPr>
          <w:sz w:val="16"/>
        </w:rPr>
        <w:t xml:space="preserve"> very well be to </w:t>
      </w:r>
      <w:r w:rsidRPr="005C5784">
        <w:rPr>
          <w:rStyle w:val="StyleUnderline"/>
        </w:rPr>
        <w:t>shift production of</w:t>
      </w:r>
      <w:r w:rsidRPr="005C5784">
        <w:rPr>
          <w:sz w:val="16"/>
        </w:rPr>
        <w:t xml:space="preserve"> certain </w:t>
      </w:r>
      <w:r w:rsidRPr="005C5784">
        <w:rPr>
          <w:rStyle w:val="StyleUnderline"/>
        </w:rPr>
        <w:t>goods and commodities toward exempted countries with environmental standards that are</w:t>
      </w:r>
      <w:r w:rsidRPr="005C5784">
        <w:rPr>
          <w:sz w:val="16"/>
        </w:rPr>
        <w:t xml:space="preserve"> in some cases </w:t>
      </w:r>
      <w:r w:rsidRPr="005C5784">
        <w:rPr>
          <w:rStyle w:val="StyleUnderline"/>
        </w:rPr>
        <w:t>inferior to those of the countries targeted.</w:t>
      </w:r>
      <w:r w:rsidRPr="005C5784">
        <w:rPr>
          <w:sz w:val="16"/>
        </w:rPr>
        <w:t xml:space="preserve"> The annals of unintended consequences contain stranger stories.</w:t>
      </w:r>
      <w:r w:rsidRPr="001931D0">
        <w:rPr>
          <w:sz w:val="16"/>
        </w:rPr>
        <w:t xml:space="preserve"> </w:t>
      </w:r>
      <w:r w:rsidRPr="005C5784">
        <w:rPr>
          <w:sz w:val="16"/>
        </w:rPr>
        <w:t>As the sponsors concede, the point of these tariffs is to protect American businesses from ruinously stupid policies to be implemented by the Biden administration and congressional Democrats. An alternative approach would be to not implement those policies in the first place.</w:t>
      </w:r>
    </w:p>
    <w:p w14:paraId="71ED5281" w14:textId="77777777" w:rsidR="005C5784" w:rsidRPr="005C5784" w:rsidRDefault="005C5784" w:rsidP="005C5784"/>
    <w:p w14:paraId="388317E0" w14:textId="77777777" w:rsidR="005C5784" w:rsidRPr="00EC34BA" w:rsidRDefault="005C5784" w:rsidP="005C5784"/>
    <w:p w14:paraId="097F01FF" w14:textId="77777777" w:rsidR="005C5784" w:rsidRDefault="005C5784">
      <w:pPr>
        <w:rPr>
          <w:rFonts w:asciiTheme="minorHAnsi" w:hAnsiTheme="minorHAnsi" w:cstheme="minorBidi"/>
        </w:rPr>
      </w:pPr>
    </w:p>
    <w:sectPr w:rsidR="005C5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0664328"/>
    <w:docVar w:name="VerbatimVersion" w:val="5.1"/>
  </w:docVars>
  <w:rsids>
    <w:rsidRoot w:val="002E56BB"/>
    <w:rsid w:val="000139A3"/>
    <w:rsid w:val="000E769D"/>
    <w:rsid w:val="00100833"/>
    <w:rsid w:val="00104529"/>
    <w:rsid w:val="00105942"/>
    <w:rsid w:val="00107396"/>
    <w:rsid w:val="00144A4C"/>
    <w:rsid w:val="00176AB0"/>
    <w:rsid w:val="00177B7D"/>
    <w:rsid w:val="00180AB2"/>
    <w:rsid w:val="0018322D"/>
    <w:rsid w:val="001931D0"/>
    <w:rsid w:val="001B5776"/>
    <w:rsid w:val="001E527A"/>
    <w:rsid w:val="001F78CE"/>
    <w:rsid w:val="002223C7"/>
    <w:rsid w:val="00251FC7"/>
    <w:rsid w:val="002855A7"/>
    <w:rsid w:val="002B146A"/>
    <w:rsid w:val="002B5E17"/>
    <w:rsid w:val="002E56BB"/>
    <w:rsid w:val="002F17DC"/>
    <w:rsid w:val="00315690"/>
    <w:rsid w:val="00316B75"/>
    <w:rsid w:val="00325646"/>
    <w:rsid w:val="003460F2"/>
    <w:rsid w:val="0038158C"/>
    <w:rsid w:val="003902BA"/>
    <w:rsid w:val="003A09E2"/>
    <w:rsid w:val="003C3844"/>
    <w:rsid w:val="00407037"/>
    <w:rsid w:val="00412F12"/>
    <w:rsid w:val="00444649"/>
    <w:rsid w:val="004605D6"/>
    <w:rsid w:val="00467563"/>
    <w:rsid w:val="004C60E8"/>
    <w:rsid w:val="004E3579"/>
    <w:rsid w:val="004E4B23"/>
    <w:rsid w:val="004E728B"/>
    <w:rsid w:val="004F39E0"/>
    <w:rsid w:val="00537BD5"/>
    <w:rsid w:val="0057268A"/>
    <w:rsid w:val="005C5784"/>
    <w:rsid w:val="005D2912"/>
    <w:rsid w:val="006009CD"/>
    <w:rsid w:val="006065BD"/>
    <w:rsid w:val="0061755A"/>
    <w:rsid w:val="00645FA9"/>
    <w:rsid w:val="00647866"/>
    <w:rsid w:val="00665003"/>
    <w:rsid w:val="00682A77"/>
    <w:rsid w:val="006A2AD0"/>
    <w:rsid w:val="006C2375"/>
    <w:rsid w:val="006D4ECC"/>
    <w:rsid w:val="00722258"/>
    <w:rsid w:val="00723FE0"/>
    <w:rsid w:val="007243E5"/>
    <w:rsid w:val="00766EA0"/>
    <w:rsid w:val="00790573"/>
    <w:rsid w:val="007A2226"/>
    <w:rsid w:val="007F5B66"/>
    <w:rsid w:val="00823A1C"/>
    <w:rsid w:val="00845B9D"/>
    <w:rsid w:val="00860984"/>
    <w:rsid w:val="008B3ECB"/>
    <w:rsid w:val="008B4E85"/>
    <w:rsid w:val="008C1B2E"/>
    <w:rsid w:val="0091627E"/>
    <w:rsid w:val="009333B6"/>
    <w:rsid w:val="0097032B"/>
    <w:rsid w:val="009D2EAD"/>
    <w:rsid w:val="009D54B2"/>
    <w:rsid w:val="009E1922"/>
    <w:rsid w:val="009F7ED2"/>
    <w:rsid w:val="00A324D3"/>
    <w:rsid w:val="00A8688E"/>
    <w:rsid w:val="00A93661"/>
    <w:rsid w:val="00A95652"/>
    <w:rsid w:val="00AC0AB8"/>
    <w:rsid w:val="00B33C6D"/>
    <w:rsid w:val="00B3680C"/>
    <w:rsid w:val="00B373CC"/>
    <w:rsid w:val="00B4508F"/>
    <w:rsid w:val="00B55AD5"/>
    <w:rsid w:val="00B8057C"/>
    <w:rsid w:val="00BD327E"/>
    <w:rsid w:val="00BD6238"/>
    <w:rsid w:val="00BE2F3D"/>
    <w:rsid w:val="00BF593B"/>
    <w:rsid w:val="00BF773A"/>
    <w:rsid w:val="00BF7E81"/>
    <w:rsid w:val="00C13627"/>
    <w:rsid w:val="00C13773"/>
    <w:rsid w:val="00C17CC8"/>
    <w:rsid w:val="00C83417"/>
    <w:rsid w:val="00C9604F"/>
    <w:rsid w:val="00CA19AA"/>
    <w:rsid w:val="00CC5298"/>
    <w:rsid w:val="00CD736E"/>
    <w:rsid w:val="00CD798D"/>
    <w:rsid w:val="00CE161E"/>
    <w:rsid w:val="00CF59A8"/>
    <w:rsid w:val="00D31BA5"/>
    <w:rsid w:val="00D325A9"/>
    <w:rsid w:val="00D36A8A"/>
    <w:rsid w:val="00D61409"/>
    <w:rsid w:val="00D6691E"/>
    <w:rsid w:val="00D71170"/>
    <w:rsid w:val="00DA1C92"/>
    <w:rsid w:val="00DA25D4"/>
    <w:rsid w:val="00DA2BCE"/>
    <w:rsid w:val="00DA6538"/>
    <w:rsid w:val="00E15E75"/>
    <w:rsid w:val="00E5262C"/>
    <w:rsid w:val="00EA1318"/>
    <w:rsid w:val="00EC34BA"/>
    <w:rsid w:val="00EC7DC4"/>
    <w:rsid w:val="00ED30CF"/>
    <w:rsid w:val="00F176EF"/>
    <w:rsid w:val="00F24170"/>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1BCD"/>
  <w15:chartTrackingRefBased/>
  <w15:docId w15:val="{06B1091B-2338-455A-86BA-B26A4DCE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2A77"/>
    <w:rPr>
      <w:rFonts w:ascii="Calibri" w:hAnsi="Calibri" w:cs="Calibri"/>
    </w:rPr>
  </w:style>
  <w:style w:type="paragraph" w:styleId="Heading1">
    <w:name w:val="heading 1"/>
    <w:aliases w:val="Pocket"/>
    <w:basedOn w:val="Normal"/>
    <w:next w:val="Normal"/>
    <w:link w:val="Heading1Char"/>
    <w:qFormat/>
    <w:rsid w:val="00682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2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n"/>
    <w:basedOn w:val="Normal"/>
    <w:next w:val="Normal"/>
    <w:link w:val="Heading3Char"/>
    <w:uiPriority w:val="2"/>
    <w:unhideWhenUsed/>
    <w:qFormat/>
    <w:rsid w:val="00682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Ta"/>
    <w:basedOn w:val="Normal"/>
    <w:next w:val="Normal"/>
    <w:link w:val="Heading4Char"/>
    <w:uiPriority w:val="3"/>
    <w:unhideWhenUsed/>
    <w:qFormat/>
    <w:rsid w:val="00682A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2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A77"/>
  </w:style>
  <w:style w:type="character" w:customStyle="1" w:styleId="Heading1Char">
    <w:name w:val="Heading 1 Char"/>
    <w:aliases w:val="Pocket Char"/>
    <w:basedOn w:val="DefaultParagraphFont"/>
    <w:link w:val="Heading1"/>
    <w:rsid w:val="00682A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2A7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682A7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2,No Spacing2111 Char,Heading 2 Char2 Char Char,Heading 2 Char1 Char Char Char,small text Char,No Spacing112 Char"/>
    <w:basedOn w:val="DefaultParagraphFont"/>
    <w:link w:val="Heading4"/>
    <w:uiPriority w:val="3"/>
    <w:rsid w:val="00682A77"/>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Style1,Box,Debate,B,smal,s"/>
    <w:basedOn w:val="DefaultParagraphFont"/>
    <w:link w:val="textbold"/>
    <w:uiPriority w:val="7"/>
    <w:qFormat/>
    <w:rsid w:val="00682A7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82A7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c"/>
    <w:basedOn w:val="DefaultParagraphFont"/>
    <w:uiPriority w:val="6"/>
    <w:qFormat/>
    <w:rsid w:val="00682A77"/>
    <w:rPr>
      <w:b/>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682A77"/>
    <w:rPr>
      <w:color w:val="auto"/>
      <w:u w:val="none"/>
    </w:rPr>
  </w:style>
  <w:style w:type="character" w:styleId="FollowedHyperlink">
    <w:name w:val="FollowedHyperlink"/>
    <w:basedOn w:val="DefaultParagraphFont"/>
    <w:uiPriority w:val="99"/>
    <w:semiHidden/>
    <w:unhideWhenUsed/>
    <w:rsid w:val="00682A77"/>
    <w:rPr>
      <w:color w:val="auto"/>
      <w:u w:val="none"/>
    </w:rPr>
  </w:style>
  <w:style w:type="character" w:styleId="UnresolvedMention">
    <w:name w:val="Unresolved Mention"/>
    <w:basedOn w:val="DefaultParagraphFont"/>
    <w:uiPriority w:val="99"/>
    <w:semiHidden/>
    <w:unhideWhenUsed/>
    <w:rsid w:val="00EC34BA"/>
    <w:rPr>
      <w:color w:val="605E5C"/>
      <w:shd w:val="clear" w:color="auto" w:fill="E1DFDD"/>
    </w:rPr>
  </w:style>
  <w:style w:type="paragraph" w:styleId="NormalWeb">
    <w:name w:val="Normal (Web)"/>
    <w:basedOn w:val="Normal"/>
    <w:uiPriority w:val="99"/>
    <w:semiHidden/>
    <w:unhideWhenUsed/>
    <w:rsid w:val="005C5784"/>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5C5784"/>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5C578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D31BA5"/>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homenews/senate/562937-manchin-open-to-35-trillion-democratic-budget-deal" TargetMode="External"/><Relationship Id="rId13" Type="http://schemas.openxmlformats.org/officeDocument/2006/relationships/hyperlink" Target="https://www.huffpost.com/entry/exxon-mobil-video-senators_n_60ec4dcee4b09f0145f5075f?ncid=NEWSSTAND0001" TargetMode="External"/><Relationship Id="rId18" Type="http://schemas.openxmlformats.org/officeDocument/2006/relationships/hyperlink" Target="https://www.politico.com/story/2019/09/19/epa-rollbacks-trump-farmers-1504300" TargetMode="External"/><Relationship Id="rId26" Type="http://schemas.openxmlformats.org/officeDocument/2006/relationships/hyperlink" Target="https://www.newsweek.com/joe-manchin-condemns-anti-fossil-fuel-provisions-infrastructure-bill-1610314" TargetMode="External"/><Relationship Id="rId3" Type="http://schemas.openxmlformats.org/officeDocument/2006/relationships/styles" Target="styles.xml"/><Relationship Id="rId21" Type="http://schemas.openxmlformats.org/officeDocument/2006/relationships/hyperlink" Target="https://www.detroitnews.com/story/news/politics/2019/11/19/nessel-punishing-dems-over-line-5-not-good-idea/4242005002/" TargetMode="External"/><Relationship Id="rId34" Type="http://schemas.openxmlformats.org/officeDocument/2006/relationships/theme" Target="theme/theme1.xml"/><Relationship Id="rId7" Type="http://schemas.openxmlformats.org/officeDocument/2006/relationships/hyperlink" Target="https://www.cnbc.com/2021/07/22/biden-infrastructure-plan-senate-could-vote-on-bipartisan-bill.html" TargetMode="External"/><Relationship Id="rId12" Type="http://schemas.openxmlformats.org/officeDocument/2006/relationships/hyperlink" Target="https://www.theatlantic.com/politics/archive/2021/07/biden-infrastructure-republicans/619520/" TargetMode="External"/><Relationship Id="rId17" Type="http://schemas.openxmlformats.org/officeDocument/2006/relationships/hyperlink" Target="https://www.wtrf.com/news/west-virginia-headlines/manchin-says-support-for-oil-and-gas-industry-has-not-changed/" TargetMode="External"/><Relationship Id="rId25" Type="http://schemas.openxmlformats.org/officeDocument/2006/relationships/hyperlink" Target="https://slate.com/news-and-politics/2021/07/senate-infrastructure-deal-vote-scheduling-failure.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sj.com/articles/democrats-in-oil-country-worried-by-partys-natural-gas-agenda-11624919747" TargetMode="External"/><Relationship Id="rId20" Type="http://schemas.openxmlformats.org/officeDocument/2006/relationships/hyperlink" Target="https://www.detroitnews.com/story/news/politics/2019/11/19/oil-pipeline-divides-michigan-democrats-unions-ahead-2020/4195493002/" TargetMode="External"/><Relationship Id="rId29" Type="http://schemas.openxmlformats.org/officeDocument/2006/relationships/hyperlink" Target="https://thehill.com/business-a-lobbying/business-a-lobbying/564381-business-groups-urge-lawmakers-to-stick-with" TargetMode="External"/><Relationship Id="rId1" Type="http://schemas.openxmlformats.org/officeDocument/2006/relationships/customXml" Target="../customXml/item1.xml"/><Relationship Id="rId6" Type="http://schemas.openxmlformats.org/officeDocument/2006/relationships/hyperlink" Target="https://www.reuters.com/world/us/work-in-progress-us-infrastructure-bill-faces-test-senate-floor-2021-07-21/" TargetMode="External"/><Relationship Id="rId11" Type="http://schemas.openxmlformats.org/officeDocument/2006/relationships/hyperlink" Target="https://www.politico.com/news/2021/07/21/congress-bipartisan-infrastructure-deal-500408" TargetMode="External"/><Relationship Id="rId24" Type="http://schemas.openxmlformats.org/officeDocument/2006/relationships/hyperlink" Target="https://www.politico.com/news/2021/07/20/senate-infrastructure-vote-500282" TargetMode="External"/><Relationship Id="rId32" Type="http://schemas.openxmlformats.org/officeDocument/2006/relationships/hyperlink" Target="https://www.nationalreview.com/2021/07/the-foolishness-of-climate-tariffs/" TargetMode="External"/><Relationship Id="rId5" Type="http://schemas.openxmlformats.org/officeDocument/2006/relationships/webSettings" Target="webSettings.xml"/><Relationship Id="rId15" Type="http://schemas.openxmlformats.org/officeDocument/2006/relationships/hyperlink" Target="http://www.cnn.com/2021/06/24/politics/infrastructure-plan-explained/index.html" TargetMode="External"/><Relationship Id="rId23" Type="http://schemas.openxmlformats.org/officeDocument/2006/relationships/hyperlink" Target="https://www.nytimes.com/2021/07/19/us/politics/infrastructure-deal.html" TargetMode="External"/><Relationship Id="rId28" Type="http://schemas.openxmlformats.org/officeDocument/2006/relationships/hyperlink" Target="https://www.cnn.com/2021/07/20/politics/infrastructure-state-of-play/index.html" TargetMode="External"/><Relationship Id="rId10" Type="http://schemas.openxmlformats.org/officeDocument/2006/relationships/hyperlink" Target="https://huffman.house.gov/media-center/in-the-news/police-reform-lgbtq-rights-voting-the-disappearing-dem-agenda" TargetMode="External"/><Relationship Id="rId19" Type="http://schemas.openxmlformats.org/officeDocument/2006/relationships/hyperlink" Target="https://www.politico.com/story/2019/09/12/trump-repeal-epa-water-rule-1492183" TargetMode="External"/><Relationship Id="rId31" Type="http://schemas.openxmlformats.org/officeDocument/2006/relationships/hyperlink" Target="https://econweb.ucsd.edu/~vramey/Fishback_2010_jeh.pdf" TargetMode="External"/><Relationship Id="rId4" Type="http://schemas.openxmlformats.org/officeDocument/2006/relationships/settings" Target="settings.xml"/><Relationship Id="rId9" Type="http://schemas.openxmlformats.org/officeDocument/2006/relationships/hyperlink" Target="https://www.nytimes.com/2021/07/12/us/politics/senate-infrastructure.html" TargetMode="External"/><Relationship Id="rId14" Type="http://schemas.openxmlformats.org/officeDocument/2006/relationships/hyperlink" Target="https://www.cnn.com/2021/07/14/politics/joe-manchin-reconciliation-climate-change/index.html" TargetMode="External"/><Relationship Id="rId22" Type="http://schemas.openxmlformats.org/officeDocument/2006/relationships/hyperlink" Target="https://www.mlive.com/news/2019/07/six-michigan-house-democrats-criticize-legal-fight-to-shut-down-line-5.html" TargetMode="External"/><Relationship Id="rId27" Type="http://schemas.openxmlformats.org/officeDocument/2006/relationships/hyperlink" Target="https://www.washingtonpost.com/politics/biden-voting-speech/2021/07/13/afd91f7a-e3d9-11eb-8aa5-5662858b696e_story.html" TargetMode="External"/><Relationship Id="rId30" Type="http://schemas.openxmlformats.org/officeDocument/2006/relationships/hyperlink" Target="https://thehill.com/policy/technology/564026-biden-puts-cyber-at-center-of-his-agen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42f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5F566-42B4-4C0D-AFD4-9C8A3831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26878</Words>
  <Characters>147834</Characters>
  <Application>Microsoft Office Word</Application>
  <DocSecurity>0</DocSecurity>
  <Lines>1231</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dc:creator>
  <cp:keywords>5.1.1</cp:keywords>
  <dc:description/>
  <cp:lastModifiedBy>42fry</cp:lastModifiedBy>
  <cp:revision>2</cp:revision>
  <dcterms:created xsi:type="dcterms:W3CDTF">2021-07-23T02:56:00Z</dcterms:created>
  <dcterms:modified xsi:type="dcterms:W3CDTF">2021-07-23T02:56:00Z</dcterms:modified>
</cp:coreProperties>
</file>