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E3E29" w14:textId="4DAC1A39" w:rsidR="00E42E4C" w:rsidRDefault="00AD5938" w:rsidP="00AD5938">
      <w:pPr>
        <w:pStyle w:val="Heading1"/>
      </w:pPr>
      <w:r>
        <w:t xml:space="preserve">Offshore Drilling Neg – </w:t>
      </w:r>
      <w:r w:rsidR="00A06D3D">
        <w:t xml:space="preserve">2021 DDI </w:t>
      </w:r>
      <w:r>
        <w:t xml:space="preserve">KS </w:t>
      </w:r>
    </w:p>
    <w:p w14:paraId="78D68451" w14:textId="589F0F3C" w:rsidR="00AD5938" w:rsidRDefault="00AD5938" w:rsidP="00AD5938"/>
    <w:p w14:paraId="3A183476" w14:textId="52EC6348" w:rsidR="00AD5938" w:rsidRDefault="006565FD" w:rsidP="00AD5938">
      <w:pPr>
        <w:pStyle w:val="Heading2"/>
      </w:pPr>
      <w:r>
        <w:t xml:space="preserve">1NC – </w:t>
      </w:r>
      <w:r w:rsidR="00AD5938">
        <w:t xml:space="preserve">Advantage </w:t>
      </w:r>
    </w:p>
    <w:p w14:paraId="7B6F29DC" w14:textId="5AA9064F" w:rsidR="004205BB" w:rsidRDefault="004205BB" w:rsidP="00AD5938">
      <w:pPr>
        <w:pStyle w:val="Heading3"/>
      </w:pPr>
      <w:r>
        <w:t xml:space="preserve">Turn -- Economy </w:t>
      </w:r>
    </w:p>
    <w:p w14:paraId="13A174AA" w14:textId="77777777" w:rsidR="004205BB" w:rsidRDefault="004205BB" w:rsidP="004205BB">
      <w:pPr>
        <w:pStyle w:val="Heading4"/>
      </w:pPr>
      <w:r>
        <w:t>Oil dependency puts U.S. in jeopardy – destabilizes the economy.</w:t>
      </w:r>
    </w:p>
    <w:p w14:paraId="340557AE" w14:textId="77777777" w:rsidR="004205BB" w:rsidRPr="002D64F6" w:rsidRDefault="004205BB" w:rsidP="004205BB">
      <w:r>
        <w:rPr>
          <w:b/>
          <w:bCs/>
        </w:rPr>
        <w:t xml:space="preserve">Joyce 13 – </w:t>
      </w:r>
      <w:r>
        <w:t>[William Joyce, June 04 2013, politician, “</w:t>
      </w:r>
      <w:r w:rsidRPr="002D64F6">
        <w:t>Oil Dependency: a Subtle but Serious Threat</w:t>
      </w:r>
      <w:r>
        <w:t xml:space="preserve">”, American Security Project, </w:t>
      </w:r>
      <w:r w:rsidRPr="002D64F6">
        <w:t>https://www.americansecurityproject.org/oil-dependency-a-subtle-but-serious-threat/</w:t>
      </w:r>
      <w:r>
        <w:t>]</w:t>
      </w:r>
    </w:p>
    <w:p w14:paraId="4C017159" w14:textId="77777777" w:rsidR="004205BB" w:rsidRPr="004205BB" w:rsidRDefault="004205BB" w:rsidP="004205BB">
      <w:pPr>
        <w:rPr>
          <w:sz w:val="16"/>
        </w:rPr>
      </w:pPr>
      <w:r w:rsidRPr="004205BB">
        <w:rPr>
          <w:sz w:val="16"/>
        </w:rPr>
        <w:t xml:space="preserve">Weapons of mass destruction, terrorism, and cyber crime are in the headlines as significant threats to our national security.  However, over the next twenty to thirty years, </w:t>
      </w:r>
      <w:r w:rsidRPr="006D78C9">
        <w:rPr>
          <w:u w:val="single"/>
        </w:rPr>
        <w:t xml:space="preserve">America’s </w:t>
      </w:r>
      <w:r w:rsidRPr="006D78C9">
        <w:rPr>
          <w:b/>
          <w:bCs/>
          <w:u w:val="single"/>
        </w:rPr>
        <w:t>overwhelming dependence</w:t>
      </w:r>
      <w:r w:rsidRPr="006D78C9">
        <w:rPr>
          <w:u w:val="single"/>
        </w:rPr>
        <w:t xml:space="preserve"> on oil presents</w:t>
      </w:r>
      <w:r w:rsidRPr="004205BB">
        <w:rPr>
          <w:sz w:val="16"/>
        </w:rPr>
        <w:t xml:space="preserve"> subtler, although no less </w:t>
      </w:r>
      <w:r w:rsidRPr="006D78C9">
        <w:rPr>
          <w:b/>
          <w:bCs/>
          <w:u w:val="single"/>
        </w:rPr>
        <w:t>serious</w:t>
      </w:r>
      <w:r w:rsidRPr="004205BB">
        <w:rPr>
          <w:sz w:val="16"/>
        </w:rPr>
        <w:t xml:space="preserve">, </w:t>
      </w:r>
      <w:r w:rsidRPr="006D78C9">
        <w:rPr>
          <w:b/>
          <w:bCs/>
          <w:u w:val="single"/>
        </w:rPr>
        <w:t>threats</w:t>
      </w:r>
      <w:r w:rsidRPr="006D78C9">
        <w:rPr>
          <w:u w:val="single"/>
        </w:rPr>
        <w:t xml:space="preserve"> to national security. </w:t>
      </w:r>
      <w:r w:rsidRPr="004205BB">
        <w:rPr>
          <w:sz w:val="16"/>
        </w:rPr>
        <w:t xml:space="preserve">The U.S. is the largest consumer of oil in the world, burning through 18.83 million barrels per day. Even if the U.S. produced all petroleum products domestically, Americans would still feel the shocks from market volatility. Oil is a global market, and market prices prevail regardless of origin. Despite policies to improve vehicle efficiency, America remains dependent on oil. This dependency presents several threats to U.S. national security. First, </w:t>
      </w:r>
      <w:r w:rsidRPr="006D78C9">
        <w:rPr>
          <w:u w:val="single"/>
        </w:rPr>
        <w:t xml:space="preserve">oil price volatility </w:t>
      </w:r>
      <w:r w:rsidRPr="006D78C9">
        <w:rPr>
          <w:b/>
          <w:bCs/>
          <w:u w:val="single"/>
        </w:rPr>
        <w:t>hampers</w:t>
      </w:r>
      <w:r w:rsidRPr="006D78C9">
        <w:rPr>
          <w:u w:val="single"/>
        </w:rPr>
        <w:t xml:space="preserve"> American </w:t>
      </w:r>
      <w:r w:rsidRPr="006D78C9">
        <w:rPr>
          <w:b/>
          <w:bCs/>
          <w:u w:val="single"/>
        </w:rPr>
        <w:t>productivity</w:t>
      </w:r>
      <w:r w:rsidRPr="006D78C9">
        <w:rPr>
          <w:u w:val="single"/>
        </w:rPr>
        <w:t xml:space="preserve"> and consumers</w:t>
      </w:r>
      <w:r w:rsidRPr="004205BB">
        <w:rPr>
          <w:sz w:val="16"/>
        </w:rPr>
        <w:t xml:space="preserve">. </w:t>
      </w:r>
      <w:r w:rsidRPr="006D78C9">
        <w:rPr>
          <w:u w:val="single"/>
        </w:rPr>
        <w:t xml:space="preserve">Economic vitality </w:t>
      </w:r>
      <w:r w:rsidRPr="006D78C9">
        <w:rPr>
          <w:b/>
          <w:bCs/>
          <w:u w:val="single"/>
        </w:rPr>
        <w:t>requires stable prices</w:t>
      </w:r>
      <w:r w:rsidRPr="006D78C9">
        <w:rPr>
          <w:u w:val="single"/>
        </w:rPr>
        <w:t>, as spikes in oil prices may reduce output and wages while</w:t>
      </w:r>
      <w:r w:rsidRPr="006D78C9">
        <w:rPr>
          <w:b/>
          <w:bCs/>
          <w:u w:val="single"/>
        </w:rPr>
        <w:t xml:space="preserve"> increasing inflation</w:t>
      </w:r>
      <w:r w:rsidRPr="006D78C9">
        <w:rPr>
          <w:u w:val="single"/>
        </w:rPr>
        <w:t xml:space="preserve"> and interest rates. </w:t>
      </w:r>
      <w:r w:rsidRPr="004205BB">
        <w:rPr>
          <w:sz w:val="16"/>
        </w:rPr>
        <w:t xml:space="preserve">Most commonly, consumers feel these disruptions at the gas pump. The transportation sector alone consumes 13.223 million barrels of petroleum per day. Petroleum facilitates the functioning of these critical transportation networks, and small disruptions may lead to cascading price dumps.  As </w:t>
      </w:r>
      <w:r w:rsidRPr="006D78C9">
        <w:rPr>
          <w:u w:val="single"/>
        </w:rPr>
        <w:t xml:space="preserve">volatile oil prices </w:t>
      </w:r>
      <w:r w:rsidRPr="006D78C9">
        <w:rPr>
          <w:b/>
          <w:bCs/>
          <w:u w:val="single"/>
        </w:rPr>
        <w:t>destabilize the economy</w:t>
      </w:r>
      <w:r w:rsidRPr="006D78C9">
        <w:rPr>
          <w:u w:val="single"/>
        </w:rPr>
        <w:t xml:space="preserve">, they </w:t>
      </w:r>
      <w:r w:rsidRPr="006D78C9">
        <w:rPr>
          <w:b/>
          <w:bCs/>
          <w:u w:val="single"/>
        </w:rPr>
        <w:t>jeopardize</w:t>
      </w:r>
      <w:r w:rsidRPr="006D78C9">
        <w:rPr>
          <w:u w:val="single"/>
        </w:rPr>
        <w:t xml:space="preserve"> U.S. interests and national security. </w:t>
      </w:r>
      <w:r w:rsidRPr="004205BB">
        <w:rPr>
          <w:sz w:val="16"/>
        </w:rPr>
        <w:t xml:space="preserve">Secondly, U.S. </w:t>
      </w:r>
      <w:r w:rsidRPr="006D78C9">
        <w:rPr>
          <w:u w:val="single"/>
        </w:rPr>
        <w:t xml:space="preserve">oil dependency </w:t>
      </w:r>
      <w:r w:rsidRPr="006D78C9">
        <w:rPr>
          <w:b/>
          <w:bCs/>
          <w:u w:val="single"/>
        </w:rPr>
        <w:t>distorts</w:t>
      </w:r>
      <w:r w:rsidRPr="006D78C9">
        <w:rPr>
          <w:u w:val="single"/>
        </w:rPr>
        <w:t xml:space="preserve"> foreign policy</w:t>
      </w:r>
      <w:r w:rsidRPr="004205BB">
        <w:rPr>
          <w:sz w:val="16"/>
        </w:rPr>
        <w:t xml:space="preserve">. The U.S. imported 40% of its petroleum products in 2012. </w:t>
      </w:r>
      <w:r w:rsidRPr="006D78C9">
        <w:rPr>
          <w:u w:val="single"/>
        </w:rPr>
        <w:t>In order to ensure foreign oil security, the U.S. supports regimes it might not otherwise</w:t>
      </w:r>
      <w:r w:rsidRPr="004205BB">
        <w:rPr>
          <w:sz w:val="16"/>
        </w:rPr>
        <w:t xml:space="preserve">. Many oil-rich Islamist regimes in the Middle East receive de facto support from America in return for producing stable oil, despite conflicting ideologies and interests. Similarly, estimates show that extended military operations to guard oil supply lines cost the U.S. military $67.5-$83 billion per year. </w:t>
      </w:r>
      <w:r w:rsidRPr="006D78C9">
        <w:rPr>
          <w:u w:val="single"/>
        </w:rPr>
        <w:t xml:space="preserve">This dependency is </w:t>
      </w:r>
      <w:r w:rsidRPr="006D78C9">
        <w:rPr>
          <w:b/>
          <w:bCs/>
          <w:u w:val="single"/>
        </w:rPr>
        <w:t>costly</w:t>
      </w:r>
      <w:r w:rsidRPr="006D78C9">
        <w:rPr>
          <w:u w:val="single"/>
        </w:rPr>
        <w:t xml:space="preserve"> and </w:t>
      </w:r>
      <w:r w:rsidRPr="006D78C9">
        <w:rPr>
          <w:b/>
          <w:bCs/>
          <w:u w:val="single"/>
        </w:rPr>
        <w:t>conflicts</w:t>
      </w:r>
      <w:r w:rsidRPr="006D78C9">
        <w:rPr>
          <w:u w:val="single"/>
        </w:rPr>
        <w:t xml:space="preserve"> with the national security agenda.</w:t>
      </w:r>
      <w:r w:rsidRPr="004205BB">
        <w:rPr>
          <w:sz w:val="16"/>
        </w:rPr>
        <w:t xml:space="preserve"> Lastly, </w:t>
      </w:r>
      <w:r w:rsidRPr="006D78C9">
        <w:rPr>
          <w:u w:val="single"/>
        </w:rPr>
        <w:t xml:space="preserve">oil dependency </w:t>
      </w:r>
      <w:r w:rsidRPr="006D78C9">
        <w:rPr>
          <w:b/>
          <w:bCs/>
          <w:u w:val="single"/>
        </w:rPr>
        <w:t>undermines</w:t>
      </w:r>
      <w:r w:rsidRPr="006D78C9">
        <w:rPr>
          <w:u w:val="single"/>
        </w:rPr>
        <w:t xml:space="preserve"> military preparedness and effectiveness.</w:t>
      </w:r>
      <w:r w:rsidRPr="004205BB">
        <w:rPr>
          <w:sz w:val="16"/>
        </w:rPr>
        <w:t xml:space="preserve"> The Department of Defense consumed 117 million barrels of oil in 2011 in order to fuel the military’s vehicles, ships, and planes. </w:t>
      </w:r>
      <w:r w:rsidRPr="006D78C9">
        <w:rPr>
          <w:u w:val="single"/>
        </w:rPr>
        <w:t xml:space="preserve">The military must </w:t>
      </w:r>
      <w:r w:rsidRPr="004205BB">
        <w:rPr>
          <w:sz w:val="16"/>
        </w:rPr>
        <w:t xml:space="preserve">complete its missions, and without fuel options, it must </w:t>
      </w:r>
      <w:r w:rsidRPr="006D78C9">
        <w:rPr>
          <w:b/>
          <w:bCs/>
          <w:u w:val="single"/>
        </w:rPr>
        <w:t>endure</w:t>
      </w:r>
      <w:r w:rsidRPr="006D78C9">
        <w:rPr>
          <w:u w:val="single"/>
        </w:rPr>
        <w:t xml:space="preserve"> oil price fluctuations</w:t>
      </w:r>
      <w:r w:rsidRPr="004205BB">
        <w:rPr>
          <w:sz w:val="16"/>
        </w:rPr>
        <w:t xml:space="preserve">. For every 25-cent increase per barrel of oil, the Department of Defense pays an additional $1 billion in fuel costs per year. Additional fuel costs means </w:t>
      </w:r>
      <w:r w:rsidRPr="006D78C9">
        <w:rPr>
          <w:u w:val="single"/>
        </w:rPr>
        <w:t xml:space="preserve">the military has to </w:t>
      </w:r>
      <w:r w:rsidRPr="006D78C9">
        <w:rPr>
          <w:b/>
          <w:bCs/>
          <w:u w:val="single"/>
        </w:rPr>
        <w:t>cut costs elsewhere</w:t>
      </w:r>
      <w:r w:rsidRPr="006D78C9">
        <w:rPr>
          <w:u w:val="single"/>
        </w:rPr>
        <w:t xml:space="preserve">, which have </w:t>
      </w:r>
      <w:r w:rsidRPr="006D78C9">
        <w:rPr>
          <w:b/>
          <w:bCs/>
          <w:u w:val="single"/>
        </w:rPr>
        <w:t>negative impacts</w:t>
      </w:r>
      <w:r w:rsidRPr="006D78C9">
        <w:rPr>
          <w:u w:val="single"/>
        </w:rPr>
        <w:t xml:space="preserve"> on security and military preparedness.</w:t>
      </w:r>
      <w:r w:rsidRPr="004205BB">
        <w:rPr>
          <w:sz w:val="16"/>
        </w:rPr>
        <w:t xml:space="preserve"> Military energy security requires reduced consumption of petroleum products, yet the Department of Defense depends on oil for 80% of its energy needs. The military may reduce consumption by reforming energy-intensive activities, optimizing energy usage, and developing innovative technologies to reduce energy waste, but </w:t>
      </w:r>
      <w:r w:rsidRPr="006D78C9">
        <w:rPr>
          <w:u w:val="single"/>
        </w:rPr>
        <w:t xml:space="preserve">sequestration budget cuts will </w:t>
      </w:r>
      <w:r w:rsidRPr="006D78C9">
        <w:rPr>
          <w:b/>
          <w:bCs/>
          <w:u w:val="single"/>
        </w:rPr>
        <w:t>slash future investment</w:t>
      </w:r>
      <w:r w:rsidRPr="004205BB">
        <w:rPr>
          <w:sz w:val="16"/>
        </w:rPr>
        <w:t xml:space="preserve">. Instead of focusing solely on drilling for more oil, the U.S. must pursue a two-pronged approach that focuses on reducing oil demand while at the same time makes investments in developing alternative fuels. Clean energy technologies could cut imports by 44% which is nearly eight times more than potential domestic drilling production. Greater efforts to improve vehicle efficiency through corporate average fuel economy standards (CAFE), congestion charges, or fuel taxes can contribute to reducing oil consumption. Moreover, </w:t>
      </w:r>
      <w:r w:rsidRPr="006D78C9">
        <w:rPr>
          <w:u w:val="single"/>
        </w:rPr>
        <w:t xml:space="preserve">America’s oil dependence </w:t>
      </w:r>
      <w:r w:rsidRPr="006D78C9">
        <w:rPr>
          <w:b/>
          <w:bCs/>
          <w:u w:val="single"/>
        </w:rPr>
        <w:t>saps</w:t>
      </w:r>
      <w:r w:rsidRPr="006D78C9">
        <w:rPr>
          <w:u w:val="single"/>
        </w:rPr>
        <w:t xml:space="preserve"> the U.S. economy because consumers </w:t>
      </w:r>
      <w:r w:rsidRPr="006D78C9">
        <w:rPr>
          <w:b/>
          <w:bCs/>
          <w:u w:val="single"/>
        </w:rPr>
        <w:t>lack fuel options</w:t>
      </w:r>
      <w:r w:rsidRPr="004205BB">
        <w:rPr>
          <w:sz w:val="16"/>
        </w:rPr>
        <w:t xml:space="preserve">.  To that end, investments in alternative sources of fuel – biofuels, natural gas, electric vehicles – can act as a hedge against oil price volatility. Throughout 2012, the U.S. spent $4.36 billion on energy research, which fell well below IEA recommendations. Due to budget caps and sequestration, energy research funding will drop substantially over the next few years. </w:t>
      </w:r>
      <w:r w:rsidRPr="006D78C9">
        <w:rPr>
          <w:u w:val="single"/>
        </w:rPr>
        <w:t xml:space="preserve">Oil dependency is a </w:t>
      </w:r>
      <w:r w:rsidRPr="006D78C9">
        <w:rPr>
          <w:b/>
          <w:bCs/>
          <w:u w:val="single"/>
        </w:rPr>
        <w:t>long-term threat</w:t>
      </w:r>
      <w:r w:rsidRPr="006D78C9">
        <w:rPr>
          <w:u w:val="single"/>
        </w:rPr>
        <w:t>.</w:t>
      </w:r>
      <w:r w:rsidRPr="004205BB">
        <w:rPr>
          <w:sz w:val="16"/>
        </w:rPr>
        <w:t xml:space="preserve"> The rising cost of oil dependence affects all aspects of American society and threatens national security. If the U.S. wishes to reduce these threats in the future, the U.S. must properly fund energy research and development to commercialize technologies that will break America’s oil dependency. Only then can we say we have actually achieved energy security.</w:t>
      </w:r>
    </w:p>
    <w:p w14:paraId="2163FB03" w14:textId="77777777" w:rsidR="004205BB" w:rsidRPr="004205BB" w:rsidRDefault="004205BB" w:rsidP="004205BB"/>
    <w:p w14:paraId="33C174BF" w14:textId="5F2A2172" w:rsidR="004205BB" w:rsidRDefault="004205BB" w:rsidP="00AD5938">
      <w:pPr>
        <w:pStyle w:val="Heading3"/>
      </w:pPr>
      <w:r>
        <w:t xml:space="preserve">Turn -- Economy 2NC </w:t>
      </w:r>
    </w:p>
    <w:p w14:paraId="5876C48F" w14:textId="77777777" w:rsidR="004205BB" w:rsidRDefault="004205BB" w:rsidP="004205BB">
      <w:pPr>
        <w:pStyle w:val="Heading4"/>
      </w:pPr>
      <w:r>
        <w:t xml:space="preserve">OCS and offshore drilling contributes greatly to US economy </w:t>
      </w:r>
    </w:p>
    <w:p w14:paraId="5F5F8B5F" w14:textId="77777777" w:rsidR="004205BB" w:rsidRPr="004D0849" w:rsidRDefault="004205BB" w:rsidP="004205BB">
      <w:r w:rsidRPr="004D0849">
        <w:rPr>
          <w:rStyle w:val="Style13ptBold"/>
        </w:rPr>
        <w:t>BOEM 16</w:t>
      </w:r>
      <w:r w:rsidRPr="004D0849">
        <w:t xml:space="preserve"> – Bureau of Ocean Energy Management – responsible for all OCS leasing policy program development issues for oil, gas, and other marine animals O</w:t>
      </w:r>
      <w:r w:rsidRPr="004D0849">
        <w:softHyphen/>
        <w:t>shore Oil and Gas Economic Contributions https://www.boem.gov/sites/default/files/oil-and-gas-energy-program/Leasing/Five-Year-Program/2019-2024/DPP/NP-Economic-Benefits.pdf</w:t>
      </w:r>
    </w:p>
    <w:p w14:paraId="6F72AB27" w14:textId="77777777" w:rsidR="004205BB" w:rsidRDefault="004205BB" w:rsidP="004205BB">
      <w:pPr>
        <w:spacing w:after="0" w:line="240" w:lineRule="auto"/>
        <w:rPr>
          <w:rFonts w:asciiTheme="majorHAnsi" w:eastAsia="Times New Roman" w:hAnsiTheme="majorHAnsi" w:cstheme="majorHAnsi"/>
          <w:sz w:val="16"/>
        </w:rPr>
      </w:pPr>
    </w:p>
    <w:p w14:paraId="1D1CE9BC" w14:textId="77777777" w:rsidR="004205BB" w:rsidRDefault="004205BB" w:rsidP="004205BB">
      <w:pPr>
        <w:spacing w:after="0" w:line="240" w:lineRule="auto"/>
        <w:rPr>
          <w:rFonts w:asciiTheme="majorHAnsi" w:eastAsia="Times New Roman" w:hAnsiTheme="majorHAnsi" w:cstheme="majorHAnsi"/>
          <w:sz w:val="16"/>
        </w:rPr>
      </w:pPr>
    </w:p>
    <w:p w14:paraId="793FA0CB" w14:textId="77777777" w:rsidR="004205BB" w:rsidRPr="00C05A90" w:rsidRDefault="004205BB" w:rsidP="004205BB">
      <w:pPr>
        <w:spacing w:after="0" w:line="240" w:lineRule="auto"/>
        <w:rPr>
          <w:rFonts w:asciiTheme="majorHAnsi" w:eastAsia="Times New Roman" w:hAnsiTheme="majorHAnsi" w:cstheme="majorHAnsi"/>
          <w:sz w:val="16"/>
        </w:rPr>
      </w:pPr>
      <w:r w:rsidRPr="00C05A90">
        <w:rPr>
          <w:rFonts w:asciiTheme="majorHAnsi" w:eastAsia="Times New Roman" w:hAnsiTheme="majorHAnsi" w:cstheme="majorHAnsi"/>
          <w:sz w:val="16"/>
        </w:rPr>
        <w:t>In 2016, the Outer Continental Shelf (OCS) produced more than 592 million barrels of oil, equal to approximately 30 days of U.S. consumption. The OCS produced 1.2 trillion cubic feet of natural gas in 2016, equivalent to 15 days of U.S. demand</w:t>
      </w:r>
      <w:r w:rsidRPr="00C05A90">
        <w:rPr>
          <w:rFonts w:asciiTheme="majorHAnsi" w:eastAsia="Times New Roman" w:hAnsiTheme="majorHAnsi" w:cstheme="majorHAnsi"/>
          <w:u w:val="single"/>
        </w:rPr>
        <w:t xml:space="preserve">. The OCS contributes </w:t>
      </w:r>
      <w:r w:rsidRPr="00C05A90">
        <w:rPr>
          <w:rFonts w:asciiTheme="majorHAnsi" w:eastAsia="Times New Roman" w:hAnsiTheme="majorHAnsi" w:cstheme="majorHAnsi"/>
          <w:b/>
          <w:bCs/>
          <w:u w:val="single"/>
        </w:rPr>
        <w:t>18% of U.S. oil production and 4% of U.S. natural gas production</w:t>
      </w:r>
      <w:r w:rsidRPr="00C05A90">
        <w:rPr>
          <w:rFonts w:asciiTheme="majorHAnsi" w:eastAsia="Times New Roman" w:hAnsiTheme="majorHAnsi" w:cstheme="majorHAnsi"/>
          <w:u w:val="single"/>
        </w:rPr>
        <w:t>.</w:t>
      </w:r>
      <w:r w:rsidRPr="00C05A90">
        <w:rPr>
          <w:rFonts w:asciiTheme="majorHAnsi" w:eastAsia="Times New Roman" w:hAnsiTheme="majorHAnsi" w:cstheme="majorHAnsi"/>
          <w:sz w:val="16"/>
        </w:rPr>
        <w:t xml:space="preserve"> OCS oil production set a record high of 1.6 million barrels per day in 2016. Production is expected to increase through 2018, but additional o</w:t>
      </w:r>
      <w:r w:rsidRPr="00C05A90">
        <w:rPr>
          <w:rFonts w:asciiTheme="majorHAnsi" w:eastAsia="Times New Roman" w:hAnsiTheme="majorHAnsi" w:cstheme="majorHAnsi"/>
          <w:sz w:val="16"/>
        </w:rPr>
        <w:softHyphen/>
        <w:t xml:space="preserve">shore investment is required to continue this trend. BOEM estimates that in FY 2016, the </w:t>
      </w:r>
      <w:r w:rsidRPr="00C05A90">
        <w:rPr>
          <w:rFonts w:asciiTheme="majorHAnsi" w:eastAsia="Times New Roman" w:hAnsiTheme="majorHAnsi" w:cstheme="majorHAnsi"/>
          <w:u w:val="single"/>
        </w:rPr>
        <w:t xml:space="preserve">OCS oil and gas industry supported </w:t>
      </w:r>
      <w:r w:rsidRPr="00AB07E0">
        <w:rPr>
          <w:rFonts w:asciiTheme="majorHAnsi" w:eastAsia="Times New Roman" w:hAnsiTheme="majorHAnsi" w:cstheme="majorHAnsi"/>
          <w:b/>
          <w:bCs/>
          <w:u w:val="single"/>
        </w:rPr>
        <w:t>315,000 jobs.</w:t>
      </w:r>
      <w:r w:rsidRPr="00C05A90">
        <w:rPr>
          <w:rFonts w:asciiTheme="majorHAnsi" w:eastAsia="Times New Roman" w:hAnsiTheme="majorHAnsi" w:cstheme="majorHAnsi"/>
          <w:u w:val="single"/>
        </w:rPr>
        <w:t xml:space="preserve"> BOEM estimates that </w:t>
      </w:r>
      <w:r w:rsidRPr="00AB07E0">
        <w:rPr>
          <w:rFonts w:asciiTheme="majorHAnsi" w:eastAsia="Times New Roman" w:hAnsiTheme="majorHAnsi" w:cstheme="majorHAnsi"/>
          <w:b/>
          <w:bCs/>
          <w:u w:val="single"/>
        </w:rPr>
        <w:t>70%</w:t>
      </w:r>
      <w:r w:rsidRPr="00C05A90">
        <w:rPr>
          <w:rFonts w:asciiTheme="majorHAnsi" w:eastAsia="Times New Roman" w:hAnsiTheme="majorHAnsi" w:cstheme="majorHAnsi"/>
          <w:u w:val="single"/>
        </w:rPr>
        <w:t xml:space="preserve"> of these jobs are located in the Gulf Coast states </w:t>
      </w:r>
      <w:r w:rsidRPr="00C05A90">
        <w:rPr>
          <w:rFonts w:asciiTheme="majorHAnsi" w:eastAsia="Times New Roman" w:hAnsiTheme="majorHAnsi" w:cstheme="majorHAnsi"/>
          <w:sz w:val="16"/>
        </w:rPr>
        <w:t>whereas the remainder are spread throughout the U.S. Through the creation of additional income and employment, the spending of these employees generates multiplier e</w:t>
      </w:r>
      <w:r w:rsidRPr="00C05A90">
        <w:rPr>
          <w:rFonts w:asciiTheme="majorHAnsi" w:eastAsia="Times New Roman" w:hAnsiTheme="majorHAnsi" w:cstheme="majorHAnsi"/>
          <w:sz w:val="16"/>
        </w:rPr>
        <w:softHyphen/>
        <w:t xml:space="preserve">ects throughout the local economy. </w:t>
      </w:r>
      <w:r w:rsidRPr="00C05A90">
        <w:rPr>
          <w:rStyle w:val="StyleUnderline"/>
          <w:rFonts w:asciiTheme="majorHAnsi" w:hAnsiTheme="majorHAnsi" w:cstheme="majorHAnsi"/>
        </w:rPr>
        <w:t>BOEM estimates that the o</w:t>
      </w:r>
      <w:r w:rsidRPr="00C05A90">
        <w:rPr>
          <w:rStyle w:val="StyleUnderline"/>
          <w:rFonts w:asciiTheme="majorHAnsi" w:hAnsiTheme="majorHAnsi" w:cstheme="majorHAnsi"/>
        </w:rPr>
        <w:softHyphen/>
        <w:t xml:space="preserve">ffshore oil and gas industry contributed over </w:t>
      </w:r>
      <w:r w:rsidRPr="00AB07E0">
        <w:rPr>
          <w:rStyle w:val="StyleUnderline"/>
          <w:rFonts w:asciiTheme="majorHAnsi" w:hAnsiTheme="majorHAnsi" w:cstheme="majorHAnsi"/>
          <w:b/>
          <w:bCs/>
        </w:rPr>
        <w:t>$30 billion to the U.S. economy</w:t>
      </w:r>
      <w:r w:rsidRPr="00C05A90">
        <w:rPr>
          <w:rStyle w:val="StyleUnderline"/>
          <w:rFonts w:asciiTheme="majorHAnsi" w:hAnsiTheme="majorHAnsi" w:cstheme="majorHAnsi"/>
        </w:rPr>
        <w:t>,</w:t>
      </w:r>
      <w:r w:rsidRPr="00C05A90">
        <w:rPr>
          <w:rFonts w:asciiTheme="majorHAnsi" w:eastAsia="Times New Roman" w:hAnsiTheme="majorHAnsi" w:cstheme="majorHAnsi"/>
          <w:sz w:val="16"/>
        </w:rPr>
        <w:t xml:space="preserve"> which is measured as gross domestic product or GDP, in 2016. Oil and gas employment includes several categories of industry jobs including engineers, pipe</w:t>
      </w:r>
      <w:r w:rsidRPr="00C05A90">
        <w:rPr>
          <w:rFonts w:asciiTheme="majorHAnsi" w:eastAsia="Times New Roman" w:hAnsiTheme="majorHAnsi" w:cstheme="majorHAnsi"/>
          <w:sz w:val="16"/>
        </w:rPr>
        <w:noBreakHyphen/>
        <w:t>tters, welders and electricians. Many of the industry jobs earn a signi</w:t>
      </w:r>
      <w:r w:rsidRPr="00C05A90">
        <w:rPr>
          <w:rFonts w:asciiTheme="majorHAnsi" w:eastAsia="Times New Roman" w:hAnsiTheme="majorHAnsi" w:cstheme="majorHAnsi"/>
          <w:sz w:val="16"/>
        </w:rPr>
        <w:noBreakHyphen/>
        <w:t>cant wage premium which gives employees more purchasing power to consume more goods and services. In fact, on average, oil and gas extraction jobs earn more than 150 percent of the average hourly wage of other employees. Off</w:t>
      </w:r>
      <w:r w:rsidRPr="00C05A90">
        <w:rPr>
          <w:rFonts w:asciiTheme="majorHAnsi" w:eastAsia="Times New Roman" w:hAnsiTheme="majorHAnsi" w:cstheme="majorHAnsi"/>
          <w:sz w:val="16"/>
        </w:rPr>
        <w:softHyphen/>
        <w:t>shore oil and gas development requires an extensive network of onshore support facilities and services that also generate employment opportunities. Port facilities, fabrication facilities, oil and gas processing facilities, pipelines, and waste management facilities all provide support to o</w:t>
      </w:r>
      <w:r w:rsidRPr="00C05A90">
        <w:rPr>
          <w:rFonts w:asciiTheme="majorHAnsi" w:eastAsia="Times New Roman" w:hAnsiTheme="majorHAnsi" w:cstheme="majorHAnsi"/>
          <w:sz w:val="16"/>
        </w:rPr>
        <w:softHyphen/>
        <w:t>shore oil and gas projects. Further, transportation, lodging, restaurants, catering and other hospitality service industries provide support to o</w:t>
      </w:r>
      <w:r w:rsidRPr="00C05A90">
        <w:rPr>
          <w:rFonts w:asciiTheme="majorHAnsi" w:eastAsia="Times New Roman" w:hAnsiTheme="majorHAnsi" w:cstheme="majorHAnsi"/>
          <w:sz w:val="16"/>
        </w:rPr>
        <w:softHyphen/>
        <w:t>shore workers.</w:t>
      </w:r>
    </w:p>
    <w:p w14:paraId="1908813D" w14:textId="77777777" w:rsidR="004205BB" w:rsidRPr="00C05A90" w:rsidRDefault="004205BB" w:rsidP="004205BB">
      <w:pPr>
        <w:spacing w:after="0" w:line="240" w:lineRule="auto"/>
        <w:rPr>
          <w:rFonts w:asciiTheme="majorHAnsi" w:eastAsia="Times New Roman" w:hAnsiTheme="majorHAnsi" w:cstheme="majorHAnsi"/>
          <w:u w:val="single"/>
        </w:rPr>
      </w:pPr>
      <w:r w:rsidRPr="00C05A90">
        <w:rPr>
          <w:rFonts w:asciiTheme="majorHAnsi" w:eastAsia="Times New Roman" w:hAnsiTheme="majorHAnsi" w:cstheme="majorHAnsi"/>
        </w:rPr>
        <w:t xml:space="preserve">In 2016, the U.S. produced approximately 8.85 million barrels of crude oil per day, with 1.6 million barrels per day coming from the OCS. </w:t>
      </w:r>
      <w:r w:rsidRPr="00C05A90">
        <w:rPr>
          <w:rFonts w:asciiTheme="majorHAnsi" w:eastAsia="Times New Roman" w:hAnsiTheme="majorHAnsi" w:cstheme="majorHAnsi"/>
          <w:u w:val="single"/>
        </w:rPr>
        <w:t>The U.S. was the world’s largest net exporter of re</w:t>
      </w:r>
      <w:r w:rsidRPr="00C05A90">
        <w:rPr>
          <w:rFonts w:asciiTheme="majorHAnsi" w:eastAsia="Times New Roman" w:hAnsiTheme="majorHAnsi" w:cstheme="majorHAnsi"/>
          <w:u w:val="single"/>
        </w:rPr>
        <w:noBreakHyphen/>
        <w:t xml:space="preserve">ned petroleum products in 2016. </w:t>
      </w:r>
      <w:r w:rsidRPr="00C05A90">
        <w:rPr>
          <w:rFonts w:asciiTheme="majorHAnsi" w:eastAsia="Times New Roman" w:hAnsiTheme="majorHAnsi" w:cstheme="majorHAnsi"/>
        </w:rPr>
        <w:t>The U.S. Energy Information Administration projects the</w:t>
      </w:r>
      <w:r w:rsidRPr="00C05A90">
        <w:rPr>
          <w:rFonts w:asciiTheme="majorHAnsi" w:eastAsia="Times New Roman" w:hAnsiTheme="majorHAnsi" w:cstheme="majorHAnsi"/>
          <w:u w:val="single"/>
        </w:rPr>
        <w:t xml:space="preserve"> U.S. will become a net energy exporter by 2026 and a </w:t>
      </w:r>
      <w:r w:rsidRPr="00C05A90">
        <w:rPr>
          <w:rFonts w:asciiTheme="majorHAnsi" w:eastAsia="Times New Roman" w:hAnsiTheme="majorHAnsi" w:cstheme="majorHAnsi"/>
          <w:b/>
          <w:bCs/>
          <w:u w:val="single"/>
        </w:rPr>
        <w:t>natural gas net exporter in 2018</w:t>
      </w:r>
      <w:r w:rsidRPr="00C05A90">
        <w:rPr>
          <w:rFonts w:asciiTheme="majorHAnsi" w:eastAsia="Times New Roman" w:hAnsiTheme="majorHAnsi" w:cstheme="majorHAnsi"/>
          <w:u w:val="single"/>
        </w:rPr>
        <w:t xml:space="preserve">. Additional U.S. production reduces net imports, improving the balance of payments and </w:t>
      </w:r>
      <w:r w:rsidRPr="00C05A90">
        <w:rPr>
          <w:rFonts w:asciiTheme="majorHAnsi" w:eastAsia="Times New Roman" w:hAnsiTheme="majorHAnsi" w:cstheme="majorHAnsi"/>
          <w:b/>
          <w:bCs/>
          <w:u w:val="single"/>
        </w:rPr>
        <w:t>increasing energy security</w:t>
      </w:r>
    </w:p>
    <w:p w14:paraId="7652AD71" w14:textId="77777777" w:rsidR="004205BB" w:rsidRDefault="004205BB" w:rsidP="004205BB">
      <w:pPr>
        <w:spacing w:after="0" w:line="240" w:lineRule="auto"/>
        <w:rPr>
          <w:rFonts w:ascii="Times New Roman" w:eastAsia="Times New Roman" w:hAnsi="Times New Roman" w:cs="Times New Roman"/>
          <w:sz w:val="24"/>
          <w:u w:val="single"/>
        </w:rPr>
      </w:pPr>
    </w:p>
    <w:p w14:paraId="5CD4AF4D" w14:textId="77777777" w:rsidR="004205BB" w:rsidRDefault="004205BB" w:rsidP="004205BB">
      <w:pPr>
        <w:spacing w:after="0" w:line="240" w:lineRule="auto"/>
        <w:rPr>
          <w:rFonts w:ascii="Times New Roman" w:eastAsia="Times New Roman" w:hAnsi="Times New Roman" w:cs="Times New Roman"/>
          <w:sz w:val="24"/>
          <w:u w:val="single"/>
        </w:rPr>
      </w:pPr>
    </w:p>
    <w:p w14:paraId="66560280" w14:textId="77777777" w:rsidR="004205BB" w:rsidRPr="00AB07E0" w:rsidRDefault="004205BB" w:rsidP="004205BB">
      <w:pPr>
        <w:spacing w:after="0" w:line="240" w:lineRule="auto"/>
        <w:rPr>
          <w:rFonts w:asciiTheme="majorHAnsi" w:eastAsia="Times New Roman" w:hAnsiTheme="majorHAnsi" w:cstheme="majorHAnsi"/>
          <w:b/>
          <w:bCs/>
          <w:sz w:val="26"/>
          <w:szCs w:val="26"/>
        </w:rPr>
      </w:pPr>
      <w:r w:rsidRPr="00AB07E0">
        <w:rPr>
          <w:rFonts w:asciiTheme="majorHAnsi" w:eastAsia="Times New Roman" w:hAnsiTheme="majorHAnsi" w:cstheme="majorHAnsi"/>
          <w:b/>
          <w:bCs/>
          <w:sz w:val="26"/>
          <w:szCs w:val="26"/>
        </w:rPr>
        <w:t xml:space="preserve">Offshore oil drilling is key to energy dependence </w:t>
      </w:r>
    </w:p>
    <w:p w14:paraId="0CAAC710" w14:textId="77777777" w:rsidR="004205BB" w:rsidRPr="004D0849" w:rsidRDefault="004205BB" w:rsidP="004205BB">
      <w:r w:rsidRPr="004D0849">
        <w:rPr>
          <w:rStyle w:val="Style13ptBold"/>
        </w:rPr>
        <w:t>Sherval 13</w:t>
      </w:r>
      <w:r w:rsidRPr="004D0849">
        <w:t xml:space="preserve"> - Discipline of Geography and Environmental Studies and the Centre for Urban and Regional Studies, University of Newcastle, Callaghan, NSW 2308, Australia Arctic Alaska's role in future United States energy independence </w:t>
      </w:r>
      <w:hyperlink r:id="rId11" w:history="1">
        <w:r w:rsidRPr="004D0849">
          <w:rPr>
            <w:rStyle w:val="Hyperlink"/>
          </w:rPr>
          <w:t>https://doi.org/10.1080/1088937X.2013.827756</w:t>
        </w:r>
      </w:hyperlink>
    </w:p>
    <w:p w14:paraId="0EA36D22" w14:textId="77777777" w:rsidR="004205BB" w:rsidRPr="00AB07E0" w:rsidRDefault="004205BB" w:rsidP="004205BB">
      <w:pPr>
        <w:pStyle w:val="Heading4"/>
        <w:rPr>
          <w:sz w:val="22"/>
        </w:rPr>
      </w:pPr>
    </w:p>
    <w:p w14:paraId="2E9E6D4C" w14:textId="77777777" w:rsidR="004205BB" w:rsidRPr="00C05A90" w:rsidRDefault="004205BB" w:rsidP="004205BB">
      <w:pPr>
        <w:spacing w:after="0" w:line="240" w:lineRule="auto"/>
        <w:rPr>
          <w:rFonts w:ascii="Times New Roman" w:eastAsia="Times New Roman" w:hAnsi="Times New Roman" w:cs="Times New Roman"/>
          <w:sz w:val="24"/>
          <w:u w:val="single"/>
        </w:rPr>
      </w:pPr>
    </w:p>
    <w:p w14:paraId="0ED3BC14" w14:textId="77777777" w:rsidR="004205BB" w:rsidRPr="00035869" w:rsidRDefault="004205BB" w:rsidP="004205BB">
      <w:pPr>
        <w:spacing w:after="0" w:line="240" w:lineRule="auto"/>
        <w:rPr>
          <w:rFonts w:eastAsia="Times New Roman"/>
          <w:sz w:val="16"/>
        </w:rPr>
      </w:pPr>
      <w:r w:rsidRPr="00035869">
        <w:rPr>
          <w:rFonts w:eastAsia="Times New Roman"/>
          <w:sz w:val="16"/>
        </w:rPr>
        <w:t xml:space="preserve">Arctic Alaska’s role in helping the USA achieve energy security will be significant if USGS predictions are realized. While no one can predict the future, the fact that ice caps are now shrinking through climate change, technology has been developed to facilitate deep sea exploration and other nation-states have already found new resources in the Arctic, is encouraging for America’s own energy transition. If the </w:t>
      </w:r>
      <w:r w:rsidRPr="00035869">
        <w:rPr>
          <w:rFonts w:eastAsia="Times New Roman"/>
          <w:u w:val="single"/>
        </w:rPr>
        <w:t>USA continues to expand its focus on oil and gas production to include unconventional new sources such as ‘</w:t>
      </w:r>
      <w:r w:rsidRPr="00035869">
        <w:rPr>
          <w:sz w:val="16"/>
        </w:rPr>
        <w:t>extreme’, ‘tight’, and</w:t>
      </w:r>
      <w:r w:rsidRPr="00035869">
        <w:rPr>
          <w:rFonts w:eastAsia="Times New Roman"/>
          <w:u w:val="single"/>
        </w:rPr>
        <w:t xml:space="preserve"> ‘offshore’ resources as 318 M</w:t>
      </w:r>
      <w:r w:rsidRPr="00035869">
        <w:rPr>
          <w:rFonts w:eastAsia="Times New Roman"/>
          <w:sz w:val="16"/>
        </w:rPr>
        <w:t xml:space="preserve">. Sherval Downloaded by [University of North Texas] at 02:28 23 November 2014 it has begun to with shale oil and gas, then it would appear that </w:t>
      </w:r>
      <w:r w:rsidRPr="00035869">
        <w:rPr>
          <w:rFonts w:eastAsia="Times New Roman"/>
          <w:u w:val="single"/>
        </w:rPr>
        <w:t>it is only a matter of time before energy independence is within its grasp</w:t>
      </w:r>
      <w:r w:rsidRPr="00035869">
        <w:rPr>
          <w:rFonts w:eastAsia="Times New Roman"/>
          <w:sz w:val="16"/>
        </w:rPr>
        <w:t xml:space="preserve"> (Cattaneo 2012, IEA 2012). There remains one ongoing challenge, however, that must be addressed if future US oil and gas developments are to be truly secure and that is, the ratification of the ‘Law of the Sea Treaty.’ All of the other ‘Arctic powers’, bar the USA have signed this Treaty and the USA may wish to do likewise particularly if it intends to claim up to 200 extra miles (339 kms) of undersea territory, if it can prove it is an extension of its own continental shelf (Strandsbjerg 2012). Russia has been trying to do this in regards to its coastline for several years now and Norway’s claim has already been granted by the United Nations Convention on the Law of the Sea. This has extended the Norwegian shelf by some 10% roughly the area of Great Britain (Emmerson 2010). If the US is not prudent and does not act quickly enough, however, it may lose its opportunity to ensure its own ‘sea mass’ is protected from the strategic interests of other nation states in the future. Geopolitical contestations of this nature are only likely to increase as the Arctic is subject to more commercial attention and the physical borders that once ‘protected’ nation states and their interests are further dissolved.</w:t>
      </w:r>
    </w:p>
    <w:p w14:paraId="6E51F026" w14:textId="77777777" w:rsidR="004205BB" w:rsidRPr="004205BB" w:rsidRDefault="004205BB" w:rsidP="004205BB"/>
    <w:p w14:paraId="4C0A182B" w14:textId="118B9AE1" w:rsidR="004205BB" w:rsidRDefault="004205BB" w:rsidP="00AD5938">
      <w:pPr>
        <w:pStyle w:val="Heading3"/>
      </w:pPr>
      <w:r>
        <w:t xml:space="preserve">AT: US Self-Sufficient </w:t>
      </w:r>
    </w:p>
    <w:p w14:paraId="6AC16DB9" w14:textId="77777777" w:rsidR="004205BB" w:rsidRDefault="004205BB" w:rsidP="004205BB">
      <w:pPr>
        <w:pStyle w:val="Heading4"/>
      </w:pPr>
      <w:r>
        <w:t>Rising exports keeps America dependent on the global market.</w:t>
      </w:r>
    </w:p>
    <w:p w14:paraId="199B3783" w14:textId="77777777" w:rsidR="004205BB" w:rsidRPr="002D64F6" w:rsidRDefault="004205BB" w:rsidP="004205BB">
      <w:r>
        <w:rPr>
          <w:b/>
          <w:bCs/>
        </w:rPr>
        <w:t xml:space="preserve">Richman 20 – </w:t>
      </w:r>
      <w:r>
        <w:t>[Scott Richman, January 10 2020, lawyer, “</w:t>
      </w:r>
      <w:r w:rsidRPr="008F1D40">
        <w:t>Crude Oil: Has the United States Really Achieved Independence?</w:t>
      </w:r>
      <w:r>
        <w:t xml:space="preserve">”, Renewable Fuels Association, </w:t>
      </w:r>
      <w:r w:rsidRPr="008F1D40">
        <w:t>https://ethanolrfa.org/2020/01/crude-oil-has-the-united-states-really-achieved-independence/</w:t>
      </w:r>
      <w:r>
        <w:t>]</w:t>
      </w:r>
    </w:p>
    <w:p w14:paraId="72AD663E" w14:textId="77777777" w:rsidR="004205BB" w:rsidRPr="004205BB" w:rsidRDefault="004205BB" w:rsidP="004205BB">
      <w:pPr>
        <w:rPr>
          <w:sz w:val="16"/>
        </w:rPr>
      </w:pPr>
      <w:r w:rsidRPr="004205BB">
        <w:rPr>
          <w:sz w:val="16"/>
        </w:rPr>
        <w:t xml:space="preserve">The recent conflict with Iran and its proxies in Iraq has served as a reminder of the enduring potential for geopolitical risk to unsettle petroleum markets – not just globally but also in the U.S.  While the U.S. has become significantly more energy-secure over the last decade, as a result of increasing domestic production of both crude oil and biofuels, </w:t>
      </w:r>
      <w:r w:rsidRPr="00982747">
        <w:rPr>
          <w:u w:val="single"/>
        </w:rPr>
        <w:t xml:space="preserve">we are not yet independent when it comes to petroleum, </w:t>
      </w:r>
      <w:r w:rsidRPr="00982747">
        <w:rPr>
          <w:b/>
          <w:bCs/>
          <w:u w:val="single"/>
        </w:rPr>
        <w:t>despite the claims</w:t>
      </w:r>
      <w:r w:rsidRPr="00982747">
        <w:rPr>
          <w:u w:val="single"/>
        </w:rPr>
        <w:t xml:space="preserve"> of oil industry representatives and some political leaders. </w:t>
      </w:r>
      <w:r w:rsidRPr="004205BB">
        <w:rPr>
          <w:sz w:val="16"/>
        </w:rPr>
        <w:t xml:space="preserve">Just within the last week, the head of the American Petroleum Institute gave a speech on the state of American energy in which he asserted, “Reducing our nation’s dependence on foreign energy was the stated goal of every one of our last seven Presidents. … Now, finally, the United States has achieved this bipartisan goal.”  In recent days, </w:t>
      </w:r>
      <w:r w:rsidRPr="00982747">
        <w:rPr>
          <w:u w:val="single"/>
        </w:rPr>
        <w:t xml:space="preserve">politicians also have claimed that we no longer need oil from the Middle East.  This is </w:t>
      </w:r>
      <w:r w:rsidRPr="00982747">
        <w:rPr>
          <w:b/>
          <w:bCs/>
          <w:u w:val="single"/>
        </w:rPr>
        <w:t>not the case</w:t>
      </w:r>
      <w:r w:rsidRPr="00982747">
        <w:rPr>
          <w:u w:val="single"/>
        </w:rPr>
        <w:t>.</w:t>
      </w:r>
      <w:r w:rsidRPr="004205BB">
        <w:rPr>
          <w:sz w:val="16"/>
        </w:rPr>
        <w:t xml:space="preserve"> According to the latest statistics, the U.S. was on a trajectory to import 2.5 billion barrels of crude oil in 2019, nearly a quarter of which originated from OPEC.  In fact, half of the top ten origins for crude oil are OPEC members; Saudi Arabia and Iraq are the third- and fourth-largest sources, and the U.S. was on track to send them $12.3 billion and $7.8 billion, respectively. The latest Short-Term Energy Outlook from the U.S. Energy Information Administration reports that the U.S. is forecast to have produced 4.5 billion barrels of oil in 2019, and refineries are forecast to have used 6.1 billion barrels of oil.  This means imports accounted for 36% of supply and 41% of refinery usage. So, why do we still import substantial quantities of crude oil?  Refinery configuration and geography.  The shale oil that the U.S. has increasingly produced is light, while refineries are typically configured to process heavier crudes.  Additionally, much of the shale production takes place in the midcontinent.  Notably, California, the largest gasoline-consuming state, has been importing increasing quantities of crude oil, more than two-thirds of which comes from OPEC. Then why are there claims of energy independence?  In the petroleum market as in business, </w:t>
      </w:r>
      <w:r w:rsidRPr="00982747">
        <w:rPr>
          <w:u w:val="single"/>
        </w:rPr>
        <w:t>the difference between “gross” and “net” is critical</w:t>
      </w:r>
      <w:r w:rsidRPr="004205BB">
        <w:rPr>
          <w:sz w:val="16"/>
        </w:rPr>
        <w:t xml:space="preserve">.  </w:t>
      </w:r>
      <w:r w:rsidRPr="00982747">
        <w:rPr>
          <w:u w:val="single"/>
        </w:rPr>
        <w:t xml:space="preserve">Since the government lifted restrictions </w:t>
      </w:r>
      <w:r w:rsidRPr="004205BB">
        <w:rPr>
          <w:sz w:val="16"/>
        </w:rPr>
        <w:t>in late 2015</w:t>
      </w:r>
      <w:r w:rsidRPr="00982747">
        <w:rPr>
          <w:u w:val="single"/>
        </w:rPr>
        <w:t xml:space="preserve">, </w:t>
      </w:r>
      <w:r w:rsidRPr="00982747">
        <w:rPr>
          <w:b/>
          <w:bCs/>
          <w:u w:val="single"/>
        </w:rPr>
        <w:t>oil exports have grown</w:t>
      </w:r>
      <w:r w:rsidRPr="00982747">
        <w:rPr>
          <w:u w:val="single"/>
        </w:rPr>
        <w:t xml:space="preserve"> steadily.  As a result, </w:t>
      </w:r>
      <w:r w:rsidRPr="00982747">
        <w:rPr>
          <w:b/>
          <w:bCs/>
          <w:u w:val="single"/>
        </w:rPr>
        <w:t>net imports have declined</w:t>
      </w:r>
      <w:r w:rsidRPr="00982747">
        <w:rPr>
          <w:u w:val="single"/>
        </w:rPr>
        <w:t>.</w:t>
      </w:r>
      <w:r w:rsidRPr="004205BB">
        <w:rPr>
          <w:sz w:val="16"/>
        </w:rPr>
        <w:t xml:space="preserve">  The oil industry points to this trend, not mentioning the sizable imports that still occur. However, </w:t>
      </w:r>
      <w:r w:rsidRPr="00982747">
        <w:rPr>
          <w:u w:val="single"/>
        </w:rPr>
        <w:t>due</w:t>
      </w:r>
      <w:r w:rsidRPr="004205BB">
        <w:rPr>
          <w:sz w:val="16"/>
        </w:rPr>
        <w:t xml:space="preserve"> not only </w:t>
      </w:r>
      <w:r w:rsidRPr="00982747">
        <w:rPr>
          <w:u w:val="single"/>
        </w:rPr>
        <w:t>to</w:t>
      </w:r>
      <w:r w:rsidRPr="004205BB">
        <w:rPr>
          <w:sz w:val="16"/>
        </w:rPr>
        <w:t xml:space="preserve"> continuing imports but also to </w:t>
      </w:r>
      <w:r w:rsidRPr="00982747">
        <w:rPr>
          <w:u w:val="single"/>
        </w:rPr>
        <w:t xml:space="preserve">rising exports, the U.S. petroleum market remains </w:t>
      </w:r>
      <w:r w:rsidRPr="00982747">
        <w:rPr>
          <w:b/>
          <w:bCs/>
          <w:u w:val="single"/>
        </w:rPr>
        <w:t>tethered</w:t>
      </w:r>
      <w:r w:rsidRPr="00982747">
        <w:rPr>
          <w:u w:val="single"/>
        </w:rPr>
        <w:t xml:space="preserve"> to the global market,</w:t>
      </w:r>
      <w:r w:rsidRPr="004205BB">
        <w:rPr>
          <w:sz w:val="16"/>
        </w:rPr>
        <w:t xml:space="preserve"> especially when it comes to prices.  As shown in Exhibit 2, West Texas Intermediate (WTI) crude oil prices in Cushing, Oklahoma, the central reference price for the U.S., continue to track Brent crude oil prices, an international benchmark.  As a result, </w:t>
      </w:r>
      <w:r w:rsidRPr="00982747">
        <w:rPr>
          <w:u w:val="single"/>
        </w:rPr>
        <w:t xml:space="preserve">when geopolitical issues impact the global petroleum market, the </w:t>
      </w:r>
      <w:r w:rsidRPr="00982747">
        <w:rPr>
          <w:b/>
          <w:bCs/>
          <w:u w:val="single"/>
        </w:rPr>
        <w:t>shockwaves carry through</w:t>
      </w:r>
      <w:r w:rsidRPr="00982747">
        <w:rPr>
          <w:u w:val="single"/>
        </w:rPr>
        <w:t xml:space="preserve"> to the U.S. market.</w:t>
      </w:r>
      <w:r w:rsidRPr="004205BB">
        <w:rPr>
          <w:sz w:val="16"/>
        </w:rPr>
        <w:t xml:space="preserve"> Ethanol, on the other hand, is produced at over 200 facilities in the U.S., and 1% or less of supply is imported.  </w:t>
      </w:r>
      <w:r w:rsidRPr="00982747">
        <w:rPr>
          <w:u w:val="single"/>
        </w:rPr>
        <w:t xml:space="preserve">The U.S. Midwest is a </w:t>
      </w:r>
      <w:r w:rsidRPr="00982747">
        <w:rPr>
          <w:b/>
          <w:bCs/>
          <w:u w:val="single"/>
        </w:rPr>
        <w:t>secure source of fuel</w:t>
      </w:r>
      <w:r w:rsidRPr="00982747">
        <w:rPr>
          <w:u w:val="single"/>
        </w:rPr>
        <w:t xml:space="preserve"> compared to the Middle East. </w:t>
      </w:r>
      <w:r w:rsidRPr="004205BB">
        <w:rPr>
          <w:sz w:val="16"/>
        </w:rPr>
        <w:t xml:space="preserve"> Moreover, ethanol prices in Chicago, the central reference point for the U.S., averaged 31 cents/gallon less than gasoline (RBOB) futures in 2019, and the correlation between the two has been near zero over the last three years. Ethanol now comprises just over 10% of the motor gasoline sold in the country, and a rule issued by the Environmental Protection Agency in May allowed blends of 15% ethanol (E15) to be sold year-round.  Shortly after the rule was published, President Trump commented, “As a result of our action, E15 sales are projected to more than double this year. … More American ethanol production also means less dependence on foreign suppliers.  By fully embracing E15, we will reduce dependence on foreign oil by up to 250 million additional barrels every single year.”</w:t>
      </w:r>
    </w:p>
    <w:p w14:paraId="680A35DE" w14:textId="77777777" w:rsidR="004205BB" w:rsidRPr="004205BB" w:rsidRDefault="004205BB" w:rsidP="004205BB"/>
    <w:p w14:paraId="25C77B40" w14:textId="33EDA03A" w:rsidR="004205BB" w:rsidRDefault="004205BB" w:rsidP="00AD5938">
      <w:pPr>
        <w:pStyle w:val="Heading3"/>
      </w:pPr>
      <w:r>
        <w:t xml:space="preserve">Turn -- Hegemony </w:t>
      </w:r>
    </w:p>
    <w:p w14:paraId="3A1D33B6" w14:textId="77777777" w:rsidR="004205BB" w:rsidRDefault="004205BB" w:rsidP="004205BB"/>
    <w:p w14:paraId="0D55ADDA" w14:textId="77777777" w:rsidR="004205BB" w:rsidRDefault="004205BB" w:rsidP="004205BB">
      <w:pPr>
        <w:pStyle w:val="Heading4"/>
      </w:pPr>
      <w:r>
        <w:t>OCS drilling key to keep up with competitors.</w:t>
      </w:r>
    </w:p>
    <w:p w14:paraId="2AFB4AC8" w14:textId="77777777" w:rsidR="004205BB" w:rsidRPr="00A60655" w:rsidRDefault="004205BB" w:rsidP="004205BB">
      <w:r w:rsidRPr="00A60655">
        <w:rPr>
          <w:b/>
          <w:bCs/>
        </w:rPr>
        <w:t>Webb</w:t>
      </w:r>
      <w:r w:rsidRPr="00A60655">
        <w:t xml:space="preserve"> and </w:t>
      </w:r>
      <w:r w:rsidRPr="00A60655">
        <w:rPr>
          <w:b/>
          <w:bCs/>
        </w:rPr>
        <w:t>Nicholson</w:t>
      </w:r>
      <w:r>
        <w:t xml:space="preserve"> 19 – [Jim Webb and Jim Nicholson, July 15 2019, American politician and author, secretary of veteran affairs,</w:t>
      </w:r>
      <w:r w:rsidRPr="00A60655">
        <w:t xml:space="preserve"> "</w:t>
      </w:r>
      <w:r w:rsidRPr="00AD665F">
        <w:t>Offshore Oil Is Crucial for U.S. Security</w:t>
      </w:r>
      <w:r w:rsidRPr="00A60655">
        <w:t>," WSJ, https://www.wsj.com/articles/offshore-oil-is-crucial-for-u-s-security-11563232095</w:t>
      </w:r>
      <w:r>
        <w:t>]</w:t>
      </w:r>
    </w:p>
    <w:p w14:paraId="0570922F" w14:textId="77777777" w:rsidR="004205BB" w:rsidRDefault="004205BB" w:rsidP="004205BB">
      <w:r>
        <w:t xml:space="preserve">Offshore oil exploration has become the strategic bull’s-eye of America’s energy debate. A recent federal court decision blocked the Trump administration’s reversal of President Obama’s late-term executive order that withdrew certain areas in Alaska from offshore oil exploration. The court’s decision, based on a tortured interpretation of a 1953 law, will likely be reversed on appeal. But for now it has halted a renewal of offshore oil exploration. At the same time, bills are pending in Congress that could stop expansion of offshore oil and gas exploration off the East, West, Gulf and Alaskan coasts. As much as </w:t>
      </w:r>
      <w:r w:rsidRPr="00A60655">
        <w:rPr>
          <w:u w:val="single"/>
        </w:rPr>
        <w:t>94% of the O</w:t>
      </w:r>
      <w:r>
        <w:t xml:space="preserve">uter </w:t>
      </w:r>
      <w:r w:rsidRPr="00A60655">
        <w:rPr>
          <w:u w:val="single"/>
        </w:rPr>
        <w:t>C</w:t>
      </w:r>
      <w:r>
        <w:t xml:space="preserve">ontinental </w:t>
      </w:r>
      <w:r w:rsidRPr="00A60655">
        <w:rPr>
          <w:u w:val="single"/>
        </w:rPr>
        <w:t>S</w:t>
      </w:r>
      <w:r>
        <w:t xml:space="preserve">helf </w:t>
      </w:r>
      <w:r w:rsidRPr="00A60655">
        <w:rPr>
          <w:u w:val="single"/>
        </w:rPr>
        <w:t xml:space="preserve">has been </w:t>
      </w:r>
      <w:r w:rsidRPr="00A60655">
        <w:rPr>
          <w:b/>
          <w:bCs/>
          <w:u w:val="single"/>
        </w:rPr>
        <w:t>off-limits</w:t>
      </w:r>
      <w:r w:rsidRPr="00A60655">
        <w:rPr>
          <w:u w:val="single"/>
        </w:rPr>
        <w:t xml:space="preserve"> </w:t>
      </w:r>
      <w:r>
        <w:t xml:space="preserve">to oil and natural gas leasing since 1984, </w:t>
      </w:r>
      <w:r w:rsidRPr="00A60655">
        <w:rPr>
          <w:u w:val="single"/>
        </w:rPr>
        <w:t xml:space="preserve">making it </w:t>
      </w:r>
      <w:r w:rsidRPr="00A60655">
        <w:rPr>
          <w:b/>
          <w:bCs/>
          <w:u w:val="single"/>
        </w:rPr>
        <w:t>difficult</w:t>
      </w:r>
      <w:r w:rsidRPr="00A60655">
        <w:rPr>
          <w:u w:val="single"/>
        </w:rPr>
        <w:t xml:space="preserve"> even to evaluate the extent of resources there through seismic research.</w:t>
      </w:r>
      <w:r>
        <w:t xml:space="preserve"> Trends in global offshore exploration suggest these resources are vast. Americans should think hard about whether such draconian restrictions are needed—and about the costs in terms of economic and national security. Over the past nine years the U.S. </w:t>
      </w:r>
      <w:r w:rsidRPr="00A60655">
        <w:rPr>
          <w:u w:val="single"/>
        </w:rPr>
        <w:t>oil-and-gas industry</w:t>
      </w:r>
      <w:r>
        <w:t xml:space="preserve"> </w:t>
      </w:r>
      <w:r w:rsidRPr="00A60655">
        <w:rPr>
          <w:u w:val="single"/>
        </w:rPr>
        <w:t xml:space="preserve">has implemented </w:t>
      </w:r>
      <w:r w:rsidRPr="00A60655">
        <w:rPr>
          <w:b/>
          <w:bCs/>
          <w:u w:val="single"/>
        </w:rPr>
        <w:t>advanced exploration technology</w:t>
      </w:r>
      <w:r w:rsidRPr="00A60655">
        <w:rPr>
          <w:u w:val="single"/>
        </w:rPr>
        <w:t xml:space="preserve">, </w:t>
      </w:r>
      <w:r w:rsidRPr="00A60655">
        <w:rPr>
          <w:b/>
          <w:bCs/>
          <w:u w:val="single"/>
        </w:rPr>
        <w:t>sophisticated production methods</w:t>
      </w:r>
      <w:r w:rsidRPr="00A60655">
        <w:rPr>
          <w:u w:val="single"/>
        </w:rPr>
        <w:t xml:space="preserve">, </w:t>
      </w:r>
      <w:r w:rsidRPr="00A60655">
        <w:rPr>
          <w:b/>
          <w:bCs/>
          <w:u w:val="single"/>
        </w:rPr>
        <w:t>better safety procedures</w:t>
      </w:r>
      <w:r w:rsidRPr="00A60655">
        <w:rPr>
          <w:u w:val="single"/>
        </w:rPr>
        <w:t xml:space="preserve"> and a program of close </w:t>
      </w:r>
      <w:r w:rsidRPr="00A60655">
        <w:rPr>
          <w:b/>
          <w:bCs/>
          <w:u w:val="single"/>
        </w:rPr>
        <w:t>cooperation with the government</w:t>
      </w:r>
      <w:r w:rsidRPr="00AD665F">
        <w:rPr>
          <w:u w:val="single"/>
        </w:rPr>
        <w:t xml:space="preserve">. Many </w:t>
      </w:r>
      <w:r w:rsidRPr="00AD665F">
        <w:rPr>
          <w:b/>
          <w:bCs/>
          <w:u w:val="single"/>
        </w:rPr>
        <w:t>economic and strategic competitors</w:t>
      </w:r>
      <w:r w:rsidRPr="00AD665F">
        <w:rPr>
          <w:u w:val="single"/>
        </w:rPr>
        <w:t xml:space="preserve"> are expanding offshore energy exploration</w:t>
      </w:r>
      <w:r>
        <w:t xml:space="preserve">. Nearly 30% of global crude oil output comes from offshore production. World-wide natural-gas output from offshore has risen by 50% since 2000. </w:t>
      </w:r>
      <w:r w:rsidRPr="00AD665F">
        <w:rPr>
          <w:u w:val="single"/>
        </w:rPr>
        <w:t>China</w:t>
      </w:r>
      <w:r>
        <w:t xml:space="preserve"> and </w:t>
      </w:r>
      <w:r w:rsidRPr="00AD665F">
        <w:rPr>
          <w:u w:val="single"/>
        </w:rPr>
        <w:t>Russia</w:t>
      </w:r>
      <w:r>
        <w:t xml:space="preserve"> are exploring in the Arctic. </w:t>
      </w:r>
      <w:r w:rsidRPr="00AD665F">
        <w:rPr>
          <w:u w:val="single"/>
        </w:rPr>
        <w:t>Saudi Arabia</w:t>
      </w:r>
      <w:r>
        <w:t xml:space="preserve"> and </w:t>
      </w:r>
      <w:r w:rsidRPr="00AD665F">
        <w:rPr>
          <w:u w:val="single"/>
        </w:rPr>
        <w:t>Norway</w:t>
      </w:r>
      <w:r>
        <w:t xml:space="preserve"> remain active. </w:t>
      </w:r>
      <w:r w:rsidRPr="00AD665F">
        <w:rPr>
          <w:u w:val="single"/>
        </w:rPr>
        <w:t>Mexico</w:t>
      </w:r>
      <w:r>
        <w:t xml:space="preserve"> is expanding its activities in the Gulf of Mexico, including a recent lease for exploration by China. </w:t>
      </w:r>
      <w:r w:rsidRPr="00AD665F">
        <w:rPr>
          <w:u w:val="single"/>
        </w:rPr>
        <w:t>Brazil</w:t>
      </w:r>
      <w:r>
        <w:t xml:space="preserve"> has become a global leader in deep-water production. </w:t>
      </w:r>
      <w:r w:rsidRPr="00A60655">
        <w:t xml:space="preserve">The U.S. is currently producing record amounts of oil and gas, strengthening the nation economically and strategically. But we continue to import more than six million barrels of oil a day. </w:t>
      </w:r>
      <w:r w:rsidRPr="00A60655">
        <w:rPr>
          <w:u w:val="single"/>
        </w:rPr>
        <w:t>The more oil and gas we produce</w:t>
      </w:r>
      <w:r w:rsidRPr="00A60655">
        <w:t xml:space="preserve"> at home, </w:t>
      </w:r>
      <w:r w:rsidRPr="00A60655">
        <w:rPr>
          <w:u w:val="single"/>
        </w:rPr>
        <w:t xml:space="preserve">the less we will be required to rely on </w:t>
      </w:r>
      <w:r w:rsidRPr="00A60655">
        <w:rPr>
          <w:b/>
          <w:bCs/>
          <w:u w:val="single"/>
        </w:rPr>
        <w:t>unstable foreign resources.</w:t>
      </w:r>
      <w:r w:rsidRPr="00A60655">
        <w:rPr>
          <w:u w:val="single"/>
        </w:rPr>
        <w:t xml:space="preserve"> </w:t>
      </w:r>
      <w:r>
        <w:t>We don’t know what the world will look like 10 years from now. But it would be foolish to take a known and valuable energy resource off the table instead of working cooperatively and safely to ensure the country’s energy needs are met and its national security protected.</w:t>
      </w:r>
    </w:p>
    <w:p w14:paraId="45957462" w14:textId="77777777" w:rsidR="004205BB" w:rsidRDefault="004205BB" w:rsidP="004205BB">
      <w:pPr>
        <w:pStyle w:val="Heading4"/>
      </w:pPr>
      <w:r w:rsidRPr="00A60655">
        <w:rPr>
          <w:u w:val="single"/>
        </w:rPr>
        <w:t>Prioritize</w:t>
      </w:r>
      <w:r>
        <w:t xml:space="preserve"> America’s national security – </w:t>
      </w:r>
      <w:r w:rsidRPr="00A60655">
        <w:rPr>
          <w:u w:val="single"/>
        </w:rPr>
        <w:t>safe</w:t>
      </w:r>
      <w:r>
        <w:t xml:space="preserve"> energy values our </w:t>
      </w:r>
      <w:r w:rsidRPr="00A60655">
        <w:rPr>
          <w:u w:val="single"/>
        </w:rPr>
        <w:t>long-term needs</w:t>
      </w:r>
      <w:r>
        <w:t>.</w:t>
      </w:r>
    </w:p>
    <w:p w14:paraId="119E9F6F" w14:textId="77777777" w:rsidR="004205BB" w:rsidRPr="00B31C03" w:rsidRDefault="004205BB" w:rsidP="004205BB">
      <w:r>
        <w:rPr>
          <w:b/>
          <w:bCs/>
        </w:rPr>
        <w:t xml:space="preserve">Lutz 18 – </w:t>
      </w:r>
      <w:r>
        <w:t xml:space="preserve">[Jessica Lutz, October 17 2018, </w:t>
      </w:r>
      <w:r w:rsidRPr="00B31C03">
        <w:t>writer for the American Petroleum Institute</w:t>
      </w:r>
      <w:r>
        <w:t xml:space="preserve">, </w:t>
      </w:r>
      <w:r w:rsidRPr="00B31C03">
        <w:t>"</w:t>
      </w:r>
      <w:r w:rsidRPr="00AB7C44">
        <w:rPr>
          <w:u w:val="single"/>
        </w:rPr>
        <w:t>Offshore U.S. Energy is Critical to National Security,"</w:t>
      </w:r>
      <w:r w:rsidRPr="00B31C03">
        <w:t xml:space="preserve"> No Publication, https://www.api.org/news-policy-and-issues/blog/2018/10/17/offshore-us-energy-is-critical-to-national-security</w:t>
      </w:r>
      <w:r>
        <w:t>]</w:t>
      </w:r>
    </w:p>
    <w:p w14:paraId="0D5711E9" w14:textId="77777777" w:rsidR="004205BB" w:rsidRDefault="004205BB" w:rsidP="004205BB">
      <w:r>
        <w:t xml:space="preserve">Our American </w:t>
      </w:r>
      <w:r w:rsidRPr="00881B5A">
        <w:rPr>
          <w:b/>
          <w:bCs/>
          <w:u w:val="single"/>
        </w:rPr>
        <w:t>way of life</w:t>
      </w:r>
      <w:r w:rsidRPr="00881B5A">
        <w:rPr>
          <w:u w:val="single"/>
        </w:rPr>
        <w:t xml:space="preserve"> and the </w:t>
      </w:r>
      <w:r w:rsidRPr="00881B5A">
        <w:rPr>
          <w:b/>
          <w:bCs/>
          <w:u w:val="single"/>
        </w:rPr>
        <w:t>freedom</w:t>
      </w:r>
      <w:r w:rsidRPr="00881B5A">
        <w:rPr>
          <w:b/>
          <w:bCs/>
        </w:rPr>
        <w:t>s</w:t>
      </w:r>
      <w:r>
        <w:t xml:space="preserve"> we enjoy </w:t>
      </w:r>
      <w:r w:rsidRPr="00881B5A">
        <w:rPr>
          <w:u w:val="single"/>
        </w:rPr>
        <w:t>are</w:t>
      </w:r>
      <w:r>
        <w:t xml:space="preserve"> intrinsically </w:t>
      </w:r>
      <w:r w:rsidRPr="00881B5A">
        <w:rPr>
          <w:u w:val="single"/>
        </w:rPr>
        <w:t xml:space="preserve">linked to our ability to access the </w:t>
      </w:r>
      <w:r w:rsidRPr="00881B5A">
        <w:t>vast</w:t>
      </w:r>
      <w:r w:rsidRPr="00881B5A">
        <w:rPr>
          <w:u w:val="single"/>
        </w:rPr>
        <w:t xml:space="preserve"> energy resources</w:t>
      </w:r>
      <w:r>
        <w:t xml:space="preserve"> that exist here in the U.S., on our land and off our shores. At the same time, </w:t>
      </w:r>
      <w:r w:rsidRPr="00881B5A">
        <w:rPr>
          <w:u w:val="single"/>
        </w:rPr>
        <w:t xml:space="preserve">94% of America’s offshore energy resources are completely </w:t>
      </w:r>
      <w:r w:rsidRPr="00881B5A">
        <w:rPr>
          <w:b/>
          <w:bCs/>
          <w:u w:val="single"/>
        </w:rPr>
        <w:t>off-limits</w:t>
      </w:r>
      <w:r>
        <w:t xml:space="preserve"> to natural gas and oil leasing and development – </w:t>
      </w:r>
      <w:r w:rsidRPr="00881B5A">
        <w:rPr>
          <w:u w:val="single"/>
        </w:rPr>
        <w:t>leaving</w:t>
      </w:r>
      <w:r>
        <w:t xml:space="preserve"> hundreds of </w:t>
      </w:r>
      <w:r w:rsidRPr="00881B5A">
        <w:rPr>
          <w:u w:val="single"/>
        </w:rPr>
        <w:t>thousands of potential American jobs off the table</w:t>
      </w:r>
      <w:r>
        <w:t xml:space="preserve">, </w:t>
      </w:r>
      <w:r w:rsidRPr="00881B5A">
        <w:rPr>
          <w:u w:val="single"/>
        </w:rPr>
        <w:t>disallowing an abundant domestic energy supply and keeping us partially reliant on foreign sources to meet our energy needs</w:t>
      </w:r>
      <w:r>
        <w:t xml:space="preserve">. We’ve talked before about the </w:t>
      </w:r>
      <w:r w:rsidRPr="00881B5A">
        <w:rPr>
          <w:u w:val="single"/>
        </w:rPr>
        <w:t>“Explore Offshore</w:t>
      </w:r>
      <w:r>
        <w:t xml:space="preserve">” coalition – </w:t>
      </w:r>
      <w:r w:rsidRPr="00881B5A">
        <w:rPr>
          <w:u w:val="single"/>
        </w:rPr>
        <w:t xml:space="preserve">a </w:t>
      </w:r>
      <w:r w:rsidRPr="00881B5A">
        <w:rPr>
          <w:b/>
          <w:bCs/>
          <w:u w:val="single"/>
        </w:rPr>
        <w:t>bipartisan</w:t>
      </w:r>
      <w:r w:rsidRPr="00881B5A">
        <w:rPr>
          <w:u w:val="single"/>
        </w:rPr>
        <w:t xml:space="preserve"> group </w:t>
      </w:r>
      <w:r>
        <w:t xml:space="preserve">comprised of more than 150 diverse community organizations, associations, businesses and local leaders in Atlantic coastal states </w:t>
      </w:r>
      <w:r w:rsidRPr="00881B5A">
        <w:rPr>
          <w:u w:val="single"/>
        </w:rPr>
        <w:t xml:space="preserve">who support increased access to offshore </w:t>
      </w:r>
      <w:r w:rsidRPr="00AB7C44">
        <w:t>U.S. natural gas and</w:t>
      </w:r>
      <w:r w:rsidRPr="00881B5A">
        <w:rPr>
          <w:u w:val="single"/>
        </w:rPr>
        <w:t xml:space="preserve"> oil for </w:t>
      </w:r>
      <w:r w:rsidRPr="00881B5A">
        <w:rPr>
          <w:b/>
          <w:bCs/>
          <w:u w:val="single"/>
        </w:rPr>
        <w:t>responsible developmen</w:t>
      </w:r>
      <w:r w:rsidRPr="00881B5A">
        <w:rPr>
          <w:u w:val="single"/>
        </w:rPr>
        <w:t>t using advanced technologies</w:t>
      </w:r>
      <w:r>
        <w:t xml:space="preserve">. Check out the video below to hear from the coalition’s national co-chairs, former Secretary of the Navy and former Democratic Virginia Senator Jim Webb and former Secretary of Veterans Affairs Jim Nicholson, on the importance of offshore development: Webb reinforced the critical value of offshore energy development to U.S. national security in a recent op-ed in The Virginian-Pilot. Webb: </w:t>
      </w:r>
      <w:r w:rsidRPr="00331D84">
        <w:rPr>
          <w:u w:val="single"/>
        </w:rPr>
        <w:t xml:space="preserve">“Energy </w:t>
      </w:r>
      <w:r w:rsidRPr="00331D84">
        <w:rPr>
          <w:b/>
          <w:bCs/>
          <w:u w:val="single"/>
        </w:rPr>
        <w:t>unites</w:t>
      </w:r>
      <w:r w:rsidRPr="00331D84">
        <w:rPr>
          <w:u w:val="single"/>
        </w:rPr>
        <w:t xml:space="preserve"> economic and national </w:t>
      </w:r>
      <w:r w:rsidRPr="00331D84">
        <w:rPr>
          <w:b/>
          <w:bCs/>
          <w:u w:val="single"/>
        </w:rPr>
        <w:t>security priorities</w:t>
      </w:r>
      <w:r>
        <w:t xml:space="preserve"> in a way few other issues do. Our strong position with natural gas exports helps diversify European options with respect to energy imports from Russia. Our energy exports — both natural gas and crude oil — provide options against potential adversaries whose economies are based disproportionately on energy wealth. China, a strategic competitor and now the world’s largest net importer of petroleum, must rely on U.S. energy for a growing share of its market.” U.S. </w:t>
      </w:r>
      <w:r w:rsidRPr="00AB7C44">
        <w:t>natural gas and</w:t>
      </w:r>
      <w:r w:rsidRPr="00331D84">
        <w:rPr>
          <w:u w:val="single"/>
        </w:rPr>
        <w:t xml:space="preserve"> oil production</w:t>
      </w:r>
      <w:r>
        <w:t xml:space="preserve"> </w:t>
      </w:r>
      <w:r w:rsidRPr="00AB7C44">
        <w:rPr>
          <w:u w:val="single"/>
        </w:rPr>
        <w:t xml:space="preserve">plays a </w:t>
      </w:r>
      <w:r w:rsidRPr="00AB7C44">
        <w:rPr>
          <w:b/>
          <w:bCs/>
          <w:u w:val="single"/>
        </w:rPr>
        <w:t>vital role</w:t>
      </w:r>
      <w:r w:rsidRPr="00AB7C44">
        <w:rPr>
          <w:u w:val="single"/>
        </w:rPr>
        <w:t xml:space="preserve"> in enhancing</w:t>
      </w:r>
      <w:r>
        <w:t xml:space="preserve"> the </w:t>
      </w:r>
      <w:r w:rsidRPr="00AB7C44">
        <w:rPr>
          <w:u w:val="single"/>
        </w:rPr>
        <w:t>security</w:t>
      </w:r>
      <w:r>
        <w:t xml:space="preserve"> interests of our nation and our allies, </w:t>
      </w:r>
      <w:r w:rsidRPr="00331D84">
        <w:rPr>
          <w:u w:val="single"/>
        </w:rPr>
        <w:t>grow</w:t>
      </w:r>
      <w:r>
        <w:t xml:space="preserve">ing the </w:t>
      </w:r>
      <w:r w:rsidRPr="00AB7C44">
        <w:t>local and national</w:t>
      </w:r>
      <w:r w:rsidRPr="00331D84">
        <w:rPr>
          <w:u w:val="single"/>
        </w:rPr>
        <w:t xml:space="preserve"> economy, and contribut</w:t>
      </w:r>
      <w:r w:rsidRPr="00331D84">
        <w:t>ing</w:t>
      </w:r>
      <w:r w:rsidRPr="00331D84">
        <w:rPr>
          <w:u w:val="single"/>
        </w:rPr>
        <w:t xml:space="preserve"> to the communities</w:t>
      </w:r>
      <w:r>
        <w:t xml:space="preserve"> in which we live. </w:t>
      </w:r>
      <w:r w:rsidRPr="00331D84">
        <w:rPr>
          <w:u w:val="single"/>
        </w:rPr>
        <w:t xml:space="preserve">Offshore energy </w:t>
      </w:r>
      <w:r>
        <w:t xml:space="preserve">exploration and production </w:t>
      </w:r>
      <w:r w:rsidRPr="00331D84">
        <w:rPr>
          <w:u w:val="single"/>
        </w:rPr>
        <w:t xml:space="preserve">helps supply </w:t>
      </w:r>
      <w:r w:rsidRPr="00331D84">
        <w:rPr>
          <w:b/>
          <w:bCs/>
          <w:u w:val="single"/>
        </w:rPr>
        <w:t>safe, reliable energy</w:t>
      </w:r>
      <w:r w:rsidRPr="00331D84">
        <w:rPr>
          <w:u w:val="single"/>
        </w:rPr>
        <w:t xml:space="preserve"> for </w:t>
      </w:r>
      <w:r>
        <w:t xml:space="preserve">American </w:t>
      </w:r>
      <w:r w:rsidRPr="00331D84">
        <w:rPr>
          <w:u w:val="single"/>
        </w:rPr>
        <w:t>consumers</w:t>
      </w:r>
      <w:r>
        <w:t xml:space="preserve">, small businesses and manufacturers, </w:t>
      </w:r>
      <w:r w:rsidRPr="00331D84">
        <w:rPr>
          <w:u w:val="single"/>
        </w:rPr>
        <w:t xml:space="preserve">and </w:t>
      </w:r>
      <w:r w:rsidRPr="00AB7C44">
        <w:rPr>
          <w:b/>
          <w:bCs/>
          <w:u w:val="single"/>
        </w:rPr>
        <w:t>plays a key role</w:t>
      </w:r>
      <w:r w:rsidRPr="00331D84">
        <w:rPr>
          <w:u w:val="single"/>
        </w:rPr>
        <w:t xml:space="preserve"> in the nation’s economic future. </w:t>
      </w:r>
      <w:r>
        <w:t xml:space="preserve">Webb: “The U.S. energy boom has also allowed the United States to put increased pressure on the Organization of Petroleum Exporting Countries. </w:t>
      </w:r>
      <w:r w:rsidRPr="00AB7C44">
        <w:t>The rise of</w:t>
      </w:r>
      <w:r w:rsidRPr="00331D84">
        <w:rPr>
          <w:u w:val="single"/>
        </w:rPr>
        <w:t xml:space="preserve"> U.S. energy has added </w:t>
      </w:r>
      <w:r w:rsidRPr="00331D84">
        <w:rPr>
          <w:b/>
          <w:bCs/>
          <w:u w:val="single"/>
        </w:rPr>
        <w:t>stability</w:t>
      </w:r>
      <w:r w:rsidRPr="00331D84">
        <w:rPr>
          <w:u w:val="single"/>
        </w:rPr>
        <w:t xml:space="preserve"> to global markets, reducing OPEC’s power and undercutting its efforts to restrict energy supplies and maintain higher prices</w:t>
      </w:r>
      <w:r w:rsidRPr="00331D84">
        <w:t xml:space="preserve">. </w:t>
      </w:r>
      <w:r w:rsidRPr="00331D84">
        <w:rPr>
          <w:u w:val="single"/>
        </w:rPr>
        <w:t>The free market</w:t>
      </w:r>
      <w:r>
        <w:t xml:space="preserve"> of our energy sector also </w:t>
      </w:r>
      <w:r w:rsidRPr="00331D84">
        <w:rPr>
          <w:u w:val="single"/>
        </w:rPr>
        <w:t xml:space="preserve">makes U.S. companies more </w:t>
      </w:r>
      <w:r w:rsidRPr="00331D84">
        <w:rPr>
          <w:b/>
          <w:bCs/>
          <w:u w:val="single"/>
        </w:rPr>
        <w:t>innovative and flexible</w:t>
      </w:r>
      <w:r w:rsidRPr="00331D84">
        <w:rPr>
          <w:u w:val="single"/>
        </w:rPr>
        <w:t xml:space="preserve"> </w:t>
      </w:r>
      <w:r>
        <w:t xml:space="preserve">in adjusting to low prices — a major advantage over OPEC countries, which are usually dominated by national oil companies. “The </w:t>
      </w:r>
      <w:r w:rsidRPr="00331D84">
        <w:rPr>
          <w:u w:val="single"/>
        </w:rPr>
        <w:t>U</w:t>
      </w:r>
      <w:r>
        <w:t xml:space="preserve">nited </w:t>
      </w:r>
      <w:r w:rsidRPr="00331D84">
        <w:rPr>
          <w:u w:val="single"/>
        </w:rPr>
        <w:t>S</w:t>
      </w:r>
      <w:r>
        <w:t xml:space="preserve">tates </w:t>
      </w:r>
      <w:r w:rsidRPr="00331D84">
        <w:rPr>
          <w:u w:val="single"/>
        </w:rPr>
        <w:t xml:space="preserve">can </w:t>
      </w:r>
      <w:r w:rsidRPr="00331D84">
        <w:rPr>
          <w:b/>
          <w:bCs/>
          <w:u w:val="single"/>
        </w:rPr>
        <w:t>increase these advantages</w:t>
      </w:r>
      <w:r w:rsidRPr="00331D84">
        <w:rPr>
          <w:u w:val="single"/>
        </w:rPr>
        <w:t xml:space="preserve"> through </w:t>
      </w:r>
      <w:r>
        <w:t xml:space="preserve">renewed </w:t>
      </w:r>
      <w:r w:rsidRPr="00331D84">
        <w:rPr>
          <w:u w:val="single"/>
        </w:rPr>
        <w:t xml:space="preserve">emphasis on </w:t>
      </w:r>
      <w:r w:rsidRPr="00331D84">
        <w:rPr>
          <w:b/>
          <w:bCs/>
          <w:u w:val="single"/>
        </w:rPr>
        <w:t>safe and technologically advanced</w:t>
      </w:r>
      <w:r w:rsidRPr="00331D84">
        <w:rPr>
          <w:u w:val="single"/>
        </w:rPr>
        <w:t xml:space="preserve"> offshore exploration,</w:t>
      </w:r>
      <w:r>
        <w:t xml:space="preserve"> which is increasingly in use throughout the world. Ninety-four percent of federal offshore acreage is currently off limits to energy development. The Trump administration’s National Offshore Leasing Program for 2019-2024 would change that by opening key areas off the Atlantic Coast and in the eastern Gulf of Mexico. Recent advances in safety solutions, plus </w:t>
      </w:r>
      <w:r w:rsidRPr="00331D84">
        <w:rPr>
          <w:u w:val="single"/>
        </w:rPr>
        <w:t xml:space="preserve">improvements in business practices and tighter government standards, guarantee that offshore exploration can be </w:t>
      </w:r>
      <w:r w:rsidRPr="00331D84">
        <w:rPr>
          <w:b/>
          <w:bCs/>
          <w:u w:val="single"/>
        </w:rPr>
        <w:t>safe, targeted and productive</w:t>
      </w:r>
      <w:r w:rsidRPr="00331D84">
        <w:rPr>
          <w:u w:val="single"/>
        </w:rPr>
        <w:t>.</w:t>
      </w:r>
      <w:r>
        <w:t xml:space="preserve">” The U.S. has vast </w:t>
      </w:r>
      <w:r w:rsidRPr="00331D84">
        <w:rPr>
          <w:u w:val="single"/>
        </w:rPr>
        <w:t xml:space="preserve">natural gas and oil </w:t>
      </w:r>
      <w:r>
        <w:t xml:space="preserve">potential off our shores that </w:t>
      </w:r>
      <w:r w:rsidRPr="00331D84">
        <w:rPr>
          <w:u w:val="single"/>
        </w:rPr>
        <w:t xml:space="preserve">should be safely harnessed for our country’s </w:t>
      </w:r>
      <w:r w:rsidRPr="00331D84">
        <w:rPr>
          <w:b/>
          <w:bCs/>
          <w:u w:val="single"/>
        </w:rPr>
        <w:t>long-term needs and security</w:t>
      </w:r>
      <w:r w:rsidRPr="00331D84">
        <w:rPr>
          <w:u w:val="single"/>
        </w:rPr>
        <w:t xml:space="preserve">. </w:t>
      </w:r>
      <w:r>
        <w:t xml:space="preserve">But don’t take my word for it, hear from CNBC's Brian Sullivan who recently reported from an offshore drilling platform in the Gulf of Mexico: </w:t>
      </w:r>
      <w:r w:rsidRPr="00331D84">
        <w:rPr>
          <w:u w:val="single"/>
        </w:rPr>
        <w:t xml:space="preserve">America needs to correct </w:t>
      </w:r>
      <w:r w:rsidRPr="00331D84">
        <w:rPr>
          <w:b/>
          <w:bCs/>
          <w:u w:val="single"/>
        </w:rPr>
        <w:t>long overdue energy policy shortcomings</w:t>
      </w:r>
      <w:r w:rsidRPr="00331D84">
        <w:rPr>
          <w:u w:val="single"/>
        </w:rPr>
        <w:t xml:space="preserve"> and </w:t>
      </w:r>
      <w:r w:rsidRPr="00331D84">
        <w:rPr>
          <w:b/>
          <w:bCs/>
          <w:u w:val="single"/>
        </w:rPr>
        <w:t>modernize</w:t>
      </w:r>
      <w:r w:rsidRPr="00331D84">
        <w:rPr>
          <w:u w:val="single"/>
        </w:rPr>
        <w:t xml:space="preserve"> the unnecessarily </w:t>
      </w:r>
      <w:r w:rsidRPr="00331D84">
        <w:rPr>
          <w:b/>
          <w:bCs/>
          <w:u w:val="single"/>
        </w:rPr>
        <w:t>restrictive</w:t>
      </w:r>
      <w:r w:rsidRPr="00331D84">
        <w:rPr>
          <w:u w:val="single"/>
        </w:rPr>
        <w:t xml:space="preserve"> approach to the exploration and safe development of national gas and oil resources that lie offshore</w:t>
      </w:r>
      <w:r>
        <w:t xml:space="preserve">. Technology, drilling techniques and industry standards have all changed greatly since these restrictions were put into place.  Our national policies should mirror the significant advances that have been made in these areas, for the good of our national security and our economy. Webb: “The technical process of </w:t>
      </w:r>
      <w:r w:rsidRPr="00B31C03">
        <w:rPr>
          <w:u w:val="single"/>
        </w:rPr>
        <w:t>exploring offshore energy</w:t>
      </w:r>
      <w:r>
        <w:t xml:space="preserve"> reserves </w:t>
      </w:r>
      <w:r w:rsidRPr="003B55DB">
        <w:rPr>
          <w:b/>
          <w:bCs/>
          <w:u w:val="single"/>
        </w:rPr>
        <w:t>would be the first step</w:t>
      </w:r>
      <w:r>
        <w:t xml:space="preserve"> </w:t>
      </w:r>
      <w:r w:rsidRPr="00B31C03">
        <w:rPr>
          <w:u w:val="single"/>
        </w:rPr>
        <w:t>in a</w:t>
      </w:r>
      <w:r>
        <w:t xml:space="preserve"> careful </w:t>
      </w:r>
      <w:r w:rsidRPr="00B31C03">
        <w:rPr>
          <w:u w:val="single"/>
        </w:rPr>
        <w:t xml:space="preserve">process conducted with safety measures that will </w:t>
      </w:r>
      <w:r w:rsidRPr="00B31C03">
        <w:rPr>
          <w:b/>
          <w:bCs/>
          <w:u w:val="single"/>
        </w:rPr>
        <w:t>protect</w:t>
      </w:r>
      <w:r w:rsidRPr="00B31C03">
        <w:rPr>
          <w:u w:val="single"/>
        </w:rPr>
        <w:t xml:space="preserve"> America’s beaches, ecology and maritime necessities.</w:t>
      </w:r>
      <w:r>
        <w:t xml:space="preserve"> It offers an opportunity to solidify our place as a global energy power and to guarantee energy independence at home. “It is time to begin that discussion. Ten years from now, we will be glad we did so.”</w:t>
      </w:r>
    </w:p>
    <w:p w14:paraId="3E28B10E" w14:textId="77777777" w:rsidR="004205BB" w:rsidRPr="004205BB" w:rsidRDefault="004205BB" w:rsidP="004205BB"/>
    <w:p w14:paraId="7CD432D3" w14:textId="7204308D" w:rsidR="004205BB" w:rsidRDefault="004205BB" w:rsidP="00AD5938">
      <w:pPr>
        <w:pStyle w:val="Heading3"/>
      </w:pPr>
      <w:r>
        <w:t xml:space="preserve">Turn -- Resource Wars </w:t>
      </w:r>
    </w:p>
    <w:p w14:paraId="13EC9981" w14:textId="77777777" w:rsidR="004205BB" w:rsidRDefault="004205BB" w:rsidP="004205BB">
      <w:pPr>
        <w:pStyle w:val="Heading4"/>
      </w:pPr>
      <w:r>
        <w:t>Off shore drilling in nation’s best interest.</w:t>
      </w:r>
    </w:p>
    <w:p w14:paraId="76C9AC66" w14:textId="77777777" w:rsidR="004205BB" w:rsidRPr="008B4D45" w:rsidRDefault="004205BB" w:rsidP="004205BB">
      <w:r>
        <w:t>Nicholson 19 – [Jim Nicholson, October 23 2019, secretary of veteran affairs, “</w:t>
      </w:r>
      <w:r w:rsidRPr="008B4D45">
        <w:t>US National Security Demands More Offshore Oil &amp; Gas Development</w:t>
      </w:r>
      <w:r>
        <w:t xml:space="preserve">”, Real Clear Energy, </w:t>
      </w:r>
      <w:r w:rsidRPr="008B4D45">
        <w:t>https://www.realclearenergy.org/articles/2019/10/23/us_national_security_demands_more_offshore_oil__gas_development.html</w:t>
      </w:r>
      <w:r>
        <w:t>]</w:t>
      </w:r>
    </w:p>
    <w:p w14:paraId="31E7AA49" w14:textId="77777777" w:rsidR="004205BB" w:rsidRDefault="004205BB" w:rsidP="004205BB">
      <w:r w:rsidRPr="00AB7C44">
        <w:t>On September 14th</w:t>
      </w:r>
      <w:r>
        <w:t xml:space="preserve">, </w:t>
      </w:r>
      <w:r w:rsidRPr="008B1BF5">
        <w:rPr>
          <w:u w:val="single"/>
        </w:rPr>
        <w:t xml:space="preserve">foreign drones </w:t>
      </w:r>
      <w:r w:rsidRPr="00AB7C44">
        <w:t>and cruise missiles</w:t>
      </w:r>
      <w:r w:rsidRPr="008B1BF5">
        <w:rPr>
          <w:u w:val="single"/>
        </w:rPr>
        <w:t xml:space="preserve"> attacked Saudi Arabia’s oil </w:t>
      </w:r>
      <w:r w:rsidRPr="00AB7C44">
        <w:t>and natural gas facilities</w:t>
      </w:r>
      <w:r>
        <w:t xml:space="preserve">, wiping out 50% percent of the nation’s production capacity, and </w:t>
      </w:r>
      <w:r w:rsidRPr="00AB7C44">
        <w:rPr>
          <w:u w:val="single"/>
        </w:rPr>
        <w:t xml:space="preserve">driving crude </w:t>
      </w:r>
      <w:r w:rsidRPr="00AB7C44">
        <w:rPr>
          <w:b/>
          <w:bCs/>
          <w:u w:val="single"/>
        </w:rPr>
        <w:t>oil prices up nearly 20%.</w:t>
      </w:r>
      <w:r w:rsidRPr="00AB7C44">
        <w:rPr>
          <w:u w:val="single"/>
        </w:rPr>
        <w:t xml:space="preserve"> </w:t>
      </w:r>
      <w:r w:rsidRPr="008B1BF5">
        <w:rPr>
          <w:u w:val="single"/>
        </w:rPr>
        <w:t xml:space="preserve">Abundant U.S. supply played a </w:t>
      </w:r>
      <w:r w:rsidRPr="008B1BF5">
        <w:rPr>
          <w:b/>
          <w:bCs/>
          <w:u w:val="single"/>
        </w:rPr>
        <w:t>critical role</w:t>
      </w:r>
      <w:r w:rsidRPr="008B1BF5">
        <w:rPr>
          <w:u w:val="single"/>
        </w:rPr>
        <w:t xml:space="preserve"> in cushioning the global impact </w:t>
      </w:r>
      <w:r w:rsidRPr="00AB7C44">
        <w:t>of this incident</w:t>
      </w:r>
      <w:r>
        <w:t xml:space="preserve">, and yet, within days, the U.S. House of Representatives voted to ban any new exploration and development of oil and natural gas in most of our own coastal waters. </w:t>
      </w:r>
      <w:r w:rsidRPr="00AB7C44">
        <w:t>The idea that we could</w:t>
      </w:r>
      <w:r>
        <w:t xml:space="preserve"> again </w:t>
      </w:r>
      <w:r w:rsidRPr="00AB7C44">
        <w:t>become reliant on foreign energy resources, and allow turmoil in the Persian Gulf to influence global prices</w:t>
      </w:r>
      <w:r w:rsidRPr="00AD665F">
        <w:rPr>
          <w:u w:val="single"/>
        </w:rPr>
        <w:t xml:space="preserve">, </w:t>
      </w:r>
      <w:r w:rsidRPr="00AB7C44">
        <w:t>should remind us that</w:t>
      </w:r>
      <w:r w:rsidRPr="00AD665F">
        <w:rPr>
          <w:u w:val="single"/>
        </w:rPr>
        <w:t xml:space="preserve"> reducing oil imports is </w:t>
      </w:r>
      <w:r w:rsidRPr="00AB7C44">
        <w:rPr>
          <w:b/>
          <w:bCs/>
          <w:u w:val="single"/>
        </w:rPr>
        <w:t>a matter of national security</w:t>
      </w:r>
      <w:r w:rsidRPr="00AD665F">
        <w:rPr>
          <w:u w:val="single"/>
        </w:rPr>
        <w:t>.</w:t>
      </w:r>
      <w:r>
        <w:t xml:space="preserve"> Currently, A</w:t>
      </w:r>
      <w:r w:rsidRPr="00AD665F">
        <w:rPr>
          <w:u w:val="single"/>
        </w:rPr>
        <w:t xml:space="preserve">mericans are </w:t>
      </w:r>
      <w:r w:rsidRPr="00AD665F">
        <w:rPr>
          <w:b/>
          <w:bCs/>
          <w:u w:val="single"/>
        </w:rPr>
        <w:t>protected</w:t>
      </w:r>
      <w:r w:rsidRPr="00AD665F">
        <w:rPr>
          <w:u w:val="single"/>
        </w:rPr>
        <w:t xml:space="preserve"> </w:t>
      </w:r>
      <w:r w:rsidRPr="00AB7C44">
        <w:t>from sudden supply disruptions</w:t>
      </w:r>
      <w:r w:rsidRPr="00AD665F">
        <w:rPr>
          <w:u w:val="single"/>
        </w:rPr>
        <w:t xml:space="preserve"> thanks to the boom in U.S. shale production, which </w:t>
      </w:r>
      <w:r w:rsidRPr="00AB7C44">
        <w:rPr>
          <w:b/>
          <w:bCs/>
          <w:u w:val="single"/>
        </w:rPr>
        <w:t>wouldn’t be possible without</w:t>
      </w:r>
      <w:r>
        <w:t xml:space="preserve"> having had access </w:t>
      </w:r>
      <w:r w:rsidRPr="00AB7C44">
        <w:t>to</w:t>
      </w:r>
      <w:r w:rsidRPr="00AD665F">
        <w:rPr>
          <w:u w:val="single"/>
        </w:rPr>
        <w:t xml:space="preserve"> </w:t>
      </w:r>
      <w:r w:rsidRPr="00AB7C44">
        <w:rPr>
          <w:b/>
          <w:bCs/>
          <w:u w:val="single"/>
        </w:rPr>
        <w:t>resource-rich areas</w:t>
      </w:r>
      <w:r>
        <w:t xml:space="preserve"> for exploration and development. It is concerning, however, that there’s a clear disconnect between global market realities and attempts in the House of Representatives to curb domestic energy production. As worldwide demand for U.S. oil and natural gas continues to grow, </w:t>
      </w:r>
      <w:r w:rsidRPr="00AB7C44">
        <w:t>Congress is actively undermining American energy leadership</w:t>
      </w:r>
      <w:r w:rsidRPr="00AD665F">
        <w:rPr>
          <w:u w:val="single"/>
        </w:rPr>
        <w:t>.</w:t>
      </w:r>
      <w:r>
        <w:t xml:space="preserve"> The Bureau of Ocean Energy Management estimates that 108 billion barrels of oil and 390 trillion cubic feet of natural gas remain undiscovered in the Atlantic, Pacific, Gulf and Alaskan coastal regions. Notably, </w:t>
      </w:r>
      <w:r w:rsidRPr="00AD665F">
        <w:rPr>
          <w:u w:val="single"/>
        </w:rPr>
        <w:t xml:space="preserve">the most </w:t>
      </w:r>
      <w:r w:rsidRPr="00AB7C44">
        <w:rPr>
          <w:b/>
          <w:bCs/>
          <w:u w:val="single"/>
        </w:rPr>
        <w:t>promising areas for new exploration,</w:t>
      </w:r>
      <w:r w:rsidRPr="00AD665F">
        <w:rPr>
          <w:u w:val="single"/>
        </w:rPr>
        <w:t xml:space="preserve"> </w:t>
      </w:r>
      <w:r w:rsidRPr="00AB7C44">
        <w:t xml:space="preserve">the eastern Gulf of Mexico and </w:t>
      </w:r>
      <w:r w:rsidRPr="00AB7C44">
        <w:rPr>
          <w:u w:val="single"/>
        </w:rPr>
        <w:t>the</w:t>
      </w:r>
      <w:r w:rsidRPr="00AB7C44">
        <w:t xml:space="preserve"> Atlantic</w:t>
      </w:r>
      <w:r w:rsidRPr="00AD665F">
        <w:rPr>
          <w:u w:val="single"/>
        </w:rPr>
        <w:t xml:space="preserve"> </w:t>
      </w:r>
      <w:r w:rsidRPr="00AB7C44">
        <w:rPr>
          <w:u w:val="single"/>
        </w:rPr>
        <w:t>O</w:t>
      </w:r>
      <w:r w:rsidRPr="00AB7C44">
        <w:t>uter</w:t>
      </w:r>
      <w:r w:rsidRPr="00AD665F">
        <w:rPr>
          <w:u w:val="single"/>
        </w:rPr>
        <w:t xml:space="preserve"> C</w:t>
      </w:r>
      <w:r w:rsidRPr="00AB7C44">
        <w:t>ontinental</w:t>
      </w:r>
      <w:r w:rsidRPr="00AD665F">
        <w:rPr>
          <w:u w:val="single"/>
        </w:rPr>
        <w:t xml:space="preserve"> S</w:t>
      </w:r>
      <w:r w:rsidRPr="00AB7C44">
        <w:t>helf</w:t>
      </w:r>
      <w:r w:rsidRPr="00AD665F">
        <w:rPr>
          <w:u w:val="single"/>
        </w:rPr>
        <w:t>,</w:t>
      </w:r>
      <w:r>
        <w:t xml:space="preserve"> are far off the U.S. coastline, </w:t>
      </w:r>
      <w:r w:rsidRPr="00AD665F">
        <w:rPr>
          <w:u w:val="single"/>
        </w:rPr>
        <w:t xml:space="preserve">where energy activities </w:t>
      </w:r>
      <w:r w:rsidRPr="00AB7C44">
        <w:rPr>
          <w:b/>
          <w:bCs/>
          <w:u w:val="single"/>
        </w:rPr>
        <w:t>would not be visible or audible</w:t>
      </w:r>
      <w:r w:rsidRPr="00AD665F">
        <w:rPr>
          <w:u w:val="single"/>
        </w:rPr>
        <w:t xml:space="preserve"> to coastal communities.</w:t>
      </w:r>
      <w:r>
        <w:t xml:space="preserve"> Today, </w:t>
      </w:r>
      <w:r w:rsidRPr="00AD665F">
        <w:rPr>
          <w:u w:val="single"/>
        </w:rPr>
        <w:t xml:space="preserve">there’s a </w:t>
      </w:r>
      <w:r w:rsidRPr="00AD665F">
        <w:rPr>
          <w:b/>
          <w:bCs/>
          <w:u w:val="single"/>
        </w:rPr>
        <w:t>growing demand</w:t>
      </w:r>
      <w:r w:rsidRPr="00AD665F">
        <w:rPr>
          <w:u w:val="single"/>
        </w:rPr>
        <w:t xml:space="preserve"> for </w:t>
      </w:r>
      <w:r w:rsidRPr="00AB7C44">
        <w:t>America’s energy</w:t>
      </w:r>
      <w:r w:rsidRPr="00AD665F">
        <w:rPr>
          <w:u w:val="single"/>
        </w:rPr>
        <w:t xml:space="preserve"> resources, </w:t>
      </w:r>
      <w:r w:rsidRPr="00AB7C44">
        <w:t>particularly from China</w:t>
      </w:r>
      <w:r>
        <w:t xml:space="preserve">.  According to the U.S. Energy Information Administration’s 2019 International Energy Outlook, China’s natural gas consumption is expected to increase nearly 190% between 2018-2050, and consumption of natural gas in India is forecast to increase more than 250% during this same time period. </w:t>
      </w:r>
      <w:r w:rsidRPr="00AD665F">
        <w:rPr>
          <w:u w:val="single"/>
        </w:rPr>
        <w:t xml:space="preserve">We would be </w:t>
      </w:r>
      <w:r w:rsidRPr="00AB7C44">
        <w:rPr>
          <w:b/>
          <w:bCs/>
          <w:u w:val="single"/>
        </w:rPr>
        <w:t>remiss</w:t>
      </w:r>
      <w:r w:rsidRPr="00AD665F">
        <w:rPr>
          <w:u w:val="single"/>
        </w:rPr>
        <w:t xml:space="preserve"> not to </w:t>
      </w:r>
      <w:r w:rsidRPr="00AB7C44">
        <w:rPr>
          <w:b/>
          <w:bCs/>
          <w:u w:val="single"/>
        </w:rPr>
        <w:t>capitalize on our offshore resources</w:t>
      </w:r>
      <w:r w:rsidRPr="00AD665F">
        <w:rPr>
          <w:u w:val="single"/>
        </w:rPr>
        <w:t xml:space="preserve"> for </w:t>
      </w:r>
      <w:r w:rsidRPr="00AD665F">
        <w:rPr>
          <w:b/>
          <w:bCs/>
          <w:u w:val="single"/>
        </w:rPr>
        <w:t>geopolitical and domestic development purposes</w:t>
      </w:r>
      <w:r>
        <w:t xml:space="preserve">. </w:t>
      </w:r>
      <w:r w:rsidRPr="00AD665F">
        <w:rPr>
          <w:u w:val="single"/>
        </w:rPr>
        <w:t xml:space="preserve">Revenue from leasing contributes to our </w:t>
      </w:r>
      <w:r w:rsidRPr="00AD665F">
        <w:rPr>
          <w:b/>
          <w:bCs/>
          <w:u w:val="single"/>
        </w:rPr>
        <w:t>infrastructure modernization efforts</w:t>
      </w:r>
      <w:r>
        <w:t xml:space="preserve">, including upgrades to highways, port facilities, bridges and high-speed rail. Additionally, a portion of the revenue from offshore oil and natural gas development provides almost all the funding for </w:t>
      </w:r>
      <w:r w:rsidRPr="00AD665F">
        <w:rPr>
          <w:b/>
          <w:bCs/>
          <w:u w:val="single"/>
        </w:rPr>
        <w:t>preservation</w:t>
      </w:r>
      <w:r w:rsidRPr="00AD665F">
        <w:rPr>
          <w:u w:val="single"/>
        </w:rPr>
        <w:t xml:space="preserve"> of public lands and waters </w:t>
      </w:r>
      <w:r>
        <w:t xml:space="preserve">under the Land and Water Conservation Fund. </w:t>
      </w:r>
      <w:r w:rsidRPr="00AD665F">
        <w:rPr>
          <w:u w:val="single"/>
        </w:rPr>
        <w:t xml:space="preserve">Developing our offshore </w:t>
      </w:r>
      <w:r w:rsidRPr="0002188A">
        <w:t>natural</w:t>
      </w:r>
      <w:r w:rsidRPr="00AD665F">
        <w:rPr>
          <w:u w:val="single"/>
        </w:rPr>
        <w:t xml:space="preserve"> resources is </w:t>
      </w:r>
      <w:r w:rsidRPr="0002188A">
        <w:rPr>
          <w:b/>
          <w:bCs/>
          <w:u w:val="single"/>
        </w:rPr>
        <w:t>undoubtedly</w:t>
      </w:r>
      <w:r w:rsidRPr="00AD665F">
        <w:rPr>
          <w:u w:val="single"/>
        </w:rPr>
        <w:t xml:space="preserve"> in our </w:t>
      </w:r>
      <w:r w:rsidRPr="00AD665F">
        <w:rPr>
          <w:b/>
          <w:bCs/>
          <w:u w:val="single"/>
        </w:rPr>
        <w:t>nation’s best interest</w:t>
      </w:r>
      <w:r>
        <w:t xml:space="preserve">. Our friends are doing it, as are our adversaries. Our Congress wants to metaphorically tie America’s arms behind its back while </w:t>
      </w:r>
      <w:r w:rsidRPr="00AD665F">
        <w:rPr>
          <w:b/>
          <w:bCs/>
          <w:u w:val="single"/>
        </w:rPr>
        <w:t>dozens of other countries</w:t>
      </w:r>
      <w:r>
        <w:t xml:space="preserve">, including the United Kingdom, Canada, Brazil and Mexico, </w:t>
      </w:r>
      <w:r w:rsidRPr="00AD665F">
        <w:rPr>
          <w:u w:val="single"/>
        </w:rPr>
        <w:t xml:space="preserve">are </w:t>
      </w:r>
      <w:r w:rsidRPr="0002188A">
        <w:rPr>
          <w:b/>
          <w:bCs/>
          <w:u w:val="single"/>
        </w:rPr>
        <w:t>actively pursuing</w:t>
      </w:r>
      <w:r w:rsidRPr="00AD665F">
        <w:rPr>
          <w:u w:val="single"/>
        </w:rPr>
        <w:t xml:space="preserve"> oil and natural gas development </w:t>
      </w:r>
      <w:r>
        <w:t xml:space="preserve">in their adjacent coastal waters. In fact, worldwide natural gas output from offshore sources has risen by 50% since 2000. Admittedly there have been accidents and mistakes made in the development history of extracting oil and gas, both on and off shore. But just as in other sectors—airplanes, trains, satellites, mining come to mind—the answer is not to shut it down. The answer is to do it better and safer. With state-of-the-art technologies and standards, and the ongoing application of new equipment across the lifecycle of offshore projects, </w:t>
      </w:r>
      <w:r w:rsidRPr="00AD665F">
        <w:rPr>
          <w:u w:val="single"/>
        </w:rPr>
        <w:t xml:space="preserve">energy producers have </w:t>
      </w:r>
      <w:r w:rsidRPr="00AD665F">
        <w:rPr>
          <w:b/>
          <w:bCs/>
          <w:u w:val="single"/>
        </w:rPr>
        <w:t>enhanced worker safety and environmental sustainability</w:t>
      </w:r>
      <w:r w:rsidRPr="00AD665F">
        <w:rPr>
          <w:u w:val="single"/>
        </w:rPr>
        <w:t xml:space="preserve"> </w:t>
      </w:r>
      <w:r>
        <w:t xml:space="preserve">during the last ten years. Similarly, regulatory </w:t>
      </w:r>
      <w:r w:rsidRPr="0002188A">
        <w:rPr>
          <w:u w:val="single"/>
        </w:rPr>
        <w:t xml:space="preserve">frameworks and public-private cooperation have made </w:t>
      </w:r>
      <w:r w:rsidRPr="0002188A">
        <w:rPr>
          <w:b/>
          <w:bCs/>
          <w:u w:val="single"/>
        </w:rPr>
        <w:t>huge strides in best practices</w:t>
      </w:r>
      <w:r w:rsidRPr="0002188A">
        <w:rPr>
          <w:u w:val="single"/>
        </w:rPr>
        <w:t>.</w:t>
      </w:r>
      <w:r>
        <w:t xml:space="preserve"> It is just not the American way to stack arms and neglect interests so vital to our country’s future. We would be freezing in the dark had that been the attitude of our forbearers. </w:t>
      </w:r>
      <w:r w:rsidRPr="0002188A">
        <w:rPr>
          <w:u w:val="single"/>
        </w:rPr>
        <w:t xml:space="preserve">Our custom is to show </w:t>
      </w:r>
      <w:r w:rsidRPr="0002188A">
        <w:rPr>
          <w:b/>
          <w:bCs/>
          <w:u w:val="single"/>
        </w:rPr>
        <w:t>resolve and to learn from mistakes, do things better and make progress</w:t>
      </w:r>
      <w:r w:rsidRPr="0002188A">
        <w:rPr>
          <w:u w:val="single"/>
        </w:rPr>
        <w:t>, not to impose draconian bans on activities deemed necessary</w:t>
      </w:r>
      <w:r>
        <w:t xml:space="preserve"> to our future energy and national security. Our House of Representatives, with bi-partisan support, wants to put 84 percent of the coastal waters of the continental U.S. off limits to any future development, and to eliminate even seismic testing, which would at lease locate and quantify reservoirs. This defies common sense and most Americans who are possessed with good common sense should be heard in opposition. </w:t>
      </w:r>
    </w:p>
    <w:p w14:paraId="1F7C7548" w14:textId="77777777" w:rsidR="004205BB" w:rsidRDefault="004205BB" w:rsidP="004205BB"/>
    <w:p w14:paraId="04AC1EEE" w14:textId="77777777" w:rsidR="004205BB" w:rsidRDefault="004205BB" w:rsidP="004205BB">
      <w:pPr>
        <w:pStyle w:val="Heading4"/>
        <w:rPr>
          <w:u w:val="single"/>
        </w:rPr>
      </w:pPr>
      <w:r>
        <w:t>Absent US Oil cushioning – resource wars are inevitable because of volatile oil resources internationally.</w:t>
      </w:r>
    </w:p>
    <w:p w14:paraId="5A2B46C8" w14:textId="77777777" w:rsidR="004205BB" w:rsidRPr="004A40D1" w:rsidRDefault="004205BB" w:rsidP="004205BB">
      <w:r>
        <w:t>Lefton and Weiss 10 – [</w:t>
      </w:r>
      <w:r w:rsidRPr="004A40D1">
        <w:t>Rebecca Lefton and Daniel J. W</w:t>
      </w:r>
      <w:r>
        <w:t xml:space="preserve">eiss, January 13 2010, </w:t>
      </w:r>
      <w:r w:rsidRPr="004A40D1">
        <w:t>Director of Policy and Research at Climate Advisers</w:t>
      </w:r>
      <w:r>
        <w:t>, “</w:t>
      </w:r>
      <w:r w:rsidRPr="004A40D1">
        <w:t>Oil Dependence Is a Dangerous Habit</w:t>
      </w:r>
      <w:r>
        <w:t xml:space="preserve">”, Center for American Progress, </w:t>
      </w:r>
      <w:r w:rsidRPr="004A40D1">
        <w:t>https://www.americanprogress.org/issues/green/reports/2010/01/13/7200/oil-dependence-is-a-dangerous-habit/</w:t>
      </w:r>
      <w:r>
        <w:t>]</w:t>
      </w:r>
    </w:p>
    <w:p w14:paraId="49475AF2" w14:textId="77777777" w:rsidR="004205BB" w:rsidRPr="004A40D1" w:rsidRDefault="004205BB" w:rsidP="004205BB">
      <w:pPr>
        <w:rPr>
          <w:u w:val="single"/>
        </w:rPr>
      </w:pPr>
      <w:r w:rsidRPr="008B4D45">
        <w:rPr>
          <w:u w:val="single"/>
        </w:rPr>
        <w:t>The U</w:t>
      </w:r>
      <w:r>
        <w:t xml:space="preserve">nited </w:t>
      </w:r>
      <w:r w:rsidRPr="008B4D45">
        <w:rPr>
          <w:u w:val="single"/>
        </w:rPr>
        <w:t>S</w:t>
      </w:r>
      <w:r>
        <w:t xml:space="preserve">tates </w:t>
      </w:r>
      <w:r w:rsidRPr="008B4D45">
        <w:rPr>
          <w:u w:val="single"/>
        </w:rPr>
        <w:t xml:space="preserve">imported </w:t>
      </w:r>
      <w:r w:rsidRPr="008B4D45">
        <w:rPr>
          <w:b/>
          <w:bCs/>
          <w:u w:val="single"/>
        </w:rPr>
        <w:t>4 million barrels</w:t>
      </w:r>
      <w:r w:rsidRPr="008B4D45">
        <w:rPr>
          <w:u w:val="single"/>
        </w:rPr>
        <w:t xml:space="preserve"> of oil a day</w:t>
      </w:r>
      <w:r>
        <w:t>—or 1.5 billion barrels total—</w:t>
      </w:r>
      <w:r w:rsidRPr="008B4D45">
        <w:rPr>
          <w:u w:val="single"/>
        </w:rPr>
        <w:t>from “</w:t>
      </w:r>
      <w:r w:rsidRPr="008B4D45">
        <w:rPr>
          <w:b/>
          <w:bCs/>
          <w:u w:val="single"/>
        </w:rPr>
        <w:t>dangerous or unstable</w:t>
      </w:r>
      <w:r w:rsidRPr="008B4D45">
        <w:rPr>
          <w:u w:val="single"/>
        </w:rPr>
        <w:t>” countries</w:t>
      </w:r>
      <w:r>
        <w:t xml:space="preserve"> in 2008 at a cost of about $150 billion. This estimate excludes </w:t>
      </w:r>
      <w:r w:rsidRPr="008B4D45">
        <w:rPr>
          <w:u w:val="single"/>
        </w:rPr>
        <w:t>Venezuela</w:t>
      </w:r>
      <w:r>
        <w:t xml:space="preserve">, which is not on the State Department’s “dangerous or unstable” list but </w:t>
      </w:r>
      <w:r w:rsidRPr="008B4D45">
        <w:rPr>
          <w:u w:val="single"/>
        </w:rPr>
        <w:t xml:space="preserve">has maintained a distinctly </w:t>
      </w:r>
      <w:r w:rsidRPr="008B4D45">
        <w:rPr>
          <w:b/>
          <w:bCs/>
          <w:u w:val="single"/>
        </w:rPr>
        <w:t>anti-American foreign and energy policy</w:t>
      </w:r>
      <w:r w:rsidRPr="008B4D45">
        <w:rPr>
          <w:u w:val="single"/>
        </w:rPr>
        <w:t>.</w:t>
      </w:r>
      <w:r>
        <w:t xml:space="preserve"> </w:t>
      </w:r>
      <w:r w:rsidRPr="008B4D45">
        <w:rPr>
          <w:u w:val="single"/>
        </w:rPr>
        <w:t>Venezuela is one of the top five oil exporters to the U</w:t>
      </w:r>
      <w:r>
        <w:t xml:space="preserve">nited </w:t>
      </w:r>
      <w:r w:rsidRPr="008B4D45">
        <w:rPr>
          <w:u w:val="single"/>
        </w:rPr>
        <w:t>S</w:t>
      </w:r>
      <w:r>
        <w:t xml:space="preserve">tates, and we imported 435 million barrels of oil from them in 2008. As </w:t>
      </w:r>
      <w:r w:rsidRPr="00A23848">
        <w:rPr>
          <w:u w:val="single"/>
        </w:rPr>
        <w:t>a major contributor to the global demand for oil the U</w:t>
      </w:r>
      <w:r>
        <w:t xml:space="preserve">nited </w:t>
      </w:r>
      <w:r w:rsidRPr="00A23848">
        <w:rPr>
          <w:u w:val="single"/>
        </w:rPr>
        <w:t>S</w:t>
      </w:r>
      <w:r>
        <w:t xml:space="preserve">tates </w:t>
      </w:r>
      <w:r w:rsidRPr="00A23848">
        <w:rPr>
          <w:u w:val="single"/>
        </w:rPr>
        <w:t xml:space="preserve">is paying to finance and </w:t>
      </w:r>
      <w:r w:rsidRPr="00A23848">
        <w:rPr>
          <w:b/>
          <w:bCs/>
          <w:u w:val="single"/>
        </w:rPr>
        <w:t>sustain unfriendly regimes</w:t>
      </w:r>
      <w:r>
        <w:t xml:space="preserve">. Our demand drives up oil prices on the global market, which oftentimes benefits oil-producing nations that don’t sell to us. 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 Further, </w:t>
      </w:r>
      <w:r w:rsidRPr="00A23848">
        <w:rPr>
          <w:u w:val="single"/>
        </w:rPr>
        <w:t>the regimes</w:t>
      </w:r>
      <w:r>
        <w:t xml:space="preserve"> and elites </w:t>
      </w:r>
      <w:r w:rsidRPr="00A23848">
        <w:rPr>
          <w:u w:val="single"/>
        </w:rPr>
        <w:t xml:space="preserve">that economically benefit from rich energy resources rarely share oil revenues with their people, which </w:t>
      </w:r>
      <w:r w:rsidRPr="00A23848">
        <w:rPr>
          <w:b/>
          <w:bCs/>
          <w:u w:val="single"/>
        </w:rPr>
        <w:t>worsens economic disparity</w:t>
      </w:r>
      <w:r>
        <w:t xml:space="preserve"> in the countries </w:t>
      </w:r>
      <w:r w:rsidRPr="00090669">
        <w:rPr>
          <w:u w:val="single"/>
        </w:rPr>
        <w:t>and</w:t>
      </w:r>
      <w:r>
        <w:t xml:space="preserve"> at times </w:t>
      </w:r>
      <w:r w:rsidRPr="00090669">
        <w:rPr>
          <w:b/>
          <w:bCs/>
          <w:u w:val="single"/>
        </w:rPr>
        <w:t>creates resource-driven tension</w:t>
      </w:r>
      <w:r w:rsidRPr="00090669">
        <w:rPr>
          <w:u w:val="single"/>
        </w:rPr>
        <w:t xml:space="preserve"> and crises</w:t>
      </w:r>
      <w:r>
        <w:t xml:space="preserve">. </w:t>
      </w:r>
      <w:r w:rsidRPr="0090619F">
        <w:rPr>
          <w:u w:val="single"/>
        </w:rPr>
        <w:t>The State Department cites</w:t>
      </w:r>
      <w:r w:rsidRPr="0090619F">
        <w:rPr>
          <w:b/>
          <w:bCs/>
          <w:u w:val="single"/>
        </w:rPr>
        <w:t xml:space="preserve"> oil-related violence</w:t>
      </w:r>
      <w:r>
        <w:t xml:space="preserve"> in particular </w:t>
      </w:r>
      <w:r w:rsidRPr="0090619F">
        <w:rPr>
          <w:u w:val="single"/>
        </w:rPr>
        <w:t>as a danger in Nigeria</w:t>
      </w:r>
      <w:r>
        <w:t xml:space="preserve">, </w:t>
      </w:r>
      <w:r w:rsidRPr="0090619F">
        <w:rPr>
          <w:u w:val="single"/>
        </w:rPr>
        <w:t>where more than 54 national oil workers or businesspeople have been kidnapped at oil-related facilities</w:t>
      </w:r>
      <w:r>
        <w:t xml:space="preserve"> and other infrastructure since January 2008. Attacks by insurgents on the U.S. military and civilians continue to be a danger in Iraq. </w:t>
      </w:r>
      <w:r w:rsidRPr="004A40D1">
        <w:rPr>
          <w:u w:val="single"/>
        </w:rPr>
        <w:t>Our oil dependence will also be</w:t>
      </w:r>
      <w:r w:rsidRPr="004A40D1">
        <w:rPr>
          <w:b/>
          <w:bCs/>
          <w:u w:val="single"/>
        </w:rPr>
        <w:t xml:space="preserve"> increasingly harder and more dangerous to satisfy</w:t>
      </w:r>
      <w:r>
        <w:t xml:space="preserve">. In 2008 the United States consumed 23 percent of the world’s petroleum, 57 percent of which was imported. Yet the United States holds less than 2 percent of the world’s oil reserves. Roughly 40 percent of our imports came from Canada, Mexico, and Saudi Arabia, but </w:t>
      </w:r>
      <w:r w:rsidRPr="004A40D1">
        <w:rPr>
          <w:u w:val="single"/>
        </w:rPr>
        <w:t xml:space="preserve">we can’t continue relying on these allies. The majority of Canada’s oil lies in tar sands, a </w:t>
      </w:r>
      <w:r w:rsidRPr="004A40D1">
        <w:rPr>
          <w:b/>
          <w:bCs/>
          <w:u w:val="single"/>
        </w:rPr>
        <w:t>very dirty fuel</w:t>
      </w:r>
      <w:r>
        <w:t xml:space="preserve">, and </w:t>
      </w:r>
      <w:r w:rsidRPr="004A40D1">
        <w:rPr>
          <w:u w:val="single"/>
        </w:rPr>
        <w:t xml:space="preserve">Mexico’s main oil fields are projected </w:t>
      </w:r>
      <w:r w:rsidRPr="004A40D1">
        <w:rPr>
          <w:b/>
          <w:bCs/>
          <w:u w:val="single"/>
        </w:rPr>
        <w:t>dry up within a decade</w:t>
      </w:r>
      <w:r>
        <w:t xml:space="preserve">. Without reducing our dependence on oil </w:t>
      </w:r>
      <w:r w:rsidRPr="004A40D1">
        <w:rPr>
          <w:u w:val="single"/>
        </w:rPr>
        <w:t xml:space="preserve">we’ll be forced to increasingly look to more </w:t>
      </w:r>
      <w:r w:rsidRPr="004A40D1">
        <w:rPr>
          <w:b/>
          <w:bCs/>
          <w:u w:val="single"/>
        </w:rPr>
        <w:t>antagonistic and volatile countries that pose direct threats</w:t>
      </w:r>
      <w:r w:rsidRPr="004A40D1">
        <w:rPr>
          <w:u w:val="single"/>
        </w:rPr>
        <w:t xml:space="preserve"> to our national security.</w:t>
      </w:r>
    </w:p>
    <w:p w14:paraId="0BBE3F2A" w14:textId="77777777" w:rsidR="004205BB" w:rsidRPr="004205BB" w:rsidRDefault="004205BB" w:rsidP="004205BB"/>
    <w:p w14:paraId="347F4067" w14:textId="68F79320" w:rsidR="00AD5938" w:rsidRDefault="00AD5938" w:rsidP="00AD5938">
      <w:pPr>
        <w:pStyle w:val="Heading3"/>
      </w:pPr>
      <w:r>
        <w:t xml:space="preserve">Turn -- Russia Influence </w:t>
      </w:r>
    </w:p>
    <w:p w14:paraId="3884AEE0" w14:textId="77777777" w:rsidR="00AD5938" w:rsidRPr="001622D0" w:rsidRDefault="00AD5938" w:rsidP="00AD5938">
      <w:pPr>
        <w:pStyle w:val="Heading4"/>
        <w:rPr>
          <w:rStyle w:val="Style13ptBold"/>
          <w:rFonts w:cs="Calibri"/>
          <w:b/>
          <w:bCs w:val="0"/>
          <w:sz w:val="28"/>
          <w:szCs w:val="28"/>
        </w:rPr>
      </w:pPr>
      <w:r>
        <w:rPr>
          <w:rStyle w:val="Style13ptBold"/>
          <w:rFonts w:cs="Calibri"/>
          <w:b/>
          <w:bCs w:val="0"/>
          <w:sz w:val="28"/>
          <w:szCs w:val="28"/>
        </w:rPr>
        <w:t xml:space="preserve">Offshore drilling key to check Russia influence </w:t>
      </w:r>
    </w:p>
    <w:p w14:paraId="553592E7" w14:textId="77777777" w:rsidR="00AD5938" w:rsidRPr="001622D0" w:rsidRDefault="00AD5938" w:rsidP="00AD5938">
      <w:pPr>
        <w:spacing w:after="0" w:line="240" w:lineRule="auto"/>
        <w:rPr>
          <w:rFonts w:eastAsia="Times New Roman"/>
        </w:rPr>
      </w:pPr>
      <w:r w:rsidRPr="001622D0">
        <w:rPr>
          <w:rStyle w:val="Style13ptBold"/>
          <w:sz w:val="22"/>
        </w:rPr>
        <w:t xml:space="preserve">Clemente 18- </w:t>
      </w:r>
      <w:r w:rsidRPr="001622D0">
        <w:rPr>
          <w:rFonts w:eastAsia="Times New Roman"/>
          <w:color w:val="333333"/>
          <w:shd w:val="clear" w:color="auto" w:fill="FCFCFC"/>
        </w:rPr>
        <w:t>Principal at JTC Energy Research Associates, LLC. I hold a B.A. in International Relations from Penn State University, with a minor in Statistical Analysis. </w:t>
      </w:r>
      <w:r w:rsidRPr="001622D0">
        <w:t>The Quiet Rise In U.S. Offshore Oil Production https://www.forbes.com/sites/judeclemente/2018/04/10/the-quiet-rise-in-u-s-offshore-oil-production/?sh=e55ec86136ea</w:t>
      </w:r>
    </w:p>
    <w:p w14:paraId="0351855C" w14:textId="77777777" w:rsidR="00AD5938" w:rsidRPr="001622D0" w:rsidRDefault="00AD5938" w:rsidP="00AD5938">
      <w:pPr>
        <w:rPr>
          <w:rStyle w:val="Style13ptBold"/>
          <w:sz w:val="22"/>
        </w:rPr>
      </w:pPr>
    </w:p>
    <w:p w14:paraId="6975BAF0" w14:textId="63DAB9D1" w:rsidR="00AD5938" w:rsidRDefault="00AD5938" w:rsidP="00AD5938">
      <w:pPr>
        <w:shd w:val="clear" w:color="auto" w:fill="FCFCFC"/>
        <w:spacing w:before="100" w:beforeAutospacing="1" w:after="100" w:afterAutospacing="1" w:line="240" w:lineRule="auto"/>
        <w:rPr>
          <w:rFonts w:eastAsia="Times New Roman"/>
          <w:color w:val="333333"/>
          <w:sz w:val="14"/>
        </w:rPr>
      </w:pPr>
      <w:r w:rsidRPr="001622D0">
        <w:rPr>
          <w:rFonts w:eastAsia="Times New Roman"/>
          <w:color w:val="333333"/>
          <w:sz w:val="14"/>
        </w:rPr>
        <w:t>Unless you’ve been living in a cave for the past 10 years, I’m sure you’ve heard of the incredible boom in onshore U.S. shale production for crude oil. There’s an ongoing revolution out there friends, and it has transformed global energy markets in ways never thought possible. What’s not so well known, however, is that our offshore crude production has also been steadily increasing in recent years. The sunken price environment since 2014 makes this progress even more impressive.It’s easy to forget about offshore. It doesn’t seem as important today as it was once. Way before the great shale gale, back in 2000, offshore Gulf of Mexico accounted for 25% of our crude output, but that number stood at 18% in 2017.Yet, it was only a decade or so ago that the U.S. Energy Information Administration was projecting that ALL NEW crude production in the country would come from offshore – sensible forecasts at the time that were all completely up-ended by shale Despite fallen prices</w:t>
      </w:r>
      <w:r w:rsidRPr="00EC68F9">
        <w:rPr>
          <w:rStyle w:val="StyleUnderline"/>
          <w:sz w:val="24"/>
        </w:rPr>
        <w:t xml:space="preserve">, U.S. offshore oil production has </w:t>
      </w:r>
      <w:r w:rsidRPr="00EC68F9">
        <w:rPr>
          <w:rStyle w:val="StyleUnderline"/>
          <w:b/>
          <w:bCs/>
          <w:sz w:val="24"/>
        </w:rPr>
        <w:t>continued to rise</w:t>
      </w:r>
      <w:r w:rsidRPr="00EC68F9">
        <w:rPr>
          <w:rStyle w:val="StyleUnderline"/>
          <w:sz w:val="24"/>
        </w:rPr>
        <w:t>.</w:t>
      </w:r>
      <w:r w:rsidRPr="001622D0">
        <w:rPr>
          <w:rFonts w:eastAsia="Times New Roman"/>
          <w:color w:val="333333"/>
          <w:sz w:val="14"/>
        </w:rPr>
        <w:t xml:space="preserve"> Global offshore oil production has remained steady at ~27 million b/d over the last ten years, but rising supply has dropped its share of total output below 30%. But, the future is very bright for offshore.The technologies and expertise continue to improve: perhaps the biggest mistake the anti-fossil fuel business continues to make is to underestimate or downright ignore the ongoing advancements in the coal, oil, and natural gas industries. And as prices increase, </w:t>
      </w:r>
      <w:r w:rsidRPr="00EC68F9">
        <w:rPr>
          <w:rStyle w:val="StyleUnderline"/>
          <w:sz w:val="24"/>
        </w:rPr>
        <w:t xml:space="preserve">the more access we have to </w:t>
      </w:r>
      <w:r w:rsidRPr="00EC68F9">
        <w:rPr>
          <w:rStyle w:val="StyleUnderline"/>
          <w:b/>
          <w:bCs/>
          <w:sz w:val="24"/>
        </w:rPr>
        <w:t>our massive offshore resources</w:t>
      </w:r>
      <w:r w:rsidRPr="00EC68F9">
        <w:rPr>
          <w:rStyle w:val="StyleUnderline"/>
          <w:sz w:val="24"/>
        </w:rPr>
        <w:t xml:space="preserve">, and the </w:t>
      </w:r>
      <w:r w:rsidRPr="00EC68F9">
        <w:rPr>
          <w:rStyle w:val="StyleUnderline"/>
          <w:b/>
          <w:bCs/>
          <w:sz w:val="24"/>
        </w:rPr>
        <w:t>more desirable</w:t>
      </w:r>
      <w:r w:rsidRPr="00EC68F9">
        <w:rPr>
          <w:rStyle w:val="StyleUnderline"/>
          <w:sz w:val="24"/>
        </w:rPr>
        <w:t xml:space="preserve"> they become. </w:t>
      </w:r>
      <w:r w:rsidRPr="001622D0">
        <w:rPr>
          <w:rFonts w:eastAsia="Times New Roman"/>
          <w:color w:val="333333"/>
          <w:sz w:val="14"/>
        </w:rPr>
        <w:t xml:space="preserve">Moreover, as global demand continues to grow (now projected to rise 1.7 million b/d this year), offshore will become even more vital to meet the rising energy needs of a world that absolutely adds (births - deaths) 230,000 people every day.Again, non-stop economic and population expansion ensures that we will need all sources of energy in the decades to come (recent troubles at Tesla exemplify, once again, just how difficult it is to displace even a small fraction of our oil usage).Remember that </w:t>
      </w:r>
      <w:r w:rsidRPr="00EC68F9">
        <w:rPr>
          <w:rStyle w:val="StyleUnderline"/>
          <w:sz w:val="24"/>
        </w:rPr>
        <w:t xml:space="preserve">offshore deposits are </w:t>
      </w:r>
      <w:r w:rsidRPr="001622D0">
        <w:rPr>
          <w:sz w:val="14"/>
        </w:rPr>
        <w:t>usually</w:t>
      </w:r>
      <w:r w:rsidRPr="00EC68F9">
        <w:rPr>
          <w:rStyle w:val="StyleUnderline"/>
          <w:sz w:val="24"/>
        </w:rPr>
        <w:t xml:space="preserve"> </w:t>
      </w:r>
      <w:r w:rsidRPr="001622D0">
        <w:rPr>
          <w:rStyle w:val="StyleUnderline"/>
          <w:b/>
          <w:bCs/>
          <w:sz w:val="24"/>
        </w:rPr>
        <w:t>larger than</w:t>
      </w:r>
      <w:r w:rsidRPr="00EC68F9">
        <w:rPr>
          <w:rStyle w:val="StyleUnderline"/>
          <w:sz w:val="24"/>
        </w:rPr>
        <w:t xml:space="preserve"> those found onshore, so the interest level in developing them is </w:t>
      </w:r>
      <w:r w:rsidRPr="001622D0">
        <w:rPr>
          <w:rStyle w:val="StyleUnderline"/>
          <w:sz w:val="14"/>
          <w:u w:val="none"/>
        </w:rPr>
        <w:t>naturally</w:t>
      </w:r>
      <w:r w:rsidRPr="00EC68F9">
        <w:rPr>
          <w:rStyle w:val="StyleUnderline"/>
          <w:sz w:val="24"/>
        </w:rPr>
        <w:t xml:space="preserve"> </w:t>
      </w:r>
      <w:r w:rsidRPr="001622D0">
        <w:rPr>
          <w:rStyle w:val="StyleUnderline"/>
          <w:b/>
          <w:bCs/>
          <w:sz w:val="24"/>
        </w:rPr>
        <w:t>very high</w:t>
      </w:r>
      <w:r w:rsidRPr="001622D0">
        <w:rPr>
          <w:rFonts w:eastAsia="Times New Roman"/>
          <w:color w:val="333333"/>
          <w:sz w:val="14"/>
        </w:rPr>
        <w:t>, despite the obvious engineering challenges such a costly and complex endeavor brings.</w:t>
      </w:r>
      <w:r w:rsidRPr="00EC68F9">
        <w:rPr>
          <w:rStyle w:val="StyleUnderline"/>
          <w:sz w:val="24"/>
        </w:rPr>
        <w:t xml:space="preserve">Upticks in oil prices encourage more </w:t>
      </w:r>
      <w:r w:rsidRPr="001622D0">
        <w:rPr>
          <w:rStyle w:val="StyleUnderline"/>
          <w:b/>
          <w:bCs/>
          <w:sz w:val="24"/>
        </w:rPr>
        <w:t>offshore oil development</w:t>
      </w:r>
      <w:r w:rsidRPr="00EC68F9">
        <w:rPr>
          <w:rStyle w:val="StyleUnderline"/>
          <w:sz w:val="24"/>
        </w:rPr>
        <w:t>.</w:t>
      </w:r>
      <w:r w:rsidRPr="001622D0">
        <w:rPr>
          <w:rFonts w:eastAsia="Times New Roman"/>
          <w:color w:val="333333"/>
          <w:sz w:val="14"/>
        </w:rPr>
        <w:t xml:space="preserve"> And a significant price increase might not be as far off as it now appears.For example, given sunken prices, there’s been well over $1 trillion in new projects canceled, leading to an underinvestment in new supply that could ultimately mean a price spike in the early-2020s.But thanks to the recent higher prices stemming from the November 2016 agreement between OPEC and partners to cut 1.8 million b/d in production, we could see $1.6 to $1.8 trillion in offshore CAPEX by 2022.In particular for us, </w:t>
      </w:r>
      <w:r w:rsidRPr="00EC68F9">
        <w:rPr>
          <w:rStyle w:val="StyleUnderline"/>
          <w:sz w:val="24"/>
        </w:rPr>
        <w:t xml:space="preserve">the U.S. push for more offshore will help us </w:t>
      </w:r>
      <w:r w:rsidRPr="001622D0">
        <w:rPr>
          <w:rStyle w:val="StyleUnderline"/>
          <w:b/>
          <w:bCs/>
          <w:sz w:val="24"/>
        </w:rPr>
        <w:t>feed a growing oil export business</w:t>
      </w:r>
      <w:r w:rsidRPr="00EC68F9">
        <w:rPr>
          <w:rStyle w:val="StyleUnderline"/>
          <w:sz w:val="24"/>
        </w:rPr>
        <w:t xml:space="preserve"> that</w:t>
      </w:r>
      <w:r w:rsidRPr="001622D0">
        <w:rPr>
          <w:rStyle w:val="StyleUnderline"/>
          <w:sz w:val="24"/>
        </w:rPr>
        <w:t xml:space="preserve"> is </w:t>
      </w:r>
      <w:r w:rsidRPr="001622D0">
        <w:rPr>
          <w:rStyle w:val="StyleUnderline"/>
          <w:b/>
          <w:bCs/>
          <w:sz w:val="24"/>
        </w:rPr>
        <w:t>buffering</w:t>
      </w:r>
      <w:r w:rsidRPr="00EC68F9">
        <w:rPr>
          <w:rStyle w:val="StyleUnderline"/>
          <w:sz w:val="24"/>
        </w:rPr>
        <w:t xml:space="preserve"> the </w:t>
      </w:r>
      <w:r w:rsidRPr="001622D0">
        <w:rPr>
          <w:rStyle w:val="StyleUnderline"/>
          <w:b/>
          <w:bCs/>
          <w:sz w:val="24"/>
        </w:rPr>
        <w:t>over-influence of OPEC</w:t>
      </w:r>
      <w:r w:rsidRPr="00EC68F9">
        <w:rPr>
          <w:rStyle w:val="StyleUnderline"/>
          <w:sz w:val="24"/>
        </w:rPr>
        <w:t xml:space="preserve"> and </w:t>
      </w:r>
      <w:r w:rsidRPr="001622D0">
        <w:rPr>
          <w:rStyle w:val="StyleUnderline"/>
          <w:b/>
          <w:bCs/>
          <w:sz w:val="24"/>
        </w:rPr>
        <w:t>Russia</w:t>
      </w:r>
      <w:r w:rsidRPr="00EC68F9">
        <w:rPr>
          <w:rStyle w:val="StyleUnderline"/>
          <w:sz w:val="24"/>
        </w:rPr>
        <w:t xml:space="preserve"> around the world. The </w:t>
      </w:r>
      <w:r w:rsidRPr="001622D0">
        <w:rPr>
          <w:sz w:val="14"/>
        </w:rPr>
        <w:t>awesome</w:t>
      </w:r>
      <w:r w:rsidRPr="00EC68F9">
        <w:rPr>
          <w:rStyle w:val="StyleUnderline"/>
          <w:sz w:val="24"/>
        </w:rPr>
        <w:t xml:space="preserve"> </w:t>
      </w:r>
      <w:r w:rsidRPr="001622D0">
        <w:rPr>
          <w:rStyle w:val="StyleUnderline"/>
          <w:b/>
          <w:bCs/>
          <w:sz w:val="24"/>
        </w:rPr>
        <w:t>upsurge in U.S. crude exports</w:t>
      </w:r>
      <w:r w:rsidRPr="00EC68F9">
        <w:rPr>
          <w:rStyle w:val="StyleUnderline"/>
          <w:sz w:val="24"/>
        </w:rPr>
        <w:t xml:space="preserve"> is one of the biggest stories in the </w:t>
      </w:r>
      <w:r w:rsidRPr="001622D0">
        <w:rPr>
          <w:rStyle w:val="StyleUnderline"/>
          <w:b/>
          <w:bCs/>
          <w:sz w:val="24"/>
        </w:rPr>
        <w:t>energy business</w:t>
      </w:r>
      <w:r w:rsidRPr="00EC68F9">
        <w:rPr>
          <w:rStyle w:val="StyleUnderline"/>
          <w:sz w:val="24"/>
        </w:rPr>
        <w:t xml:space="preserve"> over the past year. </w:t>
      </w:r>
      <w:r w:rsidRPr="001622D0">
        <w:rPr>
          <w:rFonts w:eastAsia="Times New Roman"/>
          <w:color w:val="333333"/>
          <w:sz w:val="14"/>
        </w:rPr>
        <w:t>Under the Trump administration's new plan, the U.S. Department of the Interior would open 25 of 26 regions of the outer continental shelf to drilling. We know that we have an offshore oil and gas treasure trove just waiting to be developed.</w:t>
      </w:r>
    </w:p>
    <w:p w14:paraId="74186C25" w14:textId="71E2D59D" w:rsidR="00AD5938" w:rsidRPr="00AD5938" w:rsidRDefault="00AD5938" w:rsidP="00AD5938">
      <w:pPr>
        <w:pStyle w:val="Heading4"/>
      </w:pPr>
      <w:r w:rsidRPr="00AD5938">
        <w:t xml:space="preserve">Offshore drilling ban tanks the economy AND bolsters Russian influence </w:t>
      </w:r>
    </w:p>
    <w:p w14:paraId="71703916" w14:textId="4C011DC7" w:rsidR="00AD5938" w:rsidRPr="00AD5938" w:rsidRDefault="00AD5938" w:rsidP="00AD5938">
      <w:pPr>
        <w:spacing w:after="0" w:line="240" w:lineRule="auto"/>
        <w:rPr>
          <w:rStyle w:val="Style13ptBold"/>
          <w:rFonts w:asciiTheme="majorHAnsi" w:eastAsia="Times New Roman" w:hAnsiTheme="majorHAnsi" w:cstheme="majorHAnsi"/>
          <w:b w:val="0"/>
          <w:color w:val="000000" w:themeColor="text1"/>
          <w:sz w:val="22"/>
        </w:rPr>
      </w:pPr>
      <w:r w:rsidRPr="00BA6CC4">
        <w:rPr>
          <w:rStyle w:val="Style13ptBold"/>
          <w:rFonts w:asciiTheme="majorHAnsi" w:hAnsiTheme="majorHAnsi" w:cstheme="majorHAnsi"/>
        </w:rPr>
        <w:t xml:space="preserve">Cohen 21- </w:t>
      </w:r>
      <w:r w:rsidRPr="00BA6CC4">
        <w:rPr>
          <w:rFonts w:asciiTheme="majorHAnsi" w:eastAsia="Times New Roman" w:hAnsiTheme="majorHAnsi" w:cstheme="majorHAnsi"/>
          <w:color w:val="000000" w:themeColor="text1"/>
          <w:shd w:val="clear" w:color="auto" w:fill="FCFCFC"/>
        </w:rPr>
        <w:t>Senior Fellow at the Atlantic Council and the Founding Principal of International Market Analysis, a Washington, D.C.-based global risk advisory boutique.</w:t>
      </w:r>
      <w:r w:rsidRPr="00BA6CC4">
        <w:rPr>
          <w:rFonts w:asciiTheme="majorHAnsi" w:hAnsiTheme="majorHAnsi" w:cstheme="majorHAnsi"/>
          <w:color w:val="000000" w:themeColor="text1"/>
        </w:rPr>
        <w:t xml:space="preserve"> Biden May Kill A Quarter Of U.S. Oil And Gas Production. https://www.forbes.com/sites/arielcohen/2021/01/27/biden-may-kill-a-quarter-of-us-oil-and-gas-production/?sh=6b5b5418361c</w:t>
      </w:r>
    </w:p>
    <w:p w14:paraId="794AF760" w14:textId="7128597F" w:rsidR="00AD5938" w:rsidRPr="00AD5938" w:rsidRDefault="00AD5938" w:rsidP="00AD5938">
      <w:pPr>
        <w:pStyle w:val="NormalWeb"/>
        <w:shd w:val="clear" w:color="auto" w:fill="FCFCFC"/>
        <w:spacing w:line="0" w:lineRule="atLeast"/>
        <w:rPr>
          <w:rStyle w:val="StyleUnderline"/>
        </w:rPr>
      </w:pPr>
      <w:r w:rsidRPr="00AD5938">
        <w:rPr>
          <w:rStyle w:val="StyleUnderline"/>
        </w:rPr>
        <w:t>President Biden is</w:t>
      </w:r>
      <w:r>
        <w:rPr>
          <w:rStyle w:val="StyleUnderline"/>
        </w:rPr>
        <w:t xml:space="preserve"> </w:t>
      </w:r>
      <w:hyperlink r:id="rId12" w:tgtFrame="_blank" w:tooltip="https://www.washingtonpost.com/climate-environment/2021/01/25/biden-drilling-moratorium/" w:history="1">
        <w:r w:rsidRPr="00AD5938">
          <w:rPr>
            <w:rStyle w:val="StyleUnderline"/>
            <w:rFonts w:eastAsiaTheme="majorEastAsia"/>
          </w:rPr>
          <w:t>expected to announce</w:t>
        </w:r>
      </w:hyperlink>
      <w:r>
        <w:rPr>
          <w:rStyle w:val="StyleUnderline"/>
        </w:rPr>
        <w:t xml:space="preserve"> </w:t>
      </w:r>
      <w:r w:rsidRPr="00AD5938">
        <w:rPr>
          <w:rStyle w:val="StyleUnderline"/>
        </w:rPr>
        <w:t>a moratorium on future oil and</w:t>
      </w:r>
      <w:r w:rsidRPr="00AD5938">
        <w:rPr>
          <w:rFonts w:asciiTheme="majorHAnsi" w:hAnsiTheme="majorHAnsi" w:cstheme="majorHAnsi"/>
          <w:sz w:val="16"/>
          <w:szCs w:val="34"/>
        </w:rPr>
        <w:t xml:space="preserve"> </w:t>
      </w:r>
      <w:r w:rsidRPr="00AD5938">
        <w:rPr>
          <w:sz w:val="16"/>
        </w:rPr>
        <w:t>gas drilling permits today, Wednesday January 27, fulfilling in part</w:t>
      </w:r>
      <w:r w:rsidRPr="00AD5938">
        <w:rPr>
          <w:rFonts w:asciiTheme="majorHAnsi" w:hAnsiTheme="majorHAnsi" w:cstheme="majorHAnsi"/>
          <w:sz w:val="16"/>
          <w:szCs w:val="34"/>
        </w:rPr>
        <w:t xml:space="preserve"> </w:t>
      </w:r>
      <w:r w:rsidRPr="00AD5938">
        <w:rPr>
          <w:rStyle w:val="StyleUnderline"/>
        </w:rPr>
        <w:t>his</w:t>
      </w:r>
      <w:r>
        <w:rPr>
          <w:rStyle w:val="StyleUnderline"/>
        </w:rPr>
        <w:t xml:space="preserve"> </w:t>
      </w:r>
      <w:hyperlink r:id="rId13" w:tgtFrame="_blank" w:tooltip="https://www.washingtonpost.com/climate-environment/2020/11/19/biden-climate-change-drilling/" w:history="1">
        <w:r w:rsidRPr="00AD5938">
          <w:rPr>
            <w:rStyle w:val="StyleUnderline"/>
            <w:rFonts w:eastAsiaTheme="majorEastAsia"/>
          </w:rPr>
          <w:t>campaign pledge</w:t>
        </w:r>
      </w:hyperlink>
      <w:r>
        <w:rPr>
          <w:rStyle w:val="StyleUnderline"/>
        </w:rPr>
        <w:t xml:space="preserve"> </w:t>
      </w:r>
      <w:r w:rsidRPr="00AD5938">
        <w:rPr>
          <w:rStyle w:val="StyleUnderline"/>
        </w:rPr>
        <w:t>to end drilling on federal lands and the continental shelf.</w:t>
      </w:r>
      <w:r w:rsidRPr="00AD5938">
        <w:rPr>
          <w:rFonts w:asciiTheme="majorHAnsi" w:hAnsiTheme="majorHAnsi" w:cstheme="majorHAnsi"/>
          <w:sz w:val="16"/>
          <w:szCs w:val="34"/>
        </w:rPr>
        <w:t xml:space="preserve"> </w:t>
      </w:r>
      <w:r w:rsidRPr="00AD5938">
        <w:rPr>
          <w:sz w:val="16"/>
        </w:rPr>
        <w:t xml:space="preserve">The move, which has long been anticipated by the O&amp;G industry, comes on the heels of a January 20th </w:t>
      </w:r>
      <w:hyperlink r:id="rId14" w:tgtFrame="_blank" w:tooltip="https://www.doi.gov/sites/doi.gov/files/elips/documents/so-3395-signed.pdf" w:history="1">
        <w:r w:rsidRPr="00AD5938">
          <w:rPr>
            <w:rStyle w:val="Hyperlink"/>
            <w:rFonts w:eastAsiaTheme="majorEastAsia"/>
            <w:sz w:val="16"/>
          </w:rPr>
          <w:t>order</w:t>
        </w:r>
      </w:hyperlink>
      <w:r w:rsidRPr="00AD5938">
        <w:rPr>
          <w:sz w:val="16"/>
        </w:rPr>
        <w:t xml:space="preserve"> signed by Acting Secretary of the Interior Scott de la Vega mandating a 60-day restriction for new onshore and offshore fossil fuel leases. Should the Senate </w:t>
      </w:r>
      <w:hyperlink r:id="rId15" w:tgtFrame="_blank" w:tooltip="https://www.washingtonpost.com/politics/2021/01/25/bidens-breakthrough-cabinet-nomination-rep-haaland-comes-native-americans-get-more-politically-active/" w:history="1">
        <w:r w:rsidRPr="00AD5938">
          <w:rPr>
            <w:rStyle w:val="Hyperlink"/>
            <w:rFonts w:eastAsiaTheme="majorEastAsia"/>
            <w:sz w:val="16"/>
          </w:rPr>
          <w:t>confirm</w:t>
        </w:r>
      </w:hyperlink>
      <w:r w:rsidRPr="00AD5938">
        <w:rPr>
          <w:sz w:val="16"/>
        </w:rPr>
        <w:t xml:space="preserve"> Deb Haaland as the Secretary of Interior, the order might be extended further or even made permanent, though Republicans will doubtless try to ally with pro-business Democrats in opposing such a move.</w:t>
      </w:r>
      <w:r w:rsidRPr="00AD5938">
        <w:rPr>
          <w:rStyle w:val="StyleUnderline"/>
        </w:rPr>
        <w:t>Almost a quarter of US oil production and 12 percent of natural gas production takes place on federal land and water.</w:t>
      </w:r>
      <w:r w:rsidRPr="00AD5938">
        <w:rPr>
          <w:rFonts w:asciiTheme="majorHAnsi" w:hAnsiTheme="majorHAnsi" w:cstheme="majorHAnsi"/>
          <w:sz w:val="16"/>
          <w:szCs w:val="34"/>
        </w:rPr>
        <w:t xml:space="preserve"> </w:t>
      </w:r>
      <w:r w:rsidRPr="00AD5938">
        <w:rPr>
          <w:sz w:val="16"/>
        </w:rPr>
        <w:t xml:space="preserve">According to the Interior Department’s </w:t>
      </w:r>
      <w:hyperlink r:id="rId16" w:tgtFrame="_blank" w:tooltip="https://revenuedata.doi.gov/?tab=tab-disbursements" w:history="1">
        <w:r w:rsidRPr="00AD5938">
          <w:rPr>
            <w:rStyle w:val="Hyperlink"/>
            <w:rFonts w:eastAsiaTheme="majorEastAsia"/>
            <w:sz w:val="16"/>
          </w:rPr>
          <w:t>Office of Natural Resource Revenue</w:t>
        </w:r>
      </w:hyperlink>
      <w:r w:rsidRPr="00AD5938">
        <w:rPr>
          <w:rFonts w:asciiTheme="majorHAnsi" w:hAnsiTheme="majorHAnsi" w:cstheme="majorHAnsi"/>
          <w:sz w:val="16"/>
          <w:szCs w:val="34"/>
        </w:rPr>
        <w:t xml:space="preserve"> </w:t>
      </w:r>
      <w:r w:rsidRPr="00AD5938">
        <w:rPr>
          <w:rStyle w:val="StyleUnderline"/>
        </w:rPr>
        <w:t>federal drilling programs generated $11.7 billion in tax revenue</w:t>
      </w:r>
      <w:r w:rsidRPr="00AB4B06">
        <w:rPr>
          <w:rFonts w:asciiTheme="majorHAnsi" w:hAnsiTheme="majorHAnsi" w:cstheme="majorHAnsi"/>
          <w:sz w:val="34"/>
          <w:szCs w:val="34"/>
          <w:u w:val="single"/>
        </w:rPr>
        <w:t>.</w:t>
      </w:r>
      <w:r w:rsidRPr="00AD5938">
        <w:rPr>
          <w:rFonts w:asciiTheme="majorHAnsi" w:hAnsiTheme="majorHAnsi" w:cstheme="majorHAnsi"/>
          <w:sz w:val="16"/>
          <w:szCs w:val="34"/>
        </w:rPr>
        <w:t xml:space="preserve"> </w:t>
      </w:r>
      <w:r w:rsidRPr="00AD5938">
        <w:rPr>
          <w:sz w:val="16"/>
        </w:rPr>
        <w:t>If the moratorium extends to all active leases on federal lands, this will be gone, despite the mushrooming 2020 federal debt of $27 trillion</w:t>
      </w:r>
      <w:r w:rsidRPr="00AD5938">
        <w:rPr>
          <w:rFonts w:asciiTheme="majorHAnsi" w:hAnsiTheme="majorHAnsi" w:cstheme="majorHAnsi"/>
          <w:sz w:val="16"/>
          <w:szCs w:val="34"/>
        </w:rPr>
        <w:t xml:space="preserve"> </w:t>
      </w:r>
      <w:r w:rsidRPr="00AD5938">
        <w:rPr>
          <w:rStyle w:val="StyleUnderline"/>
        </w:rPr>
        <w:t xml:space="preserve">and </w:t>
      </w:r>
      <w:r w:rsidRPr="00AD5938">
        <w:rPr>
          <w:sz w:val="16"/>
        </w:rPr>
        <w:t>budget deficit of over $3 trillion</w:t>
      </w:r>
      <w:r w:rsidRPr="00AD5938">
        <w:rPr>
          <w:rFonts w:asciiTheme="majorHAnsi" w:hAnsiTheme="majorHAnsi" w:cstheme="majorHAnsi"/>
          <w:sz w:val="16"/>
          <w:szCs w:val="34"/>
        </w:rPr>
        <w:t xml:space="preserve"> – </w:t>
      </w:r>
      <w:r w:rsidRPr="00AD5938">
        <w:rPr>
          <w:rStyle w:val="StyleUnderline"/>
        </w:rPr>
        <w:t>a whopping 16 percent of the GDP.</w:t>
      </w:r>
      <w:r w:rsidRPr="00AD5938">
        <w:rPr>
          <w:sz w:val="16"/>
        </w:rPr>
        <w:t xml:space="preserve">In the short term, the tangible impact of the order may be negligible. The president did not conceal his intentions to pursue such a strategy, and companies </w:t>
      </w:r>
      <w:hyperlink r:id="rId17" w:tgtFrame="_blank" w:tooltip="https://apnews.com/article/joe-biden-donald-trump-climate-wyoming-coronavirus-pandemic-a917f51126fa2641e0713573424b2b11" w:history="1">
        <w:r w:rsidRPr="00AD5938">
          <w:rPr>
            <w:rStyle w:val="Hyperlink"/>
            <w:rFonts w:eastAsiaTheme="majorEastAsia"/>
            <w:sz w:val="16"/>
          </w:rPr>
          <w:t>aggressively pursued</w:t>
        </w:r>
      </w:hyperlink>
      <w:r w:rsidRPr="00AD5938">
        <w:rPr>
          <w:sz w:val="16"/>
        </w:rPr>
        <w:t xml:space="preserve"> drilling permits in the months surrounding the election even as they were forced to otherwise </w:t>
      </w:r>
      <w:hyperlink r:id="rId18" w:tgtFrame="_blank" w:tooltip="https://apnews.com/article/virus-outbreak-houston-texas-5c9f3822c39aaf9e6c9ef0e46ed74c5f" w:history="1">
        <w:r w:rsidRPr="00AD5938">
          <w:rPr>
            <w:rStyle w:val="Hyperlink"/>
            <w:rFonts w:eastAsiaTheme="majorEastAsia"/>
            <w:sz w:val="16"/>
          </w:rPr>
          <w:t>downsize</w:t>
        </w:r>
      </w:hyperlink>
      <w:r w:rsidRPr="00AD5938">
        <w:rPr>
          <w:sz w:val="16"/>
        </w:rPr>
        <w:t xml:space="preserve"> amidst pandemic-reduced demand. As the mandate does not inhibit previously acquired permits, those who thought ahead could endure the moratorium in hopes of it being ended by a future administration (President Obama’s coal leasing moratorium was </w:t>
      </w:r>
      <w:hyperlink r:id="rId19" w:tgtFrame="_blank" w:tooltip="https://thehill.com/policy/energy-environment/326375-interior-department-ends-obamas-coal-leasing-freeze" w:history="1">
        <w:r w:rsidRPr="00AD5938">
          <w:rPr>
            <w:rStyle w:val="Hyperlink"/>
            <w:rFonts w:eastAsiaTheme="majorEastAsia"/>
            <w:sz w:val="16"/>
          </w:rPr>
          <w:t>ended</w:t>
        </w:r>
      </w:hyperlink>
      <w:r w:rsidRPr="00AD5938">
        <w:rPr>
          <w:sz w:val="16"/>
        </w:rPr>
        <w:t xml:space="preserve"> by President Trump). Still</w:t>
      </w:r>
      <w:r w:rsidRPr="00AD5938">
        <w:rPr>
          <w:rFonts w:asciiTheme="majorHAnsi" w:hAnsiTheme="majorHAnsi" w:cstheme="majorHAnsi"/>
          <w:sz w:val="16"/>
          <w:szCs w:val="34"/>
        </w:rPr>
        <w:t xml:space="preserve">, </w:t>
      </w:r>
      <w:r w:rsidRPr="00AD5938">
        <w:rPr>
          <w:rStyle w:val="StyleUnderline"/>
        </w:rPr>
        <w:t>the ban will deliver a massive blow to the U.S. hydrocarbon industry</w:t>
      </w:r>
      <w:r w:rsidRPr="00AB4B06">
        <w:rPr>
          <w:rFonts w:asciiTheme="majorHAnsi" w:hAnsiTheme="majorHAnsi" w:cstheme="majorHAnsi"/>
          <w:sz w:val="34"/>
          <w:szCs w:val="34"/>
          <w:u w:val="single"/>
        </w:rPr>
        <w:t>.</w:t>
      </w:r>
      <w:r w:rsidRPr="00AD5938">
        <w:rPr>
          <w:rFonts w:asciiTheme="majorHAnsi" w:hAnsiTheme="majorHAnsi" w:cstheme="majorHAnsi"/>
          <w:sz w:val="16"/>
          <w:szCs w:val="34"/>
        </w:rPr>
        <w:t xml:space="preserve"> </w:t>
      </w:r>
      <w:r w:rsidRPr="00AD5938">
        <w:rPr>
          <w:sz w:val="16"/>
        </w:rPr>
        <w:t>If the Secretary of Interior makes the order permanent, and if the Republican minority fails to find the votes in Congress, then the order may be lifted only by the next Administration. However, there is no guarantee Biden’s successor will be a Republican. The energy industry might be prepared to weather two months or even tighten its collective belt for four years of the moratorium, but what if the ban lasts Environmentalists will be thrilled at the victory, but some are concerned by the change.</w:t>
      </w:r>
      <w:r w:rsidRPr="00AD5938">
        <w:rPr>
          <w:rFonts w:asciiTheme="majorHAnsi" w:hAnsiTheme="majorHAnsi" w:cstheme="majorHAnsi"/>
          <w:sz w:val="16"/>
          <w:szCs w:val="34"/>
        </w:rPr>
        <w:t xml:space="preserve"> </w:t>
      </w:r>
      <w:r w:rsidRPr="00AD5938">
        <w:rPr>
          <w:rFonts w:asciiTheme="majorHAnsi" w:hAnsiTheme="majorHAnsi" w:cstheme="majorHAnsi"/>
          <w:b/>
          <w:bCs/>
          <w:sz w:val="16"/>
          <w:szCs w:val="34"/>
        </w:rPr>
        <w:t>“</w:t>
      </w:r>
      <w:r w:rsidRPr="00AD5938">
        <w:rPr>
          <w:rStyle w:val="StyleUnderline"/>
        </w:rPr>
        <w:t>Energy demand will continue to rise</w:t>
      </w:r>
      <w:r w:rsidRPr="00AD5938">
        <w:rPr>
          <w:rFonts w:asciiTheme="majorHAnsi" w:hAnsiTheme="majorHAnsi" w:cstheme="majorHAnsi"/>
          <w:sz w:val="16"/>
          <w:szCs w:val="34"/>
        </w:rPr>
        <w:t>,” said American Petroleum Institute President and CEO Mike Sommers in a January 21</w:t>
      </w:r>
      <w:r w:rsidRPr="00AD5938">
        <w:rPr>
          <w:rFonts w:asciiTheme="majorHAnsi" w:hAnsiTheme="majorHAnsi" w:cstheme="majorHAnsi"/>
          <w:sz w:val="16"/>
          <w:szCs w:val="34"/>
          <w:vertAlign w:val="superscript"/>
        </w:rPr>
        <w:t>st</w:t>
      </w:r>
      <w:r w:rsidRPr="00AD5938">
        <w:rPr>
          <w:rFonts w:asciiTheme="majorHAnsi" w:hAnsiTheme="majorHAnsi" w:cstheme="majorHAnsi"/>
          <w:sz w:val="16"/>
          <w:szCs w:val="34"/>
        </w:rPr>
        <w:t xml:space="preserve"> </w:t>
      </w:r>
      <w:hyperlink r:id="rId20" w:tgtFrame="_blank" w:tooltip="https://www.api.org/news-policy-and-issues/news/2021/01/21/doi-natural-gas-and-oil-leasing-suspension" w:history="1">
        <w:r w:rsidRPr="00AD5938">
          <w:rPr>
            <w:rStyle w:val="Hyperlink"/>
            <w:rFonts w:asciiTheme="majorHAnsi" w:eastAsiaTheme="majorEastAsia" w:hAnsiTheme="majorHAnsi" w:cstheme="majorHAnsi"/>
            <w:sz w:val="16"/>
            <w:szCs w:val="34"/>
          </w:rPr>
          <w:t>statement</w:t>
        </w:r>
      </w:hyperlink>
      <w:r w:rsidRPr="00AD5938">
        <w:rPr>
          <w:rFonts w:asciiTheme="majorHAnsi" w:hAnsiTheme="majorHAnsi" w:cstheme="majorHAnsi"/>
          <w:sz w:val="16"/>
          <w:szCs w:val="34"/>
        </w:rPr>
        <w:t xml:space="preserve">. </w:t>
      </w:r>
      <w:r w:rsidRPr="00AD5938">
        <w:rPr>
          <w:rStyle w:val="StyleUnderline"/>
        </w:rPr>
        <w:t>An end to drilling on federal lands will not change America’s need for energy, but will lead to importing from “countries with lower environmental standards</w:t>
      </w:r>
      <w:r w:rsidRPr="00AD5938">
        <w:rPr>
          <w:rFonts w:asciiTheme="majorHAnsi" w:hAnsiTheme="majorHAnsi" w:cstheme="majorHAnsi"/>
          <w:sz w:val="16"/>
          <w:szCs w:val="34"/>
        </w:rPr>
        <w:t xml:space="preserve">” all while deny state and local governments much need revenue.For the last 11 years, </w:t>
      </w:r>
      <w:r w:rsidRPr="00AD5938">
        <w:rPr>
          <w:rStyle w:val="StyleUnderline"/>
        </w:rPr>
        <w:t>the long term</w:t>
      </w:r>
      <w:r>
        <w:rPr>
          <w:rStyle w:val="StyleUnderline"/>
        </w:rPr>
        <w:t xml:space="preserve"> </w:t>
      </w:r>
      <w:hyperlink r:id="rId21" w:tgtFrame="_blank" w:tooltip="https://www.eia.gov/todayinenergy/detail.php?id=46076" w:history="1">
        <w:r w:rsidRPr="00AD5938">
          <w:rPr>
            <w:rStyle w:val="StyleUnderline"/>
            <w:rFonts w:eastAsiaTheme="majorEastAsia"/>
          </w:rPr>
          <w:t>increases</w:t>
        </w:r>
      </w:hyperlink>
      <w:r>
        <w:rPr>
          <w:rStyle w:val="StyleUnderline"/>
        </w:rPr>
        <w:t xml:space="preserve"> </w:t>
      </w:r>
      <w:r w:rsidRPr="00AD5938">
        <w:rPr>
          <w:rStyle w:val="StyleUnderline"/>
        </w:rPr>
        <w:t>in domestic production fueled by hydraulic fracturing has carried the United States toward net exporter status and energy independence. America is now the world’s largest hydrocarbon producer</w:t>
      </w:r>
      <w:r w:rsidRPr="00AB4B06">
        <w:rPr>
          <w:rFonts w:asciiTheme="majorHAnsi" w:hAnsiTheme="majorHAnsi" w:cstheme="majorHAnsi"/>
          <w:sz w:val="34"/>
          <w:szCs w:val="34"/>
          <w:u w:val="single"/>
        </w:rPr>
        <w:t>.</w:t>
      </w:r>
      <w:r w:rsidRPr="00AD5938">
        <w:rPr>
          <w:rFonts w:asciiTheme="majorHAnsi" w:hAnsiTheme="majorHAnsi" w:cstheme="majorHAnsi"/>
          <w:sz w:val="16"/>
          <w:szCs w:val="34"/>
        </w:rPr>
        <w:t xml:space="preserve"> This trend has seen US imports from the OPEC oil cartel plummet from over six million barrels per day to slightly under 700 thousand. </w:t>
      </w:r>
      <w:r w:rsidRPr="00AD5938">
        <w:rPr>
          <w:rStyle w:val="StyleUnderline"/>
        </w:rPr>
        <w:t>Increased</w:t>
      </w:r>
      <w:r>
        <w:rPr>
          <w:rStyle w:val="StyleUnderline"/>
        </w:rPr>
        <w:t xml:space="preserve"> </w:t>
      </w:r>
      <w:r w:rsidRPr="00AD5938">
        <w:rPr>
          <w:rStyle w:val="StyleUnderline"/>
        </w:rPr>
        <w:t>economic independence from foreign powers</w:t>
      </w:r>
      <w:r w:rsidRPr="00AD5938">
        <w:rPr>
          <w:rFonts w:asciiTheme="majorHAnsi" w:hAnsiTheme="majorHAnsi" w:cstheme="majorHAnsi"/>
          <w:sz w:val="16"/>
          <w:szCs w:val="34"/>
        </w:rPr>
        <w:t xml:space="preserve">, particularly from democracy-averse cartel </w:t>
      </w:r>
      <w:hyperlink r:id="rId22" w:tgtFrame="_self" w:tooltip="https://www.forbes.com/sites/judeclemente/2019/04/03/the-u-s-oil-boom-is-sinking-opec-imports/?sh=7113cb716a01" w:history="1">
        <w:r w:rsidRPr="00AD5938">
          <w:rPr>
            <w:rStyle w:val="Hyperlink"/>
            <w:rFonts w:asciiTheme="majorHAnsi" w:eastAsiaTheme="majorEastAsia" w:hAnsiTheme="majorHAnsi" w:cstheme="majorHAnsi"/>
            <w:sz w:val="16"/>
            <w:szCs w:val="34"/>
          </w:rPr>
          <w:t>members</w:t>
        </w:r>
      </w:hyperlink>
      <w:r w:rsidRPr="00AB4B06">
        <w:rPr>
          <w:rFonts w:asciiTheme="majorHAnsi" w:hAnsiTheme="majorHAnsi" w:cstheme="majorHAnsi"/>
          <w:sz w:val="34"/>
          <w:szCs w:val="34"/>
          <w:u w:val="single"/>
        </w:rPr>
        <w:t xml:space="preserve">, </w:t>
      </w:r>
      <w:r w:rsidRPr="00AD5938">
        <w:rPr>
          <w:rStyle w:val="StyleUnderline"/>
        </w:rPr>
        <w:t>is unquestionably a foreign policy win for the United States</w:t>
      </w:r>
      <w:r w:rsidRPr="00AD5938">
        <w:rPr>
          <w:rFonts w:asciiTheme="majorHAnsi" w:hAnsiTheme="majorHAnsi" w:cstheme="majorHAnsi"/>
          <w:sz w:val="16"/>
          <w:szCs w:val="34"/>
        </w:rPr>
        <w:t xml:space="preserve">. With independence comes the liberty to take moral stances otherwise viewed as bad for business, something Democrats should remember if they intend to </w:t>
      </w:r>
      <w:hyperlink r:id="rId23" w:tgtFrame="_blank" w:tooltip="https://www.reuters.com/article/usa-election-gulf/honeymoon-over-saudi-arabia-u-s-ties-face-reset-with-biden-win-idUSKBN2770MP" w:history="1">
        <w:r w:rsidRPr="00AD5938">
          <w:rPr>
            <w:rStyle w:val="Hyperlink"/>
            <w:rFonts w:asciiTheme="majorHAnsi" w:eastAsiaTheme="majorEastAsia" w:hAnsiTheme="majorHAnsi" w:cstheme="majorHAnsi"/>
            <w:sz w:val="16"/>
            <w:szCs w:val="34"/>
          </w:rPr>
          <w:t>confront</w:t>
        </w:r>
      </w:hyperlink>
      <w:r w:rsidRPr="00AD5938">
        <w:rPr>
          <w:rFonts w:asciiTheme="majorHAnsi" w:hAnsiTheme="majorHAnsi" w:cstheme="majorHAnsi"/>
          <w:sz w:val="16"/>
          <w:szCs w:val="34"/>
        </w:rPr>
        <w:t xml:space="preserve"> Saudi Arabia, Russia, Iran and Venezuela.</w:t>
      </w:r>
      <w:r w:rsidRPr="00AD5938">
        <w:rPr>
          <w:rStyle w:val="StyleUnderline"/>
        </w:rPr>
        <w:t>If the United States cedes its hard-fought oil market share, it is certain others will seek to fill the gap</w:t>
      </w:r>
      <w:r w:rsidRPr="00AD5938">
        <w:rPr>
          <w:rFonts w:asciiTheme="majorHAnsi" w:hAnsiTheme="majorHAnsi" w:cstheme="majorHAnsi"/>
          <w:sz w:val="16"/>
          <w:szCs w:val="34"/>
        </w:rPr>
        <w:t xml:space="preserve">. Already Russia and Saudi Arabia have </w:t>
      </w:r>
      <w:hyperlink r:id="rId24" w:tgtFrame="_blank" w:tooltip="https://www.washingtonpost.com/business/energy/why-the-opec-russia-blowup-sparked-all-out-oil-price-war/2020/04/13/0c222f5e-7d94-11ea-84c2-0792d8591911_story.html" w:history="1">
        <w:r w:rsidRPr="00AD5938">
          <w:rPr>
            <w:rStyle w:val="Hyperlink"/>
            <w:rFonts w:asciiTheme="majorHAnsi" w:eastAsiaTheme="majorEastAsia" w:hAnsiTheme="majorHAnsi" w:cstheme="majorHAnsi"/>
            <w:sz w:val="16"/>
            <w:szCs w:val="34"/>
          </w:rPr>
          <w:t>scrapped</w:t>
        </w:r>
      </w:hyperlink>
      <w:r w:rsidRPr="00AD5938">
        <w:rPr>
          <w:rFonts w:asciiTheme="majorHAnsi" w:hAnsiTheme="majorHAnsi" w:cstheme="majorHAnsi"/>
          <w:sz w:val="16"/>
          <w:szCs w:val="34"/>
        </w:rPr>
        <w:t xml:space="preserve"> for dominance, and Iran and Qatar remain joint owners of the </w:t>
      </w:r>
      <w:hyperlink r:id="rId25" w:tgtFrame="_blank" w:tooltip="https://www.reuters.com/article/us-northfield-qatar/factbox-qatar-iran-share-worlds-biggest-gas-field-idUSTRE66P1VV20100726" w:history="1">
        <w:r w:rsidRPr="00AD5938">
          <w:rPr>
            <w:rStyle w:val="Hyperlink"/>
            <w:rFonts w:asciiTheme="majorHAnsi" w:eastAsiaTheme="majorEastAsia" w:hAnsiTheme="majorHAnsi" w:cstheme="majorHAnsi"/>
            <w:sz w:val="16"/>
            <w:szCs w:val="34"/>
          </w:rPr>
          <w:t>world’s largest</w:t>
        </w:r>
      </w:hyperlink>
      <w:r w:rsidRPr="00AD5938">
        <w:rPr>
          <w:rFonts w:asciiTheme="majorHAnsi" w:hAnsiTheme="majorHAnsi" w:cstheme="majorHAnsi"/>
          <w:sz w:val="16"/>
          <w:szCs w:val="34"/>
        </w:rPr>
        <w:t xml:space="preserve"> natural gas field.. </w:t>
      </w:r>
      <w:r w:rsidRPr="00AD5938">
        <w:rPr>
          <w:rStyle w:val="StyleUnderline"/>
        </w:rPr>
        <w:t>The yielded revenue would go to America’s geopolitical rivals,</w:t>
      </w:r>
      <w:r w:rsidRPr="00AB4B06">
        <w:rPr>
          <w:rFonts w:asciiTheme="majorHAnsi" w:hAnsiTheme="majorHAnsi" w:cstheme="majorHAnsi"/>
          <w:sz w:val="34"/>
          <w:szCs w:val="34"/>
          <w:u w:val="single"/>
        </w:rPr>
        <w:t xml:space="preserve"> </w:t>
      </w:r>
      <w:r w:rsidRPr="00AD5938">
        <w:rPr>
          <w:rFonts w:asciiTheme="majorHAnsi" w:hAnsiTheme="majorHAnsi" w:cstheme="majorHAnsi"/>
          <w:sz w:val="16"/>
          <w:szCs w:val="34"/>
        </w:rPr>
        <w:t>where democratic norms are trampled,</w:t>
      </w:r>
      <w:r w:rsidRPr="00AB4B06">
        <w:rPr>
          <w:rFonts w:asciiTheme="majorHAnsi" w:hAnsiTheme="majorHAnsi" w:cstheme="majorHAnsi"/>
          <w:sz w:val="34"/>
          <w:szCs w:val="34"/>
          <w:u w:val="single"/>
        </w:rPr>
        <w:t xml:space="preserve"> </w:t>
      </w:r>
      <w:r w:rsidRPr="00AD5938">
        <w:rPr>
          <w:rStyle w:val="StyleUnderline"/>
        </w:rPr>
        <w:t>environmental standards are limited and enforcement is lax</w:t>
      </w:r>
      <w:r w:rsidRPr="00AB4B06">
        <w:rPr>
          <w:rFonts w:asciiTheme="majorHAnsi" w:hAnsiTheme="majorHAnsi" w:cstheme="majorHAnsi"/>
          <w:sz w:val="34"/>
          <w:szCs w:val="34"/>
          <w:u w:val="single"/>
        </w:rPr>
        <w:t>.</w:t>
      </w:r>
      <w:r w:rsidRPr="00AD5938">
        <w:rPr>
          <w:rFonts w:asciiTheme="majorHAnsi" w:hAnsiTheme="majorHAnsi" w:cstheme="majorHAnsi"/>
          <w:sz w:val="16"/>
          <w:szCs w:val="34"/>
        </w:rPr>
        <w:t xml:space="preserve">US workers will be the losers. The American Petroleum Institute’s (API) </w:t>
      </w:r>
      <w:hyperlink r:id="rId26" w:tgtFrame="_blank" w:tooltip="https://www.api.org/~/media/Files/News/2020/09/API%20Overview%20One-Pager.pdf" w:history="1">
        <w:r w:rsidRPr="00AD5938">
          <w:rPr>
            <w:rStyle w:val="Hyperlink"/>
            <w:rFonts w:asciiTheme="majorHAnsi" w:eastAsiaTheme="majorEastAsia" w:hAnsiTheme="majorHAnsi" w:cstheme="majorHAnsi"/>
            <w:sz w:val="16"/>
            <w:szCs w:val="34"/>
          </w:rPr>
          <w:t>analysis suggests</w:t>
        </w:r>
      </w:hyperlink>
      <w:r w:rsidRPr="00AD5938">
        <w:rPr>
          <w:rFonts w:asciiTheme="majorHAnsi" w:hAnsiTheme="majorHAnsi" w:cstheme="majorHAnsi"/>
          <w:sz w:val="16"/>
          <w:szCs w:val="34"/>
        </w:rPr>
        <w:t xml:space="preserve"> that the </w:t>
      </w:r>
      <w:r w:rsidRPr="00AD5938">
        <w:rPr>
          <w:rStyle w:val="StyleUnderline"/>
        </w:rPr>
        <w:t>job losses as a result of a lasting leasing moratorium could peak at 936 thousand in 2022</w:t>
      </w:r>
      <w:r w:rsidRPr="00AB4B06">
        <w:rPr>
          <w:rFonts w:asciiTheme="majorHAnsi" w:hAnsiTheme="majorHAnsi" w:cstheme="majorHAnsi"/>
          <w:sz w:val="34"/>
          <w:szCs w:val="34"/>
          <w:u w:val="single"/>
        </w:rPr>
        <w:t>,</w:t>
      </w:r>
      <w:r w:rsidRPr="00AD5938">
        <w:rPr>
          <w:rFonts w:asciiTheme="majorHAnsi" w:hAnsiTheme="majorHAnsi" w:cstheme="majorHAnsi"/>
          <w:sz w:val="16"/>
          <w:szCs w:val="34"/>
        </w:rPr>
        <w:t xml:space="preserve"> </w:t>
      </w:r>
      <w:r w:rsidRPr="00AD5938">
        <w:rPr>
          <w:sz w:val="16"/>
        </w:rPr>
        <w:t xml:space="preserve">hitting hardest those working in high-production states. Those states include </w:t>
      </w:r>
      <w:hyperlink r:id="rId27" w:tgtFrame="_blank" w:tooltip="https://abcnews.go.com/US/wireStory/bidens-pause-oil-big-concern-mexico-75436358" w:history="1">
        <w:r w:rsidRPr="00AD5938">
          <w:rPr>
            <w:rStyle w:val="Hyperlink"/>
            <w:rFonts w:eastAsiaTheme="majorEastAsia"/>
            <w:sz w:val="16"/>
          </w:rPr>
          <w:t>New Mexico</w:t>
        </w:r>
      </w:hyperlink>
      <w:r w:rsidRPr="00AD5938">
        <w:rPr>
          <w:sz w:val="16"/>
        </w:rPr>
        <w:t xml:space="preserve">, where the fossil fuel industry accounts for roughly 100,000 jobs, and half of production takes place on federally-owned sections of the </w:t>
      </w:r>
      <w:hyperlink r:id="rId28" w:tgtFrame="_blank" w:tooltip="https://www.rrc.state.tx.us/oil-gas/major-oil-and-gas-formations/permian-basin-information/" w:history="1">
        <w:r w:rsidRPr="00AD5938">
          <w:rPr>
            <w:rStyle w:val="Hyperlink"/>
            <w:rFonts w:eastAsiaTheme="majorEastAsia"/>
            <w:sz w:val="16"/>
          </w:rPr>
          <w:t>Permian Basin</w:t>
        </w:r>
      </w:hyperlink>
      <w:r w:rsidRPr="00AD5938">
        <w:rPr>
          <w:sz w:val="16"/>
        </w:rPr>
        <w:t xml:space="preserve">. The permits acquired throughout late 2020 will shield some jobs until they </w:t>
      </w:r>
      <w:hyperlink r:id="rId29" w:tgtFrame="_blank" w:tooltip="https://www.spglobal.com/platts/en/market-insights/latest-news/oil/012121-us-puts-new-oil-and-gas-leases-permits-on-federal-lands-on-hold-for-60-days" w:history="1">
        <w:r w:rsidRPr="00AD5938">
          <w:rPr>
            <w:rStyle w:val="Hyperlink"/>
            <w:rFonts w:eastAsiaTheme="majorEastAsia"/>
            <w:sz w:val="16"/>
          </w:rPr>
          <w:t>expire</w:t>
        </w:r>
      </w:hyperlink>
      <w:r w:rsidRPr="00AD5938">
        <w:rPr>
          <w:sz w:val="16"/>
        </w:rPr>
        <w:t xml:space="preserve">, but permit stockpiling will leave smaller, less prepared employers in the cold.President Biden ran on an aggressively environmentalist </w:t>
      </w:r>
      <w:hyperlink r:id="rId30" w:tgtFrame="_blank" w:tooltip="https://joebiden.com/climate-plan/" w:history="1">
        <w:r w:rsidRPr="00AD5938">
          <w:rPr>
            <w:rStyle w:val="Hyperlink"/>
            <w:rFonts w:eastAsiaTheme="majorEastAsia"/>
            <w:sz w:val="16"/>
          </w:rPr>
          <w:t>platform</w:t>
        </w:r>
      </w:hyperlink>
      <w:r w:rsidRPr="00AD5938">
        <w:rPr>
          <w:sz w:val="16"/>
        </w:rPr>
        <w:t xml:space="preserve"> with an understanding that there exists </w:t>
      </w:r>
      <w:hyperlink r:id="rId31" w:tgtFrame="_blank" w:tooltip="https://www.pewresearch.org/science/2020/06/23/two-thirds-of-americans-think-government-should-do-more-on-climate/" w:history="1">
        <w:r w:rsidRPr="00AD5938">
          <w:rPr>
            <w:rStyle w:val="Hyperlink"/>
            <w:rFonts w:eastAsiaTheme="majorEastAsia"/>
            <w:sz w:val="16"/>
          </w:rPr>
          <w:t>widespread support</w:t>
        </w:r>
      </w:hyperlink>
      <w:r w:rsidRPr="00AD5938">
        <w:rPr>
          <w:sz w:val="16"/>
        </w:rPr>
        <w:t xml:space="preserve"> for further government action on climate. The entrenchment of energy as a partisan wedge issue has made pragmatic discussion on the issue difficult, but the Biden Administration must consider the global and domestic consequences of a lasting moratorium. With carbon capture technology still underdeveloped; battery storage expensive; and wind and solar suffering from intermittency, this is not the time to abandon natural gas. Nor it is the time to trigger gasoline price increases, or empower petro-dictators.</w:t>
      </w:r>
      <w:r w:rsidRPr="00AB4B06">
        <w:rPr>
          <w:rFonts w:asciiTheme="majorHAnsi" w:hAnsiTheme="majorHAnsi" w:cstheme="majorHAnsi"/>
          <w:sz w:val="34"/>
          <w:szCs w:val="34"/>
          <w:u w:val="single"/>
        </w:rPr>
        <w:t xml:space="preserve"> </w:t>
      </w:r>
      <w:r w:rsidRPr="00AD5938">
        <w:rPr>
          <w:rStyle w:val="StyleUnderline"/>
        </w:rPr>
        <w:t>An overly ambitious green transition could leave hundreds of thousands of already struggling Americans jobless and diminish the US leverage in Latin America, Russia and the Middle East.</w:t>
      </w:r>
    </w:p>
    <w:p w14:paraId="5917760B" w14:textId="199B2BD7" w:rsidR="00AD5938" w:rsidRDefault="004205BB" w:rsidP="004205BB">
      <w:pPr>
        <w:pStyle w:val="Heading3"/>
      </w:pPr>
      <w:r>
        <w:t xml:space="preserve">Turn -- Russian Influence 2NC </w:t>
      </w:r>
    </w:p>
    <w:p w14:paraId="63DBFF73" w14:textId="77777777" w:rsidR="004205BB" w:rsidRDefault="004205BB" w:rsidP="004205BB">
      <w:pPr>
        <w:pStyle w:val="Heading4"/>
      </w:pPr>
      <w:r>
        <w:t xml:space="preserve">Off shore drilling </w:t>
      </w:r>
      <w:r w:rsidRPr="000B1469">
        <w:rPr>
          <w:u w:val="single"/>
        </w:rPr>
        <w:t>key</w:t>
      </w:r>
      <w:r>
        <w:t xml:space="preserve"> to econ </w:t>
      </w:r>
      <w:r w:rsidRPr="000B1469">
        <w:rPr>
          <w:u w:val="single"/>
        </w:rPr>
        <w:t>prosperity</w:t>
      </w:r>
      <w:r>
        <w:t xml:space="preserve"> – reduces </w:t>
      </w:r>
      <w:r w:rsidRPr="000B1469">
        <w:rPr>
          <w:u w:val="single"/>
        </w:rPr>
        <w:t xml:space="preserve">tensions </w:t>
      </w:r>
      <w:r>
        <w:t>with Russia.</w:t>
      </w:r>
    </w:p>
    <w:p w14:paraId="09E3C3B6" w14:textId="77777777" w:rsidR="004205BB" w:rsidRPr="000B1469" w:rsidRDefault="004205BB" w:rsidP="004205BB">
      <w:r>
        <w:rPr>
          <w:b/>
          <w:bCs/>
        </w:rPr>
        <w:t xml:space="preserve">Weinstein 18 – </w:t>
      </w:r>
      <w:r>
        <w:t xml:space="preserve">[Bernard Weinstein, January 19 2018, </w:t>
      </w:r>
      <w:r w:rsidRPr="000B1469">
        <w:t>associate director of SMU's Maguire Energy Institute</w:t>
      </w:r>
      <w:r>
        <w:t>, “</w:t>
      </w:r>
      <w:r w:rsidRPr="000B1469">
        <w:t>Offshore drilling good for jobs, global position</w:t>
      </w:r>
      <w:r>
        <w:t xml:space="preserve">”, SMU, </w:t>
      </w:r>
      <w:r w:rsidRPr="009F09A1">
        <w:t>https://www.smu.edu/News/2018/bernard-weinstein-19jan2018</w:t>
      </w:r>
      <w:r>
        <w:t>]</w:t>
      </w:r>
    </w:p>
    <w:p w14:paraId="01D7C3EF" w14:textId="77777777" w:rsidR="004205BB" w:rsidRPr="00A3074D" w:rsidRDefault="004205BB" w:rsidP="004205BB">
      <w:pPr>
        <w:rPr>
          <w:u w:val="single"/>
        </w:rPr>
      </w:pPr>
      <w:r>
        <w:t>As 2018 begins, America's families and businesses have good reasons to be optimistic about the economy. The jobless rate is at a 17-year low, employment is at an all-time high, real wages are rising, corporate profits are strong, business investment is increasing, and the "Great Recession" has become a distant memory. What's more</w:t>
      </w:r>
      <w:r w:rsidRPr="00A3074D">
        <w:rPr>
          <w:u w:val="single"/>
        </w:rPr>
        <w:t>, whereas a decade ago energy was scarce and expensive, today</w:t>
      </w:r>
      <w:r>
        <w:t xml:space="preserve"> - thanks to the shale revolution - </w:t>
      </w:r>
      <w:r w:rsidRPr="00A3074D">
        <w:rPr>
          <w:u w:val="single"/>
        </w:rPr>
        <w:t>oil and natural gas are abundant and comparatively cheap.</w:t>
      </w:r>
      <w:r>
        <w:t xml:space="preserve"> Indeed, an argument can be made that the decline in energy costs has played a major role in the economic rebound from the debacle of 2008-2009. Another dramatic change on the energy front is America's emergence as a growing player in the global market place. Currently, we're exporting more than one million barrels per day of crude oil while </w:t>
      </w:r>
      <w:r w:rsidRPr="00A3074D">
        <w:rPr>
          <w:u w:val="single"/>
        </w:rPr>
        <w:t>we've</w:t>
      </w:r>
      <w:r>
        <w:t xml:space="preserve"> also </w:t>
      </w:r>
      <w:r w:rsidRPr="00A3074D">
        <w:rPr>
          <w:u w:val="single"/>
        </w:rPr>
        <w:t>become a</w:t>
      </w:r>
      <w:r>
        <w:t xml:space="preserve"> small but </w:t>
      </w:r>
      <w:r w:rsidRPr="00A3074D">
        <w:rPr>
          <w:u w:val="single"/>
        </w:rPr>
        <w:t>fast-growing supplier in the international liquefied gas market</w:t>
      </w:r>
      <w:r>
        <w:t xml:space="preserve">. The U.S. Energy Information Administration projects our oil exports will double, and our gas exports will triple, by the end of next year. In short, America has once again become an energy superpower, and the old mantra of "energy independence" is being replaced by the new mantra of "energy dominance." But </w:t>
      </w:r>
      <w:r w:rsidRPr="00A3074D">
        <w:rPr>
          <w:u w:val="single"/>
        </w:rPr>
        <w:t xml:space="preserve">achieving energy dominance for the long-term requires </w:t>
      </w:r>
      <w:r w:rsidRPr="00A3074D">
        <w:t xml:space="preserve">taking actions today, in particular </w:t>
      </w:r>
      <w:r w:rsidRPr="00A3074D">
        <w:rPr>
          <w:u w:val="single"/>
        </w:rPr>
        <w:t xml:space="preserve">removing restrictions on the industry's ability to explore for resources in </w:t>
      </w:r>
      <w:r w:rsidRPr="00A3074D">
        <w:t>promising areas such as</w:t>
      </w:r>
      <w:r w:rsidRPr="00A3074D">
        <w:rPr>
          <w:u w:val="single"/>
        </w:rPr>
        <w:t xml:space="preserve"> the outer continental shelf where 94 percent is currently off limits. </w:t>
      </w:r>
      <w:r>
        <w:t xml:space="preserve">The Trump administration has already taken several actions in that regard. Last fall, the Department of the Interior proposed that nearly 77 million acres in the Gulf of Mexico be offered for drilling leases starting in March 2018. Then on Jan. 4, the White House announced it would allow new offshore oil and gas drilling in nearly all United States coastal waters, giving energy companies access to the California coast for the first time in decades, while opening more than a billion acres in the Arctic and along the Atlantic Seaboard. </w:t>
      </w:r>
      <w:r w:rsidRPr="00A3074D">
        <w:rPr>
          <w:u w:val="single"/>
        </w:rPr>
        <w:t>Industry groups have praised the plan</w:t>
      </w:r>
      <w:r>
        <w:t xml:space="preserve"> while Interior Secretary Ryan Zinke has stated the leasing </w:t>
      </w:r>
      <w:r w:rsidRPr="00A3074D">
        <w:rPr>
          <w:u w:val="single"/>
        </w:rPr>
        <w:t>program will promote responsible energy development while helping pay for coastal conservation efforts</w:t>
      </w:r>
      <w:r>
        <w:t xml:space="preserve">. Not surprisingly, a coalition of more than 60 environmental groups has lambasted the proposal, arguing it will do irreparable harm to America's oceans, coastal economies, public health and marine life. And governors of several coastal states have also expressed strong opposition. Given the growing industry focus on land-based shale plays, and the higher drilling costs associated with offshore prospects, there's not likely to be a rush to buy offshore leases in the current price environment. An extended period for public comment and the likelihood of lawsuits will also delay any significant leasing activity, for at least several years. Still, </w:t>
      </w:r>
      <w:r w:rsidRPr="00A3074D">
        <w:rPr>
          <w:u w:val="single"/>
        </w:rPr>
        <w:t xml:space="preserve">to maintain long-term energy competitiveness </w:t>
      </w:r>
      <w:r>
        <w:t>as we become a larger player in global oil and gas markets</w:t>
      </w:r>
      <w:r w:rsidRPr="00A3074D">
        <w:rPr>
          <w:u w:val="single"/>
        </w:rPr>
        <w:t>, it's important to open these areas for future exploration and production so they can be included in America's portfolio of energy reserves</w:t>
      </w:r>
      <w:r>
        <w:t xml:space="preserve">. We should also keep in mind that our </w:t>
      </w:r>
      <w:r w:rsidRPr="00A3074D">
        <w:rPr>
          <w:u w:val="single"/>
        </w:rPr>
        <w:t>economic prosperity is highly dependent on a thriving energy industry that accounts for more than nine million American jobs.</w:t>
      </w:r>
      <w:r>
        <w:t xml:space="preserve"> What's more, </w:t>
      </w:r>
      <w:r w:rsidRPr="00A3074D">
        <w:rPr>
          <w:u w:val="single"/>
        </w:rPr>
        <w:t>all households and businesses benefit from reliable and abundant energy that keeps down heating, power and transportation costs while giving a leg-up to America's manufacturing sector</w:t>
      </w:r>
      <w:r>
        <w:t xml:space="preserve">. America's growing energy dominance is not just a matter of jobs and revenue. In many ways, </w:t>
      </w:r>
      <w:r w:rsidRPr="00A3074D">
        <w:rPr>
          <w:u w:val="single"/>
        </w:rPr>
        <w:t>our ability to produce energy also affects our position in the global arena, especially as tensions increase with Russia</w:t>
      </w:r>
      <w:r>
        <w:t xml:space="preserve">, currently the world's No. 1 oil producer and No. 2 exporter. </w:t>
      </w:r>
      <w:r w:rsidRPr="00A3074D">
        <w:rPr>
          <w:u w:val="single"/>
        </w:rPr>
        <w:t>By eliminating restrictions</w:t>
      </w:r>
      <w:r>
        <w:t xml:space="preserve"> on America's ability to develop energy resources, </w:t>
      </w:r>
      <w:r w:rsidRPr="00A3074D">
        <w:rPr>
          <w:u w:val="single"/>
        </w:rPr>
        <w:t>we will be better able to leverage the advantages of the American economy and engage our neighbors in the Western Hemisphere in a shared interest in economic prosperity.</w:t>
      </w:r>
    </w:p>
    <w:p w14:paraId="70ED8A35" w14:textId="77777777" w:rsidR="004205BB" w:rsidRPr="004205BB" w:rsidRDefault="004205BB" w:rsidP="004205BB"/>
    <w:p w14:paraId="0B117A12" w14:textId="6D0F0B31" w:rsidR="00AD5938" w:rsidRDefault="00AD5938" w:rsidP="00AD5938">
      <w:pPr>
        <w:pStyle w:val="Heading3"/>
      </w:pPr>
      <w:r>
        <w:t xml:space="preserve">AT: Offshore =/= Environment </w:t>
      </w:r>
    </w:p>
    <w:p w14:paraId="752D593F" w14:textId="67C5CF3A" w:rsidR="004205BB" w:rsidRDefault="004205BB" w:rsidP="004205BB"/>
    <w:p w14:paraId="1F166677" w14:textId="77777777" w:rsidR="004205BB" w:rsidRDefault="004205BB" w:rsidP="004205BB">
      <w:pPr>
        <w:pStyle w:val="Heading4"/>
        <w:rPr>
          <w:rStyle w:val="StyleUnderline"/>
          <w:rFonts w:cs="Calibri"/>
          <w:color w:val="000000" w:themeColor="text1"/>
          <w:sz w:val="26"/>
          <w:u w:val="none"/>
        </w:rPr>
      </w:pPr>
      <w:r>
        <w:rPr>
          <w:rStyle w:val="StyleUnderline"/>
          <w:rFonts w:cs="Calibri"/>
          <w:color w:val="000000" w:themeColor="text1"/>
          <w:sz w:val="26"/>
          <w:u w:val="none"/>
        </w:rPr>
        <w:t xml:space="preserve">Offshore drilling benefits environment </w:t>
      </w:r>
    </w:p>
    <w:p w14:paraId="3965B4AE" w14:textId="77777777" w:rsidR="004205BB" w:rsidRPr="00562141" w:rsidRDefault="004205BB" w:rsidP="004205BB">
      <w:pPr>
        <w:pStyle w:val="Heading4"/>
        <w:rPr>
          <w:rFonts w:cs="Calibri"/>
          <w:b w:val="0"/>
          <w:bCs/>
          <w:color w:val="000000" w:themeColor="text1"/>
        </w:rPr>
      </w:pPr>
      <w:r w:rsidRPr="00562141">
        <w:rPr>
          <w:rStyle w:val="StyleUnderline"/>
          <w:rFonts w:cs="Calibri"/>
          <w:color w:val="000000" w:themeColor="text1"/>
          <w:sz w:val="26"/>
          <w:u w:val="none"/>
        </w:rPr>
        <w:t xml:space="preserve">Overholt 17 – </w:t>
      </w:r>
      <w:r w:rsidRPr="00562141">
        <w:rPr>
          <w:rStyle w:val="StyleUnderline"/>
          <w:rFonts w:cs="Calibri"/>
          <w:b w:val="0"/>
          <w:color w:val="000000" w:themeColor="text1"/>
          <w:sz w:val="26"/>
          <w:u w:val="none"/>
        </w:rPr>
        <w:t xml:space="preserve">Mark Overholt write a lot of articles about oil and its resources </w:t>
      </w:r>
      <w:r w:rsidRPr="00562141">
        <w:rPr>
          <w:rFonts w:cs="Calibri"/>
          <w:b w:val="0"/>
          <w:color w:val="000000" w:themeColor="text1"/>
        </w:rPr>
        <w:t>Exceptional Benefits of Oil Drilling October 17, 2017 By </w:t>
      </w:r>
      <w:hyperlink r:id="rId32" w:history="1">
        <w:r w:rsidRPr="00562141">
          <w:rPr>
            <w:rFonts w:cs="Calibri"/>
            <w:b w:val="0"/>
            <w:color w:val="000000" w:themeColor="text1"/>
          </w:rPr>
          <w:t>Mark Overholt</w:t>
        </w:r>
      </w:hyperlink>
      <w:r w:rsidRPr="00562141">
        <w:rPr>
          <w:rFonts w:cs="Calibri"/>
          <w:b w:val="0"/>
          <w:color w:val="000000" w:themeColor="text1"/>
        </w:rPr>
        <w:t xml:space="preserve"> https://www.tigergeneral.com/exceptional-benefits-oil-drilling/</w:t>
      </w:r>
    </w:p>
    <w:p w14:paraId="0DD13BB3" w14:textId="77777777" w:rsidR="004205BB" w:rsidRPr="00562141" w:rsidRDefault="004205BB" w:rsidP="004205BB"/>
    <w:p w14:paraId="2EEBF641" w14:textId="77777777" w:rsidR="004205BB" w:rsidRPr="00562141" w:rsidRDefault="004205BB" w:rsidP="004205BB">
      <w:pPr>
        <w:shd w:val="clear" w:color="auto" w:fill="FFFFFF"/>
        <w:spacing w:after="100" w:afterAutospacing="1" w:line="240" w:lineRule="auto"/>
        <w:rPr>
          <w:rFonts w:eastAsia="Times New Roman"/>
          <w:color w:val="000000" w:themeColor="text1"/>
          <w:sz w:val="16"/>
        </w:rPr>
      </w:pPr>
      <w:r w:rsidRPr="00562141">
        <w:rPr>
          <w:rStyle w:val="StyleUnderline"/>
          <w:color w:val="000000" w:themeColor="text1"/>
        </w:rPr>
        <w:t xml:space="preserve">Offshore drilling is an </w:t>
      </w:r>
      <w:r w:rsidRPr="00562141">
        <w:rPr>
          <w:rStyle w:val="StyleUnderline"/>
          <w:b/>
          <w:bCs/>
          <w:color w:val="000000" w:themeColor="text1"/>
        </w:rPr>
        <w:t>extremely positive</w:t>
      </w:r>
      <w:r w:rsidRPr="00562141">
        <w:rPr>
          <w:rStyle w:val="StyleUnderline"/>
          <w:color w:val="000000" w:themeColor="text1"/>
        </w:rPr>
        <w:t xml:space="preserve"> enterprise that has advantages for many involved in the industry. </w:t>
      </w:r>
      <w:r w:rsidRPr="00562141">
        <w:rPr>
          <w:rFonts w:eastAsia="Times New Roman"/>
          <w:color w:val="000000" w:themeColor="text1"/>
          <w:sz w:val="16"/>
        </w:rPr>
        <w:t>Because of these benefits, many companies are continuing to engage in offshore drilling by growing and expanding. Other companies may be getting involved on the periphery of the industry as well, providing products and services to those within the oil and gas market. Here are just a few of the exceptional benefits to offshore oil drilling. Offshore Drilling Contributes to Economic Success</w:t>
      </w:r>
      <w:r w:rsidRPr="00562141">
        <w:rPr>
          <w:rFonts w:eastAsia="Times New Roman"/>
          <w:b/>
          <w:bCs/>
          <w:color w:val="000000" w:themeColor="text1"/>
          <w:sz w:val="16"/>
        </w:rPr>
        <w:t xml:space="preserve"> </w:t>
      </w:r>
      <w:r w:rsidRPr="00562141">
        <w:rPr>
          <w:rFonts w:eastAsia="Times New Roman"/>
          <w:color w:val="000000" w:themeColor="text1"/>
          <w:sz w:val="16"/>
        </w:rPr>
        <w:t>The United States has been able to achieve economic stability thanks to the recovery of the oil and gas markets. For example, offshore drilling greatly improves economic success, in a few ways. By providing domestic sources of oil, it drives down the prices of energy and gas. These prices historically control how well the economy performs. Offshore Drilling Adds Jobs to the Economy</w:t>
      </w:r>
      <w:r w:rsidRPr="00562141">
        <w:rPr>
          <w:rFonts w:eastAsia="Times New Roman"/>
          <w:b/>
          <w:bCs/>
          <w:color w:val="000000" w:themeColor="text1"/>
          <w:sz w:val="16"/>
        </w:rPr>
        <w:t xml:space="preserve"> </w:t>
      </w:r>
      <w:r w:rsidRPr="00562141">
        <w:rPr>
          <w:rFonts w:eastAsia="Times New Roman"/>
          <w:color w:val="000000" w:themeColor="text1"/>
          <w:sz w:val="16"/>
        </w:rPr>
        <w:t xml:space="preserve">Not only does offshore drilling create jobs, but it creates </w:t>
      </w:r>
      <w:hyperlink r:id="rId33" w:history="1">
        <w:r w:rsidRPr="00562141">
          <w:rPr>
            <w:rFonts w:eastAsia="Times New Roman"/>
            <w:color w:val="000000" w:themeColor="text1"/>
            <w:u w:val="single"/>
          </w:rPr>
          <w:t>jobs that are extremely desirable</w:t>
        </w:r>
      </w:hyperlink>
      <w:r w:rsidRPr="00562141">
        <w:rPr>
          <w:rFonts w:eastAsia="Times New Roman"/>
          <w:color w:val="000000" w:themeColor="text1"/>
          <w:sz w:val="16"/>
        </w:rPr>
        <w:t>. When a production company enters into a local market, it begins to bolster the entire area. Small businesses are able to grow and expand because those within the community have more spendable income. In turn, this attracts more people to the area, essentially transforming the town into a more attractive place to live. This additionally improves real estate values, and as offshore drilling jobs extend over the country, improves the economy as a whole. Offshore Drilling Creates New Habitats</w:t>
      </w:r>
      <w:r w:rsidRPr="00562141">
        <w:rPr>
          <w:rFonts w:eastAsia="Times New Roman"/>
          <w:b/>
          <w:bCs/>
          <w:color w:val="000000" w:themeColor="text1"/>
          <w:sz w:val="16"/>
        </w:rPr>
        <w:t xml:space="preserve"> </w:t>
      </w:r>
      <w:r w:rsidRPr="00562141">
        <w:rPr>
          <w:rFonts w:eastAsia="Times New Roman"/>
          <w:color w:val="000000" w:themeColor="text1"/>
          <w:sz w:val="16"/>
        </w:rPr>
        <w:t xml:space="preserve">Many people have the false impression that offshore drilling is damaging to the environment. However, it is only when accidents happen that offshore drilling can damage the environment.The same is true when an accident happens in virtually any industry. As a whole, </w:t>
      </w:r>
      <w:r w:rsidRPr="00562141">
        <w:rPr>
          <w:rFonts w:eastAsia="Times New Roman"/>
          <w:color w:val="000000" w:themeColor="text1"/>
          <w:u w:val="single"/>
        </w:rPr>
        <w:t xml:space="preserve">offshore drilling is </w:t>
      </w:r>
      <w:r w:rsidRPr="00562141">
        <w:rPr>
          <w:rFonts w:eastAsia="Times New Roman"/>
          <w:color w:val="000000" w:themeColor="text1"/>
          <w:sz w:val="16"/>
        </w:rPr>
        <w:t xml:space="preserve">actually </w:t>
      </w:r>
      <w:r w:rsidRPr="00562141">
        <w:rPr>
          <w:rStyle w:val="StyleUnderline"/>
          <w:b/>
          <w:bCs/>
          <w:color w:val="000000" w:themeColor="text1"/>
        </w:rPr>
        <w:t>beneficia</w:t>
      </w:r>
      <w:r w:rsidRPr="00562141">
        <w:rPr>
          <w:rStyle w:val="StyleUnderline"/>
          <w:color w:val="000000" w:themeColor="text1"/>
        </w:rPr>
        <w:t>l to the environment.</w:t>
      </w:r>
      <w:r w:rsidRPr="00562141">
        <w:rPr>
          <w:rFonts w:eastAsia="Times New Roman"/>
          <w:color w:val="000000" w:themeColor="text1"/>
          <w:sz w:val="16"/>
        </w:rPr>
        <w:t xml:space="preserve"> Offshore Drilling Providing a Superior Energy Resource</w:t>
      </w:r>
      <w:r w:rsidRPr="00562141">
        <w:rPr>
          <w:rFonts w:eastAsia="Times New Roman"/>
          <w:b/>
          <w:bCs/>
          <w:color w:val="000000" w:themeColor="text1"/>
          <w:sz w:val="16"/>
        </w:rPr>
        <w:t xml:space="preserve"> </w:t>
      </w:r>
      <w:r w:rsidRPr="00562141">
        <w:rPr>
          <w:rFonts w:eastAsia="Times New Roman"/>
          <w:color w:val="000000" w:themeColor="text1"/>
          <w:sz w:val="16"/>
        </w:rPr>
        <w:t xml:space="preserve">Oil is one of the </w:t>
      </w:r>
      <w:hyperlink r:id="rId34" w:history="1">
        <w:r w:rsidRPr="00562141">
          <w:rPr>
            <w:rFonts w:eastAsia="Times New Roman"/>
            <w:b/>
            <w:bCs/>
            <w:color w:val="000000" w:themeColor="text1"/>
            <w:u w:val="single"/>
          </w:rPr>
          <w:t>best available resources of energy</w:t>
        </w:r>
      </w:hyperlink>
      <w:r w:rsidRPr="00562141">
        <w:rPr>
          <w:rFonts w:eastAsia="Times New Roman"/>
          <w:color w:val="000000" w:themeColor="text1"/>
          <w:sz w:val="16"/>
        </w:rPr>
        <w:t xml:space="preserve">. In many areas of the world, the choices are between coal and oil. </w:t>
      </w:r>
      <w:r w:rsidRPr="00562141">
        <w:rPr>
          <w:rFonts w:eastAsia="Times New Roman"/>
          <w:color w:val="000000" w:themeColor="text1"/>
          <w:u w:val="single"/>
        </w:rPr>
        <w:t xml:space="preserve">Coal </w:t>
      </w:r>
      <w:r w:rsidRPr="00562141">
        <w:rPr>
          <w:rFonts w:eastAsia="Times New Roman"/>
          <w:color w:val="000000" w:themeColor="text1"/>
          <w:sz w:val="16"/>
        </w:rPr>
        <w:t xml:space="preserve">is a “dirty” type of energy that </w:t>
      </w:r>
      <w:r w:rsidRPr="00562141">
        <w:rPr>
          <w:rFonts w:eastAsia="Times New Roman"/>
          <w:color w:val="000000" w:themeColor="text1"/>
          <w:u w:val="single"/>
        </w:rPr>
        <w:t xml:space="preserve">pollutes regardless of how it is used, whereas </w:t>
      </w:r>
      <w:r w:rsidRPr="00562141">
        <w:rPr>
          <w:rFonts w:eastAsia="Times New Roman"/>
          <w:b/>
          <w:bCs/>
          <w:color w:val="000000" w:themeColor="text1"/>
          <w:u w:val="single"/>
        </w:rPr>
        <w:t>oil is far more beneficial to the environment</w:t>
      </w:r>
      <w:r w:rsidRPr="00562141">
        <w:rPr>
          <w:rFonts w:eastAsia="Times New Roman"/>
          <w:color w:val="000000" w:themeColor="text1"/>
          <w:sz w:val="16"/>
        </w:rPr>
        <w:t xml:space="preserve"> by comparison. Other sources of energy, such as</w:t>
      </w:r>
      <w:r w:rsidRPr="00562141">
        <w:rPr>
          <w:rFonts w:eastAsia="Times New Roman"/>
          <w:color w:val="000000" w:themeColor="text1"/>
          <w:u w:val="single"/>
        </w:rPr>
        <w:t xml:space="preserve"> wind energy, are simply not going to be useful in most places</w:t>
      </w:r>
      <w:r w:rsidRPr="00562141">
        <w:rPr>
          <w:rFonts w:eastAsia="Times New Roman"/>
          <w:color w:val="000000" w:themeColor="text1"/>
          <w:sz w:val="16"/>
        </w:rPr>
        <w:t xml:space="preserve"> because they are prohibitively expensive. Thus</w:t>
      </w:r>
      <w:r w:rsidRPr="00562141">
        <w:rPr>
          <w:rFonts w:eastAsia="Times New Roman"/>
          <w:color w:val="000000" w:themeColor="text1"/>
          <w:u w:val="single"/>
        </w:rPr>
        <w:t xml:space="preserve">, offshore drilling contributes to the </w:t>
      </w:r>
      <w:r w:rsidRPr="00562141">
        <w:rPr>
          <w:rFonts w:eastAsia="Times New Roman"/>
          <w:b/>
          <w:bCs/>
          <w:color w:val="000000" w:themeColor="text1"/>
          <w:u w:val="single"/>
        </w:rPr>
        <w:t>overall improvement</w:t>
      </w:r>
      <w:r w:rsidRPr="00562141">
        <w:rPr>
          <w:rFonts w:eastAsia="Times New Roman"/>
          <w:color w:val="000000" w:themeColor="text1"/>
          <w:u w:val="single"/>
        </w:rPr>
        <w:t xml:space="preserve"> of the environment. Offshore drilling is contributing substantially </w:t>
      </w:r>
      <w:r w:rsidRPr="00562141">
        <w:rPr>
          <w:rFonts w:eastAsia="Times New Roman"/>
          <w:b/>
          <w:bCs/>
          <w:color w:val="000000" w:themeColor="text1"/>
          <w:u w:val="single"/>
        </w:rPr>
        <w:t>to America’s energy independence</w:t>
      </w:r>
      <w:r w:rsidRPr="00562141">
        <w:rPr>
          <w:rFonts w:eastAsia="Times New Roman"/>
          <w:color w:val="000000" w:themeColor="text1"/>
          <w:u w:val="single"/>
        </w:rPr>
        <w:t>,</w:t>
      </w:r>
      <w:r w:rsidRPr="00562141">
        <w:rPr>
          <w:rFonts w:eastAsia="Times New Roman"/>
          <w:color w:val="000000" w:themeColor="text1"/>
          <w:sz w:val="16"/>
        </w:rPr>
        <w:t xml:space="preserve"> and in so doing it’s </w:t>
      </w:r>
      <w:r w:rsidRPr="00562141">
        <w:rPr>
          <w:rFonts w:eastAsia="Times New Roman"/>
          <w:color w:val="000000" w:themeColor="text1"/>
          <w:u w:val="single"/>
        </w:rPr>
        <w:t xml:space="preserve">also </w:t>
      </w:r>
      <w:r w:rsidRPr="00562141">
        <w:rPr>
          <w:rFonts w:eastAsia="Times New Roman"/>
          <w:b/>
          <w:bCs/>
          <w:color w:val="000000" w:themeColor="text1"/>
          <w:u w:val="single"/>
        </w:rPr>
        <w:t>improving the live</w:t>
      </w:r>
      <w:r w:rsidRPr="00562141">
        <w:rPr>
          <w:rFonts w:eastAsia="Times New Roman"/>
          <w:color w:val="000000" w:themeColor="text1"/>
          <w:u w:val="single"/>
        </w:rPr>
        <w:t>s of those who work for offshore drilling companies</w:t>
      </w:r>
      <w:r w:rsidRPr="00562141">
        <w:rPr>
          <w:rFonts w:eastAsia="Times New Roman"/>
          <w:color w:val="000000" w:themeColor="text1"/>
          <w:sz w:val="16"/>
        </w:rPr>
        <w:t xml:space="preserve"> and for those who simply live in proximity to oil and gas companies. Now is the best time for those interested in the energy market to get into the oil and gas industry and to grow and expand. </w:t>
      </w:r>
    </w:p>
    <w:p w14:paraId="2AABE253" w14:textId="77777777" w:rsidR="004205BB" w:rsidRPr="004205BB" w:rsidRDefault="004205BB" w:rsidP="004205BB"/>
    <w:p w14:paraId="73B4C36C" w14:textId="1F019965" w:rsidR="00AD5938" w:rsidRPr="008E5EB3" w:rsidRDefault="00AD5938" w:rsidP="00AD5938">
      <w:pPr>
        <w:pStyle w:val="Heading4"/>
        <w:rPr>
          <w:rStyle w:val="Style13ptBold"/>
          <w:b/>
          <w:bCs w:val="0"/>
          <w:sz w:val="30"/>
          <w:szCs w:val="30"/>
        </w:rPr>
      </w:pPr>
      <w:r>
        <w:rPr>
          <w:rStyle w:val="Style13ptBold"/>
          <w:b/>
          <w:bCs w:val="0"/>
          <w:sz w:val="30"/>
          <w:szCs w:val="30"/>
        </w:rPr>
        <w:t xml:space="preserve">Offshore drilling safe </w:t>
      </w:r>
    </w:p>
    <w:p w14:paraId="78BA09CE" w14:textId="77777777" w:rsidR="00AD5938" w:rsidRPr="00AB4B06" w:rsidRDefault="00AD5938" w:rsidP="00AD5938">
      <w:r>
        <w:rPr>
          <w:rStyle w:val="Style13ptBold"/>
        </w:rPr>
        <w:t xml:space="preserve">Siciliano 21 - </w:t>
      </w:r>
      <w:r w:rsidRPr="00AB4B06">
        <w:t>John Siciliano is a writer for API Global Industry Services’ Marketing and Communications Department. He earned a bachelors degree in psychology from Ohio Northern University, and he also holds a Masters of Science degree in education from the Franciscan University of Steubenville. https://www.api.org/news-policy-and-issues/blog/2021/04/02/safe-offshore-development-is-essential-to-us-security-and-economy</w:t>
      </w:r>
    </w:p>
    <w:p w14:paraId="1417228B" w14:textId="77777777" w:rsidR="00AD5938" w:rsidRPr="00AD5938" w:rsidRDefault="00AD5938" w:rsidP="00AD5938">
      <w:pPr>
        <w:shd w:val="clear" w:color="auto" w:fill="FFFFFF"/>
        <w:spacing w:before="100" w:beforeAutospacing="1" w:after="100" w:afterAutospacing="1" w:line="240" w:lineRule="auto"/>
        <w:rPr>
          <w:rFonts w:asciiTheme="majorHAnsi" w:eastAsia="Times New Roman" w:hAnsiTheme="majorHAnsi" w:cstheme="majorHAnsi"/>
          <w:sz w:val="14"/>
          <w:szCs w:val="34"/>
        </w:rPr>
      </w:pPr>
      <w:r w:rsidRPr="00AD5938">
        <w:rPr>
          <w:rFonts w:asciiTheme="majorHAnsi" w:eastAsia="Times New Roman" w:hAnsiTheme="majorHAnsi" w:cstheme="majorHAnsi"/>
          <w:color w:val="333738"/>
          <w:sz w:val="14"/>
          <w:szCs w:val="34"/>
        </w:rPr>
        <w:t xml:space="preserve">Not as noticed </w:t>
      </w:r>
      <w:r w:rsidRPr="00AB4B06">
        <w:rPr>
          <w:rFonts w:asciiTheme="majorHAnsi" w:eastAsia="Times New Roman" w:hAnsiTheme="majorHAnsi" w:cstheme="majorHAnsi"/>
          <w:sz w:val="34"/>
          <w:szCs w:val="34"/>
          <w:u w:val="single"/>
        </w:rPr>
        <w:t xml:space="preserve">in the Biden </w:t>
      </w:r>
      <w:r w:rsidRPr="00AB4B06">
        <w:rPr>
          <w:rFonts w:asciiTheme="majorHAnsi" w:eastAsia="Times New Roman" w:hAnsiTheme="majorHAnsi" w:cstheme="majorHAnsi"/>
          <w:b/>
          <w:bCs/>
          <w:sz w:val="34"/>
          <w:szCs w:val="34"/>
          <w:u w:val="single"/>
        </w:rPr>
        <w:t>administration’s halt</w:t>
      </w:r>
      <w:r w:rsidRPr="00AD5938">
        <w:rPr>
          <w:rFonts w:asciiTheme="majorHAnsi" w:eastAsia="Times New Roman" w:hAnsiTheme="majorHAnsi" w:cstheme="majorHAnsi"/>
          <w:sz w:val="14"/>
          <w:szCs w:val="34"/>
        </w:rPr>
        <w:t xml:space="preserve"> in new federal natural gas and oil leasing is the possible impact on U.S. offshore production. If the pause were to become a permanent leasing and development ban</w:t>
      </w:r>
      <w:r w:rsidRPr="00AB4B06">
        <w:rPr>
          <w:rStyle w:val="StyleUnderline"/>
          <w:sz w:val="34"/>
          <w:szCs w:val="34"/>
        </w:rPr>
        <w:t xml:space="preserve">, </w:t>
      </w:r>
      <w:hyperlink r:id="rId35" w:history="1">
        <w:r w:rsidRPr="00AB4B06">
          <w:rPr>
            <w:rStyle w:val="StyleUnderline"/>
            <w:sz w:val="34"/>
            <w:szCs w:val="34"/>
          </w:rPr>
          <w:t>nearly</w:t>
        </w:r>
        <w:r w:rsidRPr="00AB4B06">
          <w:rPr>
            <w:rStyle w:val="StyleUnderline"/>
            <w:b/>
            <w:bCs/>
            <w:sz w:val="34"/>
            <w:szCs w:val="34"/>
          </w:rPr>
          <w:t xml:space="preserve"> 15% of total U.S. oil production</w:t>
        </w:r>
      </w:hyperlink>
      <w:r w:rsidRPr="00AD5938">
        <w:rPr>
          <w:rFonts w:asciiTheme="majorHAnsi" w:eastAsia="Times New Roman" w:hAnsiTheme="majorHAnsi" w:cstheme="majorHAnsi"/>
          <w:sz w:val="14"/>
          <w:szCs w:val="34"/>
        </w:rPr>
        <w:t xml:space="preserve"> could be affected – with significant potential consequences for our country’s energy security and economic growth. </w:t>
      </w:r>
      <w:r w:rsidRPr="00AB4B06">
        <w:rPr>
          <w:rFonts w:asciiTheme="majorHAnsi" w:eastAsia="Times New Roman" w:hAnsiTheme="majorHAnsi" w:cstheme="majorHAnsi"/>
          <w:sz w:val="34"/>
          <w:szCs w:val="34"/>
          <w:u w:val="single"/>
        </w:rPr>
        <w:t xml:space="preserve">Offshore development not only is critical for our country’s future, it’s safer than ever – </w:t>
      </w:r>
      <w:r w:rsidRPr="00AD5938">
        <w:rPr>
          <w:rFonts w:asciiTheme="majorHAnsi" w:eastAsia="Times New Roman" w:hAnsiTheme="majorHAnsi" w:cstheme="majorHAnsi"/>
          <w:sz w:val="14"/>
          <w:szCs w:val="34"/>
        </w:rPr>
        <w:t xml:space="preserve">underscored by a </w:t>
      </w:r>
      <w:hyperlink r:id="rId36" w:history="1">
        <w:r w:rsidRPr="00AD5938">
          <w:rPr>
            <w:rFonts w:asciiTheme="majorHAnsi" w:eastAsia="Times New Roman" w:hAnsiTheme="majorHAnsi" w:cstheme="majorHAnsi"/>
            <w:b/>
            <w:bCs/>
            <w:sz w:val="14"/>
            <w:szCs w:val="34"/>
          </w:rPr>
          <w:t>report</w:t>
        </w:r>
      </w:hyperlink>
      <w:r w:rsidRPr="00AD5938">
        <w:rPr>
          <w:rFonts w:asciiTheme="majorHAnsi" w:eastAsia="Times New Roman" w:hAnsiTheme="majorHAnsi" w:cstheme="majorHAnsi"/>
          <w:sz w:val="14"/>
          <w:szCs w:val="34"/>
        </w:rPr>
        <w:t xml:space="preserve"> issued late last year by the U.S. Bureau of Safety and Environmental Enforcement (BSEE). Highlights include: In 2018 and 2019, the least oil spilled from active exploration and production operations on federal offshore leases in at least 25 years. The amount spilled in 2018 and 2019 was less than naturally occurring seepage from the seafloor. </w:t>
      </w:r>
      <w:r w:rsidRPr="00AB4B06">
        <w:rPr>
          <w:rFonts w:asciiTheme="majorHAnsi" w:eastAsia="Times New Roman" w:hAnsiTheme="majorHAnsi" w:cstheme="majorHAnsi"/>
          <w:sz w:val="34"/>
          <w:szCs w:val="34"/>
          <w:u w:val="single"/>
        </w:rPr>
        <w:t xml:space="preserve">Zero incidental marine mammal or </w:t>
      </w:r>
      <w:r w:rsidRPr="00AB4B06">
        <w:rPr>
          <w:rFonts w:asciiTheme="majorHAnsi" w:eastAsia="Times New Roman" w:hAnsiTheme="majorHAnsi" w:cstheme="majorHAnsi"/>
          <w:b/>
          <w:bCs/>
          <w:sz w:val="34"/>
          <w:szCs w:val="34"/>
          <w:u w:val="single"/>
        </w:rPr>
        <w:t xml:space="preserve">sea turtle fatalities </w:t>
      </w:r>
      <w:r w:rsidRPr="00AB4B06">
        <w:rPr>
          <w:rFonts w:asciiTheme="majorHAnsi" w:eastAsia="Times New Roman" w:hAnsiTheme="majorHAnsi" w:cstheme="majorHAnsi"/>
          <w:sz w:val="34"/>
          <w:szCs w:val="34"/>
          <w:u w:val="single"/>
        </w:rPr>
        <w:t>from offshore production on federal leases since at least 2017.</w:t>
      </w:r>
      <w:r w:rsidRPr="00AD5938">
        <w:rPr>
          <w:rFonts w:asciiTheme="majorHAnsi" w:eastAsia="Times New Roman" w:hAnsiTheme="majorHAnsi" w:cstheme="majorHAnsi"/>
          <w:sz w:val="14"/>
          <w:szCs w:val="34"/>
        </w:rPr>
        <w:t xml:space="preserve">At any time, these are major achievements. They occurred </w:t>
      </w:r>
      <w:r w:rsidRPr="00AB4B06">
        <w:rPr>
          <w:rStyle w:val="StyleUnderline"/>
          <w:sz w:val="34"/>
          <w:szCs w:val="34"/>
        </w:rPr>
        <w:t xml:space="preserve">as </w:t>
      </w:r>
      <w:r w:rsidRPr="00AB4B06">
        <w:rPr>
          <w:rStyle w:val="StyleUnderline"/>
          <w:b/>
          <w:bCs/>
          <w:sz w:val="34"/>
          <w:szCs w:val="34"/>
        </w:rPr>
        <w:t>federal offshore oil production</w:t>
      </w:r>
      <w:r w:rsidRPr="00AB4B06">
        <w:rPr>
          <w:rStyle w:val="StyleUnderline"/>
          <w:sz w:val="34"/>
          <w:szCs w:val="34"/>
        </w:rPr>
        <w:t xml:space="preserve"> hit a record </w:t>
      </w:r>
      <w:hyperlink r:id="rId37" w:history="1">
        <w:r w:rsidRPr="00AB4B06">
          <w:rPr>
            <w:rStyle w:val="StyleUnderline"/>
            <w:b/>
            <w:bCs/>
            <w:sz w:val="34"/>
            <w:szCs w:val="34"/>
          </w:rPr>
          <w:t>696.9 million barrels in 2019</w:t>
        </w:r>
      </w:hyperlink>
      <w:r w:rsidRPr="00AB4B06">
        <w:rPr>
          <w:rFonts w:asciiTheme="majorHAnsi" w:eastAsia="Times New Roman" w:hAnsiTheme="majorHAnsi" w:cstheme="majorHAnsi"/>
          <w:sz w:val="34"/>
          <w:szCs w:val="34"/>
          <w:u w:val="single"/>
        </w:rPr>
        <w:t>,</w:t>
      </w:r>
      <w:r w:rsidRPr="00AD5938">
        <w:rPr>
          <w:rFonts w:asciiTheme="majorHAnsi" w:eastAsia="Times New Roman" w:hAnsiTheme="majorHAnsi" w:cstheme="majorHAnsi"/>
          <w:sz w:val="14"/>
          <w:szCs w:val="34"/>
        </w:rPr>
        <w:t xml:space="preserve"> with industry paying $4.8 billion in bonus, rents and royalty payments to the government – including revenues for the federal</w:t>
      </w:r>
      <w:r w:rsidRPr="00AD5938">
        <w:rPr>
          <w:sz w:val="14"/>
        </w:rPr>
        <w:t xml:space="preserve"> </w:t>
      </w:r>
      <w:hyperlink r:id="rId38" w:history="1">
        <w:r w:rsidRPr="00AD5938">
          <w:rPr>
            <w:rStyle w:val="Hyperlink"/>
            <w:sz w:val="14"/>
          </w:rPr>
          <w:t>Land and Water Conservation Fund (LWCF)</w:t>
        </w:r>
      </w:hyperlink>
      <w:r w:rsidRPr="00AD5938">
        <w:rPr>
          <w:rFonts w:asciiTheme="majorHAnsi" w:eastAsia="Times New Roman" w:hAnsiTheme="majorHAnsi" w:cstheme="majorHAnsi"/>
          <w:sz w:val="14"/>
          <w:szCs w:val="34"/>
        </w:rPr>
        <w:t xml:space="preserve"> – </w:t>
      </w:r>
      <w:r w:rsidRPr="00AB4B06">
        <w:rPr>
          <w:rFonts w:asciiTheme="majorHAnsi" w:eastAsia="Times New Roman" w:hAnsiTheme="majorHAnsi" w:cstheme="majorHAnsi"/>
          <w:sz w:val="34"/>
          <w:szCs w:val="34"/>
          <w:u w:val="single"/>
        </w:rPr>
        <w:t xml:space="preserve">while supporting </w:t>
      </w:r>
      <w:r w:rsidRPr="00AB4B06">
        <w:rPr>
          <w:rFonts w:asciiTheme="majorHAnsi" w:eastAsia="Times New Roman" w:hAnsiTheme="majorHAnsi" w:cstheme="majorHAnsi"/>
          <w:b/>
          <w:bCs/>
          <w:sz w:val="34"/>
          <w:szCs w:val="34"/>
          <w:u w:val="single"/>
        </w:rPr>
        <w:t>345,000 U.S. jobs</w:t>
      </w:r>
      <w:r w:rsidRPr="00AB4B06">
        <w:rPr>
          <w:rFonts w:asciiTheme="majorHAnsi" w:eastAsia="Times New Roman" w:hAnsiTheme="majorHAnsi" w:cstheme="majorHAnsi"/>
          <w:sz w:val="34"/>
          <w:szCs w:val="34"/>
          <w:u w:val="single"/>
        </w:rPr>
        <w:t xml:space="preserve"> and contributing </w:t>
      </w:r>
      <w:r w:rsidRPr="00AB4B06">
        <w:rPr>
          <w:rFonts w:asciiTheme="majorHAnsi" w:eastAsia="Times New Roman" w:hAnsiTheme="majorHAnsi" w:cstheme="majorHAnsi"/>
          <w:b/>
          <w:bCs/>
          <w:sz w:val="34"/>
          <w:szCs w:val="34"/>
          <w:u w:val="single"/>
        </w:rPr>
        <w:t>$28.7 billion to the economy.</w:t>
      </w:r>
      <w:r w:rsidRPr="00AD5938">
        <w:rPr>
          <w:rFonts w:asciiTheme="majorHAnsi" w:eastAsia="Times New Roman" w:hAnsiTheme="majorHAnsi" w:cstheme="majorHAnsi"/>
          <w:sz w:val="14"/>
          <w:szCs w:val="34"/>
        </w:rPr>
        <w:t xml:space="preserve"> Then-BSEE Director Scott Angelle: Given this performance, Americans might ask: Why </w:t>
      </w:r>
      <w:r w:rsidRPr="00AD5938">
        <w:rPr>
          <w:sz w:val="14"/>
        </w:rPr>
        <w:t xml:space="preserve">restrict </w:t>
      </w:r>
      <w:hyperlink r:id="rId39" w:history="1">
        <w:r w:rsidRPr="00AD5938">
          <w:rPr>
            <w:rStyle w:val="Hyperlink"/>
            <w:sz w:val="14"/>
          </w:rPr>
          <w:t>safe</w:t>
        </w:r>
      </w:hyperlink>
      <w:r w:rsidRPr="00AD5938">
        <w:rPr>
          <w:rFonts w:asciiTheme="majorHAnsi" w:eastAsia="Times New Roman" w:hAnsiTheme="majorHAnsi" w:cstheme="majorHAnsi"/>
          <w:sz w:val="14"/>
          <w:szCs w:val="34"/>
        </w:rPr>
        <w:t xml:space="preserve">, essential offshore production and risk increasing U.S. reliance on foreign oil? An </w:t>
      </w:r>
      <w:hyperlink r:id="rId40" w:history="1">
        <w:r w:rsidRPr="00AD5938">
          <w:rPr>
            <w:rStyle w:val="Hyperlink"/>
            <w:sz w:val="14"/>
          </w:rPr>
          <w:t>OnLocation analysis</w:t>
        </w:r>
      </w:hyperlink>
      <w:r w:rsidRPr="00AD5938">
        <w:rPr>
          <w:sz w:val="14"/>
        </w:rPr>
        <w:t xml:space="preserve"> </w:t>
      </w:r>
      <w:r w:rsidRPr="00AD5938">
        <w:rPr>
          <w:rFonts w:asciiTheme="majorHAnsi" w:eastAsia="Times New Roman" w:hAnsiTheme="majorHAnsi" w:cstheme="majorHAnsi"/>
          <w:sz w:val="14"/>
          <w:szCs w:val="34"/>
        </w:rPr>
        <w:t xml:space="preserve">helps highlight these concerns, projecting that under a policy permanently halting federal natural gas and oil leasing and development, </w:t>
      </w:r>
      <w:r w:rsidRPr="00AB4B06">
        <w:rPr>
          <w:rFonts w:asciiTheme="majorHAnsi" w:eastAsia="Times New Roman" w:hAnsiTheme="majorHAnsi" w:cstheme="majorHAnsi"/>
          <w:sz w:val="34"/>
          <w:szCs w:val="34"/>
          <w:u w:val="single"/>
        </w:rPr>
        <w:t xml:space="preserve">U.S. offshore oil production would fall </w:t>
      </w:r>
      <w:r w:rsidRPr="00AB4B06">
        <w:rPr>
          <w:rFonts w:asciiTheme="majorHAnsi" w:eastAsia="Times New Roman" w:hAnsiTheme="majorHAnsi" w:cstheme="majorHAnsi"/>
          <w:b/>
          <w:bCs/>
          <w:sz w:val="34"/>
          <w:szCs w:val="34"/>
          <w:u w:val="single"/>
        </w:rPr>
        <w:t>44% by 2030</w:t>
      </w:r>
      <w:r w:rsidRPr="00AB4B06">
        <w:rPr>
          <w:rFonts w:asciiTheme="majorHAnsi" w:eastAsia="Times New Roman" w:hAnsiTheme="majorHAnsi" w:cstheme="majorHAnsi"/>
          <w:sz w:val="34"/>
          <w:szCs w:val="34"/>
          <w:u w:val="single"/>
        </w:rPr>
        <w:t xml:space="preserve"> and net crude imports would rise by 2 million barrels per day. </w:t>
      </w:r>
      <w:r w:rsidRPr="00AD5938">
        <w:rPr>
          <w:rFonts w:asciiTheme="majorHAnsi" w:eastAsia="Times New Roman" w:hAnsiTheme="majorHAnsi" w:cstheme="majorHAnsi"/>
          <w:sz w:val="14"/>
          <w:szCs w:val="34"/>
        </w:rPr>
        <w:t xml:space="preserve">The </w:t>
      </w:r>
      <w:r w:rsidRPr="00AB4B06">
        <w:rPr>
          <w:rFonts w:asciiTheme="majorHAnsi" w:eastAsia="Times New Roman" w:hAnsiTheme="majorHAnsi" w:cstheme="majorHAnsi"/>
          <w:sz w:val="34"/>
          <w:szCs w:val="34"/>
          <w:u w:val="single"/>
        </w:rPr>
        <w:t xml:space="preserve">likelihood is the U.S. would end up importing oil produced that is </w:t>
      </w:r>
      <w:r w:rsidRPr="00AB4B06">
        <w:rPr>
          <w:rFonts w:asciiTheme="majorHAnsi" w:eastAsia="Times New Roman" w:hAnsiTheme="majorHAnsi" w:cstheme="majorHAnsi"/>
          <w:b/>
          <w:bCs/>
          <w:sz w:val="34"/>
          <w:szCs w:val="34"/>
          <w:u w:val="single"/>
        </w:rPr>
        <w:t>less protective</w:t>
      </w:r>
      <w:r w:rsidRPr="00AB4B06">
        <w:rPr>
          <w:rFonts w:asciiTheme="majorHAnsi" w:eastAsia="Times New Roman" w:hAnsiTheme="majorHAnsi" w:cstheme="majorHAnsi"/>
          <w:sz w:val="34"/>
          <w:szCs w:val="34"/>
          <w:u w:val="single"/>
        </w:rPr>
        <w:t xml:space="preserve"> of the e</w:t>
      </w:r>
      <w:r w:rsidRPr="00AD5938">
        <w:rPr>
          <w:rFonts w:asciiTheme="majorHAnsi" w:eastAsia="Times New Roman" w:hAnsiTheme="majorHAnsi" w:cstheme="majorHAnsi"/>
          <w:sz w:val="14"/>
          <w:szCs w:val="34"/>
        </w:rPr>
        <w:t>nvironment.</w:t>
      </w:r>
      <w:r w:rsidRPr="00AB4B06">
        <w:rPr>
          <w:rFonts w:asciiTheme="majorHAnsi" w:eastAsia="Times New Roman" w:hAnsiTheme="majorHAnsi" w:cstheme="majorHAnsi"/>
          <w:sz w:val="34"/>
          <w:szCs w:val="34"/>
          <w:u w:val="single"/>
        </w:rPr>
        <w:t xml:space="preserve">Today, U.S. offshore production stands out for its </w:t>
      </w:r>
      <w:r w:rsidRPr="00AB4B06">
        <w:rPr>
          <w:rFonts w:asciiTheme="majorHAnsi" w:eastAsia="Times New Roman" w:hAnsiTheme="majorHAnsi" w:cstheme="majorHAnsi"/>
          <w:b/>
          <w:bCs/>
          <w:sz w:val="34"/>
          <w:szCs w:val="34"/>
          <w:u w:val="single"/>
        </w:rPr>
        <w:t>safety and sustainability</w:t>
      </w:r>
      <w:r w:rsidRPr="00AD5938">
        <w:rPr>
          <w:rFonts w:asciiTheme="majorHAnsi" w:eastAsia="Times New Roman" w:hAnsiTheme="majorHAnsi" w:cstheme="majorHAnsi"/>
          <w:sz w:val="14"/>
          <w:szCs w:val="34"/>
        </w:rPr>
        <w:t xml:space="preserve">. After the 2010 Macondo accident, our industry committed to strengthening the safety of offshore development, built on technology, innovation and implementation of best-in-class standards for offshore operations. The Center for Offshore Safety (COS) was launched to promote continuous safety improvement for offshore drilling, completions and operations through effective leadership, communication, teamwork, independent third-party auditing and certification and disciplined Safety and Environmental Management Systems (SEMS) – a systems-based approach to safety described in </w:t>
      </w:r>
      <w:hyperlink r:id="rId41" w:history="1">
        <w:r w:rsidRPr="00AD5938">
          <w:rPr>
            <w:rStyle w:val="Hyperlink"/>
            <w:sz w:val="14"/>
          </w:rPr>
          <w:t>API Recommended Practice 75</w:t>
        </w:r>
      </w:hyperlink>
      <w:r w:rsidRPr="00AD5938">
        <w:rPr>
          <w:rFonts w:asciiTheme="majorHAnsi" w:eastAsia="Times New Roman" w:hAnsiTheme="majorHAnsi" w:cstheme="majorHAnsi"/>
          <w:sz w:val="14"/>
          <w:szCs w:val="34"/>
        </w:rPr>
        <w:t>, which was incorporated into BSEE regulations.Industry’s safety record noted in the BSEE report mentioned above is underscored by the fact the U.S. Government Accountability Office (GAO), the federal government’s watchdog agency, recently removed BSEE from its biennial </w:t>
      </w:r>
      <w:hyperlink r:id="rId42" w:history="1">
        <w:r w:rsidRPr="00AB4B06">
          <w:rPr>
            <w:rStyle w:val="StyleUnderline"/>
          </w:rPr>
          <w:t>list of high-risk government operations</w:t>
        </w:r>
      </w:hyperlink>
      <w:r w:rsidRPr="00AD5938">
        <w:rPr>
          <w:rFonts w:asciiTheme="majorHAnsi" w:eastAsia="Times New Roman" w:hAnsiTheme="majorHAnsi" w:cstheme="majorHAnsi"/>
          <w:sz w:val="14"/>
          <w:szCs w:val="34"/>
        </w:rPr>
        <w:t> that need attention from Congress and/or the Executive Branch. BSEE had been on GAO’s list since 2011. GAO. Continuously improving offshore safety and environmental protection is critically important to the natural gas and oil industry. Our country needs safe offshore production to be secure in the world, to import less oil from other countries and to advance environmental and climate goals. That’s what we’re doing and plan to keep doing. </w:t>
      </w:r>
    </w:p>
    <w:p w14:paraId="6369FA50" w14:textId="77777777" w:rsidR="00AD5938" w:rsidRPr="00AD5938" w:rsidRDefault="00AD5938" w:rsidP="00AD5938"/>
    <w:sectPr w:rsidR="00AD5938" w:rsidRPr="00AD5938"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5D0F5" w14:textId="77777777" w:rsidR="00CB33A0" w:rsidRDefault="00CB33A0" w:rsidP="006565FD">
      <w:pPr>
        <w:spacing w:after="0" w:line="240" w:lineRule="auto"/>
      </w:pPr>
      <w:r>
        <w:separator/>
      </w:r>
    </w:p>
  </w:endnote>
  <w:endnote w:type="continuationSeparator" w:id="0">
    <w:p w14:paraId="15EAD668" w14:textId="77777777" w:rsidR="00CB33A0" w:rsidRDefault="00CB33A0" w:rsidP="0065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94D86" w14:textId="77777777" w:rsidR="00CB33A0" w:rsidRDefault="00CB33A0" w:rsidP="006565FD">
      <w:pPr>
        <w:spacing w:after="0" w:line="240" w:lineRule="auto"/>
      </w:pPr>
      <w:r>
        <w:separator/>
      </w:r>
    </w:p>
  </w:footnote>
  <w:footnote w:type="continuationSeparator" w:id="0">
    <w:p w14:paraId="7FD8276C" w14:textId="77777777" w:rsidR="00CB33A0" w:rsidRDefault="00CB33A0" w:rsidP="00656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3"/>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D593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05BB"/>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65FD"/>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D3D"/>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5938"/>
    <w:rsid w:val="00AE0243"/>
    <w:rsid w:val="00AE1BAD"/>
    <w:rsid w:val="00AE2124"/>
    <w:rsid w:val="00AE24BC"/>
    <w:rsid w:val="00AE3E3F"/>
    <w:rsid w:val="00AF2366"/>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37ED"/>
    <w:rsid w:val="00C56DCC"/>
    <w:rsid w:val="00C57075"/>
    <w:rsid w:val="00C72AFE"/>
    <w:rsid w:val="00C81619"/>
    <w:rsid w:val="00CA013C"/>
    <w:rsid w:val="00CA6D6D"/>
    <w:rsid w:val="00CB33A0"/>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5CD84F"/>
  <w14:defaultImageDpi w14:val="300"/>
  <w15:docId w15:val="{8D0C8BA5-9B0D-8545-8CF1-1BABCC7F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06D3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A06D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6D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6D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6D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06D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6D3D"/>
  </w:style>
  <w:style w:type="character" w:customStyle="1" w:styleId="Heading1Char">
    <w:name w:val="Heading 1 Char"/>
    <w:aliases w:val="Pocket Char"/>
    <w:basedOn w:val="DefaultParagraphFont"/>
    <w:link w:val="Heading1"/>
    <w:rsid w:val="00A06D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6D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6D3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06D3D"/>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A06D3D"/>
    <w:rPr>
      <w:b/>
      <w:bCs/>
      <w:sz w:val="26"/>
      <w:u w:val="none"/>
    </w:rPr>
  </w:style>
  <w:style w:type="character" w:customStyle="1" w:styleId="StyleUnderline">
    <w:name w:val="Style Underline"/>
    <w:aliases w:val="Underline"/>
    <w:basedOn w:val="DefaultParagraphFont"/>
    <w:uiPriority w:val="6"/>
    <w:qFormat/>
    <w:rsid w:val="00A06D3D"/>
    <w:rPr>
      <w:b w:val="0"/>
      <w:sz w:val="22"/>
      <w:u w:val="single"/>
    </w:rPr>
  </w:style>
  <w:style w:type="character" w:styleId="Emphasis">
    <w:name w:val="Emphasis"/>
    <w:basedOn w:val="DefaultParagraphFont"/>
    <w:uiPriority w:val="7"/>
    <w:qFormat/>
    <w:rsid w:val="00A06D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6D3D"/>
    <w:rPr>
      <w:color w:val="auto"/>
      <w:u w:val="none"/>
    </w:rPr>
  </w:style>
  <w:style w:type="character" w:styleId="Hyperlink">
    <w:name w:val="Hyperlink"/>
    <w:basedOn w:val="DefaultParagraphFont"/>
    <w:uiPriority w:val="99"/>
    <w:unhideWhenUsed/>
    <w:rsid w:val="00A06D3D"/>
    <w:rPr>
      <w:color w:val="auto"/>
      <w:u w:val="none"/>
    </w:rPr>
  </w:style>
  <w:style w:type="paragraph" w:styleId="DocumentMap">
    <w:name w:val="Document Map"/>
    <w:basedOn w:val="Normal"/>
    <w:link w:val="DocumentMapChar"/>
    <w:uiPriority w:val="99"/>
    <w:semiHidden/>
    <w:unhideWhenUsed/>
    <w:rsid w:val="00AD59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D5938"/>
    <w:rPr>
      <w:rFonts w:ascii="Lucida Grande" w:hAnsi="Lucida Grande" w:cs="Lucida Grande"/>
    </w:rPr>
  </w:style>
  <w:style w:type="paragraph" w:styleId="NormalWeb">
    <w:name w:val="Normal (Web)"/>
    <w:basedOn w:val="Normal"/>
    <w:uiPriority w:val="99"/>
    <w:unhideWhenUsed/>
    <w:rsid w:val="00AD5938"/>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climate-environment/2020/11/19/biden-climate-change-drilling/" TargetMode="External"/><Relationship Id="rId18" Type="http://schemas.openxmlformats.org/officeDocument/2006/relationships/hyperlink" Target="https://apnews.com/article/virus-outbreak-houston-texas-5c9f3822c39aaf9e6c9ef0e46ed74c5f" TargetMode="External"/><Relationship Id="rId26" Type="http://schemas.openxmlformats.org/officeDocument/2006/relationships/hyperlink" Target="https://www.api.org/~/media/Files/News/2020/09/API%20Overview%20One-Pager.pdf" TargetMode="External"/><Relationship Id="rId39" Type="http://schemas.openxmlformats.org/officeDocument/2006/relationships/hyperlink" Target="https://www.api.org/oil-and-natural-gas/health-and-safety/exploration-and-production-safety/offshore-safety" TargetMode="External"/><Relationship Id="rId21" Type="http://schemas.openxmlformats.org/officeDocument/2006/relationships/hyperlink" Target="https://www.eia.gov/todayinenergy/detail.php?id=46076" TargetMode="External"/><Relationship Id="rId34" Type="http://schemas.openxmlformats.org/officeDocument/2006/relationships/hyperlink" Target="https://sciencing.com/oil-drilling-benefits-6127185.html" TargetMode="External"/><Relationship Id="rId42" Type="http://schemas.openxmlformats.org/officeDocument/2006/relationships/hyperlink" Target="https://nam04.safelinks.protection.outlook.com/?url=https%3A%2F%2Fwww.gao.gov%2Fassets%2Fgao-21-119sp.pdf&amp;data=04%7C01%7C%7Cfb6d996399b74215957208d8f2f1e30d%7C2df2418fe75f46f0898d65f4eeecb14b%7C0%7C0%7C637526467991809167%7CUnknown%7CTWFpbGZsb3d8eyJWIjoiMC4wLjAwMDAiLCJQIjoiV2luMzIiLCJBTiI6Ik1haWwiLCJXVCI6Mn0%3D%7C1000&amp;sdata=NVyzU2nuCTwgjuCzpkumQCJeVJjKrZ8JcGo1n3%2BMQgo%3D&amp;reserved=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evenuedata.doi.gov/?tab=tab-disbursements" TargetMode="External"/><Relationship Id="rId20" Type="http://schemas.openxmlformats.org/officeDocument/2006/relationships/hyperlink" Target="https://www.api.org/news-policy-and-issues/news/2021/01/21/doi-natural-gas-and-oil-leasing-suspension" TargetMode="External"/><Relationship Id="rId29" Type="http://schemas.openxmlformats.org/officeDocument/2006/relationships/hyperlink" Target="https://www.spglobal.com/platts/en/market-insights/latest-news/oil/012121-us-puts-new-oil-and-gas-leases-permits-on-federal-lands-on-hold-for-60-days" TargetMode="External"/><Relationship Id="rId41" Type="http://schemas.openxmlformats.org/officeDocument/2006/relationships/hyperlink" Target="https://www.centerforoffshoresafety.org/Guidelines-and-Reports/SEMS%20Good%20Practices/API%20Recommended%20Practice%207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80/1088937X.2013.827756" TargetMode="External"/><Relationship Id="rId24" Type="http://schemas.openxmlformats.org/officeDocument/2006/relationships/hyperlink" Target="https://www.washingtonpost.com/business/energy/why-the-opec-russia-blowup-sparked-all-out-oil-price-war/2020/04/13/0c222f5e-7d94-11ea-84c2-0792d8591911_story.html" TargetMode="External"/><Relationship Id="rId32" Type="http://schemas.openxmlformats.org/officeDocument/2006/relationships/hyperlink" Target="https://www.tigergeneral.com/author/mark-overholt/" TargetMode="External"/><Relationship Id="rId37" Type="http://schemas.openxmlformats.org/officeDocument/2006/relationships/hyperlink" Target="https://nam04.safelinks.protection.outlook.com/?url=https%3A%2F%2Fwww.eia.gov%2Fdnav%2Fpet%2Fpet_crd_crpdn_adc_mbbl_a.htm&amp;data=04%7C01%7C%7Cfb6d996399b74215957208d8f2f1e30d%7C2df2418fe75f46f0898d65f4eeecb14b%7C0%7C0%7C637526467991779169%7CUnknown%7CTWFpbGZsb3d8eyJWIjoiMC4wLjAwMDAiLCJQIjoiV2luMzIiLCJBTiI6Ik1haWwiLCJXVCI6Mn0%3D%7C1000&amp;sdata=MzCnL28H7oO3laurg7AItrg9iwt8Pmoln%2FxDiZR1bpE%3D&amp;reserved=0" TargetMode="External"/><Relationship Id="rId40" Type="http://schemas.openxmlformats.org/officeDocument/2006/relationships/hyperlink" Target="https://nam04.safelinks.protection.outlook.com/?url=https:%2F%2Fwww.api.org%2F~%2Fmedia%2FFiles%2FNews%2F2020%2F09%2FConsequences_of_a_Leasing_and_Development_Ban_on_Federal_Lands_and_Waters.pdf&amp;data=04%7C01%7C%7Cfb6d996399b74215957208d8f2f1e30d%7C2df2418fe75f46f0898d65f4eeecb14b%7C0%7C0%7C637526467991789164%7CUnknown%7CTWFpbGZsb3d8eyJWIjoiMC4wLjAwMDAiLCJQIjoiV2luMzIiLCJBTiI6Ik1haWwiLCJXVCI6Mn0%3D%7C1000&amp;sdata=AUinzqOrD7XY0fxCz%2BtPKWNdJmEC9mDFEGBijVW9A7I%3D&amp;reserved=0" TargetMode="External"/><Relationship Id="rId5" Type="http://schemas.openxmlformats.org/officeDocument/2006/relationships/numbering" Target="numbering.xml"/><Relationship Id="rId15" Type="http://schemas.openxmlformats.org/officeDocument/2006/relationships/hyperlink" Target="https://www.washingtonpost.com/politics/2021/01/25/bidens-breakthrough-cabinet-nomination-rep-haaland-comes-native-americans-get-more-politically-active/" TargetMode="External"/><Relationship Id="rId23" Type="http://schemas.openxmlformats.org/officeDocument/2006/relationships/hyperlink" Target="https://www.reuters.com/article/usa-election-gulf/honeymoon-over-saudi-arabia-u-s-ties-face-reset-with-biden-win-idUSKBN2770MP" TargetMode="External"/><Relationship Id="rId28" Type="http://schemas.openxmlformats.org/officeDocument/2006/relationships/hyperlink" Target="https://www.rrc.state.tx.us/oil-gas/major-oil-and-gas-formations/permian-basin-information/" TargetMode="External"/><Relationship Id="rId36" Type="http://schemas.openxmlformats.org/officeDocument/2006/relationships/hyperlink" Target="https://www.api.org/-/media/Files/Policy/Exploration/2021/Results_Not_Excuses_BSEE.pdf" TargetMode="External"/><Relationship Id="rId10" Type="http://schemas.openxmlformats.org/officeDocument/2006/relationships/endnotes" Target="endnotes.xml"/><Relationship Id="rId19" Type="http://schemas.openxmlformats.org/officeDocument/2006/relationships/hyperlink" Target="https://thehill.com/policy/energy-environment/326375-interior-department-ends-obamas-coal-leasing-freeze" TargetMode="External"/><Relationship Id="rId31" Type="http://schemas.openxmlformats.org/officeDocument/2006/relationships/hyperlink" Target="https://www.pewresearch.org/science/2020/06/23/two-thirds-of-americans-think-government-should-do-more-on-climate/"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i.gov/sites/doi.gov/files/elips/documents/so-3395-signed.pdf" TargetMode="External"/><Relationship Id="rId22" Type="http://schemas.openxmlformats.org/officeDocument/2006/relationships/hyperlink" Target="https://www.forbes.com/sites/judeclemente/2019/04/03/the-u-s-oil-boom-is-sinking-opec-imports/?sh=7113cb716a01" TargetMode="External"/><Relationship Id="rId27" Type="http://schemas.openxmlformats.org/officeDocument/2006/relationships/hyperlink" Target="https://abcnews.go.com/US/wireStory/bidens-pause-oil-big-concern-mexico-75436358" TargetMode="External"/><Relationship Id="rId30" Type="http://schemas.openxmlformats.org/officeDocument/2006/relationships/hyperlink" Target="https://joebiden.com/climate-plan/" TargetMode="External"/><Relationship Id="rId35" Type="http://schemas.openxmlformats.org/officeDocument/2006/relationships/hyperlink" Target="https://www.eia.gov/dnav/pet/pet_crd_crpdn_adc_mbblpd_a.ht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washingtonpost.com/climate-environment/2021/01/25/biden-drilling-moratorium/" TargetMode="External"/><Relationship Id="rId17" Type="http://schemas.openxmlformats.org/officeDocument/2006/relationships/hyperlink" Target="https://apnews.com/article/joe-biden-donald-trump-climate-wyoming-coronavirus-pandemic-a917f51126fa2641e0713573424b2b11" TargetMode="External"/><Relationship Id="rId25" Type="http://schemas.openxmlformats.org/officeDocument/2006/relationships/hyperlink" Target="https://www.reuters.com/article/us-northfield-qatar/factbox-qatar-iran-share-worlds-biggest-gas-field-idUSTRE66P1VV20100726" TargetMode="External"/><Relationship Id="rId33" Type="http://schemas.openxmlformats.org/officeDocument/2006/relationships/hyperlink" Target="http://cdiver.net/news/top-5-advantages-getting-offshore-oil-rig-job/" TargetMode="External"/><Relationship Id="rId38" Type="http://schemas.openxmlformats.org/officeDocument/2006/relationships/hyperlink" Target="https://www.doi.gov/lwcf/about/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neoc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Debate</Template>
  <TotalTime>5</TotalTime>
  <Pages>1</Pages>
  <Words>8403</Words>
  <Characters>47898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Cai, Neo (Student)</cp:lastModifiedBy>
  <cp:revision>4</cp:revision>
  <dcterms:created xsi:type="dcterms:W3CDTF">2021-07-27T17:56:00Z</dcterms:created>
  <dcterms:modified xsi:type="dcterms:W3CDTF">2021-08-10T03:42:00Z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y fmtid="{D5CDD505-2E9C-101B-9397-08002B2CF9AE}" pid="3" name="MSIP_Label_f42aa342-8706-4288-bd11-ebb85995028c_Enabled">
    <vt:lpwstr>true</vt:lpwstr>
  </property>
  <property fmtid="{D5CDD505-2E9C-101B-9397-08002B2CF9AE}" pid="4" name="MSIP_Label_f42aa342-8706-4288-bd11-ebb85995028c_SetDate">
    <vt:lpwstr>2021-08-10T03:04:45Z</vt:lpwstr>
  </property>
  <property fmtid="{D5CDD505-2E9C-101B-9397-08002B2CF9AE}" pid="5" name="MSIP_Label_f42aa342-8706-4288-bd11-ebb85995028c_Method">
    <vt:lpwstr>Standard</vt:lpwstr>
  </property>
  <property fmtid="{D5CDD505-2E9C-101B-9397-08002B2CF9AE}" pid="6" name="MSIP_Label_f42aa342-8706-4288-bd11-ebb85995028c_Name">
    <vt:lpwstr>Internal</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ActionId">
    <vt:lpwstr>c3da8341-f88c-408f-bd2c-5ea764cf5b78</vt:lpwstr>
  </property>
  <property fmtid="{D5CDD505-2E9C-101B-9397-08002B2CF9AE}" pid="9" name="MSIP_Label_f42aa342-8706-4288-bd11-ebb85995028c_ContentBits">
    <vt:lpwstr>0</vt:lpwstr>
  </property>
</Properties>
</file>