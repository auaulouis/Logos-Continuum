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93962" w14:textId="09283B5B" w:rsidR="00CC2E84" w:rsidRDefault="00CC2E84" w:rsidP="00E623EC">
      <w:pPr>
        <w:pStyle w:val="Heading1"/>
        <w:rPr>
          <w:rFonts w:asciiTheme="minorHAnsi" w:hAnsiTheme="minorHAnsi" w:cstheme="minorHAnsi"/>
        </w:rPr>
      </w:pPr>
      <w:r>
        <w:rPr>
          <w:rFonts w:asciiTheme="minorHAnsi" w:hAnsiTheme="minorHAnsi" w:cstheme="minorHAnsi"/>
        </w:rPr>
        <w:t>DDI GG 2021 – Neg – GBSD</w:t>
      </w:r>
    </w:p>
    <w:p w14:paraId="72BF7640" w14:textId="66DBF3A5" w:rsidR="00E623EC" w:rsidRPr="00F026F7" w:rsidRDefault="00DE13B7" w:rsidP="00E623EC">
      <w:pPr>
        <w:pStyle w:val="Heading1"/>
        <w:rPr>
          <w:rFonts w:asciiTheme="minorHAnsi" w:hAnsiTheme="minorHAnsi" w:cstheme="minorHAnsi"/>
        </w:rPr>
      </w:pPr>
      <w:r>
        <w:rPr>
          <w:rFonts w:asciiTheme="minorHAnsi" w:hAnsiTheme="minorHAnsi" w:cstheme="minorHAnsi"/>
        </w:rPr>
        <w:lastRenderedPageBreak/>
        <w:t>OFF</w:t>
      </w:r>
    </w:p>
    <w:p w14:paraId="6477C7EC" w14:textId="72BC73AB" w:rsidR="00F53FDC" w:rsidRPr="00F026F7" w:rsidRDefault="00F53FDC" w:rsidP="00F53FDC">
      <w:pPr>
        <w:pStyle w:val="Heading2"/>
        <w:rPr>
          <w:rFonts w:asciiTheme="minorHAnsi" w:hAnsiTheme="minorHAnsi" w:cstheme="minorHAnsi"/>
        </w:rPr>
      </w:pPr>
      <w:r w:rsidRPr="00F026F7">
        <w:rPr>
          <w:rFonts w:asciiTheme="minorHAnsi" w:hAnsiTheme="minorHAnsi" w:cstheme="minorHAnsi"/>
        </w:rPr>
        <w:lastRenderedPageBreak/>
        <w:t>T</w:t>
      </w:r>
      <w:r w:rsidR="00982C0B">
        <w:rPr>
          <w:rFonts w:asciiTheme="minorHAnsi" w:hAnsiTheme="minorHAnsi" w:cstheme="minorHAnsi"/>
        </w:rPr>
        <w:t xml:space="preserve"> – </w:t>
      </w:r>
      <w:r w:rsidR="005172ED">
        <w:rPr>
          <w:rFonts w:asciiTheme="minorHAnsi" w:hAnsiTheme="minorHAnsi" w:cstheme="minorHAnsi"/>
        </w:rPr>
        <w:t>Protection</w:t>
      </w:r>
      <w:r w:rsidRPr="00F026F7">
        <w:rPr>
          <w:rFonts w:asciiTheme="minorHAnsi" w:hAnsiTheme="minorHAnsi" w:cstheme="minorHAnsi"/>
        </w:rPr>
        <w:t xml:space="preserve"> </w:t>
      </w:r>
    </w:p>
    <w:p w14:paraId="33AEC6DB" w14:textId="1D57DE86" w:rsidR="00F53FDC" w:rsidRPr="00F026F7" w:rsidRDefault="00F53FDC" w:rsidP="00F53FDC">
      <w:pPr>
        <w:pStyle w:val="Heading3"/>
        <w:rPr>
          <w:rFonts w:asciiTheme="minorHAnsi" w:hAnsiTheme="minorHAnsi" w:cstheme="minorHAnsi"/>
        </w:rPr>
      </w:pPr>
      <w:r w:rsidRPr="00F026F7">
        <w:rPr>
          <w:rFonts w:asciiTheme="minorHAnsi" w:hAnsiTheme="minorHAnsi" w:cstheme="minorHAnsi"/>
        </w:rPr>
        <w:lastRenderedPageBreak/>
        <w:t>1NC</w:t>
      </w:r>
      <w:r w:rsidR="00491471">
        <w:rPr>
          <w:rFonts w:asciiTheme="minorHAnsi" w:hAnsiTheme="minorHAnsi" w:cstheme="minorHAnsi"/>
        </w:rPr>
        <w:t xml:space="preserve"> – T</w:t>
      </w:r>
    </w:p>
    <w:p w14:paraId="623DA57D" w14:textId="720B39A1" w:rsidR="00F53FDC" w:rsidRPr="00F026F7" w:rsidRDefault="00F53FDC" w:rsidP="00F53FDC">
      <w:pPr>
        <w:pStyle w:val="Heading4"/>
        <w:rPr>
          <w:rFonts w:asciiTheme="minorHAnsi" w:hAnsiTheme="minorHAnsi" w:cstheme="minorHAnsi"/>
        </w:rPr>
      </w:pPr>
      <w:r w:rsidRPr="00F026F7">
        <w:rPr>
          <w:rFonts w:asciiTheme="minorHAnsi" w:hAnsiTheme="minorHAnsi" w:cstheme="minorHAnsi"/>
        </w:rPr>
        <w:t>1---Interpretation---</w:t>
      </w:r>
    </w:p>
    <w:p w14:paraId="720296CE" w14:textId="77777777" w:rsidR="00F53FDC" w:rsidRPr="00F026F7" w:rsidRDefault="00F53FDC" w:rsidP="00F53FDC">
      <w:pPr>
        <w:pStyle w:val="Heading4"/>
        <w:rPr>
          <w:rFonts w:asciiTheme="minorHAnsi" w:hAnsiTheme="minorHAnsi" w:cstheme="minorHAnsi"/>
        </w:rPr>
      </w:pPr>
      <w:r w:rsidRPr="00F026F7">
        <w:rPr>
          <w:rFonts w:asciiTheme="minorHAnsi" w:hAnsiTheme="minorHAnsi" w:cstheme="minorHAnsi"/>
        </w:rPr>
        <w:t>Protection requires making water resources sustainable through management---the plan does not manage to ensure sustainability</w:t>
      </w:r>
    </w:p>
    <w:p w14:paraId="68605A57" w14:textId="77777777" w:rsidR="00F53FDC" w:rsidRPr="00F026F7" w:rsidRDefault="00F53FDC" w:rsidP="00F53FDC">
      <w:pPr>
        <w:rPr>
          <w:rStyle w:val="Style13ptBold"/>
          <w:rFonts w:asciiTheme="minorHAnsi" w:hAnsiTheme="minorHAnsi" w:cstheme="minorHAnsi"/>
        </w:rPr>
      </w:pPr>
      <w:r w:rsidRPr="00F026F7">
        <w:rPr>
          <w:rStyle w:val="Style13ptBold"/>
          <w:rFonts w:asciiTheme="minorHAnsi" w:hAnsiTheme="minorHAnsi" w:cstheme="minorHAnsi"/>
        </w:rPr>
        <w:t>Harris et al 11</w:t>
      </w:r>
    </w:p>
    <w:p w14:paraId="53769F09" w14:textId="77777777" w:rsidR="00F53FDC" w:rsidRPr="00F026F7" w:rsidRDefault="00F53FDC" w:rsidP="00F53FDC">
      <w:pPr>
        <w:rPr>
          <w:rStyle w:val="Style13ptBold"/>
          <w:rFonts w:asciiTheme="minorHAnsi" w:hAnsiTheme="minorHAnsi" w:cstheme="minorHAnsi"/>
          <w:b w:val="0"/>
          <w:bCs/>
        </w:rPr>
      </w:pPr>
      <w:r w:rsidRPr="00F026F7">
        <w:rPr>
          <w:rFonts w:asciiTheme="minorHAnsi" w:hAnsiTheme="minorHAnsi" w:cstheme="minorHAnsi"/>
        </w:rPr>
        <w:t>(J.M Harris, Scientific Authority that advises the South African Minister of Environment on biodiversity matters with a PhD in Marine Biology, “National Biodiversity Assessment 2011: An assessment of South Africa’s biodiversity and ecosystems. Synthesis Report.”, 2011)//KP</w:t>
      </w:r>
    </w:p>
    <w:p w14:paraId="08BFF789" w14:textId="77777777" w:rsidR="00F53FDC" w:rsidRPr="00F026F7" w:rsidRDefault="00F53FDC" w:rsidP="00F53FDC">
      <w:pPr>
        <w:rPr>
          <w:rFonts w:asciiTheme="minorHAnsi" w:hAnsiTheme="minorHAnsi" w:cstheme="minorHAnsi"/>
          <w:sz w:val="16"/>
        </w:rPr>
      </w:pPr>
      <w:r w:rsidRPr="00F026F7">
        <w:rPr>
          <w:rFonts w:asciiTheme="minorHAnsi" w:hAnsiTheme="minorHAnsi" w:cstheme="minorHAnsi"/>
          <w:sz w:val="16"/>
        </w:rPr>
        <w:t>The term ‘protection’ has different meanings in land use and water resource contexts in South Africa, sometimes causing confusion</w:t>
      </w:r>
      <w:r w:rsidRPr="00F026F7">
        <w:rPr>
          <w:rFonts w:asciiTheme="minorHAnsi" w:hAnsiTheme="minorHAnsi" w:cstheme="minorHAnsi"/>
          <w:sz w:val="16"/>
          <w:highlight w:val="cyan"/>
        </w:rPr>
        <w:t xml:space="preserve">. </w:t>
      </w:r>
      <w:r w:rsidRPr="00F026F7">
        <w:rPr>
          <w:rStyle w:val="StyleUnderline"/>
          <w:rFonts w:asciiTheme="minorHAnsi" w:hAnsiTheme="minorHAnsi" w:cstheme="minorHAnsi"/>
          <w:highlight w:val="cyan"/>
        </w:rPr>
        <w:t xml:space="preserve">In the </w:t>
      </w:r>
      <w:r w:rsidRPr="00F026F7">
        <w:rPr>
          <w:rStyle w:val="Emphasis"/>
          <w:rFonts w:asciiTheme="minorHAnsi" w:hAnsiTheme="minorHAnsi" w:cstheme="minorHAnsi"/>
          <w:highlight w:val="cyan"/>
        </w:rPr>
        <w:t>water resource context</w:t>
      </w:r>
      <w:r w:rsidRPr="00F026F7">
        <w:rPr>
          <w:rStyle w:val="StyleUnderline"/>
          <w:rFonts w:asciiTheme="minorHAnsi" w:hAnsiTheme="minorHAnsi" w:cstheme="minorHAnsi"/>
          <w:highlight w:val="cyan"/>
        </w:rPr>
        <w:t>, ‘protection’ of water resources means managing the resource</w:t>
      </w:r>
      <w:r w:rsidRPr="00F026F7">
        <w:rPr>
          <w:rStyle w:val="StyleUnderline"/>
          <w:rFonts w:asciiTheme="minorHAnsi" w:hAnsiTheme="minorHAnsi" w:cstheme="minorHAnsi"/>
        </w:rPr>
        <w:t xml:space="preserve"> and associated ecosystem according </w:t>
      </w:r>
      <w:r w:rsidRPr="00F026F7">
        <w:rPr>
          <w:rStyle w:val="StyleUnderline"/>
          <w:rFonts w:asciiTheme="minorHAnsi" w:hAnsiTheme="minorHAnsi" w:cstheme="minorHAnsi"/>
          <w:highlight w:val="cyan"/>
        </w:rPr>
        <w:t xml:space="preserve">to a level </w:t>
      </w:r>
      <w:r w:rsidRPr="00F026F7">
        <w:rPr>
          <w:rStyle w:val="Emphasis"/>
          <w:rFonts w:asciiTheme="minorHAnsi" w:hAnsiTheme="minorHAnsi" w:cstheme="minorHAnsi"/>
          <w:highlight w:val="cyan"/>
        </w:rPr>
        <w:t>that ensures sustainable use</w:t>
      </w:r>
      <w:r w:rsidRPr="00F026F7">
        <w:rPr>
          <w:rStyle w:val="StyleUnderline"/>
          <w:rFonts w:asciiTheme="minorHAnsi" w:hAnsiTheme="minorHAnsi" w:cstheme="minorHAnsi"/>
        </w:rPr>
        <w:t>.</w:t>
      </w:r>
      <w:r w:rsidRPr="00F026F7">
        <w:rPr>
          <w:rFonts w:asciiTheme="minorHAnsi" w:hAnsiTheme="minorHAnsi" w:cstheme="minorHAnsi"/>
          <w:sz w:val="16"/>
        </w:rPr>
        <w:t xml:space="preserve"> This term emphasises the need to balance protection and utilisation in a sustainable and equitable manner through appropriate water resource management. Protection in this sense is therefore an inclusive strategy, applicable to all water resources, and does not apply only to formally protected areas. In the NBA, the term ‘protection’ refers to formal protection in terms of the Protected Areas Act. </w:t>
      </w:r>
    </w:p>
    <w:p w14:paraId="4787FF63" w14:textId="77777777" w:rsidR="00F53FDC" w:rsidRPr="00F026F7" w:rsidRDefault="00F53FDC" w:rsidP="00F53FDC">
      <w:pPr>
        <w:pStyle w:val="Heading4"/>
        <w:rPr>
          <w:rFonts w:asciiTheme="minorHAnsi" w:hAnsiTheme="minorHAnsi" w:cstheme="minorHAnsi"/>
          <w:u w:val="single"/>
        </w:rPr>
      </w:pPr>
      <w:r w:rsidRPr="00F026F7">
        <w:rPr>
          <w:rFonts w:asciiTheme="minorHAnsi" w:hAnsiTheme="minorHAnsi" w:cstheme="minorHAnsi"/>
        </w:rPr>
        <w:t xml:space="preserve">“Protection of water resources” means make </w:t>
      </w:r>
      <w:r w:rsidRPr="00F026F7">
        <w:rPr>
          <w:rFonts w:asciiTheme="minorHAnsi" w:hAnsiTheme="minorHAnsi" w:cstheme="minorHAnsi"/>
          <w:u w:val="single"/>
        </w:rPr>
        <w:t>sustainable</w:t>
      </w:r>
      <w:r w:rsidRPr="00F026F7">
        <w:rPr>
          <w:rFonts w:asciiTheme="minorHAnsi" w:hAnsiTheme="minorHAnsi" w:cstheme="minorHAnsi"/>
        </w:rPr>
        <w:t>.</w:t>
      </w:r>
    </w:p>
    <w:p w14:paraId="475D50C8" w14:textId="77777777" w:rsidR="00F53FDC" w:rsidRPr="00F026F7" w:rsidRDefault="00F53FDC" w:rsidP="00F53FDC">
      <w:pPr>
        <w:rPr>
          <w:rStyle w:val="Style13ptBold"/>
          <w:rFonts w:asciiTheme="minorHAnsi" w:hAnsiTheme="minorHAnsi" w:cstheme="minorHAnsi"/>
        </w:rPr>
      </w:pPr>
      <w:r w:rsidRPr="00F026F7">
        <w:rPr>
          <w:rStyle w:val="Style13ptBold"/>
          <w:rFonts w:asciiTheme="minorHAnsi" w:hAnsiTheme="minorHAnsi" w:cstheme="minorHAnsi"/>
        </w:rPr>
        <w:t>Parramon, No Date</w:t>
      </w:r>
    </w:p>
    <w:p w14:paraId="61F0DDFF" w14:textId="77777777" w:rsidR="00F53FDC" w:rsidRPr="00F026F7" w:rsidRDefault="00F53FDC" w:rsidP="00F53FDC">
      <w:pPr>
        <w:rPr>
          <w:rFonts w:asciiTheme="minorHAnsi" w:hAnsiTheme="minorHAnsi" w:cstheme="minorHAnsi"/>
        </w:rPr>
      </w:pPr>
      <w:r w:rsidRPr="00F026F7">
        <w:rPr>
          <w:rFonts w:asciiTheme="minorHAnsi" w:hAnsiTheme="minorHAnsi" w:cstheme="minorHAnsi"/>
        </w:rPr>
        <w:t>(Parramon M, “The South African Regulatory Framework”, North-West University, No Date Included, https://www.google.com/search?client=safari&amp;rls=en&amp;q=%22for+the+purpose+of%22+%22protection+of+water+resource+means%22&amp;ie=UTF-8&amp;oe=UTF-8)//KP</w:t>
      </w:r>
    </w:p>
    <w:p w14:paraId="70817B91" w14:textId="77777777" w:rsidR="00F53FDC" w:rsidRPr="00F026F7" w:rsidRDefault="00F53FDC" w:rsidP="00F53FDC">
      <w:pPr>
        <w:rPr>
          <w:rFonts w:asciiTheme="minorHAnsi" w:hAnsiTheme="minorHAnsi" w:cstheme="minorHAnsi"/>
          <w:sz w:val="16"/>
        </w:rPr>
      </w:pPr>
      <w:r w:rsidRPr="00F026F7">
        <w:rPr>
          <w:rFonts w:asciiTheme="minorHAnsi" w:hAnsiTheme="minorHAnsi" w:cstheme="minorHAnsi"/>
          <w:sz w:val="16"/>
        </w:rPr>
        <w:t xml:space="preserve">In terms of the Act, </w:t>
      </w:r>
      <w:r w:rsidRPr="00F026F7">
        <w:rPr>
          <w:rStyle w:val="StyleUnderline"/>
          <w:rFonts w:asciiTheme="minorHAnsi" w:hAnsiTheme="minorHAnsi" w:cstheme="minorHAnsi"/>
        </w:rPr>
        <w:t>"</w:t>
      </w:r>
      <w:r w:rsidRPr="00F026F7">
        <w:rPr>
          <w:rStyle w:val="StyleUnderline"/>
          <w:rFonts w:asciiTheme="minorHAnsi" w:hAnsiTheme="minorHAnsi" w:cstheme="minorHAnsi"/>
          <w:highlight w:val="cyan"/>
        </w:rPr>
        <w:t>protection of water resource</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cyan"/>
        </w:rPr>
        <w:t>means maintenance of the quality of the water</w:t>
      </w:r>
      <w:r w:rsidRPr="00F026F7">
        <w:rPr>
          <w:rStyle w:val="StyleUnderline"/>
          <w:rFonts w:asciiTheme="minorHAnsi" w:hAnsiTheme="minorHAnsi" w:cstheme="minorHAnsi"/>
        </w:rPr>
        <w:t xml:space="preserve"> resource </w:t>
      </w:r>
      <w:r w:rsidRPr="00F026F7">
        <w:rPr>
          <w:rStyle w:val="Emphasis"/>
          <w:rFonts w:asciiTheme="minorHAnsi" w:hAnsiTheme="minorHAnsi" w:cstheme="minorHAnsi"/>
        </w:rPr>
        <w:t xml:space="preserve">to </w:t>
      </w:r>
      <w:r w:rsidRPr="00F026F7">
        <w:rPr>
          <w:rStyle w:val="Emphasis"/>
          <w:rFonts w:asciiTheme="minorHAnsi" w:hAnsiTheme="minorHAnsi" w:cstheme="minorHAnsi"/>
          <w:highlight w:val="cyan"/>
        </w:rPr>
        <w:t>the extent that the water resource may be used in an ecologically sustainable</w:t>
      </w:r>
      <w:r w:rsidRPr="00F026F7">
        <w:rPr>
          <w:rStyle w:val="Emphasis"/>
          <w:rFonts w:asciiTheme="minorHAnsi" w:hAnsiTheme="minorHAnsi" w:cstheme="minorHAnsi"/>
        </w:rPr>
        <w:t xml:space="preserve"> </w:t>
      </w:r>
      <w:r w:rsidRPr="00F026F7">
        <w:rPr>
          <w:rStyle w:val="Emphasis"/>
          <w:rFonts w:asciiTheme="minorHAnsi" w:hAnsiTheme="minorHAnsi" w:cstheme="minorHAnsi"/>
          <w:highlight w:val="cyan"/>
        </w:rPr>
        <w:t>way</w:t>
      </w:r>
      <w:r w:rsidRPr="00F026F7">
        <w:rPr>
          <w:rStyle w:val="StyleUnderline"/>
          <w:rFonts w:asciiTheme="minorHAnsi" w:hAnsiTheme="minorHAnsi" w:cstheme="minorHAnsi"/>
        </w:rPr>
        <w:t>, prevention of the degradation of the water resource and the rehabilitation of the water resource where necessary</w:t>
      </w:r>
      <w:r w:rsidRPr="00F026F7">
        <w:rPr>
          <w:rFonts w:asciiTheme="minorHAnsi" w:hAnsiTheme="minorHAnsi" w:cstheme="minorHAnsi"/>
          <w:sz w:val="16"/>
        </w:rPr>
        <w:t>, which is aligned with international best practice regarding LBMP regulation The Act establishes a rather ecocentric management approach to protecting the water resource, including "ecological sustainability" as one of the main protection objectives. The approach is relevant in the context of LBMP, as it enables a customised protection regime which takes into consideration the characteristics and specific "needs" of the resource, as reflected in international best practice.</w:t>
      </w:r>
    </w:p>
    <w:p w14:paraId="326E5426" w14:textId="77777777" w:rsidR="00F53FDC" w:rsidRPr="00F026F7" w:rsidRDefault="00F53FDC" w:rsidP="00F53FDC">
      <w:pPr>
        <w:pStyle w:val="Heading4"/>
        <w:rPr>
          <w:rFonts w:asciiTheme="minorHAnsi" w:hAnsiTheme="minorHAnsi" w:cstheme="minorHAnsi"/>
        </w:rPr>
      </w:pPr>
      <w:r w:rsidRPr="00F026F7">
        <w:rPr>
          <w:rFonts w:asciiTheme="minorHAnsi" w:hAnsiTheme="minorHAnsi" w:cstheme="minorHAnsi"/>
        </w:rPr>
        <w:t>2---Violation---</w:t>
      </w:r>
    </w:p>
    <w:p w14:paraId="4D9F13FD" w14:textId="77777777" w:rsidR="00F53FDC" w:rsidRPr="00F026F7" w:rsidRDefault="00F53FDC" w:rsidP="00F53FDC">
      <w:pPr>
        <w:pStyle w:val="Heading4"/>
        <w:rPr>
          <w:rFonts w:asciiTheme="minorHAnsi" w:hAnsiTheme="minorHAnsi" w:cstheme="minorHAnsi"/>
        </w:rPr>
      </w:pPr>
      <w:r w:rsidRPr="00F026F7">
        <w:rPr>
          <w:rFonts w:asciiTheme="minorHAnsi" w:hAnsiTheme="minorHAnsi" w:cstheme="minorHAnsi"/>
        </w:rPr>
        <w:t>The affirmative simply ends pit production for Ground Based Strategic Deterrents—the aff does not manage water to ensure sustainability in quality of water</w:t>
      </w:r>
    </w:p>
    <w:p w14:paraId="6ACEB71C" w14:textId="77777777" w:rsidR="00F53FDC" w:rsidRPr="00F026F7" w:rsidRDefault="00F53FDC" w:rsidP="00F53FDC">
      <w:pPr>
        <w:rPr>
          <w:rFonts w:asciiTheme="minorHAnsi" w:hAnsiTheme="minorHAnsi" w:cstheme="minorHAnsi"/>
        </w:rPr>
      </w:pPr>
    </w:p>
    <w:p w14:paraId="1753A416" w14:textId="77777777" w:rsidR="00F53FDC" w:rsidRPr="00F026F7" w:rsidRDefault="00F53FDC" w:rsidP="00F53FDC">
      <w:pPr>
        <w:pStyle w:val="Heading4"/>
        <w:rPr>
          <w:rFonts w:asciiTheme="minorHAnsi" w:hAnsiTheme="minorHAnsi" w:cstheme="minorHAnsi"/>
        </w:rPr>
      </w:pPr>
      <w:r w:rsidRPr="00F026F7">
        <w:rPr>
          <w:rFonts w:asciiTheme="minorHAnsi" w:hAnsiTheme="minorHAnsi" w:cstheme="minorHAnsi"/>
        </w:rPr>
        <w:t>3---Prefer our interpretation---</w:t>
      </w:r>
    </w:p>
    <w:p w14:paraId="7FD03842" w14:textId="77499889" w:rsidR="00F53FDC" w:rsidRPr="00F026F7" w:rsidRDefault="00F53FDC" w:rsidP="000F4C08">
      <w:pPr>
        <w:pStyle w:val="Heading4"/>
        <w:rPr>
          <w:rFonts w:asciiTheme="minorHAnsi" w:hAnsiTheme="minorHAnsi" w:cstheme="minorHAnsi"/>
        </w:rPr>
      </w:pPr>
      <w:r w:rsidRPr="00F026F7">
        <w:rPr>
          <w:rFonts w:asciiTheme="minorHAnsi" w:hAnsiTheme="minorHAnsi" w:cstheme="minorHAnsi"/>
        </w:rPr>
        <w:t>---Predictable limits---there are an infinite ways to better improve water through cessation of certain practices---there are only a finite number of pollutants that you can remove and monitor over long periods of time</w:t>
      </w:r>
      <w:r w:rsidR="007322DB">
        <w:rPr>
          <w:rFonts w:asciiTheme="minorHAnsi" w:hAnsiTheme="minorHAnsi" w:cstheme="minorHAnsi"/>
        </w:rPr>
        <w:t>.</w:t>
      </w:r>
    </w:p>
    <w:p w14:paraId="239DD2AC" w14:textId="24AB85D4" w:rsidR="00946655" w:rsidRDefault="00367267" w:rsidP="00946655">
      <w:pPr>
        <w:pStyle w:val="Heading2"/>
        <w:rPr>
          <w:rFonts w:asciiTheme="minorHAnsi" w:hAnsiTheme="minorHAnsi" w:cstheme="minorHAnsi"/>
        </w:rPr>
      </w:pPr>
      <w:r>
        <w:rPr>
          <w:rFonts w:asciiTheme="minorHAnsi" w:hAnsiTheme="minorHAnsi" w:cstheme="minorHAnsi"/>
        </w:rPr>
        <w:lastRenderedPageBreak/>
        <w:t>K – Complexity</w:t>
      </w:r>
    </w:p>
    <w:p w14:paraId="3D499D8C" w14:textId="77777777" w:rsidR="00647393" w:rsidRPr="00F026F7" w:rsidRDefault="00647393" w:rsidP="00647393">
      <w:pPr>
        <w:pStyle w:val="Heading3"/>
        <w:rPr>
          <w:rFonts w:asciiTheme="minorHAnsi" w:hAnsiTheme="minorHAnsi" w:cstheme="minorHAnsi"/>
        </w:rPr>
      </w:pPr>
      <w:r>
        <w:rPr>
          <w:rFonts w:asciiTheme="minorHAnsi" w:hAnsiTheme="minorHAnsi" w:cstheme="minorHAnsi"/>
        </w:rPr>
        <w:lastRenderedPageBreak/>
        <w:t xml:space="preserve">2NC – </w:t>
      </w:r>
      <w:r w:rsidRPr="00F026F7">
        <w:rPr>
          <w:rFonts w:asciiTheme="minorHAnsi" w:hAnsiTheme="minorHAnsi" w:cstheme="minorHAnsi"/>
        </w:rPr>
        <w:t>Framework</w:t>
      </w:r>
    </w:p>
    <w:p w14:paraId="4C2DD010" w14:textId="77777777" w:rsidR="00647393" w:rsidRPr="00F026F7" w:rsidRDefault="00647393" w:rsidP="00647393">
      <w:pPr>
        <w:pStyle w:val="Heading4"/>
        <w:rPr>
          <w:rFonts w:asciiTheme="minorHAnsi" w:hAnsiTheme="minorHAnsi" w:cstheme="minorHAnsi"/>
        </w:rPr>
      </w:pPr>
      <w:r w:rsidRPr="00F026F7">
        <w:rPr>
          <w:rFonts w:asciiTheme="minorHAnsi" w:hAnsiTheme="minorHAnsi" w:cstheme="minorHAnsi"/>
        </w:rPr>
        <w:t>FW—question the aff through its adherence to the trinity—only way to appreciate the full phenomenon of war</w:t>
      </w:r>
    </w:p>
    <w:p w14:paraId="1493C53D" w14:textId="77777777" w:rsidR="00647393" w:rsidRPr="00F026F7" w:rsidRDefault="00647393" w:rsidP="00647393">
      <w:pPr>
        <w:rPr>
          <w:rFonts w:asciiTheme="minorHAnsi" w:hAnsiTheme="minorHAnsi" w:cstheme="minorHAnsi"/>
        </w:rPr>
      </w:pPr>
      <w:r w:rsidRPr="00F026F7">
        <w:rPr>
          <w:rFonts w:asciiTheme="minorHAnsi" w:hAnsiTheme="minorHAnsi" w:cstheme="minorHAnsi"/>
          <w:b/>
          <w:bCs/>
        </w:rPr>
        <w:t xml:space="preserve">Cole, </w:t>
      </w:r>
      <w:r w:rsidRPr="00F026F7">
        <w:rPr>
          <w:rFonts w:asciiTheme="minorHAnsi" w:hAnsiTheme="minorHAnsi" w:cstheme="minorHAnsi"/>
        </w:rPr>
        <w:t>Director of the Joint Warfare Department at the Marine Corps War College,</w:t>
      </w:r>
      <w:r w:rsidRPr="00F026F7">
        <w:rPr>
          <w:rFonts w:asciiTheme="minorHAnsi" w:hAnsiTheme="minorHAnsi" w:cstheme="minorHAnsi"/>
          <w:b/>
          <w:bCs/>
        </w:rPr>
        <w:t xml:space="preserve"> 2020</w:t>
      </w:r>
    </w:p>
    <w:p w14:paraId="04027D52" w14:textId="77777777" w:rsidR="00647393" w:rsidRPr="00F026F7" w:rsidRDefault="00647393" w:rsidP="00647393">
      <w:pPr>
        <w:rPr>
          <w:rFonts w:asciiTheme="minorHAnsi" w:hAnsiTheme="minorHAnsi" w:cstheme="minorHAnsi"/>
        </w:rPr>
      </w:pPr>
      <w:r w:rsidRPr="00F026F7">
        <w:rPr>
          <w:rFonts w:asciiTheme="minorHAnsi" w:hAnsiTheme="minorHAnsi" w:cstheme="minorHAnsi"/>
        </w:rPr>
        <w:t>[Brian, “Clausewitz’s Wondrous Yet Paradoxical Trinity,” JPME Today, 1st Quarter, https://ndupress.ndu.edu/Portals/68/Documents/jfq/jfq-96/JFQ-96_42-49_Cole.pdf?ver=2020-02-07-150502-163, accessed 7/22/2021, ddi-AJ]</w:t>
      </w:r>
    </w:p>
    <w:p w14:paraId="6339D913" w14:textId="678035AD" w:rsidR="00647393" w:rsidRPr="00647393" w:rsidRDefault="00647393" w:rsidP="00647393">
      <w:pPr>
        <w:rPr>
          <w:rFonts w:asciiTheme="minorHAnsi" w:hAnsiTheme="minorHAnsi" w:cstheme="minorHAnsi"/>
          <w:sz w:val="16"/>
        </w:rPr>
      </w:pPr>
      <w:r w:rsidRPr="00F026F7">
        <w:rPr>
          <w:rFonts w:asciiTheme="minorHAnsi" w:hAnsiTheme="minorHAnsi" w:cstheme="minorHAnsi"/>
          <w:sz w:val="16"/>
        </w:rPr>
        <w:t xml:space="preserve">Clausewitz wrote On War in a time when wars were interstate conflicts fought by clearly defined armies. War was confined to battlefields and uni- formed combatants. </w:t>
      </w:r>
      <w:r w:rsidRPr="00F026F7">
        <w:rPr>
          <w:rStyle w:val="Emphasis"/>
          <w:rFonts w:asciiTheme="minorHAnsi" w:hAnsiTheme="minorHAnsi" w:cstheme="minorHAnsi"/>
        </w:rPr>
        <w:t>The characteristics of war have changed since the 19th century, but its nature has not</w:t>
      </w:r>
      <w:r w:rsidRPr="00F026F7">
        <w:rPr>
          <w:rFonts w:asciiTheme="minorHAnsi" w:hAnsiTheme="minorHAnsi" w:cstheme="minorHAnsi"/>
          <w:sz w:val="16"/>
        </w:rPr>
        <w:t xml:space="preserve">. It is con- structive to challenge the relevance of Clausewitz to modern war, and doing so forces one to revisit his nonlinear theories of war.8 The first book in On War is a conceptual framework created to understand the nature of war, and the wondrous trinity can be used as a methodological starting point to study- ing post–19th-century war.9 Ultimately, </w:t>
      </w:r>
      <w:r w:rsidRPr="00F026F7">
        <w:rPr>
          <w:rStyle w:val="StyleUnderline"/>
          <w:rFonts w:asciiTheme="minorHAnsi" w:hAnsiTheme="minorHAnsi" w:cstheme="minorHAnsi"/>
        </w:rPr>
        <w:t>war is characterized by a combination of the three tendencies of the trinity with varying influences dependent on conditions such as the state of weapons technology and the historical relation- ships between opponents.</w:t>
      </w:r>
      <w:r w:rsidRPr="00F026F7">
        <w:rPr>
          <w:rFonts w:asciiTheme="minorHAnsi" w:hAnsiTheme="minorHAnsi" w:cstheme="minorHAnsi"/>
          <w:sz w:val="16"/>
        </w:rPr>
        <w:t xml:space="preserve">10 </w:t>
      </w:r>
      <w:r w:rsidRPr="00F026F7">
        <w:rPr>
          <w:rStyle w:val="Emphasis"/>
          <w:rFonts w:asciiTheme="minorHAnsi" w:hAnsiTheme="minorHAnsi" w:cstheme="minorHAnsi"/>
        </w:rPr>
        <w:t>War</w:t>
      </w:r>
      <w:r w:rsidRPr="00F026F7">
        <w:rPr>
          <w:rFonts w:asciiTheme="minorHAnsi" w:hAnsiTheme="minorHAnsi" w:cstheme="minorHAnsi"/>
          <w:sz w:val="16"/>
        </w:rPr>
        <w:t xml:space="preserve"> is an act of violence, of that there is no question, but it </w:t>
      </w:r>
      <w:r w:rsidRPr="00F026F7">
        <w:rPr>
          <w:rStyle w:val="Emphasis"/>
          <w:rFonts w:asciiTheme="minorHAnsi" w:hAnsiTheme="minorHAnsi" w:cstheme="minorHAnsi"/>
        </w:rPr>
        <w:t>is first an extension of policy</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a </w:t>
      </w:r>
      <w:r w:rsidRPr="00F026F7">
        <w:rPr>
          <w:rFonts w:asciiTheme="minorHAnsi" w:hAnsiTheme="minorHAnsi" w:cstheme="minorHAnsi"/>
          <w:sz w:val="16"/>
        </w:rPr>
        <w:t xml:space="preserve">rational and </w:t>
      </w:r>
      <w:r w:rsidRPr="00F026F7">
        <w:rPr>
          <w:rStyle w:val="StyleUnderline"/>
          <w:rFonts w:asciiTheme="minorHAnsi" w:hAnsiTheme="minorHAnsi" w:cstheme="minorHAnsi"/>
        </w:rPr>
        <w:t>purposeful act of violent means used to forcefully compel one’s opponent to its will</w:t>
      </w:r>
      <w:r w:rsidRPr="00F026F7">
        <w:rPr>
          <w:rFonts w:asciiTheme="minorHAnsi" w:hAnsiTheme="minorHAnsi" w:cstheme="minorHAnsi"/>
          <w:sz w:val="16"/>
        </w:rPr>
        <w:t xml:space="preserve">. The primacy of politics may start as the most influential tendency of war, but </w:t>
      </w:r>
      <w:r w:rsidRPr="00F026F7">
        <w:rPr>
          <w:rStyle w:val="Emphasis"/>
          <w:rFonts w:asciiTheme="minorHAnsi" w:hAnsiTheme="minorHAnsi" w:cstheme="minorHAnsi"/>
        </w:rPr>
        <w:t>the nature of the conflict will be determined by the initial conditions and the subsequent interac- tion of the trinity’s three elements</w:t>
      </w:r>
      <w:r w:rsidRPr="00F026F7">
        <w:rPr>
          <w:rFonts w:asciiTheme="minorHAnsi" w:hAnsiTheme="minorHAnsi" w:cstheme="minorHAnsi"/>
          <w:sz w:val="16"/>
        </w:rPr>
        <w:t xml:space="preserve">.11 The combatants’ subordination of rational policy may be usurped by chance and luck, or by the primordial tendencies of hatred and enmity. Thomas Waldman establishes a typol- ogy for the trinity’s elements. The typology is defined as the objective, subjective, and contextual levels of the trinity. Passion, chance, and politics constitute the primary or objective trinity. </w:t>
      </w:r>
      <w:r w:rsidRPr="00F026F7">
        <w:rPr>
          <w:rStyle w:val="StyleUnderline"/>
          <w:rFonts w:asciiTheme="minorHAnsi" w:hAnsiTheme="minorHAnsi" w:cstheme="minorHAnsi"/>
        </w:rPr>
        <w:t>The primary trinity is manifested into the societal elements of the people, the commander and his army, and the government, respectively</w:t>
      </w:r>
      <w:r w:rsidRPr="00F026F7">
        <w:rPr>
          <w:rFonts w:asciiTheme="minorHAnsi" w:hAnsiTheme="minorHAnsi" w:cstheme="minorHAnsi"/>
          <w:sz w:val="16"/>
        </w:rPr>
        <w:t xml:space="preserve">. </w:t>
      </w:r>
      <w:r w:rsidRPr="00F026F7">
        <w:rPr>
          <w:rStyle w:val="StyleUnderline"/>
          <w:rFonts w:asciiTheme="minorHAnsi" w:hAnsiTheme="minorHAnsi" w:cstheme="minorHAnsi"/>
        </w:rPr>
        <w:t>The societal elements, Waldman explains, make up the secondary or subjective trinity, whereas context constitutes a third level. Context is not a trinity, but it is the conditions under which the other two levels of the trinity exist and interact. The trinity as a system is highly sensi- tive to its conditions, and thus context is vital to explaining changes that occur at the secondary level and provides an understanding of the inherent flexibility of the trinity.</w:t>
      </w:r>
      <w:r w:rsidRPr="00F026F7">
        <w:rPr>
          <w:rFonts w:asciiTheme="minorHAnsi" w:hAnsiTheme="minorHAnsi" w:cstheme="minorHAnsi"/>
          <w:sz w:val="16"/>
        </w:rPr>
        <w:t xml:space="preserve">12 The third level, </w:t>
      </w:r>
      <w:r w:rsidRPr="00F026F7">
        <w:rPr>
          <w:rStyle w:val="StyleUnderline"/>
          <w:rFonts w:asciiTheme="minorHAnsi" w:hAnsiTheme="minorHAnsi" w:cstheme="minorHAnsi"/>
        </w:rPr>
        <w:t>context</w:t>
      </w:r>
      <w:r w:rsidRPr="00F026F7">
        <w:rPr>
          <w:rFonts w:asciiTheme="minorHAnsi" w:hAnsiTheme="minorHAnsi" w:cstheme="minorHAnsi"/>
          <w:sz w:val="16"/>
        </w:rPr>
        <w:t xml:space="preserve">, </w:t>
      </w:r>
      <w:r w:rsidRPr="00F026F7">
        <w:rPr>
          <w:rStyle w:val="StyleUnderline"/>
          <w:rFonts w:asciiTheme="minorHAnsi" w:hAnsiTheme="minorHAnsi" w:cstheme="minorHAnsi"/>
        </w:rPr>
        <w:t>influences the system the most</w:t>
      </w:r>
      <w:r w:rsidRPr="00F026F7">
        <w:rPr>
          <w:rFonts w:asciiTheme="minorHAnsi" w:hAnsiTheme="minorHAnsi" w:cstheme="minorHAnsi"/>
          <w:sz w:val="16"/>
        </w:rPr>
        <w:t xml:space="preserve">. Context provides the setting in which “the three primary tendencies—passion, chance, and poli- tics—are manifested in reality through secondary level subjects.”13 </w:t>
      </w:r>
      <w:r w:rsidRPr="00F026F7">
        <w:rPr>
          <w:rStyle w:val="StyleUnderline"/>
          <w:rFonts w:asciiTheme="minorHAnsi" w:hAnsiTheme="minorHAnsi" w:cstheme="minorHAnsi"/>
        </w:rPr>
        <w:t>Clausewitz explains context by showing that historically, societies tend to conduct wars in their own particular ways, using differ- ent methods and pursuing different aims than their opponents.</w:t>
      </w:r>
      <w:r w:rsidRPr="00F026F7">
        <w:rPr>
          <w:rFonts w:asciiTheme="minorHAnsi" w:hAnsiTheme="minorHAnsi" w:cstheme="minorHAnsi"/>
          <w:sz w:val="16"/>
        </w:rPr>
        <w:t xml:space="preserve">14 He describes con- text in the opening sentence of his section on the trinity, writing, “War is more than a true chameleon that slightly adapts its characteristics to the given case.”15 Waldman argues that Clausewitz uses the chameleon to demonstrate how war is connected to its surroundings.16 Justin Kelly and Mike Brennan write that </w:t>
      </w:r>
      <w:r w:rsidRPr="00F026F7">
        <w:rPr>
          <w:rStyle w:val="Emphasis"/>
          <w:rFonts w:asciiTheme="minorHAnsi" w:hAnsiTheme="minorHAnsi" w:cstheme="minorHAnsi"/>
        </w:rPr>
        <w:t>war must be viewed as a complex system that emerges from “infinitely small changes in its environment,</w:t>
      </w:r>
      <w:r w:rsidRPr="00F026F7">
        <w:rPr>
          <w:rFonts w:asciiTheme="minorHAnsi" w:hAnsiTheme="minorHAnsi" w:cstheme="minorHAnsi"/>
          <w:sz w:val="16"/>
        </w:rPr>
        <w:t xml:space="preserve"> truly ‘more than a chameleon.’”17 </w:t>
      </w:r>
      <w:r w:rsidRPr="00F026F7">
        <w:rPr>
          <w:rStyle w:val="StyleUnderline"/>
          <w:rFonts w:asciiTheme="minorHAnsi" w:hAnsiTheme="minorHAnsi" w:cstheme="minorHAnsi"/>
        </w:rPr>
        <w:t>Initial conditions are too varied to apply a single methodology on which to approach a conflict.</w:t>
      </w:r>
      <w:r w:rsidRPr="00F026F7">
        <w:rPr>
          <w:rFonts w:asciiTheme="minorHAnsi" w:hAnsiTheme="minorHAnsi" w:cstheme="minorHAnsi"/>
          <w:sz w:val="16"/>
        </w:rPr>
        <w:t xml:space="preserve"> The context constructs the initial relationships, acting as a catalytic force of emerging, largely unpredictable behaviors among and be- tween elements of the trinity. The hope, as Kelly and Brennan remind us, is not to achieve absolute control but to influence tendencies toward desirable outcomes and away from undesirable ones.18</w:t>
      </w:r>
    </w:p>
    <w:p w14:paraId="78A7E021" w14:textId="2B53BF1D" w:rsidR="00946655" w:rsidRPr="00F026F7" w:rsidRDefault="001C7A42" w:rsidP="00946655">
      <w:pPr>
        <w:pStyle w:val="Heading3"/>
        <w:rPr>
          <w:rFonts w:asciiTheme="minorHAnsi" w:hAnsiTheme="minorHAnsi" w:cstheme="minorHAnsi"/>
        </w:rPr>
      </w:pPr>
      <w:r>
        <w:rPr>
          <w:rFonts w:asciiTheme="minorHAnsi" w:hAnsiTheme="minorHAnsi" w:cstheme="minorHAnsi"/>
        </w:rPr>
        <w:lastRenderedPageBreak/>
        <w:t xml:space="preserve">2NC – </w:t>
      </w:r>
      <w:r w:rsidR="00946655" w:rsidRPr="00F026F7">
        <w:rPr>
          <w:rFonts w:asciiTheme="minorHAnsi" w:hAnsiTheme="minorHAnsi" w:cstheme="minorHAnsi"/>
        </w:rPr>
        <w:t>L</w:t>
      </w:r>
      <w:r w:rsidR="000A01FC">
        <w:rPr>
          <w:rFonts w:asciiTheme="minorHAnsi" w:hAnsiTheme="minorHAnsi" w:cstheme="minorHAnsi"/>
        </w:rPr>
        <w:t xml:space="preserve"> </w:t>
      </w:r>
      <w:r w:rsidR="00946655" w:rsidRPr="00F026F7">
        <w:rPr>
          <w:rFonts w:asciiTheme="minorHAnsi" w:hAnsiTheme="minorHAnsi" w:cstheme="minorHAnsi"/>
        </w:rPr>
        <w:t>– Linear War Theory Bad</w:t>
      </w:r>
    </w:p>
    <w:p w14:paraId="5B4E5569" w14:textId="77777777" w:rsidR="00946655" w:rsidRPr="00F026F7" w:rsidRDefault="00946655" w:rsidP="00946655">
      <w:pPr>
        <w:pStyle w:val="Heading4"/>
        <w:rPr>
          <w:rFonts w:asciiTheme="minorHAnsi" w:hAnsiTheme="minorHAnsi" w:cstheme="minorHAnsi"/>
        </w:rPr>
      </w:pPr>
      <w:r w:rsidRPr="00F026F7">
        <w:rPr>
          <w:rFonts w:asciiTheme="minorHAnsi" w:hAnsiTheme="minorHAnsi" w:cstheme="minorHAnsi"/>
        </w:rPr>
        <w:t>Linear understandings of war ignore the three elements of the trinity—dooms the aff for failure</w:t>
      </w:r>
    </w:p>
    <w:p w14:paraId="672F8E0F" w14:textId="77777777" w:rsidR="00946655" w:rsidRPr="00F026F7" w:rsidRDefault="00946655" w:rsidP="00946655">
      <w:pPr>
        <w:rPr>
          <w:rFonts w:asciiTheme="minorHAnsi" w:hAnsiTheme="minorHAnsi" w:cstheme="minorHAnsi"/>
        </w:rPr>
      </w:pPr>
      <w:r w:rsidRPr="00F026F7">
        <w:rPr>
          <w:rFonts w:asciiTheme="minorHAnsi" w:hAnsiTheme="minorHAnsi" w:cstheme="minorHAnsi"/>
          <w:b/>
          <w:bCs/>
        </w:rPr>
        <w:t xml:space="preserve">Cole, </w:t>
      </w:r>
      <w:r w:rsidRPr="00F026F7">
        <w:rPr>
          <w:rFonts w:asciiTheme="minorHAnsi" w:hAnsiTheme="minorHAnsi" w:cstheme="minorHAnsi"/>
        </w:rPr>
        <w:t>Director of the Joint Warfare Department at the Marine Corps War College,</w:t>
      </w:r>
      <w:r w:rsidRPr="00F026F7">
        <w:rPr>
          <w:rFonts w:asciiTheme="minorHAnsi" w:hAnsiTheme="minorHAnsi" w:cstheme="minorHAnsi"/>
          <w:b/>
          <w:bCs/>
        </w:rPr>
        <w:t xml:space="preserve"> 2020</w:t>
      </w:r>
    </w:p>
    <w:p w14:paraId="2669CB63" w14:textId="77777777" w:rsidR="00946655" w:rsidRPr="00F026F7" w:rsidRDefault="00946655" w:rsidP="00946655">
      <w:pPr>
        <w:rPr>
          <w:rFonts w:asciiTheme="minorHAnsi" w:hAnsiTheme="minorHAnsi" w:cstheme="minorHAnsi"/>
        </w:rPr>
      </w:pPr>
      <w:r w:rsidRPr="00F026F7">
        <w:rPr>
          <w:rFonts w:asciiTheme="minorHAnsi" w:hAnsiTheme="minorHAnsi" w:cstheme="minorHAnsi"/>
        </w:rPr>
        <w:t>[Brian, “Clausewitz’s Wondrous Yet Paradoxical Trinity,” JPME Today, 1st Quarter, https://ndupress.ndu.edu/Portals/68/Documents/jfq/jfq-96/JFQ-96_42-49_Cole.pdf?ver=2020-02-07-150502-163, accessed 7/22/2021, ddi-AJ]</w:t>
      </w:r>
    </w:p>
    <w:p w14:paraId="43AC6B0F" w14:textId="77777777" w:rsidR="00946655" w:rsidRPr="00F026F7" w:rsidRDefault="00946655" w:rsidP="00946655">
      <w:pPr>
        <w:rPr>
          <w:rFonts w:asciiTheme="minorHAnsi" w:hAnsiTheme="minorHAnsi" w:cstheme="minorHAnsi"/>
          <w:sz w:val="16"/>
        </w:rPr>
      </w:pPr>
      <w:r w:rsidRPr="00F026F7">
        <w:rPr>
          <w:rFonts w:asciiTheme="minorHAnsi" w:hAnsiTheme="minorHAnsi" w:cstheme="minorHAnsi"/>
          <w:sz w:val="16"/>
        </w:rPr>
        <w:t xml:space="preserve">In On War, Carl von </w:t>
      </w:r>
      <w:r w:rsidRPr="00F026F7">
        <w:rPr>
          <w:rStyle w:val="Emphasis"/>
          <w:rFonts w:asciiTheme="minorHAnsi" w:hAnsiTheme="minorHAnsi" w:cstheme="minorHAnsi"/>
        </w:rPr>
        <w:t>Clausewitz introduces</w:t>
      </w:r>
      <w:r w:rsidRPr="00F026F7">
        <w:rPr>
          <w:rFonts w:asciiTheme="minorHAnsi" w:hAnsiTheme="minorHAnsi" w:cstheme="minorHAnsi"/>
          <w:sz w:val="16"/>
        </w:rPr>
        <w:t xml:space="preserve"> readers to widely </w:t>
      </w:r>
      <w:r w:rsidRPr="00F026F7">
        <w:rPr>
          <w:rStyle w:val="Emphasis"/>
          <w:rFonts w:asciiTheme="minorHAnsi" w:hAnsiTheme="minorHAnsi" w:cstheme="minorHAnsi"/>
        </w:rPr>
        <w:t>recognized axioms such as how the simplest things become hard in war and how the fog and friction of war transform minor difficulties into major</w:t>
      </w:r>
      <w:r w:rsidRPr="00F026F7">
        <w:rPr>
          <w:rFonts w:asciiTheme="minorHAnsi" w:hAnsiTheme="minorHAnsi" w:cstheme="minorHAnsi"/>
          <w:sz w:val="16"/>
        </w:rPr>
        <w:t xml:space="preserve">, nearly insurmountable </w:t>
      </w:r>
      <w:r w:rsidRPr="00F026F7">
        <w:rPr>
          <w:rStyle w:val="Emphasis"/>
          <w:rFonts w:asciiTheme="minorHAnsi" w:hAnsiTheme="minorHAnsi" w:cstheme="minorHAnsi"/>
        </w:rPr>
        <w:t>obstacles</w:t>
      </w:r>
      <w:r w:rsidRPr="00F026F7">
        <w:rPr>
          <w:rFonts w:asciiTheme="minorHAnsi" w:hAnsiTheme="minorHAnsi" w:cstheme="minorHAnsi"/>
          <w:sz w:val="16"/>
        </w:rPr>
        <w:t xml:space="preserve">. Within many of these axioms, Clausewitz describes the nonlinear nature of war. It is, however, the last five paragraphs of his first chapter that holistically describe the nature of war as a nonlinear system. </w:t>
      </w:r>
      <w:r w:rsidRPr="00F026F7">
        <w:rPr>
          <w:rStyle w:val="StyleUnderline"/>
          <w:rFonts w:asciiTheme="minorHAnsi" w:hAnsiTheme="minorHAnsi" w:cstheme="minorHAnsi"/>
        </w:rPr>
        <w:t>His description and understanding of the social dynamics of war give complex meaning to the interaction of various social elements in war, characterizing it as a complex adaptive system.</w:t>
      </w:r>
      <w:r w:rsidRPr="00F026F7">
        <w:rPr>
          <w:rFonts w:asciiTheme="minorHAnsi" w:hAnsiTheme="minorHAnsi" w:cstheme="minorHAnsi"/>
          <w:sz w:val="16"/>
        </w:rPr>
        <w:t xml:space="preserve"> </w:t>
      </w:r>
      <w:r w:rsidRPr="00F026F7">
        <w:rPr>
          <w:rStyle w:val="Emphasis"/>
          <w:rFonts w:asciiTheme="minorHAnsi" w:hAnsiTheme="minorHAnsi" w:cstheme="minorHAnsi"/>
        </w:rPr>
        <w:t>Political and military leaders and policymakers should be mindful of the nonlinear nature of</w:t>
      </w:r>
      <w:r w:rsidRPr="00F026F7">
        <w:rPr>
          <w:rFonts w:asciiTheme="minorHAnsi" w:hAnsiTheme="minorHAnsi" w:cstheme="minorHAnsi"/>
          <w:sz w:val="16"/>
        </w:rPr>
        <w:t xml:space="preserve"> the social interactions in </w:t>
      </w:r>
      <w:r w:rsidRPr="00F026F7">
        <w:rPr>
          <w:rStyle w:val="Emphasis"/>
          <w:rFonts w:asciiTheme="minorHAnsi" w:hAnsiTheme="minorHAnsi" w:cstheme="minorHAnsi"/>
        </w:rPr>
        <w:t>war</w:t>
      </w:r>
      <w:r w:rsidRPr="00F026F7">
        <w:rPr>
          <w:rFonts w:asciiTheme="minorHAnsi" w:hAnsiTheme="minorHAnsi" w:cstheme="minorHAnsi"/>
          <w:sz w:val="16"/>
        </w:rPr>
        <w:t xml:space="preserve">. In doing so, </w:t>
      </w:r>
      <w:r w:rsidRPr="00F026F7">
        <w:rPr>
          <w:rStyle w:val="StyleUnderline"/>
          <w:rFonts w:asciiTheme="minorHAnsi" w:hAnsiTheme="minorHAnsi" w:cstheme="minorHAnsi"/>
        </w:rPr>
        <w:t>they will be more prepared and adaptable to unpredicted yet mate- rial developments throughout a conflict</w:t>
      </w:r>
      <w:r w:rsidRPr="00F026F7">
        <w:rPr>
          <w:rFonts w:asciiTheme="minorHAnsi" w:hAnsiTheme="minorHAnsi" w:cstheme="minorHAnsi"/>
          <w:sz w:val="16"/>
        </w:rPr>
        <w:t xml:space="preserve">. Clausewitz </w:t>
      </w:r>
      <w:r w:rsidRPr="00F026F7">
        <w:rPr>
          <w:rStyle w:val="StyleUnderline"/>
          <w:rFonts w:asciiTheme="minorHAnsi" w:hAnsiTheme="minorHAnsi" w:cstheme="minorHAnsi"/>
        </w:rPr>
        <w:t>describes war in holistic terms as a paradoxical trinity comprised of the tendencies of the people</w:t>
      </w:r>
      <w:r w:rsidRPr="00F026F7">
        <w:rPr>
          <w:rFonts w:asciiTheme="minorHAnsi" w:hAnsiTheme="minorHAnsi" w:cstheme="minorHAnsi"/>
          <w:sz w:val="16"/>
        </w:rPr>
        <w:t xml:space="preserve">, </w:t>
      </w:r>
      <w:r w:rsidRPr="00F026F7">
        <w:rPr>
          <w:rStyle w:val="StyleUnderline"/>
          <w:rFonts w:asciiTheme="minorHAnsi" w:hAnsiTheme="minorHAnsi" w:cstheme="minorHAnsi"/>
        </w:rPr>
        <w:t>the commander and his army, and the gov- ernment</w:t>
      </w:r>
      <w:r w:rsidRPr="00F026F7">
        <w:rPr>
          <w:rFonts w:asciiTheme="minorHAnsi" w:hAnsiTheme="minorHAnsi" w:cstheme="minorHAnsi"/>
          <w:sz w:val="16"/>
        </w:rPr>
        <w:t xml:space="preserve">. In war, the most violent of social interactions—the three elements of the Clausewitz’s trinity—interact within and among the other elements to create a pattern of behavior that is understand- able yet difficult to predict. </w:t>
      </w:r>
      <w:r w:rsidRPr="00F026F7">
        <w:rPr>
          <w:rStyle w:val="Emphasis"/>
          <w:rFonts w:asciiTheme="minorHAnsi" w:hAnsiTheme="minorHAnsi" w:cstheme="minorHAnsi"/>
        </w:rPr>
        <w:t>Clausewitz warns that while it is hard enough to un- derstand the nature of each of the three elements of war’s paradoxical trinity, a “theory that ignores any one of them or seeks to fix an arbitrary relationship be- tween them would conflict with reality to such an extent that for this reason alone it would be totally useless.”</w:t>
      </w:r>
      <w:r w:rsidRPr="00F026F7">
        <w:rPr>
          <w:rFonts w:asciiTheme="minorHAnsi" w:hAnsiTheme="minorHAnsi" w:cstheme="minorHAnsi"/>
          <w:sz w:val="16"/>
        </w:rPr>
        <w:t xml:space="preserve">1 John Miller and Scott Page echo Clausewitz’s senti- ments by exclaiming that </w:t>
      </w:r>
      <w:r w:rsidRPr="00F026F7">
        <w:rPr>
          <w:rStyle w:val="StyleUnderline"/>
          <w:rFonts w:asciiTheme="minorHAnsi" w:hAnsiTheme="minorHAnsi" w:cstheme="minorHAnsi"/>
        </w:rPr>
        <w:t>to understand a complex adaptive system, we must know both the nature of each element and the meaning of their interactions</w:t>
      </w:r>
      <w:r w:rsidRPr="00F026F7">
        <w:rPr>
          <w:rFonts w:asciiTheme="minorHAnsi" w:hAnsiTheme="minorHAnsi" w:cstheme="minorHAnsi"/>
          <w:sz w:val="16"/>
        </w:rPr>
        <w:t xml:space="preserve">.2 Clausewitz uses still-contemporary ideas and terms in his manuscript, but his descriptions of the trinity, its at- tributes, and its emergent behavior are what complexity theory describes as a complex adaptive system. Complexity theory was originally developed for the natural sciences, but social scientists find it useful to understand social systems. </w:t>
      </w:r>
      <w:r w:rsidRPr="00F026F7">
        <w:rPr>
          <w:rStyle w:val="Emphasis"/>
          <w:rFonts w:asciiTheme="minorHAnsi" w:hAnsiTheme="minorHAnsi" w:cstheme="minorHAnsi"/>
        </w:rPr>
        <w:t>Complexity theory provides a framework to help us understand the root causes of phenomena</w:t>
      </w:r>
      <w:r w:rsidRPr="00F026F7">
        <w:rPr>
          <w:rFonts w:asciiTheme="minorHAnsi" w:hAnsiTheme="minorHAnsi" w:cstheme="minorHAnsi"/>
          <w:sz w:val="16"/>
        </w:rPr>
        <w:t>—not replace traditional theories—</w:t>
      </w:r>
      <w:r w:rsidRPr="00F026F7">
        <w:rPr>
          <w:rStyle w:val="StyleUnderline"/>
          <w:rFonts w:asciiTheme="minorHAnsi" w:hAnsiTheme="minorHAnsi" w:cstheme="minorHAnsi"/>
        </w:rPr>
        <w:t>and to help us understand the nature of war</w:t>
      </w:r>
      <w:r w:rsidRPr="00F026F7">
        <w:rPr>
          <w:rFonts w:asciiTheme="minorHAnsi" w:hAnsiTheme="minorHAnsi" w:cstheme="minorHAnsi"/>
          <w:sz w:val="16"/>
        </w:rPr>
        <w:t xml:space="preserve">. </w:t>
      </w:r>
      <w:r w:rsidRPr="00F026F7">
        <w:rPr>
          <w:rStyle w:val="StyleUnderline"/>
          <w:rFonts w:asciiTheme="minorHAnsi" w:hAnsiTheme="minorHAnsi" w:cstheme="minorHAnsi"/>
        </w:rPr>
        <w:t>Modern military strategists, com- manders, and staff officers must be familiar with the abstract conception of war and be willing to release the con- crete, tangible tactics for the operators</w:t>
      </w:r>
      <w:r w:rsidRPr="00F026F7">
        <w:rPr>
          <w:rFonts w:asciiTheme="minorHAnsi" w:hAnsiTheme="minorHAnsi" w:cstheme="minorHAnsi"/>
          <w:sz w:val="16"/>
        </w:rPr>
        <w:t xml:space="preserve">. War must be considered as a whole or, as Michael Handel writes, a gestalt, </w:t>
      </w:r>
      <w:r w:rsidRPr="00F026F7">
        <w:rPr>
          <w:rStyle w:val="StyleUnderline"/>
          <w:rFonts w:asciiTheme="minorHAnsi" w:hAnsiTheme="minorHAnsi" w:cstheme="minorHAnsi"/>
        </w:rPr>
        <w:t>to appreciate the complexity and nonlin- ear nature of war</w:t>
      </w:r>
      <w:r w:rsidRPr="00F026F7">
        <w:rPr>
          <w:rFonts w:asciiTheme="minorHAnsi" w:hAnsiTheme="minorHAnsi" w:cstheme="minorHAnsi"/>
          <w:sz w:val="16"/>
        </w:rPr>
        <w:t>. Handel argues that “because of its infinite complexity and non-linear nature, war can only be under- stood as an organic whole, not as a mere compendium of various elements.”3 This article provides an overview of Clausewitz’s wondrous yet paradoxical trinity, complexity theory, and complex adaptive systems. In the end, it revisits Clausewitz’s paradoxical trinity and the nonlinear nature of war, explains how his trinity is a complex adaptive system, and illustrates how complexity theory can be applied as a framework to examine his observations of the interactions among chance, politics, and passion in unity.</w:t>
      </w:r>
    </w:p>
    <w:p w14:paraId="4893ECF9" w14:textId="527DD260" w:rsidR="00946655" w:rsidRPr="00F026F7" w:rsidRDefault="00C91148" w:rsidP="00946655">
      <w:pPr>
        <w:pStyle w:val="Heading3"/>
        <w:rPr>
          <w:rFonts w:asciiTheme="minorHAnsi" w:hAnsiTheme="minorHAnsi" w:cstheme="minorHAnsi"/>
        </w:rPr>
      </w:pPr>
      <w:r>
        <w:rPr>
          <w:rFonts w:asciiTheme="minorHAnsi" w:hAnsiTheme="minorHAnsi" w:cstheme="minorHAnsi"/>
        </w:rPr>
        <w:lastRenderedPageBreak/>
        <w:t xml:space="preserve">2NC – L – </w:t>
      </w:r>
      <w:r w:rsidR="00946655" w:rsidRPr="00F026F7">
        <w:rPr>
          <w:rFonts w:asciiTheme="minorHAnsi" w:hAnsiTheme="minorHAnsi" w:cstheme="minorHAnsi"/>
        </w:rPr>
        <w:t>China War</w:t>
      </w:r>
    </w:p>
    <w:p w14:paraId="6DF6F415" w14:textId="77777777" w:rsidR="00946655" w:rsidRPr="00F026F7" w:rsidRDefault="00946655" w:rsidP="00946655">
      <w:pPr>
        <w:pStyle w:val="Heading4"/>
        <w:rPr>
          <w:rFonts w:asciiTheme="minorHAnsi" w:hAnsiTheme="minorHAnsi" w:cstheme="minorHAnsi"/>
        </w:rPr>
      </w:pPr>
      <w:r w:rsidRPr="00F026F7">
        <w:rPr>
          <w:rFonts w:asciiTheme="minorHAnsi" w:hAnsiTheme="minorHAnsi" w:cstheme="minorHAnsi"/>
        </w:rPr>
        <w:t>China war rhetoric misplaces the focus—ignores non-linear reasons why China fights which makes conflict inevitable</w:t>
      </w:r>
    </w:p>
    <w:p w14:paraId="35FEAB7C" w14:textId="77777777" w:rsidR="00946655" w:rsidRPr="00F026F7" w:rsidRDefault="00946655" w:rsidP="00946655">
      <w:pPr>
        <w:rPr>
          <w:rFonts w:asciiTheme="minorHAnsi" w:hAnsiTheme="minorHAnsi" w:cstheme="minorHAnsi"/>
        </w:rPr>
      </w:pPr>
      <w:r w:rsidRPr="00F026F7">
        <w:rPr>
          <w:rFonts w:asciiTheme="minorHAnsi" w:hAnsiTheme="minorHAnsi" w:cstheme="minorHAnsi"/>
          <w:b/>
          <w:bCs/>
        </w:rPr>
        <w:t>Brown,</w:t>
      </w:r>
      <w:r w:rsidRPr="00F026F7">
        <w:rPr>
          <w:rFonts w:asciiTheme="minorHAnsi" w:hAnsiTheme="minorHAnsi" w:cstheme="minorHAnsi"/>
        </w:rPr>
        <w:t xml:space="preserve"> Professor of Chinese Studies</w:t>
      </w:r>
      <w:r w:rsidRPr="00F026F7">
        <w:rPr>
          <w:rFonts w:asciiTheme="minorHAnsi" w:hAnsiTheme="minorHAnsi" w:cstheme="minorHAnsi"/>
          <w:b/>
          <w:bCs/>
        </w:rPr>
        <w:t>, 2014</w:t>
      </w:r>
    </w:p>
    <w:p w14:paraId="06059695" w14:textId="77777777" w:rsidR="00946655" w:rsidRPr="00F026F7" w:rsidRDefault="00946655" w:rsidP="00946655">
      <w:pPr>
        <w:rPr>
          <w:rFonts w:asciiTheme="minorHAnsi" w:hAnsiTheme="minorHAnsi" w:cstheme="minorHAnsi"/>
        </w:rPr>
      </w:pPr>
      <w:r w:rsidRPr="00F026F7">
        <w:rPr>
          <w:rFonts w:asciiTheme="minorHAnsi" w:hAnsiTheme="minorHAnsi" w:cstheme="minorHAnsi"/>
        </w:rPr>
        <w:t>[Colin, “China, War, and the ‘Sentiments of a Nation’,” The Diplomat, May 28, 2014, https://thediplomat.com/2014/05/china-war-and-the-sentiments-of-a-nation/, accessed 7/22/2021, ddi-AJ]</w:t>
      </w:r>
    </w:p>
    <w:p w14:paraId="1F6E8023" w14:textId="55F6A5A8" w:rsidR="00946655" w:rsidRDefault="00946655" w:rsidP="00946655">
      <w:pPr>
        <w:rPr>
          <w:rFonts w:asciiTheme="minorHAnsi" w:hAnsiTheme="minorHAnsi" w:cstheme="minorHAnsi"/>
          <w:sz w:val="16"/>
        </w:rPr>
      </w:pPr>
      <w:r w:rsidRPr="00F026F7">
        <w:rPr>
          <w:rStyle w:val="Emphasis"/>
          <w:rFonts w:asciiTheme="minorHAnsi" w:hAnsiTheme="minorHAnsi" w:cstheme="minorHAnsi"/>
        </w:rPr>
        <w:t>The nature of warfare has changed radically</w:t>
      </w:r>
      <w:r w:rsidRPr="00F026F7">
        <w:rPr>
          <w:rFonts w:asciiTheme="minorHAnsi" w:hAnsiTheme="minorHAnsi" w:cstheme="minorHAnsi"/>
          <w:sz w:val="16"/>
        </w:rPr>
        <w:t xml:space="preserve"> since the time almost two centuries ago when Carl von Clausewitz wrote On War, his great treatise on the subject. For him, the great exemplars of tactical genius were Napoleon and von Bulow; the horrors of absolute, mechanical war lay in the future. Even so, </w:t>
      </w:r>
      <w:r w:rsidRPr="00F026F7">
        <w:rPr>
          <w:rStyle w:val="StyleUnderline"/>
          <w:rFonts w:asciiTheme="minorHAnsi" w:hAnsiTheme="minorHAnsi" w:cstheme="minorHAnsi"/>
        </w:rPr>
        <w:t>there is one great insight in von Clausewitz’s work which has resonance across the ages and transcends culture. “</w:t>
      </w:r>
      <w:r w:rsidRPr="00F026F7">
        <w:rPr>
          <w:rStyle w:val="Emphasis"/>
          <w:rFonts w:asciiTheme="minorHAnsi" w:hAnsiTheme="minorHAnsi" w:cstheme="minorHAnsi"/>
        </w:rPr>
        <w:t>We are apt to regard the combat in theory as an abstract trial of strength, without any participation of the feelings,”</w:t>
      </w:r>
      <w:r w:rsidRPr="00F026F7">
        <w:rPr>
          <w:rFonts w:asciiTheme="minorHAnsi" w:hAnsiTheme="minorHAnsi" w:cstheme="minorHAnsi"/>
          <w:sz w:val="16"/>
        </w:rPr>
        <w:t xml:space="preserve"> he writes, “and that is one of the thousand errors which theorists commit.” Clausewitz acknowledges that “</w:t>
      </w:r>
      <w:r w:rsidRPr="00F026F7">
        <w:rPr>
          <w:rStyle w:val="StyleUnderline"/>
          <w:rFonts w:asciiTheme="minorHAnsi" w:hAnsiTheme="minorHAnsi" w:cstheme="minorHAnsi"/>
        </w:rPr>
        <w:t xml:space="preserve">the heart and sentiments of a nation” are an enormous factor in the product of its political and military strength. </w:t>
      </w:r>
      <w:r w:rsidRPr="00F026F7">
        <w:rPr>
          <w:rFonts w:asciiTheme="minorHAnsi" w:hAnsiTheme="minorHAnsi" w:cstheme="minorHAnsi"/>
          <w:sz w:val="16"/>
        </w:rPr>
        <w:t>Of all the noble feelings that fill in the human heart in the exciting tumult of battle, he writes, “n</w:t>
      </w:r>
      <w:r w:rsidRPr="00F026F7">
        <w:rPr>
          <w:rStyle w:val="StyleUnderline"/>
          <w:rFonts w:asciiTheme="minorHAnsi" w:hAnsiTheme="minorHAnsi" w:cstheme="minorHAnsi"/>
        </w:rPr>
        <w:t>one, we must admit, are so powerful and constant as the soul’s thirst for honor and renown.</w:t>
      </w:r>
      <w:r w:rsidRPr="00F026F7">
        <w:rPr>
          <w:rFonts w:asciiTheme="minorHAnsi" w:hAnsiTheme="minorHAnsi" w:cstheme="minorHAnsi"/>
          <w:sz w:val="16"/>
        </w:rPr>
        <w:t xml:space="preserve">” War as a battle of feeling and moral sentiment rather than brute strength is his great message. And it helps us today when we look at different kinds of conflict across the world. Anyone looking dispassionately at China’s pushback with Vietnam in the last month without Clausewitz’s insight might profess puzzlement. It seems illogical. Firstly, China has serious domestic security issues at the moment, with a number of very nasty attacks related to Xinjiang over the last few months. Secondly, China has a number of ongoing territorial spats, with those involving Japan and the Philippines being the most severe. Thirdly, relations even with the DPRK look bad, with rumors that the Chinese have been exerting pressure on the capricious young leader of their northeastern neighbor not to go ahead with another nuclear test. With all this negative activity happening inside and outside, why do more to alienate regional neighbours, and the international community, by encroaching symbolically onto contested territory and raising the hackles of a famously bellicose neighbor to such an extent that Chinese investments in Vietnam are attacked and people have to be repatriated? Far from promoting China’s self-interest, isn’t this damaging them? Were foreign policy a solely rational process, where cause and effect follow smoothly along, then we might try to divine some long-term strategic intent from Beijing to make sense of its recent moves. But </w:t>
      </w:r>
      <w:r w:rsidRPr="00F026F7">
        <w:rPr>
          <w:rStyle w:val="StyleUnderline"/>
          <w:rFonts w:asciiTheme="minorHAnsi" w:hAnsiTheme="minorHAnsi" w:cstheme="minorHAnsi"/>
        </w:rPr>
        <w:t>it is probably wiser to take heed of Clausewitz’s writing on the sentimental and moral dimensions of war</w:t>
      </w:r>
      <w:r w:rsidRPr="00F026F7">
        <w:rPr>
          <w:rFonts w:asciiTheme="minorHAnsi" w:hAnsiTheme="minorHAnsi" w:cstheme="minorHAnsi"/>
          <w:sz w:val="16"/>
        </w:rPr>
        <w:t xml:space="preserve">. </w:t>
      </w:r>
      <w:r w:rsidRPr="00F026F7">
        <w:rPr>
          <w:rStyle w:val="StyleUnderline"/>
          <w:rFonts w:asciiTheme="minorHAnsi" w:hAnsiTheme="minorHAnsi" w:cstheme="minorHAnsi"/>
        </w:rPr>
        <w:t>China</w:t>
      </w:r>
      <w:r w:rsidRPr="00F026F7">
        <w:rPr>
          <w:rFonts w:asciiTheme="minorHAnsi" w:hAnsiTheme="minorHAnsi" w:cstheme="minorHAnsi"/>
          <w:sz w:val="16"/>
        </w:rPr>
        <w:t xml:space="preserve"> is a country that has become wealthy and (through that wealth) powerful relatively quickly. It </w:t>
      </w:r>
      <w:r w:rsidRPr="00F026F7">
        <w:rPr>
          <w:rStyle w:val="StyleUnderline"/>
          <w:rFonts w:asciiTheme="minorHAnsi" w:hAnsiTheme="minorHAnsi" w:cstheme="minorHAnsi"/>
        </w:rPr>
        <w:t>has done this largely under the skeptical and often ill-disposed eyes of the rest of the world, who dislike its political system.</w:t>
      </w:r>
      <w:r w:rsidRPr="00F026F7">
        <w:rPr>
          <w:rFonts w:asciiTheme="minorHAnsi" w:hAnsiTheme="minorHAnsi" w:cstheme="minorHAnsi"/>
          <w:sz w:val="16"/>
        </w:rPr>
        <w:t xml:space="preserve"> Its demise has been predicted many times in the last two decades, more often than not through wishful thinking. Despite all the challenges, China has so far prevailed. It is not surprising therefore that it now feels some right in flexing its muscles, and pushing back. Add to this the weight of memory. Events 75 years ago sometimes seem like yesterday in the Chinese psyche. Young people might not know much of the detail of the war period from 1932 onwards, but going by the cacophony on Chinese social media they have certainly acquired anger and feeling about that time. </w:t>
      </w:r>
      <w:r w:rsidRPr="00F026F7">
        <w:rPr>
          <w:rStyle w:val="StyleUnderline"/>
          <w:rFonts w:asciiTheme="minorHAnsi" w:hAnsiTheme="minorHAnsi" w:cstheme="minorHAnsi"/>
        </w:rPr>
        <w:t>Chinese leaders might have problems creating unity over internal social policy, but all the evidence points to the fact that when they put pictures of their troops and agents undertaking operations like the recent ones in the South China Seas, the public is on their side, and a sunny unity reigns across the country.</w:t>
      </w:r>
      <w:r w:rsidRPr="00F026F7">
        <w:rPr>
          <w:rFonts w:asciiTheme="minorHAnsi" w:hAnsiTheme="minorHAnsi" w:cstheme="minorHAnsi"/>
          <w:sz w:val="16"/>
        </w:rPr>
        <w:t xml:space="preserve"> Which leader wouldn’t want to exploit this at a time when so many other issues are contentious and tough? Dabbling with public sentiment about your country’s historic resentments and frustrations at how little heed is paid to its international pride and status is one thing. But </w:t>
      </w:r>
      <w:r w:rsidRPr="00F026F7">
        <w:rPr>
          <w:rStyle w:val="Emphasis"/>
          <w:rFonts w:asciiTheme="minorHAnsi" w:hAnsiTheme="minorHAnsi" w:cstheme="minorHAnsi"/>
        </w:rPr>
        <w:t xml:space="preserve">it takes leaders of what Clausewitz called profound moral and intellectual skills to be able to channel this in the right direction, rather than being pushed along by public opinion towards an unexpected clash that might not work in their favor. Emotion and public sentiment are powerful allies in even a phony conflict. </w:t>
      </w:r>
      <w:r w:rsidRPr="00F026F7">
        <w:rPr>
          <w:rFonts w:asciiTheme="minorHAnsi" w:hAnsiTheme="minorHAnsi" w:cstheme="minorHAnsi"/>
          <w:sz w:val="16"/>
        </w:rPr>
        <w:t xml:space="preserve">But </w:t>
      </w:r>
      <w:r w:rsidRPr="00F026F7">
        <w:rPr>
          <w:rStyle w:val="Emphasis"/>
          <w:rFonts w:asciiTheme="minorHAnsi" w:hAnsiTheme="minorHAnsi" w:cstheme="minorHAnsi"/>
        </w:rPr>
        <w:t>should any strategist in Beijing be tempted to dabble with a real military clash along the maritime borders, then they need once more to have a look at the great German theorist</w:t>
      </w:r>
      <w:r w:rsidRPr="00F026F7">
        <w:rPr>
          <w:rFonts w:asciiTheme="minorHAnsi" w:hAnsiTheme="minorHAnsi" w:cstheme="minorHAnsi"/>
          <w:sz w:val="16"/>
        </w:rPr>
        <w:t xml:space="preserve">. He writes of the crucial need, in a zone of human activity so prey to fortune and chance, to have a military that is “habituated” – trained in the real theatre of war, and used to its experiences, rather than theory. And here the Vietnamese link is a sobering one. The last time Chinese forces had any significant combat experience was in 1979, with the Vietnamese. It ended up being a debacle. </w:t>
      </w:r>
      <w:r w:rsidRPr="00F026F7">
        <w:rPr>
          <w:rStyle w:val="StyleUnderline"/>
          <w:rFonts w:asciiTheme="minorHAnsi" w:hAnsiTheme="minorHAnsi" w:cstheme="minorHAnsi"/>
        </w:rPr>
        <w:t xml:space="preserve">This profound awareness of a real lack of experience means that, for all the noise </w:t>
      </w:r>
      <w:r w:rsidRPr="00F026F7">
        <w:rPr>
          <w:rStyle w:val="StyleUnderline"/>
          <w:rFonts w:asciiTheme="minorHAnsi" w:hAnsiTheme="minorHAnsi" w:cstheme="minorHAnsi"/>
        </w:rPr>
        <w:lastRenderedPageBreak/>
        <w:t xml:space="preserve">and threats, only in the most exceptional circumstances would Chinese leaders really push the button for conflict. </w:t>
      </w:r>
      <w:r w:rsidRPr="00F026F7">
        <w:rPr>
          <w:rFonts w:asciiTheme="minorHAnsi" w:hAnsiTheme="minorHAnsi" w:cstheme="minorHAnsi"/>
          <w:sz w:val="16"/>
        </w:rPr>
        <w:t>And that, for all of us, inside and outside China, is a very good thing.</w:t>
      </w:r>
    </w:p>
    <w:p w14:paraId="723E07FA" w14:textId="50C4FBE1" w:rsidR="00281D79" w:rsidRDefault="00281D79" w:rsidP="00946655">
      <w:pPr>
        <w:rPr>
          <w:rFonts w:asciiTheme="minorHAnsi" w:hAnsiTheme="minorHAnsi" w:cstheme="minorHAnsi"/>
          <w:sz w:val="16"/>
        </w:rPr>
      </w:pPr>
    </w:p>
    <w:p w14:paraId="00F0866D" w14:textId="77777777" w:rsidR="00281D79" w:rsidRPr="00F026F7" w:rsidRDefault="00281D79" w:rsidP="00281D79">
      <w:pPr>
        <w:pStyle w:val="Heading4"/>
        <w:rPr>
          <w:rFonts w:asciiTheme="minorHAnsi" w:hAnsiTheme="minorHAnsi" w:cstheme="minorHAnsi"/>
        </w:rPr>
      </w:pPr>
      <w:r w:rsidRPr="00F026F7">
        <w:rPr>
          <w:rFonts w:asciiTheme="minorHAnsi" w:hAnsiTheme="minorHAnsi" w:cstheme="minorHAnsi"/>
        </w:rPr>
        <w:t>Creating threats with china produces the conditions for conflict – multiple barriers prevent conflict in the status quo but aggressive representations and policies might change that</w:t>
      </w:r>
    </w:p>
    <w:p w14:paraId="2661AEFC" w14:textId="77777777" w:rsidR="00281D79" w:rsidRPr="00F026F7" w:rsidRDefault="00281D79" w:rsidP="00281D79">
      <w:pPr>
        <w:rPr>
          <w:rStyle w:val="Style13ptBold"/>
          <w:rFonts w:asciiTheme="minorHAnsi" w:hAnsiTheme="minorHAnsi" w:cstheme="minorHAnsi"/>
        </w:rPr>
      </w:pPr>
      <w:r w:rsidRPr="00F026F7">
        <w:rPr>
          <w:rStyle w:val="Style13ptBold"/>
          <w:rFonts w:asciiTheme="minorHAnsi" w:hAnsiTheme="minorHAnsi" w:cstheme="minorHAnsi"/>
        </w:rPr>
        <w:t>Glaser, 11</w:t>
      </w:r>
      <w:r w:rsidRPr="00F026F7">
        <w:rPr>
          <w:rStyle w:val="Style13ptBold"/>
          <w:rFonts w:asciiTheme="minorHAnsi" w:hAnsiTheme="minorHAnsi" w:cstheme="minorHAnsi"/>
          <w:b w:val="0"/>
        </w:rPr>
        <w:t>;</w:t>
      </w:r>
      <w:r w:rsidRPr="00F026F7">
        <w:rPr>
          <w:rFonts w:asciiTheme="minorHAnsi" w:hAnsiTheme="minorHAnsi" w:cstheme="minorHAnsi"/>
          <w:sz w:val="20"/>
        </w:rPr>
        <w:t>(Charles -</w:t>
      </w:r>
      <w:r w:rsidRPr="00F026F7">
        <w:rPr>
          <w:rStyle w:val="Style13ptBold"/>
          <w:rFonts w:asciiTheme="minorHAnsi" w:hAnsiTheme="minorHAnsi" w:cstheme="minorHAnsi"/>
        </w:rPr>
        <w:t xml:space="preserve"> </w:t>
      </w:r>
      <w:r w:rsidRPr="00F026F7">
        <w:rPr>
          <w:rFonts w:asciiTheme="minorHAnsi" w:hAnsiTheme="minorHAnsi" w:cstheme="minorHAnsi"/>
          <w:sz w:val="20"/>
        </w:rPr>
        <w:t>Professor of Political Science and International Affairs and Director of the Institute for Security and Conflict Studies at the Elliott School of International Affairs at George Washington University, Will China’s Rise Lead to War? Foreign Affairs, 2011,) https://www.foreignaffairs.com/articles/asia/2011-03-01/will-chinas-rise-lead-war</w:t>
      </w:r>
    </w:p>
    <w:p w14:paraId="6D36866B" w14:textId="1DADDB80" w:rsidR="00946655" w:rsidRPr="0000194C" w:rsidRDefault="00281D79" w:rsidP="00946655">
      <w:pPr>
        <w:rPr>
          <w:rFonts w:asciiTheme="minorHAnsi" w:hAnsiTheme="minorHAnsi" w:cstheme="minorHAnsi"/>
          <w:sz w:val="16"/>
        </w:rPr>
      </w:pPr>
      <w:r w:rsidRPr="00F026F7">
        <w:rPr>
          <w:rStyle w:val="StyleUnderline"/>
          <w:rFonts w:asciiTheme="minorHAnsi" w:hAnsiTheme="minorHAnsi" w:cstheme="minorHAnsi"/>
        </w:rPr>
        <w:t>REALIST ANALYSES</w:t>
      </w:r>
      <w:r w:rsidRPr="00F026F7">
        <w:rPr>
          <w:rFonts w:asciiTheme="minorHAnsi" w:hAnsiTheme="minorHAnsi" w:cstheme="minorHAnsi"/>
        </w:rPr>
        <w:t xml:space="preserve"> </w:t>
      </w:r>
      <w:r w:rsidRPr="00F026F7">
        <w:rPr>
          <w:rFonts w:asciiTheme="minorHAnsi" w:hAnsiTheme="minorHAnsi" w:cstheme="minorHAnsi"/>
          <w:sz w:val="16"/>
        </w:rPr>
        <w:t>of how power transitions will play out are based on the assumption that states accurately perceive and respond to the international situations they face. Realist optimism in this case thus</w:t>
      </w:r>
      <w:r w:rsidRPr="00F026F7">
        <w:rPr>
          <w:rFonts w:asciiTheme="minorHAnsi" w:hAnsiTheme="minorHAnsi" w:cstheme="minorHAnsi"/>
        </w:rPr>
        <w:t xml:space="preserve"> </w:t>
      </w:r>
      <w:r w:rsidRPr="00F026F7">
        <w:rPr>
          <w:rStyle w:val="StyleUnderline"/>
          <w:rFonts w:asciiTheme="minorHAnsi" w:hAnsiTheme="minorHAnsi" w:cstheme="minorHAnsi"/>
        </w:rPr>
        <w:t xml:space="preserve">rests on the assumption that U.S. leaders </w:t>
      </w:r>
      <w:r w:rsidRPr="00F026F7">
        <w:rPr>
          <w:rFonts w:asciiTheme="minorHAnsi" w:hAnsiTheme="minorHAnsi" w:cstheme="minorHAnsi"/>
          <w:sz w:val="16"/>
        </w:rPr>
        <w:t xml:space="preserve">appreciate, and </w:t>
      </w:r>
      <w:r w:rsidRPr="00F026F7">
        <w:rPr>
          <w:rStyle w:val="StyleUnderline"/>
          <w:rFonts w:asciiTheme="minorHAnsi" w:hAnsiTheme="minorHAnsi" w:cstheme="minorHAnsi"/>
        </w:rPr>
        <w:t>will be able to act on, the unusually high degree of security that the United States actually enjoys. Should this assumption prove incorrect, and should the United States exaggerate the threat China poses, the risks of future conflict will be greater.</w:t>
      </w:r>
      <w:r w:rsidRPr="00F026F7">
        <w:rPr>
          <w:rFonts w:asciiTheme="minorHAnsi" w:hAnsiTheme="minorHAnsi" w:cstheme="minorHAnsi"/>
        </w:rPr>
        <w:t xml:space="preserve"> </w:t>
      </w:r>
      <w:r w:rsidRPr="00F026F7">
        <w:rPr>
          <w:rFonts w:asciiTheme="minorHAnsi" w:hAnsiTheme="minorHAnsi" w:cstheme="minorHAnsi"/>
          <w:sz w:val="16"/>
        </w:rPr>
        <w:t xml:space="preserve">Unfortunately, </w:t>
      </w:r>
      <w:r w:rsidRPr="00F026F7">
        <w:rPr>
          <w:rStyle w:val="StyleUnderline"/>
          <w:rFonts w:asciiTheme="minorHAnsi" w:hAnsiTheme="minorHAnsi" w:cstheme="minorHAnsi"/>
        </w:rPr>
        <w:t>there are</w:t>
      </w:r>
      <w:r w:rsidRPr="00F026F7">
        <w:rPr>
          <w:rFonts w:asciiTheme="minorHAnsi" w:hAnsiTheme="minorHAnsi" w:cstheme="minorHAnsi"/>
        </w:rPr>
        <w:t xml:space="preserve"> </w:t>
      </w:r>
      <w:r w:rsidRPr="00F026F7">
        <w:rPr>
          <w:rFonts w:asciiTheme="minorHAnsi" w:hAnsiTheme="minorHAnsi" w:cstheme="minorHAnsi"/>
          <w:sz w:val="16"/>
        </w:rPr>
        <w:t>some</w:t>
      </w:r>
      <w:r w:rsidRPr="00F026F7">
        <w:rPr>
          <w:rFonts w:asciiTheme="minorHAnsi" w:hAnsiTheme="minorHAnsi" w:cstheme="minorHAnsi"/>
        </w:rPr>
        <w:t xml:space="preserve"> </w:t>
      </w:r>
      <w:r w:rsidRPr="00F026F7">
        <w:rPr>
          <w:rStyle w:val="StyleUnderline"/>
          <w:rFonts w:asciiTheme="minorHAnsi" w:hAnsiTheme="minorHAnsi" w:cstheme="minorHAnsi"/>
        </w:rPr>
        <w:t>reasons</w:t>
      </w:r>
      <w:r w:rsidRPr="00F026F7">
        <w:rPr>
          <w:rFonts w:asciiTheme="minorHAnsi" w:hAnsiTheme="minorHAnsi" w:cstheme="minorHAnsi"/>
        </w:rPr>
        <w:t xml:space="preserve"> </w:t>
      </w:r>
      <w:r w:rsidRPr="00F026F7">
        <w:rPr>
          <w:rFonts w:asciiTheme="minorHAnsi" w:hAnsiTheme="minorHAnsi" w:cstheme="minorHAnsi"/>
          <w:sz w:val="16"/>
        </w:rPr>
        <w:t xml:space="preserve">for worrying that </w:t>
      </w:r>
      <w:r w:rsidRPr="00F026F7">
        <w:rPr>
          <w:rStyle w:val="StyleUnderline"/>
          <w:rFonts w:asciiTheme="minorHAnsi" w:hAnsiTheme="minorHAnsi" w:cstheme="minorHAnsi"/>
        </w:rPr>
        <w:t>the assumption might in fact be wrong.</w:t>
      </w:r>
      <w:r w:rsidRPr="00F026F7">
        <w:rPr>
          <w:rFonts w:asciiTheme="minorHAnsi" w:hAnsiTheme="minorHAnsi" w:cstheme="minorHAnsi"/>
        </w:rPr>
        <w:t xml:space="preserve"> </w:t>
      </w:r>
      <w:r w:rsidRPr="00F026F7">
        <w:rPr>
          <w:rFonts w:asciiTheme="minorHAnsi" w:hAnsiTheme="minorHAnsi" w:cstheme="minorHAnsi"/>
          <w:sz w:val="16"/>
        </w:rPr>
        <w:t>For example</w:t>
      </w:r>
      <w:r w:rsidRPr="00F026F7">
        <w:rPr>
          <w:rFonts w:asciiTheme="minorHAnsi" w:hAnsiTheme="minorHAnsi" w:cstheme="minorHAnsi"/>
        </w:rPr>
        <w:t xml:space="preserve">, </w:t>
      </w:r>
      <w:r w:rsidRPr="00F026F7">
        <w:rPr>
          <w:rStyle w:val="StyleUnderline"/>
          <w:rFonts w:asciiTheme="minorHAnsi" w:hAnsiTheme="minorHAnsi" w:cstheme="minorHAnsi"/>
        </w:rPr>
        <w:t>the</w:t>
      </w:r>
      <w:r w:rsidRPr="00F026F7">
        <w:rPr>
          <w:rFonts w:asciiTheme="minorHAnsi" w:hAnsiTheme="minorHAnsi" w:cstheme="minorHAnsi"/>
        </w:rPr>
        <w:t xml:space="preserve"> </w:t>
      </w:r>
      <w:r w:rsidRPr="00F026F7">
        <w:rPr>
          <w:rFonts w:asciiTheme="minorHAnsi" w:hAnsiTheme="minorHAnsi" w:cstheme="minorHAnsi"/>
          <w:sz w:val="16"/>
        </w:rPr>
        <w:t>popular</w:t>
      </w:r>
      <w:r w:rsidRPr="00F026F7">
        <w:rPr>
          <w:rFonts w:asciiTheme="minorHAnsi" w:hAnsiTheme="minorHAnsi" w:cstheme="minorHAnsi"/>
        </w:rPr>
        <w:t xml:space="preserve"> </w:t>
      </w:r>
      <w:r w:rsidRPr="00F026F7">
        <w:rPr>
          <w:rStyle w:val="StyleUnderline"/>
          <w:rFonts w:asciiTheme="minorHAnsi" w:hAnsiTheme="minorHAnsi" w:cstheme="minorHAnsi"/>
        </w:rPr>
        <w:t>belief that a rising China will severely threaten U.S. security could become a self-fulfilling prophecy. Should Washington fail to understand that China's growing military capabilities do not threaten vital U.S. interests, it may adopt overly competitive military and foreign policies, which may in turn signal to China that the United States has malign motives</w:t>
      </w:r>
      <w:r w:rsidRPr="00F026F7">
        <w:rPr>
          <w:rFonts w:asciiTheme="minorHAnsi" w:hAnsiTheme="minorHAnsi" w:cstheme="minorHAnsi"/>
        </w:rPr>
        <w:t xml:space="preserve">. </w:t>
      </w:r>
      <w:r w:rsidRPr="00F026F7">
        <w:rPr>
          <w:rFonts w:asciiTheme="minorHAnsi" w:hAnsiTheme="minorHAnsi" w:cstheme="minorHAnsi"/>
          <w:sz w:val="16"/>
        </w:rPr>
        <w:t>Should</w:t>
      </w:r>
      <w:r w:rsidRPr="00F026F7">
        <w:rPr>
          <w:rFonts w:asciiTheme="minorHAnsi" w:hAnsiTheme="minorHAnsi" w:cstheme="minorHAnsi"/>
        </w:rPr>
        <w:t xml:space="preserve"> </w:t>
      </w:r>
      <w:r w:rsidRPr="00F026F7">
        <w:rPr>
          <w:rStyle w:val="StyleUnderline"/>
          <w:rFonts w:asciiTheme="minorHAnsi" w:hAnsiTheme="minorHAnsi" w:cstheme="minorHAnsi"/>
        </w:rPr>
        <w:t>China then</w:t>
      </w:r>
      <w:r w:rsidRPr="00F026F7">
        <w:rPr>
          <w:rFonts w:asciiTheme="minorHAnsi" w:hAnsiTheme="minorHAnsi" w:cstheme="minorHAnsi"/>
        </w:rPr>
        <w:t xml:space="preserve"> </w:t>
      </w:r>
      <w:r w:rsidRPr="00F026F7">
        <w:rPr>
          <w:rFonts w:asciiTheme="minorHAnsi" w:hAnsiTheme="minorHAnsi" w:cstheme="minorHAnsi"/>
          <w:sz w:val="18"/>
        </w:rPr>
        <w:t xml:space="preserve">feel less secure, it </w:t>
      </w:r>
      <w:r w:rsidRPr="00F026F7">
        <w:rPr>
          <w:rStyle w:val="StyleUnderline"/>
          <w:rFonts w:asciiTheme="minorHAnsi" w:hAnsiTheme="minorHAnsi" w:cstheme="minorHAnsi"/>
        </w:rPr>
        <w:t xml:space="preserve">will be more likely to adopt competitive policies that the United States will see as more threatening. </w:t>
      </w:r>
      <w:r w:rsidRPr="00F026F7">
        <w:rPr>
          <w:rStyle w:val="Emphasis"/>
          <w:rFonts w:asciiTheme="minorHAnsi" w:hAnsiTheme="minorHAnsi" w:cstheme="minorHAnsi"/>
        </w:rPr>
        <w:t>The result would be a negative spiral driven not by the international situation the states actually faced but by their exaggerated insecurities</w:t>
      </w:r>
      <w:r w:rsidRPr="00F026F7">
        <w:rPr>
          <w:rFonts w:asciiTheme="minorHAnsi" w:hAnsiTheme="minorHAnsi" w:cstheme="minorHAnsi"/>
          <w:sz w:val="16"/>
        </w:rPr>
        <w:t>. Moreover, states have often overestimated their insecurity by failing to appreciate the extent to which military capabilities favored defense. Before World War I, Germany exaggerated the ease of invasion and therefore believed that Russia's growing power threatened its survival. As a result, Germany launched an unnecessary preventive war. During the Cold War, the United States exaggerated the nuclear threat posed by the Soviet Union, failing to appreciate that large improvements in Soviet forces left the key aspect of the American deterrent-a massive retaliatory capability-entirely intact. This did not lead to war, thankfully, but it did increase the risks of one and led to much unnecessary tension and expenditure. Washington will have to guard against making similar errors down the road as China's conventional and nuclear forces grow and as clashes over secondary issues strain relations. There has been no U.S. overreaction to the growth in China's military capabilities yet, but the potential for one certainly exists. The current U.S. National Security Strategy, for example, calls for the United States to maintain its conventional military superiority, but it does not spell out why this superiority is required or what forces and capabilities this requires. For the foreseeable future, China will lack power-projection capabilities comparable to those of the United States, but its military buildup is already reducing the United States' ability to fight along China's periphery. This will soon raise questions such as precisely why the United States requires across-the-board conventional superiority, what specific missions the U.S. military will be unable to perform without it, and how much the inability to execute those missions would damage U.S. security. Without clear answers</w:t>
      </w:r>
      <w:r w:rsidRPr="00F026F7">
        <w:rPr>
          <w:rFonts w:asciiTheme="minorHAnsi" w:hAnsiTheme="minorHAnsi" w:cstheme="minorHAnsi"/>
        </w:rPr>
        <w:t xml:space="preserve">, </w:t>
      </w:r>
      <w:r w:rsidRPr="00F026F7">
        <w:rPr>
          <w:rStyle w:val="StyleUnderline"/>
          <w:rFonts w:asciiTheme="minorHAnsi" w:hAnsiTheme="minorHAnsi" w:cstheme="minorHAnsi"/>
        </w:rPr>
        <w:t>the United States may well overestimate the implications of China's growing military forces. The danger of an exaggerated security threat is even greater in the nuclear realm.</w:t>
      </w:r>
      <w:r w:rsidRPr="00F026F7">
        <w:rPr>
          <w:rFonts w:asciiTheme="minorHAnsi" w:hAnsiTheme="minorHAnsi" w:cstheme="minorHAnsi"/>
        </w:rPr>
        <w:t xml:space="preserve"> </w:t>
      </w:r>
      <w:r w:rsidRPr="00F026F7">
        <w:rPr>
          <w:rFonts w:asciiTheme="minorHAnsi" w:hAnsiTheme="minorHAnsi" w:cstheme="minorHAnsi"/>
          <w:sz w:val="16"/>
        </w:rPr>
        <w:t>The Obama administration's 2olo Nuclear Posture Review holds that "the United States and China's Asian neighbors remain concerned about China's current military modernization efforts, including its qualitative and quantitative modernization of its nuclear arsenal." The NPR, however, does not identify just what danger China's military modernization poses.</w:t>
      </w:r>
      <w:r w:rsidRPr="00F026F7">
        <w:rPr>
          <w:rFonts w:asciiTheme="minorHAnsi" w:hAnsiTheme="minorHAnsi" w:cstheme="minorHAnsi"/>
        </w:rPr>
        <w:t xml:space="preserve"> </w:t>
      </w:r>
      <w:r w:rsidRPr="00F026F7">
        <w:rPr>
          <w:rStyle w:val="StyleUnderline"/>
          <w:rFonts w:asciiTheme="minorHAnsi" w:hAnsiTheme="minorHAnsi" w:cstheme="minorHAnsi"/>
        </w:rPr>
        <w:t xml:space="preserve">There is no prospect that any conceivable nuclear modernization in the foreseeable future will enable China to </w:t>
      </w:r>
      <w:r w:rsidRPr="00F026F7">
        <w:rPr>
          <w:rFonts w:asciiTheme="minorHAnsi" w:hAnsiTheme="minorHAnsi" w:cstheme="minorHAnsi"/>
          <w:sz w:val="16"/>
        </w:rPr>
        <w:t xml:space="preserve">destroy the bulk of U.S. nuclear forces and </w:t>
      </w:r>
      <w:r w:rsidRPr="00F026F7">
        <w:rPr>
          <w:rStyle w:val="StyleUnderline"/>
          <w:rFonts w:asciiTheme="minorHAnsi" w:hAnsiTheme="minorHAnsi" w:cstheme="minorHAnsi"/>
        </w:rPr>
        <w:t>undermine the United States' ability to retaliate massively.</w:t>
      </w:r>
      <w:r w:rsidRPr="00F026F7">
        <w:rPr>
          <w:rFonts w:asciiTheme="minorHAnsi" w:hAnsiTheme="minorHAnsi" w:cstheme="minorHAnsi"/>
        </w:rPr>
        <w:t xml:space="preserve"> </w:t>
      </w:r>
      <w:r w:rsidRPr="00F026F7">
        <w:rPr>
          <w:rStyle w:val="Emphasis"/>
          <w:rFonts w:asciiTheme="minorHAnsi" w:hAnsiTheme="minorHAnsi" w:cstheme="minorHAnsi"/>
        </w:rPr>
        <w:t>The most such modernization might do is</w:t>
      </w:r>
      <w:r w:rsidRPr="00F026F7">
        <w:rPr>
          <w:rFonts w:asciiTheme="minorHAnsi" w:hAnsiTheme="minorHAnsi" w:cstheme="minorHAnsi"/>
        </w:rPr>
        <w:t xml:space="preserve"> </w:t>
      </w:r>
      <w:r w:rsidRPr="00F026F7">
        <w:rPr>
          <w:rFonts w:asciiTheme="minorHAnsi" w:hAnsiTheme="minorHAnsi" w:cstheme="minorHAnsi"/>
          <w:sz w:val="18"/>
        </w:rPr>
        <w:t xml:space="preserve">eliminate a significant U.S. nuclear advantage by providing China with a larger and more survivable force, thereby </w:t>
      </w:r>
      <w:r w:rsidRPr="00F026F7">
        <w:rPr>
          <w:rStyle w:val="Emphasis"/>
          <w:rFonts w:asciiTheme="minorHAnsi" w:hAnsiTheme="minorHAnsi" w:cstheme="minorHAnsi"/>
        </w:rPr>
        <w:t>reduc</w:t>
      </w:r>
      <w:r w:rsidRPr="00F026F7">
        <w:rPr>
          <w:rFonts w:asciiTheme="minorHAnsi" w:hAnsiTheme="minorHAnsi" w:cstheme="minorHAnsi"/>
          <w:sz w:val="18"/>
        </w:rPr>
        <w:t>ing</w:t>
      </w:r>
      <w:r w:rsidRPr="00F026F7">
        <w:rPr>
          <w:rFonts w:asciiTheme="minorHAnsi" w:hAnsiTheme="minorHAnsi" w:cstheme="minorHAnsi"/>
        </w:rPr>
        <w:t xml:space="preserve"> </w:t>
      </w:r>
      <w:r w:rsidRPr="00F026F7">
        <w:rPr>
          <w:rStyle w:val="Emphasis"/>
          <w:rFonts w:asciiTheme="minorHAnsi" w:hAnsiTheme="minorHAnsi" w:cstheme="minorHAnsi"/>
        </w:rPr>
        <w:t xml:space="preserve">the United States' ability to credibly threaten China </w:t>
      </w:r>
      <w:r w:rsidRPr="00F026F7">
        <w:rPr>
          <w:rFonts w:asciiTheme="minorHAnsi" w:hAnsiTheme="minorHAnsi" w:cstheme="minorHAnsi"/>
          <w:sz w:val="16"/>
        </w:rPr>
        <w:t xml:space="preserve">with nuclear escalation during a severe crisis. The NPR says that the United States "must continue to maintain stable strategic relationships with Russia and China," but China has always lacked the type of force that would provide stability according to U.S. standards. If the United States decides that its security requires preserving its nuclear advantage vis-i-vis China, it will have to invest in capabilities dedicated to destroying China's new nuclear forces. Such an effort would be in line with the United States' Cold War nuclear strategy, which placed great importance on being able to destroy </w:t>
      </w:r>
      <w:r w:rsidRPr="00F026F7">
        <w:rPr>
          <w:rFonts w:asciiTheme="minorHAnsi" w:hAnsiTheme="minorHAnsi" w:cstheme="minorHAnsi"/>
          <w:sz w:val="16"/>
        </w:rPr>
        <w:lastRenderedPageBreak/>
        <w:t>Soviet nuclear forces</w:t>
      </w:r>
      <w:r w:rsidRPr="00F026F7">
        <w:rPr>
          <w:rFonts w:asciiTheme="minorHAnsi" w:hAnsiTheme="minorHAnsi" w:cstheme="minorHAnsi"/>
        </w:rPr>
        <w:t xml:space="preserve">. </w:t>
      </w:r>
      <w:r w:rsidRPr="00F026F7">
        <w:rPr>
          <w:rStyle w:val="StyleUnderline"/>
          <w:rFonts w:asciiTheme="minorHAnsi" w:hAnsiTheme="minorHAnsi" w:cstheme="minorHAnsi"/>
        </w:rPr>
        <w:t>This kind of arms race would be</w:t>
      </w:r>
      <w:r w:rsidRPr="00F026F7">
        <w:rPr>
          <w:rFonts w:asciiTheme="minorHAnsi" w:hAnsiTheme="minorHAnsi" w:cstheme="minorHAnsi"/>
        </w:rPr>
        <w:t xml:space="preserve"> </w:t>
      </w:r>
      <w:r w:rsidRPr="00F026F7">
        <w:rPr>
          <w:rFonts w:asciiTheme="minorHAnsi" w:hAnsiTheme="minorHAnsi" w:cstheme="minorHAnsi"/>
          <w:sz w:val="16"/>
        </w:rPr>
        <w:t xml:space="preserve">even more </w:t>
      </w:r>
      <w:r w:rsidRPr="00F026F7">
        <w:rPr>
          <w:rStyle w:val="StyleUnderline"/>
          <w:rFonts w:asciiTheme="minorHAnsi" w:hAnsiTheme="minorHAnsi" w:cstheme="minorHAnsi"/>
        </w:rPr>
        <w:t>unnecessary</w:t>
      </w:r>
      <w:r w:rsidRPr="00F026F7">
        <w:rPr>
          <w:rFonts w:asciiTheme="minorHAnsi" w:hAnsiTheme="minorHAnsi" w:cstheme="minorHAnsi"/>
        </w:rPr>
        <w:t xml:space="preserve"> </w:t>
      </w:r>
      <w:r w:rsidRPr="00F026F7">
        <w:rPr>
          <w:rFonts w:asciiTheme="minorHAnsi" w:hAnsiTheme="minorHAnsi" w:cstheme="minorHAnsi"/>
          <w:sz w:val="16"/>
        </w:rPr>
        <w:t>now than it was then</w:t>
      </w:r>
      <w:r w:rsidRPr="00F026F7">
        <w:rPr>
          <w:rFonts w:asciiTheme="minorHAnsi" w:hAnsiTheme="minorHAnsi" w:cstheme="minorHAnsi"/>
        </w:rPr>
        <w:t xml:space="preserve">. </w:t>
      </w:r>
      <w:r w:rsidRPr="00F026F7">
        <w:rPr>
          <w:rStyle w:val="StyleUnderline"/>
          <w:rFonts w:asciiTheme="minorHAnsi" w:hAnsiTheme="minorHAnsi" w:cstheme="minorHAnsi"/>
        </w:rPr>
        <w:t xml:space="preserve">The United States can retain formidable deterrent capabilities even if China modernizes its arsenal, </w:t>
      </w:r>
      <w:r w:rsidRPr="00F026F7">
        <w:rPr>
          <w:rFonts w:asciiTheme="minorHAnsi" w:hAnsiTheme="minorHAnsi" w:cstheme="minorHAnsi"/>
          <w:sz w:val="16"/>
        </w:rPr>
        <w:t xml:space="preserve">and a competitive nuclear policy could well decrease U.S. security by signaling to China that the United States is hostile, thereby increasing Chinese insecurity and damaging U.S.-Chinese relations. There is no question that China's conventional and nuclear buildups will reduce some U.S. capabilities that Washington would prefer to retain. But </w:t>
      </w:r>
      <w:r w:rsidRPr="00F026F7">
        <w:rPr>
          <w:rStyle w:val="StyleUnderline"/>
          <w:rFonts w:asciiTheme="minorHAnsi" w:hAnsiTheme="minorHAnsi" w:cstheme="minorHAnsi"/>
        </w:rPr>
        <w:t>the United States should not rush to impute malign motives to</w:t>
      </w:r>
      <w:r w:rsidRPr="00F026F7">
        <w:rPr>
          <w:rFonts w:asciiTheme="minorHAnsi" w:hAnsiTheme="minorHAnsi" w:cstheme="minorHAnsi"/>
        </w:rPr>
        <w:t xml:space="preserve"> </w:t>
      </w:r>
      <w:r w:rsidRPr="00F026F7">
        <w:rPr>
          <w:rFonts w:asciiTheme="minorHAnsi" w:hAnsiTheme="minorHAnsi" w:cstheme="minorHAnsi"/>
          <w:sz w:val="16"/>
        </w:rPr>
        <w:t>those</w:t>
      </w:r>
      <w:r w:rsidRPr="00F026F7">
        <w:rPr>
          <w:rFonts w:asciiTheme="minorHAnsi" w:hAnsiTheme="minorHAnsi" w:cstheme="minorHAnsi"/>
        </w:rPr>
        <w:t xml:space="preserve"> </w:t>
      </w:r>
      <w:r w:rsidRPr="00F026F7">
        <w:rPr>
          <w:rStyle w:val="StyleUnderline"/>
          <w:rFonts w:asciiTheme="minorHAnsi" w:hAnsiTheme="minorHAnsi" w:cstheme="minorHAnsi"/>
        </w:rPr>
        <w:t>buildups and should instead be sensitive to the possibility that they simply reflect China's legitimate desire for security</w:t>
      </w:r>
      <w:r w:rsidRPr="00F026F7">
        <w:rPr>
          <w:rFonts w:asciiTheme="minorHAnsi" w:hAnsiTheme="minorHAnsi" w:cstheme="minorHAnsi"/>
        </w:rPr>
        <w:t xml:space="preserve">. </w:t>
      </w:r>
      <w:r w:rsidRPr="00F026F7">
        <w:rPr>
          <w:rFonts w:asciiTheme="minorHAnsi" w:hAnsiTheme="minorHAnsi" w:cstheme="minorHAnsi"/>
          <w:sz w:val="16"/>
        </w:rPr>
        <w:t xml:space="preserve">When Donald Rumsfeld was U.S. secretary of defense, he said, apropos of China's increased defense spending, that "since no nation threatens China, one must wonder: Why this growing investment? Why these continuing large and expanding arms purchases?" The answer should have been obvious. If China were able to operate carrier battle groups near the U.S. coast and attack the U.S. homeland with long-range bombers, Washington would naturally want the ability to blunt such capabilities, and if the United States had a strategic nuclear force as vulnerable and comparatively small as China's (now somewhere between a tenth and a hundredth the size of the U.S. force), it would try to catch up as quickly as it had the resources to do so. Those actions would not have been driven by any nefarious plan to subjugate the world, and so far there are strong reasons to believe that the same holds true for China's course. In sum, China's rise can be peaceful, but this outcome is far from guaranteed. </w:t>
      </w:r>
      <w:r w:rsidRPr="00F026F7">
        <w:rPr>
          <w:rStyle w:val="StyleUnderline"/>
          <w:rFonts w:asciiTheme="minorHAnsi" w:hAnsiTheme="minorHAnsi" w:cstheme="minorHAnsi"/>
        </w:rPr>
        <w:t>Contrary to the standard realist argument, the basic pressures generated by the international system will not force the United States and China into conflict. Nuclear weapons, separation by the Pacific Ocean, and political relations that are currently relatively good should enable both countries to maintain high levels of security and avoid military policies that severely strain their relationship.</w:t>
      </w:r>
      <w:r w:rsidRPr="00F026F7">
        <w:rPr>
          <w:rFonts w:asciiTheme="minorHAnsi" w:hAnsiTheme="minorHAnsi" w:cstheme="minorHAnsi"/>
          <w:sz w:val="16"/>
        </w:rPr>
        <w:t xml:space="preserve"> The United States' need to protect its allies in Northeast Asia complicates matters somewhat, but there are strong grounds for believing that Washington can credibly extend its deterrent to Japan and South Korea, its most important regional partners. The challenge for the United States will come in making adjustments to its policies in situations in which less-than-vital interests (such as Taiwain) might cause problems and in making sure it does not exaggerate the risks posed by China's growing power and military capabilities.</w:t>
      </w:r>
    </w:p>
    <w:p w14:paraId="5FCFB08E" w14:textId="255AC406" w:rsidR="00946655" w:rsidRPr="00F026F7" w:rsidRDefault="00A301D1" w:rsidP="00946655">
      <w:pPr>
        <w:pStyle w:val="Heading3"/>
        <w:rPr>
          <w:rFonts w:asciiTheme="minorHAnsi" w:hAnsiTheme="minorHAnsi" w:cstheme="minorHAnsi"/>
        </w:rPr>
      </w:pPr>
      <w:r>
        <w:rPr>
          <w:rFonts w:asciiTheme="minorHAnsi" w:hAnsiTheme="minorHAnsi" w:cstheme="minorHAnsi"/>
        </w:rPr>
        <w:lastRenderedPageBreak/>
        <w:t xml:space="preserve">2NC – L – </w:t>
      </w:r>
      <w:r w:rsidR="00946655" w:rsidRPr="00F026F7">
        <w:rPr>
          <w:rFonts w:asciiTheme="minorHAnsi" w:hAnsiTheme="minorHAnsi" w:cstheme="minorHAnsi"/>
        </w:rPr>
        <w:t xml:space="preserve">Nuclear War </w:t>
      </w:r>
    </w:p>
    <w:p w14:paraId="3DB510D3" w14:textId="77777777" w:rsidR="00946655" w:rsidRPr="00F026F7" w:rsidRDefault="00946655" w:rsidP="00946655">
      <w:pPr>
        <w:pStyle w:val="Heading4"/>
        <w:rPr>
          <w:rFonts w:asciiTheme="minorHAnsi" w:hAnsiTheme="minorHAnsi" w:cstheme="minorHAnsi"/>
        </w:rPr>
      </w:pPr>
      <w:r w:rsidRPr="00F026F7">
        <w:rPr>
          <w:rFonts w:asciiTheme="minorHAnsi" w:hAnsiTheme="minorHAnsi" w:cstheme="minorHAnsi"/>
        </w:rPr>
        <w:t xml:space="preserve">Linear theories of nuclear war ignores how nuclear modernization developed in the first place. Over-simplified explanation only heighten risk of conflict </w:t>
      </w:r>
    </w:p>
    <w:p w14:paraId="6653554D" w14:textId="77777777" w:rsidR="00946655" w:rsidRPr="00F026F7" w:rsidRDefault="00946655" w:rsidP="00946655">
      <w:pPr>
        <w:rPr>
          <w:rFonts w:asciiTheme="minorHAnsi" w:hAnsiTheme="minorHAnsi" w:cstheme="minorHAnsi"/>
        </w:rPr>
      </w:pPr>
      <w:r w:rsidRPr="00F026F7">
        <w:rPr>
          <w:rFonts w:asciiTheme="minorHAnsi" w:hAnsiTheme="minorHAnsi" w:cstheme="minorHAnsi"/>
          <w:b/>
          <w:bCs/>
        </w:rPr>
        <w:t>Gray,</w:t>
      </w:r>
      <w:r w:rsidRPr="00F026F7">
        <w:rPr>
          <w:rFonts w:asciiTheme="minorHAnsi" w:hAnsiTheme="minorHAnsi" w:cstheme="minorHAnsi"/>
        </w:rPr>
        <w:t xml:space="preserve"> Emeritus Professor of Strategic Studies at the University of Reading</w:t>
      </w:r>
      <w:r w:rsidRPr="00F026F7">
        <w:rPr>
          <w:rFonts w:asciiTheme="minorHAnsi" w:hAnsiTheme="minorHAnsi" w:cstheme="minorHAnsi"/>
          <w:b/>
          <w:bCs/>
        </w:rPr>
        <w:t>, 2020</w:t>
      </w:r>
    </w:p>
    <w:p w14:paraId="25FC6555" w14:textId="77777777" w:rsidR="00946655" w:rsidRPr="00F026F7" w:rsidRDefault="00946655" w:rsidP="00946655">
      <w:pPr>
        <w:rPr>
          <w:rFonts w:asciiTheme="minorHAnsi" w:hAnsiTheme="minorHAnsi" w:cstheme="minorHAnsi"/>
        </w:rPr>
      </w:pPr>
      <w:r w:rsidRPr="00F026F7">
        <w:rPr>
          <w:rFonts w:asciiTheme="minorHAnsi" w:hAnsiTheme="minorHAnsi" w:cstheme="minorHAnsi"/>
        </w:rPr>
        <w:t>[Colin, “Nuclear Strategy – A Tale of Consequence,” Military Strategy Magazine, Volume 7, Issue 1, Spring, https://www.militarystrategymagazine.com/article/nuclear-strategy-a-tale-of-consequence/, accessed 7/22/2021, ddi-AJ]</w:t>
      </w:r>
    </w:p>
    <w:p w14:paraId="5EC8391B" w14:textId="77777777" w:rsidR="00946655" w:rsidRPr="00F026F7" w:rsidRDefault="00946655" w:rsidP="00946655">
      <w:pPr>
        <w:rPr>
          <w:rFonts w:asciiTheme="minorHAnsi" w:hAnsiTheme="minorHAnsi" w:cstheme="minorHAnsi"/>
          <w:sz w:val="16"/>
        </w:rPr>
      </w:pPr>
      <w:r w:rsidRPr="00F026F7">
        <w:rPr>
          <w:rStyle w:val="Emphasis"/>
          <w:rFonts w:asciiTheme="minorHAnsi" w:hAnsiTheme="minorHAnsi" w:cstheme="minorHAnsi"/>
        </w:rPr>
        <w:t>It is tempting</w:t>
      </w:r>
      <w:r w:rsidRPr="00F026F7">
        <w:rPr>
          <w:rFonts w:asciiTheme="minorHAnsi" w:hAnsiTheme="minorHAnsi" w:cstheme="minorHAnsi"/>
          <w:sz w:val="16"/>
        </w:rPr>
        <w:t xml:space="preserve">, perhaps seductive even, </w:t>
      </w:r>
      <w:r w:rsidRPr="00F026F7">
        <w:rPr>
          <w:rStyle w:val="Emphasis"/>
          <w:rFonts w:asciiTheme="minorHAnsi" w:hAnsiTheme="minorHAnsi" w:cstheme="minorHAnsi"/>
        </w:rPr>
        <w:t>to believe that the awful innovation of the nuclear weapon comprises the real authority in the concept and the physical reality</w:t>
      </w:r>
      <w:r w:rsidRPr="00F026F7">
        <w:rPr>
          <w:rFonts w:asciiTheme="minorHAnsi" w:hAnsiTheme="minorHAnsi" w:cstheme="minorHAnsi"/>
          <w:sz w:val="16"/>
        </w:rPr>
        <w:t xml:space="preserve"> under discussion here. However, in time </w:t>
      </w:r>
      <w:r w:rsidRPr="00F026F7">
        <w:rPr>
          <w:rStyle w:val="Emphasis"/>
          <w:rFonts w:asciiTheme="minorHAnsi" w:hAnsiTheme="minorHAnsi" w:cstheme="minorHAnsi"/>
        </w:rPr>
        <w:t>this belief is</w:t>
      </w:r>
      <w:r w:rsidRPr="00F026F7">
        <w:rPr>
          <w:rFonts w:asciiTheme="minorHAnsi" w:hAnsiTheme="minorHAnsi" w:cstheme="minorHAnsi"/>
          <w:sz w:val="16"/>
        </w:rPr>
        <w:t xml:space="preserve"> near certain to be proved </w:t>
      </w:r>
      <w:r w:rsidRPr="00F026F7">
        <w:rPr>
          <w:rStyle w:val="Emphasis"/>
          <w:rFonts w:asciiTheme="minorHAnsi" w:hAnsiTheme="minorHAnsi" w:cstheme="minorHAnsi"/>
        </w:rPr>
        <w:t>incorrect</w:t>
      </w:r>
      <w:r w:rsidRPr="00F026F7">
        <w:rPr>
          <w:rFonts w:asciiTheme="minorHAnsi" w:hAnsiTheme="minorHAnsi" w:cstheme="minorHAnsi"/>
          <w:sz w:val="16"/>
        </w:rPr>
        <w:t xml:space="preserve">. It is even possible that weapons development has attained an ironic near perfection of form, or at least effectively such, in the widening gyre of nuclear weapons seemingly of all dimensions and many specialized purposes; at least if we take as authoritative what the Russians are telling both themselves and us these days. </w:t>
      </w:r>
      <w:r w:rsidRPr="00F026F7">
        <w:rPr>
          <w:rStyle w:val="StyleUnderline"/>
          <w:rFonts w:asciiTheme="minorHAnsi" w:hAnsiTheme="minorHAnsi" w:cstheme="minorHAnsi"/>
        </w:rPr>
        <w:t>Without necessarily doubting Russian sincerity about their technical military-nuclear prowess, however, there is ample ground for doubt concerning the strategic sense in the past decade of</w:t>
      </w:r>
      <w:r w:rsidRPr="00F026F7">
        <w:rPr>
          <w:rFonts w:asciiTheme="minorHAnsi" w:hAnsiTheme="minorHAnsi" w:cstheme="minorHAnsi"/>
          <w:sz w:val="16"/>
        </w:rPr>
        <w:t xml:space="preserve"> Vladimir </w:t>
      </w:r>
      <w:r w:rsidRPr="00F026F7">
        <w:rPr>
          <w:rStyle w:val="StyleUnderline"/>
          <w:rFonts w:asciiTheme="minorHAnsi" w:hAnsiTheme="minorHAnsi" w:cstheme="minorHAnsi"/>
        </w:rPr>
        <w:t>Putin’s apparently nuclear-bent military achievements</w:t>
      </w:r>
      <w:r w:rsidRPr="00F026F7">
        <w:rPr>
          <w:rFonts w:asciiTheme="minorHAnsi" w:hAnsiTheme="minorHAnsi" w:cstheme="minorHAnsi"/>
          <w:sz w:val="16"/>
        </w:rPr>
        <w:t xml:space="preserve">. The beginning of wisdom for us needs to be an urgent return to theoretical, conceptual basics. In the rather dubious team-like twinning of nuclear and strategy, it is really important not to allow oneself to become confused as to the relative significance of the noun and the adjective. </w:t>
      </w:r>
      <w:r w:rsidRPr="00F026F7">
        <w:rPr>
          <w:rStyle w:val="StyleUnderline"/>
          <w:rFonts w:asciiTheme="minorHAnsi" w:hAnsiTheme="minorHAnsi" w:cstheme="minorHAnsi"/>
        </w:rPr>
        <w:t>It may well be that the nuclear weapon is certain to remain a permanent menace to the human race and our whole adventure in statecraft and its ancillary strategy, but I find such an attitude to be historically less than satisfying, true though it would appear to be from our current, but necessarily temporally limited perspective.</w:t>
      </w:r>
      <w:r w:rsidRPr="00F026F7">
        <w:rPr>
          <w:rFonts w:asciiTheme="minorHAnsi" w:hAnsiTheme="minorHAnsi" w:cstheme="minorHAnsi"/>
          <w:sz w:val="16"/>
        </w:rPr>
        <w:t xml:space="preserve"> I am not, at least not quite, saying that given time </w:t>
      </w:r>
      <w:r w:rsidRPr="00F026F7">
        <w:rPr>
          <w:rStyle w:val="StyleUnderline"/>
          <w:rFonts w:asciiTheme="minorHAnsi" w:hAnsiTheme="minorHAnsi" w:cstheme="minorHAnsi"/>
        </w:rPr>
        <w:t xml:space="preserve">even the great nuclear revolution of the Twentieth Century will age into irrelevance, </w:t>
      </w:r>
      <w:r w:rsidRPr="00F026F7">
        <w:rPr>
          <w:rFonts w:asciiTheme="minorHAnsi" w:hAnsiTheme="minorHAnsi" w:cstheme="minorHAnsi"/>
          <w:sz w:val="16"/>
        </w:rPr>
        <w:t xml:space="preserve">though I suspect it will be found less helpful in the future than it was for the half century following World War II. The principal reason why this is likely to be so will be readily locatable in what functions as the ‘bible’ of our subject, if, for once, in this instance I may be excused the exceptional irreverence in this instance. It is advisable, indeed necessary to turn to the pages of On War (of course), somewhat aware of the apparently permanent truth in Clausewitz. Also, we should be ready enough to understand and by and large accept reasonable evidence-based argument covering the whole unduly exciting passage of modern statecraft and strategy since his death in 1831.[i] </w:t>
      </w:r>
      <w:r w:rsidRPr="00F026F7">
        <w:rPr>
          <w:rStyle w:val="StyleUnderline"/>
          <w:rFonts w:asciiTheme="minorHAnsi" w:hAnsiTheme="minorHAnsi" w:cstheme="minorHAnsi"/>
        </w:rPr>
        <w:t>The dominant argument in On War is to the effect that war must always be about politics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When this condition appears not to be authoritative, the use of force must be about some other condition or quality, though even that will likely have political meaning. Clausewitz theorized both about very great warfare and also small. We cannot know what sense, if any, he would have made of nuclear weapons for strategy, but he bequeathed the skeleton, at least, of one which remains relevant even for today. By far the most important argument in On War holds, then as now, that </w:t>
      </w:r>
      <w:r w:rsidRPr="00F026F7">
        <w:rPr>
          <w:rStyle w:val="Emphasis"/>
          <w:rFonts w:asciiTheme="minorHAnsi" w:hAnsiTheme="minorHAnsi" w:cstheme="minorHAnsi"/>
        </w:rPr>
        <w:t>political purpose must always strive hard to control events</w:t>
      </w:r>
      <w:r w:rsidRPr="00F026F7">
        <w:rPr>
          <w:rFonts w:asciiTheme="minorHAnsi" w:hAnsiTheme="minorHAnsi" w:cstheme="minorHAnsi"/>
          <w:sz w:val="16"/>
        </w:rPr>
        <w:t xml:space="preserve">.[ii] The great Prussian understood all too well that </w:t>
      </w:r>
      <w:r w:rsidRPr="00F026F7">
        <w:rPr>
          <w:rStyle w:val="StyleUnderline"/>
          <w:rFonts w:asciiTheme="minorHAnsi" w:hAnsiTheme="minorHAnsi" w:cstheme="minorHAnsi"/>
        </w:rPr>
        <w:t>war and its warfare is an uncertain enterprise, and he witnessed and survived the appalling phenomenon of war as a gamble that may not pay out as it might</w:t>
      </w:r>
      <w:r w:rsidRPr="00F026F7">
        <w:rPr>
          <w:rFonts w:asciiTheme="minorHAnsi" w:hAnsiTheme="minorHAnsi" w:cstheme="minorHAnsi"/>
          <w:sz w:val="16"/>
        </w:rPr>
        <w:t xml:space="preserve">.[iii] Indeed almost certainly he would have endorsed the characterization of war as chaos, the preferred ‘call sign’ of the outstanding U.S. Marines’ general, James Mattis. It shouldn’t have escaped the notice of readers of these pages of Military Strategy that our core topic here, nuclear strategy, is likely to prove notably unfriendly to the idea that warfare is a gamble. </w:t>
      </w:r>
      <w:r w:rsidRPr="00F026F7">
        <w:rPr>
          <w:rStyle w:val="StyleUnderline"/>
          <w:rFonts w:asciiTheme="minorHAnsi" w:hAnsiTheme="minorHAnsi" w:cstheme="minorHAnsi"/>
        </w:rPr>
        <w:t>Nuclear warfare could be a product of policy error and prove to approximate more closely Jim Mattis’ understanding of ‘chaos,’ than any recognizable semblance of an orderly plan. It is necessary to mention that even where orderly and apparently well prosecuted military plans are carried into action, war seems to have multiple ways to avoid discipline.</w:t>
      </w:r>
      <w:r w:rsidRPr="00F026F7">
        <w:rPr>
          <w:rFonts w:asciiTheme="minorHAnsi" w:hAnsiTheme="minorHAnsi" w:cstheme="minorHAnsi"/>
          <w:sz w:val="16"/>
        </w:rPr>
        <w:t xml:space="preserve"> Is it likely, we certainly should ask, that actual warfare with nuclear weapons would prove a different story to the entire grim machine of known history? – I suspect not, rather do I suspect that nuclear warfare today would resemble a larger and more consequential narrative than we have more than adequate grounds to suspect would be the most probable case, were any of us to survive such a catastrophe. However, all may not be lost, despite serious grounds for occasional doubt to the contrary. We need never to forget that </w:t>
      </w:r>
      <w:r w:rsidRPr="00F026F7">
        <w:rPr>
          <w:rStyle w:val="Emphasis"/>
          <w:rFonts w:asciiTheme="minorHAnsi" w:hAnsiTheme="minorHAnsi" w:cstheme="minorHAnsi"/>
        </w:rPr>
        <w:t>the true meaning of strategy is consequence</w:t>
      </w:r>
      <w:r w:rsidRPr="00F026F7">
        <w:rPr>
          <w:rFonts w:asciiTheme="minorHAnsi" w:hAnsiTheme="minorHAnsi" w:cstheme="minorHAnsi"/>
          <w:sz w:val="16"/>
        </w:rPr>
        <w:t xml:space="preserve">.[iv] </w:t>
      </w:r>
      <w:r w:rsidRPr="00F026F7">
        <w:rPr>
          <w:rStyle w:val="StyleUnderline"/>
          <w:rFonts w:asciiTheme="minorHAnsi" w:hAnsiTheme="minorHAnsi" w:cstheme="minorHAnsi"/>
        </w:rPr>
        <w:t>Nuclear strategy is all about the consequences of tactical and operational choice with respect to the threat or use of nuclear weapons</w:t>
      </w:r>
      <w:r w:rsidRPr="00F026F7">
        <w:rPr>
          <w:rFonts w:asciiTheme="minorHAnsi" w:hAnsiTheme="minorHAnsi" w:cstheme="minorHAnsi"/>
          <w:sz w:val="16"/>
        </w:rPr>
        <w:t xml:space="preserve">. Excellent seeming theoretical reasoning is critically and rather desperately short of empirical support. What, after all, do we really know about </w:t>
      </w:r>
      <w:r w:rsidRPr="00F026F7">
        <w:rPr>
          <w:rFonts w:asciiTheme="minorHAnsi" w:hAnsiTheme="minorHAnsi" w:cstheme="minorHAnsi"/>
          <w:sz w:val="16"/>
        </w:rPr>
        <w:lastRenderedPageBreak/>
        <w:t>the military value of nuclear weapons as enforcers of political choices? Fundamentally,</w:t>
      </w:r>
      <w:r w:rsidRPr="00F026F7">
        <w:rPr>
          <w:rStyle w:val="StyleUnderline"/>
          <w:rFonts w:asciiTheme="minorHAnsi" w:hAnsiTheme="minorHAnsi" w:cstheme="minorHAnsi"/>
        </w:rPr>
        <w:t xml:space="preserve"> what do we think we know about both the threat and the actual use in war of these weapons? We may be tempted by the attractive promise of what could be understood, not unreasonably, as a pre-emptive surrender of strategy and statecraft by an adversary polity.</w:t>
      </w:r>
      <w:r w:rsidRPr="00F026F7">
        <w:rPr>
          <w:rFonts w:asciiTheme="minorHAnsi" w:hAnsiTheme="minorHAnsi" w:cstheme="minorHAnsi"/>
          <w:sz w:val="16"/>
        </w:rPr>
        <w:t xml:space="preserve"> However, </w:t>
      </w:r>
      <w:r w:rsidRPr="00F026F7">
        <w:rPr>
          <w:rStyle w:val="StyleUnderline"/>
          <w:rFonts w:asciiTheme="minorHAnsi" w:hAnsiTheme="minorHAnsi" w:cstheme="minorHAnsi"/>
        </w:rPr>
        <w:t>we could not reasonably anticipate such a rational, almost moral, collapse on the part of an enemy</w:t>
      </w:r>
      <w:r w:rsidRPr="00F026F7">
        <w:rPr>
          <w:rFonts w:asciiTheme="minorHAnsi" w:hAnsiTheme="minorHAnsi" w:cstheme="minorHAnsi"/>
          <w:sz w:val="16"/>
        </w:rPr>
        <w:t xml:space="preserve">. The political pressure to stand firm, at least briefly perhaps, would, very much sooner than later, fuel argument for holding the line and the like. Although the war machinery of a nuclear armed state will be the product of thousands, decisions to fight, or not, will always be the product of a very small number of people. Nineteenth Century Europe invented the practice of defense preparation in peacetime for the occasion of war. This phenomenon we have come to accept simply as strategic commonsense – we will be ready contingently for whatever security hazards erupt in the near future. This simply is prudent. All too easily understood, of course, we pay a price that could prove heavy indeed, in defense readiness. Prudent defense preparation might, quite easily, though inadvertently, assume a menacing character in the understanding of other states, with consequences in political choice that could be seriously adverse for the security of all interested parties, including ourselves. </w:t>
      </w:r>
      <w:r w:rsidRPr="00F026F7">
        <w:rPr>
          <w:rStyle w:val="Emphasis"/>
          <w:rFonts w:asciiTheme="minorHAnsi" w:hAnsiTheme="minorHAnsi" w:cstheme="minorHAnsi"/>
        </w:rPr>
        <w:t>Nuclear strategy in common with all strategy, is the result of notably human intentions and personal choice</w:t>
      </w:r>
      <w:r w:rsidRPr="00F026F7">
        <w:rPr>
          <w:rFonts w:asciiTheme="minorHAnsi" w:hAnsiTheme="minorHAnsi" w:cstheme="minorHAnsi"/>
          <w:sz w:val="16"/>
        </w:rPr>
        <w:t>. Given the devastating consequences that must follow from the use of nuclear weapons, i</w:t>
      </w:r>
      <w:r w:rsidRPr="00F026F7">
        <w:rPr>
          <w:rStyle w:val="StyleUnderline"/>
          <w:rFonts w:asciiTheme="minorHAnsi" w:hAnsiTheme="minorHAnsi" w:cstheme="minorHAnsi"/>
        </w:rPr>
        <w:t xml:space="preserve">t is unlikely that unilateral advantage could be secured from their use. </w:t>
      </w:r>
      <w:r w:rsidRPr="00F026F7">
        <w:rPr>
          <w:rFonts w:asciiTheme="minorHAnsi" w:hAnsiTheme="minorHAnsi" w:cstheme="minorHAnsi"/>
          <w:sz w:val="16"/>
        </w:rPr>
        <w:t xml:space="preserve">Probably, </w:t>
      </w:r>
      <w:r w:rsidRPr="00F026F7">
        <w:rPr>
          <w:rStyle w:val="StyleUnderline"/>
          <w:rFonts w:asciiTheme="minorHAnsi" w:hAnsiTheme="minorHAnsi" w:cstheme="minorHAnsi"/>
        </w:rPr>
        <w:t xml:space="preserve">the politically more relevant question pertains to the sheer nerve of policymakers and strategists. Even if we were persuaded that a war might be won, which is to say conducted to a point where significant political advantage would be gained, the nuclear element in the judgment must dampen confidence in any conclusions as to policy. </w:t>
      </w:r>
      <w:r w:rsidRPr="00F026F7">
        <w:rPr>
          <w:rFonts w:asciiTheme="minorHAnsi" w:hAnsiTheme="minorHAnsi" w:cstheme="minorHAnsi"/>
          <w:sz w:val="16"/>
        </w:rPr>
        <w:t xml:space="preserve">Of course, we could not turn to strategic commonsense for prudent guidance in such a situation, because intelligent statecraft ought not to have been in the dire condition that it was, repeatedly, in the truly dreadful Twentieth Century, now mercifully concluded. Arguably </w:t>
      </w:r>
      <w:r w:rsidRPr="00F026F7">
        <w:rPr>
          <w:rStyle w:val="StyleUnderline"/>
          <w:rFonts w:asciiTheme="minorHAnsi" w:hAnsiTheme="minorHAnsi" w:cstheme="minorHAnsi"/>
        </w:rPr>
        <w:t>it is somewhat ironic that our nuclear evil is the product of a danger in scientific discovery and exploitation about which we did not know</w:t>
      </w:r>
      <w:r w:rsidRPr="00F026F7">
        <w:rPr>
          <w:rFonts w:asciiTheme="minorHAnsi" w:hAnsiTheme="minorHAnsi" w:cstheme="minorHAnsi"/>
          <w:sz w:val="16"/>
        </w:rPr>
        <w:t xml:space="preserve">, indeed truly could not have known. Though with mobilization and readiness times suitably adjusted, readers of this journal must notice that even though some flexibility in the mobilization, subsequent deployment and indeed use of nuclear forces on both sides is highly likely in principle, in practice nuclear crisis and war itself might well resemble 1914 rather closely. </w:t>
      </w:r>
      <w:r w:rsidRPr="00F026F7">
        <w:rPr>
          <w:rStyle w:val="StyleUnderline"/>
          <w:rFonts w:asciiTheme="minorHAnsi" w:hAnsiTheme="minorHAnsi" w:cstheme="minorHAnsi"/>
        </w:rPr>
        <w:t>It may be prudent and just possibly militarily sensible to wage nuclear warfare only slowly and at a relatively low level of explosive possibility, but we cannot ignore the vital matter of critical context</w:t>
      </w:r>
      <w:r w:rsidRPr="00F026F7">
        <w:rPr>
          <w:rFonts w:asciiTheme="minorHAnsi" w:hAnsiTheme="minorHAnsi" w:cstheme="minorHAnsi"/>
          <w:sz w:val="16"/>
        </w:rPr>
        <w:t xml:space="preserve">. Austro-Hungary, vitally assisted by Russian folly, created what became the near ‘perfect storm’ for statecraft that was Summer 1914.[v] Appalling though that certainly transpired to be, at least to become, it pales into near insignificance when it is compared with the possible, indeed probable, </w:t>
      </w:r>
      <w:r w:rsidRPr="00F026F7">
        <w:rPr>
          <w:rStyle w:val="StyleUnderline"/>
          <w:rFonts w:asciiTheme="minorHAnsi" w:hAnsiTheme="minorHAnsi" w:cstheme="minorHAnsi"/>
        </w:rPr>
        <w:t>consequences of a truly strategic political crisis in the present or the future. Is there a modest seeming city in Eastern Europe, on the Baltic flank of NATO, just waiting to have its very own Sarajevo moment?[</w:t>
      </w:r>
      <w:r w:rsidRPr="00F026F7">
        <w:rPr>
          <w:rFonts w:asciiTheme="minorHAnsi" w:hAnsiTheme="minorHAnsi" w:cstheme="minorHAnsi"/>
          <w:sz w:val="16"/>
        </w:rPr>
        <w:t>vi]</w:t>
      </w:r>
    </w:p>
    <w:p w14:paraId="4243A8BC" w14:textId="77777777" w:rsidR="00946655" w:rsidRPr="00F026F7" w:rsidRDefault="00946655" w:rsidP="00946655">
      <w:pPr>
        <w:rPr>
          <w:rFonts w:asciiTheme="minorHAnsi" w:hAnsiTheme="minorHAnsi" w:cstheme="minorHAnsi"/>
        </w:rPr>
      </w:pPr>
    </w:p>
    <w:p w14:paraId="38AD0BAA" w14:textId="35F2F909" w:rsidR="00946655" w:rsidRPr="00F026F7" w:rsidRDefault="00D411E4" w:rsidP="00946655">
      <w:pPr>
        <w:pStyle w:val="Heading3"/>
        <w:rPr>
          <w:rFonts w:asciiTheme="minorHAnsi" w:hAnsiTheme="minorHAnsi" w:cstheme="minorHAnsi"/>
        </w:rPr>
      </w:pPr>
      <w:r>
        <w:rPr>
          <w:rFonts w:asciiTheme="minorHAnsi" w:hAnsiTheme="minorHAnsi" w:cstheme="minorHAnsi"/>
        </w:rPr>
        <w:lastRenderedPageBreak/>
        <w:t>2NC – L –</w:t>
      </w:r>
      <w:r w:rsidR="0032747D">
        <w:rPr>
          <w:rFonts w:asciiTheme="minorHAnsi" w:hAnsiTheme="minorHAnsi" w:cstheme="minorHAnsi"/>
        </w:rPr>
        <w:t xml:space="preserve"> </w:t>
      </w:r>
      <w:r w:rsidR="00946655" w:rsidRPr="00F026F7">
        <w:rPr>
          <w:rFonts w:asciiTheme="minorHAnsi" w:hAnsiTheme="minorHAnsi" w:cstheme="minorHAnsi"/>
        </w:rPr>
        <w:t>War</w:t>
      </w:r>
    </w:p>
    <w:p w14:paraId="61A54AA7" w14:textId="77777777" w:rsidR="00946655" w:rsidRPr="00F026F7" w:rsidRDefault="00946655" w:rsidP="00946655">
      <w:pPr>
        <w:pStyle w:val="Heading4"/>
        <w:rPr>
          <w:rFonts w:asciiTheme="minorHAnsi" w:hAnsiTheme="minorHAnsi" w:cstheme="minorHAnsi"/>
        </w:rPr>
      </w:pPr>
      <w:r w:rsidRPr="00F026F7">
        <w:rPr>
          <w:rFonts w:asciiTheme="minorHAnsi" w:hAnsiTheme="minorHAnsi" w:cstheme="minorHAnsi"/>
        </w:rPr>
        <w:t>War is an extension of policy—the affs view of war in a linear fashion oversimplifies why war occurs in the first place</w:t>
      </w:r>
    </w:p>
    <w:p w14:paraId="1D2DD6F7" w14:textId="77777777" w:rsidR="00946655" w:rsidRPr="00F026F7" w:rsidRDefault="00946655" w:rsidP="00946655">
      <w:pPr>
        <w:rPr>
          <w:rFonts w:asciiTheme="minorHAnsi" w:hAnsiTheme="minorHAnsi" w:cstheme="minorHAnsi"/>
        </w:rPr>
      </w:pPr>
      <w:r w:rsidRPr="00F026F7">
        <w:rPr>
          <w:rFonts w:asciiTheme="minorHAnsi" w:hAnsiTheme="minorHAnsi" w:cstheme="minorHAnsi"/>
          <w:b/>
          <w:bCs/>
        </w:rPr>
        <w:t>Čajić,</w:t>
      </w:r>
      <w:r w:rsidRPr="00F026F7">
        <w:rPr>
          <w:rFonts w:asciiTheme="minorHAnsi" w:hAnsiTheme="minorHAnsi" w:cstheme="minorHAnsi"/>
        </w:rPr>
        <w:t xml:space="preserve"> Colonel and the commandant of the PSOTC in Sarajevo</w:t>
      </w:r>
      <w:r w:rsidRPr="00F026F7">
        <w:rPr>
          <w:rFonts w:asciiTheme="minorHAnsi" w:hAnsiTheme="minorHAnsi" w:cstheme="minorHAnsi"/>
          <w:b/>
          <w:bCs/>
        </w:rPr>
        <w:t>, 2016</w:t>
      </w:r>
    </w:p>
    <w:p w14:paraId="029C8399" w14:textId="77777777" w:rsidR="00946655" w:rsidRPr="00F026F7" w:rsidRDefault="00946655" w:rsidP="00946655">
      <w:pPr>
        <w:rPr>
          <w:rFonts w:asciiTheme="minorHAnsi" w:hAnsiTheme="minorHAnsi" w:cstheme="minorHAnsi"/>
        </w:rPr>
      </w:pPr>
      <w:r w:rsidRPr="00F026F7">
        <w:rPr>
          <w:rFonts w:asciiTheme="minorHAnsi" w:hAnsiTheme="minorHAnsi" w:cstheme="minorHAnsi"/>
        </w:rPr>
        <w:t>[Jasmin, “The Relevance of Clausewitz's Theory of War to Contemporary Conflict Resolution,” Connections, Vol. 15, No. 1, Jstor, accessed 7/22/2021, ddi-AJ]</w:t>
      </w:r>
    </w:p>
    <w:p w14:paraId="49712B18" w14:textId="77777777" w:rsidR="00946655" w:rsidRPr="00F026F7" w:rsidRDefault="00946655" w:rsidP="00946655">
      <w:pPr>
        <w:rPr>
          <w:rFonts w:asciiTheme="minorHAnsi" w:hAnsiTheme="minorHAnsi" w:cstheme="minorHAnsi"/>
          <w:sz w:val="16"/>
        </w:rPr>
      </w:pPr>
      <w:r w:rsidRPr="00F026F7">
        <w:rPr>
          <w:rFonts w:asciiTheme="minorHAnsi" w:hAnsiTheme="minorHAnsi" w:cstheme="minorHAnsi"/>
          <w:sz w:val="16"/>
        </w:rPr>
        <w:t>Carl von Clausewitz has been studied extensively for 150 years by dedicated scholars and is acknowledged to be one of the few truly great writers on war. Many aspects of his ideas and concepts have received much attention in recent years and continue to remain relevant, and are often used in today’s doctrines and for civil-military educational processes. Thus, the purpose of this paper is to analyze the most important theoretical aspects of war and strategy ex- pounded by Clausewitz, some of which are enduring contributions to contem- porary thought and still relevant to today’s strategists. Three crucial points will be used to support this contention. The first point is a conventional reference to his thinking: one the one hand, “</w:t>
      </w:r>
      <w:r w:rsidRPr="00F026F7">
        <w:rPr>
          <w:rStyle w:val="Emphasis"/>
          <w:rFonts w:asciiTheme="minorHAnsi" w:hAnsiTheme="minorHAnsi" w:cstheme="minorHAnsi"/>
        </w:rPr>
        <w:t>war is an exten- sion of policy;</w:t>
      </w:r>
      <w:r w:rsidRPr="00F026F7">
        <w:rPr>
          <w:rFonts w:asciiTheme="minorHAnsi" w:hAnsiTheme="minorHAnsi" w:cstheme="minorHAnsi"/>
          <w:sz w:val="16"/>
        </w:rPr>
        <w:t>” on the other, “</w:t>
      </w:r>
      <w:r w:rsidRPr="00F026F7">
        <w:rPr>
          <w:rStyle w:val="Emphasis"/>
          <w:rFonts w:asciiTheme="minorHAnsi" w:hAnsiTheme="minorHAnsi" w:cstheme="minorHAnsi"/>
        </w:rPr>
        <w:t>war is an act of force to compel our enemy to do our will.</w:t>
      </w:r>
      <w:r w:rsidRPr="00F026F7">
        <w:rPr>
          <w:rFonts w:asciiTheme="minorHAnsi" w:hAnsiTheme="minorHAnsi" w:cstheme="minorHAnsi"/>
          <w:sz w:val="16"/>
        </w:rPr>
        <w:t xml:space="preserve">”2 </w:t>
      </w:r>
      <w:r w:rsidRPr="00F026F7">
        <w:rPr>
          <w:rStyle w:val="StyleUnderline"/>
          <w:rFonts w:asciiTheme="minorHAnsi" w:hAnsiTheme="minorHAnsi" w:cstheme="minorHAnsi"/>
        </w:rPr>
        <w:t>The second point relates to his analysis of the nature of war and trin- ity theory. The final point concerns his understanding of the nature of strategy</w:t>
      </w:r>
      <w:r w:rsidRPr="00F026F7">
        <w:rPr>
          <w:rFonts w:asciiTheme="minorHAnsi" w:hAnsiTheme="minorHAnsi" w:cstheme="minorHAnsi"/>
          <w:sz w:val="16"/>
        </w:rPr>
        <w:t xml:space="preserve">. To begin, one may pose a basic question: what are Clausewitz’s most im- portant contributions to the theory of war insofar as they are relevant to strat- egists today? In other words, what can a nineteenth century Prussian general teach a twenty-first century executive or entrepreneur about the theory of war? </w:t>
      </w:r>
      <w:r w:rsidRPr="00F026F7">
        <w:rPr>
          <w:rStyle w:val="StyleUnderline"/>
          <w:rFonts w:asciiTheme="minorHAnsi" w:hAnsiTheme="minorHAnsi" w:cstheme="minorHAnsi"/>
        </w:rPr>
        <w:t>Clausewitz applied a scientific, methodological approach to analyzing war in all of its aspects</w:t>
      </w:r>
      <w:r w:rsidRPr="00F026F7">
        <w:rPr>
          <w:rFonts w:asciiTheme="minorHAnsi" w:hAnsiTheme="minorHAnsi" w:cstheme="minorHAnsi"/>
          <w:sz w:val="16"/>
        </w:rPr>
        <w:t xml:space="preserve">. This article presents and examines his most important and enduring contributions to the theory of war and strategy, and underlines their most important aspects. Firstly, </w:t>
      </w:r>
      <w:r w:rsidRPr="00F026F7">
        <w:rPr>
          <w:rStyle w:val="StyleUnderline"/>
          <w:rFonts w:asciiTheme="minorHAnsi" w:hAnsiTheme="minorHAnsi" w:cstheme="minorHAnsi"/>
        </w:rPr>
        <w:t>particularly noteworthy is his famous conclu- sion that “War is merely the continuation of policy by other means.</w:t>
      </w:r>
      <w:r w:rsidRPr="00F026F7">
        <w:rPr>
          <w:rFonts w:asciiTheme="minorHAnsi" w:hAnsiTheme="minorHAnsi" w:cstheme="minorHAnsi"/>
          <w:sz w:val="16"/>
        </w:rPr>
        <w:t xml:space="preserve">”3 The es- sence of this theory was Clausewitz’s description of the vertical continuum of war (policy and strategy tactics), which he presents in the strategic “ends, ways, and means” paradigm. According to this, </w:t>
      </w:r>
      <w:r w:rsidRPr="00F026F7">
        <w:rPr>
          <w:rStyle w:val="Emphasis"/>
          <w:rFonts w:asciiTheme="minorHAnsi" w:hAnsiTheme="minorHAnsi" w:cstheme="minorHAnsi"/>
        </w:rPr>
        <w:t>Clausewitz explains that “...war in itself does not suspend political intercourse... War cannot be divorced from political life...”</w:t>
      </w:r>
      <w:r w:rsidRPr="00F026F7">
        <w:rPr>
          <w:rFonts w:asciiTheme="minorHAnsi" w:hAnsiTheme="minorHAnsi" w:cstheme="minorHAnsi"/>
          <w:sz w:val="16"/>
        </w:rPr>
        <w:t>4 The excerpts above reveal how Clausewitz refers to the political objective of war. This observation accurately captures the key aspect of war: its subordina- tion to politics. Clausewitz’s teaching about the relationship between politics and war can therefore be concluded with this summary: “</w:t>
      </w:r>
      <w:r w:rsidRPr="00F026F7">
        <w:rPr>
          <w:rStyle w:val="Emphasis"/>
          <w:rFonts w:asciiTheme="minorHAnsi" w:hAnsiTheme="minorHAnsi" w:cstheme="minorHAnsi"/>
        </w:rPr>
        <w:t>Theory will have ful- filled its main task when it is used to analyze the constituent elements of war... Theory then becomes a guide to anyone who wants to learn about war from books.</w:t>
      </w:r>
      <w:r w:rsidRPr="00F026F7">
        <w:rPr>
          <w:rFonts w:asciiTheme="minorHAnsi" w:hAnsiTheme="minorHAnsi" w:cstheme="minorHAnsi"/>
          <w:sz w:val="16"/>
        </w:rPr>
        <w:t xml:space="preserve">” 5 </w:t>
      </w:r>
      <w:r w:rsidRPr="00F026F7">
        <w:rPr>
          <w:rStyle w:val="StyleUnderline"/>
          <w:rFonts w:asciiTheme="minorHAnsi" w:hAnsiTheme="minorHAnsi" w:cstheme="minorHAnsi"/>
        </w:rPr>
        <w:t>Clausewitz sees war as completely subordinate to policy. In On War, he ex- plains that “The political object—the original motive for the war—will thus de- termine both the military objective to be reached and the amount of effort it requires.”</w:t>
      </w:r>
      <w:r w:rsidRPr="00F026F7">
        <w:rPr>
          <w:rFonts w:asciiTheme="minorHAnsi" w:hAnsiTheme="minorHAnsi" w:cstheme="minorHAnsi"/>
          <w:sz w:val="16"/>
        </w:rPr>
        <w:t>6 In his view, “</w:t>
      </w:r>
      <w:r w:rsidRPr="00F026F7">
        <w:rPr>
          <w:rStyle w:val="StyleUnderline"/>
          <w:rFonts w:asciiTheme="minorHAnsi" w:hAnsiTheme="minorHAnsi" w:cstheme="minorHAnsi"/>
        </w:rPr>
        <w:t>war is thus an act of force to compel our enemy to do our will.”</w:t>
      </w:r>
      <w:r w:rsidRPr="00F026F7">
        <w:rPr>
          <w:rFonts w:asciiTheme="minorHAnsi" w:hAnsiTheme="minorHAnsi" w:cstheme="minorHAnsi"/>
          <w:sz w:val="16"/>
        </w:rPr>
        <w:t xml:space="preserve">7 It seems fair to say that this definition remains relevant today, with the caveat that current conflicts include all kinds of asymmetric threats (ter- rorism, organized crime, drug cartels, and so on.) Clearly, this definition em- phasizes the centrality of combat, which separates war from conflict. To sup- port previous points, Clausewitz describes war as “...a clash between major in- terests, which is resolved by bloodshed – that is the only way in which it differs from other conflicts.”8 This leads to a clear understanding of the distinction be- tween war and conflict, particularly in today’s contemporary environment in which the threats are often asymmetric threats. However, what differentiates warfare today from the warfare conducted during Clausewitz’s time should be kept in mind. A crucial difference lies in the non-kinetic aspect of contemporary warfare – namely, in information warfare. As a result of </w:t>
      </w:r>
      <w:r w:rsidRPr="00F026F7">
        <w:rPr>
          <w:rStyle w:val="StyleUnderline"/>
          <w:rFonts w:asciiTheme="minorHAnsi" w:hAnsiTheme="minorHAnsi" w:cstheme="minorHAnsi"/>
        </w:rPr>
        <w:t xml:space="preserve">globalization and tech- nological development </w:t>
      </w:r>
      <w:r w:rsidRPr="00F026F7">
        <w:rPr>
          <w:rFonts w:asciiTheme="minorHAnsi" w:hAnsiTheme="minorHAnsi" w:cstheme="minorHAnsi"/>
          <w:sz w:val="16"/>
        </w:rPr>
        <w:t>that</w:t>
      </w:r>
      <w:r w:rsidRPr="00F026F7">
        <w:rPr>
          <w:rStyle w:val="StyleUnderline"/>
          <w:rFonts w:asciiTheme="minorHAnsi" w:hAnsiTheme="minorHAnsi" w:cstheme="minorHAnsi"/>
        </w:rPr>
        <w:t xml:space="preserve"> enables instant messaging over different infor- mation platforms, information campaigns have a vital role to play in winning wars by winning hearts and minds, as well as by discrediting the enemy</w:t>
      </w:r>
      <w:r w:rsidRPr="00F026F7">
        <w:rPr>
          <w:rFonts w:asciiTheme="minorHAnsi" w:hAnsiTheme="minorHAnsi" w:cstheme="minorHAnsi"/>
          <w:sz w:val="16"/>
        </w:rPr>
        <w:t xml:space="preserve"> (for ex- ample recently in Afghanistan between NATO and Taliban forces).</w:t>
      </w:r>
    </w:p>
    <w:p w14:paraId="158F1F80" w14:textId="77777777" w:rsidR="00946655" w:rsidRPr="00F026F7" w:rsidRDefault="00946655" w:rsidP="00946655">
      <w:pPr>
        <w:rPr>
          <w:rFonts w:asciiTheme="minorHAnsi" w:hAnsiTheme="minorHAnsi" w:cstheme="minorHAnsi"/>
        </w:rPr>
      </w:pPr>
    </w:p>
    <w:p w14:paraId="2EB82B92" w14:textId="77777777" w:rsidR="00946655" w:rsidRPr="00F026F7" w:rsidRDefault="00946655" w:rsidP="00946655">
      <w:pPr>
        <w:pStyle w:val="Heading4"/>
        <w:rPr>
          <w:rFonts w:asciiTheme="minorHAnsi" w:hAnsiTheme="minorHAnsi" w:cstheme="minorHAnsi"/>
        </w:rPr>
      </w:pPr>
      <w:r w:rsidRPr="00F026F7">
        <w:rPr>
          <w:rFonts w:asciiTheme="minorHAnsi" w:hAnsiTheme="minorHAnsi" w:cstheme="minorHAnsi"/>
        </w:rPr>
        <w:t xml:space="preserve">Treating war as a linear event causes bigger war scenarios from unpredicted escalation </w:t>
      </w:r>
    </w:p>
    <w:p w14:paraId="6A6C511C" w14:textId="77777777" w:rsidR="00946655" w:rsidRPr="00F026F7" w:rsidRDefault="00946655" w:rsidP="00946655">
      <w:pPr>
        <w:rPr>
          <w:rFonts w:asciiTheme="minorHAnsi" w:hAnsiTheme="minorHAnsi" w:cstheme="minorHAnsi"/>
        </w:rPr>
      </w:pPr>
      <w:r w:rsidRPr="00F026F7">
        <w:rPr>
          <w:rFonts w:asciiTheme="minorHAnsi" w:hAnsiTheme="minorHAnsi" w:cstheme="minorHAnsi"/>
          <w:b/>
          <w:bCs/>
        </w:rPr>
        <w:t xml:space="preserve">Cole, </w:t>
      </w:r>
      <w:r w:rsidRPr="00F026F7">
        <w:rPr>
          <w:rFonts w:asciiTheme="minorHAnsi" w:hAnsiTheme="minorHAnsi" w:cstheme="minorHAnsi"/>
        </w:rPr>
        <w:t>Director of the Joint Warfare Department at the Marine Corps War College,</w:t>
      </w:r>
      <w:r w:rsidRPr="00F026F7">
        <w:rPr>
          <w:rFonts w:asciiTheme="minorHAnsi" w:hAnsiTheme="minorHAnsi" w:cstheme="minorHAnsi"/>
          <w:b/>
          <w:bCs/>
        </w:rPr>
        <w:t xml:space="preserve"> 2020</w:t>
      </w:r>
    </w:p>
    <w:p w14:paraId="58708D8A" w14:textId="77777777" w:rsidR="00946655" w:rsidRPr="00F026F7" w:rsidRDefault="00946655" w:rsidP="00946655">
      <w:pPr>
        <w:rPr>
          <w:rFonts w:asciiTheme="minorHAnsi" w:hAnsiTheme="minorHAnsi" w:cstheme="minorHAnsi"/>
        </w:rPr>
      </w:pPr>
      <w:r w:rsidRPr="00F026F7">
        <w:rPr>
          <w:rFonts w:asciiTheme="minorHAnsi" w:hAnsiTheme="minorHAnsi" w:cstheme="minorHAnsi"/>
        </w:rPr>
        <w:lastRenderedPageBreak/>
        <w:t>[Brian, “Clausewitz’s Wondrous Yet Paradoxical Trinity,” JPME Today, 1st Quarter, https://ndupress.ndu.edu/Portals/68/Documents/jfq/jfq-96/JFQ-96_42-49_Cole.pdf?ver=2020-02-07-150502-163, accessed 7/22/2021, ddi-AJ]</w:t>
      </w:r>
    </w:p>
    <w:p w14:paraId="70F2D653" w14:textId="77777777" w:rsidR="00946655" w:rsidRPr="00F026F7" w:rsidRDefault="00946655" w:rsidP="00946655">
      <w:pPr>
        <w:rPr>
          <w:rFonts w:asciiTheme="minorHAnsi" w:hAnsiTheme="minorHAnsi" w:cstheme="minorHAnsi"/>
          <w:sz w:val="16"/>
        </w:rPr>
      </w:pPr>
      <w:r w:rsidRPr="00F026F7">
        <w:rPr>
          <w:rStyle w:val="StyleUnderline"/>
          <w:rFonts w:asciiTheme="minorHAnsi" w:hAnsiTheme="minorHAnsi" w:cstheme="minorHAnsi"/>
        </w:rPr>
        <w:t>Because of the overarching inherent element of danger in war, no other human endeavor is more turbulent, ambiguous, or reliant on luck than war.</w:t>
      </w:r>
      <w:r w:rsidRPr="00F026F7">
        <w:rPr>
          <w:rFonts w:asciiTheme="minorHAnsi" w:hAnsiTheme="minorHAnsi" w:cstheme="minorHAnsi"/>
          <w:sz w:val="16"/>
        </w:rPr>
        <w:t xml:space="preserve">35 Human behavior in the face of danger is largely an unpredictable vari- able across a given population. The subjective nature of courage plays dif- ferently among everyone. No matter the extent of mathematical calculations in planning, the roles of luck and chance interject probabilities into the equations, </w:t>
      </w:r>
      <w:r w:rsidRPr="00F026F7">
        <w:rPr>
          <w:rStyle w:val="Emphasis"/>
          <w:rFonts w:asciiTheme="minorHAnsi" w:hAnsiTheme="minorHAnsi" w:cstheme="minorHAnsi"/>
        </w:rPr>
        <w:t>making war most like a game of cards in which chance is as dominant a force as calculation</w:t>
      </w:r>
      <w:r w:rsidRPr="00F026F7">
        <w:rPr>
          <w:rFonts w:asciiTheme="minorHAnsi" w:hAnsiTheme="minorHAnsi" w:cstheme="minorHAnsi"/>
          <w:sz w:val="16"/>
        </w:rPr>
        <w:t xml:space="preserve">.36 Acting courageously in war is one aspect of unpredictable human nature; another is the level of indiscrimi- nate violence that people have shown to be capable of committing. A complicated system, as mentioned, is one whose individual parts (when broken down) can be studied and under- stood. By understanding all the parts, </w:t>
      </w:r>
      <w:r w:rsidRPr="00F026F7">
        <w:rPr>
          <w:rStyle w:val="StyleUnderline"/>
          <w:rFonts w:asciiTheme="minorHAnsi" w:hAnsiTheme="minorHAnsi" w:cstheme="minorHAnsi"/>
        </w:rPr>
        <w:t>it is possible to understand and thus predict the behavior of the system in its aggre- gate</w:t>
      </w:r>
      <w:r w:rsidRPr="00F026F7">
        <w:rPr>
          <w:rFonts w:asciiTheme="minorHAnsi" w:hAnsiTheme="minorHAnsi" w:cstheme="minorHAnsi"/>
          <w:sz w:val="16"/>
        </w:rPr>
        <w:t xml:space="preserve">. This is possible because the parts are actually independent from each other, even when they are in the aggregate. A piston rod, when connected to the camshaft, does not change the nature of the camshaft itself or the piston attached to the other end. These parts behave as would be predicted given the context in which they function. </w:t>
      </w:r>
      <w:r w:rsidRPr="00F026F7">
        <w:rPr>
          <w:rStyle w:val="Emphasis"/>
          <w:rFonts w:asciiTheme="minorHAnsi" w:hAnsiTheme="minorHAnsi" w:cstheme="minorHAnsi"/>
        </w:rPr>
        <w:t>The tendencies of Clausewitz’s trinity cannot be isolated because the boundaries among them</w:t>
      </w:r>
      <w:r w:rsidRPr="00F026F7">
        <w:rPr>
          <w:rFonts w:asciiTheme="minorHAnsi" w:hAnsiTheme="minorHAnsi" w:cstheme="minorHAnsi"/>
          <w:sz w:val="16"/>
        </w:rPr>
        <w:t xml:space="preserve"> </w:t>
      </w:r>
      <w:r w:rsidRPr="00F026F7">
        <w:rPr>
          <w:rStyle w:val="Emphasis"/>
          <w:rFonts w:asciiTheme="minorHAnsi" w:hAnsiTheme="minorHAnsi" w:cstheme="minorHAnsi"/>
        </w:rPr>
        <w:t>are indistinct</w:t>
      </w:r>
      <w:r w:rsidRPr="00F026F7">
        <w:rPr>
          <w:rFonts w:asciiTheme="minorHAnsi" w:hAnsiTheme="minorHAnsi" w:cstheme="minorHAnsi"/>
          <w:sz w:val="16"/>
        </w:rPr>
        <w:t xml:space="preserve">—all three elements help define the others.37 In complex social systems like Clausewitz’s trinity, the parts or tendencies are interconnected and interdependent. </w:t>
      </w:r>
      <w:r w:rsidRPr="00F026F7">
        <w:rPr>
          <w:rStyle w:val="StyleUnderline"/>
          <w:rFonts w:asciiTheme="minorHAnsi" w:hAnsiTheme="minorHAnsi" w:cstheme="minorHAnsi"/>
        </w:rPr>
        <w:t>Clausewitz writes that war is a human social activity</w:t>
      </w:r>
      <w:r w:rsidRPr="00F026F7">
        <w:rPr>
          <w:rFonts w:asciiTheme="minorHAnsi" w:hAnsiTheme="minorHAnsi" w:cstheme="minorHAnsi"/>
          <w:sz w:val="16"/>
        </w:rPr>
        <w:t xml:space="preserve">. According to him, the fun- damental understanding of war is based on the human element. </w:t>
      </w:r>
      <w:r w:rsidRPr="00F026F7">
        <w:rPr>
          <w:rStyle w:val="StyleUnderline"/>
          <w:rFonts w:asciiTheme="minorHAnsi" w:hAnsiTheme="minorHAnsi" w:cstheme="minorHAnsi"/>
        </w:rPr>
        <w:t>He observes that war is “an activity in which each aspect influences and is influenced by others, and this interrelationship extend[s] to the social and political matrix of war</w:t>
      </w:r>
      <w:r w:rsidRPr="00F026F7">
        <w:rPr>
          <w:rFonts w:asciiTheme="minorHAnsi" w:hAnsiTheme="minorHAnsi" w:cstheme="minorHAnsi"/>
          <w:sz w:val="16"/>
        </w:rPr>
        <w:t xml:space="preserve">.”38 In war, like life, all parts are interconnected and constitute a whole. Waldman argues that the trinity is not “simply a combina- tion of these elements placed side by side. It is much more than this and is intended to reflect the incredible complexity of war in reality.”39 </w:t>
      </w:r>
      <w:r w:rsidRPr="00F026F7">
        <w:rPr>
          <w:rStyle w:val="StyleUnderline"/>
          <w:rFonts w:asciiTheme="minorHAnsi" w:hAnsiTheme="minorHAnsi" w:cstheme="minorHAnsi"/>
        </w:rPr>
        <w:t xml:space="preserve">One cannot reduce the ten- dencies to individual elements and seek to understand them—the trinity is a unity and must be comprehended as such. </w:t>
      </w:r>
      <w:r w:rsidRPr="00F026F7">
        <w:rPr>
          <w:rFonts w:asciiTheme="minorHAnsi" w:hAnsiTheme="minorHAnsi" w:cstheme="minorHAnsi"/>
          <w:sz w:val="16"/>
        </w:rPr>
        <w:t xml:space="preserve">Isolating each tendency is not only an insufficient way to attempt to under- stand the trinity as a whole, but </w:t>
      </w:r>
      <w:r w:rsidRPr="00F026F7">
        <w:rPr>
          <w:rStyle w:val="Emphasis"/>
          <w:rFonts w:asciiTheme="minorHAnsi" w:hAnsiTheme="minorHAnsi" w:cstheme="minorHAnsi"/>
        </w:rPr>
        <w:t>it is also paradoxically impossible to understand each element in isolation of the others.</w:t>
      </w:r>
      <w:r w:rsidRPr="00F026F7">
        <w:rPr>
          <w:rFonts w:asciiTheme="minorHAnsi" w:hAnsiTheme="minorHAnsi" w:cstheme="minorHAnsi"/>
          <w:sz w:val="16"/>
        </w:rPr>
        <w:t xml:space="preserve"> The scientific approach of reduction- ism begins to fail “as we move from the realm of complication to complexity, and reductionism no longer gives us insight into construction.”40 </w:t>
      </w:r>
      <w:r w:rsidRPr="00F026F7">
        <w:rPr>
          <w:rStyle w:val="StyleUnderline"/>
          <w:rFonts w:asciiTheme="minorHAnsi" w:hAnsiTheme="minorHAnsi" w:cstheme="minorHAnsi"/>
        </w:rPr>
        <w:t>The tendencies do not exist independently; they are in con- tinual tension and interaction with each other. Their interaction is dynamic and continually varying over time. Clausewitz creates an image of two wrestlers to illus- trate the interaction of the tendencies</w:t>
      </w:r>
      <w:r w:rsidRPr="00F026F7">
        <w:rPr>
          <w:rFonts w:asciiTheme="minorHAnsi" w:hAnsiTheme="minorHAnsi" w:cstheme="minorHAnsi"/>
          <w:sz w:val="16"/>
        </w:rPr>
        <w:t xml:space="preserve">. He explains how the actions of one wrestler are dependent on the interaction with the other. </w:t>
      </w:r>
      <w:r w:rsidRPr="00F026F7">
        <w:rPr>
          <w:rStyle w:val="StyleUnderline"/>
          <w:rFonts w:asciiTheme="minorHAnsi" w:hAnsiTheme="minorHAnsi" w:cstheme="minorHAnsi"/>
        </w:rPr>
        <w:t>Not only would the actions of a wrestler seem odd if not in the context of a match with another; the actions would be impossible, for they rely on the inter- active participation of the other</w:t>
      </w:r>
      <w:r w:rsidRPr="00F026F7">
        <w:rPr>
          <w:rFonts w:asciiTheme="minorHAnsi" w:hAnsiTheme="minorHAnsi" w:cstheme="minorHAnsi"/>
          <w:sz w:val="16"/>
        </w:rPr>
        <w:t xml:space="preserve">. Much like in any complex system, the actions of agents are dependent on, and a result of, the interaction of the other agents. They are not always in competition with each other; sometimes they are even mutually supportive. The boundaries of each tendency are defined by the others. For instance, policy is thought to be the rational and goal-oriented attribute in war. Yet policy cannot define war in isola- tion because war as a whole is “pervaded by great chance, uncertainty and fric- tion, while inescapable emotions impact behaviour.”41 </w:t>
      </w:r>
      <w:r w:rsidRPr="00F026F7">
        <w:rPr>
          <w:rStyle w:val="Emphasis"/>
          <w:rFonts w:asciiTheme="minorHAnsi" w:hAnsiTheme="minorHAnsi" w:cstheme="minorHAnsi"/>
        </w:rPr>
        <w:t>War</w:t>
      </w:r>
      <w:r w:rsidRPr="00F026F7">
        <w:rPr>
          <w:rFonts w:asciiTheme="minorHAnsi" w:hAnsiTheme="minorHAnsi" w:cstheme="minorHAnsi"/>
          <w:sz w:val="16"/>
        </w:rPr>
        <w:t xml:space="preserve">, Clausewitz writes, </w:t>
      </w:r>
      <w:r w:rsidRPr="00F026F7">
        <w:rPr>
          <w:rStyle w:val="Emphasis"/>
          <w:rFonts w:asciiTheme="minorHAnsi" w:hAnsiTheme="minorHAnsi" w:cstheme="minorHAnsi"/>
        </w:rPr>
        <w:t>is never an isolated act</w:t>
      </w:r>
      <w:r w:rsidRPr="00F026F7">
        <w:rPr>
          <w:rFonts w:asciiTheme="minorHAnsi" w:hAnsiTheme="minorHAnsi" w:cstheme="minorHAnsi"/>
          <w:sz w:val="16"/>
        </w:rPr>
        <w:t xml:space="preserve">. Opponents are aware of each other. Individuals may be strangers, but they are not abstract entities. </w:t>
      </w:r>
      <w:r w:rsidRPr="00F026F7">
        <w:rPr>
          <w:rStyle w:val="StyleUnderline"/>
          <w:rFonts w:asciiTheme="minorHAnsi" w:hAnsiTheme="minorHAnsi" w:cstheme="minorHAnsi"/>
        </w:rPr>
        <w:t>Clausewitz points out that war does not spontane- ously break out unexpectedly</w:t>
      </w:r>
      <w:r w:rsidRPr="00F026F7">
        <w:rPr>
          <w:rFonts w:asciiTheme="minorHAnsi" w:hAnsiTheme="minorHAnsi" w:cstheme="minorHAnsi"/>
          <w:sz w:val="16"/>
        </w:rPr>
        <w:t xml:space="preserve">. Each side has an awareness of the others’ motives, but an element of uncertainty always exists. This uncertainty, </w:t>
      </w:r>
      <w:r w:rsidRPr="00F026F7">
        <w:rPr>
          <w:rStyle w:val="StyleUnderline"/>
          <w:rFonts w:asciiTheme="minorHAnsi" w:hAnsiTheme="minorHAnsi" w:cstheme="minorHAnsi"/>
        </w:rPr>
        <w:t>Clausewitz em- phasizes, creates a moderating tendency on each side that can prevent a tipping point</w:t>
      </w:r>
      <w:r w:rsidRPr="00F026F7">
        <w:rPr>
          <w:rFonts w:asciiTheme="minorHAnsi" w:hAnsiTheme="minorHAnsi" w:cstheme="minorHAnsi"/>
          <w:sz w:val="16"/>
        </w:rPr>
        <w:t xml:space="preserve">.42 Space and distance affect the interac- tion between opponents and shape the interaction of the tendencies of the trin- ity. The Standing Ovation Problem that John Miller and Scott Page created is a general model that can be used to study the effect that proximity has on many social issues, such as drug use, schooling choices, whether to recycle or not, and a variety of other issues. In the example of the piston rod and camshaft, no mat- ter how close the two parts are moved together, there will be no effect on how they behave toward each other; </w:t>
      </w:r>
      <w:r w:rsidRPr="00F026F7">
        <w:rPr>
          <w:rStyle w:val="StyleUnderline"/>
          <w:rFonts w:asciiTheme="minorHAnsi" w:hAnsiTheme="minorHAnsi" w:cstheme="minorHAnsi"/>
        </w:rPr>
        <w:t>there is no adaptive property that emerges as a result of their proximity</w:t>
      </w:r>
      <w:r w:rsidRPr="00F026F7">
        <w:rPr>
          <w:rFonts w:asciiTheme="minorHAnsi" w:hAnsiTheme="minorHAnsi" w:cstheme="minorHAnsi"/>
          <w:sz w:val="16"/>
        </w:rPr>
        <w:t xml:space="preserve">. Clearly, when the two parts are attached as designed, </w:t>
      </w:r>
      <w:r w:rsidRPr="00F026F7">
        <w:rPr>
          <w:rStyle w:val="StyleUnderline"/>
          <w:rFonts w:asciiTheme="minorHAnsi" w:hAnsiTheme="minorHAnsi" w:cstheme="minorHAnsi"/>
        </w:rPr>
        <w:t>they physically act and react in accor- dance to Newton’s laws of motion</w:t>
      </w:r>
      <w:r w:rsidRPr="00F026F7">
        <w:rPr>
          <w:rFonts w:asciiTheme="minorHAnsi" w:hAnsiTheme="minorHAnsi" w:cstheme="minorHAnsi"/>
          <w:sz w:val="16"/>
        </w:rPr>
        <w:t xml:space="preserve">. But at the macro level, the actions of the parts interact linearly (this example is only con- sidered at the macro level because at the quantum level the interacting elements may, in fact, exhibit complex adaptive characteristics). The Standing Ovation Problem is based on the premise that fol- lowing a performance, an audience will respond with applause that may lead to a standing ovation. Each audience member can choose whether to applaud standing or remain seated. </w:t>
      </w:r>
      <w:r w:rsidRPr="00F026F7">
        <w:rPr>
          <w:rStyle w:val="StyleUnderline"/>
          <w:rFonts w:asciiTheme="minorHAnsi" w:hAnsiTheme="minorHAnsi" w:cstheme="minorHAnsi"/>
        </w:rPr>
        <w:t xml:space="preserve">The social dynamics can lead </w:t>
      </w:r>
      <w:r w:rsidRPr="00F026F7">
        <w:rPr>
          <w:rStyle w:val="StyleUnderline"/>
          <w:rFonts w:asciiTheme="minorHAnsi" w:hAnsiTheme="minorHAnsi" w:cstheme="minorHAnsi"/>
        </w:rPr>
        <w:lastRenderedPageBreak/>
        <w:t>an audience member to feel pres- sured to stand and join her immediate neighbors even if she despised the perfor- mance, whereas if an audience member was farther away from those standing, the pressure to stand would be diminished as a function of distance</w:t>
      </w:r>
      <w:r w:rsidRPr="00F026F7">
        <w:rPr>
          <w:rFonts w:asciiTheme="minorHAnsi" w:hAnsiTheme="minorHAnsi" w:cstheme="minorHAnsi"/>
          <w:sz w:val="16"/>
        </w:rPr>
        <w:t xml:space="preserve">.43 The model can provide interesting insights into how the irrational tendency of primordial violence can predominate actions and reactions in war. The authors cite Robert Putnam’s 1939 writings on social capital as a public good, where social capital is measured by the proximity and activation of agents. Putnam believed that social capital is largely a byproduct of social interaction that creates ties, norms, and trust within a particular network. </w:t>
      </w:r>
      <w:r w:rsidRPr="00F026F7">
        <w:rPr>
          <w:rStyle w:val="StyleUnderline"/>
          <w:rFonts w:asciiTheme="minorHAnsi" w:hAnsiTheme="minorHAnsi" w:cstheme="minorHAnsi"/>
        </w:rPr>
        <w:t>Interaction within a social network can be measured in terms of proximity and activation factors</w:t>
      </w:r>
      <w:r w:rsidRPr="00F026F7">
        <w:rPr>
          <w:rFonts w:asciiTheme="minorHAnsi" w:hAnsiTheme="minorHAnsi" w:cstheme="minorHAnsi"/>
          <w:sz w:val="16"/>
        </w:rPr>
        <w:t xml:space="preserve">. Proximity factors determine how agents are likely to interact, and activation fac- tors determine the sequencing of their activity. In addition to physical proximity, many other types of relational networks establish proximity. Activation groups many processes together that affect the timing of agent activity or the temporal structure of events.44 Social capital, then, is a result of the interaction of the features of social organization, such as networks, norms, and trust, that facilitate coordina- tion and cooperation occurring in both time and space. Much like the Standing Ovation Problem, proximity of opponents in war can influence which tendency will likely be stronger than the other. Intuitively, the greater the distance between op- ponents and their respective use of force, the more likely rationality will predomi- nate. When in personal contact with the enemy, the hatred and enmity for each opponent can lead to excessive aggression and carry the violence to levels beyond what are necessary, or legal, to achieve rational political objectives. </w:t>
      </w:r>
      <w:r w:rsidRPr="00F026F7">
        <w:rPr>
          <w:rStyle w:val="StyleUnderline"/>
          <w:rFonts w:asciiTheme="minorHAnsi" w:hAnsiTheme="minorHAnsi" w:cstheme="minorHAnsi"/>
        </w:rPr>
        <w:t>Proximity can also lead to group- think or mob behavior</w:t>
      </w:r>
      <w:r w:rsidRPr="00F026F7">
        <w:rPr>
          <w:rFonts w:asciiTheme="minorHAnsi" w:hAnsiTheme="minorHAnsi" w:cstheme="minorHAnsi"/>
          <w:sz w:val="16"/>
        </w:rPr>
        <w:t xml:space="preserve">. If the elements of hatred and enmity lie carefully below the surface, bringing them to the surface would not take much effort. If one per- son or small group is more likely than another to act out primordial violence on another group, it may be enough to encourage another group to act the same way though they are at first re- luctant. </w:t>
      </w:r>
      <w:r w:rsidRPr="00F026F7">
        <w:rPr>
          <w:rStyle w:val="Emphasis"/>
          <w:rFonts w:asciiTheme="minorHAnsi" w:hAnsiTheme="minorHAnsi" w:cstheme="minorHAnsi"/>
        </w:rPr>
        <w:t>One act of primordial violence may unleash the hatred and enmity of a population against its opponents.</w:t>
      </w:r>
      <w:r w:rsidRPr="00F026F7">
        <w:rPr>
          <w:rFonts w:asciiTheme="minorHAnsi" w:hAnsiTheme="minorHAnsi" w:cstheme="minorHAnsi"/>
          <w:sz w:val="16"/>
        </w:rPr>
        <w:t xml:space="preserve"> The irrational aspect of base human violence toward another may inspire a neighbor, a friend, or a family member to act in a like manner. </w:t>
      </w:r>
      <w:r w:rsidRPr="00F026F7">
        <w:rPr>
          <w:rStyle w:val="StyleUnderline"/>
          <w:rFonts w:asciiTheme="minorHAnsi" w:hAnsiTheme="minorHAnsi" w:cstheme="minorHAnsi"/>
        </w:rPr>
        <w:t>The violent actions may spread, the deviation of laws and norms will soon become normalized, and what was once an unthinkable act will become common- place within the context of the tagged system. Once the violence subsides, and the conflict ends, a society may look back on its actions in disgust and disbelief</w:t>
      </w:r>
      <w:r w:rsidRPr="00F026F7">
        <w:rPr>
          <w:rFonts w:asciiTheme="minorHAnsi" w:hAnsiTheme="minorHAnsi" w:cstheme="minorHAnsi"/>
          <w:sz w:val="16"/>
        </w:rPr>
        <w:t>. Under normal circumstances, they would not have acted like they did, but the interaction and proximity to the violence created perceived social pressures to act in a similar way. This is a hypothetical and theoretical example, yet there are many examples that demonstrate how probable, under the right conditions, such actions can occur.</w:t>
      </w:r>
    </w:p>
    <w:p w14:paraId="3DC09ED3" w14:textId="46C9F5BA" w:rsidR="00946655" w:rsidRPr="00F026F7" w:rsidRDefault="00145A03" w:rsidP="00946655">
      <w:pPr>
        <w:pStyle w:val="Heading3"/>
        <w:rPr>
          <w:rFonts w:asciiTheme="minorHAnsi" w:hAnsiTheme="minorHAnsi" w:cstheme="minorHAnsi"/>
        </w:rPr>
      </w:pPr>
      <w:r>
        <w:rPr>
          <w:rFonts w:asciiTheme="minorHAnsi" w:hAnsiTheme="minorHAnsi" w:cstheme="minorHAnsi"/>
        </w:rPr>
        <w:lastRenderedPageBreak/>
        <w:t xml:space="preserve">2NC – L – </w:t>
      </w:r>
      <w:r w:rsidR="00946655" w:rsidRPr="00F026F7">
        <w:rPr>
          <w:rFonts w:asciiTheme="minorHAnsi" w:hAnsiTheme="minorHAnsi" w:cstheme="minorHAnsi"/>
        </w:rPr>
        <w:t>Gen</w:t>
      </w:r>
      <w:r>
        <w:rPr>
          <w:rFonts w:asciiTheme="minorHAnsi" w:hAnsiTheme="minorHAnsi" w:cstheme="minorHAnsi"/>
        </w:rPr>
        <w:t>eral Threats</w:t>
      </w:r>
    </w:p>
    <w:p w14:paraId="2199CD8F" w14:textId="77777777" w:rsidR="00946655" w:rsidRPr="00F026F7" w:rsidRDefault="00946655" w:rsidP="00946655">
      <w:pPr>
        <w:pStyle w:val="Heading4"/>
        <w:rPr>
          <w:rFonts w:asciiTheme="minorHAnsi" w:hAnsiTheme="minorHAnsi" w:cstheme="minorHAnsi"/>
        </w:rPr>
      </w:pPr>
      <w:r w:rsidRPr="00F026F7">
        <w:rPr>
          <w:rFonts w:asciiTheme="minorHAnsi" w:hAnsiTheme="minorHAnsi" w:cstheme="minorHAnsi"/>
        </w:rPr>
        <w:t xml:space="preserve">These exaggerated threats produce an endless politics of war and fear which creates a self-fulfilling prophecy. </w:t>
      </w:r>
    </w:p>
    <w:p w14:paraId="246FB6AD" w14:textId="77777777" w:rsidR="00946655" w:rsidRPr="00F026F7" w:rsidRDefault="00946655" w:rsidP="00946655">
      <w:pPr>
        <w:rPr>
          <w:rFonts w:asciiTheme="minorHAnsi" w:eastAsia="Times New Roman" w:hAnsiTheme="minorHAnsi" w:cstheme="minorHAnsi"/>
          <w:szCs w:val="20"/>
          <w:u w:val="thick"/>
        </w:rPr>
      </w:pPr>
      <w:r w:rsidRPr="00F026F7">
        <w:rPr>
          <w:rStyle w:val="Style13ptBold"/>
          <w:rFonts w:asciiTheme="minorHAnsi" w:hAnsiTheme="minorHAnsi" w:cstheme="minorHAnsi"/>
        </w:rPr>
        <w:t xml:space="preserve">Dillon and Reed, 9 </w:t>
      </w:r>
      <w:r w:rsidRPr="00F026F7">
        <w:rPr>
          <w:rFonts w:asciiTheme="minorHAnsi" w:eastAsia="Calibri" w:hAnsiTheme="minorHAnsi" w:cstheme="minorHAnsi"/>
          <w:sz w:val="20"/>
          <w:szCs w:val="20"/>
        </w:rPr>
        <w:t>(IR professor @ Lancaster University; Lecturer @ King’s College London, “The Liberal Way of Killing: Killing to Make Live”) https://www.routledge.com/The-Liberal-Way-of-War-Killing-to-Make-Life-Live/Dillon-Reid/p/book/9780415953009</w:t>
      </w:r>
    </w:p>
    <w:p w14:paraId="6CBFC883" w14:textId="77777777" w:rsidR="00946655" w:rsidRPr="00F026F7" w:rsidRDefault="00946655" w:rsidP="00946655">
      <w:pPr>
        <w:ind w:right="720"/>
        <w:rPr>
          <w:rFonts w:asciiTheme="minorHAnsi" w:eastAsia="Times New Roman" w:hAnsiTheme="minorHAnsi" w:cstheme="minorHAnsi"/>
          <w:sz w:val="16"/>
          <w:szCs w:val="16"/>
          <w:u w:val="thick"/>
        </w:rPr>
      </w:pPr>
      <w:r w:rsidRPr="00F026F7">
        <w:rPr>
          <w:rFonts w:asciiTheme="minorHAnsi" w:eastAsia="Times New Roman" w:hAnsiTheme="minorHAnsi" w:cstheme="minorHAnsi"/>
          <w:sz w:val="16"/>
          <w:szCs w:val="16"/>
        </w:rPr>
        <w:t>There is, third, the additional critical attribute of contingency. It is this feature which does not merely add governing through contingency to the political rationalities and governmental technologies of contemporary liberal rule. It lends its own distinctive infection to them; one which has had a profound impact on the nature of liberal rule and war in relation, especially, to</w:t>
      </w:r>
      <w:r w:rsidRPr="00F026F7">
        <w:rPr>
          <w:rFonts w:asciiTheme="minorHAnsi" w:eastAsia="Times New Roman" w:hAnsiTheme="minorHAnsi" w:cstheme="minorHAnsi"/>
        </w:rPr>
        <w:t xml:space="preserve"> </w:t>
      </w:r>
      <w:r w:rsidRPr="00F026F7">
        <w:rPr>
          <w:rStyle w:val="StyleUnderline"/>
          <w:rFonts w:asciiTheme="minorHAnsi" w:hAnsiTheme="minorHAnsi" w:cstheme="minorHAnsi"/>
        </w:rPr>
        <w:t>its current hyperbolicization of security and its newly problematized and proliferating accounts of dangers, threats and enemies</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For if the biopolitical imperative is that of making life live, the martial expression of that imperative, the drive to liberal war,</w:t>
      </w:r>
      <w:r w:rsidRPr="00F026F7">
        <w:rPr>
          <w:rFonts w:asciiTheme="minorHAnsi" w:eastAsia="Times New Roman" w:hAnsiTheme="minorHAnsi" w:cstheme="minorHAnsi"/>
          <w:u w:val="thick"/>
        </w:rPr>
        <w:t xml:space="preserve"> </w:t>
      </w:r>
      <w:r w:rsidRPr="00F026F7">
        <w:rPr>
          <w:rStyle w:val="StyleUnderline"/>
          <w:rFonts w:asciiTheme="minorHAnsi" w:hAnsiTheme="minorHAnsi" w:cstheme="minorHAnsi"/>
        </w:rPr>
        <w:t>is preparedness to make war on the enemies of life</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 xml:space="preserve">The biopoltiical imperative to make life live finds its expression today, however in making life live the emergency of its emergence; for that is what species life is now said to be. </w:t>
      </w:r>
      <w:r w:rsidRPr="00F026F7">
        <w:rPr>
          <w:rStyle w:val="StyleUnderline"/>
          <w:rFonts w:asciiTheme="minorHAnsi" w:hAnsiTheme="minorHAnsi" w:cstheme="minorHAnsi"/>
        </w:rPr>
        <w:t>The liberal way of rule and war has thus become the preparedness to make war on whatever threatens life’s capacity to live the emergency of its emergence.</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For allied to the radical contingency of species existence is an account of species existence as a life of continuous complex adaptation and emergence. From the perspective of security and war, in particular, such a pluripotent life, characterized by its continuously unfolding potential, is a life that is continuously becoming-dangerous to itself, and to other life forms. Such danger is not merely actual; because life itself, here has become not merely actual. The emphasis in the problematization of danger which accompanies such a politics of life itself therefore also shifts dramatically from the actual to the virtual. Only this explains the astonishing degree to which the historically secure lives of the Atlantic basin have come to construe themselves, politically, as radically endangered by as many unknown as there are unknowable dangers; a point regularly and frankly admitted, officially, from terror to health mandarins, nationally and internationally. Many have observed that the societies of the Atlantic basin are now increasingly ruled by fear; that there is a politics of fear. But they interpret this politics of fear in political naïve ways, as the outcome of deliberate machination by political and economic elites. They may well be correct to some degree. But what is perfectly evident, also, is that the</w:t>
      </w:r>
      <w:r w:rsidRPr="00F026F7">
        <w:rPr>
          <w:rFonts w:asciiTheme="minorHAnsi" w:eastAsia="Times New Roman" w:hAnsiTheme="minorHAnsi" w:cstheme="minorHAnsi"/>
          <w:sz w:val="16"/>
          <w:szCs w:val="16"/>
          <w:u w:val="thick"/>
        </w:rPr>
        <w:t xml:space="preserve"> </w:t>
      </w:r>
      <w:r w:rsidRPr="00F026F7">
        <w:rPr>
          <w:rStyle w:val="StyleUnderline"/>
          <w:rFonts w:asciiTheme="minorHAnsi" w:hAnsiTheme="minorHAnsi" w:cstheme="minorHAnsi"/>
        </w:rPr>
        <w:t>elites themselves are governed by the very grid of intelligibility furnished by the account of life as an emergency of emergence.</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It is not simply a matter, therefore, of leaders playing on fears.</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u w:val="single"/>
        </w:rPr>
        <w:t xml:space="preserve">The </w:t>
      </w:r>
      <w:r w:rsidRPr="00F026F7">
        <w:rPr>
          <w:rStyle w:val="StyleUnderline"/>
          <w:rFonts w:asciiTheme="minorHAnsi" w:hAnsiTheme="minorHAnsi" w:cstheme="minorHAnsi"/>
        </w:rPr>
        <w:t>leadership itself is in the grip of a conjugation of government and rule whose very generative principle of formation is permanent emergency</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In other words, fear is no longer simply an affect open to regular manipulation by leadership cadres. It is, but it is not only that, and not even most importantly that. More importantly (because this is not a condition that can be resolved simply by ‘throwing the rascals out’</w:t>
      </w:r>
      <w:r w:rsidRPr="00F026F7">
        <w:rPr>
          <w:rFonts w:asciiTheme="minorHAnsi" w:eastAsia="Times New Roman" w:hAnsiTheme="minorHAnsi" w:cstheme="minorHAnsi"/>
          <w:sz w:val="16"/>
          <w:szCs w:val="16"/>
          <w:u w:val="single"/>
        </w:rPr>
        <w:t>)</w:t>
      </w:r>
      <w:r w:rsidRPr="00F026F7">
        <w:rPr>
          <w:rFonts w:asciiTheme="minorHAnsi" w:eastAsia="Times New Roman" w:hAnsiTheme="minorHAnsi" w:cstheme="minorHAnsi"/>
          <w:u w:val="single"/>
        </w:rPr>
        <w:t xml:space="preserve"> </w:t>
      </w:r>
      <w:r w:rsidRPr="00F026F7">
        <w:rPr>
          <w:rStyle w:val="StyleUnderline"/>
          <w:rFonts w:asciiTheme="minorHAnsi" w:hAnsiTheme="minorHAnsi" w:cstheme="minorHAnsi"/>
        </w:rPr>
        <w:t>in the permanent emergency of emergence, fear becomes a generative principle of formation for rule. The emergency of emergence therefore poses a found crisis in western understandings of the political, and in the hopes and expectations invested in political as opposed to other forms of life</w:t>
      </w:r>
      <w:r w:rsidRPr="00F026F7">
        <w:rPr>
          <w:rFonts w:asciiTheme="minorHAnsi" w:eastAsia="Times New Roman" w:hAnsiTheme="minorHAnsi" w:cstheme="minorHAnsi"/>
          <w:u w:val="single"/>
        </w:rPr>
        <w:t>.</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Given the wealth and given the vast military preponderance in weapons of mass destruction and other forms of global deployed military capabilities of the societies of the Atlantic basin, notably, of course, the United States, this poses a world crisis as well. In short, then, this complex adaptive emergent</w:t>
      </w:r>
      <w:r w:rsidRPr="00F026F7">
        <w:rPr>
          <w:rFonts w:asciiTheme="minorHAnsi" w:eastAsia="Times New Roman" w:hAnsiTheme="minorHAnsi" w:cstheme="minorHAnsi"/>
          <w:sz w:val="16"/>
          <w:szCs w:val="16"/>
          <w:u w:val="thick"/>
        </w:rPr>
        <w:t xml:space="preserve"> </w:t>
      </w:r>
      <w:r w:rsidRPr="00F026F7">
        <w:rPr>
          <w:rStyle w:val="StyleUnderline"/>
          <w:rFonts w:asciiTheme="minorHAnsi" w:hAnsiTheme="minorHAnsi" w:cstheme="minorHAnsi"/>
        </w:rPr>
        <w:t>life exists in the permanent state of emergence. Its politics of security</w:t>
      </w:r>
      <w:r w:rsidRPr="00F026F7">
        <w:rPr>
          <w:rFonts w:asciiTheme="minorHAnsi" w:eastAsia="Times New Roman" w:hAnsiTheme="minorHAnsi" w:cstheme="minorHAnsi"/>
          <w:u w:val="thick"/>
        </w:rPr>
        <w:t xml:space="preserve"> </w:t>
      </w:r>
      <w:r w:rsidRPr="00F026F7">
        <w:rPr>
          <w:rFonts w:asciiTheme="minorHAnsi" w:eastAsia="Times New Roman" w:hAnsiTheme="minorHAnsi" w:cstheme="minorHAnsi"/>
          <w:sz w:val="16"/>
          <w:szCs w:val="16"/>
        </w:rPr>
        <w:t>and war, which is to say its very foundational politics of rule as well,</w:t>
      </w:r>
      <w:r w:rsidRPr="00F026F7">
        <w:rPr>
          <w:rFonts w:asciiTheme="minorHAnsi" w:eastAsia="Times New Roman" w:hAnsiTheme="minorHAnsi" w:cstheme="minorHAnsi"/>
          <w:sz w:val="16"/>
          <w:szCs w:val="16"/>
          <w:u w:val="thick"/>
        </w:rPr>
        <w:t xml:space="preserve"> </w:t>
      </w:r>
      <w:r w:rsidRPr="00F026F7">
        <w:rPr>
          <w:rStyle w:val="StyleUnderline"/>
          <w:rFonts w:asciiTheme="minorHAnsi" w:hAnsiTheme="minorHAnsi" w:cstheme="minorHAnsi"/>
        </w:rPr>
        <w:t>now revolve around this state of emergency</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Here, that in virtue of which a ‘we’ comes to belong together, its very generative principle of formation (our shorthand definition of politics), has become this emergency. What happens, we also therefore ask of the biopoliticization of rule, when emergency becomes the generative principle of formation of community and rule? Our answer has already been given.</w:t>
      </w:r>
      <w:r w:rsidRPr="00F026F7">
        <w:rPr>
          <w:rFonts w:asciiTheme="minorHAnsi" w:eastAsia="Times New Roman" w:hAnsiTheme="minorHAnsi" w:cstheme="minorHAnsi"/>
        </w:rPr>
        <w:t xml:space="preserve"> </w:t>
      </w:r>
      <w:r w:rsidRPr="00F026F7">
        <w:rPr>
          <w:rStyle w:val="StyleUnderline"/>
          <w:rFonts w:asciiTheme="minorHAnsi" w:hAnsiTheme="minorHAnsi" w:cstheme="minorHAnsi"/>
        </w:rPr>
        <w:t>Politics</w:t>
      </w:r>
      <w:r w:rsidRPr="00F026F7">
        <w:rPr>
          <w:rFonts w:asciiTheme="minorHAnsi" w:eastAsia="Times New Roman" w:hAnsiTheme="minorHAnsi" w:cstheme="minorHAnsi"/>
          <w:u w:val="single"/>
        </w:rPr>
        <w:t xml:space="preserve"> </w:t>
      </w:r>
      <w:r w:rsidRPr="00F026F7">
        <w:rPr>
          <w:rFonts w:asciiTheme="minorHAnsi" w:eastAsia="Times New Roman" w:hAnsiTheme="minorHAnsi" w:cstheme="minorHAnsi"/>
          <w:sz w:val="16"/>
          <w:szCs w:val="16"/>
        </w:rPr>
        <w:t>becomes subject to the urgent and compelling political economy, the logistical and technical dynamics, of war. No longer a ‘we’ in virtue of abiding by commonly agreed rules of government, it becomes</w:t>
      </w:r>
      <w:r w:rsidRPr="00F026F7">
        <w:rPr>
          <w:rFonts w:asciiTheme="minorHAnsi" w:eastAsia="Times New Roman" w:hAnsiTheme="minorHAnsi" w:cstheme="minorHAnsi"/>
        </w:rPr>
        <w:t xml:space="preserve"> </w:t>
      </w:r>
      <w:r w:rsidRPr="00F026F7">
        <w:rPr>
          <w:rStyle w:val="StyleUnderline"/>
          <w:rFonts w:asciiTheme="minorHAnsi" w:hAnsiTheme="minorHAnsi" w:cstheme="minorHAnsi"/>
        </w:rPr>
        <w:t>a ‘we’ formed by abiding by commonly agreed rules of government, it becomes a ‘we’ formed by the rule of the emergency itself;</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and that is where the political crisis, the crisis of the political itself is that a ‘we’ can belong together not only in terms of agreeing to abide by the rule of its generative principles of formation but also by the willingness to keep the nature of operation of those generative principles of formation under common deliberative scrutiny.</w:t>
      </w:r>
      <w:r w:rsidRPr="00F026F7">
        <w:rPr>
          <w:rFonts w:asciiTheme="minorHAnsi" w:eastAsia="Times New Roman" w:hAnsiTheme="minorHAnsi" w:cstheme="minorHAnsi"/>
        </w:rPr>
        <w:t xml:space="preserve"> </w:t>
      </w:r>
      <w:r w:rsidRPr="00F026F7">
        <w:rPr>
          <w:rStyle w:val="StyleUnderline"/>
          <w:rFonts w:asciiTheme="minorHAnsi" w:hAnsiTheme="minorHAnsi" w:cstheme="minorHAnsi"/>
        </w:rPr>
        <w:t>You cannot, however, debate emergency</w:t>
      </w:r>
      <w:r w:rsidRPr="00F026F7">
        <w:rPr>
          <w:rFonts w:asciiTheme="minorHAnsi" w:eastAsia="Times New Roman" w:hAnsiTheme="minorHAnsi" w:cstheme="minorHAnsi"/>
          <w:u w:val="single"/>
        </w:rPr>
        <w:t>.</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 xml:space="preserve">You can only interrogate the utile demand it makes on you, and all the episteme challenges it poses, acceding to those demands according both to how well you can come to know them, and how well you have also adapted you affects to suffering them, or perish. The very exigencies of </w:t>
      </w:r>
      <w:r w:rsidRPr="00F026F7">
        <w:rPr>
          <w:rFonts w:asciiTheme="minorHAnsi" w:eastAsia="Times New Roman" w:hAnsiTheme="minorHAnsi" w:cstheme="minorHAnsi"/>
          <w:sz w:val="16"/>
          <w:szCs w:val="16"/>
        </w:rPr>
        <w:lastRenderedPageBreak/>
        <w:t>emergency thus militate profoundly against the promise of ‘politics’ as it has been commonly understood in the western tradition; not simply as a matter of rule, but as a matter of self-rule in which it was possible to debate the nature of the self in terms of the good for and of the self. Note, also, how much the very idea of the self has disappeared from view in this conflation of life with species life</w:t>
      </w:r>
      <w:r w:rsidRPr="00F026F7">
        <w:rPr>
          <w:rFonts w:asciiTheme="minorHAnsi" w:eastAsia="Times New Roman" w:hAnsiTheme="minorHAnsi" w:cstheme="minorHAnsi"/>
          <w:sz w:val="16"/>
          <w:szCs w:val="16"/>
          <w:u w:val="single"/>
        </w:rPr>
        <w:t>.</w:t>
      </w:r>
      <w:r w:rsidRPr="00F026F7">
        <w:rPr>
          <w:rFonts w:asciiTheme="minorHAnsi" w:eastAsia="Times New Roman" w:hAnsiTheme="minorHAnsi" w:cstheme="minorHAnsi"/>
          <w:u w:val="single"/>
        </w:rPr>
        <w:t xml:space="preserve"> </w:t>
      </w:r>
      <w:r w:rsidRPr="00F026F7">
        <w:rPr>
          <w:rStyle w:val="StyleUnderline"/>
          <w:rFonts w:asciiTheme="minorHAnsi" w:hAnsiTheme="minorHAnsi" w:cstheme="minorHAnsi"/>
        </w:rPr>
        <w:t>The only intelligence, the only self-knowledge, the only culture which qualifies in the permanence of this emergency is the utilitarian and instrumental technologies said to be necessary to endure it. We have been here before in the western tradition and we have experienced the challenges of this condition as tyranny</w:t>
      </w:r>
      <w:r w:rsidRPr="00F026F7">
        <w:rPr>
          <w:rFonts w:asciiTheme="minorHAnsi" w:eastAsia="Times New Roman" w:hAnsiTheme="minorHAnsi" w:cstheme="minorHAnsi"/>
        </w:rPr>
        <w:t xml:space="preserve"> </w:t>
      </w:r>
      <w:r w:rsidRPr="00F026F7">
        <w:rPr>
          <w:rFonts w:asciiTheme="minorHAnsi" w:eastAsia="Times New Roman" w:hAnsiTheme="minorHAnsi" w:cstheme="minorHAnsi"/>
          <w:sz w:val="16"/>
          <w:szCs w:val="16"/>
        </w:rPr>
        <w:t xml:space="preserve">(Arendt 1968). The emergency of emergence, the generative principle of formation, the referential matrix of contemporary biopolitics globally, is a newly formed, pervasive and insidiously complex, soft totalitarian regime of power relations made all the more difficult to contest precisely because, governing through the contingent emergency of emergence, it is a governing through the transactional freedoms of contingency </w:t>
      </w:r>
    </w:p>
    <w:p w14:paraId="7C398452" w14:textId="1BF70674" w:rsidR="00946655" w:rsidRPr="00F026F7" w:rsidRDefault="00C01C89" w:rsidP="00946655">
      <w:pPr>
        <w:pStyle w:val="Heading3"/>
        <w:rPr>
          <w:rFonts w:asciiTheme="minorHAnsi" w:hAnsiTheme="minorHAnsi" w:cstheme="minorHAnsi"/>
        </w:rPr>
      </w:pPr>
      <w:r>
        <w:rPr>
          <w:rFonts w:asciiTheme="minorHAnsi" w:hAnsiTheme="minorHAnsi" w:cstheme="minorHAnsi"/>
        </w:rPr>
        <w:lastRenderedPageBreak/>
        <w:t xml:space="preserve">2NC – Alt – </w:t>
      </w:r>
      <w:r w:rsidR="00946655" w:rsidRPr="00F026F7">
        <w:rPr>
          <w:rFonts w:asciiTheme="minorHAnsi" w:hAnsiTheme="minorHAnsi" w:cstheme="minorHAnsi"/>
        </w:rPr>
        <w:t>Conceptual Discipline</w:t>
      </w:r>
    </w:p>
    <w:p w14:paraId="4596268A" w14:textId="77777777" w:rsidR="00946655" w:rsidRPr="00F026F7" w:rsidRDefault="00946655" w:rsidP="00946655">
      <w:pPr>
        <w:pStyle w:val="Heading4"/>
        <w:rPr>
          <w:rFonts w:asciiTheme="minorHAnsi" w:hAnsiTheme="minorHAnsi" w:cstheme="minorHAnsi"/>
        </w:rPr>
      </w:pPr>
      <w:r w:rsidRPr="00F026F7">
        <w:rPr>
          <w:rFonts w:asciiTheme="minorHAnsi" w:hAnsiTheme="minorHAnsi" w:cstheme="minorHAnsi"/>
        </w:rPr>
        <w:t>The alternative is to reject the aff’s framing of nuclear narratives in favor of a conceptual discipline</w:t>
      </w:r>
    </w:p>
    <w:p w14:paraId="2C515393" w14:textId="77777777" w:rsidR="00946655" w:rsidRPr="00F026F7" w:rsidRDefault="00946655" w:rsidP="00946655">
      <w:pPr>
        <w:rPr>
          <w:rFonts w:asciiTheme="minorHAnsi" w:hAnsiTheme="minorHAnsi" w:cstheme="minorHAnsi"/>
        </w:rPr>
      </w:pPr>
      <w:r w:rsidRPr="00F026F7">
        <w:rPr>
          <w:rFonts w:asciiTheme="minorHAnsi" w:hAnsiTheme="minorHAnsi" w:cstheme="minorHAnsi"/>
          <w:b/>
          <w:bCs/>
        </w:rPr>
        <w:t>Gray,</w:t>
      </w:r>
      <w:r w:rsidRPr="00F026F7">
        <w:rPr>
          <w:rFonts w:asciiTheme="minorHAnsi" w:hAnsiTheme="minorHAnsi" w:cstheme="minorHAnsi"/>
        </w:rPr>
        <w:t xml:space="preserve"> Emeritus Professor of Strategic Studies at the University of Reading</w:t>
      </w:r>
      <w:r w:rsidRPr="00F026F7">
        <w:rPr>
          <w:rFonts w:asciiTheme="minorHAnsi" w:hAnsiTheme="minorHAnsi" w:cstheme="minorHAnsi"/>
          <w:b/>
          <w:bCs/>
        </w:rPr>
        <w:t>, 2020</w:t>
      </w:r>
    </w:p>
    <w:p w14:paraId="47000744" w14:textId="77777777" w:rsidR="00946655" w:rsidRPr="00F026F7" w:rsidRDefault="00946655" w:rsidP="00946655">
      <w:pPr>
        <w:rPr>
          <w:rFonts w:asciiTheme="minorHAnsi" w:hAnsiTheme="minorHAnsi" w:cstheme="minorHAnsi"/>
        </w:rPr>
      </w:pPr>
      <w:r w:rsidRPr="00F026F7">
        <w:rPr>
          <w:rFonts w:asciiTheme="minorHAnsi" w:hAnsiTheme="minorHAnsi" w:cstheme="minorHAnsi"/>
        </w:rPr>
        <w:t>[Colin, “Nuclear Strategy – A Tale of Consequence,” Military Strategy Magazine, Volume 7, Issue 1, Spring, https://www.militarystrategymagazine.com/article/nuclear-strategy-a-tale-of-consequence/, accessed 7/22/2021, ddi-AJ]</w:t>
      </w:r>
    </w:p>
    <w:p w14:paraId="6723A5E0" w14:textId="77777777" w:rsidR="00946655" w:rsidRPr="00F026F7" w:rsidRDefault="00946655" w:rsidP="00946655">
      <w:pPr>
        <w:rPr>
          <w:rStyle w:val="Emphasis"/>
          <w:rFonts w:asciiTheme="minorHAnsi" w:hAnsiTheme="minorHAnsi" w:cstheme="minorHAnsi"/>
        </w:rPr>
      </w:pPr>
      <w:r w:rsidRPr="00F026F7">
        <w:rPr>
          <w:rFonts w:asciiTheme="minorHAnsi" w:hAnsiTheme="minorHAnsi" w:cstheme="minorHAnsi"/>
          <w:sz w:val="16"/>
        </w:rPr>
        <w:t xml:space="preserve">If truth be told, as it must be here, </w:t>
      </w:r>
      <w:r w:rsidRPr="00F026F7">
        <w:rPr>
          <w:rStyle w:val="Emphasis"/>
          <w:rFonts w:asciiTheme="minorHAnsi" w:hAnsiTheme="minorHAnsi" w:cstheme="minorHAnsi"/>
        </w:rPr>
        <w:t>no-one knows how to conduct a nuclear war</w:t>
      </w:r>
      <w:r w:rsidRPr="00F026F7">
        <w:rPr>
          <w:rFonts w:asciiTheme="minorHAnsi" w:hAnsiTheme="minorHAnsi" w:cstheme="minorHAnsi"/>
          <w:sz w:val="16"/>
        </w:rPr>
        <w:t xml:space="preserve">, prudently or otherwise. </w:t>
      </w:r>
      <w:r w:rsidRPr="00F026F7">
        <w:rPr>
          <w:rStyle w:val="StyleUnderline"/>
          <w:rFonts w:asciiTheme="minorHAnsi" w:hAnsiTheme="minorHAnsi" w:cstheme="minorHAnsi"/>
        </w:rPr>
        <w:t>It is probably not helpful to remind readers that when von Trupp reached the Marne in 1914,</w:t>
      </w:r>
      <w:r w:rsidRPr="00F026F7">
        <w:rPr>
          <w:rFonts w:asciiTheme="minorHAnsi" w:hAnsiTheme="minorHAnsi" w:cstheme="minorHAnsi"/>
          <w:sz w:val="16"/>
        </w:rPr>
        <w:t xml:space="preserve"> and indeed even when Rommel crossed the Meuse at Sedan on April 12-13, 1940, </w:t>
      </w:r>
      <w:r w:rsidRPr="00F026F7">
        <w:rPr>
          <w:rStyle w:val="StyleUnderline"/>
          <w:rFonts w:asciiTheme="minorHAnsi" w:hAnsiTheme="minorHAnsi" w:cstheme="minorHAnsi"/>
        </w:rPr>
        <w:t>they did not and could not know whither the dynamics of war would take them.</w:t>
      </w:r>
      <w:r w:rsidRPr="00F026F7">
        <w:rPr>
          <w:rFonts w:asciiTheme="minorHAnsi" w:hAnsiTheme="minorHAnsi" w:cstheme="minorHAnsi"/>
          <w:sz w:val="16"/>
        </w:rPr>
        <w:t xml:space="preserve"> What matters above all else is that we all, especially our military planners, never forget that a </w:t>
      </w:r>
      <w:r w:rsidRPr="00F026F7">
        <w:rPr>
          <w:rStyle w:val="Emphasis"/>
          <w:rFonts w:asciiTheme="minorHAnsi" w:hAnsiTheme="minorHAnsi" w:cstheme="minorHAnsi"/>
        </w:rPr>
        <w:t>decision to wage war is ALWAYS A GAMBLE</w:t>
      </w:r>
      <w:r w:rsidRPr="00F026F7">
        <w:rPr>
          <w:rFonts w:asciiTheme="minorHAnsi" w:hAnsiTheme="minorHAnsi" w:cstheme="minorHAnsi"/>
          <w:sz w:val="16"/>
        </w:rPr>
        <w:t xml:space="preserve"> and the historical record does not demonstrate that bold decisions for war initiation typically are rewarded with conspicuous success.[vii] The hazards of nuclear strategy are too obvious to require emphasis; but a few facts of international strategic life do need recognition. </w:t>
      </w:r>
      <w:r w:rsidRPr="00F026F7">
        <w:rPr>
          <w:rStyle w:val="StyleUnderline"/>
          <w:rFonts w:asciiTheme="minorHAnsi" w:hAnsiTheme="minorHAnsi" w:cstheme="minorHAnsi"/>
        </w:rPr>
        <w:t>It is important for the United States to be able to determine more closely the kind of strategic crimes that could be perpetrated</w:t>
      </w:r>
      <w:r w:rsidRPr="00F026F7">
        <w:rPr>
          <w:rFonts w:asciiTheme="minorHAnsi" w:hAnsiTheme="minorHAnsi" w:cstheme="minorHAnsi"/>
          <w:sz w:val="16"/>
        </w:rPr>
        <w:t xml:space="preserve">. Ideas are needed for conceptual guidance in nuclear targeting; no matter how disagreeable this may be, there really is no responsible alternative. If a nuclear war has to be waged, its conduct must be led by intelligent choices. </w:t>
      </w:r>
      <w:r w:rsidRPr="00F026F7">
        <w:rPr>
          <w:rStyle w:val="StyleUnderline"/>
          <w:rFonts w:asciiTheme="minorHAnsi" w:hAnsiTheme="minorHAnsi" w:cstheme="minorHAnsi"/>
        </w:rPr>
        <w:t xml:space="preserve">Virtually no matter what the strategic circumstances would be, it is hard to imagine a context wherein American targeting choice would not matter. </w:t>
      </w:r>
      <w:r w:rsidRPr="00F026F7">
        <w:rPr>
          <w:rFonts w:asciiTheme="minorHAnsi" w:hAnsiTheme="minorHAnsi" w:cstheme="minorHAnsi"/>
          <w:sz w:val="16"/>
        </w:rPr>
        <w:t xml:space="preserve">At the very least the United States must always be better served by purposeful targeting preferences rather than apparently near random strikes. Even if we are pessimistic about the relative value of the outcome, it should always be worth trying to secure an improved result. </w:t>
      </w:r>
      <w:r w:rsidRPr="00F026F7">
        <w:rPr>
          <w:rStyle w:val="StyleUnderline"/>
          <w:rFonts w:asciiTheme="minorHAnsi" w:hAnsiTheme="minorHAnsi" w:cstheme="minorHAnsi"/>
        </w:rPr>
        <w:t>Formidably challenging though the problems of nuclear strategy certainly are, there is at least one approach to the difficulties raised by nuclear strategy that can help us significantly if we employ it ruthlessly</w:t>
      </w:r>
      <w:r w:rsidRPr="00F026F7">
        <w:rPr>
          <w:rFonts w:asciiTheme="minorHAnsi" w:hAnsiTheme="minorHAnsi" w:cstheme="minorHAnsi"/>
          <w:sz w:val="16"/>
        </w:rPr>
        <w:t xml:space="preserve">. I suggest that </w:t>
      </w:r>
      <w:r w:rsidRPr="00F026F7">
        <w:rPr>
          <w:rStyle w:val="Emphasis"/>
          <w:rFonts w:asciiTheme="minorHAnsi" w:hAnsiTheme="minorHAnsi" w:cstheme="minorHAnsi"/>
        </w:rPr>
        <w:t>the whole complex subject of nuclear strategy should be organized in our minds, plans, and even our action, as a three-part problem</w:t>
      </w:r>
      <w:r w:rsidRPr="00F026F7">
        <w:rPr>
          <w:rFonts w:asciiTheme="minorHAnsi" w:hAnsiTheme="minorHAnsi" w:cstheme="minorHAnsi"/>
          <w:sz w:val="16"/>
        </w:rPr>
        <w:t xml:space="preserve">. </w:t>
      </w:r>
      <w:r w:rsidRPr="00F026F7">
        <w:rPr>
          <w:rStyle w:val="Emphasis"/>
          <w:rFonts w:asciiTheme="minorHAnsi" w:hAnsiTheme="minorHAnsi" w:cstheme="minorHAnsi"/>
        </w:rPr>
        <w:t>We can, and ought, to reduce nuclear strategy quite rigorously, to a 3-part problem or challenge and we need to exercise a conceptual discipline in order to deny the truly awesome physical possibilities undue authority over our thought and behaviour.</w:t>
      </w:r>
      <w:r w:rsidRPr="00F026F7">
        <w:rPr>
          <w:rFonts w:asciiTheme="minorHAnsi" w:hAnsiTheme="minorHAnsi" w:cstheme="minorHAnsi"/>
          <w:sz w:val="16"/>
        </w:rPr>
        <w:t xml:space="preserve"> Both at its core and in its core nuclear strategy comprises but three conceptually imperial ideas: war prevention, military action, and – most potently of all – consequences. These three contexts, pre-war, wartime, and post-war, capture the entirety of our subject. It should come as no surprise for us to appreciate the third subject category, pertaining to the consequences of nuclear warfare, is the one of most important consequence. The consequential context of nuclear war would be extremely likely to dwarf in its significance the behaviour conducted both before and during a nuclear war. Probably it is valid to claim that thought and action about the possible, indeed the probable, context of actual nuclear warfare has nearly always focussed very understandably upon the challenge of war prevention, scarcely at all upon the difficulties near certain to follow as a consequence of actual nuclear use. My suggestion in this article simultaneously to reduce our focus of concern to just three, war prevention, nuclear warfare itself, and post-war consequences, should encourage interest in the high, even supreme, importance of what I choose to consider the context of (future) consequences. </w:t>
      </w:r>
      <w:r w:rsidRPr="00F026F7">
        <w:rPr>
          <w:rStyle w:val="Emphasis"/>
          <w:rFonts w:asciiTheme="minorHAnsi" w:hAnsiTheme="minorHAnsi" w:cstheme="minorHAnsi"/>
        </w:rPr>
        <w:t>The insistence here upon recognition of the conceptual, indeed the temporal also, unity of the subject of nuclear strategy should help people realize that (nuclear) crisis, warfare, and aftermath truly comprise a subject with a single, nuclear, narrative.</w:t>
      </w:r>
    </w:p>
    <w:p w14:paraId="47D7C22D" w14:textId="671BAFAB" w:rsidR="00946655" w:rsidRPr="00F026F7" w:rsidRDefault="00655A3D" w:rsidP="00946655">
      <w:pPr>
        <w:pStyle w:val="Heading3"/>
        <w:rPr>
          <w:rFonts w:asciiTheme="minorHAnsi" w:hAnsiTheme="minorHAnsi" w:cstheme="minorHAnsi"/>
        </w:rPr>
      </w:pPr>
      <w:r>
        <w:rPr>
          <w:rFonts w:asciiTheme="minorHAnsi" w:hAnsiTheme="minorHAnsi" w:cstheme="minorHAnsi"/>
        </w:rPr>
        <w:lastRenderedPageBreak/>
        <w:t xml:space="preserve">2NC – Alt – </w:t>
      </w:r>
      <w:r w:rsidR="00946655" w:rsidRPr="00F026F7">
        <w:rPr>
          <w:rFonts w:asciiTheme="minorHAnsi" w:hAnsiTheme="minorHAnsi" w:cstheme="minorHAnsi"/>
        </w:rPr>
        <w:t xml:space="preserve">Historical </w:t>
      </w:r>
      <w:r w:rsidR="002C6707">
        <w:rPr>
          <w:rFonts w:asciiTheme="minorHAnsi" w:hAnsiTheme="minorHAnsi" w:cstheme="minorHAnsi"/>
        </w:rPr>
        <w:t>M</w:t>
      </w:r>
      <w:r w:rsidR="00946655" w:rsidRPr="00F026F7">
        <w:rPr>
          <w:rFonts w:asciiTheme="minorHAnsi" w:hAnsiTheme="minorHAnsi" w:cstheme="minorHAnsi"/>
        </w:rPr>
        <w:t>aterialism</w:t>
      </w:r>
    </w:p>
    <w:p w14:paraId="3B410B85" w14:textId="77777777" w:rsidR="00946655" w:rsidRPr="00F026F7" w:rsidRDefault="00946655" w:rsidP="00946655">
      <w:pPr>
        <w:pStyle w:val="Heading4"/>
        <w:rPr>
          <w:rFonts w:asciiTheme="minorHAnsi" w:hAnsiTheme="minorHAnsi" w:cstheme="minorHAnsi"/>
        </w:rPr>
      </w:pPr>
      <w:r w:rsidRPr="00F026F7">
        <w:rPr>
          <w:rFonts w:asciiTheme="minorHAnsi" w:hAnsiTheme="minorHAnsi" w:cstheme="minorHAnsi"/>
        </w:rPr>
        <w:t>The alternative is a rejection of linear based thinking for a study of contemporary conflicts that places those conflicts through a historical perspective</w:t>
      </w:r>
    </w:p>
    <w:p w14:paraId="4963B89E" w14:textId="77777777" w:rsidR="00946655" w:rsidRPr="00F026F7" w:rsidRDefault="00946655" w:rsidP="00946655">
      <w:pPr>
        <w:rPr>
          <w:rFonts w:asciiTheme="minorHAnsi" w:hAnsiTheme="minorHAnsi" w:cstheme="minorHAnsi"/>
          <w:sz w:val="16"/>
          <w:szCs w:val="16"/>
        </w:rPr>
      </w:pPr>
      <w:r w:rsidRPr="00F026F7">
        <w:rPr>
          <w:rFonts w:asciiTheme="minorHAnsi" w:hAnsiTheme="minorHAnsi" w:cstheme="minorHAnsi"/>
          <w:b/>
          <w:sz w:val="26"/>
          <w:szCs w:val="26"/>
        </w:rPr>
        <w:t>McMaster 08</w:t>
      </w:r>
      <w:r w:rsidRPr="00F026F7">
        <w:rPr>
          <w:rFonts w:asciiTheme="minorHAnsi" w:hAnsiTheme="minorHAnsi" w:cstheme="minorHAnsi"/>
          <w:sz w:val="16"/>
          <w:szCs w:val="16"/>
        </w:rPr>
        <w:t xml:space="preserve">; </w:t>
      </w:r>
      <w:r w:rsidRPr="00F026F7">
        <w:rPr>
          <w:rFonts w:asciiTheme="minorHAnsi" w:hAnsiTheme="minorHAnsi" w:cstheme="minorHAnsi"/>
          <w:color w:val="4D5156"/>
          <w:sz w:val="16"/>
          <w:szCs w:val="16"/>
          <w:shd w:val="clear" w:color="auto" w:fill="FFFFFF"/>
        </w:rPr>
        <w:t xml:space="preserve">Herbert Raymond McMaster is a retired United States Army lieutenant general who served as the 26th United States National Security Advisor from 2017 to 2018. He is also known for his roles in the Gulf War, Operation Enduring Freedom, and Operation Iraqi Freedom; </w:t>
      </w:r>
      <w:r w:rsidRPr="00F026F7">
        <w:rPr>
          <w:rFonts w:asciiTheme="minorHAnsi" w:hAnsiTheme="minorHAnsi" w:cstheme="minorHAnsi"/>
          <w:sz w:val="16"/>
          <w:szCs w:val="16"/>
        </w:rPr>
        <w:t>25 “On War: Lessons to be Learned, Survival”, 50:1, 19-30,25/3/2008; https://doi.org/10.1080/00396330801899439</w:t>
      </w:r>
    </w:p>
    <w:p w14:paraId="11AE744C" w14:textId="77777777" w:rsidR="00946655" w:rsidRPr="00F026F7" w:rsidRDefault="00946655" w:rsidP="00946655">
      <w:pPr>
        <w:rPr>
          <w:rFonts w:asciiTheme="minorHAnsi" w:hAnsiTheme="minorHAnsi" w:cstheme="minorHAnsi"/>
          <w:sz w:val="16"/>
          <w:szCs w:val="16"/>
        </w:rPr>
      </w:pPr>
      <w:r w:rsidRPr="00F026F7">
        <w:rPr>
          <w:rFonts w:asciiTheme="minorHAnsi" w:hAnsiTheme="minorHAnsi" w:cstheme="minorHAnsi"/>
          <w:sz w:val="16"/>
          <w:szCs w:val="16"/>
        </w:rPr>
        <w:t>Military forces, their governments and coalitions need to develop improved inter-departmental capabilities for planning and executing statebuilding and counter-insurgency operations. Indeed, military operations not connected to a fundamentally sound comprehensive strategy are unlikely to succeed even if the stakes are low and the objectives modest. The right organisations and the right people must conduct truly integrated planning and direct integrated operations</w:t>
      </w:r>
      <w:r w:rsidRPr="00F026F7">
        <w:rPr>
          <w:rFonts w:asciiTheme="minorHAnsi" w:hAnsiTheme="minorHAnsi" w:cstheme="minorHAnsi"/>
          <w:sz w:val="16"/>
          <w:szCs w:val="16"/>
          <w:u w:val="single"/>
        </w:rPr>
        <w:t>.</w:t>
      </w:r>
      <w:r w:rsidRPr="00F026F7">
        <w:rPr>
          <w:rFonts w:asciiTheme="minorHAnsi" w:hAnsiTheme="minorHAnsi" w:cstheme="minorHAnsi"/>
          <w:u w:val="single"/>
        </w:rPr>
        <w:t xml:space="preserve"> Leaders should also abandon the belief that wars can be waged efficiently with a minimalist approach to the commitment of forces and other resources. The belief that progress </w:t>
      </w:r>
      <w:r w:rsidRPr="00F026F7">
        <w:rPr>
          <w:rFonts w:asciiTheme="minorHAnsi" w:hAnsiTheme="minorHAnsi" w:cstheme="minorHAnsi"/>
          <w:sz w:val="16"/>
          <w:szCs w:val="16"/>
        </w:rPr>
        <w:t xml:space="preserve">toward achieving objectives in Afghanistan and Iraq </w:t>
      </w:r>
      <w:r w:rsidRPr="00F026F7">
        <w:rPr>
          <w:rFonts w:asciiTheme="minorHAnsi" w:hAnsiTheme="minorHAnsi" w:cstheme="minorHAnsi"/>
          <w:u w:val="single"/>
        </w:rPr>
        <w:t xml:space="preserve">could be achieved by doing just enough to establish security and help nascent governments and security forces assume responsibility for ongoing conflicts betrayed linear thinking, neglected the interaction with determined enemies, ignored other sources of instability, and was based on a misunderstanding of the nature of those conflicts. Consequences of linear thinking </w:t>
      </w:r>
      <w:r w:rsidRPr="00F026F7">
        <w:rPr>
          <w:rFonts w:asciiTheme="minorHAnsi" w:hAnsiTheme="minorHAnsi" w:cstheme="minorHAnsi"/>
          <w:sz w:val="16"/>
          <w:szCs w:val="16"/>
        </w:rPr>
        <w:t>in Afghanistan and Iraq</w:t>
      </w:r>
      <w:r w:rsidRPr="00F026F7">
        <w:rPr>
          <w:rFonts w:asciiTheme="minorHAnsi" w:hAnsiTheme="minorHAnsi" w:cstheme="minorHAnsi"/>
          <w:u w:val="single"/>
        </w:rPr>
        <w:t xml:space="preserve"> included overestimating indigenous forces’ capabilities, underestimating the enemy and the associated expectation that the coalition could soon reduce force levels and shift to an exclusively advisory effort</w:t>
      </w:r>
      <w:r w:rsidRPr="00F026F7">
        <w:rPr>
          <w:rFonts w:asciiTheme="minorHAnsi" w:hAnsiTheme="minorHAnsi" w:cstheme="minorHAnsi"/>
        </w:rPr>
        <w:t xml:space="preserve">. </w:t>
      </w:r>
      <w:r w:rsidRPr="00F026F7">
        <w:rPr>
          <w:rFonts w:asciiTheme="minorHAnsi" w:hAnsiTheme="minorHAnsi" w:cstheme="minorHAnsi"/>
          <w:sz w:val="16"/>
          <w:szCs w:val="16"/>
        </w:rPr>
        <w:t>A short-term approach to long-term problems generated multiple short-term plans that often confused activity with progress. So-called capabilities-based approaches to force development and constructive simulations that validate those approaches ought to be abandoned in favour of clear-headed thinking about contemporary and future conflict. Afghanistan, Iraq and Lebanon reveal the need for balanced joint capabilities and additional capacity in other agencies to assist in postconflict stability and counter-insurgency operations.</w:t>
      </w:r>
      <w:r w:rsidRPr="00F026F7">
        <w:rPr>
          <w:rFonts w:asciiTheme="minorHAnsi" w:hAnsiTheme="minorHAnsi" w:cstheme="minorHAnsi"/>
          <w:u w:val="single"/>
        </w:rPr>
        <w:t xml:space="preserve"> </w:t>
      </w:r>
      <w:r w:rsidRPr="00F026F7">
        <w:rPr>
          <w:rFonts w:asciiTheme="minorHAnsi" w:hAnsiTheme="minorHAnsi" w:cstheme="minorHAnsi"/>
          <w:sz w:val="16"/>
          <w:szCs w:val="16"/>
        </w:rPr>
        <w:t>At the operational level, forces must be capable of conducting counter-insurgency, stability or 28 | H.R. McMaster state-building operations. At the tactical level, forces must be able to fight under conditions of uncertainty and be employed in sufficient force and in the right combination to establish security and overwhelm the enemy in their area of operations. Leaders should understand how informal relationships between and among the ‘iron triangle’ of defence contractors, military establishments and governments can undermine the ability to think clearly about future conflict. In particular, military professionals should be careful not to surrender their intellectual responsibility to think about war to contractors whose interests can easily corrupt their judgement.</w:t>
      </w:r>
      <w:r w:rsidRPr="00F026F7">
        <w:rPr>
          <w:rFonts w:asciiTheme="minorHAnsi" w:hAnsiTheme="minorHAnsi" w:cstheme="minorHAnsi"/>
        </w:rPr>
        <w:t xml:space="preserve"> </w:t>
      </w:r>
      <w:r w:rsidRPr="00F026F7">
        <w:rPr>
          <w:rFonts w:asciiTheme="minorHAnsi" w:hAnsiTheme="minorHAnsi" w:cstheme="minorHAnsi"/>
          <w:u w:val="single"/>
        </w:rPr>
        <w:t xml:space="preserve">A fundamentally flawed and ahistorical understanding of future conflict continues to survive despite recent experience. </w:t>
      </w:r>
      <w:r w:rsidRPr="00F026F7">
        <w:rPr>
          <w:rFonts w:asciiTheme="minorHAnsi" w:hAnsiTheme="minorHAnsi" w:cstheme="minorHAnsi"/>
          <w:b/>
          <w:u w:val="single"/>
        </w:rPr>
        <w:t>The best way to correct this thinking is through a thorough study of contemporary conflicts that places those conflicts in historical perspective.</w:t>
      </w:r>
      <w:r w:rsidRPr="00F026F7">
        <w:rPr>
          <w:rFonts w:asciiTheme="minorHAnsi" w:hAnsiTheme="minorHAnsi" w:cstheme="minorHAnsi"/>
          <w:u w:val="single"/>
        </w:rPr>
        <w:t xml:space="preserve"> We ought to examine the recent conflicts in Afghanistan, Iraq and Lebanon the way that Michael Howard suggested one ought to study military history generally – in width, depth, and context. </w:t>
      </w:r>
      <w:r w:rsidRPr="00F026F7">
        <w:rPr>
          <w:rFonts w:asciiTheme="minorHAnsi" w:hAnsiTheme="minorHAnsi" w:cstheme="minorHAnsi"/>
          <w:sz w:val="16"/>
          <w:szCs w:val="16"/>
        </w:rPr>
        <w:t>As he also observed, however, no matter how clearly one thinks, it is impossible to predict precisely the character of future conflict. The key is to come close enough to be able to adjust as new challenges to security emerge. 15</w:t>
      </w:r>
    </w:p>
    <w:p w14:paraId="7B09E4C9" w14:textId="6E4103B3" w:rsidR="00946655" w:rsidRPr="00F026F7" w:rsidRDefault="001B0067" w:rsidP="00946655">
      <w:pPr>
        <w:pStyle w:val="Heading3"/>
        <w:rPr>
          <w:rFonts w:asciiTheme="minorHAnsi" w:hAnsiTheme="minorHAnsi" w:cstheme="minorHAnsi"/>
        </w:rPr>
      </w:pPr>
      <w:r>
        <w:rPr>
          <w:rFonts w:asciiTheme="minorHAnsi" w:hAnsiTheme="minorHAnsi" w:cstheme="minorHAnsi"/>
        </w:rPr>
        <w:lastRenderedPageBreak/>
        <w:t xml:space="preserve">2NC – </w:t>
      </w:r>
      <w:r w:rsidR="00946655" w:rsidRPr="00F026F7">
        <w:rPr>
          <w:rFonts w:asciiTheme="minorHAnsi" w:hAnsiTheme="minorHAnsi" w:cstheme="minorHAnsi"/>
        </w:rPr>
        <w:t>AT</w:t>
      </w:r>
      <w:r w:rsidR="00B84E78">
        <w:rPr>
          <w:rFonts w:asciiTheme="minorHAnsi" w:hAnsiTheme="minorHAnsi" w:cstheme="minorHAnsi"/>
        </w:rPr>
        <w:t xml:space="preserve">: </w:t>
      </w:r>
      <w:r w:rsidR="00946655" w:rsidRPr="00F026F7">
        <w:rPr>
          <w:rFonts w:asciiTheme="minorHAnsi" w:hAnsiTheme="minorHAnsi" w:cstheme="minorHAnsi"/>
        </w:rPr>
        <w:t>War Just Policy</w:t>
      </w:r>
    </w:p>
    <w:p w14:paraId="459AFF83" w14:textId="77777777" w:rsidR="00946655" w:rsidRPr="00F026F7" w:rsidRDefault="00946655" w:rsidP="00946655">
      <w:pPr>
        <w:pStyle w:val="Heading4"/>
        <w:rPr>
          <w:rFonts w:asciiTheme="minorHAnsi" w:hAnsiTheme="minorHAnsi" w:cstheme="minorHAnsi"/>
        </w:rPr>
      </w:pPr>
      <w:r w:rsidRPr="00F026F7">
        <w:rPr>
          <w:rFonts w:asciiTheme="minorHAnsi" w:hAnsiTheme="minorHAnsi" w:cstheme="minorHAnsi"/>
        </w:rPr>
        <w:t xml:space="preserve">War isn’t just policy or realism—ignoring the trinity of the war phenomena opens unpredictable ways of conflict </w:t>
      </w:r>
    </w:p>
    <w:p w14:paraId="66490E3E" w14:textId="77777777" w:rsidR="00946655" w:rsidRPr="00F026F7" w:rsidRDefault="00946655" w:rsidP="00946655">
      <w:pPr>
        <w:rPr>
          <w:rFonts w:asciiTheme="minorHAnsi" w:hAnsiTheme="minorHAnsi" w:cstheme="minorHAnsi"/>
        </w:rPr>
      </w:pPr>
      <w:r w:rsidRPr="00F026F7">
        <w:rPr>
          <w:rFonts w:asciiTheme="minorHAnsi" w:hAnsiTheme="minorHAnsi" w:cstheme="minorHAnsi"/>
          <w:b/>
          <w:bCs/>
        </w:rPr>
        <w:t xml:space="preserve">Cole, </w:t>
      </w:r>
      <w:r w:rsidRPr="00F026F7">
        <w:rPr>
          <w:rFonts w:asciiTheme="minorHAnsi" w:hAnsiTheme="minorHAnsi" w:cstheme="minorHAnsi"/>
        </w:rPr>
        <w:t>Director of the Joint Warfare Department at the Marine Corps War College,</w:t>
      </w:r>
      <w:r w:rsidRPr="00F026F7">
        <w:rPr>
          <w:rFonts w:asciiTheme="minorHAnsi" w:hAnsiTheme="minorHAnsi" w:cstheme="minorHAnsi"/>
          <w:b/>
          <w:bCs/>
        </w:rPr>
        <w:t xml:space="preserve"> 2020</w:t>
      </w:r>
    </w:p>
    <w:p w14:paraId="1BB44F92" w14:textId="77777777" w:rsidR="00946655" w:rsidRPr="00F026F7" w:rsidRDefault="00946655" w:rsidP="00946655">
      <w:pPr>
        <w:rPr>
          <w:rFonts w:asciiTheme="minorHAnsi" w:hAnsiTheme="minorHAnsi" w:cstheme="minorHAnsi"/>
        </w:rPr>
      </w:pPr>
      <w:r w:rsidRPr="00F026F7">
        <w:rPr>
          <w:rFonts w:asciiTheme="minorHAnsi" w:hAnsiTheme="minorHAnsi" w:cstheme="minorHAnsi"/>
        </w:rPr>
        <w:t>[Brian, “Clausewitz’s Wondrous Yet Paradoxical Trinity,” JPME Today, 1st Quarter, https://ndupress.ndu.edu/Portals/68/Documents/jfq/jfq-96/JFQ-96_42-49_Cole.pdf?ver=2020-02-07-150502-163, accessed 7/22/2021, ddi-AJ]</w:t>
      </w:r>
    </w:p>
    <w:p w14:paraId="4A4EB0CD" w14:textId="2B235865" w:rsidR="00946655" w:rsidRPr="00F026F7" w:rsidRDefault="00946655" w:rsidP="00946655">
      <w:pPr>
        <w:rPr>
          <w:rFonts w:asciiTheme="minorHAnsi" w:hAnsiTheme="minorHAnsi" w:cstheme="minorHAnsi"/>
        </w:rPr>
      </w:pPr>
      <w:r w:rsidRPr="00F026F7">
        <w:rPr>
          <w:rFonts w:asciiTheme="minorHAnsi" w:hAnsiTheme="minorHAnsi" w:cstheme="minorHAnsi"/>
        </w:rPr>
        <w:t xml:space="preserve">Clausewitz argues that </w:t>
      </w:r>
      <w:r w:rsidRPr="00F026F7">
        <w:rPr>
          <w:rStyle w:val="Emphasis"/>
          <w:rFonts w:asciiTheme="minorHAnsi" w:hAnsiTheme="minorHAnsi" w:cstheme="minorHAnsi"/>
        </w:rPr>
        <w:t>war is a phe- nomenon</w:t>
      </w:r>
      <w:r w:rsidRPr="00F026F7">
        <w:rPr>
          <w:rFonts w:asciiTheme="minorHAnsi" w:hAnsiTheme="minorHAnsi" w:cstheme="minorHAnsi"/>
        </w:rPr>
        <w:t xml:space="preserve"> consisting of three central elements or dominant tendencies. This triad, or </w:t>
      </w:r>
      <w:r w:rsidRPr="00F026F7">
        <w:rPr>
          <w:rStyle w:val="StyleUnderline"/>
          <w:rFonts w:asciiTheme="minorHAnsi" w:hAnsiTheme="minorHAnsi" w:cstheme="minorHAnsi"/>
        </w:rPr>
        <w:t>trinity, is a paradoxical relationship “composed of primordial violence, hatred, and enmity</w:t>
      </w:r>
      <w:r w:rsidRPr="00F026F7">
        <w:rPr>
          <w:rFonts w:asciiTheme="minorHAnsi" w:hAnsiTheme="minorHAnsi" w:cstheme="minorHAnsi"/>
        </w:rPr>
        <w:t xml:space="preserve"> . . . </w:t>
      </w:r>
      <w:r w:rsidRPr="00F026F7">
        <w:rPr>
          <w:rStyle w:val="StyleUnderline"/>
          <w:rFonts w:asciiTheme="minorHAnsi" w:hAnsiTheme="minorHAnsi" w:cstheme="minorHAnsi"/>
        </w:rPr>
        <w:t>chance and probability</w:t>
      </w:r>
      <w:r w:rsidRPr="00F026F7">
        <w:rPr>
          <w:rFonts w:asciiTheme="minorHAnsi" w:hAnsiTheme="minorHAnsi" w:cstheme="minorHAnsi"/>
        </w:rPr>
        <w:t xml:space="preserve"> . . . </w:t>
      </w:r>
      <w:r w:rsidRPr="00F026F7">
        <w:rPr>
          <w:rStyle w:val="StyleUnderline"/>
          <w:rFonts w:asciiTheme="minorHAnsi" w:hAnsiTheme="minorHAnsi" w:cstheme="minorHAnsi"/>
        </w:rPr>
        <w:t>and of its element of subordination, as an instrument of policy</w:t>
      </w:r>
      <w:r w:rsidRPr="00F026F7">
        <w:rPr>
          <w:rFonts w:asciiTheme="minorHAnsi" w:hAnsiTheme="minorHAnsi" w:cstheme="minorHAnsi"/>
        </w:rPr>
        <w:t xml:space="preserve">.”4 It is paradoxical because </w:t>
      </w:r>
      <w:r w:rsidRPr="00F026F7">
        <w:rPr>
          <w:rStyle w:val="Emphasis"/>
          <w:rFonts w:asciiTheme="minorHAnsi" w:hAnsiTheme="minorHAnsi" w:cstheme="minorHAnsi"/>
        </w:rPr>
        <w:t>while war is an extension of policy</w:t>
      </w:r>
      <w:r w:rsidRPr="00F026F7">
        <w:rPr>
          <w:rFonts w:asciiTheme="minorHAnsi" w:hAnsiTheme="minorHAnsi" w:cstheme="minorHAnsi"/>
        </w:rPr>
        <w:t>—a ratio- nal tendency—</w:t>
      </w:r>
      <w:r w:rsidRPr="00F026F7">
        <w:rPr>
          <w:rStyle w:val="Emphasis"/>
          <w:rFonts w:asciiTheme="minorHAnsi" w:hAnsiTheme="minorHAnsi" w:cstheme="minorHAnsi"/>
        </w:rPr>
        <w:t>it is propelled at times by primordial violence and hatred</w:t>
      </w:r>
      <w:r w:rsidRPr="00F026F7">
        <w:rPr>
          <w:rFonts w:asciiTheme="minorHAnsi" w:hAnsiTheme="minorHAnsi" w:cstheme="minorHAnsi"/>
        </w:rPr>
        <w:t xml:space="preserve">— irrational tendencies—or by chance. </w:t>
      </w:r>
      <w:r w:rsidRPr="00F026F7">
        <w:rPr>
          <w:rStyle w:val="StyleUnderline"/>
          <w:rFonts w:asciiTheme="minorHAnsi" w:hAnsiTheme="minorHAnsi" w:cstheme="minorHAnsi"/>
        </w:rPr>
        <w:t>Primordial violence is the blind natural force, whereas the subordinated nature of war as a political tool is what makes it subject to pure reason</w:t>
      </w:r>
      <w:r w:rsidRPr="00F026F7">
        <w:rPr>
          <w:rFonts w:asciiTheme="minorHAnsi" w:hAnsiTheme="minorHAnsi" w:cstheme="minorHAnsi"/>
        </w:rPr>
        <w:t xml:space="preserve">, and chance is always a factor under extremely violent and dangerous conditions.5 Each of the three elements are “manifested in a corresponding subject within society: respectively, the people, the commander and his army, and the government.”6 </w:t>
      </w:r>
      <w:r w:rsidRPr="00F026F7">
        <w:rPr>
          <w:rStyle w:val="StyleUnderline"/>
          <w:rFonts w:asciiTheme="minorHAnsi" w:hAnsiTheme="minorHAnsi" w:cstheme="minorHAnsi"/>
        </w:rPr>
        <w:t>Clausewitz’s trinity is a compressed concept of a number of central ideas that are integrated by a logic of inter- acting contrasts</w:t>
      </w:r>
      <w:r w:rsidRPr="00F026F7">
        <w:rPr>
          <w:rFonts w:asciiTheme="minorHAnsi" w:hAnsiTheme="minorHAnsi" w:cstheme="minorHAnsi"/>
        </w:rPr>
        <w:t xml:space="preserve">.7 The trinity is a social system that exhibits complex interac- tions and adaptive, emergent behavior. </w:t>
      </w:r>
      <w:r w:rsidRPr="00F026F7">
        <w:rPr>
          <w:rStyle w:val="StyleUnderline"/>
          <w:rFonts w:asciiTheme="minorHAnsi" w:hAnsiTheme="minorHAnsi" w:cstheme="minorHAnsi"/>
        </w:rPr>
        <w:t>The system is sensitive to initial condi- tions, and chance and luck can always alter the system’s behavior in unpredict- able ways.</w:t>
      </w:r>
    </w:p>
    <w:p w14:paraId="01A6AE83" w14:textId="48474F46" w:rsidR="00C0637C" w:rsidRPr="00F026F7" w:rsidRDefault="009240DC" w:rsidP="00C0637C">
      <w:pPr>
        <w:pStyle w:val="Heading2"/>
        <w:rPr>
          <w:rFonts w:asciiTheme="minorHAnsi" w:hAnsiTheme="minorHAnsi" w:cstheme="minorHAnsi"/>
        </w:rPr>
      </w:pPr>
      <w:r>
        <w:rPr>
          <w:rFonts w:asciiTheme="minorHAnsi" w:hAnsiTheme="minorHAnsi" w:cstheme="minorHAnsi"/>
        </w:rPr>
        <w:lastRenderedPageBreak/>
        <w:t>DA – Politics</w:t>
      </w:r>
    </w:p>
    <w:p w14:paraId="63F91C80" w14:textId="3A45E0BC" w:rsidR="00C0637C" w:rsidRPr="00F026F7" w:rsidRDefault="00BC6D6C" w:rsidP="00C0637C">
      <w:pPr>
        <w:pStyle w:val="Heading3"/>
        <w:rPr>
          <w:rFonts w:asciiTheme="minorHAnsi" w:hAnsiTheme="minorHAnsi" w:cstheme="minorHAnsi"/>
        </w:rPr>
      </w:pPr>
      <w:r>
        <w:rPr>
          <w:rFonts w:asciiTheme="minorHAnsi" w:hAnsiTheme="minorHAnsi" w:cstheme="minorHAnsi"/>
        </w:rPr>
        <w:lastRenderedPageBreak/>
        <w:t xml:space="preserve">2NC – </w:t>
      </w:r>
      <w:r w:rsidR="00C0637C" w:rsidRPr="00F026F7">
        <w:rPr>
          <w:rFonts w:asciiTheme="minorHAnsi" w:hAnsiTheme="minorHAnsi" w:cstheme="minorHAnsi"/>
        </w:rPr>
        <w:t xml:space="preserve">L – Nuclear Modernization </w:t>
      </w:r>
    </w:p>
    <w:p w14:paraId="66C7523C" w14:textId="77777777" w:rsidR="00C0637C" w:rsidRPr="00F026F7" w:rsidRDefault="00C0637C" w:rsidP="00C0637C">
      <w:pPr>
        <w:pStyle w:val="Heading4"/>
        <w:rPr>
          <w:rFonts w:asciiTheme="minorHAnsi" w:hAnsiTheme="minorHAnsi" w:cstheme="minorHAnsi"/>
        </w:rPr>
      </w:pPr>
      <w:r w:rsidRPr="00F026F7">
        <w:rPr>
          <w:rFonts w:asciiTheme="minorHAnsi" w:hAnsiTheme="minorHAnsi" w:cstheme="minorHAnsi"/>
        </w:rPr>
        <w:t>Any change to nuclear modernization policy costs PC --- it’s highly contentious</w:t>
      </w:r>
    </w:p>
    <w:p w14:paraId="07AAABAE" w14:textId="77777777" w:rsidR="00C0637C" w:rsidRPr="00F026F7" w:rsidRDefault="00C0637C" w:rsidP="00C0637C">
      <w:pPr>
        <w:rPr>
          <w:rFonts w:asciiTheme="minorHAnsi" w:hAnsiTheme="minorHAnsi" w:cstheme="minorHAnsi"/>
        </w:rPr>
      </w:pPr>
      <w:r w:rsidRPr="00F026F7">
        <w:rPr>
          <w:rStyle w:val="Style13ptBold"/>
          <w:rFonts w:asciiTheme="minorHAnsi" w:hAnsiTheme="minorHAnsi" w:cstheme="minorHAnsi"/>
        </w:rPr>
        <w:t>Hersman 21</w:t>
      </w:r>
      <w:r w:rsidRPr="00F026F7">
        <w:rPr>
          <w:rFonts w:asciiTheme="minorHAnsi" w:hAnsiTheme="minorHAnsi" w:cstheme="minorHAnsi"/>
        </w:rPr>
        <w:t xml:space="preserve"> – Director, Project on Nuclear Issues, and Senior Adviser, International Security Program</w:t>
      </w:r>
    </w:p>
    <w:p w14:paraId="3988EA8F" w14:textId="77777777" w:rsidR="00C0637C" w:rsidRPr="00F026F7" w:rsidRDefault="00C0637C" w:rsidP="00C0637C">
      <w:pPr>
        <w:rPr>
          <w:rFonts w:asciiTheme="minorHAnsi" w:hAnsiTheme="minorHAnsi" w:cstheme="minorHAnsi"/>
        </w:rPr>
      </w:pPr>
      <w:r w:rsidRPr="00F026F7">
        <w:rPr>
          <w:rFonts w:asciiTheme="minorHAnsi" w:hAnsiTheme="minorHAnsi" w:cstheme="minorHAnsi"/>
        </w:rPr>
        <w:t>Rebecca, with Joseph Rodgers, 2/12. “Nuclear Modernization under Competing Pressures.” https://www.csis.org/analysis/nuclear-modernization-under-competing-pressures</w:t>
      </w:r>
    </w:p>
    <w:p w14:paraId="549B3A34" w14:textId="77777777" w:rsidR="00C0637C" w:rsidRPr="00F026F7" w:rsidRDefault="00C0637C" w:rsidP="00C0637C">
      <w:pPr>
        <w:rPr>
          <w:rFonts w:asciiTheme="minorHAnsi" w:hAnsiTheme="minorHAnsi" w:cstheme="minorHAnsi"/>
          <w:sz w:val="16"/>
        </w:rPr>
      </w:pPr>
      <w:r w:rsidRPr="00F026F7">
        <w:rPr>
          <w:rStyle w:val="StyleUnderline"/>
          <w:rFonts w:asciiTheme="minorHAnsi" w:hAnsiTheme="minorHAnsi" w:cstheme="minorHAnsi"/>
        </w:rPr>
        <w:t>The Biden administration will face</w:t>
      </w:r>
      <w:r w:rsidRPr="00F026F7">
        <w:rPr>
          <w:rFonts w:asciiTheme="minorHAnsi" w:hAnsiTheme="minorHAnsi" w:cstheme="minorHAnsi"/>
          <w:sz w:val="16"/>
        </w:rPr>
        <w:t xml:space="preserve"> early </w:t>
      </w:r>
      <w:r w:rsidRPr="00F026F7">
        <w:rPr>
          <w:rStyle w:val="StyleUnderline"/>
          <w:rFonts w:asciiTheme="minorHAnsi" w:hAnsiTheme="minorHAnsi" w:cstheme="minorHAnsi"/>
        </w:rPr>
        <w:t>decision points regarding the modernization of</w:t>
      </w:r>
      <w:r w:rsidRPr="00F026F7">
        <w:rPr>
          <w:rFonts w:asciiTheme="minorHAnsi" w:hAnsiTheme="minorHAnsi" w:cstheme="minorHAnsi"/>
          <w:sz w:val="16"/>
        </w:rPr>
        <w:t xml:space="preserve"> critical elements of the </w:t>
      </w:r>
      <w:r w:rsidRPr="00F026F7">
        <w:rPr>
          <w:rStyle w:val="StyleUnderline"/>
          <w:rFonts w:asciiTheme="minorHAnsi" w:hAnsiTheme="minorHAnsi" w:cstheme="minorHAnsi"/>
        </w:rPr>
        <w:t>U.S. nuclear weapons</w:t>
      </w:r>
      <w:r w:rsidRPr="00F026F7">
        <w:rPr>
          <w:rFonts w:asciiTheme="minorHAnsi" w:hAnsiTheme="minorHAnsi" w:cstheme="minorHAnsi"/>
          <w:sz w:val="16"/>
        </w:rPr>
        <w:t xml:space="preserve"> enterprise in </w:t>
      </w:r>
      <w:r w:rsidRPr="00F026F7">
        <w:rPr>
          <w:rStyle w:val="StyleUnderline"/>
          <w:rFonts w:asciiTheme="minorHAnsi" w:hAnsiTheme="minorHAnsi" w:cstheme="minorHAnsi"/>
        </w:rPr>
        <w:t xml:space="preserve">an environment buffeted by </w:t>
      </w:r>
      <w:r w:rsidRPr="00F026F7">
        <w:rPr>
          <w:rStyle w:val="Emphasis"/>
          <w:rFonts w:asciiTheme="minorHAnsi" w:hAnsiTheme="minorHAnsi" w:cstheme="minorHAnsi"/>
        </w:rPr>
        <w:t>competing forces and pressures</w:t>
      </w:r>
      <w:r w:rsidRPr="00F026F7">
        <w:rPr>
          <w:rFonts w:asciiTheme="minorHAnsi" w:hAnsiTheme="minorHAnsi" w:cstheme="minorHAnsi"/>
          <w:sz w:val="16"/>
        </w:rPr>
        <w:t xml:space="preserve">. Fiscal constraints and a highly competitive budget climate, allies and partners seeking reassurance as to U.S. commitments to collective security, and </w:t>
      </w:r>
      <w:r w:rsidRPr="00F026F7">
        <w:rPr>
          <w:rStyle w:val="StyleUnderline"/>
          <w:rFonts w:asciiTheme="minorHAnsi" w:hAnsiTheme="minorHAnsi" w:cstheme="minorHAnsi"/>
        </w:rPr>
        <w:t xml:space="preserve">a </w:t>
      </w:r>
      <w:r w:rsidRPr="00F026F7">
        <w:rPr>
          <w:rStyle w:val="Emphasis"/>
          <w:rFonts w:asciiTheme="minorHAnsi" w:hAnsiTheme="minorHAnsi" w:cstheme="minorHAnsi"/>
        </w:rPr>
        <w:t>complex political climate</w:t>
      </w:r>
      <w:r w:rsidRPr="00F026F7">
        <w:rPr>
          <w:rFonts w:asciiTheme="minorHAnsi" w:hAnsiTheme="minorHAnsi" w:cstheme="minorHAnsi"/>
          <w:sz w:val="16"/>
        </w:rPr>
        <w:t xml:space="preserve"> for arms control and nonproliferation dynamics all </w:t>
      </w:r>
      <w:r w:rsidRPr="00F026F7">
        <w:rPr>
          <w:rStyle w:val="StyleUnderline"/>
          <w:rFonts w:asciiTheme="minorHAnsi" w:hAnsiTheme="minorHAnsi" w:cstheme="minorHAnsi"/>
        </w:rPr>
        <w:t>pose significant challenges for the new administration</w:t>
      </w:r>
      <w:r w:rsidRPr="00F026F7">
        <w:rPr>
          <w:rFonts w:asciiTheme="minorHAnsi" w:hAnsiTheme="minorHAnsi" w:cstheme="minorHAnsi"/>
          <w:sz w:val="16"/>
        </w:rPr>
        <w:t>.</w:t>
      </w:r>
    </w:p>
    <w:p w14:paraId="6214B6F4" w14:textId="77777777" w:rsidR="00C0637C" w:rsidRPr="00F026F7" w:rsidRDefault="00C0637C" w:rsidP="00C0637C">
      <w:pPr>
        <w:rPr>
          <w:rFonts w:asciiTheme="minorHAnsi" w:hAnsiTheme="minorHAnsi" w:cstheme="minorHAnsi"/>
          <w:sz w:val="16"/>
        </w:rPr>
      </w:pPr>
      <w:r w:rsidRPr="00F026F7">
        <w:rPr>
          <w:rFonts w:asciiTheme="minorHAnsi" w:hAnsiTheme="minorHAnsi" w:cstheme="minorHAnsi"/>
          <w:sz w:val="16"/>
        </w:rPr>
        <w:t>Q1: What are the biggest challenges facing nuclear modernization?</w:t>
      </w:r>
    </w:p>
    <w:p w14:paraId="4FBB9538" w14:textId="77777777" w:rsidR="00C0637C" w:rsidRPr="00F026F7" w:rsidRDefault="00C0637C" w:rsidP="00C0637C">
      <w:pPr>
        <w:rPr>
          <w:rFonts w:asciiTheme="minorHAnsi" w:hAnsiTheme="minorHAnsi" w:cstheme="minorHAnsi"/>
          <w:sz w:val="16"/>
        </w:rPr>
      </w:pPr>
      <w:r w:rsidRPr="00F026F7">
        <w:rPr>
          <w:rFonts w:asciiTheme="minorHAnsi" w:hAnsiTheme="minorHAnsi" w:cstheme="minorHAnsi"/>
          <w:sz w:val="16"/>
        </w:rPr>
        <w:t xml:space="preserve">A1 : The Biden administration will face high-priority, high-profile </w:t>
      </w:r>
      <w:r w:rsidRPr="00F026F7">
        <w:rPr>
          <w:rStyle w:val="StyleUnderline"/>
          <w:rFonts w:asciiTheme="minorHAnsi" w:hAnsiTheme="minorHAnsi" w:cstheme="minorHAnsi"/>
        </w:rPr>
        <w:t>decision points for nuclear modernization</w:t>
      </w:r>
      <w:r w:rsidRPr="00F026F7">
        <w:rPr>
          <w:rFonts w:asciiTheme="minorHAnsi" w:hAnsiTheme="minorHAnsi" w:cstheme="minorHAnsi"/>
          <w:sz w:val="16"/>
        </w:rPr>
        <w:t xml:space="preserve"> early this spring, and it </w:t>
      </w:r>
      <w:r w:rsidRPr="00F026F7">
        <w:rPr>
          <w:rStyle w:val="StyleUnderline"/>
          <w:rFonts w:asciiTheme="minorHAnsi" w:hAnsiTheme="minorHAnsi" w:cstheme="minorHAnsi"/>
        </w:rPr>
        <w:t xml:space="preserve">will likely be </w:t>
      </w:r>
      <w:r w:rsidRPr="00F026F7">
        <w:rPr>
          <w:rStyle w:val="Emphasis"/>
          <w:rFonts w:asciiTheme="minorHAnsi" w:hAnsiTheme="minorHAnsi" w:cstheme="minorHAnsi"/>
        </w:rPr>
        <w:t>contentious</w:t>
      </w:r>
      <w:r w:rsidRPr="00F026F7">
        <w:rPr>
          <w:rFonts w:asciiTheme="minorHAnsi" w:hAnsiTheme="minorHAnsi" w:cstheme="minorHAnsi"/>
          <w:sz w:val="16"/>
        </w:rPr>
        <w:t xml:space="preserve"> </w:t>
      </w:r>
      <w:r w:rsidRPr="00F026F7">
        <w:rPr>
          <w:rStyle w:val="StyleUnderline"/>
          <w:rFonts w:asciiTheme="minorHAnsi" w:hAnsiTheme="minorHAnsi" w:cstheme="minorHAnsi"/>
        </w:rPr>
        <w:t>as stakeholders within and outside of government are already positioning publicly on a range of topics</w:t>
      </w:r>
      <w:r w:rsidRPr="00F026F7">
        <w:rPr>
          <w:rFonts w:asciiTheme="minorHAnsi" w:hAnsiTheme="minorHAnsi" w:cstheme="minorHAnsi"/>
          <w:sz w:val="16"/>
        </w:rPr>
        <w:t xml:space="preserve">. Currently, </w:t>
      </w:r>
      <w:r w:rsidRPr="00F026F7">
        <w:rPr>
          <w:rStyle w:val="StyleUnderline"/>
          <w:rFonts w:asciiTheme="minorHAnsi" w:hAnsiTheme="minorHAnsi" w:cstheme="minorHAnsi"/>
        </w:rPr>
        <w:t>there are ongoing efforts in the</w:t>
      </w:r>
      <w:r w:rsidRPr="00F026F7">
        <w:rPr>
          <w:rFonts w:asciiTheme="minorHAnsi" w:hAnsiTheme="minorHAnsi" w:cstheme="minorHAnsi"/>
          <w:sz w:val="16"/>
        </w:rPr>
        <w:t xml:space="preserve"> Department of Defense (</w:t>
      </w:r>
      <w:r w:rsidRPr="00F026F7">
        <w:rPr>
          <w:rStyle w:val="StyleUnderline"/>
          <w:rFonts w:asciiTheme="minorHAnsi" w:hAnsiTheme="minorHAnsi" w:cstheme="minorHAnsi"/>
        </w:rPr>
        <w:t>DoD) and the</w:t>
      </w:r>
      <w:r w:rsidRPr="00F026F7">
        <w:rPr>
          <w:rFonts w:asciiTheme="minorHAnsi" w:hAnsiTheme="minorHAnsi" w:cstheme="minorHAnsi"/>
          <w:sz w:val="16"/>
        </w:rPr>
        <w:t xml:space="preserve"> National Nuclear Security Administration (</w:t>
      </w:r>
      <w:r w:rsidRPr="00F026F7">
        <w:rPr>
          <w:rStyle w:val="StyleUnderline"/>
          <w:rFonts w:asciiTheme="minorHAnsi" w:hAnsiTheme="minorHAnsi" w:cstheme="minorHAnsi"/>
        </w:rPr>
        <w:t>NNSA) to modernize nearly every aspect of the U.S. nuclear arsenal</w:t>
      </w:r>
      <w:r w:rsidRPr="00F026F7">
        <w:rPr>
          <w:rFonts w:asciiTheme="minorHAnsi" w:hAnsiTheme="minorHAnsi" w:cstheme="minorHAnsi"/>
          <w:sz w:val="16"/>
        </w:rPr>
        <w:t xml:space="preserve"> over the next two decades. </w:t>
      </w:r>
      <w:r w:rsidRPr="00F026F7">
        <w:rPr>
          <w:rStyle w:val="StyleUnderline"/>
          <w:rFonts w:asciiTheme="minorHAnsi" w:hAnsiTheme="minorHAnsi" w:cstheme="minorHAnsi"/>
        </w:rPr>
        <w:t>This includes all three legs of the nuclear triad</w:t>
      </w:r>
      <w:r w:rsidRPr="00F026F7">
        <w:rPr>
          <w:rFonts w:asciiTheme="minorHAnsi" w:hAnsiTheme="minorHAnsi" w:cstheme="minorHAnsi"/>
          <w:sz w:val="16"/>
        </w:rPr>
        <w:t xml:space="preserve"> and their associated delivery systems, an overhaul of the nuclear command and control architecture, the replacement of the air-launched cruise missile (ALCM) with the long-range stand-off weapon (LRSO), and a range of warhead modernization and refurbishment efforts. Additionally, NNSA plans to produce at least two new warheads for the stockpile: the W93 and the Future Strategic Missile Warhead.</w:t>
      </w:r>
    </w:p>
    <w:p w14:paraId="6A58525E" w14:textId="77777777" w:rsidR="00C0637C" w:rsidRPr="00F026F7" w:rsidRDefault="00C0637C" w:rsidP="00C0637C">
      <w:pPr>
        <w:rPr>
          <w:rFonts w:asciiTheme="minorHAnsi" w:hAnsiTheme="minorHAnsi" w:cstheme="minorHAnsi"/>
          <w:sz w:val="16"/>
        </w:rPr>
      </w:pPr>
      <w:r w:rsidRPr="00F026F7">
        <w:rPr>
          <w:rFonts w:asciiTheme="minorHAnsi" w:hAnsiTheme="minorHAnsi" w:cstheme="minorHAnsi"/>
          <w:sz w:val="16"/>
        </w:rPr>
        <w:t xml:space="preserve">In confirmation testimony both </w:t>
      </w:r>
      <w:r w:rsidRPr="00F026F7">
        <w:rPr>
          <w:rStyle w:val="StyleUnderline"/>
          <w:rFonts w:asciiTheme="minorHAnsi" w:hAnsiTheme="minorHAnsi" w:cstheme="minorHAnsi"/>
        </w:rPr>
        <w:t>Secretary of Defense</w:t>
      </w:r>
      <w:r w:rsidRPr="00F026F7">
        <w:rPr>
          <w:rFonts w:asciiTheme="minorHAnsi" w:hAnsiTheme="minorHAnsi" w:cstheme="minorHAnsi"/>
          <w:sz w:val="16"/>
        </w:rPr>
        <w:t xml:space="preserve"> Lloyd </w:t>
      </w:r>
      <w:r w:rsidRPr="00F026F7">
        <w:rPr>
          <w:rStyle w:val="StyleUnderline"/>
          <w:rFonts w:asciiTheme="minorHAnsi" w:hAnsiTheme="minorHAnsi" w:cstheme="minorHAnsi"/>
        </w:rPr>
        <w:t>Austin and Deputy Secretary of Defense</w:t>
      </w:r>
      <w:r w:rsidRPr="00F026F7">
        <w:rPr>
          <w:rFonts w:asciiTheme="minorHAnsi" w:hAnsiTheme="minorHAnsi" w:cstheme="minorHAnsi"/>
          <w:sz w:val="16"/>
        </w:rPr>
        <w:t xml:space="preserve"> Kathleen </w:t>
      </w:r>
      <w:r w:rsidRPr="00F026F7">
        <w:rPr>
          <w:rStyle w:val="StyleUnderline"/>
          <w:rFonts w:asciiTheme="minorHAnsi" w:hAnsiTheme="minorHAnsi" w:cstheme="minorHAnsi"/>
        </w:rPr>
        <w:t>Hicks expressed general support for nuclear modernization</w:t>
      </w:r>
      <w:r w:rsidRPr="00F026F7">
        <w:rPr>
          <w:rFonts w:asciiTheme="minorHAnsi" w:hAnsiTheme="minorHAnsi" w:cstheme="minorHAnsi"/>
          <w:sz w:val="16"/>
        </w:rPr>
        <w:t xml:space="preserve"> and the nuclear triad, but they did not commit to specific programs, procurements, or schedules. </w:t>
      </w:r>
      <w:r w:rsidRPr="00F026F7">
        <w:rPr>
          <w:rStyle w:val="Emphasis"/>
          <w:rFonts w:asciiTheme="minorHAnsi" w:hAnsiTheme="minorHAnsi" w:cstheme="minorHAnsi"/>
        </w:rPr>
        <w:t>The devil is always in the details</w:t>
      </w:r>
      <w:r w:rsidRPr="00F026F7">
        <w:rPr>
          <w:rFonts w:asciiTheme="minorHAnsi" w:hAnsiTheme="minorHAnsi" w:cstheme="minorHAnsi"/>
          <w:sz w:val="16"/>
        </w:rPr>
        <w:t>, however, and it is in those details where these issues will come to a head early in the administration. Other appointees in the new administration have long-standing objections to central aspects of the existing program of record, especially the LRSO, Ground Based Strategic Deterrent (GBSD), and NNSA’s warhead modernization and production efforts. We can, and should, expect a thorough scrubbing of these programs for cost, efficiency, and schedule within DoD and on policy grounds in broader interagency debate.</w:t>
      </w:r>
    </w:p>
    <w:p w14:paraId="595CD5DC" w14:textId="77777777" w:rsidR="00C0637C" w:rsidRPr="00F026F7" w:rsidRDefault="00C0637C" w:rsidP="00C0637C">
      <w:pPr>
        <w:rPr>
          <w:rFonts w:asciiTheme="minorHAnsi" w:hAnsiTheme="minorHAnsi" w:cstheme="minorHAnsi"/>
          <w:sz w:val="16"/>
        </w:rPr>
      </w:pPr>
      <w:r w:rsidRPr="00F026F7">
        <w:rPr>
          <w:rStyle w:val="StyleUnderline"/>
          <w:rFonts w:asciiTheme="minorHAnsi" w:hAnsiTheme="minorHAnsi" w:cstheme="minorHAnsi"/>
        </w:rPr>
        <w:t xml:space="preserve">Support is </w:t>
      </w:r>
      <w:r w:rsidRPr="00F026F7">
        <w:rPr>
          <w:rStyle w:val="Emphasis"/>
          <w:rFonts w:asciiTheme="minorHAnsi" w:hAnsiTheme="minorHAnsi" w:cstheme="minorHAnsi"/>
        </w:rPr>
        <w:t>mixed on Capitol Hill</w:t>
      </w:r>
      <w:r w:rsidRPr="00F026F7">
        <w:rPr>
          <w:rFonts w:asciiTheme="minorHAnsi" w:hAnsiTheme="minorHAnsi" w:cstheme="minorHAnsi"/>
          <w:sz w:val="16"/>
        </w:rPr>
        <w:t xml:space="preserve"> as well. House Armed Services Committee (HASC) chairman Adam Smith (D-WA) has long voiced personal reservations about some nuclear modernization programs, particularly the GBSD. Yet overall, </w:t>
      </w:r>
      <w:r w:rsidRPr="00F026F7">
        <w:rPr>
          <w:rStyle w:val="StyleUnderline"/>
          <w:rFonts w:asciiTheme="minorHAnsi" w:hAnsiTheme="minorHAnsi" w:cstheme="minorHAnsi"/>
        </w:rPr>
        <w:t>congressional support for the existing nuclear modernization program has remained consistent over the past half-dozen</w:t>
      </w:r>
      <w:r w:rsidRPr="00F026F7">
        <w:rPr>
          <w:rFonts w:asciiTheme="minorHAnsi" w:hAnsiTheme="minorHAnsi" w:cstheme="minorHAnsi"/>
          <w:sz w:val="16"/>
        </w:rPr>
        <w:t xml:space="preserve"> National Defense Authorization Acts (</w:t>
      </w:r>
      <w:r w:rsidRPr="00F026F7">
        <w:rPr>
          <w:rStyle w:val="StyleUnderline"/>
          <w:rFonts w:asciiTheme="minorHAnsi" w:hAnsiTheme="minorHAnsi" w:cstheme="minorHAnsi"/>
        </w:rPr>
        <w:t>NDAA</w:t>
      </w:r>
      <w:r w:rsidRPr="00F026F7">
        <w:rPr>
          <w:rFonts w:asciiTheme="minorHAnsi" w:hAnsiTheme="minorHAnsi" w:cstheme="minorHAnsi"/>
          <w:sz w:val="16"/>
        </w:rPr>
        <w:t xml:space="preserve">). Speaking at CSIS on December 11, 2020, </w:t>
      </w:r>
      <w:r w:rsidRPr="00F026F7">
        <w:rPr>
          <w:rStyle w:val="StyleUnderline"/>
          <w:rFonts w:asciiTheme="minorHAnsi" w:hAnsiTheme="minorHAnsi" w:cstheme="minorHAnsi"/>
        </w:rPr>
        <w:t>Chairman Smith</w:t>
      </w:r>
      <w:r w:rsidRPr="00F026F7">
        <w:rPr>
          <w:rFonts w:asciiTheme="minorHAnsi" w:hAnsiTheme="minorHAnsi" w:cstheme="minorHAnsi"/>
          <w:sz w:val="16"/>
        </w:rPr>
        <w:t xml:space="preserve"> made it clear that he </w:t>
      </w:r>
      <w:r w:rsidRPr="00F026F7">
        <w:rPr>
          <w:rStyle w:val="StyleUnderline"/>
          <w:rFonts w:asciiTheme="minorHAnsi" w:hAnsiTheme="minorHAnsi" w:cstheme="minorHAnsi"/>
        </w:rPr>
        <w:t xml:space="preserve">expected many of these programs to continue to </w:t>
      </w:r>
      <w:r w:rsidRPr="00F026F7">
        <w:rPr>
          <w:rStyle w:val="Emphasis"/>
          <w:rFonts w:asciiTheme="minorHAnsi" w:hAnsiTheme="minorHAnsi" w:cstheme="minorHAnsi"/>
        </w:rPr>
        <w:t>enjoy strong support on Capitol Hill</w:t>
      </w:r>
      <w:r w:rsidRPr="00F026F7">
        <w:rPr>
          <w:rFonts w:asciiTheme="minorHAnsi" w:hAnsiTheme="minorHAnsi" w:cstheme="minorHAnsi"/>
          <w:sz w:val="16"/>
        </w:rPr>
        <w:t>. The FY 2021 NDAA and appropriations bills bear that out, as all the key elements of modernization are fully—or nearly fully—funded. The next test for these programs will come as the new administration prepares to submit its FY 2022 defense budget in early spring. With the long-awaited “bow wave” of expenditures now underway, it will be difficult to delay many of the critical funding decisions on major programs until after a full nuclear posture review can be completed.</w:t>
      </w:r>
    </w:p>
    <w:p w14:paraId="59854079" w14:textId="77777777" w:rsidR="00C0637C" w:rsidRPr="00F026F7" w:rsidRDefault="00C0637C" w:rsidP="00C0637C">
      <w:pPr>
        <w:rPr>
          <w:rFonts w:asciiTheme="minorHAnsi" w:hAnsiTheme="minorHAnsi" w:cstheme="minorHAnsi"/>
          <w:sz w:val="16"/>
        </w:rPr>
      </w:pPr>
      <w:r w:rsidRPr="00F026F7">
        <w:rPr>
          <w:rStyle w:val="StyleUnderline"/>
          <w:rFonts w:asciiTheme="minorHAnsi" w:hAnsiTheme="minorHAnsi" w:cstheme="minorHAnsi"/>
        </w:rPr>
        <w:t xml:space="preserve">The nuclear modernization debate will continue to unfold in a climate of </w:t>
      </w:r>
      <w:r w:rsidRPr="00F026F7">
        <w:rPr>
          <w:rStyle w:val="Emphasis"/>
          <w:rFonts w:asciiTheme="minorHAnsi" w:hAnsiTheme="minorHAnsi" w:cstheme="minorHAnsi"/>
        </w:rPr>
        <w:t>deep ideological polarization</w:t>
      </w:r>
      <w:r w:rsidRPr="00F026F7">
        <w:rPr>
          <w:rStyle w:val="StyleUnderline"/>
          <w:rFonts w:asciiTheme="minorHAnsi" w:hAnsiTheme="minorHAnsi" w:cstheme="minorHAnsi"/>
        </w:rPr>
        <w:t xml:space="preserve"> across the nuclear policy landscape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Finding middle ground is possible but it will take a </w:t>
      </w:r>
      <w:r w:rsidRPr="00F026F7">
        <w:rPr>
          <w:rStyle w:val="Emphasis"/>
          <w:rFonts w:asciiTheme="minorHAnsi" w:hAnsiTheme="minorHAnsi" w:cstheme="minorHAnsi"/>
        </w:rPr>
        <w:t>willingness</w:t>
      </w:r>
      <w:r w:rsidRPr="00F026F7">
        <w:rPr>
          <w:rFonts w:asciiTheme="minorHAnsi" w:hAnsiTheme="minorHAnsi" w:cstheme="minorHAnsi"/>
          <w:sz w:val="16"/>
        </w:rPr>
        <w:t xml:space="preserve"> from across the community to lower the temperature and calm the rhetoric while the new administration reviews the options and determines a path forward.</w:t>
      </w:r>
    </w:p>
    <w:p w14:paraId="68073CD8" w14:textId="77777777" w:rsidR="00C0637C" w:rsidRPr="00F026F7" w:rsidRDefault="00C0637C" w:rsidP="00C0637C">
      <w:pPr>
        <w:rPr>
          <w:rFonts w:asciiTheme="minorHAnsi" w:hAnsiTheme="minorHAnsi" w:cstheme="minorHAnsi"/>
        </w:rPr>
      </w:pPr>
    </w:p>
    <w:p w14:paraId="78B610F8" w14:textId="77777777" w:rsidR="00C0637C" w:rsidRPr="00F026F7" w:rsidRDefault="00C0637C" w:rsidP="00C0637C">
      <w:pPr>
        <w:pStyle w:val="Heading4"/>
        <w:rPr>
          <w:rFonts w:asciiTheme="minorHAnsi" w:hAnsiTheme="minorHAnsi" w:cstheme="minorHAnsi"/>
        </w:rPr>
      </w:pPr>
      <w:r w:rsidRPr="00F026F7">
        <w:rPr>
          <w:rFonts w:asciiTheme="minorHAnsi" w:hAnsiTheme="minorHAnsi" w:cstheme="minorHAnsi"/>
        </w:rPr>
        <w:lastRenderedPageBreak/>
        <w:t>GBSD policy controversial – costs time and PC</w:t>
      </w:r>
    </w:p>
    <w:p w14:paraId="7BB5E683" w14:textId="77777777" w:rsidR="00C0637C" w:rsidRPr="00F026F7" w:rsidRDefault="00C0637C" w:rsidP="00C0637C">
      <w:pPr>
        <w:rPr>
          <w:rFonts w:asciiTheme="minorHAnsi" w:hAnsiTheme="minorHAnsi" w:cstheme="minorHAnsi"/>
        </w:rPr>
      </w:pPr>
      <w:r w:rsidRPr="00F026F7">
        <w:rPr>
          <w:rStyle w:val="Style13ptBold"/>
          <w:rFonts w:asciiTheme="minorHAnsi" w:hAnsiTheme="minorHAnsi" w:cstheme="minorHAnsi"/>
        </w:rPr>
        <w:t>Hersman &amp; Rodgers 21</w:t>
      </w:r>
      <w:r w:rsidRPr="00F026F7">
        <w:rPr>
          <w:rFonts w:asciiTheme="minorHAnsi" w:hAnsiTheme="minorHAnsi" w:cstheme="minorHAnsi"/>
        </w:rPr>
        <w:t xml:space="preserve"> – Rebecca Hersman (Director, Project on Nuclear Issues, Senior Adviser, International Security Program) and Joseph Rodgers (Program Manager, Project on Nuclear Issues), 2/12/21, “Nuclear Modernization under Competing Pressures,” </w:t>
      </w:r>
      <w:r w:rsidRPr="00F026F7">
        <w:rPr>
          <w:rFonts w:asciiTheme="minorHAnsi" w:hAnsiTheme="minorHAnsi" w:cstheme="minorHAnsi"/>
          <w:i/>
          <w:iCs/>
        </w:rPr>
        <w:t xml:space="preserve">CSIS, </w:t>
      </w:r>
      <w:hyperlink r:id="rId6" w:history="1">
        <w:r w:rsidRPr="00F026F7">
          <w:rPr>
            <w:rStyle w:val="Hyperlink"/>
            <w:rFonts w:asciiTheme="minorHAnsi" w:hAnsiTheme="minorHAnsi" w:cstheme="minorHAnsi"/>
          </w:rPr>
          <w:t>https://www.csis.org/analysis/nuclear-modernization-under-competing-pressures</w:t>
        </w:r>
      </w:hyperlink>
      <w:r w:rsidRPr="00F026F7">
        <w:rPr>
          <w:rFonts w:asciiTheme="minorHAnsi" w:hAnsiTheme="minorHAnsi" w:cstheme="minorHAnsi"/>
        </w:rPr>
        <w:t>, /niki.a</w:t>
      </w:r>
    </w:p>
    <w:p w14:paraId="0C592980" w14:textId="77777777" w:rsidR="00C0637C" w:rsidRPr="00F026F7" w:rsidRDefault="00C0637C" w:rsidP="00C0637C">
      <w:pPr>
        <w:rPr>
          <w:rFonts w:asciiTheme="minorHAnsi" w:hAnsiTheme="minorHAnsi" w:cstheme="minorHAnsi"/>
          <w:sz w:val="16"/>
          <w:szCs w:val="18"/>
        </w:rPr>
      </w:pPr>
      <w:r w:rsidRPr="00F026F7">
        <w:rPr>
          <w:rFonts w:asciiTheme="minorHAnsi" w:hAnsiTheme="minorHAnsi" w:cstheme="minorHAnsi"/>
          <w:sz w:val="16"/>
          <w:szCs w:val="18"/>
        </w:rPr>
        <w:t>Q2: What element of modernization is likely to face the most scrutiny and debate?</w:t>
      </w:r>
    </w:p>
    <w:p w14:paraId="5399DB5B" w14:textId="77777777" w:rsidR="00C0637C" w:rsidRPr="00F026F7" w:rsidRDefault="00C0637C" w:rsidP="00C0637C">
      <w:pPr>
        <w:rPr>
          <w:rFonts w:asciiTheme="minorHAnsi" w:hAnsiTheme="minorHAnsi" w:cstheme="minorHAnsi"/>
          <w:sz w:val="16"/>
        </w:rPr>
      </w:pPr>
      <w:r w:rsidRPr="00F026F7">
        <w:rPr>
          <w:rFonts w:asciiTheme="minorHAnsi" w:hAnsiTheme="minorHAnsi" w:cstheme="minorHAnsi"/>
          <w:sz w:val="16"/>
        </w:rPr>
        <w:t>A2: </w:t>
      </w:r>
      <w:r w:rsidRPr="00F026F7">
        <w:rPr>
          <w:rStyle w:val="Emphasis"/>
          <w:rFonts w:asciiTheme="minorHAnsi" w:hAnsiTheme="minorHAnsi" w:cstheme="minorHAnsi"/>
        </w:rPr>
        <w:t>The GBSD</w:t>
      </w:r>
      <w:r w:rsidRPr="00F026F7">
        <w:rPr>
          <w:rStyle w:val="StyleUnderline"/>
          <w:rFonts w:asciiTheme="minorHAnsi" w:hAnsiTheme="minorHAnsi" w:cstheme="minorHAnsi"/>
        </w:rPr>
        <w:t xml:space="preserve"> and its corresponding W87-1 warhead is one </w:t>
      </w:r>
      <w:r w:rsidRPr="00F026F7">
        <w:rPr>
          <w:rStyle w:val="Emphasis"/>
          <w:rFonts w:asciiTheme="minorHAnsi" w:hAnsiTheme="minorHAnsi" w:cstheme="minorHAnsi"/>
        </w:rPr>
        <w:t>modernization program</w:t>
      </w:r>
      <w:r w:rsidRPr="00F026F7">
        <w:rPr>
          <w:rStyle w:val="StyleUnderline"/>
          <w:rFonts w:asciiTheme="minorHAnsi" w:hAnsiTheme="minorHAnsi" w:cstheme="minorHAnsi"/>
        </w:rPr>
        <w:t xml:space="preserve"> that </w:t>
      </w:r>
      <w:r w:rsidRPr="00F026F7">
        <w:rPr>
          <w:rStyle w:val="Emphasis"/>
          <w:rFonts w:asciiTheme="minorHAnsi" w:hAnsiTheme="minorHAnsi" w:cstheme="minorHAnsi"/>
        </w:rPr>
        <w:t>will face </w:t>
      </w:r>
      <w:hyperlink r:id="rId7" w:history="1">
        <w:r w:rsidRPr="00F026F7">
          <w:rPr>
            <w:rStyle w:val="Emphasis"/>
            <w:rFonts w:asciiTheme="minorHAnsi" w:hAnsiTheme="minorHAnsi" w:cstheme="minorHAnsi"/>
          </w:rPr>
          <w:t>rigorous scrutiny</w:t>
        </w:r>
      </w:hyperlink>
      <w:r w:rsidRPr="00F026F7">
        <w:rPr>
          <w:rStyle w:val="Emphasis"/>
          <w:rFonts w:asciiTheme="minorHAnsi" w:hAnsiTheme="minorHAnsi" w:cstheme="minorHAnsi"/>
        </w:rPr>
        <w:t> in the early stages of the Biden administration</w:t>
      </w:r>
      <w:r w:rsidRPr="00F026F7">
        <w:rPr>
          <w:rFonts w:asciiTheme="minorHAnsi" w:hAnsiTheme="minorHAnsi" w:cstheme="minorHAnsi"/>
          <w:sz w:val="16"/>
        </w:rPr>
        <w:t>. The GBSD is scheduled to replace the aging Minuteman III intercontinental ballistic missile (ICBM) in the latter part of this decade. First fielded in 1970, the Minuteman III is the only land-based nuclear weapon in the U.S. nuclear triad.</w:t>
      </w:r>
    </w:p>
    <w:p w14:paraId="50811351" w14:textId="77777777" w:rsidR="00C0637C" w:rsidRPr="00F026F7" w:rsidRDefault="007322DB" w:rsidP="00C0637C">
      <w:pPr>
        <w:rPr>
          <w:rFonts w:asciiTheme="minorHAnsi" w:hAnsiTheme="minorHAnsi" w:cstheme="minorHAnsi"/>
          <w:sz w:val="16"/>
        </w:rPr>
      </w:pPr>
      <w:hyperlink r:id="rId8" w:history="1">
        <w:r w:rsidR="00C0637C" w:rsidRPr="00F026F7">
          <w:rPr>
            <w:rStyle w:val="StyleUnderline"/>
            <w:rFonts w:asciiTheme="minorHAnsi" w:hAnsiTheme="minorHAnsi" w:cstheme="minorHAnsi"/>
          </w:rPr>
          <w:t>Opponents </w:t>
        </w:r>
      </w:hyperlink>
      <w:r w:rsidR="00C0637C" w:rsidRPr="00F026F7">
        <w:rPr>
          <w:rStyle w:val="StyleUnderline"/>
          <w:rFonts w:asciiTheme="minorHAnsi" w:hAnsiTheme="minorHAnsi" w:cstheme="minorHAnsi"/>
        </w:rPr>
        <w:t>believe that the GBSD is excessively expensive and unnecessary because of the United States’</w:t>
      </w:r>
      <w:r w:rsidR="00C0637C" w:rsidRPr="00F026F7">
        <w:rPr>
          <w:rFonts w:asciiTheme="minorHAnsi" w:hAnsiTheme="minorHAnsi" w:cstheme="minorHAnsi"/>
          <w:sz w:val="16"/>
        </w:rPr>
        <w:t xml:space="preserve"> highly survivable submarine-launched ballistic missile (</w:t>
      </w:r>
      <w:r w:rsidR="00C0637C" w:rsidRPr="00F026F7">
        <w:rPr>
          <w:rStyle w:val="StyleUnderline"/>
          <w:rFonts w:asciiTheme="minorHAnsi" w:hAnsiTheme="minorHAnsi" w:cstheme="minorHAnsi"/>
        </w:rPr>
        <w:t>SLBM) force</w:t>
      </w:r>
      <w:r w:rsidR="00C0637C" w:rsidRPr="00F026F7">
        <w:rPr>
          <w:rFonts w:asciiTheme="minorHAnsi" w:hAnsiTheme="minorHAnsi" w:cstheme="minorHAnsi"/>
          <w:sz w:val="16"/>
        </w:rPr>
        <w:t>. They also argue and that its permanent alert status increases risks of accidental or miscalculated nuclear use. </w:t>
      </w:r>
      <w:hyperlink r:id="rId9" w:history="1">
        <w:r w:rsidR="00C0637C" w:rsidRPr="00F026F7">
          <w:rPr>
            <w:rStyle w:val="StyleUnderline"/>
            <w:rFonts w:asciiTheme="minorHAnsi" w:hAnsiTheme="minorHAnsi" w:cstheme="minorHAnsi"/>
          </w:rPr>
          <w:t>Proponents </w:t>
        </w:r>
      </w:hyperlink>
      <w:r w:rsidR="00C0637C" w:rsidRPr="00F026F7">
        <w:rPr>
          <w:rStyle w:val="StyleUnderline"/>
          <w:rFonts w:asciiTheme="minorHAnsi" w:hAnsiTheme="minorHAnsi" w:cstheme="minorHAnsi"/>
        </w:rPr>
        <w:t>of GBSD emphasize that the ICBM leg ensures that no U.S. adversary can consider a disarming first strike without committing to a large nuclear attack deep in U.S. territory</w:t>
      </w:r>
      <w:r w:rsidR="00C0637C" w:rsidRPr="00F026F7">
        <w:rPr>
          <w:rFonts w:asciiTheme="minorHAnsi" w:hAnsiTheme="minorHAnsi" w:cstheme="minorHAnsi"/>
          <w:sz w:val="16"/>
        </w:rPr>
        <w:t xml:space="preserve">—thereby significantly raising the nuclear threshold for an adversary. Because the air leg of U.S. nuclear forces—which today includes the dual-use B52s and the B2 (and future B21)—is no longer on continuous alert, the United States would be solely dependent upon the submarine leg for any prompt nuclear response in the absence of a ground-based nuclear force. Such a change would have far-reaching implications for overall U.S. nuclear posture, including alert status, readiness requirements, targeting, and weapon allocation and distribution. </w:t>
      </w:r>
      <w:r w:rsidR="00C0637C" w:rsidRPr="00F026F7">
        <w:rPr>
          <w:rStyle w:val="Emphasis"/>
          <w:rFonts w:asciiTheme="minorHAnsi" w:hAnsiTheme="minorHAnsi" w:cstheme="minorHAnsi"/>
        </w:rPr>
        <w:t>A complete analysis of these requirements will be difficult to complete</w:t>
      </w:r>
      <w:r w:rsidR="00C0637C" w:rsidRPr="00F026F7">
        <w:rPr>
          <w:rStyle w:val="StyleUnderline"/>
          <w:rFonts w:asciiTheme="minorHAnsi" w:hAnsiTheme="minorHAnsi" w:cstheme="minorHAnsi"/>
        </w:rPr>
        <w:t xml:space="preserve"> in the first months of the administration.</w:t>
      </w:r>
    </w:p>
    <w:p w14:paraId="02CEDB6D" w14:textId="77777777" w:rsidR="00C0637C" w:rsidRPr="00F026F7" w:rsidRDefault="00C0637C" w:rsidP="00C0637C">
      <w:pPr>
        <w:rPr>
          <w:rFonts w:asciiTheme="minorHAnsi" w:hAnsiTheme="minorHAnsi" w:cstheme="minorHAnsi"/>
          <w:sz w:val="16"/>
          <w:szCs w:val="18"/>
        </w:rPr>
      </w:pPr>
      <w:r w:rsidRPr="00F026F7">
        <w:rPr>
          <w:rFonts w:asciiTheme="minorHAnsi" w:hAnsiTheme="minorHAnsi" w:cstheme="minorHAnsi"/>
          <w:sz w:val="16"/>
          <w:szCs w:val="18"/>
        </w:rPr>
        <w:t>Recognizing these challenges, a number of GBSD </w:t>
      </w:r>
      <w:hyperlink r:id="rId10" w:history="1">
        <w:r w:rsidRPr="00F026F7">
          <w:rPr>
            <w:rStyle w:val="Hyperlink"/>
            <w:rFonts w:asciiTheme="minorHAnsi" w:hAnsiTheme="minorHAnsi" w:cstheme="minorHAnsi"/>
            <w:sz w:val="16"/>
            <w:szCs w:val="18"/>
          </w:rPr>
          <w:t>opponents</w:t>
        </w:r>
      </w:hyperlink>
      <w:r w:rsidRPr="00F026F7">
        <w:rPr>
          <w:rFonts w:asciiTheme="minorHAnsi" w:hAnsiTheme="minorHAnsi" w:cstheme="minorHAnsi"/>
          <w:sz w:val="16"/>
          <w:szCs w:val="18"/>
        </w:rPr>
        <w:t> have proposed further life extension options for the Minuteman III. By reducing testing rates and reducing the number of deployed missiles from 400 to a lower number, they argue, the United States could buy time and delay final decisions on a costly replacement. Many such proposals, however, fail to account for how life extension for the Minuteman missiles can be decoupled from essential upgrades to the system of missile launch facilities and launch control centers that must be fully integrated with ongoing nuclear command, control, and communications (NC3) infrastructure modernization efforts. NC3 modernization enjoys bipartisan support in Congress and the broader nuclear policy community given concerns about future cyber resiliency. U.S. military leadership has been quite vocal in opposition to such life extension proposals for the 50-year-old system. Most notably, in a January 5, 2021 call with the Defense Writers Group, Admiral Charles Richard, Commander of U.S. Strategic Command, </w:t>
      </w:r>
      <w:hyperlink r:id="rId11" w:anchor=":~:text=US%20Strategic%20Command%20chief%20defends%20ICBM%20replacement%20program,-By%3A%20Valerie%20Insinna&amp;text=%E2%80%9CYou%20cannot%20life%2Dextend%20Minuteman,a%20Defense%20Writers%20Group%20event.&amp;text=Richard%20told%20reporters%20that%20is,the%20LG" w:history="1">
        <w:r w:rsidRPr="00F026F7">
          <w:rPr>
            <w:rStyle w:val="Hyperlink"/>
            <w:rFonts w:asciiTheme="minorHAnsi" w:hAnsiTheme="minorHAnsi" w:cstheme="minorHAnsi"/>
            <w:sz w:val="16"/>
            <w:szCs w:val="18"/>
          </w:rPr>
          <w:t>stated</w:t>
        </w:r>
      </w:hyperlink>
      <w:r w:rsidRPr="00F026F7">
        <w:rPr>
          <w:rFonts w:asciiTheme="minorHAnsi" w:hAnsiTheme="minorHAnsi" w:cstheme="minorHAnsi"/>
          <w:sz w:val="16"/>
          <w:szCs w:val="18"/>
        </w:rPr>
        <w:t>, “You cannot life-extend the Minuteman III.”</w:t>
      </w:r>
    </w:p>
    <w:p w14:paraId="54C4A5A2" w14:textId="77777777" w:rsidR="00C0637C" w:rsidRPr="00F026F7" w:rsidRDefault="00C0637C" w:rsidP="00C0637C">
      <w:pPr>
        <w:rPr>
          <w:rFonts w:asciiTheme="minorHAnsi" w:hAnsiTheme="minorHAnsi" w:cstheme="minorHAnsi"/>
          <w:sz w:val="16"/>
        </w:rPr>
      </w:pPr>
      <w:r w:rsidRPr="00F026F7">
        <w:rPr>
          <w:rFonts w:asciiTheme="minorHAnsi" w:hAnsiTheme="minorHAnsi" w:cstheme="minorHAnsi"/>
          <w:sz w:val="16"/>
        </w:rPr>
        <w:t>Last year, HASC </w:t>
      </w:r>
      <w:hyperlink r:id="rId12" w:history="1">
        <w:r w:rsidRPr="00F026F7">
          <w:rPr>
            <w:rStyle w:val="Hyperlink"/>
            <w:rFonts w:asciiTheme="minorHAnsi" w:hAnsiTheme="minorHAnsi" w:cstheme="minorHAnsi"/>
            <w:sz w:val="16"/>
          </w:rPr>
          <w:t>vigorously debated</w:t>
        </w:r>
      </w:hyperlink>
      <w:r w:rsidRPr="00F026F7">
        <w:rPr>
          <w:rFonts w:asciiTheme="minorHAnsi" w:hAnsiTheme="minorHAnsi" w:cstheme="minorHAnsi"/>
          <w:sz w:val="16"/>
        </w:rPr>
        <w:t xml:space="preserve"> transferring funding from GBSD to Covid-19 pandemic relief. Ultimately, however, HASC approved $1.5 billion for GBSD in FY 2021 and received nearly full funding in the final NDAA. While </w:t>
      </w:r>
      <w:r w:rsidRPr="00F026F7">
        <w:rPr>
          <w:rStyle w:val="StyleUnderline"/>
          <w:rFonts w:asciiTheme="minorHAnsi" w:hAnsiTheme="minorHAnsi" w:cstheme="minorHAnsi"/>
        </w:rPr>
        <w:t>GBSD remains a contentious issue among some in Congress</w:t>
      </w:r>
      <w:r w:rsidRPr="00F026F7">
        <w:rPr>
          <w:rFonts w:asciiTheme="minorHAnsi" w:hAnsiTheme="minorHAnsi" w:cstheme="minorHAnsi"/>
          <w:sz w:val="16"/>
        </w:rPr>
        <w:t>, supporters continue to have the upper hand for now. Additionally, the program is widely supported by senior leadership in DoD. In recent months, several military leaders have </w:t>
      </w:r>
      <w:hyperlink r:id="rId13" w:history="1">
        <w:r w:rsidRPr="00F026F7">
          <w:rPr>
            <w:rStyle w:val="Hyperlink"/>
            <w:rFonts w:asciiTheme="minorHAnsi" w:hAnsiTheme="minorHAnsi" w:cstheme="minorHAnsi"/>
            <w:sz w:val="16"/>
          </w:rPr>
          <w:t>spoken publicly</w:t>
        </w:r>
      </w:hyperlink>
      <w:r w:rsidRPr="00F026F7">
        <w:rPr>
          <w:rFonts w:asciiTheme="minorHAnsi" w:hAnsiTheme="minorHAnsi" w:cstheme="minorHAnsi"/>
          <w:sz w:val="16"/>
        </w:rPr>
        <w:t> in favor of maintaining the full nuclear modernization program of record.</w:t>
      </w:r>
    </w:p>
    <w:p w14:paraId="17132B2C" w14:textId="77777777" w:rsidR="00C0637C" w:rsidRPr="00F026F7" w:rsidRDefault="00C0637C" w:rsidP="00C0637C">
      <w:pPr>
        <w:rPr>
          <w:rFonts w:asciiTheme="minorHAnsi" w:hAnsiTheme="minorHAnsi" w:cstheme="minorHAnsi"/>
          <w:sz w:val="16"/>
        </w:rPr>
      </w:pPr>
      <w:r w:rsidRPr="00F026F7">
        <w:rPr>
          <w:rFonts w:asciiTheme="minorHAnsi" w:hAnsiTheme="minorHAnsi" w:cstheme="minorHAnsi"/>
          <w:sz w:val="16"/>
        </w:rPr>
        <w:t xml:space="preserve">Regardless, </w:t>
      </w:r>
      <w:r w:rsidRPr="00F026F7">
        <w:rPr>
          <w:rStyle w:val="Emphasis"/>
          <w:rFonts w:asciiTheme="minorHAnsi" w:hAnsiTheme="minorHAnsi" w:cstheme="minorHAnsi"/>
        </w:rPr>
        <w:t>given this highly polarized climate</w:t>
      </w:r>
      <w:r w:rsidRPr="00F026F7">
        <w:rPr>
          <w:rFonts w:asciiTheme="minorHAnsi" w:hAnsiTheme="minorHAnsi" w:cstheme="minorHAnsi"/>
          <w:sz w:val="16"/>
        </w:rPr>
        <w:t xml:space="preserve">, funding and broader policy support for </w:t>
      </w:r>
      <w:r w:rsidRPr="00F026F7">
        <w:rPr>
          <w:rStyle w:val="Emphasis"/>
          <w:rFonts w:asciiTheme="minorHAnsi" w:hAnsiTheme="minorHAnsi" w:cstheme="minorHAnsi"/>
        </w:rPr>
        <w:t>GBSD will likely be a contentious issue in the months ahead</w:t>
      </w:r>
      <w:r w:rsidRPr="00F026F7">
        <w:rPr>
          <w:rFonts w:asciiTheme="minorHAnsi" w:hAnsiTheme="minorHAnsi" w:cstheme="minorHAnsi"/>
          <w:sz w:val="16"/>
        </w:rPr>
        <w:t>.</w:t>
      </w:r>
    </w:p>
    <w:p w14:paraId="556BF001" w14:textId="77777777" w:rsidR="00C0637C" w:rsidRPr="00F026F7" w:rsidRDefault="00C0637C" w:rsidP="00C0637C">
      <w:pPr>
        <w:rPr>
          <w:rFonts w:asciiTheme="minorHAnsi" w:hAnsiTheme="minorHAnsi" w:cstheme="minorHAnsi"/>
        </w:rPr>
      </w:pPr>
    </w:p>
    <w:p w14:paraId="28E338F8" w14:textId="77777777" w:rsidR="00C0637C" w:rsidRPr="00F026F7" w:rsidRDefault="00C0637C" w:rsidP="00C0637C">
      <w:pPr>
        <w:pStyle w:val="Heading4"/>
        <w:rPr>
          <w:rFonts w:asciiTheme="minorHAnsi" w:hAnsiTheme="minorHAnsi" w:cstheme="minorHAnsi"/>
        </w:rPr>
      </w:pPr>
      <w:bookmarkStart w:id="0" w:name="_Hlk78632361"/>
      <w:r w:rsidRPr="00F026F7">
        <w:rPr>
          <w:rFonts w:asciiTheme="minorHAnsi" w:hAnsiTheme="minorHAnsi" w:cstheme="minorHAnsi"/>
        </w:rPr>
        <w:t>GBSD policy and nuclear modernization sparks controversy in Congress</w:t>
      </w:r>
    </w:p>
    <w:p w14:paraId="300D5D6F" w14:textId="77777777" w:rsidR="00C0637C" w:rsidRPr="00F026F7" w:rsidRDefault="00C0637C" w:rsidP="00C0637C">
      <w:pPr>
        <w:rPr>
          <w:rFonts w:asciiTheme="minorHAnsi" w:hAnsiTheme="minorHAnsi" w:cstheme="minorHAnsi"/>
        </w:rPr>
      </w:pPr>
      <w:r w:rsidRPr="00F026F7">
        <w:rPr>
          <w:rStyle w:val="Style13ptBold"/>
          <w:rFonts w:asciiTheme="minorHAnsi" w:hAnsiTheme="minorHAnsi" w:cstheme="minorHAnsi"/>
        </w:rPr>
        <w:t>Gould 21</w:t>
      </w:r>
      <w:r w:rsidRPr="00F026F7">
        <w:rPr>
          <w:rFonts w:asciiTheme="minorHAnsi" w:hAnsiTheme="minorHAnsi" w:cstheme="minorHAnsi"/>
        </w:rPr>
        <w:t xml:space="preserve"> – Joe Gould (Congress reporter for Defense News), “Washington’s battle over nuclear weapons budget already underway,” </w:t>
      </w:r>
      <w:r w:rsidRPr="00F026F7">
        <w:rPr>
          <w:rFonts w:asciiTheme="minorHAnsi" w:hAnsiTheme="minorHAnsi" w:cstheme="minorHAnsi"/>
          <w:i/>
          <w:iCs/>
        </w:rPr>
        <w:t>Defense News,</w:t>
      </w:r>
      <w:r w:rsidRPr="00F026F7">
        <w:rPr>
          <w:rFonts w:asciiTheme="minorHAnsi" w:hAnsiTheme="minorHAnsi" w:cstheme="minorHAnsi"/>
        </w:rPr>
        <w:t xml:space="preserve"> 3/22/21, </w:t>
      </w:r>
      <w:hyperlink r:id="rId14" w:history="1">
        <w:r w:rsidRPr="00F026F7">
          <w:rPr>
            <w:rStyle w:val="Hyperlink"/>
            <w:rFonts w:asciiTheme="minorHAnsi" w:hAnsiTheme="minorHAnsi" w:cstheme="minorHAnsi"/>
          </w:rPr>
          <w:t>https://www.defensenews.com/congress/2021/03/22/battle-over-nuclear-weapons-budget-already-underway/</w:t>
        </w:r>
      </w:hyperlink>
      <w:r w:rsidRPr="00F026F7">
        <w:rPr>
          <w:rFonts w:asciiTheme="minorHAnsi" w:hAnsiTheme="minorHAnsi" w:cstheme="minorHAnsi"/>
        </w:rPr>
        <w:t>, /niki.a</w:t>
      </w:r>
    </w:p>
    <w:p w14:paraId="0BC62EEA" w14:textId="77777777" w:rsidR="00C0637C" w:rsidRPr="00F026F7" w:rsidRDefault="00C0637C" w:rsidP="00C0637C">
      <w:pPr>
        <w:rPr>
          <w:rFonts w:asciiTheme="minorHAnsi" w:hAnsiTheme="minorHAnsi" w:cstheme="minorHAnsi"/>
          <w:sz w:val="16"/>
        </w:rPr>
      </w:pPr>
      <w:r w:rsidRPr="00F026F7">
        <w:rPr>
          <w:rFonts w:asciiTheme="minorHAnsi" w:hAnsiTheme="minorHAnsi" w:cstheme="minorHAnsi"/>
          <w:sz w:val="16"/>
        </w:rPr>
        <w:t xml:space="preserve">WASHINGTON ― </w:t>
      </w:r>
      <w:r w:rsidRPr="00F026F7">
        <w:rPr>
          <w:rStyle w:val="StyleUnderline"/>
          <w:rFonts w:asciiTheme="minorHAnsi" w:hAnsiTheme="minorHAnsi" w:cstheme="minorHAnsi"/>
        </w:rPr>
        <w:t xml:space="preserve">The U.S. government’s budget cycle is just getting started, but </w:t>
      </w:r>
      <w:r w:rsidRPr="00F026F7">
        <w:rPr>
          <w:rStyle w:val="Emphasis"/>
          <w:rFonts w:asciiTheme="minorHAnsi" w:hAnsiTheme="minorHAnsi" w:cstheme="minorHAnsi"/>
        </w:rPr>
        <w:t xml:space="preserve">already </w:t>
      </w:r>
      <w:r w:rsidRPr="00F026F7">
        <w:rPr>
          <w:rStyle w:val="Emphasis"/>
          <w:rFonts w:asciiTheme="minorHAnsi" w:hAnsiTheme="minorHAnsi" w:cstheme="minorHAnsi"/>
          <w:highlight w:val="cyan"/>
        </w:rPr>
        <w:t>Dem</w:t>
      </w:r>
      <w:r w:rsidRPr="00F026F7">
        <w:rPr>
          <w:rStyle w:val="Emphasis"/>
          <w:rFonts w:asciiTheme="minorHAnsi" w:hAnsiTheme="minorHAnsi" w:cstheme="minorHAnsi"/>
        </w:rPr>
        <w:t>ocrat</w:t>
      </w:r>
      <w:r w:rsidRPr="00F026F7">
        <w:rPr>
          <w:rStyle w:val="Emphasis"/>
          <w:rFonts w:asciiTheme="minorHAnsi" w:hAnsiTheme="minorHAnsi" w:cstheme="minorHAnsi"/>
          <w:highlight w:val="cyan"/>
        </w:rPr>
        <w:t>s</w:t>
      </w:r>
      <w:r w:rsidRPr="00F026F7">
        <w:rPr>
          <w:rStyle w:val="Emphasis"/>
          <w:rFonts w:asciiTheme="minorHAnsi" w:hAnsiTheme="minorHAnsi" w:cstheme="minorHAnsi"/>
        </w:rPr>
        <w:t xml:space="preserve"> </w:t>
      </w:r>
      <w:r w:rsidRPr="00F026F7">
        <w:rPr>
          <w:rStyle w:val="Emphasis"/>
          <w:rFonts w:asciiTheme="minorHAnsi" w:hAnsiTheme="minorHAnsi" w:cstheme="minorHAnsi"/>
          <w:highlight w:val="cyan"/>
        </w:rPr>
        <w:t>and Republicans are in a war</w:t>
      </w:r>
      <w:r w:rsidRPr="00F026F7">
        <w:rPr>
          <w:rStyle w:val="Emphasis"/>
          <w:rFonts w:asciiTheme="minorHAnsi" w:hAnsiTheme="minorHAnsi" w:cstheme="minorHAnsi"/>
        </w:rPr>
        <w:t xml:space="preserve"> of words </w:t>
      </w:r>
      <w:r w:rsidRPr="00F026F7">
        <w:rPr>
          <w:rStyle w:val="Emphasis"/>
          <w:rFonts w:asciiTheme="minorHAnsi" w:hAnsiTheme="minorHAnsi" w:cstheme="minorHAnsi"/>
          <w:highlight w:val="cyan"/>
        </w:rPr>
        <w:t xml:space="preserve">over whether to curb or continue the trajectory of spending on </w:t>
      </w:r>
      <w:r w:rsidRPr="00F026F7">
        <w:rPr>
          <w:rStyle w:val="Emphasis"/>
          <w:rFonts w:asciiTheme="minorHAnsi" w:hAnsiTheme="minorHAnsi" w:cstheme="minorHAnsi"/>
          <w:highlight w:val="cyan"/>
        </w:rPr>
        <w:lastRenderedPageBreak/>
        <w:t>nuclear weapons modernization</w:t>
      </w:r>
      <w:r w:rsidRPr="00F026F7">
        <w:rPr>
          <w:rStyle w:val="Emphasis"/>
          <w:rFonts w:asciiTheme="minorHAnsi" w:hAnsiTheme="minorHAnsi" w:cstheme="minorHAnsi"/>
        </w:rPr>
        <w:t>.</w:t>
      </w:r>
      <w:r w:rsidRPr="00F026F7">
        <w:rPr>
          <w:rFonts w:asciiTheme="minorHAnsi" w:hAnsiTheme="minorHAnsi" w:cstheme="minorHAnsi"/>
          <w:sz w:val="16"/>
        </w:rPr>
        <w:t xml:space="preserve"> Alongside </w:t>
      </w:r>
      <w:hyperlink r:id="rId15" w:tgtFrame="_blank" w:history="1">
        <w:r w:rsidRPr="00F026F7">
          <w:rPr>
            <w:rStyle w:val="Hyperlink"/>
            <w:rFonts w:asciiTheme="minorHAnsi" w:hAnsiTheme="minorHAnsi" w:cstheme="minorHAnsi"/>
            <w:sz w:val="16"/>
          </w:rPr>
          <w:t>early fighting over the defense top line</w:t>
        </w:r>
      </w:hyperlink>
      <w:r w:rsidRPr="00F026F7">
        <w:rPr>
          <w:rFonts w:asciiTheme="minorHAnsi" w:hAnsiTheme="minorHAnsi" w:cstheme="minorHAnsi"/>
          <w:sz w:val="16"/>
        </w:rPr>
        <w:t xml:space="preserve">, which is expected to be flat in President Joe Biden’s budget proposal this spring, </w:t>
      </w:r>
      <w:r w:rsidRPr="00F026F7">
        <w:rPr>
          <w:rStyle w:val="StyleUnderline"/>
          <w:rFonts w:asciiTheme="minorHAnsi" w:hAnsiTheme="minorHAnsi" w:cstheme="minorHAnsi"/>
          <w:highlight w:val="cyan"/>
        </w:rPr>
        <w:t>Dem</w:t>
      </w:r>
      <w:r w:rsidRPr="00F026F7">
        <w:rPr>
          <w:rStyle w:val="StyleUnderline"/>
          <w:rFonts w:asciiTheme="minorHAnsi" w:hAnsiTheme="minorHAnsi" w:cstheme="minorHAnsi"/>
        </w:rPr>
        <w:t>ocrat</w:t>
      </w:r>
      <w:r w:rsidRPr="00F026F7">
        <w:rPr>
          <w:rStyle w:val="StyleUnderline"/>
          <w:rFonts w:asciiTheme="minorHAnsi" w:hAnsiTheme="minorHAnsi" w:cstheme="minorHAnsi"/>
          <w:highlight w:val="cyan"/>
        </w:rPr>
        <w:t>s</w:t>
      </w:r>
      <w:r w:rsidRPr="00F026F7">
        <w:rPr>
          <w:rStyle w:val="StyleUnderline"/>
          <w:rFonts w:asciiTheme="minorHAnsi" w:hAnsiTheme="minorHAnsi" w:cstheme="minorHAnsi"/>
        </w:rPr>
        <w:t xml:space="preserve"> have </w:t>
      </w:r>
      <w:hyperlink r:id="rId16" w:tgtFrame="_blank" w:history="1">
        <w:r w:rsidRPr="00F026F7">
          <w:rPr>
            <w:rStyle w:val="StyleUnderline"/>
            <w:rFonts w:asciiTheme="minorHAnsi" w:hAnsiTheme="minorHAnsi" w:cstheme="minorHAnsi"/>
            <w:highlight w:val="cyan"/>
          </w:rPr>
          <w:t>offered</w:t>
        </w:r>
        <w:r w:rsidRPr="00F026F7">
          <w:rPr>
            <w:rStyle w:val="StyleUnderline"/>
            <w:rFonts w:asciiTheme="minorHAnsi" w:hAnsiTheme="minorHAnsi" w:cstheme="minorHAnsi"/>
          </w:rPr>
          <w:t xml:space="preserve"> bills and urged the president</w:t>
        </w:r>
      </w:hyperlink>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cyan"/>
        </w:rPr>
        <w:t xml:space="preserve">to cut programs like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cyan"/>
        </w:rPr>
        <w:t>nuclear</w:t>
      </w:r>
      <w:r w:rsidRPr="00F026F7">
        <w:rPr>
          <w:rStyle w:val="StyleUnderline"/>
          <w:rFonts w:asciiTheme="minorHAnsi" w:hAnsiTheme="minorHAnsi" w:cstheme="minorHAnsi"/>
        </w:rPr>
        <w:t xml:space="preserve">-armed, sea-launched cruise </w:t>
      </w:r>
      <w:r w:rsidRPr="00F026F7">
        <w:rPr>
          <w:rStyle w:val="StyleUnderline"/>
          <w:rFonts w:asciiTheme="minorHAnsi" w:hAnsiTheme="minorHAnsi" w:cstheme="minorHAnsi"/>
          <w:highlight w:val="cyan"/>
        </w:rPr>
        <w:t>missile</w:t>
      </w:r>
      <w:r w:rsidRPr="00F026F7">
        <w:rPr>
          <w:rStyle w:val="StyleUnderline"/>
          <w:rFonts w:asciiTheme="minorHAnsi" w:hAnsiTheme="minorHAnsi" w:cstheme="minorHAnsi"/>
        </w:rPr>
        <w:t xml:space="preserve">, while </w:t>
      </w:r>
      <w:r w:rsidRPr="00F026F7">
        <w:rPr>
          <w:rStyle w:val="StyleUnderline"/>
          <w:rFonts w:asciiTheme="minorHAnsi" w:hAnsiTheme="minorHAnsi" w:cstheme="minorHAnsi"/>
          <w:highlight w:val="cyan"/>
        </w:rPr>
        <w:t>Republicans are publicly pressing to continue programs</w:t>
      </w:r>
      <w:r w:rsidRPr="00F026F7">
        <w:rPr>
          <w:rStyle w:val="StyleUnderline"/>
          <w:rFonts w:asciiTheme="minorHAnsi" w:hAnsiTheme="minorHAnsi" w:cstheme="minorHAnsi"/>
        </w:rPr>
        <w:t xml:space="preserve"> </w:t>
      </w:r>
      <w:r w:rsidRPr="00F026F7">
        <w:rPr>
          <w:rFonts w:asciiTheme="minorHAnsi" w:hAnsiTheme="minorHAnsi" w:cstheme="minorHAnsi"/>
          <w:sz w:val="16"/>
        </w:rPr>
        <w:t xml:space="preserve">that mostly began during the Obama administration. </w:t>
      </w:r>
      <w:r w:rsidRPr="00F026F7">
        <w:rPr>
          <w:rStyle w:val="StyleUnderline"/>
          <w:rFonts w:asciiTheme="minorHAnsi" w:hAnsiTheme="minorHAnsi" w:cstheme="minorHAnsi"/>
        </w:rPr>
        <w:t xml:space="preserve">The Biden administration is </w:t>
      </w:r>
      <w:hyperlink r:id="rId17" w:tgtFrame="_blank" w:history="1">
        <w:r w:rsidRPr="00F026F7">
          <w:rPr>
            <w:rStyle w:val="StyleUnderline"/>
            <w:rFonts w:asciiTheme="minorHAnsi" w:hAnsiTheme="minorHAnsi" w:cstheme="minorHAnsi"/>
          </w:rPr>
          <w:t>expected</w:t>
        </w:r>
      </w:hyperlink>
      <w:r w:rsidRPr="00F026F7">
        <w:rPr>
          <w:rStyle w:val="StyleUnderline"/>
          <w:rFonts w:asciiTheme="minorHAnsi" w:hAnsiTheme="minorHAnsi" w:cstheme="minorHAnsi"/>
        </w:rPr>
        <w:t xml:space="preserve"> to conduct a broad nuclear posture review that would examine plans to modernize the nuclear triad</w:t>
      </w:r>
      <w:r w:rsidRPr="00F026F7">
        <w:rPr>
          <w:rFonts w:asciiTheme="minorHAnsi" w:hAnsiTheme="minorHAnsi" w:cstheme="minorHAnsi"/>
          <w:sz w:val="16"/>
        </w:rPr>
        <w:t xml:space="preserve"> — an effort estimated to cost $1.7 trillion over 30 years. A separate Pentagon review is reportedly underway on the new W76-2 submarine-launched, low-yield nuclear warhead, which Democrats have mounted an effort to kill. </w:t>
      </w:r>
      <w:r w:rsidRPr="00F026F7">
        <w:rPr>
          <w:rStyle w:val="Emphasis"/>
          <w:rFonts w:asciiTheme="minorHAnsi" w:hAnsiTheme="minorHAnsi" w:cstheme="minorHAnsi"/>
          <w:highlight w:val="cyan"/>
        </w:rPr>
        <w:t>Calls from progressive lawmakers for Biden to pause the Air Force’s G</w:t>
      </w:r>
      <w:r w:rsidRPr="00F026F7">
        <w:rPr>
          <w:rStyle w:val="Emphasis"/>
          <w:rFonts w:asciiTheme="minorHAnsi" w:hAnsiTheme="minorHAnsi" w:cstheme="minorHAnsi"/>
        </w:rPr>
        <w:t xml:space="preserve">round </w:t>
      </w:r>
      <w:r w:rsidRPr="00F026F7">
        <w:rPr>
          <w:rStyle w:val="Emphasis"/>
          <w:rFonts w:asciiTheme="minorHAnsi" w:hAnsiTheme="minorHAnsi" w:cstheme="minorHAnsi"/>
          <w:highlight w:val="cyan"/>
        </w:rPr>
        <w:t>B</w:t>
      </w:r>
      <w:r w:rsidRPr="00F026F7">
        <w:rPr>
          <w:rStyle w:val="Emphasis"/>
          <w:rFonts w:asciiTheme="minorHAnsi" w:hAnsiTheme="minorHAnsi" w:cstheme="minorHAnsi"/>
        </w:rPr>
        <w:t xml:space="preserve">ased </w:t>
      </w:r>
      <w:r w:rsidRPr="00F026F7">
        <w:rPr>
          <w:rStyle w:val="Emphasis"/>
          <w:rFonts w:asciiTheme="minorHAnsi" w:hAnsiTheme="minorHAnsi" w:cstheme="minorHAnsi"/>
          <w:highlight w:val="cyan"/>
        </w:rPr>
        <w:t>S</w:t>
      </w:r>
      <w:r w:rsidRPr="00F026F7">
        <w:rPr>
          <w:rStyle w:val="Emphasis"/>
          <w:rFonts w:asciiTheme="minorHAnsi" w:hAnsiTheme="minorHAnsi" w:cstheme="minorHAnsi"/>
        </w:rPr>
        <w:t xml:space="preserve">trategic </w:t>
      </w:r>
      <w:r w:rsidRPr="00F026F7">
        <w:rPr>
          <w:rStyle w:val="Emphasis"/>
          <w:rFonts w:asciiTheme="minorHAnsi" w:hAnsiTheme="minorHAnsi" w:cstheme="minorHAnsi"/>
          <w:highlight w:val="cyan"/>
        </w:rPr>
        <w:t>D</w:t>
      </w:r>
      <w:r w:rsidRPr="00F026F7">
        <w:rPr>
          <w:rStyle w:val="Emphasis"/>
          <w:rFonts w:asciiTheme="minorHAnsi" w:hAnsiTheme="minorHAnsi" w:cstheme="minorHAnsi"/>
        </w:rPr>
        <w:t>eterrent</w:t>
      </w:r>
      <w:r w:rsidRPr="00F026F7">
        <w:rPr>
          <w:rFonts w:asciiTheme="minorHAnsi" w:hAnsiTheme="minorHAnsi" w:cstheme="minorHAnsi"/>
          <w:sz w:val="16"/>
        </w:rPr>
        <w:t xml:space="preserve">, </w:t>
      </w:r>
      <w:hyperlink r:id="rId18" w:tgtFrame="_blank" w:history="1">
        <w:r w:rsidRPr="00F026F7">
          <w:rPr>
            <w:rStyle w:val="Hyperlink"/>
            <w:rFonts w:asciiTheme="minorHAnsi" w:hAnsiTheme="minorHAnsi" w:cstheme="minorHAnsi"/>
            <w:sz w:val="16"/>
          </w:rPr>
          <w:t>a new intercontinental ballistic missile</w:t>
        </w:r>
      </w:hyperlink>
      <w:r w:rsidRPr="00F026F7">
        <w:rPr>
          <w:rFonts w:asciiTheme="minorHAnsi" w:hAnsiTheme="minorHAnsi" w:cstheme="minorHAnsi"/>
          <w:sz w:val="16"/>
        </w:rPr>
        <w:t xml:space="preserve">, </w:t>
      </w:r>
      <w:r w:rsidRPr="00F026F7">
        <w:rPr>
          <w:rStyle w:val="Emphasis"/>
          <w:rFonts w:asciiTheme="minorHAnsi" w:hAnsiTheme="minorHAnsi" w:cstheme="minorHAnsi"/>
          <w:highlight w:val="cyan"/>
        </w:rPr>
        <w:t>saw new GOP pushback on Monday</w:t>
      </w:r>
      <w:r w:rsidRPr="00F026F7">
        <w:rPr>
          <w:rFonts w:asciiTheme="minorHAnsi" w:hAnsiTheme="minorHAnsi" w:cstheme="minorHAnsi"/>
          <w:sz w:val="16"/>
        </w:rPr>
        <w:t xml:space="preserve">. The Air Force awarded Northrop Grumman a $13.3 billion contract in September to develop GBSD. Speaking at the conservative Heritage Foundation, the top Republican on the Senate Strategic Forces Subcommittee, Sen. Deb </w:t>
      </w:r>
      <w:r w:rsidRPr="00F026F7">
        <w:rPr>
          <w:rStyle w:val="StyleUnderline"/>
          <w:rFonts w:asciiTheme="minorHAnsi" w:hAnsiTheme="minorHAnsi" w:cstheme="minorHAnsi"/>
        </w:rPr>
        <w:t>Fischer, warned against freezing any nuclear modernization activities while the Biden administration conducts its expected nuclear posture review</w:t>
      </w:r>
      <w:r w:rsidRPr="00F026F7">
        <w:rPr>
          <w:rFonts w:asciiTheme="minorHAnsi" w:hAnsiTheme="minorHAnsi" w:cstheme="minorHAnsi"/>
          <w:sz w:val="16"/>
        </w:rPr>
        <w:t xml:space="preserve">. “We shouldn’t be conducting [a review] to pause nuclear modernization. That should not happen,” </w:t>
      </w:r>
      <w:r w:rsidRPr="00F026F7">
        <w:rPr>
          <w:rStyle w:val="StyleUnderline"/>
          <w:rFonts w:asciiTheme="minorHAnsi" w:hAnsiTheme="minorHAnsi" w:cstheme="minorHAnsi"/>
        </w:rPr>
        <w:t>the Nebraska lawmaker said. “Modernization already is just-in-time</w:t>
      </w:r>
      <w:r w:rsidRPr="00F026F7">
        <w:rPr>
          <w:rFonts w:asciiTheme="minorHAnsi" w:hAnsiTheme="minorHAnsi" w:cstheme="minorHAnsi"/>
          <w:sz w:val="16"/>
        </w:rPr>
        <w:t xml:space="preserve">, if not late-to-need, and </w:t>
      </w:r>
      <w:r w:rsidRPr="00F026F7">
        <w:rPr>
          <w:rStyle w:val="StyleUnderline"/>
          <w:rFonts w:asciiTheme="minorHAnsi" w:hAnsiTheme="minorHAnsi" w:cstheme="minorHAnsi"/>
        </w:rPr>
        <w:t>so we don’t have the luxury of pausing or delaying these important programs</w:t>
      </w:r>
      <w:r w:rsidRPr="00F026F7">
        <w:rPr>
          <w:rFonts w:asciiTheme="minorHAnsi" w:hAnsiTheme="minorHAnsi" w:cstheme="minorHAnsi"/>
          <w:sz w:val="16"/>
        </w:rPr>
        <w:t xml:space="preserve">.” Though flat spending is predicted between the defense budget proposal for fiscal 2022 and the $741 billion defense budget for fiscal 2021, Fischer suggested nuclear weapons shouldn’t take a hit. She pointed to testimony from Defense Secretary Lloyd Austin that the military’s No. 1 priority is the nuclear deterrent. “If you prioritize something, that’s the first thing you fund,” she said. “Nuclear modernization is not cheap, but it’s necessary.” </w:t>
      </w:r>
      <w:r w:rsidRPr="00F026F7">
        <w:rPr>
          <w:rStyle w:val="StyleUnderline"/>
          <w:rFonts w:asciiTheme="minorHAnsi" w:hAnsiTheme="minorHAnsi" w:cstheme="minorHAnsi"/>
        </w:rPr>
        <w:t>Fischer called for increasing the budget</w:t>
      </w:r>
      <w:r w:rsidRPr="00F026F7">
        <w:rPr>
          <w:rFonts w:asciiTheme="minorHAnsi" w:hAnsiTheme="minorHAnsi" w:cstheme="minorHAnsi"/>
          <w:sz w:val="16"/>
        </w:rPr>
        <w:t xml:space="preserve"> of the Energy Department’s National Nuclear Security Administration </w:t>
      </w:r>
      <w:r w:rsidRPr="00F026F7">
        <w:rPr>
          <w:rStyle w:val="StyleUnderline"/>
          <w:rFonts w:asciiTheme="minorHAnsi" w:hAnsiTheme="minorHAnsi" w:cstheme="minorHAnsi"/>
        </w:rPr>
        <w:t>to produce more replacement plutonium pits</w:t>
      </w:r>
      <w:r w:rsidRPr="00F026F7">
        <w:rPr>
          <w:rFonts w:asciiTheme="minorHAnsi" w:hAnsiTheme="minorHAnsi" w:cstheme="minorHAnsi"/>
          <w:sz w:val="16"/>
        </w:rPr>
        <w:t xml:space="preserve"> for aging nuclear weapons. NNSA’s budget won a $3 billion budget increase from Congress last year after a </w:t>
      </w:r>
      <w:hyperlink r:id="rId19" w:tgtFrame="_blank" w:history="1">
        <w:r w:rsidRPr="00F026F7">
          <w:rPr>
            <w:rStyle w:val="Hyperlink"/>
            <w:rFonts w:asciiTheme="minorHAnsi" w:hAnsiTheme="minorHAnsi" w:cstheme="minorHAnsi"/>
            <w:sz w:val="16"/>
          </w:rPr>
          <w:t>major debate</w:t>
        </w:r>
      </w:hyperlink>
      <w:r w:rsidRPr="00F026F7">
        <w:rPr>
          <w:rFonts w:asciiTheme="minorHAnsi" w:hAnsiTheme="minorHAnsi" w:cstheme="minorHAnsi"/>
          <w:sz w:val="16"/>
        </w:rPr>
        <w:t xml:space="preserve"> within the Trump administration. Among </w:t>
      </w:r>
      <w:r w:rsidRPr="00F026F7">
        <w:rPr>
          <w:rStyle w:val="StyleUnderline"/>
          <w:rFonts w:asciiTheme="minorHAnsi" w:hAnsiTheme="minorHAnsi" w:cstheme="minorHAnsi"/>
          <w:highlight w:val="cyan"/>
        </w:rPr>
        <w:t>Dem</w:t>
      </w:r>
      <w:r w:rsidRPr="00F026F7">
        <w:rPr>
          <w:rStyle w:val="StyleUnderline"/>
          <w:rFonts w:asciiTheme="minorHAnsi" w:hAnsiTheme="minorHAnsi" w:cstheme="minorHAnsi"/>
        </w:rPr>
        <w:t>ocrat</w:t>
      </w:r>
      <w:r w:rsidRPr="00F026F7">
        <w:rPr>
          <w:rStyle w:val="StyleUnderline"/>
          <w:rFonts w:asciiTheme="minorHAnsi" w:hAnsiTheme="minorHAnsi" w:cstheme="minorHAnsi"/>
          <w:highlight w:val="cyan"/>
        </w:rPr>
        <w:t>s</w:t>
      </w:r>
      <w:r w:rsidRPr="00F026F7">
        <w:rPr>
          <w:rStyle w:val="StyleUnderline"/>
          <w:rFonts w:asciiTheme="minorHAnsi" w:hAnsiTheme="minorHAnsi" w:cstheme="minorHAnsi"/>
        </w:rPr>
        <w:t xml:space="preserve"> </w:t>
      </w:r>
      <w:r w:rsidRPr="00F026F7">
        <w:rPr>
          <w:rFonts w:asciiTheme="minorHAnsi" w:hAnsiTheme="minorHAnsi" w:cstheme="minorHAnsi"/>
          <w:sz w:val="16"/>
        </w:rPr>
        <w:t xml:space="preserve">who </w:t>
      </w:r>
      <w:r w:rsidRPr="00F026F7">
        <w:rPr>
          <w:rStyle w:val="StyleUnderline"/>
          <w:rFonts w:asciiTheme="minorHAnsi" w:hAnsiTheme="minorHAnsi" w:cstheme="minorHAnsi"/>
        </w:rPr>
        <w:t xml:space="preserve">have </w:t>
      </w:r>
      <w:r w:rsidRPr="00F026F7">
        <w:rPr>
          <w:rStyle w:val="StyleUnderline"/>
          <w:rFonts w:asciiTheme="minorHAnsi" w:hAnsiTheme="minorHAnsi" w:cstheme="minorHAnsi"/>
          <w:highlight w:val="cyan"/>
        </w:rPr>
        <w:t>expressed concerns about nuclear modernization costs</w:t>
      </w:r>
      <w:r w:rsidRPr="00F026F7">
        <w:rPr>
          <w:rFonts w:asciiTheme="minorHAnsi" w:hAnsiTheme="minorHAnsi" w:cstheme="minorHAnsi"/>
          <w:sz w:val="16"/>
        </w:rPr>
        <w:t xml:space="preserve">, House Armed Services Committee Chairman Adam Smith, D-Wash., has noted that America’s nuclear arsenal would tower over China’s, even if Beijing </w:t>
      </w:r>
      <w:hyperlink r:id="rId20" w:tgtFrame="_blank" w:history="1">
        <w:r w:rsidRPr="00F026F7">
          <w:rPr>
            <w:rStyle w:val="Hyperlink"/>
            <w:rFonts w:asciiTheme="minorHAnsi" w:hAnsiTheme="minorHAnsi" w:cstheme="minorHAnsi"/>
            <w:sz w:val="16"/>
          </w:rPr>
          <w:t>doubles its arsenal</w:t>
        </w:r>
      </w:hyperlink>
      <w:r w:rsidRPr="00F026F7">
        <w:rPr>
          <w:rFonts w:asciiTheme="minorHAnsi" w:hAnsiTheme="minorHAnsi" w:cstheme="minorHAnsi"/>
          <w:sz w:val="16"/>
        </w:rPr>
        <w:t xml:space="preserve">. At a March 5 event, Smith said he places priority on nuclear command-and-command systems and plutonium pit production. “I just wish we would do a serious look at whether or not we can achieve the necessary level of deterrence for less money like China has,” Smith said. “We have to defend ourselves against nuclear attack. It is the core and most important mission, completely agreed, but then [modernization advocates] leap from that to ‘therefore, we have to spend $1.5 trillion on nuclear weapons,’ ” Smith said. “Is that really necessary to have a deterrent?” One powerful Democrat who voiced support for nuclear triad modernization is </w:t>
      </w:r>
      <w:hyperlink r:id="rId21" w:history="1">
        <w:r w:rsidRPr="00F026F7">
          <w:rPr>
            <w:rStyle w:val="Hyperlink"/>
            <w:rFonts w:asciiTheme="minorHAnsi" w:hAnsiTheme="minorHAnsi" w:cstheme="minorHAnsi"/>
            <w:sz w:val="16"/>
          </w:rPr>
          <w:t>Senate Armed Services Committee Chairman</w:t>
        </w:r>
      </w:hyperlink>
      <w:r w:rsidRPr="00F026F7">
        <w:rPr>
          <w:rFonts w:asciiTheme="minorHAnsi" w:hAnsiTheme="minorHAnsi" w:cstheme="minorHAnsi"/>
          <w:sz w:val="16"/>
        </w:rPr>
        <w:t xml:space="preserve"> Jack Reed, D-R.I. “We have to modernize the triad and maintain the triad, in my view, for strategic reasons that have been successful for about 70 years,” he </w:t>
      </w:r>
      <w:hyperlink r:id="rId22" w:tgtFrame="_blank" w:history="1">
        <w:r w:rsidRPr="00F026F7">
          <w:rPr>
            <w:rStyle w:val="Hyperlink"/>
            <w:rFonts w:asciiTheme="minorHAnsi" w:hAnsiTheme="minorHAnsi" w:cstheme="minorHAnsi"/>
            <w:sz w:val="16"/>
          </w:rPr>
          <w:t>told reporters last month</w:t>
        </w:r>
      </w:hyperlink>
      <w:r w:rsidRPr="00F026F7">
        <w:rPr>
          <w:rFonts w:asciiTheme="minorHAnsi" w:hAnsiTheme="minorHAnsi" w:cstheme="minorHAnsi"/>
          <w:sz w:val="16"/>
        </w:rPr>
        <w:t>. Talking up nuclear triad modernization in a call with reporters on Monday, HASC ranking member Mike Rogers, R-Ala., said he expects Austin to recommend Biden continue the Ground Based Strategic Deterrent program. Rogers also projected that Smith would try to scrap it, but fail. “He’s done that pretty much every year as long as I can remember, but I know he won’t have any votes on our side and most of the Democrat members will be with us on that too,” Rogers said. “I have confidence that GBSD is going to move forward in a timely manner. I don’t see it stopping.” Rogers affirmed that panel Republicans would be unified against any cuts to the sea-launched cruise missile when the defense policy bill is marked up in committee some time this summer. “We’ll hold the line</w:t>
      </w:r>
      <w:r w:rsidRPr="00F026F7">
        <w:rPr>
          <w:rStyle w:val="StyleUnderline"/>
          <w:rFonts w:asciiTheme="minorHAnsi" w:hAnsiTheme="minorHAnsi" w:cstheme="minorHAnsi"/>
        </w:rPr>
        <w:t xml:space="preserve">. I’m sure </w:t>
      </w:r>
      <w:r w:rsidRPr="00F026F7">
        <w:rPr>
          <w:rStyle w:val="Emphasis"/>
          <w:rFonts w:asciiTheme="minorHAnsi" w:hAnsiTheme="minorHAnsi" w:cstheme="minorHAnsi"/>
          <w:highlight w:val="cyan"/>
        </w:rPr>
        <w:t>there’ll be a big debate,”</w:t>
      </w:r>
      <w:r w:rsidRPr="00F026F7">
        <w:rPr>
          <w:rStyle w:val="StyleUnderline"/>
          <w:rFonts w:asciiTheme="minorHAnsi" w:hAnsiTheme="minorHAnsi" w:cstheme="minorHAnsi"/>
          <w:highlight w:val="cyan"/>
        </w:rPr>
        <w:t xml:space="preserve"> </w:t>
      </w:r>
      <w:r w:rsidRPr="00F026F7">
        <w:rPr>
          <w:rStyle w:val="StyleUnderline"/>
          <w:rFonts w:asciiTheme="minorHAnsi" w:hAnsiTheme="minorHAnsi" w:cstheme="minorHAnsi"/>
        </w:rPr>
        <w:t>Rogers said</w:t>
      </w:r>
      <w:r w:rsidRPr="00F026F7">
        <w:rPr>
          <w:rFonts w:asciiTheme="minorHAnsi" w:hAnsiTheme="minorHAnsi" w:cstheme="minorHAnsi"/>
          <w:sz w:val="16"/>
        </w:rPr>
        <w:t>. “We’ve got some people who, as long as there are TV cameras in the room, are going to run their mouths, but I think we have the votes.”</w:t>
      </w:r>
    </w:p>
    <w:p w14:paraId="4D027457" w14:textId="77777777" w:rsidR="00C0637C" w:rsidRPr="00F026F7" w:rsidRDefault="00C0637C" w:rsidP="00C0637C">
      <w:pPr>
        <w:rPr>
          <w:rFonts w:asciiTheme="minorHAnsi" w:hAnsiTheme="minorHAnsi" w:cstheme="minorHAnsi"/>
        </w:rPr>
      </w:pPr>
    </w:p>
    <w:bookmarkEnd w:id="0"/>
    <w:p w14:paraId="72360352" w14:textId="09C24A8F" w:rsidR="00C0637C" w:rsidRPr="00F026F7" w:rsidRDefault="00797F1A" w:rsidP="00C0637C">
      <w:pPr>
        <w:pStyle w:val="Heading3"/>
        <w:rPr>
          <w:rFonts w:asciiTheme="minorHAnsi" w:hAnsiTheme="minorHAnsi" w:cstheme="minorHAnsi"/>
        </w:rPr>
      </w:pPr>
      <w:r>
        <w:rPr>
          <w:rFonts w:asciiTheme="minorHAnsi" w:hAnsiTheme="minorHAnsi" w:cstheme="minorHAnsi"/>
        </w:rPr>
        <w:lastRenderedPageBreak/>
        <w:t xml:space="preserve">2NC – </w:t>
      </w:r>
      <w:r w:rsidR="00C0637C" w:rsidRPr="00F026F7">
        <w:rPr>
          <w:rFonts w:asciiTheme="minorHAnsi" w:hAnsiTheme="minorHAnsi" w:cstheme="minorHAnsi"/>
        </w:rPr>
        <w:t>L – Pit Production</w:t>
      </w:r>
    </w:p>
    <w:p w14:paraId="1D2A5934" w14:textId="77777777" w:rsidR="00C0637C" w:rsidRPr="00F026F7" w:rsidRDefault="00C0637C" w:rsidP="00C0637C">
      <w:pPr>
        <w:pStyle w:val="Heading4"/>
        <w:rPr>
          <w:rFonts w:asciiTheme="minorHAnsi" w:hAnsiTheme="minorHAnsi" w:cstheme="minorHAnsi"/>
        </w:rPr>
      </w:pPr>
      <w:r w:rsidRPr="00F026F7">
        <w:rPr>
          <w:rFonts w:asciiTheme="minorHAnsi" w:hAnsiTheme="minorHAnsi" w:cstheme="minorHAnsi"/>
        </w:rPr>
        <w:t>Pit production change controversial in Congress</w:t>
      </w:r>
    </w:p>
    <w:p w14:paraId="7CACCF77" w14:textId="77777777" w:rsidR="00C0637C" w:rsidRPr="00F026F7" w:rsidRDefault="00C0637C" w:rsidP="00C0637C">
      <w:pPr>
        <w:rPr>
          <w:rFonts w:asciiTheme="minorHAnsi" w:hAnsiTheme="minorHAnsi" w:cstheme="minorHAnsi"/>
        </w:rPr>
      </w:pPr>
      <w:r w:rsidRPr="00F026F7">
        <w:rPr>
          <w:rStyle w:val="Style13ptBold"/>
          <w:rFonts w:asciiTheme="minorHAnsi" w:hAnsiTheme="minorHAnsi" w:cstheme="minorHAnsi"/>
        </w:rPr>
        <w:t>Demarest 19</w:t>
      </w:r>
      <w:r w:rsidRPr="00F026F7">
        <w:rPr>
          <w:rFonts w:asciiTheme="minorHAnsi" w:hAnsiTheme="minorHAnsi" w:cstheme="minorHAnsi"/>
        </w:rPr>
        <w:t xml:space="preserve"> – Colin Demarest (reporter for the Savannah River Site, the Energy Department, its NNSA, and general government and politics), “New defense bill backs plutonium pit production,” </w:t>
      </w:r>
      <w:r w:rsidRPr="00F026F7">
        <w:rPr>
          <w:rFonts w:asciiTheme="minorHAnsi" w:hAnsiTheme="minorHAnsi" w:cstheme="minorHAnsi"/>
          <w:i/>
          <w:iCs/>
        </w:rPr>
        <w:t>Aiken Standard,</w:t>
      </w:r>
      <w:r w:rsidRPr="00F026F7">
        <w:rPr>
          <w:rFonts w:asciiTheme="minorHAnsi" w:hAnsiTheme="minorHAnsi" w:cstheme="minorHAnsi"/>
        </w:rPr>
        <w:t xml:space="preserve"> 12/10/19, </w:t>
      </w:r>
      <w:hyperlink r:id="rId23" w:history="1">
        <w:r w:rsidRPr="00F026F7">
          <w:rPr>
            <w:rStyle w:val="Hyperlink"/>
            <w:rFonts w:asciiTheme="minorHAnsi" w:hAnsiTheme="minorHAnsi" w:cstheme="minorHAnsi"/>
          </w:rPr>
          <w:t>https://www.postandcourier.com/aikenstandard/news/new-defense-bill-backs-plutonium-pit-production/article_549a5554-5d3d-5e6c-b6f6-26d4e48f8a2d.html</w:t>
        </w:r>
      </w:hyperlink>
      <w:r w:rsidRPr="00F026F7">
        <w:rPr>
          <w:rFonts w:asciiTheme="minorHAnsi" w:hAnsiTheme="minorHAnsi" w:cstheme="minorHAnsi"/>
        </w:rPr>
        <w:t>, /niki.a</w:t>
      </w:r>
    </w:p>
    <w:p w14:paraId="0CA0158C" w14:textId="77777777" w:rsidR="00C0637C" w:rsidRPr="00F026F7" w:rsidRDefault="00C0637C" w:rsidP="00C0637C">
      <w:pPr>
        <w:rPr>
          <w:rFonts w:asciiTheme="minorHAnsi" w:hAnsiTheme="minorHAnsi" w:cstheme="minorHAnsi"/>
        </w:rPr>
      </w:pPr>
      <w:r w:rsidRPr="00F026F7">
        <w:rPr>
          <w:rStyle w:val="StyleUnderline"/>
          <w:rFonts w:asciiTheme="minorHAnsi" w:hAnsiTheme="minorHAnsi" w:cstheme="minorHAnsi"/>
        </w:rPr>
        <w:t>Satisfying the pit production demand by 2030 will be a challenge, if not a feat</w:t>
      </w:r>
      <w:r w:rsidRPr="00F026F7">
        <w:rPr>
          <w:rFonts w:asciiTheme="minorHAnsi" w:hAnsiTheme="minorHAnsi" w:cstheme="minorHAnsi"/>
        </w:rPr>
        <w:t>.</w:t>
      </w:r>
      <w:r w:rsidRPr="00F026F7">
        <w:rPr>
          <w:rFonts w:asciiTheme="minorHAnsi" w:hAnsiTheme="minorHAnsi" w:cstheme="minorHAnsi"/>
          <w:sz w:val="16"/>
          <w:szCs w:val="18"/>
        </w:rPr>
        <w:t>Officials with the Energy Department, its NNSA and at the Savannah River Site, about 30 minutes south of Aiken, have separately agreed the roughly 10-year turnaround is tight. And an independent report handled by the </w:t>
      </w:r>
      <w:hyperlink r:id="rId24" w:tgtFrame="_blank" w:history="1">
        <w:r w:rsidRPr="00F026F7">
          <w:rPr>
            <w:rStyle w:val="Hyperlink"/>
            <w:rFonts w:asciiTheme="minorHAnsi" w:hAnsiTheme="minorHAnsi" w:cstheme="minorHAnsi"/>
            <w:sz w:val="16"/>
            <w:szCs w:val="18"/>
          </w:rPr>
          <w:t>Institute for Defense Analyses</w:t>
        </w:r>
      </w:hyperlink>
      <w:r w:rsidRPr="00F026F7">
        <w:rPr>
          <w:rFonts w:asciiTheme="minorHAnsi" w:hAnsiTheme="minorHAnsi" w:cstheme="minorHAnsi"/>
          <w:sz w:val="16"/>
          <w:szCs w:val="18"/>
        </w:rPr>
        <w:t> painted a dim picture: reaching 80 pits per year is possible, but “extremely challenging”; no available option will likely satisfy the demand by deadline; and further risk assessment is needed.Pit production critics and nuclear watchers, in general, have questioned the need for more weapon cores, as well as the general ability to produce them at such a volume.“They keep coming up with this number, 80, and I don’t know where they get this from,” SRS Watch Director Tom Clements has said. “They haven’t justified it.”</w:t>
      </w:r>
      <w:r w:rsidRPr="00F026F7">
        <w:rPr>
          <w:rFonts w:asciiTheme="minorHAnsi" w:hAnsiTheme="minorHAnsi" w:cstheme="minorHAnsi"/>
          <w:sz w:val="16"/>
        </w:rPr>
        <w:t>“The House sought to restrain the NNSA’s pit production goals for good reason: because they are unnecessary and unexecutable,” Reif, with Arms Control Association, said. He continued, “</w:t>
      </w:r>
      <w:r w:rsidRPr="00F026F7">
        <w:rPr>
          <w:rStyle w:val="Emphasis"/>
          <w:rFonts w:asciiTheme="minorHAnsi" w:hAnsiTheme="minorHAnsi" w:cstheme="minorHAnsi"/>
        </w:rPr>
        <w:t>I expect the issue of expanding pit production to continue to be controversial in Congress</w:t>
      </w:r>
      <w:r w:rsidRPr="00F026F7">
        <w:rPr>
          <w:rStyle w:val="StyleUnderline"/>
          <w:rFonts w:asciiTheme="minorHAnsi" w:hAnsiTheme="minorHAnsi" w:cstheme="minorHAnsi"/>
        </w:rPr>
        <w:t xml:space="preserve"> given the significant technical, programmatic, budgetary, and environmental risks</w:t>
      </w:r>
      <w:r w:rsidRPr="00F026F7">
        <w:rPr>
          <w:rFonts w:asciiTheme="minorHAnsi" w:hAnsiTheme="minorHAnsi" w:cstheme="minorHAnsi"/>
          <w:sz w:val="16"/>
        </w:rPr>
        <w:t>.”</w:t>
      </w:r>
      <w:hyperlink r:id="rId25" w:tgtFrame="_blank" w:history="1">
        <w:r w:rsidRPr="00F026F7">
          <w:rPr>
            <w:rStyle w:val="Hyperlink"/>
            <w:rFonts w:asciiTheme="minorHAnsi" w:hAnsiTheme="minorHAnsi" w:cstheme="minorHAnsi"/>
            <w:sz w:val="16"/>
            <w:szCs w:val="18"/>
          </w:rPr>
          <w:t> Senate confirms Dan Brouillette as next energy secretary</w:t>
        </w:r>
      </w:hyperlink>
      <w:r w:rsidRPr="00F026F7">
        <w:rPr>
          <w:rFonts w:asciiTheme="minorHAnsi" w:hAnsiTheme="minorHAnsi" w:cstheme="minorHAnsi"/>
          <w:sz w:val="16"/>
          <w:szCs w:val="18"/>
        </w:rPr>
        <w:t xml:space="preserve"> </w:t>
      </w:r>
      <w:r w:rsidRPr="00F026F7">
        <w:rPr>
          <w:rFonts w:asciiTheme="minorHAnsi" w:hAnsiTheme="minorHAnsi" w:cstheme="minorHAnsi"/>
          <w:sz w:val="16"/>
        </w:rPr>
        <w:t>In an interview with the Aiken Standard, </w:t>
      </w:r>
      <w:r w:rsidRPr="00F026F7">
        <w:rPr>
          <w:rStyle w:val="StyleUnderline"/>
          <w:rFonts w:asciiTheme="minorHAnsi" w:hAnsiTheme="minorHAnsi" w:cstheme="minorHAnsi"/>
        </w:rPr>
        <w:t>Gordon-Hagerty described repurposing MOX at the Savannah River Site as “a massive” infrastructure undertaking.</w:t>
      </w:r>
      <w:r w:rsidRPr="00F026F7">
        <w:rPr>
          <w:rFonts w:asciiTheme="minorHAnsi" w:hAnsiTheme="minorHAnsi" w:cstheme="minorHAnsi"/>
          <w:sz w:val="16"/>
        </w:rPr>
        <w:t xml:space="preserve"> In the same June interview, she said reaching 80 pits per year is a high – but reachable – bar. </w:t>
      </w:r>
      <w:r w:rsidRPr="00F026F7">
        <w:rPr>
          <w:rFonts w:asciiTheme="minorHAnsi" w:hAnsiTheme="minorHAnsi" w:cstheme="minorHAnsi"/>
          <w:sz w:val="16"/>
          <w:szCs w:val="18"/>
        </w:rPr>
        <w:t>Not meeting the mark would mean more demand for pits and at a higher cost, according to the </w:t>
      </w:r>
      <w:hyperlink r:id="rId26" w:tgtFrame="_blank" w:history="1">
        <w:r w:rsidRPr="00F026F7">
          <w:rPr>
            <w:rStyle w:val="Hyperlink"/>
            <w:rFonts w:asciiTheme="minorHAnsi" w:hAnsiTheme="minorHAnsi" w:cstheme="minorHAnsi"/>
            <w:sz w:val="16"/>
            <w:szCs w:val="18"/>
          </w:rPr>
          <w:t>2018 Nuclear Posture Review</w:t>
        </w:r>
      </w:hyperlink>
      <w:r w:rsidRPr="00F026F7">
        <w:rPr>
          <w:rFonts w:asciiTheme="minorHAnsi" w:hAnsiTheme="minorHAnsi" w:cstheme="minorHAnsi"/>
          <w:sz w:val="16"/>
          <w:szCs w:val="18"/>
        </w:rPr>
        <w:t>, a nuclear policy document. </w:t>
      </w:r>
      <w:r w:rsidRPr="00F026F7">
        <w:rPr>
          <w:rStyle w:val="StyleUnderline"/>
          <w:rFonts w:asciiTheme="minorHAnsi" w:hAnsiTheme="minorHAnsi" w:cstheme="minorHAnsi"/>
        </w:rPr>
        <w:t>A Congressional Budget Office</w:t>
      </w:r>
      <w:r w:rsidRPr="00F026F7">
        <w:rPr>
          <w:rFonts w:asciiTheme="minorHAnsi" w:hAnsiTheme="minorHAnsi" w:cstheme="minorHAnsi"/>
          <w:sz w:val="16"/>
        </w:rPr>
        <w:t xml:space="preserve"> study released earlier this year very roughly estimated pit production to cost $9 billion over the next decade.</w:t>
      </w:r>
    </w:p>
    <w:p w14:paraId="74676583" w14:textId="5579CA5E" w:rsidR="00C0637C" w:rsidRPr="00F026F7" w:rsidRDefault="00981405" w:rsidP="00C0637C">
      <w:pPr>
        <w:pStyle w:val="Heading3"/>
        <w:rPr>
          <w:rFonts w:asciiTheme="minorHAnsi" w:hAnsiTheme="minorHAnsi" w:cstheme="minorHAnsi"/>
        </w:rPr>
      </w:pPr>
      <w:r>
        <w:rPr>
          <w:rFonts w:asciiTheme="minorHAnsi" w:hAnsiTheme="minorHAnsi" w:cstheme="minorHAnsi"/>
        </w:rPr>
        <w:lastRenderedPageBreak/>
        <w:t xml:space="preserve">2NC – </w:t>
      </w:r>
      <w:r w:rsidR="00C0637C" w:rsidRPr="00F026F7">
        <w:rPr>
          <w:rFonts w:asciiTheme="minorHAnsi" w:hAnsiTheme="minorHAnsi" w:cstheme="minorHAnsi"/>
        </w:rPr>
        <w:t>L – Jobs/Lobbying</w:t>
      </w:r>
    </w:p>
    <w:p w14:paraId="40723C8A" w14:textId="77777777" w:rsidR="00C0637C" w:rsidRPr="00F026F7" w:rsidRDefault="00C0637C" w:rsidP="00C0637C">
      <w:pPr>
        <w:pStyle w:val="Heading4"/>
        <w:rPr>
          <w:rFonts w:asciiTheme="minorHAnsi" w:hAnsiTheme="minorHAnsi" w:cstheme="minorHAnsi"/>
        </w:rPr>
      </w:pPr>
      <w:r w:rsidRPr="00F026F7">
        <w:rPr>
          <w:rFonts w:asciiTheme="minorHAnsi" w:hAnsiTheme="minorHAnsi" w:cstheme="minorHAnsi"/>
        </w:rPr>
        <w:t>Pit production’s popular---creates thousands of jobs</w:t>
      </w:r>
    </w:p>
    <w:p w14:paraId="7989400A" w14:textId="77777777" w:rsidR="00C0637C" w:rsidRPr="00F026F7" w:rsidRDefault="00C0637C" w:rsidP="00C0637C">
      <w:pPr>
        <w:rPr>
          <w:rFonts w:asciiTheme="minorHAnsi" w:hAnsiTheme="minorHAnsi" w:cstheme="minorHAnsi"/>
        </w:rPr>
      </w:pPr>
      <w:r w:rsidRPr="00F026F7">
        <w:rPr>
          <w:rStyle w:val="Style13ptBold"/>
          <w:rFonts w:asciiTheme="minorHAnsi" w:hAnsiTheme="minorHAnsi" w:cstheme="minorHAnsi"/>
        </w:rPr>
        <w:t xml:space="preserve">Fretwell 20 </w:t>
      </w:r>
      <w:r w:rsidRPr="00F026F7">
        <w:rPr>
          <w:rStyle w:val="Style13ptBold"/>
          <w:rFonts w:asciiTheme="minorHAnsi" w:hAnsiTheme="minorHAnsi" w:cstheme="minorHAnsi"/>
          <w:b w:val="0"/>
        </w:rPr>
        <w:t xml:space="preserve">- Sammy Fretwell (covered the environment beat for The State since 1995. He writes about wildlife, climate change, energy, state environmental policy, nuclear waste and coastal development. Journalist of the Year 2017 by the S.C. Press), NOVEMBER 27, 2020, accessed: 7-22-21, </w:t>
      </w:r>
      <w:r w:rsidRPr="00F026F7">
        <w:rPr>
          <w:rStyle w:val="Style13ptBold"/>
          <w:rFonts w:asciiTheme="minorHAnsi" w:hAnsiTheme="minorHAnsi" w:cstheme="minorHAnsi"/>
          <w:b w:val="0"/>
          <w:i/>
        </w:rPr>
        <w:t xml:space="preserve">thestate.com, </w:t>
      </w:r>
      <w:r w:rsidRPr="00F026F7">
        <w:rPr>
          <w:rStyle w:val="Style13ptBold"/>
          <w:rFonts w:asciiTheme="minorHAnsi" w:hAnsiTheme="minorHAnsi" w:cstheme="minorHAnsi"/>
          <w:b w:val="0"/>
        </w:rPr>
        <w:t xml:space="preserve">“Is jobs-rich nuclear plant in jeopardy? Biden expected to re-examine SC factory”, </w:t>
      </w:r>
      <w:hyperlink r:id="rId27" w:history="1">
        <w:r w:rsidRPr="00F026F7">
          <w:rPr>
            <w:rStyle w:val="Hyperlink"/>
            <w:rFonts w:asciiTheme="minorHAnsi" w:hAnsiTheme="minorHAnsi" w:cstheme="minorHAnsi"/>
            <w:bCs/>
          </w:rPr>
          <w:t>https://www.thestate.com/news/local/environment/article247423950.html</w:t>
        </w:r>
      </w:hyperlink>
      <w:r w:rsidRPr="00F026F7">
        <w:rPr>
          <w:rStyle w:val="Style13ptBold"/>
          <w:rFonts w:asciiTheme="minorHAnsi" w:hAnsiTheme="minorHAnsi" w:cstheme="minorHAnsi"/>
          <w:b w:val="0"/>
        </w:rPr>
        <w:t xml:space="preserve">   //~vish</w:t>
      </w:r>
    </w:p>
    <w:p w14:paraId="216AAB88" w14:textId="77777777" w:rsidR="00C0637C" w:rsidRPr="00F026F7" w:rsidRDefault="00C0637C" w:rsidP="00C0637C">
      <w:pPr>
        <w:rPr>
          <w:rFonts w:asciiTheme="minorHAnsi" w:hAnsiTheme="minorHAnsi" w:cstheme="minorHAnsi"/>
          <w:sz w:val="14"/>
        </w:rPr>
      </w:pPr>
      <w:r w:rsidRPr="00F026F7">
        <w:rPr>
          <w:rStyle w:val="StyleUnderline"/>
          <w:rFonts w:asciiTheme="minorHAnsi" w:hAnsiTheme="minorHAnsi" w:cstheme="minorHAnsi"/>
        </w:rPr>
        <w:t>The more than 1,000 jobs the pit factory would create in South Carolina are on the minds of SRS backers. The site needs new missions, and manufacturing pits to keep the nation safe is a good way to add to the capabilities at SRS</w:t>
      </w:r>
      <w:r w:rsidRPr="00F026F7">
        <w:rPr>
          <w:rFonts w:asciiTheme="minorHAnsi" w:hAnsiTheme="minorHAnsi" w:cstheme="minorHAnsi"/>
          <w:sz w:val="14"/>
        </w:rPr>
        <w:t>, supporters say. “</w:t>
      </w:r>
      <w:r w:rsidRPr="00F026F7">
        <w:rPr>
          <w:rStyle w:val="StyleUnderline"/>
          <w:rFonts w:asciiTheme="minorHAnsi" w:hAnsiTheme="minorHAnsi" w:cstheme="minorHAnsi"/>
        </w:rPr>
        <w:t>Once this place is operational and producing the pits, it would probably be a few thousand jobs that would go on</w:t>
      </w:r>
      <w:r w:rsidRPr="00F026F7">
        <w:rPr>
          <w:rFonts w:asciiTheme="minorHAnsi" w:hAnsiTheme="minorHAnsi" w:cstheme="minorHAnsi"/>
          <w:sz w:val="14"/>
        </w:rPr>
        <w:t xml:space="preserve"> in perpetuity,’’ said Jim Marra, executive director of Citizens for Nuclear Technology Awareness.</w:t>
      </w:r>
    </w:p>
    <w:p w14:paraId="14434977" w14:textId="77777777" w:rsidR="00C0637C" w:rsidRPr="00F026F7" w:rsidRDefault="00C0637C" w:rsidP="00C0637C">
      <w:pPr>
        <w:rPr>
          <w:rFonts w:asciiTheme="minorHAnsi" w:hAnsiTheme="minorHAnsi" w:cstheme="minorHAnsi"/>
        </w:rPr>
      </w:pPr>
    </w:p>
    <w:p w14:paraId="74661186" w14:textId="77777777" w:rsidR="00C0637C" w:rsidRPr="00F026F7" w:rsidRDefault="00C0637C" w:rsidP="00C0637C">
      <w:pPr>
        <w:rPr>
          <w:rFonts w:asciiTheme="minorHAnsi" w:hAnsiTheme="minorHAnsi" w:cstheme="minorHAnsi"/>
        </w:rPr>
      </w:pPr>
    </w:p>
    <w:p w14:paraId="0ABB43D5" w14:textId="77777777" w:rsidR="00C0637C" w:rsidRPr="00F026F7" w:rsidRDefault="00C0637C" w:rsidP="00C0637C">
      <w:pPr>
        <w:pStyle w:val="Heading4"/>
        <w:rPr>
          <w:rFonts w:asciiTheme="minorHAnsi" w:hAnsiTheme="minorHAnsi" w:cstheme="minorHAnsi"/>
        </w:rPr>
      </w:pPr>
      <w:r w:rsidRPr="00F026F7">
        <w:rPr>
          <w:rFonts w:asciiTheme="minorHAnsi" w:hAnsiTheme="minorHAnsi" w:cstheme="minorHAnsi"/>
        </w:rPr>
        <w:t>Military lobbying drains PC</w:t>
      </w:r>
    </w:p>
    <w:p w14:paraId="4D26097C" w14:textId="77777777" w:rsidR="00C0637C" w:rsidRPr="00F026F7" w:rsidRDefault="00C0637C" w:rsidP="00C0637C">
      <w:pPr>
        <w:rPr>
          <w:rStyle w:val="Style13ptBold"/>
          <w:rFonts w:asciiTheme="minorHAnsi" w:hAnsiTheme="minorHAnsi" w:cstheme="minorHAnsi"/>
          <w:b w:val="0"/>
          <w:bCs/>
        </w:rPr>
      </w:pPr>
      <w:r w:rsidRPr="00F026F7">
        <w:rPr>
          <w:rStyle w:val="Style13ptBold"/>
          <w:rFonts w:asciiTheme="minorHAnsi" w:hAnsiTheme="minorHAnsi" w:cstheme="minorHAnsi"/>
        </w:rPr>
        <w:t>Demarest 4-22-21</w:t>
      </w:r>
      <w:r w:rsidRPr="00F026F7">
        <w:rPr>
          <w:rStyle w:val="Style13ptBold"/>
          <w:rFonts w:asciiTheme="minorHAnsi" w:hAnsiTheme="minorHAnsi" w:cstheme="minorHAnsi"/>
          <w:b w:val="0"/>
        </w:rPr>
        <w:t xml:space="preserve"> - Colin Demarest (covers the Savannah River Site, the Energy Department, its NNSA, and government and politics), April 22, 2021, accessed: 7-22-21, “Plutonium pit production expansion is essential, STRATCOM boss tells Congress”, </w:t>
      </w:r>
      <w:hyperlink r:id="rId28" w:history="1">
        <w:r w:rsidRPr="00F026F7">
          <w:rPr>
            <w:rStyle w:val="Hyperlink"/>
            <w:rFonts w:asciiTheme="minorHAnsi" w:hAnsiTheme="minorHAnsi" w:cstheme="minorHAnsi"/>
            <w:bCs/>
          </w:rPr>
          <w:t>https://www.postandcourier.com/aikenstandard/news/plutonium-pit-production-expansion-is-essential-stratcom-boss-tells-congress/article_ff898240-a3a0-11eb-b8f5-2f9eb8248c74.html</w:t>
        </w:r>
      </w:hyperlink>
      <w:r w:rsidRPr="00F026F7">
        <w:rPr>
          <w:rStyle w:val="Style13ptBold"/>
          <w:rFonts w:asciiTheme="minorHAnsi" w:hAnsiTheme="minorHAnsi" w:cstheme="minorHAnsi"/>
          <w:b w:val="0"/>
        </w:rPr>
        <w:t xml:space="preserve">     //~vish</w:t>
      </w:r>
    </w:p>
    <w:p w14:paraId="4746C259" w14:textId="77777777" w:rsidR="00C0637C" w:rsidRPr="00F026F7" w:rsidRDefault="00C0637C" w:rsidP="00C0637C">
      <w:pPr>
        <w:rPr>
          <w:rFonts w:asciiTheme="minorHAnsi" w:hAnsiTheme="minorHAnsi" w:cstheme="minorHAnsi"/>
          <w:sz w:val="14"/>
        </w:rPr>
      </w:pPr>
      <w:r w:rsidRPr="00F026F7">
        <w:rPr>
          <w:rFonts w:asciiTheme="minorHAnsi" w:hAnsiTheme="minorHAnsi" w:cstheme="minorHAnsi"/>
          <w:sz w:val="14"/>
        </w:rPr>
        <w:t xml:space="preserve">The head of U.S. Strategic Command in rounds of congressional testimony this week described renewed plutonium pit production efforts as vital to the nation’s nuclear arsenal and, as a result, the country’s footing on the international slope. Adm. Charles Richard on Tuesday told the Senate Armed Services Committee that pit production – the crafting of nuclear weapon cores, possibly split between South Carolina and New Mexico – “is the biggest stockpile modernization issue” currently faced. </w:t>
      </w:r>
      <w:r w:rsidRPr="00F026F7">
        <w:rPr>
          <w:rStyle w:val="StyleUnderline"/>
          <w:rFonts w:asciiTheme="minorHAnsi" w:hAnsiTheme="minorHAnsi" w:cstheme="minorHAnsi"/>
        </w:rPr>
        <w:t>Failing to make enough of the warhead components</w:t>
      </w:r>
      <w:r w:rsidRPr="00F026F7">
        <w:rPr>
          <w:rFonts w:asciiTheme="minorHAnsi" w:hAnsiTheme="minorHAnsi" w:cstheme="minorHAnsi"/>
          <w:sz w:val="14"/>
        </w:rPr>
        <w:t xml:space="preserve"> soon, the commander continued in written remarks, </w:t>
      </w:r>
      <w:r w:rsidRPr="00F026F7">
        <w:rPr>
          <w:rStyle w:val="StyleUnderline"/>
          <w:rFonts w:asciiTheme="minorHAnsi" w:hAnsiTheme="minorHAnsi" w:cstheme="minorHAnsi"/>
        </w:rPr>
        <w:t>risks “catastrophic failures</w:t>
      </w:r>
      <w:r w:rsidRPr="00F026F7">
        <w:rPr>
          <w:rFonts w:asciiTheme="minorHAnsi" w:hAnsiTheme="minorHAnsi" w:cstheme="minorHAnsi"/>
          <w:sz w:val="14"/>
        </w:rPr>
        <w:t xml:space="preserve">” and a retreat to decades-old facilities. Richard struck a similar – cautionary – chord in response to questions asked Wednesday by U.S. Rep. Joe Wilson, a South Carolina Republican and senior member of the House Armed Services Committee. “This is an example where </w:t>
      </w:r>
      <w:r w:rsidRPr="00F026F7">
        <w:rPr>
          <w:rStyle w:val="StyleUnderline"/>
          <w:rFonts w:asciiTheme="minorHAnsi" w:hAnsiTheme="minorHAnsi" w:cstheme="minorHAnsi"/>
        </w:rPr>
        <w:t>if we don’t recapitalize the infrastructure</w:t>
      </w:r>
      <w:r w:rsidRPr="00F026F7">
        <w:rPr>
          <w:rFonts w:asciiTheme="minorHAnsi" w:hAnsiTheme="minorHAnsi" w:cstheme="minorHAnsi"/>
          <w:sz w:val="14"/>
        </w:rPr>
        <w:t>,” the STRATCOM boss said, “</w:t>
      </w:r>
      <w:r w:rsidRPr="00F026F7">
        <w:rPr>
          <w:rStyle w:val="StyleUnderline"/>
          <w:rFonts w:asciiTheme="minorHAnsi" w:hAnsiTheme="minorHAnsi" w:cstheme="minorHAnsi"/>
        </w:rPr>
        <w:t>we will lose a key piece of</w:t>
      </w:r>
      <w:r w:rsidRPr="00F026F7">
        <w:rPr>
          <w:rFonts w:asciiTheme="minorHAnsi" w:hAnsiTheme="minorHAnsi" w:cstheme="minorHAnsi"/>
          <w:sz w:val="14"/>
        </w:rPr>
        <w:t xml:space="preserve"> what it means, </w:t>
      </w:r>
      <w:r w:rsidRPr="00F026F7">
        <w:rPr>
          <w:rStyle w:val="StyleUnderline"/>
          <w:rFonts w:asciiTheme="minorHAnsi" w:hAnsiTheme="minorHAnsi" w:cstheme="minorHAnsi"/>
        </w:rPr>
        <w:t>what you have to have to be a nuclear weapons state</w:t>
      </w:r>
      <w:r w:rsidRPr="00F026F7">
        <w:rPr>
          <w:rFonts w:asciiTheme="minorHAnsi" w:hAnsiTheme="minorHAnsi" w:cstheme="minorHAnsi"/>
          <w:sz w:val="14"/>
        </w:rPr>
        <w:t xml:space="preserve">.” The </w:t>
      </w:r>
      <w:r w:rsidRPr="00F026F7">
        <w:rPr>
          <w:rStyle w:val="StyleUnderline"/>
          <w:rFonts w:asciiTheme="minorHAnsi" w:hAnsiTheme="minorHAnsi" w:cstheme="minorHAnsi"/>
        </w:rPr>
        <w:t>U.S. has for years lacked the ability to produce plutonium pits in great volumes</w:t>
      </w:r>
      <w:r w:rsidRPr="00F026F7">
        <w:rPr>
          <w:rFonts w:asciiTheme="minorHAnsi" w:hAnsiTheme="minorHAnsi" w:cstheme="minorHAnsi"/>
          <w:sz w:val="14"/>
        </w:rPr>
        <w:t xml:space="preserve">. To satisfy the demand for them, which some loudly question, the National Nuclear Security Administration and the Defense Department in 2018 recommend expanding production at Los Alamos National Laboratory as well as establishing production at the Savannah River Site. </w:t>
      </w:r>
      <w:r w:rsidRPr="00F026F7">
        <w:rPr>
          <w:rStyle w:val="StyleUnderline"/>
          <w:rFonts w:asciiTheme="minorHAnsi" w:hAnsiTheme="minorHAnsi" w:cstheme="minorHAnsi"/>
        </w:rPr>
        <w:t>By 2030</w:t>
      </w:r>
      <w:r w:rsidRPr="00F026F7">
        <w:rPr>
          <w:rFonts w:asciiTheme="minorHAnsi" w:hAnsiTheme="minorHAnsi" w:cstheme="minorHAnsi"/>
          <w:sz w:val="14"/>
        </w:rPr>
        <w:t xml:space="preserve">, they jointly counseled, </w:t>
      </w:r>
      <w:r w:rsidRPr="00F026F7">
        <w:rPr>
          <w:rStyle w:val="StyleUnderline"/>
          <w:rFonts w:asciiTheme="minorHAnsi" w:hAnsiTheme="minorHAnsi" w:cstheme="minorHAnsi"/>
        </w:rPr>
        <w:t>50 pits per year would be produced south of Aiken</w:t>
      </w:r>
      <w:r w:rsidRPr="00F026F7">
        <w:rPr>
          <w:rFonts w:asciiTheme="minorHAnsi" w:hAnsiTheme="minorHAnsi" w:cstheme="minorHAnsi"/>
          <w:sz w:val="14"/>
        </w:rPr>
        <w:t xml:space="preserve">, utilizing the Mixed Oxide Fuel Fabrication Facility footprint, </w:t>
      </w:r>
      <w:r w:rsidRPr="00F026F7">
        <w:rPr>
          <w:rStyle w:val="StyleUnderline"/>
          <w:rFonts w:asciiTheme="minorHAnsi" w:hAnsiTheme="minorHAnsi" w:cstheme="minorHAnsi"/>
        </w:rPr>
        <w:t>and 30 pits per year would be produced near Santa Fe</w:t>
      </w:r>
      <w:r w:rsidRPr="00F026F7">
        <w:rPr>
          <w:rFonts w:asciiTheme="minorHAnsi" w:hAnsiTheme="minorHAnsi" w:cstheme="minorHAnsi"/>
          <w:sz w:val="14"/>
        </w:rPr>
        <w:t>, New Mexico, using an upgraded PF-4, a plutonium facility. Wilson has gone to bat for the tandem approach time and time again. “</w:t>
      </w:r>
      <w:r w:rsidRPr="00F026F7">
        <w:rPr>
          <w:rStyle w:val="StyleUnderline"/>
          <w:rFonts w:asciiTheme="minorHAnsi" w:hAnsiTheme="minorHAnsi" w:cstheme="minorHAnsi"/>
        </w:rPr>
        <w:t>The two sites are just critical for the efficacy of this program</w:t>
      </w:r>
      <w:r w:rsidRPr="00F026F7">
        <w:rPr>
          <w:rFonts w:asciiTheme="minorHAnsi" w:hAnsiTheme="minorHAnsi" w:cstheme="minorHAnsi"/>
          <w:sz w:val="14"/>
        </w:rPr>
        <w:t xml:space="preserve">,” the congressman said in an interview last summer. His district, South Carolina’s 2nd, includes the Savannah River Site and all of Aiken County. </w:t>
      </w:r>
      <w:r w:rsidRPr="00F026F7">
        <w:rPr>
          <w:rStyle w:val="StyleUnderline"/>
          <w:rFonts w:asciiTheme="minorHAnsi" w:hAnsiTheme="minorHAnsi" w:cstheme="minorHAnsi"/>
        </w:rPr>
        <w:t>Not satisfying the 80-pits-per-year demand on time – almost certainly the outcome, according to an independent review conducted by Institute for Defense Analyses – means increased need for pits and a bigger price tag</w:t>
      </w:r>
      <w:r w:rsidRPr="00F026F7">
        <w:rPr>
          <w:rFonts w:asciiTheme="minorHAnsi" w:hAnsiTheme="minorHAnsi" w:cstheme="minorHAnsi"/>
          <w:sz w:val="14"/>
        </w:rPr>
        <w:t xml:space="preserve">, according to the 2018 Nuclear Posture Review published under the Trump administration. “If we are unable to meet 80 pits per year, the only alternative is to now start to accept pits that have aged past the point that we have a good analytical basis to have confidence in their operation,” Richard told Wilson on Wednesday. “We don’t have data that says they will work. We don’t have data that says they won’t work. But if we don’t reach 80 pits per year, we’re going to, kind of, find out the hard way how that works out.” Richard’s comments this week are not necessarily a surprise; the admiral is in charge of the U.S. nuclear outfit. Lawmakers including Wilson are keeping a wary eye on Chinese and Russian arsenals, and other officials have offered like assessments. During his tenure as STRATCOM commander, Gen. John Hyten described the </w:t>
      </w:r>
      <w:r w:rsidRPr="00F026F7">
        <w:rPr>
          <w:rFonts w:asciiTheme="minorHAnsi" w:hAnsiTheme="minorHAnsi" w:cstheme="minorHAnsi"/>
          <w:sz w:val="14"/>
        </w:rPr>
        <w:lastRenderedPageBreak/>
        <w:t xml:space="preserve">planned buildout of plutonium pit production as the National Nuclear Security Administration’s “highest … infrastructure priority.” $46.1 billion for Energy Department included in Biden’s budget pitch $46.1 billion for Energy Department included in Biden’s budget pitch “Our national requirement, supported by numerous studies and analyses, requires no fewer than 80 war-reserve pits per year by 2030,” Hyten testified in February 2019. “I support the NNSA plan to achieve this.” Achieving it, Richard said this week, necessitates stable funding, and lots of it. Billions upon billions of dollars are expected to be spent at both the Savannah River Site and Los Alamos National Lab in the years to come. “I think </w:t>
      </w:r>
      <w:r w:rsidRPr="00F026F7">
        <w:rPr>
          <w:rStyle w:val="StyleUnderline"/>
          <w:rFonts w:asciiTheme="minorHAnsi" w:hAnsiTheme="minorHAnsi" w:cstheme="minorHAnsi"/>
        </w:rPr>
        <w:t>it is useful for us to remember that this effort at pit production</w:t>
      </w:r>
      <w:r w:rsidRPr="00F026F7">
        <w:rPr>
          <w:rFonts w:asciiTheme="minorHAnsi" w:hAnsiTheme="minorHAnsi" w:cstheme="minorHAnsi"/>
          <w:sz w:val="14"/>
        </w:rPr>
        <w:t xml:space="preserve">, I think, </w:t>
      </w:r>
      <w:r w:rsidRPr="00F026F7">
        <w:rPr>
          <w:rStyle w:val="StyleUnderline"/>
          <w:rFonts w:asciiTheme="minorHAnsi" w:hAnsiTheme="minorHAnsi" w:cstheme="minorHAnsi"/>
        </w:rPr>
        <w:t>is the fourth or fifth attempt in our nation’s history to reestablish it after we terminated pit production</w:t>
      </w:r>
      <w:r w:rsidRPr="00F026F7">
        <w:rPr>
          <w:rFonts w:asciiTheme="minorHAnsi" w:hAnsiTheme="minorHAnsi" w:cstheme="minorHAnsi"/>
          <w:sz w:val="14"/>
        </w:rPr>
        <w:t>, back in 1992, at Rocky Flats,” Richard said. The Rocky Flats Plant in Colorado, which pumped out thousands of nuclear weapon cores, was scuttled after a clandestine investigation and raid.</w:t>
      </w:r>
    </w:p>
    <w:p w14:paraId="009AA42E" w14:textId="77777777" w:rsidR="00C0637C" w:rsidRPr="00F026F7" w:rsidRDefault="00C0637C" w:rsidP="00C0637C">
      <w:pPr>
        <w:rPr>
          <w:rFonts w:asciiTheme="minorHAnsi" w:hAnsiTheme="minorHAnsi" w:cstheme="minorHAnsi"/>
        </w:rPr>
      </w:pPr>
    </w:p>
    <w:p w14:paraId="47993601" w14:textId="77777777" w:rsidR="00C0637C" w:rsidRPr="00F026F7" w:rsidRDefault="00C0637C" w:rsidP="00C0637C">
      <w:pPr>
        <w:rPr>
          <w:rFonts w:asciiTheme="minorHAnsi" w:hAnsiTheme="minorHAnsi" w:cstheme="minorHAnsi"/>
        </w:rPr>
      </w:pPr>
    </w:p>
    <w:p w14:paraId="5BB98E2B" w14:textId="77777777" w:rsidR="00C0637C" w:rsidRPr="00F026F7" w:rsidRDefault="00C0637C" w:rsidP="00C0637C">
      <w:pPr>
        <w:rPr>
          <w:rFonts w:asciiTheme="minorHAnsi" w:hAnsiTheme="minorHAnsi" w:cstheme="minorHAnsi"/>
        </w:rPr>
      </w:pPr>
    </w:p>
    <w:p w14:paraId="788FE9B3" w14:textId="77777777" w:rsidR="00C0637C" w:rsidRPr="00F026F7" w:rsidRDefault="00C0637C" w:rsidP="00C0637C">
      <w:pPr>
        <w:pStyle w:val="Heading4"/>
        <w:rPr>
          <w:rFonts w:asciiTheme="minorHAnsi" w:hAnsiTheme="minorHAnsi" w:cstheme="minorHAnsi"/>
        </w:rPr>
      </w:pPr>
      <w:r w:rsidRPr="00F026F7">
        <w:rPr>
          <w:rFonts w:asciiTheme="minorHAnsi" w:hAnsiTheme="minorHAnsi" w:cstheme="minorHAnsi"/>
        </w:rPr>
        <w:t>Pit production is key to job creation that boosts economic recovery</w:t>
      </w:r>
    </w:p>
    <w:p w14:paraId="44056F50" w14:textId="77777777" w:rsidR="00C0637C" w:rsidRPr="00F026F7" w:rsidRDefault="00C0637C" w:rsidP="00C0637C">
      <w:pPr>
        <w:rPr>
          <w:rStyle w:val="Style13ptBold"/>
          <w:rFonts w:asciiTheme="minorHAnsi" w:hAnsiTheme="minorHAnsi" w:cstheme="minorHAnsi"/>
          <w:b w:val="0"/>
          <w:bCs/>
        </w:rPr>
      </w:pPr>
      <w:r w:rsidRPr="00F026F7">
        <w:rPr>
          <w:rStyle w:val="Style13ptBold"/>
          <w:rFonts w:asciiTheme="minorHAnsi" w:hAnsiTheme="minorHAnsi" w:cstheme="minorHAnsi"/>
        </w:rPr>
        <w:t xml:space="preserve">JOURNAL NORTH EDITORIAL BOARD 5-9-21 </w:t>
      </w:r>
      <w:r w:rsidRPr="00F026F7">
        <w:rPr>
          <w:rStyle w:val="Style13ptBold"/>
          <w:rFonts w:asciiTheme="minorHAnsi" w:hAnsiTheme="minorHAnsi" w:cstheme="minorHAnsi"/>
          <w:b w:val="0"/>
        </w:rPr>
        <w:t xml:space="preserve">- May 9, 2021, accessed: 7-22-21, “LANL’s move to Santa Fe means jobs, and controversy”, </w:t>
      </w:r>
      <w:hyperlink r:id="rId29" w:history="1">
        <w:r w:rsidRPr="00F026F7">
          <w:rPr>
            <w:rStyle w:val="Hyperlink"/>
            <w:rFonts w:asciiTheme="minorHAnsi" w:hAnsiTheme="minorHAnsi" w:cstheme="minorHAnsi"/>
            <w:bCs/>
          </w:rPr>
          <w:t>https://www.abqjournal.com/2388532/lanls-move-to-santa-fe-means-jobs-and-controversy-ex-the-reality-is-that-its-vast-amounts-of-money-and-jobs-make-lanl-with-an-annual-budget-north-of-3-billion-an-irresistible-force.html</w:t>
        </w:r>
      </w:hyperlink>
      <w:r w:rsidRPr="00F026F7">
        <w:rPr>
          <w:rStyle w:val="Style13ptBold"/>
          <w:rFonts w:asciiTheme="minorHAnsi" w:hAnsiTheme="minorHAnsi" w:cstheme="minorHAnsi"/>
          <w:b w:val="0"/>
        </w:rPr>
        <w:t xml:space="preserve">    //~vish</w:t>
      </w:r>
    </w:p>
    <w:p w14:paraId="1F8C307F" w14:textId="77777777" w:rsidR="00C0637C" w:rsidRPr="00F026F7" w:rsidRDefault="00C0637C" w:rsidP="00C0637C">
      <w:pPr>
        <w:rPr>
          <w:rFonts w:asciiTheme="minorHAnsi" w:hAnsiTheme="minorHAnsi" w:cstheme="minorHAnsi"/>
        </w:rPr>
      </w:pPr>
      <w:r w:rsidRPr="00F026F7">
        <w:rPr>
          <w:rFonts w:asciiTheme="minorHAnsi" w:hAnsiTheme="minorHAnsi" w:cstheme="minorHAnsi"/>
        </w:rPr>
        <w:t xml:space="preserve">But the relationship between Santa Fe’s traditionally liberal political establishment and LANL is about to change. Santa Fe will no longer be taking shots at the lab and its leading role in the nuclear weapons complex with any sense of us-versus-them separation. LANL is becoming part of Santa Fe. </w:t>
      </w:r>
      <w:r w:rsidRPr="00F026F7">
        <w:rPr>
          <w:rStyle w:val="StyleUnderline"/>
          <w:rFonts w:asciiTheme="minorHAnsi" w:hAnsiTheme="minorHAnsi" w:cstheme="minorHAnsi"/>
        </w:rPr>
        <w:t>The lab plans to bring close to 600 well-paying jobs – with salaries of $90,000 a year and up – to Santa Fe</w:t>
      </w:r>
      <w:r w:rsidRPr="00F026F7">
        <w:rPr>
          <w:rFonts w:asciiTheme="minorHAnsi" w:hAnsiTheme="minorHAnsi" w:cstheme="minorHAnsi"/>
        </w:rPr>
        <w:t xml:space="preserve">. LANL is moving into the former Descartes Lab headquarters downtown and two big office buildings, used formerly primarily by state government, at Pacheco and St. Michael’s. </w:t>
      </w:r>
      <w:r w:rsidRPr="00F026F7">
        <w:rPr>
          <w:rStyle w:val="StyleUnderline"/>
          <w:rFonts w:asciiTheme="minorHAnsi" w:hAnsiTheme="minorHAnsi" w:cstheme="minorHAnsi"/>
        </w:rPr>
        <w:t>The downtown site</w:t>
      </w:r>
      <w:r w:rsidRPr="00F026F7">
        <w:rPr>
          <w:rFonts w:asciiTheme="minorHAnsi" w:hAnsiTheme="minorHAnsi" w:cstheme="minorHAnsi"/>
        </w:rPr>
        <w:t xml:space="preserve"> on Guadalupe Street </w:t>
      </w:r>
      <w:r w:rsidRPr="00F026F7">
        <w:rPr>
          <w:rStyle w:val="StyleUnderline"/>
          <w:rFonts w:asciiTheme="minorHAnsi" w:hAnsiTheme="minorHAnsi" w:cstheme="minorHAnsi"/>
        </w:rPr>
        <w:t>will be a workplace for about 75 employees</w:t>
      </w:r>
      <w:r w:rsidRPr="00F026F7">
        <w:rPr>
          <w:rFonts w:asciiTheme="minorHAnsi" w:hAnsiTheme="minorHAnsi" w:cstheme="minorHAnsi"/>
        </w:rPr>
        <w:t xml:space="preserve">, and function as a conference center and venue for launching community outreach. </w:t>
      </w:r>
      <w:r w:rsidRPr="00F026F7">
        <w:rPr>
          <w:rStyle w:val="StyleUnderline"/>
          <w:rFonts w:asciiTheme="minorHAnsi" w:hAnsiTheme="minorHAnsi" w:cstheme="minorHAnsi"/>
        </w:rPr>
        <w:t>The buildings on Pacheco will be used by about 500 lab employees serving “back office functions,” and possibly in science and technology jobs</w:t>
      </w:r>
      <w:r w:rsidRPr="00F026F7">
        <w:rPr>
          <w:rFonts w:asciiTheme="minorHAnsi" w:hAnsiTheme="minorHAnsi" w:cstheme="minorHAnsi"/>
        </w:rPr>
        <w:t xml:space="preserve">, says LANL director Thomas Mason. </w:t>
      </w:r>
      <w:r w:rsidRPr="00F026F7">
        <w:rPr>
          <w:rStyle w:val="Emphasis"/>
          <w:rFonts w:asciiTheme="minorHAnsi" w:hAnsiTheme="minorHAnsi" w:cstheme="minorHAnsi"/>
        </w:rPr>
        <w:t>These moves instantly make the lab one of the biggest employers in Santa Fe</w:t>
      </w:r>
      <w:r w:rsidRPr="00F026F7">
        <w:rPr>
          <w:rFonts w:asciiTheme="minorHAnsi" w:hAnsiTheme="minorHAnsi" w:cstheme="minorHAnsi"/>
        </w:rPr>
        <w:t>. For years</w:t>
      </w:r>
      <w:r w:rsidRPr="00F026F7">
        <w:rPr>
          <w:rStyle w:val="StyleUnderline"/>
          <w:rFonts w:asciiTheme="minorHAnsi" w:hAnsiTheme="minorHAnsi" w:cstheme="minorHAnsi"/>
        </w:rPr>
        <w:t>, the city has been looking for ways to expand its economic base beyond state and local government, and tourism</w:t>
      </w:r>
      <w:r w:rsidRPr="00F026F7">
        <w:rPr>
          <w:rFonts w:asciiTheme="minorHAnsi" w:hAnsiTheme="minorHAnsi" w:cstheme="minorHAnsi"/>
        </w:rPr>
        <w:t xml:space="preserve">, and LANL is doing that by rolling some of its work force, expanding fast as pit production begins, downhill. LANL has had even bigger plans for Santa Fe. Public documents obtained by the watchdog Los Alamos Study Group show that the lab’s previously confidential 2019 proposal for the city-owned Midtown Campus called for LANL to use the entire 60-acre site and also be involved in redevelopment of the entire St. Michael’s Drive commercial corridor. The city didn’t accept the offer. Just last week, the Los Alamos Reporter reported that LANL also has issued a request for information from entities that could lease the lab “up to 100,000 square feet of light laboratory space within a 50-mile driving radius” of Los Alamos – which would include Santa Fe and Española. The lab says its work in Santa Fe won’t be involved directly in nuclear weapons research and development. The lab’s other work includes scientific endeavors in such areas as space exploration, tracking infectious disease outbreaks and development of solar energy. Of course, many LANL employees have always lived in Santa Fe and commuted to Los Alamos. </w:t>
      </w:r>
      <w:r w:rsidRPr="00F026F7">
        <w:rPr>
          <w:rStyle w:val="StyleUnderline"/>
          <w:rFonts w:asciiTheme="minorHAnsi" w:hAnsiTheme="minorHAnsi" w:cstheme="minorHAnsi"/>
        </w:rPr>
        <w:t xml:space="preserve">LANL’s 2020 economic impact report says 23% of its 12,367 employees – 2,896 people – resided somewhere in Santa Fe County and, collectively, were paid salaries totaling $301.4 million. </w:t>
      </w:r>
      <w:r w:rsidRPr="00F026F7">
        <w:rPr>
          <w:rFonts w:asciiTheme="minorHAnsi" w:hAnsiTheme="minorHAnsi" w:cstheme="minorHAnsi"/>
        </w:rPr>
        <w:t xml:space="preserve">But establishing a physical presence in Santa Fe takes the lab’s impact here to another, more obvious, level. Despite all the resolutions Santa Fe city leaders have passed over the years questioning LANL operations and the rejection of the lab’s Midtown Campus plan, </w:t>
      </w:r>
      <w:r w:rsidRPr="00F026F7">
        <w:rPr>
          <w:rStyle w:val="StyleUnderline"/>
          <w:rFonts w:asciiTheme="minorHAnsi" w:hAnsiTheme="minorHAnsi" w:cstheme="minorHAnsi"/>
        </w:rPr>
        <w:t xml:space="preserve">city officials and the </w:t>
      </w:r>
      <w:r w:rsidRPr="00F026F7">
        <w:rPr>
          <w:rStyle w:val="StyleUnderline"/>
          <w:rFonts w:asciiTheme="minorHAnsi" w:hAnsiTheme="minorHAnsi" w:cstheme="minorHAnsi"/>
        </w:rPr>
        <w:lastRenderedPageBreak/>
        <w:t xml:space="preserve">business community are now extending a warm welcome to the lab and its workforce. </w:t>
      </w:r>
      <w:r w:rsidRPr="00F026F7">
        <w:rPr>
          <w:rFonts w:asciiTheme="minorHAnsi" w:hAnsiTheme="minorHAnsi" w:cstheme="minorHAnsi"/>
        </w:rPr>
        <w:t xml:space="preserve">It’s unclear how many of the people who will work at LANL’s Santa Fe sites already reside in Santa Fe. But Mayor Alan Webber said </w:t>
      </w:r>
      <w:r w:rsidRPr="00F026F7">
        <w:rPr>
          <w:rStyle w:val="Emphasis"/>
          <w:rFonts w:asciiTheme="minorHAnsi" w:hAnsiTheme="minorHAnsi" w:cstheme="minorHAnsi"/>
        </w:rPr>
        <w:t>having new jobs in town will benefit the city during the post-pandemic economic recovery</w:t>
      </w:r>
      <w:r w:rsidRPr="00F026F7">
        <w:rPr>
          <w:rFonts w:asciiTheme="minorHAnsi" w:hAnsiTheme="minorHAnsi" w:cstheme="minorHAnsi"/>
        </w:rPr>
        <w:t xml:space="preserve">. “Importantly, we’ll also see more long-term entrepreneurial connections between LANL and the Santa Fe startup community,” he said. </w:t>
      </w:r>
      <w:r w:rsidRPr="00F026F7">
        <w:rPr>
          <w:rStyle w:val="StyleUnderline"/>
          <w:rFonts w:asciiTheme="minorHAnsi" w:hAnsiTheme="minorHAnsi" w:cstheme="minorHAnsi"/>
        </w:rPr>
        <w:t>Those</w:t>
      </w:r>
      <w:r w:rsidRPr="00F026F7">
        <w:rPr>
          <w:rFonts w:asciiTheme="minorHAnsi" w:hAnsiTheme="minorHAnsi" w:cstheme="minorHAnsi"/>
        </w:rPr>
        <w:t xml:space="preserve"> 500 </w:t>
      </w:r>
      <w:r w:rsidRPr="00F026F7">
        <w:rPr>
          <w:rStyle w:val="StyleUnderline"/>
          <w:rFonts w:asciiTheme="minorHAnsi" w:hAnsiTheme="minorHAnsi" w:cstheme="minorHAnsi"/>
        </w:rPr>
        <w:t>jobs</w:t>
      </w:r>
      <w:r w:rsidRPr="00F026F7">
        <w:rPr>
          <w:rFonts w:asciiTheme="minorHAnsi" w:hAnsiTheme="minorHAnsi" w:cstheme="minorHAnsi"/>
        </w:rPr>
        <w:t xml:space="preserve"> at St. Mike’s and Pacheco, in particular, </w:t>
      </w:r>
      <w:r w:rsidRPr="00F026F7">
        <w:rPr>
          <w:rStyle w:val="StyleUnderline"/>
          <w:rFonts w:asciiTheme="minorHAnsi" w:hAnsiTheme="minorHAnsi" w:cstheme="minorHAnsi"/>
        </w:rPr>
        <w:t>could be a big boost to surrounding neighborhoods. Owners of restaurants</w:t>
      </w:r>
      <w:r w:rsidRPr="00F026F7">
        <w:rPr>
          <w:rFonts w:asciiTheme="minorHAnsi" w:hAnsiTheme="minorHAnsi" w:cstheme="minorHAnsi"/>
        </w:rPr>
        <w:t xml:space="preserve"> on the St. Mike’s corridor, from Loyal Hound and Sagche’s Coffee House on one end to Santa Fe Bite and Jambo’s on the other end, </w:t>
      </w:r>
      <w:r w:rsidRPr="00F026F7">
        <w:rPr>
          <w:rStyle w:val="StyleUnderline"/>
          <w:rFonts w:asciiTheme="minorHAnsi" w:hAnsiTheme="minorHAnsi" w:cstheme="minorHAnsi"/>
        </w:rPr>
        <w:t>should be licking their chops at the prospect of new customers</w:t>
      </w:r>
      <w:r w:rsidRPr="00F026F7">
        <w:rPr>
          <w:rFonts w:asciiTheme="minorHAnsi" w:hAnsiTheme="minorHAnsi" w:cstheme="minorHAnsi"/>
        </w:rPr>
        <w:t>.</w:t>
      </w:r>
    </w:p>
    <w:p w14:paraId="602D4935" w14:textId="77777777" w:rsidR="00C0637C" w:rsidRPr="00F026F7" w:rsidRDefault="00C0637C" w:rsidP="00C0637C">
      <w:pPr>
        <w:rPr>
          <w:rFonts w:asciiTheme="minorHAnsi" w:hAnsiTheme="minorHAnsi" w:cstheme="minorHAnsi"/>
        </w:rPr>
      </w:pPr>
    </w:p>
    <w:p w14:paraId="445E64A0" w14:textId="77777777" w:rsidR="00C0637C" w:rsidRPr="00F026F7" w:rsidRDefault="00C0637C" w:rsidP="00C0637C">
      <w:pPr>
        <w:rPr>
          <w:rFonts w:asciiTheme="minorHAnsi" w:hAnsiTheme="minorHAnsi" w:cstheme="minorHAnsi"/>
        </w:rPr>
      </w:pPr>
    </w:p>
    <w:p w14:paraId="744716F4" w14:textId="77777777" w:rsidR="00C0637C" w:rsidRPr="00F026F7" w:rsidRDefault="00C0637C" w:rsidP="00C0637C">
      <w:pPr>
        <w:rPr>
          <w:rFonts w:asciiTheme="minorHAnsi" w:hAnsiTheme="minorHAnsi" w:cstheme="minorHAnsi"/>
        </w:rPr>
      </w:pPr>
    </w:p>
    <w:p w14:paraId="66487DC2" w14:textId="77777777" w:rsidR="00C0637C" w:rsidRPr="00F026F7" w:rsidRDefault="00C0637C" w:rsidP="00C0637C">
      <w:pPr>
        <w:rPr>
          <w:rFonts w:asciiTheme="minorHAnsi" w:hAnsiTheme="minorHAnsi" w:cstheme="minorHAnsi"/>
        </w:rPr>
      </w:pPr>
    </w:p>
    <w:p w14:paraId="060D63B5" w14:textId="77777777" w:rsidR="00C0637C" w:rsidRPr="00F026F7" w:rsidRDefault="00C0637C" w:rsidP="00C0637C">
      <w:pPr>
        <w:pStyle w:val="Heading4"/>
        <w:rPr>
          <w:rFonts w:asciiTheme="minorHAnsi" w:hAnsiTheme="minorHAnsi" w:cstheme="minorHAnsi"/>
        </w:rPr>
      </w:pPr>
      <w:r w:rsidRPr="00F026F7">
        <w:rPr>
          <w:rFonts w:asciiTheme="minorHAnsi" w:hAnsiTheme="minorHAnsi" w:cstheme="minorHAnsi"/>
        </w:rPr>
        <w:t>Losing jobs drains PC---Republicans lash out</w:t>
      </w:r>
    </w:p>
    <w:p w14:paraId="4AB6BD44" w14:textId="77777777" w:rsidR="00C0637C" w:rsidRPr="00F026F7" w:rsidRDefault="00C0637C" w:rsidP="00C0637C">
      <w:pPr>
        <w:rPr>
          <w:rFonts w:asciiTheme="minorHAnsi" w:hAnsiTheme="minorHAnsi" w:cstheme="minorHAnsi"/>
          <w:bCs/>
          <w:sz w:val="26"/>
        </w:rPr>
      </w:pPr>
      <w:r w:rsidRPr="00F026F7">
        <w:rPr>
          <w:rStyle w:val="Style13ptBold"/>
          <w:rFonts w:asciiTheme="minorHAnsi" w:hAnsiTheme="minorHAnsi" w:cstheme="minorHAnsi"/>
        </w:rPr>
        <w:t xml:space="preserve">Tankersley et al. 6-25-21 </w:t>
      </w:r>
      <w:r w:rsidRPr="00F026F7">
        <w:rPr>
          <w:rStyle w:val="Style13ptBold"/>
          <w:rFonts w:asciiTheme="minorHAnsi" w:hAnsiTheme="minorHAnsi" w:cstheme="minorHAnsi"/>
          <w:b w:val="0"/>
        </w:rPr>
        <w:t xml:space="preserve">- Jim Tankersley (White House correspondent for The New York Times June 25, 2021, accessed: 7-22-21, “Jobs Report Tests Biden’s Economic Strategy” </w:t>
      </w:r>
      <w:hyperlink r:id="rId30" w:history="1">
        <w:r w:rsidRPr="00F026F7">
          <w:rPr>
            <w:rStyle w:val="Hyperlink"/>
            <w:rFonts w:asciiTheme="minorHAnsi" w:hAnsiTheme="minorHAnsi" w:cstheme="minorHAnsi"/>
            <w:bCs/>
          </w:rPr>
          <w:t>https://www.nytimes.com/live/2021/05/07/us/biden-news-today</w:t>
        </w:r>
      </w:hyperlink>
      <w:r w:rsidRPr="00F026F7">
        <w:rPr>
          <w:rStyle w:val="Style13ptBold"/>
          <w:rFonts w:asciiTheme="minorHAnsi" w:hAnsiTheme="minorHAnsi" w:cstheme="minorHAnsi"/>
          <w:b w:val="0"/>
        </w:rPr>
        <w:t xml:space="preserve">  //~vish</w:t>
      </w:r>
    </w:p>
    <w:p w14:paraId="5F87C17A" w14:textId="77777777" w:rsidR="00C0637C" w:rsidRPr="00F026F7" w:rsidRDefault="00C0637C" w:rsidP="00C0637C">
      <w:pPr>
        <w:rPr>
          <w:rFonts w:asciiTheme="minorHAnsi" w:hAnsiTheme="minorHAnsi" w:cstheme="minorHAnsi"/>
        </w:rPr>
      </w:pPr>
      <w:r w:rsidRPr="00F026F7">
        <w:rPr>
          <w:rFonts w:asciiTheme="minorHAnsi" w:hAnsiTheme="minorHAnsi" w:cstheme="minorHAnsi"/>
        </w:rPr>
        <w:t>Disappointing Jobs Report Tests Biden’s Economic Strategy</w:t>
      </w:r>
    </w:p>
    <w:p w14:paraId="7616551C" w14:textId="77777777" w:rsidR="00C0637C" w:rsidRPr="00F026F7" w:rsidRDefault="00C0637C" w:rsidP="00C0637C">
      <w:pPr>
        <w:rPr>
          <w:rFonts w:asciiTheme="minorHAnsi" w:hAnsiTheme="minorHAnsi" w:cstheme="minorHAnsi"/>
        </w:rPr>
      </w:pPr>
      <w:r w:rsidRPr="00F026F7">
        <w:rPr>
          <w:rFonts w:asciiTheme="minorHAnsi" w:hAnsiTheme="minorHAnsi" w:cstheme="minorHAnsi"/>
        </w:rPr>
        <w:t xml:space="preserve">President </w:t>
      </w:r>
      <w:r w:rsidRPr="00F026F7">
        <w:rPr>
          <w:rStyle w:val="StyleUnderline"/>
          <w:rFonts w:asciiTheme="minorHAnsi" w:hAnsiTheme="minorHAnsi" w:cstheme="minorHAnsi"/>
        </w:rPr>
        <w:t>Biden delivered an optimistic speech</w:t>
      </w:r>
      <w:r w:rsidRPr="00F026F7">
        <w:rPr>
          <w:rFonts w:asciiTheme="minorHAnsi" w:hAnsiTheme="minorHAnsi" w:cstheme="minorHAnsi"/>
        </w:rPr>
        <w:t xml:space="preserve"> Friday, </w:t>
      </w:r>
      <w:r w:rsidRPr="00F026F7">
        <w:rPr>
          <w:rStyle w:val="StyleUnderline"/>
          <w:rFonts w:asciiTheme="minorHAnsi" w:hAnsiTheme="minorHAnsi" w:cstheme="minorHAnsi"/>
        </w:rPr>
        <w:t xml:space="preserve">following the release of April’s jobs report, which found that the economy </w:t>
      </w:r>
      <w:r w:rsidRPr="00F026F7">
        <w:rPr>
          <w:rStyle w:val="Emphasis"/>
          <w:rFonts w:asciiTheme="minorHAnsi" w:hAnsiTheme="minorHAnsi" w:cstheme="minorHAnsi"/>
        </w:rPr>
        <w:t>only</w:t>
      </w:r>
      <w:r w:rsidRPr="00F026F7">
        <w:rPr>
          <w:rStyle w:val="StyleUnderline"/>
          <w:rFonts w:asciiTheme="minorHAnsi" w:hAnsiTheme="minorHAnsi" w:cstheme="minorHAnsi"/>
        </w:rPr>
        <w:t xml:space="preserve"> added 266,000 jobs last month. </w:t>
      </w:r>
      <w:r w:rsidRPr="00F026F7">
        <w:rPr>
          <w:rFonts w:asciiTheme="minorHAnsi" w:hAnsiTheme="minorHAnsi" w:cstheme="minorHAnsi"/>
        </w:rPr>
        <w:t xml:space="preserve">We came to office, we knew we were facing a once-in-a-century pandemic and a once-in-a-generation economic crisis, and we knew this wouldn’t be a sprint, it’d be a marathon. Quite frankly, we’re moving more rapidly than I thought we would. This morning, we learned that our economy created 266,000 jobs in April. Hadn’t been adjusted again yet, but that’s what it says, 266. And listening to commentators today, as I was getting dressed, you might think that we should be disappointed. But when we passed the American Rescue Plan, I want to remind everybody, it was designed to help us over the course of a year, not 60 days — a year. We never thought that after the first 50 or 60 days, everything would be fine. Today, </w:t>
      </w:r>
      <w:r w:rsidRPr="00F026F7">
        <w:rPr>
          <w:rStyle w:val="StyleUnderline"/>
          <w:rFonts w:asciiTheme="minorHAnsi" w:hAnsiTheme="minorHAnsi" w:cstheme="minorHAnsi"/>
        </w:rPr>
        <w:t>there’s more evidence that our economy is moving in the right direction, but it’s clear, we have a long way to go</w:t>
      </w:r>
      <w:r w:rsidRPr="00F026F7">
        <w:rPr>
          <w:rFonts w:asciiTheme="minorHAnsi" w:hAnsiTheme="minorHAnsi" w:cstheme="minorHAnsi"/>
        </w:rPr>
        <w:t xml:space="preserve">. All told, our </w:t>
      </w:r>
      <w:r w:rsidRPr="00F026F7">
        <w:rPr>
          <w:rStyle w:val="Emphasis"/>
          <w:rFonts w:asciiTheme="minorHAnsi" w:hAnsiTheme="minorHAnsi" w:cstheme="minorHAnsi"/>
        </w:rPr>
        <w:t xml:space="preserve">economy has added more than 1,500,000 new jobs since I took office. That’s the most number of jobs created in the first three months of any presidency in our history. </w:t>
      </w:r>
      <w:r w:rsidRPr="00F026F7">
        <w:rPr>
          <w:rStyle w:val="StyleUnderline"/>
          <w:rFonts w:asciiTheme="minorHAnsi" w:hAnsiTheme="minorHAnsi" w:cstheme="minorHAnsi"/>
        </w:rPr>
        <w:t xml:space="preserve">A disappointing jobs report </w:t>
      </w:r>
      <w:r w:rsidRPr="00F026F7">
        <w:rPr>
          <w:rFonts w:asciiTheme="minorHAnsi" w:hAnsiTheme="minorHAnsi" w:cstheme="minorHAnsi"/>
        </w:rPr>
        <w:t xml:space="preserve">released Friday by the Labor Department </w:t>
      </w:r>
      <w:r w:rsidRPr="00F026F7">
        <w:rPr>
          <w:rStyle w:val="StyleUnderline"/>
          <w:rFonts w:asciiTheme="minorHAnsi" w:hAnsiTheme="minorHAnsi" w:cstheme="minorHAnsi"/>
        </w:rPr>
        <w:t xml:space="preserve">is posing </w:t>
      </w:r>
      <w:r w:rsidRPr="00F026F7">
        <w:rPr>
          <w:rStyle w:val="Emphasis"/>
          <w:rFonts w:asciiTheme="minorHAnsi" w:hAnsiTheme="minorHAnsi" w:cstheme="minorHAnsi"/>
        </w:rPr>
        <w:t>the greatest test yet</w:t>
      </w:r>
      <w:r w:rsidRPr="00F026F7">
        <w:rPr>
          <w:rStyle w:val="StyleUnderline"/>
          <w:rFonts w:asciiTheme="minorHAnsi" w:hAnsiTheme="minorHAnsi" w:cstheme="minorHAnsi"/>
        </w:rPr>
        <w:t xml:space="preserve"> of President Biden’s strategy to revive the pandemic economic recovery, with business groups and Republicans pushing the president to </w:t>
      </w:r>
      <w:r w:rsidRPr="00F026F7">
        <w:rPr>
          <w:rStyle w:val="Emphasis"/>
          <w:rFonts w:asciiTheme="minorHAnsi" w:hAnsiTheme="minorHAnsi" w:cstheme="minorHAnsi"/>
        </w:rPr>
        <w:t>end</w:t>
      </w:r>
      <w:r w:rsidRPr="00F026F7">
        <w:rPr>
          <w:rStyle w:val="StyleUnderline"/>
          <w:rFonts w:asciiTheme="minorHAnsi" w:hAnsiTheme="minorHAnsi" w:cstheme="minorHAnsi"/>
        </w:rPr>
        <w:t xml:space="preserve"> an expanded benefit for the unemployed that they say is causing a labor shortage and risking runaway inflation. </w:t>
      </w:r>
      <w:r w:rsidRPr="00F026F7">
        <w:rPr>
          <w:rFonts w:asciiTheme="minorHAnsi" w:hAnsiTheme="minorHAnsi" w:cstheme="minorHAnsi"/>
        </w:rPr>
        <w:t xml:space="preserve">But administration officials say </w:t>
      </w:r>
      <w:r w:rsidRPr="00F026F7">
        <w:rPr>
          <w:rStyle w:val="StyleUnderline"/>
          <w:rFonts w:asciiTheme="minorHAnsi" w:hAnsiTheme="minorHAnsi" w:cstheme="minorHAnsi"/>
        </w:rPr>
        <w:t xml:space="preserve">there is </w:t>
      </w:r>
      <w:r w:rsidRPr="00F026F7">
        <w:rPr>
          <w:rStyle w:val="Emphasis"/>
          <w:rFonts w:asciiTheme="minorHAnsi" w:hAnsiTheme="minorHAnsi" w:cstheme="minorHAnsi"/>
        </w:rPr>
        <w:t>no</w:t>
      </w:r>
      <w:r w:rsidRPr="00F026F7">
        <w:rPr>
          <w:rStyle w:val="StyleUnderline"/>
          <w:rFonts w:asciiTheme="minorHAnsi" w:hAnsiTheme="minorHAnsi" w:cstheme="minorHAnsi"/>
        </w:rPr>
        <w:t xml:space="preserve"> evidence</w:t>
      </w:r>
      <w:r w:rsidRPr="00F026F7">
        <w:rPr>
          <w:rFonts w:asciiTheme="minorHAnsi" w:hAnsiTheme="minorHAnsi" w:cstheme="minorHAnsi"/>
        </w:rPr>
        <w:t xml:space="preserve"> in the report — which found the economy added 266,000 jobs in April, well below the one million jobs many economists expected — </w:t>
      </w:r>
      <w:r w:rsidRPr="00F026F7">
        <w:rPr>
          <w:rStyle w:val="StyleUnderline"/>
          <w:rFonts w:asciiTheme="minorHAnsi" w:hAnsiTheme="minorHAnsi" w:cstheme="minorHAnsi"/>
        </w:rPr>
        <w:t>that hiring has been slowed by the additional $300 per week that unemployed Americans are currently eligible to receive under the $1.9 trillion economic aid bill</w:t>
      </w:r>
      <w:r w:rsidRPr="00F026F7">
        <w:rPr>
          <w:rFonts w:asciiTheme="minorHAnsi" w:hAnsiTheme="minorHAnsi" w:cstheme="minorHAnsi"/>
        </w:rPr>
        <w:t xml:space="preserve"> that Mr. Biden signed into law in March. Speaking at the White House, Mr. </w:t>
      </w:r>
      <w:r w:rsidRPr="00F026F7">
        <w:rPr>
          <w:rStyle w:val="StyleUnderline"/>
          <w:rFonts w:asciiTheme="minorHAnsi" w:hAnsiTheme="minorHAnsi" w:cstheme="minorHAnsi"/>
        </w:rPr>
        <w:t>Biden</w:t>
      </w:r>
      <w:r w:rsidRPr="00F026F7">
        <w:rPr>
          <w:rFonts w:asciiTheme="minorHAnsi" w:hAnsiTheme="minorHAnsi" w:cstheme="minorHAnsi"/>
        </w:rPr>
        <w:t xml:space="preserve"> urged “perspective” on the report, </w:t>
      </w:r>
      <w:r w:rsidRPr="00F026F7">
        <w:rPr>
          <w:rStyle w:val="StyleUnderline"/>
          <w:rFonts w:asciiTheme="minorHAnsi" w:hAnsiTheme="minorHAnsi" w:cstheme="minorHAnsi"/>
        </w:rPr>
        <w:t>dismiss</w:t>
      </w:r>
      <w:r w:rsidRPr="00F026F7">
        <w:rPr>
          <w:rFonts w:asciiTheme="minorHAnsi" w:hAnsiTheme="minorHAnsi" w:cstheme="minorHAnsi"/>
        </w:rPr>
        <w:t xml:space="preserve">ing </w:t>
      </w:r>
      <w:r w:rsidRPr="00F026F7">
        <w:rPr>
          <w:rStyle w:val="StyleUnderline"/>
          <w:rFonts w:asciiTheme="minorHAnsi" w:hAnsiTheme="minorHAnsi" w:cstheme="minorHAnsi"/>
        </w:rPr>
        <w:t>negative reactions to the news, including Republican arguments that generous jobless benefits were encouraging workers to sit on the sidelines. The president said it would take time for his aid bill to fully reinvigorate the economy and hailed the more than 1.5 million jobs created on his watch thus far</w:t>
      </w:r>
      <w:r w:rsidRPr="00F026F7">
        <w:rPr>
          <w:rFonts w:asciiTheme="minorHAnsi" w:hAnsiTheme="minorHAnsi" w:cstheme="minorHAnsi"/>
        </w:rPr>
        <w:t xml:space="preserve">. “Our efforts are starting to work,” he </w:t>
      </w:r>
      <w:r w:rsidRPr="00F026F7">
        <w:rPr>
          <w:rFonts w:asciiTheme="minorHAnsi" w:hAnsiTheme="minorHAnsi" w:cstheme="minorHAnsi"/>
        </w:rPr>
        <w:lastRenderedPageBreak/>
        <w:t xml:space="preserve">said. “But the climb is steep, and we’ve got a long way to go.” “We’re still digging out of an economic collapse that cost us 22 million jobs,” he said. </w:t>
      </w:r>
      <w:r w:rsidRPr="00F026F7">
        <w:rPr>
          <w:rStyle w:val="StyleUnderline"/>
          <w:rFonts w:asciiTheme="minorHAnsi" w:hAnsiTheme="minorHAnsi" w:cstheme="minorHAnsi"/>
        </w:rPr>
        <w:t>Republicans cast the report as a sign of failure</w:t>
      </w:r>
      <w:r w:rsidRPr="00F026F7">
        <w:rPr>
          <w:rFonts w:asciiTheme="minorHAnsi" w:hAnsiTheme="minorHAnsi" w:cstheme="minorHAnsi"/>
        </w:rPr>
        <w:t xml:space="preserve"> for Mr. Biden’s policies, even though job creation has accelerated since Mr. Biden replaced President Donald J. Trump in the White House. And they called on Mr. Biden to end the $300 per week unemployment supplement. </w:t>
      </w:r>
      <w:r w:rsidRPr="00F026F7">
        <w:rPr>
          <w:rStyle w:val="StyleUnderline"/>
          <w:rFonts w:asciiTheme="minorHAnsi" w:hAnsiTheme="minorHAnsi" w:cstheme="minorHAnsi"/>
        </w:rPr>
        <w:t xml:space="preserve">“This is a stunning economic setback, and unequivocal proof that President Biden is </w:t>
      </w:r>
      <w:r w:rsidRPr="00F026F7">
        <w:rPr>
          <w:rStyle w:val="Emphasis"/>
          <w:rFonts w:asciiTheme="minorHAnsi" w:hAnsiTheme="minorHAnsi" w:cstheme="minorHAnsi"/>
        </w:rPr>
        <w:t>sabotaging</w:t>
      </w:r>
      <w:r w:rsidRPr="00F026F7">
        <w:rPr>
          <w:rStyle w:val="StyleUnderline"/>
          <w:rFonts w:asciiTheme="minorHAnsi" w:hAnsiTheme="minorHAnsi" w:cstheme="minorHAnsi"/>
        </w:rPr>
        <w:t xml:space="preserve"> our jobs recovery with promises of higher taxes and regulation on local businesses that discourage hiring and drive jobs overseas,” Representative Kevin Brady of Texas</w:t>
      </w:r>
      <w:r w:rsidRPr="00F026F7">
        <w:rPr>
          <w:rFonts w:asciiTheme="minorHAnsi" w:hAnsiTheme="minorHAnsi" w:cstheme="minorHAnsi"/>
        </w:rPr>
        <w:t xml:space="preserve">, the top Republican on the Ways and Means Committee, </w:t>
      </w:r>
      <w:r w:rsidRPr="00F026F7">
        <w:rPr>
          <w:rStyle w:val="StyleUnderline"/>
          <w:rFonts w:asciiTheme="minorHAnsi" w:hAnsiTheme="minorHAnsi" w:cstheme="minorHAnsi"/>
        </w:rPr>
        <w:t>said</w:t>
      </w:r>
      <w:r w:rsidRPr="00F026F7">
        <w:rPr>
          <w:rFonts w:asciiTheme="minorHAnsi" w:hAnsiTheme="minorHAnsi" w:cstheme="minorHAnsi"/>
        </w:rPr>
        <w:t xml:space="preserve"> in a news release. “The White House is also in denial that many businesses — both small and large — can’t find the workers they need.” The U.S. Chamber of Commerce said the weak report indicated the more generous jobless benefit was hurting employers. The jobs report “begins to confirm that this is a barrier — not the only barrier, but a barrier — to filling open positions in the recovery,” said Neil Bradley, the Chamber’s executive vice president and chief policy officer. “We absolutely have to begin to make the preparation to turn the supplement off. The sooner we do that, the sooner it’s going to become clear how this has been holding us back.” Mr. Biden rejected that view and took aim at what he said was “loose talk that Americans just don’t want to work.” “The data shows that </w:t>
      </w:r>
      <w:r w:rsidRPr="00F026F7">
        <w:rPr>
          <w:rStyle w:val="Emphasis"/>
          <w:rFonts w:asciiTheme="minorHAnsi" w:hAnsiTheme="minorHAnsi" w:cstheme="minorHAnsi"/>
        </w:rPr>
        <w:t>more workers are looking for jobs, and many can’t find them</w:t>
      </w:r>
      <w:r w:rsidRPr="00F026F7">
        <w:rPr>
          <w:rFonts w:asciiTheme="minorHAnsi" w:hAnsiTheme="minorHAnsi" w:cstheme="minorHAnsi"/>
        </w:rPr>
        <w:t>,” he said. Asked directly by a reporter if he believed the enhanced benefits had any effect on the job gains, Mr. Biden replied, “No, nothing measurable.” Administration officials stress that the monthly employment numbers are volatile and subject to revision and that the average gain over the last three months remains well above the pace of job creation that Mr. Biden inherited when he took office in January. They say any clogs in the labor market are likely to be temporary and that the recovery will smooth out once more working-age Americans are fully vaccinated. “This is progress,” Heather Boushey, a member of the White House Council of Economic Advisers, said in an interview. “We are adding an average of over 500,000 jobs a month” over the last three months, she said. “That’s evidence that our approach is working, that the president’s approach is working. It also emphasizes the steep climb coming out of this crisis.” Ms. Boushey and Jared Bernstein, another member of the council, both said they saw no evidence in the monthly report that expanded unemployment benefits were deterring Americans from going back to work. They pointed to a gain of 300,000 jobs in the leisure and hospitality sector and to a falling number of workers who told the department they had left the labor force out of concern over contracting Covid-19. Ms. Boushey and Mr. Bernstein said it appeared the economy was working through a variety of rapid changes related to the pandemic, including supply chain disruptions that have hurt automobile manufacturing by reducing the availability of semiconductor chips and businesses beginning to rehire after a year of depressed activity from the virus. “It’s our view that these misalignments and bottlenecks are transitory,” Mr. Bernstein said, “and they’re what you expect from an economy going from shutdown to reopening.” The chair of the Council of Economic Advisers, Cecilia Rouse, stressed the potential uncertainties in interpreting data from the pandemic in a blog post analyzing the report. “There is often month-to-month volatility in the jobs numbers,” she wrote. “However, the same ‘amount’ of volatility is more striking when the volume of changes is larger, as it has been during the pandemic.” — Jim Tankersley</w:t>
      </w:r>
    </w:p>
    <w:p w14:paraId="51CC13AC" w14:textId="77777777" w:rsidR="00C0637C" w:rsidRPr="00F026F7" w:rsidRDefault="00C0637C" w:rsidP="00C0637C">
      <w:pPr>
        <w:rPr>
          <w:rFonts w:asciiTheme="minorHAnsi" w:hAnsiTheme="minorHAnsi" w:cstheme="minorHAnsi"/>
        </w:rPr>
      </w:pPr>
    </w:p>
    <w:p w14:paraId="1D1B9B1B" w14:textId="77777777" w:rsidR="00C0637C" w:rsidRPr="00F026F7" w:rsidRDefault="00C0637C" w:rsidP="00C0637C">
      <w:pPr>
        <w:rPr>
          <w:rFonts w:asciiTheme="minorHAnsi" w:hAnsiTheme="minorHAnsi" w:cstheme="minorHAnsi"/>
        </w:rPr>
      </w:pPr>
    </w:p>
    <w:p w14:paraId="471A2AAF" w14:textId="77777777" w:rsidR="00C0637C" w:rsidRPr="00F026F7" w:rsidRDefault="00C0637C" w:rsidP="00C0637C">
      <w:pPr>
        <w:rPr>
          <w:rFonts w:asciiTheme="minorHAnsi" w:hAnsiTheme="minorHAnsi" w:cstheme="minorHAnsi"/>
        </w:rPr>
      </w:pPr>
    </w:p>
    <w:p w14:paraId="51E4472D" w14:textId="77777777" w:rsidR="00C0637C" w:rsidRPr="00F026F7" w:rsidRDefault="00C0637C" w:rsidP="00C0637C">
      <w:pPr>
        <w:pStyle w:val="Heading4"/>
        <w:rPr>
          <w:rFonts w:asciiTheme="minorHAnsi" w:hAnsiTheme="minorHAnsi" w:cstheme="minorHAnsi"/>
        </w:rPr>
      </w:pPr>
      <w:r w:rsidRPr="00F026F7">
        <w:rPr>
          <w:rFonts w:asciiTheme="minorHAnsi" w:hAnsiTheme="minorHAnsi" w:cstheme="minorHAnsi"/>
        </w:rPr>
        <w:lastRenderedPageBreak/>
        <w:t>Job losses destabilizes current infrastructure spending agreement</w:t>
      </w:r>
    </w:p>
    <w:p w14:paraId="3D8B6DC1" w14:textId="77777777" w:rsidR="00C0637C" w:rsidRPr="00F026F7" w:rsidRDefault="00C0637C" w:rsidP="00C0637C">
      <w:pPr>
        <w:rPr>
          <w:rStyle w:val="Style13ptBold"/>
          <w:rFonts w:asciiTheme="minorHAnsi" w:hAnsiTheme="minorHAnsi" w:cstheme="minorHAnsi"/>
          <w:b w:val="0"/>
          <w:bCs/>
        </w:rPr>
      </w:pPr>
      <w:r w:rsidRPr="00F026F7">
        <w:rPr>
          <w:rStyle w:val="Style13ptBold"/>
          <w:rFonts w:asciiTheme="minorHAnsi" w:hAnsiTheme="minorHAnsi" w:cstheme="minorHAnsi"/>
        </w:rPr>
        <w:t xml:space="preserve">Bolton 7-5-21 </w:t>
      </w:r>
      <w:r w:rsidRPr="00F026F7">
        <w:rPr>
          <w:rStyle w:val="Style13ptBold"/>
          <w:rFonts w:asciiTheme="minorHAnsi" w:hAnsiTheme="minorHAnsi" w:cstheme="minorHAnsi"/>
          <w:b w:val="0"/>
        </w:rPr>
        <w:t xml:space="preserve">- Alexander Bolton (Staff Writer at The Hill, graduated Princeton University), July 5, 2021, accessed: 7-22-21, “Bipartisan spending deal meets fresh resistance from key Democrats”, </w:t>
      </w:r>
      <w:hyperlink r:id="rId31" w:history="1">
        <w:r w:rsidRPr="00F026F7">
          <w:rPr>
            <w:rStyle w:val="Hyperlink"/>
            <w:rFonts w:asciiTheme="minorHAnsi" w:hAnsiTheme="minorHAnsi" w:cstheme="minorHAnsi"/>
            <w:bCs/>
          </w:rPr>
          <w:t>https://thehill.com/homenews/senate/561455-bipartisan-spending-deal-meets-fresh-resistance-key-democrats?rl=1</w:t>
        </w:r>
      </w:hyperlink>
      <w:r w:rsidRPr="00F026F7">
        <w:rPr>
          <w:rStyle w:val="Style13ptBold"/>
          <w:rFonts w:asciiTheme="minorHAnsi" w:hAnsiTheme="minorHAnsi" w:cstheme="minorHAnsi"/>
          <w:b w:val="0"/>
        </w:rPr>
        <w:t xml:space="preserve">   //~vish</w:t>
      </w:r>
    </w:p>
    <w:p w14:paraId="28FE47E0" w14:textId="77777777" w:rsidR="00C0637C" w:rsidRPr="00F026F7" w:rsidRDefault="00C0637C" w:rsidP="00C0637C">
      <w:pPr>
        <w:rPr>
          <w:rFonts w:asciiTheme="minorHAnsi" w:hAnsiTheme="minorHAnsi" w:cstheme="minorHAnsi"/>
        </w:rPr>
      </w:pPr>
    </w:p>
    <w:p w14:paraId="3E183025" w14:textId="77777777" w:rsidR="00C0637C" w:rsidRPr="00F026F7" w:rsidRDefault="00C0637C" w:rsidP="00C0637C">
      <w:pPr>
        <w:rPr>
          <w:rFonts w:asciiTheme="minorHAnsi" w:hAnsiTheme="minorHAnsi" w:cstheme="minorHAnsi"/>
        </w:rPr>
      </w:pPr>
      <w:r w:rsidRPr="00F026F7">
        <w:rPr>
          <w:rStyle w:val="StyleUnderline"/>
          <w:rFonts w:asciiTheme="minorHAnsi" w:hAnsiTheme="minorHAnsi" w:cstheme="minorHAnsi"/>
        </w:rPr>
        <w:t>The bipartisan infrastructure deal</w:t>
      </w:r>
      <w:r w:rsidRPr="00F026F7">
        <w:rPr>
          <w:rFonts w:asciiTheme="minorHAnsi" w:hAnsiTheme="minorHAnsi" w:cstheme="minorHAnsi"/>
        </w:rPr>
        <w:t xml:space="preserve"> endorsed by President Biden </w:t>
      </w:r>
      <w:r w:rsidRPr="00F026F7">
        <w:rPr>
          <w:rStyle w:val="StyleUnderline"/>
          <w:rFonts w:asciiTheme="minorHAnsi" w:hAnsiTheme="minorHAnsi" w:cstheme="minorHAnsi"/>
        </w:rPr>
        <w:t xml:space="preserve">is facing fresh skepticism from key Senate Democrats who are concerned about plans to pay for the $973 billion package. Two major financing mechanisms for the spending proposal — </w:t>
      </w:r>
      <w:r w:rsidRPr="00F026F7">
        <w:rPr>
          <w:rStyle w:val="Emphasis"/>
          <w:rFonts w:asciiTheme="minorHAnsi" w:hAnsiTheme="minorHAnsi" w:cstheme="minorHAnsi"/>
        </w:rPr>
        <w:t>repurposing unspent funds for unemployment benefits</w:t>
      </w:r>
      <w:r w:rsidRPr="00F026F7">
        <w:rPr>
          <w:rStyle w:val="StyleUnderline"/>
          <w:rFonts w:asciiTheme="minorHAnsi" w:hAnsiTheme="minorHAnsi" w:cstheme="minorHAnsi"/>
        </w:rPr>
        <w:t xml:space="preserve"> and for state assistance — are meeting resistance from</w:t>
      </w:r>
      <w:r w:rsidRPr="00F026F7">
        <w:rPr>
          <w:rFonts w:asciiTheme="minorHAnsi" w:hAnsiTheme="minorHAnsi" w:cstheme="minorHAnsi"/>
        </w:rPr>
        <w:t xml:space="preserve"> a group of </w:t>
      </w:r>
      <w:r w:rsidRPr="00F026F7">
        <w:rPr>
          <w:rStyle w:val="StyleUnderline"/>
          <w:rFonts w:asciiTheme="minorHAnsi" w:hAnsiTheme="minorHAnsi" w:cstheme="minorHAnsi"/>
        </w:rPr>
        <w:t>Dem</w:t>
      </w:r>
      <w:r w:rsidRPr="00F026F7">
        <w:rPr>
          <w:rFonts w:asciiTheme="minorHAnsi" w:hAnsiTheme="minorHAnsi" w:cstheme="minorHAnsi"/>
        </w:rPr>
        <w:t xml:space="preserve">ocratic senators who say higher corporate tax rates should be the primary revenue source. Leading the charge is Senate Finance Committee Chairman Ron Wyden (D-Ore.), who has been working on his own proposal to pay for a major infrastructure package and is now waiting for Senate Majority Leader Charles Schumer (D-N.Y.) to signal when he can unveil the revenue-raising bill. The Oregon Democrat is focused on raising an estimated $1 trillion from corporations as well as more than $300 billion from taxing unrealized capital gains, according to a source familiar with internal Democratic discussions. Wyden has argued that corporations, which saw their tax rates slashed in 2017 under former President Trump, will benefit substantially from new infrastructure investment and must therefore shoulder much of the cost. The bipartisan proposal, however, calls for raising money in a variety of other ways that shield corporations from tax increases. The most controversial among Democrats are plans to redirect unused unemployment insurance funds and repurpose $125 billion in untapped COVID-19 relief funding previously designated for state and local governments. </w:t>
      </w:r>
      <w:r w:rsidRPr="00F026F7">
        <w:rPr>
          <w:rStyle w:val="StyleUnderline"/>
          <w:rFonts w:asciiTheme="minorHAnsi" w:hAnsiTheme="minorHAnsi" w:cstheme="minorHAnsi"/>
        </w:rPr>
        <w:t>Democrats</w:t>
      </w:r>
      <w:r w:rsidRPr="00F026F7">
        <w:rPr>
          <w:rFonts w:asciiTheme="minorHAnsi" w:hAnsiTheme="minorHAnsi" w:cstheme="minorHAnsi"/>
        </w:rPr>
        <w:t xml:space="preserve"> on the Senate Finance Committee, </w:t>
      </w:r>
      <w:r w:rsidRPr="00F026F7">
        <w:rPr>
          <w:rStyle w:val="StyleUnderline"/>
          <w:rFonts w:asciiTheme="minorHAnsi" w:hAnsiTheme="minorHAnsi" w:cstheme="minorHAnsi"/>
        </w:rPr>
        <w:t>who were not involved in negotiating the bipartisan package, are raising red flags about clawing money back from unemployment insurance accounts after Friday’s jobs report from the Labor Department showed the unemployment rate inched up to 5.9 percent in June. About two dozen states</w:t>
      </w:r>
      <w:r w:rsidRPr="00F026F7">
        <w:rPr>
          <w:rFonts w:asciiTheme="minorHAnsi" w:hAnsiTheme="minorHAnsi" w:cstheme="minorHAnsi"/>
        </w:rPr>
        <w:t xml:space="preserve"> — almost all </w:t>
      </w:r>
      <w:r w:rsidRPr="00F026F7">
        <w:rPr>
          <w:rStyle w:val="StyleUnderline"/>
          <w:rFonts w:asciiTheme="minorHAnsi" w:hAnsiTheme="minorHAnsi" w:cstheme="minorHAnsi"/>
        </w:rPr>
        <w:t>led by GOP</w:t>
      </w:r>
      <w:r w:rsidRPr="00F026F7">
        <w:rPr>
          <w:rFonts w:asciiTheme="minorHAnsi" w:hAnsiTheme="minorHAnsi" w:cstheme="minorHAnsi"/>
        </w:rPr>
        <w:t xml:space="preserve"> governors — </w:t>
      </w:r>
      <w:r w:rsidRPr="00F026F7">
        <w:rPr>
          <w:rStyle w:val="StyleUnderline"/>
          <w:rFonts w:asciiTheme="minorHAnsi" w:hAnsiTheme="minorHAnsi" w:cstheme="minorHAnsi"/>
        </w:rPr>
        <w:t>have cut off the additional jobless benefits</w:t>
      </w:r>
      <w:r w:rsidRPr="00F026F7">
        <w:rPr>
          <w:rFonts w:asciiTheme="minorHAnsi" w:hAnsiTheme="minorHAnsi" w:cstheme="minorHAnsi"/>
        </w:rPr>
        <w:t xml:space="preserve"> from Washington, </w:t>
      </w:r>
      <w:r w:rsidRPr="00F026F7">
        <w:rPr>
          <w:rStyle w:val="StyleUnderline"/>
          <w:rFonts w:asciiTheme="minorHAnsi" w:hAnsiTheme="minorHAnsi" w:cstheme="minorHAnsi"/>
        </w:rPr>
        <w:t>arguing they were encouraging too many residents to stay on the sidelines instead of rejoining the labor force</w:t>
      </w:r>
      <w:r w:rsidRPr="00F026F7">
        <w:rPr>
          <w:rFonts w:asciiTheme="minorHAnsi" w:hAnsiTheme="minorHAnsi" w:cstheme="minorHAnsi"/>
        </w:rPr>
        <w:t>. “I continue to believe that the real motivation of this from these Republican governors is essentially to find a way to cut back assistance to some of the most vulnerable Americans, particularly women, who are not just losing their $300. … It’s the extra weeks, it’s the coverage for gig workers; a lot of these people may have exhausted their state benefits,” Wyden said of efforts by Republicans to cut federal unemployment benefits included in the American Rescue Plan.</w:t>
      </w:r>
    </w:p>
    <w:p w14:paraId="40FBD821" w14:textId="77777777" w:rsidR="00C0637C" w:rsidRPr="00F026F7" w:rsidRDefault="00C0637C" w:rsidP="00C0637C">
      <w:pPr>
        <w:rPr>
          <w:rFonts w:asciiTheme="minorHAnsi" w:hAnsiTheme="minorHAnsi" w:cstheme="minorHAnsi"/>
        </w:rPr>
      </w:pPr>
    </w:p>
    <w:p w14:paraId="189F37EB" w14:textId="77777777" w:rsidR="00C0637C" w:rsidRPr="00F026F7" w:rsidRDefault="00C0637C" w:rsidP="00C0637C">
      <w:pPr>
        <w:rPr>
          <w:rFonts w:asciiTheme="minorHAnsi" w:hAnsiTheme="minorHAnsi" w:cstheme="minorHAnsi"/>
        </w:rPr>
      </w:pPr>
    </w:p>
    <w:p w14:paraId="2F30E240" w14:textId="77777777" w:rsidR="00C0637C" w:rsidRPr="00F026F7" w:rsidRDefault="00C0637C" w:rsidP="00C0637C">
      <w:pPr>
        <w:rPr>
          <w:rFonts w:asciiTheme="minorHAnsi" w:hAnsiTheme="minorHAnsi" w:cstheme="minorHAnsi"/>
        </w:rPr>
      </w:pPr>
    </w:p>
    <w:p w14:paraId="01648DB7" w14:textId="77777777" w:rsidR="00C0637C" w:rsidRPr="00F026F7" w:rsidRDefault="00C0637C" w:rsidP="00C0637C">
      <w:pPr>
        <w:rPr>
          <w:rFonts w:asciiTheme="minorHAnsi" w:hAnsiTheme="minorHAnsi" w:cstheme="minorHAnsi"/>
        </w:rPr>
      </w:pPr>
    </w:p>
    <w:p w14:paraId="099D5E81" w14:textId="77777777" w:rsidR="00C0637C" w:rsidRPr="00F026F7" w:rsidRDefault="00C0637C" w:rsidP="00C0637C">
      <w:pPr>
        <w:pStyle w:val="Heading4"/>
        <w:rPr>
          <w:rFonts w:asciiTheme="minorHAnsi" w:hAnsiTheme="minorHAnsi" w:cstheme="minorHAnsi"/>
        </w:rPr>
      </w:pPr>
      <w:r w:rsidRPr="00F026F7">
        <w:rPr>
          <w:rFonts w:asciiTheme="minorHAnsi" w:hAnsiTheme="minorHAnsi" w:cstheme="minorHAnsi"/>
        </w:rPr>
        <w:t>Funding arguments kills reconciliation</w:t>
      </w:r>
    </w:p>
    <w:p w14:paraId="753F371B" w14:textId="77777777" w:rsidR="00C0637C" w:rsidRPr="00F026F7" w:rsidRDefault="00C0637C" w:rsidP="00C0637C">
      <w:pPr>
        <w:rPr>
          <w:rStyle w:val="Style13ptBold"/>
          <w:rFonts w:asciiTheme="minorHAnsi" w:hAnsiTheme="minorHAnsi" w:cstheme="minorHAnsi"/>
          <w:b w:val="0"/>
          <w:bCs/>
        </w:rPr>
      </w:pPr>
      <w:r w:rsidRPr="00F026F7">
        <w:rPr>
          <w:rStyle w:val="Style13ptBold"/>
          <w:rFonts w:asciiTheme="minorHAnsi" w:hAnsiTheme="minorHAnsi" w:cstheme="minorHAnsi"/>
        </w:rPr>
        <w:t xml:space="preserve">Garrison 6-25-21 </w:t>
      </w:r>
      <w:r w:rsidRPr="00F026F7">
        <w:rPr>
          <w:rStyle w:val="Style13ptBold"/>
          <w:rFonts w:asciiTheme="minorHAnsi" w:hAnsiTheme="minorHAnsi" w:cstheme="minorHAnsi"/>
          <w:b w:val="0"/>
        </w:rPr>
        <w:t xml:space="preserve">- Joey Garrison (White House correspondent for USA TODAY), June 25, 2021, accessed: 7-22-21, </w:t>
      </w:r>
      <w:r w:rsidRPr="00F026F7">
        <w:rPr>
          <w:rStyle w:val="Style13ptBold"/>
          <w:rFonts w:asciiTheme="minorHAnsi" w:hAnsiTheme="minorHAnsi" w:cstheme="minorHAnsi"/>
          <w:b w:val="0"/>
          <w:i/>
        </w:rPr>
        <w:t>USA TODAY</w:t>
      </w:r>
      <w:r w:rsidRPr="00F026F7">
        <w:rPr>
          <w:rStyle w:val="Style13ptBold"/>
          <w:rFonts w:asciiTheme="minorHAnsi" w:hAnsiTheme="minorHAnsi" w:cstheme="minorHAnsi"/>
          <w:b w:val="0"/>
        </w:rPr>
        <w:t xml:space="preserve">, “Republicans slam Biden's condition on bipartisan </w:t>
      </w:r>
      <w:r w:rsidRPr="00F026F7">
        <w:rPr>
          <w:rStyle w:val="Style13ptBold"/>
          <w:rFonts w:asciiTheme="minorHAnsi" w:hAnsiTheme="minorHAnsi" w:cstheme="minorHAnsi"/>
          <w:b w:val="0"/>
        </w:rPr>
        <w:lastRenderedPageBreak/>
        <w:t xml:space="preserve">infrastructure deal, risking loss of GOP supporters”, </w:t>
      </w:r>
      <w:hyperlink r:id="rId32" w:history="1">
        <w:r w:rsidRPr="00F026F7">
          <w:rPr>
            <w:rStyle w:val="Hyperlink"/>
            <w:rFonts w:asciiTheme="minorHAnsi" w:hAnsiTheme="minorHAnsi" w:cstheme="minorHAnsi"/>
            <w:bCs/>
            <w:sz w:val="26"/>
          </w:rPr>
          <w:t>https://www.usatoday.com/story/news/politics/2021/06/25/joe-bidens-condition-infrastructure-deal-angers-some-republicans/5349516001/</w:t>
        </w:r>
      </w:hyperlink>
      <w:r w:rsidRPr="00F026F7">
        <w:rPr>
          <w:rStyle w:val="Style13ptBold"/>
          <w:rFonts w:asciiTheme="minorHAnsi" w:hAnsiTheme="minorHAnsi" w:cstheme="minorHAnsi"/>
          <w:b w:val="0"/>
        </w:rPr>
        <w:t xml:space="preserve">    //~vish</w:t>
      </w:r>
    </w:p>
    <w:p w14:paraId="1531EDA7" w14:textId="77777777" w:rsidR="00C0637C" w:rsidRPr="00F026F7" w:rsidRDefault="00C0637C" w:rsidP="00C0637C">
      <w:pPr>
        <w:rPr>
          <w:rFonts w:asciiTheme="minorHAnsi" w:hAnsiTheme="minorHAnsi" w:cstheme="minorHAnsi"/>
        </w:rPr>
      </w:pPr>
    </w:p>
    <w:p w14:paraId="3776CBA7" w14:textId="77777777" w:rsidR="00C0637C" w:rsidRPr="00F026F7" w:rsidRDefault="00C0637C" w:rsidP="00C0637C">
      <w:pPr>
        <w:rPr>
          <w:rFonts w:asciiTheme="minorHAnsi" w:hAnsiTheme="minorHAnsi" w:cstheme="minorHAnsi"/>
        </w:rPr>
      </w:pPr>
      <w:r w:rsidRPr="00F026F7">
        <w:rPr>
          <w:rFonts w:asciiTheme="minorHAnsi" w:hAnsiTheme="minorHAnsi" w:cstheme="minorHAnsi"/>
        </w:rPr>
        <w:t xml:space="preserve">WASHINGTON — President Joe </w:t>
      </w:r>
      <w:r w:rsidRPr="00F026F7">
        <w:rPr>
          <w:rStyle w:val="StyleUnderline"/>
          <w:rFonts w:asciiTheme="minorHAnsi" w:hAnsiTheme="minorHAnsi" w:cstheme="minorHAnsi"/>
        </w:rPr>
        <w:t>Biden's bipartisan infrastructure deal risked losing Republican supporters</w:t>
      </w:r>
      <w:r w:rsidRPr="00F026F7">
        <w:rPr>
          <w:rFonts w:asciiTheme="minorHAnsi" w:hAnsiTheme="minorHAnsi" w:cstheme="minorHAnsi"/>
        </w:rPr>
        <w:t xml:space="preserve"> Friday just one day after an agreement was reached </w:t>
      </w:r>
      <w:r w:rsidRPr="00F026F7">
        <w:rPr>
          <w:rStyle w:val="StyleUnderline"/>
          <w:rFonts w:asciiTheme="minorHAnsi" w:hAnsiTheme="minorHAnsi" w:cstheme="minorHAnsi"/>
        </w:rPr>
        <w:t>as GOP senators accused the president of blindsiding them with a major condition</w:t>
      </w:r>
      <w:r w:rsidRPr="00F026F7">
        <w:rPr>
          <w:rFonts w:asciiTheme="minorHAnsi" w:hAnsiTheme="minorHAnsi" w:cstheme="minorHAnsi"/>
        </w:rPr>
        <w:t xml:space="preserve">. After he announced the deal Thursday, </w:t>
      </w:r>
      <w:r w:rsidRPr="00F026F7">
        <w:rPr>
          <w:rStyle w:val="StyleUnderline"/>
          <w:rFonts w:asciiTheme="minorHAnsi" w:hAnsiTheme="minorHAnsi" w:cstheme="minorHAnsi"/>
        </w:rPr>
        <w:t>Biden said he would only sign the $1.2 trillion infrastructure deal into law if Congress also passes a multi-trillion-dollar package focused on "human infrastructure" programs like subsidized child care, home caregiving and climate change that only Democrats support</w:t>
      </w:r>
      <w:r w:rsidRPr="00F026F7">
        <w:rPr>
          <w:rFonts w:asciiTheme="minorHAnsi" w:hAnsiTheme="minorHAnsi" w:cstheme="minorHAnsi"/>
        </w:rPr>
        <w:t xml:space="preserve">. "If they don't (both) come, I'm not signing it. Real simple," Biden said. </w:t>
      </w:r>
      <w:r w:rsidRPr="00F026F7">
        <w:rPr>
          <w:rStyle w:val="StyleUnderline"/>
          <w:rFonts w:asciiTheme="minorHAnsi" w:hAnsiTheme="minorHAnsi" w:cstheme="minorHAnsi"/>
        </w:rPr>
        <w:t xml:space="preserve">Sen. Lindsey Graham, </w:t>
      </w:r>
      <w:r w:rsidRPr="00F026F7">
        <w:rPr>
          <w:rFonts w:asciiTheme="minorHAnsi" w:hAnsiTheme="minorHAnsi" w:cstheme="minorHAnsi"/>
        </w:rPr>
        <w:t xml:space="preserve">R-S.C., </w:t>
      </w:r>
      <w:r w:rsidRPr="00F026F7">
        <w:rPr>
          <w:rStyle w:val="StyleUnderline"/>
          <w:rFonts w:asciiTheme="minorHAnsi" w:hAnsiTheme="minorHAnsi" w:cstheme="minorHAnsi"/>
        </w:rPr>
        <w:t>one of 11 Republican senators who</w:t>
      </w:r>
      <w:r w:rsidRPr="00F026F7">
        <w:rPr>
          <w:rFonts w:asciiTheme="minorHAnsi" w:hAnsiTheme="minorHAnsi" w:cstheme="minorHAnsi"/>
        </w:rPr>
        <w:t xml:space="preserve"> negotiated with the White House and </w:t>
      </w:r>
      <w:r w:rsidRPr="00F026F7">
        <w:rPr>
          <w:rStyle w:val="StyleUnderline"/>
          <w:rFonts w:asciiTheme="minorHAnsi" w:hAnsiTheme="minorHAnsi" w:cstheme="minorHAnsi"/>
        </w:rPr>
        <w:t>endorsed the bipartisan plan</w:t>
      </w:r>
      <w:r w:rsidRPr="00F026F7">
        <w:rPr>
          <w:rFonts w:asciiTheme="minorHAnsi" w:hAnsiTheme="minorHAnsi" w:cstheme="minorHAnsi"/>
        </w:rPr>
        <w:t xml:space="preserve">, called that caveat "extortion" </w:t>
      </w:r>
      <w:r w:rsidRPr="00F026F7">
        <w:rPr>
          <w:rStyle w:val="StyleUnderline"/>
          <w:rFonts w:asciiTheme="minorHAnsi" w:hAnsiTheme="minorHAnsi" w:cstheme="minorHAnsi"/>
        </w:rPr>
        <w:t>in a tweet</w:t>
      </w:r>
      <w:r w:rsidRPr="00F026F7">
        <w:rPr>
          <w:rFonts w:asciiTheme="minorHAnsi" w:hAnsiTheme="minorHAnsi" w:cstheme="minorHAnsi"/>
        </w:rPr>
        <w:t xml:space="preserve"> Friday. "No deal by extortion!" </w:t>
      </w:r>
      <w:r w:rsidRPr="00F026F7">
        <w:rPr>
          <w:rStyle w:val="StyleUnderline"/>
          <w:rFonts w:asciiTheme="minorHAnsi" w:hAnsiTheme="minorHAnsi" w:cstheme="minorHAnsi"/>
        </w:rPr>
        <w:t>he wrote</w:t>
      </w:r>
      <w:r w:rsidRPr="00F026F7">
        <w:rPr>
          <w:rFonts w:asciiTheme="minorHAnsi" w:hAnsiTheme="minorHAnsi" w:cstheme="minorHAnsi"/>
        </w:rPr>
        <w:t>. "</w:t>
      </w:r>
      <w:r w:rsidRPr="00F026F7">
        <w:rPr>
          <w:rStyle w:val="StyleUnderline"/>
          <w:rFonts w:asciiTheme="minorHAnsi" w:hAnsiTheme="minorHAnsi" w:cstheme="minorHAnsi"/>
        </w:rPr>
        <w:t>It was never suggested to me during these negotiations that President Biden was holding hostage the bipartisan infrastructure proposal unless a liberal reconciliation package was also passed</w:t>
      </w:r>
      <w:r w:rsidRPr="00F026F7">
        <w:rPr>
          <w:rFonts w:asciiTheme="minorHAnsi" w:hAnsiTheme="minorHAnsi" w:cstheme="minorHAnsi"/>
        </w:rPr>
        <w:t xml:space="preserve">." He added: "I can't imagine other Republicans had that impression." More:'We have a deal': Biden reaches $1.2 trillion infrastructure compromise with bipartisan group of senators Bloomberg reported Sen. Jerry Moran, R-Kan., may be having second thoughts on whether to support the bipartisan deal and wanted assurances that moderate Democratic Sens. Kyrsten Sinema, of Arizona, and Joe Manchin, of West Virginia, would vote against the "human infrastructure" package. Sen. Bill Cassidy, R-La., another Republican who was part of infrastructure negotiations, expressed frustration as well. “I cannot control what Democrats do," he said on Fox News. "So I think we’ve made progress, even if Majority Leader Schumer decides to proceed with another reconciliation bill.” President Joe Biden, with a bipartisan group of senators, speaks Thursday June 24, 2021, outside the White House in Washington. Biden invited members of the group of 21 Republican and Democratic senators to discuss the infrastructure plan. From left are, Sen. Rob Portman, R-Ohio, Sen. Bill Cassidy, R-La., Sen. Lisa Murkowski, R-Alaska, Biden, Sen, Joe Manchin, D-W.Va., rear, Sen. Kyrsten Sinema, D-Ariz, and Sen. Mark Warner, D-Va.. The $1.2 trillion bipartisan deal includes $579 billion in new spending over eight years, focusing only on physical infrastructure such as roads, bridges, rail, broadband internet, water and sewer pipes, and electric vehicles. But </w:t>
      </w:r>
      <w:r w:rsidRPr="00F026F7">
        <w:rPr>
          <w:rStyle w:val="StyleUnderline"/>
          <w:rFonts w:asciiTheme="minorHAnsi" w:hAnsiTheme="minorHAnsi" w:cstheme="minorHAnsi"/>
        </w:rPr>
        <w:t>Biden made clear he's pursuing a "dual-track" strategy – and that two bills are effectively tied together</w:t>
      </w:r>
      <w:r w:rsidRPr="00F026F7">
        <w:rPr>
          <w:rFonts w:asciiTheme="minorHAnsi" w:hAnsiTheme="minorHAnsi" w:cstheme="minorHAnsi"/>
        </w:rPr>
        <w:t xml:space="preserve">. In tandem, he said </w:t>
      </w:r>
      <w:r w:rsidRPr="00F026F7">
        <w:rPr>
          <w:rStyle w:val="StyleUnderline"/>
          <w:rFonts w:asciiTheme="minorHAnsi" w:hAnsiTheme="minorHAnsi" w:cstheme="minorHAnsi"/>
        </w:rPr>
        <w:t>Congress must pass legislation on "human infrastructure" that is opposed by Republicans and pushed by liberals</w:t>
      </w:r>
      <w:r w:rsidRPr="00F026F7">
        <w:rPr>
          <w:rFonts w:asciiTheme="minorHAnsi" w:hAnsiTheme="minorHAnsi" w:cstheme="minorHAnsi"/>
        </w:rPr>
        <w:t>. To pass this second bill, he will have to rely on a legislative maneuver called reconciliation that would allow Democrats to approve it with a simple majority in the 50-50 Senate. More:Democrats prepared to move forward alone while moving ahead with 'two-track' infrastructure plan White House press secretary Jen Psaki pushed back at the surprised reactions of Republicans, saying, "You all have heard him say multiple times publicly that he wanted to move these bills forward in parallel paths." "</w:t>
      </w:r>
      <w:r w:rsidRPr="00F026F7">
        <w:rPr>
          <w:rStyle w:val="StyleUnderline"/>
          <w:rFonts w:asciiTheme="minorHAnsi" w:hAnsiTheme="minorHAnsi" w:cstheme="minorHAnsi"/>
        </w:rPr>
        <w:t>That hasn't been a secret</w:t>
      </w:r>
      <w:r w:rsidRPr="00F026F7">
        <w:rPr>
          <w:rFonts w:asciiTheme="minorHAnsi" w:hAnsiTheme="minorHAnsi" w:cstheme="minorHAnsi"/>
        </w:rPr>
        <w:t xml:space="preserve">," she said. "He hasn't said it quietly. He hasn't even whispered it. He's said it very much out loud." She added voters "elected (Biden) to not lead on process but to get things done" and that he "looks forward to signing both pieces of legislation." She said </w:t>
      </w:r>
      <w:r w:rsidRPr="00F026F7">
        <w:rPr>
          <w:rStyle w:val="StyleUnderline"/>
          <w:rFonts w:asciiTheme="minorHAnsi" w:hAnsiTheme="minorHAnsi" w:cstheme="minorHAnsi"/>
        </w:rPr>
        <w:t>Republicans will have to decide whether they're going to vote against an "historic investment of infrastructure" because they disagree with the "mechanics of the process</w:t>
      </w:r>
      <w:r w:rsidRPr="00F026F7">
        <w:rPr>
          <w:rFonts w:asciiTheme="minorHAnsi" w:hAnsiTheme="minorHAnsi" w:cstheme="minorHAnsi"/>
        </w:rPr>
        <w:t xml:space="preserve">." "That's a pretty absurd argument for them to make. Good luck on the PR strategy," Psaki said. Sen. Chris Murphy, D-Conn., accused Republicans of "fake outrage." "They knew there were two tracks. Why? Because Democrats have said it over and over. Most loudly in the middle of the bipartisan </w:t>
      </w:r>
      <w:r w:rsidRPr="00F026F7">
        <w:rPr>
          <w:rFonts w:asciiTheme="minorHAnsi" w:hAnsiTheme="minorHAnsi" w:cstheme="minorHAnsi"/>
        </w:rPr>
        <w:lastRenderedPageBreak/>
        <w:t xml:space="preserve">negotiation," he said on Twitter. </w:t>
      </w:r>
      <w:r w:rsidRPr="00F026F7">
        <w:rPr>
          <w:rStyle w:val="StyleUnderline"/>
          <w:rFonts w:asciiTheme="minorHAnsi" w:hAnsiTheme="minorHAnsi" w:cstheme="minorHAnsi"/>
        </w:rPr>
        <w:t>Democratic Rep. Alexandria Ocasio-Cortez</w:t>
      </w:r>
      <w:r w:rsidRPr="00F026F7">
        <w:rPr>
          <w:rFonts w:asciiTheme="minorHAnsi" w:hAnsiTheme="minorHAnsi" w:cstheme="minorHAnsi"/>
        </w:rPr>
        <w:t xml:space="preserve"> of New York accused Republicans of negotiating "in bad faith." "Wow," she </w:t>
      </w:r>
      <w:r w:rsidRPr="00F026F7">
        <w:rPr>
          <w:rStyle w:val="StyleUnderline"/>
          <w:rFonts w:asciiTheme="minorHAnsi" w:hAnsiTheme="minorHAnsi" w:cstheme="minorHAnsi"/>
        </w:rPr>
        <w:t>said on Twitter, "who could have possibly predicted that Senate Republicans were wasting months of a Dem majority’s precious time negotiating in bad faith just to suddenly renege on a bipartisan agreement</w:t>
      </w:r>
      <w:r w:rsidRPr="00F026F7">
        <w:rPr>
          <w:rFonts w:asciiTheme="minorHAnsi" w:hAnsiTheme="minorHAnsi" w:cstheme="minorHAnsi"/>
        </w:rPr>
        <w:t xml:space="preserve"> w/ new, mercurial demands after doing exactly the same w the Jan 6th commission." Sen. Lindsey Graham, R-S.C. Republican leaders in both the Senate and House blasted Biden's two-track strategy, previewing their strategy to try to convince moderate Republicans against backing Biden's infrastructure deal. Senate Minority Leader Mitch McConnell, R-Ky., said House Speaker Nancy Pelosi, D-Calif., and Majority Leader Chuck Schumer, D-N.Y., “pulled the rug out from under their bipartisan negotiators." “Less than two hours after publicly commending our colleagues and actually endorsing the bipartisan agreement, the president took the extraordinary step of threatening to veto it,” McConnell said on the Senate floor Thursday afternoon. “It almost makes your head spin: an expression of bipartisanship and then an ultimatum on behalf of your left-wing base.” The bipartisan agreement proposes $312 billion for transportation, including $109 billion for repairs to roads and bridges, $66 billion for passenger and freight rail, $49 billion for public transit and $25 billion for airports. The compromise also includes $73 billion for electric and power infrastructure, $65 billion for broadband expansion and $55 billion for water and sewer projects. </w:t>
      </w:r>
      <w:r w:rsidRPr="00F026F7">
        <w:rPr>
          <w:rStyle w:val="StyleUnderline"/>
          <w:rFonts w:asciiTheme="minorHAnsi" w:hAnsiTheme="minorHAnsi" w:cstheme="minorHAnsi"/>
        </w:rPr>
        <w:t xml:space="preserve">To pay for infrastructure, senators and Biden agreed to more than a dozen funding sources </w:t>
      </w:r>
      <w:r w:rsidRPr="00F026F7">
        <w:rPr>
          <w:rFonts w:asciiTheme="minorHAnsi" w:hAnsiTheme="minorHAnsi" w:cstheme="minorHAnsi"/>
        </w:rPr>
        <w:t>led by strengthening the Internal Revenue Service to enforce tax collections. The White House said Biden spoke to Sinema on Friday and "reiterated strong support" for "moving forward on a two-track system." Psaki said Biden would be "engaging directly with members of both parties" about the infrastructure bill when asked whether Biden planned to reach out to upset Republican senators.</w:t>
      </w:r>
    </w:p>
    <w:p w14:paraId="636F910B" w14:textId="77777777" w:rsidR="00C0637C" w:rsidRPr="00F026F7" w:rsidRDefault="00C0637C" w:rsidP="00C0637C">
      <w:pPr>
        <w:rPr>
          <w:rFonts w:asciiTheme="minorHAnsi" w:hAnsiTheme="minorHAnsi" w:cstheme="minorHAnsi"/>
        </w:rPr>
      </w:pPr>
    </w:p>
    <w:p w14:paraId="4A1C48DC" w14:textId="77777777" w:rsidR="00C0637C" w:rsidRPr="00F026F7" w:rsidRDefault="00C0637C" w:rsidP="00C0637C">
      <w:pPr>
        <w:rPr>
          <w:rFonts w:asciiTheme="minorHAnsi" w:hAnsiTheme="minorHAnsi" w:cstheme="minorHAnsi"/>
        </w:rPr>
      </w:pPr>
    </w:p>
    <w:p w14:paraId="07D639C0" w14:textId="77777777" w:rsidR="00C0637C" w:rsidRPr="00F026F7" w:rsidRDefault="00C0637C" w:rsidP="00C0637C">
      <w:pPr>
        <w:rPr>
          <w:rFonts w:asciiTheme="minorHAnsi" w:hAnsiTheme="minorHAnsi" w:cstheme="minorHAnsi"/>
        </w:rPr>
      </w:pPr>
    </w:p>
    <w:p w14:paraId="23088F7D" w14:textId="79EBEC6F" w:rsidR="00B43952" w:rsidRPr="00F026F7" w:rsidRDefault="00477CF6" w:rsidP="00B43952">
      <w:pPr>
        <w:pStyle w:val="Heading2"/>
        <w:rPr>
          <w:rFonts w:asciiTheme="minorHAnsi" w:hAnsiTheme="minorHAnsi" w:cstheme="minorHAnsi"/>
        </w:rPr>
      </w:pPr>
      <w:r>
        <w:rPr>
          <w:rFonts w:asciiTheme="minorHAnsi" w:hAnsiTheme="minorHAnsi" w:cstheme="minorHAnsi"/>
        </w:rPr>
        <w:lastRenderedPageBreak/>
        <w:t>DA – Deterrence</w:t>
      </w:r>
    </w:p>
    <w:p w14:paraId="1A757F7C" w14:textId="097D6C60" w:rsidR="00B43952" w:rsidRPr="00F026F7" w:rsidRDefault="003043B7" w:rsidP="00B43952">
      <w:pPr>
        <w:pStyle w:val="Heading3"/>
        <w:rPr>
          <w:rFonts w:asciiTheme="minorHAnsi" w:hAnsiTheme="minorHAnsi" w:cstheme="minorHAnsi"/>
        </w:rPr>
      </w:pPr>
      <w:r>
        <w:rPr>
          <w:rFonts w:asciiTheme="minorHAnsi" w:hAnsiTheme="minorHAnsi" w:cstheme="minorHAnsi"/>
        </w:rPr>
        <w:lastRenderedPageBreak/>
        <w:t xml:space="preserve">2NC – </w:t>
      </w:r>
      <w:r w:rsidR="00B43952" w:rsidRPr="00F026F7">
        <w:rPr>
          <w:rFonts w:asciiTheme="minorHAnsi" w:hAnsiTheme="minorHAnsi" w:cstheme="minorHAnsi"/>
        </w:rPr>
        <w:t>L</w:t>
      </w:r>
      <w:r w:rsidR="00947590">
        <w:rPr>
          <w:rFonts w:asciiTheme="minorHAnsi" w:hAnsiTheme="minorHAnsi" w:cstheme="minorHAnsi"/>
        </w:rPr>
        <w:t xml:space="preserve"> – GBSD</w:t>
      </w:r>
    </w:p>
    <w:p w14:paraId="28A8800E" w14:textId="77777777" w:rsidR="00B43952" w:rsidRPr="00F026F7" w:rsidRDefault="00B43952" w:rsidP="00B43952">
      <w:pPr>
        <w:pStyle w:val="Heading4"/>
        <w:rPr>
          <w:rFonts w:asciiTheme="minorHAnsi" w:hAnsiTheme="minorHAnsi" w:cstheme="minorHAnsi"/>
        </w:rPr>
      </w:pPr>
      <w:bookmarkStart w:id="1" w:name="_Hlk78632531"/>
      <w:r w:rsidRPr="00F026F7">
        <w:rPr>
          <w:rFonts w:asciiTheme="minorHAnsi" w:hAnsiTheme="minorHAnsi" w:cstheme="minorHAnsi"/>
        </w:rPr>
        <w:t xml:space="preserve">GBSD’s are a </w:t>
      </w:r>
      <w:r w:rsidRPr="00F026F7">
        <w:rPr>
          <w:rFonts w:asciiTheme="minorHAnsi" w:hAnsiTheme="minorHAnsi" w:cstheme="minorHAnsi"/>
          <w:u w:val="single"/>
        </w:rPr>
        <w:t>key deterrent</w:t>
      </w:r>
      <w:r w:rsidRPr="00F026F7">
        <w:rPr>
          <w:rFonts w:asciiTheme="minorHAnsi" w:hAnsiTheme="minorHAnsi" w:cstheme="minorHAnsi"/>
        </w:rPr>
        <w:t xml:space="preserve"> for any adversary nuclear first strike</w:t>
      </w:r>
    </w:p>
    <w:p w14:paraId="634561EA"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Struckam 21 </w:t>
      </w:r>
      <w:r w:rsidRPr="00F026F7">
        <w:rPr>
          <w:rFonts w:asciiTheme="minorHAnsi" w:hAnsiTheme="minorHAnsi" w:cstheme="minorHAnsi"/>
        </w:rPr>
        <w:t xml:space="preserve">(Dana Struckman is a retired Air Force colonel and a Professor of National Security Affairs at the U.S. Naval War College, 5-23-2021, "Now Is the Time to Replace the Minuteman III ICBM," National Interest, </w:t>
      </w:r>
      <w:hyperlink r:id="rId33" w:history="1">
        <w:r w:rsidRPr="00F026F7">
          <w:rPr>
            <w:rStyle w:val="Hyperlink"/>
            <w:rFonts w:asciiTheme="minorHAnsi" w:hAnsiTheme="minorHAnsi" w:cstheme="minorHAnsi"/>
          </w:rPr>
          <w:t>https://nationalinterest.org/blog/buzz/now-time-replace-minuteman-iii-icbm-185762</w:t>
        </w:r>
      </w:hyperlink>
      <w:r w:rsidRPr="00F026F7">
        <w:rPr>
          <w:rFonts w:asciiTheme="minorHAnsi" w:hAnsiTheme="minorHAnsi" w:cstheme="minorHAnsi"/>
        </w:rPr>
        <w:t>; AKIM)</w:t>
      </w:r>
    </w:p>
    <w:p w14:paraId="77CA3D20"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Objections to </w:t>
      </w:r>
      <w:hyperlink r:id="rId34" w:history="1">
        <w:r w:rsidRPr="00F026F7">
          <w:rPr>
            <w:rStyle w:val="StyleUnderline"/>
            <w:rFonts w:asciiTheme="minorHAnsi" w:hAnsiTheme="minorHAnsi" w:cstheme="minorHAnsi"/>
          </w:rPr>
          <w:t>GBSD</w:t>
        </w:r>
      </w:hyperlink>
      <w:r w:rsidRPr="00F026F7">
        <w:rPr>
          <w:rFonts w:asciiTheme="minorHAnsi" w:hAnsiTheme="minorHAnsi" w:cstheme="minorHAnsi"/>
          <w:sz w:val="14"/>
        </w:rPr>
        <w:t xml:space="preserve">, and of keeping ICBMs at all, come from two distinct camps. One </w:t>
      </w:r>
      <w:r w:rsidRPr="00F026F7">
        <w:rPr>
          <w:rStyle w:val="StyleUnderline"/>
          <w:rFonts w:asciiTheme="minorHAnsi" w:hAnsiTheme="minorHAnsi" w:cstheme="minorHAnsi"/>
        </w:rPr>
        <w:t>advocates for the elimination</w:t>
      </w:r>
      <w:r w:rsidRPr="00F026F7">
        <w:rPr>
          <w:rFonts w:asciiTheme="minorHAnsi" w:hAnsiTheme="minorHAnsi" w:cstheme="minorHAnsi"/>
          <w:sz w:val="14"/>
        </w:rPr>
        <w:t xml:space="preserve"> of ICBMs entirely. This means canceling GBSD entirely. The other advocates f</w:t>
      </w:r>
      <w:r w:rsidRPr="00F026F7">
        <w:rPr>
          <w:rStyle w:val="StyleUnderline"/>
          <w:rFonts w:asciiTheme="minorHAnsi" w:hAnsiTheme="minorHAnsi" w:cstheme="minorHAnsi"/>
        </w:rPr>
        <w:t>or extending the life of the Minuteman III</w:t>
      </w:r>
      <w:r w:rsidRPr="00F026F7">
        <w:rPr>
          <w:rFonts w:asciiTheme="minorHAnsi" w:hAnsiTheme="minorHAnsi" w:cstheme="minorHAnsi"/>
          <w:sz w:val="14"/>
        </w:rPr>
        <w:t xml:space="preserve"> and delaying GBSD as a cost-savings measure. </w:t>
      </w:r>
    </w:p>
    <w:p w14:paraId="2497DCC7"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Unfortunately, </w:t>
      </w:r>
      <w:r w:rsidRPr="00F026F7">
        <w:rPr>
          <w:rStyle w:val="StyleUnderline"/>
          <w:rFonts w:asciiTheme="minorHAnsi" w:hAnsiTheme="minorHAnsi" w:cstheme="minorHAnsi"/>
        </w:rPr>
        <w:t>both</w:t>
      </w:r>
      <w:r w:rsidRPr="00F026F7">
        <w:rPr>
          <w:rFonts w:asciiTheme="minorHAnsi" w:hAnsiTheme="minorHAnsi" w:cstheme="minorHAnsi"/>
          <w:sz w:val="14"/>
        </w:rPr>
        <w:t xml:space="preserve"> camps </w:t>
      </w:r>
      <w:r w:rsidRPr="00F026F7">
        <w:rPr>
          <w:rStyle w:val="Emphasis"/>
          <w:rFonts w:asciiTheme="minorHAnsi" w:hAnsiTheme="minorHAnsi" w:cstheme="minorHAnsi"/>
        </w:rPr>
        <w:t>underestimate the importance of a</w:t>
      </w:r>
      <w:r w:rsidRPr="00F026F7">
        <w:rPr>
          <w:rStyle w:val="StyleUnderline"/>
          <w:rFonts w:asciiTheme="minorHAnsi" w:hAnsiTheme="minorHAnsi" w:cstheme="minorHAnsi"/>
        </w:rPr>
        <w:t xml:space="preserve"> credible land-based </w:t>
      </w:r>
      <w:r w:rsidRPr="00F026F7">
        <w:rPr>
          <w:rStyle w:val="Emphasis"/>
          <w:rFonts w:asciiTheme="minorHAnsi" w:hAnsiTheme="minorHAnsi" w:cstheme="minorHAnsi"/>
        </w:rPr>
        <w:t>deterrent</w:t>
      </w:r>
      <w:r w:rsidRPr="00F026F7">
        <w:rPr>
          <w:rFonts w:asciiTheme="minorHAnsi" w:hAnsiTheme="minorHAnsi" w:cstheme="minorHAnsi"/>
          <w:sz w:val="14"/>
        </w:rPr>
        <w:t>.</w:t>
      </w:r>
    </w:p>
    <w:p w14:paraId="70FD8459"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Advocates for eliminating ICBMs see them as destabilizing</w:t>
      </w:r>
      <w:r w:rsidRPr="00F026F7">
        <w:rPr>
          <w:rFonts w:asciiTheme="minorHAnsi" w:hAnsiTheme="minorHAnsi" w:cstheme="minorHAnsi"/>
          <w:sz w:val="14"/>
        </w:rPr>
        <w:t xml:space="preserve">, or at the least, no longer strategically relevant. The destabilizing </w:t>
      </w:r>
      <w:r w:rsidRPr="00F026F7">
        <w:rPr>
          <w:rStyle w:val="StyleUnderline"/>
          <w:rFonts w:asciiTheme="minorHAnsi" w:hAnsiTheme="minorHAnsi" w:cstheme="minorHAnsi"/>
        </w:rPr>
        <w:t>argument stems from claims that ICBMs are sitting ducks because they are in fixed locations, and thus are susceptible to an accidental launch</w:t>
      </w:r>
      <w:r w:rsidRPr="00F026F7">
        <w:rPr>
          <w:rFonts w:asciiTheme="minorHAnsi" w:hAnsiTheme="minorHAnsi" w:cstheme="minorHAnsi"/>
          <w:sz w:val="14"/>
        </w:rPr>
        <w:t xml:space="preserve"> through false alarms of a pending nuclear attack and the “psychological pressure” to use them or lose them.  </w:t>
      </w:r>
    </w:p>
    <w:p w14:paraId="48CB442A"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This is misleading. The </w:t>
      </w:r>
      <w:r w:rsidRPr="00F026F7">
        <w:rPr>
          <w:rStyle w:val="StyleUnderline"/>
          <w:rFonts w:asciiTheme="minorHAnsi" w:hAnsiTheme="minorHAnsi" w:cstheme="minorHAnsi"/>
          <w:highlight w:val="green"/>
        </w:rPr>
        <w:t>missile warning system</w:t>
      </w:r>
      <w:r w:rsidRPr="00F026F7">
        <w:rPr>
          <w:rStyle w:val="StyleUnderline"/>
          <w:rFonts w:asciiTheme="minorHAnsi" w:hAnsiTheme="minorHAnsi" w:cstheme="minorHAnsi"/>
        </w:rPr>
        <w:t xml:space="preserve"> employed by the United States </w:t>
      </w:r>
      <w:r w:rsidRPr="00F026F7">
        <w:rPr>
          <w:rStyle w:val="StyleUnderline"/>
          <w:rFonts w:asciiTheme="minorHAnsi" w:hAnsiTheme="minorHAnsi" w:cstheme="minorHAnsi"/>
          <w:highlight w:val="green"/>
        </w:rPr>
        <w:t xml:space="preserve">is the </w:t>
      </w:r>
      <w:r w:rsidRPr="00F026F7">
        <w:rPr>
          <w:rStyle w:val="Emphasis"/>
          <w:rFonts w:asciiTheme="minorHAnsi" w:hAnsiTheme="minorHAnsi" w:cstheme="minorHAnsi"/>
          <w:highlight w:val="green"/>
        </w:rPr>
        <w:t>most sophisticated</w:t>
      </w:r>
      <w:r w:rsidRPr="00F026F7">
        <w:rPr>
          <w:rStyle w:val="StyleUnderline"/>
          <w:rFonts w:asciiTheme="minorHAnsi" w:hAnsiTheme="minorHAnsi" w:cstheme="minorHAnsi"/>
        </w:rPr>
        <w:t xml:space="preserve"> and advanced </w:t>
      </w:r>
      <w:r w:rsidRPr="00F026F7">
        <w:rPr>
          <w:rStyle w:val="StyleUnderline"/>
          <w:rFonts w:asciiTheme="minorHAnsi" w:hAnsiTheme="minorHAnsi" w:cstheme="minorHAnsi"/>
          <w:highlight w:val="green"/>
        </w:rPr>
        <w:t>in the world</w:t>
      </w:r>
      <w:r w:rsidRPr="00F026F7">
        <w:rPr>
          <w:rStyle w:val="StyleUnderline"/>
          <w:rFonts w:asciiTheme="minorHAnsi" w:hAnsiTheme="minorHAnsi" w:cstheme="minorHAnsi"/>
        </w:rPr>
        <w:t xml:space="preserve">, </w:t>
      </w:r>
      <w:r w:rsidRPr="00F026F7">
        <w:rPr>
          <w:rFonts w:asciiTheme="minorHAnsi" w:hAnsiTheme="minorHAnsi" w:cstheme="minorHAnsi"/>
          <w:sz w:val="14"/>
        </w:rPr>
        <w:t xml:space="preserve">and U.S. leaders would have plenty of information about the size and severity of an attack. As a more practical matter, </w:t>
      </w:r>
      <w:r w:rsidRPr="00F026F7">
        <w:rPr>
          <w:rStyle w:val="StyleUnderline"/>
          <w:rFonts w:asciiTheme="minorHAnsi" w:hAnsiTheme="minorHAnsi" w:cstheme="minorHAnsi"/>
        </w:rPr>
        <w:t>the fact that ICBMs are highly dispersed in hardened silos</w:t>
      </w:r>
      <w:r w:rsidRPr="00F026F7">
        <w:rPr>
          <w:rFonts w:asciiTheme="minorHAnsi" w:hAnsiTheme="minorHAnsi" w:cstheme="minorHAnsi"/>
          <w:sz w:val="14"/>
        </w:rPr>
        <w:t xml:space="preserve">, coupled with the dispersed nature of bombers and submarines, </w:t>
      </w:r>
      <w:r w:rsidRPr="00F026F7">
        <w:rPr>
          <w:rStyle w:val="StyleUnderline"/>
          <w:rFonts w:asciiTheme="minorHAnsi" w:hAnsiTheme="minorHAnsi" w:cstheme="minorHAnsi"/>
        </w:rPr>
        <w:t xml:space="preserve">significantly </w:t>
      </w:r>
      <w:r w:rsidRPr="00F026F7">
        <w:rPr>
          <w:rStyle w:val="Emphasis"/>
          <w:rFonts w:asciiTheme="minorHAnsi" w:hAnsiTheme="minorHAnsi" w:cstheme="minorHAnsi"/>
          <w:highlight w:val="green"/>
        </w:rPr>
        <w:t>dampens</w:t>
      </w:r>
      <w:r w:rsidRPr="00F026F7">
        <w:rPr>
          <w:rStyle w:val="Emphasis"/>
          <w:rFonts w:asciiTheme="minorHAnsi" w:hAnsiTheme="minorHAnsi" w:cstheme="minorHAnsi"/>
        </w:rPr>
        <w:t xml:space="preserve"> any urgent need to </w:t>
      </w:r>
      <w:r w:rsidRPr="00F026F7">
        <w:rPr>
          <w:rStyle w:val="Emphasis"/>
          <w:rFonts w:asciiTheme="minorHAnsi" w:hAnsiTheme="minorHAnsi" w:cstheme="minorHAnsi"/>
          <w:highlight w:val="green"/>
        </w:rPr>
        <w:t>use or lose</w:t>
      </w:r>
      <w:r w:rsidRPr="00F026F7">
        <w:rPr>
          <w:rStyle w:val="Emphasis"/>
          <w:rFonts w:asciiTheme="minorHAnsi" w:hAnsiTheme="minorHAnsi" w:cstheme="minorHAnsi"/>
        </w:rPr>
        <w:t xml:space="preserve"> ICBMs</w:t>
      </w:r>
      <w:r w:rsidRPr="00F026F7">
        <w:rPr>
          <w:rFonts w:asciiTheme="minorHAnsi" w:hAnsiTheme="minorHAnsi" w:cstheme="minorHAnsi"/>
          <w:sz w:val="14"/>
        </w:rPr>
        <w:t>.</w:t>
      </w:r>
    </w:p>
    <w:p w14:paraId="3902E696"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Meanwhile, </w:t>
      </w:r>
      <w:r w:rsidRPr="00F026F7">
        <w:rPr>
          <w:rStyle w:val="StyleUnderline"/>
          <w:rFonts w:asciiTheme="minorHAnsi" w:hAnsiTheme="minorHAnsi" w:cstheme="minorHAnsi"/>
        </w:rPr>
        <w:t>the deterrent value of </w:t>
      </w:r>
      <w:hyperlink r:id="rId35" w:history="1">
        <w:r w:rsidRPr="00F026F7">
          <w:rPr>
            <w:rStyle w:val="StyleUnderline"/>
            <w:rFonts w:asciiTheme="minorHAnsi" w:hAnsiTheme="minorHAnsi" w:cstheme="minorHAnsi"/>
          </w:rPr>
          <w:t>ICBMs</w:t>
        </w:r>
      </w:hyperlink>
      <w:r w:rsidRPr="00F026F7">
        <w:rPr>
          <w:rStyle w:val="StyleUnderline"/>
          <w:rFonts w:asciiTheme="minorHAnsi" w:hAnsiTheme="minorHAnsi" w:cstheme="minorHAnsi"/>
        </w:rPr>
        <w:t> is as significant today as it was fifty years ago</w:t>
      </w:r>
      <w:r w:rsidRPr="00F026F7">
        <w:rPr>
          <w:rFonts w:asciiTheme="minorHAnsi" w:hAnsiTheme="minorHAnsi" w:cstheme="minorHAnsi"/>
          <w:sz w:val="14"/>
        </w:rPr>
        <w:t>, for several reasons.</w:t>
      </w:r>
    </w:p>
    <w:p w14:paraId="3F54CE7A"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First, </w:t>
      </w:r>
      <w:r w:rsidRPr="00F026F7">
        <w:rPr>
          <w:rStyle w:val="StyleUnderline"/>
          <w:rFonts w:asciiTheme="minorHAnsi" w:hAnsiTheme="minorHAnsi" w:cstheme="minorHAnsi"/>
        </w:rPr>
        <w:t xml:space="preserve">the most important strategic attribute of the ICBM force is its location. There are </w:t>
      </w:r>
      <w:r w:rsidRPr="00F026F7">
        <w:rPr>
          <w:rStyle w:val="StyleUnderline"/>
          <w:rFonts w:asciiTheme="minorHAnsi" w:hAnsiTheme="minorHAnsi" w:cstheme="minorHAnsi"/>
          <w:highlight w:val="green"/>
        </w:rPr>
        <w:t>400 ICBMs dispersed over</w:t>
      </w:r>
      <w:r w:rsidRPr="00F026F7">
        <w:rPr>
          <w:rStyle w:val="StyleUnderline"/>
          <w:rFonts w:asciiTheme="minorHAnsi" w:hAnsiTheme="minorHAnsi" w:cstheme="minorHAnsi"/>
        </w:rPr>
        <w:t xml:space="preserve"> thousands of miles in </w:t>
      </w:r>
      <w:r w:rsidRPr="00F026F7">
        <w:rPr>
          <w:rStyle w:val="StyleUnderline"/>
          <w:rFonts w:asciiTheme="minorHAnsi" w:hAnsiTheme="minorHAnsi" w:cstheme="minorHAnsi"/>
          <w:highlight w:val="green"/>
        </w:rPr>
        <w:t>the heartland</w:t>
      </w:r>
      <w:r w:rsidRPr="00F026F7">
        <w:rPr>
          <w:rFonts w:asciiTheme="minorHAnsi" w:hAnsiTheme="minorHAnsi" w:cstheme="minorHAnsi"/>
          <w:sz w:val="14"/>
        </w:rPr>
        <w:t xml:space="preserve"> of the U.S.es, which </w:t>
      </w:r>
      <w:r w:rsidRPr="00F026F7">
        <w:rPr>
          <w:rStyle w:val="StyleUnderline"/>
          <w:rFonts w:asciiTheme="minorHAnsi" w:hAnsiTheme="minorHAnsi" w:cstheme="minorHAnsi"/>
          <w:highlight w:val="green"/>
        </w:rPr>
        <w:t>means</w:t>
      </w:r>
      <w:r w:rsidRPr="00F026F7">
        <w:rPr>
          <w:rStyle w:val="StyleUnderline"/>
          <w:rFonts w:asciiTheme="minorHAnsi" w:hAnsiTheme="minorHAnsi" w:cstheme="minorHAnsi"/>
        </w:rPr>
        <w:t xml:space="preserve"> that an enemy contemplating </w:t>
      </w:r>
      <w:r w:rsidRPr="00F026F7">
        <w:rPr>
          <w:rStyle w:val="StyleUnderline"/>
          <w:rFonts w:asciiTheme="minorHAnsi" w:hAnsiTheme="minorHAnsi" w:cstheme="minorHAnsi"/>
          <w:highlight w:val="green"/>
        </w:rPr>
        <w:t xml:space="preserve">an attack </w:t>
      </w:r>
      <w:r w:rsidRPr="00F026F7">
        <w:rPr>
          <w:rStyle w:val="StyleUnderline"/>
          <w:rFonts w:asciiTheme="minorHAnsi" w:hAnsiTheme="minorHAnsi" w:cstheme="minorHAnsi"/>
        </w:rPr>
        <w:t xml:space="preserve">on the American deterrent </w:t>
      </w:r>
      <w:r w:rsidRPr="00F026F7">
        <w:rPr>
          <w:rStyle w:val="StyleUnderline"/>
          <w:rFonts w:asciiTheme="minorHAnsi" w:hAnsiTheme="minorHAnsi" w:cstheme="minorHAnsi"/>
          <w:highlight w:val="green"/>
        </w:rPr>
        <w:t xml:space="preserve">must contemplate the </w:t>
      </w:r>
      <w:r w:rsidRPr="00F026F7">
        <w:rPr>
          <w:rStyle w:val="Emphasis"/>
          <w:rFonts w:asciiTheme="minorHAnsi" w:hAnsiTheme="minorHAnsi" w:cstheme="minorHAnsi"/>
          <w:highlight w:val="green"/>
        </w:rPr>
        <w:t>enormity of launching a nuclear attack</w:t>
      </w:r>
      <w:r w:rsidRPr="00F026F7">
        <w:rPr>
          <w:rStyle w:val="StyleUnderline"/>
          <w:rFonts w:asciiTheme="minorHAnsi" w:hAnsiTheme="minorHAnsi" w:cstheme="minorHAnsi"/>
        </w:rPr>
        <w:t xml:space="preserve"> against the continental United States itself</w:t>
      </w:r>
      <w:r w:rsidRPr="00F026F7">
        <w:rPr>
          <w:rFonts w:asciiTheme="minorHAnsi" w:hAnsiTheme="minorHAnsi" w:cstheme="minorHAnsi"/>
          <w:sz w:val="14"/>
        </w:rPr>
        <w:t xml:space="preserve">—which in turn means courting all-out nuclear war. These </w:t>
      </w:r>
      <w:r w:rsidRPr="00F026F7">
        <w:rPr>
          <w:rStyle w:val="StyleUnderline"/>
          <w:rFonts w:asciiTheme="minorHAnsi" w:hAnsiTheme="minorHAnsi" w:cstheme="minorHAnsi"/>
        </w:rPr>
        <w:t xml:space="preserve">hardened, underground launch </w:t>
      </w:r>
      <w:r w:rsidRPr="00F026F7">
        <w:rPr>
          <w:rStyle w:val="StyleUnderline"/>
          <w:rFonts w:asciiTheme="minorHAnsi" w:hAnsiTheme="minorHAnsi" w:cstheme="minorHAnsi"/>
          <w:highlight w:val="green"/>
        </w:rPr>
        <w:t xml:space="preserve">facilities are a </w:t>
      </w:r>
      <w:r w:rsidRPr="00F026F7">
        <w:rPr>
          <w:rStyle w:val="Emphasis"/>
          <w:rFonts w:asciiTheme="minorHAnsi" w:hAnsiTheme="minorHAnsi" w:cstheme="minorHAnsi"/>
          <w:highlight w:val="green"/>
        </w:rPr>
        <w:t>targeting nightmare</w:t>
      </w:r>
      <w:r w:rsidRPr="00F026F7">
        <w:rPr>
          <w:rStyle w:val="StyleUnderline"/>
          <w:rFonts w:asciiTheme="minorHAnsi" w:hAnsiTheme="minorHAnsi" w:cstheme="minorHAnsi"/>
        </w:rPr>
        <w:t xml:space="preserve"> for any adversary considering a </w:t>
      </w:r>
      <w:r w:rsidRPr="00F026F7">
        <w:rPr>
          <w:rStyle w:val="Emphasis"/>
          <w:rFonts w:asciiTheme="minorHAnsi" w:hAnsiTheme="minorHAnsi" w:cstheme="minorHAnsi"/>
        </w:rPr>
        <w:t>first-strike</w:t>
      </w:r>
      <w:r w:rsidRPr="00F026F7">
        <w:rPr>
          <w:rStyle w:val="StyleUnderline"/>
          <w:rFonts w:asciiTheme="minorHAnsi" w:hAnsiTheme="minorHAnsi" w:cstheme="minorHAnsi"/>
        </w:rPr>
        <w:t xml:space="preserve"> nuclear knockout punch</w:t>
      </w:r>
      <w:r w:rsidRPr="00F026F7">
        <w:rPr>
          <w:rFonts w:asciiTheme="minorHAnsi" w:hAnsiTheme="minorHAnsi" w:cstheme="minorHAnsi"/>
          <w:sz w:val="14"/>
        </w:rPr>
        <w:t>. An enemy attacking these sites would then have to deal with the massive response sure to follow not only from the surviving ICBMs but from the SSBNs and bomber forces as well. </w:t>
      </w:r>
    </w:p>
    <w:p w14:paraId="3381EAD3"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Second, </w:t>
      </w:r>
      <w:r w:rsidRPr="00F026F7">
        <w:rPr>
          <w:rStyle w:val="StyleUnderline"/>
          <w:rFonts w:asciiTheme="minorHAnsi" w:hAnsiTheme="minorHAnsi" w:cstheme="minorHAnsi"/>
          <w:highlight w:val="green"/>
        </w:rPr>
        <w:t>eliminating the ICBM force reduces</w:t>
      </w:r>
      <w:r w:rsidRPr="00F026F7">
        <w:rPr>
          <w:rStyle w:val="StyleUnderline"/>
          <w:rFonts w:asciiTheme="minorHAnsi" w:hAnsiTheme="minorHAnsi" w:cstheme="minorHAnsi"/>
        </w:rPr>
        <w:t xml:space="preserve"> the number of </w:t>
      </w:r>
      <w:r w:rsidRPr="00F026F7">
        <w:rPr>
          <w:rStyle w:val="StyleUnderline"/>
          <w:rFonts w:asciiTheme="minorHAnsi" w:hAnsiTheme="minorHAnsi" w:cstheme="minorHAnsi"/>
          <w:highlight w:val="green"/>
        </w:rPr>
        <w:t>targets</w:t>
      </w:r>
      <w:r w:rsidRPr="00F026F7">
        <w:rPr>
          <w:rStyle w:val="StyleUnderline"/>
          <w:rFonts w:asciiTheme="minorHAnsi" w:hAnsiTheme="minorHAnsi" w:cstheme="minorHAnsi"/>
        </w:rPr>
        <w:t xml:space="preserve"> an adversary must target </w:t>
      </w:r>
      <w:r w:rsidRPr="00F026F7">
        <w:rPr>
          <w:rStyle w:val="StyleUnderline"/>
          <w:rFonts w:asciiTheme="minorHAnsi" w:hAnsiTheme="minorHAnsi" w:cstheme="minorHAnsi"/>
          <w:highlight w:val="green"/>
        </w:rPr>
        <w:t>from</w:t>
      </w:r>
      <w:r w:rsidRPr="00F026F7">
        <w:rPr>
          <w:rStyle w:val="StyleUnderline"/>
          <w:rFonts w:asciiTheme="minorHAnsi" w:hAnsiTheme="minorHAnsi" w:cstheme="minorHAnsi"/>
        </w:rPr>
        <w:t xml:space="preserve"> about </w:t>
      </w:r>
      <w:r w:rsidRPr="00F026F7">
        <w:rPr>
          <w:rStyle w:val="Emphasis"/>
          <w:rFonts w:asciiTheme="minorHAnsi" w:hAnsiTheme="minorHAnsi" w:cstheme="minorHAnsi"/>
          <w:highlight w:val="green"/>
        </w:rPr>
        <w:t>500</w:t>
      </w:r>
      <w:r w:rsidRPr="00F026F7">
        <w:rPr>
          <w:rFonts w:asciiTheme="minorHAnsi" w:hAnsiTheme="minorHAnsi" w:cstheme="minorHAnsi"/>
          <w:sz w:val="14"/>
        </w:rPr>
        <w:t xml:space="preserve"> ICBM launch facilities and launch control centers </w:t>
      </w:r>
      <w:r w:rsidRPr="00F026F7">
        <w:rPr>
          <w:rStyle w:val="Emphasis"/>
          <w:rFonts w:asciiTheme="minorHAnsi" w:hAnsiTheme="minorHAnsi" w:cstheme="minorHAnsi"/>
          <w:highlight w:val="green"/>
        </w:rPr>
        <w:t>to</w:t>
      </w:r>
      <w:r w:rsidRPr="00F026F7">
        <w:rPr>
          <w:rStyle w:val="Emphasis"/>
          <w:rFonts w:asciiTheme="minorHAnsi" w:hAnsiTheme="minorHAnsi" w:cstheme="minorHAnsi"/>
        </w:rPr>
        <w:t xml:space="preserve"> approximately </w:t>
      </w:r>
      <w:r w:rsidRPr="00F026F7">
        <w:rPr>
          <w:rStyle w:val="Emphasis"/>
          <w:rFonts w:asciiTheme="minorHAnsi" w:hAnsiTheme="minorHAnsi" w:cstheme="minorHAnsi"/>
          <w:highlight w:val="green"/>
        </w:rPr>
        <w:t>five</w:t>
      </w:r>
      <w:r w:rsidRPr="00F026F7">
        <w:rPr>
          <w:rStyle w:val="StyleUnderline"/>
          <w:rFonts w:asciiTheme="minorHAnsi" w:hAnsiTheme="minorHAnsi" w:cstheme="minorHAnsi"/>
        </w:rPr>
        <w:t> nuclear submarine and bomber bases</w:t>
      </w:r>
      <w:r w:rsidRPr="00F026F7">
        <w:rPr>
          <w:rFonts w:asciiTheme="minorHAnsi" w:hAnsiTheme="minorHAnsi" w:cstheme="minorHAnsi"/>
          <w:sz w:val="14"/>
        </w:rPr>
        <w:t>. This is tempting—and therefore highly destabilizing.</w:t>
      </w:r>
    </w:p>
    <w:p w14:paraId="1A1A6597"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 xml:space="preserve">Third, </w:t>
      </w:r>
      <w:r w:rsidRPr="00F026F7">
        <w:rPr>
          <w:rStyle w:val="StyleUnderline"/>
          <w:rFonts w:asciiTheme="minorHAnsi" w:hAnsiTheme="minorHAnsi" w:cstheme="minorHAnsi"/>
          <w:highlight w:val="green"/>
        </w:rPr>
        <w:t xml:space="preserve">ICBMs are the </w:t>
      </w:r>
      <w:r w:rsidRPr="00F026F7">
        <w:rPr>
          <w:rStyle w:val="Emphasis"/>
          <w:rFonts w:asciiTheme="minorHAnsi" w:hAnsiTheme="minorHAnsi" w:cstheme="minorHAnsi"/>
          <w:highlight w:val="green"/>
        </w:rPr>
        <w:t>most responsive leg</w:t>
      </w:r>
      <w:r w:rsidRPr="00F026F7">
        <w:rPr>
          <w:rStyle w:val="StyleUnderline"/>
          <w:rFonts w:asciiTheme="minorHAnsi" w:hAnsiTheme="minorHAnsi" w:cstheme="minorHAnsi"/>
        </w:rPr>
        <w:t xml:space="preserve"> of the triad. They are </w:t>
      </w:r>
      <w:r w:rsidRPr="00F026F7">
        <w:rPr>
          <w:rStyle w:val="StyleUnderline"/>
          <w:rFonts w:asciiTheme="minorHAnsi" w:hAnsiTheme="minorHAnsi" w:cstheme="minorHAnsi"/>
          <w:highlight w:val="green"/>
        </w:rPr>
        <w:t xml:space="preserve">on </w:t>
      </w:r>
      <w:r w:rsidRPr="00F026F7">
        <w:rPr>
          <w:rStyle w:val="Emphasis"/>
          <w:rFonts w:asciiTheme="minorHAnsi" w:hAnsiTheme="minorHAnsi" w:cstheme="minorHAnsi"/>
          <w:highlight w:val="green"/>
        </w:rPr>
        <w:t>constant alert</w:t>
      </w:r>
      <w:r w:rsidRPr="00F026F7">
        <w:rPr>
          <w:rStyle w:val="StyleUnderline"/>
          <w:rFonts w:asciiTheme="minorHAnsi" w:hAnsiTheme="minorHAnsi" w:cstheme="minorHAnsi"/>
        </w:rPr>
        <w:t xml:space="preserve"> and provide an immediate option to respond to a confirmed nuclear attack.</w:t>
      </w:r>
      <w:r w:rsidRPr="00F026F7">
        <w:rPr>
          <w:rFonts w:asciiTheme="minorHAnsi" w:hAnsiTheme="minorHAnsi" w:cstheme="minorHAnsi"/>
          <w:sz w:val="14"/>
        </w:rPr>
        <w:t xml:space="preserve"> The bomber force is no longer on a Cold War, day-to-day nuclear alert status, and so </w:t>
      </w:r>
      <w:r w:rsidRPr="00F026F7">
        <w:rPr>
          <w:rStyle w:val="StyleUnderline"/>
          <w:rFonts w:asciiTheme="minorHAnsi" w:hAnsiTheme="minorHAnsi" w:cstheme="minorHAnsi"/>
        </w:rPr>
        <w:t xml:space="preserve">removing ICBMs from the triad could result in a portion of the slower and </w:t>
      </w:r>
      <w:r w:rsidRPr="00F026F7">
        <w:rPr>
          <w:rStyle w:val="Emphasis"/>
          <w:rFonts w:asciiTheme="minorHAnsi" w:hAnsiTheme="minorHAnsi" w:cstheme="minorHAnsi"/>
        </w:rPr>
        <w:t>more vulnerable bomber force</w:t>
      </w:r>
      <w:r w:rsidRPr="00F026F7">
        <w:rPr>
          <w:rStyle w:val="StyleUnderline"/>
          <w:rFonts w:asciiTheme="minorHAnsi" w:hAnsiTheme="minorHAnsi" w:cstheme="minorHAnsi"/>
        </w:rPr>
        <w:t xml:space="preserve"> being forced to resume expensive nuclear alerts.</w:t>
      </w:r>
    </w:p>
    <w:p w14:paraId="01B80988"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Fourth, </w:t>
      </w:r>
      <w:r w:rsidRPr="00F026F7">
        <w:rPr>
          <w:rStyle w:val="StyleUnderline"/>
          <w:rFonts w:asciiTheme="minorHAnsi" w:hAnsiTheme="minorHAnsi" w:cstheme="minorHAnsi"/>
        </w:rPr>
        <w:t>critics of ICBMs believe sufficient deterrence can be achieved by a “dyad” of bombers and submarines</w:t>
      </w:r>
      <w:r w:rsidRPr="00F026F7">
        <w:rPr>
          <w:rFonts w:asciiTheme="minorHAnsi" w:hAnsiTheme="minorHAnsi" w:cstheme="minorHAnsi"/>
          <w:sz w:val="14"/>
        </w:rPr>
        <w:t xml:space="preserve">. Not only does </w:t>
      </w:r>
      <w:r w:rsidRPr="00F026F7">
        <w:rPr>
          <w:rStyle w:val="StyleUnderline"/>
          <w:rFonts w:asciiTheme="minorHAnsi" w:hAnsiTheme="minorHAnsi" w:cstheme="minorHAnsi"/>
        </w:rPr>
        <w:t xml:space="preserve">this lessen the adversary’s targeting problems, but the advances in the air defense and anti-submarine warfare capabilities of our potential enemies could render this option far </w:t>
      </w:r>
      <w:r w:rsidRPr="00F026F7">
        <w:rPr>
          <w:rStyle w:val="Emphasis"/>
          <w:rFonts w:asciiTheme="minorHAnsi" w:hAnsiTheme="minorHAnsi" w:cstheme="minorHAnsi"/>
        </w:rPr>
        <w:t>less reliable</w:t>
      </w:r>
      <w:r w:rsidRPr="00F026F7">
        <w:rPr>
          <w:rStyle w:val="StyleUnderline"/>
          <w:rFonts w:asciiTheme="minorHAnsi" w:hAnsiTheme="minorHAnsi" w:cstheme="minorHAnsi"/>
        </w:rPr>
        <w:t xml:space="preserve"> in the future</w:t>
      </w:r>
      <w:r w:rsidRPr="00F026F7">
        <w:rPr>
          <w:rFonts w:asciiTheme="minorHAnsi" w:hAnsiTheme="minorHAnsi" w:cstheme="minorHAnsi"/>
          <w:sz w:val="14"/>
        </w:rPr>
        <w:t>.</w:t>
      </w:r>
    </w:p>
    <w:p w14:paraId="0C525850" w14:textId="77777777" w:rsidR="00B43952" w:rsidRPr="00F026F7" w:rsidRDefault="00B43952" w:rsidP="00B43952">
      <w:pPr>
        <w:pStyle w:val="Heading4"/>
        <w:rPr>
          <w:rFonts w:asciiTheme="minorHAnsi" w:hAnsiTheme="minorHAnsi" w:cstheme="minorHAnsi"/>
        </w:rPr>
      </w:pPr>
      <w:bookmarkStart w:id="2" w:name="_Hlk77683817"/>
      <w:bookmarkEnd w:id="1"/>
      <w:r w:rsidRPr="00F026F7">
        <w:rPr>
          <w:rFonts w:asciiTheme="minorHAnsi" w:hAnsiTheme="minorHAnsi" w:cstheme="minorHAnsi"/>
        </w:rPr>
        <w:lastRenderedPageBreak/>
        <w:t xml:space="preserve">Modernization is necessary to deter Russian and Chinese advances </w:t>
      </w:r>
      <w:r w:rsidRPr="00F026F7">
        <w:rPr>
          <w:rFonts w:asciiTheme="minorHAnsi" w:hAnsiTheme="minorHAnsi" w:cstheme="minorHAnsi"/>
          <w:u w:val="single"/>
        </w:rPr>
        <w:t>but</w:t>
      </w:r>
      <w:r w:rsidRPr="00F026F7">
        <w:rPr>
          <w:rFonts w:asciiTheme="minorHAnsi" w:hAnsiTheme="minorHAnsi" w:cstheme="minorHAnsi"/>
        </w:rPr>
        <w:t xml:space="preserve"> don’t cause arms racing – prefer most qualified analysis</w:t>
      </w:r>
    </w:p>
    <w:p w14:paraId="4E12A77E" w14:textId="77777777" w:rsidR="00B43952" w:rsidRPr="00F026F7" w:rsidRDefault="00B43952" w:rsidP="00B43952">
      <w:pPr>
        <w:pStyle w:val="ListParagraph"/>
        <w:numPr>
          <w:ilvl w:val="0"/>
          <w:numId w:val="11"/>
        </w:numPr>
        <w:rPr>
          <w:rFonts w:asciiTheme="minorHAnsi" w:hAnsiTheme="minorHAnsi" w:cstheme="minorHAnsi"/>
        </w:rPr>
      </w:pPr>
      <w:r w:rsidRPr="00F026F7">
        <w:rPr>
          <w:rFonts w:asciiTheme="minorHAnsi" w:hAnsiTheme="minorHAnsi" w:cstheme="minorHAnsi"/>
        </w:rPr>
        <w:t>War games are the best metric to determine necessity</w:t>
      </w:r>
    </w:p>
    <w:p w14:paraId="3CB0609C" w14:textId="77777777" w:rsidR="00B43952" w:rsidRPr="00F026F7" w:rsidRDefault="00B43952" w:rsidP="00B43952">
      <w:pPr>
        <w:pStyle w:val="ListParagraph"/>
        <w:numPr>
          <w:ilvl w:val="0"/>
          <w:numId w:val="11"/>
        </w:numPr>
        <w:rPr>
          <w:rFonts w:asciiTheme="minorHAnsi" w:hAnsiTheme="minorHAnsi" w:cstheme="minorHAnsi"/>
        </w:rPr>
      </w:pPr>
      <w:r w:rsidRPr="00F026F7">
        <w:rPr>
          <w:rFonts w:asciiTheme="minorHAnsi" w:hAnsiTheme="minorHAnsi" w:cstheme="minorHAnsi"/>
        </w:rPr>
        <w:t>Not Cold War arms racing – not same mindset or kind of modernization</w:t>
      </w:r>
    </w:p>
    <w:p w14:paraId="5577150A"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Lowther 16 </w:t>
      </w:r>
      <w:r w:rsidRPr="00F026F7">
        <w:rPr>
          <w:rFonts w:asciiTheme="minorHAnsi" w:hAnsiTheme="minorHAnsi" w:cstheme="minorHAnsi"/>
        </w:rPr>
        <w:t xml:space="preserve">(Adam Lowther serves as the Director of the School of Advanced Nuclear Deterrence Studies at Kirtland Air Force Base, 1-27-2016, "America Still Needs Its Nukes," National Interest, </w:t>
      </w:r>
      <w:hyperlink r:id="rId36" w:history="1">
        <w:r w:rsidRPr="00F026F7">
          <w:rPr>
            <w:rStyle w:val="Hyperlink"/>
            <w:rFonts w:asciiTheme="minorHAnsi" w:hAnsiTheme="minorHAnsi" w:cstheme="minorHAnsi"/>
          </w:rPr>
          <w:t>https://nationalinterest.org/feature/america-still-needs-its-nukes-15029</w:t>
        </w:r>
      </w:hyperlink>
      <w:r w:rsidRPr="00F026F7">
        <w:rPr>
          <w:rFonts w:asciiTheme="minorHAnsi" w:hAnsiTheme="minorHAnsi" w:cstheme="minorHAnsi"/>
        </w:rPr>
        <w:t>; AKIM)</w:t>
      </w:r>
    </w:p>
    <w:p w14:paraId="546F0EB4"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 xml:space="preserve">The largely benign security environment, posing no real threats to American sovereignty, made it possible for the United States to dramatically reduce the size of its arsenal all while fighting violent Islamic fundamentalists. In recent years, however, </w:t>
      </w:r>
      <w:r w:rsidRPr="00F026F7">
        <w:rPr>
          <w:rStyle w:val="StyleUnderline"/>
          <w:rFonts w:asciiTheme="minorHAnsi" w:hAnsiTheme="minorHAnsi" w:cstheme="minorHAnsi"/>
        </w:rPr>
        <w:t xml:space="preserve">a </w:t>
      </w:r>
      <w:r w:rsidRPr="00F026F7">
        <w:rPr>
          <w:rStyle w:val="Emphasis"/>
          <w:rFonts w:asciiTheme="minorHAnsi" w:hAnsiTheme="minorHAnsi" w:cstheme="minorHAnsi"/>
          <w:highlight w:val="green"/>
        </w:rPr>
        <w:t>resurgent Russia</w:t>
      </w:r>
      <w:r w:rsidRPr="00F026F7">
        <w:rPr>
          <w:rStyle w:val="StyleUnderline"/>
          <w:rFonts w:asciiTheme="minorHAnsi" w:hAnsiTheme="minorHAnsi" w:cstheme="minorHAnsi"/>
        </w:rPr>
        <w:t xml:space="preserve"> decided to reestablish its control over its “near abroad,” which </w:t>
      </w:r>
      <w:r w:rsidRPr="00F026F7">
        <w:rPr>
          <w:rStyle w:val="StyleUnderline"/>
          <w:rFonts w:asciiTheme="minorHAnsi" w:hAnsiTheme="minorHAnsi" w:cstheme="minorHAnsi"/>
          <w:highlight w:val="green"/>
        </w:rPr>
        <w:t xml:space="preserve">involved a </w:t>
      </w:r>
      <w:r w:rsidRPr="00F026F7">
        <w:rPr>
          <w:rStyle w:val="Emphasis"/>
          <w:rFonts w:asciiTheme="minorHAnsi" w:hAnsiTheme="minorHAnsi" w:cstheme="minorHAnsi"/>
          <w:highlight w:val="green"/>
        </w:rPr>
        <w:t>dramatic modernization of the Russian nuclear force</w:t>
      </w:r>
      <w:r w:rsidRPr="00F026F7">
        <w:rPr>
          <w:rFonts w:asciiTheme="minorHAnsi" w:hAnsiTheme="minorHAnsi" w:cstheme="minorHAnsi"/>
          <w:sz w:val="14"/>
        </w:rPr>
        <w:t xml:space="preserve">—including delivery systems and warheads. </w:t>
      </w:r>
      <w:r w:rsidRPr="00F026F7">
        <w:rPr>
          <w:rStyle w:val="StyleUnderline"/>
          <w:rFonts w:asciiTheme="minorHAnsi" w:hAnsiTheme="minorHAnsi" w:cstheme="minorHAnsi"/>
          <w:highlight w:val="green"/>
        </w:rPr>
        <w:t>China</w:t>
      </w:r>
      <w:r w:rsidRPr="00F026F7">
        <w:rPr>
          <w:rStyle w:val="StyleUnderline"/>
          <w:rFonts w:asciiTheme="minorHAnsi" w:hAnsiTheme="minorHAnsi" w:cstheme="minorHAnsi"/>
        </w:rPr>
        <w:t xml:space="preserve"> also </w:t>
      </w:r>
      <w:r w:rsidRPr="00F026F7">
        <w:rPr>
          <w:rStyle w:val="StyleUnderline"/>
          <w:rFonts w:asciiTheme="minorHAnsi" w:hAnsiTheme="minorHAnsi" w:cstheme="minorHAnsi"/>
          <w:highlight w:val="green"/>
        </w:rPr>
        <w:t xml:space="preserve">grew </w:t>
      </w:r>
      <w:r w:rsidRPr="00F026F7">
        <w:rPr>
          <w:rStyle w:val="Emphasis"/>
          <w:rFonts w:asciiTheme="minorHAnsi" w:hAnsiTheme="minorHAnsi" w:cstheme="minorHAnsi"/>
          <w:highlight w:val="green"/>
        </w:rPr>
        <w:t>increasingly assertive</w:t>
      </w:r>
      <w:r w:rsidRPr="00F026F7">
        <w:rPr>
          <w:rStyle w:val="StyleUnderline"/>
          <w:rFonts w:asciiTheme="minorHAnsi" w:hAnsiTheme="minorHAnsi" w:cstheme="minorHAnsi"/>
        </w:rPr>
        <w:t xml:space="preserve"> in the South and East China Seas, while </w:t>
      </w:r>
      <w:r w:rsidRPr="00F026F7">
        <w:rPr>
          <w:rStyle w:val="StyleUnderline"/>
          <w:rFonts w:asciiTheme="minorHAnsi" w:hAnsiTheme="minorHAnsi" w:cstheme="minorHAnsi"/>
          <w:highlight w:val="green"/>
        </w:rPr>
        <w:t>building</w:t>
      </w:r>
      <w:r w:rsidRPr="00F026F7">
        <w:rPr>
          <w:rFonts w:asciiTheme="minorHAnsi" w:hAnsiTheme="minorHAnsi" w:cstheme="minorHAnsi"/>
          <w:sz w:val="14"/>
        </w:rPr>
        <w:t xml:space="preserve">, for the first time, </w:t>
      </w:r>
      <w:r w:rsidRPr="00F026F7">
        <w:rPr>
          <w:rStyle w:val="StyleUnderline"/>
          <w:rFonts w:asciiTheme="minorHAnsi" w:hAnsiTheme="minorHAnsi" w:cstheme="minorHAnsi"/>
          <w:highlight w:val="green"/>
        </w:rPr>
        <w:t>an effective</w:t>
      </w:r>
      <w:r w:rsidRPr="00F026F7">
        <w:rPr>
          <w:rStyle w:val="StyleUnderline"/>
          <w:rFonts w:asciiTheme="minorHAnsi" w:hAnsiTheme="minorHAnsi" w:cstheme="minorHAnsi"/>
        </w:rPr>
        <w:t xml:space="preserve"> nuclear </w:t>
      </w:r>
      <w:r w:rsidRPr="00F026F7">
        <w:rPr>
          <w:rStyle w:val="StyleUnderline"/>
          <w:rFonts w:asciiTheme="minorHAnsi" w:hAnsiTheme="minorHAnsi" w:cstheme="minorHAnsi"/>
          <w:highlight w:val="green"/>
        </w:rPr>
        <w:t>triad</w:t>
      </w:r>
      <w:r w:rsidRPr="00F026F7">
        <w:rPr>
          <w:rStyle w:val="StyleUnderline"/>
          <w:rFonts w:asciiTheme="minorHAnsi" w:hAnsiTheme="minorHAnsi" w:cstheme="minorHAnsi"/>
        </w:rPr>
        <w:t>.</w:t>
      </w:r>
    </w:p>
    <w:p w14:paraId="4393E2B6"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Such developments are leaving many defense and security analysts to wonder if we are now entering a post-post–Cold War world.</w:t>
      </w:r>
    </w:p>
    <w:p w14:paraId="1B6D395C"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This rather </w:t>
      </w:r>
      <w:r w:rsidRPr="00F026F7">
        <w:rPr>
          <w:rStyle w:val="StyleUnderline"/>
          <w:rFonts w:asciiTheme="minorHAnsi" w:hAnsiTheme="minorHAnsi" w:cstheme="minorHAnsi"/>
        </w:rPr>
        <w:t>dramatic</w:t>
      </w:r>
      <w:hyperlink r:id="rId37" w:tgtFrame="_blank" w:history="1">
        <w:r w:rsidRPr="00F026F7">
          <w:rPr>
            <w:rStyle w:val="StyleUnderline"/>
            <w:rFonts w:asciiTheme="minorHAnsi" w:hAnsiTheme="minorHAnsi" w:cstheme="minorHAnsi"/>
          </w:rPr>
          <w:t> deterioration in the geostrategic security environment</w:t>
        </w:r>
      </w:hyperlink>
      <w:r w:rsidRPr="00F026F7">
        <w:rPr>
          <w:rStyle w:val="StyleUnderline"/>
          <w:rFonts w:asciiTheme="minorHAnsi" w:hAnsiTheme="minorHAnsi" w:cstheme="minorHAnsi"/>
        </w:rPr>
        <w:t> has not, however, deterred nuclear abolitionists</w:t>
      </w:r>
      <w:r w:rsidRPr="00F026F7">
        <w:rPr>
          <w:rFonts w:asciiTheme="minorHAnsi" w:hAnsiTheme="minorHAnsi" w:cstheme="minorHAnsi"/>
          <w:sz w:val="14"/>
        </w:rPr>
        <w:t xml:space="preserve"> from keeping up a steady drumbeat for eliminating the intercontinental ballistic missile (ICBM) force, cancelling the long-range standoff missile (LRSO) and further </w:t>
      </w:r>
      <w:r w:rsidRPr="00F026F7">
        <w:rPr>
          <w:rStyle w:val="StyleUnderline"/>
          <w:rFonts w:asciiTheme="minorHAnsi" w:hAnsiTheme="minorHAnsi" w:cstheme="minorHAnsi"/>
        </w:rPr>
        <w:t>reducing the size and capability of America’s nuclear arsenal</w:t>
      </w:r>
      <w:r w:rsidRPr="00F026F7">
        <w:rPr>
          <w:rFonts w:asciiTheme="minorHAnsi" w:hAnsiTheme="minorHAnsi" w:cstheme="minorHAnsi"/>
          <w:sz w:val="14"/>
        </w:rPr>
        <w:t xml:space="preserve">. One might wonder if these specific </w:t>
      </w:r>
      <w:r w:rsidRPr="00F026F7">
        <w:rPr>
          <w:rStyle w:val="StyleUnderline"/>
          <w:rFonts w:asciiTheme="minorHAnsi" w:hAnsiTheme="minorHAnsi" w:cstheme="minorHAnsi"/>
        </w:rPr>
        <w:t>objections</w:t>
      </w:r>
      <w:r w:rsidRPr="00F026F7">
        <w:rPr>
          <w:rFonts w:asciiTheme="minorHAnsi" w:hAnsiTheme="minorHAnsi" w:cstheme="minorHAnsi"/>
          <w:sz w:val="14"/>
        </w:rPr>
        <w:t xml:space="preserve"> culminate in a broader strategy </w:t>
      </w:r>
      <w:r w:rsidRPr="00F026F7">
        <w:rPr>
          <w:rStyle w:val="StyleUnderline"/>
          <w:rFonts w:asciiTheme="minorHAnsi" w:hAnsiTheme="minorHAnsi" w:cstheme="minorHAnsi"/>
          <w:highlight w:val="green"/>
        </w:rPr>
        <w:t>to</w:t>
      </w:r>
      <w:r w:rsidRPr="00F026F7">
        <w:rPr>
          <w:rFonts w:asciiTheme="minorHAnsi" w:hAnsiTheme="minorHAnsi" w:cstheme="minorHAnsi"/>
          <w:sz w:val="14"/>
        </w:rPr>
        <w:t xml:space="preserve"> </w:t>
      </w:r>
      <w:r w:rsidRPr="00F026F7">
        <w:rPr>
          <w:rStyle w:val="Emphasis"/>
          <w:rFonts w:asciiTheme="minorHAnsi" w:hAnsiTheme="minorHAnsi" w:cstheme="minorHAnsi"/>
          <w:highlight w:val="green"/>
        </w:rPr>
        <w:t>eliminate our deterrent</w:t>
      </w:r>
      <w:r w:rsidRPr="00F026F7">
        <w:rPr>
          <w:rFonts w:asciiTheme="minorHAnsi" w:hAnsiTheme="minorHAnsi" w:cstheme="minorHAnsi"/>
          <w:sz w:val="14"/>
        </w:rPr>
        <w:t xml:space="preserve">. Such a strategy </w:t>
      </w:r>
      <w:r w:rsidRPr="00F026F7">
        <w:rPr>
          <w:rStyle w:val="Emphasis"/>
          <w:rFonts w:asciiTheme="minorHAnsi" w:hAnsiTheme="minorHAnsi" w:cstheme="minorHAnsi"/>
          <w:highlight w:val="green"/>
        </w:rPr>
        <w:t>would rely on the</w:t>
      </w:r>
      <w:r w:rsidRPr="00F026F7">
        <w:rPr>
          <w:rStyle w:val="StyleUnderline"/>
          <w:rFonts w:asciiTheme="minorHAnsi" w:hAnsiTheme="minorHAnsi" w:cstheme="minorHAnsi"/>
          <w:highlight w:val="green"/>
        </w:rPr>
        <w:t xml:space="preserve"> </w:t>
      </w:r>
      <w:r w:rsidRPr="00F026F7">
        <w:rPr>
          <w:rStyle w:val="Emphasis"/>
          <w:rFonts w:asciiTheme="minorHAnsi" w:hAnsiTheme="minorHAnsi" w:cstheme="minorHAnsi"/>
          <w:highlight w:val="green"/>
        </w:rPr>
        <w:t>good intentions of the Russians and Chinese</w:t>
      </w:r>
      <w:r w:rsidRPr="00F026F7">
        <w:rPr>
          <w:rFonts w:asciiTheme="minorHAnsi" w:hAnsiTheme="minorHAnsi" w:cstheme="minorHAnsi"/>
          <w:sz w:val="14"/>
        </w:rPr>
        <w:t>.</w:t>
      </w:r>
    </w:p>
    <w:p w14:paraId="483E3EB6"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In</w:t>
      </w:r>
      <w:hyperlink r:id="rId38" w:tgtFrame="_blank" w:history="1">
        <w:r w:rsidRPr="00F026F7">
          <w:rPr>
            <w:rStyle w:val="Hyperlink"/>
            <w:rFonts w:asciiTheme="minorHAnsi" w:hAnsiTheme="minorHAnsi" w:cstheme="minorHAnsi"/>
            <w:sz w:val="14"/>
            <w:szCs w:val="14"/>
          </w:rPr>
          <w:t> article after article</w:t>
        </w:r>
      </w:hyperlink>
      <w:r w:rsidRPr="00F026F7">
        <w:rPr>
          <w:rFonts w:asciiTheme="minorHAnsi" w:hAnsiTheme="minorHAnsi" w:cstheme="minorHAnsi"/>
          <w:sz w:val="14"/>
          <w:szCs w:val="14"/>
        </w:rPr>
        <w:t>, former government officials who supported the nation’s nuclear programs during the Cold War are now calling for an American arsenal that is smaller and less capable than at any point in the last sixty years.</w:t>
      </w:r>
    </w:p>
    <w:p w14:paraId="16F8A01D"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In reading their</w:t>
      </w:r>
      <w:hyperlink r:id="rId39" w:tgtFrame="_blank" w:history="1">
        <w:r w:rsidRPr="00F026F7">
          <w:rPr>
            <w:rStyle w:val="Hyperlink"/>
            <w:rFonts w:asciiTheme="minorHAnsi" w:hAnsiTheme="minorHAnsi" w:cstheme="minorHAnsi"/>
            <w:sz w:val="14"/>
            <w:szCs w:val="14"/>
          </w:rPr>
          <w:t> articles</w:t>
        </w:r>
      </w:hyperlink>
      <w:r w:rsidRPr="00F026F7">
        <w:rPr>
          <w:rFonts w:asciiTheme="minorHAnsi" w:hAnsiTheme="minorHAnsi" w:cstheme="minorHAnsi"/>
          <w:sz w:val="14"/>
          <w:szCs w:val="14"/>
        </w:rPr>
        <w:t>, you cannot help but think that we are supposed to support their position because their intentions are good. But it is hard to believe that we are supposed to accept broad assertions when there is so little evidence substantiating their desire to transform the nation’s security infrastructure.</w:t>
      </w:r>
    </w:p>
    <w:p w14:paraId="5B2343C3"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Dismissing Poor Arguments</w:t>
      </w:r>
    </w:p>
    <w:p w14:paraId="72EB77C3"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One of the most fundamental arguments advanced by abolitionists is the notion that the military seeks to modernize the nuclear triad because military leaders are stuck in a “Cold War mindset</w:t>
      </w:r>
      <w:r w:rsidRPr="00F026F7">
        <w:rPr>
          <w:rFonts w:asciiTheme="minorHAnsi" w:hAnsiTheme="minorHAnsi" w:cstheme="minorHAnsi"/>
          <w:sz w:val="14"/>
        </w:rPr>
        <w:t>.” This assertion is somewhat strange, given that</w:t>
      </w:r>
      <w:hyperlink r:id="rId40" w:tgtFrame="_blank" w:history="1">
        <w:r w:rsidRPr="00F026F7">
          <w:rPr>
            <w:rStyle w:val="Hyperlink"/>
            <w:rFonts w:asciiTheme="minorHAnsi" w:hAnsiTheme="minorHAnsi" w:cstheme="minorHAnsi"/>
            <w:sz w:val="14"/>
          </w:rPr>
          <w:t> one abolitionist recently remarked</w:t>
        </w:r>
      </w:hyperlink>
      <w:r w:rsidRPr="00F026F7">
        <w:rPr>
          <w:rFonts w:asciiTheme="minorHAnsi" w:hAnsiTheme="minorHAnsi" w:cstheme="minorHAnsi"/>
          <w:sz w:val="14"/>
        </w:rPr>
        <w:t> that the military lacks Cold War experience. Assuming it is not possible to have it both ways, this argument is invalid.</w:t>
      </w:r>
    </w:p>
    <w:p w14:paraId="4E5E7192"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Considering that the United States has spent the last fifteen years reducing the size of the nuclear arsenal and the influence of the people within it, all while the nation turned to fighting violent Islamic fundamentalism, arguing that the military is trapped in a Cold War mindset is a stretch. If the Air Force and Navy were surveyed today, you would find a service with far greater experience in the Middle East than in nuclear operations. This was not so during the Cold War. Both services then clearly understood the dynamics of nuclear conflict.</w:t>
      </w:r>
    </w:p>
    <w:p w14:paraId="1837C017"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To underscore this point, it is worth noting that less than one percent of today’s military was in uniform when the Soviet Union collapsed. Our modern military personnel have little Cold War experience and cannot be stuck in a mindset they never experienced. And because of the rapid rise of violent Islamic fundamentalism, there was little opportunity for a Cold War hangover to influence the thinking of the current force.</w:t>
      </w:r>
    </w:p>
    <w:p w14:paraId="2DD0E1DD"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Abolitionists also argue that deterrence can be maintained with a </w:t>
      </w:r>
      <w:r w:rsidRPr="00F026F7">
        <w:rPr>
          <w:rStyle w:val="Emphasis"/>
          <w:rFonts w:asciiTheme="minorHAnsi" w:hAnsiTheme="minorHAnsi" w:cstheme="minorHAnsi"/>
        </w:rPr>
        <w:t>smaller and less capable force</w:t>
      </w:r>
      <w:r w:rsidRPr="00F026F7">
        <w:rPr>
          <w:rStyle w:val="StyleUnderline"/>
          <w:rFonts w:asciiTheme="minorHAnsi" w:hAnsiTheme="minorHAnsi" w:cstheme="minorHAnsi"/>
        </w:rPr>
        <w:t xml:space="preserve">, but such arguments </w:t>
      </w:r>
      <w:r w:rsidRPr="00F026F7">
        <w:rPr>
          <w:rStyle w:val="Emphasis"/>
          <w:rFonts w:asciiTheme="minorHAnsi" w:hAnsiTheme="minorHAnsi" w:cstheme="minorHAnsi"/>
        </w:rPr>
        <w:t>rarely offer any rigorous analysis</w:t>
      </w:r>
      <w:r w:rsidRPr="00F026F7">
        <w:rPr>
          <w:rStyle w:val="StyleUnderline"/>
          <w:rFonts w:asciiTheme="minorHAnsi" w:hAnsiTheme="minorHAnsi" w:cstheme="minorHAnsi"/>
        </w:rPr>
        <w:t xml:space="preserve"> to support them</w:t>
      </w:r>
      <w:r w:rsidRPr="00F026F7">
        <w:rPr>
          <w:rFonts w:asciiTheme="minorHAnsi" w:hAnsiTheme="minorHAnsi" w:cstheme="minorHAnsi"/>
          <w:sz w:val="14"/>
        </w:rPr>
        <w:t xml:space="preserve">. In reality, </w:t>
      </w:r>
      <w:r w:rsidRPr="00F026F7">
        <w:rPr>
          <w:rStyle w:val="StyleUnderline"/>
          <w:rFonts w:asciiTheme="minorHAnsi" w:hAnsiTheme="minorHAnsi" w:cstheme="minorHAnsi"/>
        </w:rPr>
        <w:t>the military employs a rather complex system to determine required warfighting capabilities</w:t>
      </w:r>
      <w:r w:rsidRPr="00F026F7">
        <w:rPr>
          <w:rFonts w:asciiTheme="minorHAnsi" w:hAnsiTheme="minorHAnsi" w:cstheme="minorHAnsi"/>
          <w:sz w:val="14"/>
        </w:rPr>
        <w:t>. If credibility equals capability plus will, we should not be surprised that the Air Force and Navy think about actually employing nuclear weapons rather than keeping them on the shelf and assuming that will be sufficient for deterrence.</w:t>
      </w:r>
    </w:p>
    <w:p w14:paraId="417594E8"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To determine the capabilities required to both maintain effective deterrence</w:t>
      </w:r>
      <w:r w:rsidRPr="00F026F7">
        <w:rPr>
          <w:rFonts w:asciiTheme="minorHAnsi" w:hAnsiTheme="minorHAnsi" w:cstheme="minorHAnsi"/>
          <w:sz w:val="14"/>
        </w:rPr>
        <w:t xml:space="preserve"> and defeat an adversary should deterrence fail, </w:t>
      </w:r>
      <w:r w:rsidRPr="00F026F7">
        <w:rPr>
          <w:rStyle w:val="StyleUnderline"/>
          <w:rFonts w:asciiTheme="minorHAnsi" w:hAnsiTheme="minorHAnsi" w:cstheme="minorHAnsi"/>
        </w:rPr>
        <w:t xml:space="preserve">the military uses a combination of exercises, experiments and </w:t>
      </w:r>
      <w:r w:rsidRPr="00F026F7">
        <w:rPr>
          <w:rStyle w:val="StyleUnderline"/>
          <w:rFonts w:asciiTheme="minorHAnsi" w:hAnsiTheme="minorHAnsi" w:cstheme="minorHAnsi"/>
          <w:highlight w:val="green"/>
        </w:rPr>
        <w:t>war games</w:t>
      </w:r>
      <w:r w:rsidRPr="00F026F7">
        <w:rPr>
          <w:rFonts w:asciiTheme="minorHAnsi" w:hAnsiTheme="minorHAnsi" w:cstheme="minorHAnsi"/>
          <w:sz w:val="14"/>
        </w:rPr>
        <w:t>. Exercises examine today’s capabilities and are focused on effectively employing what we have, building proficiency and gaining operational experience. Global Thunder is one example of such an exercise. Here, current forces practice operating in a given scenario, all while identifying areas that need improvement.</w:t>
      </w:r>
    </w:p>
    <w:p w14:paraId="56DE55E8"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lastRenderedPageBreak/>
        <w:t>Experiments determine</w:t>
      </w:r>
      <w:r w:rsidRPr="00F026F7">
        <w:rPr>
          <w:rFonts w:asciiTheme="minorHAnsi" w:hAnsiTheme="minorHAnsi" w:cstheme="minorHAnsi"/>
          <w:sz w:val="14"/>
        </w:rPr>
        <w:t xml:space="preserve"> near-term </w:t>
      </w:r>
      <w:r w:rsidRPr="00F026F7">
        <w:rPr>
          <w:rStyle w:val="StyleUnderline"/>
          <w:rFonts w:asciiTheme="minorHAnsi" w:hAnsiTheme="minorHAnsi" w:cstheme="minorHAnsi"/>
        </w:rPr>
        <w:t>capabilities</w:t>
      </w:r>
      <w:r w:rsidRPr="00F026F7">
        <w:rPr>
          <w:rFonts w:asciiTheme="minorHAnsi" w:hAnsiTheme="minorHAnsi" w:cstheme="minorHAnsi"/>
          <w:sz w:val="14"/>
        </w:rPr>
        <w:t xml:space="preserve"> and explore the feasibility of what we could do—what is practical and of value. Many of the weapons systems in the arsenal today started out as experiments with the goal of determining the realm of the possible. </w:t>
      </w:r>
      <w:r w:rsidRPr="00F026F7">
        <w:rPr>
          <w:rStyle w:val="StyleUnderline"/>
          <w:rFonts w:asciiTheme="minorHAnsi" w:hAnsiTheme="minorHAnsi" w:cstheme="minorHAnsi"/>
        </w:rPr>
        <w:t xml:space="preserve">Experiments are also important because they help the military </w:t>
      </w:r>
      <w:r w:rsidRPr="00F026F7">
        <w:rPr>
          <w:rStyle w:val="StyleUnderline"/>
          <w:rFonts w:asciiTheme="minorHAnsi" w:hAnsiTheme="minorHAnsi" w:cstheme="minorHAnsi"/>
          <w:highlight w:val="green"/>
        </w:rPr>
        <w:t xml:space="preserve">think through the </w:t>
      </w:r>
      <w:r w:rsidRPr="00F026F7">
        <w:rPr>
          <w:rStyle w:val="Emphasis"/>
          <w:rFonts w:asciiTheme="minorHAnsi" w:hAnsiTheme="minorHAnsi" w:cstheme="minorHAnsi"/>
          <w:highlight w:val="green"/>
        </w:rPr>
        <w:t>effects of a possible capability</w:t>
      </w:r>
      <w:r w:rsidRPr="00F026F7">
        <w:rPr>
          <w:rStyle w:val="StyleUnderline"/>
          <w:rFonts w:asciiTheme="minorHAnsi" w:hAnsiTheme="minorHAnsi" w:cstheme="minorHAnsi"/>
        </w:rPr>
        <w:t xml:space="preserve"> and determine whether it </w:t>
      </w:r>
      <w:r w:rsidRPr="00F026F7">
        <w:rPr>
          <w:rStyle w:val="Emphasis"/>
          <w:rFonts w:asciiTheme="minorHAnsi" w:hAnsiTheme="minorHAnsi" w:cstheme="minorHAnsi"/>
        </w:rPr>
        <w:t xml:space="preserve">should be developed </w:t>
      </w:r>
      <w:r w:rsidRPr="00F026F7">
        <w:rPr>
          <w:rStyle w:val="StyleUnderline"/>
          <w:rFonts w:asciiTheme="minorHAnsi" w:hAnsiTheme="minorHAnsi" w:cstheme="minorHAnsi"/>
        </w:rPr>
        <w:t>and brought into the arsenal</w:t>
      </w:r>
      <w:r w:rsidRPr="00F026F7">
        <w:rPr>
          <w:rFonts w:asciiTheme="minorHAnsi" w:hAnsiTheme="minorHAnsi" w:cstheme="minorHAnsi"/>
          <w:sz w:val="14"/>
        </w:rPr>
        <w:t>—and what we must do should an adversary develop such a weapon.</w:t>
      </w:r>
    </w:p>
    <w:p w14:paraId="2A928604"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Meanwhile, </w:t>
      </w:r>
      <w:r w:rsidRPr="00F026F7">
        <w:rPr>
          <w:rStyle w:val="StyleUnderline"/>
          <w:rFonts w:asciiTheme="minorHAnsi" w:hAnsiTheme="minorHAnsi" w:cstheme="minorHAnsi"/>
        </w:rPr>
        <w:t xml:space="preserve">war games </w:t>
      </w:r>
      <w:r w:rsidRPr="00F026F7">
        <w:rPr>
          <w:rStyle w:val="StyleUnderline"/>
          <w:rFonts w:asciiTheme="minorHAnsi" w:hAnsiTheme="minorHAnsi" w:cstheme="minorHAnsi"/>
          <w:highlight w:val="green"/>
        </w:rPr>
        <w:t>look to the mid and far-term</w:t>
      </w:r>
      <w:r w:rsidRPr="00F026F7">
        <w:rPr>
          <w:rFonts w:asciiTheme="minorHAnsi" w:hAnsiTheme="minorHAnsi" w:cstheme="minorHAnsi"/>
          <w:sz w:val="14"/>
        </w:rPr>
        <w:t xml:space="preserve">, and seek to examine what might be—that is, exploring the possible. </w:t>
      </w:r>
      <w:r w:rsidRPr="00F026F7">
        <w:rPr>
          <w:rStyle w:val="StyleUnderline"/>
          <w:rFonts w:asciiTheme="minorHAnsi" w:hAnsiTheme="minorHAnsi" w:cstheme="minorHAnsi"/>
        </w:rPr>
        <w:t>They seek to understand the conceptual value of capabilities and approaches to defeating an adversary. While they are an approximation of a future reality</w:t>
      </w:r>
      <w:r w:rsidRPr="00F026F7">
        <w:rPr>
          <w:rFonts w:asciiTheme="minorHAnsi" w:hAnsiTheme="minorHAnsi" w:cstheme="minorHAnsi"/>
          <w:sz w:val="14"/>
        </w:rPr>
        <w:t>, they are imperfect in their ability to predict the future. They do, however, follow</w:t>
      </w:r>
      <w:hyperlink r:id="rId41" w:tgtFrame="_blank" w:history="1">
        <w:r w:rsidRPr="00F026F7">
          <w:rPr>
            <w:rStyle w:val="Hyperlink"/>
            <w:rFonts w:asciiTheme="minorHAnsi" w:hAnsiTheme="minorHAnsi" w:cstheme="minorHAnsi"/>
            <w:sz w:val="14"/>
          </w:rPr>
          <w:t> Winston Churchill’s famous admonishment</w:t>
        </w:r>
      </w:hyperlink>
      <w:r w:rsidRPr="00F026F7">
        <w:rPr>
          <w:rFonts w:asciiTheme="minorHAnsi" w:hAnsiTheme="minorHAnsi" w:cstheme="minorHAnsi"/>
          <w:sz w:val="14"/>
        </w:rPr>
        <w:t>, “Gentlemen, we have run out of money; now we have to think.” Perhaps the best historical example of the role war games can play in building for the future is drawn from the Naval War College’s pre–World War II war games, which played an important role in preparing the U.S. Navy for its war against the Japanese in the Pacific.</w:t>
      </w:r>
    </w:p>
    <w:p w14:paraId="522C0E09"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Over the past decade, the Navy, Air Force and U.S. Strategic Command have conducted a series of war games known as the</w:t>
      </w:r>
      <w:hyperlink r:id="rId42" w:tgtFrame="_blank" w:history="1">
        <w:r w:rsidRPr="00F026F7">
          <w:rPr>
            <w:rStyle w:val="StyleUnderline"/>
            <w:rFonts w:asciiTheme="minorHAnsi" w:hAnsiTheme="minorHAnsi" w:cstheme="minorHAnsi"/>
          </w:rPr>
          <w:t> DEGRE</w:t>
        </w:r>
      </w:hyperlink>
      <w:r w:rsidRPr="00F026F7">
        <w:rPr>
          <w:rStyle w:val="StyleUnderline"/>
          <w:rFonts w:asciiTheme="minorHAnsi" w:hAnsiTheme="minorHAnsi" w:cstheme="minorHAnsi"/>
        </w:rPr>
        <w:t> and</w:t>
      </w:r>
      <w:hyperlink r:id="rId43" w:tgtFrame="_blank" w:history="1">
        <w:r w:rsidRPr="00F026F7">
          <w:rPr>
            <w:rStyle w:val="StyleUnderline"/>
            <w:rFonts w:asciiTheme="minorHAnsi" w:hAnsiTheme="minorHAnsi" w:cstheme="minorHAnsi"/>
          </w:rPr>
          <w:t> Strategic Vigilance</w:t>
        </w:r>
      </w:hyperlink>
      <w:r w:rsidRPr="00F026F7">
        <w:rPr>
          <w:rStyle w:val="StyleUnderline"/>
          <w:rFonts w:asciiTheme="minorHAnsi" w:hAnsiTheme="minorHAnsi" w:cstheme="minorHAnsi"/>
        </w:rPr>
        <w:t> games</w:t>
      </w:r>
      <w:r w:rsidRPr="00F026F7">
        <w:rPr>
          <w:rFonts w:asciiTheme="minorHAnsi" w:hAnsiTheme="minorHAnsi" w:cstheme="minorHAnsi"/>
          <w:sz w:val="14"/>
        </w:rPr>
        <w:t xml:space="preserve">. </w:t>
      </w:r>
      <w:r w:rsidRPr="00F026F7">
        <w:rPr>
          <w:rStyle w:val="StyleUnderline"/>
          <w:rFonts w:asciiTheme="minorHAnsi" w:hAnsiTheme="minorHAnsi" w:cstheme="minorHAnsi"/>
        </w:rPr>
        <w:t>These war games</w:t>
      </w:r>
      <w:r w:rsidRPr="00F026F7">
        <w:rPr>
          <w:rFonts w:asciiTheme="minorHAnsi" w:hAnsiTheme="minorHAnsi" w:cstheme="minorHAnsi"/>
          <w:sz w:val="14"/>
        </w:rPr>
        <w:t xml:space="preserve"> are held on an annual and biannual basis, respectively, and </w:t>
      </w:r>
      <w:r w:rsidRPr="00F026F7">
        <w:rPr>
          <w:rStyle w:val="StyleUnderline"/>
          <w:rFonts w:asciiTheme="minorHAnsi" w:hAnsiTheme="minorHAnsi" w:cstheme="minorHAnsi"/>
        </w:rPr>
        <w:t>utilize scenarios that look into the future and pair current or expected American nuclear and conventional forces</w:t>
      </w:r>
      <w:r w:rsidRPr="00F026F7">
        <w:rPr>
          <w:rFonts w:asciiTheme="minorHAnsi" w:hAnsiTheme="minorHAnsi" w:cstheme="minorHAnsi"/>
          <w:sz w:val="14"/>
        </w:rPr>
        <w:t xml:space="preserve"> against possible adversaries. Experts from across the political and warfighting spectrum are brought in from the military, intelligence agencies and policy making community to play the blue and red teams.</w:t>
      </w:r>
    </w:p>
    <w:p w14:paraId="7F234D27"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The validated outcomes of these war games are then fed into the larger planning system as a way of </w:t>
      </w:r>
      <w:r w:rsidRPr="00F026F7">
        <w:rPr>
          <w:rStyle w:val="Emphasis"/>
          <w:rFonts w:asciiTheme="minorHAnsi" w:hAnsiTheme="minorHAnsi" w:cstheme="minorHAnsi"/>
        </w:rPr>
        <w:t>informing decision makers</w:t>
      </w:r>
      <w:r w:rsidRPr="00F026F7">
        <w:rPr>
          <w:rFonts w:asciiTheme="minorHAnsi" w:hAnsiTheme="minorHAnsi" w:cstheme="minorHAnsi"/>
          <w:sz w:val="14"/>
        </w:rPr>
        <w:t xml:space="preserve"> of the possible strengths and weaknesses of American capabilities. While the results of these war games are classified, it is possible to say that the results and, more importantly, the lessons learned do not follow any predesignated path. In fact, the expected outcome going into the game is often disconfirmed. In other words, there is a great deal of learning that occurs as the players work through how best to address given scenarios—which are specifically designed to allow for the use of existing or expected capabilities.</w:t>
      </w:r>
    </w:p>
    <w:p w14:paraId="0853C1DD"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The broader point here is that the </w:t>
      </w:r>
      <w:r w:rsidRPr="00F026F7">
        <w:rPr>
          <w:rStyle w:val="StyleUnderline"/>
          <w:rFonts w:asciiTheme="minorHAnsi" w:hAnsiTheme="minorHAnsi" w:cstheme="minorHAnsi"/>
          <w:highlight w:val="green"/>
        </w:rPr>
        <w:t xml:space="preserve">military employs a </w:t>
      </w:r>
      <w:r w:rsidRPr="00F026F7">
        <w:rPr>
          <w:rStyle w:val="Emphasis"/>
          <w:rFonts w:asciiTheme="minorHAnsi" w:hAnsiTheme="minorHAnsi" w:cstheme="minorHAnsi"/>
          <w:highlight w:val="green"/>
        </w:rPr>
        <w:t>number of tools</w:t>
      </w:r>
      <w:r w:rsidRPr="00F026F7">
        <w:rPr>
          <w:rStyle w:val="StyleUnderline"/>
          <w:rFonts w:asciiTheme="minorHAnsi" w:hAnsiTheme="minorHAnsi" w:cstheme="minorHAnsi"/>
          <w:highlight w:val="green"/>
        </w:rPr>
        <w:t xml:space="preserve"> to determine </w:t>
      </w:r>
      <w:r w:rsidRPr="00F026F7">
        <w:rPr>
          <w:rStyle w:val="Emphasis"/>
          <w:rFonts w:asciiTheme="minorHAnsi" w:hAnsiTheme="minorHAnsi" w:cstheme="minorHAnsi"/>
          <w:highlight w:val="green"/>
        </w:rPr>
        <w:t>what nuclear capabilities are required</w:t>
      </w:r>
      <w:r w:rsidRPr="00F026F7">
        <w:rPr>
          <w:rStyle w:val="StyleUnderline"/>
          <w:rFonts w:asciiTheme="minorHAnsi" w:hAnsiTheme="minorHAnsi" w:cstheme="minorHAnsi"/>
        </w:rPr>
        <w:t xml:space="preserve"> to meet future threats</w:t>
      </w:r>
      <w:r w:rsidRPr="00F026F7">
        <w:rPr>
          <w:rFonts w:asciiTheme="minorHAnsi" w:hAnsiTheme="minorHAnsi" w:cstheme="minorHAnsi"/>
          <w:sz w:val="14"/>
        </w:rPr>
        <w:t xml:space="preserve">. Whether it is exercises, experiments or war games, </w:t>
      </w:r>
      <w:r w:rsidRPr="00F026F7">
        <w:rPr>
          <w:rStyle w:val="StyleUnderline"/>
          <w:rFonts w:asciiTheme="minorHAnsi" w:hAnsiTheme="minorHAnsi" w:cstheme="minorHAnsi"/>
        </w:rPr>
        <w:t>these attempts to ascertain requirements are by no means stuck in the Cold War or captured by a Cold War mindset</w:t>
      </w:r>
      <w:r w:rsidRPr="00F026F7">
        <w:rPr>
          <w:rFonts w:asciiTheme="minorHAnsi" w:hAnsiTheme="minorHAnsi" w:cstheme="minorHAnsi"/>
          <w:sz w:val="14"/>
        </w:rPr>
        <w:t>.</w:t>
      </w:r>
    </w:p>
    <w:p w14:paraId="1040F5F5"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In fact, the results of many war games suggest that today’s military and political leaders are stuck in a post–Cold War mindset, where conventional precision guided munitions are seen as a panacea that can deter any adversary and win any war, conventional or nuclear.</w:t>
      </w:r>
    </w:p>
    <w:p w14:paraId="27287419"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One final point is worth discussing because it is so fundamental to the nuclear weapons debate. Abolitionists maintain a steady drumbeat that the cost of nuclear weapons is too high for its returns. For example, </w:t>
      </w:r>
      <w:r w:rsidRPr="00F026F7">
        <w:rPr>
          <w:rStyle w:val="StyleUnderline"/>
          <w:rFonts w:asciiTheme="minorHAnsi" w:hAnsiTheme="minorHAnsi" w:cstheme="minorHAnsi"/>
        </w:rPr>
        <w:t>former Defense Secretary William Perry </w:t>
      </w:r>
      <w:hyperlink r:id="rId44" w:tgtFrame="_blank" w:history="1">
        <w:r w:rsidRPr="00F026F7">
          <w:rPr>
            <w:rStyle w:val="StyleUnderline"/>
            <w:rFonts w:asciiTheme="minorHAnsi" w:hAnsiTheme="minorHAnsi" w:cstheme="minorHAnsi"/>
          </w:rPr>
          <w:t>commented</w:t>
        </w:r>
      </w:hyperlink>
      <w:r w:rsidRPr="00F026F7">
        <w:rPr>
          <w:rStyle w:val="StyleUnderline"/>
          <w:rFonts w:asciiTheme="minorHAnsi" w:hAnsiTheme="minorHAnsi" w:cstheme="minorHAnsi"/>
        </w:rPr>
        <w:t xml:space="preserve"> to the Defense Writers Group suggesting that the United States is </w:t>
      </w:r>
      <w:r w:rsidRPr="00F026F7">
        <w:rPr>
          <w:rStyle w:val="Emphasis"/>
          <w:rFonts w:asciiTheme="minorHAnsi" w:hAnsiTheme="minorHAnsi" w:cstheme="minorHAnsi"/>
          <w:highlight w:val="green"/>
        </w:rPr>
        <w:t>entering an arms race</w:t>
      </w:r>
      <w:r w:rsidRPr="00F026F7">
        <w:rPr>
          <w:rStyle w:val="StyleUnderline"/>
          <w:rFonts w:asciiTheme="minorHAnsi" w:hAnsiTheme="minorHAnsi" w:cstheme="minorHAnsi"/>
        </w:rPr>
        <w:t xml:space="preserve"> that will cost more than the Cold War nuclear arsenal. Such an assertion </w:t>
      </w:r>
      <w:r w:rsidRPr="00F026F7">
        <w:rPr>
          <w:rStyle w:val="StyleUnderline"/>
          <w:rFonts w:asciiTheme="minorHAnsi" w:hAnsiTheme="minorHAnsi" w:cstheme="minorHAnsi"/>
          <w:highlight w:val="green"/>
        </w:rPr>
        <w:t xml:space="preserve">is </w:t>
      </w:r>
      <w:r w:rsidRPr="00F026F7">
        <w:rPr>
          <w:rStyle w:val="Emphasis"/>
          <w:rFonts w:asciiTheme="minorHAnsi" w:hAnsiTheme="minorHAnsi" w:cstheme="minorHAnsi"/>
          <w:highlight w:val="green"/>
        </w:rPr>
        <w:t>completely wrong</w:t>
      </w:r>
      <w:r w:rsidRPr="00F026F7">
        <w:rPr>
          <w:rFonts w:asciiTheme="minorHAnsi" w:hAnsiTheme="minorHAnsi" w:cstheme="minorHAnsi"/>
          <w:sz w:val="14"/>
        </w:rPr>
        <w:t>.</w:t>
      </w:r>
    </w:p>
    <w:p w14:paraId="55FAB07B"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 xml:space="preserve">The simple fact is, </w:t>
      </w:r>
      <w:r w:rsidRPr="00F026F7">
        <w:rPr>
          <w:rStyle w:val="StyleUnderline"/>
          <w:rFonts w:asciiTheme="minorHAnsi" w:hAnsiTheme="minorHAnsi" w:cstheme="minorHAnsi"/>
        </w:rPr>
        <w:t>the United States plans to</w:t>
      </w:r>
      <w:hyperlink r:id="rId45" w:tgtFrame="_blank" w:history="1">
        <w:r w:rsidRPr="00F026F7">
          <w:rPr>
            <w:rStyle w:val="StyleUnderline"/>
            <w:rFonts w:asciiTheme="minorHAnsi" w:hAnsiTheme="minorHAnsi" w:cstheme="minorHAnsi"/>
          </w:rPr>
          <w:t> spend $30 billion a year over the next three decades</w:t>
        </w:r>
      </w:hyperlink>
      <w:r w:rsidRPr="00F026F7">
        <w:rPr>
          <w:rStyle w:val="StyleUnderline"/>
          <w:rFonts w:asciiTheme="minorHAnsi" w:hAnsiTheme="minorHAnsi" w:cstheme="minorHAnsi"/>
        </w:rPr>
        <w:t xml:space="preserve"> to </w:t>
      </w:r>
      <w:r w:rsidRPr="00F026F7">
        <w:rPr>
          <w:rStyle w:val="StyleUnderline"/>
          <w:rFonts w:asciiTheme="minorHAnsi" w:hAnsiTheme="minorHAnsi" w:cstheme="minorHAnsi"/>
          <w:highlight w:val="green"/>
        </w:rPr>
        <w:t>modernize the nuclear arsenal</w:t>
      </w:r>
      <w:r w:rsidRPr="00F026F7">
        <w:rPr>
          <w:rStyle w:val="StyleUnderline"/>
          <w:rFonts w:asciiTheme="minorHAnsi" w:hAnsiTheme="minorHAnsi" w:cstheme="minorHAnsi"/>
        </w:rPr>
        <w:t>.</w:t>
      </w:r>
      <w:hyperlink r:id="rId46" w:tgtFrame="_blank" w:history="1">
        <w:r w:rsidRPr="00F026F7">
          <w:rPr>
            <w:rStyle w:val="StyleUnderline"/>
            <w:rFonts w:asciiTheme="minorHAnsi" w:hAnsiTheme="minorHAnsi" w:cstheme="minorHAnsi"/>
          </w:rPr>
          <w:t xml:space="preserve"> This </w:t>
        </w:r>
        <w:r w:rsidRPr="00F026F7">
          <w:rPr>
            <w:rStyle w:val="StyleUnderline"/>
            <w:rFonts w:asciiTheme="minorHAnsi" w:hAnsiTheme="minorHAnsi" w:cstheme="minorHAnsi"/>
            <w:highlight w:val="green"/>
          </w:rPr>
          <w:t xml:space="preserve">will account for </w:t>
        </w:r>
        <w:r w:rsidRPr="00F026F7">
          <w:rPr>
            <w:rStyle w:val="StyleUnderline"/>
            <w:rFonts w:asciiTheme="minorHAnsi" w:hAnsiTheme="minorHAnsi" w:cstheme="minorHAnsi"/>
            <w:b/>
            <w:bCs/>
            <w:highlight w:val="green"/>
          </w:rPr>
          <w:t>less than 5 percent</w:t>
        </w:r>
        <w:r w:rsidRPr="00F026F7">
          <w:rPr>
            <w:rStyle w:val="StyleUnderline"/>
            <w:rFonts w:asciiTheme="minorHAnsi" w:hAnsiTheme="minorHAnsi" w:cstheme="minorHAnsi"/>
            <w:highlight w:val="green"/>
          </w:rPr>
          <w:t xml:space="preserve"> of the defense budget</w:t>
        </w:r>
      </w:hyperlink>
      <w:r w:rsidRPr="00F026F7">
        <w:rPr>
          <w:rStyle w:val="StyleUnderline"/>
          <w:rFonts w:asciiTheme="minorHAnsi" w:hAnsiTheme="minorHAnsi" w:cstheme="minorHAnsi"/>
        </w:rPr>
        <w:t> and 0.01 percent of the federal budget. At the height of the Cold War, nuclear weapons accounted for the</w:t>
      </w:r>
      <w:hyperlink r:id="rId47" w:tgtFrame="_blank" w:history="1">
        <w:r w:rsidRPr="00F026F7">
          <w:rPr>
            <w:rStyle w:val="StyleUnderline"/>
            <w:rFonts w:asciiTheme="minorHAnsi" w:hAnsiTheme="minorHAnsi" w:cstheme="minorHAnsi"/>
          </w:rPr>
          <w:t> </w:t>
        </w:r>
        <w:r w:rsidRPr="00F026F7">
          <w:rPr>
            <w:rStyle w:val="StyleUnderline"/>
            <w:rFonts w:asciiTheme="minorHAnsi" w:hAnsiTheme="minorHAnsi" w:cstheme="minorHAnsi"/>
            <w:b/>
            <w:bCs/>
          </w:rPr>
          <w:t xml:space="preserve">majority of the defense budget </w:t>
        </w:r>
        <w:r w:rsidRPr="00F026F7">
          <w:rPr>
            <w:rStyle w:val="StyleUnderline"/>
            <w:rFonts w:asciiTheme="minorHAnsi" w:hAnsiTheme="minorHAnsi" w:cstheme="minorHAnsi"/>
          </w:rPr>
          <w:t>and were the single largest expenditure of the federal government</w:t>
        </w:r>
      </w:hyperlink>
      <w:r w:rsidRPr="00F026F7">
        <w:rPr>
          <w:rFonts w:asciiTheme="minorHAnsi" w:hAnsiTheme="minorHAnsi" w:cstheme="minorHAnsi"/>
          <w:sz w:val="14"/>
        </w:rPr>
        <w:t xml:space="preserve">. It is also important to remember that </w:t>
      </w:r>
      <w:r w:rsidRPr="00F026F7">
        <w:rPr>
          <w:rStyle w:val="StyleUnderline"/>
          <w:rFonts w:asciiTheme="minorHAnsi" w:hAnsiTheme="minorHAnsi" w:cstheme="minorHAnsi"/>
        </w:rPr>
        <w:t xml:space="preserve">the Cold War nuclear arms race included an </w:t>
      </w:r>
      <w:r w:rsidRPr="00F026F7">
        <w:rPr>
          <w:rStyle w:val="Emphasis"/>
          <w:rFonts w:asciiTheme="minorHAnsi" w:hAnsiTheme="minorHAnsi" w:cstheme="minorHAnsi"/>
        </w:rPr>
        <w:t>ever-increasing number of nuclear weapons</w:t>
      </w:r>
      <w:r w:rsidRPr="00F026F7">
        <w:rPr>
          <w:rStyle w:val="StyleUnderline"/>
          <w:rFonts w:asciiTheme="minorHAnsi" w:hAnsiTheme="minorHAnsi" w:cstheme="minorHAnsi"/>
        </w:rPr>
        <w:t>. Such is not the case today.</w:t>
      </w:r>
    </w:p>
    <w:bookmarkEnd w:id="2"/>
    <w:p w14:paraId="0D5150E1"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US modernization is the </w:t>
      </w:r>
      <w:r w:rsidRPr="00F026F7">
        <w:rPr>
          <w:rFonts w:asciiTheme="minorHAnsi" w:hAnsiTheme="minorHAnsi" w:cstheme="minorHAnsi"/>
          <w:u w:val="single"/>
        </w:rPr>
        <w:t>only way</w:t>
      </w:r>
      <w:r w:rsidRPr="00F026F7">
        <w:rPr>
          <w:rFonts w:asciiTheme="minorHAnsi" w:hAnsiTheme="minorHAnsi" w:cstheme="minorHAnsi"/>
        </w:rPr>
        <w:t xml:space="preserve"> to check Russian, Chinese, and North Korean aggression</w:t>
      </w:r>
    </w:p>
    <w:p w14:paraId="03987453"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Huessy 18 </w:t>
      </w:r>
      <w:r w:rsidRPr="00F026F7">
        <w:rPr>
          <w:rFonts w:asciiTheme="minorHAnsi" w:hAnsiTheme="minorHAnsi" w:cstheme="minorHAnsi"/>
        </w:rPr>
        <w:t xml:space="preserve">(Peter Huessy is President of Geo-Strategic Analysis, 3-15-2018, "Why America Must Modernize Its Nuclear Forces," War on the Rocks, </w:t>
      </w:r>
      <w:hyperlink r:id="rId48" w:history="1">
        <w:r w:rsidRPr="00F026F7">
          <w:rPr>
            <w:rStyle w:val="Hyperlink"/>
            <w:rFonts w:asciiTheme="minorHAnsi" w:hAnsiTheme="minorHAnsi" w:cstheme="minorHAnsi"/>
          </w:rPr>
          <w:t>https://warontherocks.com/2018/03/why-america-must-modernize-its-nuclear-forces/</w:t>
        </w:r>
      </w:hyperlink>
      <w:r w:rsidRPr="00F026F7">
        <w:rPr>
          <w:rFonts w:asciiTheme="minorHAnsi" w:hAnsiTheme="minorHAnsi" w:cstheme="minorHAnsi"/>
        </w:rPr>
        <w:t>; AKIM)</w:t>
      </w:r>
    </w:p>
    <w:p w14:paraId="0AB34A8E" w14:textId="77777777" w:rsidR="00B43952" w:rsidRPr="00F026F7" w:rsidRDefault="00B43952" w:rsidP="00B43952">
      <w:pPr>
        <w:rPr>
          <w:rStyle w:val="StyleUnderline"/>
          <w:rFonts w:asciiTheme="minorHAnsi" w:hAnsiTheme="minorHAnsi" w:cstheme="minorHAnsi"/>
        </w:rPr>
      </w:pPr>
      <w:r w:rsidRPr="00F026F7">
        <w:rPr>
          <w:rStyle w:val="StyleUnderline"/>
          <w:rFonts w:asciiTheme="minorHAnsi" w:hAnsiTheme="minorHAnsi" w:cstheme="minorHAnsi"/>
        </w:rPr>
        <w:t xml:space="preserve">It is important to look at other nuclear powers </w:t>
      </w:r>
      <w:r w:rsidRPr="00F026F7">
        <w:rPr>
          <w:rFonts w:asciiTheme="minorHAnsi" w:hAnsiTheme="minorHAnsi" w:cstheme="minorHAnsi"/>
          <w:sz w:val="14"/>
        </w:rPr>
        <w:t xml:space="preserve">to get a full picture of the emerging strategic landscape. </w:t>
      </w:r>
      <w:r w:rsidRPr="00F026F7">
        <w:rPr>
          <w:rStyle w:val="StyleUnderline"/>
          <w:rFonts w:asciiTheme="minorHAnsi" w:hAnsiTheme="minorHAnsi" w:cstheme="minorHAnsi"/>
          <w:highlight w:val="green"/>
        </w:rPr>
        <w:t xml:space="preserve">Russia </w:t>
      </w:r>
      <w:r w:rsidRPr="00F026F7">
        <w:rPr>
          <w:rStyle w:val="Emphasis"/>
          <w:rFonts w:asciiTheme="minorHAnsi" w:hAnsiTheme="minorHAnsi" w:cstheme="minorHAnsi"/>
          <w:highlight w:val="green"/>
        </w:rPr>
        <w:t>continues </w:t>
      </w:r>
      <w:hyperlink r:id="rId49" w:history="1">
        <w:r w:rsidRPr="00F026F7">
          <w:rPr>
            <w:rStyle w:val="Emphasis"/>
            <w:rFonts w:asciiTheme="minorHAnsi" w:hAnsiTheme="minorHAnsi" w:cstheme="minorHAnsi"/>
            <w:highlight w:val="green"/>
          </w:rPr>
          <w:t xml:space="preserve">to add to its arsenal of </w:t>
        </w:r>
        <w:r w:rsidRPr="00F026F7">
          <w:rPr>
            <w:rStyle w:val="Emphasis"/>
            <w:rFonts w:asciiTheme="minorHAnsi" w:hAnsiTheme="minorHAnsi" w:cstheme="minorHAnsi"/>
          </w:rPr>
          <w:t xml:space="preserve">theater </w:t>
        </w:r>
        <w:r w:rsidRPr="00F026F7">
          <w:rPr>
            <w:rStyle w:val="Emphasis"/>
            <w:rFonts w:asciiTheme="minorHAnsi" w:hAnsiTheme="minorHAnsi" w:cstheme="minorHAnsi"/>
            <w:highlight w:val="green"/>
          </w:rPr>
          <w:t>nuclear</w:t>
        </w:r>
      </w:hyperlink>
      <w:r w:rsidRPr="00F026F7">
        <w:rPr>
          <w:rStyle w:val="Emphasis"/>
          <w:rFonts w:asciiTheme="minorHAnsi" w:hAnsiTheme="minorHAnsi" w:cstheme="minorHAnsi"/>
          <w:highlight w:val="green"/>
        </w:rPr>
        <w:t> weapons</w:t>
      </w:r>
      <w:r w:rsidRPr="00F026F7">
        <w:rPr>
          <w:rStyle w:val="StyleUnderline"/>
          <w:rFonts w:asciiTheme="minorHAnsi" w:hAnsiTheme="minorHAnsi" w:cstheme="minorHAnsi"/>
        </w:rPr>
        <w:t>, which </w:t>
      </w:r>
      <w:hyperlink r:id="rId50" w:history="1">
        <w:r w:rsidRPr="00F026F7">
          <w:rPr>
            <w:rStyle w:val="StyleUnderline"/>
            <w:rFonts w:asciiTheme="minorHAnsi" w:hAnsiTheme="minorHAnsi" w:cstheme="minorHAnsi"/>
          </w:rPr>
          <w:t>are not under arms</w:t>
        </w:r>
      </w:hyperlink>
      <w:r w:rsidRPr="00F026F7">
        <w:rPr>
          <w:rStyle w:val="StyleUnderline"/>
          <w:rFonts w:asciiTheme="minorHAnsi" w:hAnsiTheme="minorHAnsi" w:cstheme="minorHAnsi"/>
        </w:rPr>
        <w:t> control limits. </w:t>
      </w:r>
      <w:hyperlink r:id="rId51" w:history="1">
        <w:r w:rsidRPr="00F026F7">
          <w:rPr>
            <w:rStyle w:val="StyleUnderline"/>
            <w:rFonts w:asciiTheme="minorHAnsi" w:hAnsiTheme="minorHAnsi" w:cstheme="minorHAnsi"/>
          </w:rPr>
          <w:t>China</w:t>
        </w:r>
        <w:r w:rsidRPr="00F026F7">
          <w:rPr>
            <w:rStyle w:val="Hyperlink"/>
            <w:rFonts w:asciiTheme="minorHAnsi" w:hAnsiTheme="minorHAnsi" w:cstheme="minorHAnsi"/>
            <w:sz w:val="14"/>
          </w:rPr>
          <w:t xml:space="preserve">, according to </w:t>
        </w:r>
        <w:r w:rsidRPr="00F026F7">
          <w:rPr>
            <w:rStyle w:val="Hyperlink"/>
            <w:rFonts w:asciiTheme="minorHAnsi" w:hAnsiTheme="minorHAnsi" w:cstheme="minorHAnsi"/>
            <w:sz w:val="14"/>
          </w:rPr>
          <w:lastRenderedPageBreak/>
          <w:t xml:space="preserve">the Nuclear Posture Review, </w:t>
        </w:r>
        <w:r w:rsidRPr="00F026F7">
          <w:rPr>
            <w:rStyle w:val="StyleUnderline"/>
            <w:rFonts w:asciiTheme="minorHAnsi" w:hAnsiTheme="minorHAnsi" w:cstheme="minorHAnsi"/>
          </w:rPr>
          <w:t>is</w:t>
        </w:r>
      </w:hyperlink>
      <w:r w:rsidRPr="00F026F7">
        <w:rPr>
          <w:rStyle w:val="StyleUnderline"/>
          <w:rFonts w:asciiTheme="minorHAnsi" w:hAnsiTheme="minorHAnsi" w:cstheme="minorHAnsi"/>
        </w:rPr>
        <w:t> “</w:t>
      </w:r>
      <w:r w:rsidRPr="00F026F7">
        <w:rPr>
          <w:rStyle w:val="Emphasis"/>
          <w:rFonts w:asciiTheme="minorHAnsi" w:hAnsiTheme="minorHAnsi" w:cstheme="minorHAnsi"/>
        </w:rPr>
        <w:t>modernizing its nuclear weapons</w:t>
      </w:r>
      <w:r w:rsidRPr="00F026F7">
        <w:rPr>
          <w:rStyle w:val="StyleUnderline"/>
          <w:rFonts w:asciiTheme="minorHAnsi" w:hAnsiTheme="minorHAnsi" w:cstheme="minorHAnsi"/>
        </w:rPr>
        <w:t xml:space="preserve"> as part of </w:t>
      </w:r>
      <w:hyperlink r:id="rId52" w:history="1">
        <w:r w:rsidRPr="00F026F7">
          <w:rPr>
            <w:rStyle w:val="StyleUnderline"/>
            <w:rFonts w:asciiTheme="minorHAnsi" w:hAnsiTheme="minorHAnsi" w:cstheme="minorHAnsi"/>
          </w:rPr>
          <w:t>an effort to prevent</w:t>
        </w:r>
      </w:hyperlink>
      <w:r w:rsidRPr="00F026F7">
        <w:rPr>
          <w:rStyle w:val="StyleUnderline"/>
          <w:rFonts w:asciiTheme="minorHAnsi" w:hAnsiTheme="minorHAnsi" w:cstheme="minorHAnsi"/>
        </w:rPr>
        <w:t> the United States from defending its allies and partners in the region.”</w:t>
      </w:r>
    </w:p>
    <w:p w14:paraId="1B3FD81E"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In addition, from 2009–2016, </w:t>
      </w:r>
      <w:hyperlink r:id="rId53" w:history="1">
        <w:r w:rsidRPr="00F026F7">
          <w:rPr>
            <w:rStyle w:val="StyleUnderline"/>
            <w:rFonts w:asciiTheme="minorHAnsi" w:hAnsiTheme="minorHAnsi" w:cstheme="minorHAnsi"/>
            <w:highlight w:val="green"/>
          </w:rPr>
          <w:t>Russia</w:t>
        </w:r>
        <w:r w:rsidRPr="00F026F7">
          <w:rPr>
            <w:rStyle w:val="StyleUnderline"/>
            <w:rFonts w:asciiTheme="minorHAnsi" w:hAnsiTheme="minorHAnsi" w:cstheme="minorHAnsi"/>
          </w:rPr>
          <w:t xml:space="preserve">n military and government officials </w:t>
        </w:r>
        <w:r w:rsidRPr="00F026F7">
          <w:rPr>
            <w:rStyle w:val="StyleUnderline"/>
            <w:rFonts w:asciiTheme="minorHAnsi" w:hAnsiTheme="minorHAnsi" w:cstheme="minorHAnsi"/>
            <w:b/>
            <w:bCs/>
            <w:highlight w:val="green"/>
          </w:rPr>
          <w:t>threatened</w:t>
        </w:r>
      </w:hyperlink>
      <w:r w:rsidRPr="00F026F7">
        <w:rPr>
          <w:rStyle w:val="StyleUnderline"/>
          <w:rFonts w:asciiTheme="minorHAnsi" w:hAnsiTheme="minorHAnsi" w:cstheme="minorHAnsi"/>
        </w:rPr>
        <w:t> </w:t>
      </w:r>
      <w:r w:rsidRPr="00F026F7">
        <w:rPr>
          <w:rStyle w:val="Emphasis"/>
          <w:rFonts w:asciiTheme="minorHAnsi" w:hAnsiTheme="minorHAnsi" w:cstheme="minorHAnsi"/>
          <w:highlight w:val="green"/>
        </w:rPr>
        <w:t>the U</w:t>
      </w:r>
      <w:r w:rsidRPr="00F026F7">
        <w:rPr>
          <w:rStyle w:val="Emphasis"/>
          <w:rFonts w:asciiTheme="minorHAnsi" w:hAnsiTheme="minorHAnsi" w:cstheme="minorHAnsi"/>
        </w:rPr>
        <w:t xml:space="preserve">nited </w:t>
      </w:r>
      <w:r w:rsidRPr="00F026F7">
        <w:rPr>
          <w:rStyle w:val="Emphasis"/>
          <w:rFonts w:asciiTheme="minorHAnsi" w:hAnsiTheme="minorHAnsi" w:cstheme="minorHAnsi"/>
          <w:highlight w:val="green"/>
        </w:rPr>
        <w:t>S</w:t>
      </w:r>
      <w:r w:rsidRPr="00F026F7">
        <w:rPr>
          <w:rStyle w:val="Emphasis"/>
          <w:rFonts w:asciiTheme="minorHAnsi" w:hAnsiTheme="minorHAnsi" w:cstheme="minorHAnsi"/>
        </w:rPr>
        <w:t>tates</w:t>
      </w:r>
      <w:r w:rsidRPr="00F026F7">
        <w:rPr>
          <w:rStyle w:val="StyleUnderline"/>
          <w:rFonts w:asciiTheme="minorHAnsi" w:hAnsiTheme="minorHAnsi" w:cstheme="minorHAnsi"/>
        </w:rPr>
        <w:t xml:space="preserve"> and its allies </w:t>
      </w:r>
      <w:hyperlink r:id="rId54" w:history="1">
        <w:r w:rsidRPr="00F026F7">
          <w:rPr>
            <w:rStyle w:val="StyleUnderline"/>
            <w:rFonts w:asciiTheme="minorHAnsi" w:hAnsiTheme="minorHAnsi" w:cstheme="minorHAnsi"/>
          </w:rPr>
          <w:t xml:space="preserve">more than two dozen times </w:t>
        </w:r>
        <w:r w:rsidRPr="00F026F7">
          <w:rPr>
            <w:rStyle w:val="StyleUnderline"/>
            <w:rFonts w:asciiTheme="minorHAnsi" w:hAnsiTheme="minorHAnsi" w:cstheme="minorHAnsi"/>
            <w:highlight w:val="green"/>
          </w:rPr>
          <w:t>with</w:t>
        </w:r>
      </w:hyperlink>
      <w:r w:rsidRPr="00F026F7">
        <w:rPr>
          <w:rStyle w:val="StyleUnderline"/>
          <w:rFonts w:asciiTheme="minorHAnsi" w:hAnsiTheme="minorHAnsi" w:cstheme="minorHAnsi"/>
        </w:rPr>
        <w:t xml:space="preserve"> the use of </w:t>
      </w:r>
      <w:r w:rsidRPr="00F026F7">
        <w:rPr>
          <w:rStyle w:val="Emphasis"/>
          <w:rFonts w:asciiTheme="minorHAnsi" w:hAnsiTheme="minorHAnsi" w:cstheme="minorHAnsi"/>
        </w:rPr>
        <w:t>nuclear weapons</w:t>
      </w:r>
      <w:r w:rsidRPr="00F026F7">
        <w:rPr>
          <w:rStyle w:val="StyleUnderline"/>
          <w:rFonts w:asciiTheme="minorHAnsi" w:hAnsiTheme="minorHAnsi" w:cstheme="minorHAnsi"/>
        </w:rPr>
        <w:t>.</w:t>
      </w:r>
      <w:r w:rsidRPr="00F026F7">
        <w:rPr>
          <w:rFonts w:asciiTheme="minorHAnsi" w:hAnsiTheme="minorHAnsi" w:cstheme="minorHAnsi"/>
          <w:sz w:val="14"/>
        </w:rPr>
        <w:t> </w:t>
      </w:r>
      <w:hyperlink r:id="rId55" w:history="1">
        <w:r w:rsidRPr="00F026F7">
          <w:rPr>
            <w:rStyle w:val="Hyperlink"/>
            <w:rFonts w:asciiTheme="minorHAnsi" w:hAnsiTheme="minorHAnsi" w:cstheme="minorHAnsi"/>
            <w:sz w:val="14"/>
          </w:rPr>
          <w:t xml:space="preserve">Over that same time period, </w:t>
        </w:r>
        <w:r w:rsidRPr="00F026F7">
          <w:rPr>
            <w:rStyle w:val="StyleUnderline"/>
            <w:rFonts w:asciiTheme="minorHAnsi" w:hAnsiTheme="minorHAnsi" w:cstheme="minorHAnsi"/>
            <w:szCs w:val="36"/>
            <w:highlight w:val="green"/>
          </w:rPr>
          <w:t>China</w:t>
        </w:r>
        <w:r w:rsidRPr="00F026F7">
          <w:rPr>
            <w:rStyle w:val="StyleUnderline"/>
            <w:rFonts w:asciiTheme="minorHAnsi" w:hAnsiTheme="minorHAnsi" w:cstheme="minorHAnsi"/>
            <w:szCs w:val="36"/>
          </w:rPr>
          <w:t xml:space="preserve"> also</w:t>
        </w:r>
        <w:r w:rsidRPr="00F026F7">
          <w:rPr>
            <w:rStyle w:val="Hyperlink"/>
            <w:rFonts w:asciiTheme="minorHAnsi" w:hAnsiTheme="minorHAnsi" w:cstheme="minorHAnsi"/>
            <w:szCs w:val="36"/>
          </w:rPr>
          <w:t xml:space="preserve"> </w:t>
        </w:r>
        <w:r w:rsidRPr="00F026F7">
          <w:rPr>
            <w:rStyle w:val="Hyperlink"/>
            <w:rFonts w:asciiTheme="minorHAnsi" w:hAnsiTheme="minorHAnsi" w:cstheme="minorHAnsi"/>
            <w:sz w:val="14"/>
          </w:rPr>
          <w:t>explicitly</w:t>
        </w:r>
      </w:hyperlink>
      <w:r w:rsidRPr="00F026F7">
        <w:rPr>
          <w:rFonts w:asciiTheme="minorHAnsi" w:hAnsiTheme="minorHAnsi" w:cstheme="minorHAnsi"/>
          <w:sz w:val="14"/>
        </w:rPr>
        <w:t> </w:t>
      </w:r>
      <w:r w:rsidRPr="00F026F7">
        <w:rPr>
          <w:rStyle w:val="StyleUnderline"/>
          <w:rFonts w:asciiTheme="minorHAnsi" w:hAnsiTheme="minorHAnsi" w:cstheme="minorHAnsi"/>
        </w:rPr>
        <w:t xml:space="preserve">noted that its submarine launched ballistic missiles </w:t>
      </w:r>
      <w:r w:rsidRPr="00F026F7">
        <w:rPr>
          <w:rStyle w:val="StyleUnderline"/>
          <w:rFonts w:asciiTheme="minorHAnsi" w:hAnsiTheme="minorHAnsi" w:cstheme="minorHAnsi"/>
          <w:highlight w:val="green"/>
        </w:rPr>
        <w:t xml:space="preserve">could </w:t>
      </w:r>
      <w:r w:rsidRPr="00F026F7">
        <w:rPr>
          <w:rStyle w:val="Emphasis"/>
          <w:rFonts w:asciiTheme="minorHAnsi" w:hAnsiTheme="minorHAnsi" w:cstheme="minorHAnsi"/>
          <w:highlight w:val="green"/>
        </w:rPr>
        <w:t>destroy</w:t>
      </w:r>
      <w:r w:rsidRPr="00F026F7">
        <w:rPr>
          <w:rStyle w:val="Emphasis"/>
          <w:rFonts w:asciiTheme="minorHAnsi" w:hAnsiTheme="minorHAnsi" w:cstheme="minorHAnsi"/>
        </w:rPr>
        <w:t xml:space="preserve"> American West </w:t>
      </w:r>
      <w:r w:rsidRPr="00F026F7">
        <w:rPr>
          <w:rStyle w:val="Emphasis"/>
          <w:rFonts w:asciiTheme="minorHAnsi" w:hAnsiTheme="minorHAnsi" w:cstheme="minorHAnsi"/>
          <w:highlight w:val="green"/>
        </w:rPr>
        <w:t>coast cities</w:t>
      </w:r>
      <w:r w:rsidRPr="00F026F7">
        <w:rPr>
          <w:rStyle w:val="StyleUnderline"/>
          <w:rFonts w:asciiTheme="minorHAnsi" w:hAnsiTheme="minorHAnsi" w:cstheme="minorHAnsi"/>
        </w:rPr>
        <w:t>. </w:t>
      </w:r>
      <w:hyperlink r:id="rId56" w:history="1">
        <w:r w:rsidRPr="00F026F7">
          <w:rPr>
            <w:rStyle w:val="StyleUnderline"/>
            <w:rFonts w:asciiTheme="minorHAnsi" w:hAnsiTheme="minorHAnsi" w:cstheme="minorHAnsi"/>
            <w:highlight w:val="green"/>
          </w:rPr>
          <w:t>North Korea</w:t>
        </w:r>
        <w:r w:rsidRPr="00F026F7">
          <w:rPr>
            <w:rStyle w:val="StyleUnderline"/>
            <w:rFonts w:asciiTheme="minorHAnsi" w:hAnsiTheme="minorHAnsi" w:cstheme="minorHAnsi"/>
          </w:rPr>
          <w:t xml:space="preserve"> has also regularly </w:t>
        </w:r>
        <w:r w:rsidRPr="00F026F7">
          <w:rPr>
            <w:rStyle w:val="StyleUnderline"/>
            <w:rFonts w:asciiTheme="minorHAnsi" w:hAnsiTheme="minorHAnsi" w:cstheme="minorHAnsi"/>
            <w:highlight w:val="green"/>
          </w:rPr>
          <w:t>threatened</w:t>
        </w:r>
      </w:hyperlink>
      <w:r w:rsidRPr="00F026F7">
        <w:rPr>
          <w:rStyle w:val="StyleUnderline"/>
          <w:rFonts w:asciiTheme="minorHAnsi" w:hAnsiTheme="minorHAnsi" w:cstheme="minorHAnsi"/>
        </w:rPr>
        <w:t xml:space="preserve"> to turn </w:t>
      </w:r>
      <w:r w:rsidRPr="00F026F7">
        <w:rPr>
          <w:rStyle w:val="Emphasis"/>
          <w:rFonts w:asciiTheme="minorHAnsi" w:hAnsiTheme="minorHAnsi" w:cstheme="minorHAnsi"/>
          <w:highlight w:val="green"/>
        </w:rPr>
        <w:t>Seoul</w:t>
      </w:r>
      <w:r w:rsidRPr="00F026F7">
        <w:rPr>
          <w:rStyle w:val="Emphasis"/>
          <w:rFonts w:asciiTheme="minorHAnsi" w:hAnsiTheme="minorHAnsi" w:cstheme="minorHAnsi"/>
        </w:rPr>
        <w:t xml:space="preserve"> or </w:t>
      </w:r>
      <w:r w:rsidRPr="00F026F7">
        <w:rPr>
          <w:rStyle w:val="Emphasis"/>
          <w:rFonts w:asciiTheme="minorHAnsi" w:hAnsiTheme="minorHAnsi" w:cstheme="minorHAnsi"/>
          <w:highlight w:val="green"/>
        </w:rPr>
        <w:t>New York or Tokyo</w:t>
      </w:r>
      <w:r w:rsidRPr="00F026F7">
        <w:rPr>
          <w:rStyle w:val="StyleUnderline"/>
          <w:rFonts w:asciiTheme="minorHAnsi" w:hAnsiTheme="minorHAnsi" w:cstheme="minorHAnsi"/>
        </w:rPr>
        <w:t xml:space="preserve"> into a “sea of fire.”</w:t>
      </w:r>
    </w:p>
    <w:p w14:paraId="7B52C904" w14:textId="77777777" w:rsidR="00B43952" w:rsidRPr="00F026F7" w:rsidRDefault="00B43952" w:rsidP="00B43952">
      <w:pPr>
        <w:rPr>
          <w:rStyle w:val="Emphasis"/>
          <w:rFonts w:asciiTheme="minorHAnsi" w:hAnsiTheme="minorHAnsi" w:cstheme="minorHAnsi"/>
        </w:rPr>
      </w:pPr>
      <w:r w:rsidRPr="00F026F7">
        <w:rPr>
          <w:rFonts w:asciiTheme="minorHAnsi" w:hAnsiTheme="minorHAnsi" w:cstheme="minorHAnsi"/>
          <w:sz w:val="14"/>
        </w:rPr>
        <w:t xml:space="preserve">Clearly, </w:t>
      </w:r>
      <w:r w:rsidRPr="00F026F7">
        <w:rPr>
          <w:rStyle w:val="StyleUnderline"/>
          <w:rFonts w:asciiTheme="minorHAnsi" w:hAnsiTheme="minorHAnsi" w:cstheme="minorHAnsi"/>
          <w:highlight w:val="green"/>
        </w:rPr>
        <w:t>as the U</w:t>
      </w:r>
      <w:r w:rsidRPr="00F026F7">
        <w:rPr>
          <w:rStyle w:val="StyleUnderline"/>
          <w:rFonts w:asciiTheme="minorHAnsi" w:hAnsiTheme="minorHAnsi" w:cstheme="minorHAnsi"/>
        </w:rPr>
        <w:t xml:space="preserve">nited </w:t>
      </w:r>
      <w:r w:rsidRPr="00F026F7">
        <w:rPr>
          <w:rStyle w:val="StyleUnderline"/>
          <w:rFonts w:asciiTheme="minorHAnsi" w:hAnsiTheme="minorHAnsi" w:cstheme="minorHAnsi"/>
          <w:highlight w:val="green"/>
        </w:rPr>
        <w:t>S</w:t>
      </w:r>
      <w:r w:rsidRPr="00F026F7">
        <w:rPr>
          <w:rStyle w:val="StyleUnderline"/>
          <w:rFonts w:asciiTheme="minorHAnsi" w:hAnsiTheme="minorHAnsi" w:cstheme="minorHAnsi"/>
        </w:rPr>
        <w:t xml:space="preserve">tates </w:t>
      </w:r>
      <w:r w:rsidRPr="00F026F7">
        <w:rPr>
          <w:rStyle w:val="Emphasis"/>
          <w:rFonts w:asciiTheme="minorHAnsi" w:hAnsiTheme="minorHAnsi" w:cstheme="minorHAnsi"/>
          <w:highlight w:val="green"/>
        </w:rPr>
        <w:t>delayed modernization</w:t>
      </w:r>
      <w:r w:rsidRPr="00F026F7">
        <w:rPr>
          <w:rStyle w:val="StyleUnderline"/>
          <w:rFonts w:asciiTheme="minorHAnsi" w:hAnsiTheme="minorHAnsi" w:cstheme="minorHAnsi"/>
        </w:rPr>
        <w:t xml:space="preserve"> and dramatically reduced its nuclear arsenal through arms control, other nuclear powers including major American </w:t>
      </w:r>
      <w:r w:rsidRPr="00F026F7">
        <w:rPr>
          <w:rStyle w:val="StyleUnderline"/>
          <w:rFonts w:asciiTheme="minorHAnsi" w:hAnsiTheme="minorHAnsi" w:cstheme="minorHAnsi"/>
          <w:highlight w:val="green"/>
        </w:rPr>
        <w:t xml:space="preserve">adversaries </w:t>
      </w:r>
      <w:r w:rsidRPr="00F026F7">
        <w:rPr>
          <w:rStyle w:val="Emphasis"/>
          <w:rFonts w:asciiTheme="minorHAnsi" w:hAnsiTheme="minorHAnsi" w:cstheme="minorHAnsi"/>
          <w:highlight w:val="green"/>
        </w:rPr>
        <w:t>did not</w:t>
      </w:r>
      <w:r w:rsidRPr="00F026F7">
        <w:rPr>
          <w:rStyle w:val="Emphasis"/>
          <w:rFonts w:asciiTheme="minorHAnsi" w:hAnsiTheme="minorHAnsi" w:cstheme="minorHAnsi"/>
        </w:rPr>
        <w:t xml:space="preserve"> mimic this restraint.</w:t>
      </w:r>
    </w:p>
    <w:p w14:paraId="31F6A1A7"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The United States</w:t>
      </w:r>
      <w:r w:rsidRPr="00F026F7">
        <w:rPr>
          <w:rFonts w:asciiTheme="minorHAnsi" w:hAnsiTheme="minorHAnsi" w:cstheme="minorHAnsi"/>
          <w:sz w:val="14"/>
        </w:rPr>
        <w:t xml:space="preserve">, as it has for decades, </w:t>
      </w:r>
      <w:r w:rsidRPr="00F026F7">
        <w:rPr>
          <w:rStyle w:val="StyleUnderline"/>
          <w:rFonts w:asciiTheme="minorHAnsi" w:hAnsiTheme="minorHAnsi" w:cstheme="minorHAnsi"/>
        </w:rPr>
        <w:t xml:space="preserve">needs advanced capabilities to respond to the advances of its adversaries. The threat environment </w:t>
      </w:r>
      <w:r w:rsidRPr="00F026F7">
        <w:rPr>
          <w:rStyle w:val="Emphasis"/>
          <w:rFonts w:asciiTheme="minorHAnsi" w:hAnsiTheme="minorHAnsi" w:cstheme="minorHAnsi"/>
        </w:rPr>
        <w:t>does not stay static</w:t>
      </w:r>
      <w:r w:rsidRPr="00F026F7">
        <w:rPr>
          <w:rStyle w:val="StyleUnderline"/>
          <w:rFonts w:asciiTheme="minorHAnsi" w:hAnsiTheme="minorHAnsi" w:cstheme="minorHAnsi"/>
        </w:rPr>
        <w:t xml:space="preserve">. </w:t>
      </w:r>
      <w:r w:rsidRPr="00F026F7">
        <w:rPr>
          <w:rStyle w:val="Emphasis"/>
          <w:rFonts w:asciiTheme="minorHAnsi" w:hAnsiTheme="minorHAnsi" w:cstheme="minorHAnsi"/>
          <w:highlight w:val="green"/>
        </w:rPr>
        <w:t>Staying ahead</w:t>
      </w:r>
      <w:r w:rsidRPr="00F026F7">
        <w:rPr>
          <w:rStyle w:val="StyleUnderline"/>
          <w:rFonts w:asciiTheme="minorHAnsi" w:hAnsiTheme="minorHAnsi" w:cstheme="minorHAnsi"/>
        </w:rPr>
        <w:t xml:space="preserve"> of the threat </w:t>
      </w:r>
      <w:r w:rsidRPr="00F026F7">
        <w:rPr>
          <w:rStyle w:val="StyleUnderline"/>
          <w:rFonts w:asciiTheme="minorHAnsi" w:hAnsiTheme="minorHAnsi" w:cstheme="minorHAnsi"/>
          <w:highlight w:val="green"/>
        </w:rPr>
        <w:t>lessens the chances</w:t>
      </w:r>
      <w:r w:rsidRPr="00F026F7">
        <w:rPr>
          <w:rStyle w:val="StyleUnderline"/>
          <w:rFonts w:asciiTheme="minorHAnsi" w:hAnsiTheme="minorHAnsi" w:cstheme="minorHAnsi"/>
        </w:rPr>
        <w:t xml:space="preserve"> an </w:t>
      </w:r>
      <w:r w:rsidRPr="00F026F7">
        <w:rPr>
          <w:rStyle w:val="StyleUnderline"/>
          <w:rFonts w:asciiTheme="minorHAnsi" w:hAnsiTheme="minorHAnsi" w:cstheme="minorHAnsi"/>
          <w:highlight w:val="green"/>
        </w:rPr>
        <w:t>adversary will consider a</w:t>
      </w:r>
      <w:r w:rsidRPr="00F026F7">
        <w:rPr>
          <w:rStyle w:val="StyleUnderline"/>
          <w:rFonts w:asciiTheme="minorHAnsi" w:hAnsiTheme="minorHAnsi" w:cstheme="minorHAnsi"/>
        </w:rPr>
        <w:t xml:space="preserve"> reckless </w:t>
      </w:r>
      <w:r w:rsidRPr="00F026F7">
        <w:rPr>
          <w:rStyle w:val="StyleUnderline"/>
          <w:rFonts w:asciiTheme="minorHAnsi" w:hAnsiTheme="minorHAnsi" w:cstheme="minorHAnsi"/>
          <w:highlight w:val="green"/>
        </w:rPr>
        <w:t>attack</w:t>
      </w:r>
      <w:r w:rsidRPr="00F026F7">
        <w:rPr>
          <w:rFonts w:asciiTheme="minorHAnsi" w:hAnsiTheme="minorHAnsi" w:cstheme="minorHAnsi"/>
          <w:sz w:val="14"/>
        </w:rPr>
        <w:t>. To the extent America’s leaders know the nuclear forces are deteriorating, </w:t>
      </w:r>
      <w:hyperlink r:id="rId57" w:history="1">
        <w:r w:rsidRPr="00F026F7">
          <w:rPr>
            <w:rStyle w:val="Hyperlink"/>
            <w:rFonts w:asciiTheme="minorHAnsi" w:hAnsiTheme="minorHAnsi" w:cstheme="minorHAnsi"/>
            <w:sz w:val="14"/>
          </w:rPr>
          <w:t>they may be less willing</w:t>
        </w:r>
      </w:hyperlink>
      <w:r w:rsidRPr="00F026F7">
        <w:rPr>
          <w:rFonts w:asciiTheme="minorHAnsi" w:hAnsiTheme="minorHAnsi" w:cstheme="minorHAnsi"/>
          <w:sz w:val="14"/>
        </w:rPr>
        <w:t> to rely on deterrence to successfully challenge America’s adversaries.</w:t>
      </w:r>
    </w:p>
    <w:p w14:paraId="5DA45F9A"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For example, </w:t>
      </w:r>
      <w:r w:rsidRPr="00F026F7">
        <w:rPr>
          <w:rStyle w:val="StyleUnderline"/>
          <w:rFonts w:asciiTheme="minorHAnsi" w:hAnsiTheme="minorHAnsi" w:cstheme="minorHAnsi"/>
        </w:rPr>
        <w:t>when the United States delayed modernization of its nuclear deterrent in the 1970s, the Soviet Union </w:t>
      </w:r>
      <w:hyperlink r:id="rId58" w:history="1">
        <w:r w:rsidRPr="00F026F7">
          <w:rPr>
            <w:rStyle w:val="StyleUnderline"/>
            <w:rFonts w:asciiTheme="minorHAnsi" w:hAnsiTheme="minorHAnsi" w:cstheme="minorHAnsi"/>
          </w:rPr>
          <w:t>toppled the governments of more than a dozen</w:t>
        </w:r>
      </w:hyperlink>
      <w:r w:rsidRPr="00F026F7">
        <w:rPr>
          <w:rStyle w:val="StyleUnderline"/>
          <w:rFonts w:asciiTheme="minorHAnsi" w:hAnsiTheme="minorHAnsi" w:cstheme="minorHAnsi"/>
        </w:rPr>
        <w:t> countries</w:t>
      </w:r>
      <w:r w:rsidRPr="00F026F7">
        <w:rPr>
          <w:rFonts w:asciiTheme="minorHAnsi" w:hAnsiTheme="minorHAnsi" w:cstheme="minorHAnsi"/>
          <w:sz w:val="14"/>
        </w:rPr>
        <w:t>. In the view of KGB Chairman Andropov, </w:t>
      </w:r>
      <w:hyperlink r:id="rId59" w:history="1">
        <w:r w:rsidRPr="00F026F7">
          <w:rPr>
            <w:rStyle w:val="Hyperlink"/>
            <w:rFonts w:asciiTheme="minorHAnsi" w:hAnsiTheme="minorHAnsi" w:cstheme="minorHAnsi"/>
            <w:sz w:val="14"/>
          </w:rPr>
          <w:t>the “correlation of forces”</w:t>
        </w:r>
      </w:hyperlink>
      <w:r w:rsidRPr="00F026F7">
        <w:rPr>
          <w:rFonts w:asciiTheme="minorHAnsi" w:hAnsiTheme="minorHAnsi" w:cstheme="minorHAnsi"/>
          <w:sz w:val="14"/>
        </w:rPr>
        <w:t> was moving markedly toward the Soviets. </w:t>
      </w:r>
      <w:hyperlink r:id="rId60" w:history="1">
        <w:r w:rsidRPr="00F026F7">
          <w:rPr>
            <w:rStyle w:val="Hyperlink"/>
            <w:rFonts w:asciiTheme="minorHAnsi" w:hAnsiTheme="minorHAnsi" w:cstheme="minorHAnsi"/>
            <w:sz w:val="14"/>
          </w:rPr>
          <w:t>Moscow was increasingly willing</w:t>
        </w:r>
      </w:hyperlink>
      <w:r w:rsidRPr="00F026F7">
        <w:rPr>
          <w:rFonts w:asciiTheme="minorHAnsi" w:hAnsiTheme="minorHAnsi" w:cstheme="minorHAnsi"/>
          <w:sz w:val="14"/>
        </w:rPr>
        <w:t> to take risks such as deploying nuclear missiles in Europe, invading Afghanistan, and supporting terror groups such as the Red Brigades, Black September, the IRA, and Baader-Meinhof gang.</w:t>
      </w:r>
    </w:p>
    <w:p w14:paraId="05F49248"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To avoid another </w:t>
      </w:r>
      <w:hyperlink r:id="rId61" w:history="1">
        <w:r w:rsidRPr="00F026F7">
          <w:rPr>
            <w:rStyle w:val="Hyperlink"/>
            <w:rFonts w:asciiTheme="minorHAnsi" w:hAnsiTheme="minorHAnsi" w:cstheme="minorHAnsi"/>
            <w:sz w:val="14"/>
          </w:rPr>
          <w:t>similar decade of retreat</w:t>
        </w:r>
      </w:hyperlink>
      <w:r w:rsidRPr="00F026F7">
        <w:rPr>
          <w:rFonts w:asciiTheme="minorHAnsi" w:hAnsiTheme="minorHAnsi" w:cstheme="minorHAnsi"/>
          <w:sz w:val="14"/>
        </w:rPr>
        <w:t> and the rise of what was termed </w:t>
      </w:r>
      <w:hyperlink r:id="rId62" w:history="1">
        <w:r w:rsidRPr="00F026F7">
          <w:rPr>
            <w:rStyle w:val="Hyperlink"/>
            <w:rFonts w:asciiTheme="minorHAnsi" w:hAnsiTheme="minorHAnsi" w:cstheme="minorHAnsi"/>
            <w:sz w:val="14"/>
          </w:rPr>
          <w:t>“Hollow Army,”</w:t>
        </w:r>
      </w:hyperlink>
      <w:r w:rsidRPr="00F026F7">
        <w:rPr>
          <w:rFonts w:asciiTheme="minorHAnsi" w:hAnsiTheme="minorHAnsi" w:cstheme="minorHAnsi"/>
          <w:sz w:val="14"/>
        </w:rPr>
        <w:t> </w:t>
      </w:r>
      <w:r w:rsidRPr="00F026F7">
        <w:rPr>
          <w:rStyle w:val="StyleUnderline"/>
          <w:rFonts w:asciiTheme="minorHAnsi" w:hAnsiTheme="minorHAnsi" w:cstheme="minorHAnsi"/>
        </w:rPr>
        <w:t xml:space="preserve">the United States </w:t>
      </w:r>
      <w:r w:rsidRPr="00F026F7">
        <w:rPr>
          <w:rStyle w:val="Emphasis"/>
          <w:rFonts w:asciiTheme="minorHAnsi" w:hAnsiTheme="minorHAnsi" w:cstheme="minorHAnsi"/>
        </w:rPr>
        <w:t>must commit itself to a nuclear modernization effort</w:t>
      </w:r>
      <w:r w:rsidRPr="00F026F7">
        <w:rPr>
          <w:rStyle w:val="StyleUnderline"/>
          <w:rFonts w:asciiTheme="minorHAnsi" w:hAnsiTheme="minorHAnsi" w:cstheme="minorHAnsi"/>
        </w:rPr>
        <w:t>.</w:t>
      </w:r>
    </w:p>
    <w:p w14:paraId="129C86E3"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Modernization and Arms Control</w:t>
      </w:r>
    </w:p>
    <w:p w14:paraId="19EF64D2" w14:textId="77777777" w:rsidR="00B43952" w:rsidRPr="00F026F7" w:rsidRDefault="007322DB" w:rsidP="00B43952">
      <w:pPr>
        <w:rPr>
          <w:rFonts w:asciiTheme="minorHAnsi" w:hAnsiTheme="minorHAnsi" w:cstheme="minorHAnsi"/>
          <w:sz w:val="14"/>
          <w:szCs w:val="14"/>
        </w:rPr>
      </w:pPr>
      <w:hyperlink r:id="rId63" w:history="1">
        <w:r w:rsidR="00B43952" w:rsidRPr="00F026F7">
          <w:rPr>
            <w:rStyle w:val="StyleUnderline"/>
            <w:rFonts w:asciiTheme="minorHAnsi" w:hAnsiTheme="minorHAnsi" w:cstheme="minorHAnsi"/>
          </w:rPr>
          <w:t>Critics also believe that</w:t>
        </w:r>
      </w:hyperlink>
      <w:r w:rsidR="00B43952" w:rsidRPr="00F026F7">
        <w:rPr>
          <w:rStyle w:val="StyleUnderline"/>
          <w:rFonts w:asciiTheme="minorHAnsi" w:hAnsiTheme="minorHAnsi" w:cstheme="minorHAnsi"/>
        </w:rPr>
        <w:t> </w:t>
      </w:r>
      <w:r w:rsidR="00B43952" w:rsidRPr="00F026F7">
        <w:rPr>
          <w:rStyle w:val="StyleUnderline"/>
          <w:rFonts w:asciiTheme="minorHAnsi" w:hAnsiTheme="minorHAnsi" w:cstheme="minorHAnsi"/>
          <w:highlight w:val="green"/>
        </w:rPr>
        <w:t>modernization will be</w:t>
      </w:r>
      <w:r w:rsidR="00B43952" w:rsidRPr="00F026F7">
        <w:rPr>
          <w:rStyle w:val="StyleUnderline"/>
          <w:rFonts w:asciiTheme="minorHAnsi" w:hAnsiTheme="minorHAnsi" w:cstheme="minorHAnsi"/>
        </w:rPr>
        <w:t xml:space="preserve"> in</w:t>
      </w:r>
      <w:r w:rsidR="00B43952" w:rsidRPr="00F026F7">
        <w:rPr>
          <w:rStyle w:val="StyleUnderline"/>
          <w:rFonts w:asciiTheme="minorHAnsi" w:hAnsiTheme="minorHAnsi" w:cstheme="minorHAnsi"/>
          <w:highlight w:val="green"/>
        </w:rPr>
        <w:t>consistent with</w:t>
      </w:r>
      <w:r w:rsidR="00B43952" w:rsidRPr="00F026F7">
        <w:rPr>
          <w:rStyle w:val="StyleUnderline"/>
          <w:rFonts w:asciiTheme="minorHAnsi" w:hAnsiTheme="minorHAnsi" w:cstheme="minorHAnsi"/>
        </w:rPr>
        <w:t xml:space="preserve"> America’s </w:t>
      </w:r>
      <w:hyperlink r:id="rId64" w:history="1">
        <w:r w:rsidR="00B43952" w:rsidRPr="00F026F7">
          <w:rPr>
            <w:rStyle w:val="StyleUnderline"/>
            <w:rFonts w:asciiTheme="minorHAnsi" w:hAnsiTheme="minorHAnsi" w:cstheme="minorHAnsi"/>
            <w:highlight w:val="green"/>
          </w:rPr>
          <w:t>arms control</w:t>
        </w:r>
        <w:r w:rsidR="00B43952" w:rsidRPr="00F026F7">
          <w:rPr>
            <w:rStyle w:val="StyleUnderline"/>
            <w:rFonts w:asciiTheme="minorHAnsi" w:hAnsiTheme="minorHAnsi" w:cstheme="minorHAnsi"/>
          </w:rPr>
          <w:t xml:space="preserve"> obligations</w:t>
        </w:r>
      </w:hyperlink>
      <w:r w:rsidR="00B43952" w:rsidRPr="00F026F7">
        <w:rPr>
          <w:rFonts w:asciiTheme="minorHAnsi" w:hAnsiTheme="minorHAnsi" w:cstheme="minorHAnsi"/>
          <w:sz w:val="14"/>
          <w:szCs w:val="14"/>
        </w:rPr>
        <w:t>, specifically the obligation to stay within the limits of the 2010 new Star Treaty.</w:t>
      </w:r>
    </w:p>
    <w:p w14:paraId="0FFB822A" w14:textId="77777777" w:rsidR="00B43952" w:rsidRPr="00F026F7" w:rsidRDefault="007322DB" w:rsidP="00B43952">
      <w:pPr>
        <w:rPr>
          <w:rStyle w:val="StyleUnderline"/>
          <w:rFonts w:asciiTheme="minorHAnsi" w:hAnsiTheme="minorHAnsi" w:cstheme="minorHAnsi"/>
        </w:rPr>
      </w:pPr>
      <w:hyperlink r:id="rId65" w:history="1">
        <w:r w:rsidR="00B43952" w:rsidRPr="00F026F7">
          <w:rPr>
            <w:rStyle w:val="StyleUnderline"/>
            <w:rFonts w:asciiTheme="minorHAnsi" w:hAnsiTheme="minorHAnsi" w:cstheme="minorHAnsi"/>
          </w:rPr>
          <w:t>However, the Nuclear Posture Review calls for a nuclear force that</w:t>
        </w:r>
      </w:hyperlink>
      <w:r w:rsidR="00B43952" w:rsidRPr="00F026F7">
        <w:rPr>
          <w:rStyle w:val="StyleUnderline"/>
          <w:rFonts w:asciiTheme="minorHAnsi" w:hAnsiTheme="minorHAnsi" w:cstheme="minorHAnsi"/>
        </w:rPr>
        <w:t> is consistent with being “prepared for and receptive to future arms control negotiations … as arms control is an important tool for managing competition and building predictability and transparency between nuclear armed states.”</w:t>
      </w:r>
    </w:p>
    <w:p w14:paraId="3EBD4FBD"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Moreover, </w:t>
      </w:r>
      <w:r w:rsidRPr="00F026F7">
        <w:rPr>
          <w:rStyle w:val="StyleUnderline"/>
          <w:rFonts w:asciiTheme="minorHAnsi" w:hAnsiTheme="minorHAnsi" w:cstheme="minorHAnsi"/>
        </w:rPr>
        <w:t>America </w:t>
      </w:r>
      <w:hyperlink r:id="rId66" w:history="1">
        <w:r w:rsidRPr="00F026F7">
          <w:rPr>
            <w:rStyle w:val="StyleUnderline"/>
            <w:rFonts w:asciiTheme="minorHAnsi" w:hAnsiTheme="minorHAnsi" w:cstheme="minorHAnsi"/>
          </w:rPr>
          <w:t>must have a “hedge” to maintain “</w:t>
        </w:r>
        <w:r w:rsidRPr="00F026F7">
          <w:rPr>
            <w:rStyle w:val="StyleUnderline"/>
            <w:rFonts w:asciiTheme="minorHAnsi" w:hAnsiTheme="minorHAnsi" w:cstheme="minorHAnsi"/>
            <w:b/>
            <w:bCs/>
          </w:rPr>
          <w:t>flexibility</w:t>
        </w:r>
      </w:hyperlink>
      <w:r w:rsidRPr="00F026F7">
        <w:rPr>
          <w:rStyle w:val="StyleUnderline"/>
          <w:rFonts w:asciiTheme="minorHAnsi" w:hAnsiTheme="minorHAnsi" w:cstheme="minorHAnsi"/>
        </w:rPr>
        <w:t> to respond to a variety of current threats while preparing for future uncertainties</w:t>
      </w:r>
      <w:r w:rsidRPr="00F026F7">
        <w:rPr>
          <w:rFonts w:asciiTheme="minorHAnsi" w:hAnsiTheme="minorHAnsi" w:cstheme="minorHAnsi"/>
          <w:sz w:val="14"/>
        </w:rPr>
        <w:t xml:space="preserve">.” This means </w:t>
      </w:r>
      <w:r w:rsidRPr="00F026F7">
        <w:rPr>
          <w:rStyle w:val="StyleUnderline"/>
          <w:rFonts w:asciiTheme="minorHAnsi" w:hAnsiTheme="minorHAnsi" w:cstheme="minorHAnsi"/>
        </w:rPr>
        <w:t>if the Russians abandoned New START treaty</w:t>
      </w:r>
      <w:r w:rsidRPr="00F026F7">
        <w:rPr>
          <w:rFonts w:asciiTheme="minorHAnsi" w:hAnsiTheme="minorHAnsi" w:cstheme="minorHAnsi"/>
          <w:sz w:val="14"/>
        </w:rPr>
        <w:t xml:space="preserve"> and expanded their nuclear forces, </w:t>
      </w:r>
      <w:r w:rsidRPr="00F026F7">
        <w:rPr>
          <w:rStyle w:val="StyleUnderline"/>
          <w:rFonts w:asciiTheme="minorHAnsi" w:hAnsiTheme="minorHAnsi" w:cstheme="minorHAnsi"/>
        </w:rPr>
        <w:t>America would have to match their capability to maintain deterrence</w:t>
      </w:r>
      <w:r w:rsidRPr="00F026F7">
        <w:rPr>
          <w:rFonts w:asciiTheme="minorHAnsi" w:hAnsiTheme="minorHAnsi" w:cstheme="minorHAnsi"/>
          <w:sz w:val="14"/>
        </w:rPr>
        <w:t>.</w:t>
      </w:r>
    </w:p>
    <w:p w14:paraId="7FA8CE43"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Modernization of the nuclear force is </w:t>
      </w:r>
      <w:hyperlink r:id="rId67" w:history="1">
        <w:r w:rsidRPr="00F026F7">
          <w:rPr>
            <w:rStyle w:val="StyleUnderline"/>
            <w:rFonts w:asciiTheme="minorHAnsi" w:hAnsiTheme="minorHAnsi" w:cstheme="minorHAnsi"/>
          </w:rPr>
          <w:t>now threat-driven</w:t>
        </w:r>
        <w:r w:rsidRPr="00F026F7">
          <w:rPr>
            <w:rStyle w:val="Hyperlink"/>
            <w:rFonts w:asciiTheme="minorHAnsi" w:hAnsiTheme="minorHAnsi" w:cstheme="minorHAnsi"/>
            <w:sz w:val="14"/>
            <w:szCs w:val="14"/>
          </w:rPr>
          <w:t>, according to  Gen. John Hyten, head of U.S. Strategic Command.</w:t>
        </w:r>
      </w:hyperlink>
      <w:r w:rsidRPr="00F026F7">
        <w:rPr>
          <w:rFonts w:asciiTheme="minorHAnsi" w:hAnsiTheme="minorHAnsi" w:cstheme="minorHAnsi"/>
          <w:sz w:val="14"/>
        </w:rPr>
        <w:t> </w:t>
      </w:r>
      <w:r w:rsidRPr="00F026F7">
        <w:rPr>
          <w:rStyle w:val="StyleUnderline"/>
          <w:rFonts w:asciiTheme="minorHAnsi" w:hAnsiTheme="minorHAnsi" w:cstheme="minorHAnsi"/>
        </w:rPr>
        <w:t xml:space="preserve">As U.S. </w:t>
      </w:r>
      <w:r w:rsidRPr="00F026F7">
        <w:rPr>
          <w:rStyle w:val="StyleUnderline"/>
          <w:rFonts w:asciiTheme="minorHAnsi" w:hAnsiTheme="minorHAnsi" w:cstheme="minorHAnsi"/>
          <w:highlight w:val="green"/>
        </w:rPr>
        <w:t>adversaries</w:t>
      </w:r>
      <w:r w:rsidRPr="00F026F7">
        <w:rPr>
          <w:rStyle w:val="StyleUnderline"/>
          <w:rFonts w:asciiTheme="minorHAnsi" w:hAnsiTheme="minorHAnsi" w:cstheme="minorHAnsi"/>
        </w:rPr>
        <w:t xml:space="preserve"> build and </w:t>
      </w:r>
      <w:r w:rsidRPr="00F026F7">
        <w:rPr>
          <w:rStyle w:val="StyleUnderline"/>
          <w:rFonts w:asciiTheme="minorHAnsi" w:hAnsiTheme="minorHAnsi" w:cstheme="minorHAnsi"/>
          <w:highlight w:val="green"/>
        </w:rPr>
        <w:t xml:space="preserve">deploy nuclear forces of </w:t>
      </w:r>
      <w:r w:rsidRPr="00F026F7">
        <w:rPr>
          <w:rStyle w:val="Emphasis"/>
          <w:rFonts w:asciiTheme="minorHAnsi" w:hAnsiTheme="minorHAnsi" w:cstheme="minorHAnsi"/>
          <w:highlight w:val="green"/>
        </w:rPr>
        <w:t>greater capability</w:t>
      </w:r>
      <w:r w:rsidRPr="00F026F7">
        <w:rPr>
          <w:rStyle w:val="StyleUnderline"/>
          <w:rFonts w:asciiTheme="minorHAnsi" w:hAnsiTheme="minorHAnsi" w:cstheme="minorHAnsi"/>
        </w:rPr>
        <w:t>, </w:t>
      </w:r>
      <w:hyperlink r:id="rId68" w:history="1">
        <w:r w:rsidRPr="00F026F7">
          <w:rPr>
            <w:rStyle w:val="StyleUnderline"/>
            <w:rFonts w:asciiTheme="minorHAnsi" w:hAnsiTheme="minorHAnsi" w:cstheme="minorHAnsi"/>
          </w:rPr>
          <w:t xml:space="preserve">the United States has </w:t>
        </w:r>
        <w:r w:rsidRPr="00F026F7">
          <w:rPr>
            <w:rStyle w:val="StyleUnderline"/>
            <w:rFonts w:asciiTheme="minorHAnsi" w:hAnsiTheme="minorHAnsi" w:cstheme="minorHAnsi"/>
            <w:b/>
            <w:bCs/>
          </w:rPr>
          <w:t>little choice</w:t>
        </w:r>
        <w:r w:rsidRPr="00F026F7">
          <w:rPr>
            <w:rStyle w:val="StyleUnderline"/>
            <w:rFonts w:asciiTheme="minorHAnsi" w:hAnsiTheme="minorHAnsi" w:cstheme="minorHAnsi"/>
          </w:rPr>
          <w:t xml:space="preserve"> but to do the same</w:t>
        </w:r>
      </w:hyperlink>
      <w:r w:rsidRPr="00F026F7">
        <w:rPr>
          <w:rFonts w:asciiTheme="minorHAnsi" w:hAnsiTheme="minorHAnsi" w:cstheme="minorHAnsi"/>
          <w:sz w:val="14"/>
        </w:rPr>
        <w:t xml:space="preserve">. By delaying those choices for nearly three decades, </w:t>
      </w:r>
      <w:r w:rsidRPr="00F026F7">
        <w:rPr>
          <w:rStyle w:val="StyleUnderline"/>
          <w:rFonts w:asciiTheme="minorHAnsi" w:hAnsiTheme="minorHAnsi" w:cstheme="minorHAnsi"/>
        </w:rPr>
        <w:t>America largely pushed nuclear modernization into the next 20 years, such that the annual costs are higher than if modernization had taken place more gradually</w:t>
      </w:r>
      <w:r w:rsidRPr="00F026F7">
        <w:rPr>
          <w:rFonts w:asciiTheme="minorHAnsi" w:hAnsiTheme="minorHAnsi" w:cstheme="minorHAnsi"/>
          <w:sz w:val="14"/>
        </w:rPr>
        <w:t xml:space="preserve"> over a longer period.</w:t>
      </w:r>
    </w:p>
    <w:p w14:paraId="09FDE0EC"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Conclusion</w:t>
      </w:r>
    </w:p>
    <w:p w14:paraId="6BAA6585"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As every previous administration has emphasized, </w:t>
      </w:r>
      <w:hyperlink r:id="rId69" w:history="1">
        <w:r w:rsidRPr="00F026F7">
          <w:rPr>
            <w:rStyle w:val="StyleUnderline"/>
            <w:rFonts w:asciiTheme="minorHAnsi" w:hAnsiTheme="minorHAnsi" w:cstheme="minorHAnsi"/>
          </w:rPr>
          <w:t>the goal of the U.S. nuclear deterrent</w:t>
        </w:r>
      </w:hyperlink>
      <w:r w:rsidRPr="00F026F7">
        <w:rPr>
          <w:rStyle w:val="StyleUnderline"/>
          <w:rFonts w:asciiTheme="minorHAnsi" w:hAnsiTheme="minorHAnsi" w:cstheme="minorHAnsi"/>
        </w:rPr>
        <w:t xml:space="preserve"> is “to deter nuclear and non-nuclear attack, assure allies and partners </w:t>
      </w:r>
      <w:r w:rsidRPr="00F026F7">
        <w:rPr>
          <w:rFonts w:asciiTheme="minorHAnsi" w:hAnsiTheme="minorHAnsi" w:cstheme="minorHAnsi"/>
          <w:sz w:val="14"/>
        </w:rPr>
        <w:t xml:space="preserve">… and hedge against uncertainty.” </w:t>
      </w:r>
      <w:r w:rsidRPr="00F026F7">
        <w:rPr>
          <w:rStyle w:val="StyleUnderline"/>
          <w:rFonts w:asciiTheme="minorHAnsi" w:hAnsiTheme="minorHAnsi" w:cstheme="minorHAnsi"/>
          <w:highlight w:val="green"/>
        </w:rPr>
        <w:t>Without a robust nuclear deterrent force</w:t>
      </w:r>
      <w:r w:rsidRPr="00F026F7">
        <w:rPr>
          <w:rStyle w:val="StyleUnderline"/>
          <w:rFonts w:asciiTheme="minorHAnsi" w:hAnsiTheme="minorHAnsi" w:cstheme="minorHAnsi"/>
        </w:rPr>
        <w:t xml:space="preserve">, these tasks cannot be achieved. An aging </w:t>
      </w:r>
      <w:r w:rsidRPr="00F026F7">
        <w:rPr>
          <w:rStyle w:val="StyleUnderline"/>
          <w:rFonts w:asciiTheme="minorHAnsi" w:hAnsiTheme="minorHAnsi" w:cstheme="minorHAnsi"/>
          <w:highlight w:val="green"/>
        </w:rPr>
        <w:t>force</w:t>
      </w:r>
      <w:r w:rsidRPr="00F026F7">
        <w:rPr>
          <w:rStyle w:val="StyleUnderline"/>
          <w:rFonts w:asciiTheme="minorHAnsi" w:hAnsiTheme="minorHAnsi" w:cstheme="minorHAnsi"/>
        </w:rPr>
        <w:t>, </w:t>
      </w:r>
      <w:hyperlink r:id="rId70" w:history="1">
        <w:r w:rsidRPr="00F026F7">
          <w:rPr>
            <w:rStyle w:val="StyleUnderline"/>
            <w:rFonts w:asciiTheme="minorHAnsi" w:hAnsiTheme="minorHAnsi" w:cstheme="minorHAnsi"/>
          </w:rPr>
          <w:t>rusting to obsolescence,</w:t>
        </w:r>
      </w:hyperlink>
      <w:r w:rsidRPr="00F026F7">
        <w:rPr>
          <w:rStyle w:val="StyleUnderline"/>
          <w:rFonts w:asciiTheme="minorHAnsi" w:hAnsiTheme="minorHAnsi" w:cstheme="minorHAnsi"/>
        </w:rPr>
        <w:t xml:space="preserve"> won’t be in the field to deter, it </w:t>
      </w:r>
      <w:r w:rsidRPr="00F026F7">
        <w:rPr>
          <w:rStyle w:val="StyleUnderline"/>
          <w:rFonts w:asciiTheme="minorHAnsi" w:hAnsiTheme="minorHAnsi" w:cstheme="minorHAnsi"/>
          <w:highlight w:val="green"/>
        </w:rPr>
        <w:t>will be retired</w:t>
      </w:r>
      <w:r w:rsidRPr="00F026F7">
        <w:rPr>
          <w:rFonts w:asciiTheme="minorHAnsi" w:hAnsiTheme="minorHAnsi" w:cstheme="minorHAnsi"/>
          <w:sz w:val="14"/>
        </w:rPr>
        <w:t>.</w:t>
      </w:r>
    </w:p>
    <w:p w14:paraId="03058A78"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 xml:space="preserve">The good news is that, as a percentag of the defense budget and certainly compared to what America has spent historically on nuclear weapons, </w:t>
      </w:r>
      <w:r w:rsidRPr="00F026F7">
        <w:rPr>
          <w:rStyle w:val="StyleUnderline"/>
          <w:rFonts w:asciiTheme="minorHAnsi" w:hAnsiTheme="minorHAnsi" w:cstheme="minorHAnsi"/>
        </w:rPr>
        <w:t>the costs to modernize are relatively modest</w:t>
      </w:r>
      <w:r w:rsidRPr="00F026F7">
        <w:rPr>
          <w:rFonts w:asciiTheme="minorHAnsi" w:hAnsiTheme="minorHAnsi" w:cstheme="minorHAnsi"/>
          <w:sz w:val="14"/>
        </w:rPr>
        <w:t xml:space="preserve">. The United States must choose between keeping its deterrent force or gradually disarming. In the face of the </w:t>
      </w:r>
      <w:r w:rsidRPr="00F026F7">
        <w:rPr>
          <w:rFonts w:asciiTheme="minorHAnsi" w:hAnsiTheme="minorHAnsi" w:cstheme="minorHAnsi"/>
          <w:sz w:val="14"/>
        </w:rPr>
        <w:lastRenderedPageBreak/>
        <w:t xml:space="preserve">threats America faces, </w:t>
      </w:r>
      <w:r w:rsidRPr="00F026F7">
        <w:rPr>
          <w:rStyle w:val="StyleUnderline"/>
          <w:rFonts w:asciiTheme="minorHAnsi" w:hAnsiTheme="minorHAnsi" w:cstheme="minorHAnsi"/>
        </w:rPr>
        <w:t>modernization is the smart option: relatively cheap, stabilizing, and consistent with deterrent needs and arms control goals and obligations.</w:t>
      </w:r>
    </w:p>
    <w:p w14:paraId="069DC77C"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GBSD’s are necessary---foreign arms racing is inevitable but stopping US modernization destabilizes deterrence and increases the risk of miscalc.</w:t>
      </w:r>
    </w:p>
    <w:p w14:paraId="6DFA81C4" w14:textId="77777777" w:rsidR="00B43952" w:rsidRPr="00F026F7" w:rsidRDefault="00B43952" w:rsidP="00B43952">
      <w:pPr>
        <w:pStyle w:val="ListParagraph"/>
        <w:numPr>
          <w:ilvl w:val="0"/>
          <w:numId w:val="11"/>
        </w:numPr>
        <w:rPr>
          <w:rFonts w:asciiTheme="minorHAnsi" w:hAnsiTheme="minorHAnsi" w:cstheme="minorHAnsi"/>
        </w:rPr>
      </w:pPr>
      <w:r w:rsidRPr="00F026F7">
        <w:rPr>
          <w:rFonts w:asciiTheme="minorHAnsi" w:hAnsiTheme="minorHAnsi" w:cstheme="minorHAnsi"/>
        </w:rPr>
        <w:t>No win warrant</w:t>
      </w:r>
    </w:p>
    <w:p w14:paraId="3E5122FF"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Praiswater 20 </w:t>
      </w:r>
      <w:r w:rsidRPr="00F026F7">
        <w:rPr>
          <w:rFonts w:asciiTheme="minorHAnsi" w:hAnsiTheme="minorHAnsi" w:cstheme="minorHAnsi"/>
        </w:rPr>
        <w:t xml:space="preserve">(Maj. Shane Praiswater, military analyst at the Center on Military and Political Power at the Foundation for Defense of Democracies, 12-7-2020, "Why We Need a New ICBM," Defense One, </w:t>
      </w:r>
      <w:hyperlink r:id="rId71" w:history="1">
        <w:r w:rsidRPr="00F026F7">
          <w:rPr>
            <w:rStyle w:val="Hyperlink"/>
            <w:rFonts w:asciiTheme="minorHAnsi" w:hAnsiTheme="minorHAnsi" w:cstheme="minorHAnsi"/>
          </w:rPr>
          <w:t>https://www.defenseone.com/ideas/2020/12/why-we-need-new-icbm/170547/</w:t>
        </w:r>
      </w:hyperlink>
      <w:r w:rsidRPr="00F026F7">
        <w:rPr>
          <w:rFonts w:asciiTheme="minorHAnsi" w:hAnsiTheme="minorHAnsi" w:cstheme="minorHAnsi"/>
        </w:rPr>
        <w:t>; AKIM)</w:t>
      </w:r>
    </w:p>
    <w:p w14:paraId="49B8636F"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America’s intercontinental ballistic missile force is fading. 400 </w:t>
      </w:r>
      <w:r w:rsidRPr="00F026F7">
        <w:rPr>
          <w:rStyle w:val="StyleUnderline"/>
          <w:rFonts w:asciiTheme="minorHAnsi" w:hAnsiTheme="minorHAnsi" w:cstheme="minorHAnsi"/>
          <w:highlight w:val="green"/>
        </w:rPr>
        <w:t>Minuteman IIIs</w:t>
      </w:r>
      <w:r w:rsidRPr="00F026F7">
        <w:rPr>
          <w:rFonts w:asciiTheme="minorHAnsi" w:hAnsiTheme="minorHAnsi" w:cstheme="minorHAnsi"/>
          <w:sz w:val="14"/>
        </w:rPr>
        <w:t xml:space="preserve"> — the remnant of a fleet deployed in the 1970s — </w:t>
      </w:r>
      <w:r w:rsidRPr="00F026F7">
        <w:rPr>
          <w:rStyle w:val="StyleUnderline"/>
          <w:rFonts w:asciiTheme="minorHAnsi" w:hAnsiTheme="minorHAnsi" w:cstheme="minorHAnsi"/>
          <w:highlight w:val="green"/>
        </w:rPr>
        <w:t>will by mid-decade need </w:t>
      </w:r>
      <w:hyperlink r:id="rId72" w:tgtFrame="_blank" w:history="1">
        <w:r w:rsidRPr="00F026F7">
          <w:rPr>
            <w:rStyle w:val="Emphasis"/>
            <w:rFonts w:asciiTheme="minorHAnsi" w:hAnsiTheme="minorHAnsi" w:cstheme="minorHAnsi"/>
            <w:highlight w:val="green"/>
          </w:rPr>
          <w:t>too much maintenance</w:t>
        </w:r>
      </w:hyperlink>
      <w:r w:rsidRPr="00F026F7">
        <w:rPr>
          <w:rFonts w:asciiTheme="minorHAnsi" w:hAnsiTheme="minorHAnsi" w:cstheme="minorHAnsi"/>
          <w:sz w:val="14"/>
        </w:rPr>
        <w:t> to threaten the largest strikes contemplated by deterrence strategists. Refurbishing these aging missiles would </w:t>
      </w:r>
      <w:hyperlink r:id="rId73" w:tgtFrame="_blank" w:history="1">
        <w:r w:rsidRPr="00F026F7">
          <w:rPr>
            <w:rStyle w:val="Hyperlink"/>
            <w:rFonts w:asciiTheme="minorHAnsi" w:hAnsiTheme="minorHAnsi" w:cstheme="minorHAnsi"/>
            <w:sz w:val="14"/>
          </w:rPr>
          <w:t>cost more</w:t>
        </w:r>
      </w:hyperlink>
      <w:r w:rsidRPr="00F026F7">
        <w:rPr>
          <w:rFonts w:asciiTheme="minorHAnsi" w:hAnsiTheme="minorHAnsi" w:cstheme="minorHAnsi"/>
          <w:sz w:val="14"/>
        </w:rPr>
        <w:t> than replacing them, so the Air Force has given Northrop Grumman a </w:t>
      </w:r>
      <w:hyperlink r:id="rId74" w:tgtFrame="_blank" w:history="1">
        <w:r w:rsidRPr="00F026F7">
          <w:rPr>
            <w:rStyle w:val="Hyperlink"/>
            <w:rFonts w:asciiTheme="minorHAnsi" w:hAnsiTheme="minorHAnsi" w:cstheme="minorHAnsi"/>
            <w:sz w:val="14"/>
          </w:rPr>
          <w:t>$13.3 billion</w:t>
        </w:r>
      </w:hyperlink>
      <w:r w:rsidRPr="00F026F7">
        <w:rPr>
          <w:rFonts w:asciiTheme="minorHAnsi" w:hAnsiTheme="minorHAnsi" w:cstheme="minorHAnsi"/>
          <w:sz w:val="14"/>
        </w:rPr>
        <w:t> contract for the Ground Based Strategic Deterrent, a new ICBM that might cost nearly </w:t>
      </w:r>
      <w:hyperlink r:id="rId75" w:tgtFrame="_blank" w:history="1">
        <w:r w:rsidRPr="00F026F7">
          <w:rPr>
            <w:rStyle w:val="Hyperlink"/>
            <w:rFonts w:asciiTheme="minorHAnsi" w:hAnsiTheme="minorHAnsi" w:cstheme="minorHAnsi"/>
            <w:sz w:val="14"/>
          </w:rPr>
          <w:t>$100 billion</w:t>
        </w:r>
      </w:hyperlink>
      <w:r w:rsidRPr="00F026F7">
        <w:rPr>
          <w:rFonts w:asciiTheme="minorHAnsi" w:hAnsiTheme="minorHAnsi" w:cstheme="minorHAnsi"/>
          <w:sz w:val="14"/>
        </w:rPr>
        <w:t>.</w:t>
      </w:r>
    </w:p>
    <w:p w14:paraId="41CB6826"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The GBSD program has its fair share of critics. Arms control advocates </w:t>
      </w:r>
      <w:hyperlink r:id="rId76" w:history="1">
        <w:r w:rsidRPr="00F026F7">
          <w:rPr>
            <w:rStyle w:val="Hyperlink"/>
            <w:rFonts w:asciiTheme="minorHAnsi" w:hAnsiTheme="minorHAnsi" w:cstheme="minorHAnsi"/>
            <w:sz w:val="14"/>
            <w:szCs w:val="14"/>
          </w:rPr>
          <w:t>question</w:t>
        </w:r>
      </w:hyperlink>
      <w:r w:rsidRPr="00F026F7">
        <w:rPr>
          <w:rFonts w:asciiTheme="minorHAnsi" w:hAnsiTheme="minorHAnsi" w:cstheme="minorHAnsi"/>
          <w:sz w:val="14"/>
          <w:szCs w:val="14"/>
        </w:rPr>
        <w:t> whether the Air Force needs to replace the current ICBM fleet at all. Some prefer to just upgrade the Minuteman III, while others would rid the United States of ICBMs altogether. Stealthy </w:t>
      </w:r>
      <w:hyperlink r:id="rId77" w:tgtFrame="_blank" w:history="1">
        <w:r w:rsidRPr="00F026F7">
          <w:rPr>
            <w:rStyle w:val="Hyperlink"/>
            <w:rFonts w:asciiTheme="minorHAnsi" w:hAnsiTheme="minorHAnsi" w:cstheme="minorHAnsi"/>
            <w:sz w:val="14"/>
            <w:szCs w:val="14"/>
          </w:rPr>
          <w:t>Ohio-class submarines</w:t>
        </w:r>
      </w:hyperlink>
      <w:r w:rsidRPr="00F026F7">
        <w:rPr>
          <w:rFonts w:asciiTheme="minorHAnsi" w:hAnsiTheme="minorHAnsi" w:cstheme="minorHAnsi"/>
          <w:sz w:val="14"/>
          <w:szCs w:val="14"/>
        </w:rPr>
        <w:t>, whose own replacements are </w:t>
      </w:r>
      <w:hyperlink r:id="rId78" w:tgtFrame="_blank" w:history="1">
        <w:r w:rsidRPr="00F026F7">
          <w:rPr>
            <w:rStyle w:val="Hyperlink"/>
            <w:rFonts w:asciiTheme="minorHAnsi" w:hAnsiTheme="minorHAnsi" w:cstheme="minorHAnsi"/>
            <w:sz w:val="14"/>
            <w:szCs w:val="14"/>
          </w:rPr>
          <w:t>on their way</w:t>
        </w:r>
      </w:hyperlink>
      <w:r w:rsidRPr="00F026F7">
        <w:rPr>
          <w:rFonts w:asciiTheme="minorHAnsi" w:hAnsiTheme="minorHAnsi" w:cstheme="minorHAnsi"/>
          <w:sz w:val="14"/>
          <w:szCs w:val="14"/>
        </w:rPr>
        <w:t>, carry more than twice as many warheads as the current Minuteman fleet, while bombers bearing cruise missiles offer the flexibility of taking off without committing to delivery. Isn’t this deterrence enough?</w:t>
      </w:r>
    </w:p>
    <w:p w14:paraId="336756F1"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Sadly, no. </w:t>
      </w:r>
      <w:r w:rsidRPr="00F026F7">
        <w:rPr>
          <w:rStyle w:val="StyleUnderline"/>
          <w:rFonts w:asciiTheme="minorHAnsi" w:hAnsiTheme="minorHAnsi" w:cstheme="minorHAnsi"/>
        </w:rPr>
        <w:t xml:space="preserve">New technology and </w:t>
      </w:r>
      <w:r w:rsidRPr="00F026F7">
        <w:rPr>
          <w:rStyle w:val="StyleUnderline"/>
          <w:rFonts w:asciiTheme="minorHAnsi" w:hAnsiTheme="minorHAnsi" w:cstheme="minorHAnsi"/>
          <w:highlight w:val="green"/>
        </w:rPr>
        <w:t>enemy efforts</w:t>
      </w:r>
      <w:r w:rsidRPr="00F026F7">
        <w:rPr>
          <w:rStyle w:val="StyleUnderline"/>
          <w:rFonts w:asciiTheme="minorHAnsi" w:hAnsiTheme="minorHAnsi" w:cstheme="minorHAnsi"/>
        </w:rPr>
        <w:t xml:space="preserve"> are likely to </w:t>
      </w:r>
      <w:r w:rsidRPr="00F026F7">
        <w:rPr>
          <w:rStyle w:val="Emphasis"/>
          <w:rFonts w:asciiTheme="minorHAnsi" w:hAnsiTheme="minorHAnsi" w:cstheme="minorHAnsi"/>
          <w:highlight w:val="green"/>
        </w:rPr>
        <w:t>end</w:t>
      </w:r>
      <w:r w:rsidRPr="00F026F7">
        <w:rPr>
          <w:rStyle w:val="Emphasis"/>
          <w:rFonts w:asciiTheme="minorHAnsi" w:hAnsiTheme="minorHAnsi" w:cstheme="minorHAnsi"/>
        </w:rPr>
        <w:t xml:space="preserve"> the missile </w:t>
      </w:r>
      <w:r w:rsidRPr="00F026F7">
        <w:rPr>
          <w:rStyle w:val="Emphasis"/>
          <w:rFonts w:asciiTheme="minorHAnsi" w:hAnsiTheme="minorHAnsi" w:cstheme="minorHAnsi"/>
          <w:highlight w:val="green"/>
        </w:rPr>
        <w:t>submarine’s</w:t>
      </w:r>
      <w:r w:rsidRPr="00F026F7">
        <w:rPr>
          <w:rStyle w:val="Emphasis"/>
          <w:rFonts w:asciiTheme="minorHAnsi" w:hAnsiTheme="minorHAnsi" w:cstheme="minorHAnsi"/>
        </w:rPr>
        <w:t xml:space="preserve"> half-century of </w:t>
      </w:r>
      <w:r w:rsidRPr="00F026F7">
        <w:rPr>
          <w:rStyle w:val="Emphasis"/>
          <w:rFonts w:asciiTheme="minorHAnsi" w:hAnsiTheme="minorHAnsi" w:cstheme="minorHAnsi"/>
          <w:highlight w:val="green"/>
        </w:rPr>
        <w:t>invulnerability</w:t>
      </w:r>
      <w:r w:rsidRPr="00F026F7">
        <w:rPr>
          <w:rStyle w:val="StyleUnderline"/>
          <w:rFonts w:asciiTheme="minorHAnsi" w:hAnsiTheme="minorHAnsi" w:cstheme="minorHAnsi"/>
        </w:rPr>
        <w:t xml:space="preserve">, while </w:t>
      </w:r>
      <w:r w:rsidRPr="00F026F7">
        <w:rPr>
          <w:rStyle w:val="Emphasis"/>
          <w:rFonts w:asciiTheme="minorHAnsi" w:hAnsiTheme="minorHAnsi" w:cstheme="minorHAnsi"/>
        </w:rPr>
        <w:t xml:space="preserve">advanced </w:t>
      </w:r>
      <w:r w:rsidRPr="00F026F7">
        <w:rPr>
          <w:rStyle w:val="Emphasis"/>
          <w:rFonts w:asciiTheme="minorHAnsi" w:hAnsiTheme="minorHAnsi" w:cstheme="minorHAnsi"/>
          <w:highlight w:val="green"/>
        </w:rPr>
        <w:t>air defenses have already reduced</w:t>
      </w:r>
      <w:r w:rsidRPr="00F026F7">
        <w:rPr>
          <w:rStyle w:val="Emphasis"/>
          <w:rFonts w:asciiTheme="minorHAnsi" w:hAnsiTheme="minorHAnsi" w:cstheme="minorHAnsi"/>
        </w:rPr>
        <w:t xml:space="preserve"> U.S. </w:t>
      </w:r>
      <w:r w:rsidRPr="00F026F7">
        <w:rPr>
          <w:rStyle w:val="Emphasis"/>
          <w:rFonts w:asciiTheme="minorHAnsi" w:hAnsiTheme="minorHAnsi" w:cstheme="minorHAnsi"/>
          <w:highlight w:val="green"/>
        </w:rPr>
        <w:t>bombers’ ability</w:t>
      </w:r>
      <w:r w:rsidRPr="00F026F7">
        <w:rPr>
          <w:rStyle w:val="Emphasis"/>
          <w:rFonts w:asciiTheme="minorHAnsi" w:hAnsiTheme="minorHAnsi" w:cstheme="minorHAnsi"/>
        </w:rPr>
        <w:t xml:space="preserve"> to strike</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 xml:space="preserve">ICBMs remain </w:t>
      </w:r>
      <w:r w:rsidRPr="00F026F7">
        <w:rPr>
          <w:rStyle w:val="Emphasis"/>
          <w:rFonts w:asciiTheme="minorHAnsi" w:hAnsiTheme="minorHAnsi" w:cstheme="minorHAnsi"/>
          <w:highlight w:val="green"/>
        </w:rPr>
        <w:t>key to</w:t>
      </w:r>
      <w:r w:rsidRPr="00F026F7">
        <w:rPr>
          <w:rStyle w:val="Emphasis"/>
          <w:rFonts w:asciiTheme="minorHAnsi" w:hAnsiTheme="minorHAnsi" w:cstheme="minorHAnsi"/>
        </w:rPr>
        <w:t xml:space="preserve"> effective </w:t>
      </w:r>
      <w:r w:rsidRPr="00F026F7">
        <w:rPr>
          <w:rStyle w:val="Emphasis"/>
          <w:rFonts w:asciiTheme="minorHAnsi" w:hAnsiTheme="minorHAnsi" w:cstheme="minorHAnsi"/>
          <w:highlight w:val="green"/>
        </w:rPr>
        <w:t>nuclear deterrence</w:t>
      </w:r>
      <w:r w:rsidRPr="00F026F7">
        <w:rPr>
          <w:rFonts w:asciiTheme="minorHAnsi" w:hAnsiTheme="minorHAnsi" w:cstheme="minorHAnsi"/>
          <w:sz w:val="14"/>
        </w:rPr>
        <w:t xml:space="preserve">, and fortunately, </w:t>
      </w:r>
      <w:r w:rsidRPr="00F026F7">
        <w:rPr>
          <w:rStyle w:val="StyleUnderline"/>
          <w:rFonts w:asciiTheme="minorHAnsi" w:hAnsiTheme="minorHAnsi" w:cstheme="minorHAnsi"/>
        </w:rPr>
        <w:t>GBSD is far cheaper than extending the Minuteman</w:t>
      </w:r>
      <w:r w:rsidRPr="00F026F7">
        <w:rPr>
          <w:rFonts w:asciiTheme="minorHAnsi" w:hAnsiTheme="minorHAnsi" w:cstheme="minorHAnsi"/>
          <w:sz w:val="14"/>
        </w:rPr>
        <w:t xml:space="preserve">. Even better, its </w:t>
      </w:r>
      <w:r w:rsidRPr="00F026F7">
        <w:rPr>
          <w:rStyle w:val="StyleUnderline"/>
          <w:rFonts w:asciiTheme="minorHAnsi" w:hAnsiTheme="minorHAnsi" w:cstheme="minorHAnsi"/>
          <w:highlight w:val="green"/>
        </w:rPr>
        <w:t xml:space="preserve">acquisition gives arms control advocates an </w:t>
      </w:r>
      <w:r w:rsidRPr="00F026F7">
        <w:rPr>
          <w:rStyle w:val="Emphasis"/>
          <w:rFonts w:asciiTheme="minorHAnsi" w:hAnsiTheme="minorHAnsi" w:cstheme="minorHAnsi"/>
          <w:highlight w:val="green"/>
        </w:rPr>
        <w:t>effective bargaining chip</w:t>
      </w:r>
      <w:r w:rsidRPr="00F026F7">
        <w:rPr>
          <w:rStyle w:val="StyleUnderline"/>
          <w:rFonts w:asciiTheme="minorHAnsi" w:hAnsiTheme="minorHAnsi" w:cstheme="minorHAnsi"/>
        </w:rPr>
        <w:t xml:space="preserve"> in any future negotiations</w:t>
      </w:r>
      <w:r w:rsidRPr="00F026F7">
        <w:rPr>
          <w:rFonts w:asciiTheme="minorHAnsi" w:hAnsiTheme="minorHAnsi" w:cstheme="minorHAnsi"/>
          <w:sz w:val="14"/>
        </w:rPr>
        <w:t xml:space="preserve"> over eliminating ICBMs. After all, </w:t>
      </w:r>
      <w:r w:rsidRPr="00F026F7">
        <w:rPr>
          <w:rStyle w:val="StyleUnderline"/>
          <w:rFonts w:asciiTheme="minorHAnsi" w:hAnsiTheme="minorHAnsi" w:cstheme="minorHAnsi"/>
        </w:rPr>
        <w:t>if Russia or China held an absolute strategic advantage with their modernized ICBMs versus America’s obsolete Minuteman, why would they cede it?</w:t>
      </w:r>
    </w:p>
    <w:p w14:paraId="1E7F2CED"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Arms control </w:t>
      </w:r>
      <w:r w:rsidRPr="00F026F7">
        <w:rPr>
          <w:rStyle w:val="StyleUnderline"/>
          <w:rFonts w:asciiTheme="minorHAnsi" w:hAnsiTheme="minorHAnsi" w:cstheme="minorHAnsi"/>
          <w:highlight w:val="green"/>
        </w:rPr>
        <w:t xml:space="preserve">negotiations and nuclear modernization are </w:t>
      </w:r>
      <w:r w:rsidRPr="00F026F7">
        <w:rPr>
          <w:rStyle w:val="Emphasis"/>
          <w:rFonts w:asciiTheme="minorHAnsi" w:hAnsiTheme="minorHAnsi" w:cstheme="minorHAnsi"/>
          <w:highlight w:val="green"/>
        </w:rPr>
        <w:t>not mutually exclusive</w:t>
      </w:r>
      <w:r w:rsidRPr="00F026F7">
        <w:rPr>
          <w:rStyle w:val="StyleUnderline"/>
          <w:rFonts w:asciiTheme="minorHAnsi" w:hAnsiTheme="minorHAnsi" w:cstheme="minorHAnsi"/>
        </w:rPr>
        <w:t>.</w:t>
      </w:r>
      <w:r w:rsidRPr="00F026F7">
        <w:rPr>
          <w:rFonts w:asciiTheme="minorHAnsi" w:hAnsiTheme="minorHAnsi" w:cstheme="minorHAnsi"/>
          <w:sz w:val="14"/>
        </w:rPr>
        <w:t xml:space="preserve"> If tensions with Russia and China cool, perhaps the United States and its adversaries will find it beneficial to reduce the number of ICBMs via a mutually beneficial and verifiable agreement. However, </w:t>
      </w:r>
      <w:r w:rsidRPr="00F026F7">
        <w:rPr>
          <w:rStyle w:val="StyleUnderline"/>
          <w:rFonts w:asciiTheme="minorHAnsi" w:hAnsiTheme="minorHAnsi" w:cstheme="minorHAnsi"/>
        </w:rPr>
        <w:t xml:space="preserve">the United States cannot afford to mortgage the security of its citizens and allies on hope, particularly when Russia and China intend to challenge the United States. GBSD offers the </w:t>
      </w:r>
      <w:r w:rsidRPr="00F026F7">
        <w:rPr>
          <w:rStyle w:val="Emphasis"/>
          <w:rFonts w:asciiTheme="minorHAnsi" w:hAnsiTheme="minorHAnsi" w:cstheme="minorHAnsi"/>
        </w:rPr>
        <w:t>best of both worlds</w:t>
      </w:r>
      <w:r w:rsidRPr="00F026F7">
        <w:rPr>
          <w:rStyle w:val="StyleUnderline"/>
          <w:rFonts w:asciiTheme="minorHAnsi" w:hAnsiTheme="minorHAnsi" w:cstheme="minorHAnsi"/>
        </w:rPr>
        <w:t xml:space="preserve"> in that it </w:t>
      </w:r>
      <w:r w:rsidRPr="00F026F7">
        <w:rPr>
          <w:rStyle w:val="Emphasis"/>
          <w:rFonts w:asciiTheme="minorHAnsi" w:hAnsiTheme="minorHAnsi" w:cstheme="minorHAnsi"/>
        </w:rPr>
        <w:t>maintains deterrence</w:t>
      </w:r>
      <w:r w:rsidRPr="00F026F7">
        <w:rPr>
          <w:rFonts w:asciiTheme="minorHAnsi" w:hAnsiTheme="minorHAnsi" w:cstheme="minorHAnsi"/>
          <w:sz w:val="14"/>
        </w:rPr>
        <w:t xml:space="preserve"> at the most efficient price.</w:t>
      </w:r>
    </w:p>
    <w:p w14:paraId="0FEB3D9E"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A </w:t>
      </w:r>
      <w:r w:rsidRPr="00F026F7">
        <w:rPr>
          <w:rStyle w:val="StyleUnderline"/>
          <w:rFonts w:asciiTheme="minorHAnsi" w:hAnsiTheme="minorHAnsi" w:cstheme="minorHAnsi"/>
        </w:rPr>
        <w:t>failure to modernize the ICBM</w:t>
      </w:r>
      <w:r w:rsidRPr="00F026F7">
        <w:rPr>
          <w:rFonts w:asciiTheme="minorHAnsi" w:hAnsiTheme="minorHAnsi" w:cstheme="minorHAnsi"/>
          <w:sz w:val="14"/>
        </w:rPr>
        <w:t xml:space="preserve"> fleet </w:t>
      </w:r>
      <w:r w:rsidRPr="00F026F7">
        <w:rPr>
          <w:rStyle w:val="StyleUnderline"/>
          <w:rFonts w:asciiTheme="minorHAnsi" w:hAnsiTheme="minorHAnsi" w:cstheme="minorHAnsi"/>
        </w:rPr>
        <w:t>would leave the United States vulnerable as</w:t>
      </w:r>
      <w:r w:rsidRPr="00F026F7">
        <w:rPr>
          <w:rFonts w:asciiTheme="minorHAnsi" w:hAnsiTheme="minorHAnsi" w:cstheme="minorHAnsi"/>
          <w:sz w:val="14"/>
        </w:rPr>
        <w:t xml:space="preserve"> its </w:t>
      </w:r>
      <w:r w:rsidRPr="00F026F7">
        <w:rPr>
          <w:rStyle w:val="StyleUnderline"/>
          <w:rFonts w:asciiTheme="minorHAnsi" w:hAnsiTheme="minorHAnsi" w:cstheme="minorHAnsi"/>
          <w:highlight w:val="green"/>
        </w:rPr>
        <w:t xml:space="preserve">adversaries </w:t>
      </w:r>
      <w:r w:rsidRPr="00F026F7">
        <w:rPr>
          <w:rStyle w:val="Emphasis"/>
          <w:rFonts w:asciiTheme="minorHAnsi" w:hAnsiTheme="minorHAnsi" w:cstheme="minorHAnsi"/>
          <w:highlight w:val="green"/>
        </w:rPr>
        <w:t>reinforce their nuclear triads</w:t>
      </w:r>
      <w:r w:rsidRPr="00F026F7">
        <w:rPr>
          <w:rStyle w:val="StyleUnderline"/>
          <w:rFonts w:asciiTheme="minorHAnsi" w:hAnsiTheme="minorHAnsi" w:cstheme="minorHAnsi"/>
        </w:rPr>
        <w:t>. Russia </w:t>
      </w:r>
      <w:hyperlink r:id="rId79" w:tgtFrame="_blank" w:history="1">
        <w:r w:rsidRPr="00F026F7">
          <w:rPr>
            <w:rStyle w:val="StyleUnderline"/>
            <w:rFonts w:asciiTheme="minorHAnsi" w:hAnsiTheme="minorHAnsi" w:cstheme="minorHAnsi"/>
          </w:rPr>
          <w:t>committed</w:t>
        </w:r>
      </w:hyperlink>
      <w:r w:rsidRPr="00F026F7">
        <w:rPr>
          <w:rStyle w:val="StyleUnderline"/>
          <w:rFonts w:asciiTheme="minorHAnsi" w:hAnsiTheme="minorHAnsi" w:cstheme="minorHAnsi"/>
        </w:rPr>
        <w:t> to updating its triad in 2018, and China is feverishly </w:t>
      </w:r>
      <w:hyperlink r:id="rId80" w:tgtFrame="_blank" w:history="1">
        <w:r w:rsidRPr="00F026F7">
          <w:rPr>
            <w:rStyle w:val="StyleUnderline"/>
            <w:rFonts w:asciiTheme="minorHAnsi" w:hAnsiTheme="minorHAnsi" w:cstheme="minorHAnsi"/>
          </w:rPr>
          <w:t>working</w:t>
        </w:r>
      </w:hyperlink>
      <w:r w:rsidRPr="00F026F7">
        <w:rPr>
          <w:rStyle w:val="StyleUnderline"/>
          <w:rFonts w:asciiTheme="minorHAnsi" w:hAnsiTheme="minorHAnsi" w:cstheme="minorHAnsi"/>
        </w:rPr>
        <w:t> to bring its nuclear submarines and bombers to a level commensurate with U.S. forces</w:t>
      </w:r>
      <w:r w:rsidRPr="00F026F7">
        <w:rPr>
          <w:rFonts w:asciiTheme="minorHAnsi" w:hAnsiTheme="minorHAnsi" w:cstheme="minorHAnsi"/>
          <w:sz w:val="14"/>
        </w:rPr>
        <w:t>. Especially given the uncertain future facing New START – the 2010 U.S.-Russia nuclear arms reduction treaty set to </w:t>
      </w:r>
      <w:hyperlink r:id="rId81" w:tgtFrame="_blank" w:history="1">
        <w:r w:rsidRPr="00F026F7">
          <w:rPr>
            <w:rStyle w:val="Hyperlink"/>
            <w:rFonts w:asciiTheme="minorHAnsi" w:hAnsiTheme="minorHAnsi" w:cstheme="minorHAnsi"/>
            <w:sz w:val="14"/>
          </w:rPr>
          <w:t>expire</w:t>
        </w:r>
      </w:hyperlink>
      <w:r w:rsidRPr="00F026F7">
        <w:rPr>
          <w:rFonts w:asciiTheme="minorHAnsi" w:hAnsiTheme="minorHAnsi" w:cstheme="minorHAnsi"/>
          <w:sz w:val="14"/>
        </w:rPr>
        <w:t xml:space="preserve"> in February 2021 – and America’s increasingly fraught relations with Beijing and Moscow, </w:t>
      </w:r>
      <w:r w:rsidRPr="00F026F7">
        <w:rPr>
          <w:rStyle w:val="StyleUnderline"/>
          <w:rFonts w:asciiTheme="minorHAnsi" w:hAnsiTheme="minorHAnsi" w:cstheme="minorHAnsi"/>
          <w:highlight w:val="green"/>
        </w:rPr>
        <w:t xml:space="preserve">GBSD is </w:t>
      </w:r>
      <w:r w:rsidRPr="00F026F7">
        <w:rPr>
          <w:rStyle w:val="Emphasis"/>
          <w:rFonts w:asciiTheme="minorHAnsi" w:hAnsiTheme="minorHAnsi" w:cstheme="minorHAnsi"/>
          <w:highlight w:val="green"/>
        </w:rPr>
        <w:t>critical to deterrence</w:t>
      </w:r>
      <w:r w:rsidRPr="00F026F7">
        <w:rPr>
          <w:rStyle w:val="StyleUnderline"/>
          <w:rFonts w:asciiTheme="minorHAnsi" w:hAnsiTheme="minorHAnsi" w:cstheme="minorHAnsi"/>
        </w:rPr>
        <w:t xml:space="preserve"> and fiscal responsibility</w:t>
      </w:r>
      <w:r w:rsidRPr="00F026F7">
        <w:rPr>
          <w:rFonts w:asciiTheme="minorHAnsi" w:hAnsiTheme="minorHAnsi" w:cstheme="minorHAnsi"/>
          <w:sz w:val="14"/>
        </w:rPr>
        <w:t>. </w:t>
      </w:r>
    </w:p>
    <w:p w14:paraId="4EA78EBE" w14:textId="77777777" w:rsidR="00B43952" w:rsidRPr="00F026F7" w:rsidRDefault="007322DB" w:rsidP="00B43952">
      <w:pPr>
        <w:rPr>
          <w:rFonts w:asciiTheme="minorHAnsi" w:hAnsiTheme="minorHAnsi" w:cstheme="minorHAnsi"/>
          <w:sz w:val="14"/>
        </w:rPr>
      </w:pPr>
      <w:hyperlink r:id="rId82" w:history="1">
        <w:r w:rsidR="00B43952" w:rsidRPr="00F026F7">
          <w:rPr>
            <w:rStyle w:val="StyleUnderline"/>
            <w:rFonts w:asciiTheme="minorHAnsi" w:hAnsiTheme="minorHAnsi" w:cstheme="minorHAnsi"/>
          </w:rPr>
          <w:t>Arguments</w:t>
        </w:r>
      </w:hyperlink>
      <w:r w:rsidR="00B43952" w:rsidRPr="00F026F7">
        <w:rPr>
          <w:rStyle w:val="StyleUnderline"/>
          <w:rFonts w:asciiTheme="minorHAnsi" w:hAnsiTheme="minorHAnsi" w:cstheme="minorHAnsi"/>
        </w:rPr>
        <w:t xml:space="preserve"> that the United States could make do a </w:t>
      </w:r>
      <w:r w:rsidR="00B43952" w:rsidRPr="00F026F7">
        <w:rPr>
          <w:rStyle w:val="StyleUnderline"/>
          <w:rFonts w:asciiTheme="minorHAnsi" w:hAnsiTheme="minorHAnsi" w:cstheme="minorHAnsi"/>
          <w:highlight w:val="green"/>
        </w:rPr>
        <w:t xml:space="preserve">nuclear “dyad” </w:t>
      </w:r>
      <w:r w:rsidR="00B43952" w:rsidRPr="00F026F7">
        <w:rPr>
          <w:rStyle w:val="Emphasis"/>
          <w:rFonts w:asciiTheme="minorHAnsi" w:hAnsiTheme="minorHAnsi" w:cstheme="minorHAnsi"/>
          <w:highlight w:val="green"/>
        </w:rPr>
        <w:t>underestimate America’s adversaries</w:t>
      </w:r>
      <w:r w:rsidR="00B43952" w:rsidRPr="00F026F7">
        <w:rPr>
          <w:rStyle w:val="StyleUnderline"/>
          <w:rFonts w:asciiTheme="minorHAnsi" w:hAnsiTheme="minorHAnsi" w:cstheme="minorHAnsi"/>
        </w:rPr>
        <w:t xml:space="preserve"> and </w:t>
      </w:r>
      <w:r w:rsidR="00B43952" w:rsidRPr="00F026F7">
        <w:rPr>
          <w:rStyle w:val="Emphasis"/>
          <w:rFonts w:asciiTheme="minorHAnsi" w:hAnsiTheme="minorHAnsi" w:cstheme="minorHAnsi"/>
        </w:rPr>
        <w:t>overstates the ability of U.S. bombers and submarines</w:t>
      </w:r>
      <w:r w:rsidR="00B43952" w:rsidRPr="00F026F7">
        <w:rPr>
          <w:rStyle w:val="StyleUnderline"/>
          <w:rFonts w:asciiTheme="minorHAnsi" w:hAnsiTheme="minorHAnsi" w:cstheme="minorHAnsi"/>
        </w:rPr>
        <w:t xml:space="preserve"> to deter a nuclear conflict without ICBM support.</w:t>
      </w:r>
      <w:r w:rsidR="00B43952" w:rsidRPr="00F026F7">
        <w:rPr>
          <w:rFonts w:asciiTheme="minorHAnsi" w:hAnsiTheme="minorHAnsi" w:cstheme="minorHAnsi"/>
          <w:sz w:val="14"/>
        </w:rPr>
        <w:t xml:space="preserve"> As it stands, </w:t>
      </w:r>
      <w:r w:rsidR="00B43952" w:rsidRPr="00F026F7">
        <w:rPr>
          <w:rStyle w:val="StyleUnderline"/>
          <w:rFonts w:asciiTheme="minorHAnsi" w:hAnsiTheme="minorHAnsi" w:cstheme="minorHAnsi"/>
          <w:highlight w:val="green"/>
        </w:rPr>
        <w:t>Russian and Chinese</w:t>
      </w:r>
      <w:r w:rsidR="00B43952" w:rsidRPr="00F026F7">
        <w:rPr>
          <w:rStyle w:val="StyleUnderline"/>
          <w:rFonts w:asciiTheme="minorHAnsi" w:hAnsiTheme="minorHAnsi" w:cstheme="minorHAnsi"/>
        </w:rPr>
        <w:t xml:space="preserve"> nuclear </w:t>
      </w:r>
      <w:r w:rsidR="00B43952" w:rsidRPr="00F026F7">
        <w:rPr>
          <w:rStyle w:val="StyleUnderline"/>
          <w:rFonts w:asciiTheme="minorHAnsi" w:hAnsiTheme="minorHAnsi" w:cstheme="minorHAnsi"/>
          <w:highlight w:val="green"/>
        </w:rPr>
        <w:t>modernization</w:t>
      </w:r>
      <w:r w:rsidR="00B43952" w:rsidRPr="00F026F7">
        <w:rPr>
          <w:rFonts w:asciiTheme="minorHAnsi" w:hAnsiTheme="minorHAnsi" w:cstheme="minorHAnsi"/>
          <w:sz w:val="14"/>
        </w:rPr>
        <w:t xml:space="preserve"> plans already </w:t>
      </w:r>
      <w:r w:rsidR="00B43952" w:rsidRPr="00F026F7">
        <w:rPr>
          <w:rStyle w:val="StyleUnderline"/>
          <w:rFonts w:asciiTheme="minorHAnsi" w:hAnsiTheme="minorHAnsi" w:cstheme="minorHAnsi"/>
        </w:rPr>
        <w:t xml:space="preserve">seek to </w:t>
      </w:r>
      <w:r w:rsidR="00B43952" w:rsidRPr="00F026F7">
        <w:rPr>
          <w:rStyle w:val="StyleUnderline"/>
          <w:rFonts w:asciiTheme="minorHAnsi" w:hAnsiTheme="minorHAnsi" w:cstheme="minorHAnsi"/>
          <w:highlight w:val="green"/>
        </w:rPr>
        <w:t>overcome America’s</w:t>
      </w:r>
      <w:r w:rsidR="00B43952" w:rsidRPr="00F026F7">
        <w:rPr>
          <w:rStyle w:val="StyleUnderline"/>
          <w:rFonts w:asciiTheme="minorHAnsi" w:hAnsiTheme="minorHAnsi" w:cstheme="minorHAnsi"/>
        </w:rPr>
        <w:t xml:space="preserve"> present </w:t>
      </w:r>
      <w:r w:rsidR="00B43952" w:rsidRPr="00F026F7">
        <w:rPr>
          <w:rStyle w:val="StyleUnderline"/>
          <w:rFonts w:asciiTheme="minorHAnsi" w:hAnsiTheme="minorHAnsi" w:cstheme="minorHAnsi"/>
          <w:highlight w:val="green"/>
        </w:rPr>
        <w:t>military superiority</w:t>
      </w:r>
      <w:r w:rsidR="00B43952" w:rsidRPr="00F026F7">
        <w:rPr>
          <w:rStyle w:val="StyleUnderline"/>
          <w:rFonts w:asciiTheme="minorHAnsi" w:hAnsiTheme="minorHAnsi" w:cstheme="minorHAnsi"/>
        </w:rPr>
        <w:t>. Russia</w:t>
      </w:r>
      <w:r w:rsidR="00B43952" w:rsidRPr="00F026F7">
        <w:rPr>
          <w:rFonts w:asciiTheme="minorHAnsi" w:hAnsiTheme="minorHAnsi" w:cstheme="minorHAnsi"/>
          <w:sz w:val="14"/>
        </w:rPr>
        <w:t>, for example, has </w:t>
      </w:r>
      <w:hyperlink r:id="rId83" w:tgtFrame="_blank" w:history="1">
        <w:r w:rsidR="00B43952" w:rsidRPr="00F026F7">
          <w:rPr>
            <w:rStyle w:val="StyleUnderline"/>
            <w:rFonts w:asciiTheme="minorHAnsi" w:hAnsiTheme="minorHAnsi" w:cstheme="minorHAnsi"/>
          </w:rPr>
          <w:t>committed</w:t>
        </w:r>
      </w:hyperlink>
      <w:r w:rsidR="00B43952" w:rsidRPr="00F026F7">
        <w:rPr>
          <w:rStyle w:val="StyleUnderline"/>
          <w:rFonts w:asciiTheme="minorHAnsi" w:hAnsiTheme="minorHAnsi" w:cstheme="minorHAnsi"/>
        </w:rPr>
        <w:t> 5 percent of its</w:t>
      </w:r>
      <w:r w:rsidR="00B43952" w:rsidRPr="00F026F7">
        <w:rPr>
          <w:rFonts w:asciiTheme="minorHAnsi" w:hAnsiTheme="minorHAnsi" w:cstheme="minorHAnsi"/>
          <w:sz w:val="14"/>
        </w:rPr>
        <w:t xml:space="preserve"> “2027 military vision” </w:t>
      </w:r>
      <w:r w:rsidR="00B43952" w:rsidRPr="00F026F7">
        <w:rPr>
          <w:rStyle w:val="StyleUnderline"/>
          <w:rFonts w:asciiTheme="minorHAnsi" w:hAnsiTheme="minorHAnsi" w:cstheme="minorHAnsi"/>
        </w:rPr>
        <w:t xml:space="preserve">budget to </w:t>
      </w:r>
      <w:r w:rsidR="00B43952" w:rsidRPr="00F026F7">
        <w:rPr>
          <w:rFonts w:asciiTheme="minorHAnsi" w:hAnsiTheme="minorHAnsi" w:cstheme="minorHAnsi"/>
          <w:sz w:val="14"/>
        </w:rPr>
        <w:t xml:space="preserve">procure 300 additional </w:t>
      </w:r>
      <w:r w:rsidR="00B43952" w:rsidRPr="00F026F7">
        <w:rPr>
          <w:rStyle w:val="StyleUnderline"/>
          <w:rFonts w:asciiTheme="minorHAnsi" w:hAnsiTheme="minorHAnsi" w:cstheme="minorHAnsi"/>
        </w:rPr>
        <w:t>ICBMs</w:t>
      </w:r>
      <w:r w:rsidR="00B43952" w:rsidRPr="00F026F7">
        <w:rPr>
          <w:rFonts w:asciiTheme="minorHAnsi" w:hAnsiTheme="minorHAnsi" w:cstheme="minorHAnsi"/>
          <w:sz w:val="14"/>
        </w:rPr>
        <w:t xml:space="preserve"> and sub-launched ballistic missiles, enough to </w:t>
      </w:r>
      <w:hyperlink r:id="rId84" w:tgtFrame="_blank" w:history="1">
        <w:r w:rsidR="00B43952" w:rsidRPr="00F026F7">
          <w:rPr>
            <w:rStyle w:val="Hyperlink"/>
            <w:rFonts w:asciiTheme="minorHAnsi" w:hAnsiTheme="minorHAnsi" w:cstheme="minorHAnsi"/>
            <w:sz w:val="14"/>
          </w:rPr>
          <w:t>overcome</w:t>
        </w:r>
      </w:hyperlink>
      <w:r w:rsidR="00B43952" w:rsidRPr="00F026F7">
        <w:rPr>
          <w:rFonts w:asciiTheme="minorHAnsi" w:hAnsiTheme="minorHAnsi" w:cstheme="minorHAnsi"/>
          <w:sz w:val="14"/>
        </w:rPr>
        <w:t> any missile defenses the United States might install. </w:t>
      </w:r>
    </w:p>
    <w:p w14:paraId="0D1BFFA5"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China has also rapidly </w:t>
      </w:r>
      <w:hyperlink r:id="rId85" w:tgtFrame="_blank" w:history="1">
        <w:r w:rsidRPr="00F026F7">
          <w:rPr>
            <w:rStyle w:val="Hyperlink"/>
            <w:rFonts w:asciiTheme="minorHAnsi" w:hAnsiTheme="minorHAnsi" w:cstheme="minorHAnsi"/>
            <w:sz w:val="14"/>
          </w:rPr>
          <w:t>expanded</w:t>
        </w:r>
      </w:hyperlink>
      <w:r w:rsidRPr="00F026F7">
        <w:rPr>
          <w:rFonts w:asciiTheme="minorHAnsi" w:hAnsiTheme="minorHAnsi" w:cstheme="minorHAnsi"/>
          <w:sz w:val="14"/>
        </w:rPr>
        <w:t xml:space="preserve"> its nuclear arsenal, most notably by developing the DF-41 mobile ICBM, the JL-3 sub-launched ballistic missile, and a stealth bomber. Beijing has shown no interest in arms control measures that might bring transparency to its nuclear capabilities and programs. There is also increasing evidence that </w:t>
      </w:r>
      <w:r w:rsidRPr="00F026F7">
        <w:rPr>
          <w:rStyle w:val="StyleUnderline"/>
          <w:rFonts w:asciiTheme="minorHAnsi" w:hAnsiTheme="minorHAnsi" w:cstheme="minorHAnsi"/>
        </w:rPr>
        <w:t>China seeks to </w:t>
      </w:r>
      <w:hyperlink r:id="rId86" w:tgtFrame="_blank" w:history="1">
        <w:r w:rsidRPr="00F026F7">
          <w:rPr>
            <w:rStyle w:val="StyleUnderline"/>
            <w:rFonts w:asciiTheme="minorHAnsi" w:hAnsiTheme="minorHAnsi" w:cstheme="minorHAnsi"/>
          </w:rPr>
          <w:t>equal, if not surpass</w:t>
        </w:r>
      </w:hyperlink>
      <w:r w:rsidRPr="00F026F7">
        <w:rPr>
          <w:rStyle w:val="StyleUnderline"/>
          <w:rFonts w:asciiTheme="minorHAnsi" w:hAnsiTheme="minorHAnsi" w:cstheme="minorHAnsi"/>
        </w:rPr>
        <w:t>, U.S. nuclear capabilities</w:t>
      </w:r>
      <w:r w:rsidRPr="00F026F7">
        <w:rPr>
          <w:rFonts w:asciiTheme="minorHAnsi" w:hAnsiTheme="minorHAnsi" w:cstheme="minorHAnsi"/>
          <w:sz w:val="14"/>
        </w:rPr>
        <w:t>. </w:t>
      </w:r>
    </w:p>
    <w:p w14:paraId="062B10A5"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China’s desire to surpass the United States on a global scale is </w:t>
      </w:r>
      <w:hyperlink r:id="rId87" w:tgtFrame="_blank" w:history="1">
        <w:r w:rsidRPr="00F026F7">
          <w:rPr>
            <w:rStyle w:val="StyleUnderline"/>
            <w:rFonts w:asciiTheme="minorHAnsi" w:hAnsiTheme="minorHAnsi" w:cstheme="minorHAnsi"/>
          </w:rPr>
          <w:t>no joke</w:t>
        </w:r>
      </w:hyperlink>
      <w:r w:rsidRPr="00F026F7">
        <w:rPr>
          <w:rStyle w:val="StyleUnderline"/>
          <w:rFonts w:asciiTheme="minorHAnsi" w:hAnsiTheme="minorHAnsi" w:cstheme="minorHAnsi"/>
        </w:rPr>
        <w:t xml:space="preserve">, and </w:t>
      </w:r>
      <w:r w:rsidRPr="00F026F7">
        <w:rPr>
          <w:rStyle w:val="StyleUnderline"/>
          <w:rFonts w:asciiTheme="minorHAnsi" w:hAnsiTheme="minorHAnsi" w:cstheme="minorHAnsi"/>
          <w:highlight w:val="green"/>
        </w:rPr>
        <w:t>assessing Beijing’s</w:t>
      </w:r>
      <w:r w:rsidRPr="00F026F7">
        <w:rPr>
          <w:rStyle w:val="StyleUnderline"/>
          <w:rFonts w:asciiTheme="minorHAnsi" w:hAnsiTheme="minorHAnsi" w:cstheme="minorHAnsi"/>
        </w:rPr>
        <w:t xml:space="preserve"> true </w:t>
      </w:r>
      <w:r w:rsidRPr="00F026F7">
        <w:rPr>
          <w:rStyle w:val="StyleUnderline"/>
          <w:rFonts w:asciiTheme="minorHAnsi" w:hAnsiTheme="minorHAnsi" w:cstheme="minorHAnsi"/>
          <w:highlight w:val="green"/>
        </w:rPr>
        <w:t xml:space="preserve">nuclear capacity is </w:t>
      </w:r>
      <w:r w:rsidRPr="00F026F7">
        <w:rPr>
          <w:rStyle w:val="Emphasis"/>
          <w:rFonts w:asciiTheme="minorHAnsi" w:hAnsiTheme="minorHAnsi" w:cstheme="minorHAnsi"/>
          <w:highlight w:val="green"/>
        </w:rPr>
        <w:t>impossible</w:t>
      </w:r>
      <w:r w:rsidRPr="00F026F7">
        <w:rPr>
          <w:rStyle w:val="StyleUnderline"/>
          <w:rFonts w:asciiTheme="minorHAnsi" w:hAnsiTheme="minorHAnsi" w:cstheme="minorHAnsi"/>
        </w:rPr>
        <w:t xml:space="preserve"> without an arms agreement</w:t>
      </w:r>
      <w:r w:rsidRPr="00F026F7">
        <w:rPr>
          <w:rFonts w:asciiTheme="minorHAnsi" w:hAnsiTheme="minorHAnsi" w:cstheme="minorHAnsi"/>
          <w:sz w:val="14"/>
        </w:rPr>
        <w:t>. Even if China does not </w:t>
      </w:r>
      <w:hyperlink r:id="rId88" w:tgtFrame="_blank" w:history="1">
        <w:r w:rsidRPr="00F026F7">
          <w:rPr>
            <w:rStyle w:val="Hyperlink"/>
            <w:rFonts w:asciiTheme="minorHAnsi" w:hAnsiTheme="minorHAnsi" w:cstheme="minorHAnsi"/>
            <w:sz w:val="14"/>
          </w:rPr>
          <w:t>currently</w:t>
        </w:r>
      </w:hyperlink>
      <w:r w:rsidRPr="00F026F7">
        <w:rPr>
          <w:rFonts w:asciiTheme="minorHAnsi" w:hAnsiTheme="minorHAnsi" w:cstheme="minorHAnsi"/>
          <w:sz w:val="14"/>
        </w:rPr>
        <w:t xml:space="preserve"> have the ability to strike 400 American </w:t>
      </w:r>
      <w:r w:rsidRPr="00F026F7">
        <w:rPr>
          <w:rFonts w:asciiTheme="minorHAnsi" w:hAnsiTheme="minorHAnsi" w:cstheme="minorHAnsi"/>
          <w:sz w:val="14"/>
        </w:rPr>
        <w:lastRenderedPageBreak/>
        <w:t xml:space="preserve">ICBM sites (as Russia does), the United States must assume that is China’s eventual goal. </w:t>
      </w:r>
      <w:r w:rsidRPr="00F026F7">
        <w:rPr>
          <w:rStyle w:val="StyleUnderline"/>
          <w:rFonts w:asciiTheme="minorHAnsi" w:hAnsiTheme="minorHAnsi" w:cstheme="minorHAnsi"/>
        </w:rPr>
        <w:t>China’s official language has already evolved from maintaining a minimum deterrent to </w:t>
      </w:r>
      <w:hyperlink r:id="rId89" w:tgtFrame="_blank" w:history="1">
        <w:r w:rsidRPr="00F026F7">
          <w:rPr>
            <w:rStyle w:val="StyleUnderline"/>
            <w:rFonts w:asciiTheme="minorHAnsi" w:hAnsiTheme="minorHAnsi" w:cstheme="minorHAnsi"/>
          </w:rPr>
          <w:t>seeking</w:t>
        </w:r>
      </w:hyperlink>
      <w:r w:rsidRPr="00F026F7">
        <w:rPr>
          <w:rFonts w:asciiTheme="minorHAnsi" w:hAnsiTheme="minorHAnsi" w:cstheme="minorHAnsi"/>
          <w:sz w:val="14"/>
        </w:rPr>
        <w:t xml:space="preserve"> “nuclear </w:t>
      </w:r>
      <w:r w:rsidRPr="00F026F7">
        <w:rPr>
          <w:rStyle w:val="StyleUnderline"/>
          <w:rFonts w:asciiTheme="minorHAnsi" w:hAnsiTheme="minorHAnsi" w:cstheme="minorHAnsi"/>
        </w:rPr>
        <w:t>capabilities at the minimum level required for</w:t>
      </w:r>
      <w:r w:rsidRPr="00F026F7">
        <w:rPr>
          <w:rFonts w:asciiTheme="minorHAnsi" w:hAnsiTheme="minorHAnsi" w:cstheme="minorHAnsi"/>
          <w:sz w:val="14"/>
        </w:rPr>
        <w:t xml:space="preserve"> maintaining its </w:t>
      </w:r>
      <w:r w:rsidRPr="00F026F7">
        <w:rPr>
          <w:rStyle w:val="StyleUnderline"/>
          <w:rFonts w:asciiTheme="minorHAnsi" w:hAnsiTheme="minorHAnsi" w:cstheme="minorHAnsi"/>
        </w:rPr>
        <w:t>national security</w:t>
      </w:r>
      <w:r w:rsidRPr="00F026F7">
        <w:rPr>
          <w:rFonts w:asciiTheme="minorHAnsi" w:hAnsiTheme="minorHAnsi" w:cstheme="minorHAnsi"/>
          <w:sz w:val="14"/>
        </w:rPr>
        <w:t>.” The Defense Intelligence Agency also </w:t>
      </w:r>
      <w:hyperlink r:id="rId90" w:tgtFrame="_blank" w:history="1">
        <w:r w:rsidRPr="00F026F7">
          <w:rPr>
            <w:rStyle w:val="Hyperlink"/>
            <w:rFonts w:asciiTheme="minorHAnsi" w:hAnsiTheme="minorHAnsi" w:cstheme="minorHAnsi"/>
            <w:sz w:val="14"/>
          </w:rPr>
          <w:t>stated</w:t>
        </w:r>
      </w:hyperlink>
      <w:r w:rsidRPr="00F026F7">
        <w:rPr>
          <w:rFonts w:asciiTheme="minorHAnsi" w:hAnsiTheme="minorHAnsi" w:cstheme="minorHAnsi"/>
          <w:sz w:val="14"/>
        </w:rPr>
        <w:t xml:space="preserve"> last year that </w:t>
      </w:r>
      <w:r w:rsidRPr="00F026F7">
        <w:rPr>
          <w:rStyle w:val="StyleUnderline"/>
          <w:rFonts w:asciiTheme="minorHAnsi" w:hAnsiTheme="minorHAnsi" w:cstheme="minorHAnsi"/>
          <w:highlight w:val="green"/>
        </w:rPr>
        <w:t xml:space="preserve">Beijing is likely to more than </w:t>
      </w:r>
      <w:r w:rsidRPr="00F026F7">
        <w:rPr>
          <w:rStyle w:val="Emphasis"/>
          <w:rFonts w:asciiTheme="minorHAnsi" w:hAnsiTheme="minorHAnsi" w:cstheme="minorHAnsi"/>
          <w:highlight w:val="green"/>
        </w:rPr>
        <w:t>double its stockpile</w:t>
      </w:r>
      <w:r w:rsidRPr="00F026F7">
        <w:rPr>
          <w:rFonts w:asciiTheme="minorHAnsi" w:hAnsiTheme="minorHAnsi" w:cstheme="minorHAnsi"/>
          <w:sz w:val="14"/>
        </w:rPr>
        <w:t xml:space="preserve"> in the next decade. </w:t>
      </w:r>
      <w:r w:rsidRPr="00F026F7">
        <w:rPr>
          <w:rStyle w:val="StyleUnderline"/>
          <w:rFonts w:asciiTheme="minorHAnsi" w:hAnsiTheme="minorHAnsi" w:cstheme="minorHAnsi"/>
        </w:rPr>
        <w:t>These actions, and the bellicose language of</w:t>
      </w:r>
      <w:r w:rsidRPr="00F026F7">
        <w:rPr>
          <w:rFonts w:asciiTheme="minorHAnsi" w:hAnsiTheme="minorHAnsi" w:cstheme="minorHAnsi"/>
          <w:sz w:val="14"/>
        </w:rPr>
        <w:t xml:space="preserve"> Premier </w:t>
      </w:r>
      <w:r w:rsidRPr="00F026F7">
        <w:rPr>
          <w:rStyle w:val="StyleUnderline"/>
          <w:rFonts w:asciiTheme="minorHAnsi" w:hAnsiTheme="minorHAnsi" w:cstheme="minorHAnsi"/>
        </w:rPr>
        <w:t>Xi</w:t>
      </w:r>
      <w:r w:rsidRPr="00F026F7">
        <w:rPr>
          <w:rFonts w:asciiTheme="minorHAnsi" w:hAnsiTheme="minorHAnsi" w:cstheme="minorHAnsi"/>
          <w:sz w:val="14"/>
        </w:rPr>
        <w:t xml:space="preserve"> Jinping, </w:t>
      </w:r>
      <w:r w:rsidRPr="00F026F7">
        <w:rPr>
          <w:rStyle w:val="StyleUnderline"/>
          <w:rFonts w:asciiTheme="minorHAnsi" w:hAnsiTheme="minorHAnsi" w:cstheme="minorHAnsi"/>
        </w:rPr>
        <w:t>imply that China will</w:t>
      </w:r>
      <w:r w:rsidRPr="00F026F7">
        <w:rPr>
          <w:rFonts w:asciiTheme="minorHAnsi" w:hAnsiTheme="minorHAnsi" w:cstheme="minorHAnsi"/>
          <w:sz w:val="14"/>
        </w:rPr>
        <w:t xml:space="preserve"> inevitably bring </w:t>
      </w:r>
      <w:r w:rsidRPr="00F026F7">
        <w:rPr>
          <w:rStyle w:val="StyleUnderline"/>
          <w:rFonts w:asciiTheme="minorHAnsi" w:hAnsiTheme="minorHAnsi" w:cstheme="minorHAnsi"/>
        </w:rPr>
        <w:t>its forces to a level commensurate with Russia’s</w:t>
      </w:r>
      <w:r w:rsidRPr="00F026F7">
        <w:rPr>
          <w:rFonts w:asciiTheme="minorHAnsi" w:hAnsiTheme="minorHAnsi" w:cstheme="minorHAnsi"/>
          <w:sz w:val="14"/>
        </w:rPr>
        <w:t>. </w:t>
      </w:r>
    </w:p>
    <w:p w14:paraId="3D2A4A28"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Moving to a dyad or </w:t>
      </w:r>
      <w:r w:rsidRPr="00F026F7">
        <w:rPr>
          <w:rStyle w:val="StyleUnderline"/>
          <w:rFonts w:asciiTheme="minorHAnsi" w:hAnsiTheme="minorHAnsi" w:cstheme="minorHAnsi"/>
          <w:highlight w:val="green"/>
        </w:rPr>
        <w:t>delaying</w:t>
      </w:r>
      <w:r w:rsidRPr="00F026F7">
        <w:rPr>
          <w:rStyle w:val="StyleUnderline"/>
          <w:rFonts w:asciiTheme="minorHAnsi" w:hAnsiTheme="minorHAnsi" w:cstheme="minorHAnsi"/>
        </w:rPr>
        <w:t xml:space="preserve"> the deployment of </w:t>
      </w:r>
      <w:r w:rsidRPr="00F026F7">
        <w:rPr>
          <w:rStyle w:val="StyleUnderline"/>
          <w:rFonts w:asciiTheme="minorHAnsi" w:hAnsiTheme="minorHAnsi" w:cstheme="minorHAnsi"/>
          <w:highlight w:val="green"/>
        </w:rPr>
        <w:t>GBSD would leave the U</w:t>
      </w:r>
      <w:r w:rsidRPr="00F026F7">
        <w:rPr>
          <w:rStyle w:val="StyleUnderline"/>
          <w:rFonts w:asciiTheme="minorHAnsi" w:hAnsiTheme="minorHAnsi" w:cstheme="minorHAnsi"/>
        </w:rPr>
        <w:t xml:space="preserve">nited </w:t>
      </w:r>
      <w:r w:rsidRPr="00F026F7">
        <w:rPr>
          <w:rStyle w:val="StyleUnderline"/>
          <w:rFonts w:asciiTheme="minorHAnsi" w:hAnsiTheme="minorHAnsi" w:cstheme="minorHAnsi"/>
          <w:highlight w:val="green"/>
        </w:rPr>
        <w:t>S</w:t>
      </w:r>
      <w:r w:rsidRPr="00F026F7">
        <w:rPr>
          <w:rStyle w:val="StyleUnderline"/>
          <w:rFonts w:asciiTheme="minorHAnsi" w:hAnsiTheme="minorHAnsi" w:cstheme="minorHAnsi"/>
        </w:rPr>
        <w:t xml:space="preserve">tates </w:t>
      </w:r>
      <w:r w:rsidRPr="00F026F7">
        <w:rPr>
          <w:rStyle w:val="StyleUnderline"/>
          <w:rFonts w:asciiTheme="minorHAnsi" w:hAnsiTheme="minorHAnsi" w:cstheme="minorHAnsi"/>
          <w:highlight w:val="green"/>
        </w:rPr>
        <w:t xml:space="preserve">at a </w:t>
      </w:r>
      <w:r w:rsidRPr="00F026F7">
        <w:rPr>
          <w:rStyle w:val="Emphasis"/>
          <w:rFonts w:asciiTheme="minorHAnsi" w:hAnsiTheme="minorHAnsi" w:cstheme="minorHAnsi"/>
          <w:highlight w:val="green"/>
        </w:rPr>
        <w:t>severe</w:t>
      </w:r>
      <w:r w:rsidRPr="00F026F7">
        <w:rPr>
          <w:rStyle w:val="Emphasis"/>
          <w:rFonts w:asciiTheme="minorHAnsi" w:hAnsiTheme="minorHAnsi" w:cstheme="minorHAnsi"/>
        </w:rPr>
        <w:t xml:space="preserve"> strategic </w:t>
      </w:r>
      <w:r w:rsidRPr="00F026F7">
        <w:rPr>
          <w:rStyle w:val="Emphasis"/>
          <w:rFonts w:asciiTheme="minorHAnsi" w:hAnsiTheme="minorHAnsi" w:cstheme="minorHAnsi"/>
          <w:highlight w:val="green"/>
        </w:rPr>
        <w:t>disadvantage</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Hopes that Russia might </w:t>
      </w:r>
      <w:hyperlink r:id="rId91" w:tgtFrame="_blank" w:history="1">
        <w:r w:rsidRPr="00F026F7">
          <w:rPr>
            <w:rStyle w:val="Emphasis"/>
            <w:rFonts w:asciiTheme="minorHAnsi" w:hAnsiTheme="minorHAnsi" w:cstheme="minorHAnsi"/>
            <w:highlight w:val="green"/>
          </w:rPr>
          <w:t>voluntarily limit</w:t>
        </w:r>
      </w:hyperlink>
      <w:r w:rsidRPr="00F026F7">
        <w:rPr>
          <w:rStyle w:val="StyleUnderline"/>
          <w:rFonts w:asciiTheme="minorHAnsi" w:hAnsiTheme="minorHAnsi" w:cstheme="minorHAnsi"/>
          <w:highlight w:val="green"/>
        </w:rPr>
        <w:t xml:space="preserve"> its stockpile seem </w:t>
      </w:r>
      <w:r w:rsidRPr="00F026F7">
        <w:rPr>
          <w:rStyle w:val="Emphasis"/>
          <w:rFonts w:asciiTheme="minorHAnsi" w:hAnsiTheme="minorHAnsi" w:cstheme="minorHAnsi"/>
          <w:highlight w:val="green"/>
        </w:rPr>
        <w:t>overly optimistic</w:t>
      </w:r>
      <w:r w:rsidRPr="00F026F7">
        <w:rPr>
          <w:rStyle w:val="StyleUnderline"/>
          <w:rFonts w:asciiTheme="minorHAnsi" w:hAnsiTheme="minorHAnsi" w:cstheme="minorHAnsi"/>
        </w:rPr>
        <w:t>, and China would welcome</w:t>
      </w:r>
      <w:r w:rsidRPr="00F026F7">
        <w:rPr>
          <w:rFonts w:asciiTheme="minorHAnsi" w:hAnsiTheme="minorHAnsi" w:cstheme="minorHAnsi"/>
          <w:sz w:val="14"/>
        </w:rPr>
        <w:t xml:space="preserve"> the </w:t>
      </w:r>
      <w:r w:rsidRPr="00F026F7">
        <w:rPr>
          <w:rStyle w:val="StyleUnderline"/>
          <w:rFonts w:asciiTheme="minorHAnsi" w:hAnsiTheme="minorHAnsi" w:cstheme="minorHAnsi"/>
        </w:rPr>
        <w:t>U.S.</w:t>
      </w:r>
      <w:r w:rsidRPr="00F026F7">
        <w:rPr>
          <w:rFonts w:asciiTheme="minorHAnsi" w:hAnsiTheme="minorHAnsi" w:cstheme="minorHAnsi"/>
          <w:sz w:val="14"/>
        </w:rPr>
        <w:t xml:space="preserve"> adoption of such a </w:t>
      </w:r>
      <w:r w:rsidRPr="00F026F7">
        <w:rPr>
          <w:rStyle w:val="StyleUnderline"/>
          <w:rFonts w:asciiTheme="minorHAnsi" w:hAnsiTheme="minorHAnsi" w:cstheme="minorHAnsi"/>
        </w:rPr>
        <w:t xml:space="preserve">self-imposed restriction. The risk of conflict with either state would increase, as </w:t>
      </w:r>
      <w:r w:rsidRPr="00F026F7">
        <w:rPr>
          <w:rStyle w:val="StyleUnderline"/>
          <w:rFonts w:asciiTheme="minorHAnsi" w:hAnsiTheme="minorHAnsi" w:cstheme="minorHAnsi"/>
          <w:highlight w:val="green"/>
        </w:rPr>
        <w:t>confidence</w:t>
      </w:r>
      <w:r w:rsidRPr="00F026F7">
        <w:rPr>
          <w:rFonts w:asciiTheme="minorHAnsi" w:hAnsiTheme="minorHAnsi" w:cstheme="minorHAnsi"/>
          <w:sz w:val="14"/>
        </w:rPr>
        <w:t xml:space="preserve"> in their nuclear advantage </w:t>
      </w:r>
      <w:r w:rsidRPr="00F026F7">
        <w:rPr>
          <w:rStyle w:val="StyleUnderline"/>
          <w:rFonts w:asciiTheme="minorHAnsi" w:hAnsiTheme="minorHAnsi" w:cstheme="minorHAnsi"/>
          <w:highlight w:val="green"/>
        </w:rPr>
        <w:t xml:space="preserve">might </w:t>
      </w:r>
      <w:r w:rsidRPr="00F026F7">
        <w:rPr>
          <w:rStyle w:val="Emphasis"/>
          <w:rFonts w:asciiTheme="minorHAnsi" w:hAnsiTheme="minorHAnsi" w:cstheme="minorHAnsi"/>
          <w:highlight w:val="green"/>
        </w:rPr>
        <w:t>embolden aggression in Eastern Europe or the Pacific</w:t>
      </w:r>
      <w:r w:rsidRPr="00F026F7">
        <w:rPr>
          <w:rStyle w:val="StyleUnderline"/>
          <w:rFonts w:asciiTheme="minorHAnsi" w:hAnsiTheme="minorHAnsi" w:cstheme="minorHAnsi"/>
        </w:rPr>
        <w:t xml:space="preserve">. The elimination of any triad component risks </w:t>
      </w:r>
      <w:r w:rsidRPr="00F026F7">
        <w:rPr>
          <w:rStyle w:val="StyleUnderline"/>
          <w:rFonts w:asciiTheme="minorHAnsi" w:hAnsiTheme="minorHAnsi" w:cstheme="minorHAnsi"/>
          <w:highlight w:val="green"/>
        </w:rPr>
        <w:t>making a </w:t>
      </w:r>
      <w:hyperlink r:id="rId92" w:tgtFrame="_blank" w:history="1">
        <w:r w:rsidRPr="00F026F7">
          <w:rPr>
            <w:rStyle w:val="Emphasis"/>
            <w:rFonts w:asciiTheme="minorHAnsi" w:hAnsiTheme="minorHAnsi" w:cstheme="minorHAnsi"/>
            <w:highlight w:val="green"/>
          </w:rPr>
          <w:t>first-strike strategy</w:t>
        </w:r>
      </w:hyperlink>
      <w:r w:rsidRPr="00F026F7">
        <w:rPr>
          <w:rStyle w:val="Emphasis"/>
          <w:rFonts w:asciiTheme="minorHAnsi" w:hAnsiTheme="minorHAnsi" w:cstheme="minorHAnsi"/>
          <w:highlight w:val="green"/>
        </w:rPr>
        <w:t> conceivable</w:t>
      </w:r>
      <w:r w:rsidRPr="00F026F7">
        <w:rPr>
          <w:rStyle w:val="StyleUnderline"/>
          <w:rFonts w:asciiTheme="minorHAnsi" w:hAnsiTheme="minorHAnsi" w:cstheme="minorHAnsi"/>
        </w:rPr>
        <w:t xml:space="preserve"> for Russia or China, </w:t>
      </w:r>
      <w:r w:rsidRPr="00F026F7">
        <w:rPr>
          <w:rStyle w:val="StyleUnderline"/>
          <w:rFonts w:asciiTheme="minorHAnsi" w:hAnsiTheme="minorHAnsi" w:cstheme="minorHAnsi"/>
          <w:highlight w:val="green"/>
        </w:rPr>
        <w:t xml:space="preserve">heightening the odds of a </w:t>
      </w:r>
      <w:r w:rsidRPr="00F026F7">
        <w:rPr>
          <w:rStyle w:val="Emphasis"/>
          <w:rFonts w:asciiTheme="minorHAnsi" w:hAnsiTheme="minorHAnsi" w:cstheme="minorHAnsi"/>
          <w:highlight w:val="green"/>
        </w:rPr>
        <w:t>limited conflict</w:t>
      </w:r>
      <w:r w:rsidRPr="00F026F7">
        <w:rPr>
          <w:rStyle w:val="StyleUnderline"/>
          <w:rFonts w:asciiTheme="minorHAnsi" w:hAnsiTheme="minorHAnsi" w:cstheme="minorHAnsi"/>
          <w:highlight w:val="green"/>
        </w:rPr>
        <w:t xml:space="preserve"> turning into a </w:t>
      </w:r>
      <w:r w:rsidRPr="00F026F7">
        <w:rPr>
          <w:rStyle w:val="Emphasis"/>
          <w:rFonts w:asciiTheme="minorHAnsi" w:hAnsiTheme="minorHAnsi" w:cstheme="minorHAnsi"/>
          <w:highlight w:val="green"/>
        </w:rPr>
        <w:t>massive nuclear exchange</w:t>
      </w:r>
      <w:r w:rsidRPr="00F026F7">
        <w:rPr>
          <w:rFonts w:asciiTheme="minorHAnsi" w:hAnsiTheme="minorHAnsi" w:cstheme="minorHAnsi"/>
          <w:sz w:val="14"/>
        </w:rPr>
        <w:t>. </w:t>
      </w:r>
    </w:p>
    <w:p w14:paraId="1A6BAD8F"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Nuclear modernization is not cheap, but according to Air Force leadership, it has a high “</w:t>
      </w:r>
      <w:hyperlink r:id="rId93" w:tgtFrame="_blank" w:history="1">
        <w:r w:rsidRPr="00F026F7">
          <w:rPr>
            <w:rStyle w:val="Hyperlink"/>
            <w:rFonts w:asciiTheme="minorHAnsi" w:hAnsiTheme="minorHAnsi" w:cstheme="minorHAnsi"/>
            <w:sz w:val="14"/>
          </w:rPr>
          <w:t>value-proposition</w:t>
        </w:r>
      </w:hyperlink>
      <w:r w:rsidRPr="00F026F7">
        <w:rPr>
          <w:rFonts w:asciiTheme="minorHAnsi" w:hAnsiTheme="minorHAnsi" w:cstheme="minorHAnsi"/>
          <w:sz w:val="14"/>
        </w:rPr>
        <w:t xml:space="preserve">” because it deters aggression and reassures vulnerable allies. In other words, while the cost of a nuclear triad is significant, it pales in consideration to the costs of losing deterrence. </w:t>
      </w:r>
      <w:r w:rsidRPr="00F026F7">
        <w:rPr>
          <w:rStyle w:val="StyleUnderline"/>
          <w:rFonts w:asciiTheme="minorHAnsi" w:hAnsiTheme="minorHAnsi" w:cstheme="minorHAnsi"/>
        </w:rPr>
        <w:t xml:space="preserve">If the United States resorted to a dyad, </w:t>
      </w:r>
      <w:r w:rsidRPr="00F026F7">
        <w:rPr>
          <w:rStyle w:val="Emphasis"/>
          <w:rFonts w:asciiTheme="minorHAnsi" w:hAnsiTheme="minorHAnsi" w:cstheme="minorHAnsi"/>
          <w:highlight w:val="green"/>
        </w:rPr>
        <w:t>China and Russia would maintain their arsenals</w:t>
      </w:r>
      <w:r w:rsidRPr="00F026F7">
        <w:rPr>
          <w:rStyle w:val="StyleUnderline"/>
          <w:rFonts w:asciiTheme="minorHAnsi" w:hAnsiTheme="minorHAnsi" w:cstheme="minorHAnsi"/>
        </w:rPr>
        <w:t xml:space="preserve">, while America’s </w:t>
      </w:r>
      <w:r w:rsidRPr="00F026F7">
        <w:rPr>
          <w:rStyle w:val="Emphasis"/>
          <w:rFonts w:asciiTheme="minorHAnsi" w:hAnsiTheme="minorHAnsi" w:cstheme="minorHAnsi"/>
          <w:highlight w:val="green"/>
        </w:rPr>
        <w:t>allies</w:t>
      </w:r>
      <w:r w:rsidRPr="00F026F7">
        <w:rPr>
          <w:rStyle w:val="StyleUnderline"/>
          <w:rFonts w:asciiTheme="minorHAnsi" w:hAnsiTheme="minorHAnsi" w:cstheme="minorHAnsi"/>
        </w:rPr>
        <w:t xml:space="preserve">, worried about the U.S. nuclear umbrella, might </w:t>
      </w:r>
      <w:r w:rsidRPr="00F026F7">
        <w:rPr>
          <w:rStyle w:val="Emphasis"/>
          <w:rFonts w:asciiTheme="minorHAnsi" w:hAnsiTheme="minorHAnsi" w:cstheme="minorHAnsi"/>
          <w:highlight w:val="green"/>
        </w:rPr>
        <w:t>restart</w:t>
      </w:r>
      <w:r w:rsidRPr="00F026F7">
        <w:rPr>
          <w:rStyle w:val="StyleUnderline"/>
          <w:rFonts w:asciiTheme="minorHAnsi" w:hAnsiTheme="minorHAnsi" w:cstheme="minorHAnsi"/>
        </w:rPr>
        <w:t xml:space="preserve"> their individual </w:t>
      </w:r>
      <w:r w:rsidRPr="00F026F7">
        <w:rPr>
          <w:rStyle w:val="Emphasis"/>
          <w:rFonts w:asciiTheme="minorHAnsi" w:hAnsiTheme="minorHAnsi" w:cstheme="minorHAnsi"/>
          <w:highlight w:val="green"/>
        </w:rPr>
        <w:t>nuclear weapons programs</w:t>
      </w:r>
      <w:r w:rsidRPr="00F026F7">
        <w:rPr>
          <w:rStyle w:val="StyleUnderline"/>
          <w:rFonts w:asciiTheme="minorHAnsi" w:hAnsiTheme="minorHAnsi" w:cstheme="minorHAnsi"/>
        </w:rPr>
        <w:t>. South Korea </w:t>
      </w:r>
      <w:hyperlink r:id="rId94" w:tgtFrame="_blank" w:history="1">
        <w:r w:rsidRPr="00F026F7">
          <w:rPr>
            <w:rStyle w:val="StyleUnderline"/>
            <w:rFonts w:asciiTheme="minorHAnsi" w:hAnsiTheme="minorHAnsi" w:cstheme="minorHAnsi"/>
          </w:rPr>
          <w:t>and other nations</w:t>
        </w:r>
      </w:hyperlink>
      <w:r w:rsidRPr="00F026F7">
        <w:rPr>
          <w:rStyle w:val="StyleUnderline"/>
          <w:rFonts w:asciiTheme="minorHAnsi" w:hAnsiTheme="minorHAnsi" w:cstheme="minorHAnsi"/>
        </w:rPr>
        <w:t> have all </w:t>
      </w:r>
      <w:hyperlink r:id="rId95" w:history="1">
        <w:r w:rsidRPr="00F026F7">
          <w:rPr>
            <w:rStyle w:val="StyleUnderline"/>
            <w:rFonts w:asciiTheme="minorHAnsi" w:hAnsiTheme="minorHAnsi" w:cstheme="minorHAnsi"/>
          </w:rPr>
          <w:t>considered</w:t>
        </w:r>
      </w:hyperlink>
      <w:r w:rsidRPr="00F026F7">
        <w:rPr>
          <w:rStyle w:val="StyleUnderline"/>
          <w:rFonts w:asciiTheme="minorHAnsi" w:hAnsiTheme="minorHAnsi" w:cstheme="minorHAnsi"/>
        </w:rPr>
        <w:t> building nuclear weapons in the past as a bulwark against the perceived uncertainty of U.S. commitments.</w:t>
      </w:r>
    </w:p>
    <w:p w14:paraId="2FEE164D"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These realities persuaded former Secretary of Defense Jim Mattis to </w:t>
      </w:r>
      <w:hyperlink r:id="rId96" w:tgtFrame="_blank" w:history="1">
        <w:r w:rsidRPr="00F026F7">
          <w:rPr>
            <w:rStyle w:val="Hyperlink"/>
            <w:rFonts w:asciiTheme="minorHAnsi" w:hAnsiTheme="minorHAnsi" w:cstheme="minorHAnsi"/>
            <w:sz w:val="14"/>
          </w:rPr>
          <w:t>accept</w:t>
        </w:r>
      </w:hyperlink>
      <w:r w:rsidRPr="00F026F7">
        <w:rPr>
          <w:rFonts w:asciiTheme="minorHAnsi" w:hAnsiTheme="minorHAnsi" w:cstheme="minorHAnsi"/>
          <w:sz w:val="14"/>
        </w:rPr>
        <w:t> the triad, as he personally explained in his introduction to the </w:t>
      </w:r>
      <w:hyperlink r:id="rId97" w:tgtFrame="_blank" w:history="1">
        <w:r w:rsidRPr="00F026F7">
          <w:rPr>
            <w:rStyle w:val="Hyperlink"/>
            <w:rFonts w:asciiTheme="minorHAnsi" w:hAnsiTheme="minorHAnsi" w:cstheme="minorHAnsi"/>
            <w:sz w:val="14"/>
          </w:rPr>
          <w:t>2018 Nuclear Posture Review</w:t>
        </w:r>
      </w:hyperlink>
      <w:r w:rsidRPr="00F026F7">
        <w:rPr>
          <w:rFonts w:asciiTheme="minorHAnsi" w:hAnsiTheme="minorHAnsi" w:cstheme="minorHAnsi"/>
          <w:sz w:val="14"/>
        </w:rPr>
        <w:t xml:space="preserve">. </w:t>
      </w:r>
      <w:r w:rsidRPr="00F026F7">
        <w:rPr>
          <w:rStyle w:val="StyleUnderline"/>
          <w:rFonts w:asciiTheme="minorHAnsi" w:hAnsiTheme="minorHAnsi" w:cstheme="minorHAnsi"/>
        </w:rPr>
        <w:t xml:space="preserve">The triad works because </w:t>
      </w:r>
      <w:r w:rsidRPr="00F026F7">
        <w:rPr>
          <w:rStyle w:val="Emphasis"/>
          <w:rFonts w:asciiTheme="minorHAnsi" w:hAnsiTheme="minorHAnsi" w:cstheme="minorHAnsi"/>
        </w:rPr>
        <w:t>each leg provides unique capabilities</w:t>
      </w:r>
      <w:r w:rsidRPr="00F026F7">
        <w:rPr>
          <w:rFonts w:asciiTheme="minorHAnsi" w:hAnsiTheme="minorHAnsi" w:cstheme="minorHAnsi"/>
          <w:sz w:val="14"/>
        </w:rPr>
        <w:t>, and each leg covers the others’ vulnerabilities. </w:t>
      </w:r>
    </w:p>
    <w:p w14:paraId="5BDA4929"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Underscoring the triad’s redundancy are common misconceptions about the invulnerability of U.S. submarines. Sub-launched ballistic missiles</w:t>
      </w:r>
      <w:r w:rsidRPr="00F026F7">
        <w:rPr>
          <w:rFonts w:asciiTheme="minorHAnsi" w:hAnsiTheme="minorHAnsi" w:cstheme="minorHAnsi"/>
          <w:sz w:val="14"/>
        </w:rPr>
        <w:t xml:space="preserve">, to put it bluntly, </w:t>
      </w:r>
      <w:r w:rsidRPr="00F026F7">
        <w:rPr>
          <w:rStyle w:val="StyleUnderline"/>
          <w:rFonts w:asciiTheme="minorHAnsi" w:hAnsiTheme="minorHAnsi" w:cstheme="minorHAnsi"/>
        </w:rPr>
        <w:t xml:space="preserve">are </w:t>
      </w:r>
      <w:r w:rsidRPr="00F026F7">
        <w:rPr>
          <w:rStyle w:val="Emphasis"/>
          <w:rFonts w:asciiTheme="minorHAnsi" w:hAnsiTheme="minorHAnsi" w:cstheme="minorHAnsi"/>
        </w:rPr>
        <w:t>not</w:t>
      </w:r>
      <w:r w:rsidRPr="00F026F7">
        <w:rPr>
          <w:rStyle w:val="StyleUnderline"/>
          <w:rFonts w:asciiTheme="minorHAnsi" w:hAnsiTheme="minorHAnsi" w:cstheme="minorHAnsi"/>
        </w:rPr>
        <w:t xml:space="preserve"> necessarily as </w:t>
      </w:r>
      <w:r w:rsidRPr="00F026F7">
        <w:rPr>
          <w:rStyle w:val="Emphasis"/>
          <w:rFonts w:asciiTheme="minorHAnsi" w:hAnsiTheme="minorHAnsi" w:cstheme="minorHAnsi"/>
        </w:rPr>
        <w:t>survivable</w:t>
      </w:r>
      <w:r w:rsidRPr="00F026F7">
        <w:rPr>
          <w:rStyle w:val="StyleUnderline"/>
          <w:rFonts w:asciiTheme="minorHAnsi" w:hAnsiTheme="minorHAnsi" w:cstheme="minorHAnsi"/>
        </w:rPr>
        <w:t xml:space="preserve"> </w:t>
      </w:r>
      <w:r w:rsidRPr="00F026F7">
        <w:rPr>
          <w:rFonts w:asciiTheme="minorHAnsi" w:hAnsiTheme="minorHAnsi" w:cstheme="minorHAnsi"/>
          <w:sz w:val="14"/>
        </w:rPr>
        <w:t xml:space="preserve">as some believe. </w:t>
      </w:r>
      <w:r w:rsidRPr="00F026F7">
        <w:rPr>
          <w:rStyle w:val="StyleUnderline"/>
          <w:rFonts w:asciiTheme="minorHAnsi" w:hAnsiTheme="minorHAnsi" w:cstheme="minorHAnsi"/>
          <w:highlight w:val="green"/>
        </w:rPr>
        <w:t>Without</w:t>
      </w:r>
      <w:r w:rsidRPr="00F026F7">
        <w:rPr>
          <w:rStyle w:val="StyleUnderline"/>
          <w:rFonts w:asciiTheme="minorHAnsi" w:hAnsiTheme="minorHAnsi" w:cstheme="minorHAnsi"/>
        </w:rPr>
        <w:t xml:space="preserve"> U.S. </w:t>
      </w:r>
      <w:r w:rsidRPr="00F026F7">
        <w:rPr>
          <w:rStyle w:val="StyleUnderline"/>
          <w:rFonts w:asciiTheme="minorHAnsi" w:hAnsiTheme="minorHAnsi" w:cstheme="minorHAnsi"/>
          <w:highlight w:val="green"/>
        </w:rPr>
        <w:t xml:space="preserve">ICBMs, Russia or China could employ a </w:t>
      </w:r>
      <w:r w:rsidRPr="00F026F7">
        <w:rPr>
          <w:rStyle w:val="Emphasis"/>
          <w:rFonts w:asciiTheme="minorHAnsi" w:hAnsiTheme="minorHAnsi" w:cstheme="minorHAnsi"/>
          <w:highlight w:val="green"/>
        </w:rPr>
        <w:t>first-strike tactic without fear of reprisal</w:t>
      </w:r>
      <w:r w:rsidRPr="00F026F7">
        <w:rPr>
          <w:rFonts w:asciiTheme="minorHAnsi" w:hAnsiTheme="minorHAnsi" w:cstheme="minorHAnsi"/>
          <w:sz w:val="14"/>
          <w:highlight w:val="green"/>
        </w:rPr>
        <w:t xml:space="preserve"> </w:t>
      </w:r>
      <w:r w:rsidRPr="00F026F7">
        <w:rPr>
          <w:rFonts w:asciiTheme="minorHAnsi" w:hAnsiTheme="minorHAnsi" w:cstheme="minorHAnsi"/>
          <w:sz w:val="14"/>
        </w:rPr>
        <w:t>should they be able to locate U.S. nuclear submarines beforehand. Just as the United States </w:t>
      </w:r>
      <w:hyperlink r:id="rId98" w:tgtFrame="_blank" w:history="1">
        <w:r w:rsidRPr="00F026F7">
          <w:rPr>
            <w:rStyle w:val="Hyperlink"/>
            <w:rFonts w:asciiTheme="minorHAnsi" w:hAnsiTheme="minorHAnsi" w:cstheme="minorHAnsi"/>
            <w:sz w:val="14"/>
          </w:rPr>
          <w:t>planned to slip attack subs</w:t>
        </w:r>
      </w:hyperlink>
      <w:r w:rsidRPr="00F026F7">
        <w:rPr>
          <w:rFonts w:asciiTheme="minorHAnsi" w:hAnsiTheme="minorHAnsi" w:cstheme="minorHAnsi"/>
          <w:sz w:val="14"/>
        </w:rPr>
        <w:t xml:space="preserve"> into the North Sea to hunt Russian boomers during the Cold War, </w:t>
      </w:r>
      <w:r w:rsidRPr="00F026F7">
        <w:rPr>
          <w:rStyle w:val="StyleUnderline"/>
          <w:rFonts w:asciiTheme="minorHAnsi" w:hAnsiTheme="minorHAnsi" w:cstheme="minorHAnsi"/>
        </w:rPr>
        <w:t>Russia or China will undoubtedly seek to mitigate SLBMs should tensions spike. Russia has </w:t>
      </w:r>
      <w:hyperlink r:id="rId99" w:tgtFrame="_blank" w:history="1">
        <w:r w:rsidRPr="00F026F7">
          <w:rPr>
            <w:rStyle w:val="StyleUnderline"/>
            <w:rFonts w:asciiTheme="minorHAnsi" w:hAnsiTheme="minorHAnsi" w:cstheme="minorHAnsi"/>
          </w:rPr>
          <w:t>already proven</w:t>
        </w:r>
      </w:hyperlink>
      <w:r w:rsidRPr="00F026F7">
        <w:rPr>
          <w:rStyle w:val="StyleUnderline"/>
          <w:rFonts w:asciiTheme="minorHAnsi" w:hAnsiTheme="minorHAnsi" w:cstheme="minorHAnsi"/>
        </w:rPr>
        <w:t> its ability to move modern attack submarines undetected into the Atlantic</w:t>
      </w:r>
      <w:r w:rsidRPr="00F026F7">
        <w:rPr>
          <w:rFonts w:asciiTheme="minorHAnsi" w:hAnsiTheme="minorHAnsi" w:cstheme="minorHAnsi"/>
          <w:sz w:val="14"/>
        </w:rPr>
        <w:t>, and detection technologies, while not </w:t>
      </w:r>
      <w:hyperlink r:id="rId100" w:tgtFrame="_blank" w:history="1">
        <w:r w:rsidRPr="00F026F7">
          <w:rPr>
            <w:rStyle w:val="Hyperlink"/>
            <w:rFonts w:asciiTheme="minorHAnsi" w:hAnsiTheme="minorHAnsi" w:cstheme="minorHAnsi"/>
            <w:sz w:val="14"/>
          </w:rPr>
          <w:t>necessarily mature</w:t>
        </w:r>
      </w:hyperlink>
      <w:r w:rsidRPr="00F026F7">
        <w:rPr>
          <w:rFonts w:asciiTheme="minorHAnsi" w:hAnsiTheme="minorHAnsi" w:cstheme="minorHAnsi"/>
          <w:sz w:val="14"/>
        </w:rPr>
        <w:t xml:space="preserve"> today, are always evolving. Either way, </w:t>
      </w:r>
      <w:r w:rsidRPr="00F026F7">
        <w:rPr>
          <w:rStyle w:val="StyleUnderline"/>
          <w:rFonts w:asciiTheme="minorHAnsi" w:hAnsiTheme="minorHAnsi" w:cstheme="minorHAnsi"/>
        </w:rPr>
        <w:t>U.S. strategists underestimate our adversaries if they do not think every effort will be made to locate American submarines</w:t>
      </w:r>
      <w:r w:rsidRPr="00F026F7">
        <w:rPr>
          <w:rFonts w:asciiTheme="minorHAnsi" w:hAnsiTheme="minorHAnsi" w:cstheme="minorHAnsi"/>
          <w:sz w:val="14"/>
        </w:rPr>
        <w:t>. Even the ability to locate the general location of a submarine would allow Russia or China, freed from the constraint of defeating ICBMs, to attack American submarines with multiple nuclear strikes over a large oceanic area. </w:t>
      </w:r>
    </w:p>
    <w:p w14:paraId="603584C8"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Of course, bombers would still scramble in such a scenario, but they are increasingly vulnerable before takeoff due to hypersonics and sea-launched weapons near the U.S. coast. Going up against enemy triads and advanced anti-access and area-denial systems, U.S. bombers would hardly be an effective deterrent on their own. The deterrence provided by the triad exists because it allows, during the course of a devastating nuclear conflict, the United States to lose one or two legs and remain strategically viable. If the United States relied on a dyad, that sustainability would be alarmingly fleeting. </w:t>
      </w:r>
    </w:p>
    <w:p w14:paraId="0033D32A"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highlight w:val="green"/>
        </w:rPr>
        <w:t>Communications are</w:t>
      </w:r>
      <w:r w:rsidRPr="00F026F7">
        <w:rPr>
          <w:rStyle w:val="StyleUnderline"/>
          <w:rFonts w:asciiTheme="minorHAnsi" w:hAnsiTheme="minorHAnsi" w:cstheme="minorHAnsi"/>
        </w:rPr>
        <w:t xml:space="preserve"> also an </w:t>
      </w:r>
      <w:r w:rsidRPr="00F026F7">
        <w:rPr>
          <w:rStyle w:val="Emphasis"/>
          <w:rFonts w:asciiTheme="minorHAnsi" w:hAnsiTheme="minorHAnsi" w:cstheme="minorHAnsi"/>
          <w:highlight w:val="green"/>
        </w:rPr>
        <w:t>important</w:t>
      </w:r>
      <w:r w:rsidRPr="00F026F7">
        <w:rPr>
          <w:rStyle w:val="Emphasis"/>
          <w:rFonts w:asciiTheme="minorHAnsi" w:hAnsiTheme="minorHAnsi" w:cstheme="minorHAnsi"/>
        </w:rPr>
        <w:t xml:space="preserve"> component</w:t>
      </w:r>
      <w:r w:rsidRPr="00F026F7">
        <w:rPr>
          <w:rStyle w:val="StyleUnderline"/>
          <w:rFonts w:asciiTheme="minorHAnsi" w:hAnsiTheme="minorHAnsi" w:cstheme="minorHAnsi"/>
        </w:rPr>
        <w:t xml:space="preserve"> of the existing triad. Submarines face multiple issues staying in contact with leadership</w:t>
      </w:r>
      <w:r w:rsidRPr="00F026F7">
        <w:rPr>
          <w:rFonts w:asciiTheme="minorHAnsi" w:hAnsiTheme="minorHAnsi" w:cstheme="minorHAnsi"/>
          <w:sz w:val="14"/>
        </w:rPr>
        <w:t xml:space="preserve"> while also remaining stealthy</w:t>
      </w:r>
      <w:r w:rsidRPr="00F026F7">
        <w:rPr>
          <w:rStyle w:val="StyleUnderline"/>
          <w:rFonts w:asciiTheme="minorHAnsi" w:hAnsiTheme="minorHAnsi" w:cstheme="minorHAnsi"/>
        </w:rPr>
        <w:t xml:space="preserve">, and bomber communications can be jammed </w:t>
      </w:r>
      <w:r w:rsidRPr="00F026F7">
        <w:rPr>
          <w:rFonts w:asciiTheme="minorHAnsi" w:hAnsiTheme="minorHAnsi" w:cstheme="minorHAnsi"/>
          <w:sz w:val="14"/>
        </w:rPr>
        <w:t xml:space="preserve">or compromised. A large part of the triad’s deterrent value lies in that fact that under any practical circumstance, </w:t>
      </w:r>
      <w:r w:rsidRPr="00F026F7">
        <w:rPr>
          <w:rStyle w:val="StyleUnderline"/>
          <w:rFonts w:asciiTheme="minorHAnsi" w:hAnsiTheme="minorHAnsi" w:cstheme="minorHAnsi"/>
        </w:rPr>
        <w:t xml:space="preserve">any </w:t>
      </w:r>
      <w:r w:rsidRPr="00F026F7">
        <w:rPr>
          <w:rStyle w:val="StyleUnderline"/>
          <w:rFonts w:asciiTheme="minorHAnsi" w:hAnsiTheme="minorHAnsi" w:cstheme="minorHAnsi"/>
          <w:highlight w:val="green"/>
        </w:rPr>
        <w:t xml:space="preserve">adversary </w:t>
      </w:r>
      <w:r w:rsidRPr="00F026F7">
        <w:rPr>
          <w:rStyle w:val="Emphasis"/>
          <w:rFonts w:asciiTheme="minorHAnsi" w:hAnsiTheme="minorHAnsi" w:cstheme="minorHAnsi"/>
          <w:highlight w:val="green"/>
        </w:rPr>
        <w:t>cannot prevent</w:t>
      </w:r>
      <w:r w:rsidRPr="00F026F7">
        <w:rPr>
          <w:rStyle w:val="StyleUnderline"/>
          <w:rFonts w:asciiTheme="minorHAnsi" w:hAnsiTheme="minorHAnsi" w:cstheme="minorHAnsi"/>
        </w:rPr>
        <w:t xml:space="preserve"> U.S. national </w:t>
      </w:r>
      <w:r w:rsidRPr="00F026F7">
        <w:rPr>
          <w:rStyle w:val="StyleUnderline"/>
          <w:rFonts w:asciiTheme="minorHAnsi" w:hAnsiTheme="minorHAnsi" w:cstheme="minorHAnsi"/>
          <w:highlight w:val="green"/>
        </w:rPr>
        <w:t xml:space="preserve">leadership from </w:t>
      </w:r>
      <w:r w:rsidRPr="00F026F7">
        <w:rPr>
          <w:rStyle w:val="Emphasis"/>
          <w:rFonts w:asciiTheme="minorHAnsi" w:hAnsiTheme="minorHAnsi" w:cstheme="minorHAnsi"/>
          <w:highlight w:val="green"/>
        </w:rPr>
        <w:t>communicating</w:t>
      </w:r>
      <w:r w:rsidRPr="00F026F7">
        <w:rPr>
          <w:rStyle w:val="StyleUnderline"/>
          <w:rFonts w:asciiTheme="minorHAnsi" w:hAnsiTheme="minorHAnsi" w:cstheme="minorHAnsi"/>
          <w:highlight w:val="green"/>
        </w:rPr>
        <w:t xml:space="preserve"> with ICBM</w:t>
      </w:r>
      <w:r w:rsidRPr="00F026F7">
        <w:rPr>
          <w:rStyle w:val="StyleUnderline"/>
          <w:rFonts w:asciiTheme="minorHAnsi" w:hAnsiTheme="minorHAnsi" w:cstheme="minorHAnsi"/>
        </w:rPr>
        <w:t xml:space="preserve"> operators</w:t>
      </w:r>
      <w:r w:rsidRPr="00F026F7">
        <w:rPr>
          <w:rFonts w:asciiTheme="minorHAnsi" w:hAnsiTheme="minorHAnsi" w:cstheme="minorHAnsi"/>
          <w:sz w:val="14"/>
        </w:rPr>
        <w:t>. The systems are incredibly redundant. </w:t>
      </w:r>
    </w:p>
    <w:p w14:paraId="5F3891F3"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Disregarding the differences in response times between submarines and ICBMs really gets to the core of pro-dyad arguments, or even fears that a “</w:t>
      </w:r>
      <w:hyperlink r:id="rId101" w:tgtFrame="_blank" w:history="1">
        <w:r w:rsidRPr="00F026F7">
          <w:rPr>
            <w:rStyle w:val="Hyperlink"/>
            <w:rFonts w:asciiTheme="minorHAnsi" w:hAnsiTheme="minorHAnsi" w:cstheme="minorHAnsi"/>
            <w:sz w:val="14"/>
          </w:rPr>
          <w:t>use it or lose it</w:t>
        </w:r>
      </w:hyperlink>
      <w:r w:rsidRPr="00F026F7">
        <w:rPr>
          <w:rFonts w:asciiTheme="minorHAnsi" w:hAnsiTheme="minorHAnsi" w:cstheme="minorHAnsi"/>
          <w:sz w:val="14"/>
        </w:rPr>
        <w:t xml:space="preserve">” mentality would risk unnecessary escalation. </w:t>
      </w:r>
      <w:r w:rsidRPr="00F026F7">
        <w:rPr>
          <w:rStyle w:val="StyleUnderline"/>
          <w:rFonts w:asciiTheme="minorHAnsi" w:hAnsiTheme="minorHAnsi" w:cstheme="minorHAnsi"/>
        </w:rPr>
        <w:t xml:space="preserve">Betting on the invulnerability of submarines implies either a belief that a nuclear war will </w:t>
      </w:r>
      <w:r w:rsidRPr="00F026F7">
        <w:rPr>
          <w:rStyle w:val="Emphasis"/>
          <w:rFonts w:asciiTheme="minorHAnsi" w:hAnsiTheme="minorHAnsi" w:cstheme="minorHAnsi"/>
        </w:rPr>
        <w:t>never occur</w:t>
      </w:r>
      <w:r w:rsidRPr="00F026F7">
        <w:rPr>
          <w:rStyle w:val="StyleUnderline"/>
          <w:rFonts w:asciiTheme="minorHAnsi" w:hAnsiTheme="minorHAnsi" w:cstheme="minorHAnsi"/>
        </w:rPr>
        <w:t xml:space="preserve"> or that an adversary will </w:t>
      </w:r>
      <w:r w:rsidRPr="00F026F7">
        <w:rPr>
          <w:rStyle w:val="Emphasis"/>
          <w:rFonts w:asciiTheme="minorHAnsi" w:hAnsiTheme="minorHAnsi" w:cstheme="minorHAnsi"/>
        </w:rPr>
        <w:t>not be willing to risk</w:t>
      </w:r>
      <w:r w:rsidRPr="00F026F7">
        <w:rPr>
          <w:rStyle w:val="StyleUnderline"/>
          <w:rFonts w:asciiTheme="minorHAnsi" w:hAnsiTheme="minorHAnsi" w:cstheme="minorHAnsi"/>
        </w:rPr>
        <w:t xml:space="preserve"> absorbing a nuclear strike to win a major conflict. </w:t>
      </w:r>
      <w:r w:rsidRPr="00F026F7">
        <w:rPr>
          <w:rStyle w:val="Emphasis"/>
          <w:rFonts w:asciiTheme="minorHAnsi" w:hAnsiTheme="minorHAnsi" w:cstheme="minorHAnsi"/>
        </w:rPr>
        <w:t>This is a </w:t>
      </w:r>
      <w:hyperlink r:id="rId102" w:tgtFrame="_blank" w:history="1">
        <w:r w:rsidRPr="00F026F7">
          <w:rPr>
            <w:rStyle w:val="Emphasis"/>
            <w:rFonts w:asciiTheme="minorHAnsi" w:hAnsiTheme="minorHAnsi" w:cstheme="minorHAnsi"/>
          </w:rPr>
          <w:t>significant</w:t>
        </w:r>
      </w:hyperlink>
      <w:r w:rsidRPr="00F026F7">
        <w:rPr>
          <w:rStyle w:val="Emphasis"/>
          <w:rFonts w:asciiTheme="minorHAnsi" w:hAnsiTheme="minorHAnsi" w:cstheme="minorHAnsi"/>
        </w:rPr>
        <w:t> assumption</w:t>
      </w:r>
      <w:r w:rsidRPr="00F026F7">
        <w:rPr>
          <w:rStyle w:val="StyleUnderline"/>
          <w:rFonts w:asciiTheme="minorHAnsi" w:hAnsiTheme="minorHAnsi" w:cstheme="minorHAnsi"/>
        </w:rPr>
        <w:t>. Relying on a dyad accepts that an ICBM-armed adversary will never take advantage of its nuclear superiority</w:t>
      </w:r>
      <w:r w:rsidRPr="00F026F7">
        <w:rPr>
          <w:rFonts w:asciiTheme="minorHAnsi" w:hAnsiTheme="minorHAnsi" w:cstheme="minorHAnsi"/>
          <w:sz w:val="14"/>
        </w:rPr>
        <w:t xml:space="preserve"> in a major conflict that threatens the survivability of its regime. </w:t>
      </w:r>
      <w:r w:rsidRPr="00F026F7">
        <w:rPr>
          <w:rStyle w:val="StyleUnderline"/>
          <w:rFonts w:asciiTheme="minorHAnsi" w:hAnsiTheme="minorHAnsi" w:cstheme="minorHAnsi"/>
        </w:rPr>
        <w:t xml:space="preserve">It also accepts that if an adversary crosses the nuclear threshold, the best the United States could hope to do is respond, and only then if the enemy was not able to mitigate American submarines. </w:t>
      </w:r>
      <w:r w:rsidRPr="00F026F7">
        <w:rPr>
          <w:rStyle w:val="StyleUnderline"/>
          <w:rFonts w:asciiTheme="minorHAnsi" w:hAnsiTheme="minorHAnsi" w:cstheme="minorHAnsi"/>
          <w:highlight w:val="green"/>
        </w:rPr>
        <w:t>Winning a nuclear war</w:t>
      </w:r>
      <w:r w:rsidRPr="00F026F7">
        <w:rPr>
          <w:rFonts w:asciiTheme="minorHAnsi" w:hAnsiTheme="minorHAnsi" w:cstheme="minorHAnsi"/>
          <w:sz w:val="14"/>
        </w:rPr>
        <w:t xml:space="preserve">, however grim that aftermath might be, </w:t>
      </w:r>
      <w:r w:rsidRPr="00F026F7">
        <w:rPr>
          <w:rStyle w:val="StyleUnderline"/>
          <w:rFonts w:asciiTheme="minorHAnsi" w:hAnsiTheme="minorHAnsi" w:cstheme="minorHAnsi"/>
          <w:highlight w:val="green"/>
        </w:rPr>
        <w:t xml:space="preserve">would be </w:t>
      </w:r>
      <w:r w:rsidRPr="00F026F7">
        <w:rPr>
          <w:rStyle w:val="Emphasis"/>
          <w:rFonts w:asciiTheme="minorHAnsi" w:hAnsiTheme="minorHAnsi" w:cstheme="minorHAnsi"/>
          <w:highlight w:val="green"/>
        </w:rPr>
        <w:t>out of the question</w:t>
      </w:r>
      <w:r w:rsidRPr="00F026F7">
        <w:rPr>
          <w:rFonts w:asciiTheme="minorHAnsi" w:hAnsiTheme="minorHAnsi" w:cstheme="minorHAnsi"/>
          <w:sz w:val="14"/>
        </w:rPr>
        <w:t>. </w:t>
      </w:r>
    </w:p>
    <w:p w14:paraId="1844111D" w14:textId="77777777" w:rsidR="00B43952" w:rsidRPr="00F026F7" w:rsidRDefault="00B43952" w:rsidP="00B43952">
      <w:pPr>
        <w:rPr>
          <w:rFonts w:asciiTheme="minorHAnsi" w:hAnsiTheme="minorHAnsi" w:cstheme="minorHAnsi"/>
          <w:sz w:val="14"/>
        </w:rPr>
      </w:pPr>
      <w:r w:rsidRPr="00F026F7">
        <w:rPr>
          <w:rStyle w:val="Emphasis"/>
          <w:rFonts w:asciiTheme="minorHAnsi" w:hAnsiTheme="minorHAnsi" w:cstheme="minorHAnsi"/>
          <w:highlight w:val="green"/>
        </w:rPr>
        <w:lastRenderedPageBreak/>
        <w:t>ICBMs are the key to nuclear deterrence</w:t>
      </w:r>
      <w:r w:rsidRPr="00F026F7">
        <w:rPr>
          <w:rStyle w:val="StyleUnderline"/>
          <w:rFonts w:asciiTheme="minorHAnsi" w:hAnsiTheme="minorHAnsi" w:cstheme="minorHAnsi"/>
        </w:rPr>
        <w:t>: They guarantee that no adversary can attack the United States without inviting a massive nuclear response, and</w:t>
      </w:r>
      <w:r w:rsidRPr="00F026F7">
        <w:rPr>
          <w:rFonts w:asciiTheme="minorHAnsi" w:hAnsiTheme="minorHAnsi" w:cstheme="minorHAnsi"/>
          <w:sz w:val="14"/>
        </w:rPr>
        <w:t xml:space="preserve"> their redundant safeguards </w:t>
      </w:r>
      <w:r w:rsidRPr="00F026F7">
        <w:rPr>
          <w:rStyle w:val="StyleUnderline"/>
          <w:rFonts w:asciiTheme="minorHAnsi" w:hAnsiTheme="minorHAnsi" w:cstheme="minorHAnsi"/>
        </w:rPr>
        <w:t>ensure that an accidental launch cannot occur</w:t>
      </w:r>
      <w:r w:rsidRPr="00F026F7">
        <w:rPr>
          <w:rFonts w:asciiTheme="minorHAnsi" w:hAnsiTheme="minorHAnsi" w:cstheme="minorHAnsi"/>
          <w:sz w:val="14"/>
        </w:rPr>
        <w:t xml:space="preserve">. These </w:t>
      </w:r>
      <w:r w:rsidRPr="00F026F7">
        <w:rPr>
          <w:rStyle w:val="StyleUnderline"/>
          <w:rFonts w:asciiTheme="minorHAnsi" w:hAnsiTheme="minorHAnsi" w:cstheme="minorHAnsi"/>
        </w:rPr>
        <w:t>separate sites would also be critical in a major nuclear conflict because they complicate adversary targeting</w:t>
      </w:r>
      <w:r w:rsidRPr="00F026F7">
        <w:rPr>
          <w:rFonts w:asciiTheme="minorHAnsi" w:hAnsiTheme="minorHAnsi" w:cstheme="minorHAnsi"/>
          <w:sz w:val="14"/>
        </w:rPr>
        <w:t xml:space="preserve"> and force them to consider expending hundreds of nuclear weapons that otherwise might target U.S. forces (submarines and bomber bases in particular), allies, or population centers. </w:t>
      </w:r>
    </w:p>
    <w:p w14:paraId="065154BD"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 xml:space="preserve">ICBMs, despite the fears of some, are not on a “hair-trigger” alert. They are not recallable after launch, but </w:t>
      </w:r>
      <w:r w:rsidRPr="00F026F7">
        <w:rPr>
          <w:rStyle w:val="StyleUnderline"/>
          <w:rFonts w:asciiTheme="minorHAnsi" w:hAnsiTheme="minorHAnsi" w:cstheme="minorHAnsi"/>
        </w:rPr>
        <w:t>there is no way to employ an ICBM without presidential orders and a </w:t>
      </w:r>
      <w:hyperlink r:id="rId103" w:tgtFrame="_blank" w:history="1">
        <w:r w:rsidRPr="00F026F7">
          <w:rPr>
            <w:rStyle w:val="StyleUnderline"/>
            <w:rFonts w:asciiTheme="minorHAnsi" w:hAnsiTheme="minorHAnsi" w:cstheme="minorHAnsi"/>
          </w:rPr>
          <w:t>thorough</w:t>
        </w:r>
      </w:hyperlink>
      <w:r w:rsidRPr="00F026F7">
        <w:rPr>
          <w:rStyle w:val="StyleUnderline"/>
          <w:rFonts w:asciiTheme="minorHAnsi" w:hAnsiTheme="minorHAnsi" w:cstheme="minorHAnsi"/>
        </w:rPr>
        <w:t> verification </w:t>
      </w:r>
      <w:hyperlink r:id="rId104" w:tgtFrame="_blank" w:history="1">
        <w:r w:rsidRPr="00F026F7">
          <w:rPr>
            <w:rStyle w:val="StyleUnderline"/>
            <w:rFonts w:asciiTheme="minorHAnsi" w:hAnsiTheme="minorHAnsi" w:cstheme="minorHAnsi"/>
          </w:rPr>
          <w:t>process</w:t>
        </w:r>
      </w:hyperlink>
      <w:r w:rsidRPr="00F026F7">
        <w:rPr>
          <w:rFonts w:asciiTheme="minorHAnsi" w:hAnsiTheme="minorHAnsi" w:cstheme="minorHAnsi"/>
          <w:sz w:val="14"/>
        </w:rPr>
        <w:t>. While it is true that ICBMs are frighteningly responsive given authorization, the missiles are </w:t>
      </w:r>
      <w:hyperlink r:id="rId105" w:tgtFrame="_blank" w:history="1">
        <w:r w:rsidRPr="00F026F7">
          <w:rPr>
            <w:rStyle w:val="Hyperlink"/>
            <w:rFonts w:asciiTheme="minorHAnsi" w:hAnsiTheme="minorHAnsi" w:cstheme="minorHAnsi"/>
            <w:sz w:val="14"/>
          </w:rPr>
          <w:t>targeted</w:t>
        </w:r>
      </w:hyperlink>
      <w:r w:rsidRPr="00F026F7">
        <w:rPr>
          <w:rFonts w:asciiTheme="minorHAnsi" w:hAnsiTheme="minorHAnsi" w:cstheme="minorHAnsi"/>
          <w:sz w:val="14"/>
        </w:rPr>
        <w:t xml:space="preserve"> against open oceans on a daily basis. Targeting the missiles would occur on the lower rungs of an escalation ladder, in which case, </w:t>
      </w:r>
      <w:r w:rsidRPr="00F026F7">
        <w:rPr>
          <w:rStyle w:val="StyleUnderline"/>
          <w:rFonts w:asciiTheme="minorHAnsi" w:hAnsiTheme="minorHAnsi" w:cstheme="minorHAnsi"/>
          <w:highlight w:val="green"/>
        </w:rPr>
        <w:t xml:space="preserve">the </w:t>
      </w:r>
      <w:r w:rsidRPr="00F026F7">
        <w:rPr>
          <w:rStyle w:val="Emphasis"/>
          <w:rFonts w:asciiTheme="minorHAnsi" w:hAnsiTheme="minorHAnsi" w:cstheme="minorHAnsi"/>
          <w:highlight w:val="green"/>
        </w:rPr>
        <w:t>de-escalating deterrent value of ICBMs</w:t>
      </w:r>
      <w:r w:rsidRPr="00F026F7">
        <w:rPr>
          <w:rStyle w:val="StyleUnderline"/>
          <w:rFonts w:asciiTheme="minorHAnsi" w:hAnsiTheme="minorHAnsi" w:cstheme="minorHAnsi"/>
          <w:highlight w:val="green"/>
        </w:rPr>
        <w:t xml:space="preserve"> would balance</w:t>
      </w:r>
      <w:r w:rsidRPr="00F026F7">
        <w:rPr>
          <w:rStyle w:val="StyleUnderline"/>
          <w:rFonts w:asciiTheme="minorHAnsi" w:hAnsiTheme="minorHAnsi" w:cstheme="minorHAnsi"/>
        </w:rPr>
        <w:t xml:space="preserve"> any </w:t>
      </w:r>
      <w:r w:rsidRPr="00F026F7">
        <w:rPr>
          <w:rStyle w:val="StyleUnderline"/>
          <w:rFonts w:asciiTheme="minorHAnsi" w:hAnsiTheme="minorHAnsi" w:cstheme="minorHAnsi"/>
          <w:highlight w:val="green"/>
        </w:rPr>
        <w:t>concerns about rushed strategic decisions</w:t>
      </w:r>
      <w:r w:rsidRPr="00F026F7">
        <w:rPr>
          <w:rStyle w:val="StyleUnderline"/>
          <w:rFonts w:asciiTheme="minorHAnsi" w:hAnsiTheme="minorHAnsi" w:cstheme="minorHAnsi"/>
        </w:rPr>
        <w:t>. It is the existence of ICBMs</w:t>
      </w:r>
      <w:r w:rsidRPr="00F026F7">
        <w:rPr>
          <w:rFonts w:asciiTheme="minorHAnsi" w:hAnsiTheme="minorHAnsi" w:cstheme="minorHAnsi"/>
          <w:sz w:val="14"/>
        </w:rPr>
        <w:t>, on both sides of a conflict, </w:t>
      </w:r>
      <w:hyperlink r:id="rId106" w:tgtFrame="_blank" w:history="1">
        <w:r w:rsidRPr="00F026F7">
          <w:rPr>
            <w:rStyle w:val="StyleUnderline"/>
            <w:rFonts w:asciiTheme="minorHAnsi" w:hAnsiTheme="minorHAnsi" w:cstheme="minorHAnsi"/>
          </w:rPr>
          <w:t>that</w:t>
        </w:r>
        <w:r w:rsidRPr="00F026F7">
          <w:rPr>
            <w:rStyle w:val="Hyperlink"/>
            <w:rFonts w:asciiTheme="minorHAnsi" w:hAnsiTheme="minorHAnsi" w:cstheme="minorHAnsi"/>
          </w:rPr>
          <w:t xml:space="preserve"> </w:t>
        </w:r>
        <w:r w:rsidRPr="00F026F7">
          <w:rPr>
            <w:rStyle w:val="Emphasis"/>
            <w:rFonts w:asciiTheme="minorHAnsi" w:hAnsiTheme="minorHAnsi" w:cstheme="minorHAnsi"/>
          </w:rPr>
          <w:t>prevents</w:t>
        </w:r>
      </w:hyperlink>
      <w:r w:rsidRPr="00F026F7">
        <w:rPr>
          <w:rStyle w:val="Emphasis"/>
          <w:rFonts w:asciiTheme="minorHAnsi" w:hAnsiTheme="minorHAnsi" w:cstheme="minorHAnsi"/>
        </w:rPr>
        <w:t> national leaders from acting too rashly</w:t>
      </w:r>
      <w:r w:rsidRPr="00F026F7">
        <w:rPr>
          <w:rStyle w:val="StyleUnderline"/>
          <w:rFonts w:asciiTheme="minorHAnsi" w:hAnsiTheme="minorHAnsi" w:cstheme="minorHAnsi"/>
        </w:rPr>
        <w:t xml:space="preserve"> in highly chaotic situations. </w:t>
      </w:r>
    </w:p>
    <w:p w14:paraId="792C89E8"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Therefore, given the political and strategic realities surrounding the nuclear triad, </w:t>
      </w:r>
      <w:r w:rsidRPr="00F026F7">
        <w:rPr>
          <w:rStyle w:val="StyleUnderline"/>
          <w:rFonts w:asciiTheme="minorHAnsi" w:hAnsiTheme="minorHAnsi" w:cstheme="minorHAnsi"/>
        </w:rPr>
        <w:t>funding GBSD is critical</w:t>
      </w:r>
      <w:r w:rsidRPr="00F026F7">
        <w:rPr>
          <w:rFonts w:asciiTheme="minorHAnsi" w:hAnsiTheme="minorHAnsi" w:cstheme="minorHAnsi"/>
          <w:sz w:val="14"/>
        </w:rPr>
        <w:t>. The Air Force has </w:t>
      </w:r>
      <w:hyperlink r:id="rId107" w:tgtFrame="_blank" w:history="1">
        <w:r w:rsidRPr="00F026F7">
          <w:rPr>
            <w:rStyle w:val="Hyperlink"/>
            <w:rFonts w:asciiTheme="minorHAnsi" w:hAnsiTheme="minorHAnsi" w:cstheme="minorHAnsi"/>
            <w:sz w:val="14"/>
          </w:rPr>
          <w:t>extensively</w:t>
        </w:r>
      </w:hyperlink>
      <w:r w:rsidRPr="00F026F7">
        <w:rPr>
          <w:rFonts w:asciiTheme="minorHAnsi" w:hAnsiTheme="minorHAnsi" w:cstheme="minorHAnsi"/>
          <w:sz w:val="14"/>
        </w:rPr>
        <w:t> used </w:t>
      </w:r>
      <w:hyperlink r:id="rId108" w:tgtFrame="_blank" w:history="1">
        <w:r w:rsidRPr="00F026F7">
          <w:rPr>
            <w:rStyle w:val="Hyperlink"/>
            <w:rFonts w:asciiTheme="minorHAnsi" w:hAnsiTheme="minorHAnsi" w:cstheme="minorHAnsi"/>
            <w:sz w:val="14"/>
          </w:rPr>
          <w:t>digital engineering</w:t>
        </w:r>
      </w:hyperlink>
      <w:r w:rsidRPr="00F026F7">
        <w:rPr>
          <w:rFonts w:asciiTheme="minorHAnsi" w:hAnsiTheme="minorHAnsi" w:cstheme="minorHAnsi"/>
          <w:sz w:val="14"/>
        </w:rPr>
        <w:t> to save money on designing GBSD, and its hardware is purposefully flexible to accommodate future upgrades well into the </w:t>
      </w:r>
      <w:hyperlink r:id="rId109" w:tgtFrame="_blank" w:history="1">
        <w:r w:rsidRPr="00F026F7">
          <w:rPr>
            <w:rStyle w:val="Hyperlink"/>
            <w:rFonts w:asciiTheme="minorHAnsi" w:hAnsiTheme="minorHAnsi" w:cstheme="minorHAnsi"/>
            <w:sz w:val="14"/>
          </w:rPr>
          <w:t>2070s</w:t>
        </w:r>
      </w:hyperlink>
      <w:r w:rsidRPr="00F026F7">
        <w:rPr>
          <w:rFonts w:asciiTheme="minorHAnsi" w:hAnsiTheme="minorHAnsi" w:cstheme="minorHAnsi"/>
          <w:sz w:val="14"/>
        </w:rPr>
        <w:t>. The program is purposefully efficient: Nuclear modernization will account for, at its highest point, only </w:t>
      </w:r>
      <w:hyperlink r:id="rId110" w:tgtFrame="_blank" w:history="1">
        <w:r w:rsidRPr="00F026F7">
          <w:rPr>
            <w:rStyle w:val="Hyperlink"/>
            <w:rFonts w:asciiTheme="minorHAnsi" w:hAnsiTheme="minorHAnsi" w:cstheme="minorHAnsi"/>
            <w:sz w:val="14"/>
          </w:rPr>
          <w:t>3.7 percent</w:t>
        </w:r>
      </w:hyperlink>
      <w:r w:rsidRPr="00F026F7">
        <w:rPr>
          <w:rFonts w:asciiTheme="minorHAnsi" w:hAnsiTheme="minorHAnsi" w:cstheme="minorHAnsi"/>
          <w:sz w:val="14"/>
        </w:rPr>
        <w:t> of the Defense Department’s budget. Particularly as the deficit skyrockets, acting now provides a significant financial advantage over attempting to extend the MMIII. The cost is not inconsequential – $85 billion to $100 billion over 20 years – but that is still </w:t>
      </w:r>
      <w:hyperlink r:id="rId111" w:tgtFrame="_blank" w:history="1">
        <w:r w:rsidRPr="00F026F7">
          <w:rPr>
            <w:rStyle w:val="Hyperlink"/>
            <w:rFonts w:asciiTheme="minorHAnsi" w:hAnsiTheme="minorHAnsi" w:cstheme="minorHAnsi"/>
            <w:sz w:val="14"/>
          </w:rPr>
          <w:t>far cheaper</w:t>
        </w:r>
      </w:hyperlink>
      <w:r w:rsidRPr="00F026F7">
        <w:rPr>
          <w:rFonts w:asciiTheme="minorHAnsi" w:hAnsiTheme="minorHAnsi" w:cstheme="minorHAnsi"/>
          <w:sz w:val="14"/>
        </w:rPr>
        <w:t> than essentially rebuilding an ICBM that was originally intended to last only 10 years. </w:t>
      </w:r>
    </w:p>
    <w:p w14:paraId="3CB392C6"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Effective ICBM’s are key to prevent allied prolif and deterrence.</w:t>
      </w:r>
    </w:p>
    <w:p w14:paraId="50129BC2"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Costlow 21 </w:t>
      </w:r>
      <w:r w:rsidRPr="00F026F7">
        <w:rPr>
          <w:rFonts w:asciiTheme="minorHAnsi" w:hAnsiTheme="minorHAnsi" w:cstheme="minorHAnsi"/>
        </w:rPr>
        <w:t xml:space="preserve">(Matthew R. Costlow, DEFENSE ANALYST, 4-27-2021, "No ICBMs? Big Problems," Defense One, </w:t>
      </w:r>
      <w:hyperlink r:id="rId112" w:history="1">
        <w:r w:rsidRPr="00F026F7">
          <w:rPr>
            <w:rStyle w:val="Hyperlink"/>
            <w:rFonts w:asciiTheme="minorHAnsi" w:hAnsiTheme="minorHAnsi" w:cstheme="minorHAnsi"/>
          </w:rPr>
          <w:t>https://www.defenseone.com/ideas/2021/04/no-icbms-big-problems/173643/</w:t>
        </w:r>
      </w:hyperlink>
      <w:r w:rsidRPr="00F026F7">
        <w:rPr>
          <w:rFonts w:asciiTheme="minorHAnsi" w:hAnsiTheme="minorHAnsi" w:cstheme="minorHAnsi"/>
        </w:rPr>
        <w:t>; AKIM)</w:t>
      </w:r>
    </w:p>
    <w:p w14:paraId="74EE358B"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It is worth briefly considering the consequences, however, of eliminating ICBMs as </w:t>
      </w:r>
      <w:hyperlink r:id="rId113" w:history="1">
        <w:r w:rsidRPr="00F026F7">
          <w:rPr>
            <w:rStyle w:val="Hyperlink"/>
            <w:rFonts w:asciiTheme="minorHAnsi" w:hAnsiTheme="minorHAnsi" w:cstheme="minorHAnsi"/>
            <w:sz w:val="14"/>
          </w:rPr>
          <w:t>some</w:t>
        </w:r>
      </w:hyperlink>
      <w:r w:rsidRPr="00F026F7">
        <w:rPr>
          <w:rFonts w:asciiTheme="minorHAnsi" w:hAnsiTheme="minorHAnsi" w:cstheme="minorHAnsi"/>
          <w:sz w:val="14"/>
        </w:rPr>
        <w:t> </w:t>
      </w:r>
      <w:hyperlink r:id="rId114" w:history="1">
        <w:r w:rsidRPr="00F026F7">
          <w:rPr>
            <w:rStyle w:val="Hyperlink"/>
            <w:rFonts w:asciiTheme="minorHAnsi" w:hAnsiTheme="minorHAnsi" w:cstheme="minorHAnsi"/>
            <w:sz w:val="14"/>
          </w:rPr>
          <w:t>critics</w:t>
        </w:r>
      </w:hyperlink>
      <w:r w:rsidRPr="00F026F7">
        <w:rPr>
          <w:rFonts w:asciiTheme="minorHAnsi" w:hAnsiTheme="minorHAnsi" w:cstheme="minorHAnsi"/>
          <w:sz w:val="14"/>
        </w:rPr>
        <w:t> wish. As I explain in more detail in my </w:t>
      </w:r>
      <w:hyperlink r:id="rId115" w:tgtFrame="_blank" w:history="1">
        <w:r w:rsidRPr="00F026F7">
          <w:rPr>
            <w:rStyle w:val="Hyperlink"/>
            <w:rFonts w:asciiTheme="minorHAnsi" w:hAnsiTheme="minorHAnsi" w:cstheme="minorHAnsi"/>
            <w:sz w:val="14"/>
          </w:rPr>
          <w:t>recently published paper</w:t>
        </w:r>
      </w:hyperlink>
      <w:r w:rsidRPr="00F026F7">
        <w:rPr>
          <w:rFonts w:asciiTheme="minorHAnsi" w:hAnsiTheme="minorHAnsi" w:cstheme="minorHAnsi"/>
          <w:sz w:val="14"/>
        </w:rPr>
        <w:t xml:space="preserve">, eliminating ICBMs would leave the United States with five military bases that can support nuclear forces: two for submarines and three for bombers. </w:t>
      </w:r>
      <w:r w:rsidRPr="00F026F7">
        <w:rPr>
          <w:rStyle w:val="StyleUnderline"/>
          <w:rFonts w:asciiTheme="minorHAnsi" w:hAnsiTheme="minorHAnsi" w:cstheme="minorHAnsi"/>
        </w:rPr>
        <w:t xml:space="preserve">An </w:t>
      </w:r>
      <w:r w:rsidRPr="00F026F7">
        <w:rPr>
          <w:rStyle w:val="StyleUnderline"/>
          <w:rFonts w:asciiTheme="minorHAnsi" w:hAnsiTheme="minorHAnsi" w:cstheme="minorHAnsi"/>
          <w:highlight w:val="green"/>
        </w:rPr>
        <w:t>adversary</w:t>
      </w:r>
      <w:r w:rsidRPr="00F026F7">
        <w:rPr>
          <w:rStyle w:val="StyleUnderline"/>
          <w:rFonts w:asciiTheme="minorHAnsi" w:hAnsiTheme="minorHAnsi" w:cstheme="minorHAnsi"/>
        </w:rPr>
        <w:t xml:space="preserve"> could conceivably </w:t>
      </w:r>
      <w:r w:rsidRPr="00F026F7">
        <w:rPr>
          <w:rStyle w:val="StyleUnderline"/>
          <w:rFonts w:asciiTheme="minorHAnsi" w:hAnsiTheme="minorHAnsi" w:cstheme="minorHAnsi"/>
          <w:highlight w:val="green"/>
        </w:rPr>
        <w:t>attack</w:t>
      </w:r>
      <w:r w:rsidRPr="00F026F7">
        <w:rPr>
          <w:rFonts w:asciiTheme="minorHAnsi" w:hAnsiTheme="minorHAnsi" w:cstheme="minorHAnsi"/>
          <w:sz w:val="14"/>
        </w:rPr>
        <w:t xml:space="preserve"> some or all of these </w:t>
      </w:r>
      <w:r w:rsidRPr="00F026F7">
        <w:rPr>
          <w:rStyle w:val="StyleUnderline"/>
          <w:rFonts w:asciiTheme="minorHAnsi" w:hAnsiTheme="minorHAnsi" w:cstheme="minorHAnsi"/>
        </w:rPr>
        <w:t xml:space="preserve">bases using only conventional weapons and possibly </w:t>
      </w:r>
      <w:r w:rsidRPr="00F026F7">
        <w:rPr>
          <w:rStyle w:val="StyleUnderline"/>
          <w:rFonts w:asciiTheme="minorHAnsi" w:hAnsiTheme="minorHAnsi" w:cstheme="minorHAnsi"/>
          <w:highlight w:val="green"/>
        </w:rPr>
        <w:t>disable</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a significant portion of the </w:t>
      </w:r>
      <w:r w:rsidRPr="00F026F7">
        <w:rPr>
          <w:rStyle w:val="Emphasis"/>
          <w:rFonts w:asciiTheme="minorHAnsi" w:hAnsiTheme="minorHAnsi" w:cstheme="minorHAnsi"/>
          <w:highlight w:val="green"/>
        </w:rPr>
        <w:t>U.S. nuclear force</w:t>
      </w:r>
      <w:r w:rsidRPr="00F026F7">
        <w:rPr>
          <w:rStyle w:val="StyleUnderline"/>
          <w:rFonts w:asciiTheme="minorHAnsi" w:hAnsiTheme="minorHAnsi" w:cstheme="minorHAnsi"/>
        </w:rPr>
        <w:t xml:space="preserve"> without crossing the threshold of nuclear use. </w:t>
      </w:r>
      <w:r w:rsidRPr="00F026F7">
        <w:rPr>
          <w:rStyle w:val="StyleUnderline"/>
          <w:rFonts w:asciiTheme="minorHAnsi" w:hAnsiTheme="minorHAnsi" w:cstheme="minorHAnsi"/>
          <w:highlight w:val="green"/>
        </w:rPr>
        <w:t>Placing</w:t>
      </w:r>
      <w:r w:rsidRPr="00F026F7">
        <w:rPr>
          <w:rStyle w:val="StyleUnderline"/>
          <w:rFonts w:asciiTheme="minorHAnsi" w:hAnsiTheme="minorHAnsi" w:cstheme="minorHAnsi"/>
        </w:rPr>
        <w:t xml:space="preserve"> such an important fraction of U.S. </w:t>
      </w:r>
      <w:r w:rsidRPr="00F026F7">
        <w:rPr>
          <w:rStyle w:val="StyleUnderline"/>
          <w:rFonts w:asciiTheme="minorHAnsi" w:hAnsiTheme="minorHAnsi" w:cstheme="minorHAnsi"/>
          <w:highlight w:val="green"/>
        </w:rPr>
        <w:t>nuclear forces at risk</w:t>
      </w:r>
      <w:r w:rsidRPr="00F026F7">
        <w:rPr>
          <w:rStyle w:val="StyleUnderline"/>
          <w:rFonts w:asciiTheme="minorHAnsi" w:hAnsiTheme="minorHAnsi" w:cstheme="minorHAnsi"/>
        </w:rPr>
        <w:t xml:space="preserve"> could </w:t>
      </w:r>
      <w:r w:rsidRPr="00F026F7">
        <w:rPr>
          <w:rStyle w:val="StyleUnderline"/>
          <w:rFonts w:asciiTheme="minorHAnsi" w:hAnsiTheme="minorHAnsi" w:cstheme="minorHAnsi"/>
          <w:highlight w:val="green"/>
        </w:rPr>
        <w:t>present a</w:t>
      </w:r>
      <w:r w:rsidRPr="00F026F7">
        <w:rPr>
          <w:rStyle w:val="StyleUnderline"/>
          <w:rFonts w:asciiTheme="minorHAnsi" w:hAnsiTheme="minorHAnsi" w:cstheme="minorHAnsi"/>
        </w:rPr>
        <w:t xml:space="preserve"> darkly </w:t>
      </w:r>
      <w:r w:rsidRPr="00F026F7">
        <w:rPr>
          <w:rStyle w:val="Emphasis"/>
          <w:rFonts w:asciiTheme="minorHAnsi" w:hAnsiTheme="minorHAnsi" w:cstheme="minorHAnsi"/>
          <w:highlight w:val="green"/>
        </w:rPr>
        <w:t>tempting opportunity</w:t>
      </w:r>
      <w:r w:rsidRPr="00F026F7">
        <w:rPr>
          <w:rStyle w:val="StyleUnderline"/>
          <w:rFonts w:asciiTheme="minorHAnsi" w:hAnsiTheme="minorHAnsi" w:cstheme="minorHAnsi"/>
          <w:highlight w:val="green"/>
        </w:rPr>
        <w:t xml:space="preserve"> for an adversary looking </w:t>
      </w:r>
      <w:r w:rsidRPr="00F026F7">
        <w:rPr>
          <w:rStyle w:val="Emphasis"/>
          <w:rFonts w:asciiTheme="minorHAnsi" w:hAnsiTheme="minorHAnsi" w:cstheme="minorHAnsi"/>
          <w:highlight w:val="green"/>
        </w:rPr>
        <w:t>to coerce the U</w:t>
      </w:r>
      <w:r w:rsidRPr="00F026F7">
        <w:rPr>
          <w:rStyle w:val="Emphasis"/>
          <w:rFonts w:asciiTheme="minorHAnsi" w:hAnsiTheme="minorHAnsi" w:cstheme="minorHAnsi"/>
        </w:rPr>
        <w:t xml:space="preserve">nited </w:t>
      </w:r>
      <w:r w:rsidRPr="00F026F7">
        <w:rPr>
          <w:rStyle w:val="Emphasis"/>
          <w:rFonts w:asciiTheme="minorHAnsi" w:hAnsiTheme="minorHAnsi" w:cstheme="minorHAnsi"/>
          <w:highlight w:val="green"/>
        </w:rPr>
        <w:t>S</w:t>
      </w:r>
      <w:r w:rsidRPr="00F026F7">
        <w:rPr>
          <w:rStyle w:val="Emphasis"/>
          <w:rFonts w:asciiTheme="minorHAnsi" w:hAnsiTheme="minorHAnsi" w:cstheme="minorHAnsi"/>
        </w:rPr>
        <w:t>tates</w:t>
      </w:r>
      <w:r w:rsidRPr="00F026F7">
        <w:rPr>
          <w:rStyle w:val="StyleUnderline"/>
          <w:rFonts w:asciiTheme="minorHAnsi" w:hAnsiTheme="minorHAnsi" w:cstheme="minorHAnsi"/>
        </w:rPr>
        <w:t>. </w:t>
      </w:r>
    </w:p>
    <w:p w14:paraId="71890E0E" w14:textId="4E8D4386"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highlight w:val="green"/>
        </w:rPr>
        <w:t>Eliminating ICBMs</w:t>
      </w:r>
      <w:r w:rsidRPr="00F026F7">
        <w:rPr>
          <w:rStyle w:val="StyleUnderline"/>
          <w:rFonts w:asciiTheme="minorHAnsi" w:hAnsiTheme="minorHAnsi" w:cstheme="minorHAnsi"/>
        </w:rPr>
        <w:t xml:space="preserve"> would also pose additional problems like </w:t>
      </w:r>
      <w:r w:rsidRPr="00F026F7">
        <w:rPr>
          <w:rStyle w:val="Emphasis"/>
          <w:rFonts w:asciiTheme="minorHAnsi" w:hAnsiTheme="minorHAnsi" w:cstheme="minorHAnsi"/>
          <w:highlight w:val="green"/>
        </w:rPr>
        <w:t>decreased resilience</w:t>
      </w:r>
      <w:r w:rsidRPr="00F026F7">
        <w:rPr>
          <w:rStyle w:val="StyleUnderline"/>
          <w:rFonts w:asciiTheme="minorHAnsi" w:hAnsiTheme="minorHAnsi" w:cstheme="minorHAnsi"/>
        </w:rPr>
        <w:t xml:space="preserve"> in the face of peacetime accidents</w:t>
      </w:r>
      <w:r w:rsidRPr="00F026F7">
        <w:rPr>
          <w:rFonts w:asciiTheme="minorHAnsi" w:hAnsiTheme="minorHAnsi" w:cstheme="minorHAnsi"/>
          <w:sz w:val="14"/>
        </w:rPr>
        <w:t xml:space="preserve"> (</w:t>
      </w:r>
      <w:hyperlink r:id="rId116" w:history="1">
        <w:r w:rsidRPr="00F026F7">
          <w:rPr>
            <w:rStyle w:val="Hyperlink"/>
            <w:rFonts w:asciiTheme="minorHAnsi" w:hAnsiTheme="minorHAnsi" w:cstheme="minorHAnsi"/>
            <w:sz w:val="14"/>
          </w:rPr>
          <w:t>stuff happens</w:t>
        </w:r>
      </w:hyperlink>
      <w:r w:rsidRPr="00F026F7">
        <w:rPr>
          <w:rFonts w:asciiTheme="minorHAnsi" w:hAnsiTheme="minorHAnsi" w:cstheme="minorHAnsi"/>
          <w:sz w:val="14"/>
        </w:rPr>
        <w:t xml:space="preserve">) and </w:t>
      </w:r>
      <w:r w:rsidRPr="00F026F7">
        <w:rPr>
          <w:rStyle w:val="StyleUnderline"/>
          <w:rFonts w:asciiTheme="minorHAnsi" w:hAnsiTheme="minorHAnsi" w:cstheme="minorHAnsi"/>
        </w:rPr>
        <w:t xml:space="preserve">the increased investments </w:t>
      </w:r>
      <w:r w:rsidRPr="00F026F7">
        <w:rPr>
          <w:rStyle w:val="Emphasis"/>
          <w:rFonts w:asciiTheme="minorHAnsi" w:hAnsiTheme="minorHAnsi" w:cstheme="minorHAnsi"/>
          <w:highlight w:val="green"/>
        </w:rPr>
        <w:t>adversaries would likely</w:t>
      </w:r>
      <w:r w:rsidRPr="00F026F7">
        <w:rPr>
          <w:rStyle w:val="StyleUnderline"/>
          <w:rFonts w:asciiTheme="minorHAnsi" w:hAnsiTheme="minorHAnsi" w:cstheme="minorHAnsi"/>
        </w:rPr>
        <w:t xml:space="preserve"> make in </w:t>
      </w:r>
      <w:r w:rsidRPr="00F026F7">
        <w:rPr>
          <w:rStyle w:val="Emphasis"/>
          <w:rFonts w:asciiTheme="minorHAnsi" w:hAnsiTheme="minorHAnsi" w:cstheme="minorHAnsi"/>
          <w:highlight w:val="green"/>
        </w:rPr>
        <w:t>defeat</w:t>
      </w:r>
      <w:r w:rsidRPr="00F026F7">
        <w:rPr>
          <w:rStyle w:val="Emphasis"/>
          <w:rFonts w:asciiTheme="minorHAnsi" w:hAnsiTheme="minorHAnsi" w:cstheme="minorHAnsi"/>
        </w:rPr>
        <w:t xml:space="preserve">ing </w:t>
      </w:r>
      <w:r w:rsidRPr="00F026F7">
        <w:rPr>
          <w:rStyle w:val="Emphasis"/>
          <w:rFonts w:asciiTheme="minorHAnsi" w:hAnsiTheme="minorHAnsi" w:cstheme="minorHAnsi"/>
          <w:highlight w:val="green"/>
        </w:rPr>
        <w:t>the remaining two legs</w:t>
      </w:r>
      <w:r w:rsidRPr="00F026F7">
        <w:rPr>
          <w:rStyle w:val="StyleUnderline"/>
          <w:rFonts w:asciiTheme="minorHAnsi" w:hAnsiTheme="minorHAnsi" w:cstheme="minorHAnsi"/>
        </w:rPr>
        <w:t xml:space="preserve"> of the nuclear triad</w:t>
      </w:r>
      <w:r w:rsidRPr="00F026F7">
        <w:rPr>
          <w:rFonts w:asciiTheme="minorHAnsi" w:hAnsiTheme="minorHAnsi" w:cstheme="minorHAnsi"/>
          <w:sz w:val="14"/>
        </w:rPr>
        <w:t xml:space="preserve">. U.S. </w:t>
      </w:r>
      <w:r w:rsidRPr="00F026F7">
        <w:rPr>
          <w:rStyle w:val="StyleUnderline"/>
          <w:rFonts w:asciiTheme="minorHAnsi" w:hAnsiTheme="minorHAnsi" w:cstheme="minorHAnsi"/>
          <w:highlight w:val="green"/>
        </w:rPr>
        <w:t>allies</w:t>
      </w:r>
      <w:r w:rsidRPr="00F026F7">
        <w:rPr>
          <w:rFonts w:asciiTheme="minorHAnsi" w:hAnsiTheme="minorHAnsi" w:cstheme="minorHAnsi"/>
          <w:sz w:val="14"/>
        </w:rPr>
        <w:t xml:space="preserve"> and partners </w:t>
      </w:r>
      <w:r w:rsidRPr="00F026F7">
        <w:rPr>
          <w:rStyle w:val="StyleUnderline"/>
          <w:rFonts w:asciiTheme="minorHAnsi" w:hAnsiTheme="minorHAnsi" w:cstheme="minorHAnsi"/>
          <w:highlight w:val="green"/>
        </w:rPr>
        <w:t>would</w:t>
      </w:r>
      <w:r w:rsidRPr="00F026F7">
        <w:rPr>
          <w:rStyle w:val="StyleUnderline"/>
          <w:rFonts w:asciiTheme="minorHAnsi" w:hAnsiTheme="minorHAnsi" w:cstheme="minorHAnsi"/>
        </w:rPr>
        <w:t xml:space="preserve"> may also </w:t>
      </w:r>
      <w:r w:rsidRPr="00F026F7">
        <w:rPr>
          <w:rStyle w:val="StyleUnderline"/>
          <w:rFonts w:asciiTheme="minorHAnsi" w:hAnsiTheme="minorHAnsi" w:cstheme="minorHAnsi"/>
          <w:highlight w:val="green"/>
        </w:rPr>
        <w:t xml:space="preserve">consider obtaining </w:t>
      </w:r>
      <w:r w:rsidRPr="00F026F7">
        <w:rPr>
          <w:rStyle w:val="Emphasis"/>
          <w:rFonts w:asciiTheme="minorHAnsi" w:hAnsiTheme="minorHAnsi" w:cstheme="minorHAnsi"/>
          <w:highlight w:val="green"/>
        </w:rPr>
        <w:t>their own nuclear weapons</w:t>
      </w:r>
      <w:r w:rsidRPr="00F026F7">
        <w:rPr>
          <w:rStyle w:val="StyleUnderline"/>
          <w:rFonts w:asciiTheme="minorHAnsi" w:hAnsiTheme="minorHAnsi" w:cstheme="minorHAnsi"/>
          <w:highlight w:val="green"/>
        </w:rPr>
        <w:t xml:space="preserve"> in the wake of</w:t>
      </w:r>
      <w:r w:rsidRPr="00F026F7">
        <w:rPr>
          <w:rStyle w:val="StyleUnderline"/>
          <w:rFonts w:asciiTheme="minorHAnsi" w:hAnsiTheme="minorHAnsi" w:cstheme="minorHAnsi"/>
        </w:rPr>
        <w:t xml:space="preserve"> what they would see as a bizarre </w:t>
      </w:r>
      <w:r w:rsidRPr="00F026F7">
        <w:rPr>
          <w:rStyle w:val="StyleUnderline"/>
          <w:rFonts w:asciiTheme="minorHAnsi" w:hAnsiTheme="minorHAnsi" w:cstheme="minorHAnsi"/>
          <w:highlight w:val="green"/>
        </w:rPr>
        <w:t>U.S.</w:t>
      </w:r>
      <w:r w:rsidRPr="00F026F7">
        <w:rPr>
          <w:rStyle w:val="StyleUnderline"/>
          <w:rFonts w:asciiTheme="minorHAnsi" w:hAnsiTheme="minorHAnsi" w:cstheme="minorHAnsi"/>
        </w:rPr>
        <w:t xml:space="preserve"> policy of </w:t>
      </w:r>
      <w:r w:rsidRPr="00F026F7">
        <w:rPr>
          <w:rStyle w:val="Emphasis"/>
          <w:rFonts w:asciiTheme="minorHAnsi" w:hAnsiTheme="minorHAnsi" w:cstheme="minorHAnsi"/>
          <w:highlight w:val="green"/>
        </w:rPr>
        <w:t>unilateral restraint</w:t>
      </w:r>
      <w:r w:rsidRPr="00F026F7">
        <w:rPr>
          <w:rStyle w:val="StyleUnderline"/>
          <w:rFonts w:asciiTheme="minorHAnsi" w:hAnsiTheme="minorHAnsi" w:cstheme="minorHAnsi"/>
        </w:rPr>
        <w:t xml:space="preserve">, especially </w:t>
      </w:r>
      <w:r w:rsidRPr="00F026F7">
        <w:rPr>
          <w:rStyle w:val="StyleUnderline"/>
          <w:rFonts w:asciiTheme="minorHAnsi" w:hAnsiTheme="minorHAnsi" w:cstheme="minorHAnsi"/>
          <w:highlight w:val="green"/>
        </w:rPr>
        <w:t>when</w:t>
      </w:r>
      <w:r w:rsidRPr="00F026F7">
        <w:rPr>
          <w:rStyle w:val="StyleUnderline"/>
          <w:rFonts w:asciiTheme="minorHAnsi" w:hAnsiTheme="minorHAnsi" w:cstheme="minorHAnsi"/>
        </w:rPr>
        <w:t xml:space="preserve"> contrasted with their </w:t>
      </w:r>
      <w:r w:rsidRPr="00F026F7">
        <w:rPr>
          <w:rStyle w:val="StyleUnderline"/>
          <w:rFonts w:asciiTheme="minorHAnsi" w:hAnsiTheme="minorHAnsi" w:cstheme="minorHAnsi"/>
          <w:highlight w:val="green"/>
        </w:rPr>
        <w:t>neighbors</w:t>
      </w:r>
      <w:r w:rsidRPr="00F026F7">
        <w:rPr>
          <w:rStyle w:val="StyleUnderline"/>
          <w:rFonts w:asciiTheme="minorHAnsi" w:hAnsiTheme="minorHAnsi" w:cstheme="minorHAnsi"/>
        </w:rPr>
        <w:t>, Moscow, Beijing, and Pyongyang </w:t>
      </w:r>
      <w:hyperlink r:id="rId117" w:history="1">
        <w:r w:rsidRPr="00F026F7">
          <w:rPr>
            <w:rStyle w:val="Emphasis"/>
            <w:rFonts w:asciiTheme="minorHAnsi" w:hAnsiTheme="minorHAnsi" w:cstheme="minorHAnsi"/>
            <w:highlight w:val="green"/>
          </w:rPr>
          <w:t>doubl</w:t>
        </w:r>
        <w:r w:rsidRPr="00F026F7">
          <w:rPr>
            <w:rStyle w:val="Emphasis"/>
            <w:rFonts w:asciiTheme="minorHAnsi" w:hAnsiTheme="minorHAnsi" w:cstheme="minorHAnsi"/>
          </w:rPr>
          <w:t xml:space="preserve">ing </w:t>
        </w:r>
        <w:r w:rsidRPr="00F026F7">
          <w:rPr>
            <w:rStyle w:val="Emphasis"/>
            <w:rFonts w:asciiTheme="minorHAnsi" w:hAnsiTheme="minorHAnsi" w:cstheme="minorHAnsi"/>
            <w:highlight w:val="green"/>
          </w:rPr>
          <w:t>down</w:t>
        </w:r>
      </w:hyperlink>
      <w:r w:rsidRPr="00F026F7">
        <w:rPr>
          <w:rStyle w:val="Emphasis"/>
          <w:rFonts w:asciiTheme="minorHAnsi" w:hAnsiTheme="minorHAnsi" w:cstheme="minorHAnsi"/>
        </w:rPr>
        <w:t> </w:t>
      </w:r>
      <w:r w:rsidRPr="00F026F7">
        <w:rPr>
          <w:rStyle w:val="Emphasis"/>
          <w:rFonts w:asciiTheme="minorHAnsi" w:hAnsiTheme="minorHAnsi" w:cstheme="minorHAnsi"/>
          <w:highlight w:val="green"/>
        </w:rPr>
        <w:t>on modernizing</w:t>
      </w:r>
      <w:r w:rsidRPr="00F026F7">
        <w:rPr>
          <w:rStyle w:val="StyleUnderline"/>
          <w:rFonts w:asciiTheme="minorHAnsi" w:hAnsiTheme="minorHAnsi" w:cstheme="minorHAnsi"/>
        </w:rPr>
        <w:t xml:space="preserve"> their lan</w:t>
      </w:r>
      <w:r w:rsidR="00CA2A3C" w:rsidRPr="00F026F7">
        <w:rPr>
          <w:rStyle w:val="StyleUnderline"/>
          <w:rFonts w:asciiTheme="minorHAnsi" w:hAnsiTheme="minorHAnsi" w:cstheme="minorHAnsi"/>
        </w:rPr>
        <w:tab/>
      </w:r>
      <w:r w:rsidRPr="00F026F7">
        <w:rPr>
          <w:rStyle w:val="StyleUnderline"/>
          <w:rFonts w:asciiTheme="minorHAnsi" w:hAnsiTheme="minorHAnsi" w:cstheme="minorHAnsi"/>
        </w:rPr>
        <w:t>d-based ICBMs</w:t>
      </w:r>
      <w:r w:rsidRPr="00F026F7">
        <w:rPr>
          <w:rFonts w:asciiTheme="minorHAnsi" w:hAnsiTheme="minorHAnsi" w:cstheme="minorHAnsi"/>
          <w:sz w:val="14"/>
        </w:rPr>
        <w:t>. </w:t>
      </w:r>
    </w:p>
    <w:p w14:paraId="31ED12F7"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After dispelling unfounded fears of false alarms, placing the question of cost in context, and seriously considering the unpleasant consequences of eliminating ICBMs from the U.S. nuclear force, the U.S. </w:t>
      </w:r>
      <w:r w:rsidRPr="00F026F7">
        <w:rPr>
          <w:rStyle w:val="StyleUnderline"/>
          <w:rFonts w:asciiTheme="minorHAnsi" w:hAnsiTheme="minorHAnsi" w:cstheme="minorHAnsi"/>
        </w:rPr>
        <w:t xml:space="preserve">decision to proceed with GBSD appears well founded. ICBMs cannot do everything, but they are essential to </w:t>
      </w:r>
      <w:r w:rsidRPr="00F026F7">
        <w:rPr>
          <w:rStyle w:val="Emphasis"/>
          <w:rFonts w:asciiTheme="minorHAnsi" w:hAnsiTheme="minorHAnsi" w:cstheme="minorHAnsi"/>
        </w:rPr>
        <w:t>the most important thing: deterring nuclear war</w:t>
      </w:r>
      <w:r w:rsidRPr="00F026F7">
        <w:rPr>
          <w:rFonts w:asciiTheme="minorHAnsi" w:hAnsiTheme="minorHAnsi" w:cstheme="minorHAnsi"/>
          <w:sz w:val="14"/>
        </w:rPr>
        <w:t>.</w:t>
      </w:r>
    </w:p>
    <w:p w14:paraId="6EFD6C83" w14:textId="77777777" w:rsidR="00B43952" w:rsidRPr="00F026F7" w:rsidRDefault="00B43952" w:rsidP="00B43952">
      <w:pPr>
        <w:rPr>
          <w:rFonts w:asciiTheme="minorHAnsi" w:hAnsiTheme="minorHAnsi" w:cstheme="minorHAnsi"/>
        </w:rPr>
      </w:pPr>
    </w:p>
    <w:p w14:paraId="0B38D52E"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Most qualified generals flow neg---lack of GBSD’s erodes nuclear deterrence and incentivizes first strike</w:t>
      </w:r>
    </w:p>
    <w:p w14:paraId="1E56F54B"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Geller 21</w:t>
      </w:r>
      <w:r w:rsidRPr="00F026F7">
        <w:rPr>
          <w:rFonts w:asciiTheme="minorHAnsi" w:hAnsiTheme="minorHAnsi" w:cstheme="minorHAnsi"/>
        </w:rPr>
        <w:t xml:space="preserve"> (Patty-Jane Geller, Policy Analyst for Nuclear Deterrence and Missile Defense in the Center for National Defense, 3-23-2021, "Dangerous Nuclear Policy Idea No. 3: Delaying or Canceling the Ground-Based Strategic Deterrent Program," Heritage Foundation, </w:t>
      </w:r>
      <w:hyperlink r:id="rId118" w:history="1">
        <w:r w:rsidRPr="00F026F7">
          <w:rPr>
            <w:rStyle w:val="Hyperlink"/>
            <w:rFonts w:asciiTheme="minorHAnsi" w:hAnsiTheme="minorHAnsi" w:cstheme="minorHAnsi"/>
          </w:rPr>
          <w:t>https://www.heritage.org/defense/report/dangerous-nuclear-policy-idea-no-3-delaying-or-canceling-the-ground-based-strategic</w:t>
        </w:r>
      </w:hyperlink>
      <w:r w:rsidRPr="00F026F7">
        <w:rPr>
          <w:rFonts w:asciiTheme="minorHAnsi" w:hAnsiTheme="minorHAnsi" w:cstheme="minorHAnsi"/>
        </w:rPr>
        <w:t>; AKIM)</w:t>
      </w:r>
    </w:p>
    <w:p w14:paraId="090CFED7" w14:textId="77777777" w:rsidR="00B43952" w:rsidRPr="00F026F7" w:rsidRDefault="00B43952" w:rsidP="00B43952">
      <w:pPr>
        <w:rPr>
          <w:rFonts w:asciiTheme="minorHAnsi" w:hAnsiTheme="minorHAnsi" w:cstheme="minorHAnsi"/>
          <w:sz w:val="6"/>
          <w:szCs w:val="14"/>
        </w:rPr>
      </w:pPr>
      <w:r w:rsidRPr="00F026F7">
        <w:rPr>
          <w:rFonts w:asciiTheme="minorHAnsi" w:hAnsiTheme="minorHAnsi" w:cstheme="minorHAnsi"/>
          <w:sz w:val="14"/>
        </w:rPr>
        <w:lastRenderedPageBreak/>
        <w:t xml:space="preserve">However, </w:t>
      </w:r>
      <w:r w:rsidRPr="00F026F7">
        <w:rPr>
          <w:rStyle w:val="StyleUnderline"/>
          <w:rFonts w:asciiTheme="minorHAnsi" w:hAnsiTheme="minorHAnsi" w:cstheme="minorHAnsi"/>
          <w:highlight w:val="green"/>
        </w:rPr>
        <w:t>replacing the Minuteman III</w:t>
      </w:r>
      <w:r w:rsidRPr="00F026F7">
        <w:rPr>
          <w:rStyle w:val="StyleUnderline"/>
          <w:rFonts w:asciiTheme="minorHAnsi" w:hAnsiTheme="minorHAnsi" w:cstheme="minorHAnsi"/>
        </w:rPr>
        <w:t xml:space="preserve"> fleet by the end of the decade </w:t>
      </w:r>
      <w:r w:rsidRPr="00F026F7">
        <w:rPr>
          <w:rStyle w:val="StyleUnderline"/>
          <w:rFonts w:asciiTheme="minorHAnsi" w:hAnsiTheme="minorHAnsi" w:cstheme="minorHAnsi"/>
          <w:highlight w:val="green"/>
        </w:rPr>
        <w:t xml:space="preserve">is </w:t>
      </w:r>
      <w:r w:rsidRPr="00F026F7">
        <w:rPr>
          <w:rStyle w:val="Emphasis"/>
          <w:rFonts w:asciiTheme="minorHAnsi" w:hAnsiTheme="minorHAnsi" w:cstheme="minorHAnsi"/>
          <w:highlight w:val="green"/>
        </w:rPr>
        <w:t>necessary</w:t>
      </w:r>
      <w:r w:rsidRPr="00F026F7">
        <w:rPr>
          <w:rStyle w:val="StyleUnderline"/>
          <w:rFonts w:asciiTheme="minorHAnsi" w:hAnsiTheme="minorHAnsi" w:cstheme="minorHAnsi"/>
          <w:highlight w:val="green"/>
        </w:rPr>
        <w:t xml:space="preserve"> to avoid</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severely </w:t>
      </w:r>
      <w:r w:rsidRPr="00F026F7">
        <w:rPr>
          <w:rStyle w:val="Emphasis"/>
          <w:rFonts w:asciiTheme="minorHAnsi" w:hAnsiTheme="minorHAnsi" w:cstheme="minorHAnsi"/>
          <w:highlight w:val="green"/>
        </w:rPr>
        <w:t>eroding U.S. strategic deterrence</w:t>
      </w:r>
      <w:r w:rsidRPr="00F026F7">
        <w:rPr>
          <w:rStyle w:val="StyleUnderline"/>
          <w:rFonts w:asciiTheme="minorHAnsi" w:hAnsiTheme="minorHAnsi" w:cstheme="minorHAnsi"/>
        </w:rPr>
        <w:t xml:space="preserve">, as </w:t>
      </w:r>
      <w:r w:rsidRPr="00F026F7">
        <w:rPr>
          <w:rStyle w:val="StyleUnderline"/>
          <w:rFonts w:asciiTheme="minorHAnsi" w:hAnsiTheme="minorHAnsi" w:cstheme="minorHAnsi"/>
          <w:highlight w:val="green"/>
        </w:rPr>
        <w:t xml:space="preserve">ICBMs play a </w:t>
      </w:r>
      <w:r w:rsidRPr="00F026F7">
        <w:rPr>
          <w:rStyle w:val="Emphasis"/>
          <w:rFonts w:asciiTheme="minorHAnsi" w:hAnsiTheme="minorHAnsi" w:cstheme="minorHAnsi"/>
          <w:highlight w:val="green"/>
        </w:rPr>
        <w:t>critical role</w:t>
      </w:r>
      <w:r w:rsidRPr="00F026F7">
        <w:rPr>
          <w:rStyle w:val="StyleUnderline"/>
          <w:rFonts w:asciiTheme="minorHAnsi" w:hAnsiTheme="minorHAnsi" w:cstheme="minorHAnsi"/>
        </w:rPr>
        <w:t xml:space="preserve"> in maximizing the costs of an adversary attack</w:t>
      </w:r>
      <w:r w:rsidRPr="00F026F7">
        <w:rPr>
          <w:rFonts w:asciiTheme="minorHAnsi" w:hAnsiTheme="minorHAnsi" w:cstheme="minorHAnsi"/>
          <w:sz w:val="14"/>
        </w:rPr>
        <w:t xml:space="preserve">. Fielded in 1970 with an intended lifetime of only 10 years,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Minuteman III missiles</w:t>
      </w:r>
      <w:r w:rsidRPr="00F026F7">
        <w:rPr>
          <w:rStyle w:val="StyleUnderline"/>
          <w:rFonts w:asciiTheme="minorHAnsi" w:hAnsiTheme="minorHAnsi" w:cstheme="minorHAnsi"/>
        </w:rPr>
        <w:t xml:space="preserve"> are so </w:t>
      </w:r>
      <w:r w:rsidRPr="00F026F7">
        <w:rPr>
          <w:rStyle w:val="StyleUnderline"/>
          <w:rFonts w:asciiTheme="minorHAnsi" w:hAnsiTheme="minorHAnsi" w:cstheme="minorHAnsi"/>
          <w:highlight w:val="green"/>
        </w:rPr>
        <w:t>old</w:t>
      </w:r>
      <w:r w:rsidRPr="00F026F7">
        <w:rPr>
          <w:rStyle w:val="StyleUnderline"/>
          <w:rFonts w:asciiTheme="minorHAnsi" w:hAnsiTheme="minorHAnsi" w:cstheme="minorHAnsi"/>
        </w:rPr>
        <w:t xml:space="preserve"> that a </w:t>
      </w:r>
      <w:r w:rsidRPr="00F026F7">
        <w:rPr>
          <w:rStyle w:val="StyleUnderline"/>
          <w:rFonts w:asciiTheme="minorHAnsi" w:hAnsiTheme="minorHAnsi" w:cstheme="minorHAnsi"/>
          <w:highlight w:val="green"/>
        </w:rPr>
        <w:t>failure to replace them</w:t>
      </w:r>
      <w:r w:rsidRPr="00F026F7">
        <w:rPr>
          <w:rStyle w:val="StyleUnderline"/>
          <w:rFonts w:asciiTheme="minorHAnsi" w:hAnsiTheme="minorHAnsi" w:cstheme="minorHAnsi"/>
        </w:rPr>
        <w:t xml:space="preserve">, or even a further delay, </w:t>
      </w:r>
      <w:r w:rsidRPr="00F026F7">
        <w:rPr>
          <w:rStyle w:val="StyleUnderline"/>
          <w:rFonts w:asciiTheme="minorHAnsi" w:hAnsiTheme="minorHAnsi" w:cstheme="minorHAnsi"/>
          <w:highlight w:val="green"/>
        </w:rPr>
        <w:t>will result in a missile force unable to meet deterrence requirements</w:t>
      </w:r>
      <w:r w:rsidRPr="00F026F7">
        <w:rPr>
          <w:rFonts w:asciiTheme="minorHAnsi" w:hAnsiTheme="minorHAnsi" w:cstheme="minorHAnsi"/>
          <w:sz w:val="14"/>
        </w:rPr>
        <w:t xml:space="preserve"> as it continues to age and is forced to dwindle in numbers over time.</w:t>
      </w:r>
      <w:bookmarkStart w:id="3" w:name="_ftn2"/>
      <w:bookmarkEnd w:id="3"/>
      <w:r w:rsidRPr="00F026F7">
        <w:rPr>
          <w:rFonts w:asciiTheme="minorHAnsi" w:hAnsiTheme="minorHAnsi" w:cstheme="minorHAnsi"/>
          <w:sz w:val="14"/>
        </w:rPr>
        <w:t>2</w:t>
      </w:r>
      <w:r w:rsidRPr="00F026F7">
        <w:rPr>
          <w:rFonts w:asciiTheme="minorHAnsi" w:hAnsiTheme="minorHAnsi" w:cstheme="minorHAnsi"/>
          <w:sz w:val="14"/>
          <w:szCs w:val="14"/>
        </w:rPr>
        <w:t> The Biden Administration must support, and Congress must provide, full funding for the GBSD program to ensure an on-time delivery at the end of the decade.</w:t>
      </w:r>
    </w:p>
    <w:p w14:paraId="5299213F"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Why It’s Dangerous</w:t>
      </w:r>
    </w:p>
    <w:p w14:paraId="579D4EFE"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Failing to deliver the GBSD by the end of the decade</w:t>
      </w:r>
      <w:r w:rsidRPr="00F026F7">
        <w:rPr>
          <w:rFonts w:asciiTheme="minorHAnsi" w:hAnsiTheme="minorHAnsi" w:cstheme="minorHAnsi"/>
          <w:sz w:val="14"/>
        </w:rPr>
        <w:t xml:space="preserve">, when the Minuteman III ICBMs are set to retire, </w:t>
      </w:r>
      <w:r w:rsidRPr="00F026F7">
        <w:rPr>
          <w:rStyle w:val="StyleUnderline"/>
          <w:rFonts w:asciiTheme="minorHAnsi" w:hAnsiTheme="minorHAnsi" w:cstheme="minorHAnsi"/>
        </w:rPr>
        <w:t xml:space="preserve">would result in unilateral </w:t>
      </w:r>
      <w:r w:rsidRPr="00F026F7">
        <w:rPr>
          <w:rStyle w:val="StyleUnderline"/>
          <w:rFonts w:asciiTheme="minorHAnsi" w:hAnsiTheme="minorHAnsi" w:cstheme="minorHAnsi"/>
          <w:highlight w:val="green"/>
        </w:rPr>
        <w:t>reductions</w:t>
      </w:r>
      <w:r w:rsidRPr="00F026F7">
        <w:rPr>
          <w:rStyle w:val="StyleUnderline"/>
          <w:rFonts w:asciiTheme="minorHAnsi" w:hAnsiTheme="minorHAnsi" w:cstheme="minorHAnsi"/>
        </w:rPr>
        <w:t xml:space="preserve"> of the U.S. ICBM force</w:t>
      </w:r>
      <w:r w:rsidRPr="00F026F7">
        <w:rPr>
          <w:rFonts w:asciiTheme="minorHAnsi" w:hAnsiTheme="minorHAnsi" w:cstheme="minorHAnsi"/>
          <w:sz w:val="14"/>
        </w:rPr>
        <w:t xml:space="preserve">. Such an outcome for the U.S. ICBM force is dangerous because </w:t>
      </w:r>
      <w:r w:rsidRPr="00F026F7">
        <w:rPr>
          <w:rStyle w:val="StyleUnderline"/>
          <w:rFonts w:asciiTheme="minorHAnsi" w:hAnsiTheme="minorHAnsi" w:cstheme="minorHAnsi"/>
        </w:rPr>
        <w:t>it</w:t>
      </w:r>
      <w:r w:rsidRPr="00F026F7">
        <w:rPr>
          <w:rFonts w:asciiTheme="minorHAnsi" w:hAnsiTheme="minorHAnsi" w:cstheme="minorHAnsi"/>
          <w:sz w:val="14"/>
        </w:rPr>
        <w:t>:</w:t>
      </w:r>
    </w:p>
    <w:p w14:paraId="48EC4FB3" w14:textId="77777777" w:rsidR="00B43952" w:rsidRPr="00F026F7" w:rsidRDefault="00B43952" w:rsidP="00B43952">
      <w:pPr>
        <w:rPr>
          <w:rFonts w:asciiTheme="minorHAnsi" w:hAnsiTheme="minorHAnsi" w:cstheme="minorHAnsi"/>
        </w:rPr>
      </w:pPr>
      <w:r w:rsidRPr="00F026F7">
        <w:rPr>
          <w:rStyle w:val="Emphasis"/>
          <w:rFonts w:asciiTheme="minorHAnsi" w:hAnsiTheme="minorHAnsi" w:cstheme="minorHAnsi"/>
        </w:rPr>
        <w:t xml:space="preserve">Significantly </w:t>
      </w:r>
      <w:r w:rsidRPr="00F026F7">
        <w:rPr>
          <w:rStyle w:val="Emphasis"/>
          <w:rFonts w:asciiTheme="minorHAnsi" w:hAnsiTheme="minorHAnsi" w:cstheme="minorHAnsi"/>
          <w:highlight w:val="green"/>
        </w:rPr>
        <w:t>Erodes</w:t>
      </w:r>
      <w:r w:rsidRPr="00F026F7">
        <w:rPr>
          <w:rStyle w:val="Emphasis"/>
          <w:rFonts w:asciiTheme="minorHAnsi" w:hAnsiTheme="minorHAnsi" w:cstheme="minorHAnsi"/>
        </w:rPr>
        <w:t xml:space="preserve"> U.S. Nuclear </w:t>
      </w:r>
      <w:r w:rsidRPr="00F026F7">
        <w:rPr>
          <w:rStyle w:val="Emphasis"/>
          <w:rFonts w:asciiTheme="minorHAnsi" w:hAnsiTheme="minorHAnsi" w:cstheme="minorHAnsi"/>
          <w:highlight w:val="green"/>
        </w:rPr>
        <w:t>Deterrence</w:t>
      </w:r>
      <w:r w:rsidRPr="00F026F7">
        <w:rPr>
          <w:rFonts w:asciiTheme="minorHAnsi" w:hAnsiTheme="minorHAnsi" w:cstheme="minorHAnsi"/>
        </w:rPr>
        <w:t>.</w:t>
      </w:r>
    </w:p>
    <w:p w14:paraId="2CBA4F4F"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Eliminating ICBMs simplifies adversary targeting. The </w:t>
      </w:r>
      <w:r w:rsidRPr="00F026F7">
        <w:rPr>
          <w:rStyle w:val="StyleUnderline"/>
          <w:rFonts w:asciiTheme="minorHAnsi" w:hAnsiTheme="minorHAnsi" w:cstheme="minorHAnsi"/>
          <w:highlight w:val="green"/>
        </w:rPr>
        <w:t>scale and precision required</w:t>
      </w:r>
      <w:r w:rsidRPr="00F026F7">
        <w:rPr>
          <w:rStyle w:val="StyleUnderline"/>
          <w:rFonts w:asciiTheme="minorHAnsi" w:hAnsiTheme="minorHAnsi" w:cstheme="minorHAnsi"/>
        </w:rPr>
        <w:t xml:space="preserve"> to stage a successful attack</w:t>
      </w:r>
      <w:r w:rsidRPr="00F026F7">
        <w:rPr>
          <w:rFonts w:asciiTheme="minorHAnsi" w:hAnsiTheme="minorHAnsi" w:cstheme="minorHAnsi"/>
          <w:sz w:val="14"/>
        </w:rPr>
        <w:t xml:space="preserve"> against the U.S. fleet of 400 hardened and dispersed ICBMs </w:t>
      </w:r>
      <w:r w:rsidRPr="00F026F7">
        <w:rPr>
          <w:rStyle w:val="StyleUnderline"/>
          <w:rFonts w:asciiTheme="minorHAnsi" w:hAnsiTheme="minorHAnsi" w:cstheme="minorHAnsi"/>
          <w:highlight w:val="green"/>
        </w:rPr>
        <w:t xml:space="preserve">is </w:t>
      </w:r>
      <w:r w:rsidRPr="00F026F7">
        <w:rPr>
          <w:rStyle w:val="Emphasis"/>
          <w:rFonts w:asciiTheme="minorHAnsi" w:hAnsiTheme="minorHAnsi" w:cstheme="minorHAnsi"/>
          <w:highlight w:val="green"/>
        </w:rPr>
        <w:t>prohibitive</w:t>
      </w:r>
      <w:r w:rsidRPr="00F026F7">
        <w:rPr>
          <w:rFonts w:asciiTheme="minorHAnsi" w:hAnsiTheme="minorHAnsi" w:cstheme="minorHAnsi"/>
          <w:sz w:val="14"/>
        </w:rPr>
        <w:t>.</w:t>
      </w:r>
      <w:bookmarkStart w:id="4" w:name="_ftn3"/>
      <w:bookmarkEnd w:id="4"/>
      <w:r w:rsidRPr="00F026F7">
        <w:rPr>
          <w:rFonts w:asciiTheme="minorHAnsi" w:hAnsiTheme="minorHAnsi" w:cstheme="minorHAnsi"/>
          <w:sz w:val="14"/>
        </w:rPr>
        <w:t xml:space="preserve">3 Even if attempted, such a blitz would deplete enemy forces and invite severe retaliation, which is why General John Hyten, Vice Chairman of the Joint Chiefs of Staff, called a </w:t>
      </w:r>
      <w:r w:rsidRPr="00F026F7">
        <w:rPr>
          <w:rStyle w:val="StyleUnderline"/>
          <w:rFonts w:asciiTheme="minorHAnsi" w:hAnsiTheme="minorHAnsi" w:cstheme="minorHAnsi"/>
        </w:rPr>
        <w:t>strike on the U.S. homeland “</w:t>
      </w:r>
      <w:r w:rsidRPr="00F026F7">
        <w:rPr>
          <w:rStyle w:val="Emphasis"/>
          <w:rFonts w:asciiTheme="minorHAnsi" w:hAnsiTheme="minorHAnsi" w:cstheme="minorHAnsi"/>
        </w:rPr>
        <w:t>almost an impossible decision to make</w:t>
      </w:r>
      <w:r w:rsidRPr="00F026F7">
        <w:rPr>
          <w:rStyle w:val="StyleUnderline"/>
          <w:rFonts w:asciiTheme="minorHAnsi" w:hAnsiTheme="minorHAnsi" w:cstheme="minorHAnsi"/>
        </w:rPr>
        <w:t>” for any adversary</w:t>
      </w:r>
      <w:r w:rsidRPr="00F026F7">
        <w:rPr>
          <w:rFonts w:asciiTheme="minorHAnsi" w:hAnsiTheme="minorHAnsi" w:cstheme="minorHAnsi"/>
          <w:sz w:val="14"/>
        </w:rPr>
        <w:t>.</w:t>
      </w:r>
      <w:bookmarkStart w:id="5" w:name="_ftn4"/>
      <w:bookmarkEnd w:id="5"/>
      <w:r w:rsidRPr="00F026F7">
        <w:rPr>
          <w:rFonts w:asciiTheme="minorHAnsi" w:hAnsiTheme="minorHAnsi" w:cstheme="minorHAnsi"/>
          <w:sz w:val="14"/>
        </w:rPr>
        <w:t xml:space="preserve">4 Russia is the only nuclear state that can overcome the U.S. ICBM arsenal, but doing so would either require Russia to use over 400 of its highest-quality weapons or choose to gamble that the United States will not retaliate before it strikes the homeland. Both options are extremely risky. </w:t>
      </w:r>
      <w:r w:rsidRPr="00F026F7">
        <w:rPr>
          <w:rStyle w:val="StyleUnderline"/>
          <w:rFonts w:asciiTheme="minorHAnsi" w:hAnsiTheme="minorHAnsi" w:cstheme="minorHAnsi"/>
          <w:highlight w:val="green"/>
        </w:rPr>
        <w:t>Eliminating ICBMs</w:t>
      </w:r>
      <w:r w:rsidRPr="00F026F7">
        <w:rPr>
          <w:rStyle w:val="StyleUnderline"/>
          <w:rFonts w:asciiTheme="minorHAnsi" w:hAnsiTheme="minorHAnsi" w:cstheme="minorHAnsi"/>
        </w:rPr>
        <w:t xml:space="preserve"> would </w:t>
      </w:r>
      <w:r w:rsidRPr="00F026F7">
        <w:rPr>
          <w:rStyle w:val="Emphasis"/>
          <w:rFonts w:asciiTheme="minorHAnsi" w:hAnsiTheme="minorHAnsi" w:cstheme="minorHAnsi"/>
        </w:rPr>
        <w:t xml:space="preserve">drastically </w:t>
      </w:r>
      <w:r w:rsidRPr="00F026F7">
        <w:rPr>
          <w:rStyle w:val="Emphasis"/>
          <w:rFonts w:asciiTheme="minorHAnsi" w:hAnsiTheme="minorHAnsi" w:cstheme="minorHAnsi"/>
          <w:highlight w:val="green"/>
        </w:rPr>
        <w:t>simplify adversary planning</w:t>
      </w:r>
      <w:r w:rsidRPr="00F026F7">
        <w:rPr>
          <w:rStyle w:val="StyleUnderline"/>
          <w:rFonts w:asciiTheme="minorHAnsi" w:hAnsiTheme="minorHAnsi" w:cstheme="minorHAnsi"/>
        </w:rPr>
        <w:t xml:space="preserve"> for Russia and other nuclear states, like China, as they would only need to launch a small-scale attack against a few bomber bases, submarine ports, and command centers in a first strike, </w:t>
      </w:r>
      <w:r w:rsidRPr="00F026F7">
        <w:rPr>
          <w:rStyle w:val="StyleUnderline"/>
          <w:rFonts w:asciiTheme="minorHAnsi" w:hAnsiTheme="minorHAnsi" w:cstheme="minorHAnsi"/>
          <w:highlight w:val="green"/>
        </w:rPr>
        <w:t>making</w:t>
      </w:r>
      <w:r w:rsidRPr="00F026F7">
        <w:rPr>
          <w:rStyle w:val="StyleUnderline"/>
          <w:rFonts w:asciiTheme="minorHAnsi" w:hAnsiTheme="minorHAnsi" w:cstheme="minorHAnsi"/>
        </w:rPr>
        <w:t xml:space="preserve"> a </w:t>
      </w:r>
      <w:r w:rsidRPr="00F026F7">
        <w:rPr>
          <w:rStyle w:val="StyleUnderline"/>
          <w:rFonts w:asciiTheme="minorHAnsi" w:hAnsiTheme="minorHAnsi" w:cstheme="minorHAnsi"/>
          <w:highlight w:val="green"/>
        </w:rPr>
        <w:t xml:space="preserve">pre-emptive strike </w:t>
      </w:r>
      <w:r w:rsidRPr="00F026F7">
        <w:rPr>
          <w:rStyle w:val="Emphasis"/>
          <w:rFonts w:asciiTheme="minorHAnsi" w:hAnsiTheme="minorHAnsi" w:cstheme="minorHAnsi"/>
          <w:highlight w:val="green"/>
        </w:rPr>
        <w:t>less costly and more appealing</w:t>
      </w:r>
      <w:r w:rsidRPr="00F026F7">
        <w:rPr>
          <w:rFonts w:asciiTheme="minorHAnsi" w:hAnsiTheme="minorHAnsi" w:cstheme="minorHAnsi"/>
          <w:sz w:val="14"/>
        </w:rPr>
        <w:t>.</w:t>
      </w:r>
      <w:bookmarkStart w:id="6" w:name="_ftn5"/>
      <w:bookmarkEnd w:id="6"/>
      <w:r w:rsidRPr="00F026F7">
        <w:rPr>
          <w:rFonts w:asciiTheme="minorHAnsi" w:hAnsiTheme="minorHAnsi" w:cstheme="minorHAnsi"/>
          <w:sz w:val="14"/>
        </w:rPr>
        <w:t>5</w:t>
      </w:r>
    </w:p>
    <w:p w14:paraId="028155E8"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ICBMs’ </w:t>
      </w:r>
      <w:r w:rsidRPr="00F026F7">
        <w:rPr>
          <w:rStyle w:val="StyleUnderline"/>
          <w:rFonts w:asciiTheme="minorHAnsi" w:hAnsiTheme="minorHAnsi" w:cstheme="minorHAnsi"/>
          <w:highlight w:val="green"/>
        </w:rPr>
        <w:t xml:space="preserve">responsiveness </w:t>
      </w:r>
      <w:r w:rsidRPr="00F026F7">
        <w:rPr>
          <w:rStyle w:val="StyleUnderline"/>
          <w:rFonts w:asciiTheme="minorHAnsi" w:hAnsiTheme="minorHAnsi" w:cstheme="minorHAnsi"/>
        </w:rPr>
        <w:t xml:space="preserve">provides an effective means to </w:t>
      </w:r>
      <w:r w:rsidRPr="00F026F7">
        <w:rPr>
          <w:rStyle w:val="StyleUnderline"/>
          <w:rFonts w:asciiTheme="minorHAnsi" w:hAnsiTheme="minorHAnsi" w:cstheme="minorHAnsi"/>
          <w:highlight w:val="green"/>
        </w:rPr>
        <w:t xml:space="preserve">hold </w:t>
      </w:r>
      <w:r w:rsidRPr="00F026F7">
        <w:rPr>
          <w:rStyle w:val="Emphasis"/>
          <w:rFonts w:asciiTheme="minorHAnsi" w:hAnsiTheme="minorHAnsi" w:cstheme="minorHAnsi"/>
          <w:highlight w:val="green"/>
        </w:rPr>
        <w:t>adversary targets at risk</w:t>
      </w:r>
      <w:r w:rsidRPr="00F026F7">
        <w:rPr>
          <w:rStyle w:val="Emphasis"/>
          <w:rFonts w:asciiTheme="minorHAnsi" w:hAnsiTheme="minorHAnsi" w:cstheme="minorHAnsi"/>
        </w:rPr>
        <w:t>.</w:t>
      </w:r>
      <w:r w:rsidRPr="00F026F7">
        <w:rPr>
          <w:rStyle w:val="StyleUnderline"/>
          <w:rFonts w:asciiTheme="minorHAnsi" w:hAnsiTheme="minorHAnsi" w:cstheme="minorHAnsi"/>
        </w:rPr>
        <w:t xml:space="preserve"> Because ICBMs are </w:t>
      </w:r>
      <w:r w:rsidRPr="00F026F7">
        <w:rPr>
          <w:rStyle w:val="Emphasis"/>
          <w:rFonts w:asciiTheme="minorHAnsi" w:hAnsiTheme="minorHAnsi" w:cstheme="minorHAnsi"/>
        </w:rPr>
        <w:t>always on alert and can strike adversary targets within minutes</w:t>
      </w:r>
      <w:r w:rsidRPr="00F026F7">
        <w:rPr>
          <w:rStyle w:val="StyleUnderline"/>
          <w:rFonts w:asciiTheme="minorHAnsi" w:hAnsiTheme="minorHAnsi" w:cstheme="minorHAnsi"/>
        </w:rPr>
        <w:t xml:space="preserve"> of a presidential order</w:t>
      </w:r>
      <w:r w:rsidRPr="00F026F7">
        <w:rPr>
          <w:rFonts w:asciiTheme="minorHAnsi" w:hAnsiTheme="minorHAnsi" w:cstheme="minorHAnsi"/>
          <w:sz w:val="14"/>
        </w:rPr>
        <w:t xml:space="preserve">, the land leg helps to convince adversaries that an attack will be met with immediate retaliation. ICBMs’ accuracy, range, yield, and speed enable the United States to threaten targets around the world, and </w:t>
      </w:r>
      <w:r w:rsidRPr="00F026F7">
        <w:rPr>
          <w:rStyle w:val="StyleUnderline"/>
          <w:rFonts w:asciiTheme="minorHAnsi" w:hAnsiTheme="minorHAnsi" w:cstheme="minorHAnsi"/>
        </w:rPr>
        <w:t>the GBSD will improve these capabilities</w:t>
      </w:r>
      <w:r w:rsidRPr="00F026F7">
        <w:rPr>
          <w:rFonts w:asciiTheme="minorHAnsi" w:hAnsiTheme="minorHAnsi" w:cstheme="minorHAnsi"/>
          <w:sz w:val="14"/>
        </w:rPr>
        <w:t>.</w:t>
      </w:r>
      <w:bookmarkStart w:id="7" w:name="_ftn6"/>
      <w:bookmarkEnd w:id="7"/>
      <w:r w:rsidRPr="00F026F7">
        <w:rPr>
          <w:rFonts w:asciiTheme="minorHAnsi" w:hAnsiTheme="minorHAnsi" w:cstheme="minorHAnsi"/>
          <w:sz w:val="14"/>
        </w:rPr>
        <w:t xml:space="preserve">6 This responsive option complements the survivability and flexibility provided by the sea and land legs of the triad, and </w:t>
      </w:r>
      <w:r w:rsidRPr="00F026F7">
        <w:rPr>
          <w:rStyle w:val="StyleUnderline"/>
          <w:rFonts w:asciiTheme="minorHAnsi" w:hAnsiTheme="minorHAnsi" w:cstheme="minorHAnsi"/>
        </w:rPr>
        <w:t xml:space="preserve">the United States would be </w:t>
      </w:r>
      <w:r w:rsidRPr="00F026F7">
        <w:rPr>
          <w:rStyle w:val="Emphasis"/>
          <w:rFonts w:asciiTheme="minorHAnsi" w:hAnsiTheme="minorHAnsi" w:cstheme="minorHAnsi"/>
        </w:rPr>
        <w:t>worse off without a prompt response capability</w:t>
      </w:r>
      <w:r w:rsidRPr="00F026F7">
        <w:rPr>
          <w:rStyle w:val="StyleUnderline"/>
          <w:rFonts w:asciiTheme="minorHAnsi" w:hAnsiTheme="minorHAnsi" w:cstheme="minorHAnsi"/>
        </w:rPr>
        <w:t xml:space="preserve"> that can disrupt enemy attack and deter a number of strategic threats</w:t>
      </w:r>
      <w:r w:rsidRPr="00F026F7">
        <w:rPr>
          <w:rFonts w:asciiTheme="minorHAnsi" w:hAnsiTheme="minorHAnsi" w:cstheme="minorHAnsi"/>
          <w:sz w:val="14"/>
        </w:rPr>
        <w:t>.</w:t>
      </w:r>
    </w:p>
    <w:p w14:paraId="36C94E58"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Retiring ICBMs and </w:t>
      </w:r>
      <w:r w:rsidRPr="00F026F7">
        <w:rPr>
          <w:rStyle w:val="StyleUnderline"/>
          <w:rFonts w:asciiTheme="minorHAnsi" w:hAnsiTheme="minorHAnsi" w:cstheme="minorHAnsi"/>
          <w:highlight w:val="green"/>
        </w:rPr>
        <w:t>relying only on</w:t>
      </w:r>
      <w:r w:rsidRPr="00F026F7">
        <w:rPr>
          <w:rStyle w:val="StyleUnderline"/>
          <w:rFonts w:asciiTheme="minorHAnsi" w:hAnsiTheme="minorHAnsi" w:cstheme="minorHAnsi"/>
        </w:rPr>
        <w:t xml:space="preserve"> the </w:t>
      </w:r>
      <w:r w:rsidRPr="00F026F7">
        <w:rPr>
          <w:rStyle w:val="StyleUnderline"/>
          <w:rFonts w:asciiTheme="minorHAnsi" w:hAnsiTheme="minorHAnsi" w:cstheme="minorHAnsi"/>
          <w:highlight w:val="green"/>
        </w:rPr>
        <w:t>sea leg</w:t>
      </w:r>
      <w:r w:rsidRPr="00F026F7">
        <w:rPr>
          <w:rStyle w:val="StyleUnderline"/>
          <w:rFonts w:asciiTheme="minorHAnsi" w:hAnsiTheme="minorHAnsi" w:cstheme="minorHAnsi"/>
        </w:rPr>
        <w:t xml:space="preserve"> of the triad </w:t>
      </w:r>
      <w:r w:rsidRPr="00F026F7">
        <w:rPr>
          <w:rStyle w:val="StyleUnderline"/>
          <w:rFonts w:asciiTheme="minorHAnsi" w:hAnsiTheme="minorHAnsi" w:cstheme="minorHAnsi"/>
          <w:highlight w:val="green"/>
        </w:rPr>
        <w:t>for</w:t>
      </w:r>
      <w:r w:rsidRPr="00F026F7">
        <w:rPr>
          <w:rStyle w:val="StyleUnderline"/>
          <w:rFonts w:asciiTheme="minorHAnsi" w:hAnsiTheme="minorHAnsi" w:cstheme="minorHAnsi"/>
        </w:rPr>
        <w:t xml:space="preserve"> daily </w:t>
      </w:r>
      <w:r w:rsidRPr="00F026F7">
        <w:rPr>
          <w:rStyle w:val="StyleUnderline"/>
          <w:rFonts w:asciiTheme="minorHAnsi" w:hAnsiTheme="minorHAnsi" w:cstheme="minorHAnsi"/>
          <w:highlight w:val="green"/>
        </w:rPr>
        <w:t xml:space="preserve">deterrence is </w:t>
      </w:r>
      <w:r w:rsidRPr="00F026F7">
        <w:rPr>
          <w:rStyle w:val="Emphasis"/>
          <w:rFonts w:asciiTheme="minorHAnsi" w:hAnsiTheme="minorHAnsi" w:cstheme="minorHAnsi"/>
          <w:highlight w:val="green"/>
        </w:rPr>
        <w:t>extremely risky</w:t>
      </w:r>
      <w:r w:rsidRPr="00F026F7">
        <w:rPr>
          <w:rFonts w:asciiTheme="minorHAnsi" w:hAnsiTheme="minorHAnsi" w:cstheme="minorHAnsi"/>
          <w:sz w:val="14"/>
        </w:rPr>
        <w:t xml:space="preserve">. Since nuclear bombers are not on alert, </w:t>
      </w:r>
      <w:r w:rsidRPr="00F026F7">
        <w:rPr>
          <w:rStyle w:val="StyleUnderline"/>
          <w:rFonts w:asciiTheme="minorHAnsi" w:hAnsiTheme="minorHAnsi" w:cstheme="minorHAnsi"/>
        </w:rPr>
        <w:t xml:space="preserve">eliminating ICBMs would leave the United States with a </w:t>
      </w:r>
      <w:r w:rsidRPr="00F026F7">
        <w:rPr>
          <w:rStyle w:val="Emphasis"/>
          <w:rFonts w:asciiTheme="minorHAnsi" w:hAnsiTheme="minorHAnsi" w:cstheme="minorHAnsi"/>
        </w:rPr>
        <w:t>monad of nuclear submarines</w:t>
      </w:r>
      <w:r w:rsidRPr="00F026F7">
        <w:rPr>
          <w:rStyle w:val="StyleUnderline"/>
          <w:rFonts w:asciiTheme="minorHAnsi" w:hAnsiTheme="minorHAnsi" w:cstheme="minorHAnsi"/>
        </w:rPr>
        <w:t xml:space="preserve"> to deter Russia’s and China’s </w:t>
      </w:r>
      <w:r w:rsidRPr="00F026F7">
        <w:rPr>
          <w:rStyle w:val="Emphasis"/>
          <w:rFonts w:asciiTheme="minorHAnsi" w:hAnsiTheme="minorHAnsi" w:cstheme="minorHAnsi"/>
        </w:rPr>
        <w:t>vast arsenals</w:t>
      </w:r>
      <w:r w:rsidRPr="00F026F7">
        <w:rPr>
          <w:rFonts w:asciiTheme="minorHAnsi" w:hAnsiTheme="minorHAnsi" w:cstheme="minorHAnsi"/>
          <w:sz w:val="14"/>
        </w:rPr>
        <w:t xml:space="preserve"> of land-based, sea-based, and air-based strategic and non-strategic nuclear delivery systems. </w:t>
      </w:r>
      <w:r w:rsidRPr="00F026F7">
        <w:rPr>
          <w:rStyle w:val="StyleUnderline"/>
          <w:rFonts w:asciiTheme="minorHAnsi" w:hAnsiTheme="minorHAnsi" w:cstheme="minorHAnsi"/>
        </w:rPr>
        <w:t xml:space="preserve">As </w:t>
      </w:r>
      <w:r w:rsidRPr="00F026F7">
        <w:rPr>
          <w:rStyle w:val="StyleUnderline"/>
          <w:rFonts w:asciiTheme="minorHAnsi" w:hAnsiTheme="minorHAnsi" w:cstheme="minorHAnsi"/>
          <w:highlight w:val="green"/>
        </w:rPr>
        <w:t>General</w:t>
      </w:r>
      <w:r w:rsidRPr="00F026F7">
        <w:rPr>
          <w:rStyle w:val="StyleUnderline"/>
          <w:rFonts w:asciiTheme="minorHAnsi" w:hAnsiTheme="minorHAnsi" w:cstheme="minorHAnsi"/>
        </w:rPr>
        <w:t xml:space="preserve"> Hyten </w:t>
      </w:r>
      <w:r w:rsidRPr="00F026F7">
        <w:rPr>
          <w:rStyle w:val="StyleUnderline"/>
          <w:rFonts w:asciiTheme="minorHAnsi" w:hAnsiTheme="minorHAnsi" w:cstheme="minorHAnsi"/>
          <w:highlight w:val="green"/>
        </w:rPr>
        <w:t>argued</w:t>
      </w:r>
      <w:r w:rsidRPr="00F026F7">
        <w:rPr>
          <w:rStyle w:val="StyleUnderline"/>
          <w:rFonts w:asciiTheme="minorHAnsi" w:hAnsiTheme="minorHAnsi" w:cstheme="minorHAnsi"/>
        </w:rPr>
        <w:t>, that would place the United States “basically an intelligence failure or a technical failure away from losing the entire structure.”</w:t>
      </w:r>
      <w:bookmarkStart w:id="8" w:name="_ftn7"/>
      <w:bookmarkEnd w:id="8"/>
      <w:r w:rsidRPr="00F026F7">
        <w:rPr>
          <w:rFonts w:asciiTheme="minorHAnsi" w:hAnsiTheme="minorHAnsi" w:cstheme="minorHAnsi"/>
          <w:sz w:val="14"/>
        </w:rPr>
        <w:t xml:space="preserve">7 For example, </w:t>
      </w:r>
      <w:r w:rsidRPr="00F026F7">
        <w:rPr>
          <w:rStyle w:val="StyleUnderline"/>
          <w:rFonts w:asciiTheme="minorHAnsi" w:hAnsiTheme="minorHAnsi" w:cstheme="minorHAnsi"/>
          <w:highlight w:val="green"/>
        </w:rPr>
        <w:t>Russia and China could</w:t>
      </w:r>
      <w:r w:rsidRPr="00F026F7">
        <w:rPr>
          <w:rStyle w:val="StyleUnderline"/>
          <w:rFonts w:asciiTheme="minorHAnsi" w:hAnsiTheme="minorHAnsi" w:cstheme="minorHAnsi"/>
        </w:rPr>
        <w:t xml:space="preserve"> figure out how to </w:t>
      </w:r>
      <w:r w:rsidRPr="00F026F7">
        <w:rPr>
          <w:rStyle w:val="Emphasis"/>
          <w:rFonts w:asciiTheme="minorHAnsi" w:hAnsiTheme="minorHAnsi" w:cstheme="minorHAnsi"/>
          <w:highlight w:val="green"/>
        </w:rPr>
        <w:t>detect U.S.</w:t>
      </w:r>
      <w:r w:rsidRPr="00F026F7">
        <w:rPr>
          <w:rStyle w:val="StyleUnderline"/>
          <w:rFonts w:asciiTheme="minorHAnsi" w:hAnsiTheme="minorHAnsi" w:cstheme="minorHAnsi"/>
        </w:rPr>
        <w:t xml:space="preserve"> ballistic-missile submarines (</w:t>
      </w:r>
      <w:r w:rsidRPr="00F026F7">
        <w:rPr>
          <w:rStyle w:val="Emphasis"/>
          <w:rFonts w:asciiTheme="minorHAnsi" w:hAnsiTheme="minorHAnsi" w:cstheme="minorHAnsi"/>
          <w:highlight w:val="green"/>
        </w:rPr>
        <w:t>SSBNs</w:t>
      </w:r>
      <w:r w:rsidRPr="00F026F7">
        <w:rPr>
          <w:rStyle w:val="Emphasis"/>
          <w:rFonts w:asciiTheme="minorHAnsi" w:hAnsiTheme="minorHAnsi" w:cstheme="minorHAnsi"/>
        </w:rPr>
        <w:t>) within the next 50 years</w:t>
      </w:r>
      <w:r w:rsidRPr="00F026F7">
        <w:rPr>
          <w:rFonts w:asciiTheme="minorHAnsi" w:hAnsiTheme="minorHAnsi" w:cstheme="minorHAnsi"/>
          <w:sz w:val="14"/>
        </w:rPr>
        <w:t>. Such a breakthrough would not be inconceivable, especially since eliminating the U.S. ICBM threat would enable Russia and China to invest in anti-submarine warfare instead of capabilities aimed at destroying or defending against the ICBM force.</w:t>
      </w:r>
      <w:bookmarkStart w:id="9" w:name="_ftn8"/>
      <w:bookmarkEnd w:id="9"/>
      <w:r w:rsidRPr="00F026F7">
        <w:rPr>
          <w:rFonts w:asciiTheme="minorHAnsi" w:hAnsiTheme="minorHAnsi" w:cstheme="minorHAnsi"/>
          <w:sz w:val="14"/>
        </w:rPr>
        <w:t>8 In fact, both the 2010 and 2018 </w:t>
      </w:r>
      <w:r w:rsidRPr="00F026F7">
        <w:rPr>
          <w:rStyle w:val="Emphasis"/>
          <w:rFonts w:asciiTheme="minorHAnsi" w:hAnsiTheme="minorHAnsi" w:cstheme="minorHAnsi"/>
          <w:highlight w:val="green"/>
        </w:rPr>
        <w:t>N</w:t>
      </w:r>
      <w:r w:rsidRPr="00F026F7">
        <w:rPr>
          <w:rStyle w:val="StyleUnderline"/>
          <w:rFonts w:asciiTheme="minorHAnsi" w:hAnsiTheme="minorHAnsi" w:cstheme="minorHAnsi"/>
        </w:rPr>
        <w:t xml:space="preserve">uclear </w:t>
      </w:r>
      <w:r w:rsidRPr="00F026F7">
        <w:rPr>
          <w:rStyle w:val="Emphasis"/>
          <w:rFonts w:asciiTheme="minorHAnsi" w:hAnsiTheme="minorHAnsi" w:cstheme="minorHAnsi"/>
          <w:highlight w:val="green"/>
        </w:rPr>
        <w:t>P</w:t>
      </w:r>
      <w:r w:rsidRPr="00F026F7">
        <w:rPr>
          <w:rStyle w:val="StyleUnderline"/>
          <w:rFonts w:asciiTheme="minorHAnsi" w:hAnsiTheme="minorHAnsi" w:cstheme="minorHAnsi"/>
        </w:rPr>
        <w:t xml:space="preserve">osture </w:t>
      </w:r>
      <w:r w:rsidRPr="00F026F7">
        <w:rPr>
          <w:rStyle w:val="Emphasis"/>
          <w:rFonts w:asciiTheme="minorHAnsi" w:hAnsiTheme="minorHAnsi" w:cstheme="minorHAnsi"/>
          <w:highlight w:val="green"/>
        </w:rPr>
        <w:t>R</w:t>
      </w:r>
      <w:r w:rsidRPr="00F026F7">
        <w:rPr>
          <w:rStyle w:val="StyleUnderline"/>
          <w:rFonts w:asciiTheme="minorHAnsi" w:hAnsiTheme="minorHAnsi" w:cstheme="minorHAnsi"/>
        </w:rPr>
        <w:t>eviews </w:t>
      </w:r>
      <w:r w:rsidRPr="00F026F7">
        <w:rPr>
          <w:rStyle w:val="StyleUnderline"/>
          <w:rFonts w:asciiTheme="minorHAnsi" w:hAnsiTheme="minorHAnsi" w:cstheme="minorHAnsi"/>
          <w:highlight w:val="green"/>
        </w:rPr>
        <w:t>cited this dangerous possibility</w:t>
      </w:r>
      <w:r w:rsidRPr="00F026F7">
        <w:rPr>
          <w:rFonts w:asciiTheme="minorHAnsi" w:hAnsiTheme="minorHAnsi" w:cstheme="minorHAnsi"/>
          <w:sz w:val="14"/>
        </w:rPr>
        <w:t>.</w:t>
      </w:r>
      <w:bookmarkStart w:id="10" w:name="_ftn9"/>
      <w:bookmarkEnd w:id="10"/>
      <w:r w:rsidRPr="00F026F7">
        <w:rPr>
          <w:rFonts w:asciiTheme="minorHAnsi" w:hAnsiTheme="minorHAnsi" w:cstheme="minorHAnsi"/>
          <w:sz w:val="14"/>
        </w:rPr>
        <w:t>9 Opponents argue that ICBMs are redundant, but they are not; each leg of the triad is designed to bring a unique deterrent value, as together, they complement one another to hedge against technical failures and inherent flaws in the others.</w:t>
      </w:r>
      <w:bookmarkStart w:id="11" w:name="_ftn10"/>
      <w:bookmarkEnd w:id="11"/>
      <w:r w:rsidRPr="00F026F7">
        <w:rPr>
          <w:rFonts w:asciiTheme="minorHAnsi" w:hAnsiTheme="minorHAnsi" w:cstheme="minorHAnsi"/>
          <w:sz w:val="14"/>
        </w:rPr>
        <w:t>10</w:t>
      </w:r>
    </w:p>
    <w:p w14:paraId="63CF4E20" w14:textId="77777777" w:rsidR="00B43952" w:rsidRPr="00F026F7" w:rsidRDefault="00B43952" w:rsidP="00B43952">
      <w:pPr>
        <w:rPr>
          <w:rFonts w:asciiTheme="minorHAnsi" w:hAnsiTheme="minorHAnsi" w:cstheme="minorHAnsi"/>
          <w:sz w:val="14"/>
        </w:rPr>
      </w:pPr>
      <w:r w:rsidRPr="00F026F7">
        <w:rPr>
          <w:rStyle w:val="Emphasis"/>
          <w:rFonts w:asciiTheme="minorHAnsi" w:hAnsiTheme="minorHAnsi" w:cstheme="minorHAnsi"/>
        </w:rPr>
        <w:t>Erodes Allies’ Confidence</w:t>
      </w:r>
      <w:r w:rsidRPr="00F026F7">
        <w:rPr>
          <w:rStyle w:val="StyleUnderline"/>
          <w:rFonts w:asciiTheme="minorHAnsi" w:hAnsiTheme="minorHAnsi" w:cstheme="minorHAnsi"/>
        </w:rPr>
        <w:t xml:space="preserve"> in U.S. Extended Deterrence Commitments. The United States extends its nuclear umbrella to more than </w:t>
      </w:r>
      <w:r w:rsidRPr="00F026F7">
        <w:rPr>
          <w:rStyle w:val="Emphasis"/>
          <w:rFonts w:asciiTheme="minorHAnsi" w:hAnsiTheme="minorHAnsi" w:cstheme="minorHAnsi"/>
        </w:rPr>
        <w:t>30 allied countries</w:t>
      </w:r>
      <w:r w:rsidRPr="00F026F7">
        <w:rPr>
          <w:rStyle w:val="StyleUnderline"/>
          <w:rFonts w:asciiTheme="minorHAnsi" w:hAnsiTheme="minorHAnsi" w:cstheme="minorHAnsi"/>
        </w:rPr>
        <w:t xml:space="preserve">, which view the U.S. effort to sustain a </w:t>
      </w:r>
      <w:r w:rsidRPr="00F026F7">
        <w:rPr>
          <w:rStyle w:val="Emphasis"/>
          <w:rFonts w:asciiTheme="minorHAnsi" w:hAnsiTheme="minorHAnsi" w:cstheme="minorHAnsi"/>
        </w:rPr>
        <w:t>strong nuclear triad as a reflection of U.S. extended deterrence commitments</w:t>
      </w:r>
      <w:r w:rsidRPr="00F026F7">
        <w:rPr>
          <w:rStyle w:val="StyleUnderline"/>
          <w:rFonts w:asciiTheme="minorHAnsi" w:hAnsiTheme="minorHAnsi" w:cstheme="minorHAnsi"/>
        </w:rPr>
        <w:t xml:space="preserve">. Allowing one leg of the triad to </w:t>
      </w:r>
      <w:r w:rsidRPr="00F026F7">
        <w:rPr>
          <w:rStyle w:val="Emphasis"/>
          <w:rFonts w:asciiTheme="minorHAnsi" w:hAnsiTheme="minorHAnsi" w:cstheme="minorHAnsi"/>
        </w:rPr>
        <w:t>atrophy</w:t>
      </w:r>
      <w:r w:rsidRPr="00F026F7">
        <w:rPr>
          <w:rStyle w:val="StyleUnderline"/>
          <w:rFonts w:asciiTheme="minorHAnsi" w:hAnsiTheme="minorHAnsi" w:cstheme="minorHAnsi"/>
        </w:rPr>
        <w:t xml:space="preserve"> or eliminating it entirely would certainly cause some </w:t>
      </w:r>
      <w:r w:rsidRPr="00F026F7">
        <w:rPr>
          <w:rStyle w:val="Emphasis"/>
          <w:rFonts w:asciiTheme="minorHAnsi" w:hAnsiTheme="minorHAnsi" w:cstheme="minorHAnsi"/>
        </w:rPr>
        <w:t>U.S. allies to question the U.S.</w:t>
      </w:r>
      <w:r w:rsidRPr="00F026F7">
        <w:rPr>
          <w:rStyle w:val="StyleUnderline"/>
          <w:rFonts w:asciiTheme="minorHAnsi" w:hAnsiTheme="minorHAnsi" w:cstheme="minorHAnsi"/>
        </w:rPr>
        <w:t xml:space="preserve"> commitment to defending them</w:t>
      </w:r>
      <w:r w:rsidRPr="00F026F7">
        <w:rPr>
          <w:rFonts w:asciiTheme="minorHAnsi" w:hAnsiTheme="minorHAnsi" w:cstheme="minorHAnsi"/>
          <w:sz w:val="14"/>
        </w:rPr>
        <w:t xml:space="preserve">. With their ability to hold at risk precise targets of interest, </w:t>
      </w:r>
      <w:r w:rsidRPr="00F026F7">
        <w:rPr>
          <w:rStyle w:val="StyleUnderline"/>
          <w:rFonts w:asciiTheme="minorHAnsi" w:hAnsiTheme="minorHAnsi" w:cstheme="minorHAnsi"/>
        </w:rPr>
        <w:t>ICBMs contribute to the credibility of the nuclear triad, which provides the backstop for U.S. theater deterrence</w:t>
      </w:r>
      <w:r w:rsidRPr="00F026F7">
        <w:rPr>
          <w:rFonts w:asciiTheme="minorHAnsi" w:hAnsiTheme="minorHAnsi" w:cstheme="minorHAnsi"/>
          <w:sz w:val="14"/>
        </w:rPr>
        <w:t>.</w:t>
      </w:r>
    </w:p>
    <w:p w14:paraId="22F50F66"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Why Critics’ Arguments Are Unfounded</w:t>
      </w:r>
    </w:p>
    <w:p w14:paraId="2E5C7381"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The following are rebuttals of the most-often-used arguments made by critics of modernizing U.S. ICBMs:</w:t>
      </w:r>
    </w:p>
    <w:p w14:paraId="2BC7DF3A"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lastRenderedPageBreak/>
        <w:t>The GBSD Is Not Too Costly</w:t>
      </w:r>
      <w:r w:rsidRPr="00F026F7">
        <w:rPr>
          <w:rFonts w:asciiTheme="minorHAnsi" w:hAnsiTheme="minorHAnsi" w:cstheme="minorHAnsi"/>
          <w:sz w:val="14"/>
        </w:rPr>
        <w:t xml:space="preserve">. The approximately $95 billion price tag for total GBSD acquisition costs over the next decade looks big—and it is—but </w:t>
      </w:r>
      <w:r w:rsidRPr="00F026F7">
        <w:rPr>
          <w:rStyle w:val="StyleUnderline"/>
          <w:rFonts w:asciiTheme="minorHAnsi" w:hAnsiTheme="minorHAnsi" w:cstheme="minorHAnsi"/>
        </w:rPr>
        <w:t>investing in GBSD now will save costs in the long run</w:t>
      </w:r>
      <w:r w:rsidRPr="00F026F7">
        <w:rPr>
          <w:rFonts w:asciiTheme="minorHAnsi" w:hAnsiTheme="minorHAnsi" w:cstheme="minorHAnsi"/>
          <w:sz w:val="14"/>
        </w:rPr>
        <w:t xml:space="preserve">. A 2014 analysis estimated that acquiring the </w:t>
      </w:r>
      <w:r w:rsidRPr="00F026F7">
        <w:rPr>
          <w:rStyle w:val="StyleUnderline"/>
          <w:rFonts w:asciiTheme="minorHAnsi" w:hAnsiTheme="minorHAnsi" w:cstheme="minorHAnsi"/>
        </w:rPr>
        <w:t>GBSD will cost less than further maintaining the Minuteman III fleet</w:t>
      </w:r>
      <w:r w:rsidRPr="00F026F7">
        <w:rPr>
          <w:rFonts w:asciiTheme="minorHAnsi" w:hAnsiTheme="minorHAnsi" w:cstheme="minorHAnsi"/>
          <w:sz w:val="14"/>
        </w:rPr>
        <w:t>, which would also not meet long-term warfighter requirements.</w:t>
      </w:r>
      <w:bookmarkStart w:id="12" w:name="_ftn11"/>
      <w:bookmarkEnd w:id="12"/>
      <w:r w:rsidRPr="00F026F7">
        <w:rPr>
          <w:rFonts w:asciiTheme="minorHAnsi" w:hAnsiTheme="minorHAnsi" w:cstheme="minorHAnsi"/>
          <w:sz w:val="14"/>
        </w:rPr>
        <w:t>11 Once the GBSD is fielded, the ICBM force is actually the least expensive to maintain compared to the land leg and sea leg of the triad.</w:t>
      </w:r>
      <w:bookmarkStart w:id="13" w:name="_ftn12"/>
      <w:bookmarkEnd w:id="13"/>
      <w:r w:rsidRPr="00F026F7">
        <w:rPr>
          <w:rFonts w:asciiTheme="minorHAnsi" w:hAnsiTheme="minorHAnsi" w:cstheme="minorHAnsi"/>
          <w:sz w:val="14"/>
        </w:rPr>
        <w:t>12 A program lasting through the 2070s that contributes so significantly to nuclear deterrence, the Department of Defense’s number one priority for national security, is certainly affordable.</w:t>
      </w:r>
    </w:p>
    <w:p w14:paraId="2DCB72DD"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ICBMs Are Not on Hair-Trigger Alert</w:t>
      </w:r>
      <w:r w:rsidRPr="00F026F7">
        <w:rPr>
          <w:rFonts w:asciiTheme="minorHAnsi" w:hAnsiTheme="minorHAnsi" w:cstheme="minorHAnsi"/>
          <w:sz w:val="14"/>
        </w:rPr>
        <w:t xml:space="preserve">. ICBMs’ </w:t>
      </w:r>
      <w:r w:rsidRPr="00F026F7">
        <w:rPr>
          <w:rStyle w:val="StyleUnderline"/>
          <w:rFonts w:asciiTheme="minorHAnsi" w:hAnsiTheme="minorHAnsi" w:cstheme="minorHAnsi"/>
        </w:rPr>
        <w:t xml:space="preserve">responsiveness </w:t>
      </w:r>
      <w:r w:rsidRPr="00F026F7">
        <w:rPr>
          <w:rStyle w:val="Emphasis"/>
          <w:rFonts w:asciiTheme="minorHAnsi" w:hAnsiTheme="minorHAnsi" w:cstheme="minorHAnsi"/>
        </w:rPr>
        <w:t>does not equate to being just a breadth away from launch</w:t>
      </w:r>
      <w:r w:rsidRPr="00F026F7">
        <w:rPr>
          <w:rStyle w:val="StyleUnderline"/>
          <w:rFonts w:asciiTheme="minorHAnsi" w:hAnsiTheme="minorHAnsi" w:cstheme="minorHAnsi"/>
        </w:rPr>
        <w:t>; it means that adversaries know that the United States can respond quickly</w:t>
      </w:r>
      <w:r w:rsidRPr="00F026F7">
        <w:rPr>
          <w:rFonts w:asciiTheme="minorHAnsi" w:hAnsiTheme="minorHAnsi" w:cstheme="minorHAnsi"/>
          <w:sz w:val="14"/>
        </w:rPr>
        <w:t xml:space="preserve"> to an attack.</w:t>
      </w:r>
      <w:bookmarkStart w:id="14" w:name="_ftn13"/>
      <w:bookmarkEnd w:id="14"/>
      <w:r w:rsidRPr="00F026F7">
        <w:rPr>
          <w:rFonts w:asciiTheme="minorHAnsi" w:hAnsiTheme="minorHAnsi" w:cstheme="minorHAnsi"/>
          <w:sz w:val="14"/>
        </w:rPr>
        <w:t xml:space="preserve">13 With multiple redundant physical and procedural safeguards required for launch, </w:t>
      </w:r>
      <w:r w:rsidRPr="00F026F7">
        <w:rPr>
          <w:rStyle w:val="StyleUnderline"/>
          <w:rFonts w:asciiTheme="minorHAnsi" w:hAnsiTheme="minorHAnsi" w:cstheme="minorHAnsi"/>
        </w:rPr>
        <w:t>ICBMs are extremely safe</w:t>
      </w:r>
      <w:r w:rsidRPr="00F026F7">
        <w:rPr>
          <w:rFonts w:asciiTheme="minorHAnsi" w:hAnsiTheme="minorHAnsi" w:cstheme="minorHAnsi"/>
          <w:sz w:val="14"/>
        </w:rPr>
        <w:t xml:space="preserve">. In fact, such required </w:t>
      </w:r>
      <w:r w:rsidRPr="00F026F7">
        <w:rPr>
          <w:rStyle w:val="StyleUnderline"/>
          <w:rFonts w:asciiTheme="minorHAnsi" w:hAnsiTheme="minorHAnsi" w:cstheme="minorHAnsi"/>
        </w:rPr>
        <w:t>safeguards can maximize policymakers’ threat assessment and decision time</w:t>
      </w:r>
      <w:r w:rsidRPr="00F026F7">
        <w:rPr>
          <w:rFonts w:asciiTheme="minorHAnsi" w:hAnsiTheme="minorHAnsi" w:cstheme="minorHAnsi"/>
          <w:sz w:val="14"/>
        </w:rPr>
        <w:t xml:space="preserve">. A host of </w:t>
      </w:r>
      <w:r w:rsidRPr="00F026F7">
        <w:rPr>
          <w:rStyle w:val="StyleUnderline"/>
          <w:rFonts w:asciiTheme="minorHAnsi" w:hAnsiTheme="minorHAnsi" w:cstheme="minorHAnsi"/>
        </w:rPr>
        <w:t>sensors, radars, and satellites also apprise decision-makers of adversary activities, making a launch on a false alarm improbable. As General Kevin Chilton, former Commander of U.S. Strategic Command (STRATCOM), explains,</w:t>
      </w:r>
      <w:r w:rsidRPr="00F026F7">
        <w:rPr>
          <w:rFonts w:asciiTheme="minorHAnsi" w:hAnsiTheme="minorHAnsi" w:cstheme="minorHAnsi"/>
          <w:sz w:val="14"/>
        </w:rPr>
        <w:t xml:space="preserve"> “People who described our ICBMs as being on ‘hair-trigger’ alert either do not know what they are talking about or are intentionally attempting to frighten the uninformed into calling for the de-alerting of the ICBM leg.”</w:t>
      </w:r>
      <w:bookmarkStart w:id="15" w:name="_ftn14"/>
      <w:bookmarkEnd w:id="15"/>
      <w:r w:rsidRPr="00F026F7">
        <w:rPr>
          <w:rFonts w:asciiTheme="minorHAnsi" w:hAnsiTheme="minorHAnsi" w:cstheme="minorHAnsi"/>
          <w:sz w:val="14"/>
        </w:rPr>
        <w:t>14</w:t>
      </w:r>
    </w:p>
    <w:p w14:paraId="71024400"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highlight w:val="green"/>
        </w:rPr>
        <w:t xml:space="preserve">Extending Minuteman III Is </w:t>
      </w:r>
      <w:r w:rsidRPr="00F026F7">
        <w:rPr>
          <w:rStyle w:val="Emphasis"/>
          <w:rFonts w:asciiTheme="minorHAnsi" w:hAnsiTheme="minorHAnsi" w:cstheme="minorHAnsi"/>
          <w:highlight w:val="green"/>
        </w:rPr>
        <w:t>Not Viable</w:t>
      </w:r>
      <w:r w:rsidRPr="00F026F7">
        <w:rPr>
          <w:rFonts w:asciiTheme="minorHAnsi" w:hAnsiTheme="minorHAnsi" w:cstheme="minorHAnsi"/>
          <w:sz w:val="14"/>
        </w:rPr>
        <w:t>. Admiral Richard made it very clear that “[y]ou cannot life-extend Minuteman III” any further.</w:t>
      </w:r>
      <w:bookmarkStart w:id="16" w:name="_ftn15"/>
      <w:bookmarkEnd w:id="16"/>
      <w:r w:rsidRPr="00F026F7">
        <w:rPr>
          <w:rFonts w:asciiTheme="minorHAnsi" w:hAnsiTheme="minorHAnsi" w:cstheme="minorHAnsi"/>
          <w:sz w:val="14"/>
        </w:rPr>
        <w:t>15 </w:t>
      </w:r>
      <w:r w:rsidRPr="00F026F7">
        <w:rPr>
          <w:rStyle w:val="StyleUnderline"/>
          <w:rFonts w:asciiTheme="minorHAnsi" w:hAnsiTheme="minorHAnsi" w:cstheme="minorHAnsi"/>
        </w:rPr>
        <w:t>The Minuteman III has already been life-</w:t>
      </w:r>
      <w:r w:rsidRPr="00F026F7">
        <w:rPr>
          <w:rStyle w:val="StyleUnderline"/>
          <w:rFonts w:asciiTheme="minorHAnsi" w:hAnsiTheme="minorHAnsi" w:cstheme="minorHAnsi"/>
          <w:highlight w:val="green"/>
        </w:rPr>
        <w:t xml:space="preserve">extended more than </w:t>
      </w:r>
      <w:r w:rsidRPr="00F026F7">
        <w:rPr>
          <w:rStyle w:val="Emphasis"/>
          <w:rFonts w:asciiTheme="minorHAnsi" w:hAnsiTheme="minorHAnsi" w:cstheme="minorHAnsi"/>
          <w:highlight w:val="green"/>
        </w:rPr>
        <w:t>50 years beyond its intended lifetime</w:t>
      </w:r>
      <w:r w:rsidRPr="00F026F7">
        <w:rPr>
          <w:rFonts w:asciiTheme="minorHAnsi" w:hAnsiTheme="minorHAnsi" w:cstheme="minorHAnsi"/>
          <w:sz w:val="14"/>
        </w:rPr>
        <w:t>. As early as 2006, an Air Force assessment of options for further extending the Minuteman III concluded that the missile does not meet post-2018 warfighter requirements—and that was before the geopolitical situation worsened to today’s dangerous environment.</w:t>
      </w:r>
      <w:bookmarkStart w:id="17" w:name="_ftn16"/>
      <w:bookmarkEnd w:id="17"/>
      <w:r w:rsidRPr="00F026F7">
        <w:rPr>
          <w:rFonts w:asciiTheme="minorHAnsi" w:hAnsiTheme="minorHAnsi" w:cstheme="minorHAnsi"/>
          <w:sz w:val="14"/>
        </w:rPr>
        <w:t>16 Last year, the Government Accountability Office found that Air Force officials will begin to lose confidence in the complete Minuteman III fleet after 2026.</w:t>
      </w:r>
      <w:bookmarkStart w:id="18" w:name="_ftn17"/>
      <w:bookmarkEnd w:id="18"/>
      <w:r w:rsidRPr="00F026F7">
        <w:rPr>
          <w:rFonts w:asciiTheme="minorHAnsi" w:hAnsiTheme="minorHAnsi" w:cstheme="minorHAnsi"/>
          <w:sz w:val="14"/>
        </w:rPr>
        <w:t>17 </w:t>
      </w:r>
      <w:r w:rsidRPr="00F026F7">
        <w:rPr>
          <w:rStyle w:val="StyleUnderline"/>
          <w:rFonts w:asciiTheme="minorHAnsi" w:hAnsiTheme="minorHAnsi" w:cstheme="minorHAnsi"/>
        </w:rPr>
        <w:t>As General C. Robert Kehler, former STRATCOM Commander, remarked, “Further delay is unacceptable—it’s time to move out on a new ICBM</w:t>
      </w:r>
      <w:r w:rsidRPr="00F026F7">
        <w:rPr>
          <w:rFonts w:asciiTheme="minorHAnsi" w:hAnsiTheme="minorHAnsi" w:cstheme="minorHAnsi"/>
          <w:sz w:val="14"/>
        </w:rPr>
        <w:t>.”</w:t>
      </w:r>
      <w:bookmarkStart w:id="19" w:name="_ftn18"/>
      <w:bookmarkEnd w:id="19"/>
      <w:r w:rsidRPr="00F026F7">
        <w:rPr>
          <w:rFonts w:asciiTheme="minorHAnsi" w:hAnsiTheme="minorHAnsi" w:cstheme="minorHAnsi"/>
          <w:sz w:val="14"/>
        </w:rPr>
        <w:t>18</w:t>
      </w:r>
    </w:p>
    <w:p w14:paraId="7EF7AB48"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highlight w:val="green"/>
        </w:rPr>
        <w:t>Forgoing</w:t>
      </w:r>
      <w:r w:rsidRPr="00F026F7">
        <w:rPr>
          <w:rStyle w:val="StyleUnderline"/>
          <w:rFonts w:asciiTheme="minorHAnsi" w:hAnsiTheme="minorHAnsi" w:cstheme="minorHAnsi"/>
        </w:rPr>
        <w:t xml:space="preserve"> the </w:t>
      </w:r>
      <w:r w:rsidRPr="00F026F7">
        <w:rPr>
          <w:rStyle w:val="StyleUnderline"/>
          <w:rFonts w:asciiTheme="minorHAnsi" w:hAnsiTheme="minorHAnsi" w:cstheme="minorHAnsi"/>
          <w:highlight w:val="green"/>
        </w:rPr>
        <w:t>GBSD replacement</w:t>
      </w:r>
      <w:r w:rsidRPr="00F026F7">
        <w:rPr>
          <w:rStyle w:val="StyleUnderline"/>
          <w:rFonts w:asciiTheme="minorHAnsi" w:hAnsiTheme="minorHAnsi" w:cstheme="minorHAnsi"/>
        </w:rPr>
        <w:t xml:space="preserve"> and maintaining the </w:t>
      </w:r>
      <w:r w:rsidRPr="00F026F7">
        <w:rPr>
          <w:rStyle w:val="StyleUnderline"/>
          <w:rFonts w:asciiTheme="minorHAnsi" w:hAnsiTheme="minorHAnsi" w:cstheme="minorHAnsi"/>
          <w:highlight w:val="green"/>
        </w:rPr>
        <w:t>Minuteman</w:t>
      </w:r>
      <w:r w:rsidRPr="00F026F7">
        <w:rPr>
          <w:rStyle w:val="StyleUnderline"/>
          <w:rFonts w:asciiTheme="minorHAnsi" w:hAnsiTheme="minorHAnsi" w:cstheme="minorHAnsi"/>
        </w:rPr>
        <w:t xml:space="preserve"> III missiles still means that they </w:t>
      </w:r>
      <w:r w:rsidRPr="00F026F7">
        <w:rPr>
          <w:rStyle w:val="StyleUnderline"/>
          <w:rFonts w:asciiTheme="minorHAnsi" w:hAnsiTheme="minorHAnsi" w:cstheme="minorHAnsi"/>
          <w:highlight w:val="green"/>
        </w:rPr>
        <w:t>will</w:t>
      </w:r>
      <w:r w:rsidRPr="00F026F7">
        <w:rPr>
          <w:rStyle w:val="StyleUnderline"/>
          <w:rFonts w:asciiTheme="minorHAnsi" w:hAnsiTheme="minorHAnsi" w:cstheme="minorHAnsi"/>
        </w:rPr>
        <w:t xml:space="preserve"> gradually </w:t>
      </w:r>
      <w:r w:rsidRPr="00F026F7">
        <w:rPr>
          <w:rStyle w:val="StyleUnderline"/>
          <w:rFonts w:asciiTheme="minorHAnsi" w:hAnsiTheme="minorHAnsi" w:cstheme="minorHAnsi"/>
          <w:highlight w:val="green"/>
        </w:rPr>
        <w:t xml:space="preserve">retire, leaving the U.S. with </w:t>
      </w:r>
      <w:r w:rsidRPr="00F026F7">
        <w:rPr>
          <w:rStyle w:val="Emphasis"/>
          <w:rFonts w:asciiTheme="minorHAnsi" w:hAnsiTheme="minorHAnsi" w:cstheme="minorHAnsi"/>
          <w:highlight w:val="green"/>
        </w:rPr>
        <w:t>fewer</w:t>
      </w:r>
      <w:r w:rsidRPr="00F026F7">
        <w:rPr>
          <w:rStyle w:val="Emphasis"/>
          <w:rFonts w:asciiTheme="minorHAnsi" w:hAnsiTheme="minorHAnsi" w:cstheme="minorHAnsi"/>
        </w:rPr>
        <w:t xml:space="preserve"> and fewer </w:t>
      </w:r>
      <w:r w:rsidRPr="00F026F7">
        <w:rPr>
          <w:rStyle w:val="Emphasis"/>
          <w:rFonts w:asciiTheme="minorHAnsi" w:hAnsiTheme="minorHAnsi" w:cstheme="minorHAnsi"/>
          <w:highlight w:val="green"/>
        </w:rPr>
        <w:t>ICBMs</w:t>
      </w:r>
      <w:r w:rsidRPr="00F026F7">
        <w:rPr>
          <w:rStyle w:val="StyleUnderline"/>
          <w:rFonts w:asciiTheme="minorHAnsi" w:hAnsiTheme="minorHAnsi" w:cstheme="minorHAnsi"/>
        </w:rPr>
        <w:t xml:space="preserve">. Such a </w:t>
      </w:r>
      <w:r w:rsidRPr="00F026F7">
        <w:rPr>
          <w:rStyle w:val="StyleUnderline"/>
          <w:rFonts w:asciiTheme="minorHAnsi" w:hAnsiTheme="minorHAnsi" w:cstheme="minorHAnsi"/>
          <w:highlight w:val="green"/>
        </w:rPr>
        <w:t xml:space="preserve">unilateral reduction in forces would </w:t>
      </w:r>
      <w:r w:rsidRPr="00F026F7">
        <w:rPr>
          <w:rStyle w:val="Emphasis"/>
          <w:rFonts w:asciiTheme="minorHAnsi" w:hAnsiTheme="minorHAnsi" w:cstheme="minorHAnsi"/>
          <w:highlight w:val="green"/>
        </w:rPr>
        <w:t>eliminate any negotiating leverage</w:t>
      </w:r>
      <w:r w:rsidRPr="00F026F7">
        <w:rPr>
          <w:rStyle w:val="StyleUnderline"/>
          <w:rFonts w:asciiTheme="minorHAnsi" w:hAnsiTheme="minorHAnsi" w:cstheme="minorHAnsi"/>
        </w:rPr>
        <w:t xml:space="preserve"> that the U.S. would have </w:t>
      </w:r>
      <w:r w:rsidRPr="00F026F7">
        <w:rPr>
          <w:rStyle w:val="Emphasis"/>
          <w:rFonts w:asciiTheme="minorHAnsi" w:hAnsiTheme="minorHAnsi" w:cstheme="minorHAnsi"/>
          <w:highlight w:val="green"/>
        </w:rPr>
        <w:t>for future arms control discussions</w:t>
      </w:r>
      <w:r w:rsidRPr="00F026F7">
        <w:rPr>
          <w:rFonts w:asciiTheme="minorHAnsi" w:hAnsiTheme="minorHAnsi" w:cstheme="minorHAnsi"/>
          <w:sz w:val="14"/>
        </w:rPr>
        <w:t>. As Senator Deb Fischer (R–NE), the Ranking Member of the Senate Armed Services Subcommittee on Strategic Forces, aptly pointed out: “</w:t>
      </w:r>
      <w:r w:rsidRPr="00F026F7">
        <w:rPr>
          <w:rStyle w:val="StyleUnderline"/>
          <w:rFonts w:asciiTheme="minorHAnsi" w:hAnsiTheme="minorHAnsi" w:cstheme="minorHAnsi"/>
        </w:rPr>
        <w:t xml:space="preserve">Why would our competitors agree to new rounds of arms reductions if they knew </w:t>
      </w:r>
      <w:r w:rsidRPr="00F026F7">
        <w:rPr>
          <w:rStyle w:val="Emphasis"/>
          <w:rFonts w:asciiTheme="minorHAnsi" w:hAnsiTheme="minorHAnsi" w:cstheme="minorHAnsi"/>
        </w:rPr>
        <w:t>the U.S. was cutting its forces anyway</w:t>
      </w:r>
      <w:r w:rsidRPr="00F026F7">
        <w:rPr>
          <w:rStyle w:val="StyleUnderline"/>
          <w:rFonts w:asciiTheme="minorHAnsi" w:hAnsiTheme="minorHAnsi" w:cstheme="minorHAnsi"/>
        </w:rPr>
        <w:t>, regardless of whether they agreed to do the same</w:t>
      </w:r>
      <w:r w:rsidRPr="00F026F7">
        <w:rPr>
          <w:rFonts w:asciiTheme="minorHAnsi" w:hAnsiTheme="minorHAnsi" w:cstheme="minorHAnsi"/>
          <w:sz w:val="14"/>
        </w:rPr>
        <w:t>?”</w:t>
      </w:r>
      <w:bookmarkStart w:id="20" w:name="_ftn19"/>
      <w:bookmarkEnd w:id="20"/>
      <w:r w:rsidRPr="00F026F7">
        <w:rPr>
          <w:rFonts w:asciiTheme="minorHAnsi" w:hAnsiTheme="minorHAnsi" w:cstheme="minorHAnsi"/>
          <w:sz w:val="14"/>
        </w:rPr>
        <w:t>19</w:t>
      </w:r>
    </w:p>
    <w:p w14:paraId="7E72EFF3"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Aff practically eliminates ICBMs, not just GBSD’s---that’s comparatively worse than potential arms racing</w:t>
      </w:r>
    </w:p>
    <w:p w14:paraId="1A6C34CA"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Pry 21 </w:t>
      </w:r>
      <w:r w:rsidRPr="00F026F7">
        <w:rPr>
          <w:rFonts w:asciiTheme="minorHAnsi" w:hAnsiTheme="minorHAnsi" w:cstheme="minorHAnsi"/>
        </w:rPr>
        <w:t xml:space="preserve">(Peter Pry, OPINION CONTRIBUTOR, 5-7-2021, "Debate over ICBMs: Will 'defund our defenses' be next?," TheHill, </w:t>
      </w:r>
      <w:hyperlink r:id="rId119" w:history="1">
        <w:r w:rsidRPr="00F026F7">
          <w:rPr>
            <w:rStyle w:val="Hyperlink"/>
            <w:rFonts w:asciiTheme="minorHAnsi" w:hAnsiTheme="minorHAnsi" w:cstheme="minorHAnsi"/>
          </w:rPr>
          <w:t>https://thehill.com/opinion/national-security/551812-debate-over-icbms-will-defund-our-defenses-be-next</w:t>
        </w:r>
      </w:hyperlink>
      <w:r w:rsidRPr="00F026F7">
        <w:rPr>
          <w:rFonts w:asciiTheme="minorHAnsi" w:hAnsiTheme="minorHAnsi" w:cstheme="minorHAnsi"/>
        </w:rPr>
        <w:t>; AKIM)</w:t>
      </w:r>
    </w:p>
    <w:p w14:paraId="4431F86F"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In our age of nuclear weapons and strategy, </w:t>
      </w:r>
      <w:r w:rsidRPr="00F026F7">
        <w:rPr>
          <w:rStyle w:val="StyleUnderline"/>
          <w:rFonts w:asciiTheme="minorHAnsi" w:hAnsiTheme="minorHAnsi" w:cstheme="minorHAnsi"/>
        </w:rPr>
        <w:t>nuclear wars are fought in the imagination and calculated in nuclear exchange models. Nuclear capabilities influence profoundly the geostrategic chessboard</w:t>
      </w:r>
      <w:r w:rsidRPr="00F026F7">
        <w:rPr>
          <w:rFonts w:asciiTheme="minorHAnsi" w:hAnsiTheme="minorHAnsi" w:cstheme="minorHAnsi"/>
          <w:sz w:val="14"/>
        </w:rPr>
        <w:t xml:space="preserve"> — and if used, could win or lose the world in 30 minutes.</w:t>
      </w:r>
    </w:p>
    <w:p w14:paraId="4C148600"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Today </w:t>
      </w:r>
      <w:r w:rsidRPr="00F026F7">
        <w:rPr>
          <w:rStyle w:val="Emphasis"/>
          <w:rFonts w:asciiTheme="minorHAnsi" w:hAnsiTheme="minorHAnsi" w:cstheme="minorHAnsi"/>
          <w:highlight w:val="green"/>
        </w:rPr>
        <w:t>the “best artillery” is the</w:t>
      </w:r>
      <w:r w:rsidRPr="00F026F7">
        <w:rPr>
          <w:rFonts w:asciiTheme="minorHAnsi" w:hAnsiTheme="minorHAnsi" w:cstheme="minorHAnsi"/>
          <w:sz w:val="14"/>
        </w:rPr>
        <w:t xml:space="preserve"> intercontinental ballistic missile (</w:t>
      </w:r>
      <w:r w:rsidRPr="00F026F7">
        <w:rPr>
          <w:rStyle w:val="Emphasis"/>
          <w:rFonts w:asciiTheme="minorHAnsi" w:hAnsiTheme="minorHAnsi" w:cstheme="minorHAnsi"/>
          <w:highlight w:val="green"/>
        </w:rPr>
        <w:t>ICBM</w:t>
      </w:r>
      <w:r w:rsidRPr="00F026F7">
        <w:rPr>
          <w:rFonts w:asciiTheme="minorHAnsi" w:hAnsiTheme="minorHAnsi" w:cstheme="minorHAnsi"/>
          <w:sz w:val="14"/>
        </w:rPr>
        <w:t>). In theory, the ICBM is a near-mathematical constant; in reality, it’s operationally ever-ready.</w:t>
      </w:r>
    </w:p>
    <w:p w14:paraId="4A65995F"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My October 2020 report, “</w:t>
      </w:r>
      <w:hyperlink r:id="rId120" w:tgtFrame="_blank" w:history="1">
        <w:r w:rsidRPr="00F026F7">
          <w:rPr>
            <w:rStyle w:val="Hyperlink"/>
            <w:rFonts w:asciiTheme="minorHAnsi" w:hAnsiTheme="minorHAnsi" w:cstheme="minorHAnsi"/>
            <w:sz w:val="14"/>
            <w:szCs w:val="14"/>
          </w:rPr>
          <w:t>Surprise Attack: ICBMs and the Real Nuclear Threat</w:t>
        </w:r>
      </w:hyperlink>
      <w:r w:rsidRPr="00F026F7">
        <w:rPr>
          <w:rFonts w:asciiTheme="minorHAnsi" w:hAnsiTheme="minorHAnsi" w:cstheme="minorHAnsi"/>
          <w:sz w:val="14"/>
          <w:szCs w:val="14"/>
        </w:rPr>
        <w:t>,” warned: “A Biden administration or future Democrat Congress is likely to unilaterally abolish U.S. ICBMs … to the grave detriment of U.S. national security.”</w:t>
      </w:r>
    </w:p>
    <w:p w14:paraId="36B9B684" w14:textId="77777777" w:rsidR="00B43952" w:rsidRPr="00F026F7" w:rsidRDefault="00B43952" w:rsidP="00B43952">
      <w:pPr>
        <w:rPr>
          <w:rStyle w:val="StyleUnderline"/>
          <w:rFonts w:asciiTheme="minorHAnsi" w:hAnsiTheme="minorHAnsi" w:cstheme="minorHAnsi"/>
        </w:rPr>
      </w:pPr>
      <w:r w:rsidRPr="00F026F7">
        <w:rPr>
          <w:rStyle w:val="Emphasis"/>
          <w:rFonts w:asciiTheme="minorHAnsi" w:hAnsiTheme="minorHAnsi" w:cstheme="minorHAnsi"/>
          <w:highlight w:val="green"/>
        </w:rPr>
        <w:t>STRATCOM Commander</w:t>
      </w:r>
      <w:r w:rsidRPr="00F026F7">
        <w:rPr>
          <w:rStyle w:val="StyleUnderline"/>
          <w:rFonts w:asciiTheme="minorHAnsi" w:hAnsiTheme="minorHAnsi" w:cstheme="minorHAnsi"/>
        </w:rPr>
        <w:t xml:space="preserve">, Adm. Charles Richard and many other current </w:t>
      </w:r>
      <w:r w:rsidRPr="00F026F7">
        <w:rPr>
          <w:rStyle w:val="StyleUnderline"/>
          <w:rFonts w:asciiTheme="minorHAnsi" w:hAnsiTheme="minorHAnsi" w:cstheme="minorHAnsi"/>
          <w:highlight w:val="green"/>
        </w:rPr>
        <w:t>and</w:t>
      </w:r>
      <w:r w:rsidRPr="00F026F7">
        <w:rPr>
          <w:rStyle w:val="StyleUnderline"/>
          <w:rFonts w:asciiTheme="minorHAnsi" w:hAnsiTheme="minorHAnsi" w:cstheme="minorHAnsi"/>
        </w:rPr>
        <w:t xml:space="preserve"> former </w:t>
      </w:r>
      <w:r w:rsidRPr="00F026F7">
        <w:rPr>
          <w:rStyle w:val="Emphasis"/>
          <w:rFonts w:asciiTheme="minorHAnsi" w:hAnsiTheme="minorHAnsi" w:cstheme="minorHAnsi"/>
          <w:highlight w:val="green"/>
        </w:rPr>
        <w:t>senior</w:t>
      </w:r>
      <w:r w:rsidRPr="00F026F7">
        <w:rPr>
          <w:rFonts w:asciiTheme="minorHAnsi" w:hAnsiTheme="minorHAnsi" w:cstheme="minorHAnsi"/>
          <w:sz w:val="14"/>
        </w:rPr>
        <w:t xml:space="preserve"> Department of Defense (</w:t>
      </w:r>
      <w:r w:rsidRPr="00F026F7">
        <w:rPr>
          <w:rStyle w:val="Emphasis"/>
          <w:rFonts w:asciiTheme="minorHAnsi" w:hAnsiTheme="minorHAnsi" w:cstheme="minorHAnsi"/>
          <w:highlight w:val="green"/>
        </w:rPr>
        <w:t>DOD) officials</w:t>
      </w:r>
      <w:r w:rsidRPr="00F026F7">
        <w:rPr>
          <w:rStyle w:val="StyleUnderline"/>
          <w:rFonts w:asciiTheme="minorHAnsi" w:hAnsiTheme="minorHAnsi" w:cstheme="minorHAnsi"/>
        </w:rPr>
        <w:t xml:space="preserve"> are desperate to make Congress</w:t>
      </w:r>
      <w:r w:rsidRPr="00F026F7">
        <w:rPr>
          <w:rFonts w:asciiTheme="minorHAnsi" w:hAnsiTheme="minorHAnsi" w:cstheme="minorHAnsi"/>
          <w:sz w:val="14"/>
        </w:rPr>
        <w:t xml:space="preserve">, the media and the public </w:t>
      </w:r>
      <w:r w:rsidRPr="00F026F7">
        <w:rPr>
          <w:rStyle w:val="StyleUnderline"/>
          <w:rFonts w:asciiTheme="minorHAnsi" w:hAnsiTheme="minorHAnsi" w:cstheme="minorHAnsi"/>
          <w:highlight w:val="green"/>
        </w:rPr>
        <w:t>understand</w:t>
      </w:r>
      <w:r w:rsidRPr="00F026F7">
        <w:rPr>
          <w:rStyle w:val="StyleUnderline"/>
          <w:rFonts w:asciiTheme="minorHAnsi" w:hAnsiTheme="minorHAnsi" w:cstheme="minorHAnsi"/>
        </w:rPr>
        <w:t xml:space="preserve"> that </w:t>
      </w:r>
      <w:r w:rsidRPr="00F026F7">
        <w:rPr>
          <w:rStyle w:val="Emphasis"/>
          <w:rFonts w:asciiTheme="minorHAnsi" w:hAnsiTheme="minorHAnsi" w:cstheme="minorHAnsi"/>
          <w:highlight w:val="green"/>
        </w:rPr>
        <w:t>ICBMs are indispensable</w:t>
      </w:r>
      <w:r w:rsidRPr="00F026F7">
        <w:rPr>
          <w:rStyle w:val="StyleUnderline"/>
          <w:rFonts w:asciiTheme="minorHAnsi" w:hAnsiTheme="minorHAnsi" w:cstheme="minorHAnsi"/>
        </w:rPr>
        <w:t xml:space="preserve"> to the U.S. nuclear deterrent. </w:t>
      </w:r>
    </w:p>
    <w:p w14:paraId="0D9BBA1A"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At issue is whether funding will continue for a new ICBM — the </w:t>
      </w:r>
      <w:hyperlink r:id="rId121" w:tgtFrame="_blank" w:history="1">
        <w:r w:rsidRPr="00F026F7">
          <w:rPr>
            <w:rStyle w:val="Hyperlink"/>
            <w:rFonts w:asciiTheme="minorHAnsi" w:hAnsiTheme="minorHAnsi" w:cstheme="minorHAnsi"/>
            <w:sz w:val="14"/>
            <w:szCs w:val="14"/>
          </w:rPr>
          <w:t>Ground-Based Strategic Deterrent</w:t>
        </w:r>
      </w:hyperlink>
      <w:r w:rsidRPr="00F026F7">
        <w:rPr>
          <w:rFonts w:asciiTheme="minorHAnsi" w:hAnsiTheme="minorHAnsi" w:cstheme="minorHAnsi"/>
          <w:sz w:val="14"/>
          <w:szCs w:val="14"/>
        </w:rPr>
        <w:t> (GBSD) — to replace the nearly obsolete U.S. ICBM force that is composed of 400 </w:t>
      </w:r>
      <w:hyperlink r:id="rId122" w:tgtFrame="_blank" w:history="1">
        <w:r w:rsidRPr="00F026F7">
          <w:rPr>
            <w:rStyle w:val="Hyperlink"/>
            <w:rFonts w:asciiTheme="minorHAnsi" w:hAnsiTheme="minorHAnsi" w:cstheme="minorHAnsi"/>
            <w:sz w:val="14"/>
            <w:szCs w:val="14"/>
          </w:rPr>
          <w:t>Minuteman III</w:t>
        </w:r>
      </w:hyperlink>
      <w:r w:rsidRPr="00F026F7">
        <w:rPr>
          <w:rFonts w:asciiTheme="minorHAnsi" w:hAnsiTheme="minorHAnsi" w:cstheme="minorHAnsi"/>
          <w:sz w:val="14"/>
          <w:szCs w:val="14"/>
        </w:rPr>
        <w:t>s, now 50 years old and originally designed for a service life of 10 years.</w:t>
      </w:r>
    </w:p>
    <w:p w14:paraId="2A3F2A40"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lastRenderedPageBreak/>
        <w:t xml:space="preserve">The GBSD won’t be ready for deployment until 2029. </w:t>
      </w:r>
      <w:r w:rsidRPr="00F026F7">
        <w:rPr>
          <w:rStyle w:val="StyleUnderline"/>
          <w:rFonts w:asciiTheme="minorHAnsi" w:hAnsiTheme="minorHAnsi" w:cstheme="minorHAnsi"/>
        </w:rPr>
        <w:t>STRATCOM is already hard-pressed to keep the Minuteman III operational</w:t>
      </w:r>
      <w:r w:rsidRPr="00F026F7">
        <w:rPr>
          <w:rFonts w:asciiTheme="minorHAnsi" w:hAnsiTheme="minorHAnsi" w:cstheme="minorHAnsi"/>
          <w:sz w:val="14"/>
        </w:rPr>
        <w:t>, scrounging for spare parts that are no longer manufactured or were made by manufacturers who no longer exist.</w:t>
      </w:r>
    </w:p>
    <w:p w14:paraId="54449292" w14:textId="77777777" w:rsidR="00B43952" w:rsidRPr="00F026F7" w:rsidRDefault="00B43952" w:rsidP="00B43952">
      <w:pPr>
        <w:rPr>
          <w:rStyle w:val="StyleUnderline"/>
          <w:rFonts w:asciiTheme="minorHAnsi" w:hAnsiTheme="minorHAnsi" w:cstheme="minorHAnsi"/>
        </w:rPr>
      </w:pPr>
      <w:r w:rsidRPr="00F026F7">
        <w:rPr>
          <w:rStyle w:val="StyleUnderline"/>
          <w:rFonts w:asciiTheme="minorHAnsi" w:hAnsiTheme="minorHAnsi" w:cstheme="minorHAnsi"/>
        </w:rPr>
        <w:t>This crisis in the U.S. nuclear deterrent is a golden opportunity for the Biden administration and congressional allies to eliminate U.S. ICBMs,</w:t>
      </w:r>
      <w:r w:rsidRPr="00F026F7">
        <w:rPr>
          <w:rFonts w:asciiTheme="minorHAnsi" w:hAnsiTheme="minorHAnsi" w:cstheme="minorHAnsi"/>
          <w:sz w:val="14"/>
        </w:rPr>
        <w:t xml:space="preserve"> perhaps at low political cost, merely by defunding or underfunding the GBSD while the Minuteman III turns into junk. </w:t>
      </w:r>
      <w:r w:rsidRPr="00F026F7">
        <w:rPr>
          <w:rStyle w:val="StyleUnderline"/>
          <w:rFonts w:asciiTheme="minorHAnsi" w:hAnsiTheme="minorHAnsi" w:cstheme="minorHAnsi"/>
        </w:rPr>
        <w:t xml:space="preserve">A Minuteman III “life extension program” really would amount to </w:t>
      </w:r>
      <w:r w:rsidRPr="00F026F7">
        <w:rPr>
          <w:rStyle w:val="Emphasis"/>
          <w:rFonts w:asciiTheme="minorHAnsi" w:hAnsiTheme="minorHAnsi" w:cstheme="minorHAnsi"/>
        </w:rPr>
        <w:t xml:space="preserve">unilateral elimination of U.S. ICBMs </w:t>
      </w:r>
      <w:r w:rsidRPr="00F026F7">
        <w:rPr>
          <w:rStyle w:val="StyleUnderline"/>
          <w:rFonts w:asciiTheme="minorHAnsi" w:hAnsiTheme="minorHAnsi" w:cstheme="minorHAnsi"/>
        </w:rPr>
        <w:t>in their silos, which would become a missile junkyard, not a truly operational ICBM force.</w:t>
      </w:r>
    </w:p>
    <w:p w14:paraId="65B7C327"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Anti-nuclear activists such as the </w:t>
      </w:r>
      <w:hyperlink r:id="rId123" w:tgtFrame="_blank" w:history="1">
        <w:r w:rsidRPr="00F026F7">
          <w:rPr>
            <w:rStyle w:val="Hyperlink"/>
            <w:rFonts w:asciiTheme="minorHAnsi" w:hAnsiTheme="minorHAnsi" w:cstheme="minorHAnsi"/>
            <w:sz w:val="14"/>
            <w:szCs w:val="14"/>
          </w:rPr>
          <w:t>Union of Concerned Scientists</w:t>
        </w:r>
      </w:hyperlink>
      <w:r w:rsidRPr="00F026F7">
        <w:rPr>
          <w:rFonts w:asciiTheme="minorHAnsi" w:hAnsiTheme="minorHAnsi" w:cstheme="minorHAnsi"/>
          <w:sz w:val="14"/>
          <w:szCs w:val="14"/>
        </w:rPr>
        <w:t>, </w:t>
      </w:r>
      <w:hyperlink r:id="rId124" w:tgtFrame="_blank" w:history="1">
        <w:r w:rsidRPr="00F026F7">
          <w:rPr>
            <w:rStyle w:val="Hyperlink"/>
            <w:rFonts w:asciiTheme="minorHAnsi" w:hAnsiTheme="minorHAnsi" w:cstheme="minorHAnsi"/>
            <w:sz w:val="14"/>
            <w:szCs w:val="14"/>
          </w:rPr>
          <w:t>Ploughshares</w:t>
        </w:r>
      </w:hyperlink>
      <w:r w:rsidRPr="00F026F7">
        <w:rPr>
          <w:rFonts w:asciiTheme="minorHAnsi" w:hAnsiTheme="minorHAnsi" w:cstheme="minorHAnsi"/>
          <w:sz w:val="14"/>
          <w:szCs w:val="14"/>
        </w:rPr>
        <w:t> and the </w:t>
      </w:r>
      <w:hyperlink r:id="rId125" w:tgtFrame="_blank" w:history="1">
        <w:r w:rsidRPr="00F026F7">
          <w:rPr>
            <w:rStyle w:val="Hyperlink"/>
            <w:rFonts w:asciiTheme="minorHAnsi" w:hAnsiTheme="minorHAnsi" w:cstheme="minorHAnsi"/>
            <w:sz w:val="14"/>
            <w:szCs w:val="14"/>
          </w:rPr>
          <w:t>Nuclear Threat Initiative</w:t>
        </w:r>
      </w:hyperlink>
      <w:r w:rsidRPr="00F026F7">
        <w:rPr>
          <w:rFonts w:asciiTheme="minorHAnsi" w:hAnsiTheme="minorHAnsi" w:cstheme="minorHAnsi"/>
          <w:sz w:val="14"/>
          <w:szCs w:val="14"/>
        </w:rPr>
        <w:t> — important parts of a progressive Democrat Party’s political and intellectual base — want outright abolition of U.S. ICBMs. So do the party’s important opinion leaders such as Sen. </w:t>
      </w:r>
      <w:hyperlink r:id="rId126" w:history="1">
        <w:r w:rsidRPr="00F026F7">
          <w:rPr>
            <w:rStyle w:val="Hyperlink"/>
            <w:rFonts w:asciiTheme="minorHAnsi" w:hAnsiTheme="minorHAnsi" w:cstheme="minorHAnsi"/>
            <w:sz w:val="14"/>
            <w:szCs w:val="14"/>
          </w:rPr>
          <w:t>Elizabeth Warren</w:t>
        </w:r>
      </w:hyperlink>
      <w:r w:rsidRPr="00F026F7">
        <w:rPr>
          <w:rFonts w:asciiTheme="minorHAnsi" w:hAnsiTheme="minorHAnsi" w:cstheme="minorHAnsi"/>
          <w:sz w:val="14"/>
          <w:szCs w:val="14"/>
        </w:rPr>
        <w:t> (D-Mass.) and Rep. </w:t>
      </w:r>
      <w:hyperlink r:id="rId127" w:history="1">
        <w:r w:rsidRPr="00F026F7">
          <w:rPr>
            <w:rStyle w:val="Hyperlink"/>
            <w:rFonts w:asciiTheme="minorHAnsi" w:hAnsiTheme="minorHAnsi" w:cstheme="minorHAnsi"/>
            <w:sz w:val="14"/>
            <w:szCs w:val="14"/>
          </w:rPr>
          <w:t>Adam Smith</w:t>
        </w:r>
      </w:hyperlink>
      <w:r w:rsidRPr="00F026F7">
        <w:rPr>
          <w:rFonts w:asciiTheme="minorHAnsi" w:hAnsiTheme="minorHAnsi" w:cstheme="minorHAnsi"/>
          <w:sz w:val="14"/>
          <w:szCs w:val="14"/>
        </w:rPr>
        <w:t> (D-Wash.), chairman of the House Armed Services Committee.</w:t>
      </w:r>
    </w:p>
    <w:p w14:paraId="55C6A062"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The Biden administration is filling key roles in the National Security Council, Defense Department and National Nuclear Security Administration with anti-nuclear activists, or affiliated individuals who are dedicated to reducing U.S. reliance on nuclear deterrence.</w:t>
      </w:r>
    </w:p>
    <w:p w14:paraId="4003BB0D"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The Democratic and Republican consensus on maintaining a nuclear deterrent that is “second to none” — including a credible ICBM force — won the Cold War but is now history, polarizing toward anti-nuclear theories about minimum deterrence that would have lost the Cold War.</w:t>
      </w:r>
    </w:p>
    <w:p w14:paraId="6A2BA754"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Anti-ICBM politicians and activists see the greatest virtue of ICBMs — over 95 percent always on high alert, every day, for years, serving as sentinels against surprise attack — as the very reason to abolish them. They falsely allege these are on a “hair trigger” for accidental nuclear war.</w:t>
      </w:r>
    </w:p>
    <w:p w14:paraId="27BF37E7"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Yet </w:t>
      </w:r>
      <w:r w:rsidRPr="00F026F7">
        <w:rPr>
          <w:rStyle w:val="StyleUnderline"/>
          <w:rFonts w:asciiTheme="minorHAnsi" w:hAnsiTheme="minorHAnsi" w:cstheme="minorHAnsi"/>
        </w:rPr>
        <w:t xml:space="preserve">no ICBM </w:t>
      </w:r>
      <w:r w:rsidRPr="00F026F7">
        <w:rPr>
          <w:rStyle w:val="Emphasis"/>
          <w:rFonts w:asciiTheme="minorHAnsi" w:hAnsiTheme="minorHAnsi" w:cstheme="minorHAnsi"/>
        </w:rPr>
        <w:t>ever has been fired accidentally</w:t>
      </w:r>
      <w:r w:rsidRPr="00F026F7">
        <w:rPr>
          <w:rStyle w:val="StyleUnderline"/>
          <w:rFonts w:asciiTheme="minorHAnsi" w:hAnsiTheme="minorHAnsi" w:cstheme="minorHAnsi"/>
        </w:rPr>
        <w:t>. In addition to numerous redundant safeguards</w:t>
      </w:r>
      <w:r w:rsidRPr="00F026F7">
        <w:rPr>
          <w:rFonts w:asciiTheme="minorHAnsi" w:hAnsiTheme="minorHAnsi" w:cstheme="minorHAnsi"/>
          <w:sz w:val="14"/>
        </w:rPr>
        <w:t xml:space="preserve"> preventing accidental launch</w:t>
      </w:r>
      <w:r w:rsidRPr="00F026F7">
        <w:rPr>
          <w:rStyle w:val="StyleUnderline"/>
          <w:rFonts w:asciiTheme="minorHAnsi" w:hAnsiTheme="minorHAnsi" w:cstheme="minorHAnsi"/>
        </w:rPr>
        <w:t>, U.S. ICBMs are “de-targeted”</w:t>
      </w:r>
      <w:r w:rsidRPr="00F026F7">
        <w:rPr>
          <w:rFonts w:asciiTheme="minorHAnsi" w:hAnsiTheme="minorHAnsi" w:cstheme="minorHAnsi"/>
          <w:sz w:val="14"/>
        </w:rPr>
        <w:t xml:space="preserve"> — that is, aimed at broad ocean areas — but can be quickly re-targeted against adversaries if necessary.</w:t>
      </w:r>
    </w:p>
    <w:p w14:paraId="6DD07274"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The U.S. even has “</w:t>
      </w:r>
      <w:hyperlink r:id="rId128" w:tgtFrame="_blank" w:history="1">
        <w:r w:rsidRPr="00F026F7">
          <w:rPr>
            <w:rStyle w:val="StyleUnderline"/>
            <w:rFonts w:asciiTheme="minorHAnsi" w:hAnsiTheme="minorHAnsi" w:cstheme="minorHAnsi"/>
          </w:rPr>
          <w:t>de-MIRVed</w:t>
        </w:r>
      </w:hyperlink>
      <w:r w:rsidRPr="00F026F7">
        <w:rPr>
          <w:rStyle w:val="StyleUnderline"/>
          <w:rFonts w:asciiTheme="minorHAnsi" w:hAnsiTheme="minorHAnsi" w:cstheme="minorHAnsi"/>
        </w:rPr>
        <w:t>” its ICBMS</w:t>
      </w:r>
      <w:r w:rsidRPr="00F026F7">
        <w:rPr>
          <w:rFonts w:asciiTheme="minorHAnsi" w:hAnsiTheme="minorHAnsi" w:cstheme="minorHAnsi"/>
          <w:sz w:val="14"/>
        </w:rPr>
        <w:t xml:space="preserve"> — the nosecones have multiple independently targetable reentry vehicles — </w:t>
      </w:r>
      <w:r w:rsidRPr="00F026F7">
        <w:rPr>
          <w:rStyle w:val="StyleUnderline"/>
          <w:rFonts w:asciiTheme="minorHAnsi" w:hAnsiTheme="minorHAnsi" w:cstheme="minorHAnsi"/>
        </w:rPr>
        <w:t>to only one warhead, not multiple warheads like those of Russia, China, and soon probably North Korea, that are optimized for striking first to disarm the U.S. nuclear deterrent by surprise attack</w:t>
      </w:r>
      <w:r w:rsidRPr="00F026F7">
        <w:rPr>
          <w:rFonts w:asciiTheme="minorHAnsi" w:hAnsiTheme="minorHAnsi" w:cstheme="minorHAnsi"/>
          <w:sz w:val="14"/>
        </w:rPr>
        <w:t>.</w:t>
      </w:r>
    </w:p>
    <w:p w14:paraId="70C3CEAA"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For example, </w:t>
      </w:r>
      <w:hyperlink r:id="rId129" w:tgtFrame="_blank" w:history="1">
        <w:r w:rsidRPr="00F026F7">
          <w:rPr>
            <w:rStyle w:val="StyleUnderline"/>
            <w:rFonts w:asciiTheme="minorHAnsi" w:hAnsiTheme="minorHAnsi" w:cstheme="minorHAnsi"/>
          </w:rPr>
          <w:t>Russia’s SS-18</w:t>
        </w:r>
      </w:hyperlink>
      <w:r w:rsidRPr="00F026F7">
        <w:rPr>
          <w:rStyle w:val="StyleUnderline"/>
          <w:rFonts w:asciiTheme="minorHAnsi" w:hAnsiTheme="minorHAnsi" w:cstheme="minorHAnsi"/>
        </w:rPr>
        <w:t> and </w:t>
      </w:r>
      <w:hyperlink r:id="rId130" w:tgtFrame="_blank" w:history="1">
        <w:r w:rsidRPr="00F026F7">
          <w:rPr>
            <w:rStyle w:val="StyleUnderline"/>
            <w:rFonts w:asciiTheme="minorHAnsi" w:hAnsiTheme="minorHAnsi" w:cstheme="minorHAnsi"/>
          </w:rPr>
          <w:t>China’s DF-41</w:t>
        </w:r>
      </w:hyperlink>
      <w:r w:rsidRPr="00F026F7">
        <w:rPr>
          <w:rStyle w:val="StyleUnderline"/>
          <w:rFonts w:asciiTheme="minorHAnsi" w:hAnsiTheme="minorHAnsi" w:cstheme="minorHAnsi"/>
        </w:rPr>
        <w:t> ICBMs carry 10 MIRVed warheads, so just 50 missiles could deliver 500 warheads in 30 minutes, attacking all U.S. ICBM</w:t>
      </w:r>
      <w:r w:rsidRPr="00F026F7">
        <w:rPr>
          <w:rFonts w:asciiTheme="minorHAnsi" w:hAnsiTheme="minorHAnsi" w:cstheme="minorHAnsi"/>
          <w:sz w:val="14"/>
        </w:rPr>
        <w:t xml:space="preserve"> silos, bomber bases, submarine ports and other military targets. </w:t>
      </w:r>
      <w:hyperlink r:id="rId131" w:tgtFrame="_blank" w:history="1">
        <w:r w:rsidRPr="00F026F7">
          <w:rPr>
            <w:rStyle w:val="Hyperlink"/>
            <w:rFonts w:asciiTheme="minorHAnsi" w:hAnsiTheme="minorHAnsi" w:cstheme="minorHAnsi"/>
            <w:sz w:val="14"/>
          </w:rPr>
          <w:t>Russia’s new Satan II</w:t>
        </w:r>
      </w:hyperlink>
      <w:r w:rsidRPr="00F026F7">
        <w:rPr>
          <w:rFonts w:asciiTheme="minorHAnsi" w:hAnsiTheme="minorHAnsi" w:cstheme="minorHAnsi"/>
          <w:sz w:val="14"/>
        </w:rPr>
        <w:t> ICBM can carry up to 40 warheads.</w:t>
      </w:r>
    </w:p>
    <w:p w14:paraId="22DC39C9"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Since Russia, China and North Korea favor ICBMs — and fear them most — </w:t>
      </w:r>
      <w:r w:rsidRPr="00F026F7">
        <w:rPr>
          <w:rStyle w:val="StyleUnderline"/>
          <w:rFonts w:asciiTheme="minorHAnsi" w:hAnsiTheme="minorHAnsi" w:cstheme="minorHAnsi"/>
        </w:rPr>
        <w:t>is it wise to eliminate the best U.S. nuclear deterrent? Isn’t abolishing ICBMs more dangerous than modernizing U.S. missiles</w:t>
      </w:r>
      <w:r w:rsidRPr="00F026F7">
        <w:rPr>
          <w:rFonts w:asciiTheme="minorHAnsi" w:hAnsiTheme="minorHAnsi" w:cstheme="minorHAnsi"/>
          <w:sz w:val="14"/>
        </w:rPr>
        <w:t xml:space="preserve"> that helped keep nuclear peace for 60 years?</w:t>
      </w:r>
    </w:p>
    <w:p w14:paraId="75A18864"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If U.S. ICBMs are eliminated</w:t>
      </w:r>
      <w:r w:rsidRPr="00F026F7">
        <w:rPr>
          <w:rFonts w:asciiTheme="minorHAnsi" w:hAnsiTheme="minorHAnsi" w:cstheme="minorHAnsi"/>
          <w:sz w:val="14"/>
        </w:rPr>
        <w:t xml:space="preserve">, potential adversaries no longer have to achieve a coordinated, accurate, </w:t>
      </w:r>
      <w:r w:rsidRPr="00F026F7">
        <w:rPr>
          <w:rStyle w:val="StyleUnderline"/>
          <w:rFonts w:asciiTheme="minorHAnsi" w:hAnsiTheme="minorHAnsi" w:cstheme="minorHAnsi"/>
        </w:rPr>
        <w:t>disarming nuclear</w:t>
      </w:r>
      <w:r w:rsidRPr="00F026F7">
        <w:rPr>
          <w:rFonts w:asciiTheme="minorHAnsi" w:hAnsiTheme="minorHAnsi" w:cstheme="minorHAnsi"/>
          <w:sz w:val="14"/>
        </w:rPr>
        <w:t xml:space="preserve"> first strike against 400 hardened ICBM silos. Isn’t </w:t>
      </w:r>
      <w:r w:rsidRPr="00F026F7">
        <w:rPr>
          <w:rStyle w:val="StyleUnderline"/>
          <w:rFonts w:asciiTheme="minorHAnsi" w:hAnsiTheme="minorHAnsi" w:cstheme="minorHAnsi"/>
        </w:rPr>
        <w:t xml:space="preserve">greatly </w:t>
      </w:r>
      <w:r w:rsidRPr="00F026F7">
        <w:rPr>
          <w:rStyle w:val="Emphasis"/>
          <w:rFonts w:asciiTheme="minorHAnsi" w:hAnsiTheme="minorHAnsi" w:cstheme="minorHAnsi"/>
        </w:rPr>
        <w:t>simplifying adversary capabilities</w:t>
      </w:r>
      <w:r w:rsidRPr="00F026F7">
        <w:rPr>
          <w:rFonts w:asciiTheme="minorHAnsi" w:hAnsiTheme="minorHAnsi" w:cstheme="minorHAnsi"/>
          <w:sz w:val="14"/>
        </w:rPr>
        <w:t xml:space="preserve"> to execute a surprise attack riskier than modernizing U.S. ICBMs designed to deter surprise attack?</w:t>
      </w:r>
    </w:p>
    <w:p w14:paraId="50FA6342"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If U.S ICBMs are eliminated, </w:t>
      </w:r>
      <w:r w:rsidRPr="00F026F7">
        <w:rPr>
          <w:rStyle w:val="StyleUnderline"/>
          <w:rFonts w:asciiTheme="minorHAnsi" w:hAnsiTheme="minorHAnsi" w:cstheme="minorHAnsi"/>
        </w:rPr>
        <w:t xml:space="preserve">Russia, China or North Korea could destroy </w:t>
      </w:r>
      <w:r w:rsidRPr="00F026F7">
        <w:rPr>
          <w:rStyle w:val="Emphasis"/>
          <w:rFonts w:asciiTheme="minorHAnsi" w:hAnsiTheme="minorHAnsi" w:cstheme="minorHAnsi"/>
        </w:rPr>
        <w:t>all U.S. strategic bombers</w:t>
      </w:r>
      <w:r w:rsidRPr="00F026F7">
        <w:rPr>
          <w:rStyle w:val="StyleUnderline"/>
          <w:rFonts w:asciiTheme="minorHAnsi" w:hAnsiTheme="minorHAnsi" w:cstheme="minorHAnsi"/>
        </w:rPr>
        <w:t>,</w:t>
      </w:r>
      <w:r w:rsidRPr="00F026F7">
        <w:rPr>
          <w:rFonts w:asciiTheme="minorHAnsi" w:hAnsiTheme="minorHAnsi" w:cstheme="minorHAnsi"/>
          <w:sz w:val="14"/>
        </w:rPr>
        <w:t xml:space="preserve"> which are no longer maintained on strip-alert, by attacking just three bomber bases. Isn’t enabling such </w:t>
      </w:r>
      <w:r w:rsidRPr="00F026F7">
        <w:rPr>
          <w:rStyle w:val="Emphasis"/>
          <w:rFonts w:asciiTheme="minorHAnsi" w:hAnsiTheme="minorHAnsi" w:cstheme="minorHAnsi"/>
        </w:rPr>
        <w:t>an enormous temptation to our aggressive adversaries</w:t>
      </w:r>
      <w:r w:rsidRPr="00F026F7">
        <w:rPr>
          <w:rFonts w:asciiTheme="minorHAnsi" w:hAnsiTheme="minorHAnsi" w:cstheme="minorHAnsi"/>
          <w:sz w:val="14"/>
        </w:rPr>
        <w:t xml:space="preserve"> unacceptably risky?</w:t>
      </w:r>
    </w:p>
    <w:p w14:paraId="30BEA96E"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If U.S. ICBMs are eliminated, </w:t>
      </w:r>
      <w:r w:rsidRPr="00F026F7">
        <w:rPr>
          <w:rStyle w:val="StyleUnderline"/>
          <w:rFonts w:asciiTheme="minorHAnsi" w:hAnsiTheme="minorHAnsi" w:cstheme="minorHAnsi"/>
        </w:rPr>
        <w:t>Russia, China or North Korea could destroy two-thirds of the 14 U.S. ballistic missile submarines</w:t>
      </w:r>
      <w:r w:rsidRPr="00F026F7">
        <w:rPr>
          <w:rFonts w:asciiTheme="minorHAnsi" w:hAnsiTheme="minorHAnsi" w:cstheme="minorHAnsi"/>
          <w:sz w:val="14"/>
        </w:rPr>
        <w:t xml:space="preserve"> normally berthed by attacking just two SSBN ports. Isn’t making U.S. missile submarines much easier targets for surprise attack unacceptably risky?</w:t>
      </w:r>
    </w:p>
    <w:p w14:paraId="1D769B42"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Isn’t reducing U.S. nuclear targets from over 400 to just five — three bomber bases and two SSBN ports — unacceptably risky and likely to greatly increase, through adversary or U.S. miscalculation, a possible accidental nuclear war?</w:t>
      </w:r>
    </w:p>
    <w:p w14:paraId="6A2EF297"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If U.S. ICBMs are eliminated, in a crisis or conflict, U.S. nuclear deterrence will depend upon mobilizing bombers and SSBNs, requiring several days. This would be highly visible to adversaries</w:t>
      </w:r>
      <w:r w:rsidRPr="00F026F7">
        <w:rPr>
          <w:rFonts w:asciiTheme="minorHAnsi" w:hAnsiTheme="minorHAnsi" w:cstheme="minorHAnsi"/>
          <w:sz w:val="14"/>
        </w:rPr>
        <w:t>. Isn’t bomber and SSBN mobilization riskier than modernizing U.S. ICBMs that are designed to be ever-ready?</w:t>
      </w:r>
    </w:p>
    <w:p w14:paraId="261D6CDD"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lastRenderedPageBreak/>
        <w:t>GBSD’s are key to the ICBM’s and overall military deterrence---prefer conglomerate of military experts.</w:t>
      </w:r>
    </w:p>
    <w:p w14:paraId="51E6243D"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Widnall et al. 20 </w:t>
      </w:r>
      <w:r w:rsidRPr="00F026F7">
        <w:rPr>
          <w:rFonts w:asciiTheme="minorHAnsi" w:hAnsiTheme="minorHAnsi" w:cstheme="minorHAnsi"/>
        </w:rPr>
        <w:t xml:space="preserve">(Former U.S. Air Force Secretaries Sheila Widnall, Whitten Peters, James Roche, Michael Wynne, Michael Donley and Deborah Lee James, as well as former U.S. Air Force Chiefs of Staff Gen. Larry Welch, Gen. Merrill McPeak, Gen. Ronald Fogleman, Gen. Michael Ryan, Gen. John Jumper and Gen. T. Michael Moseley., 6-19-2020, "Keep modernization of the Ground Based Strategic Deterrent program on track," Defense News, </w:t>
      </w:r>
      <w:hyperlink r:id="rId132" w:history="1">
        <w:r w:rsidRPr="00F026F7">
          <w:rPr>
            <w:rStyle w:val="Hyperlink"/>
            <w:rFonts w:asciiTheme="minorHAnsi" w:hAnsiTheme="minorHAnsi" w:cstheme="minorHAnsi"/>
          </w:rPr>
          <w:t>https://www.defensenews.com/opinion/commentary/2020/06/19/keep-modernization-of-the-ground-based-strategic-deterrent-program-on-track/</w:t>
        </w:r>
      </w:hyperlink>
      <w:r w:rsidRPr="00F026F7">
        <w:rPr>
          <w:rFonts w:asciiTheme="minorHAnsi" w:hAnsiTheme="minorHAnsi" w:cstheme="minorHAnsi"/>
        </w:rPr>
        <w:t>; AKIM)</w:t>
      </w:r>
    </w:p>
    <w:p w14:paraId="05091CB8" w14:textId="77777777" w:rsidR="00B43952" w:rsidRPr="00F026F7" w:rsidRDefault="00B43952" w:rsidP="00B43952">
      <w:pPr>
        <w:rPr>
          <w:rStyle w:val="StyleUnderline"/>
          <w:rFonts w:asciiTheme="minorHAnsi" w:hAnsiTheme="minorHAnsi" w:cstheme="minorHAnsi"/>
        </w:rPr>
      </w:pPr>
      <w:r w:rsidRPr="00F026F7">
        <w:rPr>
          <w:rStyle w:val="StyleUnderline"/>
          <w:rFonts w:asciiTheme="minorHAnsi" w:hAnsiTheme="minorHAnsi" w:cstheme="minorHAnsi"/>
        </w:rPr>
        <w:t xml:space="preserve">The triad has been </w:t>
      </w:r>
      <w:r w:rsidRPr="00F026F7">
        <w:rPr>
          <w:rStyle w:val="Emphasis"/>
          <w:rFonts w:asciiTheme="minorHAnsi" w:hAnsiTheme="minorHAnsi" w:cstheme="minorHAnsi"/>
        </w:rPr>
        <w:t>the foundation of U.S. national security</w:t>
      </w:r>
      <w:r w:rsidRPr="00F026F7">
        <w:rPr>
          <w:rStyle w:val="StyleUnderline"/>
          <w:rFonts w:asciiTheme="minorHAnsi" w:hAnsiTheme="minorHAnsi" w:cstheme="minorHAnsi"/>
        </w:rPr>
        <w:t xml:space="preserve"> policy</w:t>
      </w:r>
      <w:r w:rsidRPr="00F026F7">
        <w:rPr>
          <w:rFonts w:asciiTheme="minorHAnsi" w:hAnsiTheme="minorHAnsi" w:cstheme="minorHAnsi"/>
          <w:sz w:val="14"/>
        </w:rPr>
        <w:t xml:space="preserve"> for over 60 years, </w:t>
      </w:r>
      <w:r w:rsidRPr="00F026F7">
        <w:rPr>
          <w:rStyle w:val="StyleUnderline"/>
          <w:rFonts w:asciiTheme="minorHAnsi" w:hAnsiTheme="minorHAnsi" w:cstheme="minorHAnsi"/>
        </w:rPr>
        <w:t xml:space="preserve">providing </w:t>
      </w:r>
      <w:r w:rsidRPr="00F026F7">
        <w:rPr>
          <w:rStyle w:val="Emphasis"/>
          <w:rFonts w:asciiTheme="minorHAnsi" w:hAnsiTheme="minorHAnsi" w:cstheme="minorHAnsi"/>
        </w:rPr>
        <w:t>stability to America’s global military operations</w:t>
      </w:r>
      <w:r w:rsidRPr="00F026F7">
        <w:rPr>
          <w:rStyle w:val="StyleUnderline"/>
          <w:rFonts w:asciiTheme="minorHAnsi" w:hAnsiTheme="minorHAnsi" w:cstheme="minorHAnsi"/>
        </w:rPr>
        <w:t xml:space="preserve"> and diplomacy efforts</w:t>
      </w:r>
      <w:r w:rsidRPr="00F026F7">
        <w:rPr>
          <w:rFonts w:asciiTheme="minorHAnsi" w:hAnsiTheme="minorHAnsi" w:cstheme="minorHAnsi"/>
          <w:sz w:val="14"/>
        </w:rPr>
        <w:t xml:space="preserve">. The triad — and the security umbrella it extends to our allies and partners — has fostered decades of peace and prosperity. </w:t>
      </w:r>
      <w:r w:rsidRPr="00F026F7">
        <w:rPr>
          <w:rStyle w:val="StyleUnderline"/>
          <w:rFonts w:asciiTheme="minorHAnsi" w:hAnsiTheme="minorHAnsi" w:cstheme="minorHAnsi"/>
        </w:rPr>
        <w:t>Nuclear deterrence has successfully </w:t>
      </w:r>
      <w:hyperlink r:id="rId133" w:tgtFrame="_blank" w:history="1">
        <w:r w:rsidRPr="00F026F7">
          <w:rPr>
            <w:rStyle w:val="Emphasis"/>
            <w:rFonts w:asciiTheme="minorHAnsi" w:hAnsiTheme="minorHAnsi" w:cstheme="minorHAnsi"/>
          </w:rPr>
          <w:t>prevented crises from escalating</w:t>
        </w:r>
      </w:hyperlink>
      <w:r w:rsidRPr="00F026F7">
        <w:rPr>
          <w:rStyle w:val="Emphasis"/>
          <w:rFonts w:asciiTheme="minorHAnsi" w:hAnsiTheme="minorHAnsi" w:cstheme="minorHAnsi"/>
        </w:rPr>
        <w:t> to conflicts and promoted cooperation and diplomacy</w:t>
      </w:r>
      <w:r w:rsidRPr="00F026F7">
        <w:rPr>
          <w:rStyle w:val="StyleUnderline"/>
          <w:rFonts w:asciiTheme="minorHAnsi" w:hAnsiTheme="minorHAnsi" w:cstheme="minorHAnsi"/>
        </w:rPr>
        <w:t xml:space="preserve"> in resolving disputes.</w:t>
      </w:r>
    </w:p>
    <w:p w14:paraId="499F692E"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 xml:space="preserve">Today, </w:t>
      </w:r>
      <w:r w:rsidRPr="00F026F7">
        <w:rPr>
          <w:rStyle w:val="Emphasis"/>
          <w:rFonts w:asciiTheme="minorHAnsi" w:hAnsiTheme="minorHAnsi" w:cstheme="minorHAnsi"/>
        </w:rPr>
        <w:t>nuclear deterrence is more important than ever</w:t>
      </w:r>
      <w:r w:rsidRPr="00F026F7">
        <w:rPr>
          <w:rStyle w:val="StyleUnderline"/>
          <w:rFonts w:asciiTheme="minorHAnsi" w:hAnsiTheme="minorHAnsi" w:cstheme="minorHAnsi"/>
        </w:rPr>
        <w:t xml:space="preserve">, which is why we must prioritize efforts to </w:t>
      </w:r>
      <w:r w:rsidRPr="00F026F7">
        <w:rPr>
          <w:rStyle w:val="Emphasis"/>
          <w:rFonts w:asciiTheme="minorHAnsi" w:hAnsiTheme="minorHAnsi" w:cstheme="minorHAnsi"/>
        </w:rPr>
        <w:t>modernize the triad</w:t>
      </w:r>
      <w:r w:rsidRPr="00F026F7">
        <w:rPr>
          <w:rStyle w:val="StyleUnderline"/>
          <w:rFonts w:asciiTheme="minorHAnsi" w:hAnsiTheme="minorHAnsi" w:cstheme="minorHAnsi"/>
        </w:rPr>
        <w:t>.</w:t>
      </w:r>
    </w:p>
    <w:p w14:paraId="0392D53E"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Throughout the Cold War and into the 21st century, military and political leaders have worked together to maintain a credible, safe and reliable nuclear deterrence capability. As technologies and threats evolve, so has the triad. </w:t>
      </w:r>
      <w:r w:rsidRPr="00F026F7">
        <w:rPr>
          <w:rStyle w:val="StyleUnderline"/>
          <w:rFonts w:asciiTheme="minorHAnsi" w:hAnsiTheme="minorHAnsi" w:cstheme="minorHAnsi"/>
        </w:rPr>
        <w:t>Over the years, each leg has been modernized several times</w:t>
      </w:r>
      <w:r w:rsidRPr="00F026F7">
        <w:rPr>
          <w:rFonts w:asciiTheme="minorHAnsi" w:hAnsiTheme="minorHAnsi" w:cstheme="minorHAnsi"/>
          <w:sz w:val="14"/>
        </w:rPr>
        <w:t>.</w:t>
      </w:r>
    </w:p>
    <w:p w14:paraId="330B6299"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Currently, the Air Force is developing the B-21 long-range strike bomber, which will enter service later this decade, and the Navy is replacing its fleet of ballistic missile submarines with the Columbia class, scheduled to begin patrols in 2031.</w:t>
      </w:r>
    </w:p>
    <w:p w14:paraId="56D24E77"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A replacement is also </w:t>
      </w:r>
      <w:r w:rsidRPr="00F026F7">
        <w:rPr>
          <w:rStyle w:val="Emphasis"/>
          <w:rFonts w:asciiTheme="minorHAnsi" w:hAnsiTheme="minorHAnsi" w:cstheme="minorHAnsi"/>
        </w:rPr>
        <w:t>needed for the Minuteman ICBM system</w:t>
      </w:r>
      <w:r w:rsidRPr="00F026F7">
        <w:rPr>
          <w:rFonts w:asciiTheme="minorHAnsi" w:hAnsiTheme="minorHAnsi" w:cstheme="minorHAnsi"/>
          <w:sz w:val="14"/>
        </w:rPr>
        <w:t xml:space="preserve">, which first entered service in 1962 and </w:t>
      </w:r>
      <w:r w:rsidRPr="00F026F7">
        <w:rPr>
          <w:rStyle w:val="StyleUnderline"/>
          <w:rFonts w:asciiTheme="minorHAnsi" w:hAnsiTheme="minorHAnsi" w:cstheme="minorHAnsi"/>
        </w:rPr>
        <w:t xml:space="preserve">has been upgraded and extended </w:t>
      </w:r>
      <w:r w:rsidRPr="00F026F7">
        <w:rPr>
          <w:rStyle w:val="Emphasis"/>
          <w:rFonts w:asciiTheme="minorHAnsi" w:hAnsiTheme="minorHAnsi" w:cstheme="minorHAnsi"/>
        </w:rPr>
        <w:t>40 years beyond its original service life</w:t>
      </w:r>
      <w:r w:rsidRPr="00F026F7">
        <w:rPr>
          <w:rFonts w:asciiTheme="minorHAnsi" w:hAnsiTheme="minorHAnsi" w:cstheme="minorHAnsi"/>
          <w:sz w:val="14"/>
        </w:rPr>
        <w:t xml:space="preserve">. In 2010, after affirming the importance of maintaining a land-based leg, </w:t>
      </w:r>
      <w:r w:rsidRPr="00F026F7">
        <w:rPr>
          <w:rStyle w:val="StyleUnderline"/>
          <w:rFonts w:asciiTheme="minorHAnsi" w:hAnsiTheme="minorHAnsi" w:cstheme="minorHAnsi"/>
        </w:rPr>
        <w:t>the Obama administration initiated the Ground Based Strategic Deterrent program, a modern ICBM system that will improve reliability</w:t>
      </w:r>
      <w:r w:rsidRPr="00F026F7">
        <w:rPr>
          <w:rFonts w:asciiTheme="minorHAnsi" w:hAnsiTheme="minorHAnsi" w:cstheme="minorHAnsi"/>
          <w:sz w:val="14"/>
        </w:rPr>
        <w:t>, lower operational costs, and respond to current and future threats.</w:t>
      </w:r>
    </w:p>
    <w:p w14:paraId="5D18FEA0"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The Air Force will soon begin work on </w:t>
      </w:r>
      <w:r w:rsidRPr="00F026F7">
        <w:rPr>
          <w:rStyle w:val="StyleUnderline"/>
          <w:rFonts w:asciiTheme="minorHAnsi" w:hAnsiTheme="minorHAnsi" w:cstheme="minorHAnsi"/>
        </w:rPr>
        <w:t>GBSD</w:t>
      </w:r>
      <w:r w:rsidRPr="00F026F7">
        <w:rPr>
          <w:rFonts w:asciiTheme="minorHAnsi" w:hAnsiTheme="minorHAnsi" w:cstheme="minorHAnsi"/>
          <w:sz w:val="14"/>
        </w:rPr>
        <w:t xml:space="preserve">, which </w:t>
      </w:r>
      <w:r w:rsidRPr="00F026F7">
        <w:rPr>
          <w:rStyle w:val="StyleUnderline"/>
          <w:rFonts w:asciiTheme="minorHAnsi" w:hAnsiTheme="minorHAnsi" w:cstheme="minorHAnsi"/>
        </w:rPr>
        <w:t>will enter service in 2029</w:t>
      </w:r>
      <w:r w:rsidRPr="00F026F7">
        <w:rPr>
          <w:rFonts w:asciiTheme="minorHAnsi" w:hAnsiTheme="minorHAnsi" w:cstheme="minorHAnsi"/>
          <w:sz w:val="14"/>
        </w:rPr>
        <w:t>. Over 10 years of planning have led to this goal, with the program’s necessity validated by two presidential administrations, six congresses and six secretaries of defense.</w:t>
      </w:r>
    </w:p>
    <w:p w14:paraId="22ED2056"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ICBMs are an </w:t>
      </w:r>
      <w:r w:rsidRPr="00F026F7">
        <w:rPr>
          <w:rStyle w:val="Emphasis"/>
          <w:rFonts w:asciiTheme="minorHAnsi" w:hAnsiTheme="minorHAnsi" w:cstheme="minorHAnsi"/>
        </w:rPr>
        <w:t>integral part of the triad</w:t>
      </w:r>
      <w:r w:rsidRPr="00F026F7">
        <w:rPr>
          <w:rStyle w:val="StyleUnderline"/>
          <w:rFonts w:asciiTheme="minorHAnsi" w:hAnsiTheme="minorHAnsi" w:cstheme="minorHAnsi"/>
        </w:rPr>
        <w:t xml:space="preserve">, providing </w:t>
      </w:r>
      <w:r w:rsidRPr="00F026F7">
        <w:rPr>
          <w:rStyle w:val="Emphasis"/>
          <w:rFonts w:asciiTheme="minorHAnsi" w:hAnsiTheme="minorHAnsi" w:cstheme="minorHAnsi"/>
        </w:rPr>
        <w:t>complementary capabilities</w:t>
      </w:r>
      <w:r w:rsidRPr="00F026F7">
        <w:rPr>
          <w:rStyle w:val="StyleUnderline"/>
          <w:rFonts w:asciiTheme="minorHAnsi" w:hAnsiTheme="minorHAnsi" w:cstheme="minorHAnsi"/>
        </w:rPr>
        <w:t xml:space="preserve"> to the sea-based and bomber legs that enhance our </w:t>
      </w:r>
      <w:r w:rsidRPr="00F026F7">
        <w:rPr>
          <w:rStyle w:val="Emphasis"/>
          <w:rFonts w:asciiTheme="minorHAnsi" w:hAnsiTheme="minorHAnsi" w:cstheme="minorHAnsi"/>
        </w:rPr>
        <w:t>overall deterrence posture</w:t>
      </w:r>
      <w:r w:rsidRPr="00F026F7">
        <w:rPr>
          <w:rFonts w:asciiTheme="minorHAnsi" w:hAnsiTheme="minorHAnsi" w:cstheme="minorHAnsi"/>
          <w:sz w:val="14"/>
        </w:rPr>
        <w:t xml:space="preserve">. For example, </w:t>
      </w:r>
      <w:r w:rsidRPr="00F026F7">
        <w:rPr>
          <w:rStyle w:val="StyleUnderline"/>
          <w:rFonts w:asciiTheme="minorHAnsi" w:hAnsiTheme="minorHAnsi" w:cstheme="minorHAnsi"/>
        </w:rPr>
        <w:t xml:space="preserve">land-based missiles are the most </w:t>
      </w:r>
      <w:r w:rsidRPr="00F026F7">
        <w:rPr>
          <w:rStyle w:val="Emphasis"/>
          <w:rFonts w:asciiTheme="minorHAnsi" w:hAnsiTheme="minorHAnsi" w:cstheme="minorHAnsi"/>
        </w:rPr>
        <w:t>robust and stabilizing leg</w:t>
      </w:r>
      <w:r w:rsidRPr="00F026F7">
        <w:rPr>
          <w:rStyle w:val="StyleUnderline"/>
          <w:rFonts w:asciiTheme="minorHAnsi" w:hAnsiTheme="minorHAnsi" w:cstheme="minorHAnsi"/>
        </w:rPr>
        <w:t xml:space="preserve"> of the triad</w:t>
      </w:r>
      <w:r w:rsidRPr="00F026F7">
        <w:rPr>
          <w:rFonts w:asciiTheme="minorHAnsi" w:hAnsiTheme="minorHAnsi" w:cstheme="minorHAnsi"/>
          <w:sz w:val="14"/>
        </w:rPr>
        <w:t xml:space="preserve">. Consisting of </w:t>
      </w:r>
      <w:r w:rsidRPr="00F026F7">
        <w:rPr>
          <w:rStyle w:val="StyleUnderline"/>
          <w:rFonts w:asciiTheme="minorHAnsi" w:hAnsiTheme="minorHAnsi" w:cstheme="minorHAnsi"/>
        </w:rPr>
        <w:t>400</w:t>
      </w:r>
      <w:r w:rsidRPr="00F026F7">
        <w:rPr>
          <w:rFonts w:asciiTheme="minorHAnsi" w:hAnsiTheme="minorHAnsi" w:cstheme="minorHAnsi"/>
          <w:sz w:val="14"/>
        </w:rPr>
        <w:t xml:space="preserve"> active, hardened </w:t>
      </w:r>
      <w:r w:rsidRPr="00F026F7">
        <w:rPr>
          <w:rStyle w:val="StyleUnderline"/>
          <w:rFonts w:asciiTheme="minorHAnsi" w:hAnsiTheme="minorHAnsi" w:cstheme="minorHAnsi"/>
        </w:rPr>
        <w:t>missile launch facilities</w:t>
      </w:r>
      <w:r w:rsidRPr="00F026F7">
        <w:rPr>
          <w:rFonts w:asciiTheme="minorHAnsi" w:hAnsiTheme="minorHAnsi" w:cstheme="minorHAnsi"/>
          <w:sz w:val="14"/>
        </w:rPr>
        <w:t xml:space="preserve"> on sovereign U.S. soil and </w:t>
      </w:r>
      <w:r w:rsidRPr="00F026F7">
        <w:rPr>
          <w:rStyle w:val="StyleUnderline"/>
          <w:rFonts w:asciiTheme="minorHAnsi" w:hAnsiTheme="minorHAnsi" w:cstheme="minorHAnsi"/>
        </w:rPr>
        <w:t xml:space="preserve">dispersed over 30,000 square miles, ICBMs pose a </w:t>
      </w:r>
      <w:r w:rsidRPr="00F026F7">
        <w:rPr>
          <w:rStyle w:val="Emphasis"/>
          <w:rFonts w:asciiTheme="minorHAnsi" w:hAnsiTheme="minorHAnsi" w:cstheme="minorHAnsi"/>
        </w:rPr>
        <w:t>nearly insurmountable obstacle</w:t>
      </w:r>
      <w:r w:rsidRPr="00F026F7">
        <w:rPr>
          <w:rStyle w:val="StyleUnderline"/>
          <w:rFonts w:asciiTheme="minorHAnsi" w:hAnsiTheme="minorHAnsi" w:cstheme="minorHAnsi"/>
        </w:rPr>
        <w:t xml:space="preserve"> </w:t>
      </w:r>
      <w:r w:rsidRPr="00F026F7">
        <w:rPr>
          <w:rFonts w:asciiTheme="minorHAnsi" w:hAnsiTheme="minorHAnsi" w:cstheme="minorHAnsi"/>
          <w:sz w:val="14"/>
        </w:rPr>
        <w:t xml:space="preserve">to those who wish us harm. </w:t>
      </w:r>
      <w:r w:rsidRPr="00F026F7">
        <w:rPr>
          <w:rStyle w:val="StyleUnderline"/>
          <w:rFonts w:asciiTheme="minorHAnsi" w:hAnsiTheme="minorHAnsi" w:cstheme="minorHAnsi"/>
        </w:rPr>
        <w:t>They prevent</w:t>
      </w:r>
      <w:r w:rsidRPr="00F026F7">
        <w:rPr>
          <w:rFonts w:asciiTheme="minorHAnsi" w:hAnsiTheme="minorHAnsi" w:cstheme="minorHAnsi"/>
          <w:sz w:val="14"/>
        </w:rPr>
        <w:t xml:space="preserve"> any rational </w:t>
      </w:r>
      <w:r w:rsidRPr="00F026F7">
        <w:rPr>
          <w:rStyle w:val="StyleUnderline"/>
          <w:rFonts w:asciiTheme="minorHAnsi" w:hAnsiTheme="minorHAnsi" w:cstheme="minorHAnsi"/>
        </w:rPr>
        <w:t>adversary from credibly threatening or confidently planning a strike</w:t>
      </w:r>
      <w:r w:rsidRPr="00F026F7">
        <w:rPr>
          <w:rFonts w:asciiTheme="minorHAnsi" w:hAnsiTheme="minorHAnsi" w:cstheme="minorHAnsi"/>
          <w:sz w:val="14"/>
        </w:rPr>
        <w:t>.</w:t>
      </w:r>
    </w:p>
    <w:p w14:paraId="7DFE3F68"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Failing to adequately maintain the land-based leg of the triad by fully funding the GBSD would threaten strategic stability and make remaining U.S. nuclear forces more vulnerable</w:t>
      </w:r>
      <w:r w:rsidRPr="00F026F7">
        <w:rPr>
          <w:rFonts w:asciiTheme="minorHAnsi" w:hAnsiTheme="minorHAnsi" w:cstheme="minorHAnsi"/>
          <w:sz w:val="14"/>
        </w:rPr>
        <w:t>. America’s ICBM force is both affordable and cost-effective — it features the lowest annual sustainment and recapitalization costs compared to the other two legs. It is vital the nation maintain its nuclear force posture, which has acted as a stabilizing element of global security for decades.</w:t>
      </w:r>
    </w:p>
    <w:p w14:paraId="1DD37384"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GBSD’s are necessary to prevent conventional conflict from escalating and stopping nuclear brinkmanship from enemies.</w:t>
      </w:r>
    </w:p>
    <w:p w14:paraId="540356CF"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Kroenig et al. 21 </w:t>
      </w:r>
      <w:r w:rsidRPr="00F026F7">
        <w:rPr>
          <w:rFonts w:asciiTheme="minorHAnsi" w:hAnsiTheme="minorHAnsi" w:cstheme="minorHAnsi"/>
        </w:rPr>
        <w:t>(MATTHEW KROENIG, Director, Global Strategy Initiative, MARK J. MASSA, Assistant Director, CHRISTIAN TROTTI, Assistant Director, 3-29-2021, "The downsides of downsizing: Why the United States needs four hundred ICBMs," Atlantic Council, https://www.atlanticcouncil.org/in-depth-</w:t>
      </w:r>
      <w:r w:rsidRPr="00F026F7">
        <w:rPr>
          <w:rFonts w:asciiTheme="minorHAnsi" w:hAnsiTheme="minorHAnsi" w:cstheme="minorHAnsi"/>
        </w:rPr>
        <w:lastRenderedPageBreak/>
        <w:t>research-reports/issue-brief/the-downsides-of-downsizing-why-the-united-states-needs-four-hundred-icbms/ ; AKIM)</w:t>
      </w:r>
    </w:p>
    <w:p w14:paraId="1F262475" w14:textId="77777777" w:rsidR="00B43952" w:rsidRPr="00F026F7" w:rsidRDefault="00B43952" w:rsidP="00B43952">
      <w:pPr>
        <w:rPr>
          <w:rStyle w:val="StyleUnderline"/>
          <w:rFonts w:asciiTheme="minorHAnsi" w:hAnsiTheme="minorHAnsi" w:cstheme="minorHAnsi"/>
        </w:rPr>
      </w:pPr>
      <w:r w:rsidRPr="00F026F7">
        <w:rPr>
          <w:rStyle w:val="StyleUnderline"/>
          <w:rFonts w:asciiTheme="minorHAnsi" w:hAnsiTheme="minorHAnsi" w:cstheme="minorHAnsi"/>
        </w:rPr>
        <w:t xml:space="preserve">Nuclear deterrence is </w:t>
      </w:r>
      <w:r w:rsidRPr="00F026F7">
        <w:rPr>
          <w:rStyle w:val="Emphasis"/>
          <w:rFonts w:asciiTheme="minorHAnsi" w:hAnsiTheme="minorHAnsi" w:cstheme="minorHAnsi"/>
        </w:rPr>
        <w:t>most reliable</w:t>
      </w:r>
      <w:r w:rsidRPr="00F026F7">
        <w:rPr>
          <w:rStyle w:val="StyleUnderline"/>
          <w:rFonts w:asciiTheme="minorHAnsi" w:hAnsiTheme="minorHAnsi" w:cstheme="minorHAnsi"/>
        </w:rPr>
        <w:t xml:space="preserve"> when an adversary has </w:t>
      </w:r>
      <w:r w:rsidRPr="00F026F7">
        <w:rPr>
          <w:rStyle w:val="Emphasis"/>
          <w:rFonts w:asciiTheme="minorHAnsi" w:hAnsiTheme="minorHAnsi" w:cstheme="minorHAnsi"/>
        </w:rPr>
        <w:t>no doubt</w:t>
      </w:r>
      <w:r w:rsidRPr="00F026F7">
        <w:rPr>
          <w:rStyle w:val="StyleUnderline"/>
          <w:rFonts w:asciiTheme="minorHAnsi" w:hAnsiTheme="minorHAnsi" w:cstheme="minorHAnsi"/>
        </w:rPr>
        <w:t xml:space="preserve"> that a nuclear attack on the United States would </w:t>
      </w:r>
      <w:r w:rsidRPr="00F026F7">
        <w:rPr>
          <w:rStyle w:val="Emphasis"/>
          <w:rFonts w:asciiTheme="minorHAnsi" w:hAnsiTheme="minorHAnsi" w:cstheme="minorHAnsi"/>
        </w:rPr>
        <w:t>fail to destroy the US nuclear arsenal</w:t>
      </w:r>
      <w:r w:rsidRPr="00F026F7">
        <w:rPr>
          <w:rFonts w:asciiTheme="minorHAnsi" w:hAnsiTheme="minorHAnsi" w:cstheme="minorHAnsi"/>
          <w:sz w:val="14"/>
        </w:rPr>
        <w:t xml:space="preserve"> and would result in an unacceptably costly counterattack. </w:t>
      </w:r>
      <w:r w:rsidRPr="00F026F7">
        <w:rPr>
          <w:rStyle w:val="StyleUnderline"/>
          <w:rFonts w:asciiTheme="minorHAnsi" w:hAnsiTheme="minorHAnsi" w:cstheme="minorHAnsi"/>
        </w:rPr>
        <w:t xml:space="preserve">To eliminate the ICBM leg in a first strike, an enemy would need to destroy </w:t>
      </w:r>
      <w:r w:rsidRPr="00F026F7">
        <w:rPr>
          <w:rStyle w:val="Emphasis"/>
          <w:rFonts w:asciiTheme="minorHAnsi" w:hAnsiTheme="minorHAnsi" w:cstheme="minorHAnsi"/>
        </w:rPr>
        <w:t>450 ICBM silos</w:t>
      </w:r>
      <w:r w:rsidRPr="00F026F7">
        <w:rPr>
          <w:rFonts w:asciiTheme="minorHAnsi" w:hAnsiTheme="minorHAnsi" w:cstheme="minorHAnsi"/>
          <w:sz w:val="14"/>
        </w:rPr>
        <w:t xml:space="preserve">. Because scholars estimate that two offensive warheads are necessary to destroy an intended target, defeating the ground leg would </w:t>
      </w:r>
      <w:r w:rsidRPr="00F026F7">
        <w:rPr>
          <w:rStyle w:val="StyleUnderline"/>
          <w:rFonts w:asciiTheme="minorHAnsi" w:hAnsiTheme="minorHAnsi" w:cstheme="minorHAnsi"/>
        </w:rPr>
        <w:t>require the use of approximately nine hundred offensive warheads</w:t>
      </w:r>
      <w:r w:rsidRPr="00F026F7">
        <w:rPr>
          <w:rFonts w:asciiTheme="minorHAnsi" w:hAnsiTheme="minorHAnsi" w:cstheme="minorHAnsi"/>
          <w:sz w:val="14"/>
        </w:rPr>
        <w:t xml:space="preserve">.10 </w:t>
      </w:r>
      <w:r w:rsidRPr="00F026F7">
        <w:rPr>
          <w:rStyle w:val="StyleUnderline"/>
          <w:rFonts w:asciiTheme="minorHAnsi" w:hAnsiTheme="minorHAnsi" w:cstheme="minorHAnsi"/>
        </w:rPr>
        <w:t xml:space="preserve">This is equivalent to </w:t>
      </w:r>
      <w:r w:rsidRPr="00F026F7">
        <w:rPr>
          <w:rStyle w:val="Emphasis"/>
          <w:rFonts w:asciiTheme="minorHAnsi" w:hAnsiTheme="minorHAnsi" w:cstheme="minorHAnsi"/>
        </w:rPr>
        <w:t>60 percent of Russia’s strategic nuclear arsenal</w:t>
      </w:r>
      <w:r w:rsidRPr="00F026F7">
        <w:rPr>
          <w:rStyle w:val="StyleUnderline"/>
          <w:rFonts w:asciiTheme="minorHAnsi" w:hAnsiTheme="minorHAnsi" w:cstheme="minorHAnsi"/>
        </w:rPr>
        <w:t>, making such an attack unattractive to Moscow.</w:t>
      </w:r>
      <w:r w:rsidRPr="00F026F7">
        <w:rPr>
          <w:rFonts w:asciiTheme="minorHAnsi" w:hAnsiTheme="minorHAnsi" w:cstheme="minorHAnsi"/>
          <w:sz w:val="14"/>
        </w:rPr>
        <w:t xml:space="preserve"> Moreover, </w:t>
      </w:r>
      <w:r w:rsidRPr="00F026F7">
        <w:rPr>
          <w:rStyle w:val="StyleUnderline"/>
          <w:rFonts w:asciiTheme="minorHAnsi" w:hAnsiTheme="minorHAnsi" w:cstheme="minorHAnsi"/>
        </w:rPr>
        <w:t xml:space="preserve">the large number of nuclear weapons required renders such an attack </w:t>
      </w:r>
      <w:r w:rsidRPr="00F026F7">
        <w:rPr>
          <w:rStyle w:val="Emphasis"/>
          <w:rFonts w:asciiTheme="minorHAnsi" w:hAnsiTheme="minorHAnsi" w:cstheme="minorHAnsi"/>
        </w:rPr>
        <w:t>impossible for adversaries</w:t>
      </w:r>
      <w:r w:rsidRPr="00F026F7">
        <w:rPr>
          <w:rStyle w:val="StyleUnderline"/>
          <w:rFonts w:asciiTheme="minorHAnsi" w:hAnsiTheme="minorHAnsi" w:cstheme="minorHAnsi"/>
        </w:rPr>
        <w:t xml:space="preserve"> with smaller arsenals, such as China or North Korea.</w:t>
      </w:r>
    </w:p>
    <w:p w14:paraId="15516D81"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Cutting the land leg by one hundred missiles would </w:t>
      </w:r>
      <w:r w:rsidRPr="00F026F7">
        <w:rPr>
          <w:rStyle w:val="Emphasis"/>
          <w:rFonts w:asciiTheme="minorHAnsi" w:hAnsiTheme="minorHAnsi" w:cstheme="minorHAnsi"/>
        </w:rPr>
        <w:t>undermine ICBMs’ contribution to nuclear deterrence</w:t>
      </w:r>
      <w:r w:rsidRPr="00F026F7">
        <w:rPr>
          <w:rStyle w:val="StyleUnderline"/>
          <w:rFonts w:asciiTheme="minorHAnsi" w:hAnsiTheme="minorHAnsi" w:cstheme="minorHAnsi"/>
        </w:rPr>
        <w:t xml:space="preserve">. A smaller ICBM force would make a nuclear counterforce attack on the United States more thinkable. </w:t>
      </w:r>
      <w:r w:rsidRPr="00F026F7">
        <w:rPr>
          <w:rFonts w:asciiTheme="minorHAnsi" w:hAnsiTheme="minorHAnsi" w:cstheme="minorHAnsi"/>
          <w:sz w:val="14"/>
        </w:rPr>
        <w:t xml:space="preserve">Employing standard assumptions, </w:t>
      </w:r>
      <w:r w:rsidRPr="00F026F7">
        <w:rPr>
          <w:rStyle w:val="StyleUnderline"/>
          <w:rFonts w:asciiTheme="minorHAnsi" w:hAnsiTheme="minorHAnsi" w:cstheme="minorHAnsi"/>
        </w:rPr>
        <w:t xml:space="preserve">a Russian offensive against a diminished ICBM force would require </w:t>
      </w:r>
      <w:r w:rsidRPr="00F026F7">
        <w:rPr>
          <w:rStyle w:val="Emphasis"/>
          <w:rFonts w:asciiTheme="minorHAnsi" w:hAnsiTheme="minorHAnsi" w:cstheme="minorHAnsi"/>
        </w:rPr>
        <w:t>two hundred fewer Russian warheads</w:t>
      </w:r>
      <w:r w:rsidRPr="00F026F7">
        <w:rPr>
          <w:rStyle w:val="StyleUnderline"/>
          <w:rFonts w:asciiTheme="minorHAnsi" w:hAnsiTheme="minorHAnsi" w:cstheme="minorHAnsi"/>
        </w:rPr>
        <w:t xml:space="preserve">. This makes such an attack </w:t>
      </w:r>
      <w:r w:rsidRPr="00F026F7">
        <w:rPr>
          <w:rStyle w:val="Emphasis"/>
          <w:rFonts w:asciiTheme="minorHAnsi" w:hAnsiTheme="minorHAnsi" w:cstheme="minorHAnsi"/>
        </w:rPr>
        <w:t>easier to cxontemplate</w:t>
      </w:r>
      <w:r w:rsidRPr="00F026F7">
        <w:rPr>
          <w:rFonts w:asciiTheme="minorHAnsi" w:hAnsiTheme="minorHAnsi" w:cstheme="minorHAnsi"/>
          <w:sz w:val="14"/>
        </w:rPr>
        <w:t xml:space="preserve">. Moreover, </w:t>
      </w:r>
      <w:r w:rsidRPr="00F026F7">
        <w:rPr>
          <w:rStyle w:val="StyleUnderline"/>
          <w:rFonts w:asciiTheme="minorHAnsi" w:hAnsiTheme="minorHAnsi" w:cstheme="minorHAnsi"/>
        </w:rPr>
        <w:t>Russia could retarget these unused warheads to destroy additional US cities or hold back for a threatened “third strike” in an attempt to deter US retaliation</w:t>
      </w:r>
      <w:r w:rsidRPr="00F026F7">
        <w:rPr>
          <w:rFonts w:asciiTheme="minorHAnsi" w:hAnsiTheme="minorHAnsi" w:cstheme="minorHAnsi"/>
          <w:sz w:val="14"/>
        </w:rPr>
        <w:t xml:space="preserve">. In addition, </w:t>
      </w:r>
      <w:r w:rsidRPr="00F026F7">
        <w:rPr>
          <w:rStyle w:val="StyleUnderline"/>
          <w:rFonts w:asciiTheme="minorHAnsi" w:hAnsiTheme="minorHAnsi" w:cstheme="minorHAnsi"/>
        </w:rPr>
        <w:t>US officials estimate that China will double the size of its nuclear arsenal in the coming decade</w:t>
      </w:r>
      <w:r w:rsidRPr="00F026F7">
        <w:rPr>
          <w:rFonts w:asciiTheme="minorHAnsi" w:hAnsiTheme="minorHAnsi" w:cstheme="minorHAnsi"/>
          <w:sz w:val="14"/>
        </w:rPr>
        <w:t>.11 ICBM reductions could soon, therefore, place a disarming first strike within reach of Beijing.</w:t>
      </w:r>
    </w:p>
    <w:p w14:paraId="6FE2AEE6"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 xml:space="preserve">Moreover, </w:t>
      </w:r>
      <w:r w:rsidRPr="00F026F7">
        <w:rPr>
          <w:rStyle w:val="StyleUnderline"/>
          <w:rFonts w:asciiTheme="minorHAnsi" w:hAnsiTheme="minorHAnsi" w:cstheme="minorHAnsi"/>
        </w:rPr>
        <w:t xml:space="preserve">if the United States had fewer nuclear weapons due to a smaller land leg, nuclear deterrence might also be threatened because US adversaries might be </w:t>
      </w:r>
      <w:r w:rsidRPr="00F026F7">
        <w:rPr>
          <w:rStyle w:val="Emphasis"/>
          <w:rFonts w:asciiTheme="minorHAnsi" w:hAnsiTheme="minorHAnsi" w:cstheme="minorHAnsi"/>
        </w:rPr>
        <w:t xml:space="preserve">more willing to initiate and escalate militarized challenges </w:t>
      </w:r>
      <w:r w:rsidRPr="00F026F7">
        <w:rPr>
          <w:rStyle w:val="StyleUnderline"/>
          <w:rFonts w:asciiTheme="minorHAnsi" w:hAnsiTheme="minorHAnsi" w:cstheme="minorHAnsi"/>
        </w:rPr>
        <w:t>against the United States and its allies.</w:t>
      </w:r>
      <w:r w:rsidRPr="00F026F7">
        <w:rPr>
          <w:rFonts w:asciiTheme="minorHAnsi" w:hAnsiTheme="minorHAnsi" w:cstheme="minorHAnsi"/>
          <w:sz w:val="14"/>
        </w:rPr>
        <w:t xml:space="preserve"> Nuclear deterrence has long been conceptualized as a game of nuclear brinkmanship. </w:t>
      </w:r>
      <w:r w:rsidRPr="00F026F7">
        <w:rPr>
          <w:rStyle w:val="StyleUnderline"/>
          <w:rFonts w:asciiTheme="minorHAnsi" w:hAnsiTheme="minorHAnsi" w:cstheme="minorHAnsi"/>
        </w:rPr>
        <w:t xml:space="preserve">Although nuclear states cannot credibly threaten to launch a suicidal nuclear war, they can </w:t>
      </w:r>
      <w:r w:rsidRPr="00F026F7">
        <w:rPr>
          <w:rStyle w:val="Emphasis"/>
          <w:rFonts w:asciiTheme="minorHAnsi" w:hAnsiTheme="minorHAnsi" w:cstheme="minorHAnsi"/>
        </w:rPr>
        <w:t>credibly threaten to risk one by initiating and escalating crises</w:t>
      </w:r>
      <w:r w:rsidRPr="00F026F7">
        <w:rPr>
          <w:rFonts w:asciiTheme="minorHAnsi" w:hAnsiTheme="minorHAnsi" w:cstheme="minorHAnsi"/>
          <w:sz w:val="14"/>
        </w:rPr>
        <w:t xml:space="preserve">.12 A state’s willingness to stand firm in these crises depends, in part, on its vulnerability to nuclear war. Recent </w:t>
      </w:r>
      <w:r w:rsidRPr="00F026F7">
        <w:rPr>
          <w:rStyle w:val="StyleUnderline"/>
          <w:rFonts w:asciiTheme="minorHAnsi" w:hAnsiTheme="minorHAnsi" w:cstheme="minorHAnsi"/>
        </w:rPr>
        <w:t xml:space="preserve">social-science research shows that states that are more vulnerable to a nuclear exchange are </w:t>
      </w:r>
      <w:r w:rsidRPr="00F026F7">
        <w:rPr>
          <w:rStyle w:val="Emphasis"/>
          <w:rFonts w:asciiTheme="minorHAnsi" w:hAnsiTheme="minorHAnsi" w:cstheme="minorHAnsi"/>
        </w:rPr>
        <w:t>more likely to be targeted with military threats</w:t>
      </w:r>
      <w:r w:rsidRPr="00F026F7">
        <w:rPr>
          <w:rFonts w:asciiTheme="minorHAnsi" w:hAnsiTheme="minorHAnsi" w:cstheme="minorHAnsi"/>
          <w:sz w:val="14"/>
        </w:rPr>
        <w:t xml:space="preserve"> from nuclear-armed states </w:t>
      </w:r>
      <w:r w:rsidRPr="00F026F7">
        <w:rPr>
          <w:rStyle w:val="StyleUnderline"/>
          <w:rFonts w:asciiTheme="minorHAnsi" w:hAnsiTheme="minorHAnsi" w:cstheme="minorHAnsi"/>
        </w:rPr>
        <w:t xml:space="preserve">and </w:t>
      </w:r>
      <w:r w:rsidRPr="00F026F7">
        <w:rPr>
          <w:rStyle w:val="Emphasis"/>
          <w:rFonts w:asciiTheme="minorHAnsi" w:hAnsiTheme="minorHAnsi" w:cstheme="minorHAnsi"/>
        </w:rPr>
        <w:t>less likely to achieve their basic goals</w:t>
      </w:r>
      <w:r w:rsidRPr="00F026F7">
        <w:rPr>
          <w:rStyle w:val="StyleUnderline"/>
          <w:rFonts w:asciiTheme="minorHAnsi" w:hAnsiTheme="minorHAnsi" w:cstheme="minorHAnsi"/>
        </w:rPr>
        <w:t xml:space="preserve"> in a nuclear crisis.</w:t>
      </w:r>
      <w:r w:rsidRPr="00F026F7">
        <w:rPr>
          <w:rFonts w:asciiTheme="minorHAnsi" w:hAnsiTheme="minorHAnsi" w:cstheme="minorHAnsi"/>
          <w:sz w:val="14"/>
        </w:rPr>
        <w:t xml:space="preserve">13 Accordingly, </w:t>
      </w:r>
      <w:r w:rsidRPr="00F026F7">
        <w:rPr>
          <w:rStyle w:val="StyleUnderline"/>
          <w:rFonts w:asciiTheme="minorHAnsi" w:hAnsiTheme="minorHAnsi" w:cstheme="minorHAnsi"/>
        </w:rPr>
        <w:t xml:space="preserve">reducing the size of the US ICBM force would simultaneously </w:t>
      </w:r>
      <w:r w:rsidRPr="00F026F7">
        <w:rPr>
          <w:rStyle w:val="Emphasis"/>
          <w:rFonts w:asciiTheme="minorHAnsi" w:hAnsiTheme="minorHAnsi" w:cstheme="minorHAnsi"/>
        </w:rPr>
        <w:t>increase US vulnerability and decrease adversary vulnerability</w:t>
      </w:r>
      <w:r w:rsidRPr="00F026F7">
        <w:rPr>
          <w:rStyle w:val="StyleUnderline"/>
          <w:rFonts w:asciiTheme="minorHAnsi" w:hAnsiTheme="minorHAnsi" w:cstheme="minorHAnsi"/>
        </w:rPr>
        <w:t xml:space="preserve"> to nuclear coercion, thereby shifting the balance of resolve toward US adversaries. Adversaries might be </w:t>
      </w:r>
      <w:r w:rsidRPr="00F026F7">
        <w:rPr>
          <w:rStyle w:val="Emphasis"/>
          <w:rFonts w:asciiTheme="minorHAnsi" w:hAnsiTheme="minorHAnsi" w:cstheme="minorHAnsi"/>
        </w:rPr>
        <w:t>more willing to challenge</w:t>
      </w:r>
      <w:r w:rsidRPr="00F026F7">
        <w:rPr>
          <w:rStyle w:val="StyleUnderline"/>
          <w:rFonts w:asciiTheme="minorHAnsi" w:hAnsiTheme="minorHAnsi" w:cstheme="minorHAnsi"/>
        </w:rPr>
        <w:t>, and stand firm in crises against, the United States, and Washington might be more eager to seek offramps in a crisis.</w:t>
      </w:r>
    </w:p>
    <w:p w14:paraId="665CA0DE" w14:textId="77777777" w:rsidR="00B43952" w:rsidRPr="00F026F7" w:rsidRDefault="00B43952" w:rsidP="00B43952">
      <w:pPr>
        <w:rPr>
          <w:rStyle w:val="StyleUnderline"/>
          <w:rFonts w:asciiTheme="minorHAnsi" w:hAnsiTheme="minorHAnsi" w:cstheme="minorHAnsi"/>
        </w:rPr>
      </w:pPr>
      <w:r w:rsidRPr="00F026F7">
        <w:rPr>
          <w:rStyle w:val="StyleUnderline"/>
          <w:rFonts w:asciiTheme="minorHAnsi" w:hAnsiTheme="minorHAnsi" w:cstheme="minorHAnsi"/>
        </w:rPr>
        <w:t xml:space="preserve">This resulting shift in the balance of resolve could also </w:t>
      </w:r>
      <w:r w:rsidRPr="00F026F7">
        <w:rPr>
          <w:rStyle w:val="Emphasis"/>
          <w:rFonts w:asciiTheme="minorHAnsi" w:hAnsiTheme="minorHAnsi" w:cstheme="minorHAnsi"/>
        </w:rPr>
        <w:t>increase the risk of nuclear war</w:t>
      </w:r>
      <w:r w:rsidRPr="00F026F7">
        <w:rPr>
          <w:rStyle w:val="StyleUnderline"/>
          <w:rFonts w:asciiTheme="minorHAnsi" w:hAnsiTheme="minorHAnsi" w:cstheme="minorHAnsi"/>
        </w:rPr>
        <w:t xml:space="preserve">. The most plausible pathway to nuclear war in the contemporary international security environment stems not from a bolt-from-the-blue strike but from </w:t>
      </w:r>
      <w:r w:rsidRPr="00F026F7">
        <w:rPr>
          <w:rStyle w:val="Emphasis"/>
          <w:rFonts w:asciiTheme="minorHAnsi" w:hAnsiTheme="minorHAnsi" w:cstheme="minorHAnsi"/>
        </w:rPr>
        <w:t>escalation of a conventional conflict</w:t>
      </w:r>
      <w:r w:rsidRPr="00F026F7">
        <w:rPr>
          <w:rStyle w:val="StyleUnderline"/>
          <w:rFonts w:asciiTheme="minorHAnsi" w:hAnsiTheme="minorHAnsi" w:cstheme="minorHAnsi"/>
        </w:rPr>
        <w:t xml:space="preserve">. US adversaries might employ </w:t>
      </w:r>
      <w:r w:rsidRPr="00F026F7">
        <w:rPr>
          <w:rStyle w:val="Emphasis"/>
          <w:rFonts w:asciiTheme="minorHAnsi" w:hAnsiTheme="minorHAnsi" w:cstheme="minorHAnsi"/>
        </w:rPr>
        <w:t>nuclear weapons in the event of a conventional conflict in Eastern Europe, in the Indo-Pacific, or on the Korean Peninsula</w:t>
      </w:r>
      <w:r w:rsidRPr="00F026F7">
        <w:rPr>
          <w:rStyle w:val="StyleUnderline"/>
          <w:rFonts w:asciiTheme="minorHAnsi" w:hAnsiTheme="minorHAnsi" w:cstheme="minorHAnsi"/>
        </w:rPr>
        <w:t>.</w:t>
      </w:r>
      <w:r w:rsidRPr="00F026F7">
        <w:rPr>
          <w:rFonts w:asciiTheme="minorHAnsi" w:hAnsiTheme="minorHAnsi" w:cstheme="minorHAnsi"/>
          <w:sz w:val="14"/>
        </w:rPr>
        <w:t xml:space="preserve">14 If adversaries are more likely to initiate and escalate crises against a United States with a smaller ICBM force, as argued above, then </w:t>
      </w:r>
      <w:r w:rsidRPr="00F026F7">
        <w:rPr>
          <w:rStyle w:val="StyleUnderline"/>
          <w:rFonts w:asciiTheme="minorHAnsi" w:hAnsiTheme="minorHAnsi" w:cstheme="minorHAnsi"/>
        </w:rPr>
        <w:t>there is also a greater risk that Washington will find itself in dangerous crises that could spiral out of control and result in a catastrophic nuclear exchange</w:t>
      </w:r>
    </w:p>
    <w:p w14:paraId="0328FEE0" w14:textId="77777777" w:rsidR="00E64083" w:rsidRPr="00F026F7" w:rsidRDefault="00E64083" w:rsidP="00E64083">
      <w:pPr>
        <w:pStyle w:val="Heading4"/>
        <w:rPr>
          <w:rFonts w:asciiTheme="minorHAnsi" w:hAnsiTheme="minorHAnsi" w:cstheme="minorHAnsi"/>
        </w:rPr>
      </w:pPr>
      <w:r w:rsidRPr="00F026F7">
        <w:rPr>
          <w:rFonts w:asciiTheme="minorHAnsi" w:hAnsiTheme="minorHAnsi" w:cstheme="minorHAnsi"/>
        </w:rPr>
        <w:t xml:space="preserve">Stopping GBSD development is akin to </w:t>
      </w:r>
      <w:r w:rsidRPr="00F026F7">
        <w:rPr>
          <w:rFonts w:asciiTheme="minorHAnsi" w:hAnsiTheme="minorHAnsi" w:cstheme="minorHAnsi"/>
          <w:u w:val="single"/>
        </w:rPr>
        <w:t>unilateral disarmament</w:t>
      </w:r>
      <w:r w:rsidRPr="00F026F7">
        <w:rPr>
          <w:rFonts w:asciiTheme="minorHAnsi" w:hAnsiTheme="minorHAnsi" w:cstheme="minorHAnsi"/>
        </w:rPr>
        <w:t xml:space="preserve">---Minuteman III missiles are </w:t>
      </w:r>
      <w:r w:rsidRPr="00F026F7">
        <w:rPr>
          <w:rFonts w:asciiTheme="minorHAnsi" w:hAnsiTheme="minorHAnsi" w:cstheme="minorHAnsi"/>
          <w:u w:val="single"/>
        </w:rPr>
        <w:t>comparatively worse</w:t>
      </w:r>
      <w:r w:rsidRPr="00F026F7">
        <w:rPr>
          <w:rFonts w:asciiTheme="minorHAnsi" w:hAnsiTheme="minorHAnsi" w:cstheme="minorHAnsi"/>
        </w:rPr>
        <w:t xml:space="preserve"> and </w:t>
      </w:r>
      <w:r w:rsidRPr="00F026F7">
        <w:rPr>
          <w:rFonts w:asciiTheme="minorHAnsi" w:hAnsiTheme="minorHAnsi" w:cstheme="minorHAnsi"/>
          <w:u w:val="single"/>
        </w:rPr>
        <w:t>defunct</w:t>
      </w:r>
      <w:r w:rsidRPr="00F026F7">
        <w:rPr>
          <w:rFonts w:asciiTheme="minorHAnsi" w:hAnsiTheme="minorHAnsi" w:cstheme="minorHAnsi"/>
        </w:rPr>
        <w:t>.</w:t>
      </w:r>
    </w:p>
    <w:p w14:paraId="56C68142" w14:textId="77777777" w:rsidR="00E64083" w:rsidRPr="00F026F7" w:rsidRDefault="00E64083" w:rsidP="00E64083">
      <w:pPr>
        <w:rPr>
          <w:rFonts w:asciiTheme="minorHAnsi" w:hAnsiTheme="minorHAnsi" w:cstheme="minorHAnsi"/>
        </w:rPr>
      </w:pPr>
      <w:r w:rsidRPr="00F026F7">
        <w:rPr>
          <w:rStyle w:val="Style13ptBold"/>
          <w:rFonts w:asciiTheme="minorHAnsi" w:hAnsiTheme="minorHAnsi" w:cstheme="minorHAnsi"/>
        </w:rPr>
        <w:t>Morrison and Mineiro 21</w:t>
      </w:r>
      <w:r w:rsidRPr="00F026F7">
        <w:rPr>
          <w:rFonts w:asciiTheme="minorHAnsi" w:hAnsiTheme="minorHAnsi" w:cstheme="minorHAnsi"/>
        </w:rPr>
        <w:t xml:space="preserve"> [Tim Morrison* and Sarah Mineiro**, *Senior Fellow, **Adjunct Senior Fellow, Center for New American Security. 1-20-2021, "GBSD: The Case for Modernization So Obvious Even Two Think Tankers Get It," Hudson Institute, accessed 7-22-2021, </w:t>
      </w:r>
      <w:r w:rsidRPr="00F026F7">
        <w:rPr>
          <w:rFonts w:asciiTheme="minorHAnsi" w:hAnsiTheme="minorHAnsi" w:cstheme="minorHAnsi"/>
        </w:rPr>
        <w:lastRenderedPageBreak/>
        <w:t>https://www.hudson.org/research/16632-gbsd-the-case-for-modernization-so-obvious-even-two-think-tankers-get-it] //BY</w:t>
      </w:r>
    </w:p>
    <w:p w14:paraId="1859AF6D" w14:textId="77777777" w:rsidR="00E64083" w:rsidRPr="00F026F7" w:rsidRDefault="00E64083" w:rsidP="00E64083">
      <w:pPr>
        <w:rPr>
          <w:rFonts w:asciiTheme="minorHAnsi" w:hAnsiTheme="minorHAnsi" w:cstheme="minorHAnsi"/>
          <w:sz w:val="16"/>
        </w:rPr>
      </w:pPr>
      <w:r w:rsidRPr="00F026F7">
        <w:rPr>
          <w:rStyle w:val="StyleUnderline"/>
          <w:rFonts w:asciiTheme="minorHAnsi" w:hAnsiTheme="minorHAnsi" w:cstheme="minorHAnsi"/>
        </w:rPr>
        <w:t>GBSD is meant to replace the Minuteman III</w:t>
      </w:r>
      <w:r w:rsidRPr="00F026F7">
        <w:rPr>
          <w:rFonts w:asciiTheme="minorHAnsi" w:hAnsiTheme="minorHAnsi" w:cstheme="minorHAnsi"/>
          <w:sz w:val="16"/>
        </w:rPr>
        <w:t xml:space="preserve"> intercontinental ballistic missile system (</w:t>
      </w:r>
      <w:r w:rsidRPr="00F026F7">
        <w:rPr>
          <w:rStyle w:val="Emphasis"/>
          <w:rFonts w:asciiTheme="minorHAnsi" w:hAnsiTheme="minorHAnsi" w:cstheme="minorHAnsi"/>
        </w:rPr>
        <w:t>ICBM</w:t>
      </w:r>
      <w:r w:rsidRPr="00F026F7">
        <w:rPr>
          <w:rFonts w:asciiTheme="minorHAnsi" w:hAnsiTheme="minorHAnsi" w:cstheme="minorHAnsi"/>
          <w:sz w:val="16"/>
        </w:rPr>
        <w:t xml:space="preserve">) </w:t>
      </w:r>
      <w:r w:rsidRPr="00F026F7">
        <w:rPr>
          <w:rStyle w:val="StyleUnderline"/>
          <w:rFonts w:asciiTheme="minorHAnsi" w:hAnsiTheme="minorHAnsi" w:cstheme="minorHAnsi"/>
        </w:rPr>
        <w:t>system</w:t>
      </w:r>
      <w:r w:rsidRPr="00F026F7">
        <w:rPr>
          <w:rFonts w:asciiTheme="minorHAnsi" w:hAnsiTheme="minorHAnsi" w:cstheme="minorHAnsi"/>
          <w:sz w:val="16"/>
        </w:rPr>
        <w:t xml:space="preserve">, </w:t>
      </w:r>
      <w:r w:rsidRPr="00F026F7">
        <w:rPr>
          <w:rStyle w:val="StyleUnderline"/>
          <w:rFonts w:asciiTheme="minorHAnsi" w:hAnsiTheme="minorHAnsi" w:cstheme="minorHAnsi"/>
        </w:rPr>
        <w:t>which</w:t>
      </w:r>
      <w:r w:rsidRPr="00F026F7">
        <w:rPr>
          <w:rFonts w:asciiTheme="minorHAnsi" w:hAnsiTheme="minorHAnsi" w:cstheme="minorHAnsi"/>
          <w:sz w:val="16"/>
        </w:rPr>
        <w:t xml:space="preserve"> first </w:t>
      </w:r>
      <w:r w:rsidRPr="00F026F7">
        <w:rPr>
          <w:rStyle w:val="StyleUnderline"/>
          <w:rFonts w:asciiTheme="minorHAnsi" w:hAnsiTheme="minorHAnsi" w:cstheme="minorHAnsi"/>
        </w:rPr>
        <w:t xml:space="preserve">entered service in 1970 and has been extended </w:t>
      </w:r>
      <w:r w:rsidRPr="00F026F7">
        <w:rPr>
          <w:rStyle w:val="Emphasis"/>
          <w:rFonts w:asciiTheme="minorHAnsi" w:hAnsiTheme="minorHAnsi" w:cstheme="minorHAnsi"/>
        </w:rPr>
        <w:t>well beyond its original service life</w:t>
      </w:r>
      <w:r w:rsidRPr="00F026F7">
        <w:rPr>
          <w:rFonts w:asciiTheme="minorHAnsi" w:hAnsiTheme="minorHAnsi" w:cstheme="minorHAnsi"/>
          <w:sz w:val="16"/>
        </w:rPr>
        <w:t xml:space="preserve">. </w:t>
      </w:r>
      <w:r w:rsidRPr="00F026F7">
        <w:rPr>
          <w:rStyle w:val="StyleUnderline"/>
          <w:rFonts w:asciiTheme="minorHAnsi" w:hAnsiTheme="minorHAnsi" w:cstheme="minorHAnsi"/>
        </w:rPr>
        <w:t>The current</w:t>
      </w:r>
      <w:r w:rsidRPr="00F026F7">
        <w:rPr>
          <w:rFonts w:asciiTheme="minorHAnsi" w:hAnsiTheme="minorHAnsi" w:cstheme="minorHAnsi"/>
          <w:sz w:val="16"/>
        </w:rPr>
        <w:t xml:space="preserve"> Minuteman III </w:t>
      </w:r>
      <w:r w:rsidRPr="00F026F7">
        <w:rPr>
          <w:rStyle w:val="StyleUnderline"/>
          <w:rFonts w:asciiTheme="minorHAnsi" w:hAnsiTheme="minorHAnsi" w:cstheme="minorHAnsi"/>
        </w:rPr>
        <w:t>system has been service life extended several times since its deployment and</w:t>
      </w:r>
      <w:r w:rsidRPr="00F026F7">
        <w:rPr>
          <w:rFonts w:asciiTheme="minorHAnsi" w:hAnsiTheme="minorHAnsi" w:cstheme="minorHAnsi"/>
          <w:sz w:val="16"/>
        </w:rPr>
        <w:t xml:space="preserve">, according to GAO reports, </w:t>
      </w:r>
      <w:r w:rsidRPr="00F026F7">
        <w:rPr>
          <w:rStyle w:val="StyleUnderline"/>
          <w:rFonts w:asciiTheme="minorHAnsi" w:hAnsiTheme="minorHAnsi" w:cstheme="minorHAnsi"/>
        </w:rPr>
        <w:t>is experiencing challenges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related to </w:t>
      </w:r>
      <w:r w:rsidRPr="00F026F7">
        <w:rPr>
          <w:rStyle w:val="Emphasis"/>
          <w:rFonts w:asciiTheme="minorHAnsi" w:hAnsiTheme="minorHAnsi" w:cstheme="minorHAnsi"/>
        </w:rPr>
        <w:t>aging facilities</w:t>
      </w:r>
      <w:r w:rsidRPr="00F026F7">
        <w:rPr>
          <w:rStyle w:val="StyleUnderline"/>
          <w:rFonts w:asciiTheme="minorHAnsi" w:hAnsiTheme="minorHAnsi" w:cstheme="minorHAnsi"/>
        </w:rPr>
        <w:t xml:space="preserve">, aging </w:t>
      </w:r>
      <w:r w:rsidRPr="00F026F7">
        <w:rPr>
          <w:rStyle w:val="Emphasis"/>
          <w:rFonts w:asciiTheme="minorHAnsi" w:hAnsiTheme="minorHAnsi" w:cstheme="minorHAnsi"/>
        </w:rPr>
        <w:t>infrastructure</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parts obsolescence</w:t>
      </w:r>
      <w:r w:rsidRPr="00F026F7">
        <w:rPr>
          <w:rFonts w:asciiTheme="minorHAnsi" w:hAnsiTheme="minorHAnsi" w:cstheme="minorHAnsi"/>
          <w:sz w:val="16"/>
        </w:rPr>
        <w:t xml:space="preserve">.” Because of the extent of the asset and facility attrition in this 50-year-old weapon system, </w:t>
      </w:r>
      <w:r w:rsidRPr="00F026F7">
        <w:rPr>
          <w:rStyle w:val="StyleUnderline"/>
          <w:rFonts w:asciiTheme="minorHAnsi" w:hAnsiTheme="minorHAnsi" w:cstheme="minorHAnsi"/>
        </w:rPr>
        <w:t>Air Force officials have warned</w:t>
      </w:r>
      <w:r w:rsidRPr="00F026F7">
        <w:rPr>
          <w:rFonts w:asciiTheme="minorHAnsi" w:hAnsiTheme="minorHAnsi" w:cstheme="minorHAnsi"/>
          <w:sz w:val="16"/>
        </w:rPr>
        <w:t xml:space="preserve"> that </w:t>
      </w:r>
      <w:r w:rsidRPr="00F026F7">
        <w:rPr>
          <w:rStyle w:val="StyleUnderline"/>
          <w:rFonts w:asciiTheme="minorHAnsi" w:hAnsiTheme="minorHAnsi" w:cstheme="minorHAnsi"/>
        </w:rPr>
        <w:t>the Minuteman III will be</w:t>
      </w:r>
      <w:r w:rsidRPr="00F026F7">
        <w:rPr>
          <w:rFonts w:asciiTheme="minorHAnsi" w:hAnsiTheme="minorHAnsi" w:cstheme="minorHAnsi"/>
          <w:sz w:val="16"/>
        </w:rPr>
        <w:t xml:space="preserve"> “</w:t>
      </w:r>
      <w:r w:rsidRPr="00F026F7">
        <w:rPr>
          <w:rStyle w:val="StyleUnderline"/>
          <w:rFonts w:asciiTheme="minorHAnsi" w:hAnsiTheme="minorHAnsi" w:cstheme="minorHAnsi"/>
        </w:rPr>
        <w:t>unable to meet full mission requirements should deployment be required</w:t>
      </w:r>
      <w:r w:rsidRPr="00F026F7">
        <w:rPr>
          <w:rFonts w:asciiTheme="minorHAnsi" w:hAnsiTheme="minorHAnsi" w:cstheme="minorHAnsi"/>
          <w:sz w:val="16"/>
        </w:rPr>
        <w:t xml:space="preserve">” much longer. </w:t>
      </w:r>
      <w:r w:rsidRPr="00F026F7">
        <w:rPr>
          <w:rStyle w:val="StyleUnderline"/>
          <w:rFonts w:asciiTheme="minorHAnsi" w:hAnsiTheme="minorHAnsi" w:cstheme="minorHAnsi"/>
        </w:rPr>
        <w:t xml:space="preserve">The reality is that choosing not to pursue GBSD, given the cost and difficulty of attempting yet another service life extension of Minuteman III, is choosing to give up the </w:t>
      </w:r>
      <w:r w:rsidRPr="00F026F7">
        <w:rPr>
          <w:rStyle w:val="Emphasis"/>
          <w:rFonts w:asciiTheme="minorHAnsi" w:hAnsiTheme="minorHAnsi" w:cstheme="minorHAnsi"/>
        </w:rPr>
        <w:t>triad’s land-based missile leg</w:t>
      </w:r>
      <w:r w:rsidRPr="00F026F7">
        <w:rPr>
          <w:rFonts w:asciiTheme="minorHAnsi" w:hAnsiTheme="minorHAnsi" w:cstheme="minorHAnsi"/>
          <w:sz w:val="16"/>
        </w:rPr>
        <w:t xml:space="preserve">. </w:t>
      </w:r>
    </w:p>
    <w:p w14:paraId="43ABA909" w14:textId="77777777" w:rsidR="00E64083" w:rsidRPr="00F026F7" w:rsidRDefault="00E64083" w:rsidP="00E64083">
      <w:pPr>
        <w:rPr>
          <w:rFonts w:asciiTheme="minorHAnsi" w:hAnsiTheme="minorHAnsi" w:cstheme="minorHAnsi"/>
          <w:sz w:val="16"/>
        </w:rPr>
      </w:pPr>
      <w:r w:rsidRPr="00F026F7">
        <w:rPr>
          <w:rStyle w:val="StyleUnderline"/>
          <w:rFonts w:asciiTheme="minorHAnsi" w:hAnsiTheme="minorHAnsi" w:cstheme="minorHAnsi"/>
        </w:rPr>
        <w:t>Opponents of GBSD</w:t>
      </w:r>
      <w:r w:rsidRPr="00F026F7">
        <w:rPr>
          <w:rFonts w:asciiTheme="minorHAnsi" w:hAnsiTheme="minorHAnsi" w:cstheme="minorHAnsi"/>
          <w:sz w:val="16"/>
        </w:rPr>
        <w:t xml:space="preserve"> consistently </w:t>
      </w:r>
      <w:r w:rsidRPr="00F026F7">
        <w:rPr>
          <w:rStyle w:val="StyleUnderline"/>
          <w:rFonts w:asciiTheme="minorHAnsi" w:hAnsiTheme="minorHAnsi" w:cstheme="minorHAnsi"/>
        </w:rPr>
        <w:t>make</w:t>
      </w:r>
      <w:r w:rsidRPr="00F026F7">
        <w:rPr>
          <w:rFonts w:asciiTheme="minorHAnsi" w:hAnsiTheme="minorHAnsi" w:cstheme="minorHAnsi"/>
          <w:sz w:val="16"/>
        </w:rPr>
        <w:t xml:space="preserve"> a series of </w:t>
      </w:r>
      <w:r w:rsidRPr="00F026F7">
        <w:rPr>
          <w:rStyle w:val="Emphasis"/>
          <w:rFonts w:asciiTheme="minorHAnsi" w:hAnsiTheme="minorHAnsi" w:cstheme="minorHAnsi"/>
        </w:rPr>
        <w:t>poorly reasoned arguments</w:t>
      </w:r>
      <w:r w:rsidRPr="00F026F7">
        <w:rPr>
          <w:rStyle w:val="StyleUnderline"/>
          <w:rFonts w:asciiTheme="minorHAnsi" w:hAnsiTheme="minorHAnsi" w:cstheme="minorHAnsi"/>
        </w:rPr>
        <w:t xml:space="preserve"> for eliminating the triad’s land-based leg, and, as the saying goes, these points are so wrong, </w:t>
      </w:r>
      <w:r w:rsidRPr="00F026F7">
        <w:rPr>
          <w:rStyle w:val="Emphasis"/>
          <w:rFonts w:asciiTheme="minorHAnsi" w:hAnsiTheme="minorHAnsi" w:cstheme="minorHAnsi"/>
        </w:rPr>
        <w:t>even the opposite wouldn’t be true</w:t>
      </w:r>
      <w:r w:rsidRPr="00F026F7">
        <w:rPr>
          <w:rFonts w:asciiTheme="minorHAnsi" w:hAnsiTheme="minorHAnsi" w:cstheme="minorHAnsi"/>
          <w:sz w:val="16"/>
        </w:rPr>
        <w:t>.</w:t>
      </w:r>
    </w:p>
    <w:p w14:paraId="2B80A034" w14:textId="77777777" w:rsidR="00E64083" w:rsidRPr="00F026F7" w:rsidRDefault="00E64083" w:rsidP="00E64083">
      <w:pPr>
        <w:rPr>
          <w:rStyle w:val="StyleUnderline"/>
          <w:rFonts w:asciiTheme="minorHAnsi" w:hAnsiTheme="minorHAnsi" w:cstheme="minorHAnsi"/>
        </w:rPr>
      </w:pPr>
      <w:r w:rsidRPr="00F026F7">
        <w:rPr>
          <w:rStyle w:val="StyleUnderline"/>
          <w:rFonts w:asciiTheme="minorHAnsi" w:hAnsiTheme="minorHAnsi" w:cstheme="minorHAnsi"/>
        </w:rPr>
        <w:t xml:space="preserve">The triad’s land-based leg is the </w:t>
      </w:r>
      <w:r w:rsidRPr="00F026F7">
        <w:rPr>
          <w:rStyle w:val="Emphasis"/>
          <w:rFonts w:asciiTheme="minorHAnsi" w:hAnsiTheme="minorHAnsi" w:cstheme="minorHAnsi"/>
        </w:rPr>
        <w:t>least expensive leg</w:t>
      </w:r>
      <w:r w:rsidRPr="00F026F7">
        <w:rPr>
          <w:rStyle w:val="StyleUnderline"/>
          <w:rFonts w:asciiTheme="minorHAnsi" w:hAnsiTheme="minorHAnsi" w:cstheme="minorHAnsi"/>
        </w:rPr>
        <w:t xml:space="preserve"> of the triad to operate and maintain over its lifetime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It does not require </w:t>
      </w:r>
      <w:r w:rsidRPr="00F026F7">
        <w:rPr>
          <w:rStyle w:val="Emphasis"/>
          <w:rFonts w:asciiTheme="minorHAnsi" w:hAnsiTheme="minorHAnsi" w:cstheme="minorHAnsi"/>
        </w:rPr>
        <w:t>large crews</w:t>
      </w:r>
      <w:r w:rsidRPr="00F026F7">
        <w:rPr>
          <w:rStyle w:val="StyleUnderline"/>
          <w:rFonts w:asciiTheme="minorHAnsi" w:hAnsiTheme="minorHAnsi" w:cstheme="minorHAnsi"/>
        </w:rPr>
        <w:t xml:space="preserve"> or </w:t>
      </w:r>
      <w:r w:rsidRPr="00F026F7">
        <w:rPr>
          <w:rStyle w:val="Emphasis"/>
          <w:rFonts w:asciiTheme="minorHAnsi" w:hAnsiTheme="minorHAnsi" w:cstheme="minorHAnsi"/>
        </w:rPr>
        <w:t>expensive fuel and maintenance costs</w:t>
      </w:r>
      <w:r w:rsidRPr="00F026F7">
        <w:rPr>
          <w:rStyle w:val="StyleUnderline"/>
          <w:rFonts w:asciiTheme="minorHAnsi" w:hAnsiTheme="minorHAnsi" w:cstheme="minorHAnsi"/>
        </w:rPr>
        <w:t xml:space="preserve">, like </w:t>
      </w:r>
      <w:r w:rsidRPr="00F026F7">
        <w:rPr>
          <w:rStyle w:val="Emphasis"/>
          <w:rFonts w:asciiTheme="minorHAnsi" w:hAnsiTheme="minorHAnsi" w:cstheme="minorHAnsi"/>
        </w:rPr>
        <w:t>nuclear</w:t>
      </w:r>
      <w:r w:rsidRPr="00F026F7">
        <w:rPr>
          <w:rFonts w:asciiTheme="minorHAnsi" w:hAnsiTheme="minorHAnsi" w:cstheme="minorHAnsi"/>
          <w:sz w:val="16"/>
        </w:rPr>
        <w:t xml:space="preserve">-powered </w:t>
      </w:r>
      <w:r w:rsidRPr="00F026F7">
        <w:rPr>
          <w:rStyle w:val="Emphasis"/>
          <w:rFonts w:asciiTheme="minorHAnsi" w:hAnsiTheme="minorHAnsi" w:cstheme="minorHAnsi"/>
        </w:rPr>
        <w:t>submarines</w:t>
      </w:r>
      <w:r w:rsidRPr="00F026F7">
        <w:rPr>
          <w:rStyle w:val="StyleUnderline"/>
          <w:rFonts w:asciiTheme="minorHAnsi" w:hAnsiTheme="minorHAnsi" w:cstheme="minorHAnsi"/>
        </w:rPr>
        <w:t xml:space="preserve"> or </w:t>
      </w:r>
      <w:r w:rsidRPr="00F026F7">
        <w:rPr>
          <w:rStyle w:val="Emphasis"/>
          <w:rFonts w:asciiTheme="minorHAnsi" w:hAnsiTheme="minorHAnsi" w:cstheme="minorHAnsi"/>
        </w:rPr>
        <w:t>heavy bombers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GBSD does not require </w:t>
      </w:r>
      <w:r w:rsidRPr="00F026F7">
        <w:rPr>
          <w:rStyle w:val="Emphasis"/>
          <w:rFonts w:asciiTheme="minorHAnsi" w:hAnsiTheme="minorHAnsi" w:cstheme="minorHAnsi"/>
        </w:rPr>
        <w:t>overseas basing</w:t>
      </w:r>
      <w:r w:rsidRPr="00F026F7">
        <w:rPr>
          <w:rStyle w:val="StyleUnderline"/>
          <w:rFonts w:asciiTheme="minorHAnsi" w:hAnsiTheme="minorHAnsi" w:cstheme="minorHAnsi"/>
        </w:rPr>
        <w:t xml:space="preserve"> or </w:t>
      </w:r>
      <w:r w:rsidRPr="00F026F7">
        <w:rPr>
          <w:rStyle w:val="Emphasis"/>
          <w:rFonts w:asciiTheme="minorHAnsi" w:hAnsiTheme="minorHAnsi" w:cstheme="minorHAnsi"/>
        </w:rPr>
        <w:t>overflight rights</w:t>
      </w:r>
      <w:r w:rsidRPr="00F026F7">
        <w:rPr>
          <w:rStyle w:val="StyleUnderline"/>
          <w:rFonts w:asciiTheme="minorHAnsi" w:hAnsiTheme="minorHAnsi" w:cstheme="minorHAnsi"/>
        </w:rPr>
        <w:t xml:space="preserve">, nor does it require </w:t>
      </w:r>
      <w:r w:rsidRPr="00F026F7">
        <w:rPr>
          <w:rStyle w:val="Emphasis"/>
          <w:rFonts w:asciiTheme="minorHAnsi" w:hAnsiTheme="minorHAnsi" w:cstheme="minorHAnsi"/>
        </w:rPr>
        <w:t>large</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expensive fleets</w:t>
      </w:r>
      <w:r w:rsidRPr="00F026F7">
        <w:rPr>
          <w:rStyle w:val="StyleUnderline"/>
          <w:rFonts w:asciiTheme="minorHAnsi" w:hAnsiTheme="minorHAnsi" w:cstheme="minorHAnsi"/>
        </w:rPr>
        <w:t xml:space="preserve"> of </w:t>
      </w:r>
      <w:r w:rsidRPr="00F026F7">
        <w:rPr>
          <w:rStyle w:val="Emphasis"/>
          <w:rFonts w:asciiTheme="minorHAnsi" w:hAnsiTheme="minorHAnsi" w:cstheme="minorHAnsi"/>
        </w:rPr>
        <w:t>aerial refueling tankers</w:t>
      </w:r>
      <w:r w:rsidRPr="00F026F7">
        <w:rPr>
          <w:rStyle w:val="StyleUnderline"/>
          <w:rFonts w:asciiTheme="minorHAnsi" w:hAnsiTheme="minorHAnsi" w:cstheme="minorHAnsi"/>
        </w:rPr>
        <w:t>, as does the bomber force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It </w:t>
      </w:r>
      <w:r w:rsidRPr="00F026F7">
        <w:rPr>
          <w:rStyle w:val="Emphasis"/>
          <w:rFonts w:asciiTheme="minorHAnsi" w:hAnsiTheme="minorHAnsi" w:cstheme="minorHAnsi"/>
        </w:rPr>
        <w:t>does not assume</w:t>
      </w:r>
      <w:r w:rsidRPr="00F026F7">
        <w:rPr>
          <w:rStyle w:val="StyleUnderline"/>
          <w:rFonts w:asciiTheme="minorHAnsi" w:hAnsiTheme="minorHAnsi" w:cstheme="minorHAnsi"/>
        </w:rPr>
        <w:t xml:space="preserve"> that an adversary will </w:t>
      </w:r>
      <w:r w:rsidRPr="00F026F7">
        <w:rPr>
          <w:rStyle w:val="Emphasis"/>
          <w:rFonts w:asciiTheme="minorHAnsi" w:hAnsiTheme="minorHAnsi" w:cstheme="minorHAnsi"/>
        </w:rPr>
        <w:t>forever</w:t>
      </w:r>
      <w:r w:rsidRPr="00F026F7">
        <w:rPr>
          <w:rStyle w:val="StyleUnderline"/>
          <w:rFonts w:asciiTheme="minorHAnsi" w:hAnsiTheme="minorHAnsi" w:cstheme="minorHAnsi"/>
        </w:rPr>
        <w:t xml:space="preserve"> be </w:t>
      </w:r>
      <w:r w:rsidRPr="00F026F7">
        <w:rPr>
          <w:rStyle w:val="Emphasis"/>
          <w:rFonts w:asciiTheme="minorHAnsi" w:hAnsiTheme="minorHAnsi" w:cstheme="minorHAnsi"/>
        </w:rPr>
        <w:t>unable</w:t>
      </w:r>
      <w:r w:rsidRPr="00F026F7">
        <w:rPr>
          <w:rStyle w:val="StyleUnderline"/>
          <w:rFonts w:asciiTheme="minorHAnsi" w:hAnsiTheme="minorHAnsi" w:cstheme="minorHAnsi"/>
        </w:rPr>
        <w:t xml:space="preserve"> to </w:t>
      </w:r>
      <w:r w:rsidRPr="00F026F7">
        <w:rPr>
          <w:rStyle w:val="Emphasis"/>
          <w:rFonts w:asciiTheme="minorHAnsi" w:hAnsiTheme="minorHAnsi" w:cstheme="minorHAnsi"/>
        </w:rPr>
        <w:t>locate our submarines</w:t>
      </w:r>
      <w:r w:rsidRPr="00F026F7">
        <w:rPr>
          <w:rStyle w:val="StyleUnderline"/>
          <w:rFonts w:asciiTheme="minorHAnsi" w:hAnsiTheme="minorHAnsi" w:cstheme="minorHAnsi"/>
        </w:rPr>
        <w:t xml:space="preserve"> at sea, which, given the state of </w:t>
      </w:r>
      <w:r w:rsidRPr="00F026F7">
        <w:rPr>
          <w:rStyle w:val="Emphasis"/>
          <w:rFonts w:asciiTheme="minorHAnsi" w:hAnsiTheme="minorHAnsi" w:cstheme="minorHAnsi"/>
        </w:rPr>
        <w:t>technology advancement</w:t>
      </w:r>
      <w:r w:rsidRPr="00F026F7">
        <w:rPr>
          <w:rStyle w:val="StyleUnderline"/>
          <w:rFonts w:asciiTheme="minorHAnsi" w:hAnsiTheme="minorHAnsi" w:cstheme="minorHAnsi"/>
        </w:rPr>
        <w:t xml:space="preserve"> –including </w:t>
      </w:r>
      <w:r w:rsidRPr="00F026F7">
        <w:rPr>
          <w:rStyle w:val="Emphasis"/>
          <w:rFonts w:asciiTheme="minorHAnsi" w:hAnsiTheme="minorHAnsi" w:cstheme="minorHAnsi"/>
        </w:rPr>
        <w:t>artificial intelligence</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big data</w:t>
      </w:r>
      <w:r w:rsidRPr="00F026F7">
        <w:rPr>
          <w:rStyle w:val="StyleUnderline"/>
          <w:rFonts w:asciiTheme="minorHAnsi" w:hAnsiTheme="minorHAnsi" w:cstheme="minorHAnsi"/>
        </w:rPr>
        <w:t xml:space="preserve">” – is </w:t>
      </w:r>
      <w:r w:rsidRPr="00F026F7">
        <w:rPr>
          <w:rStyle w:val="Emphasis"/>
          <w:rFonts w:asciiTheme="minorHAnsi" w:hAnsiTheme="minorHAnsi" w:cstheme="minorHAnsi"/>
        </w:rPr>
        <w:t>not a safe assumption</w:t>
      </w:r>
      <w:r w:rsidRPr="00F026F7">
        <w:rPr>
          <w:rStyle w:val="StyleUnderline"/>
          <w:rFonts w:asciiTheme="minorHAnsi" w:hAnsiTheme="minorHAnsi" w:cstheme="minorHAnsi"/>
        </w:rPr>
        <w:t xml:space="preserve"> into the future.</w:t>
      </w:r>
    </w:p>
    <w:p w14:paraId="008EADE1" w14:textId="77777777" w:rsidR="00E64083" w:rsidRPr="00F026F7" w:rsidRDefault="00E64083" w:rsidP="00E64083">
      <w:pPr>
        <w:rPr>
          <w:rStyle w:val="StyleUnderline"/>
          <w:rFonts w:asciiTheme="minorHAnsi" w:hAnsiTheme="minorHAnsi" w:cstheme="minorHAnsi"/>
        </w:rPr>
      </w:pPr>
      <w:r w:rsidRPr="00F026F7">
        <w:rPr>
          <w:rStyle w:val="StyleUnderline"/>
          <w:rFonts w:asciiTheme="minorHAnsi" w:hAnsiTheme="minorHAnsi" w:cstheme="minorHAnsi"/>
        </w:rPr>
        <w:t xml:space="preserve">ICBMs remain </w:t>
      </w:r>
      <w:r w:rsidRPr="00F026F7">
        <w:rPr>
          <w:rStyle w:val="Emphasis"/>
          <w:rFonts w:asciiTheme="minorHAnsi" w:hAnsiTheme="minorHAnsi" w:cstheme="minorHAnsi"/>
        </w:rPr>
        <w:t>consistent</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visible</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responsible mainstays</w:t>
      </w:r>
      <w:r w:rsidRPr="00F026F7">
        <w:rPr>
          <w:rStyle w:val="StyleUnderline"/>
          <w:rFonts w:asciiTheme="minorHAnsi" w:hAnsiTheme="minorHAnsi" w:cstheme="minorHAnsi"/>
        </w:rPr>
        <w:t xml:space="preserve"> of our nuclear deterrent</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 only challenge that ICBMs now face is the </w:t>
      </w:r>
      <w:r w:rsidRPr="00F026F7">
        <w:rPr>
          <w:rStyle w:val="Emphasis"/>
          <w:rFonts w:asciiTheme="minorHAnsi" w:hAnsiTheme="minorHAnsi" w:cstheme="minorHAnsi"/>
        </w:rPr>
        <w:t>failure</w:t>
      </w:r>
      <w:r w:rsidRPr="00F026F7">
        <w:rPr>
          <w:rStyle w:val="StyleUnderline"/>
          <w:rFonts w:asciiTheme="minorHAnsi" w:hAnsiTheme="minorHAnsi" w:cstheme="minorHAnsi"/>
        </w:rPr>
        <w:t xml:space="preserve"> to </w:t>
      </w:r>
      <w:r w:rsidRPr="00F026F7">
        <w:rPr>
          <w:rStyle w:val="Emphasis"/>
          <w:rFonts w:asciiTheme="minorHAnsi" w:hAnsiTheme="minorHAnsi" w:cstheme="minorHAnsi"/>
        </w:rPr>
        <w:t>modernize</w:t>
      </w:r>
      <w:r w:rsidRPr="00F026F7">
        <w:rPr>
          <w:rStyle w:val="StyleUnderline"/>
          <w:rFonts w:asciiTheme="minorHAnsi" w:hAnsiTheme="minorHAnsi" w:cstheme="minorHAnsi"/>
        </w:rPr>
        <w:t xml:space="preserve"> them as planned, but this would result from </w:t>
      </w:r>
      <w:r w:rsidRPr="00F026F7">
        <w:rPr>
          <w:rStyle w:val="Emphasis"/>
          <w:rFonts w:asciiTheme="minorHAnsi" w:hAnsiTheme="minorHAnsi" w:cstheme="minorHAnsi"/>
        </w:rPr>
        <w:t>policymakers’ will</w:t>
      </w:r>
      <w:r w:rsidRPr="00F026F7">
        <w:rPr>
          <w:rStyle w:val="StyleUnderline"/>
          <w:rFonts w:asciiTheme="minorHAnsi" w:hAnsiTheme="minorHAnsi" w:cstheme="minorHAnsi"/>
        </w:rPr>
        <w:t>, not any change in the global threat or design or mechanical failure.</w:t>
      </w:r>
    </w:p>
    <w:p w14:paraId="7CB1530C" w14:textId="77777777" w:rsidR="00E64083" w:rsidRPr="00F026F7" w:rsidRDefault="00E64083" w:rsidP="00E64083">
      <w:pPr>
        <w:rPr>
          <w:rFonts w:asciiTheme="minorHAnsi" w:hAnsiTheme="minorHAnsi" w:cstheme="minorHAnsi"/>
          <w:sz w:val="16"/>
        </w:rPr>
      </w:pPr>
      <w:r w:rsidRPr="00F026F7">
        <w:rPr>
          <w:rFonts w:asciiTheme="minorHAnsi" w:hAnsiTheme="minorHAnsi" w:cstheme="minorHAnsi"/>
          <w:sz w:val="16"/>
        </w:rPr>
        <w:t>In particular, ICBMs and GBSD are stabilizing to the international order that the Biden Administration will inherit and seek to improve. Our allies, specifically those in NATO and the Indo-Pacific, depend upon the safe, secure, and credible nuclear deterrent that the U.S. extends to them as foundational to their security.</w:t>
      </w:r>
    </w:p>
    <w:p w14:paraId="39CBEA0C" w14:textId="77777777" w:rsidR="00E64083" w:rsidRPr="00F026F7" w:rsidRDefault="00E64083" w:rsidP="00E64083">
      <w:pPr>
        <w:rPr>
          <w:rFonts w:asciiTheme="minorHAnsi" w:hAnsiTheme="minorHAnsi" w:cstheme="minorHAnsi"/>
          <w:sz w:val="16"/>
        </w:rPr>
      </w:pPr>
      <w:r w:rsidRPr="00F026F7">
        <w:rPr>
          <w:rFonts w:asciiTheme="minorHAnsi" w:hAnsiTheme="minorHAnsi" w:cstheme="minorHAnsi"/>
          <w:sz w:val="16"/>
        </w:rPr>
        <w:t>The incoming Biden Administration, which seeks to improve the nation’s standing among its allies, would do well to support a strong modernized nuclear deterrent – including full support of GBSD – that is so vital to U.S. allies (many of which have foresworn their own nuclear weapons because we promised them the security made possible by extending our deterrent).</w:t>
      </w:r>
    </w:p>
    <w:p w14:paraId="5EDEA8F2" w14:textId="77777777" w:rsidR="00E64083" w:rsidRPr="00F026F7" w:rsidRDefault="00E64083" w:rsidP="00E64083">
      <w:pPr>
        <w:rPr>
          <w:rFonts w:asciiTheme="minorHAnsi" w:hAnsiTheme="minorHAnsi" w:cstheme="minorHAnsi"/>
          <w:sz w:val="16"/>
        </w:rPr>
      </w:pPr>
      <w:r w:rsidRPr="00F026F7">
        <w:rPr>
          <w:rFonts w:asciiTheme="minorHAnsi" w:hAnsiTheme="minorHAnsi" w:cstheme="minorHAnsi"/>
          <w:sz w:val="16"/>
        </w:rPr>
        <w:t xml:space="preserve">Lastly, </w:t>
      </w:r>
      <w:r w:rsidRPr="00F026F7">
        <w:rPr>
          <w:rStyle w:val="StyleUnderline"/>
          <w:rFonts w:asciiTheme="minorHAnsi" w:hAnsiTheme="minorHAnsi" w:cstheme="minorHAnsi"/>
        </w:rPr>
        <w:t>we give much credit to previous</w:t>
      </w:r>
      <w:r w:rsidRPr="00F026F7">
        <w:rPr>
          <w:rFonts w:asciiTheme="minorHAnsi" w:hAnsiTheme="minorHAnsi" w:cstheme="minorHAnsi"/>
          <w:sz w:val="16"/>
        </w:rPr>
        <w:t xml:space="preserve"> Democratic </w:t>
      </w:r>
      <w:r w:rsidRPr="00F026F7">
        <w:rPr>
          <w:rStyle w:val="StyleUnderline"/>
          <w:rFonts w:asciiTheme="minorHAnsi" w:hAnsiTheme="minorHAnsi" w:cstheme="minorHAnsi"/>
        </w:rPr>
        <w:t>administrations that started out with the admirable goal of eliminating nuclear weapons and</w:t>
      </w:r>
      <w:r w:rsidRPr="00F026F7">
        <w:rPr>
          <w:rFonts w:asciiTheme="minorHAnsi" w:hAnsiTheme="minorHAnsi" w:cstheme="minorHAnsi"/>
          <w:sz w:val="16"/>
        </w:rPr>
        <w:t xml:space="preserve"> ultimately </w:t>
      </w:r>
      <w:r w:rsidRPr="00F026F7">
        <w:rPr>
          <w:rStyle w:val="StyleUnderline"/>
          <w:rFonts w:asciiTheme="minorHAnsi" w:hAnsiTheme="minorHAnsi" w:cstheme="minorHAnsi"/>
        </w:rPr>
        <w:t>realized such a vision</w:t>
      </w:r>
      <w:r w:rsidRPr="00F026F7">
        <w:rPr>
          <w:rFonts w:asciiTheme="minorHAnsi" w:hAnsiTheme="minorHAnsi" w:cstheme="minorHAnsi"/>
          <w:sz w:val="16"/>
        </w:rPr>
        <w:t xml:space="preserve">, given current and likely future security realities, </w:t>
      </w:r>
      <w:r w:rsidRPr="00F026F7">
        <w:rPr>
          <w:rStyle w:val="StyleUnderline"/>
          <w:rFonts w:asciiTheme="minorHAnsi" w:hAnsiTheme="minorHAnsi" w:cstheme="minorHAnsi"/>
        </w:rPr>
        <w:t xml:space="preserve">is </w:t>
      </w:r>
      <w:r w:rsidRPr="00F026F7">
        <w:rPr>
          <w:rStyle w:val="Emphasis"/>
          <w:rFonts w:asciiTheme="minorHAnsi" w:hAnsiTheme="minorHAnsi" w:cstheme="minorHAnsi"/>
        </w:rPr>
        <w:t>folly</w:t>
      </w:r>
      <w:r w:rsidRPr="00F026F7">
        <w:rPr>
          <w:rFonts w:asciiTheme="minorHAnsi" w:hAnsiTheme="minorHAnsi" w:cstheme="minorHAnsi"/>
          <w:sz w:val="16"/>
        </w:rPr>
        <w:t>.</w:t>
      </w:r>
    </w:p>
    <w:p w14:paraId="1F043CE9" w14:textId="77777777" w:rsidR="00E64083" w:rsidRPr="00F026F7" w:rsidRDefault="00E64083" w:rsidP="00E64083">
      <w:pPr>
        <w:rPr>
          <w:rFonts w:asciiTheme="minorHAnsi" w:hAnsiTheme="minorHAnsi" w:cstheme="minorHAnsi"/>
          <w:sz w:val="16"/>
        </w:rPr>
      </w:pPr>
      <w:r w:rsidRPr="00F026F7">
        <w:rPr>
          <w:rFonts w:asciiTheme="minorHAnsi" w:hAnsiTheme="minorHAnsi" w:cstheme="minorHAnsi"/>
          <w:sz w:val="16"/>
        </w:rPr>
        <w:t xml:space="preserve">The </w:t>
      </w:r>
      <w:r w:rsidRPr="00F026F7">
        <w:rPr>
          <w:rStyle w:val="StyleUnderline"/>
          <w:rFonts w:asciiTheme="minorHAnsi" w:hAnsiTheme="minorHAnsi" w:cstheme="minorHAnsi"/>
        </w:rPr>
        <w:t>role, risks, funding, and programmatic questions associated with nuclear</w:t>
      </w:r>
      <w:r w:rsidRPr="00F026F7">
        <w:rPr>
          <w:rFonts w:asciiTheme="minorHAnsi" w:hAnsiTheme="minorHAnsi" w:cstheme="minorHAnsi"/>
          <w:sz w:val="16"/>
        </w:rPr>
        <w:t xml:space="preserve"> weapons </w:t>
      </w:r>
      <w:r w:rsidRPr="00F026F7">
        <w:rPr>
          <w:rStyle w:val="StyleUnderline"/>
          <w:rFonts w:asciiTheme="minorHAnsi" w:hAnsiTheme="minorHAnsi" w:cstheme="minorHAnsi"/>
        </w:rPr>
        <w:t>capabilities is</w:t>
      </w:r>
      <w:r w:rsidRPr="00F026F7">
        <w:rPr>
          <w:rFonts w:asciiTheme="minorHAnsi" w:hAnsiTheme="minorHAnsi" w:cstheme="minorHAnsi"/>
          <w:sz w:val="16"/>
        </w:rPr>
        <w:t xml:space="preserve"> a </w:t>
      </w:r>
      <w:r w:rsidRPr="00F026F7">
        <w:rPr>
          <w:rStyle w:val="StyleUnderline"/>
          <w:rFonts w:asciiTheme="minorHAnsi" w:hAnsiTheme="minorHAnsi" w:cstheme="minorHAnsi"/>
        </w:rPr>
        <w:t>legitimate</w:t>
      </w:r>
      <w:r w:rsidRPr="00F026F7">
        <w:rPr>
          <w:rFonts w:asciiTheme="minorHAnsi" w:hAnsiTheme="minorHAnsi" w:cstheme="minorHAnsi"/>
          <w:sz w:val="16"/>
        </w:rPr>
        <w:t xml:space="preserve"> and necessary public discourse that anybody in civil society should be welcome to contribute to, whether from a think tank, within the government, or in defense industry. </w:t>
      </w:r>
      <w:r w:rsidRPr="00F026F7">
        <w:rPr>
          <w:rStyle w:val="StyleUnderline"/>
          <w:rFonts w:asciiTheme="minorHAnsi" w:hAnsiTheme="minorHAnsi" w:cstheme="minorHAnsi"/>
        </w:rPr>
        <w:t xml:space="preserve">But the reality is that our strategic competitors are also </w:t>
      </w:r>
      <w:r w:rsidRPr="00F026F7">
        <w:rPr>
          <w:rStyle w:val="Emphasis"/>
          <w:rFonts w:asciiTheme="minorHAnsi" w:hAnsiTheme="minorHAnsi" w:cstheme="minorHAnsi"/>
        </w:rPr>
        <w:t>watching</w:t>
      </w:r>
      <w:r w:rsidRPr="00F026F7">
        <w:rPr>
          <w:rStyle w:val="StyleUnderline"/>
          <w:rFonts w:asciiTheme="minorHAnsi" w:hAnsiTheme="minorHAnsi" w:cstheme="minorHAnsi"/>
        </w:rPr>
        <w:t xml:space="preserve"> these debates and often </w:t>
      </w:r>
      <w:r w:rsidRPr="00F026F7">
        <w:rPr>
          <w:rStyle w:val="Emphasis"/>
          <w:rFonts w:asciiTheme="minorHAnsi" w:hAnsiTheme="minorHAnsi" w:cstheme="minorHAnsi"/>
        </w:rPr>
        <w:t>interfere</w:t>
      </w:r>
      <w:r w:rsidRPr="00F026F7">
        <w:rPr>
          <w:rStyle w:val="StyleUnderline"/>
          <w:rFonts w:asciiTheme="minorHAnsi" w:hAnsiTheme="minorHAnsi" w:cstheme="minorHAnsi"/>
        </w:rPr>
        <w:t xml:space="preserve"> in them</w:t>
      </w:r>
      <w:r w:rsidRPr="00F026F7">
        <w:rPr>
          <w:rFonts w:asciiTheme="minorHAnsi" w:hAnsiTheme="minorHAnsi" w:cstheme="minorHAnsi"/>
          <w:sz w:val="16"/>
        </w:rPr>
        <w:t xml:space="preserve">. </w:t>
      </w:r>
      <w:r w:rsidRPr="00F026F7">
        <w:rPr>
          <w:rStyle w:val="StyleUnderline"/>
          <w:rFonts w:asciiTheme="minorHAnsi" w:hAnsiTheme="minorHAnsi" w:cstheme="minorHAnsi"/>
        </w:rPr>
        <w:t>Even those guided by the best of intentions must understand</w:t>
      </w:r>
      <w:r w:rsidRPr="00F026F7">
        <w:rPr>
          <w:rFonts w:asciiTheme="minorHAnsi" w:hAnsiTheme="minorHAnsi" w:cstheme="minorHAnsi"/>
          <w:sz w:val="16"/>
        </w:rPr>
        <w:t xml:space="preserve"> that </w:t>
      </w:r>
      <w:r w:rsidRPr="00F026F7">
        <w:rPr>
          <w:rStyle w:val="StyleUnderline"/>
          <w:rFonts w:asciiTheme="minorHAnsi" w:hAnsiTheme="minorHAnsi" w:cstheme="minorHAnsi"/>
        </w:rPr>
        <w:t xml:space="preserve">their </w:t>
      </w:r>
      <w:r w:rsidRPr="00F026F7">
        <w:rPr>
          <w:rStyle w:val="Emphasis"/>
          <w:rFonts w:asciiTheme="minorHAnsi" w:hAnsiTheme="minorHAnsi" w:cstheme="minorHAnsi"/>
        </w:rPr>
        <w:t>complicity</w:t>
      </w:r>
      <w:r w:rsidRPr="00F026F7">
        <w:rPr>
          <w:rStyle w:val="StyleUnderline"/>
          <w:rFonts w:asciiTheme="minorHAnsi" w:hAnsiTheme="minorHAnsi" w:cstheme="minorHAnsi"/>
        </w:rPr>
        <w:t xml:space="preserve"> in the erosion of a credible nuclear deterrent will only invite continued development and deployment of nuclear weapons by our adversaries that can end our way of life and that of our allies</w:t>
      </w:r>
      <w:r w:rsidRPr="00F026F7">
        <w:rPr>
          <w:rFonts w:asciiTheme="minorHAnsi" w:hAnsiTheme="minorHAnsi" w:cstheme="minorHAnsi"/>
          <w:sz w:val="16"/>
        </w:rPr>
        <w:t>.</w:t>
      </w:r>
    </w:p>
    <w:p w14:paraId="00A166D4" w14:textId="77777777" w:rsidR="00E64083" w:rsidRPr="00F026F7" w:rsidRDefault="00E64083" w:rsidP="00E64083">
      <w:pPr>
        <w:rPr>
          <w:rStyle w:val="StyleUnderline"/>
          <w:rFonts w:asciiTheme="minorHAnsi" w:hAnsiTheme="minorHAnsi" w:cstheme="minorHAnsi"/>
        </w:rPr>
      </w:pPr>
      <w:r w:rsidRPr="00F026F7">
        <w:rPr>
          <w:rStyle w:val="StyleUnderline"/>
          <w:rFonts w:asciiTheme="minorHAnsi" w:hAnsiTheme="minorHAnsi" w:cstheme="minorHAnsi"/>
        </w:rPr>
        <w:lastRenderedPageBreak/>
        <w:t xml:space="preserve">These two think tankers believe GBSD remains an integral part of our nuclear deterrent. There is a term for a decision by the United States to choose to </w:t>
      </w:r>
      <w:r w:rsidRPr="00F026F7">
        <w:rPr>
          <w:rStyle w:val="Emphasis"/>
          <w:rFonts w:asciiTheme="minorHAnsi" w:hAnsiTheme="minorHAnsi" w:cstheme="minorHAnsi"/>
        </w:rPr>
        <w:t>fail to modernize</w:t>
      </w:r>
      <w:r w:rsidRPr="00F026F7">
        <w:rPr>
          <w:rStyle w:val="StyleUnderline"/>
          <w:rFonts w:asciiTheme="minorHAnsi" w:hAnsiTheme="minorHAnsi" w:cstheme="minorHAnsi"/>
        </w:rPr>
        <w:t xml:space="preserve"> its ICBM force, while Russia and China are </w:t>
      </w:r>
      <w:r w:rsidRPr="00F026F7">
        <w:rPr>
          <w:rStyle w:val="Emphasis"/>
          <w:rFonts w:asciiTheme="minorHAnsi" w:hAnsiTheme="minorHAnsi" w:cstheme="minorHAnsi"/>
        </w:rPr>
        <w:t>actively modernizing theirs</w:t>
      </w:r>
      <w:r w:rsidRPr="00F026F7">
        <w:rPr>
          <w:rStyle w:val="StyleUnderline"/>
          <w:rFonts w:asciiTheme="minorHAnsi" w:hAnsiTheme="minorHAnsi" w:cstheme="minorHAnsi"/>
        </w:rPr>
        <w:t xml:space="preserve">: </w:t>
      </w:r>
      <w:r w:rsidRPr="00F026F7">
        <w:rPr>
          <w:rStyle w:val="Emphasis"/>
          <w:rFonts w:asciiTheme="minorHAnsi" w:hAnsiTheme="minorHAnsi" w:cstheme="minorHAnsi"/>
          <w:sz w:val="36"/>
          <w:szCs w:val="36"/>
        </w:rPr>
        <w:t>unilateral disarmament</w:t>
      </w:r>
      <w:r w:rsidRPr="00F026F7">
        <w:rPr>
          <w:rStyle w:val="StyleUnderline"/>
          <w:rFonts w:asciiTheme="minorHAnsi" w:hAnsiTheme="minorHAnsi" w:cstheme="minorHAnsi"/>
        </w:rPr>
        <w:t>.</w:t>
      </w:r>
    </w:p>
    <w:p w14:paraId="0A945379" w14:textId="42157C5C" w:rsidR="00B43952" w:rsidRPr="00F026F7" w:rsidRDefault="00DF3323" w:rsidP="00B43952">
      <w:pPr>
        <w:pStyle w:val="Heading3"/>
        <w:rPr>
          <w:rFonts w:asciiTheme="minorHAnsi" w:hAnsiTheme="minorHAnsi" w:cstheme="minorHAnsi"/>
        </w:rPr>
      </w:pPr>
      <w:r>
        <w:rPr>
          <w:rFonts w:asciiTheme="minorHAnsi" w:hAnsiTheme="minorHAnsi" w:cstheme="minorHAnsi"/>
        </w:rPr>
        <w:lastRenderedPageBreak/>
        <w:t>2NC –</w:t>
      </w:r>
      <w:r w:rsidR="007B47F0">
        <w:rPr>
          <w:rFonts w:asciiTheme="minorHAnsi" w:hAnsiTheme="minorHAnsi" w:cstheme="minorHAnsi"/>
        </w:rPr>
        <w:t xml:space="preserve"> !! – GPW</w:t>
      </w:r>
    </w:p>
    <w:p w14:paraId="7752EEDE" w14:textId="77777777" w:rsidR="00B43952" w:rsidRPr="00F026F7" w:rsidRDefault="00B43952" w:rsidP="00B43952">
      <w:pPr>
        <w:pStyle w:val="Heading4"/>
        <w:spacing w:before="0" w:line="240" w:lineRule="auto"/>
        <w:rPr>
          <w:rFonts w:asciiTheme="minorHAnsi" w:hAnsiTheme="minorHAnsi" w:cstheme="minorHAnsi"/>
        </w:rPr>
      </w:pPr>
      <w:r w:rsidRPr="00F026F7">
        <w:rPr>
          <w:rFonts w:asciiTheme="minorHAnsi" w:hAnsiTheme="minorHAnsi" w:cstheme="minorHAnsi"/>
        </w:rPr>
        <w:t xml:space="preserve">Deterrence is the </w:t>
      </w:r>
      <w:r w:rsidRPr="00F026F7">
        <w:rPr>
          <w:rFonts w:asciiTheme="minorHAnsi" w:hAnsiTheme="minorHAnsi" w:cstheme="minorHAnsi"/>
          <w:u w:val="single"/>
        </w:rPr>
        <w:t xml:space="preserve">last ditch effort </w:t>
      </w:r>
      <w:r w:rsidRPr="00F026F7">
        <w:rPr>
          <w:rFonts w:asciiTheme="minorHAnsi" w:hAnsiTheme="minorHAnsi" w:cstheme="minorHAnsi"/>
        </w:rPr>
        <w:t xml:space="preserve">to </w:t>
      </w:r>
      <w:r w:rsidRPr="00F026F7">
        <w:rPr>
          <w:rFonts w:asciiTheme="minorHAnsi" w:hAnsiTheme="minorHAnsi" w:cstheme="minorHAnsi"/>
          <w:u w:val="single"/>
        </w:rPr>
        <w:t>curb great power war</w:t>
      </w:r>
      <w:r w:rsidRPr="00F026F7">
        <w:rPr>
          <w:rFonts w:asciiTheme="minorHAnsi" w:hAnsiTheme="minorHAnsi" w:cstheme="minorHAnsi"/>
        </w:rPr>
        <w:t xml:space="preserve"> and </w:t>
      </w:r>
      <w:r w:rsidRPr="00F026F7">
        <w:rPr>
          <w:rFonts w:asciiTheme="minorHAnsi" w:hAnsiTheme="minorHAnsi" w:cstheme="minorHAnsi"/>
          <w:u w:val="single"/>
        </w:rPr>
        <w:t>diffuse hotspots</w:t>
      </w:r>
      <w:r w:rsidRPr="00F026F7">
        <w:rPr>
          <w:rFonts w:asciiTheme="minorHAnsi" w:hAnsiTheme="minorHAnsi" w:cstheme="minorHAnsi"/>
        </w:rPr>
        <w:t xml:space="preserve">— the alternative is </w:t>
      </w:r>
      <w:r w:rsidRPr="00F026F7">
        <w:rPr>
          <w:rFonts w:asciiTheme="minorHAnsi" w:hAnsiTheme="minorHAnsi" w:cstheme="minorHAnsi"/>
          <w:u w:val="single"/>
        </w:rPr>
        <w:t>extinction</w:t>
      </w:r>
      <w:r w:rsidRPr="00F026F7">
        <w:rPr>
          <w:rFonts w:asciiTheme="minorHAnsi" w:hAnsiTheme="minorHAnsi" w:cstheme="minorHAnsi"/>
        </w:rPr>
        <w:t xml:space="preserve">. </w:t>
      </w:r>
    </w:p>
    <w:p w14:paraId="43A2B767"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Royal, 16</w:t>
      </w:r>
      <w:r w:rsidRPr="00F026F7">
        <w:rPr>
          <w:rFonts w:asciiTheme="minorHAnsi" w:hAnsiTheme="minorHAnsi" w:cstheme="minorHAnsi"/>
        </w:rPr>
        <w:t> (Todd Royal, M.P.P. is the Managing Partner for Energy development, Oil &amp; Gas, and Renewables for Ascendance Strategies, a global threat assessment and political consulting firm, 12-18-2016, accessed on 7-22-2021, Geopolitical Monitor, "Deterrence Works and We Need to Get It Back | Geopolitical Monitor", https://www.geopoliticalmonitor.com/deterrence-works-and-we-need-to-get-it-back/)jmd</w:t>
      </w:r>
    </w:p>
    <w:p w14:paraId="5462D4E4" w14:textId="77777777" w:rsidR="00B43952" w:rsidRPr="00F026F7" w:rsidRDefault="00B43952" w:rsidP="00B43952">
      <w:pPr>
        <w:pStyle w:val="cardbody"/>
        <w:spacing w:before="15" w:beforeAutospacing="0" w:after="180" w:afterAutospacing="0"/>
        <w:rPr>
          <w:rFonts w:asciiTheme="minorHAnsi" w:hAnsiTheme="minorHAnsi" w:cstheme="minorHAnsi"/>
          <w:sz w:val="14"/>
        </w:rPr>
      </w:pPr>
      <w:r w:rsidRPr="00F026F7">
        <w:rPr>
          <w:rStyle w:val="Emphasis"/>
          <w:rFonts w:asciiTheme="minorHAnsi" w:hAnsiTheme="minorHAnsi" w:cstheme="minorHAnsi"/>
        </w:rPr>
        <w:t>During the Cold War</w:t>
      </w:r>
      <w:r w:rsidRPr="00F026F7">
        <w:rPr>
          <w:rFonts w:asciiTheme="minorHAnsi" w:hAnsiTheme="minorHAnsi" w:cstheme="minorHAnsi"/>
          <w:sz w:val="22"/>
          <w:u w:val="single"/>
        </w:rPr>
        <w:t xml:space="preserve"> and World War II</w:t>
      </w:r>
      <w:r w:rsidRPr="00F026F7">
        <w:rPr>
          <w:rFonts w:asciiTheme="minorHAnsi" w:hAnsiTheme="minorHAnsi" w:cstheme="minorHAnsi"/>
          <w:sz w:val="14"/>
        </w:rPr>
        <w:t xml:space="preserve"> (WW II), </w:t>
      </w:r>
      <w:r w:rsidRPr="00F026F7">
        <w:rPr>
          <w:rStyle w:val="Emphasis"/>
          <w:rFonts w:asciiTheme="minorHAnsi" w:hAnsiTheme="minorHAnsi" w:cstheme="minorHAnsi"/>
        </w:rPr>
        <w:t>the world was safe because of deterrence</w:t>
      </w:r>
      <w:r w:rsidRPr="00F026F7">
        <w:rPr>
          <w:rFonts w:asciiTheme="minorHAnsi" w:hAnsiTheme="minorHAnsi" w:cstheme="minorHAnsi"/>
          <w:sz w:val="22"/>
          <w:u w:val="single"/>
        </w:rPr>
        <w:t>.</w:t>
      </w:r>
      <w:r w:rsidRPr="00F026F7">
        <w:rPr>
          <w:rFonts w:asciiTheme="minorHAnsi" w:hAnsiTheme="minorHAnsi" w:cstheme="minorHAnsi"/>
          <w:sz w:val="14"/>
        </w:rPr>
        <w:t xml:space="preserve"> A </w:t>
      </w:r>
      <w:r w:rsidRPr="00F026F7">
        <w:rPr>
          <w:rStyle w:val="Emphasis"/>
          <w:rFonts w:asciiTheme="minorHAnsi" w:hAnsiTheme="minorHAnsi" w:cstheme="minorHAnsi"/>
        </w:rPr>
        <w:t>balance of power</w:t>
      </w:r>
      <w:r w:rsidRPr="00F026F7">
        <w:rPr>
          <w:rFonts w:asciiTheme="minorHAnsi" w:hAnsiTheme="minorHAnsi" w:cstheme="minorHAnsi"/>
          <w:sz w:val="14"/>
        </w:rPr>
        <w:t xml:space="preserve"> existed between aligned nations </w:t>
      </w:r>
      <w:r w:rsidRPr="00F026F7">
        <w:rPr>
          <w:rStyle w:val="Emphasis"/>
          <w:rFonts w:asciiTheme="minorHAnsi" w:hAnsiTheme="minorHAnsi" w:cstheme="minorHAnsi"/>
        </w:rPr>
        <w:t>cloaked in vibrant, robust militaries ready to defend their countries</w:t>
      </w:r>
      <w:r w:rsidRPr="00F026F7">
        <w:rPr>
          <w:rFonts w:asciiTheme="minorHAnsi" w:hAnsiTheme="minorHAnsi" w:cstheme="minorHAnsi"/>
          <w:sz w:val="14"/>
        </w:rPr>
        <w:t xml:space="preserve">. The </w:t>
      </w:r>
      <w:r w:rsidRPr="00F026F7">
        <w:rPr>
          <w:rStyle w:val="Emphasis"/>
          <w:rFonts w:asciiTheme="minorHAnsi" w:hAnsiTheme="minorHAnsi" w:cstheme="minorHAnsi"/>
        </w:rPr>
        <w:t>enemies</w:t>
      </w:r>
      <w:r w:rsidRPr="00F026F7">
        <w:rPr>
          <w:rFonts w:asciiTheme="minorHAnsi" w:hAnsiTheme="minorHAnsi" w:cstheme="minorHAnsi"/>
          <w:sz w:val="14"/>
        </w:rPr>
        <w:t xml:space="preserve"> of peaceful nations </w:t>
      </w:r>
      <w:r w:rsidRPr="00F026F7">
        <w:rPr>
          <w:rStyle w:val="Emphasis"/>
          <w:rFonts w:asciiTheme="minorHAnsi" w:hAnsiTheme="minorHAnsi" w:cstheme="minorHAnsi"/>
        </w:rPr>
        <w:t>knew the costs</w:t>
      </w:r>
      <w:r w:rsidRPr="00F026F7">
        <w:rPr>
          <w:rFonts w:asciiTheme="minorHAnsi" w:hAnsiTheme="minorHAnsi" w:cstheme="minorHAnsi"/>
          <w:sz w:val="14"/>
        </w:rPr>
        <w:t xml:space="preserve">, as President John F. Kennedy echoed that sentiment during his famous inaugural address about defending freedom and defeating foes. </w:t>
      </w:r>
      <w:r w:rsidRPr="00F026F7">
        <w:rPr>
          <w:rStyle w:val="Emphasis"/>
          <w:rFonts w:asciiTheme="minorHAnsi" w:hAnsiTheme="minorHAnsi" w:cstheme="minorHAnsi"/>
        </w:rPr>
        <w:t>Those days are now gone, however,</w:t>
      </w:r>
      <w:r w:rsidRPr="00F026F7">
        <w:rPr>
          <w:rFonts w:asciiTheme="minorHAnsi" w:hAnsiTheme="minorHAnsi" w:cstheme="minorHAnsi"/>
          <w:sz w:val="14"/>
        </w:rPr>
        <w:t xml:space="preserve"> </w:t>
      </w:r>
      <w:r w:rsidRPr="00F026F7">
        <w:rPr>
          <w:rStyle w:val="Emphasis"/>
          <w:rFonts w:asciiTheme="minorHAnsi" w:hAnsiTheme="minorHAnsi" w:cstheme="minorHAnsi"/>
        </w:rPr>
        <w:t>they can be revived</w:t>
      </w:r>
      <w:r w:rsidRPr="00F026F7">
        <w:rPr>
          <w:rFonts w:asciiTheme="minorHAnsi" w:hAnsiTheme="minorHAnsi" w:cstheme="minorHAnsi"/>
          <w:sz w:val="14"/>
        </w:rPr>
        <w:t xml:space="preserve"> again </w:t>
      </w:r>
      <w:r w:rsidRPr="00F026F7">
        <w:rPr>
          <w:rStyle w:val="Emphasis"/>
          <w:rFonts w:asciiTheme="minorHAnsi" w:hAnsiTheme="minorHAnsi" w:cstheme="minorHAnsi"/>
        </w:rPr>
        <w:t>using deterrence that keeps worldwide war at bay.</w:t>
      </w:r>
      <w:r w:rsidRPr="00F026F7">
        <w:rPr>
          <w:rFonts w:asciiTheme="minorHAnsi" w:hAnsiTheme="minorHAnsi" w:cstheme="minorHAnsi"/>
          <w:sz w:val="14"/>
        </w:rPr>
        <w:t xml:space="preserve"> </w:t>
      </w:r>
      <w:r w:rsidRPr="00F026F7">
        <w:rPr>
          <w:rStyle w:val="Emphasis"/>
          <w:rFonts w:asciiTheme="minorHAnsi" w:hAnsiTheme="minorHAnsi" w:cstheme="minorHAnsi"/>
        </w:rPr>
        <w:t>We are living in treacherous times</w:t>
      </w:r>
      <w:r w:rsidRPr="00F026F7">
        <w:rPr>
          <w:rFonts w:asciiTheme="minorHAnsi" w:hAnsiTheme="minorHAnsi" w:cstheme="minorHAnsi"/>
          <w:sz w:val="14"/>
        </w:rPr>
        <w:t xml:space="preserve">, and </w:t>
      </w:r>
      <w:r w:rsidRPr="00F026F7">
        <w:rPr>
          <w:rStyle w:val="Emphasis"/>
          <w:rFonts w:asciiTheme="minorHAnsi" w:hAnsiTheme="minorHAnsi" w:cstheme="minorHAnsi"/>
        </w:rPr>
        <w:t>war could break out anywhere</w:t>
      </w:r>
      <w:r w:rsidRPr="00F026F7">
        <w:rPr>
          <w:rFonts w:asciiTheme="minorHAnsi" w:hAnsiTheme="minorHAnsi" w:cstheme="minorHAnsi"/>
          <w:sz w:val="14"/>
        </w:rPr>
        <w:t xml:space="preserve"> on the seven continents across the world. Our </w:t>
      </w:r>
      <w:r w:rsidRPr="00F026F7">
        <w:rPr>
          <w:rStyle w:val="Emphasis"/>
          <w:rFonts w:asciiTheme="minorHAnsi" w:hAnsiTheme="minorHAnsi" w:cstheme="minorHAnsi"/>
        </w:rPr>
        <w:t>current predicaments</w:t>
      </w:r>
      <w:r w:rsidRPr="00F026F7">
        <w:rPr>
          <w:rFonts w:asciiTheme="minorHAnsi" w:hAnsiTheme="minorHAnsi" w:cstheme="minorHAnsi"/>
          <w:sz w:val="14"/>
        </w:rPr>
        <w:t xml:space="preserve"> are beginning to </w:t>
      </w:r>
      <w:r w:rsidRPr="00F026F7">
        <w:rPr>
          <w:rStyle w:val="Emphasis"/>
          <w:rFonts w:asciiTheme="minorHAnsi" w:hAnsiTheme="minorHAnsi" w:cstheme="minorHAnsi"/>
        </w:rPr>
        <w:t>make the</w:t>
      </w:r>
      <w:r w:rsidRPr="00F026F7">
        <w:rPr>
          <w:rFonts w:asciiTheme="minorHAnsi" w:hAnsiTheme="minorHAnsi" w:cstheme="minorHAnsi"/>
          <w:sz w:val="14"/>
        </w:rPr>
        <w:t xml:space="preserve"> early 19</w:t>
      </w:r>
      <w:r w:rsidRPr="00F026F7">
        <w:rPr>
          <w:rStyle w:val="Emphasis"/>
          <w:rFonts w:asciiTheme="minorHAnsi" w:hAnsiTheme="minorHAnsi" w:cstheme="minorHAnsi"/>
        </w:rPr>
        <w:t>30s look pale in comparison</w:t>
      </w:r>
      <w:r w:rsidRPr="00F026F7">
        <w:rPr>
          <w:rFonts w:asciiTheme="minorHAnsi" w:hAnsiTheme="minorHAnsi" w:cstheme="minorHAnsi"/>
          <w:sz w:val="14"/>
        </w:rPr>
        <w:t xml:space="preserve"> to what is happening today, because deterrence has been allowed to linger and stall since the collapse of the Soviet Union. Collectively, we seem to have thought that history has stopped since the East and West German divide came down; but instead, </w:t>
      </w:r>
      <w:r w:rsidRPr="00F026F7">
        <w:rPr>
          <w:rStyle w:val="Emphasis"/>
          <w:rFonts w:asciiTheme="minorHAnsi" w:hAnsiTheme="minorHAnsi" w:cstheme="minorHAnsi"/>
        </w:rPr>
        <w:t>we are witnessing a sharp upticks in wars, constant belligerence from the Middle East, the South China Sea dispute, and Mexico’s unending drug war.</w:t>
      </w:r>
      <w:r w:rsidRPr="00F026F7">
        <w:rPr>
          <w:rFonts w:asciiTheme="minorHAnsi" w:hAnsiTheme="minorHAnsi" w:cstheme="minorHAnsi"/>
          <w:sz w:val="14"/>
        </w:rPr>
        <w:t xml:space="preserve"> New threats are doing away with the resources to cope with refugee problems, the spread of terrorism, but most importantly the embrace of negative constructivism to resolve conflict. Foreign Affairs magazine describe </w:t>
      </w:r>
      <w:r w:rsidRPr="00F026F7">
        <w:rPr>
          <w:rStyle w:val="Emphasis"/>
          <w:rFonts w:asciiTheme="minorHAnsi" w:hAnsiTheme="minorHAnsi" w:cstheme="minorHAnsi"/>
        </w:rPr>
        <w:t>ten hotspots</w:t>
      </w:r>
      <w:r w:rsidRPr="00F026F7">
        <w:rPr>
          <w:rFonts w:asciiTheme="minorHAnsi" w:hAnsiTheme="minorHAnsi" w:cstheme="minorHAnsi"/>
          <w:sz w:val="14"/>
        </w:rPr>
        <w:t xml:space="preserve"> for 2017, or </w:t>
      </w:r>
      <w:r w:rsidRPr="00F026F7">
        <w:rPr>
          <w:rStyle w:val="Emphasis"/>
          <w:rFonts w:asciiTheme="minorHAnsi" w:hAnsiTheme="minorHAnsi" w:cstheme="minorHAnsi"/>
        </w:rPr>
        <w:t>flashpoints</w:t>
      </w:r>
      <w:r w:rsidRPr="00F026F7">
        <w:rPr>
          <w:rFonts w:asciiTheme="minorHAnsi" w:hAnsiTheme="minorHAnsi" w:cstheme="minorHAnsi"/>
          <w:sz w:val="14"/>
        </w:rPr>
        <w:t xml:space="preserve"> globally that </w:t>
      </w:r>
      <w:r w:rsidRPr="00F026F7">
        <w:rPr>
          <w:rStyle w:val="Emphasis"/>
          <w:rFonts w:asciiTheme="minorHAnsi" w:hAnsiTheme="minorHAnsi" w:cstheme="minorHAnsi"/>
        </w:rPr>
        <w:t>if not dealt with swiftly and</w:t>
      </w:r>
      <w:r w:rsidRPr="00F026F7">
        <w:rPr>
          <w:rFonts w:asciiTheme="minorHAnsi" w:hAnsiTheme="minorHAnsi" w:cstheme="minorHAnsi"/>
          <w:sz w:val="14"/>
        </w:rPr>
        <w:t xml:space="preserve"> even </w:t>
      </w:r>
      <w:r w:rsidRPr="00F026F7">
        <w:rPr>
          <w:rStyle w:val="Emphasis"/>
          <w:rFonts w:asciiTheme="minorHAnsi" w:hAnsiTheme="minorHAnsi" w:cstheme="minorHAnsi"/>
        </w:rPr>
        <w:t>harshly</w:t>
      </w:r>
      <w:r w:rsidRPr="00F026F7">
        <w:rPr>
          <w:rFonts w:asciiTheme="minorHAnsi" w:hAnsiTheme="minorHAnsi" w:cstheme="minorHAnsi"/>
          <w:sz w:val="14"/>
        </w:rPr>
        <w:t xml:space="preserve"> could </w:t>
      </w:r>
      <w:r w:rsidRPr="00F026F7">
        <w:rPr>
          <w:rStyle w:val="Emphasis"/>
          <w:rFonts w:asciiTheme="minorHAnsi" w:hAnsiTheme="minorHAnsi" w:cstheme="minorHAnsi"/>
        </w:rPr>
        <w:t>lead to war.</w:t>
      </w:r>
      <w:r w:rsidRPr="00F026F7">
        <w:rPr>
          <w:rFonts w:asciiTheme="minorHAnsi" w:hAnsiTheme="minorHAnsi" w:cstheme="minorHAnsi"/>
          <w:sz w:val="14"/>
        </w:rPr>
        <w:t xml:space="preserve">Interestingly enough, Foreign Affairs didn’t mention China, North Korea, Russia or Iran. It can be argued that </w:t>
      </w:r>
      <w:r w:rsidRPr="00F026F7">
        <w:rPr>
          <w:rStyle w:val="Emphasis"/>
          <w:rFonts w:asciiTheme="minorHAnsi" w:hAnsiTheme="minorHAnsi" w:cstheme="minorHAnsi"/>
        </w:rPr>
        <w:t>No</w:t>
      </w:r>
      <w:r w:rsidRPr="00F026F7">
        <w:rPr>
          <w:rFonts w:asciiTheme="minorHAnsi" w:hAnsiTheme="minorHAnsi" w:cstheme="minorHAnsi"/>
          <w:sz w:val="14"/>
        </w:rPr>
        <w:t xml:space="preserve">rth </w:t>
      </w:r>
      <w:r w:rsidRPr="00F026F7">
        <w:rPr>
          <w:rStyle w:val="Emphasis"/>
          <w:rFonts w:asciiTheme="minorHAnsi" w:hAnsiTheme="minorHAnsi" w:cstheme="minorHAnsi"/>
        </w:rPr>
        <w:t>Ko</w:t>
      </w:r>
      <w:r w:rsidRPr="00F026F7">
        <w:rPr>
          <w:rFonts w:asciiTheme="minorHAnsi" w:hAnsiTheme="minorHAnsi" w:cstheme="minorHAnsi"/>
          <w:sz w:val="14"/>
        </w:rPr>
        <w:t xml:space="preserve">rea claiming they </w:t>
      </w:r>
      <w:r w:rsidRPr="00F026F7">
        <w:rPr>
          <w:rStyle w:val="Emphasis"/>
          <w:rFonts w:asciiTheme="minorHAnsi" w:hAnsiTheme="minorHAnsi" w:cstheme="minorHAnsi"/>
        </w:rPr>
        <w:t>can fire an ICBM anytime</w:t>
      </w:r>
      <w:r w:rsidRPr="00F026F7">
        <w:rPr>
          <w:rFonts w:asciiTheme="minorHAnsi" w:hAnsiTheme="minorHAnsi" w:cstheme="minorHAnsi"/>
          <w:sz w:val="14"/>
        </w:rPr>
        <w:t xml:space="preserve"> and outgoing Secretary Kerry saying, “the U.S. may need more forceful ways of dealing with North Korea,” is a hotter spot than Ukraine. </w:t>
      </w:r>
      <w:r w:rsidRPr="00F026F7">
        <w:rPr>
          <w:rStyle w:val="Emphasis"/>
          <w:rFonts w:asciiTheme="minorHAnsi" w:hAnsiTheme="minorHAnsi" w:cstheme="minorHAnsi"/>
        </w:rPr>
        <w:t>Deterrence is the best answer for dealing with those nations.</w:t>
      </w:r>
      <w:r w:rsidRPr="00F026F7">
        <w:rPr>
          <w:rFonts w:asciiTheme="minorHAnsi" w:hAnsiTheme="minorHAnsi" w:cstheme="minorHAnsi"/>
          <w:sz w:val="14"/>
        </w:rPr>
        <w:t xml:space="preserve"> The type of deterrence at the forefront of the Cold War, which had far-reaching geopolitical implications, otherwise the future is cloaked in profoundly destabilizing actions by those four nations. </w:t>
      </w:r>
      <w:r w:rsidRPr="00F026F7">
        <w:rPr>
          <w:rStyle w:val="Emphasis"/>
          <w:rFonts w:asciiTheme="minorHAnsi" w:hAnsiTheme="minorHAnsi" w:cstheme="minorHAnsi"/>
        </w:rPr>
        <w:t>Gambling with the four above-mentioned nations without proper deterrence won’t work</w:t>
      </w:r>
      <w:r w:rsidRPr="00F026F7">
        <w:rPr>
          <w:rFonts w:asciiTheme="minorHAnsi" w:hAnsiTheme="minorHAnsi" w:cstheme="minorHAnsi"/>
          <w:sz w:val="14"/>
        </w:rPr>
        <w:t xml:space="preserve">, but if done forcefully, then the other ten described foreign policy unknowns can be solved. If not, then </w:t>
      </w:r>
      <w:r w:rsidRPr="00F026F7">
        <w:rPr>
          <w:rStyle w:val="Emphasis"/>
          <w:rFonts w:asciiTheme="minorHAnsi" w:hAnsiTheme="minorHAnsi" w:cstheme="minorHAnsi"/>
        </w:rPr>
        <w:t>jittery states</w:t>
      </w:r>
      <w:r w:rsidRPr="00F026F7">
        <w:rPr>
          <w:rFonts w:asciiTheme="minorHAnsi" w:hAnsiTheme="minorHAnsi" w:cstheme="minorHAnsi"/>
          <w:sz w:val="14"/>
        </w:rPr>
        <w:t xml:space="preserve"> from Europe to East Asia </w:t>
      </w:r>
      <w:r w:rsidRPr="00F026F7">
        <w:rPr>
          <w:rStyle w:val="Emphasis"/>
          <w:rFonts w:asciiTheme="minorHAnsi" w:hAnsiTheme="minorHAnsi" w:cstheme="minorHAnsi"/>
        </w:rPr>
        <w:t>will begin to parse out safe real estate</w:t>
      </w:r>
      <w:r w:rsidRPr="00F026F7">
        <w:rPr>
          <w:rFonts w:asciiTheme="minorHAnsi" w:hAnsiTheme="minorHAnsi" w:cstheme="minorHAnsi"/>
          <w:sz w:val="14"/>
        </w:rPr>
        <w:t xml:space="preserve"> for their citizens </w:t>
      </w:r>
      <w:r w:rsidRPr="00F026F7">
        <w:rPr>
          <w:rStyle w:val="Emphasis"/>
          <w:rFonts w:asciiTheme="minorHAnsi" w:hAnsiTheme="minorHAnsi" w:cstheme="minorHAnsi"/>
        </w:rPr>
        <w:t>if someone doesn’t step up.</w:t>
      </w:r>
      <w:r w:rsidRPr="00F026F7">
        <w:rPr>
          <w:rFonts w:asciiTheme="minorHAnsi" w:hAnsiTheme="minorHAnsi" w:cstheme="minorHAnsi"/>
          <w:sz w:val="14"/>
        </w:rPr>
        <w:t xml:space="preserve"> Historically that has been the United States (U.S.) since World War II. The U.S. structured a system based upon mutually agreed upon principles between major powers to keep World War III at bay. Certainly that </w:t>
      </w:r>
      <w:r w:rsidRPr="00F026F7">
        <w:rPr>
          <w:rStyle w:val="Emphasis"/>
          <w:rFonts w:asciiTheme="minorHAnsi" w:hAnsiTheme="minorHAnsi" w:cstheme="minorHAnsi"/>
        </w:rPr>
        <w:t xml:space="preserve">order has been </w:t>
      </w:r>
      <w:r w:rsidRPr="00F026F7">
        <w:rPr>
          <w:rFonts w:asciiTheme="minorHAnsi" w:hAnsiTheme="minorHAnsi" w:cstheme="minorHAnsi"/>
          <w:sz w:val="14"/>
        </w:rPr>
        <w:t xml:space="preserve">was </w:t>
      </w:r>
      <w:r w:rsidRPr="00F026F7">
        <w:rPr>
          <w:rStyle w:val="Emphasis"/>
          <w:rFonts w:asciiTheme="minorHAnsi" w:hAnsiTheme="minorHAnsi" w:cstheme="minorHAnsi"/>
        </w:rPr>
        <w:t xml:space="preserve">in flux recently, </w:t>
      </w:r>
      <w:r w:rsidRPr="00F026F7">
        <w:rPr>
          <w:rFonts w:asciiTheme="minorHAnsi" w:hAnsiTheme="minorHAnsi" w:cstheme="minorHAnsi"/>
          <w:sz w:val="14"/>
        </w:rPr>
        <w:t xml:space="preserve">and disagreements rage about how this new discombobulating order began. There isn’t a correct answer. Moreover, add in the Rwanda genocide, the Yugoslavia breakup, and leaving Iraq after a brutal, tentative victory was achieved, and still there aren’t answers, which is the problem. But this cooperative, championed order, leading to unprecedented prosperity and peace, is suffering its share of dire crisis unless deterrence is restored. And Washington’s and NATO’s retrenchment is only leading to what will eventually see Japan, South Korea, and the Sunni coalition led by the Saudis join the nuclear club. </w:t>
      </w:r>
      <w:r w:rsidRPr="00F026F7">
        <w:rPr>
          <w:rStyle w:val="Emphasis"/>
          <w:rFonts w:asciiTheme="minorHAnsi" w:hAnsiTheme="minorHAnsi" w:cstheme="minorHAnsi"/>
        </w:rPr>
        <w:t>Let’s also not forget about India and Pakistan, who play a daily nuclear cat and mouse game in Kashmir</w:t>
      </w:r>
      <w:r w:rsidRPr="00F026F7">
        <w:rPr>
          <w:rFonts w:asciiTheme="minorHAnsi" w:hAnsiTheme="minorHAnsi" w:cstheme="minorHAnsi"/>
          <w:sz w:val="14"/>
        </w:rPr>
        <w:t xml:space="preserve">. </w:t>
      </w:r>
      <w:r w:rsidRPr="00F026F7">
        <w:rPr>
          <w:rFonts w:asciiTheme="minorHAnsi" w:hAnsiTheme="minorHAnsi" w:cstheme="minorHAnsi"/>
          <w:sz w:val="22"/>
          <w:u w:val="single"/>
        </w:rPr>
        <w:t>If Kashmir explodes</w:t>
      </w:r>
      <w:r w:rsidRPr="00F026F7">
        <w:rPr>
          <w:rFonts w:asciiTheme="minorHAnsi" w:hAnsiTheme="minorHAnsi" w:cstheme="minorHAnsi"/>
          <w:sz w:val="14"/>
        </w:rPr>
        <w:t xml:space="preserve">, then </w:t>
      </w:r>
      <w:r w:rsidRPr="00F026F7">
        <w:rPr>
          <w:rStyle w:val="Emphasis"/>
          <w:rFonts w:asciiTheme="minorHAnsi" w:hAnsiTheme="minorHAnsi" w:cstheme="minorHAnsi"/>
        </w:rPr>
        <w:t>does the U.S. intervene</w:t>
      </w:r>
      <w:r w:rsidRPr="00F026F7">
        <w:rPr>
          <w:rFonts w:asciiTheme="minorHAnsi" w:hAnsiTheme="minorHAnsi" w:cstheme="minorHAnsi"/>
          <w:sz w:val="14"/>
        </w:rPr>
        <w:t xml:space="preserve">? </w:t>
      </w:r>
      <w:r w:rsidRPr="00F026F7">
        <w:rPr>
          <w:rStyle w:val="Emphasis"/>
          <w:rFonts w:asciiTheme="minorHAnsi" w:hAnsiTheme="minorHAnsi" w:cstheme="minorHAnsi"/>
        </w:rPr>
        <w:t>China has</w:t>
      </w:r>
      <w:r w:rsidRPr="00F026F7">
        <w:rPr>
          <w:rFonts w:asciiTheme="minorHAnsi" w:hAnsiTheme="minorHAnsi" w:cstheme="minorHAnsi"/>
          <w:sz w:val="14"/>
        </w:rPr>
        <w:t xml:space="preserve"> an </w:t>
      </w:r>
      <w:r w:rsidRPr="00F026F7">
        <w:rPr>
          <w:rStyle w:val="Emphasis"/>
          <w:rFonts w:asciiTheme="minorHAnsi" w:hAnsiTheme="minorHAnsi" w:cstheme="minorHAnsi"/>
        </w:rPr>
        <w:t>interest</w:t>
      </w:r>
      <w:r w:rsidRPr="00F026F7">
        <w:rPr>
          <w:rFonts w:asciiTheme="minorHAnsi" w:hAnsiTheme="minorHAnsi" w:cstheme="minorHAnsi"/>
          <w:sz w:val="14"/>
        </w:rPr>
        <w:t xml:space="preserve">, and </w:t>
      </w:r>
      <w:r w:rsidRPr="00F026F7">
        <w:rPr>
          <w:rStyle w:val="Emphasis"/>
          <w:rFonts w:asciiTheme="minorHAnsi" w:hAnsiTheme="minorHAnsi" w:cstheme="minorHAnsi"/>
        </w:rPr>
        <w:t>believes they can overtake India quickly</w:t>
      </w:r>
      <w:r w:rsidRPr="00F026F7">
        <w:rPr>
          <w:rFonts w:asciiTheme="minorHAnsi" w:hAnsiTheme="minorHAnsi" w:cstheme="minorHAnsi"/>
          <w:sz w:val="14"/>
        </w:rPr>
        <w:t xml:space="preserve">. If </w:t>
      </w:r>
      <w:r w:rsidRPr="00F026F7">
        <w:rPr>
          <w:rStyle w:val="Emphasis"/>
          <w:rFonts w:asciiTheme="minorHAnsi" w:hAnsiTheme="minorHAnsi" w:cstheme="minorHAnsi"/>
        </w:rPr>
        <w:t>China commits troops</w:t>
      </w:r>
      <w:r w:rsidRPr="00F026F7">
        <w:rPr>
          <w:rFonts w:asciiTheme="minorHAnsi" w:hAnsiTheme="minorHAnsi" w:cstheme="minorHAnsi"/>
          <w:sz w:val="14"/>
        </w:rPr>
        <w:t xml:space="preserve"> would </w:t>
      </w:r>
      <w:r w:rsidRPr="00F026F7">
        <w:rPr>
          <w:rStyle w:val="Emphasis"/>
          <w:rFonts w:asciiTheme="minorHAnsi" w:hAnsiTheme="minorHAnsi" w:cstheme="minorHAnsi"/>
        </w:rPr>
        <w:t>other countries in the region follow suit</w:t>
      </w:r>
      <w:r w:rsidRPr="00F026F7">
        <w:rPr>
          <w:rFonts w:asciiTheme="minorHAnsi" w:hAnsiTheme="minorHAnsi" w:cstheme="minorHAnsi"/>
          <w:sz w:val="14"/>
        </w:rPr>
        <w:t xml:space="preserve">? </w:t>
      </w:r>
      <w:r w:rsidRPr="00F026F7">
        <w:rPr>
          <w:rStyle w:val="Emphasis"/>
          <w:rFonts w:asciiTheme="minorHAnsi" w:hAnsiTheme="minorHAnsi" w:cstheme="minorHAnsi"/>
        </w:rPr>
        <w:t>A</w:t>
      </w:r>
      <w:r w:rsidRPr="00F026F7">
        <w:rPr>
          <w:rFonts w:asciiTheme="minorHAnsi" w:hAnsiTheme="minorHAnsi" w:cstheme="minorHAnsi"/>
          <w:sz w:val="14"/>
        </w:rPr>
        <w:t xml:space="preserve">nother </w:t>
      </w:r>
      <w:r w:rsidRPr="00F026F7">
        <w:rPr>
          <w:rStyle w:val="Emphasis"/>
          <w:rFonts w:asciiTheme="minorHAnsi" w:hAnsiTheme="minorHAnsi" w:cstheme="minorHAnsi"/>
        </w:rPr>
        <w:t>dangerous tightrope situation without a net</w:t>
      </w:r>
      <w:r w:rsidRPr="00F026F7">
        <w:rPr>
          <w:rFonts w:asciiTheme="minorHAnsi" w:hAnsiTheme="minorHAnsi" w:cstheme="minorHAnsi"/>
          <w:sz w:val="14"/>
        </w:rPr>
        <w:t xml:space="preserve"> while the basics of geopolitics continue forward wondering </w:t>
      </w:r>
      <w:r w:rsidRPr="00F026F7">
        <w:rPr>
          <w:rStyle w:val="Emphasis"/>
          <w:rFonts w:asciiTheme="minorHAnsi" w:hAnsiTheme="minorHAnsi" w:cstheme="minorHAnsi"/>
        </w:rPr>
        <w:t xml:space="preserve">who will do the heavy lifting to sustain the international system. </w:t>
      </w:r>
      <w:r w:rsidRPr="00F026F7">
        <w:rPr>
          <w:rFonts w:asciiTheme="minorHAnsi" w:hAnsiTheme="minorHAnsi" w:cstheme="minorHAnsi"/>
          <w:sz w:val="14"/>
        </w:rPr>
        <w:t xml:space="preserve">Furthermore, </w:t>
      </w:r>
      <w:r w:rsidRPr="00F026F7">
        <w:rPr>
          <w:rFonts w:asciiTheme="minorHAnsi" w:hAnsiTheme="minorHAnsi" w:cstheme="minorHAnsi"/>
          <w:sz w:val="22"/>
          <w:u w:val="single"/>
        </w:rPr>
        <w:t xml:space="preserve">will it be </w:t>
      </w:r>
      <w:r w:rsidRPr="00F026F7">
        <w:rPr>
          <w:rStyle w:val="Emphasis"/>
          <w:rFonts w:asciiTheme="minorHAnsi" w:hAnsiTheme="minorHAnsi" w:cstheme="minorHAnsi"/>
        </w:rPr>
        <w:t>U.S. hard power</w:t>
      </w:r>
      <w:r w:rsidRPr="00F026F7">
        <w:rPr>
          <w:rFonts w:asciiTheme="minorHAnsi" w:hAnsiTheme="minorHAnsi" w:cstheme="minorHAnsi"/>
          <w:sz w:val="22"/>
          <w:u w:val="single"/>
        </w:rPr>
        <w:t xml:space="preserve"> or European soft power that </w:t>
      </w:r>
      <w:r w:rsidRPr="00F026F7">
        <w:rPr>
          <w:rStyle w:val="Emphasis"/>
          <w:rFonts w:asciiTheme="minorHAnsi" w:hAnsiTheme="minorHAnsi" w:cstheme="minorHAnsi"/>
        </w:rPr>
        <w:t>restores deterrence</w:t>
      </w:r>
      <w:r w:rsidRPr="00F026F7">
        <w:rPr>
          <w:rFonts w:asciiTheme="minorHAnsi" w:hAnsiTheme="minorHAnsi" w:cstheme="minorHAnsi"/>
          <w:sz w:val="14"/>
        </w:rPr>
        <w:t xml:space="preserve">? The perceived threats that the Iran nuclear deal were supposed to buffer haven’t kept the Islamic Republic from buying uranium and keeping oil prices low by taking advantage of OPEC’s weakness to boost their market share. The </w:t>
      </w:r>
      <w:r w:rsidRPr="00F026F7">
        <w:rPr>
          <w:rStyle w:val="Emphasis"/>
          <w:rFonts w:asciiTheme="minorHAnsi" w:hAnsiTheme="minorHAnsi" w:cstheme="minorHAnsi"/>
        </w:rPr>
        <w:t>Russians have seen fit to meddle</w:t>
      </w:r>
      <w:r w:rsidRPr="00F026F7">
        <w:rPr>
          <w:rFonts w:asciiTheme="minorHAnsi" w:hAnsiTheme="minorHAnsi" w:cstheme="minorHAnsi"/>
          <w:sz w:val="14"/>
        </w:rPr>
        <w:t xml:space="preserve"> in U.S., European, and former Soviet satellite elections at will while still threatening Ukraine. If Ukraine goes back to the Russians and out of NATO’s orbit then Europe will have to grow NATO and American troop presence more than it has in recent years. The </w:t>
      </w:r>
      <w:r w:rsidRPr="00F026F7">
        <w:rPr>
          <w:rStyle w:val="Emphasis"/>
          <w:rFonts w:asciiTheme="minorHAnsi" w:hAnsiTheme="minorHAnsi" w:cstheme="minorHAnsi"/>
        </w:rPr>
        <w:t>echoes of Russian aggression</w:t>
      </w:r>
      <w:r w:rsidRPr="00F026F7">
        <w:rPr>
          <w:rFonts w:asciiTheme="minorHAnsi" w:hAnsiTheme="minorHAnsi" w:cstheme="minorHAnsi"/>
          <w:sz w:val="14"/>
        </w:rPr>
        <w:t xml:space="preserve"> will have </w:t>
      </w:r>
      <w:r w:rsidRPr="00F026F7">
        <w:rPr>
          <w:rStyle w:val="Emphasis"/>
          <w:rFonts w:asciiTheme="minorHAnsi" w:hAnsiTheme="minorHAnsi" w:cstheme="minorHAnsi"/>
        </w:rPr>
        <w:t>return</w:t>
      </w:r>
      <w:r w:rsidRPr="00F026F7">
        <w:rPr>
          <w:rFonts w:asciiTheme="minorHAnsi" w:hAnsiTheme="minorHAnsi" w:cstheme="minorHAnsi"/>
          <w:sz w:val="14"/>
        </w:rPr>
        <w:t xml:space="preserve">ed </w:t>
      </w:r>
      <w:r w:rsidRPr="00F026F7">
        <w:rPr>
          <w:rStyle w:val="Emphasis"/>
          <w:rFonts w:asciiTheme="minorHAnsi" w:hAnsiTheme="minorHAnsi" w:cstheme="minorHAnsi"/>
        </w:rPr>
        <w:t>to Cold War levels</w:t>
      </w:r>
      <w:r w:rsidRPr="00F026F7">
        <w:rPr>
          <w:rFonts w:asciiTheme="minorHAnsi" w:hAnsiTheme="minorHAnsi" w:cstheme="minorHAnsi"/>
          <w:sz w:val="14"/>
        </w:rPr>
        <w:t xml:space="preserve">, but it’s the correct move for </w:t>
      </w:r>
      <w:r w:rsidRPr="00F026F7">
        <w:rPr>
          <w:rStyle w:val="Emphasis"/>
          <w:rFonts w:asciiTheme="minorHAnsi" w:hAnsiTheme="minorHAnsi" w:cstheme="minorHAnsi"/>
        </w:rPr>
        <w:t>deterrence</w:t>
      </w:r>
      <w:r w:rsidRPr="00F026F7">
        <w:rPr>
          <w:rFonts w:asciiTheme="minorHAnsi" w:hAnsiTheme="minorHAnsi" w:cstheme="minorHAnsi"/>
          <w:sz w:val="14"/>
        </w:rPr>
        <w:t xml:space="preserve"> to </w:t>
      </w:r>
      <w:r w:rsidRPr="00F026F7">
        <w:rPr>
          <w:rStyle w:val="Emphasis"/>
          <w:rFonts w:asciiTheme="minorHAnsi" w:hAnsiTheme="minorHAnsi" w:cstheme="minorHAnsi"/>
        </w:rPr>
        <w:t>work</w:t>
      </w:r>
      <w:r w:rsidRPr="00F026F7">
        <w:rPr>
          <w:rFonts w:asciiTheme="minorHAnsi" w:hAnsiTheme="minorHAnsi" w:cstheme="minorHAnsi"/>
          <w:sz w:val="14"/>
        </w:rPr>
        <w:t xml:space="preserve">, moving troops into Poland and Norway. </w:t>
      </w:r>
      <w:r w:rsidRPr="00F026F7">
        <w:rPr>
          <w:rStyle w:val="Emphasis"/>
          <w:rFonts w:asciiTheme="minorHAnsi" w:hAnsiTheme="minorHAnsi" w:cstheme="minorHAnsi"/>
        </w:rPr>
        <w:t>The world wants peace</w:t>
      </w:r>
      <w:r w:rsidRPr="00F026F7">
        <w:rPr>
          <w:rFonts w:asciiTheme="minorHAnsi" w:hAnsiTheme="minorHAnsi" w:cstheme="minorHAnsi"/>
          <w:sz w:val="14"/>
        </w:rPr>
        <w:t xml:space="preserve">, and this is a perfect example of </w:t>
      </w:r>
      <w:r w:rsidRPr="00F026F7">
        <w:rPr>
          <w:rFonts w:asciiTheme="minorHAnsi" w:hAnsiTheme="minorHAnsi" w:cstheme="minorHAnsi"/>
          <w:sz w:val="22"/>
          <w:u w:val="single"/>
        </w:rPr>
        <w:t>military moves bolstering deterrence without a single shot being fired.</w:t>
      </w:r>
      <w:r w:rsidRPr="00F026F7">
        <w:rPr>
          <w:rFonts w:asciiTheme="minorHAnsi" w:hAnsiTheme="minorHAnsi" w:cstheme="minorHAnsi"/>
          <w:sz w:val="14"/>
        </w:rPr>
        <w:t xml:space="preserve"> The European structure is being shaken as never before, and while some see a messy Brexit, that’s not what the facts say. Recently it was reported Britain has the number one growing advanced economy in the world. Yet what happens if Germany, the Netherlands and France leave the EU based upon these facts? Can the world afford to lose the European voice, its large economy, and its reliance upon soft power? Will Europe become splintered and fractured at best, and at worst, allow regional historical rivalries to return, sparking conflicts that could make the proxy wars taking place in Syria, Iraq and Yemen seem tame. The balance Europe brings can’t afford to be lost. Here’s why </w:t>
      </w:r>
      <w:r w:rsidRPr="00F026F7">
        <w:rPr>
          <w:rStyle w:val="Emphasis"/>
          <w:rFonts w:asciiTheme="minorHAnsi" w:hAnsiTheme="minorHAnsi" w:cstheme="minorHAnsi"/>
        </w:rPr>
        <w:t>the international system needs robust deterrence without war.</w:t>
      </w:r>
      <w:r w:rsidRPr="00F026F7">
        <w:rPr>
          <w:rFonts w:asciiTheme="minorHAnsi" w:hAnsiTheme="minorHAnsi" w:cstheme="minorHAnsi"/>
          <w:sz w:val="14"/>
        </w:rPr>
        <w:t xml:space="preserve"> Terrorism is the pretense of a common enemy, but that model can’t sustain itself. It is an illusion for nations to endlessly fight without a tactic to define a strategy. World War II was decisive, because there was a common, definable enemy that allowed for tactics and strategy leading to victory. Today’s </w:t>
      </w:r>
      <w:r w:rsidRPr="00F026F7">
        <w:rPr>
          <w:rFonts w:asciiTheme="minorHAnsi" w:hAnsiTheme="minorHAnsi" w:cstheme="minorHAnsi"/>
          <w:sz w:val="14"/>
        </w:rPr>
        <w:lastRenderedPageBreak/>
        <w:t xml:space="preserve">terrorism fight has none of those modalities in place. Thriving on chaos will not lead to building blocks for a stable future. This type of </w:t>
      </w:r>
      <w:r w:rsidRPr="00F026F7">
        <w:rPr>
          <w:rFonts w:asciiTheme="minorHAnsi" w:hAnsiTheme="minorHAnsi" w:cstheme="minorHAnsi"/>
          <w:sz w:val="22"/>
          <w:u w:val="single"/>
        </w:rPr>
        <w:t>tactical bargaining has no long-term strategy or common values within</w:t>
      </w:r>
      <w:r w:rsidRPr="00F026F7">
        <w:rPr>
          <w:rFonts w:asciiTheme="minorHAnsi" w:hAnsiTheme="minorHAnsi" w:cstheme="minorHAnsi"/>
          <w:sz w:val="14"/>
        </w:rPr>
        <w:t xml:space="preserve"> their </w:t>
      </w:r>
      <w:r w:rsidRPr="00F026F7">
        <w:rPr>
          <w:rFonts w:asciiTheme="minorHAnsi" w:hAnsiTheme="minorHAnsi" w:cstheme="minorHAnsi"/>
          <w:sz w:val="22"/>
          <w:u w:val="single"/>
        </w:rPr>
        <w:t>policies</w:t>
      </w:r>
      <w:r w:rsidRPr="00F026F7">
        <w:rPr>
          <w:rFonts w:asciiTheme="minorHAnsi" w:hAnsiTheme="minorHAnsi" w:cstheme="minorHAnsi"/>
          <w:sz w:val="14"/>
        </w:rPr>
        <w:t xml:space="preserve">. Maybe a Turkish-Russian rapprochement holds promise, but historical enmity more than likely will win over long-term solutions being offered in Syria through this false promise. Considering Beijing’s war-like posture towards East Asia, the incoming Trump administration, Africa, and Latin America – </w:t>
      </w:r>
      <w:r w:rsidRPr="00F026F7">
        <w:rPr>
          <w:rStyle w:val="Emphasis"/>
          <w:rFonts w:asciiTheme="minorHAnsi" w:hAnsiTheme="minorHAnsi" w:cstheme="minorHAnsi"/>
        </w:rPr>
        <w:t>what the world needs is overwhelming deterrence when dealing with China.</w:t>
      </w:r>
      <w:r w:rsidRPr="00F026F7">
        <w:rPr>
          <w:rFonts w:asciiTheme="minorHAnsi" w:hAnsiTheme="minorHAnsi" w:cstheme="minorHAnsi"/>
          <w:sz w:val="14"/>
        </w:rPr>
        <w:t xml:space="preserve"> </w:t>
      </w:r>
      <w:r w:rsidRPr="00F026F7">
        <w:rPr>
          <w:rStyle w:val="Emphasis"/>
          <w:rFonts w:asciiTheme="minorHAnsi" w:hAnsiTheme="minorHAnsi" w:cstheme="minorHAnsi"/>
        </w:rPr>
        <w:t>Chaos can be managed</w:t>
      </w:r>
      <w:r w:rsidRPr="00F026F7">
        <w:rPr>
          <w:rFonts w:asciiTheme="minorHAnsi" w:hAnsiTheme="minorHAnsi" w:cstheme="minorHAnsi"/>
          <w:sz w:val="14"/>
        </w:rPr>
        <w:t xml:space="preserve">, but </w:t>
      </w:r>
      <w:r w:rsidRPr="00F026F7">
        <w:rPr>
          <w:rFonts w:asciiTheme="minorHAnsi" w:hAnsiTheme="minorHAnsi" w:cstheme="minorHAnsi"/>
          <w:b/>
          <w:bCs/>
          <w:sz w:val="22"/>
          <w:u w:val="single"/>
        </w:rPr>
        <w:t>only</w:t>
      </w:r>
      <w:r w:rsidRPr="00F026F7">
        <w:rPr>
          <w:rStyle w:val="Emphasis"/>
          <w:rFonts w:asciiTheme="minorHAnsi" w:hAnsiTheme="minorHAnsi" w:cstheme="minorHAnsi"/>
        </w:rPr>
        <w:t xml:space="preserve"> through deterrence</w:t>
      </w:r>
      <w:r w:rsidRPr="00F026F7">
        <w:rPr>
          <w:rFonts w:asciiTheme="minorHAnsi" w:hAnsiTheme="minorHAnsi" w:cstheme="minorHAnsi"/>
          <w:sz w:val="14"/>
        </w:rPr>
        <w:t xml:space="preserve">. Realpolitik and deal-making isn’t a guide to stable long-term solutions. Economic sanctions were crippling Iran until they were removed, and can work again if world powers have the vision to do what is necessary. That is a great example of soft power deterrence backed by hard power. Yet deals, like fluid relationships, can be broken, and </w:t>
      </w:r>
      <w:r w:rsidRPr="00F026F7">
        <w:rPr>
          <w:rFonts w:asciiTheme="minorHAnsi" w:hAnsiTheme="minorHAnsi" w:cstheme="minorHAnsi"/>
          <w:sz w:val="22"/>
          <w:u w:val="single"/>
        </w:rPr>
        <w:t>our world is</w:t>
      </w:r>
      <w:r w:rsidRPr="00F026F7">
        <w:rPr>
          <w:rFonts w:asciiTheme="minorHAnsi" w:hAnsiTheme="minorHAnsi" w:cstheme="minorHAnsi"/>
          <w:sz w:val="14"/>
        </w:rPr>
        <w:t xml:space="preserve"> now </w:t>
      </w:r>
      <w:r w:rsidRPr="00F026F7">
        <w:rPr>
          <w:rFonts w:asciiTheme="minorHAnsi" w:hAnsiTheme="minorHAnsi" w:cstheme="minorHAnsi"/>
          <w:sz w:val="22"/>
          <w:u w:val="single"/>
        </w:rPr>
        <w:t>made up of diverse states with globalized, vested interests.</w:t>
      </w:r>
      <w:r w:rsidRPr="00F026F7">
        <w:rPr>
          <w:rFonts w:asciiTheme="minorHAnsi" w:hAnsiTheme="minorHAnsi" w:cstheme="minorHAnsi"/>
          <w:sz w:val="14"/>
        </w:rPr>
        <w:t xml:space="preserve"> It can’t be stated enough that </w:t>
      </w:r>
      <w:r w:rsidRPr="00F026F7">
        <w:rPr>
          <w:rStyle w:val="Emphasis"/>
          <w:rFonts w:asciiTheme="minorHAnsi" w:hAnsiTheme="minorHAnsi" w:cstheme="minorHAnsi"/>
        </w:rPr>
        <w:t>someone has to step up and keep the order with military-powered deterrence</w:t>
      </w:r>
      <w:r w:rsidRPr="00F026F7">
        <w:rPr>
          <w:rFonts w:asciiTheme="minorHAnsi" w:hAnsiTheme="minorHAnsi" w:cstheme="minorHAnsi"/>
          <w:b/>
          <w:bCs/>
          <w:sz w:val="14"/>
        </w:rPr>
        <w:t xml:space="preserve"> </w:t>
      </w:r>
      <w:r w:rsidRPr="00F026F7">
        <w:rPr>
          <w:rFonts w:asciiTheme="minorHAnsi" w:hAnsiTheme="minorHAnsi" w:cstheme="minorHAnsi"/>
          <w:sz w:val="14"/>
        </w:rPr>
        <w:t xml:space="preserve">or with crippling economic sanctions to pull these nonstate actors and proxies off the world stage. Many would say no single power could have singularity when it comes to controlling major powers or events. Manipulation can take place in the case of Libya when NATO, led somewhat by the U.S., bombed them into a fractured society. But real deterrence with military hard power had brought Gadhafi to his senses. He was working with the Americans, Europeans, and democratized Asian countries to denounce his nuclear program and terrorism. That only came about because he saw what happened to Saddam Hussein. That was lethal deterrence in force, and not a sanitized environment that brought Gadhafi to his senses. Here’s what should immediately happen for deterrence to be restored. First, build a large, lethal blue-water navy, as the incoming U.S. administration is proposing. </w:t>
      </w:r>
      <w:r w:rsidRPr="00F026F7">
        <w:rPr>
          <w:rStyle w:val="Emphasis"/>
          <w:rFonts w:asciiTheme="minorHAnsi" w:hAnsiTheme="minorHAnsi" w:cstheme="minorHAnsi"/>
        </w:rPr>
        <w:t>Iran, Russia, China, and North Korea have to be checked globally</w:t>
      </w:r>
      <w:r w:rsidRPr="00F026F7">
        <w:rPr>
          <w:rFonts w:asciiTheme="minorHAnsi" w:hAnsiTheme="minorHAnsi" w:cstheme="minorHAnsi"/>
          <w:sz w:val="14"/>
        </w:rPr>
        <w:t xml:space="preserve">, and a fully equipped naval presence from freedom-loving nations accomplishes that task. Next, other NATO alliance members should follow the example of Norway, and their policy of burden sharing toward Europe’s collective defense. They pay their fair share when so many others don’t. NATO led by the U.S. has to demand every alliance member dedicates 2% of their budget to their military, which assists keeping the NATO alliance intact. Economically, push infrastructure and energy portfolios led by fossil fuel with renewables in the background while they overcome their problems. If developing nations pushed natural gas as soft power deterrence, and worked on infrastructure bottlenecks delivering inexpensive natural gas from the Marcellus shale in the U.S. to exporting LNG across the globe then the most basic component of modern life – cheap, scalable energy – is secured. Nations that thrive economically are less willing to interrupt their prosperity with war and hostility towards other nations. Not every deterrence-issue has to have the big impact of a weapon to be effective. No major, world power, such as the U.S., or China can single-handedly control world events. NATO, the U.S., the IMF, World Bank, and other post WW II conflict-negating entities can’t contain every fire, but with </w:t>
      </w:r>
      <w:r w:rsidRPr="00F026F7">
        <w:rPr>
          <w:rStyle w:val="Emphasis"/>
          <w:rFonts w:asciiTheme="minorHAnsi" w:hAnsiTheme="minorHAnsi" w:cstheme="minorHAnsi"/>
        </w:rPr>
        <w:t>deterrence</w:t>
      </w:r>
      <w:r w:rsidRPr="00F026F7">
        <w:rPr>
          <w:rFonts w:asciiTheme="minorHAnsi" w:hAnsiTheme="minorHAnsi" w:cstheme="minorHAnsi"/>
          <w:sz w:val="14"/>
        </w:rPr>
        <w:t xml:space="preserve"> they </w:t>
      </w:r>
      <w:r w:rsidRPr="00F026F7">
        <w:rPr>
          <w:rStyle w:val="Emphasis"/>
          <w:rFonts w:asciiTheme="minorHAnsi" w:hAnsiTheme="minorHAnsi" w:cstheme="minorHAnsi"/>
        </w:rPr>
        <w:t>can keep sparks from igniting into flames.</w:t>
      </w:r>
      <w:r w:rsidRPr="00F026F7">
        <w:rPr>
          <w:rFonts w:asciiTheme="minorHAnsi" w:hAnsiTheme="minorHAnsi" w:cstheme="minorHAnsi"/>
          <w:sz w:val="14"/>
        </w:rPr>
        <w:t xml:space="preserve"> Our globalized, messy world is now a fact, and </w:t>
      </w:r>
      <w:r w:rsidRPr="00F026F7">
        <w:rPr>
          <w:rStyle w:val="Emphasis"/>
          <w:rFonts w:asciiTheme="minorHAnsi" w:hAnsiTheme="minorHAnsi" w:cstheme="minorHAnsi"/>
        </w:rPr>
        <w:t>deterrence is the best tool to keep our world from entering World War III.</w:t>
      </w:r>
      <w:r w:rsidRPr="00F026F7">
        <w:rPr>
          <w:rFonts w:asciiTheme="minorHAnsi" w:hAnsiTheme="minorHAnsi" w:cstheme="minorHAnsi"/>
          <w:sz w:val="14"/>
        </w:rPr>
        <w:t xml:space="preserve"> The opinions, beliefs, and viewpoints expressed by the authors are theirs alone and don’t reflect any official position of Geopoliticalmonitor.com. Become a member and get full access to: Geopoliticalmonitor.com is a registered trade name of Geopoliticalmonitor Intelligence Corp. © 2021 Geopoliticalmonitor Intelligence Corp., All Rights Reserved | ISSN 1927-3045 Site Designed By: Lush Concepts you need to be logged in to access this page. Username Password Remember Me Username or Email </w:t>
      </w:r>
    </w:p>
    <w:p w14:paraId="6E8E0CEF" w14:textId="77777777" w:rsidR="00B43952" w:rsidRPr="00F026F7" w:rsidRDefault="00B43952" w:rsidP="00B43952">
      <w:pPr>
        <w:pStyle w:val="Heading4"/>
        <w:spacing w:before="0" w:line="240" w:lineRule="auto"/>
        <w:rPr>
          <w:rFonts w:asciiTheme="minorHAnsi" w:hAnsiTheme="minorHAnsi" w:cstheme="minorHAnsi"/>
        </w:rPr>
      </w:pPr>
      <w:r w:rsidRPr="00F026F7">
        <w:rPr>
          <w:rFonts w:asciiTheme="minorHAnsi" w:hAnsiTheme="minorHAnsi" w:cstheme="minorHAnsi"/>
        </w:rPr>
        <w:t>Deterrence is key to blunt Chinese aggression</w:t>
      </w:r>
    </w:p>
    <w:p w14:paraId="5A93326C"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Colby and Slocombe, 21</w:t>
      </w:r>
      <w:r w:rsidRPr="00F026F7">
        <w:rPr>
          <w:rFonts w:asciiTheme="minorHAnsi" w:hAnsiTheme="minorHAnsi" w:cstheme="minorHAnsi"/>
        </w:rPr>
        <w:t> (Elbridge Colby is a Fellow at the Center for a New American Security (CNAS), where he focuses on strategic, deterrence, nuclear weapons, conventional force, intelligence, and related issues. Walter Slocombe is a former Under Secretary of Defense for Policy and was the Senior Advisor for Security and Defence to the Coalition Provisional Authority in Baghdad., 3-22-2021, accessed on 7-22-2021, War on the Rocks, "The State of (Deterrence by) Denial - War on the Rocks", https://warontherocks.com/2021/03/the-state-of-deterrence-by-denial/)jmd</w:t>
      </w:r>
    </w:p>
    <w:p w14:paraId="5C022DFA" w14:textId="77777777" w:rsidR="00B43952" w:rsidRPr="00F026F7" w:rsidRDefault="00B43952" w:rsidP="00B43952">
      <w:pPr>
        <w:pStyle w:val="cardbody"/>
        <w:spacing w:before="15" w:beforeAutospacing="0" w:after="180" w:afterAutospacing="0"/>
        <w:rPr>
          <w:rFonts w:asciiTheme="minorHAnsi" w:hAnsiTheme="minorHAnsi" w:cstheme="minorHAnsi"/>
          <w:sz w:val="14"/>
        </w:rPr>
      </w:pPr>
      <w:r w:rsidRPr="00F026F7">
        <w:rPr>
          <w:rStyle w:val="Emphasis"/>
          <w:rFonts w:asciiTheme="minorHAnsi" w:hAnsiTheme="minorHAnsi" w:cstheme="minorHAnsi"/>
        </w:rPr>
        <w:t>America should act now to strengthen its</w:t>
      </w:r>
      <w:r w:rsidRPr="00F026F7">
        <w:rPr>
          <w:rFonts w:asciiTheme="minorHAnsi" w:hAnsiTheme="minorHAnsi" w:cstheme="minorHAnsi"/>
          <w:sz w:val="14"/>
        </w:rPr>
        <w:t xml:space="preserve"> Western Pacific </w:t>
      </w:r>
      <w:r w:rsidRPr="00F026F7">
        <w:rPr>
          <w:rStyle w:val="Emphasis"/>
          <w:rFonts w:asciiTheme="minorHAnsi" w:hAnsiTheme="minorHAnsi" w:cstheme="minorHAnsi"/>
        </w:rPr>
        <w:t>forward posture. Neglecting it</w:t>
      </w:r>
      <w:r w:rsidRPr="00F026F7">
        <w:rPr>
          <w:rFonts w:asciiTheme="minorHAnsi" w:hAnsiTheme="minorHAnsi" w:cstheme="minorHAnsi"/>
          <w:sz w:val="14"/>
        </w:rPr>
        <w:t xml:space="preserve"> further </w:t>
      </w:r>
      <w:r w:rsidRPr="00F026F7">
        <w:rPr>
          <w:rStyle w:val="Emphasis"/>
          <w:rFonts w:asciiTheme="minorHAnsi" w:hAnsiTheme="minorHAnsi" w:cstheme="minorHAnsi"/>
        </w:rPr>
        <w:t>raises</w:t>
      </w:r>
      <w:r w:rsidRPr="00F026F7">
        <w:rPr>
          <w:rFonts w:asciiTheme="minorHAnsi" w:hAnsiTheme="minorHAnsi" w:cstheme="minorHAnsi"/>
          <w:sz w:val="14"/>
        </w:rPr>
        <w:t xml:space="preserve"> the </w:t>
      </w:r>
      <w:r w:rsidRPr="00F026F7">
        <w:rPr>
          <w:rStyle w:val="Emphasis"/>
          <w:rFonts w:asciiTheme="minorHAnsi" w:hAnsiTheme="minorHAnsi" w:cstheme="minorHAnsi"/>
        </w:rPr>
        <w:t>risk of war</w:t>
      </w:r>
      <w:r w:rsidRPr="00F026F7">
        <w:rPr>
          <w:rFonts w:asciiTheme="minorHAnsi" w:hAnsiTheme="minorHAnsi" w:cstheme="minorHAnsi"/>
          <w:sz w:val="14"/>
        </w:rPr>
        <w:t xml:space="preserve"> — </w:t>
      </w:r>
      <w:r w:rsidRPr="00F026F7">
        <w:rPr>
          <w:rFonts w:asciiTheme="minorHAnsi" w:hAnsiTheme="minorHAnsi" w:cstheme="minorHAnsi"/>
          <w:sz w:val="22"/>
          <w:u w:val="single"/>
        </w:rPr>
        <w:t>and defeat</w:t>
      </w:r>
      <w:r w:rsidRPr="00F026F7">
        <w:rPr>
          <w:rFonts w:asciiTheme="minorHAnsi" w:hAnsiTheme="minorHAnsi" w:cstheme="minorHAnsi"/>
          <w:sz w:val="14"/>
        </w:rPr>
        <w:t xml:space="preserve">. It is now widely understood that </w:t>
      </w:r>
      <w:r w:rsidRPr="00F026F7">
        <w:rPr>
          <w:rStyle w:val="Emphasis"/>
          <w:rFonts w:asciiTheme="minorHAnsi" w:hAnsiTheme="minorHAnsi" w:cstheme="minorHAnsi"/>
        </w:rPr>
        <w:t>dealing with the threat that China poses in Asia should be</w:t>
      </w:r>
      <w:r w:rsidRPr="00F026F7">
        <w:rPr>
          <w:rFonts w:asciiTheme="minorHAnsi" w:hAnsiTheme="minorHAnsi" w:cstheme="minorHAnsi"/>
          <w:sz w:val="14"/>
        </w:rPr>
        <w:t xml:space="preserve"> the Department of Defense’s </w:t>
      </w:r>
      <w:r w:rsidRPr="00F026F7">
        <w:rPr>
          <w:rStyle w:val="Emphasis"/>
          <w:rFonts w:asciiTheme="minorHAnsi" w:hAnsiTheme="minorHAnsi" w:cstheme="minorHAnsi"/>
        </w:rPr>
        <w:t>top priority.</w:t>
      </w:r>
      <w:r w:rsidRPr="00F026F7">
        <w:rPr>
          <w:rFonts w:asciiTheme="minorHAnsi" w:hAnsiTheme="minorHAnsi" w:cstheme="minorHAnsi"/>
          <w:sz w:val="14"/>
        </w:rPr>
        <w:t xml:space="preserve"> The administration of President Joe Biden has acknowledged this, stating that China will be the defense establishment’s “pacing” threat. U.S. Indo-Pacific Command’s just-released Pacific Deterrent Initiative request for the Fiscal Year 22 budget makes clear how </w:t>
      </w:r>
      <w:r w:rsidRPr="00F026F7">
        <w:rPr>
          <w:rStyle w:val="Emphasis"/>
          <w:rFonts w:asciiTheme="minorHAnsi" w:hAnsiTheme="minorHAnsi" w:cstheme="minorHAnsi"/>
        </w:rPr>
        <w:t>urgent</w:t>
      </w:r>
      <w:r w:rsidRPr="00F026F7">
        <w:rPr>
          <w:rFonts w:asciiTheme="minorHAnsi" w:hAnsiTheme="minorHAnsi" w:cstheme="minorHAnsi"/>
          <w:sz w:val="14"/>
        </w:rPr>
        <w:t xml:space="preserve"> the </w:t>
      </w:r>
      <w:r w:rsidRPr="00F026F7">
        <w:rPr>
          <w:rStyle w:val="Emphasis"/>
          <w:rFonts w:asciiTheme="minorHAnsi" w:hAnsiTheme="minorHAnsi" w:cstheme="minorHAnsi"/>
        </w:rPr>
        <w:t>situation</w:t>
      </w:r>
      <w:r w:rsidRPr="00F026F7">
        <w:rPr>
          <w:rFonts w:asciiTheme="minorHAnsi" w:hAnsiTheme="minorHAnsi" w:cstheme="minorHAnsi"/>
          <w:sz w:val="14"/>
        </w:rPr>
        <w:t xml:space="preserve"> is. The Department of Defense, the White House, and Congress should use this opportunity to make meaningful progress on this front. Clear declaration of priority is all to the good. Asia, and China’s threat there, should be the Defense Department’s top priority. </w:t>
      </w:r>
      <w:r w:rsidRPr="00F026F7">
        <w:rPr>
          <w:rFonts w:asciiTheme="minorHAnsi" w:hAnsiTheme="minorHAnsi" w:cstheme="minorHAnsi"/>
          <w:sz w:val="22"/>
          <w:u w:val="single"/>
        </w:rPr>
        <w:t>Ensuring the continued security of U.S. allies and partners in Asia — and thereby a sustainable balance of power — is a central U.S. interest that is in increasing peril.</w:t>
      </w:r>
      <w:r w:rsidRPr="00F026F7">
        <w:rPr>
          <w:rFonts w:asciiTheme="minorHAnsi" w:hAnsiTheme="minorHAnsi" w:cstheme="minorHAnsi"/>
          <w:sz w:val="14"/>
        </w:rPr>
        <w:t xml:space="preserve"> But it is one thing to say that America needs to address the military challenge that China poses in Asia, and quite another to actually </w:t>
      </w:r>
      <w:r w:rsidRPr="00F026F7">
        <w:rPr>
          <w:rFonts w:asciiTheme="minorHAnsi" w:hAnsiTheme="minorHAnsi" w:cstheme="minorHAnsi"/>
          <w:sz w:val="22"/>
          <w:u w:val="single"/>
        </w:rPr>
        <w:t>field</w:t>
      </w:r>
      <w:r w:rsidRPr="00F026F7">
        <w:rPr>
          <w:rFonts w:asciiTheme="minorHAnsi" w:hAnsiTheme="minorHAnsi" w:cstheme="minorHAnsi"/>
          <w:sz w:val="14"/>
        </w:rPr>
        <w:t xml:space="preserve"> the critical element of an effective forward defense in the theater — in other words, </w:t>
      </w:r>
      <w:r w:rsidRPr="00F026F7">
        <w:rPr>
          <w:rFonts w:asciiTheme="minorHAnsi" w:hAnsiTheme="minorHAnsi" w:cstheme="minorHAnsi"/>
          <w:sz w:val="22"/>
          <w:u w:val="single"/>
        </w:rPr>
        <w:t>a force that is readily available and capable of blunting a Chinese attack against U.S. allies, including Taiwan.</w:t>
      </w:r>
      <w:r w:rsidRPr="00F026F7">
        <w:rPr>
          <w:rFonts w:asciiTheme="minorHAnsi" w:hAnsiTheme="minorHAnsi" w:cstheme="minorHAnsi"/>
          <w:sz w:val="14"/>
        </w:rPr>
        <w:t xml:space="preserve"> A forward defense is not always necessary to deter an adversary. When an opponent is weaker or more geographically distant than the United States from allies, one can count on limited forward forces and ample time to reinforce before engaging the aggressor effectively. In such conditions the United States can adopt a more distant posture. Until relatively recently, that perspective by and large made sense in Asia. It no longer does. U.S. allies and Taiwan are close to China and far from America. The challenges of that geography for U.S. military operations in Asia, always present, have been significantly increased by a second, new factor — that </w:t>
      </w:r>
      <w:r w:rsidRPr="00F026F7">
        <w:rPr>
          <w:rStyle w:val="Emphasis"/>
          <w:rFonts w:asciiTheme="minorHAnsi" w:hAnsiTheme="minorHAnsi" w:cstheme="minorHAnsi"/>
        </w:rPr>
        <w:t>China</w:t>
      </w:r>
      <w:r w:rsidRPr="00F026F7">
        <w:rPr>
          <w:rFonts w:asciiTheme="minorHAnsi" w:hAnsiTheme="minorHAnsi" w:cstheme="minorHAnsi"/>
          <w:sz w:val="22"/>
          <w:u w:val="single"/>
        </w:rPr>
        <w:t xml:space="preserve"> now </w:t>
      </w:r>
      <w:r w:rsidRPr="00F026F7">
        <w:rPr>
          <w:rStyle w:val="Emphasis"/>
          <w:rFonts w:asciiTheme="minorHAnsi" w:hAnsiTheme="minorHAnsi" w:cstheme="minorHAnsi"/>
        </w:rPr>
        <w:t>has a vastly stronger military</w:t>
      </w:r>
      <w:r w:rsidRPr="00F026F7">
        <w:rPr>
          <w:rFonts w:asciiTheme="minorHAnsi" w:hAnsiTheme="minorHAnsi" w:cstheme="minorHAnsi"/>
          <w:sz w:val="22"/>
          <w:u w:val="single"/>
        </w:rPr>
        <w:t xml:space="preserve"> than it had before</w:t>
      </w:r>
      <w:r w:rsidRPr="00F026F7">
        <w:rPr>
          <w:rFonts w:asciiTheme="minorHAnsi" w:hAnsiTheme="minorHAnsi" w:cstheme="minorHAnsi"/>
          <w:sz w:val="14"/>
        </w:rPr>
        <w:t xml:space="preserve">. According to Indo-Pacific Command, by 2025 China is projected to have roughly an </w:t>
      </w:r>
      <w:r w:rsidRPr="00F026F7">
        <w:rPr>
          <w:rFonts w:asciiTheme="minorHAnsi" w:hAnsiTheme="minorHAnsi" w:cstheme="minorHAnsi"/>
          <w:sz w:val="22"/>
          <w:u w:val="single"/>
        </w:rPr>
        <w:t>8-to-1 advantage in ships and submarines</w:t>
      </w:r>
      <w:r w:rsidRPr="00F026F7">
        <w:rPr>
          <w:rFonts w:asciiTheme="minorHAnsi" w:hAnsiTheme="minorHAnsi" w:cstheme="minorHAnsi"/>
          <w:sz w:val="14"/>
        </w:rPr>
        <w:t xml:space="preserve"> compared to U.S. forces west of the international date line, </w:t>
      </w:r>
      <w:r w:rsidRPr="00F026F7">
        <w:rPr>
          <w:rFonts w:asciiTheme="minorHAnsi" w:hAnsiTheme="minorHAnsi" w:cstheme="minorHAnsi"/>
          <w:sz w:val="22"/>
          <w:u w:val="single"/>
        </w:rPr>
        <w:t>comparable advantages in aircraft, and an overwhelming lead in large land-based missiles</w:t>
      </w:r>
      <w:r w:rsidRPr="00F026F7">
        <w:rPr>
          <w:rFonts w:asciiTheme="minorHAnsi" w:hAnsiTheme="minorHAnsi" w:cstheme="minorHAnsi"/>
          <w:sz w:val="14"/>
        </w:rPr>
        <w:t xml:space="preserve">. Moreover, </w:t>
      </w:r>
      <w:r w:rsidRPr="00F026F7">
        <w:rPr>
          <w:rStyle w:val="Emphasis"/>
          <w:rFonts w:asciiTheme="minorHAnsi" w:hAnsiTheme="minorHAnsi" w:cstheme="minorHAnsi"/>
        </w:rPr>
        <w:t xml:space="preserve">China has been rapidly narrowing the technological gap </w:t>
      </w:r>
      <w:r w:rsidRPr="00F026F7">
        <w:rPr>
          <w:rFonts w:asciiTheme="minorHAnsi" w:hAnsiTheme="minorHAnsi" w:cstheme="minorHAnsi"/>
          <w:sz w:val="14"/>
        </w:rPr>
        <w:t xml:space="preserve">with the U.S. military, and </w:t>
      </w:r>
      <w:r w:rsidRPr="00F026F7">
        <w:rPr>
          <w:rStyle w:val="Emphasis"/>
          <w:rFonts w:asciiTheme="minorHAnsi" w:hAnsiTheme="minorHAnsi" w:cstheme="minorHAnsi"/>
        </w:rPr>
        <w:t>hopes to surpass America’s military-tech</w:t>
      </w:r>
      <w:r w:rsidRPr="00F026F7">
        <w:rPr>
          <w:rFonts w:asciiTheme="minorHAnsi" w:hAnsiTheme="minorHAnsi" w:cstheme="minorHAnsi"/>
          <w:sz w:val="14"/>
        </w:rPr>
        <w:t xml:space="preserve">nological </w:t>
      </w:r>
      <w:r w:rsidRPr="00F026F7">
        <w:rPr>
          <w:rStyle w:val="Emphasis"/>
          <w:rFonts w:asciiTheme="minorHAnsi" w:hAnsiTheme="minorHAnsi" w:cstheme="minorHAnsi"/>
        </w:rPr>
        <w:t xml:space="preserve">lead </w:t>
      </w:r>
      <w:r w:rsidRPr="00F026F7">
        <w:rPr>
          <w:rStyle w:val="Emphasis"/>
          <w:rFonts w:asciiTheme="minorHAnsi" w:hAnsiTheme="minorHAnsi" w:cstheme="minorHAnsi"/>
        </w:rPr>
        <w:lastRenderedPageBreak/>
        <w:t>by the end of the decade.</w:t>
      </w:r>
      <w:r w:rsidRPr="00F026F7">
        <w:rPr>
          <w:rFonts w:asciiTheme="minorHAnsi" w:hAnsiTheme="minorHAnsi" w:cstheme="minorHAnsi"/>
          <w:sz w:val="14"/>
        </w:rPr>
        <w:t xml:space="preserve"> </w:t>
      </w:r>
      <w:r w:rsidRPr="00F026F7">
        <w:rPr>
          <w:rFonts w:asciiTheme="minorHAnsi" w:hAnsiTheme="minorHAnsi" w:cstheme="minorHAnsi"/>
          <w:sz w:val="22"/>
          <w:u w:val="single"/>
        </w:rPr>
        <w:t>Despite this</w:t>
      </w:r>
      <w:r w:rsidRPr="00F026F7">
        <w:rPr>
          <w:rFonts w:asciiTheme="minorHAnsi" w:hAnsiTheme="minorHAnsi" w:cstheme="minorHAnsi"/>
          <w:sz w:val="14"/>
        </w:rPr>
        <w:t xml:space="preserve">, </w:t>
      </w:r>
      <w:r w:rsidRPr="00F026F7">
        <w:rPr>
          <w:rStyle w:val="Emphasis"/>
          <w:rFonts w:asciiTheme="minorHAnsi" w:hAnsiTheme="minorHAnsi" w:cstheme="minorHAnsi"/>
        </w:rPr>
        <w:t>China</w:t>
      </w:r>
      <w:r w:rsidRPr="00F026F7">
        <w:rPr>
          <w:rFonts w:asciiTheme="minorHAnsi" w:hAnsiTheme="minorHAnsi" w:cstheme="minorHAnsi"/>
          <w:sz w:val="14"/>
        </w:rPr>
        <w:t xml:space="preserve">’s ambitions in Asia </w:t>
      </w:r>
      <w:r w:rsidRPr="00F026F7">
        <w:rPr>
          <w:rStyle w:val="Emphasis"/>
          <w:rFonts w:asciiTheme="minorHAnsi" w:hAnsiTheme="minorHAnsi" w:cstheme="minorHAnsi"/>
        </w:rPr>
        <w:t>can be resisted.</w:t>
      </w:r>
      <w:r w:rsidRPr="00F026F7">
        <w:rPr>
          <w:rFonts w:asciiTheme="minorHAnsi" w:hAnsiTheme="minorHAnsi" w:cstheme="minorHAnsi"/>
          <w:sz w:val="14"/>
        </w:rPr>
        <w:t xml:space="preserve"> The United States retains important military and technological advantages and is seeking to extend them. Moreover, it has the immense political advantage of regional allies and partners, which are increasingly recognizing the looming dangers from a China emboldened by its growing military and economic power. But the trend lines are nonetheless gravely concerning. </w:t>
      </w:r>
      <w:r w:rsidRPr="00F026F7">
        <w:rPr>
          <w:rFonts w:asciiTheme="minorHAnsi" w:hAnsiTheme="minorHAnsi" w:cstheme="minorHAnsi"/>
          <w:sz w:val="22"/>
          <w:u w:val="single"/>
        </w:rPr>
        <w:t>In the last decade China has very substantially increased the capability</w:t>
      </w:r>
      <w:r w:rsidRPr="00F026F7">
        <w:rPr>
          <w:rFonts w:asciiTheme="minorHAnsi" w:hAnsiTheme="minorHAnsi" w:cstheme="minorHAnsi"/>
          <w:sz w:val="14"/>
        </w:rPr>
        <w:t xml:space="preserve"> of its </w:t>
      </w:r>
      <w:r w:rsidRPr="00F026F7">
        <w:rPr>
          <w:rFonts w:asciiTheme="minorHAnsi" w:hAnsiTheme="minorHAnsi" w:cstheme="minorHAnsi"/>
          <w:sz w:val="22"/>
          <w:u w:val="single"/>
        </w:rPr>
        <w:t>military to mount a rapid, large-scale attack against Taiwan, and that capacity will almost certainly grow</w:t>
      </w:r>
      <w:r w:rsidRPr="00F026F7">
        <w:rPr>
          <w:rFonts w:asciiTheme="minorHAnsi" w:hAnsiTheme="minorHAnsi" w:cstheme="minorHAnsi"/>
          <w:sz w:val="14"/>
        </w:rPr>
        <w:t xml:space="preserve"> against other “first island chain” nations, such as the Philippines and South Korea — and ultimately against Japan, Australia, and India. The alternatives to a conventional forward defense are unappealing at best and disastrous at worst. </w:t>
      </w:r>
      <w:r w:rsidRPr="00F026F7">
        <w:rPr>
          <w:rStyle w:val="Emphasis"/>
          <w:rFonts w:asciiTheme="minorHAnsi" w:hAnsiTheme="minorHAnsi" w:cstheme="minorHAnsi"/>
        </w:rPr>
        <w:t>The idea that this challenge can be met by</w:t>
      </w:r>
      <w:r w:rsidRPr="00F026F7">
        <w:rPr>
          <w:rFonts w:asciiTheme="minorHAnsi" w:hAnsiTheme="minorHAnsi" w:cstheme="minorHAnsi"/>
          <w:sz w:val="14"/>
        </w:rPr>
        <w:t xml:space="preserve"> threatening a prompt U.S. nuclear </w:t>
      </w:r>
      <w:r w:rsidRPr="00F026F7">
        <w:rPr>
          <w:rStyle w:val="Emphasis"/>
          <w:rFonts w:asciiTheme="minorHAnsi" w:hAnsiTheme="minorHAnsi" w:cstheme="minorHAnsi"/>
        </w:rPr>
        <w:t xml:space="preserve">response </w:t>
      </w:r>
      <w:r w:rsidRPr="00F026F7">
        <w:rPr>
          <w:rFonts w:asciiTheme="minorHAnsi" w:hAnsiTheme="minorHAnsi" w:cstheme="minorHAnsi"/>
          <w:sz w:val="14"/>
        </w:rPr>
        <w:t xml:space="preserve">to a Chinese conventional attack </w:t>
      </w:r>
      <w:r w:rsidRPr="00F026F7">
        <w:rPr>
          <w:rStyle w:val="Emphasis"/>
          <w:rFonts w:asciiTheme="minorHAnsi" w:hAnsiTheme="minorHAnsi" w:cstheme="minorHAnsi"/>
        </w:rPr>
        <w:t>is a delusion</w:t>
      </w:r>
      <w:r w:rsidRPr="00F026F7">
        <w:rPr>
          <w:rFonts w:asciiTheme="minorHAnsi" w:hAnsiTheme="minorHAnsi" w:cstheme="minorHAnsi"/>
          <w:sz w:val="14"/>
        </w:rPr>
        <w:t xml:space="preserve">. </w:t>
      </w:r>
      <w:r w:rsidRPr="00F026F7">
        <w:rPr>
          <w:rStyle w:val="Emphasis"/>
          <w:rFonts w:asciiTheme="minorHAnsi" w:hAnsiTheme="minorHAnsi" w:cstheme="minorHAnsi"/>
        </w:rPr>
        <w:t>The United States needs nuclear deterrence in Asia</w:t>
      </w:r>
      <w:r w:rsidRPr="00F026F7">
        <w:rPr>
          <w:rFonts w:asciiTheme="minorHAnsi" w:hAnsiTheme="minorHAnsi" w:cstheme="minorHAnsi"/>
          <w:sz w:val="14"/>
        </w:rPr>
        <w:t xml:space="preserve"> but should not look at it as a substitute for credible conventional response. Nor will a horizontal escalation strategy that gives up in the Western Pacific in hopes of imposing costs on China elsewhere work — it is both a losing and a potentially devastating strategy that will poison relations with key allies and partners. Nor will a surge-based defense strategy work. If America plans to wait until after an attack to build up sufficient force to defeat the People’s Liberation Army, it risks Beijing achieving a fait accompli by overwhelming the forces of regional states and whatever limited U.S. forces are present in the theater before the United States could meaningfully respond. Distance works against the United States in this kind of scenario since it is much easier for China to defend conquests close to its mainland than it would be for U.S. forces to eject them, especially since Chinese forces have been designed specifically to keep U.S. forces at a distance. U.S. forces seeking to eject such an entrenched Chinese military would need to wage a prolonged, all-out campaign across vast distances comparable in cost, risk, and sacrifice to what it took to defeat Imperial Japan and Nazi Germany. Thus if the United States relied only on such a surge defense, Beijing would all too likely be able to coerce regional states based on the threat of a successful attack or invasion. This would enable China’s effective domination of the region. In short, </w:t>
      </w:r>
      <w:r w:rsidRPr="00F026F7">
        <w:rPr>
          <w:rStyle w:val="Emphasis"/>
          <w:rFonts w:asciiTheme="minorHAnsi" w:hAnsiTheme="minorHAnsi" w:cstheme="minorHAnsi"/>
        </w:rPr>
        <w:t>absent</w:t>
      </w:r>
      <w:r w:rsidRPr="00F026F7">
        <w:rPr>
          <w:rFonts w:asciiTheme="minorHAnsi" w:hAnsiTheme="minorHAnsi" w:cstheme="minorHAnsi"/>
          <w:sz w:val="14"/>
        </w:rPr>
        <w:t xml:space="preserve"> an effective </w:t>
      </w:r>
      <w:r w:rsidRPr="00F026F7">
        <w:rPr>
          <w:rStyle w:val="Emphasis"/>
          <w:rFonts w:asciiTheme="minorHAnsi" w:hAnsiTheme="minorHAnsi" w:cstheme="minorHAnsi"/>
        </w:rPr>
        <w:t>American forward defense, China will</w:t>
      </w:r>
      <w:r w:rsidRPr="00F026F7">
        <w:rPr>
          <w:rFonts w:asciiTheme="minorHAnsi" w:hAnsiTheme="minorHAnsi" w:cstheme="minorHAnsi"/>
          <w:sz w:val="14"/>
        </w:rPr>
        <w:t xml:space="preserve"> be able to </w:t>
      </w:r>
      <w:r w:rsidRPr="00F026F7">
        <w:rPr>
          <w:rStyle w:val="Emphasis"/>
          <w:rFonts w:asciiTheme="minorHAnsi" w:hAnsiTheme="minorHAnsi" w:cstheme="minorHAnsi"/>
        </w:rPr>
        <w:t>advantageously wield</w:t>
      </w:r>
      <w:r w:rsidRPr="00F026F7">
        <w:rPr>
          <w:rFonts w:asciiTheme="minorHAnsi" w:hAnsiTheme="minorHAnsi" w:cstheme="minorHAnsi"/>
          <w:sz w:val="14"/>
        </w:rPr>
        <w:t xml:space="preserve"> its military strength over key states in the region. Beijing need not necessarily actually launch such aggression. It could progressively use the perception of this capability to coerce and divide states in the region until any coalition to uphold a free and open Indo-Pacific falls apart, leaving an Asia under China’s </w:t>
      </w:r>
      <w:r w:rsidRPr="00F026F7">
        <w:rPr>
          <w:rStyle w:val="Emphasis"/>
          <w:rFonts w:asciiTheme="minorHAnsi" w:hAnsiTheme="minorHAnsi" w:cstheme="minorHAnsi"/>
        </w:rPr>
        <w:t>hegemony</w:t>
      </w:r>
      <w:r w:rsidRPr="00F026F7">
        <w:rPr>
          <w:rFonts w:asciiTheme="minorHAnsi" w:hAnsiTheme="minorHAnsi" w:cstheme="minorHAnsi"/>
          <w:sz w:val="14"/>
        </w:rPr>
        <w:t xml:space="preserve"> — with dire and very direct implications for Americans, who would then be subject to a far more powerful China that has clearly shown its willingness to coerce other countries and intervene in their internal affairs. Conversely, the most reliable form of deterrence would stem from the demonstrable capacity of the United States and its allies and partners to deny China the ability to subjugate one of them. In other words, </w:t>
      </w:r>
      <w:r w:rsidRPr="00F026F7">
        <w:rPr>
          <w:rStyle w:val="Emphasis"/>
          <w:rFonts w:asciiTheme="minorHAnsi" w:hAnsiTheme="minorHAnsi" w:cstheme="minorHAnsi"/>
        </w:rPr>
        <w:t>the best deterrence</w:t>
      </w:r>
      <w:r w:rsidRPr="00F026F7">
        <w:rPr>
          <w:rFonts w:asciiTheme="minorHAnsi" w:hAnsiTheme="minorHAnsi" w:cstheme="minorHAnsi"/>
          <w:sz w:val="14"/>
        </w:rPr>
        <w:t xml:space="preserve"> in this situation </w:t>
      </w:r>
      <w:r w:rsidRPr="00F026F7">
        <w:rPr>
          <w:rStyle w:val="Emphasis"/>
          <w:rFonts w:asciiTheme="minorHAnsi" w:hAnsiTheme="minorHAnsi" w:cstheme="minorHAnsi"/>
        </w:rPr>
        <w:t>is</w:t>
      </w:r>
      <w:r w:rsidRPr="00F026F7">
        <w:rPr>
          <w:rFonts w:asciiTheme="minorHAnsi" w:hAnsiTheme="minorHAnsi" w:cstheme="minorHAnsi"/>
          <w:sz w:val="14"/>
        </w:rPr>
        <w:t xml:space="preserve"> deterrence by </w:t>
      </w:r>
      <w:r w:rsidRPr="00F026F7">
        <w:rPr>
          <w:rStyle w:val="Emphasis"/>
          <w:rFonts w:asciiTheme="minorHAnsi" w:hAnsiTheme="minorHAnsi" w:cstheme="minorHAnsi"/>
        </w:rPr>
        <w:t>denial,</w:t>
      </w:r>
      <w:r w:rsidRPr="00F026F7">
        <w:rPr>
          <w:rFonts w:asciiTheme="minorHAnsi" w:hAnsiTheme="minorHAnsi" w:cstheme="minorHAnsi"/>
          <w:sz w:val="14"/>
        </w:rPr>
        <w:t xml:space="preserve"> which essentially here requires an effective forward defense</w:t>
      </w:r>
      <w:r w:rsidRPr="00F026F7">
        <w:rPr>
          <w:rFonts w:asciiTheme="minorHAnsi" w:hAnsiTheme="minorHAnsi" w:cstheme="minorHAnsi"/>
          <w:sz w:val="22"/>
          <w:u w:val="single"/>
        </w:rPr>
        <w:t>. To avoid</w:t>
      </w:r>
      <w:r w:rsidRPr="00F026F7">
        <w:rPr>
          <w:rFonts w:asciiTheme="minorHAnsi" w:hAnsiTheme="minorHAnsi" w:cstheme="minorHAnsi"/>
          <w:sz w:val="14"/>
        </w:rPr>
        <w:t xml:space="preserve"> this </w:t>
      </w:r>
      <w:r w:rsidRPr="00F026F7">
        <w:rPr>
          <w:rStyle w:val="Emphasis"/>
          <w:rFonts w:asciiTheme="minorHAnsi" w:hAnsiTheme="minorHAnsi" w:cstheme="minorHAnsi"/>
        </w:rPr>
        <w:t>calamitous outcome, the United States needs to</w:t>
      </w:r>
      <w:r w:rsidRPr="00F026F7">
        <w:rPr>
          <w:rFonts w:asciiTheme="minorHAnsi" w:hAnsiTheme="minorHAnsi" w:cstheme="minorHAnsi"/>
          <w:sz w:val="14"/>
        </w:rPr>
        <w:t xml:space="preserve"> establish an effective forward defense that can, alongside the efforts of its allies and partners, </w:t>
      </w:r>
      <w:r w:rsidRPr="00F026F7">
        <w:rPr>
          <w:rStyle w:val="Emphasis"/>
          <w:rFonts w:asciiTheme="minorHAnsi" w:hAnsiTheme="minorHAnsi" w:cstheme="minorHAnsi"/>
        </w:rPr>
        <w:t>blunt</w:t>
      </w:r>
      <w:r w:rsidRPr="00F026F7">
        <w:rPr>
          <w:rFonts w:asciiTheme="minorHAnsi" w:hAnsiTheme="minorHAnsi" w:cstheme="minorHAnsi"/>
          <w:sz w:val="14"/>
        </w:rPr>
        <w:t xml:space="preserve"> any </w:t>
      </w:r>
      <w:r w:rsidRPr="00F026F7">
        <w:rPr>
          <w:rStyle w:val="Emphasis"/>
          <w:rFonts w:asciiTheme="minorHAnsi" w:hAnsiTheme="minorHAnsi" w:cstheme="minorHAnsi"/>
        </w:rPr>
        <w:t xml:space="preserve">Chinese attack </w:t>
      </w:r>
      <w:r w:rsidRPr="00F026F7">
        <w:rPr>
          <w:rFonts w:asciiTheme="minorHAnsi" w:hAnsiTheme="minorHAnsi" w:cstheme="minorHAnsi"/>
          <w:sz w:val="14"/>
        </w:rPr>
        <w:t>on an ally or Taiwan. The United States has, of course, long maintained significant forces in the theater, but it is widely understood that its current force posture is insufficient in light of the growth of Chinese military power. To be sure, reinforcements from the United States would still be necessary to decisively block Chinese victory. But unless America has sufficient force resident in or able to quickly get to the region, ready to immediately engage and lean hard into blunting any Chinese assault</w:t>
      </w:r>
      <w:r w:rsidRPr="00F026F7">
        <w:rPr>
          <w:rFonts w:asciiTheme="minorHAnsi" w:hAnsiTheme="minorHAnsi" w:cstheme="minorHAnsi"/>
          <w:sz w:val="22"/>
          <w:u w:val="single"/>
        </w:rPr>
        <w:t xml:space="preserve">, </w:t>
      </w:r>
      <w:r w:rsidRPr="00F026F7">
        <w:rPr>
          <w:rStyle w:val="Emphasis"/>
          <w:rFonts w:asciiTheme="minorHAnsi" w:hAnsiTheme="minorHAnsi" w:cstheme="minorHAnsi"/>
        </w:rPr>
        <w:t>forces</w:t>
      </w:r>
      <w:r w:rsidRPr="00F026F7">
        <w:rPr>
          <w:rFonts w:asciiTheme="minorHAnsi" w:hAnsiTheme="minorHAnsi" w:cstheme="minorHAnsi"/>
          <w:sz w:val="22"/>
          <w:u w:val="single"/>
        </w:rPr>
        <w:t xml:space="preserve"> coming from the United States and other theaters </w:t>
      </w:r>
      <w:r w:rsidRPr="00F026F7">
        <w:rPr>
          <w:rStyle w:val="Emphasis"/>
          <w:rFonts w:asciiTheme="minorHAnsi" w:hAnsiTheme="minorHAnsi" w:cstheme="minorHAnsi"/>
        </w:rPr>
        <w:t>will not have</w:t>
      </w:r>
      <w:r w:rsidRPr="00F026F7">
        <w:rPr>
          <w:rFonts w:asciiTheme="minorHAnsi" w:hAnsiTheme="minorHAnsi" w:cstheme="minorHAnsi"/>
          <w:sz w:val="22"/>
          <w:u w:val="single"/>
        </w:rPr>
        <w:t xml:space="preserve"> the </w:t>
      </w:r>
      <w:r w:rsidRPr="00F026F7">
        <w:rPr>
          <w:rStyle w:val="Emphasis"/>
          <w:rFonts w:asciiTheme="minorHAnsi" w:hAnsiTheme="minorHAnsi" w:cstheme="minorHAnsi"/>
        </w:rPr>
        <w:t>time, openings, and advantage to prevent</w:t>
      </w:r>
      <w:r w:rsidRPr="00F026F7">
        <w:rPr>
          <w:rFonts w:asciiTheme="minorHAnsi" w:hAnsiTheme="minorHAnsi" w:cstheme="minorHAnsi"/>
          <w:sz w:val="14"/>
        </w:rPr>
        <w:t xml:space="preserve"> such a </w:t>
      </w:r>
      <w:r w:rsidRPr="00F026F7">
        <w:rPr>
          <w:rStyle w:val="Emphasis"/>
          <w:rFonts w:asciiTheme="minorHAnsi" w:hAnsiTheme="minorHAnsi" w:cstheme="minorHAnsi"/>
        </w:rPr>
        <w:t>fait accompli</w:t>
      </w:r>
      <w:r w:rsidRPr="00F026F7">
        <w:rPr>
          <w:rFonts w:asciiTheme="minorHAnsi" w:hAnsiTheme="minorHAnsi" w:cstheme="minorHAnsi"/>
          <w:sz w:val="14"/>
        </w:rPr>
        <w:t xml:space="preserve">. Fielding such a credible forward defense will be difficult and costly. And it is not simply a military problem. </w:t>
      </w:r>
      <w:r w:rsidRPr="00F026F7">
        <w:rPr>
          <w:rStyle w:val="Emphasis"/>
          <w:rFonts w:asciiTheme="minorHAnsi" w:hAnsiTheme="minorHAnsi" w:cstheme="minorHAnsi"/>
        </w:rPr>
        <w:t>Successful deterrence will need to be founded</w:t>
      </w:r>
      <w:r w:rsidRPr="00F026F7">
        <w:rPr>
          <w:rFonts w:asciiTheme="minorHAnsi" w:hAnsiTheme="minorHAnsi" w:cstheme="minorHAnsi"/>
          <w:sz w:val="14"/>
        </w:rPr>
        <w:t xml:space="preserve"> on a clear U.S. willingness to use military force in the face of Chinese aggression against U.S. allies or Taiwan, and on a major effort to encourage contributions from and cohesion among allies and partners. But any such strategy will be hollow without the military capability to back it up. And, despite what some contend, a credible forward defense is by no means beyond U.S. capabilities or resources, especially in concert with much greater and more focused efforts by its allies and partners toward addressing the problem. But the U.S. forward posture is not where it needs to be. Rather, </w:t>
      </w:r>
      <w:r w:rsidRPr="00F026F7">
        <w:rPr>
          <w:rStyle w:val="Emphasis"/>
          <w:rFonts w:asciiTheme="minorHAnsi" w:hAnsiTheme="minorHAnsi" w:cstheme="minorHAnsi"/>
        </w:rPr>
        <w:t>the United States is now at a critical juncture</w:t>
      </w:r>
      <w:r w:rsidRPr="00F026F7">
        <w:rPr>
          <w:rFonts w:asciiTheme="minorHAnsi" w:hAnsiTheme="minorHAnsi" w:cstheme="minorHAnsi"/>
          <w:sz w:val="14"/>
        </w:rPr>
        <w:t xml:space="preserve"> as to whether it will do what is needed to establish such an effective forward defense. America has not arrived at this difficult point for lack of strategic clarity. The Department of Defense’s National Defense Strategy of 2018 made clear that China in Asia is the defense establishment’s priority and identified the need for this kind of an effective forward defense — what it called a “blunt layer” — there. But progress in realizing the goal has been gradual, to put it generously. The military services do not have a strong incentive to spend on forward posture, other geographic theaters clamor for Defense Department resources, and bureaucracy does its thing. Meanwhile, </w:t>
      </w:r>
      <w:r w:rsidRPr="00F026F7">
        <w:rPr>
          <w:rStyle w:val="Emphasis"/>
          <w:rFonts w:asciiTheme="minorHAnsi" w:hAnsiTheme="minorHAnsi" w:cstheme="minorHAnsi"/>
        </w:rPr>
        <w:t>China has been galloping ahead</w:t>
      </w:r>
      <w:r w:rsidRPr="00F026F7">
        <w:rPr>
          <w:rFonts w:asciiTheme="minorHAnsi" w:hAnsiTheme="minorHAnsi" w:cstheme="minorHAnsi"/>
          <w:sz w:val="14"/>
        </w:rPr>
        <w:t xml:space="preserve">. Recognizing this, Congress passed the Pacific Deterrence Initiative last year — precisely to build up U.S. forward defense in Asia. Indo-Pacific Command, under the aegis of the initiative, has now outlined a plan for using $4.67 billion in the coming year and $22.7 billion over the following five to begin to reverse the erosion of deterrence. Their steps are, the command says, “specifically designed to persuade” China “that any preemptive military action will be too costly and likely to fail” — by, in other words, “convinc[ing China] they simply cannot achieve their objectives with force.” This is the idea behind blunting — denial — and the right one. These kinds of steps are only part of what is needed to deal with the threat that China poses in Asia. Indeed, the whole force — including elements not initially deployed forward but also needed to support and augment that forward defense — should be overhauled to contend with a People’s Liberation Army that is expected to grow only more powerful over the long term. Dealing with China is not just a matter of near-term investment in Western Pacific forward defense. But </w:t>
      </w:r>
      <w:r w:rsidRPr="00F026F7">
        <w:rPr>
          <w:rStyle w:val="Emphasis"/>
          <w:rFonts w:asciiTheme="minorHAnsi" w:hAnsiTheme="minorHAnsi" w:cstheme="minorHAnsi"/>
        </w:rPr>
        <w:t>it is</w:t>
      </w:r>
      <w:r w:rsidRPr="00F026F7">
        <w:rPr>
          <w:rFonts w:asciiTheme="minorHAnsi" w:hAnsiTheme="minorHAnsi" w:cstheme="minorHAnsi"/>
          <w:sz w:val="14"/>
        </w:rPr>
        <w:t xml:space="preserve"> a </w:t>
      </w:r>
      <w:r w:rsidRPr="00F026F7">
        <w:rPr>
          <w:rStyle w:val="Emphasis"/>
          <w:rFonts w:asciiTheme="minorHAnsi" w:hAnsiTheme="minorHAnsi" w:cstheme="minorHAnsi"/>
        </w:rPr>
        <w:t>vital</w:t>
      </w:r>
      <w:r w:rsidRPr="00F026F7">
        <w:rPr>
          <w:rFonts w:asciiTheme="minorHAnsi" w:hAnsiTheme="minorHAnsi" w:cstheme="minorHAnsi"/>
          <w:sz w:val="14"/>
        </w:rPr>
        <w:t xml:space="preserve"> step, structured </w:t>
      </w:r>
      <w:r w:rsidRPr="00F026F7">
        <w:rPr>
          <w:rStyle w:val="Emphasis"/>
          <w:rFonts w:asciiTheme="minorHAnsi" w:hAnsiTheme="minorHAnsi" w:cstheme="minorHAnsi"/>
        </w:rPr>
        <w:t>to plug gaps and assure</w:t>
      </w:r>
      <w:r w:rsidRPr="00F026F7">
        <w:rPr>
          <w:rFonts w:asciiTheme="minorHAnsi" w:hAnsiTheme="minorHAnsi" w:cstheme="minorHAnsi"/>
          <w:sz w:val="14"/>
        </w:rPr>
        <w:t xml:space="preserve"> integration of </w:t>
      </w:r>
      <w:r w:rsidRPr="00F026F7">
        <w:rPr>
          <w:rStyle w:val="Emphasis"/>
          <w:rFonts w:asciiTheme="minorHAnsi" w:hAnsiTheme="minorHAnsi" w:cstheme="minorHAnsi"/>
        </w:rPr>
        <w:t>effort</w:t>
      </w:r>
      <w:r w:rsidRPr="00F026F7">
        <w:rPr>
          <w:rFonts w:asciiTheme="minorHAnsi" w:hAnsiTheme="minorHAnsi" w:cstheme="minorHAnsi"/>
          <w:sz w:val="14"/>
        </w:rPr>
        <w:t xml:space="preserve"> that, due in part to the vagaries of Defense Department bureaucracy and budgeting, fall between the cracks, largely because no big service is carrying them forward. In particular, Indo-Pacific Command’s request includes strengthening Guam’s air and missile defenses, which its commander has called “our most critical operating location in the western Pacific.” It also calls for well-placed radars west of the international date line where they can, among other things, better detect and track Chinese forces and weapons, and dispersal, staging, and prepositioning locations to make U.S. posture more resilient in light of the vicious hail of fire that U.S. and allied forces can expect on day one of any fight with China. In light of that, the request seeks to enable more realistic exercises to </w:t>
      </w:r>
      <w:r w:rsidRPr="00F026F7">
        <w:rPr>
          <w:rFonts w:asciiTheme="minorHAnsi" w:hAnsiTheme="minorHAnsi" w:cstheme="minorHAnsi"/>
          <w:sz w:val="22"/>
          <w:u w:val="single"/>
        </w:rPr>
        <w:t xml:space="preserve">prepare to </w:t>
      </w:r>
      <w:r w:rsidRPr="00F026F7">
        <w:rPr>
          <w:rStyle w:val="Emphasis"/>
          <w:rFonts w:asciiTheme="minorHAnsi" w:hAnsiTheme="minorHAnsi" w:cstheme="minorHAnsi"/>
        </w:rPr>
        <w:t>fight</w:t>
      </w:r>
      <w:r w:rsidRPr="00F026F7">
        <w:rPr>
          <w:rFonts w:asciiTheme="minorHAnsi" w:hAnsiTheme="minorHAnsi" w:cstheme="minorHAnsi"/>
          <w:sz w:val="22"/>
          <w:u w:val="single"/>
        </w:rPr>
        <w:t xml:space="preserve"> America’s first </w:t>
      </w:r>
      <w:r w:rsidRPr="00F026F7">
        <w:rPr>
          <w:rStyle w:val="Emphasis"/>
          <w:rFonts w:asciiTheme="minorHAnsi" w:hAnsiTheme="minorHAnsi" w:cstheme="minorHAnsi"/>
        </w:rPr>
        <w:t>superpower</w:t>
      </w:r>
      <w:r w:rsidRPr="00F026F7">
        <w:rPr>
          <w:rFonts w:asciiTheme="minorHAnsi" w:hAnsiTheme="minorHAnsi" w:cstheme="minorHAnsi"/>
          <w:sz w:val="22"/>
          <w:u w:val="single"/>
        </w:rPr>
        <w:t xml:space="preserve"> </w:t>
      </w:r>
      <w:r w:rsidRPr="00F026F7">
        <w:rPr>
          <w:rStyle w:val="Emphasis"/>
          <w:rFonts w:asciiTheme="minorHAnsi" w:hAnsiTheme="minorHAnsi" w:cstheme="minorHAnsi"/>
        </w:rPr>
        <w:t>rival</w:t>
      </w:r>
      <w:r w:rsidRPr="00F026F7">
        <w:rPr>
          <w:rFonts w:asciiTheme="minorHAnsi" w:hAnsiTheme="minorHAnsi" w:cstheme="minorHAnsi"/>
          <w:sz w:val="14"/>
        </w:rPr>
        <w:t xml:space="preserve"> since the Soviet Union, as well as the command and control and logistics investments that would be critical to America’s ability to fight over the vast distances of the Pacific. Of special significance, the submission includes a request for conventionally armed “ground-based, long-range fires” with ranges greater than 500 kilometers. Indo-Pacific Command makes no bones about their critical importance: [The United States] requires highly survivable, precision-strike networks along the First Island Chain, featuring increased quantities of ground-based weapons. These networks must be operationally decentralized and geographically distributed along the western Pacific archipelagos … allow[ing the United States] to deter and defend by reversing an adversary’s anti-access and aerial-denial (A2/AD) capabilities that limit U.S. freedom of action or access to vital waterways and airspace. In other words, the capability offered by ground-based, long-range conventionally armed missiles (which formerly would have been banned by the Intermediate-Range Nuclear Forces treaty) will be vital for a serious American conventional deterrent in the Western Pacific. This should lay to rest debates about whether the United States should deploy ground-based, long-range conventional-armed missiles in the region. The real questions will be where, how, and when. Indeed, even here, Indo-Pacific Command makes clear that these systems cannot simply be deployed on Guam — they will need to be at least partially arrayed along the first island chain. This means that the United States should procure and begin fielding such missiles promptly, but also press to find deployment locations for them along the first island chain as well as farther to the rear. Getting host nation agreement for such basing will be a tough lift but it is necessary for this important element of the </w:t>
      </w:r>
      <w:r w:rsidRPr="00F026F7">
        <w:rPr>
          <w:rFonts w:asciiTheme="minorHAnsi" w:hAnsiTheme="minorHAnsi" w:cstheme="minorHAnsi"/>
          <w:sz w:val="14"/>
        </w:rPr>
        <w:lastRenderedPageBreak/>
        <w:t xml:space="preserve">effort. Indo-Pacific Command’s request is, of course, not gospel. Parts, perhaps important ones, may not be necessary or advisable — other measures may be more effective. Technology may offer ways to meet the requirements better than is possible with existing systems. And doing what is necessary will demand resources — whether from increases in overall defense resources or shifts of effort from other geographic theaters and missions, or some combination thereof. Nor should the request detract any support or focus from the need to make longer-term changes and investments to contend with China. Rather, it should serve as a near-term measure to enable an effective defense as the Defense Department more fundamentally overhauls the Joint Force. But what is clear is that the United States — alongside its allies and partners’ own efforts — needs to spend money and bend metal to strengthen its forward defense alongside its confederates in the Western Pacific — and do it now. $4.6 billion now and $22.7 billion in the future is a lot of money — but it is a small part of the overall defense budget and roughly equivalent to what has been spent on the European Defense Initiative. More to the point, China just announced it was increasing its own defense spending by 6.6 percent this year. There will be no cheap way to meet this challenge — so hard choices in other theaters and for other requirements will be obligatory. But </w:t>
      </w:r>
      <w:r w:rsidRPr="00F026F7">
        <w:rPr>
          <w:rFonts w:asciiTheme="minorHAnsi" w:hAnsiTheme="minorHAnsi" w:cstheme="minorHAnsi"/>
          <w:sz w:val="22"/>
          <w:u w:val="single"/>
        </w:rPr>
        <w:t>failing to do so will be the most expensive mistake of all.</w:t>
      </w:r>
      <w:r w:rsidRPr="00F026F7">
        <w:rPr>
          <w:rFonts w:asciiTheme="minorHAnsi" w:hAnsiTheme="minorHAnsi" w:cstheme="minorHAnsi"/>
          <w:sz w:val="14"/>
        </w:rPr>
        <w:t xml:space="preserve"> Elbridge Colby is a principal at the Marathon Initiative. He served as deputy assistant secretary of defense from 2017 to 2018, during which he served as lead official in the development of the 2018 National Defense Strategy. Walter Slocombe served as under secretary of defense for policy from 1994 to 2001. Image: U.S. Marine Corps (Photo by Cpl. Seth Rosenberg) Signing up for this newsletter means you agree to our data policy Help us understand what you want to learn about. Please take this short survey. </w:t>
      </w:r>
    </w:p>
    <w:p w14:paraId="5AAABA5E"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It’s a question of perception—reaffirmed military prowess prevents great power war</w:t>
      </w:r>
    </w:p>
    <w:p w14:paraId="62BC8D3A"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Friedman, 21</w:t>
      </w:r>
      <w:r w:rsidRPr="00F026F7">
        <w:rPr>
          <w:rFonts w:asciiTheme="minorHAnsi" w:hAnsiTheme="minorHAnsi" w:cstheme="minorHAnsi"/>
        </w:rPr>
        <w:t> (Thomas L. Friedman is an American political commentator and author. He is a three-time Pulitzer Prize winner who is a weekly columnist for The New York Times., 4-27-2021, accessed on 7-22-2021, The New York Times, "Opinion | Is There a War Coming Between China and the U.S.?", https://www.nytimes.com/2021/04/27/opinion/china-us-2034.html)jmd</w:t>
      </w:r>
    </w:p>
    <w:p w14:paraId="7682C52E" w14:textId="77777777" w:rsidR="00B43952" w:rsidRPr="00F026F7" w:rsidRDefault="00B43952" w:rsidP="00B43952">
      <w:pPr>
        <w:pStyle w:val="cardbody"/>
        <w:spacing w:before="15" w:beforeAutospacing="0" w:after="180" w:afterAutospacing="0"/>
        <w:rPr>
          <w:rFonts w:asciiTheme="minorHAnsi" w:hAnsiTheme="minorHAnsi" w:cstheme="minorHAnsi"/>
          <w:sz w:val="10"/>
          <w:szCs w:val="10"/>
        </w:rPr>
      </w:pPr>
      <w:r w:rsidRPr="00F026F7">
        <w:rPr>
          <w:rFonts w:asciiTheme="minorHAnsi" w:hAnsiTheme="minorHAnsi" w:cstheme="minorHAnsi"/>
          <w:sz w:val="10"/>
          <w:szCs w:val="10"/>
        </w:rPr>
        <w:t>If you’re looking for a compelling beach read this summer, I recommend the novel “2034,” by James Stavridis, a retired admiral, and Elliot Ackerman, a former Marine and intelligence officer. The book is about how China and America go to war in 2034, beginning with a naval battle near Taiwan and with China acting in a tacit alliance with Iran and Russia. I’m not giving it all away to say China and the U.S. end up in a nuclear shootout and incinerate a few of each other’s cities, and the result is that neutral India becomes the dominant world power. (Hey, it’s a novel!) What made the book unnerving, though, was that when I’d put it down and pick up the day’s newspaper I’d read much of what it was predicting for 13 years from now:</w:t>
      </w:r>
      <w:r w:rsidRPr="00F026F7">
        <w:rPr>
          <w:rFonts w:asciiTheme="minorHAnsi" w:hAnsiTheme="minorHAnsi" w:cstheme="minorHAnsi"/>
          <w:sz w:val="22"/>
        </w:rPr>
        <w:t xml:space="preserve"> </w:t>
      </w:r>
      <w:r w:rsidRPr="00F026F7">
        <w:rPr>
          <w:rFonts w:asciiTheme="minorHAnsi" w:hAnsiTheme="minorHAnsi" w:cstheme="minorHAnsi"/>
          <w:sz w:val="22"/>
          <w:u w:val="single"/>
        </w:rPr>
        <w:t>Iran and China just signed a 25-year cooperation agreement</w:t>
      </w:r>
      <w:r w:rsidRPr="00F026F7">
        <w:rPr>
          <w:rFonts w:asciiTheme="minorHAnsi" w:hAnsiTheme="minorHAnsi" w:cstheme="minorHAnsi"/>
          <w:sz w:val="22"/>
        </w:rPr>
        <w:t xml:space="preserve">. </w:t>
      </w:r>
      <w:r w:rsidRPr="00F026F7">
        <w:rPr>
          <w:rFonts w:asciiTheme="minorHAnsi" w:hAnsiTheme="minorHAnsi" w:cstheme="minorHAnsi"/>
          <w:sz w:val="22"/>
          <w:u w:val="single"/>
        </w:rPr>
        <w:t>Vladimir Putin</w:t>
      </w:r>
      <w:r w:rsidRPr="00F026F7">
        <w:rPr>
          <w:rFonts w:asciiTheme="minorHAnsi" w:hAnsiTheme="minorHAnsi" w:cstheme="minorHAnsi"/>
          <w:sz w:val="22"/>
        </w:rPr>
        <w:t xml:space="preserve"> </w:t>
      </w:r>
      <w:r w:rsidRPr="00F026F7">
        <w:rPr>
          <w:rFonts w:asciiTheme="minorHAnsi" w:hAnsiTheme="minorHAnsi" w:cstheme="minorHAnsi"/>
          <w:sz w:val="10"/>
          <w:szCs w:val="10"/>
        </w:rPr>
        <w:t>just massed troops on the border of Ukraine while</w:t>
      </w:r>
      <w:r w:rsidRPr="00F026F7">
        <w:rPr>
          <w:rFonts w:asciiTheme="minorHAnsi" w:hAnsiTheme="minorHAnsi" w:cstheme="minorHAnsi"/>
          <w:sz w:val="22"/>
        </w:rPr>
        <w:t xml:space="preserve"> </w:t>
      </w:r>
      <w:r w:rsidRPr="00F026F7">
        <w:rPr>
          <w:rFonts w:asciiTheme="minorHAnsi" w:hAnsiTheme="minorHAnsi" w:cstheme="minorHAnsi"/>
          <w:sz w:val="22"/>
          <w:u w:val="single"/>
        </w:rPr>
        <w:t>warn</w:t>
      </w:r>
      <w:r w:rsidRPr="00F026F7">
        <w:rPr>
          <w:rFonts w:asciiTheme="minorHAnsi" w:hAnsiTheme="minorHAnsi" w:cstheme="minorHAnsi"/>
          <w:sz w:val="10"/>
          <w:szCs w:val="10"/>
        </w:rPr>
        <w:t xml:space="preserve">ing </w:t>
      </w:r>
      <w:r w:rsidRPr="00F026F7">
        <w:rPr>
          <w:rFonts w:asciiTheme="minorHAnsi" w:hAnsiTheme="minorHAnsi" w:cstheme="minorHAnsi"/>
          <w:sz w:val="22"/>
          <w:u w:val="single"/>
        </w:rPr>
        <w:t>the U.S. that anyone who threatens Russia “will regret their deeds more than they have regretted anything in a long time.”</w:t>
      </w:r>
      <w:r w:rsidRPr="00F026F7">
        <w:rPr>
          <w:rFonts w:asciiTheme="minorHAnsi" w:hAnsiTheme="minorHAnsi" w:cstheme="minorHAnsi"/>
          <w:sz w:val="22"/>
        </w:rPr>
        <w:t xml:space="preserve"> </w:t>
      </w:r>
      <w:r w:rsidRPr="00F026F7">
        <w:rPr>
          <w:rFonts w:asciiTheme="minorHAnsi" w:hAnsiTheme="minorHAnsi" w:cstheme="minorHAnsi"/>
          <w:sz w:val="10"/>
          <w:szCs w:val="10"/>
        </w:rPr>
        <w:t>As fleets</w:t>
      </w:r>
      <w:r w:rsidRPr="00F026F7">
        <w:rPr>
          <w:rFonts w:asciiTheme="minorHAnsi" w:hAnsiTheme="minorHAnsi" w:cstheme="minorHAnsi"/>
          <w:sz w:val="22"/>
        </w:rPr>
        <w:t xml:space="preserve"> </w:t>
      </w:r>
      <w:r w:rsidRPr="00F026F7">
        <w:rPr>
          <w:rFonts w:asciiTheme="minorHAnsi" w:hAnsiTheme="minorHAnsi" w:cstheme="minorHAnsi"/>
          <w:sz w:val="22"/>
          <w:u w:val="single"/>
        </w:rPr>
        <w:t>of Chinese fighter jets, armed with electronic warfare technology, now regularly buzz Taiwan</w:t>
      </w:r>
      <w:r w:rsidRPr="00F026F7">
        <w:rPr>
          <w:rFonts w:asciiTheme="minorHAnsi" w:hAnsiTheme="minorHAnsi" w:cstheme="minorHAnsi"/>
          <w:sz w:val="22"/>
        </w:rPr>
        <w:t xml:space="preserve">, China’s </w:t>
      </w:r>
      <w:r w:rsidRPr="00F026F7">
        <w:rPr>
          <w:rFonts w:asciiTheme="minorHAnsi" w:hAnsiTheme="minorHAnsi" w:cstheme="minorHAnsi"/>
          <w:sz w:val="10"/>
          <w:szCs w:val="10"/>
        </w:rPr>
        <w:t>top foreign affairs policymaker just declared that the U.S. “does not have the qualification … to speak to China from a position of strength.” Yikes, that’s life imitating art a little too closely for comfort. Why now? The answer can be found, in part, in a book I have written about before: Michael Mandelbaum’s “The Rise and Fall of Peace on Earth.” It tracks how we went from a world defined by the Cold War between American democracy and Soviet communism — 1945 to 1989 — to a singularly peaceful quarter century without big power conflict, buttressed by spreading democracy and global economic interdependence — 1989 to about 2015 — to our current, much more dangerous era in which</w:t>
      </w:r>
      <w:r w:rsidRPr="00F026F7">
        <w:rPr>
          <w:rFonts w:asciiTheme="minorHAnsi" w:hAnsiTheme="minorHAnsi" w:cstheme="minorHAnsi"/>
          <w:sz w:val="22"/>
        </w:rPr>
        <w:t xml:space="preserve"> </w:t>
      </w:r>
      <w:r w:rsidRPr="00F026F7">
        <w:rPr>
          <w:rFonts w:asciiTheme="minorHAnsi" w:hAnsiTheme="minorHAnsi" w:cstheme="minorHAnsi"/>
          <w:sz w:val="22"/>
          <w:u w:val="single"/>
        </w:rPr>
        <w:t xml:space="preserve">China, Iran and Russia are each deflecting the pressures of democracy and the need to deliver constant economic growth by offering their people aggressive hypernationalism </w:t>
      </w:r>
      <w:r w:rsidRPr="00F026F7">
        <w:rPr>
          <w:rFonts w:asciiTheme="minorHAnsi" w:hAnsiTheme="minorHAnsi" w:cstheme="minorHAnsi"/>
          <w:sz w:val="22"/>
        </w:rPr>
        <w:t>instead. What has made</w:t>
      </w:r>
      <w:r w:rsidRPr="00F026F7">
        <w:rPr>
          <w:rFonts w:asciiTheme="minorHAnsi" w:hAnsiTheme="minorHAnsi" w:cstheme="minorHAnsi"/>
          <w:sz w:val="22"/>
          <w:u w:val="single"/>
        </w:rPr>
        <w:t xml:space="preserve"> </w:t>
      </w:r>
      <w:r w:rsidRPr="00F026F7">
        <w:rPr>
          <w:rStyle w:val="Emphasis"/>
          <w:rFonts w:asciiTheme="minorHAnsi" w:hAnsiTheme="minorHAnsi" w:cstheme="minorHAnsi"/>
        </w:rPr>
        <w:t>this</w:t>
      </w:r>
      <w:r w:rsidRPr="00F026F7">
        <w:rPr>
          <w:rFonts w:asciiTheme="minorHAnsi" w:hAnsiTheme="minorHAnsi" w:cstheme="minorHAnsi"/>
          <w:sz w:val="22"/>
          <w:u w:val="single"/>
        </w:rPr>
        <w:t xml:space="preserve"> </w:t>
      </w:r>
      <w:r w:rsidRPr="00F026F7">
        <w:rPr>
          <w:rStyle w:val="Emphasis"/>
          <w:rFonts w:asciiTheme="minorHAnsi" w:hAnsiTheme="minorHAnsi" w:cstheme="minorHAnsi"/>
        </w:rPr>
        <w:t>return</w:t>
      </w:r>
      <w:r w:rsidRPr="00F026F7">
        <w:rPr>
          <w:rFonts w:asciiTheme="minorHAnsi" w:hAnsiTheme="minorHAnsi" w:cstheme="minorHAnsi"/>
          <w:sz w:val="22"/>
          <w:u w:val="single"/>
        </w:rPr>
        <w:t xml:space="preserve"> of Chinese, Iranian and Russian aggressive nationalism</w:t>
      </w:r>
      <w:r w:rsidRPr="00F026F7">
        <w:rPr>
          <w:rFonts w:asciiTheme="minorHAnsi" w:hAnsiTheme="minorHAnsi" w:cstheme="minorHAnsi"/>
          <w:sz w:val="22"/>
        </w:rPr>
        <w:t xml:space="preserve"> </w:t>
      </w:r>
      <w:r w:rsidRPr="00F026F7">
        <w:rPr>
          <w:rFonts w:asciiTheme="minorHAnsi" w:hAnsiTheme="minorHAnsi" w:cstheme="minorHAnsi"/>
          <w:sz w:val="22"/>
          <w:u w:val="single"/>
        </w:rPr>
        <w:t xml:space="preserve">even </w:t>
      </w:r>
      <w:r w:rsidRPr="00F026F7">
        <w:rPr>
          <w:rStyle w:val="Emphasis"/>
          <w:rFonts w:asciiTheme="minorHAnsi" w:hAnsiTheme="minorHAnsi" w:cstheme="minorHAnsi"/>
        </w:rPr>
        <w:t>more dangerous</w:t>
      </w:r>
      <w:r w:rsidRPr="00F026F7">
        <w:rPr>
          <w:rFonts w:asciiTheme="minorHAnsi" w:hAnsiTheme="minorHAnsi" w:cstheme="minorHAnsi"/>
          <w:sz w:val="22"/>
        </w:rPr>
        <w:t xml:space="preserve"> </w:t>
      </w:r>
      <w:r w:rsidRPr="00F026F7">
        <w:rPr>
          <w:rFonts w:asciiTheme="minorHAnsi" w:hAnsiTheme="minorHAnsi" w:cstheme="minorHAnsi"/>
          <w:sz w:val="10"/>
          <w:szCs w:val="10"/>
        </w:rPr>
        <w:t xml:space="preserve">is that, in each country, it is married to state-led industries — particularly military industries — and it’s emerging at a time when America’s democracy is weakening. Our debilitating political and cultural civil war, inflamed by social networks, is hobbling Americans’ ability to act in unison and for Washington to be a global stabilizer and institution builder, as the United States was after World War II. Our foolish decision to expand NATO into Russia’s face — after the fall of the Soviet Union — hardened post-Communist </w:t>
      </w:r>
      <w:r w:rsidRPr="00F026F7">
        <w:rPr>
          <w:rStyle w:val="Emphasis"/>
          <w:rFonts w:asciiTheme="minorHAnsi" w:hAnsiTheme="minorHAnsi" w:cstheme="minorHAnsi"/>
        </w:rPr>
        <w:t>Russia</w:t>
      </w:r>
      <w:r w:rsidRPr="00F026F7">
        <w:rPr>
          <w:rFonts w:asciiTheme="minorHAnsi" w:hAnsiTheme="minorHAnsi" w:cstheme="minorHAnsi"/>
          <w:sz w:val="22"/>
        </w:rPr>
        <w:t xml:space="preserve"> into </w:t>
      </w:r>
      <w:r w:rsidRPr="00F026F7">
        <w:rPr>
          <w:rStyle w:val="Emphasis"/>
          <w:rFonts w:asciiTheme="minorHAnsi" w:hAnsiTheme="minorHAnsi" w:cstheme="minorHAnsi"/>
        </w:rPr>
        <w:t>an enemy instead of</w:t>
      </w:r>
      <w:r w:rsidRPr="00F026F7">
        <w:rPr>
          <w:rFonts w:asciiTheme="minorHAnsi" w:hAnsiTheme="minorHAnsi" w:cstheme="minorHAnsi"/>
          <w:sz w:val="22"/>
        </w:rPr>
        <w:t xml:space="preserve"> a </w:t>
      </w:r>
      <w:r w:rsidRPr="00F026F7">
        <w:rPr>
          <w:rStyle w:val="Emphasis"/>
          <w:rFonts w:asciiTheme="minorHAnsi" w:hAnsiTheme="minorHAnsi" w:cstheme="minorHAnsi"/>
        </w:rPr>
        <w:t>potential partner</w:t>
      </w:r>
      <w:r w:rsidRPr="00F026F7">
        <w:rPr>
          <w:rFonts w:asciiTheme="minorHAnsi" w:hAnsiTheme="minorHAnsi" w:cstheme="minorHAnsi"/>
          <w:sz w:val="22"/>
        </w:rPr>
        <w:t xml:space="preserve">, </w:t>
      </w:r>
      <w:r w:rsidRPr="00F026F7">
        <w:rPr>
          <w:rFonts w:asciiTheme="minorHAnsi" w:hAnsiTheme="minorHAnsi" w:cstheme="minorHAnsi"/>
          <w:sz w:val="10"/>
          <w:szCs w:val="10"/>
        </w:rPr>
        <w:t xml:space="preserve">creating the ideal conditions for an anti-Western autocrat like </w:t>
      </w:r>
      <w:r w:rsidRPr="00F026F7">
        <w:rPr>
          <w:rFonts w:asciiTheme="minorHAnsi" w:hAnsiTheme="minorHAnsi" w:cstheme="minorHAnsi"/>
          <w:b/>
          <w:bCs/>
          <w:sz w:val="10"/>
          <w:szCs w:val="10"/>
          <w:u w:val="single"/>
        </w:rPr>
        <w:t>Putin</w:t>
      </w:r>
      <w:r w:rsidRPr="00F026F7">
        <w:rPr>
          <w:rFonts w:asciiTheme="minorHAnsi" w:hAnsiTheme="minorHAnsi" w:cstheme="minorHAnsi"/>
          <w:sz w:val="10"/>
          <w:szCs w:val="10"/>
        </w:rPr>
        <w:t xml:space="preserve"> to </w:t>
      </w:r>
      <w:r w:rsidRPr="00F026F7">
        <w:rPr>
          <w:rFonts w:asciiTheme="minorHAnsi" w:hAnsiTheme="minorHAnsi" w:cstheme="minorHAnsi"/>
          <w:b/>
          <w:bCs/>
          <w:sz w:val="10"/>
          <w:szCs w:val="10"/>
          <w:u w:val="single"/>
        </w:rPr>
        <w:t>emerge</w:t>
      </w:r>
      <w:r w:rsidRPr="00F026F7">
        <w:rPr>
          <w:rFonts w:asciiTheme="minorHAnsi" w:hAnsiTheme="minorHAnsi" w:cstheme="minorHAnsi"/>
          <w:sz w:val="10"/>
          <w:szCs w:val="10"/>
        </w:rPr>
        <w:t>. (Imagine if Russia, a country with which we have zero trade or border disputes, were OUR ally today vis-à-vis China and Iran and not THEIR ally in disputes with us.) Meanwhile, the failure of the U.S. interventions in Afghanistan and Iraq to produce the pluralism and decency hoped for after 9/11, coupled with the 2008 economic crisis and the current pandemic — together with the general hollowing out of America’s manufacturing base — has weakened both American self-confidence and the world’s confidence in America. The result? Right when China, Russia and Iran are challenging the post-World War II order more aggressively than ever,</w:t>
      </w:r>
      <w:r w:rsidRPr="00F026F7">
        <w:rPr>
          <w:rFonts w:asciiTheme="minorHAnsi" w:hAnsiTheme="minorHAnsi" w:cstheme="minorHAnsi"/>
          <w:sz w:val="22"/>
        </w:rPr>
        <w:t xml:space="preserve"> </w:t>
      </w:r>
      <w:r w:rsidRPr="00F026F7">
        <w:rPr>
          <w:rFonts w:asciiTheme="minorHAnsi" w:hAnsiTheme="minorHAnsi" w:cstheme="minorHAnsi"/>
          <w:sz w:val="22"/>
          <w:u w:val="single"/>
        </w:rPr>
        <w:t>many wonder whether the United States has the energy, allies and resources for a new geopolitical brawl.</w:t>
      </w:r>
      <w:r w:rsidRPr="00F026F7">
        <w:rPr>
          <w:rFonts w:asciiTheme="minorHAnsi" w:hAnsiTheme="minorHAnsi" w:cstheme="minorHAnsi"/>
          <w:sz w:val="10"/>
          <w:szCs w:val="10"/>
        </w:rPr>
        <w:t xml:space="preserve"> “Just because communism is gone — and we don’t have two political and economic systems that claim universal legitimacy competing to govern every country — doesn’t mean that ideological considerations have disappeared from international politics,” Mandelbaum argued to me.</w:t>
      </w:r>
      <w:r w:rsidRPr="00F026F7">
        <w:rPr>
          <w:rFonts w:asciiTheme="minorHAnsi" w:hAnsiTheme="minorHAnsi" w:cstheme="minorHAnsi"/>
          <w:sz w:val="22"/>
        </w:rPr>
        <w:t xml:space="preserve"> </w:t>
      </w:r>
      <w:r w:rsidRPr="00F026F7">
        <w:rPr>
          <w:rStyle w:val="Emphasis"/>
          <w:rFonts w:asciiTheme="minorHAnsi" w:hAnsiTheme="minorHAnsi" w:cstheme="minorHAnsi"/>
        </w:rPr>
        <w:t>Regimes like those in China, Iran and Russia feel</w:t>
      </w:r>
      <w:r w:rsidRPr="00F026F7">
        <w:rPr>
          <w:rFonts w:asciiTheme="minorHAnsi" w:hAnsiTheme="minorHAnsi" w:cstheme="minorHAnsi"/>
          <w:sz w:val="22"/>
        </w:rPr>
        <w:t xml:space="preserve"> much more </w:t>
      </w:r>
      <w:r w:rsidRPr="00F026F7">
        <w:rPr>
          <w:rStyle w:val="Emphasis"/>
          <w:rFonts w:asciiTheme="minorHAnsi" w:hAnsiTheme="minorHAnsi" w:cstheme="minorHAnsi"/>
        </w:rPr>
        <w:t>threatened</w:t>
      </w:r>
      <w:r w:rsidRPr="00F026F7">
        <w:rPr>
          <w:rFonts w:asciiTheme="minorHAnsi" w:hAnsiTheme="minorHAnsi" w:cstheme="minorHAnsi"/>
          <w:sz w:val="22"/>
        </w:rPr>
        <w:t xml:space="preserve"> — more than we think — </w:t>
      </w:r>
      <w:r w:rsidRPr="00F026F7">
        <w:rPr>
          <w:rStyle w:val="Emphasis"/>
          <w:rFonts w:asciiTheme="minorHAnsi" w:hAnsiTheme="minorHAnsi" w:cstheme="minorHAnsi"/>
        </w:rPr>
        <w:t>by democracy</w:t>
      </w:r>
      <w:r w:rsidRPr="00F026F7">
        <w:rPr>
          <w:rFonts w:asciiTheme="minorHAnsi" w:hAnsiTheme="minorHAnsi" w:cstheme="minorHAnsi"/>
          <w:sz w:val="22"/>
        </w:rPr>
        <w:t xml:space="preserve">, </w:t>
      </w:r>
      <w:r w:rsidRPr="00F026F7">
        <w:rPr>
          <w:rFonts w:asciiTheme="minorHAnsi" w:hAnsiTheme="minorHAnsi" w:cstheme="minorHAnsi"/>
          <w:sz w:val="10"/>
          <w:szCs w:val="10"/>
        </w:rPr>
        <w:t>Mandelbaum added. During the first decade of the 21st century, these regimes were able to generate sufficient public support through economic progress. But after that proved more difficult in the second decade of the 21st century, “the leaders of these countries need to find a substitute, and the one they have chosen is hypernationalism.” Are we up to the challenge? I’m pretty sure</w:t>
      </w:r>
      <w:r w:rsidRPr="00F026F7">
        <w:rPr>
          <w:rFonts w:asciiTheme="minorHAnsi" w:hAnsiTheme="minorHAnsi" w:cstheme="minorHAnsi"/>
          <w:sz w:val="22"/>
        </w:rPr>
        <w:t xml:space="preserve"> </w:t>
      </w:r>
      <w:r w:rsidRPr="00F026F7">
        <w:rPr>
          <w:rStyle w:val="Emphasis"/>
          <w:rFonts w:asciiTheme="minorHAnsi" w:hAnsiTheme="minorHAnsi" w:cstheme="minorHAnsi"/>
        </w:rPr>
        <w:t>we can keep a more aggressive, nationalistic Russia and Iran deterred</w:t>
      </w:r>
      <w:r w:rsidRPr="00F026F7">
        <w:rPr>
          <w:rFonts w:asciiTheme="minorHAnsi" w:hAnsiTheme="minorHAnsi" w:cstheme="minorHAnsi"/>
          <w:sz w:val="22"/>
        </w:rPr>
        <w:t xml:space="preserve"> </w:t>
      </w:r>
      <w:r w:rsidRPr="00F026F7">
        <w:rPr>
          <w:rFonts w:asciiTheme="minorHAnsi" w:hAnsiTheme="minorHAnsi" w:cstheme="minorHAnsi"/>
          <w:sz w:val="14"/>
          <w:szCs w:val="14"/>
        </w:rPr>
        <w:t>at a reasonable cost, and</w:t>
      </w:r>
      <w:r w:rsidRPr="00F026F7">
        <w:rPr>
          <w:rFonts w:asciiTheme="minorHAnsi" w:hAnsiTheme="minorHAnsi" w:cstheme="minorHAnsi"/>
          <w:sz w:val="22"/>
        </w:rPr>
        <w:t xml:space="preserve"> </w:t>
      </w:r>
      <w:r w:rsidRPr="00F026F7">
        <w:rPr>
          <w:rStyle w:val="Emphasis"/>
          <w:rFonts w:asciiTheme="minorHAnsi" w:hAnsiTheme="minorHAnsi" w:cstheme="minorHAnsi"/>
        </w:rPr>
        <w:t>with</w:t>
      </w:r>
      <w:r w:rsidRPr="00F026F7">
        <w:rPr>
          <w:rFonts w:asciiTheme="minorHAnsi" w:hAnsiTheme="minorHAnsi" w:cstheme="minorHAnsi"/>
          <w:sz w:val="22"/>
        </w:rPr>
        <w:t xml:space="preserve"> </w:t>
      </w:r>
      <w:r w:rsidRPr="00F026F7">
        <w:rPr>
          <w:rFonts w:asciiTheme="minorHAnsi" w:hAnsiTheme="minorHAnsi" w:cstheme="minorHAnsi"/>
          <w:sz w:val="14"/>
          <w:szCs w:val="14"/>
        </w:rPr>
        <w:t>the help of our traditional allies. But</w:t>
      </w:r>
      <w:r w:rsidRPr="00F026F7">
        <w:rPr>
          <w:rFonts w:asciiTheme="minorHAnsi" w:hAnsiTheme="minorHAnsi" w:cstheme="minorHAnsi"/>
          <w:sz w:val="22"/>
        </w:rPr>
        <w:t xml:space="preserve"> </w:t>
      </w:r>
      <w:r w:rsidRPr="00F026F7">
        <w:rPr>
          <w:rStyle w:val="Emphasis"/>
          <w:rFonts w:asciiTheme="minorHAnsi" w:hAnsiTheme="minorHAnsi" w:cstheme="minorHAnsi"/>
        </w:rPr>
        <w:t>China</w:t>
      </w:r>
      <w:r w:rsidRPr="00F026F7">
        <w:rPr>
          <w:rFonts w:asciiTheme="minorHAnsi" w:hAnsiTheme="minorHAnsi" w:cstheme="minorHAnsi"/>
          <w:sz w:val="22"/>
        </w:rPr>
        <w:t xml:space="preserve"> </w:t>
      </w:r>
      <w:r w:rsidRPr="00F026F7">
        <w:rPr>
          <w:rFonts w:asciiTheme="minorHAnsi" w:hAnsiTheme="minorHAnsi" w:cstheme="minorHAnsi"/>
          <w:sz w:val="14"/>
          <w:szCs w:val="14"/>
        </w:rPr>
        <w:t xml:space="preserve">is another question. So </w:t>
      </w:r>
      <w:r w:rsidRPr="00F026F7">
        <w:rPr>
          <w:rStyle w:val="Emphasis"/>
          <w:rFonts w:asciiTheme="minorHAnsi" w:hAnsiTheme="minorHAnsi" w:cstheme="minorHAnsi"/>
        </w:rPr>
        <w:t>we’d better understand where our strengths and weaknesses lie, as well as China’s</w:t>
      </w:r>
      <w:r w:rsidRPr="00F026F7">
        <w:rPr>
          <w:rFonts w:asciiTheme="minorHAnsi" w:hAnsiTheme="minorHAnsi" w:cstheme="minorHAnsi"/>
          <w:sz w:val="22"/>
        </w:rPr>
        <w:t xml:space="preserve">. </w:t>
      </w:r>
      <w:r w:rsidRPr="00F026F7">
        <w:rPr>
          <w:rFonts w:asciiTheme="minorHAnsi" w:hAnsiTheme="minorHAnsi" w:cstheme="minorHAnsi"/>
          <w:sz w:val="10"/>
          <w:szCs w:val="10"/>
        </w:rPr>
        <w:t xml:space="preserve">China is now a true peer competitor in the military, technological and economic realms, except — except in one critical field: designing and manufacturing the most advanced microprocessors and logic and memory chips that are the base layer for artificial intelligence, machine learning, high-performance computing, electric vehicles, telecommunications — i.e., the whole digital economy that we’re moving into. China’s massive, state-led effort to develop its own vertically integrated microchip industry has so far largely failed to master the physics and hardware to manipulate matter at the nano-scale, a skill required to mass produce super-sophisticated microprocessors. However, just a few miles away from China sits the largest and most sophisticated contract chip maker in the world: Taiwan Semiconductor Manufacturing Company. According to the Congressional Research Service, TSMC is one of only three manufacturers in the world that fabricate the most advanced semiconductor chips — and by far the biggest. The second and third are Samsung and Intel. Most chip designers, like IBM, Qualcomm, Nvidia, AMD (and even Intel to some extent) now use TSMC and Samsung to make the microprocessors they design. But, just as important, three of the five companies that make the super-sophisticated lithography machines, tools and software used by TSMC and others to actually make the microchips — Applied Materials, Lam Research Corporation and KLA Corporation — are based in the United States. (The other two are Dutch and Japanese.) China largely lacks this expertise. As such, the American government has the leverage to restrict TSMC from making advanced chips for Chinese companies. Indeed, just two weeks ago, the U.S. made TSMC suspend new orders from seven Chinese supercomputing centers suspected of assisting in the country’s weapons development. The South China Morning Post quoted Francis Lau, a University of Hong Kong computer scientist, as saying: “The sanctions would definitely affect China’s ability to keep to its leading position in supercomputing,” because all of its current supercomputers mostly use processors from Intel or designed by AMD and IBM and manufactured by TSMC. Although there are Korean and Japanese alternatives, Lau added, they are not as powerful. China, though, is doubling down on research in the physics, nanotechnology and material sciences that will drive the next generation of chips and chip-making equipment. But it could take China a decade or more to reach the cutting edge. That’s why — today — as much as China wants Taiwan for reasons of ideology, it wants TSMC in the pocket of Chinese military industries for reasons of strategy. And as much as U.S. strategists are committed to preserving Taiwan’s democracy, they are even more committed to ensuring that TSMC doesn’t fall into China’s hands for reasons of strategy. (TSMC is now building a new semiconductor factory in Phoenix.) Because, in a digitizing world, he who controls the best chip maker will control … a lot. Just read “2034.” In the novel, China gains the technological edge with superior A.I.-driven cybercloaking, satellite spoofing and stealth materials. It’s then able to launch a successful surprise attack on the U.S. Pacific Fleet. And the first thing China does is seize Taiwan. Let’s make sure that stays the stuff of fiction. The Times is committed to publishing a diversity of letters to the editor. We’d like to hear what you think about this or any of our articles. Here are some tips. And here’s our email: letters@nytimes.com. Follow The New York Times Opinion section on Facebook, Twitter (@NYTopinion) and Instagram. </w:t>
      </w:r>
    </w:p>
    <w:p w14:paraId="11D3711F"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lastRenderedPageBreak/>
        <w:t>Tensions between the US and China are high coming out of the pandemic. A decline in deterrence will lead to a conflict between the two super powers.</w:t>
      </w:r>
    </w:p>
    <w:p w14:paraId="77A76C07" w14:textId="77777777" w:rsidR="00B43952" w:rsidRPr="00F026F7" w:rsidRDefault="00B43952" w:rsidP="00B43952">
      <w:pPr>
        <w:rPr>
          <w:rStyle w:val="Style13ptBold"/>
          <w:rFonts w:asciiTheme="minorHAnsi" w:hAnsiTheme="minorHAnsi" w:cstheme="minorHAnsi"/>
        </w:rPr>
      </w:pPr>
      <w:r w:rsidRPr="00F026F7">
        <w:rPr>
          <w:rStyle w:val="Style13ptBold"/>
          <w:rFonts w:asciiTheme="minorHAnsi" w:hAnsiTheme="minorHAnsi" w:cstheme="minorHAnsi"/>
        </w:rPr>
        <w:t>Gavin 20</w:t>
      </w:r>
      <w:r w:rsidRPr="00F026F7">
        <w:rPr>
          <w:rFonts w:asciiTheme="minorHAnsi" w:hAnsiTheme="minorHAnsi" w:cstheme="minorHAnsi"/>
        </w:rPr>
        <w:t xml:space="preserve"> [Michelle Gavin, "How to Prevent a War in Asia," Foreign Affairs, 6-18-2020, https://www.foreignaffairs.com/articles/united-states/2020-06-18/how-prevent-war-asia?utm_medium=promo_email&amp;utm_source=lo_flows&amp;utm_campaign=registered_user_welcome&amp;utm_term=email_1&amp;utm_content=20210722,  wcLH]</w:t>
      </w:r>
      <w:r w:rsidRPr="00F026F7">
        <w:rPr>
          <w:rStyle w:val="Style13ptBold"/>
          <w:rFonts w:asciiTheme="minorHAnsi" w:hAnsiTheme="minorHAnsi" w:cstheme="minorHAnsi"/>
        </w:rPr>
        <w:t xml:space="preserve"> </w:t>
      </w:r>
    </w:p>
    <w:p w14:paraId="6CE84A77"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Amid all the uncertainty about the world that will follow the pandemic, one thing is almost sure to be true: </w:t>
      </w:r>
      <w:r w:rsidRPr="00F026F7">
        <w:rPr>
          <w:rStyle w:val="Emphasis"/>
          <w:rFonts w:asciiTheme="minorHAnsi" w:hAnsiTheme="minorHAnsi" w:cstheme="minorHAnsi"/>
        </w:rPr>
        <w:t>tensions between the United States and China will be even sharper than they were before</w:t>
      </w:r>
      <w:r w:rsidRPr="00F026F7">
        <w:rPr>
          <w:rStyle w:val="StyleUnderline"/>
          <w:rFonts w:asciiTheme="minorHAnsi" w:hAnsiTheme="minorHAnsi" w:cstheme="minorHAnsi"/>
        </w:rPr>
        <w:t xml:space="preserve"> the coronavirus outbreak. The resurgence of U.S.-Chinese competition poses a host of challenges for policymakers—related to trade and economics, technology, global influence, and more—but none is more consequential than reducing the risk of war</w:t>
      </w:r>
      <w:r w:rsidRPr="00F026F7">
        <w:rPr>
          <w:rFonts w:asciiTheme="minorHAnsi" w:hAnsiTheme="minorHAnsi" w:cstheme="minorHAnsi"/>
          <w:sz w:val="14"/>
        </w:rPr>
        <w:t>. Unfortunately, thanks to today’s uniquely dangerous mix of growing Chinese assertiveness and military strength and eroding U.S. deterrence, that risk is higher than it has been for decades, and it is growing.</w:t>
      </w:r>
    </w:p>
    <w:p w14:paraId="267DB63C" w14:textId="77777777" w:rsidR="00B43952" w:rsidRPr="00F026F7" w:rsidRDefault="00B43952" w:rsidP="00B43952">
      <w:pPr>
        <w:rPr>
          <w:rStyle w:val="StyleUnderline"/>
          <w:rFonts w:asciiTheme="minorHAnsi" w:hAnsiTheme="minorHAnsi" w:cstheme="minorHAnsi"/>
        </w:rPr>
      </w:pPr>
      <w:r w:rsidRPr="00F026F7">
        <w:rPr>
          <w:rStyle w:val="StyleUnderline"/>
          <w:rFonts w:asciiTheme="minorHAnsi" w:hAnsiTheme="minorHAnsi" w:cstheme="minorHAnsi"/>
        </w:rPr>
        <w:t xml:space="preserve">Neither Washington nor Beijing seeks a military conflict with the other. Chinese President Xi Jinping and U.S. President Donald Trump both undoubtedly understand that a war would be disastrous. Yet </w:t>
      </w:r>
      <w:r w:rsidRPr="00F026F7">
        <w:rPr>
          <w:rStyle w:val="Emphasis"/>
          <w:rFonts w:asciiTheme="minorHAnsi" w:hAnsiTheme="minorHAnsi" w:cstheme="minorHAnsi"/>
        </w:rPr>
        <w:t>the United States and China could all too easily stumble into conflict, sparked by a Chinese miscalculation</w:t>
      </w:r>
      <w:r w:rsidRPr="00F026F7">
        <w:rPr>
          <w:rStyle w:val="StyleUnderline"/>
          <w:rFonts w:asciiTheme="minorHAnsi" w:hAnsiTheme="minorHAnsi" w:cstheme="minorHAnsi"/>
        </w:rPr>
        <w:t xml:space="preserve"> of the United States’ willingness or capability to respond to provocations in disputed areas such as the South China Sea or to outright aggression against Taiwan or another U.S. security partner in the region.</w:t>
      </w:r>
    </w:p>
    <w:p w14:paraId="3FC4F124"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For the past two decades,</w:t>
      </w:r>
      <w:r w:rsidRPr="00F026F7">
        <w:rPr>
          <w:rStyle w:val="StyleUnderline"/>
          <w:rFonts w:asciiTheme="minorHAnsi" w:hAnsiTheme="minorHAnsi" w:cstheme="minorHAnsi"/>
        </w:rPr>
        <w:t xml:space="preserve"> the People’s Liberation Army (PLA) has been growing in size, capability, and confidence. China is also emerging as a serious competitor in a number of technological areas that will ultimately determine military advantage. At the same time, the credibility of U.S. deterrence has been declining. </w:t>
      </w:r>
      <w:r w:rsidRPr="00F026F7">
        <w:rPr>
          <w:rFonts w:asciiTheme="minorHAnsi" w:hAnsiTheme="minorHAnsi" w:cstheme="minorHAnsi"/>
          <w:sz w:val="14"/>
        </w:rPr>
        <w:t>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0163C7A6" w14:textId="77777777" w:rsidR="00B43952" w:rsidRPr="00F026F7" w:rsidRDefault="00B43952" w:rsidP="00B43952">
      <w:pPr>
        <w:rPr>
          <w:rFonts w:asciiTheme="minorHAnsi" w:hAnsiTheme="minorHAnsi" w:cstheme="minorHAnsi"/>
          <w:sz w:val="14"/>
          <w:szCs w:val="14"/>
        </w:rPr>
      </w:pPr>
      <w:r w:rsidRPr="00F026F7">
        <w:rPr>
          <w:rFonts w:asciiTheme="minorHAnsi" w:hAnsiTheme="minorHAnsi" w:cstheme="minorHAnsi"/>
          <w:sz w:val="14"/>
          <w:szCs w:val="14"/>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6BEEEF6A"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4"/>
        </w:rPr>
        <w:t>All of this spells trouble for deterrence</w:t>
      </w:r>
      <w:r w:rsidRPr="00F026F7">
        <w:rPr>
          <w:rStyle w:val="StyleUnderline"/>
          <w:rFonts w:asciiTheme="minorHAnsi" w:hAnsiTheme="minorHAnsi" w:cstheme="minorHAnsi"/>
        </w:rPr>
        <w:t>. The more confident China’s leaders are in their own capabilities and the more they doubt the capabilities and resolve of the United States, the greater the chance of miscalculation—</w:t>
      </w:r>
      <w:r w:rsidRPr="00F026F7">
        <w:rPr>
          <w:rStyle w:val="Emphasis"/>
          <w:rFonts w:asciiTheme="minorHAnsi" w:hAnsiTheme="minorHAnsi" w:cstheme="minorHAnsi"/>
        </w:rPr>
        <w:t>a breakdown in deterrence that could bring direct conflict between two nuclear powers.</w:t>
      </w:r>
      <w:r w:rsidRPr="00F026F7">
        <w:rPr>
          <w:rStyle w:val="StyleUnderline"/>
          <w:rFonts w:asciiTheme="minorHAnsi" w:hAnsiTheme="minorHAnsi" w:cstheme="minorHAnsi"/>
        </w:rPr>
        <w:t xml:space="preserve"> As tensions continue to rise and Chinese assertiveness in the region grows, it will take a concerted effort to rebuild the credibility of U.S. deterrence in order to reduce the risk of a war that neither side seeks.</w:t>
      </w:r>
    </w:p>
    <w:p w14:paraId="4863939E"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Backing down causes </w:t>
      </w:r>
      <w:r w:rsidRPr="00F026F7">
        <w:rPr>
          <w:rFonts w:asciiTheme="minorHAnsi" w:hAnsiTheme="minorHAnsi" w:cstheme="minorHAnsi"/>
          <w:u w:val="single"/>
        </w:rPr>
        <w:t>Russian</w:t>
      </w:r>
      <w:r w:rsidRPr="00F026F7">
        <w:rPr>
          <w:rFonts w:asciiTheme="minorHAnsi" w:hAnsiTheme="minorHAnsi" w:cstheme="minorHAnsi"/>
        </w:rPr>
        <w:t xml:space="preserve"> and </w:t>
      </w:r>
      <w:r w:rsidRPr="00F026F7">
        <w:rPr>
          <w:rFonts w:asciiTheme="minorHAnsi" w:hAnsiTheme="minorHAnsi" w:cstheme="minorHAnsi"/>
          <w:u w:val="single"/>
        </w:rPr>
        <w:t>Chinese</w:t>
      </w:r>
      <w:r w:rsidRPr="00F026F7">
        <w:rPr>
          <w:rFonts w:asciiTheme="minorHAnsi" w:hAnsiTheme="minorHAnsi" w:cstheme="minorHAnsi"/>
        </w:rPr>
        <w:t xml:space="preserve"> spheres of influence and </w:t>
      </w:r>
      <w:r w:rsidRPr="00F026F7">
        <w:rPr>
          <w:rFonts w:asciiTheme="minorHAnsi" w:hAnsiTheme="minorHAnsi" w:cstheme="minorHAnsi"/>
          <w:u w:val="single"/>
        </w:rPr>
        <w:t>Great Power war.</w:t>
      </w:r>
    </w:p>
    <w:p w14:paraId="2F22FF2C"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Grygiel and Mitchell ‘16</w:t>
      </w:r>
      <w:r w:rsidRPr="00F026F7">
        <w:rPr>
          <w:rFonts w:asciiTheme="minorHAnsi" w:hAnsiTheme="minorHAnsi" w:cstheme="minorHAnsi"/>
        </w:rPr>
        <w:t xml:space="preserve"> (Jakub Grygiel, Senior Fellow at the Center for European Policy Analysis, A. Wess Mitchell, President of the Center for European Policy Analysis, “Predators on the Frontier” The American Interest, 2/12, </w:t>
      </w:r>
      <w:hyperlink r:id="rId134" w:history="1">
        <w:r w:rsidRPr="00F026F7">
          <w:rPr>
            <w:rStyle w:val="Hyperlink"/>
            <w:rFonts w:asciiTheme="minorHAnsi" w:hAnsiTheme="minorHAnsi" w:cstheme="minorHAnsi"/>
          </w:rPr>
          <w:t>http://www.the-american-interest.com/2016/02/12/predators-on-the-frontier/</w:t>
        </w:r>
      </w:hyperlink>
      <w:r w:rsidRPr="00F026F7">
        <w:rPr>
          <w:rFonts w:asciiTheme="minorHAnsi" w:hAnsiTheme="minorHAnsi" w:cstheme="minorHAnsi"/>
        </w:rPr>
        <w:t>; AKIM Recut)</w:t>
      </w:r>
    </w:p>
    <w:p w14:paraId="6CA40E9A"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Revisionist powers are on the move. ‎From eastern Ukraine and the Persian Gulf to the South China Sea, large rivals of the United States are modernizing their military forces, grabbing strategic real estate, and threatening vulnerable U.S. allies. Their goal is not just to assert hegemony over their neighborhoods but to rearrange the global security order as we have known it since the end of the Second World War. We first wrote about these emerging dynamics in 2010, and then in TAI in 2011. We argued three things. First, that </w:t>
      </w:r>
      <w:r w:rsidRPr="00F026F7">
        <w:rPr>
          <w:rStyle w:val="StyleUnderline"/>
          <w:rFonts w:asciiTheme="minorHAnsi" w:hAnsiTheme="minorHAnsi" w:cstheme="minorHAnsi"/>
          <w:highlight w:val="green"/>
        </w:rPr>
        <w:t xml:space="preserve">revisionist powers </w:t>
      </w:r>
      <w:r w:rsidRPr="00F026F7">
        <w:rPr>
          <w:rStyle w:val="StyleUnderline"/>
          <w:rFonts w:asciiTheme="minorHAnsi" w:hAnsiTheme="minorHAnsi" w:cstheme="minorHAnsi"/>
        </w:rPr>
        <w:t xml:space="preserve">were </w:t>
      </w:r>
      <w:r w:rsidRPr="00F026F7">
        <w:rPr>
          <w:rStyle w:val="StyleUnderline"/>
          <w:rFonts w:asciiTheme="minorHAnsi" w:hAnsiTheme="minorHAnsi" w:cstheme="minorHAnsi"/>
          <w:highlight w:val="green"/>
        </w:rPr>
        <w:t xml:space="preserve">using </w:t>
      </w:r>
      <w:r w:rsidRPr="00F026F7">
        <w:rPr>
          <w:rStyle w:val="StyleUnderline"/>
          <w:rFonts w:asciiTheme="minorHAnsi" w:hAnsiTheme="minorHAnsi" w:cstheme="minorHAnsi"/>
        </w:rPr>
        <w:t>a strategy of “</w:t>
      </w:r>
      <w:r w:rsidRPr="00F026F7">
        <w:rPr>
          <w:rStyle w:val="StyleUnderline"/>
          <w:rFonts w:asciiTheme="minorHAnsi" w:hAnsiTheme="minorHAnsi" w:cstheme="minorHAnsi"/>
          <w:highlight w:val="green"/>
        </w:rPr>
        <w:t>probing</w:t>
      </w:r>
      <w:r w:rsidRPr="00F026F7">
        <w:rPr>
          <w:rFonts w:asciiTheme="minorHAnsi" w:hAnsiTheme="minorHAnsi" w:cstheme="minorHAnsi"/>
          <w:sz w:val="14"/>
        </w:rPr>
        <w:t xml:space="preserve">”: a combination of assertive diplomacy and small but bold military actions </w:t>
      </w:r>
      <w:r w:rsidRPr="00F026F7">
        <w:rPr>
          <w:rStyle w:val="StyleUnderline"/>
          <w:rFonts w:asciiTheme="minorHAnsi" w:hAnsiTheme="minorHAnsi" w:cstheme="minorHAnsi"/>
          <w:highlight w:val="green"/>
        </w:rPr>
        <w:t>to test</w:t>
      </w:r>
      <w:r w:rsidRPr="00F026F7">
        <w:rPr>
          <w:rFonts w:asciiTheme="minorHAnsi" w:hAnsiTheme="minorHAnsi" w:cstheme="minorHAnsi"/>
          <w:sz w:val="14"/>
        </w:rPr>
        <w:t xml:space="preserve"> the outer reaches of </w:t>
      </w:r>
      <w:r w:rsidRPr="00F026F7">
        <w:rPr>
          <w:rStyle w:val="StyleUnderline"/>
          <w:rFonts w:asciiTheme="minorHAnsi" w:hAnsiTheme="minorHAnsi" w:cstheme="minorHAnsi"/>
          <w:highlight w:val="green"/>
        </w:rPr>
        <w:t>America</w:t>
      </w:r>
      <w:r w:rsidRPr="00F026F7">
        <w:rPr>
          <w:rStyle w:val="StyleUnderline"/>
          <w:rFonts w:asciiTheme="minorHAnsi" w:hAnsiTheme="minorHAnsi" w:cstheme="minorHAnsi"/>
        </w:rPr>
        <w:t>n power</w:t>
      </w:r>
      <w:r w:rsidRPr="00F026F7">
        <w:rPr>
          <w:rFonts w:asciiTheme="minorHAnsi" w:hAnsiTheme="minorHAnsi" w:cstheme="minorHAnsi"/>
          <w:sz w:val="14"/>
        </w:rPr>
        <w:t xml:space="preserve"> and in particular the resilience of frontier allies. Second, we argued that the small, exposed allies who were the targets of these probes were likely to respond by developing back-up options to U.S. security guarantees, whether through military self-help or accommodation. And third, we argued that that China and Russia were learning from one another’s probes in their respective </w:t>
      </w:r>
      <w:r w:rsidRPr="00F026F7">
        <w:rPr>
          <w:rFonts w:asciiTheme="minorHAnsi" w:hAnsiTheme="minorHAnsi" w:cstheme="minorHAnsi"/>
          <w:sz w:val="14"/>
        </w:rPr>
        <w:lastRenderedPageBreak/>
        <w:t xml:space="preserve">regions, and that allies themselves were drawing conclusions about U.S. deterrence in their own neighborhood from how America handled similarly situated allies elsewhere. Five years later, as we argue in a new book released this month, these dynamics have intensified dramatically. Revisionist powers are indeed probing the United States, but their methods have become bolder, more violent—and successful. </w:t>
      </w:r>
      <w:r w:rsidRPr="00F026F7">
        <w:rPr>
          <w:rStyle w:val="StyleUnderline"/>
          <w:rFonts w:asciiTheme="minorHAnsi" w:hAnsiTheme="minorHAnsi" w:cstheme="minorHAnsi"/>
        </w:rPr>
        <w:t>Allies</w:t>
      </w:r>
      <w:r w:rsidRPr="00F026F7">
        <w:rPr>
          <w:rFonts w:asciiTheme="minorHAnsi" w:hAnsiTheme="minorHAnsi" w:cstheme="minorHAnsi"/>
          <w:sz w:val="14"/>
        </w:rPr>
        <w:t xml:space="preserve"> have grown more alert to this pressure, amid the steady whittling away of neighboring buffer zones, and </w:t>
      </w:r>
      <w:r w:rsidRPr="00F026F7">
        <w:rPr>
          <w:rStyle w:val="StyleUnderline"/>
          <w:rFonts w:asciiTheme="minorHAnsi" w:hAnsiTheme="minorHAnsi" w:cstheme="minorHAnsi"/>
        </w:rPr>
        <w:t>have begun to pursue</w:t>
      </w:r>
      <w:r w:rsidRPr="00F026F7">
        <w:rPr>
          <w:rFonts w:asciiTheme="minorHAnsi" w:hAnsiTheme="minorHAnsi" w:cstheme="minorHAnsi"/>
          <w:sz w:val="14"/>
        </w:rPr>
        <w:t xml:space="preserve"> an array of self-help schemes ranging from </w:t>
      </w:r>
      <w:r w:rsidRPr="00F026F7">
        <w:rPr>
          <w:rStyle w:val="StyleUnderline"/>
          <w:rFonts w:asciiTheme="minorHAnsi" w:hAnsiTheme="minorHAnsi" w:cstheme="minorHAnsi"/>
        </w:rPr>
        <w:t>arms build-ups</w:t>
      </w:r>
      <w:r w:rsidRPr="00F026F7">
        <w:rPr>
          <w:rFonts w:asciiTheme="minorHAnsi" w:hAnsiTheme="minorHAnsi" w:cstheme="minorHAnsi"/>
          <w:sz w:val="14"/>
        </w:rPr>
        <w:t xml:space="preserve"> to flirtations with the nearby revisionist power. It has become harder for the United States to isolate security crises to one region: Russia’s land-grabs in Eastern Europe provide both a model and distraction effect for China to accelerate its maritime claims in the South China Sea; Poland’s quest for U.S. strategic reassurance unnerves and spurs allies in the Persian Gulf and Western Pacific. By degrees, the world is entering the path to war. Not since the 1980s have the conditions been riper for a major international military crisis. </w:t>
      </w:r>
      <w:r w:rsidRPr="00F026F7">
        <w:rPr>
          <w:rStyle w:val="StyleUnderline"/>
          <w:rFonts w:asciiTheme="minorHAnsi" w:hAnsiTheme="minorHAnsi" w:cstheme="minorHAnsi"/>
        </w:rPr>
        <w:t xml:space="preserve">Not since the 1930s has the world witnessed </w:t>
      </w:r>
      <w:r w:rsidRPr="00F026F7">
        <w:rPr>
          <w:rStyle w:val="StyleUnderline"/>
          <w:rFonts w:asciiTheme="minorHAnsi" w:hAnsiTheme="minorHAnsi" w:cstheme="minorHAnsi"/>
          <w:highlight w:val="green"/>
        </w:rPr>
        <w:t xml:space="preserve">the emergence of </w:t>
      </w:r>
      <w:r w:rsidRPr="00F026F7">
        <w:rPr>
          <w:rStyle w:val="Emphasis"/>
          <w:rFonts w:asciiTheme="minorHAnsi" w:hAnsiTheme="minorHAnsi" w:cstheme="minorHAnsi"/>
        </w:rPr>
        <w:t xml:space="preserve">multiple large, </w:t>
      </w:r>
      <w:r w:rsidRPr="00F026F7">
        <w:rPr>
          <w:rStyle w:val="Emphasis"/>
          <w:rFonts w:asciiTheme="minorHAnsi" w:hAnsiTheme="minorHAnsi" w:cstheme="minorHAnsi"/>
          <w:highlight w:val="green"/>
        </w:rPr>
        <w:t>predatory states</w:t>
      </w:r>
      <w:r w:rsidRPr="00F026F7">
        <w:rPr>
          <w:rStyle w:val="StyleUnderline"/>
          <w:rFonts w:asciiTheme="minorHAnsi" w:hAnsiTheme="minorHAnsi" w:cstheme="minorHAnsi"/>
        </w:rPr>
        <w:t xml:space="preserve"> determined to revise the global order</w:t>
      </w:r>
      <w:r w:rsidRPr="00F026F7">
        <w:rPr>
          <w:rFonts w:asciiTheme="minorHAnsi" w:hAnsiTheme="minorHAnsi" w:cstheme="minorHAnsi"/>
          <w:sz w:val="14"/>
        </w:rPr>
        <w:t xml:space="preserve"> to their advantage—if necessary by force. At a minimum,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U</w:t>
      </w:r>
      <w:r w:rsidRPr="00F026F7">
        <w:rPr>
          <w:rFonts w:asciiTheme="minorHAnsi" w:hAnsiTheme="minorHAnsi" w:cstheme="minorHAnsi"/>
          <w:sz w:val="14"/>
        </w:rPr>
        <w:t xml:space="preserve">nited </w:t>
      </w:r>
      <w:r w:rsidRPr="00F026F7">
        <w:rPr>
          <w:rStyle w:val="StyleUnderline"/>
          <w:rFonts w:asciiTheme="minorHAnsi" w:hAnsiTheme="minorHAnsi" w:cstheme="minorHAnsi"/>
          <w:highlight w:val="green"/>
        </w:rPr>
        <w:t>S</w:t>
      </w:r>
      <w:r w:rsidRPr="00F026F7">
        <w:rPr>
          <w:rFonts w:asciiTheme="minorHAnsi" w:hAnsiTheme="minorHAnsi" w:cstheme="minorHAnsi"/>
          <w:sz w:val="14"/>
        </w:rPr>
        <w:t xml:space="preserve">tates in coming years could face the pressure of managing several deteriorating regional security spirals; at a maximum, it </w:t>
      </w:r>
      <w:r w:rsidRPr="00F026F7">
        <w:rPr>
          <w:rStyle w:val="StyleUnderline"/>
          <w:rFonts w:asciiTheme="minorHAnsi" w:hAnsiTheme="minorHAnsi" w:cstheme="minorHAnsi"/>
          <w:highlight w:val="green"/>
        </w:rPr>
        <w:t xml:space="preserve">could be confronted with a </w:t>
      </w:r>
      <w:r w:rsidRPr="00F026F7">
        <w:rPr>
          <w:rStyle w:val="Emphasis"/>
          <w:rFonts w:asciiTheme="minorHAnsi" w:hAnsiTheme="minorHAnsi" w:cstheme="minorHAnsi"/>
          <w:highlight w:val="green"/>
        </w:rPr>
        <w:t>Great Power war</w:t>
      </w:r>
      <w:r w:rsidRPr="00F026F7">
        <w:rPr>
          <w:rStyle w:val="StyleUnderline"/>
          <w:rFonts w:asciiTheme="minorHAnsi" w:hAnsiTheme="minorHAnsi" w:cstheme="minorHAnsi"/>
          <w:highlight w:val="green"/>
        </w:rPr>
        <w:t xml:space="preserve"> against</w:t>
      </w:r>
      <w:r w:rsidRPr="00F026F7">
        <w:rPr>
          <w:rFonts w:asciiTheme="minorHAnsi" w:hAnsiTheme="minorHAnsi" w:cstheme="minorHAnsi"/>
          <w:sz w:val="14"/>
        </w:rPr>
        <w:t xml:space="preserve"> one, and possibly </w:t>
      </w:r>
      <w:r w:rsidRPr="00F026F7">
        <w:rPr>
          <w:rStyle w:val="StyleUnderline"/>
          <w:rFonts w:asciiTheme="minorHAnsi" w:hAnsiTheme="minorHAnsi" w:cstheme="minorHAnsi"/>
        </w:rPr>
        <w:t>two</w:t>
      </w:r>
      <w:r w:rsidRPr="00F026F7">
        <w:rPr>
          <w:rFonts w:asciiTheme="minorHAnsi" w:hAnsiTheme="minorHAnsi" w:cstheme="minorHAnsi"/>
          <w:sz w:val="14"/>
        </w:rPr>
        <w:t xml:space="preserve"> or even three, </w:t>
      </w:r>
      <w:r w:rsidRPr="00F026F7">
        <w:rPr>
          <w:rStyle w:val="Emphasis"/>
          <w:rFonts w:asciiTheme="minorHAnsi" w:hAnsiTheme="minorHAnsi" w:cstheme="minorHAnsi"/>
          <w:highlight w:val="green"/>
        </w:rPr>
        <w:t xml:space="preserve">nuclear-armed </w:t>
      </w:r>
      <w:r w:rsidRPr="00F026F7">
        <w:rPr>
          <w:rStyle w:val="Emphasis"/>
          <w:rFonts w:asciiTheme="minorHAnsi" w:hAnsiTheme="minorHAnsi" w:cstheme="minorHAnsi"/>
        </w:rPr>
        <w:t xml:space="preserve">peer </w:t>
      </w:r>
      <w:r w:rsidRPr="00F026F7">
        <w:rPr>
          <w:rStyle w:val="Emphasis"/>
          <w:rFonts w:asciiTheme="minorHAnsi" w:hAnsiTheme="minorHAnsi" w:cstheme="minorHAnsi"/>
          <w:highlight w:val="green"/>
        </w:rPr>
        <w:t>competitors</w:t>
      </w:r>
      <w:r w:rsidRPr="00F026F7">
        <w:rPr>
          <w:rFonts w:asciiTheme="minorHAnsi" w:hAnsiTheme="minorHAnsi" w:cstheme="minorHAnsi"/>
          <w:sz w:val="14"/>
        </w:rPr>
        <w:t xml:space="preserve">. In either case, the U.S. military could face these scenarios without either the presumption of technological overmatch or favorable force ratios that it has enjoyed against its rivals for the past several decades. How should the United States respond to these dynamics? As our rivals grow more aggressive and our military edge narrows, we must look to other methods for waging and winning geopolitical competitions in the 21st century. The most readily available but underutilized tool at our disposal is alliances. America’s frontline allies offer a mechanism by which it can contain rivals—indeed, this was the original purpose for cultivating security linkages with small states in the world’s rimland regions to begin with. In coming years, the value of strategically placed allies near Eurasia’s large land powers will grow as our relative technological or numerical military strength shrinks. The time has come for the United States to develop a grand strategy for containing peer competitors centered on the creative use of frontline allies. It must do so now, before geopolitical competition intensifies. Predatory Peers Probing has been the strategy of choice for America’s modern rivals to challenge the existing order. Over the past few years, </w:t>
      </w:r>
      <w:r w:rsidRPr="00F026F7">
        <w:rPr>
          <w:rStyle w:val="StyleUnderline"/>
          <w:rFonts w:asciiTheme="minorHAnsi" w:hAnsiTheme="minorHAnsi" w:cstheme="minorHAnsi"/>
          <w:highlight w:val="green"/>
        </w:rPr>
        <w:t xml:space="preserve">Russia, China, </w:t>
      </w:r>
      <w:r w:rsidRPr="00F026F7">
        <w:rPr>
          <w:rStyle w:val="StyleUnderline"/>
          <w:rFonts w:asciiTheme="minorHAnsi" w:hAnsiTheme="minorHAnsi" w:cstheme="minorHAnsi"/>
        </w:rPr>
        <w:t>and</w:t>
      </w:r>
      <w:r w:rsidRPr="00F026F7">
        <w:rPr>
          <w:rFonts w:asciiTheme="minorHAnsi" w:hAnsiTheme="minorHAnsi" w:cstheme="minorHAnsi"/>
          <w:sz w:val="14"/>
        </w:rPr>
        <w:t xml:space="preserve">, to a degree, </w:t>
      </w:r>
      <w:r w:rsidRPr="00F026F7">
        <w:rPr>
          <w:rStyle w:val="StyleUnderline"/>
          <w:rFonts w:asciiTheme="minorHAnsi" w:hAnsiTheme="minorHAnsi" w:cstheme="minorHAnsi"/>
        </w:rPr>
        <w:t>Iran</w:t>
      </w:r>
      <w:r w:rsidRPr="00F026F7">
        <w:rPr>
          <w:rFonts w:asciiTheme="minorHAnsi" w:hAnsiTheme="minorHAnsi" w:cstheme="minorHAnsi"/>
          <w:sz w:val="14"/>
        </w:rPr>
        <w:t xml:space="preserve"> have sensed that the United States is retreating in their respective regions—whether out of choice, fatigue, weakness, or all three combined. But they </w:t>
      </w:r>
      <w:r w:rsidRPr="00F026F7">
        <w:rPr>
          <w:rStyle w:val="StyleUnderline"/>
          <w:rFonts w:asciiTheme="minorHAnsi" w:hAnsiTheme="minorHAnsi" w:cstheme="minorHAnsi"/>
          <w:highlight w:val="green"/>
        </w:rPr>
        <w:t xml:space="preserve">are unsure of </w:t>
      </w:r>
      <w:r w:rsidRPr="00F026F7">
        <w:rPr>
          <w:rStyle w:val="StyleUnderline"/>
          <w:rFonts w:asciiTheme="minorHAnsi" w:hAnsiTheme="minorHAnsi" w:cstheme="minorHAnsi"/>
        </w:rPr>
        <w:t xml:space="preserve">how much remaining </w:t>
      </w:r>
      <w:r w:rsidRPr="00F026F7">
        <w:rPr>
          <w:rStyle w:val="StyleUnderline"/>
          <w:rFonts w:asciiTheme="minorHAnsi" w:hAnsiTheme="minorHAnsi" w:cstheme="minorHAnsi"/>
          <w:highlight w:val="green"/>
        </w:rPr>
        <w:t>strength the U</w:t>
      </w:r>
      <w:r w:rsidRPr="00F026F7">
        <w:rPr>
          <w:rFonts w:asciiTheme="minorHAnsi" w:hAnsiTheme="minorHAnsi" w:cstheme="minorHAnsi"/>
          <w:sz w:val="14"/>
        </w:rPr>
        <w:t xml:space="preserve">nited </w:t>
      </w:r>
      <w:r w:rsidRPr="00F026F7">
        <w:rPr>
          <w:rStyle w:val="StyleUnderline"/>
          <w:rFonts w:asciiTheme="minorHAnsi" w:hAnsiTheme="minorHAnsi" w:cstheme="minorHAnsi"/>
          <w:highlight w:val="green"/>
        </w:rPr>
        <w:t>S</w:t>
      </w:r>
      <w:r w:rsidRPr="00F026F7">
        <w:rPr>
          <w:rFonts w:asciiTheme="minorHAnsi" w:hAnsiTheme="minorHAnsi" w:cstheme="minorHAnsi"/>
          <w:sz w:val="14"/>
        </w:rPr>
        <w:t xml:space="preserve">tates </w:t>
      </w:r>
      <w:r w:rsidRPr="00F026F7">
        <w:rPr>
          <w:rStyle w:val="StyleUnderline"/>
          <w:rFonts w:asciiTheme="minorHAnsi" w:hAnsiTheme="minorHAnsi" w:cstheme="minorHAnsi"/>
          <w:highlight w:val="green"/>
        </w:rPr>
        <w:t>has</w:t>
      </w:r>
      <w:r w:rsidRPr="00F026F7">
        <w:rPr>
          <w:rStyle w:val="StyleUnderline"/>
          <w:rFonts w:asciiTheme="minorHAnsi" w:hAnsiTheme="minorHAnsi" w:cstheme="minorHAnsi"/>
        </w:rPr>
        <w:t>, or of the solidity of its commitments to allies</w:t>
      </w:r>
      <w:r w:rsidRPr="00F026F7">
        <w:rPr>
          <w:rFonts w:asciiTheme="minorHAnsi" w:hAnsiTheme="minorHAnsi" w:cstheme="minorHAnsi"/>
          <w:sz w:val="14"/>
        </w:rPr>
        <w:t xml:space="preserve">. Rather than risking direct war, they have employed low-intensity crises to test U.S. power in these regions. Like past revisionists, they have focused their probes on seemingly secondary interests of the leading power, either by humbling its weakest allies or seizing gray zones over which the United States is unlikely to fight. These probes test the United States on the outer rim of its influence, where the revisionist’s own interests are strongest while the U.S. is at its furthest commitments and therefore most vulnerable to defeat. Russia has launched a steady sequence of threatening military moves against vulnerable NATO allies and conducted limited offensives against former Soviet satellite states. China has sought out low-intensity diplomatic confrontations with small U.S. security clients, erected military no-go zones, and asserted claims over strategic waterways. When we wrote about this behavior in The American Interest in 2011, it was composed mainly of aggressive diplomacy or threatening but small military moves. But the probes of U.S. rivals are becoming bolder. Sensing a window of opportunity, in 2014 Russia upped the ante by invading Ukraine—the largest country in Eastern Europe—in a war that has so far cost 7,000 lives and brought 52,000 square kilometers of territory into the Russian sphere of influence. After years of using unmarked fishing trawlers to harass U.S. or allied naval vessels, China has begun to militarize its probes in the South China Sea, constructing seven artificial islands and claiming (and threatening to fight over) 1.8 million square kilometers of ocean. Iran has recently humiliated the United States by holding American naval vessels and broadcasting photos of surrendering U.S. sailors. In all cases, revisionist powers increased the stakes because they perceived their initial probes to have succeeded. Having achieved modest gains, they increased the intensity of their probes. The strategic significance of these latest probes for the United States is twofold. First, they have substantially increased the military pressure on frontline allies. The presence of a buffer zone of some sort, whether land or sea, between allies like Poland or Japan and neighboring revisionist powers, helped to reduce the odds of sustained contact and confrontation between allied and rival militaries. By successfully encroaching on or invading these middle spaces, </w:t>
      </w:r>
      <w:r w:rsidRPr="00F026F7">
        <w:rPr>
          <w:rStyle w:val="StyleUnderline"/>
          <w:rFonts w:asciiTheme="minorHAnsi" w:hAnsiTheme="minorHAnsi" w:cstheme="minorHAnsi"/>
          <w:highlight w:val="green"/>
        </w:rPr>
        <w:t xml:space="preserve">revisionists </w:t>
      </w:r>
      <w:r w:rsidRPr="00F026F7">
        <w:rPr>
          <w:rStyle w:val="StyleUnderline"/>
          <w:rFonts w:asciiTheme="minorHAnsi" w:hAnsiTheme="minorHAnsi" w:cstheme="minorHAnsi"/>
        </w:rPr>
        <w:t xml:space="preserve">have </w:t>
      </w:r>
      <w:r w:rsidRPr="00F026F7">
        <w:rPr>
          <w:rStyle w:val="StyleUnderline"/>
          <w:rFonts w:asciiTheme="minorHAnsi" w:hAnsiTheme="minorHAnsi" w:cstheme="minorHAnsi"/>
          <w:highlight w:val="green"/>
        </w:rPr>
        <w:t xml:space="preserve">advanced </w:t>
      </w:r>
      <w:r w:rsidRPr="00F026F7">
        <w:rPr>
          <w:rStyle w:val="StyleUnderline"/>
          <w:rFonts w:asciiTheme="minorHAnsi" w:hAnsiTheme="minorHAnsi" w:cstheme="minorHAnsi"/>
        </w:rPr>
        <w:t>the zone of</w:t>
      </w:r>
      <w:r w:rsidRPr="00F026F7">
        <w:rPr>
          <w:rStyle w:val="StyleUnderline"/>
          <w:rFonts w:asciiTheme="minorHAnsi" w:hAnsiTheme="minorHAnsi" w:cstheme="minorHAnsi"/>
          <w:highlight w:val="green"/>
        </w:rPr>
        <w:t xml:space="preserve"> contest </w:t>
      </w:r>
      <w:r w:rsidRPr="00F026F7">
        <w:rPr>
          <w:rStyle w:val="StyleUnderline"/>
          <w:rFonts w:asciiTheme="minorHAnsi" w:hAnsiTheme="minorHAnsi" w:cstheme="minorHAnsi"/>
        </w:rPr>
        <w:t>closer to</w:t>
      </w:r>
      <w:r w:rsidRPr="00F026F7">
        <w:rPr>
          <w:rFonts w:asciiTheme="minorHAnsi" w:hAnsiTheme="minorHAnsi" w:cstheme="minorHAnsi"/>
          <w:sz w:val="14"/>
        </w:rPr>
        <w:t xml:space="preserve"> the territory of </w:t>
      </w:r>
      <w:r w:rsidRPr="00F026F7">
        <w:rPr>
          <w:rStyle w:val="StyleUnderline"/>
          <w:rFonts w:asciiTheme="minorHAnsi" w:hAnsiTheme="minorHAnsi" w:cstheme="minorHAnsi"/>
        </w:rPr>
        <w:t xml:space="preserve">U.S. allies, </w:t>
      </w:r>
      <w:r w:rsidRPr="00F026F7">
        <w:rPr>
          <w:rStyle w:val="StyleUnderline"/>
          <w:rFonts w:asciiTheme="minorHAnsi" w:hAnsiTheme="minorHAnsi" w:cstheme="minorHAnsi"/>
          <w:highlight w:val="green"/>
        </w:rPr>
        <w:t xml:space="preserve">increasing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potential for a</w:t>
      </w:r>
      <w:r w:rsidRPr="00F026F7">
        <w:rPr>
          <w:rStyle w:val="StyleUnderline"/>
          <w:rFonts w:asciiTheme="minorHAnsi" w:hAnsiTheme="minorHAnsi" w:cstheme="minorHAnsi"/>
        </w:rPr>
        <w:t xml:space="preserve"> deliberate or accidental military </w:t>
      </w:r>
      <w:r w:rsidRPr="00F026F7">
        <w:rPr>
          <w:rStyle w:val="StyleUnderline"/>
          <w:rFonts w:asciiTheme="minorHAnsi" w:hAnsiTheme="minorHAnsi" w:cstheme="minorHAnsi"/>
          <w:highlight w:val="green"/>
        </w:rPr>
        <w:t>clash</w:t>
      </w:r>
      <w:r w:rsidRPr="00F026F7">
        <w:rPr>
          <w:rFonts w:asciiTheme="minorHAnsi" w:hAnsiTheme="minorHAnsi" w:cstheme="minorHAnsi"/>
          <w:sz w:val="14"/>
        </w:rPr>
        <w:t xml:space="preserve">. Second, the latest probes have significantly raised the overall pressure on the United States. As long as Russia’s military adventures were restricted to its own southern periphery, America could afford to shift resources to the Pacific without worrying much about the consequences in Europe—an important consideration given the Pentagon’s jettisoning of the goal to be able to fight a two-front war. With both Ukraine and the South China Sea at play (and with a chaotic Middle East, where another rival, Iran, advances its reach and influence), the United States no longer has the luxury of prioritizing one region over another; with two re-militarized frontiers at opposite ends of the globe, it must continually weigh trade-offs in scarce military resources between geographic theaters. This disadvantage is not lost on America’s rivals, or its most exposed friends. Frontier Frenzy The intensification of probing has reverberated through the ranks of America’s frontline allies. In both Europe and Asia, the edges of the Western order are inhabited by historically vulnerable small or mid-sized states that over the past seven decades have relied on the United States for their existence. The similarities in the geopolitical position and strategic options of states like Estonia and Taiwan, or Poland and South Korea, are striking. For all of these states, survival depends above all on the sustainability of U.S. extended </w:t>
      </w:r>
      <w:r w:rsidRPr="00F026F7">
        <w:rPr>
          <w:rStyle w:val="StyleUnderline"/>
          <w:rFonts w:asciiTheme="minorHAnsi" w:hAnsiTheme="minorHAnsi" w:cstheme="minorHAnsi"/>
          <w:highlight w:val="green"/>
        </w:rPr>
        <w:t>deterrence</w:t>
      </w:r>
      <w:r w:rsidRPr="00F026F7">
        <w:rPr>
          <w:rFonts w:asciiTheme="minorHAnsi" w:hAnsiTheme="minorHAnsi" w:cstheme="minorHAnsi"/>
          <w:sz w:val="14"/>
        </w:rPr>
        <w:t xml:space="preserve">, in both its nuclear and conventional forms. This in turn </w:t>
      </w:r>
      <w:r w:rsidRPr="00F026F7">
        <w:rPr>
          <w:rStyle w:val="StyleUnderline"/>
          <w:rFonts w:asciiTheme="minorHAnsi" w:hAnsiTheme="minorHAnsi" w:cstheme="minorHAnsi"/>
          <w:highlight w:val="green"/>
        </w:rPr>
        <w:t>rests on</w:t>
      </w:r>
      <w:r w:rsidRPr="00F026F7">
        <w:rPr>
          <w:rFonts w:asciiTheme="minorHAnsi" w:hAnsiTheme="minorHAnsi" w:cstheme="minorHAnsi"/>
          <w:sz w:val="14"/>
        </w:rPr>
        <w:t xml:space="preserve"> two foundations: </w:t>
      </w:r>
      <w:r w:rsidRPr="00F026F7">
        <w:rPr>
          <w:rStyle w:val="StyleUnderline"/>
          <w:rFonts w:asciiTheme="minorHAnsi" w:hAnsiTheme="minorHAnsi" w:cstheme="minorHAnsi"/>
          <w:highlight w:val="green"/>
        </w:rPr>
        <w:t xml:space="preserve">the assumption </w:t>
      </w:r>
      <w:r w:rsidRPr="00F026F7">
        <w:rPr>
          <w:rStyle w:val="StyleUnderline"/>
          <w:rFonts w:asciiTheme="minorHAnsi" w:hAnsiTheme="minorHAnsi" w:cstheme="minorHAnsi"/>
        </w:rPr>
        <w:t xml:space="preserve">among rivals and allies alike that </w:t>
      </w:r>
      <w:r w:rsidRPr="00F026F7">
        <w:rPr>
          <w:rStyle w:val="StyleUnderline"/>
          <w:rFonts w:asciiTheme="minorHAnsi" w:hAnsiTheme="minorHAnsi" w:cstheme="minorHAnsi"/>
          <w:highlight w:val="green"/>
        </w:rPr>
        <w:t>the U</w:t>
      </w:r>
      <w:r w:rsidRPr="00F026F7">
        <w:rPr>
          <w:rFonts w:asciiTheme="minorHAnsi" w:hAnsiTheme="minorHAnsi" w:cstheme="minorHAnsi"/>
          <w:sz w:val="14"/>
        </w:rPr>
        <w:t xml:space="preserve">nited </w:t>
      </w:r>
      <w:r w:rsidRPr="00F026F7">
        <w:rPr>
          <w:rStyle w:val="StyleUnderline"/>
          <w:rFonts w:asciiTheme="minorHAnsi" w:hAnsiTheme="minorHAnsi" w:cstheme="minorHAnsi"/>
          <w:highlight w:val="green"/>
        </w:rPr>
        <w:t>S</w:t>
      </w:r>
      <w:r w:rsidRPr="00F026F7">
        <w:rPr>
          <w:rFonts w:asciiTheme="minorHAnsi" w:hAnsiTheme="minorHAnsi" w:cstheme="minorHAnsi"/>
          <w:sz w:val="14"/>
        </w:rPr>
        <w:t xml:space="preserve">tates </w:t>
      </w:r>
      <w:r w:rsidRPr="00F026F7">
        <w:rPr>
          <w:rStyle w:val="StyleUnderline"/>
          <w:rFonts w:asciiTheme="minorHAnsi" w:hAnsiTheme="minorHAnsi" w:cstheme="minorHAnsi"/>
          <w:highlight w:val="green"/>
        </w:rPr>
        <w:t xml:space="preserve">is </w:t>
      </w:r>
      <w:r w:rsidRPr="00F026F7">
        <w:rPr>
          <w:rStyle w:val="StyleUnderline"/>
          <w:rFonts w:asciiTheme="minorHAnsi" w:hAnsiTheme="minorHAnsi" w:cstheme="minorHAnsi"/>
        </w:rPr>
        <w:t xml:space="preserve">physically </w:t>
      </w:r>
      <w:r w:rsidRPr="00F026F7">
        <w:rPr>
          <w:rStyle w:val="StyleUnderline"/>
          <w:rFonts w:asciiTheme="minorHAnsi" w:hAnsiTheme="minorHAnsi" w:cstheme="minorHAnsi"/>
          <w:highlight w:val="green"/>
        </w:rPr>
        <w:t xml:space="preserve">able to fulfill </w:t>
      </w:r>
      <w:r w:rsidRPr="00F026F7">
        <w:rPr>
          <w:rStyle w:val="StyleUnderline"/>
          <w:rFonts w:asciiTheme="minorHAnsi" w:hAnsiTheme="minorHAnsi" w:cstheme="minorHAnsi"/>
        </w:rPr>
        <w:t xml:space="preserve">its security </w:t>
      </w:r>
      <w:r w:rsidRPr="00F026F7">
        <w:rPr>
          <w:rStyle w:val="StyleUnderline"/>
          <w:rFonts w:asciiTheme="minorHAnsi" w:hAnsiTheme="minorHAnsi" w:cstheme="minorHAnsi"/>
          <w:highlight w:val="green"/>
        </w:rPr>
        <w:t>obligations</w:t>
      </w:r>
      <w:r w:rsidRPr="00F026F7">
        <w:rPr>
          <w:rStyle w:val="StyleUnderline"/>
          <w:rFonts w:asciiTheme="minorHAnsi" w:hAnsiTheme="minorHAnsi" w:cstheme="minorHAnsi"/>
        </w:rPr>
        <w:t xml:space="preserve"> to even the smallest ally, and the assumption that it is </w:t>
      </w:r>
      <w:r w:rsidRPr="00F026F7">
        <w:rPr>
          <w:rStyle w:val="Emphasis"/>
          <w:rFonts w:asciiTheme="minorHAnsi" w:hAnsiTheme="minorHAnsi" w:cstheme="minorHAnsi"/>
        </w:rPr>
        <w:t>politically willing to do so</w:t>
      </w:r>
      <w:r w:rsidRPr="00F026F7">
        <w:rPr>
          <w:rFonts w:asciiTheme="minorHAnsi" w:hAnsiTheme="minorHAnsi" w:cstheme="minorHAnsi"/>
          <w:sz w:val="14"/>
        </w:rPr>
        <w:t xml:space="preserve">. Doubts about both have been growing for many years. Reductions in American defense spending are weakening the U.S. military capability to protect allies. Due to cuts introduced by the 2009 Budget Control Act, the U.S. Navy is smaller than at any point since before the First World War, the U.S. Army is smaller than at any point since before the Second World War and the U.S. Air Force has the lowest number of operational warplanes in its history. Nuclear force levels are static or declining, and the U.S. technological edge over rivals in important weapons types has diminished. The Pentagon in 2009 announced that for the first time since the Second World War it would jettison the goal of being able to conduct a two-front global war. At the same time that </w:t>
      </w:r>
      <w:r w:rsidRPr="00F026F7">
        <w:rPr>
          <w:rStyle w:val="StyleUnderline"/>
          <w:rFonts w:asciiTheme="minorHAnsi" w:hAnsiTheme="minorHAnsi" w:cstheme="minorHAnsi"/>
          <w:highlight w:val="green"/>
        </w:rPr>
        <w:t>U.S. capabilities are decreasing</w:t>
      </w:r>
      <w:r w:rsidRPr="00F026F7">
        <w:rPr>
          <w:rStyle w:val="StyleUnderline"/>
          <w:rFonts w:asciiTheme="minorHAnsi" w:hAnsiTheme="minorHAnsi" w:cstheme="minorHAnsi"/>
        </w:rPr>
        <w:t xml:space="preserve">, those of our </w:t>
      </w:r>
      <w:r w:rsidRPr="00F026F7">
        <w:rPr>
          <w:rStyle w:val="StyleUnderline"/>
          <w:rFonts w:asciiTheme="minorHAnsi" w:hAnsiTheme="minorHAnsi" w:cstheme="minorHAnsi"/>
          <w:highlight w:val="green"/>
        </w:rPr>
        <w:t>rivals are increasing</w:t>
      </w:r>
      <w:r w:rsidRPr="00F026F7">
        <w:rPr>
          <w:rFonts w:asciiTheme="minorHAnsi" w:hAnsiTheme="minorHAnsi" w:cstheme="minorHAnsi"/>
          <w:sz w:val="14"/>
        </w:rPr>
        <w:t xml:space="preserve">. Both Russia and China have undertaken large, multiyear military expansion and modernization programs and the technological gap between them and the United States is narrowing, particularly </w:t>
      </w:r>
      <w:r w:rsidRPr="00F026F7">
        <w:rPr>
          <w:rStyle w:val="StyleUnderline"/>
          <w:rFonts w:asciiTheme="minorHAnsi" w:hAnsiTheme="minorHAnsi" w:cstheme="minorHAnsi"/>
          <w:highlight w:val="green"/>
        </w:rPr>
        <w:t>in key areas</w:t>
      </w:r>
      <w:r w:rsidRPr="00F026F7">
        <w:rPr>
          <w:rFonts w:asciiTheme="minorHAnsi" w:hAnsiTheme="minorHAnsi" w:cstheme="minorHAnsi"/>
          <w:sz w:val="14"/>
        </w:rPr>
        <w:t xml:space="preserve"> such as short-range missiles, </w:t>
      </w:r>
      <w:r w:rsidRPr="00F026F7">
        <w:rPr>
          <w:rStyle w:val="StyleUnderline"/>
          <w:rFonts w:asciiTheme="minorHAnsi" w:hAnsiTheme="minorHAnsi" w:cstheme="minorHAnsi"/>
          <w:highlight w:val="green"/>
        </w:rPr>
        <w:t>tactical nuclear weapons</w:t>
      </w:r>
      <w:r w:rsidRPr="00F026F7">
        <w:rPr>
          <w:rFonts w:asciiTheme="minorHAnsi" w:hAnsiTheme="minorHAnsi" w:cstheme="minorHAnsi"/>
          <w:sz w:val="14"/>
        </w:rPr>
        <w:t xml:space="preserve">, and fifth-generation fighter aircraft. Recent American statecraft has compounded the problem by weakening the belief in U.S. political will to defend allies. The early Obama Administration’s public questioning of the value of traditional alliances as “alignments of nations rooted in the cleavages of a long-gone Cold War” shook allied confidence at the same time that its high-profile engagement with large rivals indicated a preference for big-power bargaining over the heads of small states. The U.S.-Russia “reset” seemed to many allies both transactional and freewheeling, and left a lasting impression of the </w:t>
      </w:r>
      <w:r w:rsidRPr="00F026F7">
        <w:rPr>
          <w:rFonts w:asciiTheme="minorHAnsi" w:hAnsiTheme="minorHAnsi" w:cstheme="minorHAnsi"/>
          <w:sz w:val="14"/>
        </w:rPr>
        <w:lastRenderedPageBreak/>
        <w:t xml:space="preserve">suddenness with which U.S. priorities could shift from one Administration to the next. This undermined the predictability of patronage that is the sine qua non of effective deterrence for any Great Power. As the revisionists’ probes have become more assertive and U.S. credibility less firm, America’s frontier allies have started to reconsider their national security options. Five years ago, many frontline states expressed security concerns, began to seek greater military capabilities, or looked to offset risk by engaging diplomatically with revisionists. But for the most part, such behavior was muted and well within the bounds of existing alliance commitments. However, as probing has picked up pace, allied coping behavior has become more frantic. In Europe, Poland, the Baltic States, and Romania have initiated military spending increases. In Asia, littoral U.S. allies are engaged in a worrisome regional arms race. In both regions, the largest allies are considering offensive capabilities to create conventional deterrence. Their willingness to build up their indigenous military capabilities is overall a positive development, but it carries risks, too, spurring dynamics that were absent over the past decades. The danger is that, absent a consistent and credible U.S. overwatch, rearming allies engage in a chaotic acquisition strategy, poorly anchored in the larger alliance. Fearing abandonment, such states may end up detaching themselves from the alliance simply by pursuing independent security policies. There is also danger on the other side of the spectrum of possible responses by frontline allies. Contrary to the hopeful assumptions of offshore balancers, not all frontline allies are resisting. Some are choosing strategies of accommodation. Bulgaria, Hungary, and Slovakia in Europe and Thailand and Malaysia in Asia are all examples of nominal U.S. allies that are trying to avoid antagonizing the stronger predator. Worsening regional security dynamics create domestic political pressures to avoid confrontation with the nearby revisionist power. Full-fledged bandwagoning in the form of the establishment of new alliances is not yet visible, but hedging is. Seeds of Disorder The combination of intensifying probes and fragmenting alliances threatens to unravel important components of the stability of major regions and the wider international order. Allowed to continue on their current path, security dynamics in Eastern Europe and the Western Pacific could lead to negative or even catastrophic outcomes for U.S. national security. One increasingly likely near-term scenario is a simmering, simultaneous security competition in major regions. In such a scenario, </w:t>
      </w:r>
      <w:r w:rsidRPr="00F026F7">
        <w:rPr>
          <w:rStyle w:val="StyleUnderline"/>
          <w:rFonts w:asciiTheme="minorHAnsi" w:hAnsiTheme="minorHAnsi" w:cstheme="minorHAnsi"/>
          <w:highlight w:val="green"/>
        </w:rPr>
        <w:t>rivals</w:t>
      </w:r>
      <w:r w:rsidRPr="00F026F7">
        <w:rPr>
          <w:rFonts w:asciiTheme="minorHAnsi" w:hAnsiTheme="minorHAnsi" w:cstheme="minorHAnsi"/>
          <w:sz w:val="14"/>
        </w:rPr>
        <w:t xml:space="preserve"> continue </w:t>
      </w:r>
      <w:r w:rsidRPr="00F026F7">
        <w:rPr>
          <w:rStyle w:val="StyleUnderline"/>
          <w:rFonts w:asciiTheme="minorHAnsi" w:hAnsiTheme="minorHAnsi" w:cstheme="minorHAnsi"/>
          <w:highlight w:val="green"/>
        </w:rPr>
        <w:t>probing allies</w:t>
      </w:r>
      <w:r w:rsidRPr="00F026F7">
        <w:rPr>
          <w:rFonts w:asciiTheme="minorHAnsi" w:hAnsiTheme="minorHAnsi" w:cstheme="minorHAnsi"/>
          <w:sz w:val="14"/>
        </w:rPr>
        <w:t xml:space="preserve"> and grabbing middle-zone territory while steering clear of war with the United States or its proxies; allies continue making half-measure preparations without becoming fully capable of managing their own security; and the United States continues feeding greater and greater resources into frontline regions without achieving reassurance, doggedly tested and put in doubt by the revisionists. Through a continued series of probes, the revisionist powers maintain the initiative while the United States and its allies play catch up. The result </w:t>
      </w:r>
      <w:r w:rsidRPr="00F026F7">
        <w:rPr>
          <w:rStyle w:val="StyleUnderline"/>
          <w:rFonts w:asciiTheme="minorHAnsi" w:hAnsiTheme="minorHAnsi" w:cstheme="minorHAnsi"/>
        </w:rPr>
        <w:t>might</w:t>
      </w:r>
      <w:r w:rsidRPr="00F026F7">
        <w:rPr>
          <w:rFonts w:asciiTheme="minorHAnsi" w:hAnsiTheme="minorHAnsi" w:cstheme="minorHAnsi"/>
          <w:sz w:val="14"/>
        </w:rPr>
        <w:t xml:space="preserve"> be a gradual hardening of the U.S. security perimeter that never culminates in a Great Power war but </w:t>
      </w:r>
      <w:r w:rsidRPr="00F026F7">
        <w:rPr>
          <w:rStyle w:val="StyleUnderline"/>
          <w:rFonts w:asciiTheme="minorHAnsi" w:hAnsiTheme="minorHAnsi" w:cstheme="minorHAnsi"/>
          <w:highlight w:val="green"/>
        </w:rPr>
        <w:t>generate</w:t>
      </w:r>
      <w:r w:rsidRPr="00F026F7">
        <w:rPr>
          <w:rFonts w:asciiTheme="minorHAnsi" w:hAnsiTheme="minorHAnsi" w:cstheme="minorHAnsi"/>
          <w:sz w:val="14"/>
        </w:rPr>
        <w:t>s many of the negative features of sustained security competition—</w:t>
      </w:r>
      <w:r w:rsidRPr="00F026F7">
        <w:rPr>
          <w:rStyle w:val="StyleUnderline"/>
          <w:rFonts w:asciiTheme="minorHAnsi" w:hAnsiTheme="minorHAnsi" w:cstheme="minorHAnsi"/>
          <w:highlight w:val="green"/>
        </w:rPr>
        <w:t>arms races</w:t>
      </w:r>
      <w:r w:rsidRPr="00F026F7">
        <w:rPr>
          <w:rStyle w:val="StyleUnderline"/>
          <w:rFonts w:asciiTheme="minorHAnsi" w:hAnsiTheme="minorHAnsi" w:cstheme="minorHAnsi"/>
        </w:rPr>
        <w:t xml:space="preserve">, proxy wars, and cyber and hybrid conflicts—that </w:t>
      </w:r>
      <w:r w:rsidRPr="00F026F7">
        <w:rPr>
          <w:rStyle w:val="Emphasis"/>
          <w:rFonts w:asciiTheme="minorHAnsi" w:hAnsiTheme="minorHAnsi" w:cstheme="minorHAnsi"/>
        </w:rPr>
        <w:t xml:space="preserve">erode </w:t>
      </w:r>
      <w:r w:rsidRPr="00F026F7">
        <w:rPr>
          <w:rStyle w:val="Emphasis"/>
          <w:rFonts w:asciiTheme="minorHAnsi" w:hAnsiTheme="minorHAnsi" w:cstheme="minorHAnsi"/>
          <w:b w:val="0"/>
        </w:rPr>
        <w:t>the bases of global economic growth</w:t>
      </w:r>
      <w:r w:rsidRPr="00F026F7">
        <w:rPr>
          <w:rStyle w:val="StyleUnderline"/>
          <w:rFonts w:asciiTheme="minorHAnsi" w:hAnsiTheme="minorHAnsi" w:cstheme="minorHAnsi"/>
        </w:rPr>
        <w:t xml:space="preserve">. </w:t>
      </w:r>
      <w:r w:rsidRPr="00F026F7">
        <w:rPr>
          <w:rFonts w:asciiTheme="minorHAnsi" w:hAnsiTheme="minorHAnsi" w:cstheme="minorHAnsi"/>
          <w:sz w:val="14"/>
        </w:rPr>
        <w:t xml:space="preserve">A second, graver possibility is war. </w:t>
      </w:r>
      <w:r w:rsidRPr="00F026F7">
        <w:rPr>
          <w:rStyle w:val="StyleUnderline"/>
          <w:rFonts w:asciiTheme="minorHAnsi" w:hAnsiTheme="minorHAnsi" w:cstheme="minorHAnsi"/>
        </w:rPr>
        <w:t xml:space="preserve">Historically, a lengthy series of successful </w:t>
      </w:r>
      <w:r w:rsidRPr="00F026F7">
        <w:rPr>
          <w:rStyle w:val="StyleUnderline"/>
          <w:rFonts w:asciiTheme="minorHAnsi" w:hAnsiTheme="minorHAnsi" w:cstheme="minorHAnsi"/>
          <w:highlight w:val="green"/>
        </w:rPr>
        <w:t>probes</w:t>
      </w:r>
      <w:r w:rsidRPr="00F026F7">
        <w:rPr>
          <w:rStyle w:val="StyleUnderline"/>
          <w:rFonts w:asciiTheme="minorHAnsi" w:hAnsiTheme="minorHAnsi" w:cstheme="minorHAnsi"/>
        </w:rPr>
        <w:t xml:space="preserve"> has often </w:t>
      </w:r>
      <w:r w:rsidRPr="00F026F7">
        <w:rPr>
          <w:rStyle w:val="StyleUnderline"/>
          <w:rFonts w:asciiTheme="minorHAnsi" w:hAnsiTheme="minorHAnsi" w:cstheme="minorHAnsi"/>
          <w:highlight w:val="green"/>
        </w:rPr>
        <w:t>culminate</w:t>
      </w:r>
      <w:r w:rsidRPr="00F026F7">
        <w:rPr>
          <w:rStyle w:val="StyleUnderline"/>
          <w:rFonts w:asciiTheme="minorHAnsi" w:hAnsiTheme="minorHAnsi" w:cstheme="minorHAnsi"/>
        </w:rPr>
        <w:t xml:space="preserve">d </w:t>
      </w:r>
      <w:r w:rsidRPr="00F026F7">
        <w:rPr>
          <w:rStyle w:val="StyleUnderline"/>
          <w:rFonts w:asciiTheme="minorHAnsi" w:hAnsiTheme="minorHAnsi" w:cstheme="minorHAnsi"/>
          <w:highlight w:val="green"/>
        </w:rPr>
        <w:t>in</w:t>
      </w:r>
      <w:r w:rsidRPr="00F026F7">
        <w:rPr>
          <w:rStyle w:val="StyleUnderline"/>
          <w:rFonts w:asciiTheme="minorHAnsi" w:hAnsiTheme="minorHAnsi" w:cstheme="minorHAnsi"/>
        </w:rPr>
        <w:t xml:space="preserve"> a </w:t>
      </w:r>
      <w:r w:rsidRPr="00F026F7">
        <w:rPr>
          <w:rStyle w:val="StyleUnderline"/>
          <w:rFonts w:asciiTheme="minorHAnsi" w:hAnsiTheme="minorHAnsi" w:cstheme="minorHAnsi"/>
          <w:highlight w:val="green"/>
        </w:rPr>
        <w:t>military confrontation</w:t>
      </w:r>
      <w:r w:rsidRPr="00F026F7">
        <w:rPr>
          <w:rStyle w:val="StyleUnderline"/>
          <w:rFonts w:asciiTheme="minorHAnsi" w:hAnsiTheme="minorHAnsi" w:cstheme="minorHAnsi"/>
        </w:rPr>
        <w:t>.</w:t>
      </w:r>
      <w:r w:rsidRPr="00F026F7">
        <w:rPr>
          <w:rFonts w:asciiTheme="minorHAnsi" w:hAnsiTheme="minorHAnsi" w:cstheme="minorHAnsi"/>
          <w:sz w:val="14"/>
        </w:rPr>
        <w:t xml:space="preserve"> One dangerous characteristic of today’s international landscape is that not one but two revisionists have now completed protracted sequences of probes that, from their perspective, have been successful. If the purpose of probing is to assess the top power’s strength, </w:t>
      </w:r>
      <w:r w:rsidRPr="00F026F7">
        <w:rPr>
          <w:rStyle w:val="StyleUnderline"/>
          <w:rFonts w:asciiTheme="minorHAnsi" w:hAnsiTheme="minorHAnsi" w:cstheme="minorHAnsi"/>
        </w:rPr>
        <w:t>today’s probes could</w:t>
      </w:r>
      <w:r w:rsidRPr="00F026F7">
        <w:rPr>
          <w:rFonts w:asciiTheme="minorHAnsi" w:hAnsiTheme="minorHAnsi" w:cstheme="minorHAnsi"/>
          <w:sz w:val="14"/>
        </w:rPr>
        <w:t xml:space="preserve"> eventually </w:t>
      </w:r>
      <w:r w:rsidRPr="00F026F7">
        <w:rPr>
          <w:rStyle w:val="StyleUnderline"/>
          <w:rFonts w:asciiTheme="minorHAnsi" w:hAnsiTheme="minorHAnsi" w:cstheme="minorHAnsi"/>
        </w:rPr>
        <w:t>convince either Russia, China, or both that the time is ripe for a more definitive contest</w:t>
      </w:r>
      <w:r w:rsidRPr="00F026F7">
        <w:rPr>
          <w:rFonts w:asciiTheme="minorHAnsi" w:hAnsiTheme="minorHAnsi" w:cstheme="minorHAnsi"/>
          <w:sz w:val="14"/>
        </w:rPr>
        <w:t xml:space="preserve">. It is uncertain what the outcome would be. Force ratios in today’s two hotspots, the Baltic Sea and South China Sea, do not favor the United States. Both Russia and China possess significant anti-access/area denial (A2AD) capabilities, with a ten-to-one Russian troop advantage in the Baltic and massive Chinese preponderance of coastal short-range missiles in the South China Sea. Moreover, </w:t>
      </w:r>
      <w:r w:rsidRPr="00F026F7">
        <w:rPr>
          <w:rStyle w:val="StyleUnderline"/>
          <w:rFonts w:asciiTheme="minorHAnsi" w:hAnsiTheme="minorHAnsi" w:cstheme="minorHAnsi"/>
        </w:rPr>
        <w:t xml:space="preserve">both powers possess nuclear weapons and, in Russia’s case, a doctrine favoring their </w:t>
      </w:r>
      <w:r w:rsidRPr="00F026F7">
        <w:rPr>
          <w:rStyle w:val="Emphasis"/>
          <w:rFonts w:asciiTheme="minorHAnsi" w:hAnsiTheme="minorHAnsi" w:cstheme="minorHAnsi"/>
        </w:rPr>
        <w:t>escalatory use for strategic effect</w:t>
      </w:r>
      <w:r w:rsidRPr="00F026F7">
        <w:rPr>
          <w:rFonts w:asciiTheme="minorHAnsi" w:hAnsiTheme="minorHAnsi" w:cstheme="minorHAnsi"/>
          <w:sz w:val="14"/>
        </w:rPr>
        <w:t xml:space="preserve">. And even if the United States can maintain overwhelming military superiority in a dyadic contest, war is always the realm of chance and a source of destruction that threatens the stability of the existing international order. Having failed a series of probes, </w:t>
      </w:r>
      <w:r w:rsidRPr="00F026F7">
        <w:rPr>
          <w:rStyle w:val="StyleUnderline"/>
          <w:rFonts w:asciiTheme="minorHAnsi" w:hAnsiTheme="minorHAnsi" w:cstheme="minorHAnsi"/>
          <w:highlight w:val="green"/>
        </w:rPr>
        <w:t>the U</w:t>
      </w:r>
      <w:r w:rsidRPr="00F026F7">
        <w:rPr>
          <w:rFonts w:asciiTheme="minorHAnsi" w:hAnsiTheme="minorHAnsi" w:cstheme="minorHAnsi"/>
          <w:sz w:val="14"/>
        </w:rPr>
        <w:t xml:space="preserve">nited </w:t>
      </w:r>
      <w:r w:rsidRPr="00F026F7">
        <w:rPr>
          <w:rStyle w:val="StyleUnderline"/>
          <w:rFonts w:asciiTheme="minorHAnsi" w:hAnsiTheme="minorHAnsi" w:cstheme="minorHAnsi"/>
          <w:highlight w:val="green"/>
        </w:rPr>
        <w:t>S</w:t>
      </w:r>
      <w:r w:rsidRPr="00F026F7">
        <w:rPr>
          <w:rFonts w:asciiTheme="minorHAnsi" w:hAnsiTheme="minorHAnsi" w:cstheme="minorHAnsi"/>
          <w:sz w:val="14"/>
        </w:rPr>
        <w:t xml:space="preserve">tates </w:t>
      </w:r>
      <w:r w:rsidRPr="00F026F7">
        <w:rPr>
          <w:rStyle w:val="StyleUnderline"/>
          <w:rFonts w:asciiTheme="minorHAnsi" w:hAnsiTheme="minorHAnsi" w:cstheme="minorHAnsi"/>
          <w:highlight w:val="green"/>
        </w:rPr>
        <w:t>could face</w:t>
      </w:r>
      <w:r w:rsidRPr="00F026F7">
        <w:rPr>
          <w:rFonts w:asciiTheme="minorHAnsi" w:hAnsiTheme="minorHAnsi" w:cstheme="minorHAnsi"/>
          <w:sz w:val="14"/>
        </w:rPr>
        <w:t xml:space="preserve"> the prospect of either </w:t>
      </w:r>
      <w:r w:rsidRPr="00F026F7">
        <w:rPr>
          <w:rStyle w:val="StyleUnderline"/>
          <w:rFonts w:asciiTheme="minorHAnsi" w:hAnsiTheme="minorHAnsi" w:cstheme="minorHAnsi"/>
          <w:highlight w:val="green"/>
        </w:rPr>
        <w:t>a</w:t>
      </w:r>
      <w:r w:rsidRPr="00F026F7">
        <w:rPr>
          <w:rFonts w:asciiTheme="minorHAnsi" w:hAnsiTheme="minorHAnsi" w:cstheme="minorHAnsi"/>
          <w:sz w:val="14"/>
        </w:rPr>
        <w:t xml:space="preserve"> short, sharp </w:t>
      </w:r>
      <w:r w:rsidRPr="00F026F7">
        <w:rPr>
          <w:rStyle w:val="Emphasis"/>
          <w:rFonts w:asciiTheme="minorHAnsi" w:hAnsiTheme="minorHAnsi" w:cstheme="minorHAnsi"/>
        </w:rPr>
        <w:t xml:space="preserve">war that culminates in </w:t>
      </w:r>
      <w:r w:rsidRPr="00F026F7">
        <w:rPr>
          <w:rStyle w:val="Emphasis"/>
          <w:rFonts w:asciiTheme="minorHAnsi" w:hAnsiTheme="minorHAnsi" w:cstheme="minorHAnsi"/>
          <w:highlight w:val="green"/>
        </w:rPr>
        <w:t>nuclear attack</w:t>
      </w:r>
      <w:r w:rsidRPr="00F026F7">
        <w:rPr>
          <w:rFonts w:asciiTheme="minorHAnsi" w:hAnsiTheme="minorHAnsi" w:cstheme="minorHAnsi"/>
          <w:sz w:val="14"/>
        </w:rPr>
        <w:t xml:space="preserve"> or an economically costly protracted two-front conflict. Either outcome would definitely alter the U.S.-led international system as we know it. A third, long-term possibility is a gradual eviction of the United States from the rimland regions. This could occur either through a military defeat, as described above, or through the gradual hollowing out of U.S. regional alliances due to the erosion of deterrence and alliance defection—and therefore this scenario is not mutually exclusive of the previous two. For the United States, this would be geopolitically disastrous, involving a loss of position in the places where America must be present to prevent the risk of hemispheric isolation. Gaining a foothold in the Eurasian rimlands has been a major, if not the most important, goal of U.S. grand strategy for a century. It is through this presence that the United States is able to shape global politics and avoid the emergence of mortal threats to itself. Without such a presence, America’s largest rivals would be able to steadily aggrandize, building up enlarged spheres of influence, territory, and resources that would render them capable of sustained competition for global primacy. Unlike in the 20th century, current A2AD and nuclear technology would make a military reentry into these regions difficult if not impossible. </w:t>
      </w:r>
    </w:p>
    <w:p w14:paraId="6CD11F0E"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Framing issue- misperception is the only scenario for escalation </w:t>
      </w:r>
    </w:p>
    <w:p w14:paraId="2DA158B1"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Gartzke et al. 17</w:t>
      </w:r>
      <w:r w:rsidRPr="00F026F7">
        <w:rPr>
          <w:rFonts w:asciiTheme="minorHAnsi" w:hAnsiTheme="minorHAnsi" w:cstheme="minorHAnsi"/>
          <w:b/>
        </w:rPr>
        <w:t xml:space="preserve"> </w:t>
      </w:r>
      <w:r w:rsidRPr="00F026F7">
        <w:rPr>
          <w:rFonts w:asciiTheme="minorHAnsi" w:hAnsiTheme="minorHAnsi" w:cstheme="minorHAnsi"/>
        </w:rPr>
        <w:t>(Erik Gartzke, Professor University of California San Diego, Jonathan N Markkowitz, Assistant Professor University of Southern California, Blake R. McMahon, Assistant Professor Air War College, “Shoot or Scoot: U.S. Strategy toward China in an Age of Uncertainty,”; AKIM Recut)</w:t>
      </w:r>
    </w:p>
    <w:p w14:paraId="21D45AD7"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6"/>
        </w:rPr>
        <w:t xml:space="preserve">The disagreements in this debate are manifest in United States foreign policy itself, which has tended to mix opposing strategies rather than apply any one approach exclusively. On one hand, the United States has sought to engage with the Chinese economically and diplomatically. The United States has even invited the Chinese Navy to participate in its most recent RIMPAC military exercises in 2014 and 2016. 4 On the other hand, however, the United States has continued to challenge Chinese interests in the Western Pacific and elsewhere by deploying military forces to contested areas and supplying China’s regional rivals with arms. In many ways, Washington’s approach to China is not unique. Since the end of the Cold War, the United States has sought to manage potential challengers through a compromise policy that combines engagement with elements of military containment.5 Several presidential administrations have attempted to seduce potential challengers with Western trade, while simultaneously seeking to discourage revisionism through regional military superiority. 6 </w:t>
      </w:r>
      <w:r w:rsidRPr="00F026F7">
        <w:rPr>
          <w:rStyle w:val="StyleUnderline"/>
          <w:rFonts w:asciiTheme="minorHAnsi" w:hAnsiTheme="minorHAnsi" w:cstheme="minorHAnsi"/>
        </w:rPr>
        <w:t xml:space="preserve">Conventional wisdom holds that </w:t>
      </w:r>
      <w:r w:rsidRPr="00F026F7">
        <w:rPr>
          <w:rStyle w:val="StyleUnderline"/>
          <w:rFonts w:asciiTheme="minorHAnsi" w:hAnsiTheme="minorHAnsi" w:cstheme="minorHAnsi"/>
          <w:highlight w:val="green"/>
        </w:rPr>
        <w:t>combining strategies</w:t>
      </w:r>
      <w:r w:rsidRPr="00F026F7">
        <w:rPr>
          <w:rFonts w:asciiTheme="minorHAnsi" w:hAnsiTheme="minorHAnsi" w:cstheme="minorHAnsi"/>
          <w:sz w:val="16"/>
        </w:rPr>
        <w:t xml:space="preserve"> in this way </w:t>
      </w:r>
      <w:r w:rsidRPr="00F026F7">
        <w:rPr>
          <w:rStyle w:val="StyleUnderline"/>
          <w:rFonts w:asciiTheme="minorHAnsi" w:hAnsiTheme="minorHAnsi" w:cstheme="minorHAnsi"/>
          <w:highlight w:val="green"/>
        </w:rPr>
        <w:t>is a</w:t>
      </w:r>
      <w:r w:rsidRPr="00F026F7">
        <w:rPr>
          <w:rFonts w:asciiTheme="minorHAnsi" w:hAnsiTheme="minorHAnsi" w:cstheme="minorHAnsi"/>
          <w:sz w:val="16"/>
        </w:rPr>
        <w:t xml:space="preserve"> type of </w:t>
      </w:r>
      <w:r w:rsidRPr="00F026F7">
        <w:rPr>
          <w:rStyle w:val="StyleUnderline"/>
          <w:rFonts w:asciiTheme="minorHAnsi" w:hAnsiTheme="minorHAnsi" w:cstheme="minorHAnsi"/>
          <w:highlight w:val="green"/>
        </w:rPr>
        <w:t>strategic hedge</w:t>
      </w:r>
      <w:r w:rsidRPr="00F026F7">
        <w:rPr>
          <w:rStyle w:val="StyleUnderline"/>
          <w:rFonts w:asciiTheme="minorHAnsi" w:hAnsiTheme="minorHAnsi" w:cstheme="minorHAnsi"/>
        </w:rPr>
        <w:t>, putting the 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in the position to deter conflict should</w:t>
      </w:r>
      <w:r w:rsidRPr="00F026F7">
        <w:rPr>
          <w:rFonts w:asciiTheme="minorHAnsi" w:hAnsiTheme="minorHAnsi" w:cstheme="minorHAnsi"/>
          <w:sz w:val="16"/>
        </w:rPr>
        <w:t xml:space="preserve"> efforts at </w:t>
      </w:r>
      <w:r w:rsidRPr="00F026F7">
        <w:rPr>
          <w:rStyle w:val="StyleUnderline"/>
          <w:rFonts w:asciiTheme="minorHAnsi" w:hAnsiTheme="minorHAnsi" w:cstheme="minorHAnsi"/>
        </w:rPr>
        <w:t>engagement fail.</w:t>
      </w:r>
      <w:r w:rsidRPr="00F026F7">
        <w:rPr>
          <w:rFonts w:asciiTheme="minorHAnsi" w:hAnsiTheme="minorHAnsi" w:cstheme="minorHAnsi"/>
          <w:sz w:val="16"/>
        </w:rPr>
        <w:t xml:space="preserve">7 </w:t>
      </w:r>
      <w:r w:rsidRPr="00F026F7">
        <w:rPr>
          <w:rStyle w:val="StyleUnderline"/>
          <w:rFonts w:asciiTheme="minorHAnsi" w:hAnsiTheme="minorHAnsi" w:cstheme="minorHAnsi"/>
        </w:rPr>
        <w:t>However</w:t>
      </w:r>
      <w:r w:rsidRPr="00F026F7">
        <w:rPr>
          <w:rFonts w:asciiTheme="minorHAnsi" w:hAnsiTheme="minorHAnsi" w:cstheme="minorHAnsi"/>
          <w:sz w:val="16"/>
        </w:rPr>
        <w:t>, we argue that Washington’s</w:t>
      </w:r>
      <w:r w:rsidRPr="00F026F7">
        <w:rPr>
          <w:rStyle w:val="StyleUnderline"/>
          <w:rFonts w:asciiTheme="minorHAnsi" w:hAnsiTheme="minorHAnsi" w:cstheme="minorHAnsi"/>
        </w:rPr>
        <w:t xml:space="preserve"> ambivalence</w:t>
      </w:r>
      <w:r w:rsidRPr="00F026F7">
        <w:rPr>
          <w:rFonts w:asciiTheme="minorHAnsi" w:hAnsiTheme="minorHAnsi" w:cstheme="minorHAnsi"/>
          <w:sz w:val="16"/>
        </w:rPr>
        <w:t xml:space="preserve">, </w:t>
      </w:r>
      <w:r w:rsidRPr="00F026F7">
        <w:rPr>
          <w:rStyle w:val="StyleUnderline"/>
          <w:rFonts w:asciiTheme="minorHAnsi" w:hAnsiTheme="minorHAnsi" w:cstheme="minorHAnsi"/>
        </w:rPr>
        <w:t>when combined with a shift in the balance of power in Beijing’s favor,</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encourages China to challenge the </w:t>
      </w:r>
      <w:r w:rsidRPr="00F026F7">
        <w:rPr>
          <w:rStyle w:val="StyleUnderline"/>
          <w:rFonts w:asciiTheme="minorHAnsi" w:hAnsiTheme="minorHAnsi" w:cstheme="minorHAnsi"/>
        </w:rPr>
        <w:lastRenderedPageBreak/>
        <w:t xml:space="preserve">geopolitical status quo in a way that </w:t>
      </w:r>
      <w:r w:rsidRPr="00F026F7">
        <w:rPr>
          <w:rStyle w:val="Emphasis"/>
          <w:rFonts w:asciiTheme="minorHAnsi" w:hAnsiTheme="minorHAnsi" w:cstheme="minorHAnsi"/>
        </w:rPr>
        <w:t>exacerbates the risk of war</w:t>
      </w:r>
      <w:r w:rsidRPr="00F026F7">
        <w:rPr>
          <w:rStyle w:val="StyleUnderline"/>
          <w:rFonts w:asciiTheme="minorHAnsi" w:hAnsiTheme="minorHAnsi" w:cstheme="minorHAnsi"/>
        </w:rPr>
        <w:t>.</w:t>
      </w:r>
      <w:r w:rsidRPr="00F026F7">
        <w:rPr>
          <w:rFonts w:asciiTheme="minorHAnsi" w:hAnsiTheme="minorHAnsi" w:cstheme="minorHAnsi"/>
          <w:sz w:val="16"/>
        </w:rPr>
        <w:t xml:space="preserve"> Dick Betts encapsulates the potential danger: If a crisis erupts, </w:t>
      </w:r>
      <w:r w:rsidRPr="00F026F7">
        <w:rPr>
          <w:rStyle w:val="Emphasis"/>
          <w:rFonts w:asciiTheme="minorHAnsi" w:hAnsiTheme="minorHAnsi" w:cstheme="minorHAnsi"/>
          <w:highlight w:val="green"/>
        </w:rPr>
        <w:t>ambivalent deterrence</w:t>
      </w:r>
      <w:r w:rsidRPr="00F026F7">
        <w:rPr>
          <w:rStyle w:val="Emphasis"/>
          <w:rFonts w:asciiTheme="minorHAnsi" w:hAnsiTheme="minorHAnsi" w:cstheme="minorHAnsi"/>
        </w:rPr>
        <w:t xml:space="preserve"> may </w:t>
      </w:r>
      <w:r w:rsidRPr="00F026F7">
        <w:rPr>
          <w:rStyle w:val="Emphasis"/>
          <w:rFonts w:asciiTheme="minorHAnsi" w:hAnsiTheme="minorHAnsi" w:cstheme="minorHAnsi"/>
          <w:highlight w:val="green"/>
        </w:rPr>
        <w:t>cause conflict</w:t>
      </w:r>
      <w:r w:rsidRPr="00F026F7">
        <w:rPr>
          <w:rStyle w:val="Emphasis"/>
          <w:rFonts w:asciiTheme="minorHAnsi" w:hAnsiTheme="minorHAnsi" w:cstheme="minorHAnsi"/>
        </w:rPr>
        <w:t xml:space="preserve"> rather than prevent it</w:t>
      </w:r>
      <w:r w:rsidRPr="00F026F7">
        <w:rPr>
          <w:rStyle w:val="StyleUnderline"/>
          <w:rFonts w:asciiTheme="minorHAnsi" w:hAnsiTheme="minorHAnsi" w:cstheme="minorHAnsi"/>
        </w:rPr>
        <w:t>. It might prove too weak to make Beijing swerve first, but strong enough to keep Washington from swerving also, thus causing a collision</w:t>
      </w:r>
      <w:r w:rsidRPr="00F026F7">
        <w:rPr>
          <w:rFonts w:asciiTheme="minorHAnsi" w:hAnsiTheme="minorHAnsi" w:cstheme="minorHAnsi"/>
          <w:sz w:val="16"/>
        </w:rPr>
        <w:t xml:space="preserve">. </w:t>
      </w:r>
      <w:r w:rsidRPr="00F026F7">
        <w:rPr>
          <w:rStyle w:val="Emphasis"/>
          <w:rFonts w:asciiTheme="minorHAnsi" w:hAnsiTheme="minorHAnsi" w:cstheme="minorHAnsi"/>
          <w:highlight w:val="green"/>
        </w:rPr>
        <w:t>The only solution is</w:t>
      </w:r>
      <w:r w:rsidRPr="00F026F7">
        <w:rPr>
          <w:rFonts w:asciiTheme="minorHAnsi" w:hAnsiTheme="minorHAnsi" w:cstheme="minorHAnsi"/>
          <w:sz w:val="16"/>
        </w:rPr>
        <w:t xml:space="preserve"> a </w:t>
      </w:r>
      <w:r w:rsidRPr="00F026F7">
        <w:rPr>
          <w:rStyle w:val="Emphasis"/>
          <w:rFonts w:asciiTheme="minorHAnsi" w:hAnsiTheme="minorHAnsi" w:cstheme="minorHAnsi"/>
          <w:highlight w:val="green"/>
        </w:rPr>
        <w:t>clear</w:t>
      </w:r>
      <w:r w:rsidRPr="00F026F7">
        <w:rPr>
          <w:rFonts w:asciiTheme="minorHAnsi" w:hAnsiTheme="minorHAnsi" w:cstheme="minorHAnsi"/>
          <w:sz w:val="16"/>
        </w:rPr>
        <w:t xml:space="preserve"> strategic decision about whether the United States will accept China’s full claims as a superpower when it becomes one or draw clear </w:t>
      </w:r>
      <w:r w:rsidRPr="00F026F7">
        <w:rPr>
          <w:rStyle w:val="Emphasis"/>
          <w:rFonts w:asciiTheme="minorHAnsi" w:hAnsiTheme="minorHAnsi" w:cstheme="minorHAnsi"/>
          <w:highlight w:val="green"/>
        </w:rPr>
        <w:t>redlines</w:t>
      </w:r>
      <w:r w:rsidRPr="00F026F7">
        <w:rPr>
          <w:rFonts w:asciiTheme="minorHAnsi" w:hAnsiTheme="minorHAnsi" w:cstheme="minorHAnsi"/>
          <w:sz w:val="16"/>
        </w:rPr>
        <w:t xml:space="preserve"> before a crisis comes.8 How can states overcome this dilemma? We explore United States foreign policy through the lens of recent scholarship on the causes of war between states. The key insight from this research is that war is not caused by disagreements among states, but rather by the forces that prevent states from bargaining peacefully to resolve these disagreements. 9 In particular, </w:t>
      </w:r>
      <w:r w:rsidRPr="00F026F7">
        <w:rPr>
          <w:rStyle w:val="StyleUnderline"/>
          <w:rFonts w:asciiTheme="minorHAnsi" w:hAnsiTheme="minorHAnsi" w:cstheme="minorHAnsi"/>
          <w:highlight w:val="green"/>
        </w:rPr>
        <w:t>uncertainty</w:t>
      </w:r>
      <w:r w:rsidRPr="00F026F7">
        <w:rPr>
          <w:rStyle w:val="StyleUnderline"/>
          <w:rFonts w:asciiTheme="minorHAnsi" w:hAnsiTheme="minorHAnsi" w:cstheme="minorHAnsi"/>
        </w:rPr>
        <w:t xml:space="preserve"> about</w:t>
      </w:r>
      <w:r w:rsidRPr="00F026F7">
        <w:rPr>
          <w:rFonts w:asciiTheme="minorHAnsi" w:hAnsiTheme="minorHAnsi" w:cstheme="minorHAnsi"/>
          <w:sz w:val="16"/>
        </w:rPr>
        <w:t xml:space="preserve"> the capabilities and </w:t>
      </w:r>
      <w:r w:rsidRPr="00F026F7">
        <w:rPr>
          <w:rStyle w:val="StyleUnderline"/>
          <w:rFonts w:asciiTheme="minorHAnsi" w:hAnsiTheme="minorHAnsi" w:cstheme="minorHAnsi"/>
        </w:rPr>
        <w:t>intentions</w:t>
      </w:r>
      <w:r w:rsidRPr="00F026F7">
        <w:rPr>
          <w:rFonts w:asciiTheme="minorHAnsi" w:hAnsiTheme="minorHAnsi" w:cstheme="minorHAnsi"/>
          <w:sz w:val="16"/>
        </w:rPr>
        <w:t xml:space="preserve"> of competitors </w:t>
      </w:r>
      <w:r w:rsidRPr="00F026F7">
        <w:rPr>
          <w:rStyle w:val="StyleUnderline"/>
          <w:rFonts w:asciiTheme="minorHAnsi" w:hAnsiTheme="minorHAnsi" w:cstheme="minorHAnsi"/>
          <w:highlight w:val="green"/>
        </w:rPr>
        <w:t>is</w:t>
      </w:r>
      <w:r w:rsidRPr="00F026F7">
        <w:rPr>
          <w:rFonts w:asciiTheme="minorHAnsi" w:hAnsiTheme="minorHAnsi" w:cstheme="minorHAnsi"/>
          <w:sz w:val="16"/>
        </w:rPr>
        <w:t xml:space="preserve"> thought to be </w:t>
      </w:r>
      <w:r w:rsidRPr="00F026F7">
        <w:rPr>
          <w:rStyle w:val="StyleUnderline"/>
          <w:rFonts w:asciiTheme="minorHAnsi" w:hAnsiTheme="minorHAnsi" w:cstheme="minorHAnsi"/>
          <w:highlight w:val="green"/>
        </w:rPr>
        <w:t>a preeminent cause of bargaining failure</w:t>
      </w:r>
      <w:r w:rsidRPr="00F026F7">
        <w:rPr>
          <w:rStyle w:val="StyleUnderline"/>
          <w:rFonts w:asciiTheme="minorHAnsi" w:hAnsiTheme="minorHAnsi" w:cstheme="minorHAnsi"/>
        </w:rPr>
        <w:t xml:space="preserve"> and war </w:t>
      </w:r>
      <w:r w:rsidRPr="00F026F7">
        <w:rPr>
          <w:rStyle w:val="StyleUnderline"/>
          <w:rFonts w:asciiTheme="minorHAnsi" w:hAnsiTheme="minorHAnsi" w:cstheme="minorHAnsi"/>
          <w:highlight w:val="green"/>
        </w:rPr>
        <w:t xml:space="preserve">because it can </w:t>
      </w:r>
      <w:r w:rsidRPr="00F026F7">
        <w:rPr>
          <w:rStyle w:val="Emphasis"/>
          <w:rFonts w:asciiTheme="minorHAnsi" w:hAnsiTheme="minorHAnsi" w:cstheme="minorHAnsi"/>
          <w:highlight w:val="green"/>
        </w:rPr>
        <w:t>lead states to miscalc</w:t>
      </w:r>
      <w:r w:rsidRPr="00F026F7">
        <w:rPr>
          <w:rStyle w:val="Emphasis"/>
          <w:rFonts w:asciiTheme="minorHAnsi" w:hAnsiTheme="minorHAnsi" w:cstheme="minorHAnsi"/>
        </w:rPr>
        <w:t>ulate during crises</w:t>
      </w:r>
      <w:r w:rsidRPr="00F026F7">
        <w:rPr>
          <w:rFonts w:asciiTheme="minorHAnsi" w:hAnsiTheme="minorHAnsi" w:cstheme="minorHAnsi"/>
          <w:sz w:val="16"/>
        </w:rPr>
        <w:t xml:space="preserve">. 10 In this light, </w:t>
      </w:r>
      <w:r w:rsidRPr="00F026F7">
        <w:rPr>
          <w:rStyle w:val="Emphasis"/>
          <w:rFonts w:asciiTheme="minorHAnsi" w:hAnsiTheme="minorHAnsi" w:cstheme="minorHAnsi"/>
        </w:rPr>
        <w:t xml:space="preserve">a </w:t>
      </w:r>
      <w:r w:rsidRPr="00F026F7">
        <w:rPr>
          <w:rStyle w:val="Emphasis"/>
          <w:rFonts w:asciiTheme="minorHAnsi" w:hAnsiTheme="minorHAnsi" w:cstheme="minorHAnsi"/>
          <w:highlight w:val="green"/>
        </w:rPr>
        <w:t>mixed</w:t>
      </w:r>
      <w:r w:rsidRPr="00F026F7">
        <w:rPr>
          <w:rStyle w:val="Emphasis"/>
          <w:rFonts w:asciiTheme="minorHAnsi" w:hAnsiTheme="minorHAnsi" w:cstheme="minorHAnsi"/>
        </w:rPr>
        <w:t xml:space="preserve"> U.S. policy of </w:t>
      </w:r>
      <w:r w:rsidRPr="00F026F7">
        <w:rPr>
          <w:rStyle w:val="Emphasis"/>
          <w:rFonts w:asciiTheme="minorHAnsi" w:hAnsiTheme="minorHAnsi" w:cstheme="minorHAnsi"/>
          <w:highlight w:val="green"/>
        </w:rPr>
        <w:t>engagement and containment is</w:t>
      </w:r>
      <w:r w:rsidRPr="00F026F7">
        <w:rPr>
          <w:rStyle w:val="Emphasis"/>
          <w:rFonts w:asciiTheme="minorHAnsi" w:hAnsiTheme="minorHAnsi" w:cstheme="minorHAnsi"/>
        </w:rPr>
        <w:t xml:space="preserve"> so </w:t>
      </w:r>
      <w:r w:rsidRPr="00F026F7">
        <w:rPr>
          <w:rFonts w:asciiTheme="minorHAnsi" w:hAnsiTheme="minorHAnsi" w:cstheme="minorHAnsi"/>
          <w:sz w:val="16"/>
        </w:rPr>
        <w:t xml:space="preserve">dangerous because it enhances the type of strategic ambiguity that leads to war. Consequently, </w:t>
      </w:r>
      <w:r w:rsidRPr="00F026F7">
        <w:rPr>
          <w:rStyle w:val="StyleUnderline"/>
          <w:rFonts w:asciiTheme="minorHAnsi" w:hAnsiTheme="minorHAnsi" w:cstheme="minorHAnsi"/>
          <w:highlight w:val="green"/>
        </w:rPr>
        <w:t>the way to resolve the strategic dilemma with China is not to hedge, but</w:t>
      </w:r>
      <w:r w:rsidRPr="00F026F7">
        <w:rPr>
          <w:rStyle w:val="StyleUnderline"/>
          <w:rFonts w:asciiTheme="minorHAnsi" w:hAnsiTheme="minorHAnsi" w:cstheme="minorHAnsi"/>
        </w:rPr>
        <w:t xml:space="preserve"> rather to </w:t>
      </w:r>
      <w:r w:rsidRPr="00F026F7">
        <w:rPr>
          <w:rStyle w:val="StyleUnderline"/>
          <w:rFonts w:asciiTheme="minorHAnsi" w:hAnsiTheme="minorHAnsi" w:cstheme="minorHAnsi"/>
          <w:highlight w:val="green"/>
        </w:rPr>
        <w:t>adopt a more decisive policy that minimizes uncertainty</w:t>
      </w:r>
      <w:r w:rsidRPr="00F026F7">
        <w:rPr>
          <w:rFonts w:asciiTheme="minorHAnsi" w:hAnsiTheme="minorHAnsi" w:cstheme="minorHAnsi"/>
          <w:sz w:val="16"/>
        </w:rPr>
        <w:t xml:space="preserve"> about what the U.S. seeks to accomplish in the Pacific. Fully committing to a policy of accommodation and engagement is the best way to reduce the probability that China seeks to violently overthrow the existing order, while simultaneously allowing Washington to reap the benefits of economic cooperation. The goal of engagement is to alter Chinese preferences such that Beijing can envision a viable and valuable role in the existing international order, thus reducing the risk of war. The cost of pursuing such a policy is that it strengthens China, potentially increasing the severity of harm to U.S. interests if Beijing were to adopt revisionist policies in the future. Alternatively, containment backed by investments in maintaining overwhelming military dominance in China’s littoral waters is the better choice if Washington believes that China will be a revisionist type regardless of American policy, and if U.S. national interests necessitate maintaining all existing commitments and making no concessions to China. Investing in the forces to insure local military dominance will make Washington’s deterrent threats more credible, and therefore avoid the dangerous risk of Chinese miscalculation about America’s capabilities and resolve. This policy is costly in terms of both the forces that would need to be procured and deployed, as well as the political and economic costs associated with antagonizing the world’s second-largest economic power and the U.S.’ second-largest trading partner. However, if U.S. policymakers believe that maintaining current U.S. commitments is worth these costs, then this </w:t>
      </w:r>
      <w:r w:rsidRPr="00F026F7">
        <w:rPr>
          <w:rStyle w:val="StyleUnderline"/>
          <w:rFonts w:asciiTheme="minorHAnsi" w:hAnsiTheme="minorHAnsi" w:cstheme="minorHAnsi"/>
        </w:rPr>
        <w:t xml:space="preserve">policy of </w:t>
      </w:r>
      <w:r w:rsidRPr="00F026F7">
        <w:rPr>
          <w:rStyle w:val="StyleUnderline"/>
          <w:rFonts w:asciiTheme="minorHAnsi" w:hAnsiTheme="minorHAnsi" w:cstheme="minorHAnsi"/>
          <w:highlight w:val="green"/>
        </w:rPr>
        <w:t>containment</w:t>
      </w:r>
      <w:r w:rsidRPr="00F026F7">
        <w:rPr>
          <w:rStyle w:val="StyleUnderline"/>
          <w:rFonts w:asciiTheme="minorHAnsi" w:hAnsiTheme="minorHAnsi" w:cstheme="minorHAnsi"/>
        </w:rPr>
        <w:t xml:space="preserve">, although expensive, </w:t>
      </w:r>
      <w:r w:rsidRPr="00F026F7">
        <w:rPr>
          <w:rStyle w:val="StyleUnderline"/>
          <w:rFonts w:asciiTheme="minorHAnsi" w:hAnsiTheme="minorHAnsi" w:cstheme="minorHAnsi"/>
          <w:highlight w:val="green"/>
        </w:rPr>
        <w:t>should reduce the risk of conflict over U.S. commitments</w:t>
      </w:r>
      <w:r w:rsidRPr="00F026F7">
        <w:rPr>
          <w:rStyle w:val="StyleUnderline"/>
          <w:rFonts w:asciiTheme="minorHAnsi" w:hAnsiTheme="minorHAnsi" w:cstheme="minorHAnsi"/>
        </w:rPr>
        <w:t>.</w:t>
      </w:r>
    </w:p>
    <w:p w14:paraId="6AADAA18"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Strategic superiority </w:t>
      </w:r>
      <w:r w:rsidRPr="00F026F7">
        <w:rPr>
          <w:rFonts w:asciiTheme="minorHAnsi" w:hAnsiTheme="minorHAnsi" w:cstheme="minorHAnsi"/>
          <w:u w:val="single"/>
        </w:rPr>
        <w:t>solves</w:t>
      </w:r>
      <w:r w:rsidRPr="00F026F7">
        <w:rPr>
          <w:rFonts w:asciiTheme="minorHAnsi" w:hAnsiTheme="minorHAnsi" w:cstheme="minorHAnsi"/>
        </w:rPr>
        <w:t xml:space="preserve"> war. </w:t>
      </w:r>
    </w:p>
    <w:p w14:paraId="23633935" w14:textId="77777777" w:rsidR="00B43952" w:rsidRPr="00F026F7" w:rsidRDefault="00B43952" w:rsidP="00B43952">
      <w:pPr>
        <w:rPr>
          <w:rFonts w:asciiTheme="minorHAnsi" w:eastAsia="Calibri" w:hAnsiTheme="minorHAnsi" w:cstheme="minorHAnsi"/>
        </w:rPr>
      </w:pPr>
      <w:r w:rsidRPr="00F026F7">
        <w:rPr>
          <w:rStyle w:val="Style13ptBold"/>
          <w:rFonts w:asciiTheme="minorHAnsi" w:hAnsiTheme="minorHAnsi" w:cstheme="minorHAnsi"/>
        </w:rPr>
        <w:t xml:space="preserve">Kroenig 18 </w:t>
      </w:r>
      <w:r w:rsidRPr="00F026F7">
        <w:rPr>
          <w:rFonts w:asciiTheme="minorHAnsi" w:eastAsia="Calibri" w:hAnsiTheme="minorHAnsi" w:cstheme="minorHAnsi"/>
        </w:rPr>
        <w:t>(Matthew Kroenig, Associate Professor Department of Government Georgetown University “The Logic of American Nuclear Strategy: Why Strategic Superiority Matters”, 2018, Oxford University press; AKIM Recut)</w:t>
      </w:r>
    </w:p>
    <w:p w14:paraId="30965B9B" w14:textId="77777777" w:rsidR="00B43952" w:rsidRPr="00F026F7" w:rsidRDefault="00B43952" w:rsidP="00B43952">
      <w:pPr>
        <w:rPr>
          <w:rFonts w:asciiTheme="minorHAnsi" w:hAnsiTheme="minorHAnsi" w:cstheme="minorHAnsi"/>
        </w:rPr>
      </w:pPr>
      <w:r w:rsidRPr="00F026F7">
        <w:rPr>
          <w:rFonts w:asciiTheme="minorHAnsi" w:eastAsia="Calibri" w:hAnsiTheme="minorHAnsi" w:cstheme="minorHAnsi"/>
          <w:sz w:val="16"/>
        </w:rPr>
        <w:t>A Nuclear Inferior Adversary Strikes First The second, and more common, argument as to why nuclear superiority might be destabilizing is because the state in the position of nuclear inferiority (in this case, America’s adversaries) may feel “</w:t>
      </w:r>
      <w:r w:rsidRPr="00F026F7">
        <w:rPr>
          <w:rFonts w:asciiTheme="minorHAnsi" w:eastAsia="Calibri" w:hAnsiTheme="minorHAnsi" w:cstheme="minorHAnsi"/>
          <w:highlight w:val="green"/>
          <w:u w:val="single"/>
        </w:rPr>
        <w:t>use</w:t>
      </w:r>
      <w:r w:rsidRPr="00F026F7">
        <w:rPr>
          <w:rFonts w:asciiTheme="minorHAnsi" w:eastAsia="Calibri" w:hAnsiTheme="minorHAnsi" w:cstheme="minorHAnsi"/>
          <w:u w:val="single"/>
        </w:rPr>
        <w:t xml:space="preserve"> ’em </w:t>
      </w:r>
      <w:r w:rsidRPr="00F026F7">
        <w:rPr>
          <w:rFonts w:asciiTheme="minorHAnsi" w:eastAsia="Calibri" w:hAnsiTheme="minorHAnsi" w:cstheme="minorHAnsi"/>
          <w:highlight w:val="green"/>
          <w:u w:val="single"/>
        </w:rPr>
        <w:t>or</w:t>
      </w:r>
      <w:r w:rsidRPr="00F026F7">
        <w:rPr>
          <w:rFonts w:asciiTheme="minorHAnsi" w:eastAsia="Calibri" w:hAnsiTheme="minorHAnsi" w:cstheme="minorHAnsi"/>
          <w:u w:val="single"/>
        </w:rPr>
        <w:t xml:space="preserve"> </w:t>
      </w:r>
      <w:r w:rsidRPr="00F026F7">
        <w:rPr>
          <w:rFonts w:asciiTheme="minorHAnsi" w:eastAsia="Calibri" w:hAnsiTheme="minorHAnsi" w:cstheme="minorHAnsi"/>
          <w:highlight w:val="green"/>
          <w:u w:val="single"/>
        </w:rPr>
        <w:t>lose</w:t>
      </w:r>
      <w:r w:rsidRPr="00F026F7">
        <w:rPr>
          <w:rFonts w:asciiTheme="minorHAnsi" w:eastAsia="Calibri" w:hAnsiTheme="minorHAnsi" w:cstheme="minorHAnsi"/>
          <w:u w:val="single"/>
        </w:rPr>
        <w:t xml:space="preserve"> ’em”</w:t>
      </w:r>
      <w:r w:rsidRPr="00F026F7">
        <w:rPr>
          <w:rFonts w:asciiTheme="minorHAnsi" w:eastAsia="Calibri" w:hAnsiTheme="minorHAnsi" w:cstheme="minorHAnsi"/>
          <w:sz w:val="16"/>
        </w:rPr>
        <w:t xml:space="preserve"> (UELE) pressures, but this argument also </w:t>
      </w:r>
      <w:r w:rsidRPr="00F026F7">
        <w:rPr>
          <w:rFonts w:asciiTheme="minorHAnsi" w:eastAsia="Calibri" w:hAnsiTheme="minorHAnsi" w:cstheme="minorHAnsi"/>
          <w:highlight w:val="green"/>
          <w:u w:val="single"/>
        </w:rPr>
        <w:t>withers under interrogation</w:t>
      </w:r>
      <w:r w:rsidRPr="00F026F7">
        <w:rPr>
          <w:rFonts w:asciiTheme="minorHAnsi" w:eastAsia="Calibri" w:hAnsiTheme="minorHAnsi" w:cstheme="minorHAnsi"/>
          <w:sz w:val="16"/>
        </w:rPr>
        <w:t xml:space="preserve">.26 According to strategic stability theorists, a US nuclear advantage increases the danger of nuclear war because the inferior opponent may fear that its nuclear arsenal is vulnerable to a first strike. Rather, than wait for the adversary (in this case the United States) to move first and wipe out, or seriously blunt, its strategic forces, the argument goes, the inferior state may decide to intentionally launch a nuclear war early in a crisis in order to avoid suffering a disarming first strike. This is the logic most often invoked by strategic stability theorists when they claim that US nuclear advantages are destabilizing. This is also the precise problem identified and inspired by Wohlstetter’s basing studies. Use ’em or lose ’em enjoys a certain superficial plausibility, but, upon closer inspection, </w:t>
      </w:r>
      <w:r w:rsidRPr="00F026F7">
        <w:rPr>
          <w:rFonts w:asciiTheme="minorHAnsi" w:eastAsia="Calibri" w:hAnsiTheme="minorHAnsi" w:cstheme="minorHAnsi"/>
          <w:u w:val="single"/>
        </w:rPr>
        <w:t>there are two fundamental reasons why the logic simply does not hold up</w:t>
      </w:r>
      <w:r w:rsidRPr="00F026F7">
        <w:rPr>
          <w:rFonts w:asciiTheme="minorHAnsi" w:eastAsia="Calibri" w:hAnsiTheme="minorHAnsi" w:cstheme="minorHAnsi"/>
          <w:sz w:val="16"/>
        </w:rPr>
        <w:t xml:space="preserve">. First, </w:t>
      </w:r>
      <w:r w:rsidRPr="00F026F7">
        <w:rPr>
          <w:rFonts w:asciiTheme="minorHAnsi" w:eastAsia="Calibri" w:hAnsiTheme="minorHAnsi" w:cstheme="minorHAnsi"/>
          <w:b/>
          <w:iCs/>
          <w:u w:val="single"/>
        </w:rPr>
        <w:t xml:space="preserve">it ignores the fact that </w:t>
      </w:r>
      <w:r w:rsidRPr="00F026F7">
        <w:rPr>
          <w:rFonts w:asciiTheme="minorHAnsi" w:eastAsia="Calibri" w:hAnsiTheme="minorHAnsi" w:cstheme="minorHAnsi"/>
          <w:b/>
          <w:iCs/>
          <w:highlight w:val="green"/>
          <w:u w:val="single"/>
        </w:rPr>
        <w:t xml:space="preserve">the superior state retains </w:t>
      </w:r>
      <w:r w:rsidRPr="00F026F7">
        <w:rPr>
          <w:rFonts w:asciiTheme="minorHAnsi" w:eastAsia="Calibri" w:hAnsiTheme="minorHAnsi" w:cstheme="minorHAnsi"/>
          <w:b/>
          <w:iCs/>
          <w:u w:val="single"/>
        </w:rPr>
        <w:t xml:space="preserve">a healthy </w:t>
      </w:r>
      <w:r w:rsidRPr="00F026F7">
        <w:rPr>
          <w:rFonts w:asciiTheme="minorHAnsi" w:eastAsia="Calibri" w:hAnsiTheme="minorHAnsi" w:cstheme="minorHAnsi"/>
          <w:b/>
          <w:iCs/>
          <w:highlight w:val="green"/>
          <w:u w:val="single"/>
        </w:rPr>
        <w:t>ability to retaliate</w:t>
      </w:r>
      <w:r w:rsidRPr="00F026F7">
        <w:rPr>
          <w:rFonts w:asciiTheme="minorHAnsi" w:eastAsia="Calibri" w:hAnsiTheme="minorHAnsi" w:cstheme="minorHAnsi"/>
          <w:sz w:val="16"/>
        </w:rPr>
        <w:t xml:space="preserve">. So, </w:t>
      </w:r>
      <w:r w:rsidRPr="00F026F7">
        <w:rPr>
          <w:rFonts w:asciiTheme="minorHAnsi" w:eastAsia="Calibri" w:hAnsiTheme="minorHAnsi" w:cstheme="minorHAnsi"/>
          <w:u w:val="single"/>
        </w:rPr>
        <w:t xml:space="preserve">even if the inferior state is worried about having its nuclear weapons eliminated in a first strike, the </w:t>
      </w:r>
      <w:r w:rsidRPr="00F026F7">
        <w:rPr>
          <w:rFonts w:asciiTheme="minorHAnsi" w:eastAsia="Calibri" w:hAnsiTheme="minorHAnsi" w:cstheme="minorHAnsi"/>
          <w:highlight w:val="green"/>
          <w:u w:val="single"/>
        </w:rPr>
        <w:t>decision to launch</w:t>
      </w:r>
      <w:r w:rsidRPr="00F026F7">
        <w:rPr>
          <w:rFonts w:asciiTheme="minorHAnsi" w:eastAsia="Calibri" w:hAnsiTheme="minorHAnsi" w:cstheme="minorHAnsi"/>
          <w:u w:val="single"/>
        </w:rPr>
        <w:t xml:space="preserve"> its nuclear weapons </w:t>
      </w:r>
      <w:r w:rsidRPr="00F026F7">
        <w:rPr>
          <w:rFonts w:asciiTheme="minorHAnsi" w:eastAsia="Calibri" w:hAnsiTheme="minorHAnsi" w:cstheme="minorHAnsi"/>
          <w:highlight w:val="green"/>
          <w:u w:val="single"/>
        </w:rPr>
        <w:t>first</w:t>
      </w:r>
      <w:r w:rsidRPr="00F026F7">
        <w:rPr>
          <w:rFonts w:asciiTheme="minorHAnsi" w:eastAsia="Calibri" w:hAnsiTheme="minorHAnsi" w:cstheme="minorHAnsi"/>
          <w:u w:val="single"/>
        </w:rPr>
        <w:t xml:space="preserve"> as a coping mechanism </w:t>
      </w:r>
      <w:r w:rsidRPr="00F026F7">
        <w:rPr>
          <w:rFonts w:asciiTheme="minorHAnsi" w:eastAsia="Calibri" w:hAnsiTheme="minorHAnsi" w:cstheme="minorHAnsi"/>
          <w:highlight w:val="green"/>
          <w:u w:val="single"/>
        </w:rPr>
        <w:t>would be</w:t>
      </w:r>
      <w:r w:rsidRPr="00F026F7">
        <w:rPr>
          <w:rFonts w:asciiTheme="minorHAnsi" w:eastAsia="Calibri" w:hAnsiTheme="minorHAnsi" w:cstheme="minorHAnsi"/>
          <w:u w:val="single"/>
        </w:rPr>
        <w:t xml:space="preserve"> a decision to intentionally launch a nuclear war </w:t>
      </w:r>
      <w:r w:rsidRPr="00F026F7">
        <w:rPr>
          <w:rFonts w:asciiTheme="minorHAnsi" w:eastAsia="Calibri" w:hAnsiTheme="minorHAnsi" w:cstheme="minorHAnsi"/>
          <w:highlight w:val="green"/>
          <w:u w:val="single"/>
        </w:rPr>
        <w:t>against a state with</w:t>
      </w:r>
      <w:r w:rsidRPr="00F026F7">
        <w:rPr>
          <w:rFonts w:asciiTheme="minorHAnsi" w:eastAsia="Calibri" w:hAnsiTheme="minorHAnsi" w:cstheme="minorHAnsi"/>
          <w:u w:val="single"/>
        </w:rPr>
        <w:t xml:space="preserve"> at least a </w:t>
      </w:r>
      <w:r w:rsidRPr="00F026F7">
        <w:rPr>
          <w:rFonts w:asciiTheme="minorHAnsi" w:eastAsia="Calibri" w:hAnsiTheme="minorHAnsi" w:cstheme="minorHAnsi"/>
          <w:highlight w:val="green"/>
          <w:u w:val="single"/>
        </w:rPr>
        <w:t>secure, second-strike</w:t>
      </w:r>
      <w:r w:rsidRPr="00F026F7">
        <w:rPr>
          <w:rFonts w:asciiTheme="minorHAnsi" w:eastAsia="Calibri" w:hAnsiTheme="minorHAnsi" w:cstheme="minorHAnsi"/>
          <w:u w:val="single"/>
        </w:rPr>
        <w:t xml:space="preserve"> capability.</w:t>
      </w:r>
      <w:r w:rsidRPr="00F026F7">
        <w:rPr>
          <w:rFonts w:asciiTheme="minorHAnsi" w:eastAsia="Calibri" w:hAnsiTheme="minorHAnsi" w:cstheme="minorHAnsi"/>
          <w:sz w:val="16"/>
        </w:rPr>
        <w:t xml:space="preserve"> This means that </w:t>
      </w:r>
      <w:r w:rsidRPr="00F026F7">
        <w:rPr>
          <w:rFonts w:asciiTheme="minorHAnsi" w:eastAsia="Calibri" w:hAnsiTheme="minorHAnsi" w:cstheme="minorHAnsi"/>
          <w:b/>
          <w:iCs/>
          <w:u w:val="single"/>
        </w:rPr>
        <w:t xml:space="preserve">even if </w:t>
      </w:r>
      <w:r w:rsidRPr="00F026F7">
        <w:rPr>
          <w:rFonts w:asciiTheme="minorHAnsi" w:eastAsia="Calibri" w:hAnsiTheme="minorHAnsi" w:cstheme="minorHAnsi"/>
          <w:b/>
          <w:iCs/>
          <w:highlight w:val="green"/>
          <w:u w:val="single"/>
        </w:rPr>
        <w:t>the inferior state</w:t>
      </w:r>
      <w:r w:rsidRPr="00F026F7">
        <w:rPr>
          <w:rFonts w:asciiTheme="minorHAnsi" w:eastAsia="Calibri" w:hAnsiTheme="minorHAnsi" w:cstheme="minorHAnsi"/>
          <w:b/>
          <w:iCs/>
          <w:u w:val="single"/>
        </w:rPr>
        <w:t xml:space="preserve"> launches its nuclear weapons first, it </w:t>
      </w:r>
      <w:r w:rsidRPr="00F026F7">
        <w:rPr>
          <w:rFonts w:asciiTheme="minorHAnsi" w:eastAsia="Calibri" w:hAnsiTheme="minorHAnsi" w:cstheme="minorHAnsi"/>
          <w:b/>
          <w:iCs/>
          <w:highlight w:val="green"/>
          <w:u w:val="single"/>
        </w:rPr>
        <w:t>will be</w:t>
      </w:r>
      <w:r w:rsidRPr="00F026F7">
        <w:rPr>
          <w:rFonts w:asciiTheme="minorHAnsi" w:eastAsia="Calibri" w:hAnsiTheme="minorHAnsi" w:cstheme="minorHAnsi"/>
          <w:b/>
          <w:iCs/>
          <w:u w:val="single"/>
        </w:rPr>
        <w:t xml:space="preserve"> virtually </w:t>
      </w:r>
      <w:r w:rsidRPr="00F026F7">
        <w:rPr>
          <w:rFonts w:asciiTheme="minorHAnsi" w:eastAsia="Calibri" w:hAnsiTheme="minorHAnsi" w:cstheme="minorHAnsi"/>
          <w:b/>
          <w:iCs/>
          <w:highlight w:val="green"/>
          <w:u w:val="single"/>
        </w:rPr>
        <w:t>guaranteed to suffer</w:t>
      </w:r>
      <w:r w:rsidRPr="00F026F7">
        <w:rPr>
          <w:rFonts w:asciiTheme="minorHAnsi" w:eastAsia="Calibri" w:hAnsiTheme="minorHAnsi" w:cstheme="minorHAnsi"/>
          <w:b/>
          <w:iCs/>
          <w:u w:val="single"/>
        </w:rPr>
        <w:t xml:space="preserve"> devastating nuclear </w:t>
      </w:r>
      <w:r w:rsidRPr="00F026F7">
        <w:rPr>
          <w:rFonts w:asciiTheme="minorHAnsi" w:eastAsia="Calibri" w:hAnsiTheme="minorHAnsi" w:cstheme="minorHAnsi"/>
          <w:b/>
          <w:iCs/>
          <w:highlight w:val="green"/>
          <w:u w:val="single"/>
        </w:rPr>
        <w:t>retaliation</w:t>
      </w:r>
      <w:r w:rsidRPr="00F026F7">
        <w:rPr>
          <w:rFonts w:asciiTheme="minorHAnsi" w:eastAsia="Calibri" w:hAnsiTheme="minorHAnsi" w:cstheme="minorHAnsi"/>
          <w:sz w:val="16"/>
        </w:rPr>
        <w:t xml:space="preserve">. Moreover, given that it is in a situation of extreme inferiority (so extreme that it might even be vulnerable to a preemptive nuclear strike), </w:t>
      </w:r>
      <w:r w:rsidRPr="00F026F7">
        <w:rPr>
          <w:rFonts w:asciiTheme="minorHAnsi" w:eastAsia="Calibri" w:hAnsiTheme="minorHAnsi" w:cstheme="minorHAnsi"/>
          <w:b/>
          <w:iCs/>
          <w:u w:val="single"/>
        </w:rPr>
        <w:t xml:space="preserve">this would mean </w:t>
      </w:r>
      <w:r w:rsidRPr="00F026F7">
        <w:rPr>
          <w:rFonts w:asciiTheme="minorHAnsi" w:eastAsia="Calibri" w:hAnsiTheme="minorHAnsi" w:cstheme="minorHAnsi"/>
          <w:b/>
          <w:iCs/>
          <w:highlight w:val="green"/>
          <w:u w:val="single"/>
        </w:rPr>
        <w:t>intentionally launching a</w:t>
      </w:r>
      <w:r w:rsidRPr="00F026F7">
        <w:rPr>
          <w:rFonts w:asciiTheme="minorHAnsi" w:eastAsia="Calibri" w:hAnsiTheme="minorHAnsi" w:cstheme="minorHAnsi"/>
          <w:b/>
          <w:iCs/>
          <w:u w:val="single"/>
        </w:rPr>
        <w:t xml:space="preserve"> devastating nuclear </w:t>
      </w:r>
      <w:r w:rsidRPr="00F026F7">
        <w:rPr>
          <w:rFonts w:asciiTheme="minorHAnsi" w:eastAsia="Calibri" w:hAnsiTheme="minorHAnsi" w:cstheme="minorHAnsi"/>
          <w:b/>
          <w:iCs/>
          <w:highlight w:val="green"/>
          <w:u w:val="single"/>
        </w:rPr>
        <w:t>war that will</w:t>
      </w:r>
      <w:r w:rsidRPr="00F026F7">
        <w:rPr>
          <w:rFonts w:asciiTheme="minorHAnsi" w:eastAsia="Calibri" w:hAnsiTheme="minorHAnsi" w:cstheme="minorHAnsi"/>
          <w:b/>
          <w:iCs/>
          <w:u w:val="single"/>
        </w:rPr>
        <w:t xml:space="preserve"> likely </w:t>
      </w:r>
      <w:r w:rsidRPr="00F026F7">
        <w:rPr>
          <w:rFonts w:asciiTheme="minorHAnsi" w:eastAsia="Calibri" w:hAnsiTheme="minorHAnsi" w:cstheme="minorHAnsi"/>
          <w:b/>
          <w:iCs/>
          <w:highlight w:val="green"/>
          <w:u w:val="single"/>
        </w:rPr>
        <w:t>turn out</w:t>
      </w:r>
      <w:r w:rsidRPr="00F026F7">
        <w:rPr>
          <w:rFonts w:asciiTheme="minorHAnsi" w:eastAsia="Calibri" w:hAnsiTheme="minorHAnsi" w:cstheme="minorHAnsi"/>
          <w:b/>
          <w:iCs/>
          <w:u w:val="single"/>
        </w:rPr>
        <w:t xml:space="preserve"> much </w:t>
      </w:r>
      <w:r w:rsidRPr="00F026F7">
        <w:rPr>
          <w:rFonts w:asciiTheme="minorHAnsi" w:eastAsia="Calibri" w:hAnsiTheme="minorHAnsi" w:cstheme="minorHAnsi"/>
          <w:b/>
          <w:iCs/>
          <w:highlight w:val="green"/>
          <w:u w:val="single"/>
        </w:rPr>
        <w:t>worse for itself</w:t>
      </w:r>
      <w:r w:rsidRPr="00F026F7">
        <w:rPr>
          <w:rFonts w:asciiTheme="minorHAnsi" w:eastAsia="Calibri" w:hAnsiTheme="minorHAnsi" w:cstheme="minorHAnsi"/>
          <w:b/>
          <w:iCs/>
          <w:u w:val="single"/>
        </w:rPr>
        <w:t xml:space="preserve"> then for its opponent.</w:t>
      </w:r>
      <w:r w:rsidRPr="00F026F7">
        <w:rPr>
          <w:rFonts w:asciiTheme="minorHAnsi" w:eastAsia="Calibri" w:hAnsiTheme="minorHAnsi" w:cstheme="minorHAnsi"/>
          <w:sz w:val="16"/>
        </w:rPr>
        <w:t xml:space="preserve"> It would simply be irrational for a state to intentionally launch a nuclear war against a state with an assured retaliatory capability. Let us consider a concrete example. </w:t>
      </w:r>
      <w:r w:rsidRPr="00F026F7">
        <w:rPr>
          <w:rFonts w:asciiTheme="minorHAnsi" w:eastAsia="Calibri" w:hAnsiTheme="minorHAnsi" w:cstheme="minorHAnsi"/>
          <w:u w:val="single"/>
        </w:rPr>
        <w:t>The United States maintains nuclear superiority over China</w:t>
      </w:r>
      <w:r w:rsidRPr="00F026F7">
        <w:rPr>
          <w:rFonts w:asciiTheme="minorHAnsi" w:eastAsia="Calibri" w:hAnsiTheme="minorHAnsi" w:cstheme="minorHAnsi"/>
          <w:sz w:val="16"/>
        </w:rPr>
        <w:t xml:space="preserve">, as we have seen in previous chapters. </w:t>
      </w:r>
      <w:r w:rsidRPr="00F026F7">
        <w:rPr>
          <w:rFonts w:asciiTheme="minorHAnsi" w:eastAsia="Calibri" w:hAnsiTheme="minorHAnsi" w:cstheme="minorHAnsi"/>
          <w:u w:val="single"/>
        </w:rPr>
        <w:t xml:space="preserve">Strategic stability theorists want us to believe that if the United States takes additional steps to further enhance its superiority, then China would face even greater temptations to </w:t>
      </w:r>
      <w:r w:rsidRPr="00F026F7">
        <w:rPr>
          <w:rFonts w:asciiTheme="minorHAnsi" w:eastAsia="Calibri" w:hAnsiTheme="minorHAnsi" w:cstheme="minorHAnsi"/>
          <w:u w:val="single"/>
        </w:rPr>
        <w:lastRenderedPageBreak/>
        <w:t>launch a nuclear first strike</w:t>
      </w:r>
      <w:r w:rsidRPr="00F026F7">
        <w:rPr>
          <w:rFonts w:asciiTheme="minorHAnsi" w:eastAsia="Calibri" w:hAnsiTheme="minorHAnsi" w:cstheme="minorHAnsi"/>
          <w:sz w:val="16"/>
        </w:rPr>
        <w:t xml:space="preserve"> against the US homeland in the event of a serious crisis. In other words, </w:t>
      </w:r>
      <w:r w:rsidRPr="00F026F7">
        <w:rPr>
          <w:rFonts w:asciiTheme="minorHAnsi" w:eastAsia="Calibri" w:hAnsiTheme="minorHAnsi" w:cstheme="minorHAnsi"/>
          <w:b/>
          <w:iCs/>
          <w:u w:val="single"/>
        </w:rPr>
        <w:t xml:space="preserve">strategic stability theorists hold that China would be so worried about losing a devastating nuclear war against United States that it would intentionally choose to start a devastating nuclear war against the United States. The argument does not make sense. </w:t>
      </w:r>
      <w:r w:rsidRPr="00F026F7">
        <w:rPr>
          <w:rFonts w:asciiTheme="minorHAnsi" w:eastAsia="Calibri" w:hAnsiTheme="minorHAnsi" w:cstheme="minorHAnsi"/>
          <w:sz w:val="16"/>
        </w:rPr>
        <w:t xml:space="preserve">But academic deterrence theorists and other critics of American nuclear strategy try to have it both ways. </w:t>
      </w:r>
      <w:r w:rsidRPr="00F026F7">
        <w:rPr>
          <w:rFonts w:asciiTheme="minorHAnsi" w:eastAsia="Calibri" w:hAnsiTheme="minorHAnsi" w:cstheme="minorHAnsi"/>
          <w:u w:val="single"/>
        </w:rPr>
        <w:t>They attempt to argue that a second-strike capability is sufficient to deter any nuclear-armed state from launching a nuclear attack</w:t>
      </w:r>
      <w:r w:rsidRPr="00F026F7">
        <w:rPr>
          <w:rFonts w:asciiTheme="minorHAnsi" w:eastAsia="Calibri" w:hAnsiTheme="minorHAnsi" w:cstheme="minorHAnsi"/>
          <w:sz w:val="16"/>
        </w:rPr>
        <w:t xml:space="preserve">. Therefore, </w:t>
      </w:r>
      <w:r w:rsidRPr="00F026F7">
        <w:rPr>
          <w:rFonts w:asciiTheme="minorHAnsi" w:eastAsia="Calibri" w:hAnsiTheme="minorHAnsi" w:cstheme="minorHAnsi"/>
          <w:u w:val="single"/>
        </w:rPr>
        <w:t>they advocate that the United States need not build a nuclear force that goes beyond</w:t>
      </w:r>
      <w:r w:rsidRPr="00F026F7">
        <w:rPr>
          <w:rFonts w:asciiTheme="minorHAnsi" w:eastAsia="Calibri" w:hAnsiTheme="minorHAnsi" w:cstheme="minorHAnsi"/>
          <w:sz w:val="16"/>
        </w:rPr>
        <w:t xml:space="preserve"> this requirement because a </w:t>
      </w:r>
      <w:r w:rsidRPr="00F026F7">
        <w:rPr>
          <w:rFonts w:asciiTheme="minorHAnsi" w:eastAsia="Calibri" w:hAnsiTheme="minorHAnsi" w:cstheme="minorHAnsi"/>
          <w:u w:val="single"/>
        </w:rPr>
        <w:t>second-strike</w:t>
      </w:r>
      <w:r w:rsidRPr="00F026F7">
        <w:rPr>
          <w:rFonts w:asciiTheme="minorHAnsi" w:eastAsia="Calibri" w:hAnsiTheme="minorHAnsi" w:cstheme="minorHAnsi"/>
          <w:sz w:val="16"/>
        </w:rPr>
        <w:t xml:space="preserve"> capability is more than enough. But, then </w:t>
      </w:r>
      <w:r w:rsidRPr="00F026F7">
        <w:rPr>
          <w:rFonts w:asciiTheme="minorHAnsi" w:eastAsia="Calibri" w:hAnsiTheme="minorHAnsi" w:cstheme="minorHAnsi"/>
          <w:u w:val="single"/>
        </w:rPr>
        <w:t xml:space="preserve">they warn that if Washington strengthens its nuclear forces too much, other countries will be tempted to launch a nuclear attack </w:t>
      </w:r>
      <w:r w:rsidRPr="00F026F7">
        <w:rPr>
          <w:rFonts w:asciiTheme="minorHAnsi" w:eastAsia="Calibri" w:hAnsiTheme="minorHAnsi" w:cstheme="minorHAnsi"/>
          <w:sz w:val="16"/>
        </w:rPr>
        <w:t xml:space="preserve">against a United States armed with a second-strike capability. So, </w:t>
      </w:r>
      <w:r w:rsidRPr="00F026F7">
        <w:rPr>
          <w:rFonts w:asciiTheme="minorHAnsi" w:eastAsia="Calibri" w:hAnsiTheme="minorHAnsi" w:cstheme="minorHAnsi"/>
          <w:b/>
          <w:iCs/>
          <w:u w:val="single"/>
        </w:rPr>
        <w:t>which is it?</w:t>
      </w:r>
      <w:r w:rsidRPr="00F026F7">
        <w:rPr>
          <w:rFonts w:asciiTheme="minorHAnsi" w:eastAsia="Calibri" w:hAnsiTheme="minorHAnsi" w:cstheme="minorHAnsi"/>
          <w:sz w:val="16"/>
        </w:rPr>
        <w:t xml:space="preserve"> </w:t>
      </w:r>
      <w:r w:rsidRPr="00F026F7">
        <w:rPr>
          <w:rFonts w:asciiTheme="minorHAnsi" w:eastAsia="Calibri" w:hAnsiTheme="minorHAnsi" w:cstheme="minorHAnsi"/>
          <w:b/>
          <w:iCs/>
          <w:u w:val="single"/>
        </w:rPr>
        <w:t>Does a second-strike capability reliably deter intentional nuclear attack, or not?</w:t>
      </w:r>
      <w:r w:rsidRPr="00F026F7">
        <w:rPr>
          <w:rFonts w:asciiTheme="minorHAnsi" w:eastAsia="Calibri" w:hAnsiTheme="minorHAnsi" w:cstheme="minorHAnsi"/>
          <w:sz w:val="16"/>
        </w:rPr>
        <w:t xml:space="preserve"> </w:t>
      </w:r>
      <w:r w:rsidRPr="00F026F7">
        <w:rPr>
          <w:rFonts w:asciiTheme="minorHAnsi" w:eastAsia="Calibri" w:hAnsiTheme="minorHAnsi" w:cstheme="minorHAnsi"/>
          <w:u w:val="single"/>
        </w:rPr>
        <w:t>If not, then they cannot maintain that a second-strike capability is more than enough for deterrence. If so, they cannot claim that a second-strike capability-plus will provoke a nuclear attack.</w:t>
      </w:r>
      <w:r w:rsidRPr="00F026F7">
        <w:rPr>
          <w:rFonts w:asciiTheme="minorHAnsi" w:eastAsia="Calibri" w:hAnsiTheme="minorHAnsi" w:cstheme="minorHAnsi"/>
          <w:sz w:val="16"/>
        </w:rPr>
        <w:t xml:space="preserve"> Some readers may retort that my argument also attempts to have it both ways too, but they would be mistaken. As the attentive reader will recall, this book has consistently argued </w:t>
      </w:r>
      <w:r w:rsidRPr="00F026F7">
        <w:rPr>
          <w:rFonts w:asciiTheme="minorHAnsi" w:eastAsia="Calibri" w:hAnsiTheme="minorHAnsi" w:cstheme="minorHAnsi"/>
          <w:u w:val="single"/>
        </w:rPr>
        <w:t>that a second-strike capability is sufficient to deter an intentional nuclear attack</w:t>
      </w:r>
      <w:r w:rsidRPr="00F026F7">
        <w:rPr>
          <w:rFonts w:asciiTheme="minorHAnsi" w:eastAsia="Calibri" w:hAnsiTheme="minorHAnsi" w:cstheme="minorHAnsi"/>
          <w:sz w:val="16"/>
        </w:rPr>
        <w:t xml:space="preserve"> and that </w:t>
      </w:r>
      <w:r w:rsidRPr="00F026F7">
        <w:rPr>
          <w:rFonts w:asciiTheme="minorHAnsi" w:eastAsia="Calibri" w:hAnsiTheme="minorHAnsi" w:cstheme="minorHAnsi"/>
          <w:b/>
          <w:iCs/>
          <w:u w:val="single"/>
        </w:rPr>
        <w:t>nuclear superiority contributes to a state’s national security goals in other ways: limiting the damage of nuclear war, deterring lower-level disputes, and enhancing bargaining leverage in high-stakes crises</w:t>
      </w:r>
      <w:r w:rsidRPr="00F026F7">
        <w:rPr>
          <w:rFonts w:asciiTheme="minorHAnsi" w:eastAsia="Calibri" w:hAnsiTheme="minorHAnsi" w:cstheme="minorHAnsi"/>
          <w:sz w:val="16"/>
        </w:rPr>
        <w:t xml:space="preserve">. In sum, the argument of this book is internally consistent, but the </w:t>
      </w:r>
      <w:r w:rsidRPr="00F026F7">
        <w:rPr>
          <w:rFonts w:asciiTheme="minorHAnsi" w:eastAsia="Calibri" w:hAnsiTheme="minorHAnsi" w:cstheme="minorHAnsi"/>
          <w:b/>
          <w:iCs/>
          <w:u w:val="single"/>
        </w:rPr>
        <w:t>claims of strategic stability theorists contain a logical contradiction</w:t>
      </w:r>
      <w:r w:rsidRPr="00F026F7">
        <w:rPr>
          <w:rFonts w:asciiTheme="minorHAnsi" w:eastAsia="Calibri" w:hAnsiTheme="minorHAnsi" w:cstheme="minorHAnsi"/>
          <w:sz w:val="16"/>
        </w:rPr>
        <w:t xml:space="preserve">. Furthermore, </w:t>
      </w:r>
      <w:r w:rsidRPr="00F026F7">
        <w:rPr>
          <w:rFonts w:asciiTheme="minorHAnsi" w:eastAsia="Calibri" w:hAnsiTheme="minorHAnsi" w:cstheme="minorHAnsi"/>
          <w:u w:val="single"/>
        </w:rPr>
        <w:t>UELE</w:t>
      </w:r>
      <w:r w:rsidRPr="00F026F7">
        <w:rPr>
          <w:rFonts w:asciiTheme="minorHAnsi" w:eastAsia="Calibri" w:hAnsiTheme="minorHAnsi" w:cstheme="minorHAnsi"/>
          <w:sz w:val="16"/>
        </w:rPr>
        <w:t xml:space="preserve"> arguments are unpersuasive for a second reason. These arguments </w:t>
      </w:r>
      <w:r w:rsidRPr="00F026F7">
        <w:rPr>
          <w:rFonts w:asciiTheme="minorHAnsi" w:eastAsia="Calibri" w:hAnsiTheme="minorHAnsi" w:cstheme="minorHAnsi"/>
          <w:u w:val="single"/>
        </w:rPr>
        <w:t xml:space="preserve">overlook the fact that </w:t>
      </w:r>
      <w:r w:rsidRPr="00F026F7">
        <w:rPr>
          <w:rFonts w:asciiTheme="minorHAnsi" w:eastAsia="Calibri" w:hAnsiTheme="minorHAnsi" w:cstheme="minorHAnsi"/>
          <w:highlight w:val="green"/>
          <w:u w:val="single"/>
        </w:rPr>
        <w:t>the inferior state has a more attractive option</w:t>
      </w:r>
      <w:r w:rsidRPr="00F026F7">
        <w:rPr>
          <w:rFonts w:asciiTheme="minorHAnsi" w:eastAsia="Calibri" w:hAnsiTheme="minorHAnsi" w:cstheme="minorHAnsi"/>
          <w:u w:val="single"/>
        </w:rPr>
        <w:t xml:space="preserve"> at each stage of the crisis:</w:t>
      </w:r>
      <w:r w:rsidRPr="00F026F7">
        <w:rPr>
          <w:rFonts w:asciiTheme="minorHAnsi" w:eastAsia="Calibri" w:hAnsiTheme="minorHAnsi" w:cstheme="minorHAnsi"/>
          <w:sz w:val="16"/>
        </w:rPr>
        <w:t xml:space="preserve"> </w:t>
      </w:r>
      <w:r w:rsidRPr="00F026F7">
        <w:rPr>
          <w:rFonts w:asciiTheme="minorHAnsi" w:eastAsia="Calibri" w:hAnsiTheme="minorHAnsi" w:cstheme="minorHAnsi"/>
          <w:b/>
          <w:iCs/>
          <w:u w:val="single"/>
        </w:rPr>
        <w:t xml:space="preserve">backing down and </w:t>
      </w:r>
      <w:r w:rsidRPr="00F026F7">
        <w:rPr>
          <w:rFonts w:asciiTheme="minorHAnsi" w:eastAsia="Calibri" w:hAnsiTheme="minorHAnsi" w:cstheme="minorHAnsi"/>
          <w:b/>
          <w:iCs/>
          <w:highlight w:val="green"/>
          <w:u w:val="single"/>
        </w:rPr>
        <w:t>living to fight another day</w:t>
      </w:r>
      <w:r w:rsidRPr="00F026F7">
        <w:rPr>
          <w:rFonts w:asciiTheme="minorHAnsi" w:eastAsia="Calibri" w:hAnsiTheme="minorHAnsi" w:cstheme="minorHAnsi"/>
          <w:b/>
          <w:iCs/>
          <w:u w:val="single"/>
        </w:rPr>
        <w:t>.</w:t>
      </w:r>
      <w:r w:rsidRPr="00F026F7">
        <w:rPr>
          <w:rFonts w:asciiTheme="minorHAnsi" w:eastAsia="Calibri" w:hAnsiTheme="minorHAnsi" w:cstheme="minorHAnsi"/>
          <w:sz w:val="16"/>
        </w:rPr>
        <w:t xml:space="preserve"> A state in a position of inferiority involved in a high-stakes crisis always has a choice between three options: (1) </w:t>
      </w:r>
      <w:r w:rsidRPr="00F026F7">
        <w:rPr>
          <w:rFonts w:asciiTheme="minorHAnsi" w:eastAsia="Calibri" w:hAnsiTheme="minorHAnsi" w:cstheme="minorHAnsi"/>
          <w:u w:val="single"/>
        </w:rPr>
        <w:t>intentionally launching a nuclear first strike</w:t>
      </w:r>
      <w:r w:rsidRPr="00F026F7">
        <w:rPr>
          <w:rFonts w:asciiTheme="minorHAnsi" w:eastAsia="Calibri" w:hAnsiTheme="minorHAnsi" w:cstheme="minorHAnsi"/>
          <w:sz w:val="16"/>
        </w:rPr>
        <w:t xml:space="preserve"> in a devastating nuclear war that it will almost certainly lose; (2) playing brinkmanship, escalating the crisis, and raising the risk of nuclear war in a contest that it is also likely to lose; or (3) simply de-escalating the crisis and avoiding any further danger. Faced with this menu, option 1 </w:t>
      </w:r>
      <w:r w:rsidRPr="00F026F7">
        <w:rPr>
          <w:rFonts w:asciiTheme="minorHAnsi" w:eastAsia="Calibri" w:hAnsiTheme="minorHAnsi" w:cstheme="minorHAnsi"/>
          <w:u w:val="single"/>
        </w:rPr>
        <w:t>is by far the least attractive</w:t>
      </w:r>
      <w:r w:rsidRPr="00F026F7">
        <w:rPr>
          <w:rFonts w:asciiTheme="minorHAnsi" w:eastAsia="Calibri" w:hAnsiTheme="minorHAnsi" w:cstheme="minorHAnsi"/>
          <w:sz w:val="16"/>
        </w:rPr>
        <w:t xml:space="preserve">, but </w:t>
      </w:r>
      <w:r w:rsidRPr="00F026F7">
        <w:rPr>
          <w:rFonts w:asciiTheme="minorHAnsi" w:eastAsia="Calibri" w:hAnsiTheme="minorHAnsi" w:cstheme="minorHAnsi"/>
          <w:u w:val="single"/>
        </w:rPr>
        <w:t>this is precisely the option we must believe leaders will purposely choose in order for the UELE logic to hold</w:t>
      </w:r>
      <w:r w:rsidRPr="00F026F7">
        <w:rPr>
          <w:rFonts w:asciiTheme="minorHAnsi" w:eastAsia="Calibri" w:hAnsiTheme="minorHAnsi" w:cstheme="minorHAnsi"/>
          <w:sz w:val="16"/>
        </w:rPr>
        <w:t xml:space="preserve">. This is untenable. Indeed, </w:t>
      </w:r>
      <w:r w:rsidRPr="00F026F7">
        <w:rPr>
          <w:rFonts w:asciiTheme="minorHAnsi" w:eastAsia="Calibri" w:hAnsiTheme="minorHAnsi" w:cstheme="minorHAnsi"/>
          <w:u w:val="single"/>
        </w:rPr>
        <w:t>much of nuclear deterrence theory and strategy as it has developed over the past 70 years is based on the premise that option 1 is simply unacceptable.</w:t>
      </w:r>
      <w:r w:rsidRPr="00F026F7">
        <w:rPr>
          <w:rFonts w:asciiTheme="minorHAnsi" w:eastAsia="Calibri" w:hAnsiTheme="minorHAnsi" w:cstheme="minorHAnsi"/>
          <w:sz w:val="16"/>
        </w:rPr>
        <w:t xml:space="preserve"> Contrary to the claims of strategic stability theorists, therefore, UELE does not pose a problem to strategic stability. To be sure, if a nuclear war were preordained to occur with 100% certainty, then an inferior state might have good reason to go first, but the risk of nuclear war is never certain. Indeed, </w:t>
      </w:r>
      <w:r w:rsidRPr="00F026F7">
        <w:rPr>
          <w:rFonts w:asciiTheme="minorHAnsi" w:eastAsia="Calibri" w:hAnsiTheme="minorHAnsi" w:cstheme="minorHAnsi"/>
          <w:u w:val="single"/>
        </w:rPr>
        <w:t>the risk of nuclear war is in the control of both states. To avoid any risk of nuclear conflict, all they must do is capitulate. While an unattractive option, it is more desirable than intentionally launching a devastating nuclear war that it is bound to lose</w:t>
      </w:r>
      <w:r w:rsidRPr="00F026F7">
        <w:rPr>
          <w:rFonts w:asciiTheme="minorHAnsi" w:eastAsia="Calibri" w:hAnsiTheme="minorHAnsi" w:cstheme="minorHAnsi"/>
          <w:sz w:val="16"/>
        </w:rPr>
        <w:t>. Indeed, even the highly stylized game theoretic model in chapter 1, which relies on a spontaneous risk of nuclear war, assumes that states can avoid any further risk of catastrophe by submitting at any stage of the crisis.</w:t>
      </w:r>
    </w:p>
    <w:p w14:paraId="13450960" w14:textId="324EA567" w:rsidR="00B43952" w:rsidRPr="00F026F7" w:rsidRDefault="00B43952" w:rsidP="00B43952">
      <w:pPr>
        <w:pStyle w:val="Heading3"/>
        <w:rPr>
          <w:rFonts w:asciiTheme="minorHAnsi" w:hAnsiTheme="minorHAnsi" w:cstheme="minorHAnsi"/>
        </w:rPr>
      </w:pPr>
      <w:r w:rsidRPr="00F026F7">
        <w:rPr>
          <w:rFonts w:asciiTheme="minorHAnsi" w:hAnsiTheme="minorHAnsi" w:cstheme="minorHAnsi"/>
        </w:rPr>
        <w:lastRenderedPageBreak/>
        <w:t xml:space="preserve">2NC </w:t>
      </w:r>
      <w:r w:rsidR="0018195C">
        <w:rPr>
          <w:rFonts w:asciiTheme="minorHAnsi" w:hAnsiTheme="minorHAnsi" w:cstheme="minorHAnsi"/>
        </w:rPr>
        <w:t>– I/L – ICBM Key</w:t>
      </w:r>
    </w:p>
    <w:p w14:paraId="5A8566F7"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Try or die </w:t>
      </w:r>
      <w:r w:rsidRPr="00F026F7">
        <w:rPr>
          <w:rFonts w:asciiTheme="minorHAnsi" w:hAnsiTheme="minorHAnsi" w:cstheme="minorHAnsi"/>
          <w:u w:val="single"/>
        </w:rPr>
        <w:t>flips neg</w:t>
      </w:r>
      <w:r w:rsidRPr="00F026F7">
        <w:rPr>
          <w:rFonts w:asciiTheme="minorHAnsi" w:hAnsiTheme="minorHAnsi" w:cstheme="minorHAnsi"/>
        </w:rPr>
        <w:t xml:space="preserve">---robust ICBMs prevents extinction </w:t>
      </w:r>
      <w:r w:rsidRPr="00F026F7">
        <w:rPr>
          <w:rFonts w:asciiTheme="minorHAnsi" w:hAnsiTheme="minorHAnsi" w:cstheme="minorHAnsi"/>
          <w:u w:val="single"/>
        </w:rPr>
        <w:t>even if</w:t>
      </w:r>
      <w:r w:rsidRPr="00F026F7">
        <w:rPr>
          <w:rFonts w:asciiTheme="minorHAnsi" w:hAnsiTheme="minorHAnsi" w:cstheme="minorHAnsi"/>
        </w:rPr>
        <w:t xml:space="preserve"> they win their scenario, but absent of </w:t>
      </w:r>
      <w:r w:rsidRPr="00F026F7">
        <w:rPr>
          <w:rFonts w:asciiTheme="minorHAnsi" w:hAnsiTheme="minorHAnsi" w:cstheme="minorHAnsi"/>
          <w:u w:val="single"/>
        </w:rPr>
        <w:t>warhead sink</w:t>
      </w:r>
      <w:r w:rsidRPr="00F026F7">
        <w:rPr>
          <w:rFonts w:asciiTheme="minorHAnsi" w:hAnsiTheme="minorHAnsi" w:cstheme="minorHAnsi"/>
        </w:rPr>
        <w:t xml:space="preserve"> or</w:t>
      </w:r>
      <w:r w:rsidRPr="00F026F7">
        <w:rPr>
          <w:rFonts w:asciiTheme="minorHAnsi" w:hAnsiTheme="minorHAnsi" w:cstheme="minorHAnsi"/>
          <w:u w:val="single"/>
        </w:rPr>
        <w:t xml:space="preserve"> first strike</w:t>
      </w:r>
      <w:r w:rsidRPr="00F026F7">
        <w:rPr>
          <w:rFonts w:asciiTheme="minorHAnsi" w:hAnsiTheme="minorHAnsi" w:cstheme="minorHAnsi"/>
        </w:rPr>
        <w:t xml:space="preserve"> dooms the US</w:t>
      </w:r>
    </w:p>
    <w:p w14:paraId="4ACBE952"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Kroenig et al. 21 </w:t>
      </w:r>
      <w:r w:rsidRPr="00F026F7">
        <w:rPr>
          <w:rFonts w:asciiTheme="minorHAnsi" w:hAnsiTheme="minorHAnsi" w:cstheme="minorHAnsi"/>
        </w:rPr>
        <w:t>(MATTHEW KROENIG, Director, Global Strategy Initiative, MARK J. MASSA, Assistant Director, CHRISTIAN TROTTI, Assistant Director, 3-29-2021, "The downsides of downsizing: Why the United States needs four hundred ICBMs," Atlantic Council, https://www.atlanticcouncil.org/in-depth-research-reports/issue-brief/the-downsides-of-downsizing-why-the-united-states-needs-four-hundred-icbms/ ; AKIM)</w:t>
      </w:r>
    </w:p>
    <w:p w14:paraId="0BC2D598"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 xml:space="preserve">ICBMs are essential to </w:t>
      </w:r>
      <w:r w:rsidRPr="00F026F7">
        <w:rPr>
          <w:rFonts w:asciiTheme="minorHAnsi" w:hAnsiTheme="minorHAnsi" w:cstheme="minorHAnsi"/>
          <w:sz w:val="14"/>
        </w:rPr>
        <w:t xml:space="preserve">the third goal of US nuclear strategy: </w:t>
      </w:r>
      <w:r w:rsidRPr="00F026F7">
        <w:rPr>
          <w:rStyle w:val="StyleUnderline"/>
          <w:rFonts w:asciiTheme="minorHAnsi" w:hAnsiTheme="minorHAnsi" w:cstheme="minorHAnsi"/>
        </w:rPr>
        <w:t xml:space="preserve">achieving objectives </w:t>
      </w:r>
      <w:r w:rsidRPr="00F026F7">
        <w:rPr>
          <w:rStyle w:val="Emphasis"/>
          <w:rFonts w:asciiTheme="minorHAnsi" w:hAnsiTheme="minorHAnsi" w:cstheme="minorHAnsi"/>
        </w:rPr>
        <w:t>if deterrence fails</w:t>
      </w:r>
      <w:r w:rsidRPr="00F026F7">
        <w:rPr>
          <w:rFonts w:asciiTheme="minorHAnsi" w:hAnsiTheme="minorHAnsi" w:cstheme="minorHAnsi"/>
          <w:sz w:val="14"/>
        </w:rPr>
        <w:t xml:space="preserve">. A longstanding, bipartisan, objective of </w:t>
      </w:r>
      <w:r w:rsidRPr="00F026F7">
        <w:rPr>
          <w:rStyle w:val="StyleUnderline"/>
          <w:rFonts w:asciiTheme="minorHAnsi" w:hAnsiTheme="minorHAnsi" w:cstheme="minorHAnsi"/>
        </w:rPr>
        <w:t>US nuclear policy</w:t>
      </w:r>
      <w:r w:rsidRPr="00F026F7">
        <w:rPr>
          <w:rFonts w:asciiTheme="minorHAnsi" w:hAnsiTheme="minorHAnsi" w:cstheme="minorHAnsi"/>
          <w:sz w:val="14"/>
        </w:rPr>
        <w:t xml:space="preserve"> is to </w:t>
      </w:r>
      <w:r w:rsidRPr="00F026F7">
        <w:rPr>
          <w:rStyle w:val="StyleUnderline"/>
          <w:rFonts w:asciiTheme="minorHAnsi" w:hAnsiTheme="minorHAnsi" w:cstheme="minorHAnsi"/>
        </w:rPr>
        <w:t>limit damage to the United States and its allies if nuclear war was to break out.</w:t>
      </w:r>
      <w:r w:rsidRPr="00F026F7">
        <w:rPr>
          <w:rFonts w:asciiTheme="minorHAnsi" w:hAnsiTheme="minorHAnsi" w:cstheme="minorHAnsi"/>
          <w:sz w:val="14"/>
        </w:rPr>
        <w:t xml:space="preserve">21 The primary purpose of US nuclear weapons is to deter nuclear attack, but, </w:t>
      </w:r>
      <w:r w:rsidRPr="00F026F7">
        <w:rPr>
          <w:rStyle w:val="StyleUnderline"/>
          <w:rFonts w:asciiTheme="minorHAnsi" w:hAnsiTheme="minorHAnsi" w:cstheme="minorHAnsi"/>
        </w:rPr>
        <w:t>if deterrence fails, the United States will not simply await its mutually assured destruction</w:t>
      </w:r>
      <w:r w:rsidRPr="00F026F7">
        <w:rPr>
          <w:rFonts w:asciiTheme="minorHAnsi" w:hAnsiTheme="minorHAnsi" w:cstheme="minorHAnsi"/>
          <w:sz w:val="14"/>
        </w:rPr>
        <w:t xml:space="preserve">. The US military exists to protect US and allied citizens, not to punish adversaries. </w:t>
      </w:r>
      <w:r w:rsidRPr="00F026F7">
        <w:rPr>
          <w:rStyle w:val="StyleUnderline"/>
          <w:rFonts w:asciiTheme="minorHAnsi" w:hAnsiTheme="minorHAnsi" w:cstheme="minorHAnsi"/>
        </w:rPr>
        <w:t xml:space="preserve">By destroying enemy nuclear forces before they can be used, the United States can </w:t>
      </w:r>
      <w:r w:rsidRPr="00F026F7">
        <w:rPr>
          <w:rStyle w:val="Emphasis"/>
          <w:rFonts w:asciiTheme="minorHAnsi" w:hAnsiTheme="minorHAnsi" w:cstheme="minorHAnsi"/>
        </w:rPr>
        <w:t>limit the damage of a nuclear attack</w:t>
      </w:r>
      <w:r w:rsidRPr="00F026F7">
        <w:rPr>
          <w:rFonts w:asciiTheme="minorHAnsi" w:hAnsiTheme="minorHAnsi" w:cstheme="minorHAnsi"/>
          <w:sz w:val="14"/>
        </w:rPr>
        <w:t xml:space="preserve"> on itself and its allies. Harold Brown, President Jimmy Carter’s secretary of defense, perhaps put it best when he testified to Congress in 1980 that “we have always considered it important, in the event of war, to be able to attack the forces that could do damage to the United States and its allies.”22</w:t>
      </w:r>
    </w:p>
    <w:p w14:paraId="4C88E3C9" w14:textId="77777777" w:rsidR="00B43952" w:rsidRPr="00F026F7" w:rsidRDefault="00B43952" w:rsidP="00B43952">
      <w:pPr>
        <w:rPr>
          <w:rFonts w:asciiTheme="minorHAnsi" w:hAnsiTheme="minorHAnsi" w:cstheme="minorHAnsi"/>
          <w:sz w:val="14"/>
        </w:rPr>
      </w:pPr>
      <w:r w:rsidRPr="00F026F7">
        <w:rPr>
          <w:rStyle w:val="StyleUnderline"/>
          <w:rFonts w:asciiTheme="minorHAnsi" w:hAnsiTheme="minorHAnsi" w:cstheme="minorHAnsi"/>
        </w:rPr>
        <w:t>The ICBM force is an indispensable element of damage limitation, and reducing the force to three hundred ICBMs would decrease its potency in this role for two reasons. First, the ICBM force presents a “</w:t>
      </w:r>
      <w:r w:rsidRPr="00F026F7">
        <w:rPr>
          <w:rStyle w:val="Emphasis"/>
          <w:rFonts w:asciiTheme="minorHAnsi" w:hAnsiTheme="minorHAnsi" w:cstheme="minorHAnsi"/>
        </w:rPr>
        <w:t>warhead sink</w:t>
      </w:r>
      <w:r w:rsidRPr="00F026F7">
        <w:rPr>
          <w:rStyle w:val="StyleUnderline"/>
          <w:rFonts w:asciiTheme="minorHAnsi" w:hAnsiTheme="minorHAnsi" w:cstheme="minorHAnsi"/>
        </w:rPr>
        <w:t>” to adversaries.</w:t>
      </w:r>
      <w:r w:rsidRPr="00F026F7">
        <w:rPr>
          <w:rFonts w:asciiTheme="minorHAnsi" w:hAnsiTheme="minorHAnsi" w:cstheme="minorHAnsi"/>
          <w:sz w:val="14"/>
        </w:rPr>
        <w:t xml:space="preserve"> Russia, the only US adversary capable of a large-scale, counterforce attack on the United States, is understood to practice a hybrid counterforce and countervalue targeting doctrine.23 That is to say</w:t>
      </w:r>
      <w:r w:rsidRPr="00F026F7">
        <w:rPr>
          <w:rStyle w:val="StyleUnderline"/>
          <w:rFonts w:asciiTheme="minorHAnsi" w:hAnsiTheme="minorHAnsi" w:cstheme="minorHAnsi"/>
        </w:rPr>
        <w:t xml:space="preserve">, in the event of all-out nuclear war, Russia would </w:t>
      </w:r>
      <w:r w:rsidRPr="00F026F7">
        <w:rPr>
          <w:rStyle w:val="Emphasis"/>
          <w:rFonts w:asciiTheme="minorHAnsi" w:hAnsiTheme="minorHAnsi" w:cstheme="minorHAnsi"/>
        </w:rPr>
        <w:t>prioritize the destruction of US nuclear sites</w:t>
      </w:r>
      <w:r w:rsidRPr="00F026F7">
        <w:rPr>
          <w:rFonts w:asciiTheme="minorHAnsi" w:hAnsiTheme="minorHAnsi" w:cstheme="minorHAnsi"/>
          <w:sz w:val="14"/>
        </w:rPr>
        <w:t xml:space="preserve"> and then employ any remaining warheads on US cities.24 Therefore, </w:t>
      </w:r>
      <w:r w:rsidRPr="00F026F7">
        <w:rPr>
          <w:rStyle w:val="StyleUnderline"/>
          <w:rFonts w:asciiTheme="minorHAnsi" w:hAnsiTheme="minorHAnsi" w:cstheme="minorHAnsi"/>
        </w:rPr>
        <w:t xml:space="preserve">Russia would expend many of its nuclear weapons on </w:t>
      </w:r>
      <w:r w:rsidRPr="00F026F7">
        <w:rPr>
          <w:rStyle w:val="Emphasis"/>
          <w:rFonts w:asciiTheme="minorHAnsi" w:hAnsiTheme="minorHAnsi" w:cstheme="minorHAnsi"/>
        </w:rPr>
        <w:t>US ICBM silos</w:t>
      </w:r>
      <w:r w:rsidRPr="00F026F7">
        <w:rPr>
          <w:rFonts w:asciiTheme="minorHAnsi" w:hAnsiTheme="minorHAnsi" w:cstheme="minorHAnsi"/>
          <w:sz w:val="14"/>
        </w:rPr>
        <w:t xml:space="preserve"> in sparsely populated areas of the country. </w:t>
      </w:r>
      <w:r w:rsidRPr="00F026F7">
        <w:rPr>
          <w:rStyle w:val="StyleUnderline"/>
          <w:rFonts w:asciiTheme="minorHAnsi" w:hAnsiTheme="minorHAnsi" w:cstheme="minorHAnsi"/>
        </w:rPr>
        <w:t xml:space="preserve">Without this US nuclear “sponge” to absorb attacks, adversaries would be able to </w:t>
      </w:r>
      <w:r w:rsidRPr="00F026F7">
        <w:rPr>
          <w:rStyle w:val="Emphasis"/>
          <w:rFonts w:asciiTheme="minorHAnsi" w:hAnsiTheme="minorHAnsi" w:cstheme="minorHAnsi"/>
        </w:rPr>
        <w:t>reallocate</w:t>
      </w:r>
      <w:r w:rsidRPr="00F026F7">
        <w:rPr>
          <w:rStyle w:val="StyleUnderline"/>
          <w:rFonts w:asciiTheme="minorHAnsi" w:hAnsiTheme="minorHAnsi" w:cstheme="minorHAnsi"/>
        </w:rPr>
        <w:t xml:space="preserve"> more of their </w:t>
      </w:r>
      <w:r w:rsidRPr="00F026F7">
        <w:rPr>
          <w:rStyle w:val="Emphasis"/>
          <w:rFonts w:asciiTheme="minorHAnsi" w:hAnsiTheme="minorHAnsi" w:cstheme="minorHAnsi"/>
        </w:rPr>
        <w:t>nuclear weapons to</w:t>
      </w:r>
      <w:r w:rsidRPr="00F026F7">
        <w:rPr>
          <w:rStyle w:val="StyleUnderline"/>
          <w:rFonts w:asciiTheme="minorHAnsi" w:hAnsiTheme="minorHAnsi" w:cstheme="minorHAnsi"/>
        </w:rPr>
        <w:t xml:space="preserve"> target US </w:t>
      </w:r>
      <w:r w:rsidRPr="00F026F7">
        <w:rPr>
          <w:rStyle w:val="Emphasis"/>
          <w:rFonts w:asciiTheme="minorHAnsi" w:hAnsiTheme="minorHAnsi" w:cstheme="minorHAnsi"/>
        </w:rPr>
        <w:t>cities</w:t>
      </w:r>
      <w:r w:rsidRPr="00F026F7">
        <w:rPr>
          <w:rStyle w:val="StyleUnderline"/>
          <w:rFonts w:asciiTheme="minorHAnsi" w:hAnsiTheme="minorHAnsi" w:cstheme="minorHAnsi"/>
        </w:rPr>
        <w:t xml:space="preserve"> directly</w:t>
      </w:r>
      <w:r w:rsidRPr="00F026F7">
        <w:rPr>
          <w:rFonts w:asciiTheme="minorHAnsi" w:hAnsiTheme="minorHAnsi" w:cstheme="minorHAnsi"/>
          <w:sz w:val="14"/>
        </w:rPr>
        <w:t xml:space="preserve">.25 </w:t>
      </w:r>
      <w:r w:rsidRPr="00F026F7">
        <w:rPr>
          <w:rStyle w:val="StyleUnderline"/>
          <w:rFonts w:asciiTheme="minorHAnsi" w:hAnsiTheme="minorHAnsi" w:cstheme="minorHAnsi"/>
        </w:rPr>
        <w:t>Cutting the size of the US ICBM force by one hundred missiles would liberate roughly two hundred Russian offensive warheads</w:t>
      </w:r>
      <w:r w:rsidRPr="00F026F7">
        <w:rPr>
          <w:rFonts w:asciiTheme="minorHAnsi" w:hAnsiTheme="minorHAnsi" w:cstheme="minorHAnsi"/>
          <w:sz w:val="14"/>
        </w:rPr>
        <w:t xml:space="preserve"> to be retargeted against US population centers, </w:t>
      </w:r>
      <w:r w:rsidRPr="00F026F7">
        <w:rPr>
          <w:rStyle w:val="StyleUnderline"/>
          <w:rFonts w:asciiTheme="minorHAnsi" w:hAnsiTheme="minorHAnsi" w:cstheme="minorHAnsi"/>
        </w:rPr>
        <w:t xml:space="preserve">enabling Moscow to kill </w:t>
      </w:r>
      <w:r w:rsidRPr="00F026F7">
        <w:rPr>
          <w:rStyle w:val="Emphasis"/>
          <w:rFonts w:asciiTheme="minorHAnsi" w:hAnsiTheme="minorHAnsi" w:cstheme="minorHAnsi"/>
        </w:rPr>
        <w:t>tens of millions of additional Americans</w:t>
      </w:r>
      <w:r w:rsidRPr="00F026F7">
        <w:rPr>
          <w:rStyle w:val="StyleUnderline"/>
          <w:rFonts w:asciiTheme="minorHAnsi" w:hAnsiTheme="minorHAnsi" w:cstheme="minorHAnsi"/>
        </w:rPr>
        <w:t xml:space="preserve"> in the event of nuclear war</w:t>
      </w:r>
      <w:r w:rsidRPr="00F026F7">
        <w:rPr>
          <w:rFonts w:asciiTheme="minorHAnsi" w:hAnsiTheme="minorHAnsi" w:cstheme="minorHAnsi"/>
          <w:sz w:val="14"/>
        </w:rPr>
        <w:t>.</w:t>
      </w:r>
    </w:p>
    <w:p w14:paraId="3A977F5F" w14:textId="77777777" w:rsidR="00B43952" w:rsidRPr="00F026F7" w:rsidRDefault="00B43952" w:rsidP="00B43952">
      <w:pPr>
        <w:rPr>
          <w:rStyle w:val="StyleUnderline"/>
          <w:rFonts w:asciiTheme="minorHAnsi" w:hAnsiTheme="minorHAnsi" w:cstheme="minorHAnsi"/>
        </w:rPr>
      </w:pPr>
      <w:r w:rsidRPr="00F026F7">
        <w:rPr>
          <w:rStyle w:val="StyleUnderline"/>
          <w:rFonts w:asciiTheme="minorHAnsi" w:hAnsiTheme="minorHAnsi" w:cstheme="minorHAnsi"/>
        </w:rPr>
        <w:t>Second</w:t>
      </w:r>
      <w:r w:rsidRPr="00F026F7">
        <w:rPr>
          <w:rFonts w:asciiTheme="minorHAnsi" w:hAnsiTheme="minorHAnsi" w:cstheme="minorHAnsi"/>
          <w:sz w:val="14"/>
        </w:rPr>
        <w:t xml:space="preserve">, in rare circumstances, </w:t>
      </w:r>
      <w:r w:rsidRPr="00F026F7">
        <w:rPr>
          <w:rStyle w:val="StyleUnderline"/>
          <w:rFonts w:asciiTheme="minorHAnsi" w:hAnsiTheme="minorHAnsi" w:cstheme="minorHAnsi"/>
        </w:rPr>
        <w:t>the United States might decide to use nuclear weapons first. With a robust ICBM force, the United States has a greater number of warheads to use in a counterforce strike</w:t>
      </w:r>
      <w:r w:rsidRPr="00F026F7">
        <w:rPr>
          <w:rFonts w:asciiTheme="minorHAnsi" w:hAnsiTheme="minorHAnsi" w:cstheme="minorHAnsi"/>
          <w:sz w:val="14"/>
        </w:rPr>
        <w:t xml:space="preserve"> to blunt an enemy’s nuclear forces. </w:t>
      </w:r>
      <w:r w:rsidRPr="00F026F7">
        <w:rPr>
          <w:rStyle w:val="StyleUnderline"/>
          <w:rFonts w:asciiTheme="minorHAnsi" w:hAnsiTheme="minorHAnsi" w:cstheme="minorHAnsi"/>
        </w:rPr>
        <w:t>With four hundred ICBMs</w:t>
      </w:r>
      <w:r w:rsidRPr="00F026F7">
        <w:rPr>
          <w:rFonts w:asciiTheme="minorHAnsi" w:hAnsiTheme="minorHAnsi" w:cstheme="minorHAnsi"/>
          <w:sz w:val="14"/>
        </w:rPr>
        <w:t xml:space="preserve"> (and the aforementioned ratio of two offensive weapons for every target), </w:t>
      </w:r>
      <w:r w:rsidRPr="00F026F7">
        <w:rPr>
          <w:rStyle w:val="StyleUnderline"/>
          <w:rFonts w:asciiTheme="minorHAnsi" w:hAnsiTheme="minorHAnsi" w:cstheme="minorHAnsi"/>
        </w:rPr>
        <w:t xml:space="preserve">the United States could destroy roughly </w:t>
      </w:r>
      <w:r w:rsidRPr="00F026F7">
        <w:rPr>
          <w:rStyle w:val="Emphasis"/>
          <w:rFonts w:asciiTheme="minorHAnsi" w:hAnsiTheme="minorHAnsi" w:cstheme="minorHAnsi"/>
        </w:rPr>
        <w:t>two hundred Russian nuclear sites</w:t>
      </w:r>
      <w:r w:rsidRPr="00F026F7">
        <w:rPr>
          <w:rFonts w:asciiTheme="minorHAnsi" w:hAnsiTheme="minorHAnsi" w:cstheme="minorHAnsi"/>
          <w:sz w:val="14"/>
        </w:rPr>
        <w:t xml:space="preserve">. </w:t>
      </w:r>
      <w:r w:rsidRPr="00F026F7">
        <w:rPr>
          <w:rStyle w:val="StyleUnderline"/>
          <w:rFonts w:asciiTheme="minorHAnsi" w:hAnsiTheme="minorHAnsi" w:cstheme="minorHAnsi"/>
        </w:rPr>
        <w:t>If the US ICBM force is cut by one hundred warheads</w:t>
      </w:r>
      <w:r w:rsidRPr="00F026F7">
        <w:rPr>
          <w:rFonts w:asciiTheme="minorHAnsi" w:hAnsiTheme="minorHAnsi" w:cstheme="minorHAnsi"/>
          <w:sz w:val="14"/>
        </w:rPr>
        <w:t xml:space="preserve">, however, </w:t>
      </w:r>
      <w:r w:rsidRPr="00F026F7">
        <w:rPr>
          <w:rStyle w:val="StyleUnderline"/>
          <w:rFonts w:asciiTheme="minorHAnsi" w:hAnsiTheme="minorHAnsi" w:cstheme="minorHAnsi"/>
        </w:rPr>
        <w:t xml:space="preserve">Washington would be able to </w:t>
      </w:r>
      <w:r w:rsidRPr="00F026F7">
        <w:rPr>
          <w:rStyle w:val="Emphasis"/>
          <w:rFonts w:asciiTheme="minorHAnsi" w:hAnsiTheme="minorHAnsi" w:cstheme="minorHAnsi"/>
        </w:rPr>
        <w:t>destroy fewer enemy nuclear weapons</w:t>
      </w:r>
      <w:r w:rsidRPr="00F026F7">
        <w:rPr>
          <w:rFonts w:asciiTheme="minorHAnsi" w:hAnsiTheme="minorHAnsi" w:cstheme="minorHAnsi"/>
          <w:sz w:val="14"/>
        </w:rPr>
        <w:t xml:space="preserve">; it would be able to target fifty fewer Russian nuclear </w:t>
      </w:r>
      <w:r w:rsidRPr="00F026F7">
        <w:rPr>
          <w:rStyle w:val="StyleUnderline"/>
          <w:rFonts w:asciiTheme="minorHAnsi" w:hAnsiTheme="minorHAnsi" w:cstheme="minorHAnsi"/>
        </w:rPr>
        <w:t>targets. A larger number of enemy nuclear weapons would survive to be employed</w:t>
      </w:r>
      <w:r w:rsidRPr="00F026F7">
        <w:rPr>
          <w:rFonts w:asciiTheme="minorHAnsi" w:hAnsiTheme="minorHAnsi" w:cstheme="minorHAnsi"/>
          <w:sz w:val="14"/>
        </w:rPr>
        <w:t xml:space="preserve"> in reprisals against US and allied population centers. This means that, </w:t>
      </w:r>
      <w:r w:rsidRPr="00F026F7">
        <w:rPr>
          <w:rStyle w:val="StyleUnderline"/>
          <w:rFonts w:asciiTheme="minorHAnsi" w:hAnsiTheme="minorHAnsi" w:cstheme="minorHAnsi"/>
        </w:rPr>
        <w:t xml:space="preserve">in the event of a nuclear war that Washington felt compelled to initiate with a damage-limiting strike, tens of millions of additional US or allied citizens would perish. </w:t>
      </w:r>
      <w:r w:rsidRPr="00F026F7">
        <w:rPr>
          <w:rStyle w:val="Emphasis"/>
          <w:rFonts w:asciiTheme="minorHAnsi" w:hAnsiTheme="minorHAnsi" w:cstheme="minorHAnsi"/>
        </w:rPr>
        <w:t>These lives could be saved if Washington simply maintained a larger ICBM force</w:t>
      </w:r>
      <w:r w:rsidRPr="00F026F7">
        <w:rPr>
          <w:rStyle w:val="StyleUnderline"/>
          <w:rFonts w:asciiTheme="minorHAnsi" w:hAnsiTheme="minorHAnsi" w:cstheme="minorHAnsi"/>
        </w:rPr>
        <w:t>.</w:t>
      </w:r>
    </w:p>
    <w:p w14:paraId="60FE21D2" w14:textId="77777777" w:rsidR="00B43952" w:rsidRPr="00F026F7" w:rsidRDefault="00B43952" w:rsidP="00B43952">
      <w:pPr>
        <w:rPr>
          <w:rFonts w:asciiTheme="minorHAnsi" w:hAnsiTheme="minorHAnsi" w:cstheme="minorHAnsi"/>
          <w:sz w:val="14"/>
        </w:rPr>
      </w:pPr>
      <w:r w:rsidRPr="00F026F7">
        <w:rPr>
          <w:rFonts w:asciiTheme="minorHAnsi" w:hAnsiTheme="minorHAnsi" w:cstheme="minorHAnsi"/>
          <w:sz w:val="14"/>
        </w:rPr>
        <w:t xml:space="preserve">The primary purpose of US nuclear weapons is to deter nuclear war. But, </w:t>
      </w:r>
      <w:r w:rsidRPr="00F026F7">
        <w:rPr>
          <w:rStyle w:val="StyleUnderline"/>
          <w:rFonts w:asciiTheme="minorHAnsi" w:hAnsiTheme="minorHAnsi" w:cstheme="minorHAnsi"/>
        </w:rPr>
        <w:t>if a nuclear war occurred, the United States would have no choice but to reduce the ability of adversaries to harm its citizens</w:t>
      </w:r>
      <w:r w:rsidRPr="00F026F7">
        <w:rPr>
          <w:rFonts w:asciiTheme="minorHAnsi" w:hAnsiTheme="minorHAnsi" w:cstheme="minorHAnsi"/>
          <w:sz w:val="14"/>
        </w:rPr>
        <w:t xml:space="preserve">. In this way, </w:t>
      </w:r>
      <w:r w:rsidRPr="00F026F7">
        <w:rPr>
          <w:rStyle w:val="StyleUnderline"/>
          <w:rFonts w:asciiTheme="minorHAnsi" w:hAnsiTheme="minorHAnsi" w:cstheme="minorHAnsi"/>
        </w:rPr>
        <w:t>the United States benefits from its robust ICBM force, which can both absorb and preempt adversary nuclear weapons, thereby limiting damage</w:t>
      </w:r>
      <w:r w:rsidRPr="00F026F7">
        <w:rPr>
          <w:rFonts w:asciiTheme="minorHAnsi" w:hAnsiTheme="minorHAnsi" w:cstheme="minorHAnsi"/>
          <w:sz w:val="14"/>
        </w:rPr>
        <w:t>.</w:t>
      </w:r>
    </w:p>
    <w:p w14:paraId="10646BFB" w14:textId="77777777" w:rsidR="00B43952" w:rsidRPr="00F026F7" w:rsidRDefault="00B43952" w:rsidP="00B43952">
      <w:pPr>
        <w:rPr>
          <w:rFonts w:asciiTheme="minorHAnsi" w:hAnsiTheme="minorHAnsi" w:cstheme="minorHAnsi"/>
        </w:rPr>
      </w:pPr>
    </w:p>
    <w:p w14:paraId="778F24DE" w14:textId="34DB3141" w:rsidR="00B43952" w:rsidRPr="00F026F7" w:rsidRDefault="00F515D1" w:rsidP="00B43952">
      <w:pPr>
        <w:pStyle w:val="Heading3"/>
        <w:rPr>
          <w:rFonts w:asciiTheme="minorHAnsi" w:hAnsiTheme="minorHAnsi" w:cstheme="minorHAnsi"/>
        </w:rPr>
      </w:pPr>
      <w:r>
        <w:rPr>
          <w:rFonts w:asciiTheme="minorHAnsi" w:hAnsiTheme="minorHAnsi" w:cstheme="minorHAnsi"/>
        </w:rPr>
        <w:lastRenderedPageBreak/>
        <w:t xml:space="preserve">1NC – </w:t>
      </w:r>
      <w:r w:rsidR="00B43952" w:rsidRPr="00F026F7">
        <w:rPr>
          <w:rFonts w:asciiTheme="minorHAnsi" w:hAnsiTheme="minorHAnsi" w:cstheme="minorHAnsi"/>
        </w:rPr>
        <w:t>AT</w:t>
      </w:r>
      <w:r w:rsidR="00B571FA">
        <w:rPr>
          <w:rFonts w:asciiTheme="minorHAnsi" w:hAnsiTheme="minorHAnsi" w:cstheme="minorHAnsi"/>
        </w:rPr>
        <w:t xml:space="preserve">: </w:t>
      </w:r>
      <w:r w:rsidR="00B43952" w:rsidRPr="00F026F7">
        <w:rPr>
          <w:rFonts w:asciiTheme="minorHAnsi" w:hAnsiTheme="minorHAnsi" w:cstheme="minorHAnsi"/>
        </w:rPr>
        <w:t>Chinese Modernization</w:t>
      </w:r>
    </w:p>
    <w:p w14:paraId="49864AB0" w14:textId="77777777" w:rsidR="00B43952" w:rsidRPr="00F026F7" w:rsidRDefault="00B43952" w:rsidP="00B43952">
      <w:pPr>
        <w:pStyle w:val="Heading4"/>
        <w:rPr>
          <w:rFonts w:asciiTheme="minorHAnsi" w:hAnsiTheme="minorHAnsi" w:cstheme="minorHAnsi"/>
        </w:rPr>
      </w:pPr>
      <w:r w:rsidRPr="00F026F7">
        <w:rPr>
          <w:rFonts w:asciiTheme="minorHAnsi" w:eastAsia="Times New Roman" w:hAnsiTheme="minorHAnsi" w:cstheme="minorHAnsi"/>
        </w:rPr>
        <w:t>No modernization</w:t>
      </w:r>
      <w:r w:rsidRPr="00F026F7">
        <w:rPr>
          <w:rFonts w:asciiTheme="minorHAnsi" w:hAnsiTheme="minorHAnsi" w:cstheme="minorHAnsi"/>
        </w:rPr>
        <w:t>---</w:t>
      </w:r>
      <w:r w:rsidRPr="00F026F7">
        <w:rPr>
          <w:rFonts w:asciiTheme="minorHAnsi" w:eastAsia="Times New Roman" w:hAnsiTheme="minorHAnsi" w:cstheme="minorHAnsi"/>
        </w:rPr>
        <w:t>laundry list</w:t>
      </w:r>
    </w:p>
    <w:p w14:paraId="3FEC2D76"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Logan 17 </w:t>
      </w:r>
      <w:r w:rsidRPr="00F026F7">
        <w:rPr>
          <w:rFonts w:asciiTheme="minorHAnsi" w:hAnsiTheme="minorHAnsi" w:cstheme="minorHAnsi"/>
        </w:rPr>
        <w:t xml:space="preserve">(David Logan, PhD student Princeton University, 11-8-2017, "Hard Constraints on China’s Nuclear Forces," War on the Rocks, </w:t>
      </w:r>
      <w:hyperlink r:id="rId135" w:history="1">
        <w:r w:rsidRPr="00F026F7">
          <w:rPr>
            <w:rStyle w:val="Hyperlink"/>
            <w:rFonts w:asciiTheme="minorHAnsi" w:hAnsiTheme="minorHAnsi" w:cstheme="minorHAnsi"/>
          </w:rPr>
          <w:t>https://warontherocks.com/2017/11/china-nuclear-weapons-breakout/</w:t>
        </w:r>
      </w:hyperlink>
      <w:r w:rsidRPr="00F026F7">
        <w:rPr>
          <w:rFonts w:asciiTheme="minorHAnsi" w:hAnsiTheme="minorHAnsi" w:cstheme="minorHAnsi"/>
        </w:rPr>
        <w:t>; AKIM Recut)</w:t>
      </w:r>
    </w:p>
    <w:p w14:paraId="6298D471" w14:textId="5BECD6A8" w:rsidR="00B43952" w:rsidRDefault="00B43952" w:rsidP="00B43952">
      <w:pPr>
        <w:rPr>
          <w:rFonts w:asciiTheme="minorHAnsi" w:eastAsia="Calibri" w:hAnsiTheme="minorHAnsi" w:cstheme="minorHAnsi"/>
          <w:u w:val="single"/>
        </w:rPr>
      </w:pPr>
      <w:r w:rsidRPr="00F026F7">
        <w:rPr>
          <w:rFonts w:asciiTheme="minorHAnsi" w:hAnsiTheme="minorHAnsi" w:cstheme="minorHAnsi"/>
          <w:u w:val="single"/>
        </w:rPr>
        <w:t>Hard Constraints</w:t>
      </w:r>
      <w:r w:rsidRPr="00F026F7">
        <w:rPr>
          <w:rFonts w:asciiTheme="minorHAnsi" w:eastAsia="Calibri" w:hAnsiTheme="minorHAnsi" w:cstheme="minorHAnsi"/>
          <w:u w:val="single"/>
        </w:rPr>
        <w:t xml:space="preserve"> In addition to these</w:t>
      </w:r>
      <w:r w:rsidRPr="00F026F7">
        <w:rPr>
          <w:rFonts w:asciiTheme="minorHAnsi" w:eastAsia="Calibri" w:hAnsiTheme="minorHAnsi" w:cstheme="minorHAnsi"/>
        </w:rPr>
        <w:t xml:space="preserve"> </w:t>
      </w:r>
      <w:r w:rsidRPr="00F026F7">
        <w:rPr>
          <w:rFonts w:asciiTheme="minorHAnsi" w:eastAsia="Calibri" w:hAnsiTheme="minorHAnsi" w:cstheme="minorHAnsi"/>
          <w:u w:val="single"/>
        </w:rPr>
        <w:t>“softer” political constraints on a Chinese nuclear breakout</w:t>
      </w:r>
      <w:r w:rsidRPr="00F026F7">
        <w:rPr>
          <w:rFonts w:asciiTheme="minorHAnsi" w:eastAsia="Calibri" w:hAnsiTheme="minorHAnsi" w:cstheme="minorHAnsi"/>
          <w:b/>
          <w:iCs/>
          <w:u w:val="single"/>
        </w:rPr>
        <w:t xml:space="preserve">, </w:t>
      </w:r>
      <w:r w:rsidRPr="00F026F7">
        <w:rPr>
          <w:rFonts w:asciiTheme="minorHAnsi" w:eastAsia="Calibri" w:hAnsiTheme="minorHAnsi" w:cstheme="minorHAnsi"/>
          <w:b/>
          <w:iCs/>
          <w:highlight w:val="green"/>
          <w:u w:val="single"/>
        </w:rPr>
        <w:t xml:space="preserve">China would face </w:t>
      </w:r>
      <w:r w:rsidRPr="00F026F7">
        <w:rPr>
          <w:rFonts w:asciiTheme="minorHAnsi" w:eastAsia="Calibri" w:hAnsiTheme="minorHAnsi" w:cstheme="minorHAnsi"/>
          <w:b/>
          <w:iCs/>
          <w:u w:val="single"/>
        </w:rPr>
        <w:t xml:space="preserve">several “harder” technical </w:t>
      </w:r>
      <w:r w:rsidRPr="00F026F7">
        <w:rPr>
          <w:rFonts w:asciiTheme="minorHAnsi" w:eastAsia="Calibri" w:hAnsiTheme="minorHAnsi" w:cstheme="minorHAnsi"/>
          <w:b/>
          <w:iCs/>
          <w:highlight w:val="green"/>
          <w:u w:val="single"/>
        </w:rPr>
        <w:t>barriers</w:t>
      </w:r>
      <w:r w:rsidRPr="00F026F7">
        <w:rPr>
          <w:rFonts w:asciiTheme="minorHAnsi" w:eastAsia="Calibri" w:hAnsiTheme="minorHAnsi" w:cstheme="minorHAnsi"/>
          <w:highlight w:val="green"/>
        </w:rPr>
        <w:t xml:space="preserve"> </w:t>
      </w:r>
      <w:r w:rsidRPr="00F026F7">
        <w:rPr>
          <w:rFonts w:asciiTheme="minorHAnsi" w:eastAsia="Calibri" w:hAnsiTheme="minorHAnsi" w:cstheme="minorHAnsi"/>
          <w:highlight w:val="green"/>
          <w:u w:val="single"/>
        </w:rPr>
        <w:t>to</w:t>
      </w:r>
      <w:r w:rsidRPr="00F026F7">
        <w:rPr>
          <w:rFonts w:asciiTheme="minorHAnsi" w:eastAsia="Calibri" w:hAnsiTheme="minorHAnsi" w:cstheme="minorHAnsi"/>
          <w:u w:val="single"/>
        </w:rPr>
        <w:t xml:space="preserve"> both developing a nuclear warfighting capability and undertaking a sprint to </w:t>
      </w:r>
      <w:r w:rsidRPr="00F026F7">
        <w:rPr>
          <w:rFonts w:asciiTheme="minorHAnsi" w:eastAsia="Calibri" w:hAnsiTheme="minorHAnsi" w:cstheme="minorHAnsi"/>
          <w:highlight w:val="green"/>
          <w:u w:val="single"/>
        </w:rPr>
        <w:t>parity</w:t>
      </w:r>
      <w:r w:rsidRPr="00F026F7">
        <w:rPr>
          <w:rFonts w:asciiTheme="minorHAnsi" w:eastAsia="Calibri" w:hAnsiTheme="minorHAnsi" w:cstheme="minorHAnsi"/>
          <w:u w:val="single"/>
        </w:rPr>
        <w:t xml:space="preserve">. </w:t>
      </w:r>
      <w:r w:rsidRPr="00F026F7">
        <w:rPr>
          <w:rFonts w:asciiTheme="minorHAnsi" w:eastAsia="Calibri" w:hAnsiTheme="minorHAnsi" w:cstheme="minorHAnsi"/>
          <w:sz w:val="16"/>
        </w:rPr>
        <w:t xml:space="preserve">A </w:t>
      </w:r>
      <w:r w:rsidRPr="00F026F7">
        <w:rPr>
          <w:rFonts w:asciiTheme="minorHAnsi" w:eastAsia="Calibri" w:hAnsiTheme="minorHAnsi" w:cstheme="minorHAnsi"/>
          <w:u w:val="single"/>
        </w:rPr>
        <w:t>nuclear warfighting</w:t>
      </w:r>
      <w:r w:rsidRPr="00F026F7">
        <w:rPr>
          <w:rFonts w:asciiTheme="minorHAnsi" w:eastAsia="Calibri" w:hAnsiTheme="minorHAnsi" w:cstheme="minorHAnsi"/>
          <w:sz w:val="16"/>
        </w:rPr>
        <w:t xml:space="preserve"> capability </w:t>
      </w:r>
      <w:r w:rsidRPr="00F026F7">
        <w:rPr>
          <w:rFonts w:asciiTheme="minorHAnsi" w:eastAsia="Calibri" w:hAnsiTheme="minorHAnsi" w:cstheme="minorHAnsi"/>
          <w:u w:val="single"/>
        </w:rPr>
        <w:t>would require China to deploy a more diversified nuclear force, with smaller-yield warheads</w:t>
      </w:r>
      <w:r w:rsidRPr="00F026F7">
        <w:rPr>
          <w:rFonts w:asciiTheme="minorHAnsi" w:eastAsia="Calibri" w:hAnsiTheme="minorHAnsi" w:cstheme="minorHAnsi"/>
          <w:sz w:val="16"/>
        </w:rPr>
        <w:t xml:space="preserve"> affixed to more accurate missiles. However, </w:t>
      </w:r>
      <w:r w:rsidRPr="00F026F7">
        <w:rPr>
          <w:rFonts w:asciiTheme="minorHAnsi" w:eastAsia="Calibri" w:hAnsiTheme="minorHAnsi" w:cstheme="minorHAnsi"/>
          <w:u w:val="single"/>
        </w:rPr>
        <w:t xml:space="preserve">the country’s current </w:t>
      </w:r>
      <w:r w:rsidRPr="00F026F7">
        <w:rPr>
          <w:rFonts w:asciiTheme="minorHAnsi" w:eastAsia="Calibri" w:hAnsiTheme="minorHAnsi" w:cstheme="minorHAnsi"/>
          <w:highlight w:val="green"/>
          <w:u w:val="single"/>
        </w:rPr>
        <w:t>warhead designs</w:t>
      </w:r>
      <w:r w:rsidRPr="00F026F7">
        <w:rPr>
          <w:rFonts w:asciiTheme="minorHAnsi" w:eastAsia="Calibri" w:hAnsiTheme="minorHAnsi" w:cstheme="minorHAnsi"/>
          <w:u w:val="single"/>
        </w:rPr>
        <w:t xml:space="preserve">, </w:t>
      </w:r>
      <w:r w:rsidRPr="00F026F7">
        <w:rPr>
          <w:rFonts w:asciiTheme="minorHAnsi" w:eastAsia="Calibri" w:hAnsiTheme="minorHAnsi" w:cstheme="minorHAnsi"/>
          <w:sz w:val="16"/>
        </w:rPr>
        <w:t xml:space="preserve">designed for the more limited strategy of assured retaliation, </w:t>
      </w:r>
      <w:r w:rsidRPr="00F026F7">
        <w:rPr>
          <w:rFonts w:asciiTheme="minorHAnsi" w:eastAsia="Calibri" w:hAnsiTheme="minorHAnsi" w:cstheme="minorHAnsi"/>
          <w:b/>
          <w:iCs/>
          <w:highlight w:val="green"/>
          <w:u w:val="single"/>
        </w:rPr>
        <w:t>are too heavy and</w:t>
      </w:r>
      <w:r w:rsidRPr="00F026F7">
        <w:rPr>
          <w:rFonts w:asciiTheme="minorHAnsi" w:eastAsia="Calibri" w:hAnsiTheme="minorHAnsi" w:cstheme="minorHAnsi"/>
          <w:b/>
          <w:iCs/>
          <w:u w:val="single"/>
        </w:rPr>
        <w:t xml:space="preserve"> too </w:t>
      </w:r>
      <w:r w:rsidRPr="00F026F7">
        <w:rPr>
          <w:rFonts w:asciiTheme="minorHAnsi" w:eastAsia="Calibri" w:hAnsiTheme="minorHAnsi" w:cstheme="minorHAnsi"/>
          <w:b/>
          <w:iCs/>
          <w:highlight w:val="green"/>
          <w:u w:val="single"/>
        </w:rPr>
        <w:t>powerful</w:t>
      </w:r>
      <w:r w:rsidRPr="00F026F7">
        <w:rPr>
          <w:rFonts w:asciiTheme="minorHAnsi" w:eastAsia="Calibri" w:hAnsiTheme="minorHAnsi" w:cstheme="minorHAnsi"/>
          <w:b/>
          <w:iCs/>
          <w:u w:val="single"/>
        </w:rPr>
        <w:t>.</w:t>
      </w:r>
      <w:r w:rsidRPr="00F026F7">
        <w:rPr>
          <w:rFonts w:asciiTheme="minorHAnsi" w:eastAsia="Calibri" w:hAnsiTheme="minorHAnsi" w:cstheme="minorHAnsi"/>
          <w:sz w:val="16"/>
        </w:rPr>
        <w:t xml:space="preserve"> During the Cold War, the average yield of U.S. tactical weapons was reported to be 4 kilotons, and NATO war planners set an upper limit of 10 kilotons for bombs that could be used on their own territory. More recently, </w:t>
      </w:r>
      <w:r w:rsidRPr="00F026F7">
        <w:rPr>
          <w:rFonts w:asciiTheme="minorHAnsi" w:eastAsia="Calibri" w:hAnsiTheme="minorHAnsi" w:cstheme="minorHAnsi"/>
          <w:u w:val="single"/>
        </w:rPr>
        <w:t>the nuclear warhead for the U.S. Tomahawk</w:t>
      </w:r>
      <w:r w:rsidRPr="00F026F7">
        <w:rPr>
          <w:rFonts w:asciiTheme="minorHAnsi" w:eastAsia="Calibri" w:hAnsiTheme="minorHAnsi" w:cstheme="minorHAnsi"/>
          <w:sz w:val="16"/>
        </w:rPr>
        <w:t xml:space="preserve"> cruise missile </w:t>
      </w:r>
      <w:r w:rsidRPr="00F026F7">
        <w:rPr>
          <w:rFonts w:asciiTheme="minorHAnsi" w:eastAsia="Calibri" w:hAnsiTheme="minorHAnsi" w:cstheme="minorHAnsi"/>
          <w:u w:val="single"/>
        </w:rPr>
        <w:t>had a variable yield of 5 to 150 kilotons and weighed 130 kilograms</w:t>
      </w:r>
      <w:r w:rsidRPr="00F026F7">
        <w:rPr>
          <w:rFonts w:asciiTheme="minorHAnsi" w:eastAsia="Calibri" w:hAnsiTheme="minorHAnsi" w:cstheme="minorHAnsi"/>
          <w:sz w:val="16"/>
        </w:rPr>
        <w:t xml:space="preserve">. By comparison, </w:t>
      </w:r>
      <w:r w:rsidRPr="00F026F7">
        <w:rPr>
          <w:rFonts w:asciiTheme="minorHAnsi" w:eastAsia="Calibri" w:hAnsiTheme="minorHAnsi" w:cstheme="minorHAnsi"/>
          <w:u w:val="single"/>
        </w:rPr>
        <w:t>China’s smallest nuclear warhead is estimated to have a yield of 200 to 300 kilotons and to weigh 500 kilograms</w:t>
      </w:r>
      <w:r w:rsidRPr="00F026F7">
        <w:rPr>
          <w:rFonts w:asciiTheme="minorHAnsi" w:eastAsia="Calibri" w:hAnsiTheme="minorHAnsi" w:cstheme="minorHAnsi"/>
          <w:sz w:val="16"/>
        </w:rPr>
        <w:t xml:space="preserve">. </w:t>
      </w:r>
      <w:r w:rsidRPr="00F026F7">
        <w:rPr>
          <w:rFonts w:asciiTheme="minorHAnsi" w:eastAsia="Calibri" w:hAnsiTheme="minorHAnsi" w:cstheme="minorHAnsi"/>
          <w:b/>
          <w:iCs/>
          <w:u w:val="single"/>
        </w:rPr>
        <w:t xml:space="preserve">China’s record of nuclear weapons </w:t>
      </w:r>
      <w:r w:rsidRPr="00F026F7">
        <w:rPr>
          <w:rFonts w:asciiTheme="minorHAnsi" w:eastAsia="Calibri" w:hAnsiTheme="minorHAnsi" w:cstheme="minorHAnsi"/>
          <w:b/>
          <w:iCs/>
          <w:highlight w:val="green"/>
          <w:u w:val="single"/>
        </w:rPr>
        <w:t>testing does not give it an ideal basis for</w:t>
      </w:r>
      <w:r w:rsidRPr="00F026F7">
        <w:rPr>
          <w:rFonts w:asciiTheme="minorHAnsi" w:eastAsia="Calibri" w:hAnsiTheme="minorHAnsi" w:cstheme="minorHAnsi"/>
          <w:b/>
          <w:iCs/>
          <w:u w:val="single"/>
        </w:rPr>
        <w:t xml:space="preserve"> developing reliable, smaller, </w:t>
      </w:r>
      <w:r w:rsidRPr="00F026F7">
        <w:rPr>
          <w:rFonts w:asciiTheme="minorHAnsi" w:eastAsia="Calibri" w:hAnsiTheme="minorHAnsi" w:cstheme="minorHAnsi"/>
          <w:b/>
          <w:iCs/>
          <w:highlight w:val="green"/>
          <w:u w:val="single"/>
        </w:rPr>
        <w:t>modern designs</w:t>
      </w:r>
      <w:r w:rsidRPr="00F026F7">
        <w:rPr>
          <w:rFonts w:asciiTheme="minorHAnsi" w:eastAsia="Calibri" w:hAnsiTheme="minorHAnsi" w:cstheme="minorHAnsi"/>
          <w:b/>
          <w:iCs/>
          <w:u w:val="single"/>
        </w:rPr>
        <w:t>.</w:t>
      </w:r>
      <w:r w:rsidRPr="00F026F7">
        <w:rPr>
          <w:rFonts w:asciiTheme="minorHAnsi" w:eastAsia="Calibri" w:hAnsiTheme="minorHAnsi" w:cstheme="minorHAnsi"/>
          <w:sz w:val="16"/>
        </w:rPr>
        <w:t xml:space="preserve"> Most of </w:t>
      </w:r>
      <w:r w:rsidRPr="00F026F7">
        <w:rPr>
          <w:rFonts w:asciiTheme="minorHAnsi" w:eastAsia="Calibri" w:hAnsiTheme="minorHAnsi" w:cstheme="minorHAnsi"/>
          <w:u w:val="single"/>
        </w:rPr>
        <w:t>China’s tests involved heavy, high-yield devices.</w:t>
      </w:r>
      <w:r w:rsidRPr="00F026F7">
        <w:rPr>
          <w:rFonts w:asciiTheme="minorHAnsi" w:eastAsia="Calibri" w:hAnsiTheme="minorHAnsi" w:cstheme="minorHAnsi"/>
          <w:sz w:val="16"/>
        </w:rPr>
        <w:t xml:space="preserve"> Beijing did successfully test an enhanced radiation device in the late 1980s that could serve as the technical foundation for tactical nuclear weapons, though </w:t>
      </w:r>
      <w:r w:rsidRPr="00F026F7">
        <w:rPr>
          <w:rFonts w:asciiTheme="minorHAnsi" w:eastAsia="Calibri" w:hAnsiTheme="minorHAnsi" w:cstheme="minorHAnsi"/>
          <w:u w:val="single"/>
        </w:rPr>
        <w:t>it’s not clear this design would be suitable for developing a robust warfighting arsenal.</w:t>
      </w:r>
      <w:r w:rsidRPr="00F026F7">
        <w:rPr>
          <w:rFonts w:asciiTheme="minorHAnsi" w:eastAsia="Calibri" w:hAnsiTheme="minorHAnsi" w:cstheme="minorHAnsi"/>
          <w:sz w:val="16"/>
        </w:rPr>
        <w:t xml:space="preserve"> Even if China were to rely on this design</w:t>
      </w:r>
      <w:r w:rsidRPr="00F026F7">
        <w:rPr>
          <w:rFonts w:asciiTheme="minorHAnsi" w:eastAsia="Calibri" w:hAnsiTheme="minorHAnsi" w:cstheme="minorHAnsi"/>
          <w:u w:val="single"/>
        </w:rPr>
        <w:t>, it might face production constraints stemming from limited tritium and fissile material stockpiles.</w:t>
      </w:r>
      <w:r w:rsidRPr="00F026F7">
        <w:rPr>
          <w:rFonts w:asciiTheme="minorHAnsi" w:eastAsia="Calibri" w:hAnsiTheme="minorHAnsi" w:cstheme="minorHAnsi"/>
          <w:sz w:val="16"/>
        </w:rPr>
        <w:t xml:space="preserve"> </w:t>
      </w:r>
      <w:r w:rsidRPr="00F026F7">
        <w:rPr>
          <w:rFonts w:asciiTheme="minorHAnsi" w:eastAsia="Calibri" w:hAnsiTheme="minorHAnsi" w:cstheme="minorHAnsi"/>
          <w:u w:val="single"/>
        </w:rPr>
        <w:t xml:space="preserve">China might choose to resume nuclear </w:t>
      </w:r>
      <w:r w:rsidRPr="00F026F7">
        <w:rPr>
          <w:rFonts w:asciiTheme="minorHAnsi" w:eastAsia="Calibri" w:hAnsiTheme="minorHAnsi" w:cstheme="minorHAnsi"/>
          <w:highlight w:val="green"/>
          <w:u w:val="single"/>
        </w:rPr>
        <w:t>testing</w:t>
      </w:r>
      <w:r w:rsidRPr="00F026F7">
        <w:rPr>
          <w:rFonts w:asciiTheme="minorHAnsi" w:eastAsia="Calibri" w:hAnsiTheme="minorHAnsi" w:cstheme="minorHAnsi"/>
          <w:sz w:val="16"/>
        </w:rPr>
        <w:t xml:space="preserve"> to develop newer warhead designs, </w:t>
      </w:r>
      <w:r w:rsidRPr="00F026F7">
        <w:rPr>
          <w:rFonts w:asciiTheme="minorHAnsi" w:eastAsia="Calibri" w:hAnsiTheme="minorHAnsi" w:cstheme="minorHAnsi"/>
          <w:u w:val="single"/>
        </w:rPr>
        <w:t xml:space="preserve">but it </w:t>
      </w:r>
      <w:r w:rsidRPr="00F026F7">
        <w:rPr>
          <w:rFonts w:asciiTheme="minorHAnsi" w:eastAsia="Calibri" w:hAnsiTheme="minorHAnsi" w:cstheme="minorHAnsi"/>
          <w:highlight w:val="green"/>
          <w:u w:val="single"/>
        </w:rPr>
        <w:t xml:space="preserve">would take </w:t>
      </w:r>
      <w:r w:rsidRPr="00F026F7">
        <w:rPr>
          <w:rFonts w:asciiTheme="minorHAnsi" w:eastAsia="Calibri" w:hAnsiTheme="minorHAnsi" w:cstheme="minorHAnsi"/>
          <w:b/>
          <w:iCs/>
          <w:highlight w:val="green"/>
          <w:u w:val="single"/>
        </w:rPr>
        <w:t>time and resources</w:t>
      </w:r>
      <w:r w:rsidRPr="00F026F7">
        <w:rPr>
          <w:rFonts w:asciiTheme="minorHAnsi" w:eastAsia="Calibri" w:hAnsiTheme="minorHAnsi" w:cstheme="minorHAnsi"/>
          <w:u w:val="single"/>
        </w:rPr>
        <w:t xml:space="preserve"> to design and certify new warheads, and the </w:t>
      </w:r>
      <w:r w:rsidRPr="00F026F7">
        <w:rPr>
          <w:rFonts w:asciiTheme="minorHAnsi" w:eastAsia="Calibri" w:hAnsiTheme="minorHAnsi" w:cstheme="minorHAnsi"/>
          <w:b/>
          <w:iCs/>
          <w:u w:val="single"/>
        </w:rPr>
        <w:t>international community</w:t>
      </w:r>
      <w:r w:rsidRPr="00F026F7">
        <w:rPr>
          <w:rFonts w:asciiTheme="minorHAnsi" w:eastAsia="Calibri" w:hAnsiTheme="minorHAnsi" w:cstheme="minorHAnsi"/>
          <w:u w:val="single"/>
        </w:rPr>
        <w:t xml:space="preserve"> would detect any new testing. </w:t>
      </w:r>
      <w:r w:rsidRPr="00F026F7">
        <w:rPr>
          <w:rFonts w:asciiTheme="minorHAnsi" w:eastAsia="Calibri" w:hAnsiTheme="minorHAnsi" w:cstheme="minorHAnsi"/>
          <w:sz w:val="16"/>
        </w:rPr>
        <w:t xml:space="preserve">Finally, </w:t>
      </w:r>
      <w:r w:rsidRPr="00F026F7">
        <w:rPr>
          <w:rFonts w:asciiTheme="minorHAnsi" w:eastAsia="Calibri" w:hAnsiTheme="minorHAnsi" w:cstheme="minorHAnsi"/>
          <w:b/>
          <w:iCs/>
          <w:highlight w:val="green"/>
          <w:u w:val="single"/>
        </w:rPr>
        <w:t>China</w:t>
      </w:r>
      <w:r w:rsidRPr="00F026F7">
        <w:rPr>
          <w:rFonts w:asciiTheme="minorHAnsi" w:eastAsia="Calibri" w:hAnsiTheme="minorHAnsi" w:cstheme="minorHAnsi"/>
          <w:b/>
          <w:iCs/>
          <w:u w:val="single"/>
        </w:rPr>
        <w:t xml:space="preserve"> generally </w:t>
      </w:r>
      <w:r w:rsidRPr="00F026F7">
        <w:rPr>
          <w:rFonts w:asciiTheme="minorHAnsi" w:eastAsia="Calibri" w:hAnsiTheme="minorHAnsi" w:cstheme="minorHAnsi"/>
          <w:b/>
          <w:iCs/>
          <w:highlight w:val="green"/>
          <w:u w:val="single"/>
        </w:rPr>
        <w:t>lacks</w:t>
      </w:r>
      <w:r w:rsidRPr="00F026F7">
        <w:rPr>
          <w:rFonts w:asciiTheme="minorHAnsi" w:eastAsia="Calibri" w:hAnsiTheme="minorHAnsi" w:cstheme="minorHAnsi"/>
          <w:b/>
          <w:iCs/>
          <w:u w:val="single"/>
        </w:rPr>
        <w:t xml:space="preserve"> the supporting </w:t>
      </w:r>
      <w:r w:rsidRPr="00F026F7">
        <w:rPr>
          <w:rFonts w:asciiTheme="minorHAnsi" w:eastAsia="Calibri" w:hAnsiTheme="minorHAnsi" w:cstheme="minorHAnsi"/>
          <w:b/>
          <w:iCs/>
          <w:highlight w:val="green"/>
          <w:u w:val="single"/>
        </w:rPr>
        <w:t>infrastructure</w:t>
      </w:r>
      <w:r w:rsidRPr="00F026F7">
        <w:rPr>
          <w:rFonts w:asciiTheme="minorHAnsi" w:eastAsia="Calibri" w:hAnsiTheme="minorHAnsi" w:cstheme="minorHAnsi"/>
          <w:sz w:val="16"/>
        </w:rPr>
        <w:t xml:space="preserve"> needed </w:t>
      </w:r>
      <w:r w:rsidRPr="00F026F7">
        <w:rPr>
          <w:rFonts w:asciiTheme="minorHAnsi" w:eastAsia="Calibri" w:hAnsiTheme="minorHAnsi" w:cstheme="minorHAnsi"/>
          <w:u w:val="single"/>
        </w:rPr>
        <w:t xml:space="preserve">to employ a nuclear warfighting capability. </w:t>
      </w:r>
      <w:r w:rsidRPr="00F026F7">
        <w:rPr>
          <w:rStyle w:val="StyleUnderline"/>
          <w:rFonts w:asciiTheme="minorHAnsi" w:hAnsiTheme="minorHAnsi" w:cstheme="minorHAnsi"/>
          <w:highlight w:val="green"/>
        </w:rPr>
        <w:t>Such</w:t>
      </w:r>
      <w:r w:rsidRPr="00F026F7">
        <w:rPr>
          <w:rFonts w:asciiTheme="minorHAnsi" w:eastAsia="Calibri" w:hAnsiTheme="minorHAnsi" w:cstheme="minorHAnsi"/>
          <w:sz w:val="16"/>
        </w:rPr>
        <w:t xml:space="preserve"> a capability </w:t>
      </w:r>
      <w:r w:rsidRPr="00F026F7">
        <w:rPr>
          <w:rStyle w:val="StyleUnderline"/>
          <w:rFonts w:asciiTheme="minorHAnsi" w:hAnsiTheme="minorHAnsi" w:cstheme="minorHAnsi"/>
          <w:highlight w:val="green"/>
        </w:rPr>
        <w:t>would require developing new t</w:t>
      </w:r>
      <w:r w:rsidRPr="00F026F7">
        <w:rPr>
          <w:rFonts w:asciiTheme="minorHAnsi" w:eastAsia="Calibri" w:hAnsiTheme="minorHAnsi" w:cstheme="minorHAnsi"/>
          <w:highlight w:val="green"/>
          <w:u w:val="single"/>
        </w:rPr>
        <w:t>echnical capabilities,</w:t>
      </w:r>
      <w:r w:rsidRPr="00F026F7">
        <w:rPr>
          <w:rFonts w:asciiTheme="minorHAnsi" w:eastAsia="Calibri" w:hAnsiTheme="minorHAnsi" w:cstheme="minorHAnsi"/>
          <w:u w:val="single"/>
        </w:rPr>
        <w:t xml:space="preserve"> organizational </w:t>
      </w:r>
      <w:r w:rsidRPr="00F026F7">
        <w:rPr>
          <w:rFonts w:asciiTheme="minorHAnsi" w:eastAsia="Calibri" w:hAnsiTheme="minorHAnsi" w:cstheme="minorHAnsi"/>
          <w:highlight w:val="green"/>
          <w:u w:val="single"/>
        </w:rPr>
        <w:t>arrangements, and operational practices</w:t>
      </w:r>
      <w:r w:rsidRPr="00F026F7">
        <w:rPr>
          <w:rFonts w:asciiTheme="minorHAnsi" w:eastAsia="Calibri" w:hAnsiTheme="minorHAnsi" w:cstheme="minorHAnsi"/>
          <w:sz w:val="16"/>
          <w:highlight w:val="green"/>
        </w:rPr>
        <w:t xml:space="preserve">, </w:t>
      </w:r>
      <w:r w:rsidRPr="00F026F7">
        <w:rPr>
          <w:rFonts w:asciiTheme="minorHAnsi" w:eastAsia="Calibri" w:hAnsiTheme="minorHAnsi" w:cstheme="minorHAnsi"/>
          <w:b/>
          <w:iCs/>
          <w:highlight w:val="green"/>
          <w:u w:val="single"/>
        </w:rPr>
        <w:t xml:space="preserve">which China </w:t>
      </w:r>
      <w:r w:rsidRPr="00F026F7">
        <w:rPr>
          <w:rFonts w:asciiTheme="minorHAnsi" w:eastAsia="Calibri" w:hAnsiTheme="minorHAnsi" w:cstheme="minorHAnsi"/>
          <w:b/>
          <w:iCs/>
          <w:u w:val="single"/>
        </w:rPr>
        <w:t xml:space="preserve">has generally </w:t>
      </w:r>
      <w:r w:rsidRPr="00F026F7">
        <w:rPr>
          <w:rFonts w:asciiTheme="minorHAnsi" w:eastAsia="Calibri" w:hAnsiTheme="minorHAnsi" w:cstheme="minorHAnsi"/>
          <w:b/>
          <w:iCs/>
          <w:highlight w:val="green"/>
          <w:u w:val="single"/>
        </w:rPr>
        <w:t>avoided</w:t>
      </w:r>
      <w:r w:rsidRPr="00F026F7">
        <w:rPr>
          <w:rFonts w:asciiTheme="minorHAnsi" w:eastAsia="Calibri" w:hAnsiTheme="minorHAnsi" w:cstheme="minorHAnsi"/>
          <w:sz w:val="16"/>
        </w:rPr>
        <w:t xml:space="preserve">. For instance, a </w:t>
      </w:r>
      <w:r w:rsidRPr="00F026F7">
        <w:rPr>
          <w:rFonts w:asciiTheme="minorHAnsi" w:eastAsia="Calibri" w:hAnsiTheme="minorHAnsi" w:cstheme="minorHAnsi"/>
          <w:u w:val="single"/>
        </w:rPr>
        <w:t>nuclear warfighting</w:t>
      </w:r>
      <w:r w:rsidRPr="00F026F7">
        <w:rPr>
          <w:rFonts w:asciiTheme="minorHAnsi" w:eastAsia="Calibri" w:hAnsiTheme="minorHAnsi" w:cstheme="minorHAnsi"/>
          <w:sz w:val="16"/>
        </w:rPr>
        <w:t xml:space="preserve"> capability </w:t>
      </w:r>
      <w:r w:rsidRPr="00F026F7">
        <w:rPr>
          <w:rFonts w:asciiTheme="minorHAnsi" w:eastAsia="Calibri" w:hAnsiTheme="minorHAnsi" w:cstheme="minorHAnsi"/>
          <w:u w:val="single"/>
        </w:rPr>
        <w:t xml:space="preserve">would </w:t>
      </w:r>
      <w:r w:rsidRPr="00F026F7">
        <w:rPr>
          <w:rFonts w:asciiTheme="minorHAnsi" w:eastAsia="Calibri" w:hAnsiTheme="minorHAnsi" w:cstheme="minorHAnsi"/>
          <w:sz w:val="16"/>
        </w:rPr>
        <w:t xml:space="preserve">likely </w:t>
      </w:r>
      <w:r w:rsidRPr="00F026F7">
        <w:rPr>
          <w:rFonts w:asciiTheme="minorHAnsi" w:eastAsia="Calibri" w:hAnsiTheme="minorHAnsi" w:cstheme="minorHAnsi"/>
          <w:u w:val="single"/>
        </w:rPr>
        <w:t>require more flexible command and control</w:t>
      </w:r>
      <w:r w:rsidRPr="00F026F7">
        <w:rPr>
          <w:rFonts w:asciiTheme="minorHAnsi" w:eastAsia="Calibri" w:hAnsiTheme="minorHAnsi" w:cstheme="minorHAnsi"/>
          <w:sz w:val="16"/>
        </w:rPr>
        <w:t xml:space="preserve"> arrangements, including </w:t>
      </w:r>
      <w:r w:rsidRPr="00F026F7">
        <w:rPr>
          <w:rFonts w:asciiTheme="minorHAnsi" w:eastAsia="Calibri" w:hAnsiTheme="minorHAnsi" w:cstheme="minorHAnsi"/>
          <w:u w:val="single"/>
        </w:rPr>
        <w:t xml:space="preserve">delegating more authority to military commanders, as Pakistan has done </w:t>
      </w:r>
      <w:r w:rsidRPr="00F026F7">
        <w:rPr>
          <w:rFonts w:asciiTheme="minorHAnsi" w:eastAsia="Calibri" w:hAnsiTheme="minorHAnsi" w:cstheme="minorHAnsi"/>
          <w:sz w:val="16"/>
        </w:rPr>
        <w:t xml:space="preserve">to support its “asymmetric escalation” strategy. By contrast, </w:t>
      </w:r>
      <w:r w:rsidRPr="00F026F7">
        <w:rPr>
          <w:rFonts w:asciiTheme="minorHAnsi" w:eastAsia="Calibri" w:hAnsiTheme="minorHAnsi" w:cstheme="minorHAnsi"/>
          <w:b/>
          <w:iCs/>
          <w:u w:val="single"/>
        </w:rPr>
        <w:t>China has prioritized strict political control over its nuclear weapons,</w:t>
      </w:r>
      <w:r w:rsidRPr="00F026F7">
        <w:rPr>
          <w:rFonts w:asciiTheme="minorHAnsi" w:eastAsia="Calibri" w:hAnsiTheme="minorHAnsi" w:cstheme="minorHAnsi"/>
          <w:sz w:val="16"/>
        </w:rPr>
        <w:t xml:space="preserve"> </w:t>
      </w:r>
      <w:r w:rsidRPr="00F026F7">
        <w:rPr>
          <w:rFonts w:asciiTheme="minorHAnsi" w:eastAsia="Calibri" w:hAnsiTheme="minorHAnsi" w:cstheme="minorHAnsi"/>
          <w:u w:val="single"/>
        </w:rPr>
        <w:t xml:space="preserve">keeping its nuclear forces somewhat insulated from its conventional ones. </w:t>
      </w:r>
      <w:r w:rsidRPr="00F026F7">
        <w:rPr>
          <w:rFonts w:asciiTheme="minorHAnsi" w:eastAsia="Calibri" w:hAnsiTheme="minorHAnsi" w:cstheme="minorHAnsi"/>
          <w:highlight w:val="green"/>
          <w:u w:val="single"/>
        </w:rPr>
        <w:t>China would face</w:t>
      </w:r>
      <w:r w:rsidRPr="00F026F7">
        <w:rPr>
          <w:rFonts w:asciiTheme="minorHAnsi" w:eastAsia="Calibri" w:hAnsiTheme="minorHAnsi" w:cstheme="minorHAnsi"/>
          <w:u w:val="single"/>
        </w:rPr>
        <w:t xml:space="preserve"> similar </w:t>
      </w:r>
      <w:r w:rsidRPr="00F026F7">
        <w:rPr>
          <w:rFonts w:asciiTheme="minorHAnsi" w:eastAsia="Calibri" w:hAnsiTheme="minorHAnsi" w:cstheme="minorHAnsi"/>
          <w:highlight w:val="green"/>
          <w:u w:val="single"/>
        </w:rPr>
        <w:t>constraints in</w:t>
      </w:r>
      <w:r w:rsidRPr="00F026F7">
        <w:rPr>
          <w:rFonts w:asciiTheme="minorHAnsi" w:eastAsia="Calibri" w:hAnsiTheme="minorHAnsi" w:cstheme="minorHAnsi"/>
          <w:u w:val="single"/>
        </w:rPr>
        <w:t xml:space="preserve"> attempting a</w:t>
      </w:r>
      <w:r w:rsidRPr="00F026F7">
        <w:rPr>
          <w:rFonts w:asciiTheme="minorHAnsi" w:eastAsia="Calibri" w:hAnsiTheme="minorHAnsi" w:cstheme="minorHAnsi"/>
          <w:sz w:val="16"/>
        </w:rPr>
        <w:t xml:space="preserve"> strategic </w:t>
      </w:r>
      <w:r w:rsidRPr="00F026F7">
        <w:rPr>
          <w:rFonts w:asciiTheme="minorHAnsi" w:eastAsia="Calibri" w:hAnsiTheme="minorHAnsi" w:cstheme="minorHAnsi"/>
          <w:u w:val="single"/>
        </w:rPr>
        <w:t>sprint to parity</w:t>
      </w:r>
      <w:r w:rsidRPr="00F026F7">
        <w:rPr>
          <w:rFonts w:asciiTheme="minorHAnsi" w:eastAsia="Calibri" w:hAnsiTheme="minorHAnsi" w:cstheme="minorHAnsi"/>
          <w:sz w:val="16"/>
        </w:rPr>
        <w:t xml:space="preserve">. The </w:t>
      </w:r>
      <w:r w:rsidRPr="00F026F7">
        <w:rPr>
          <w:rFonts w:asciiTheme="minorHAnsi" w:eastAsia="Calibri" w:hAnsiTheme="minorHAnsi" w:cstheme="minorHAnsi"/>
          <w:u w:val="single"/>
        </w:rPr>
        <w:t>most significant</w:t>
      </w:r>
      <w:r w:rsidRPr="00F026F7">
        <w:rPr>
          <w:rFonts w:asciiTheme="minorHAnsi" w:eastAsia="Calibri" w:hAnsiTheme="minorHAnsi" w:cstheme="minorHAnsi"/>
          <w:sz w:val="16"/>
        </w:rPr>
        <w:t xml:space="preserve"> challenge </w:t>
      </w:r>
      <w:r w:rsidRPr="00F026F7">
        <w:rPr>
          <w:rFonts w:asciiTheme="minorHAnsi" w:eastAsia="Calibri" w:hAnsiTheme="minorHAnsi" w:cstheme="minorHAnsi"/>
          <w:u w:val="single"/>
        </w:rPr>
        <w:t xml:space="preserve">is </w:t>
      </w:r>
      <w:r w:rsidRPr="00F026F7">
        <w:rPr>
          <w:rFonts w:asciiTheme="minorHAnsi" w:eastAsia="Calibri" w:hAnsiTheme="minorHAnsi" w:cstheme="minorHAnsi"/>
          <w:highlight w:val="green"/>
          <w:u w:val="single"/>
        </w:rPr>
        <w:t>its limited fissile</w:t>
      </w:r>
      <w:r w:rsidRPr="00F026F7">
        <w:rPr>
          <w:rFonts w:asciiTheme="minorHAnsi" w:eastAsia="Calibri" w:hAnsiTheme="minorHAnsi" w:cstheme="minorHAnsi"/>
          <w:u w:val="single"/>
        </w:rPr>
        <w:t xml:space="preserve"> material </w:t>
      </w:r>
      <w:r w:rsidRPr="00F026F7">
        <w:rPr>
          <w:rFonts w:asciiTheme="minorHAnsi" w:eastAsia="Calibri" w:hAnsiTheme="minorHAnsi" w:cstheme="minorHAnsi"/>
          <w:highlight w:val="green"/>
          <w:u w:val="single"/>
        </w:rPr>
        <w:t>stockpile</w:t>
      </w:r>
      <w:r w:rsidRPr="00F026F7">
        <w:rPr>
          <w:rFonts w:asciiTheme="minorHAnsi" w:eastAsia="Calibri" w:hAnsiTheme="minorHAnsi" w:cstheme="minorHAnsi"/>
          <w:sz w:val="16"/>
        </w:rPr>
        <w:t xml:space="preserve">. </w:t>
      </w:r>
      <w:r w:rsidRPr="00F026F7">
        <w:rPr>
          <w:rFonts w:asciiTheme="minorHAnsi" w:eastAsia="Calibri" w:hAnsiTheme="minorHAnsi" w:cstheme="minorHAnsi"/>
          <w:u w:val="single"/>
        </w:rPr>
        <w:t>China’s modern warhead designs use plutonium</w:t>
      </w:r>
      <w:r w:rsidRPr="00F026F7">
        <w:rPr>
          <w:rFonts w:asciiTheme="minorHAnsi" w:eastAsia="Calibri" w:hAnsiTheme="minorHAnsi" w:cstheme="minorHAnsi"/>
          <w:sz w:val="16"/>
        </w:rPr>
        <w:t xml:space="preserve"> fuel, but analysts believe </w:t>
      </w:r>
      <w:r w:rsidRPr="00F026F7">
        <w:rPr>
          <w:rFonts w:asciiTheme="minorHAnsi" w:eastAsia="Calibri" w:hAnsiTheme="minorHAnsi" w:cstheme="minorHAnsi"/>
          <w:b/>
          <w:iCs/>
          <w:highlight w:val="green"/>
          <w:u w:val="single"/>
        </w:rPr>
        <w:t>Beijing last produced</w:t>
      </w:r>
      <w:r w:rsidRPr="00F026F7">
        <w:rPr>
          <w:rFonts w:asciiTheme="minorHAnsi" w:eastAsia="Calibri" w:hAnsiTheme="minorHAnsi" w:cstheme="minorHAnsi"/>
          <w:b/>
          <w:iCs/>
          <w:u w:val="single"/>
        </w:rPr>
        <w:t xml:space="preserve"> weapons-grade </w:t>
      </w:r>
      <w:r w:rsidRPr="00F026F7">
        <w:rPr>
          <w:rFonts w:asciiTheme="minorHAnsi" w:eastAsia="Calibri" w:hAnsiTheme="minorHAnsi" w:cstheme="minorHAnsi"/>
          <w:b/>
          <w:iCs/>
          <w:highlight w:val="green"/>
          <w:u w:val="single"/>
        </w:rPr>
        <w:t>plutonium in 1991</w:t>
      </w:r>
      <w:r w:rsidRPr="00F026F7">
        <w:rPr>
          <w:rFonts w:asciiTheme="minorHAnsi" w:eastAsia="Calibri" w:hAnsiTheme="minorHAnsi" w:cstheme="minorHAnsi"/>
          <w:sz w:val="16"/>
        </w:rPr>
        <w:t xml:space="preserve"> and that it currently maintains a stockpile of only 1.8 metric tons. In addition, </w:t>
      </w:r>
      <w:r w:rsidRPr="00F026F7">
        <w:rPr>
          <w:rFonts w:asciiTheme="minorHAnsi" w:eastAsia="Calibri" w:hAnsiTheme="minorHAnsi" w:cstheme="minorHAnsi"/>
          <w:u w:val="single"/>
        </w:rPr>
        <w:t>China has relied on</w:t>
      </w:r>
      <w:r w:rsidRPr="00F026F7">
        <w:rPr>
          <w:rFonts w:asciiTheme="minorHAnsi" w:eastAsia="Calibri" w:hAnsiTheme="minorHAnsi" w:cstheme="minorHAnsi"/>
          <w:sz w:val="16"/>
        </w:rPr>
        <w:t xml:space="preserve"> conservative warhead</w:t>
      </w:r>
      <w:r w:rsidRPr="00F026F7">
        <w:rPr>
          <w:rFonts w:asciiTheme="minorHAnsi" w:eastAsia="Calibri" w:hAnsiTheme="minorHAnsi" w:cstheme="minorHAnsi"/>
          <w:u w:val="single"/>
        </w:rPr>
        <w:t xml:space="preserve"> designs that use more fuel than other countries’ warheads</w:t>
      </w:r>
      <w:r w:rsidRPr="00F026F7">
        <w:rPr>
          <w:rFonts w:asciiTheme="minorHAnsi" w:eastAsia="Calibri" w:hAnsiTheme="minorHAnsi" w:cstheme="minorHAnsi"/>
          <w:sz w:val="16"/>
        </w:rPr>
        <w:t xml:space="preserve">. </w:t>
      </w:r>
      <w:r w:rsidRPr="00F026F7">
        <w:rPr>
          <w:rFonts w:asciiTheme="minorHAnsi" w:eastAsia="Calibri" w:hAnsiTheme="minorHAnsi" w:cstheme="minorHAnsi"/>
          <w:u w:val="single"/>
        </w:rPr>
        <w:t xml:space="preserve">Given these </w:t>
      </w:r>
      <w:r w:rsidRPr="00F026F7">
        <w:rPr>
          <w:rFonts w:asciiTheme="minorHAnsi" w:eastAsia="Calibri" w:hAnsiTheme="minorHAnsi" w:cstheme="minorHAnsi"/>
          <w:sz w:val="16"/>
        </w:rPr>
        <w:t xml:space="preserve">high fuel requirements </w:t>
      </w:r>
      <w:r w:rsidRPr="00F026F7">
        <w:rPr>
          <w:rFonts w:asciiTheme="minorHAnsi" w:eastAsia="Calibri" w:hAnsiTheme="minorHAnsi" w:cstheme="minorHAnsi"/>
          <w:u w:val="single"/>
        </w:rPr>
        <w:t>and its limited stockpile</w:t>
      </w:r>
      <w:r w:rsidRPr="00F026F7">
        <w:rPr>
          <w:rFonts w:asciiTheme="minorHAnsi" w:eastAsia="Calibri" w:hAnsiTheme="minorHAnsi" w:cstheme="minorHAnsi"/>
          <w:b/>
          <w:iCs/>
          <w:u w:val="single"/>
        </w:rPr>
        <w:t>, in a best-case scenario</w:t>
      </w:r>
      <w:r w:rsidRPr="00F026F7">
        <w:rPr>
          <w:rFonts w:asciiTheme="minorHAnsi" w:eastAsia="Calibri" w:hAnsiTheme="minorHAnsi" w:cstheme="minorHAnsi"/>
          <w:sz w:val="16"/>
        </w:rPr>
        <w:t xml:space="preserve"> </w:t>
      </w:r>
      <w:r w:rsidRPr="00F026F7">
        <w:rPr>
          <w:rFonts w:asciiTheme="minorHAnsi" w:eastAsia="Calibri" w:hAnsiTheme="minorHAnsi" w:cstheme="minorHAnsi"/>
          <w:u w:val="single"/>
        </w:rPr>
        <w:t>China could produce no more than 250 to 450 plutonium-based warheads. China could resort to</w:t>
      </w:r>
      <w:r w:rsidRPr="00F026F7">
        <w:rPr>
          <w:rFonts w:asciiTheme="minorHAnsi" w:eastAsia="Calibri" w:hAnsiTheme="minorHAnsi" w:cstheme="minorHAnsi"/>
          <w:sz w:val="16"/>
        </w:rPr>
        <w:t xml:space="preserve"> using </w:t>
      </w:r>
      <w:r w:rsidRPr="00F026F7">
        <w:rPr>
          <w:rFonts w:asciiTheme="minorHAnsi" w:eastAsia="Calibri" w:hAnsiTheme="minorHAnsi" w:cstheme="minorHAnsi"/>
          <w:u w:val="single"/>
        </w:rPr>
        <w:t>uranium</w:t>
      </w:r>
      <w:r w:rsidRPr="00F026F7">
        <w:rPr>
          <w:rFonts w:asciiTheme="minorHAnsi" w:eastAsia="Calibri" w:hAnsiTheme="minorHAnsi" w:cstheme="minorHAnsi"/>
          <w:sz w:val="16"/>
        </w:rPr>
        <w:t xml:space="preserve">-based designs, </w:t>
      </w:r>
      <w:r w:rsidRPr="00F026F7">
        <w:rPr>
          <w:rFonts w:asciiTheme="minorHAnsi" w:eastAsia="Calibri" w:hAnsiTheme="minorHAnsi" w:cstheme="minorHAnsi"/>
          <w:b/>
          <w:iCs/>
          <w:u w:val="single"/>
        </w:rPr>
        <w:t xml:space="preserve">though </w:t>
      </w:r>
      <w:r w:rsidRPr="00F026F7">
        <w:rPr>
          <w:rFonts w:asciiTheme="minorHAnsi" w:eastAsia="Calibri" w:hAnsiTheme="minorHAnsi" w:cstheme="minorHAnsi"/>
          <w:b/>
          <w:iCs/>
          <w:highlight w:val="green"/>
          <w:u w:val="single"/>
        </w:rPr>
        <w:t xml:space="preserve">it faces </w:t>
      </w:r>
      <w:r w:rsidRPr="00F026F7">
        <w:rPr>
          <w:rFonts w:asciiTheme="minorHAnsi" w:eastAsia="Calibri" w:hAnsiTheme="minorHAnsi" w:cstheme="minorHAnsi"/>
          <w:b/>
          <w:iCs/>
          <w:u w:val="single"/>
        </w:rPr>
        <w:t xml:space="preserve">a </w:t>
      </w:r>
      <w:r w:rsidRPr="00F026F7">
        <w:rPr>
          <w:rFonts w:asciiTheme="minorHAnsi" w:eastAsia="Calibri" w:hAnsiTheme="minorHAnsi" w:cstheme="minorHAnsi"/>
          <w:b/>
          <w:iCs/>
          <w:highlight w:val="green"/>
          <w:u w:val="single"/>
        </w:rPr>
        <w:t xml:space="preserve">limited uranium </w:t>
      </w:r>
      <w:r w:rsidRPr="00F026F7">
        <w:rPr>
          <w:rFonts w:asciiTheme="minorHAnsi" w:eastAsia="Calibri" w:hAnsiTheme="minorHAnsi" w:cstheme="minorHAnsi"/>
          <w:b/>
          <w:iCs/>
          <w:u w:val="single"/>
        </w:rPr>
        <w:t>stockpile as well.</w:t>
      </w:r>
      <w:r w:rsidRPr="00F026F7">
        <w:rPr>
          <w:rFonts w:asciiTheme="minorHAnsi" w:eastAsia="Calibri" w:hAnsiTheme="minorHAnsi" w:cstheme="minorHAnsi"/>
          <w:sz w:val="16"/>
        </w:rPr>
        <w:t xml:space="preserve"> More significantly, </w:t>
      </w:r>
      <w:r w:rsidRPr="00F026F7">
        <w:rPr>
          <w:rFonts w:asciiTheme="minorHAnsi" w:eastAsia="Calibri" w:hAnsiTheme="minorHAnsi" w:cstheme="minorHAnsi"/>
          <w:u w:val="single"/>
        </w:rPr>
        <w:t>the uranium designs it has tested</w:t>
      </w:r>
      <w:r w:rsidRPr="00F026F7">
        <w:rPr>
          <w:rFonts w:asciiTheme="minorHAnsi" w:eastAsia="Calibri" w:hAnsiTheme="minorHAnsi" w:cstheme="minorHAnsi"/>
          <w:sz w:val="16"/>
        </w:rPr>
        <w:t xml:space="preserve"> in the past </w:t>
      </w:r>
      <w:r w:rsidRPr="00F026F7">
        <w:rPr>
          <w:rFonts w:asciiTheme="minorHAnsi" w:eastAsia="Calibri" w:hAnsiTheme="minorHAnsi" w:cstheme="minorHAnsi"/>
          <w:u w:val="single"/>
        </w:rPr>
        <w:t>were relatively unsophisticated and ill-suited for a modern arsenal.</w:t>
      </w:r>
      <w:r w:rsidRPr="00F026F7">
        <w:rPr>
          <w:rFonts w:asciiTheme="minorHAnsi" w:eastAsia="Calibri" w:hAnsiTheme="minorHAnsi" w:cstheme="minorHAnsi"/>
          <w:sz w:val="16"/>
        </w:rPr>
        <w:t xml:space="preserve"> </w:t>
      </w:r>
      <w:r w:rsidRPr="00F026F7">
        <w:rPr>
          <w:rFonts w:asciiTheme="minorHAnsi" w:eastAsia="Calibri" w:hAnsiTheme="minorHAnsi" w:cstheme="minorHAnsi"/>
          <w:u w:val="single"/>
        </w:rPr>
        <w:t>To develop modern</w:t>
      </w:r>
      <w:r w:rsidRPr="00F026F7">
        <w:rPr>
          <w:rFonts w:asciiTheme="minorHAnsi" w:eastAsia="Calibri" w:hAnsiTheme="minorHAnsi" w:cstheme="minorHAnsi"/>
          <w:sz w:val="16"/>
        </w:rPr>
        <w:t xml:space="preserve"> and reliable </w:t>
      </w:r>
      <w:r w:rsidRPr="00F026F7">
        <w:rPr>
          <w:rFonts w:asciiTheme="minorHAnsi" w:eastAsia="Calibri" w:hAnsiTheme="minorHAnsi" w:cstheme="minorHAnsi"/>
          <w:u w:val="single"/>
        </w:rPr>
        <w:t>uranium-based warheads</w:t>
      </w:r>
      <w:r w:rsidRPr="00F026F7">
        <w:rPr>
          <w:rFonts w:asciiTheme="minorHAnsi" w:eastAsia="Calibri" w:hAnsiTheme="minorHAnsi" w:cstheme="minorHAnsi"/>
          <w:sz w:val="16"/>
        </w:rPr>
        <w:t xml:space="preserve">, </w:t>
      </w:r>
      <w:r w:rsidRPr="00F026F7">
        <w:rPr>
          <w:rFonts w:asciiTheme="minorHAnsi" w:eastAsia="Calibri" w:hAnsiTheme="minorHAnsi" w:cstheme="minorHAnsi"/>
          <w:u w:val="single"/>
        </w:rPr>
        <w:t xml:space="preserve">China would likely have to resort </w:t>
      </w:r>
      <w:r w:rsidRPr="00F026F7">
        <w:rPr>
          <w:rFonts w:asciiTheme="minorHAnsi" w:eastAsia="Calibri" w:hAnsiTheme="minorHAnsi" w:cstheme="minorHAnsi"/>
          <w:sz w:val="16"/>
        </w:rPr>
        <w:t xml:space="preserve">again </w:t>
      </w:r>
      <w:r w:rsidRPr="00F026F7">
        <w:rPr>
          <w:rFonts w:asciiTheme="minorHAnsi" w:eastAsia="Calibri" w:hAnsiTheme="minorHAnsi" w:cstheme="minorHAnsi"/>
          <w:u w:val="single"/>
        </w:rPr>
        <w:t xml:space="preserve">to testing new designs. </w:t>
      </w:r>
      <w:r w:rsidRPr="00F026F7">
        <w:rPr>
          <w:rFonts w:asciiTheme="minorHAnsi" w:eastAsia="Calibri" w:hAnsiTheme="minorHAnsi" w:cstheme="minorHAnsi"/>
          <w:sz w:val="16"/>
        </w:rPr>
        <w:t xml:space="preserve">Certainly, China possesses the underlying economic, industrial, and technological bases on which to either develop a nuclear warfighting capability or attempt a sprint to parity. However, </w:t>
      </w:r>
      <w:r w:rsidRPr="00F026F7">
        <w:rPr>
          <w:rFonts w:asciiTheme="minorHAnsi" w:eastAsia="Calibri" w:hAnsiTheme="minorHAnsi" w:cstheme="minorHAnsi"/>
          <w:u w:val="single"/>
        </w:rPr>
        <w:t>attempting either form of nuclear breakout would entail significant changes to China’s nuclear program</w:t>
      </w:r>
      <w:r w:rsidRPr="00F026F7">
        <w:rPr>
          <w:rFonts w:asciiTheme="minorHAnsi" w:eastAsia="Calibri" w:hAnsiTheme="minorHAnsi" w:cstheme="minorHAnsi"/>
          <w:sz w:val="16"/>
        </w:rPr>
        <w:t xml:space="preserve">, possibly including developing new warheads, resuming weapons testing, renewing weapons-grade fissile material production, and significantly changing operational practices. </w:t>
      </w:r>
      <w:r w:rsidRPr="00F026F7">
        <w:rPr>
          <w:rFonts w:asciiTheme="minorHAnsi" w:eastAsia="Calibri" w:hAnsiTheme="minorHAnsi" w:cstheme="minorHAnsi"/>
          <w:b/>
          <w:iCs/>
          <w:u w:val="single"/>
        </w:rPr>
        <w:t>Given China’s historically conservative approach</w:t>
      </w:r>
      <w:r w:rsidRPr="00F026F7">
        <w:rPr>
          <w:rFonts w:asciiTheme="minorHAnsi" w:eastAsia="Calibri" w:hAnsiTheme="minorHAnsi" w:cstheme="minorHAnsi"/>
          <w:sz w:val="16"/>
        </w:rPr>
        <w:t xml:space="preserve"> </w:t>
      </w:r>
      <w:r w:rsidRPr="00F026F7">
        <w:rPr>
          <w:rFonts w:asciiTheme="minorHAnsi" w:eastAsia="Calibri" w:hAnsiTheme="minorHAnsi" w:cstheme="minorHAnsi"/>
          <w:u w:val="single"/>
        </w:rPr>
        <w:t xml:space="preserve">to its nuclear weapons program, </w:t>
      </w:r>
      <w:r w:rsidRPr="00F026F7">
        <w:rPr>
          <w:rFonts w:asciiTheme="minorHAnsi" w:eastAsia="Calibri" w:hAnsiTheme="minorHAnsi" w:cstheme="minorHAnsi"/>
          <w:b/>
          <w:iCs/>
          <w:u w:val="single"/>
        </w:rPr>
        <w:t>it appears unlikely</w:t>
      </w:r>
      <w:r w:rsidRPr="00F026F7">
        <w:rPr>
          <w:rFonts w:asciiTheme="minorHAnsi" w:eastAsia="Calibri" w:hAnsiTheme="minorHAnsi" w:cstheme="minorHAnsi"/>
          <w:u w:val="single"/>
        </w:rPr>
        <w:t xml:space="preserve"> that it could undertake a military significant nuclear breakout in the near term or accomplish one in the long term without being detected. Analysts</w:t>
      </w:r>
      <w:r w:rsidRPr="00F026F7">
        <w:rPr>
          <w:rFonts w:asciiTheme="minorHAnsi" w:eastAsia="Calibri" w:hAnsiTheme="minorHAnsi" w:cstheme="minorHAnsi"/>
          <w:sz w:val="16"/>
        </w:rPr>
        <w:t xml:space="preserve"> who have warned of an impending nuclear breakout </w:t>
      </w:r>
      <w:r w:rsidRPr="00F026F7">
        <w:rPr>
          <w:rFonts w:asciiTheme="minorHAnsi" w:eastAsia="Calibri" w:hAnsiTheme="minorHAnsi" w:cstheme="minorHAnsi"/>
          <w:u w:val="single"/>
        </w:rPr>
        <w:t xml:space="preserve">may be assuming that </w:t>
      </w:r>
      <w:r w:rsidRPr="00F026F7">
        <w:rPr>
          <w:rFonts w:asciiTheme="minorHAnsi" w:eastAsia="Calibri" w:hAnsiTheme="minorHAnsi" w:cstheme="minorHAnsi"/>
          <w:u w:val="single"/>
        </w:rPr>
        <w:lastRenderedPageBreak/>
        <w:t>China’s</w:t>
      </w:r>
      <w:r w:rsidRPr="00F026F7">
        <w:rPr>
          <w:rFonts w:asciiTheme="minorHAnsi" w:eastAsia="Calibri" w:hAnsiTheme="minorHAnsi" w:cstheme="minorHAnsi"/>
          <w:sz w:val="16"/>
        </w:rPr>
        <w:t xml:space="preserve"> ongoing </w:t>
      </w:r>
      <w:r w:rsidRPr="00F026F7">
        <w:rPr>
          <w:rFonts w:asciiTheme="minorHAnsi" w:eastAsia="Calibri" w:hAnsiTheme="minorHAnsi" w:cstheme="minorHAnsi"/>
          <w:u w:val="single"/>
        </w:rPr>
        <w:t>modernization program is more expansive than it is,</w:t>
      </w:r>
      <w:r w:rsidRPr="00F026F7">
        <w:rPr>
          <w:rFonts w:asciiTheme="minorHAnsi" w:eastAsia="Calibri" w:hAnsiTheme="minorHAnsi" w:cstheme="minorHAnsi"/>
          <w:sz w:val="16"/>
        </w:rPr>
        <w:t xml:space="preserve"> </w:t>
      </w:r>
      <w:r w:rsidRPr="00F026F7">
        <w:rPr>
          <w:rFonts w:asciiTheme="minorHAnsi" w:eastAsia="Calibri" w:hAnsiTheme="minorHAnsi" w:cstheme="minorHAnsi"/>
          <w:b/>
          <w:iCs/>
          <w:u w:val="single"/>
        </w:rPr>
        <w:t>conflating a push for greater survivability with a desire for “usability,” or viewing the modest quantitative growth in China’s arsenal as a prelude to something much more expansive</w:t>
      </w:r>
      <w:r w:rsidRPr="00F026F7">
        <w:rPr>
          <w:rFonts w:asciiTheme="minorHAnsi" w:eastAsia="Calibri" w:hAnsiTheme="minorHAnsi" w:cstheme="minorHAnsi"/>
          <w:sz w:val="16"/>
        </w:rPr>
        <w:t xml:space="preserve">. Certainly, China has made tremendous progress in developing and deploying advanced ballistic missile systems, which would be a crucial component of any nuclear warfighting capability. Indeed, </w:t>
      </w:r>
      <w:r w:rsidRPr="00F026F7">
        <w:rPr>
          <w:rFonts w:asciiTheme="minorHAnsi" w:eastAsia="Calibri" w:hAnsiTheme="minorHAnsi" w:cstheme="minorHAnsi"/>
          <w:u w:val="single"/>
        </w:rPr>
        <w:t>some observers worry that the hardware</w:t>
      </w:r>
      <w:r w:rsidRPr="00F026F7">
        <w:rPr>
          <w:rFonts w:asciiTheme="minorHAnsi" w:eastAsia="Calibri" w:hAnsiTheme="minorHAnsi" w:cstheme="minorHAnsi"/>
          <w:sz w:val="16"/>
        </w:rPr>
        <w:t xml:space="preserve"> and operational practices </w:t>
      </w:r>
      <w:r w:rsidRPr="00F026F7">
        <w:rPr>
          <w:rFonts w:asciiTheme="minorHAnsi" w:eastAsia="Calibri" w:hAnsiTheme="minorHAnsi" w:cstheme="minorHAnsi"/>
          <w:u w:val="single"/>
        </w:rPr>
        <w:t>associated with the conventional force could bleed over</w:t>
      </w:r>
      <w:r w:rsidRPr="00F026F7">
        <w:rPr>
          <w:rFonts w:asciiTheme="minorHAnsi" w:eastAsia="Calibri" w:hAnsiTheme="minorHAnsi" w:cstheme="minorHAnsi"/>
          <w:sz w:val="16"/>
        </w:rPr>
        <w:t xml:space="preserve"> and end up benefitting the nuclear force. </w:t>
      </w:r>
      <w:r w:rsidRPr="00F026F7">
        <w:rPr>
          <w:rFonts w:asciiTheme="minorHAnsi" w:eastAsia="Calibri" w:hAnsiTheme="minorHAnsi" w:cstheme="minorHAnsi"/>
          <w:u w:val="single"/>
        </w:rPr>
        <w:t>But a broader review of</w:t>
      </w:r>
      <w:r w:rsidRPr="00F026F7">
        <w:rPr>
          <w:rFonts w:asciiTheme="minorHAnsi" w:eastAsia="Calibri" w:hAnsiTheme="minorHAnsi" w:cstheme="minorHAnsi"/>
          <w:sz w:val="16"/>
        </w:rPr>
        <w:t xml:space="preserve"> the </w:t>
      </w:r>
      <w:r w:rsidRPr="00F026F7">
        <w:rPr>
          <w:rFonts w:asciiTheme="minorHAnsi" w:eastAsia="Calibri" w:hAnsiTheme="minorHAnsi" w:cstheme="minorHAnsi"/>
          <w:u w:val="single"/>
        </w:rPr>
        <w:t>other technical requirements</w:t>
      </w:r>
      <w:r w:rsidRPr="00F026F7">
        <w:rPr>
          <w:rFonts w:asciiTheme="minorHAnsi" w:eastAsia="Calibri" w:hAnsiTheme="minorHAnsi" w:cstheme="minorHAnsi"/>
          <w:sz w:val="16"/>
        </w:rPr>
        <w:t xml:space="preserve"> of either developing a nuclear warfighting capability or pursuing strategic parity </w:t>
      </w:r>
      <w:r w:rsidRPr="00F026F7">
        <w:rPr>
          <w:rFonts w:asciiTheme="minorHAnsi" w:eastAsia="Calibri" w:hAnsiTheme="minorHAnsi" w:cstheme="minorHAnsi"/>
          <w:u w:val="single"/>
        </w:rPr>
        <w:t>suggests China would nonetheless face harder obstacles.</w:t>
      </w:r>
    </w:p>
    <w:p w14:paraId="505573D8" w14:textId="77777777" w:rsidR="007904B2" w:rsidRPr="00F026F7" w:rsidRDefault="007904B2" w:rsidP="007904B2">
      <w:pPr>
        <w:pStyle w:val="Heading3"/>
        <w:rPr>
          <w:rFonts w:asciiTheme="minorHAnsi" w:hAnsiTheme="minorHAnsi" w:cstheme="minorHAnsi"/>
        </w:rPr>
      </w:pPr>
      <w:r w:rsidRPr="00F026F7">
        <w:rPr>
          <w:rFonts w:asciiTheme="minorHAnsi" w:hAnsiTheme="minorHAnsi" w:cstheme="minorHAnsi"/>
        </w:rPr>
        <w:lastRenderedPageBreak/>
        <w:t xml:space="preserve">1NC </w:t>
      </w:r>
      <w:r>
        <w:rPr>
          <w:rFonts w:asciiTheme="minorHAnsi" w:hAnsiTheme="minorHAnsi" w:cstheme="minorHAnsi"/>
        </w:rPr>
        <w:t xml:space="preserve">– </w:t>
      </w:r>
      <w:r w:rsidRPr="00F026F7">
        <w:rPr>
          <w:rFonts w:asciiTheme="minorHAnsi" w:hAnsiTheme="minorHAnsi" w:cstheme="minorHAnsi"/>
        </w:rPr>
        <w:t>AT: Russian Modernization</w:t>
      </w:r>
    </w:p>
    <w:p w14:paraId="794A0094" w14:textId="77777777" w:rsidR="007904B2" w:rsidRPr="00F026F7" w:rsidRDefault="007904B2" w:rsidP="007904B2">
      <w:pPr>
        <w:pStyle w:val="Heading4"/>
        <w:rPr>
          <w:rFonts w:asciiTheme="minorHAnsi" w:hAnsiTheme="minorHAnsi" w:cstheme="minorHAnsi"/>
        </w:rPr>
      </w:pPr>
      <w:r w:rsidRPr="00F026F7">
        <w:rPr>
          <w:rFonts w:asciiTheme="minorHAnsi" w:hAnsiTheme="minorHAnsi" w:cstheme="minorHAnsi"/>
        </w:rPr>
        <w:t>Modernization isn’t driven by the U.S.</w:t>
      </w:r>
    </w:p>
    <w:p w14:paraId="2705292D" w14:textId="77777777" w:rsidR="007904B2" w:rsidRPr="00F026F7" w:rsidRDefault="007904B2" w:rsidP="007904B2">
      <w:pPr>
        <w:rPr>
          <w:rFonts w:asciiTheme="minorHAnsi" w:hAnsiTheme="minorHAnsi" w:cstheme="minorHAnsi"/>
        </w:rPr>
      </w:pPr>
      <w:r w:rsidRPr="00F026F7">
        <w:rPr>
          <w:rStyle w:val="Style13ptBold"/>
          <w:rFonts w:asciiTheme="minorHAnsi" w:hAnsiTheme="minorHAnsi" w:cstheme="minorHAnsi"/>
        </w:rPr>
        <w:t>Pezard and Rhoades 20</w:t>
      </w:r>
      <w:r w:rsidRPr="00F026F7">
        <w:rPr>
          <w:rFonts w:asciiTheme="minorHAnsi" w:hAnsiTheme="minorHAnsi" w:cstheme="minorHAnsi"/>
        </w:rPr>
        <w:t xml:space="preserve"> (Stephanie Pezard, Senior Political Scientist and Associate Research Department Director for Defense and Political Sciences , Ashley L. Rhoades, defense analyst at the RAND Corporation in Washington, D.C., January 2020,“What Provokes Putin’s Russia? Deterring Without Unintended Escalation,” RAND Corporation, </w:t>
      </w:r>
      <w:hyperlink r:id="rId136" w:history="1">
        <w:r w:rsidRPr="00F026F7">
          <w:rPr>
            <w:rStyle w:val="Hyperlink"/>
            <w:rFonts w:asciiTheme="minorHAnsi" w:hAnsiTheme="minorHAnsi" w:cstheme="minorHAnsi"/>
          </w:rPr>
          <w:t>https://www.rand.org/content/dam/rand/pubs/perspectives/PE300/PE338/RAND_PE338.pdf; AKIM Recut)</w:t>
        </w:r>
      </w:hyperlink>
      <w:r w:rsidRPr="00F026F7">
        <w:rPr>
          <w:rFonts w:asciiTheme="minorHAnsi" w:hAnsiTheme="minorHAnsi" w:cstheme="minorHAnsi"/>
        </w:rPr>
        <w:t xml:space="preserve"> </w:t>
      </w:r>
    </w:p>
    <w:p w14:paraId="27F3D595" w14:textId="5E462376" w:rsidR="007904B2" w:rsidRPr="007904B2" w:rsidRDefault="007904B2" w:rsidP="00B43952">
      <w:pPr>
        <w:rPr>
          <w:rFonts w:asciiTheme="minorHAnsi" w:hAnsiTheme="minorHAnsi" w:cstheme="minorHAnsi"/>
          <w:sz w:val="16"/>
        </w:rPr>
      </w:pPr>
      <w:r w:rsidRPr="00F026F7">
        <w:rPr>
          <w:rFonts w:asciiTheme="minorHAnsi" w:hAnsiTheme="minorHAnsi" w:cstheme="minorHAnsi"/>
          <w:sz w:val="16"/>
        </w:rPr>
        <w:t xml:space="preserve">While Russia’s escalation of crises has mostly remained under the threshold of war, it is often difficult to identify whether Russian escalatory actions were provoked by specific U.S. or NATO actions. First, </w:t>
      </w:r>
      <w:r w:rsidRPr="00F026F7">
        <w:rPr>
          <w:rStyle w:val="StyleUnderline"/>
          <w:rFonts w:asciiTheme="minorHAnsi" w:hAnsiTheme="minorHAnsi" w:cstheme="minorHAnsi"/>
        </w:rPr>
        <w:t xml:space="preserve">Russian actions that appear escalatory—for instance, a </w:t>
      </w:r>
      <w:r w:rsidRPr="00F026F7">
        <w:rPr>
          <w:rStyle w:val="StyleUnderline"/>
          <w:rFonts w:asciiTheme="minorHAnsi" w:hAnsiTheme="minorHAnsi" w:cstheme="minorHAnsi"/>
          <w:highlight w:val="green"/>
        </w:rPr>
        <w:t>military buildup</w:t>
      </w:r>
      <w:r w:rsidRPr="00F026F7">
        <w:rPr>
          <w:rStyle w:val="StyleUnderline"/>
          <w:rFonts w:asciiTheme="minorHAnsi" w:hAnsiTheme="minorHAnsi" w:cstheme="minorHAnsi"/>
        </w:rPr>
        <w:t>—</w:t>
      </w:r>
      <w:r w:rsidRPr="00F026F7">
        <w:rPr>
          <w:rStyle w:val="StyleUnderline"/>
          <w:rFonts w:asciiTheme="minorHAnsi" w:hAnsiTheme="minorHAnsi" w:cstheme="minorHAnsi"/>
          <w:highlight w:val="green"/>
        </w:rPr>
        <w:t>may be prompted by factors</w:t>
      </w:r>
      <w:r w:rsidRPr="00F026F7">
        <w:rPr>
          <w:rStyle w:val="StyleUnderline"/>
          <w:rFonts w:asciiTheme="minorHAnsi" w:hAnsiTheme="minorHAnsi" w:cstheme="minorHAnsi"/>
        </w:rPr>
        <w:t xml:space="preserve"> mostly </w:t>
      </w:r>
      <w:r w:rsidRPr="00F026F7">
        <w:rPr>
          <w:rStyle w:val="StyleUnderline"/>
          <w:rFonts w:asciiTheme="minorHAnsi" w:hAnsiTheme="minorHAnsi" w:cstheme="minorHAnsi"/>
          <w:highlight w:val="green"/>
        </w:rPr>
        <w:t>internal to Russia.</w:t>
      </w:r>
      <w:r w:rsidRPr="00F026F7">
        <w:rPr>
          <w:rStyle w:val="StyleUnderline"/>
          <w:rFonts w:asciiTheme="minorHAnsi" w:hAnsiTheme="minorHAnsi" w:cstheme="minorHAnsi"/>
        </w:rPr>
        <w:t xml:space="preserve"> </w:t>
      </w:r>
      <w:r w:rsidRPr="00F026F7">
        <w:rPr>
          <w:rFonts w:asciiTheme="minorHAnsi" w:hAnsiTheme="minorHAnsi" w:cstheme="minorHAnsi"/>
          <w:sz w:val="16"/>
        </w:rPr>
        <w:t>For example, the</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 xml:space="preserve">poor performance </w:t>
      </w:r>
      <w:r w:rsidRPr="00F026F7">
        <w:rPr>
          <w:rStyle w:val="StyleUnderline"/>
          <w:rFonts w:asciiTheme="minorHAnsi" w:hAnsiTheme="minorHAnsi" w:cstheme="minorHAnsi"/>
        </w:rPr>
        <w:t xml:space="preserve">of the Russian military during the war </w:t>
      </w:r>
      <w:r w:rsidRPr="00F026F7">
        <w:rPr>
          <w:rStyle w:val="StyleUnderline"/>
          <w:rFonts w:asciiTheme="minorHAnsi" w:hAnsiTheme="minorHAnsi" w:cstheme="minorHAnsi"/>
          <w:highlight w:val="green"/>
        </w:rPr>
        <w:t>with Georgia</w:t>
      </w:r>
      <w:r w:rsidRPr="00F026F7">
        <w:rPr>
          <w:rStyle w:val="StyleUnderline"/>
          <w:rFonts w:asciiTheme="minorHAnsi" w:hAnsiTheme="minorHAnsi" w:cstheme="minorHAnsi"/>
        </w:rPr>
        <w:t xml:space="preserve"> in 2008—rather than U.S. or NATO actions—</w:t>
      </w:r>
      <w:r w:rsidRPr="00F026F7">
        <w:rPr>
          <w:rStyle w:val="StyleUnderline"/>
          <w:rFonts w:asciiTheme="minorHAnsi" w:hAnsiTheme="minorHAnsi" w:cstheme="minorHAnsi"/>
          <w:highlight w:val="green"/>
        </w:rPr>
        <w:t xml:space="preserve">was the </w:t>
      </w:r>
      <w:r w:rsidRPr="00F026F7">
        <w:rPr>
          <w:rStyle w:val="Emphasis"/>
          <w:rFonts w:asciiTheme="minorHAnsi" w:hAnsiTheme="minorHAnsi" w:cstheme="minorHAnsi"/>
          <w:highlight w:val="green"/>
        </w:rPr>
        <w:t>catalyst</w:t>
      </w:r>
      <w:r w:rsidRPr="00F026F7">
        <w:rPr>
          <w:rStyle w:val="StyleUnderline"/>
          <w:rFonts w:asciiTheme="minorHAnsi" w:hAnsiTheme="minorHAnsi" w:cstheme="minorHAnsi"/>
          <w:highlight w:val="green"/>
        </w:rPr>
        <w:t xml:space="preserve"> for </w:t>
      </w:r>
      <w:r w:rsidRPr="00F026F7">
        <w:rPr>
          <w:rStyle w:val="StyleUnderline"/>
          <w:rFonts w:asciiTheme="minorHAnsi" w:hAnsiTheme="minorHAnsi" w:cstheme="minorHAnsi"/>
        </w:rPr>
        <w:t xml:space="preserve">Putin’s decision to undertake a </w:t>
      </w:r>
      <w:r w:rsidRPr="00F026F7">
        <w:rPr>
          <w:rStyle w:val="Emphasis"/>
          <w:rFonts w:asciiTheme="minorHAnsi" w:hAnsiTheme="minorHAnsi" w:cstheme="minorHAnsi"/>
        </w:rPr>
        <w:t xml:space="preserve">massive </w:t>
      </w:r>
      <w:r w:rsidRPr="00F026F7">
        <w:rPr>
          <w:rStyle w:val="Emphasis"/>
          <w:rFonts w:asciiTheme="minorHAnsi" w:hAnsiTheme="minorHAnsi" w:cstheme="minorHAnsi"/>
          <w:highlight w:val="green"/>
        </w:rPr>
        <w:t>reform</w:t>
      </w:r>
      <w:r w:rsidRPr="00F026F7">
        <w:rPr>
          <w:rStyle w:val="StyleUnderline"/>
          <w:rFonts w:asciiTheme="minorHAnsi" w:hAnsiTheme="minorHAnsi" w:cstheme="minorHAnsi"/>
          <w:highlight w:val="green"/>
        </w:rPr>
        <w:t xml:space="preserve"> of</w:t>
      </w:r>
      <w:r w:rsidRPr="00F026F7">
        <w:rPr>
          <w:rStyle w:val="StyleUnderline"/>
          <w:rFonts w:asciiTheme="minorHAnsi" w:hAnsiTheme="minorHAnsi" w:cstheme="minorHAnsi"/>
        </w:rPr>
        <w:t xml:space="preserve"> the </w:t>
      </w:r>
      <w:r w:rsidRPr="00F026F7">
        <w:rPr>
          <w:rStyle w:val="StyleUnderline"/>
          <w:rFonts w:asciiTheme="minorHAnsi" w:hAnsiTheme="minorHAnsi" w:cstheme="minorHAnsi"/>
          <w:highlight w:val="green"/>
        </w:rPr>
        <w:t>Russian</w:t>
      </w:r>
      <w:r w:rsidRPr="00F026F7">
        <w:rPr>
          <w:rStyle w:val="StyleUnderline"/>
          <w:rFonts w:asciiTheme="minorHAnsi" w:hAnsiTheme="minorHAnsi" w:cstheme="minorHAnsi"/>
        </w:rPr>
        <w:t xml:space="preserve"> armed </w:t>
      </w:r>
      <w:r w:rsidRPr="00F026F7">
        <w:rPr>
          <w:rStyle w:val="StyleUnderline"/>
          <w:rFonts w:asciiTheme="minorHAnsi" w:hAnsiTheme="minorHAnsi" w:cstheme="minorHAnsi"/>
          <w:highlight w:val="green"/>
        </w:rPr>
        <w:t>forces</w:t>
      </w:r>
      <w:r w:rsidRPr="00F026F7">
        <w:rPr>
          <w:rStyle w:val="StyleUnderline"/>
          <w:rFonts w:asciiTheme="minorHAnsi" w:hAnsiTheme="minorHAnsi" w:cstheme="minorHAnsi"/>
        </w:rPr>
        <w:t>.</w:t>
      </w:r>
      <w:r w:rsidRPr="00F026F7">
        <w:rPr>
          <w:rFonts w:asciiTheme="minorHAnsi" w:hAnsiTheme="minorHAnsi" w:cstheme="minorHAnsi"/>
          <w:sz w:val="16"/>
        </w:rPr>
        <w:t xml:space="preserve">57 To complicate matters, </w:t>
      </w:r>
      <w:r w:rsidRPr="00F026F7">
        <w:rPr>
          <w:rStyle w:val="StyleUnderline"/>
          <w:rFonts w:asciiTheme="minorHAnsi" w:hAnsiTheme="minorHAnsi" w:cstheme="minorHAnsi"/>
          <w:highlight w:val="green"/>
        </w:rPr>
        <w:t>Putin has shown a</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consistent pattern of attempting to justify any hostile move by Russia by presenting it as a defensive reaction to a</w:t>
      </w:r>
      <w:r w:rsidRPr="00F026F7">
        <w:rPr>
          <w:rStyle w:val="StyleUnderline"/>
          <w:rFonts w:asciiTheme="minorHAnsi" w:hAnsiTheme="minorHAnsi" w:cstheme="minorHAnsi"/>
        </w:rPr>
        <w:t xml:space="preserve"> perceived or </w:t>
      </w:r>
      <w:r w:rsidRPr="00F026F7">
        <w:rPr>
          <w:rStyle w:val="StyleUnderline"/>
          <w:rFonts w:asciiTheme="minorHAnsi" w:hAnsiTheme="minorHAnsi" w:cstheme="minorHAnsi"/>
          <w:highlight w:val="green"/>
        </w:rPr>
        <w:t>imagined threat</w:t>
      </w:r>
      <w:r w:rsidRPr="00F026F7">
        <w:rPr>
          <w:rStyle w:val="StyleUnderline"/>
          <w:rFonts w:asciiTheme="minorHAnsi" w:hAnsiTheme="minorHAnsi" w:cstheme="minorHAnsi"/>
        </w:rPr>
        <w:t xml:space="preserve"> or aggression from the West. </w:t>
      </w:r>
      <w:r w:rsidRPr="00F026F7">
        <w:rPr>
          <w:rFonts w:asciiTheme="minorHAnsi" w:hAnsiTheme="minorHAnsi" w:cstheme="minorHAnsi"/>
          <w:sz w:val="16"/>
        </w:rPr>
        <w:t xml:space="preserve">For instance, </w:t>
      </w:r>
      <w:r w:rsidRPr="00F026F7">
        <w:rPr>
          <w:rStyle w:val="StyleUnderline"/>
          <w:rFonts w:asciiTheme="minorHAnsi" w:hAnsiTheme="minorHAnsi" w:cstheme="minorHAnsi"/>
        </w:rPr>
        <w:t>Putin</w:t>
      </w:r>
      <w:r w:rsidRPr="00F026F7">
        <w:rPr>
          <w:rFonts w:asciiTheme="minorHAnsi" w:hAnsiTheme="minorHAnsi" w:cstheme="minorHAnsi"/>
          <w:sz w:val="16"/>
        </w:rPr>
        <w:t xml:space="preserve"> has repeatedly </w:t>
      </w:r>
      <w:r w:rsidRPr="00F026F7">
        <w:rPr>
          <w:rStyle w:val="StyleUnderline"/>
          <w:rFonts w:asciiTheme="minorHAnsi" w:hAnsiTheme="minorHAnsi" w:cstheme="minorHAnsi"/>
        </w:rPr>
        <w:t>quipped that if U.S. nuclear posturing</w:t>
      </w:r>
      <w:r w:rsidRPr="00F026F7">
        <w:rPr>
          <w:rFonts w:asciiTheme="minorHAnsi" w:hAnsiTheme="minorHAnsi" w:cstheme="minorHAnsi"/>
          <w:sz w:val="16"/>
        </w:rPr>
        <w:t xml:space="preserve"> and force developments </w:t>
      </w:r>
      <w:r w:rsidRPr="00F026F7">
        <w:rPr>
          <w:rStyle w:val="StyleUnderline"/>
          <w:rFonts w:asciiTheme="minorHAnsi" w:hAnsiTheme="minorHAnsi" w:cstheme="minorHAnsi"/>
        </w:rPr>
        <w:t>are not targeted at Russia, then his actions in the nuclear realm</w:t>
      </w:r>
      <w:r w:rsidRPr="00F026F7">
        <w:rPr>
          <w:rFonts w:asciiTheme="minorHAnsi" w:hAnsiTheme="minorHAnsi" w:cstheme="minorHAnsi"/>
          <w:sz w:val="16"/>
        </w:rPr>
        <w:t>—such as Russia’s cruise missile and nuclear modernization—</w:t>
      </w:r>
      <w:r w:rsidRPr="00F026F7">
        <w:rPr>
          <w:rStyle w:val="StyleUnderline"/>
          <w:rFonts w:asciiTheme="minorHAnsi" w:hAnsiTheme="minorHAnsi" w:cstheme="minorHAnsi"/>
        </w:rPr>
        <w:t>cannot be construed as being directed at the United States</w:t>
      </w:r>
      <w:r w:rsidRPr="00F026F7">
        <w:rPr>
          <w:rFonts w:asciiTheme="minorHAnsi" w:hAnsiTheme="minorHAnsi" w:cstheme="minorHAnsi"/>
          <w:sz w:val="16"/>
        </w:rPr>
        <w:t xml:space="preserve"> or NATO either.58 Finally, </w:t>
      </w:r>
      <w:r w:rsidRPr="00F026F7">
        <w:rPr>
          <w:rStyle w:val="StyleUnderline"/>
          <w:rFonts w:asciiTheme="minorHAnsi" w:hAnsiTheme="minorHAnsi" w:cstheme="minorHAnsi"/>
          <w:highlight w:val="green"/>
        </w:rPr>
        <w:t>Russian</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actions are</w:t>
      </w:r>
      <w:r w:rsidRPr="00F026F7">
        <w:rPr>
          <w:rStyle w:val="StyleUnderline"/>
          <w:rFonts w:asciiTheme="minorHAnsi" w:hAnsiTheme="minorHAnsi" w:cstheme="minorHAnsi"/>
        </w:rPr>
        <w:t xml:space="preserve"> frequently </w:t>
      </w:r>
      <w:r w:rsidRPr="00F026F7">
        <w:rPr>
          <w:rStyle w:val="StyleUnderline"/>
          <w:rFonts w:asciiTheme="minorHAnsi" w:hAnsiTheme="minorHAnsi" w:cstheme="minorHAnsi"/>
          <w:highlight w:val="green"/>
        </w:rPr>
        <w:t>opportunistic</w:t>
      </w:r>
      <w:r w:rsidRPr="00F026F7">
        <w:rPr>
          <w:rStyle w:val="StyleUnderline"/>
          <w:rFonts w:asciiTheme="minorHAnsi" w:hAnsiTheme="minorHAnsi" w:cstheme="minorHAnsi"/>
        </w:rPr>
        <w:t>,</w:t>
      </w:r>
      <w:r w:rsidRPr="00F026F7">
        <w:rPr>
          <w:rFonts w:asciiTheme="minorHAnsi" w:hAnsiTheme="minorHAnsi" w:cstheme="minorHAnsi"/>
          <w:sz w:val="16"/>
        </w:rPr>
        <w:t xml:space="preserve"> and therefore might </w:t>
      </w:r>
      <w:r w:rsidRPr="00F026F7">
        <w:rPr>
          <w:rStyle w:val="StyleUnderline"/>
          <w:rFonts w:asciiTheme="minorHAnsi" w:hAnsiTheme="minorHAnsi" w:cstheme="minorHAnsi"/>
          <w:highlight w:val="green"/>
        </w:rPr>
        <w:t>not</w:t>
      </w:r>
      <w:r w:rsidRPr="00F026F7">
        <w:rPr>
          <w:rStyle w:val="StyleUnderline"/>
          <w:rFonts w:asciiTheme="minorHAnsi" w:hAnsiTheme="minorHAnsi" w:cstheme="minorHAnsi"/>
        </w:rPr>
        <w:t xml:space="preserve"> be </w:t>
      </w:r>
      <w:r w:rsidRPr="00F026F7">
        <w:rPr>
          <w:rStyle w:val="StyleUnderline"/>
          <w:rFonts w:asciiTheme="minorHAnsi" w:hAnsiTheme="minorHAnsi" w:cstheme="minorHAnsi"/>
          <w:highlight w:val="green"/>
        </w:rPr>
        <w:t>in</w:t>
      </w:r>
      <w:r w:rsidRPr="00F026F7">
        <w:rPr>
          <w:rStyle w:val="StyleUnderline"/>
          <w:rFonts w:asciiTheme="minorHAnsi" w:hAnsiTheme="minorHAnsi" w:cstheme="minorHAnsi"/>
        </w:rPr>
        <w:t xml:space="preserve"> direct </w:t>
      </w:r>
      <w:r w:rsidRPr="00F026F7">
        <w:rPr>
          <w:rStyle w:val="StyleUnderline"/>
          <w:rFonts w:asciiTheme="minorHAnsi" w:hAnsiTheme="minorHAnsi" w:cstheme="minorHAnsi"/>
          <w:highlight w:val="green"/>
        </w:rPr>
        <w:t>response to</w:t>
      </w:r>
      <w:r w:rsidRPr="00F026F7">
        <w:rPr>
          <w:rStyle w:val="StyleUnderline"/>
          <w:rFonts w:asciiTheme="minorHAnsi" w:hAnsiTheme="minorHAnsi" w:cstheme="minorHAnsi"/>
        </w:rPr>
        <w:t xml:space="preserve"> anything </w:t>
      </w:r>
      <w:r w:rsidRPr="00F026F7">
        <w:rPr>
          <w:rStyle w:val="StyleUnderline"/>
          <w:rFonts w:asciiTheme="minorHAnsi" w:hAnsiTheme="minorHAnsi" w:cstheme="minorHAnsi"/>
          <w:highlight w:val="green"/>
        </w:rPr>
        <w:t>the U</w:t>
      </w:r>
      <w:r w:rsidRPr="00F026F7">
        <w:rPr>
          <w:rStyle w:val="StyleUnderline"/>
          <w:rFonts w:asciiTheme="minorHAnsi" w:hAnsiTheme="minorHAnsi" w:cstheme="minorHAnsi"/>
        </w:rPr>
        <w:t xml:space="preserve">nited </w:t>
      </w:r>
      <w:r w:rsidRPr="00F026F7">
        <w:rPr>
          <w:rStyle w:val="StyleUnderline"/>
          <w:rFonts w:asciiTheme="minorHAnsi" w:hAnsiTheme="minorHAnsi" w:cstheme="minorHAnsi"/>
          <w:highlight w:val="green"/>
        </w:rPr>
        <w:t>S</w:t>
      </w:r>
      <w:r w:rsidRPr="00F026F7">
        <w:rPr>
          <w:rStyle w:val="StyleUnderline"/>
          <w:rFonts w:asciiTheme="minorHAnsi" w:hAnsiTheme="minorHAnsi" w:cstheme="minorHAnsi"/>
        </w:rPr>
        <w:t xml:space="preserve">tates or NATO did or did not do. </w:t>
      </w:r>
      <w:r w:rsidRPr="00F026F7">
        <w:rPr>
          <w:rFonts w:asciiTheme="minorHAnsi" w:hAnsiTheme="minorHAnsi" w:cstheme="minorHAnsi"/>
          <w:sz w:val="16"/>
        </w:rPr>
        <w:t>This is particularly true of gray zone actions;59 however, some moreconventional moves—for instance, the Georgia war in August 2008— similarly might have used Western actions as a pretext to invade Georgia.60</w:t>
      </w:r>
    </w:p>
    <w:p w14:paraId="1C1AE552" w14:textId="3DEFFE33" w:rsidR="00B43952" w:rsidRPr="00F026F7" w:rsidRDefault="00B43952" w:rsidP="00B43952">
      <w:pPr>
        <w:pStyle w:val="Heading3"/>
        <w:rPr>
          <w:rFonts w:asciiTheme="minorHAnsi" w:hAnsiTheme="minorHAnsi" w:cstheme="minorHAnsi"/>
        </w:rPr>
      </w:pPr>
      <w:r w:rsidRPr="00F026F7">
        <w:rPr>
          <w:rFonts w:asciiTheme="minorHAnsi" w:hAnsiTheme="minorHAnsi" w:cstheme="minorHAnsi"/>
        </w:rPr>
        <w:lastRenderedPageBreak/>
        <w:t xml:space="preserve">2NC </w:t>
      </w:r>
      <w:r w:rsidR="0013206E">
        <w:rPr>
          <w:rFonts w:asciiTheme="minorHAnsi" w:hAnsiTheme="minorHAnsi" w:cstheme="minorHAnsi"/>
        </w:rPr>
        <w:t xml:space="preserve">– </w:t>
      </w:r>
      <w:r w:rsidRPr="00F026F7">
        <w:rPr>
          <w:rFonts w:asciiTheme="minorHAnsi" w:hAnsiTheme="minorHAnsi" w:cstheme="minorHAnsi"/>
        </w:rPr>
        <w:t>AT: Chinese Modernization</w:t>
      </w:r>
    </w:p>
    <w:p w14:paraId="4EDC2E57"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No Chinese nuclear modernization.</w:t>
      </w:r>
    </w:p>
    <w:p w14:paraId="6FEA983E"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1. Resources – China’s plutonium stockpile is too low to create a significant amount of nukes and it’s uranium warheads are too primitive to be used – that’s Logan</w:t>
      </w:r>
    </w:p>
    <w:p w14:paraId="15DF7E28"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2. Diversification – china’s nukes are too heavy to achieve the diversity necessary for warfighting capability – they can’t test modern designs either due to time and resource constraints and concerns about detection by the international community </w:t>
      </w:r>
    </w:p>
    <w:p w14:paraId="39F79348"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3. Infrastructure – China consolidated nuclear authority – that prevents flexible command and control necessary for warfighting – that’s Logan</w:t>
      </w:r>
    </w:p>
    <w:p w14:paraId="69DA0752"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4. Rocket force leadership. </w:t>
      </w:r>
    </w:p>
    <w:p w14:paraId="6C57D0A5" w14:textId="77777777" w:rsidR="00B43952" w:rsidRPr="00F026F7" w:rsidRDefault="00B43952" w:rsidP="00B43952">
      <w:pPr>
        <w:pStyle w:val="ListParagraph"/>
        <w:numPr>
          <w:ilvl w:val="0"/>
          <w:numId w:val="28"/>
        </w:numPr>
        <w:rPr>
          <w:rFonts w:asciiTheme="minorHAnsi" w:hAnsiTheme="minorHAnsi" w:cstheme="minorHAnsi"/>
        </w:rPr>
      </w:pPr>
      <w:r w:rsidRPr="00F026F7">
        <w:rPr>
          <w:rFonts w:asciiTheme="minorHAnsi" w:hAnsiTheme="minorHAnsi" w:cstheme="minorHAnsi"/>
        </w:rPr>
        <w:t xml:space="preserve">PLA Rocket force leadership is focused on </w:t>
      </w:r>
      <w:r w:rsidRPr="00F026F7">
        <w:rPr>
          <w:rFonts w:asciiTheme="minorHAnsi" w:hAnsiTheme="minorHAnsi" w:cstheme="minorHAnsi"/>
          <w:u w:val="single"/>
        </w:rPr>
        <w:t>conventional capabilities</w:t>
      </w:r>
      <w:r w:rsidRPr="00F026F7">
        <w:rPr>
          <w:rFonts w:asciiTheme="minorHAnsi" w:hAnsiTheme="minorHAnsi" w:cstheme="minorHAnsi"/>
        </w:rPr>
        <w:t xml:space="preserve">, not </w:t>
      </w:r>
      <w:r w:rsidRPr="00F026F7">
        <w:rPr>
          <w:rFonts w:asciiTheme="minorHAnsi" w:hAnsiTheme="minorHAnsi" w:cstheme="minorHAnsi"/>
          <w:u w:val="single"/>
        </w:rPr>
        <w:t>nuclear</w:t>
      </w:r>
      <w:r w:rsidRPr="00F026F7">
        <w:rPr>
          <w:rFonts w:asciiTheme="minorHAnsi" w:hAnsiTheme="minorHAnsi" w:cstheme="minorHAnsi"/>
        </w:rPr>
        <w:t xml:space="preserve">. </w:t>
      </w:r>
    </w:p>
    <w:p w14:paraId="7FEC2D71"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Logan 18 </w:t>
      </w:r>
      <w:r w:rsidRPr="00F026F7">
        <w:rPr>
          <w:rFonts w:asciiTheme="minorHAnsi" w:hAnsiTheme="minorHAnsi" w:cstheme="minorHAnsi"/>
        </w:rPr>
        <w:t xml:space="preserve">(David Logan, PhD student Princeton University, “Career Paths in the PLA Rocket Force: What They Tell Us” Asian Security 15.2, 2018  </w:t>
      </w:r>
      <w:hyperlink r:id="rId137" w:history="1">
        <w:r w:rsidRPr="00F026F7">
          <w:rPr>
            <w:rStyle w:val="Hyperlink"/>
            <w:rFonts w:asciiTheme="minorHAnsi" w:hAnsiTheme="minorHAnsi" w:cstheme="minorHAnsi"/>
          </w:rPr>
          <w:t>https://www.tandfonline.com/doi/full/10.1080/14799855.2017.1422089; AKIM Recut)</w:t>
        </w:r>
      </w:hyperlink>
      <w:r w:rsidRPr="00F026F7">
        <w:rPr>
          <w:rFonts w:asciiTheme="minorHAnsi" w:hAnsiTheme="minorHAnsi" w:cstheme="minorHAnsi"/>
        </w:rPr>
        <w:t xml:space="preserve"> </w:t>
      </w:r>
    </w:p>
    <w:p w14:paraId="229850A6"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Policy and research implications </w:t>
      </w:r>
      <w:r w:rsidRPr="00F026F7">
        <w:rPr>
          <w:rStyle w:val="StyleUnderline"/>
          <w:rFonts w:asciiTheme="minorHAnsi" w:hAnsiTheme="minorHAnsi" w:cstheme="minorHAnsi"/>
        </w:rPr>
        <w:t xml:space="preserve">These results have a number of potential implications for the future of the Rocket Force and for strategic stability between China and other states, </w:t>
      </w:r>
      <w:r w:rsidRPr="00F026F7">
        <w:rPr>
          <w:rFonts w:asciiTheme="minorHAnsi" w:hAnsiTheme="minorHAnsi" w:cstheme="minorHAnsi"/>
          <w:sz w:val="16"/>
        </w:rPr>
        <w:t xml:space="preserve">including the United States. The </w:t>
      </w:r>
      <w:r w:rsidRPr="00F026F7">
        <w:rPr>
          <w:rStyle w:val="StyleUnderline"/>
          <w:rFonts w:asciiTheme="minorHAnsi" w:hAnsiTheme="minorHAnsi" w:cstheme="minorHAnsi"/>
        </w:rPr>
        <w:t>tendency to transfer personnel from one base to another upon assumption of a senior leadership position could indicate a belief that future operations involving Rocket Force units would draw forces from multiple bases</w:t>
      </w:r>
      <w:r w:rsidRPr="00F026F7">
        <w:rPr>
          <w:rFonts w:asciiTheme="minorHAnsi" w:hAnsiTheme="minorHAnsi" w:cstheme="minorHAnsi"/>
          <w:sz w:val="16"/>
        </w:rPr>
        <w:t xml:space="preserve">. Transferring a promoted officer to another base could indicate a desire to familiarize senior leaders with the operations and delivery systems of multiple bases and brigades, potentially signaling the degree to which operations will involve coordination among units commanded by multiple bases. As discussed, the tendency to transfer bases upon assumption of a command post may be a product of bureaucratic limitations. That is, there are six missile bases and, all else being equal, it is statistically more likely that a base commander position will open at another base earlier than at one’s current base. However, as discussed, the base transfers occurred even in years when the commander position became open at the officer’s home base, suggesting that base transfer on promotion is a deliberate practice.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significant</w:t>
      </w:r>
      <w:r w:rsidRPr="00F026F7">
        <w:rPr>
          <w:rStyle w:val="StyleUnderline"/>
          <w:rFonts w:asciiTheme="minorHAnsi" w:hAnsiTheme="minorHAnsi" w:cstheme="minorHAnsi"/>
        </w:rPr>
        <w:t xml:space="preserve"> number of senior </w:t>
      </w:r>
      <w:r w:rsidRPr="00F026F7">
        <w:rPr>
          <w:rStyle w:val="StyleUnderline"/>
          <w:rFonts w:asciiTheme="minorHAnsi" w:hAnsiTheme="minorHAnsi" w:cstheme="minorHAnsi"/>
          <w:highlight w:val="green"/>
        </w:rPr>
        <w:t>leaders with experience in the conventionally oriented Base 52 suggests</w:t>
      </w:r>
      <w:r w:rsidRPr="00F026F7">
        <w:rPr>
          <w:rStyle w:val="StyleUnderline"/>
          <w:rFonts w:asciiTheme="minorHAnsi" w:hAnsiTheme="minorHAnsi" w:cstheme="minorHAnsi"/>
        </w:rPr>
        <w:t xml:space="preserve"> a current and future </w:t>
      </w:r>
      <w:r w:rsidRPr="00F026F7">
        <w:rPr>
          <w:rStyle w:val="StyleUnderline"/>
          <w:rFonts w:asciiTheme="minorHAnsi" w:hAnsiTheme="minorHAnsi" w:cstheme="minorHAnsi"/>
          <w:highlight w:val="green"/>
        </w:rPr>
        <w:t xml:space="preserve">strengthening </w:t>
      </w:r>
      <w:r w:rsidRPr="00F026F7">
        <w:rPr>
          <w:rStyle w:val="StyleUnderline"/>
          <w:rFonts w:asciiTheme="minorHAnsi" w:hAnsiTheme="minorHAnsi" w:cstheme="minorHAnsi"/>
        </w:rPr>
        <w:t xml:space="preserve">of </w:t>
      </w:r>
      <w:r w:rsidRPr="00F026F7">
        <w:rPr>
          <w:rStyle w:val="StyleUnderline"/>
          <w:rFonts w:asciiTheme="minorHAnsi" w:hAnsiTheme="minorHAnsi" w:cstheme="minorHAnsi"/>
          <w:highlight w:val="green"/>
        </w:rPr>
        <w:t>the Rocket Force</w:t>
      </w:r>
      <w:r w:rsidRPr="00F026F7">
        <w:rPr>
          <w:rStyle w:val="StyleUnderline"/>
          <w:rFonts w:asciiTheme="minorHAnsi" w:hAnsiTheme="minorHAnsi" w:cstheme="minorHAnsi"/>
        </w:rPr>
        <w:t xml:space="preserve">’s </w:t>
      </w:r>
      <w:r w:rsidRPr="00F026F7">
        <w:rPr>
          <w:rStyle w:val="StyleUnderline"/>
          <w:rFonts w:asciiTheme="minorHAnsi" w:hAnsiTheme="minorHAnsi" w:cstheme="minorHAnsi"/>
          <w:highlight w:val="green"/>
        </w:rPr>
        <w:t>conventional units</w:t>
      </w:r>
      <w:r w:rsidRPr="00F026F7">
        <w:rPr>
          <w:rStyle w:val="StyleUnderline"/>
          <w:rFonts w:asciiTheme="minorHAnsi" w:hAnsiTheme="minorHAnsi" w:cstheme="minorHAnsi"/>
        </w:rPr>
        <w:t xml:space="preserve"> and missions, potentially </w:t>
      </w:r>
      <w:r w:rsidRPr="00F026F7">
        <w:rPr>
          <w:rStyle w:val="Emphasis"/>
          <w:rFonts w:asciiTheme="minorHAnsi" w:hAnsiTheme="minorHAnsi" w:cstheme="minorHAnsi"/>
          <w:highlight w:val="green"/>
        </w:rPr>
        <w:t>at the expense of its nuclear ones</w:t>
      </w:r>
      <w:r w:rsidRPr="00F026F7">
        <w:rPr>
          <w:rStyle w:val="StyleUnderline"/>
          <w:rFonts w:asciiTheme="minorHAnsi" w:hAnsiTheme="minorHAnsi" w:cstheme="minorHAnsi"/>
          <w:highlight w:val="green"/>
        </w:rPr>
        <w:t>.</w:t>
      </w:r>
      <w:r w:rsidRPr="00F026F7">
        <w:rPr>
          <w:rFonts w:asciiTheme="minorHAnsi" w:hAnsiTheme="minorHAnsi" w:cstheme="minorHAnsi"/>
          <w:sz w:val="16"/>
        </w:rPr>
        <w:t xml:space="preserve"> First, to the extent that </w:t>
      </w:r>
      <w:r w:rsidRPr="00F026F7">
        <w:rPr>
          <w:rStyle w:val="StyleUnderline"/>
          <w:rFonts w:asciiTheme="minorHAnsi" w:hAnsiTheme="minorHAnsi" w:cstheme="minorHAnsi"/>
        </w:rPr>
        <w:t xml:space="preserve">current Rocket Force leadership is more likely to have served in Base 52, it means that </w:t>
      </w:r>
      <w:r w:rsidRPr="00F026F7">
        <w:rPr>
          <w:rStyle w:val="StyleUnderline"/>
          <w:rFonts w:asciiTheme="minorHAnsi" w:hAnsiTheme="minorHAnsi" w:cstheme="minorHAnsi"/>
          <w:highlight w:val="green"/>
        </w:rPr>
        <w:t>current</w:t>
      </w:r>
      <w:r w:rsidRPr="00F026F7">
        <w:rPr>
          <w:rStyle w:val="StyleUnderline"/>
          <w:rFonts w:asciiTheme="minorHAnsi" w:hAnsiTheme="minorHAnsi" w:cstheme="minorHAnsi"/>
        </w:rPr>
        <w:t xml:space="preserve"> and near-term Rocket Force </w:t>
      </w:r>
      <w:r w:rsidRPr="00F026F7">
        <w:rPr>
          <w:rStyle w:val="StyleUnderline"/>
          <w:rFonts w:asciiTheme="minorHAnsi" w:hAnsiTheme="minorHAnsi" w:cstheme="minorHAnsi"/>
          <w:highlight w:val="green"/>
        </w:rPr>
        <w:t>practices</w:t>
      </w:r>
      <w:r w:rsidRPr="00F026F7">
        <w:rPr>
          <w:rStyle w:val="StyleUnderline"/>
          <w:rFonts w:asciiTheme="minorHAnsi" w:hAnsiTheme="minorHAnsi" w:cstheme="minorHAnsi"/>
        </w:rPr>
        <w:t xml:space="preserve"> may </w:t>
      </w:r>
      <w:r w:rsidRPr="00F026F7">
        <w:rPr>
          <w:rStyle w:val="StyleUnderline"/>
          <w:rFonts w:asciiTheme="minorHAnsi" w:hAnsiTheme="minorHAnsi" w:cstheme="minorHAnsi"/>
          <w:highlight w:val="green"/>
        </w:rPr>
        <w:t xml:space="preserve">show a bias toward </w:t>
      </w:r>
      <w:r w:rsidRPr="00F026F7">
        <w:rPr>
          <w:rStyle w:val="StyleUnderline"/>
          <w:rFonts w:asciiTheme="minorHAnsi" w:hAnsiTheme="minorHAnsi" w:cstheme="minorHAnsi"/>
        </w:rPr>
        <w:t>that base and</w:t>
      </w:r>
      <w:r w:rsidRPr="00F026F7">
        <w:rPr>
          <w:rStyle w:val="StyleUnderline"/>
          <w:rFonts w:asciiTheme="minorHAnsi" w:hAnsiTheme="minorHAnsi" w:cstheme="minorHAnsi"/>
          <w:highlight w:val="green"/>
        </w:rPr>
        <w:t xml:space="preserve"> conventional</w:t>
      </w:r>
      <w:r w:rsidRPr="00F026F7">
        <w:rPr>
          <w:rStyle w:val="StyleUnderline"/>
          <w:rFonts w:asciiTheme="minorHAnsi" w:hAnsiTheme="minorHAnsi" w:cstheme="minorHAnsi"/>
        </w:rPr>
        <w:t xml:space="preserve"> missile </w:t>
      </w:r>
      <w:r w:rsidRPr="00F026F7">
        <w:rPr>
          <w:rStyle w:val="StyleUnderline"/>
          <w:rFonts w:asciiTheme="minorHAnsi" w:hAnsiTheme="minorHAnsi" w:cstheme="minorHAnsi"/>
          <w:highlight w:val="green"/>
        </w:rPr>
        <w:t>forces</w:t>
      </w:r>
      <w:r w:rsidRPr="00F026F7">
        <w:rPr>
          <w:rStyle w:val="StyleUnderline"/>
          <w:rFonts w:asciiTheme="minorHAnsi" w:hAnsiTheme="minorHAnsi" w:cstheme="minorHAnsi"/>
        </w:rPr>
        <w:t xml:space="preserve"> more </w:t>
      </w:r>
      <w:r w:rsidRPr="00F026F7">
        <w:rPr>
          <w:rStyle w:val="StyleUnderline"/>
          <w:rFonts w:asciiTheme="minorHAnsi" w:hAnsiTheme="minorHAnsi" w:cstheme="minorHAnsi"/>
          <w:highlight w:val="green"/>
        </w:rPr>
        <w:t>broadly</w:t>
      </w:r>
      <w:r w:rsidRPr="00F026F7">
        <w:rPr>
          <w:rStyle w:val="StyleUnderline"/>
          <w:rFonts w:asciiTheme="minorHAnsi" w:hAnsiTheme="minorHAnsi" w:cstheme="minorHAnsi"/>
        </w:rPr>
        <w:t xml:space="preserve">. </w:t>
      </w:r>
      <w:r w:rsidRPr="00F026F7">
        <w:rPr>
          <w:rFonts w:asciiTheme="minorHAnsi" w:hAnsiTheme="minorHAnsi" w:cstheme="minorHAnsi"/>
          <w:sz w:val="16"/>
        </w:rPr>
        <w:t xml:space="preserve">To the extent that the </w:t>
      </w:r>
      <w:r w:rsidRPr="00F026F7">
        <w:rPr>
          <w:rStyle w:val="StyleUnderline"/>
          <w:rFonts w:asciiTheme="minorHAnsi" w:hAnsiTheme="minorHAnsi" w:cstheme="minorHAnsi"/>
        </w:rPr>
        <w:t>high representation of Base 52 represents the prioritization of the conventional mission, the PLA Rocket Force may continue building up its conventionally armed brigades more quickly than</w:t>
      </w:r>
      <w:r w:rsidRPr="00F026F7">
        <w:rPr>
          <w:rFonts w:asciiTheme="minorHAnsi" w:hAnsiTheme="minorHAnsi" w:cstheme="minorHAnsi"/>
          <w:sz w:val="16"/>
        </w:rPr>
        <w:t xml:space="preserve"> its n</w:t>
      </w:r>
      <w:r w:rsidRPr="00F026F7">
        <w:rPr>
          <w:rStyle w:val="StyleUnderline"/>
          <w:rFonts w:asciiTheme="minorHAnsi" w:hAnsiTheme="minorHAnsi" w:cstheme="minorHAnsi"/>
        </w:rPr>
        <w:t>uclear-armed ones</w:t>
      </w:r>
      <w:r w:rsidRPr="00F026F7">
        <w:rPr>
          <w:rFonts w:asciiTheme="minorHAnsi" w:hAnsiTheme="minorHAnsi" w:cstheme="minorHAnsi"/>
          <w:sz w:val="16"/>
        </w:rPr>
        <w:t>. Second, it suggests that</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experience with conventional</w:t>
      </w:r>
      <w:r w:rsidRPr="00F026F7">
        <w:rPr>
          <w:rStyle w:val="StyleUnderline"/>
          <w:rFonts w:asciiTheme="minorHAnsi" w:hAnsiTheme="minorHAnsi" w:cstheme="minorHAnsi"/>
        </w:rPr>
        <w:t xml:space="preserve"> units </w:t>
      </w:r>
      <w:r w:rsidRPr="00F026F7">
        <w:rPr>
          <w:rStyle w:val="StyleUnderline"/>
          <w:rFonts w:asciiTheme="minorHAnsi" w:hAnsiTheme="minorHAnsi" w:cstheme="minorHAnsi"/>
          <w:highlight w:val="green"/>
        </w:rPr>
        <w:t>is prioritized</w:t>
      </w:r>
      <w:r w:rsidRPr="00F026F7">
        <w:rPr>
          <w:rStyle w:val="StyleUnderline"/>
          <w:rFonts w:asciiTheme="minorHAnsi" w:hAnsiTheme="minorHAnsi" w:cstheme="minorHAnsi"/>
        </w:rPr>
        <w:t xml:space="preserve"> as a key experience for future senior leaders, meaning that </w:t>
      </w:r>
      <w:r w:rsidRPr="00F026F7">
        <w:rPr>
          <w:rStyle w:val="StyleUnderline"/>
          <w:rFonts w:asciiTheme="minorHAnsi" w:hAnsiTheme="minorHAnsi" w:cstheme="minorHAnsi"/>
          <w:highlight w:val="green"/>
        </w:rPr>
        <w:t>officers</w:t>
      </w:r>
      <w:r w:rsidRPr="00F026F7">
        <w:rPr>
          <w:rStyle w:val="StyleUnderline"/>
          <w:rFonts w:asciiTheme="minorHAnsi" w:hAnsiTheme="minorHAnsi" w:cstheme="minorHAnsi"/>
        </w:rPr>
        <w:t xml:space="preserve"> currently serving </w:t>
      </w:r>
      <w:r w:rsidRPr="00F026F7">
        <w:rPr>
          <w:rStyle w:val="StyleUnderline"/>
          <w:rFonts w:asciiTheme="minorHAnsi" w:hAnsiTheme="minorHAnsi" w:cstheme="minorHAnsi"/>
          <w:highlight w:val="green"/>
        </w:rPr>
        <w:t>in</w:t>
      </w:r>
      <w:r w:rsidRPr="00F026F7">
        <w:rPr>
          <w:rStyle w:val="StyleUnderline"/>
          <w:rFonts w:asciiTheme="minorHAnsi" w:hAnsiTheme="minorHAnsi" w:cstheme="minorHAnsi"/>
        </w:rPr>
        <w:t xml:space="preserve"> Base </w:t>
      </w:r>
      <w:r w:rsidRPr="00F026F7">
        <w:rPr>
          <w:rStyle w:val="StyleUnderline"/>
          <w:rFonts w:asciiTheme="minorHAnsi" w:hAnsiTheme="minorHAnsi" w:cstheme="minorHAnsi"/>
          <w:highlight w:val="green"/>
        </w:rPr>
        <w:t xml:space="preserve">52 </w:t>
      </w:r>
      <w:r w:rsidRPr="00F026F7">
        <w:rPr>
          <w:rStyle w:val="StyleUnderline"/>
          <w:rFonts w:asciiTheme="minorHAnsi" w:hAnsiTheme="minorHAnsi" w:cstheme="minorHAnsi"/>
        </w:rPr>
        <w:t xml:space="preserve">are more likely to </w:t>
      </w:r>
      <w:r w:rsidRPr="00F026F7">
        <w:rPr>
          <w:rStyle w:val="StyleUnderline"/>
          <w:rFonts w:asciiTheme="minorHAnsi" w:hAnsiTheme="minorHAnsi" w:cstheme="minorHAnsi"/>
          <w:highlight w:val="green"/>
        </w:rPr>
        <w:t>represent the next generation of</w:t>
      </w:r>
      <w:r w:rsidRPr="00F026F7">
        <w:rPr>
          <w:rStyle w:val="StyleUnderline"/>
          <w:rFonts w:asciiTheme="minorHAnsi" w:hAnsiTheme="minorHAnsi" w:cstheme="minorHAnsi"/>
        </w:rPr>
        <w:t xml:space="preserve"> Rocket Force </w:t>
      </w:r>
      <w:r w:rsidRPr="00F026F7">
        <w:rPr>
          <w:rStyle w:val="StyleUnderline"/>
          <w:rFonts w:asciiTheme="minorHAnsi" w:hAnsiTheme="minorHAnsi" w:cstheme="minorHAnsi"/>
          <w:highlight w:val="green"/>
        </w:rPr>
        <w:t>leaders</w:t>
      </w:r>
      <w:r w:rsidRPr="00F026F7">
        <w:rPr>
          <w:rFonts w:asciiTheme="minorHAnsi" w:hAnsiTheme="minorHAnsi" w:cstheme="minorHAnsi"/>
          <w:sz w:val="16"/>
        </w:rPr>
        <w:t xml:space="preserve">. Some </w:t>
      </w:r>
      <w:r w:rsidRPr="00F026F7">
        <w:rPr>
          <w:rStyle w:val="StyleUnderline"/>
          <w:rFonts w:asciiTheme="minorHAnsi" w:hAnsiTheme="minorHAnsi" w:cstheme="minorHAnsi"/>
        </w:rPr>
        <w:t>experts have argued that the Rocket Force’s internal prioritization of the conventional or nuclear mission set could have important implications for China’s future nuclear policies</w:t>
      </w:r>
      <w:r w:rsidRPr="00F026F7">
        <w:rPr>
          <w:rFonts w:asciiTheme="minorHAnsi" w:hAnsiTheme="minorHAnsi" w:cstheme="minorHAnsi"/>
          <w:sz w:val="16"/>
        </w:rPr>
        <w:t>,55 including the command and control structure of China’s future SSBN force. As noted previously, recent growth within the PLA Rocket Force has focused on conventional units. The analysis presented here suggests that trend may continue.</w:t>
      </w:r>
    </w:p>
    <w:p w14:paraId="485AA8E0" w14:textId="77777777" w:rsidR="00B43952" w:rsidRPr="00F026F7" w:rsidRDefault="00B43952" w:rsidP="00B43952">
      <w:pPr>
        <w:pStyle w:val="Heading4"/>
        <w:rPr>
          <w:rFonts w:asciiTheme="minorHAnsi" w:hAnsiTheme="minorHAnsi" w:cstheme="minorHAnsi"/>
          <w:u w:val="single"/>
        </w:rPr>
      </w:pPr>
      <w:r w:rsidRPr="00F026F7">
        <w:rPr>
          <w:rFonts w:asciiTheme="minorHAnsi" w:hAnsiTheme="minorHAnsi" w:cstheme="minorHAnsi"/>
          <w:u w:val="single"/>
        </w:rPr>
        <w:t xml:space="preserve">Economic Resources </w:t>
      </w:r>
    </w:p>
    <w:p w14:paraId="590D7888"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Zhao 19 </w:t>
      </w:r>
      <w:r w:rsidRPr="00F026F7">
        <w:rPr>
          <w:rFonts w:asciiTheme="minorHAnsi" w:hAnsiTheme="minorHAnsi" w:cstheme="minorHAnsi"/>
        </w:rPr>
        <w:t xml:space="preserve">(Tong Zhao, SENIOR FELLOW CARNEGIE–TSINGHUA CENTER FOR GLOBAL POLICY 4-1-2019, "China in a World with No U.S.-Russia Treaty-Based Arms Control," Carnegie-Tsinghua Center, </w:t>
      </w:r>
      <w:hyperlink r:id="rId138" w:history="1">
        <w:r w:rsidRPr="00F026F7">
          <w:rPr>
            <w:rStyle w:val="Hyperlink"/>
            <w:rFonts w:asciiTheme="minorHAnsi" w:hAnsiTheme="minorHAnsi" w:cstheme="minorHAnsi"/>
          </w:rPr>
          <w:t>https://carnegietsinghua.org/2019/04/01/china-in-world-with-no-u.s.-russia-treaty-based-arms-control-pub-78894</w:t>
        </w:r>
      </w:hyperlink>
      <w:r w:rsidRPr="00F026F7">
        <w:rPr>
          <w:rFonts w:asciiTheme="minorHAnsi" w:hAnsiTheme="minorHAnsi" w:cstheme="minorHAnsi"/>
        </w:rPr>
        <w:t>; AKIM Recut)</w:t>
      </w:r>
    </w:p>
    <w:p w14:paraId="74D5ED78"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At this moment, most Chinese experts are very confident about China’s </w:t>
      </w:r>
      <w:r w:rsidRPr="00F026F7">
        <w:rPr>
          <w:rStyle w:val="StyleUnderline"/>
          <w:rFonts w:asciiTheme="minorHAnsi" w:hAnsiTheme="minorHAnsi" w:cstheme="minorHAnsi"/>
          <w:highlight w:val="green"/>
        </w:rPr>
        <w:t>economic potential to sustain</w:t>
      </w:r>
      <w:r w:rsidRPr="00F026F7">
        <w:rPr>
          <w:rStyle w:val="StyleUnderline"/>
          <w:rFonts w:asciiTheme="minorHAnsi" w:hAnsiTheme="minorHAnsi" w:cstheme="minorHAnsi"/>
        </w:rPr>
        <w:t xml:space="preserve"> high-level </w:t>
      </w:r>
      <w:r w:rsidRPr="00F026F7">
        <w:rPr>
          <w:rStyle w:val="StyleUnderline"/>
          <w:rFonts w:asciiTheme="minorHAnsi" w:hAnsiTheme="minorHAnsi" w:cstheme="minorHAnsi"/>
          <w:highlight w:val="green"/>
        </w:rPr>
        <w:t>investments in</w:t>
      </w:r>
      <w:r w:rsidRPr="00F026F7">
        <w:rPr>
          <w:rFonts w:asciiTheme="minorHAnsi" w:hAnsiTheme="minorHAnsi" w:cstheme="minorHAnsi"/>
          <w:sz w:val="16"/>
        </w:rPr>
        <w:t xml:space="preserve">to China’s overall </w:t>
      </w:r>
      <w:r w:rsidRPr="00F026F7">
        <w:rPr>
          <w:rStyle w:val="StyleUnderline"/>
          <w:rFonts w:asciiTheme="minorHAnsi" w:hAnsiTheme="minorHAnsi" w:cstheme="minorHAnsi"/>
          <w:highlight w:val="green"/>
        </w:rPr>
        <w:t>military modernization</w:t>
      </w:r>
      <w:r w:rsidRPr="00F026F7">
        <w:rPr>
          <w:rFonts w:asciiTheme="minorHAnsi" w:hAnsiTheme="minorHAnsi" w:cstheme="minorHAnsi"/>
          <w:sz w:val="16"/>
        </w:rPr>
        <w:t xml:space="preserve"> programs for the foreseeable future. With that said, China’s </w:t>
      </w:r>
      <w:r w:rsidRPr="00F026F7">
        <w:rPr>
          <w:rStyle w:val="StyleUnderline"/>
          <w:rFonts w:asciiTheme="minorHAnsi" w:hAnsiTheme="minorHAnsi" w:cstheme="minorHAnsi"/>
        </w:rPr>
        <w:t xml:space="preserve">economic </w:t>
      </w:r>
      <w:r w:rsidRPr="00F026F7">
        <w:rPr>
          <w:rStyle w:val="StyleUnderline"/>
          <w:rFonts w:asciiTheme="minorHAnsi" w:hAnsiTheme="minorHAnsi" w:cstheme="minorHAnsi"/>
          <w:highlight w:val="green"/>
        </w:rPr>
        <w:t>growth is slowing down</w:t>
      </w:r>
      <w:r w:rsidRPr="00F026F7">
        <w:rPr>
          <w:rFonts w:asciiTheme="minorHAnsi" w:hAnsiTheme="minorHAnsi" w:cstheme="minorHAnsi"/>
          <w:sz w:val="16"/>
        </w:rPr>
        <w:t xml:space="preserve"> and its </w:t>
      </w:r>
      <w:r w:rsidRPr="00F026F7">
        <w:rPr>
          <w:rStyle w:val="StyleUnderline"/>
          <w:rFonts w:asciiTheme="minorHAnsi" w:hAnsiTheme="minorHAnsi" w:cstheme="minorHAnsi"/>
        </w:rPr>
        <w:t xml:space="preserve">economic system has accumulated chronic </w:t>
      </w:r>
      <w:r w:rsidRPr="00F026F7">
        <w:rPr>
          <w:rStyle w:val="StyleUnderline"/>
          <w:rFonts w:asciiTheme="minorHAnsi" w:hAnsiTheme="minorHAnsi" w:cstheme="minorHAnsi"/>
          <w:highlight w:val="green"/>
        </w:rPr>
        <w:t>structural problems</w:t>
      </w:r>
      <w:r w:rsidRPr="00F026F7">
        <w:rPr>
          <w:rFonts w:asciiTheme="minorHAnsi" w:hAnsiTheme="minorHAnsi" w:cstheme="minorHAnsi"/>
          <w:sz w:val="16"/>
        </w:rPr>
        <w:t xml:space="preserve"> over the past period of rapid growth. With the additional pressure from the ongoing U.S.-China trade war, the </w:t>
      </w:r>
      <w:r w:rsidRPr="00F026F7">
        <w:rPr>
          <w:rStyle w:val="StyleUnderline"/>
          <w:rFonts w:asciiTheme="minorHAnsi" w:hAnsiTheme="minorHAnsi" w:cstheme="minorHAnsi"/>
        </w:rPr>
        <w:t>sustainability of China’s high economic growth rate</w:t>
      </w:r>
      <w:r w:rsidRPr="00F026F7">
        <w:rPr>
          <w:rFonts w:asciiTheme="minorHAnsi" w:hAnsiTheme="minorHAnsi" w:cstheme="minorHAnsi"/>
          <w:sz w:val="16"/>
        </w:rPr>
        <w:t xml:space="preserve"> in both the near- and long-term future looks </w:t>
      </w:r>
      <w:r w:rsidRPr="00F026F7">
        <w:rPr>
          <w:rStyle w:val="StyleUnderline"/>
          <w:rFonts w:asciiTheme="minorHAnsi" w:hAnsiTheme="minorHAnsi" w:cstheme="minorHAnsi"/>
        </w:rPr>
        <w:t>increasingly uncertain</w:t>
      </w:r>
      <w:r w:rsidRPr="00F026F7">
        <w:rPr>
          <w:rFonts w:asciiTheme="minorHAnsi" w:hAnsiTheme="minorHAnsi" w:cstheme="minorHAnsi"/>
          <w:sz w:val="16"/>
        </w:rPr>
        <w:t>. In case of a major economic downturn, the</w:t>
      </w:r>
      <w:r w:rsidRPr="00F026F7">
        <w:rPr>
          <w:rStyle w:val="StyleUnderline"/>
          <w:rFonts w:asciiTheme="minorHAnsi" w:hAnsiTheme="minorHAnsi" w:cstheme="minorHAnsi"/>
        </w:rPr>
        <w:t xml:space="preserve"> existing </w:t>
      </w:r>
      <w:r w:rsidRPr="00F026F7">
        <w:rPr>
          <w:rStyle w:val="StyleUnderline"/>
          <w:rFonts w:asciiTheme="minorHAnsi" w:hAnsiTheme="minorHAnsi" w:cstheme="minorHAnsi"/>
          <w:highlight w:val="green"/>
        </w:rPr>
        <w:t xml:space="preserve">resources </w:t>
      </w:r>
      <w:r w:rsidRPr="00F026F7">
        <w:rPr>
          <w:rStyle w:val="StyleUnderline"/>
          <w:rFonts w:asciiTheme="minorHAnsi" w:hAnsiTheme="minorHAnsi" w:cstheme="minorHAnsi"/>
        </w:rPr>
        <w:t xml:space="preserve">available to the military would be </w:t>
      </w:r>
      <w:r w:rsidRPr="00F026F7">
        <w:rPr>
          <w:rStyle w:val="StyleUnderline"/>
          <w:rFonts w:asciiTheme="minorHAnsi" w:hAnsiTheme="minorHAnsi" w:cstheme="minorHAnsi"/>
          <w:highlight w:val="green"/>
        </w:rPr>
        <w:t>undercut.</w:t>
      </w:r>
      <w:r w:rsidRPr="00F026F7">
        <w:rPr>
          <w:rStyle w:val="StyleUnderline"/>
          <w:rFonts w:asciiTheme="minorHAnsi" w:hAnsiTheme="minorHAnsi" w:cstheme="minorHAnsi"/>
        </w:rPr>
        <w:t xml:space="preserve"> </w:t>
      </w:r>
      <w:r w:rsidRPr="00F026F7">
        <w:rPr>
          <w:rFonts w:asciiTheme="minorHAnsi" w:hAnsiTheme="minorHAnsi" w:cstheme="minorHAnsi"/>
          <w:sz w:val="16"/>
        </w:rPr>
        <w:t xml:space="preserve">If this happened, the </w:t>
      </w:r>
      <w:r w:rsidRPr="00F026F7">
        <w:rPr>
          <w:rStyle w:val="StyleUnderline"/>
          <w:rFonts w:asciiTheme="minorHAnsi" w:hAnsiTheme="minorHAnsi" w:cstheme="minorHAnsi"/>
        </w:rPr>
        <w:t xml:space="preserve">future </w:t>
      </w:r>
      <w:r w:rsidRPr="00F026F7">
        <w:rPr>
          <w:rStyle w:val="StyleUnderline"/>
          <w:rFonts w:asciiTheme="minorHAnsi" w:hAnsiTheme="minorHAnsi" w:cstheme="minorHAnsi"/>
          <w:highlight w:val="green"/>
        </w:rPr>
        <w:t xml:space="preserve">sustainability of </w:t>
      </w:r>
      <w:r w:rsidRPr="00F026F7">
        <w:rPr>
          <w:rStyle w:val="StyleUnderline"/>
          <w:rFonts w:asciiTheme="minorHAnsi" w:hAnsiTheme="minorHAnsi" w:cstheme="minorHAnsi"/>
        </w:rPr>
        <w:t xml:space="preserve">China’s nuclear </w:t>
      </w:r>
      <w:r w:rsidRPr="00F026F7">
        <w:rPr>
          <w:rStyle w:val="StyleUnderline"/>
          <w:rFonts w:asciiTheme="minorHAnsi" w:hAnsiTheme="minorHAnsi" w:cstheme="minorHAnsi"/>
          <w:highlight w:val="green"/>
        </w:rPr>
        <w:t>modernization</w:t>
      </w:r>
      <w:r w:rsidRPr="00F026F7">
        <w:rPr>
          <w:rFonts w:asciiTheme="minorHAnsi" w:hAnsiTheme="minorHAnsi" w:cstheme="minorHAnsi"/>
          <w:sz w:val="16"/>
        </w:rPr>
        <w:t xml:space="preserve"> programs </w:t>
      </w:r>
      <w:r w:rsidRPr="00F026F7">
        <w:rPr>
          <w:rStyle w:val="StyleUnderline"/>
          <w:rFonts w:asciiTheme="minorHAnsi" w:hAnsiTheme="minorHAnsi" w:cstheme="minorHAnsi"/>
          <w:highlight w:val="green"/>
        </w:rPr>
        <w:t>could be put into questions.</w:t>
      </w:r>
      <w:r w:rsidRPr="00F026F7">
        <w:rPr>
          <w:rFonts w:asciiTheme="minorHAnsi" w:hAnsiTheme="minorHAnsi" w:cstheme="minorHAnsi"/>
          <w:sz w:val="16"/>
        </w:rPr>
        <w:t xml:space="preserve"> The degree of that impact, however, is very hard to predict.</w:t>
      </w:r>
    </w:p>
    <w:p w14:paraId="4E03FC4B" w14:textId="77777777" w:rsidR="00B43952" w:rsidRPr="00F026F7" w:rsidRDefault="00B43952" w:rsidP="00B43952">
      <w:pPr>
        <w:rPr>
          <w:rFonts w:asciiTheme="minorHAnsi" w:hAnsiTheme="minorHAnsi" w:cstheme="minorHAnsi"/>
        </w:rPr>
      </w:pPr>
    </w:p>
    <w:p w14:paraId="41995DA9" w14:textId="5EB02304" w:rsidR="00B43952" w:rsidRPr="00F026F7" w:rsidRDefault="00766811" w:rsidP="00B43952">
      <w:pPr>
        <w:pStyle w:val="Heading3"/>
        <w:rPr>
          <w:rFonts w:asciiTheme="minorHAnsi" w:hAnsiTheme="minorHAnsi" w:cstheme="minorHAnsi"/>
        </w:rPr>
      </w:pPr>
      <w:r>
        <w:rPr>
          <w:rFonts w:asciiTheme="minorHAnsi" w:hAnsiTheme="minorHAnsi" w:cstheme="minorHAnsi"/>
        </w:rPr>
        <w:lastRenderedPageBreak/>
        <w:t xml:space="preserve">2NC – I/L – </w:t>
      </w:r>
      <w:r w:rsidR="00AC08B0">
        <w:rPr>
          <w:rFonts w:asciiTheme="minorHAnsi" w:hAnsiTheme="minorHAnsi" w:cstheme="minorHAnsi"/>
        </w:rPr>
        <w:t>Chinese Revisionism</w:t>
      </w:r>
    </w:p>
    <w:p w14:paraId="33AAF449"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Tons of </w:t>
      </w:r>
      <w:r w:rsidRPr="00F026F7">
        <w:rPr>
          <w:rFonts w:asciiTheme="minorHAnsi" w:hAnsiTheme="minorHAnsi" w:cstheme="minorHAnsi"/>
          <w:u w:val="single"/>
        </w:rPr>
        <w:t>recent</w:t>
      </w:r>
      <w:r w:rsidRPr="00F026F7">
        <w:rPr>
          <w:rFonts w:asciiTheme="minorHAnsi" w:hAnsiTheme="minorHAnsi" w:cstheme="minorHAnsi"/>
        </w:rPr>
        <w:t xml:space="preserve"> examples show </w:t>
      </w:r>
      <w:r w:rsidRPr="00F026F7">
        <w:rPr>
          <w:rFonts w:asciiTheme="minorHAnsi" w:hAnsiTheme="minorHAnsi" w:cstheme="minorHAnsi"/>
          <w:u w:val="single"/>
        </w:rPr>
        <w:t>aggressive</w:t>
      </w:r>
      <w:r w:rsidRPr="00F026F7">
        <w:rPr>
          <w:rFonts w:asciiTheme="minorHAnsi" w:hAnsiTheme="minorHAnsi" w:cstheme="minorHAnsi"/>
        </w:rPr>
        <w:t xml:space="preserve">, </w:t>
      </w:r>
      <w:r w:rsidRPr="00F026F7">
        <w:rPr>
          <w:rFonts w:asciiTheme="minorHAnsi" w:hAnsiTheme="minorHAnsi" w:cstheme="minorHAnsi"/>
          <w:u w:val="single"/>
        </w:rPr>
        <w:t>expansionist</w:t>
      </w:r>
      <w:r w:rsidRPr="00F026F7">
        <w:rPr>
          <w:rFonts w:asciiTheme="minorHAnsi" w:hAnsiTheme="minorHAnsi" w:cstheme="minorHAnsi"/>
        </w:rPr>
        <w:t xml:space="preserve"> intent, especially </w:t>
      </w:r>
      <w:r w:rsidRPr="00F026F7">
        <w:rPr>
          <w:rFonts w:asciiTheme="minorHAnsi" w:hAnsiTheme="minorHAnsi" w:cstheme="minorHAnsi"/>
          <w:u w:val="single"/>
        </w:rPr>
        <w:t>in reaction</w:t>
      </w:r>
      <w:r w:rsidRPr="00F026F7">
        <w:rPr>
          <w:rFonts w:asciiTheme="minorHAnsi" w:hAnsiTheme="minorHAnsi" w:cstheme="minorHAnsi"/>
        </w:rPr>
        <w:t xml:space="preserve"> to US abdication of leadership.</w:t>
      </w:r>
    </w:p>
    <w:p w14:paraId="406A70D5" w14:textId="77777777" w:rsidR="00B43952" w:rsidRPr="00F026F7" w:rsidRDefault="00B43952" w:rsidP="00B43952">
      <w:pPr>
        <w:rPr>
          <w:rFonts w:asciiTheme="minorHAnsi" w:hAnsiTheme="minorHAnsi" w:cstheme="minorHAnsi"/>
        </w:rPr>
      </w:pPr>
      <w:r w:rsidRPr="00F026F7">
        <w:rPr>
          <w:rFonts w:asciiTheme="minorHAnsi" w:hAnsiTheme="minorHAnsi" w:cstheme="minorHAnsi"/>
        </w:rPr>
        <w:t xml:space="preserve">Kurt M. </w:t>
      </w:r>
      <w:r w:rsidRPr="00F026F7">
        <w:rPr>
          <w:rStyle w:val="Style13ptBold"/>
          <w:rFonts w:asciiTheme="minorHAnsi" w:hAnsiTheme="minorHAnsi" w:cstheme="minorHAnsi"/>
        </w:rPr>
        <w:t>Campbell &amp;</w:t>
      </w:r>
      <w:r w:rsidRPr="00F026F7">
        <w:rPr>
          <w:rFonts w:asciiTheme="minorHAnsi" w:hAnsiTheme="minorHAnsi" w:cstheme="minorHAnsi"/>
        </w:rPr>
        <w:t xml:space="preserve"> Mira </w:t>
      </w:r>
      <w:r w:rsidRPr="00F026F7">
        <w:rPr>
          <w:rStyle w:val="Style13ptBold"/>
          <w:rFonts w:asciiTheme="minorHAnsi" w:hAnsiTheme="minorHAnsi" w:cstheme="minorHAnsi"/>
        </w:rPr>
        <w:t>Rapp-Hooper 20</w:t>
      </w:r>
      <w:r w:rsidRPr="00F026F7">
        <w:rPr>
          <w:rFonts w:asciiTheme="minorHAnsi" w:hAnsiTheme="minorHAnsi" w:cstheme="minorHAnsi"/>
        </w:rPr>
        <w:t>, Chair and CEO of The Asia Group and former Assistant Secretary of State for East Asia and Pacific Affairs; Stephen A. Schwarzman Senior Fellow for Asia Studies at the Council on Foreign Relations, "China Is Done Biding Its Time," Foreign Affairs, 07/15/2020, https://www.foreignaffairs.com/articles/china/2020-07-15/china-done-biding-its-time.</w:t>
      </w:r>
    </w:p>
    <w:p w14:paraId="4E776CD3"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Over the course of the novel coronavirus crisis, </w:t>
      </w:r>
      <w:r w:rsidRPr="00F026F7">
        <w:rPr>
          <w:rStyle w:val="StyleUnderline"/>
          <w:rFonts w:asciiTheme="minorHAnsi" w:hAnsiTheme="minorHAnsi" w:cstheme="minorHAnsi"/>
        </w:rPr>
        <w:t>analysts</w:t>
      </w:r>
      <w:r w:rsidRPr="00F026F7">
        <w:rPr>
          <w:rFonts w:asciiTheme="minorHAnsi" w:hAnsiTheme="minorHAnsi" w:cstheme="minorHAnsi"/>
          <w:sz w:val="16"/>
        </w:rPr>
        <w:t xml:space="preserve"> have </w:t>
      </w:r>
      <w:r w:rsidRPr="00F026F7">
        <w:rPr>
          <w:rStyle w:val="StyleUnderline"/>
          <w:rFonts w:asciiTheme="minorHAnsi" w:hAnsiTheme="minorHAnsi" w:cstheme="minorHAnsi"/>
        </w:rPr>
        <w:t>watched relations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between the United States and China spiral to a </w:t>
      </w:r>
      <w:r w:rsidRPr="00F026F7">
        <w:rPr>
          <w:rStyle w:val="Emphasis"/>
          <w:rFonts w:asciiTheme="minorHAnsi" w:hAnsiTheme="minorHAnsi" w:cstheme="minorHAnsi"/>
        </w:rPr>
        <w:t>historic nadir</w:t>
      </w:r>
      <w:r w:rsidRPr="00F026F7">
        <w:rPr>
          <w:rStyle w:val="StyleUnderline"/>
          <w:rFonts w:asciiTheme="minorHAnsi" w:hAnsiTheme="minorHAnsi" w:cstheme="minorHAnsi"/>
        </w:rPr>
        <w:t xml:space="preserve">, with </w:t>
      </w:r>
      <w:r w:rsidRPr="00F026F7">
        <w:rPr>
          <w:rStyle w:val="Emphasis"/>
          <w:rFonts w:asciiTheme="minorHAnsi" w:hAnsiTheme="minorHAnsi" w:cstheme="minorHAnsi"/>
        </w:rPr>
        <w:t>scant hope</w:t>
      </w:r>
      <w:r w:rsidRPr="00F026F7">
        <w:rPr>
          <w:rStyle w:val="StyleUnderline"/>
          <w:rFonts w:asciiTheme="minorHAnsi" w:hAnsiTheme="minorHAnsi" w:cstheme="minorHAnsi"/>
        </w:rPr>
        <w:t xml:space="preserve"> of</w:t>
      </w:r>
      <w:r w:rsidRPr="00F026F7">
        <w:rPr>
          <w:rFonts w:asciiTheme="minorHAnsi" w:hAnsiTheme="minorHAnsi" w:cstheme="minorHAnsi"/>
          <w:sz w:val="16"/>
        </w:rPr>
        <w:t xml:space="preserve"> </w:t>
      </w:r>
      <w:r w:rsidRPr="00F026F7">
        <w:rPr>
          <w:rStyle w:val="StyleUnderline"/>
          <w:rFonts w:asciiTheme="minorHAnsi" w:hAnsiTheme="minorHAnsi" w:cstheme="minorHAnsi"/>
        </w:rPr>
        <w:t>recovery</w:t>
      </w:r>
      <w:r w:rsidRPr="00F026F7">
        <w:rPr>
          <w:rFonts w:asciiTheme="minorHAnsi" w:hAnsiTheme="minorHAnsi" w:cstheme="minorHAnsi"/>
          <w:sz w:val="16"/>
        </w:rPr>
        <w:t xml:space="preserve">. There are many reasons for the slide, but </w:t>
      </w:r>
      <w:r w:rsidRPr="00F026F7">
        <w:rPr>
          <w:rStyle w:val="StyleUnderline"/>
          <w:rFonts w:asciiTheme="minorHAnsi" w:hAnsiTheme="minorHAnsi" w:cstheme="minorHAnsi"/>
          <w:highlight w:val="green"/>
        </w:rPr>
        <w:t>Beijing</w:t>
      </w:r>
      <w:r w:rsidRPr="00F026F7">
        <w:rPr>
          <w:rFonts w:asciiTheme="minorHAnsi" w:hAnsiTheme="minorHAnsi" w:cstheme="minorHAnsi"/>
          <w:sz w:val="16"/>
        </w:rPr>
        <w:t xml:space="preserve">, in a striking departure from its own diplomatic track record, </w:t>
      </w:r>
      <w:r w:rsidRPr="00F026F7">
        <w:rPr>
          <w:rStyle w:val="StyleUnderline"/>
          <w:rFonts w:asciiTheme="minorHAnsi" w:hAnsiTheme="minorHAnsi" w:cstheme="minorHAnsi"/>
        </w:rPr>
        <w:t xml:space="preserve">has been </w:t>
      </w:r>
      <w:r w:rsidRPr="00F026F7">
        <w:rPr>
          <w:rStyle w:val="StyleUnderline"/>
          <w:rFonts w:asciiTheme="minorHAnsi" w:hAnsiTheme="minorHAnsi" w:cstheme="minorHAnsi"/>
          <w:highlight w:val="green"/>
        </w:rPr>
        <w:t>taking a</w:t>
      </w:r>
      <w:r w:rsidRPr="00F026F7">
        <w:rPr>
          <w:rFonts w:asciiTheme="minorHAnsi" w:hAnsiTheme="minorHAnsi" w:cstheme="minorHAnsi"/>
          <w:sz w:val="16"/>
        </w:rPr>
        <w:t xml:space="preserve"> much </w:t>
      </w:r>
      <w:r w:rsidRPr="00F026F7">
        <w:rPr>
          <w:rStyle w:val="Emphasis"/>
          <w:rFonts w:asciiTheme="minorHAnsi" w:hAnsiTheme="minorHAnsi" w:cstheme="minorHAnsi"/>
          <w:highlight w:val="green"/>
        </w:rPr>
        <w:t>hard</w:t>
      </w:r>
      <w:r w:rsidRPr="00F026F7">
        <w:rPr>
          <w:rStyle w:val="Emphasis"/>
          <w:rFonts w:asciiTheme="minorHAnsi" w:hAnsiTheme="minorHAnsi" w:cstheme="minorHAnsi"/>
        </w:rPr>
        <w:t xml:space="preserve">er </w:t>
      </w:r>
      <w:r w:rsidRPr="00F026F7">
        <w:rPr>
          <w:rStyle w:val="Emphasis"/>
          <w:rFonts w:asciiTheme="minorHAnsi" w:hAnsiTheme="minorHAnsi" w:cstheme="minorHAnsi"/>
          <w:highlight w:val="green"/>
        </w:rPr>
        <w:t>line</w:t>
      </w:r>
      <w:r w:rsidRPr="00F026F7">
        <w:rPr>
          <w:rStyle w:val="StyleUnderline"/>
          <w:rFonts w:asciiTheme="minorHAnsi" w:hAnsiTheme="minorHAnsi" w:cstheme="minorHAnsi"/>
        </w:rPr>
        <w:t xml:space="preserve"> than usual on the</w:t>
      </w:r>
      <w:r w:rsidRPr="00F026F7">
        <w:rPr>
          <w:rFonts w:asciiTheme="minorHAnsi" w:hAnsiTheme="minorHAnsi" w:cstheme="minorHAnsi"/>
          <w:sz w:val="16"/>
        </w:rPr>
        <w:t xml:space="preserve"> </w:t>
      </w:r>
      <w:r w:rsidRPr="00F026F7">
        <w:rPr>
          <w:rStyle w:val="StyleUnderline"/>
          <w:rFonts w:asciiTheme="minorHAnsi" w:hAnsiTheme="minorHAnsi" w:cstheme="minorHAnsi"/>
        </w:rPr>
        <w:t>international stage</w:t>
      </w:r>
      <w:r w:rsidRPr="00F026F7">
        <w:rPr>
          <w:rFonts w:asciiTheme="minorHAnsi" w:hAnsiTheme="minorHAnsi" w:cstheme="minorHAnsi"/>
          <w:sz w:val="16"/>
          <w:szCs w:val="16"/>
        </w:rPr>
        <w:t>—so much so, that even the most seasoned observers are wondering whether China’s foreign policy has fundamentally changed.</w:t>
      </w:r>
    </w:p>
    <w:p w14:paraId="5696C580" w14:textId="77777777" w:rsidR="00B43952" w:rsidRPr="00F026F7" w:rsidRDefault="00B43952" w:rsidP="00B43952">
      <w:pPr>
        <w:rPr>
          <w:rFonts w:asciiTheme="minorHAnsi" w:hAnsiTheme="minorHAnsi" w:cstheme="minorHAnsi"/>
          <w:sz w:val="16"/>
        </w:rPr>
      </w:pPr>
      <w:r w:rsidRPr="00F026F7">
        <w:rPr>
          <w:rStyle w:val="StyleUnderline"/>
          <w:rFonts w:asciiTheme="minorHAnsi" w:hAnsiTheme="minorHAnsi" w:cstheme="minorHAnsi"/>
        </w:rPr>
        <w:t>China’s approach</w:t>
      </w:r>
      <w:r w:rsidRPr="00F026F7">
        <w:rPr>
          <w:rFonts w:asciiTheme="minorHAnsi" w:hAnsiTheme="minorHAnsi" w:cstheme="minorHAnsi"/>
          <w:sz w:val="16"/>
        </w:rPr>
        <w:t xml:space="preserve"> to the world </w:t>
      </w:r>
      <w:r w:rsidRPr="00F026F7">
        <w:rPr>
          <w:rStyle w:val="StyleUnderline"/>
          <w:rFonts w:asciiTheme="minorHAnsi" w:hAnsiTheme="minorHAnsi" w:cstheme="minorHAnsi"/>
        </w:rPr>
        <w:t>was</w:t>
      </w:r>
      <w:r w:rsidRPr="00F026F7">
        <w:rPr>
          <w:rFonts w:asciiTheme="minorHAnsi" w:hAnsiTheme="minorHAnsi" w:cstheme="minorHAnsi"/>
          <w:sz w:val="16"/>
        </w:rPr>
        <w:t xml:space="preserve">, of course, </w:t>
      </w:r>
      <w:r w:rsidRPr="00F026F7">
        <w:rPr>
          <w:rStyle w:val="StyleUnderline"/>
          <w:rFonts w:asciiTheme="minorHAnsi" w:hAnsiTheme="minorHAnsi" w:cstheme="minorHAnsi"/>
        </w:rPr>
        <w:t xml:space="preserve">never </w:t>
      </w:r>
      <w:r w:rsidRPr="00F026F7">
        <w:rPr>
          <w:rStyle w:val="Emphasis"/>
          <w:rFonts w:asciiTheme="minorHAnsi" w:hAnsiTheme="minorHAnsi" w:cstheme="minorHAnsi"/>
        </w:rPr>
        <w:t>ironclad</w:t>
      </w:r>
      <w:r w:rsidRPr="00F026F7">
        <w:rPr>
          <w:rFonts w:asciiTheme="minorHAnsi" w:hAnsiTheme="minorHAnsi" w:cstheme="minorHAnsi"/>
          <w:sz w:val="16"/>
        </w:rPr>
        <w:t xml:space="preserve">. </w:t>
      </w:r>
      <w:r w:rsidRPr="00F026F7">
        <w:rPr>
          <w:rStyle w:val="StyleUnderline"/>
          <w:rFonts w:asciiTheme="minorHAnsi" w:hAnsiTheme="minorHAnsi" w:cstheme="minorHAnsi"/>
        </w:rPr>
        <w:t>Many factors determine</w:t>
      </w:r>
      <w:r w:rsidRPr="00F026F7">
        <w:rPr>
          <w:rFonts w:asciiTheme="minorHAnsi" w:hAnsiTheme="minorHAnsi" w:cstheme="minorHAnsi"/>
          <w:sz w:val="16"/>
        </w:rPr>
        <w:t xml:space="preserve"> a </w:t>
      </w:r>
      <w:r w:rsidRPr="00F026F7">
        <w:rPr>
          <w:rStyle w:val="StyleUnderline"/>
          <w:rFonts w:asciiTheme="minorHAnsi" w:hAnsiTheme="minorHAnsi" w:cstheme="minorHAnsi"/>
        </w:rPr>
        <w:t>country’s</w:t>
      </w:r>
      <w:r w:rsidRPr="00F026F7">
        <w:rPr>
          <w:rFonts w:asciiTheme="minorHAnsi" w:hAnsiTheme="minorHAnsi" w:cstheme="minorHAnsi"/>
          <w:sz w:val="16"/>
        </w:rPr>
        <w:t xml:space="preserve"> diplomatic </w:t>
      </w:r>
      <w:r w:rsidRPr="00F026F7">
        <w:rPr>
          <w:rStyle w:val="Emphasis"/>
          <w:rFonts w:asciiTheme="minorHAnsi" w:hAnsiTheme="minorHAnsi" w:cstheme="minorHAnsi"/>
        </w:rPr>
        <w:t>strategy</w:t>
      </w:r>
      <w:r w:rsidRPr="00F026F7">
        <w:rPr>
          <w:rStyle w:val="StyleUnderline"/>
          <w:rFonts w:asciiTheme="minorHAnsi" w:hAnsiTheme="minorHAnsi" w:cstheme="minorHAnsi"/>
        </w:rPr>
        <w:t>, from</w:t>
      </w:r>
      <w:r w:rsidRPr="00F026F7">
        <w:rPr>
          <w:rFonts w:asciiTheme="minorHAnsi" w:hAnsiTheme="minorHAnsi" w:cstheme="minorHAnsi"/>
          <w:sz w:val="16"/>
        </w:rPr>
        <w:t xml:space="preserve"> its </w:t>
      </w:r>
      <w:r w:rsidRPr="00F026F7">
        <w:rPr>
          <w:rStyle w:val="Emphasis"/>
          <w:rFonts w:asciiTheme="minorHAnsi" w:hAnsiTheme="minorHAnsi" w:cstheme="minorHAnsi"/>
        </w:rPr>
        <w:t>history</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culture</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geography</w:t>
      </w:r>
      <w:r w:rsidRPr="00F026F7">
        <w:rPr>
          <w:rStyle w:val="StyleUnderline"/>
          <w:rFonts w:asciiTheme="minorHAnsi" w:hAnsiTheme="minorHAnsi" w:cstheme="minorHAnsi"/>
        </w:rPr>
        <w:t xml:space="preserve"> to</w:t>
      </w:r>
      <w:r w:rsidRPr="00F026F7">
        <w:rPr>
          <w:rFonts w:asciiTheme="minorHAnsi" w:hAnsiTheme="minorHAnsi" w:cstheme="minorHAnsi"/>
          <w:sz w:val="16"/>
        </w:rPr>
        <w:t xml:space="preserve"> the nature of </w:t>
      </w:r>
      <w:r w:rsidRPr="00F026F7">
        <w:rPr>
          <w:rStyle w:val="StyleUnderline"/>
          <w:rFonts w:asciiTheme="minorHAnsi" w:hAnsiTheme="minorHAnsi" w:cstheme="minorHAnsi"/>
        </w:rPr>
        <w:t xml:space="preserve">its </w:t>
      </w:r>
      <w:r w:rsidRPr="00F026F7">
        <w:rPr>
          <w:rStyle w:val="Emphasis"/>
          <w:rFonts w:asciiTheme="minorHAnsi" w:hAnsiTheme="minorHAnsi" w:cstheme="minorHAnsi"/>
        </w:rPr>
        <w:t>regime</w:t>
      </w:r>
      <w:r w:rsidRPr="00F026F7">
        <w:rPr>
          <w:rStyle w:val="StyleUnderline"/>
          <w:rFonts w:asciiTheme="minorHAnsi" w:hAnsiTheme="minorHAnsi" w:cstheme="minorHAnsi"/>
        </w:rPr>
        <w:t xml:space="preserve"> and</w:t>
      </w:r>
      <w:r w:rsidRPr="00F026F7">
        <w:rPr>
          <w:rFonts w:asciiTheme="minorHAnsi" w:hAnsiTheme="minorHAnsi" w:cstheme="minorHAnsi"/>
          <w:sz w:val="16"/>
        </w:rPr>
        <w:t xml:space="preserve"> its </w:t>
      </w:r>
      <w:r w:rsidRPr="00F026F7">
        <w:rPr>
          <w:rStyle w:val="Emphasis"/>
          <w:rFonts w:asciiTheme="minorHAnsi" w:hAnsiTheme="minorHAnsi" w:cstheme="minorHAnsi"/>
        </w:rPr>
        <w:t>relative global power</w:t>
      </w:r>
      <w:r w:rsidRPr="00F026F7">
        <w:rPr>
          <w:rFonts w:asciiTheme="minorHAnsi" w:hAnsiTheme="minorHAnsi" w:cstheme="minorHAnsi"/>
          <w:sz w:val="16"/>
        </w:rPr>
        <w:t xml:space="preserve">. If a government perceives one or more of these factors to have changed, so, too, may its diplomacy. But as COVID-19 has ravaged the globe, Chinese President </w:t>
      </w:r>
      <w:r w:rsidRPr="00F026F7">
        <w:rPr>
          <w:rStyle w:val="StyleUnderline"/>
          <w:rFonts w:asciiTheme="minorHAnsi" w:hAnsiTheme="minorHAnsi" w:cstheme="minorHAnsi"/>
          <w:highlight w:val="green"/>
        </w:rPr>
        <w:t>Xi</w:t>
      </w:r>
      <w:r w:rsidRPr="00F026F7">
        <w:rPr>
          <w:rStyle w:val="StyleUnderline"/>
          <w:rFonts w:asciiTheme="minorHAnsi" w:hAnsiTheme="minorHAnsi" w:cstheme="minorHAnsi"/>
        </w:rPr>
        <w:t xml:space="preserve"> Jinping</w:t>
      </w:r>
      <w:r w:rsidRPr="00F026F7">
        <w:rPr>
          <w:rFonts w:asciiTheme="minorHAnsi" w:hAnsiTheme="minorHAnsi" w:cstheme="minorHAnsi"/>
          <w:sz w:val="16"/>
        </w:rPr>
        <w:t xml:space="preserve"> has </w:t>
      </w:r>
      <w:r w:rsidRPr="00F026F7">
        <w:rPr>
          <w:rStyle w:val="StyleUnderline"/>
          <w:rFonts w:asciiTheme="minorHAnsi" w:hAnsiTheme="minorHAnsi" w:cstheme="minorHAnsi"/>
        </w:rPr>
        <w:t xml:space="preserve">appeared </w:t>
      </w:r>
      <w:r w:rsidRPr="00F026F7">
        <w:rPr>
          <w:rStyle w:val="StyleUnderline"/>
          <w:rFonts w:asciiTheme="minorHAnsi" w:hAnsiTheme="minorHAnsi" w:cstheme="minorHAnsi"/>
          <w:highlight w:val="green"/>
        </w:rPr>
        <w:t>to defy many</w:t>
      </w:r>
      <w:r w:rsidRPr="00F026F7">
        <w:rPr>
          <w:rFonts w:asciiTheme="minorHAnsi" w:hAnsiTheme="minorHAnsi" w:cstheme="minorHAnsi"/>
          <w:sz w:val="16"/>
        </w:rPr>
        <w:t xml:space="preserve"> of his country’s long-held </w:t>
      </w:r>
      <w:r w:rsidRPr="00F026F7">
        <w:rPr>
          <w:rStyle w:val="Emphasis"/>
          <w:rFonts w:asciiTheme="minorHAnsi" w:hAnsiTheme="minorHAnsi" w:cstheme="minorHAnsi"/>
        </w:rPr>
        <w:t xml:space="preserve">foreign policy </w:t>
      </w:r>
      <w:r w:rsidRPr="00F026F7">
        <w:rPr>
          <w:rStyle w:val="Emphasis"/>
          <w:rFonts w:asciiTheme="minorHAnsi" w:hAnsiTheme="minorHAnsi" w:cstheme="minorHAnsi"/>
          <w:highlight w:val="green"/>
        </w:rPr>
        <w:t>principles</w:t>
      </w:r>
      <w:r w:rsidRPr="00F026F7">
        <w:rPr>
          <w:rFonts w:asciiTheme="minorHAnsi" w:hAnsiTheme="minorHAnsi" w:cstheme="minorHAnsi"/>
          <w:sz w:val="16"/>
        </w:rPr>
        <w:t xml:space="preserve"> all at once. It is too early to tell with certainty, but </w:t>
      </w:r>
      <w:r w:rsidRPr="00F026F7">
        <w:rPr>
          <w:rStyle w:val="StyleUnderline"/>
          <w:rFonts w:asciiTheme="minorHAnsi" w:hAnsiTheme="minorHAnsi" w:cstheme="minorHAnsi"/>
        </w:rPr>
        <w:t>China</w:t>
      </w:r>
      <w:r w:rsidRPr="00F026F7">
        <w:rPr>
          <w:rFonts w:asciiTheme="minorHAnsi" w:hAnsiTheme="minorHAnsi" w:cstheme="minorHAnsi"/>
          <w:sz w:val="16"/>
        </w:rPr>
        <w:t>—</w:t>
      </w:r>
      <w:r w:rsidRPr="00F026F7">
        <w:rPr>
          <w:rStyle w:val="StyleUnderline"/>
          <w:rFonts w:asciiTheme="minorHAnsi" w:hAnsiTheme="minorHAnsi" w:cstheme="minorHAnsi"/>
        </w:rPr>
        <w:t xml:space="preserve">imbued with </w:t>
      </w:r>
      <w:r w:rsidRPr="00F026F7">
        <w:rPr>
          <w:rStyle w:val="Emphasis"/>
          <w:rFonts w:asciiTheme="minorHAnsi" w:hAnsiTheme="minorHAnsi" w:cstheme="minorHAnsi"/>
        </w:rPr>
        <w:t>crisis-stoked nationalism</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confident in its</w:t>
      </w:r>
      <w:r w:rsidRPr="00F026F7">
        <w:rPr>
          <w:rFonts w:asciiTheme="minorHAnsi" w:hAnsiTheme="minorHAnsi" w:cstheme="minorHAnsi"/>
          <w:sz w:val="16"/>
        </w:rPr>
        <w:t xml:space="preserve"> continued </w:t>
      </w:r>
      <w:r w:rsidRPr="00F026F7">
        <w:rPr>
          <w:rStyle w:val="Emphasis"/>
          <w:rFonts w:asciiTheme="minorHAnsi" w:hAnsiTheme="minorHAnsi" w:cstheme="minorHAnsi"/>
          <w:highlight w:val="green"/>
        </w:rPr>
        <w:t>rise</w:t>
      </w:r>
      <w:r w:rsidRPr="00F026F7">
        <w:rPr>
          <w:rStyle w:val="StyleUnderline"/>
          <w:rFonts w:asciiTheme="minorHAnsi" w:hAnsiTheme="minorHAnsi" w:cstheme="minorHAnsi"/>
          <w:highlight w:val="green"/>
        </w:rPr>
        <w:t xml:space="preserve">, and willing to </w:t>
      </w:r>
      <w:r w:rsidRPr="00F026F7">
        <w:rPr>
          <w:rStyle w:val="Emphasis"/>
          <w:rFonts w:asciiTheme="minorHAnsi" w:hAnsiTheme="minorHAnsi" w:cstheme="minorHAnsi"/>
          <w:highlight w:val="green"/>
        </w:rPr>
        <w:t>court</w:t>
      </w:r>
      <w:r w:rsidRPr="00F026F7">
        <w:rPr>
          <w:rFonts w:asciiTheme="minorHAnsi" w:hAnsiTheme="minorHAnsi" w:cstheme="minorHAnsi"/>
          <w:sz w:val="16"/>
        </w:rPr>
        <w:t xml:space="preserve"> far </w:t>
      </w:r>
      <w:r w:rsidRPr="00F026F7">
        <w:rPr>
          <w:rStyle w:val="Emphasis"/>
          <w:rFonts w:asciiTheme="minorHAnsi" w:hAnsiTheme="minorHAnsi" w:cstheme="minorHAnsi"/>
        </w:rPr>
        <w:t xml:space="preserve">more </w:t>
      </w:r>
      <w:r w:rsidRPr="00F026F7">
        <w:rPr>
          <w:rStyle w:val="Emphasis"/>
          <w:rFonts w:asciiTheme="minorHAnsi" w:hAnsiTheme="minorHAnsi" w:cstheme="minorHAnsi"/>
          <w:highlight w:val="green"/>
        </w:rPr>
        <w:t>risk</w:t>
      </w:r>
      <w:r w:rsidRPr="00F026F7">
        <w:rPr>
          <w:rStyle w:val="StyleUnderline"/>
          <w:rFonts w:asciiTheme="minorHAnsi" w:hAnsiTheme="minorHAnsi" w:cstheme="minorHAnsi"/>
        </w:rPr>
        <w:t xml:space="preserve"> than</w:t>
      </w:r>
      <w:r w:rsidRPr="00F026F7">
        <w:rPr>
          <w:rFonts w:asciiTheme="minorHAnsi" w:hAnsiTheme="minorHAnsi" w:cstheme="minorHAnsi"/>
          <w:sz w:val="16"/>
        </w:rPr>
        <w:t xml:space="preserve"> in </w:t>
      </w:r>
      <w:r w:rsidRPr="00F026F7">
        <w:rPr>
          <w:rStyle w:val="StyleUnderline"/>
          <w:rFonts w:asciiTheme="minorHAnsi" w:hAnsiTheme="minorHAnsi" w:cstheme="minorHAnsi"/>
        </w:rPr>
        <w:t>the past—may</w:t>
      </w:r>
      <w:r w:rsidRPr="00F026F7">
        <w:rPr>
          <w:rFonts w:asciiTheme="minorHAnsi" w:hAnsiTheme="minorHAnsi" w:cstheme="minorHAnsi"/>
          <w:sz w:val="16"/>
        </w:rPr>
        <w:t xml:space="preserve"> well </w:t>
      </w:r>
      <w:r w:rsidRPr="00F026F7">
        <w:rPr>
          <w:rStyle w:val="StyleUnderline"/>
          <w:rFonts w:asciiTheme="minorHAnsi" w:hAnsiTheme="minorHAnsi" w:cstheme="minorHAnsi"/>
        </w:rPr>
        <w:t>be in</w:t>
      </w:r>
      <w:r w:rsidRPr="00F026F7">
        <w:rPr>
          <w:rFonts w:asciiTheme="minorHAnsi" w:hAnsiTheme="minorHAnsi" w:cstheme="minorHAnsi"/>
          <w:sz w:val="16"/>
        </w:rPr>
        <w:t xml:space="preserve"> the middle of </w:t>
      </w:r>
      <w:r w:rsidRPr="00F026F7">
        <w:rPr>
          <w:rStyle w:val="StyleUnderline"/>
          <w:rFonts w:asciiTheme="minorHAnsi" w:hAnsiTheme="minorHAnsi" w:cstheme="minorHAnsi"/>
        </w:rPr>
        <w:t>a foreign policy rethink that</w:t>
      </w:r>
      <w:r w:rsidRPr="00F026F7">
        <w:rPr>
          <w:rFonts w:asciiTheme="minorHAnsi" w:hAnsiTheme="minorHAnsi" w:cstheme="minorHAnsi"/>
          <w:sz w:val="16"/>
        </w:rPr>
        <w:t xml:space="preserve"> </w:t>
      </w:r>
      <w:r w:rsidRPr="00F026F7">
        <w:rPr>
          <w:rStyle w:val="StyleUnderline"/>
          <w:rFonts w:asciiTheme="minorHAnsi" w:hAnsiTheme="minorHAnsi" w:cstheme="minorHAnsi"/>
        </w:rPr>
        <w:t>will reverberate</w:t>
      </w:r>
      <w:r w:rsidRPr="00F026F7">
        <w:rPr>
          <w:rFonts w:asciiTheme="minorHAnsi" w:hAnsiTheme="minorHAnsi" w:cstheme="minorHAnsi"/>
          <w:sz w:val="16"/>
        </w:rPr>
        <w:t xml:space="preserve"> around the world.</w:t>
      </w:r>
    </w:p>
    <w:p w14:paraId="71239A16"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The Chinese Communist Party (CCP) started 2020 on the back foot, but it didn’t stay there for long. Accused of being insufficiently transparent about the origins of the coronavirus pandemic, Beijing rushed to defend its global image. And once it had brought the outbreak within its borders under control, it embarked on a brash campaign of “mask diplomacy,” casting itself as a new global health leader.</w:t>
      </w:r>
    </w:p>
    <w:p w14:paraId="7DDB2EFB"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But Beijing did not stop there. In the months since the pandemic first engulfed the world, </w:t>
      </w:r>
      <w:r w:rsidRPr="00F026F7">
        <w:rPr>
          <w:rStyle w:val="StyleUnderline"/>
          <w:rFonts w:asciiTheme="minorHAnsi" w:hAnsiTheme="minorHAnsi" w:cstheme="minorHAnsi"/>
          <w:highlight w:val="green"/>
        </w:rPr>
        <w:t>China</w:t>
      </w:r>
      <w:r w:rsidRPr="00F026F7">
        <w:rPr>
          <w:rStyle w:val="StyleUnderline"/>
          <w:rFonts w:asciiTheme="minorHAnsi" w:hAnsiTheme="minorHAnsi" w:cstheme="minorHAnsi"/>
        </w:rPr>
        <w:t>’s government</w:t>
      </w:r>
      <w:r w:rsidRPr="00F026F7">
        <w:rPr>
          <w:rFonts w:asciiTheme="minorHAnsi" w:hAnsiTheme="minorHAnsi" w:cstheme="minorHAnsi"/>
          <w:sz w:val="16"/>
        </w:rPr>
        <w:t xml:space="preserve"> has </w:t>
      </w:r>
      <w:r w:rsidRPr="00F026F7">
        <w:rPr>
          <w:rStyle w:val="StyleUnderline"/>
          <w:rFonts w:asciiTheme="minorHAnsi" w:hAnsiTheme="minorHAnsi" w:cstheme="minorHAnsi"/>
          <w:highlight w:val="green"/>
        </w:rPr>
        <w:t xml:space="preserve">engaged in an </w:t>
      </w:r>
      <w:r w:rsidRPr="00F026F7">
        <w:rPr>
          <w:rStyle w:val="Emphasis"/>
          <w:rFonts w:asciiTheme="minorHAnsi" w:hAnsiTheme="minorHAnsi" w:cstheme="minorHAnsi"/>
          <w:highlight w:val="green"/>
        </w:rPr>
        <w:t>unprecedented</w:t>
      </w:r>
      <w:r w:rsidRPr="00F026F7">
        <w:rPr>
          <w:rStyle w:val="Emphasis"/>
          <w:rFonts w:asciiTheme="minorHAnsi" w:hAnsiTheme="minorHAnsi" w:cstheme="minorHAnsi"/>
        </w:rPr>
        <w:t xml:space="preserve"> diplomatic </w:t>
      </w:r>
      <w:r w:rsidRPr="00F026F7">
        <w:rPr>
          <w:rStyle w:val="Emphasis"/>
          <w:rFonts w:asciiTheme="minorHAnsi" w:hAnsiTheme="minorHAnsi" w:cstheme="minorHAnsi"/>
          <w:highlight w:val="green"/>
        </w:rPr>
        <w:t>offensive</w:t>
      </w:r>
      <w:r w:rsidRPr="00F026F7">
        <w:rPr>
          <w:rStyle w:val="StyleUnderline"/>
          <w:rFonts w:asciiTheme="minorHAnsi" w:hAnsiTheme="minorHAnsi" w:cstheme="minorHAnsi"/>
        </w:rPr>
        <w:t xml:space="preserve"> on virtually</w:t>
      </w:r>
      <w:r w:rsidRPr="00F026F7">
        <w:rPr>
          <w:rFonts w:asciiTheme="minorHAnsi" w:hAnsiTheme="minorHAnsi" w:cstheme="minorHAnsi"/>
          <w:sz w:val="16"/>
        </w:rPr>
        <w:t xml:space="preserve"> </w:t>
      </w:r>
      <w:r w:rsidRPr="00F026F7">
        <w:rPr>
          <w:rStyle w:val="StyleUnderline"/>
          <w:rFonts w:asciiTheme="minorHAnsi" w:hAnsiTheme="minorHAnsi" w:cstheme="minorHAnsi"/>
        </w:rPr>
        <w:t>every foreign policy front</w:t>
      </w:r>
      <w:r w:rsidRPr="00F026F7">
        <w:rPr>
          <w:rFonts w:asciiTheme="minorHAnsi" w:hAnsiTheme="minorHAnsi" w:cstheme="minorHAnsi"/>
          <w:sz w:val="16"/>
        </w:rPr>
        <w:t xml:space="preserve">. </w:t>
      </w:r>
      <w:r w:rsidRPr="00F026F7">
        <w:rPr>
          <w:rStyle w:val="StyleUnderline"/>
          <w:rFonts w:asciiTheme="minorHAnsi" w:hAnsiTheme="minorHAnsi" w:cstheme="minorHAnsi"/>
        </w:rPr>
        <w:t>It</w:t>
      </w:r>
      <w:r w:rsidRPr="00F026F7">
        <w:rPr>
          <w:rFonts w:asciiTheme="minorHAnsi" w:hAnsiTheme="minorHAnsi" w:cstheme="minorHAnsi"/>
          <w:sz w:val="16"/>
        </w:rPr>
        <w:t xml:space="preserve"> has </w:t>
      </w:r>
      <w:r w:rsidRPr="00F026F7">
        <w:rPr>
          <w:rStyle w:val="StyleUnderline"/>
          <w:rFonts w:asciiTheme="minorHAnsi" w:hAnsiTheme="minorHAnsi" w:cstheme="minorHAnsi"/>
          <w:highlight w:val="green"/>
        </w:rPr>
        <w:t>tightened</w:t>
      </w:r>
      <w:r w:rsidRPr="00F026F7">
        <w:rPr>
          <w:rStyle w:val="StyleUnderline"/>
          <w:rFonts w:asciiTheme="minorHAnsi" w:hAnsiTheme="minorHAnsi" w:cstheme="minorHAnsi"/>
        </w:rPr>
        <w:t xml:space="preserve"> its </w:t>
      </w:r>
      <w:r w:rsidRPr="00F026F7">
        <w:rPr>
          <w:rStyle w:val="StyleUnderline"/>
          <w:rFonts w:asciiTheme="minorHAnsi" w:hAnsiTheme="minorHAnsi" w:cstheme="minorHAnsi"/>
          <w:highlight w:val="green"/>
        </w:rPr>
        <w:t xml:space="preserve">grip over </w:t>
      </w:r>
      <w:r w:rsidRPr="00F026F7">
        <w:rPr>
          <w:rStyle w:val="Emphasis"/>
          <w:rFonts w:asciiTheme="minorHAnsi" w:hAnsiTheme="minorHAnsi" w:cstheme="minorHAnsi"/>
          <w:highlight w:val="green"/>
        </w:rPr>
        <w:t>Hong Kong</w:t>
      </w:r>
      <w:r w:rsidRPr="00F026F7">
        <w:rPr>
          <w:rStyle w:val="StyleUnderline"/>
          <w:rFonts w:asciiTheme="minorHAnsi" w:hAnsiTheme="minorHAnsi" w:cstheme="minorHAnsi"/>
        </w:rPr>
        <w:t>, ratcheted up tensions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in </w:t>
      </w:r>
      <w:r w:rsidRPr="00F026F7">
        <w:rPr>
          <w:rStyle w:val="StyleUnderline"/>
          <w:rFonts w:asciiTheme="minorHAnsi" w:hAnsiTheme="minorHAnsi" w:cstheme="minorHAnsi"/>
          <w:highlight w:val="green"/>
        </w:rPr>
        <w:t xml:space="preserve">the </w:t>
      </w:r>
      <w:r w:rsidRPr="00F026F7">
        <w:rPr>
          <w:rStyle w:val="Emphasis"/>
          <w:rFonts w:asciiTheme="minorHAnsi" w:hAnsiTheme="minorHAnsi" w:cstheme="minorHAnsi"/>
          <w:highlight w:val="green"/>
        </w:rPr>
        <w:t>S</w:t>
      </w:r>
      <w:r w:rsidRPr="00F026F7">
        <w:rPr>
          <w:rStyle w:val="Emphasis"/>
          <w:rFonts w:asciiTheme="minorHAnsi" w:hAnsiTheme="minorHAnsi" w:cstheme="minorHAnsi"/>
        </w:rPr>
        <w:t xml:space="preserve">outh </w:t>
      </w:r>
      <w:r w:rsidRPr="00F026F7">
        <w:rPr>
          <w:rStyle w:val="Emphasis"/>
          <w:rFonts w:asciiTheme="minorHAnsi" w:hAnsiTheme="minorHAnsi" w:cstheme="minorHAnsi"/>
          <w:highlight w:val="green"/>
        </w:rPr>
        <w:t>C</w:t>
      </w:r>
      <w:r w:rsidRPr="00F026F7">
        <w:rPr>
          <w:rStyle w:val="Emphasis"/>
          <w:rFonts w:asciiTheme="minorHAnsi" w:hAnsiTheme="minorHAnsi" w:cstheme="minorHAnsi"/>
        </w:rPr>
        <w:t>hina</w:t>
      </w:r>
      <w:r w:rsidRPr="00F026F7">
        <w:rPr>
          <w:rStyle w:val="StyleUnderline"/>
          <w:rFonts w:asciiTheme="minorHAnsi" w:hAnsiTheme="minorHAnsi" w:cstheme="minorHAnsi"/>
        </w:rPr>
        <w:t xml:space="preserve"> </w:t>
      </w:r>
      <w:r w:rsidRPr="00F026F7">
        <w:rPr>
          <w:rStyle w:val="Emphasis"/>
          <w:rFonts w:asciiTheme="minorHAnsi" w:hAnsiTheme="minorHAnsi" w:cstheme="minorHAnsi"/>
          <w:highlight w:val="green"/>
        </w:rPr>
        <w:t>S</w:t>
      </w:r>
      <w:r w:rsidRPr="00F026F7">
        <w:rPr>
          <w:rStyle w:val="Emphasis"/>
          <w:rFonts w:asciiTheme="minorHAnsi" w:hAnsiTheme="minorHAnsi" w:cstheme="minorHAnsi"/>
        </w:rPr>
        <w:t>ea</w:t>
      </w:r>
      <w:r w:rsidRPr="00F026F7">
        <w:rPr>
          <w:rStyle w:val="StyleUnderline"/>
          <w:rFonts w:asciiTheme="minorHAnsi" w:hAnsiTheme="minorHAnsi" w:cstheme="minorHAnsi"/>
        </w:rPr>
        <w:t>, unleashed</w:t>
      </w:r>
      <w:r w:rsidRPr="00F026F7">
        <w:rPr>
          <w:rFonts w:asciiTheme="minorHAnsi" w:hAnsiTheme="minorHAnsi" w:cstheme="minorHAnsi"/>
          <w:sz w:val="16"/>
        </w:rPr>
        <w:t xml:space="preserve"> a diplomatic </w:t>
      </w:r>
      <w:r w:rsidRPr="00F026F7">
        <w:rPr>
          <w:rStyle w:val="StyleUnderline"/>
          <w:rFonts w:asciiTheme="minorHAnsi" w:hAnsiTheme="minorHAnsi" w:cstheme="minorHAnsi"/>
          <w:highlight w:val="green"/>
        </w:rPr>
        <w:t>pressure</w:t>
      </w:r>
      <w:r w:rsidRPr="00F026F7">
        <w:rPr>
          <w:rFonts w:asciiTheme="minorHAnsi" w:hAnsiTheme="minorHAnsi" w:cstheme="minorHAnsi"/>
          <w:sz w:val="16"/>
        </w:rPr>
        <w:t xml:space="preserve"> campaign </w:t>
      </w:r>
      <w:r w:rsidRPr="00F026F7">
        <w:rPr>
          <w:rStyle w:val="StyleUnderline"/>
          <w:rFonts w:asciiTheme="minorHAnsi" w:hAnsiTheme="minorHAnsi" w:cstheme="minorHAnsi"/>
          <w:highlight w:val="green"/>
        </w:rPr>
        <w:t xml:space="preserve">against </w:t>
      </w:r>
      <w:r w:rsidRPr="00F026F7">
        <w:rPr>
          <w:rStyle w:val="Emphasis"/>
          <w:rFonts w:asciiTheme="minorHAnsi" w:hAnsiTheme="minorHAnsi" w:cstheme="minorHAnsi"/>
          <w:highlight w:val="green"/>
        </w:rPr>
        <w:t>Australia</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used </w:t>
      </w:r>
      <w:r w:rsidRPr="00F026F7">
        <w:rPr>
          <w:rStyle w:val="StyleUnderline"/>
          <w:rFonts w:asciiTheme="minorHAnsi" w:hAnsiTheme="minorHAnsi" w:cstheme="minorHAnsi"/>
          <w:highlight w:val="green"/>
        </w:rPr>
        <w:t>fatal force</w:t>
      </w:r>
      <w:r w:rsidRPr="00F026F7">
        <w:rPr>
          <w:rFonts w:asciiTheme="minorHAnsi" w:hAnsiTheme="minorHAnsi" w:cstheme="minorHAnsi"/>
          <w:sz w:val="16"/>
        </w:rPr>
        <w:t xml:space="preserve"> in a border dispute </w:t>
      </w:r>
      <w:r w:rsidRPr="00F026F7">
        <w:rPr>
          <w:rStyle w:val="StyleUnderline"/>
          <w:rFonts w:asciiTheme="minorHAnsi" w:hAnsiTheme="minorHAnsi" w:cstheme="minorHAnsi"/>
          <w:highlight w:val="green"/>
        </w:rPr>
        <w:t xml:space="preserve">with </w:t>
      </w:r>
      <w:r w:rsidRPr="00F026F7">
        <w:rPr>
          <w:rStyle w:val="Emphasis"/>
          <w:rFonts w:asciiTheme="minorHAnsi" w:hAnsiTheme="minorHAnsi" w:cstheme="minorHAnsi"/>
          <w:highlight w:val="green"/>
        </w:rPr>
        <w:t>India</w:t>
      </w:r>
      <w:r w:rsidRPr="00F026F7">
        <w:rPr>
          <w:rStyle w:val="StyleUnderline"/>
          <w:rFonts w:asciiTheme="minorHAnsi" w:hAnsiTheme="minorHAnsi" w:cstheme="minorHAnsi"/>
          <w:highlight w:val="green"/>
        </w:rPr>
        <w:t>, and</w:t>
      </w:r>
      <w:r w:rsidRPr="00F026F7">
        <w:rPr>
          <w:rStyle w:val="StyleUnderline"/>
          <w:rFonts w:asciiTheme="minorHAnsi" w:hAnsiTheme="minorHAnsi" w:cstheme="minorHAnsi"/>
        </w:rPr>
        <w:t xml:space="preserve"> grown</w:t>
      </w:r>
      <w:r w:rsidRPr="00F026F7">
        <w:rPr>
          <w:rFonts w:asciiTheme="minorHAnsi" w:hAnsiTheme="minorHAnsi" w:cstheme="minorHAnsi"/>
          <w:sz w:val="16"/>
        </w:rPr>
        <w:t xml:space="preserve"> more </w:t>
      </w:r>
      <w:r w:rsidRPr="00F026F7">
        <w:rPr>
          <w:rStyle w:val="StyleUnderline"/>
          <w:rFonts w:asciiTheme="minorHAnsi" w:hAnsiTheme="minorHAnsi" w:cstheme="minorHAnsi"/>
        </w:rPr>
        <w:t>vocal in</w:t>
      </w:r>
      <w:r w:rsidRPr="00F026F7">
        <w:rPr>
          <w:rFonts w:asciiTheme="minorHAnsi" w:hAnsiTheme="minorHAnsi" w:cstheme="minorHAnsi"/>
          <w:sz w:val="16"/>
        </w:rPr>
        <w:t xml:space="preserve"> its </w:t>
      </w:r>
      <w:r w:rsidRPr="00F026F7">
        <w:rPr>
          <w:rStyle w:val="StyleUnderline"/>
          <w:rFonts w:asciiTheme="minorHAnsi" w:hAnsiTheme="minorHAnsi" w:cstheme="minorHAnsi"/>
        </w:rPr>
        <w:t>criticism of</w:t>
      </w:r>
      <w:r w:rsidRPr="00F026F7">
        <w:rPr>
          <w:rFonts w:asciiTheme="minorHAnsi" w:hAnsiTheme="minorHAnsi" w:cstheme="minorHAnsi"/>
          <w:sz w:val="16"/>
        </w:rPr>
        <w:t xml:space="preserve"> </w:t>
      </w:r>
      <w:r w:rsidRPr="00F026F7">
        <w:rPr>
          <w:rStyle w:val="Emphasis"/>
          <w:rFonts w:asciiTheme="minorHAnsi" w:hAnsiTheme="minorHAnsi" w:cstheme="minorHAnsi"/>
        </w:rPr>
        <w:t>Western</w:t>
      </w:r>
      <w:r w:rsidRPr="00F026F7">
        <w:rPr>
          <w:rFonts w:asciiTheme="minorHAnsi" w:hAnsiTheme="minorHAnsi" w:cstheme="minorHAnsi"/>
          <w:sz w:val="16"/>
        </w:rPr>
        <w:t xml:space="preserve"> liberal </w:t>
      </w:r>
      <w:r w:rsidRPr="00F026F7">
        <w:rPr>
          <w:rStyle w:val="Emphasis"/>
          <w:rFonts w:asciiTheme="minorHAnsi" w:hAnsiTheme="minorHAnsi" w:cstheme="minorHAnsi"/>
        </w:rPr>
        <w:t>democracies</w:t>
      </w:r>
      <w:r w:rsidRPr="00F026F7">
        <w:rPr>
          <w:rFonts w:asciiTheme="minorHAnsi" w:hAnsiTheme="minorHAnsi" w:cstheme="minorHAnsi"/>
          <w:sz w:val="16"/>
        </w:rPr>
        <w:t>.</w:t>
      </w:r>
    </w:p>
    <w:p w14:paraId="5CA65016"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In the past, the CCP generally sought to maintain a relatively stable security environment, occasionally seizing opportunities to advance the country’s aims without provoking undue international backlash and carefully recalibrating whenever it overreached. Beijing’s </w:t>
      </w:r>
      <w:r w:rsidRPr="00F026F7">
        <w:rPr>
          <w:rStyle w:val="StyleUnderline"/>
          <w:rFonts w:asciiTheme="minorHAnsi" w:hAnsiTheme="minorHAnsi" w:cstheme="minorHAnsi"/>
        </w:rPr>
        <w:t>recent actions</w:t>
      </w:r>
      <w:r w:rsidRPr="00F026F7">
        <w:rPr>
          <w:rFonts w:asciiTheme="minorHAnsi" w:hAnsiTheme="minorHAnsi" w:cstheme="minorHAnsi"/>
          <w:sz w:val="16"/>
        </w:rPr>
        <w:t xml:space="preserve">, however, </w:t>
      </w:r>
      <w:r w:rsidRPr="00F026F7">
        <w:rPr>
          <w:rStyle w:val="StyleUnderline"/>
          <w:rFonts w:asciiTheme="minorHAnsi" w:hAnsiTheme="minorHAnsi" w:cstheme="minorHAnsi"/>
          <w:highlight w:val="green"/>
        </w:rPr>
        <w:t>reveal no</w:t>
      </w:r>
      <w:r w:rsidRPr="00F026F7">
        <w:rPr>
          <w:rFonts w:asciiTheme="minorHAnsi" w:hAnsiTheme="minorHAnsi" w:cstheme="minorHAnsi"/>
          <w:sz w:val="16"/>
        </w:rPr>
        <w:t xml:space="preserve"> such </w:t>
      </w:r>
      <w:r w:rsidRPr="00F026F7">
        <w:rPr>
          <w:rStyle w:val="Emphasis"/>
          <w:rFonts w:asciiTheme="minorHAnsi" w:hAnsiTheme="minorHAnsi" w:cstheme="minorHAnsi"/>
        </w:rPr>
        <w:t>conservatism</w:t>
      </w:r>
      <w:r w:rsidRPr="00F026F7">
        <w:rPr>
          <w:rStyle w:val="StyleUnderline"/>
          <w:rFonts w:asciiTheme="minorHAnsi" w:hAnsiTheme="minorHAnsi" w:cstheme="minorHAnsi"/>
        </w:rPr>
        <w:t xml:space="preserve"> or </w:t>
      </w:r>
      <w:r w:rsidRPr="00F026F7">
        <w:rPr>
          <w:rStyle w:val="Emphasis"/>
          <w:rFonts w:asciiTheme="minorHAnsi" w:hAnsiTheme="minorHAnsi" w:cstheme="minorHAnsi"/>
          <w:highlight w:val="green"/>
        </w:rPr>
        <w:t>caution</w:t>
      </w:r>
      <w:r w:rsidRPr="00F026F7">
        <w:rPr>
          <w:rFonts w:asciiTheme="minorHAnsi" w:hAnsiTheme="minorHAnsi" w:cstheme="minorHAnsi"/>
          <w:sz w:val="16"/>
        </w:rPr>
        <w:t xml:space="preserve">. China may simply be taking advantage of the chaos of the pandemic and the global power vacuum left by a no-show U.S. administration. But </w:t>
      </w:r>
      <w:r w:rsidRPr="00F026F7">
        <w:rPr>
          <w:rStyle w:val="StyleUnderline"/>
          <w:rFonts w:asciiTheme="minorHAnsi" w:hAnsiTheme="minorHAnsi" w:cstheme="minorHAnsi"/>
        </w:rPr>
        <w:t>there is reason to believe</w:t>
      </w:r>
      <w:r w:rsidRPr="00F026F7">
        <w:rPr>
          <w:rFonts w:asciiTheme="minorHAnsi" w:hAnsiTheme="minorHAnsi" w:cstheme="minorHAnsi"/>
          <w:sz w:val="16"/>
        </w:rPr>
        <w:t xml:space="preserve"> that </w:t>
      </w:r>
      <w:r w:rsidRPr="00F026F7">
        <w:rPr>
          <w:rStyle w:val="StyleUnderline"/>
          <w:rFonts w:asciiTheme="minorHAnsi" w:hAnsiTheme="minorHAnsi" w:cstheme="minorHAnsi"/>
          <w:highlight w:val="green"/>
        </w:rPr>
        <w:t xml:space="preserve">a </w:t>
      </w:r>
      <w:r w:rsidRPr="00F026F7">
        <w:rPr>
          <w:rStyle w:val="Emphasis"/>
          <w:rFonts w:asciiTheme="minorHAnsi" w:hAnsiTheme="minorHAnsi" w:cstheme="minorHAnsi"/>
          <w:highlight w:val="green"/>
        </w:rPr>
        <w:t>deep</w:t>
      </w:r>
      <w:r w:rsidRPr="00F026F7">
        <w:rPr>
          <w:rFonts w:asciiTheme="minorHAnsi" w:hAnsiTheme="minorHAnsi" w:cstheme="minorHAnsi"/>
          <w:sz w:val="16"/>
        </w:rPr>
        <w:t xml:space="preserve">er </w:t>
      </w:r>
      <w:r w:rsidRPr="00F026F7">
        <w:rPr>
          <w:rStyle w:val="Emphasis"/>
          <w:rFonts w:asciiTheme="minorHAnsi" w:hAnsiTheme="minorHAnsi" w:cstheme="minorHAnsi"/>
          <w:highlight w:val="green"/>
        </w:rPr>
        <w:t>and</w:t>
      </w:r>
      <w:r w:rsidRPr="00F026F7">
        <w:rPr>
          <w:rFonts w:asciiTheme="minorHAnsi" w:hAnsiTheme="minorHAnsi" w:cstheme="minorHAnsi"/>
          <w:sz w:val="16"/>
        </w:rPr>
        <w:t xml:space="preserve"> more </w:t>
      </w:r>
      <w:r w:rsidRPr="00F026F7">
        <w:rPr>
          <w:rStyle w:val="Emphasis"/>
          <w:rFonts w:asciiTheme="minorHAnsi" w:hAnsiTheme="minorHAnsi" w:cstheme="minorHAnsi"/>
          <w:highlight w:val="green"/>
        </w:rPr>
        <w:t>lasting shift</w:t>
      </w:r>
      <w:r w:rsidRPr="00F026F7">
        <w:rPr>
          <w:rStyle w:val="StyleUnderline"/>
          <w:rFonts w:asciiTheme="minorHAnsi" w:hAnsiTheme="minorHAnsi" w:cstheme="minorHAnsi"/>
        </w:rPr>
        <w:t xml:space="preserve"> is underway</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 </w:t>
      </w:r>
      <w:r w:rsidRPr="00F026F7">
        <w:rPr>
          <w:rStyle w:val="Emphasis"/>
          <w:rFonts w:asciiTheme="minorHAnsi" w:hAnsiTheme="minorHAnsi" w:cstheme="minorHAnsi"/>
        </w:rPr>
        <w:t>world</w:t>
      </w:r>
      <w:r w:rsidRPr="00F026F7">
        <w:rPr>
          <w:rStyle w:val="StyleUnderline"/>
          <w:rFonts w:asciiTheme="minorHAnsi" w:hAnsiTheme="minorHAnsi" w:cstheme="minorHAnsi"/>
        </w:rPr>
        <w:t xml:space="preserve"> may be </w:t>
      </w:r>
      <w:r w:rsidRPr="00F026F7">
        <w:rPr>
          <w:rStyle w:val="StyleUnderline"/>
          <w:rFonts w:asciiTheme="minorHAnsi" w:hAnsiTheme="minorHAnsi" w:cstheme="minorHAnsi"/>
          <w:highlight w:val="green"/>
        </w:rPr>
        <w:t>getting a</w:t>
      </w:r>
      <w:r w:rsidRPr="00F026F7">
        <w:rPr>
          <w:rFonts w:asciiTheme="minorHAnsi" w:hAnsiTheme="minorHAnsi" w:cstheme="minorHAnsi"/>
          <w:sz w:val="16"/>
        </w:rPr>
        <w:t xml:space="preserve"> first sense of what </w:t>
      </w:r>
      <w:r w:rsidRPr="00F026F7">
        <w:rPr>
          <w:rStyle w:val="StyleUnderline"/>
          <w:rFonts w:asciiTheme="minorHAnsi" w:hAnsiTheme="minorHAnsi" w:cstheme="minorHAnsi"/>
        </w:rPr>
        <w:t xml:space="preserve">a </w:t>
      </w:r>
      <w:r w:rsidRPr="00F026F7">
        <w:rPr>
          <w:rStyle w:val="Emphasis"/>
          <w:rFonts w:asciiTheme="minorHAnsi" w:hAnsiTheme="minorHAnsi" w:cstheme="minorHAnsi"/>
          <w:highlight w:val="green"/>
        </w:rPr>
        <w:t>truly assertive</w:t>
      </w:r>
      <w:r w:rsidRPr="00F026F7">
        <w:rPr>
          <w:rStyle w:val="StyleUnderline"/>
          <w:rFonts w:asciiTheme="minorHAnsi" w:hAnsiTheme="minorHAnsi" w:cstheme="minorHAnsi"/>
          <w:highlight w:val="green"/>
        </w:rPr>
        <w:t xml:space="preserve"> Chinese foreign policy</w:t>
      </w:r>
      <w:r w:rsidRPr="00F026F7">
        <w:rPr>
          <w:rFonts w:asciiTheme="minorHAnsi" w:hAnsiTheme="minorHAnsi" w:cstheme="minorHAnsi"/>
          <w:sz w:val="16"/>
        </w:rPr>
        <w:t xml:space="preserve"> looks like.</w:t>
      </w:r>
    </w:p>
    <w:p w14:paraId="735B5466"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DIFFERENT IN WORD</w:t>
      </w:r>
    </w:p>
    <w:p w14:paraId="11C1C94A"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China’s shift is partly one of language and diplomatic style. Historically, Beijing has stuck to veiled, oblique language in official diplomatic statements, especially when criticizing Washington. In 2015, at the height of an international standoff over China’s island building in the South China Sea, for example, Chinese Vice Foreign Minister Zhang Yesui urged the United States to “cherish the overall peace and stability in the South China Sea [and] treasure the hard-won momentum of positive development in China-US relations”—hardly a pointed critique. But with the pandemic has come a new, harsher tone. “If someone claims that China’s exports are toxic, then stop wearing China-made masks and protective gowns, or using China-exported ventilators,” a foreign ministry spokesperson tweeted after China was found to have delivered substandard medical supplies to several European countries. Chinese diplomats have criticized Western democracies for mishandling the crisis and demanded praise from governments receiving Chinese supplies. Such has been the backlash in Europe and Africa that a leading Chinese think tank warned Beijing in April that its aggressive style risked undermining China’s global standing.</w:t>
      </w:r>
    </w:p>
    <w:p w14:paraId="5253D5A7"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lastRenderedPageBreak/>
        <w:t xml:space="preserve">That advice seems to have gone unheeded. If anything, </w:t>
      </w:r>
      <w:r w:rsidRPr="00F026F7">
        <w:rPr>
          <w:rStyle w:val="StyleUnderline"/>
          <w:rFonts w:asciiTheme="minorHAnsi" w:hAnsiTheme="minorHAnsi" w:cstheme="minorHAnsi"/>
        </w:rPr>
        <w:t xml:space="preserve">Beijing appears </w:t>
      </w:r>
      <w:r w:rsidRPr="00F026F7">
        <w:rPr>
          <w:rStyle w:val="Emphasis"/>
          <w:rFonts w:asciiTheme="minorHAnsi" w:hAnsiTheme="minorHAnsi" w:cstheme="minorHAnsi"/>
          <w:highlight w:val="green"/>
        </w:rPr>
        <w:t>less image conscious</w:t>
      </w:r>
      <w:r w:rsidRPr="00F026F7">
        <w:rPr>
          <w:rFonts w:asciiTheme="minorHAnsi" w:hAnsiTheme="minorHAnsi" w:cstheme="minorHAnsi"/>
          <w:sz w:val="16"/>
        </w:rPr>
        <w:t xml:space="preserve"> now </w:t>
      </w:r>
      <w:r w:rsidRPr="00F026F7">
        <w:rPr>
          <w:rStyle w:val="StyleUnderline"/>
          <w:rFonts w:asciiTheme="minorHAnsi" w:hAnsiTheme="minorHAnsi" w:cstheme="minorHAnsi"/>
        </w:rPr>
        <w:t>than in the past</w:t>
      </w:r>
      <w:r w:rsidRPr="00F026F7">
        <w:rPr>
          <w:rFonts w:asciiTheme="minorHAnsi" w:hAnsiTheme="minorHAnsi" w:cstheme="minorHAnsi"/>
          <w:sz w:val="16"/>
        </w:rPr>
        <w:t xml:space="preserve">. </w:t>
      </w:r>
      <w:r w:rsidRPr="00F026F7">
        <w:rPr>
          <w:rStyle w:val="StyleUnderline"/>
          <w:rFonts w:asciiTheme="minorHAnsi" w:hAnsiTheme="minorHAnsi" w:cstheme="minorHAnsi"/>
        </w:rPr>
        <w:t>Xi</w:t>
      </w:r>
      <w:r w:rsidRPr="00F026F7">
        <w:rPr>
          <w:rFonts w:asciiTheme="minorHAnsi" w:hAnsiTheme="minorHAnsi" w:cstheme="minorHAnsi"/>
          <w:sz w:val="16"/>
        </w:rPr>
        <w:t xml:space="preserve"> has </w:t>
      </w:r>
      <w:r w:rsidRPr="00F026F7">
        <w:rPr>
          <w:rStyle w:val="StyleUnderline"/>
          <w:rFonts w:asciiTheme="minorHAnsi" w:hAnsiTheme="minorHAnsi" w:cstheme="minorHAnsi"/>
        </w:rPr>
        <w:t xml:space="preserve">endured the </w:t>
      </w:r>
      <w:r w:rsidRPr="00F026F7">
        <w:rPr>
          <w:rStyle w:val="Emphasis"/>
          <w:rFonts w:asciiTheme="minorHAnsi" w:hAnsiTheme="minorHAnsi" w:cstheme="minorHAnsi"/>
        </w:rPr>
        <w:t>reputational damage</w:t>
      </w:r>
      <w:r w:rsidRPr="00F026F7">
        <w:rPr>
          <w:rStyle w:val="StyleUnderline"/>
          <w:rFonts w:asciiTheme="minorHAnsi" w:hAnsiTheme="minorHAnsi" w:cstheme="minorHAnsi"/>
        </w:rPr>
        <w:t xml:space="preserve"> of his</w:t>
      </w:r>
      <w:r w:rsidRPr="00F026F7">
        <w:rPr>
          <w:rFonts w:asciiTheme="minorHAnsi" w:hAnsiTheme="minorHAnsi" w:cstheme="minorHAnsi"/>
          <w:sz w:val="16"/>
        </w:rPr>
        <w:t xml:space="preserve"> </w:t>
      </w:r>
      <w:r w:rsidRPr="00F026F7">
        <w:rPr>
          <w:rStyle w:val="StyleUnderline"/>
          <w:rFonts w:asciiTheme="minorHAnsi" w:hAnsiTheme="minorHAnsi" w:cstheme="minorHAnsi"/>
        </w:rPr>
        <w:t>government’s “</w:t>
      </w:r>
      <w:r w:rsidRPr="00F026F7">
        <w:rPr>
          <w:rStyle w:val="Emphasis"/>
          <w:rFonts w:asciiTheme="minorHAnsi" w:hAnsiTheme="minorHAnsi" w:cstheme="minorHAnsi"/>
        </w:rPr>
        <w:t>Wolf Warrior</w:t>
      </w:r>
      <w:r w:rsidRPr="00F026F7">
        <w:rPr>
          <w:rStyle w:val="StyleUnderline"/>
          <w:rFonts w:asciiTheme="minorHAnsi" w:hAnsiTheme="minorHAnsi" w:cstheme="minorHAnsi"/>
        </w:rPr>
        <w:t>” diplomacy</w:t>
      </w:r>
      <w:r w:rsidRPr="00F026F7">
        <w:rPr>
          <w:rFonts w:asciiTheme="minorHAnsi" w:hAnsiTheme="minorHAnsi" w:cstheme="minorHAnsi"/>
          <w:sz w:val="16"/>
        </w:rPr>
        <w:t xml:space="preserve"> (named after a series of nationalistic action films), likely </w:t>
      </w:r>
      <w:r w:rsidRPr="00F026F7">
        <w:rPr>
          <w:rStyle w:val="StyleUnderline"/>
          <w:rFonts w:asciiTheme="minorHAnsi" w:hAnsiTheme="minorHAnsi" w:cstheme="minorHAnsi"/>
          <w:highlight w:val="green"/>
        </w:rPr>
        <w:t>calculating</w:t>
      </w:r>
      <w:r w:rsidRPr="00F026F7">
        <w:rPr>
          <w:rFonts w:asciiTheme="minorHAnsi" w:hAnsiTheme="minorHAnsi" w:cstheme="minorHAnsi"/>
          <w:sz w:val="16"/>
        </w:rPr>
        <w:t xml:space="preserve"> that </w:t>
      </w:r>
      <w:r w:rsidRPr="00F026F7">
        <w:rPr>
          <w:rStyle w:val="StyleUnderline"/>
          <w:rFonts w:asciiTheme="minorHAnsi" w:hAnsiTheme="minorHAnsi" w:cstheme="minorHAnsi"/>
          <w:highlight w:val="green"/>
        </w:rPr>
        <w:t>China will</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gain more</w:t>
      </w:r>
      <w:r w:rsidRPr="00F026F7">
        <w:rPr>
          <w:rStyle w:val="StyleUnderline"/>
          <w:rFonts w:asciiTheme="minorHAnsi" w:hAnsiTheme="minorHAnsi" w:cstheme="minorHAnsi"/>
        </w:rPr>
        <w:t xml:space="preserve"> by </w:t>
      </w:r>
      <w:r w:rsidRPr="00F026F7">
        <w:rPr>
          <w:rStyle w:val="StyleUnderline"/>
          <w:rFonts w:asciiTheme="minorHAnsi" w:hAnsiTheme="minorHAnsi" w:cstheme="minorHAnsi"/>
          <w:highlight w:val="green"/>
        </w:rPr>
        <w:t>flexing</w:t>
      </w:r>
      <w:r w:rsidRPr="00F026F7">
        <w:rPr>
          <w:rStyle w:val="StyleUnderline"/>
          <w:rFonts w:asciiTheme="minorHAnsi" w:hAnsiTheme="minorHAnsi" w:cstheme="minorHAnsi"/>
        </w:rPr>
        <w:t xml:space="preserve"> its </w:t>
      </w:r>
      <w:r w:rsidRPr="00F026F7">
        <w:rPr>
          <w:rStyle w:val="Emphasis"/>
          <w:rFonts w:asciiTheme="minorHAnsi" w:hAnsiTheme="minorHAnsi" w:cstheme="minorHAnsi"/>
        </w:rPr>
        <w:t>military</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economic</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muscles</w:t>
      </w:r>
      <w:r w:rsidRPr="00F026F7">
        <w:rPr>
          <w:rStyle w:val="StyleUnderline"/>
          <w:rFonts w:asciiTheme="minorHAnsi" w:hAnsiTheme="minorHAnsi" w:cstheme="minorHAnsi"/>
        </w:rPr>
        <w:t xml:space="preserve"> even if it loses</w:t>
      </w:r>
      <w:r w:rsidRPr="00F026F7">
        <w:rPr>
          <w:rFonts w:asciiTheme="minorHAnsi" w:hAnsiTheme="minorHAnsi" w:cstheme="minorHAnsi"/>
          <w:sz w:val="16"/>
        </w:rPr>
        <w:t xml:space="preserve"> some of its </w:t>
      </w:r>
      <w:r w:rsidRPr="00F026F7">
        <w:rPr>
          <w:rStyle w:val="StyleUnderline"/>
          <w:rFonts w:asciiTheme="minorHAnsi" w:hAnsiTheme="minorHAnsi" w:cstheme="minorHAnsi"/>
        </w:rPr>
        <w:t>soft power</w:t>
      </w:r>
      <w:r w:rsidRPr="00F026F7">
        <w:rPr>
          <w:rFonts w:asciiTheme="minorHAnsi" w:hAnsiTheme="minorHAnsi" w:cstheme="minorHAnsi"/>
          <w:sz w:val="16"/>
        </w:rPr>
        <w:t xml:space="preserve"> along the way.</w:t>
      </w:r>
    </w:p>
    <w:p w14:paraId="7538433A"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A series of </w:t>
      </w:r>
      <w:r w:rsidRPr="00F026F7">
        <w:rPr>
          <w:rStyle w:val="StyleUnderline"/>
          <w:rFonts w:asciiTheme="minorHAnsi" w:hAnsiTheme="minorHAnsi" w:cstheme="minorHAnsi"/>
        </w:rPr>
        <w:t xml:space="preserve">diplomatic course </w:t>
      </w:r>
      <w:r w:rsidRPr="00F026F7">
        <w:rPr>
          <w:rStyle w:val="Emphasis"/>
          <w:rFonts w:asciiTheme="minorHAnsi" w:hAnsiTheme="minorHAnsi" w:cstheme="minorHAnsi"/>
        </w:rPr>
        <w:t>changes</w:t>
      </w:r>
      <w:r w:rsidRPr="00F026F7">
        <w:rPr>
          <w:rStyle w:val="StyleUnderline"/>
          <w:rFonts w:asciiTheme="minorHAnsi" w:hAnsiTheme="minorHAnsi" w:cstheme="minorHAnsi"/>
        </w:rPr>
        <w:t xml:space="preserve"> by China</w:t>
      </w:r>
      <w:r w:rsidRPr="00F026F7">
        <w:rPr>
          <w:rFonts w:asciiTheme="minorHAnsi" w:hAnsiTheme="minorHAnsi" w:cstheme="minorHAnsi"/>
          <w:sz w:val="16"/>
        </w:rPr>
        <w:t xml:space="preserve">—unusual for a government that is typically loath to backtrack on its public positions—likewise </w:t>
      </w:r>
      <w:r w:rsidRPr="00F026F7">
        <w:rPr>
          <w:rStyle w:val="StyleUnderline"/>
          <w:rFonts w:asciiTheme="minorHAnsi" w:hAnsiTheme="minorHAnsi" w:cstheme="minorHAnsi"/>
        </w:rPr>
        <w:t xml:space="preserve">suggest a </w:t>
      </w:r>
      <w:r w:rsidRPr="00F026F7">
        <w:rPr>
          <w:rStyle w:val="Emphasis"/>
          <w:rFonts w:asciiTheme="minorHAnsi" w:hAnsiTheme="minorHAnsi" w:cstheme="minorHAnsi"/>
        </w:rPr>
        <w:t>newfound confidence</w:t>
      </w:r>
      <w:r w:rsidRPr="00F026F7">
        <w:rPr>
          <w:rFonts w:asciiTheme="minorHAnsi" w:hAnsiTheme="minorHAnsi" w:cstheme="minorHAnsi"/>
          <w:sz w:val="16"/>
        </w:rPr>
        <w:t xml:space="preserve">. In the past, Beijing avoided such reversals for fear of “losing face.” But after initially rejecting the idea of an international investigation into the coronavirus outbreak in China, Xi said at the World Health Assembly in May that the World Health Organization (WHO) should conduct a probe once the pandemic subsides. And although China initially refused to join a G-20 pledge to grant debt relief to low-income countries in the throes of economic crisis, it later changed its mind and signed on, albeit with a number of caveats. These </w:t>
      </w:r>
      <w:r w:rsidRPr="00F026F7">
        <w:rPr>
          <w:rStyle w:val="StyleUnderline"/>
          <w:rFonts w:asciiTheme="minorHAnsi" w:hAnsiTheme="minorHAnsi" w:cstheme="minorHAnsi"/>
        </w:rPr>
        <w:t>shifts suggest</w:t>
      </w:r>
      <w:r w:rsidRPr="00F026F7">
        <w:rPr>
          <w:rFonts w:asciiTheme="minorHAnsi" w:hAnsiTheme="minorHAnsi" w:cstheme="minorHAnsi"/>
          <w:sz w:val="16"/>
        </w:rPr>
        <w:t xml:space="preserve"> that </w:t>
      </w:r>
      <w:r w:rsidRPr="00F026F7">
        <w:rPr>
          <w:rStyle w:val="StyleUnderline"/>
          <w:rFonts w:asciiTheme="minorHAnsi" w:hAnsiTheme="minorHAnsi" w:cstheme="minorHAnsi"/>
        </w:rPr>
        <w:t>Xi believes he can manage</w:t>
      </w:r>
      <w:r w:rsidRPr="00F026F7">
        <w:rPr>
          <w:rFonts w:asciiTheme="minorHAnsi" w:hAnsiTheme="minorHAnsi" w:cstheme="minorHAnsi"/>
          <w:sz w:val="16"/>
        </w:rPr>
        <w:t xml:space="preserve"> both </w:t>
      </w:r>
      <w:r w:rsidRPr="00F026F7">
        <w:rPr>
          <w:rStyle w:val="StyleUnderline"/>
          <w:rFonts w:asciiTheme="minorHAnsi" w:hAnsiTheme="minorHAnsi" w:cstheme="minorHAnsi"/>
        </w:rPr>
        <w:t>thorny</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processes in ways that </w:t>
      </w:r>
      <w:r w:rsidRPr="00F026F7">
        <w:rPr>
          <w:rStyle w:val="Emphasis"/>
          <w:rFonts w:asciiTheme="minorHAnsi" w:hAnsiTheme="minorHAnsi" w:cstheme="minorHAnsi"/>
        </w:rPr>
        <w:t>preserve</w:t>
      </w:r>
      <w:r w:rsidRPr="00F026F7">
        <w:rPr>
          <w:rStyle w:val="StyleUnderline"/>
          <w:rFonts w:asciiTheme="minorHAnsi" w:hAnsiTheme="minorHAnsi" w:cstheme="minorHAnsi"/>
        </w:rPr>
        <w:t xml:space="preserve"> China’s interests</w:t>
      </w:r>
      <w:r w:rsidRPr="00F026F7">
        <w:rPr>
          <w:rFonts w:asciiTheme="minorHAnsi" w:hAnsiTheme="minorHAnsi" w:cstheme="minorHAnsi"/>
          <w:sz w:val="16"/>
        </w:rPr>
        <w:t>.</w:t>
      </w:r>
    </w:p>
    <w:p w14:paraId="0A7806ED"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DIFFERENT IN DEED</w:t>
      </w:r>
    </w:p>
    <w:p w14:paraId="39AE7981" w14:textId="77777777" w:rsidR="00B43952" w:rsidRPr="00F026F7" w:rsidRDefault="00B43952" w:rsidP="00B43952">
      <w:pPr>
        <w:rPr>
          <w:rFonts w:asciiTheme="minorHAnsi" w:hAnsiTheme="minorHAnsi" w:cstheme="minorHAnsi"/>
          <w:sz w:val="16"/>
        </w:rPr>
      </w:pPr>
      <w:r w:rsidRPr="00F026F7">
        <w:rPr>
          <w:rStyle w:val="StyleUnderline"/>
          <w:rFonts w:asciiTheme="minorHAnsi" w:hAnsiTheme="minorHAnsi" w:cstheme="minorHAnsi"/>
        </w:rPr>
        <w:t>Beijing</w:t>
      </w:r>
      <w:r w:rsidRPr="00F026F7">
        <w:rPr>
          <w:rFonts w:asciiTheme="minorHAnsi" w:hAnsiTheme="minorHAnsi" w:cstheme="minorHAnsi"/>
          <w:sz w:val="16"/>
        </w:rPr>
        <w:t xml:space="preserve"> has not confined itself to bold rhetoric. Over the past few months, it has </w:t>
      </w:r>
      <w:r w:rsidRPr="00F026F7">
        <w:rPr>
          <w:rStyle w:val="Emphasis"/>
          <w:rFonts w:asciiTheme="minorHAnsi" w:hAnsiTheme="minorHAnsi" w:cstheme="minorHAnsi"/>
        </w:rPr>
        <w:t>upped the ante</w:t>
      </w:r>
      <w:r w:rsidRPr="00F026F7">
        <w:rPr>
          <w:rStyle w:val="StyleUnderline"/>
          <w:rFonts w:asciiTheme="minorHAnsi" w:hAnsiTheme="minorHAnsi" w:cstheme="minorHAnsi"/>
        </w:rPr>
        <w:t xml:space="preserve"> in nearly all of its many territorial disputes and even provoked new ones, in</w:t>
      </w:r>
      <w:r w:rsidRPr="00F026F7">
        <w:rPr>
          <w:rFonts w:asciiTheme="minorHAnsi" w:hAnsiTheme="minorHAnsi" w:cstheme="minorHAnsi"/>
          <w:sz w:val="16"/>
        </w:rPr>
        <w:t xml:space="preserve"> another </w:t>
      </w:r>
      <w:r w:rsidRPr="00F026F7">
        <w:rPr>
          <w:rStyle w:val="StyleUnderline"/>
          <w:rFonts w:asciiTheme="minorHAnsi" w:hAnsiTheme="minorHAnsi" w:cstheme="minorHAnsi"/>
        </w:rPr>
        <w:t>departure from past practice</w:t>
      </w:r>
      <w:r w:rsidRPr="00F026F7">
        <w:rPr>
          <w:rFonts w:asciiTheme="minorHAnsi" w:hAnsiTheme="minorHAnsi" w:cstheme="minorHAnsi"/>
          <w:sz w:val="16"/>
        </w:rPr>
        <w:t xml:space="preserve">. The political scientist Taylor </w:t>
      </w:r>
      <w:r w:rsidRPr="00F026F7">
        <w:rPr>
          <w:rStyle w:val="StyleUnderline"/>
          <w:rFonts w:asciiTheme="minorHAnsi" w:hAnsiTheme="minorHAnsi" w:cstheme="minorHAnsi"/>
        </w:rPr>
        <w:t>Fravel has shown</w:t>
      </w:r>
      <w:r w:rsidRPr="00F026F7">
        <w:rPr>
          <w:rFonts w:asciiTheme="minorHAnsi" w:hAnsiTheme="minorHAnsi" w:cstheme="minorHAnsi"/>
          <w:sz w:val="16"/>
        </w:rPr>
        <w:t xml:space="preserve"> that </w:t>
      </w:r>
      <w:r w:rsidRPr="00F026F7">
        <w:rPr>
          <w:rStyle w:val="StyleUnderline"/>
          <w:rFonts w:asciiTheme="minorHAnsi" w:hAnsiTheme="minorHAnsi" w:cstheme="minorHAnsi"/>
        </w:rPr>
        <w:t>China</w:t>
      </w:r>
      <w:r w:rsidRPr="00F026F7">
        <w:rPr>
          <w:rFonts w:asciiTheme="minorHAnsi" w:hAnsiTheme="minorHAnsi" w:cstheme="minorHAnsi"/>
          <w:sz w:val="16"/>
        </w:rPr>
        <w:t xml:space="preserve"> has </w:t>
      </w:r>
      <w:r w:rsidRPr="00F026F7">
        <w:rPr>
          <w:rStyle w:val="StyleUnderline"/>
          <w:rFonts w:asciiTheme="minorHAnsi" w:hAnsiTheme="minorHAnsi" w:cstheme="minorHAnsi"/>
        </w:rPr>
        <w:t>long prioritized among</w:t>
      </w:r>
      <w:r w:rsidRPr="00F026F7">
        <w:rPr>
          <w:rFonts w:asciiTheme="minorHAnsi" w:hAnsiTheme="minorHAnsi" w:cstheme="minorHAnsi"/>
          <w:sz w:val="16"/>
        </w:rPr>
        <w:t xml:space="preserve"> its </w:t>
      </w:r>
      <w:r w:rsidRPr="00F026F7">
        <w:rPr>
          <w:rStyle w:val="Emphasis"/>
          <w:rFonts w:asciiTheme="minorHAnsi" w:hAnsiTheme="minorHAnsi" w:cstheme="minorHAnsi"/>
        </w:rPr>
        <w:t>territorial disputes</w:t>
      </w:r>
      <w:r w:rsidRPr="00F026F7">
        <w:rPr>
          <w:rStyle w:val="StyleUnderline"/>
          <w:rFonts w:asciiTheme="minorHAnsi" w:hAnsiTheme="minorHAnsi" w:cstheme="minorHAnsi"/>
        </w:rPr>
        <w:t xml:space="preserve">, pressing ahead with </w:t>
      </w:r>
      <w:r w:rsidRPr="00F026F7">
        <w:rPr>
          <w:rStyle w:val="Emphasis"/>
          <w:rFonts w:asciiTheme="minorHAnsi" w:hAnsiTheme="minorHAnsi" w:cstheme="minorHAnsi"/>
        </w:rPr>
        <w:t>some</w:t>
      </w:r>
      <w:r w:rsidRPr="00F026F7">
        <w:rPr>
          <w:rStyle w:val="StyleUnderline"/>
          <w:rFonts w:asciiTheme="minorHAnsi" w:hAnsiTheme="minorHAnsi" w:cstheme="minorHAnsi"/>
        </w:rPr>
        <w:t xml:space="preserve"> and</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putting </w:t>
      </w:r>
      <w:r w:rsidRPr="00F026F7">
        <w:rPr>
          <w:rStyle w:val="Emphasis"/>
          <w:rFonts w:asciiTheme="minorHAnsi" w:hAnsiTheme="minorHAnsi" w:cstheme="minorHAnsi"/>
        </w:rPr>
        <w:t>others</w:t>
      </w:r>
      <w:r w:rsidRPr="00F026F7">
        <w:rPr>
          <w:rStyle w:val="StyleUnderline"/>
          <w:rFonts w:asciiTheme="minorHAnsi" w:hAnsiTheme="minorHAnsi" w:cstheme="minorHAnsi"/>
        </w:rPr>
        <w:t xml:space="preserve"> on the back burner to avoid</w:t>
      </w:r>
      <w:r w:rsidRPr="00F026F7">
        <w:rPr>
          <w:rFonts w:asciiTheme="minorHAnsi" w:hAnsiTheme="minorHAnsi" w:cstheme="minorHAnsi"/>
          <w:sz w:val="16"/>
        </w:rPr>
        <w:t xml:space="preserve"> courting </w:t>
      </w:r>
      <w:r w:rsidRPr="00F026F7">
        <w:rPr>
          <w:rStyle w:val="StyleUnderline"/>
          <w:rFonts w:asciiTheme="minorHAnsi" w:hAnsiTheme="minorHAnsi" w:cstheme="minorHAnsi"/>
        </w:rPr>
        <w:t>too much tension</w:t>
      </w:r>
      <w:r w:rsidRPr="00F026F7">
        <w:rPr>
          <w:rFonts w:asciiTheme="minorHAnsi" w:hAnsiTheme="minorHAnsi" w:cstheme="minorHAnsi"/>
          <w:sz w:val="16"/>
        </w:rPr>
        <w:t xml:space="preserve"> at once. That </w:t>
      </w:r>
      <w:r w:rsidRPr="00F026F7">
        <w:rPr>
          <w:rStyle w:val="Emphasis"/>
          <w:rFonts w:asciiTheme="minorHAnsi" w:hAnsiTheme="minorHAnsi" w:cstheme="minorHAnsi"/>
        </w:rPr>
        <w:t>restraint</w:t>
      </w:r>
      <w:r w:rsidRPr="00F026F7">
        <w:rPr>
          <w:rStyle w:val="StyleUnderline"/>
          <w:rFonts w:asciiTheme="minorHAnsi" w:hAnsiTheme="minorHAnsi" w:cstheme="minorHAnsi"/>
        </w:rPr>
        <w:t xml:space="preserve"> seems to have fallen by the wayside</w:t>
      </w:r>
      <w:r w:rsidRPr="00F026F7">
        <w:rPr>
          <w:rFonts w:asciiTheme="minorHAnsi" w:hAnsiTheme="minorHAnsi" w:cstheme="minorHAnsi"/>
          <w:sz w:val="16"/>
        </w:rPr>
        <w:t xml:space="preserve">. Since March, </w:t>
      </w:r>
      <w:r w:rsidRPr="00F026F7">
        <w:rPr>
          <w:rStyle w:val="StyleUnderline"/>
          <w:rFonts w:asciiTheme="minorHAnsi" w:hAnsiTheme="minorHAnsi" w:cstheme="minorHAnsi"/>
        </w:rPr>
        <w:t>China</w:t>
      </w:r>
      <w:r w:rsidRPr="00F026F7">
        <w:rPr>
          <w:rFonts w:asciiTheme="minorHAnsi" w:hAnsiTheme="minorHAnsi" w:cstheme="minorHAnsi"/>
          <w:sz w:val="16"/>
        </w:rPr>
        <w:t xml:space="preserve"> has </w:t>
      </w:r>
      <w:r w:rsidRPr="00F026F7">
        <w:rPr>
          <w:rStyle w:val="StyleUnderline"/>
          <w:rFonts w:asciiTheme="minorHAnsi" w:hAnsiTheme="minorHAnsi" w:cstheme="minorHAnsi"/>
        </w:rPr>
        <w:t>stepped up its</w:t>
      </w:r>
      <w:r w:rsidRPr="00F026F7">
        <w:rPr>
          <w:rFonts w:asciiTheme="minorHAnsi" w:hAnsiTheme="minorHAnsi" w:cstheme="minorHAnsi"/>
          <w:sz w:val="16"/>
        </w:rPr>
        <w:t xml:space="preserve"> </w:t>
      </w:r>
      <w:r w:rsidRPr="00F026F7">
        <w:rPr>
          <w:rStyle w:val="StyleUnderline"/>
          <w:rFonts w:asciiTheme="minorHAnsi" w:hAnsiTheme="minorHAnsi" w:cstheme="minorHAnsi"/>
        </w:rPr>
        <w:t>patrols near the</w:t>
      </w:r>
      <w:r w:rsidRPr="00F026F7">
        <w:rPr>
          <w:rFonts w:asciiTheme="minorHAnsi" w:hAnsiTheme="minorHAnsi" w:cstheme="minorHAnsi"/>
          <w:sz w:val="16"/>
        </w:rPr>
        <w:t xml:space="preserve"> Diaoyu Islands (known in Japan as the </w:t>
      </w:r>
      <w:r w:rsidRPr="00F026F7">
        <w:rPr>
          <w:rStyle w:val="Emphasis"/>
          <w:rFonts w:asciiTheme="minorHAnsi" w:hAnsiTheme="minorHAnsi" w:cstheme="minorHAnsi"/>
        </w:rPr>
        <w:t>Senkaku Islands</w:t>
      </w:r>
      <w:r w:rsidRPr="00F026F7">
        <w:rPr>
          <w:rFonts w:asciiTheme="minorHAnsi" w:hAnsiTheme="minorHAnsi" w:cstheme="minorHAnsi"/>
          <w:sz w:val="16"/>
        </w:rPr>
        <w:t xml:space="preserve">) in the East China Sea </w:t>
      </w:r>
      <w:r w:rsidRPr="00F026F7">
        <w:rPr>
          <w:rStyle w:val="StyleUnderline"/>
          <w:rFonts w:asciiTheme="minorHAnsi" w:hAnsiTheme="minorHAnsi" w:cstheme="minorHAnsi"/>
        </w:rPr>
        <w:t>and doubled down on</w:t>
      </w:r>
      <w:r w:rsidRPr="00F026F7">
        <w:rPr>
          <w:rFonts w:asciiTheme="minorHAnsi" w:hAnsiTheme="minorHAnsi" w:cstheme="minorHAnsi"/>
          <w:sz w:val="16"/>
        </w:rPr>
        <w:t xml:space="preserve"> its </w:t>
      </w:r>
      <w:r w:rsidRPr="00F026F7">
        <w:rPr>
          <w:rStyle w:val="StyleUnderline"/>
          <w:rFonts w:asciiTheme="minorHAnsi" w:hAnsiTheme="minorHAnsi" w:cstheme="minorHAnsi"/>
        </w:rPr>
        <w:t xml:space="preserve">maritime claims in the </w:t>
      </w:r>
      <w:r w:rsidRPr="00F026F7">
        <w:rPr>
          <w:rStyle w:val="Emphasis"/>
          <w:rFonts w:asciiTheme="minorHAnsi" w:hAnsiTheme="minorHAnsi" w:cstheme="minorHAnsi"/>
        </w:rPr>
        <w:t>South China Sea</w:t>
      </w:r>
      <w:r w:rsidRPr="00F026F7">
        <w:rPr>
          <w:rFonts w:asciiTheme="minorHAnsi" w:hAnsiTheme="minorHAnsi" w:cstheme="minorHAnsi"/>
          <w:sz w:val="16"/>
        </w:rPr>
        <w:t xml:space="preserve">, sending vessels to linger off the coasts of Indonesia, Malaysia, and Vietnam. It has </w:t>
      </w:r>
      <w:r w:rsidRPr="00F026F7">
        <w:rPr>
          <w:rStyle w:val="StyleUnderline"/>
          <w:rFonts w:asciiTheme="minorHAnsi" w:hAnsiTheme="minorHAnsi" w:cstheme="minorHAnsi"/>
        </w:rPr>
        <w:t>conducted</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aerial reconnaissance near </w:t>
      </w:r>
      <w:r w:rsidRPr="00F026F7">
        <w:rPr>
          <w:rStyle w:val="Emphasis"/>
          <w:rFonts w:asciiTheme="minorHAnsi" w:hAnsiTheme="minorHAnsi" w:cstheme="minorHAnsi"/>
        </w:rPr>
        <w:t>Taiwan</w:t>
      </w:r>
      <w:r w:rsidRPr="00F026F7">
        <w:rPr>
          <w:rFonts w:asciiTheme="minorHAnsi" w:hAnsiTheme="minorHAnsi" w:cstheme="minorHAnsi"/>
          <w:sz w:val="16"/>
        </w:rPr>
        <w:t xml:space="preserve">, effectively </w:t>
      </w:r>
      <w:r w:rsidRPr="00F026F7">
        <w:rPr>
          <w:rStyle w:val="StyleUnderline"/>
          <w:rFonts w:asciiTheme="minorHAnsi" w:hAnsiTheme="minorHAnsi" w:cstheme="minorHAnsi"/>
        </w:rPr>
        <w:t xml:space="preserve">ended </w:t>
      </w:r>
      <w:r w:rsidRPr="00F026F7">
        <w:rPr>
          <w:rStyle w:val="Emphasis"/>
          <w:rFonts w:asciiTheme="minorHAnsi" w:hAnsiTheme="minorHAnsi" w:cstheme="minorHAnsi"/>
        </w:rPr>
        <w:t>Hong Kong</w:t>
      </w:r>
      <w:r w:rsidRPr="00F026F7">
        <w:rPr>
          <w:rStyle w:val="StyleUnderline"/>
          <w:rFonts w:asciiTheme="minorHAnsi" w:hAnsiTheme="minorHAnsi" w:cstheme="minorHAnsi"/>
        </w:rPr>
        <w:t>’s semiautonomous status, ginned</w:t>
      </w:r>
      <w:r w:rsidRPr="00F026F7">
        <w:rPr>
          <w:rFonts w:asciiTheme="minorHAnsi" w:hAnsiTheme="minorHAnsi" w:cstheme="minorHAnsi"/>
          <w:sz w:val="16"/>
        </w:rPr>
        <w:t xml:space="preserve"> up </w:t>
      </w:r>
      <w:r w:rsidRPr="00F026F7">
        <w:rPr>
          <w:rStyle w:val="StyleUnderline"/>
          <w:rFonts w:asciiTheme="minorHAnsi" w:hAnsiTheme="minorHAnsi" w:cstheme="minorHAnsi"/>
        </w:rPr>
        <w:t xml:space="preserve">a new border dispute with </w:t>
      </w:r>
      <w:r w:rsidRPr="00F026F7">
        <w:rPr>
          <w:rStyle w:val="Emphasis"/>
          <w:rFonts w:asciiTheme="minorHAnsi" w:hAnsiTheme="minorHAnsi" w:cstheme="minorHAnsi"/>
        </w:rPr>
        <w:t>Bhutan</w:t>
      </w:r>
      <w:r w:rsidRPr="00F026F7">
        <w:rPr>
          <w:rStyle w:val="StyleUnderline"/>
          <w:rFonts w:asciiTheme="minorHAnsi" w:hAnsiTheme="minorHAnsi" w:cstheme="minorHAnsi"/>
        </w:rPr>
        <w:t>, and</w:t>
      </w:r>
      <w:r w:rsidRPr="00F026F7">
        <w:rPr>
          <w:rFonts w:asciiTheme="minorHAnsi" w:hAnsiTheme="minorHAnsi" w:cstheme="minorHAnsi"/>
          <w:sz w:val="16"/>
        </w:rPr>
        <w:t xml:space="preserve"> by all appearances, </w:t>
      </w:r>
      <w:r w:rsidRPr="00F026F7">
        <w:rPr>
          <w:rStyle w:val="StyleUnderline"/>
          <w:rFonts w:asciiTheme="minorHAnsi" w:hAnsiTheme="minorHAnsi" w:cstheme="minorHAnsi"/>
        </w:rPr>
        <w:t>provoked a</w:t>
      </w:r>
      <w:r w:rsidRPr="00F026F7">
        <w:rPr>
          <w:rFonts w:asciiTheme="minorHAnsi" w:hAnsiTheme="minorHAnsi" w:cstheme="minorHAnsi"/>
          <w:sz w:val="16"/>
        </w:rPr>
        <w:t xml:space="preserve"> </w:t>
      </w:r>
      <w:r w:rsidRPr="00F026F7">
        <w:rPr>
          <w:rStyle w:val="StyleUnderline"/>
          <w:rFonts w:asciiTheme="minorHAnsi" w:hAnsiTheme="minorHAnsi" w:cstheme="minorHAnsi"/>
        </w:rPr>
        <w:t>deadly</w:t>
      </w:r>
      <w:r w:rsidRPr="00F026F7">
        <w:rPr>
          <w:rFonts w:asciiTheme="minorHAnsi" w:hAnsiTheme="minorHAnsi" w:cstheme="minorHAnsi"/>
          <w:sz w:val="16"/>
        </w:rPr>
        <w:t xml:space="preserve"> border </w:t>
      </w:r>
      <w:r w:rsidRPr="00F026F7">
        <w:rPr>
          <w:rStyle w:val="StyleUnderline"/>
          <w:rFonts w:asciiTheme="minorHAnsi" w:hAnsiTheme="minorHAnsi" w:cstheme="minorHAnsi"/>
        </w:rPr>
        <w:t xml:space="preserve">clash with </w:t>
      </w:r>
      <w:r w:rsidRPr="00F026F7">
        <w:rPr>
          <w:rStyle w:val="Emphasis"/>
          <w:rFonts w:asciiTheme="minorHAnsi" w:hAnsiTheme="minorHAnsi" w:cstheme="minorHAnsi"/>
        </w:rPr>
        <w:t>India</w:t>
      </w:r>
      <w:r w:rsidRPr="00F026F7">
        <w:rPr>
          <w:rFonts w:asciiTheme="minorHAnsi" w:hAnsiTheme="minorHAnsi" w:cstheme="minorHAnsi"/>
          <w:sz w:val="16"/>
        </w:rPr>
        <w:t xml:space="preserve"> in what was the People’s Liberation Army’s first use of force abroad in 30 years. Any one of </w:t>
      </w:r>
      <w:r w:rsidRPr="00F026F7">
        <w:rPr>
          <w:rStyle w:val="StyleUnderline"/>
          <w:rFonts w:asciiTheme="minorHAnsi" w:hAnsiTheme="minorHAnsi" w:cstheme="minorHAnsi"/>
        </w:rPr>
        <w:t xml:space="preserve">these </w:t>
      </w:r>
      <w:r w:rsidRPr="00F026F7">
        <w:rPr>
          <w:rStyle w:val="StyleUnderline"/>
          <w:rFonts w:asciiTheme="minorHAnsi" w:hAnsiTheme="minorHAnsi" w:cstheme="minorHAnsi"/>
          <w:highlight w:val="green"/>
        </w:rPr>
        <w:t>moves</w:t>
      </w:r>
      <w:r w:rsidRPr="00F026F7">
        <w:rPr>
          <w:rFonts w:asciiTheme="minorHAnsi" w:hAnsiTheme="minorHAnsi" w:cstheme="minorHAnsi"/>
          <w:sz w:val="16"/>
        </w:rPr>
        <w:t xml:space="preserve"> by Beijing might have been unsurprising on its own. Put together, however, they </w:t>
      </w:r>
      <w:r w:rsidRPr="00F026F7">
        <w:rPr>
          <w:rStyle w:val="StyleUnderline"/>
          <w:rFonts w:asciiTheme="minorHAnsi" w:hAnsiTheme="minorHAnsi" w:cstheme="minorHAnsi"/>
          <w:highlight w:val="green"/>
        </w:rPr>
        <w:t>amount</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to a</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highly </w:t>
      </w:r>
      <w:r w:rsidRPr="00F026F7">
        <w:rPr>
          <w:rStyle w:val="Emphasis"/>
          <w:rFonts w:asciiTheme="minorHAnsi" w:hAnsiTheme="minorHAnsi" w:cstheme="minorHAnsi"/>
          <w:highlight w:val="green"/>
        </w:rPr>
        <w:t xml:space="preserve">unusual </w:t>
      </w:r>
      <w:r w:rsidRPr="00F026F7">
        <w:rPr>
          <w:rStyle w:val="StyleUnderline"/>
          <w:rFonts w:asciiTheme="minorHAnsi" w:hAnsiTheme="minorHAnsi" w:cstheme="minorHAnsi"/>
          <w:highlight w:val="green"/>
        </w:rPr>
        <w:t>full-court press</w:t>
      </w:r>
      <w:r w:rsidRPr="00F026F7">
        <w:rPr>
          <w:rFonts w:asciiTheme="minorHAnsi" w:hAnsiTheme="minorHAnsi" w:cstheme="minorHAnsi"/>
          <w:sz w:val="16"/>
        </w:rPr>
        <w:t>.</w:t>
      </w:r>
    </w:p>
    <w:p w14:paraId="757827AC"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Once content to permit diversity and different sets of norms to persist inside China’s semiautonomous territories, the CCP has also reversed course when it comes to its national periphery. In the western province of Xinjiang, a government crackdown on the Muslim Uighur minority, initiated before the pandemic hit, has since turned into a campaign of ethnic cleansing. Meanwhile, a controversial new national security law has all but stripped Hong Kong of its unique legal status. The law contains provisions that could potentially transcend national boundaries and extend Chinese jurisprudence globally, marking a shift from China’s traditionally defensive conception of sovereignty to a more offensive approach to extend Beijing’s authority. China has long resisted international efforts that it saw as endangering national sovereignty, rejecting, for example, the responsibility to protect (R2P) doctrine, which aims to prevent genocide and humanitarian crises. Now, Chinese sovereignty appears to come in only one form—the one imposed by the CCP.</w:t>
      </w:r>
    </w:p>
    <w:p w14:paraId="1D96DB36"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Even beyond its immediate neighborhood, </w:t>
      </w:r>
      <w:r w:rsidRPr="00F026F7">
        <w:rPr>
          <w:rStyle w:val="StyleUnderline"/>
          <w:rFonts w:asciiTheme="minorHAnsi" w:hAnsiTheme="minorHAnsi" w:cstheme="minorHAnsi"/>
        </w:rPr>
        <w:t>China</w:t>
      </w:r>
      <w:r w:rsidRPr="00F026F7">
        <w:rPr>
          <w:rFonts w:asciiTheme="minorHAnsi" w:hAnsiTheme="minorHAnsi" w:cstheme="minorHAnsi"/>
          <w:sz w:val="16"/>
        </w:rPr>
        <w:t xml:space="preserve"> now </w:t>
      </w:r>
      <w:r w:rsidRPr="00F026F7">
        <w:rPr>
          <w:rStyle w:val="StyleUnderline"/>
          <w:rFonts w:asciiTheme="minorHAnsi" w:hAnsiTheme="minorHAnsi" w:cstheme="minorHAnsi"/>
        </w:rPr>
        <w:t xml:space="preserve">seems willing to </w:t>
      </w:r>
      <w:r w:rsidRPr="00F026F7">
        <w:rPr>
          <w:rStyle w:val="Emphasis"/>
          <w:rFonts w:asciiTheme="minorHAnsi" w:hAnsiTheme="minorHAnsi" w:cstheme="minorHAnsi"/>
        </w:rPr>
        <w:t>court controversy</w:t>
      </w:r>
      <w:r w:rsidRPr="00F026F7">
        <w:rPr>
          <w:rStyle w:val="StyleUnderline"/>
          <w:rFonts w:asciiTheme="minorHAnsi" w:hAnsiTheme="minorHAnsi" w:cstheme="minorHAnsi"/>
        </w:rPr>
        <w:t>, even open hostility</w:t>
      </w:r>
      <w:r w:rsidRPr="00F026F7">
        <w:rPr>
          <w:rFonts w:asciiTheme="minorHAnsi" w:hAnsiTheme="minorHAnsi" w:cstheme="minorHAnsi"/>
          <w:sz w:val="16"/>
        </w:rPr>
        <w:t xml:space="preserve">. Its approach to </w:t>
      </w:r>
      <w:r w:rsidRPr="00F026F7">
        <w:rPr>
          <w:rStyle w:val="Emphasis"/>
          <w:rFonts w:asciiTheme="minorHAnsi" w:hAnsiTheme="minorHAnsi" w:cstheme="minorHAnsi"/>
        </w:rPr>
        <w:t>Australia</w:t>
      </w:r>
      <w:r w:rsidRPr="00F026F7">
        <w:rPr>
          <w:rFonts w:asciiTheme="minorHAnsi" w:hAnsiTheme="minorHAnsi" w:cstheme="minorHAnsi"/>
          <w:sz w:val="16"/>
        </w:rPr>
        <w:t xml:space="preserve"> is a case in point. After Canberra </w:t>
      </w:r>
      <w:r w:rsidRPr="00F026F7">
        <w:rPr>
          <w:rStyle w:val="StyleUnderline"/>
          <w:rFonts w:asciiTheme="minorHAnsi" w:hAnsiTheme="minorHAnsi" w:cstheme="minorHAnsi"/>
        </w:rPr>
        <w:t xml:space="preserve">called for an </w:t>
      </w:r>
      <w:r w:rsidRPr="00F026F7">
        <w:rPr>
          <w:rStyle w:val="Emphasis"/>
          <w:rFonts w:asciiTheme="minorHAnsi" w:hAnsiTheme="minorHAnsi" w:cstheme="minorHAnsi"/>
        </w:rPr>
        <w:t>independent</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investigation</w:t>
      </w:r>
      <w:r w:rsidRPr="00F026F7">
        <w:rPr>
          <w:rStyle w:val="StyleUnderline"/>
          <w:rFonts w:asciiTheme="minorHAnsi" w:hAnsiTheme="minorHAnsi" w:cstheme="minorHAnsi"/>
        </w:rPr>
        <w:t xml:space="preserve"> into</w:t>
      </w:r>
      <w:r w:rsidRPr="00F026F7">
        <w:rPr>
          <w:rFonts w:asciiTheme="minorHAnsi" w:hAnsiTheme="minorHAnsi" w:cstheme="minorHAnsi"/>
          <w:sz w:val="16"/>
        </w:rPr>
        <w:t xml:space="preserve"> the </w:t>
      </w:r>
      <w:r w:rsidRPr="00F026F7">
        <w:rPr>
          <w:rStyle w:val="StyleUnderline"/>
          <w:rFonts w:asciiTheme="minorHAnsi" w:hAnsiTheme="minorHAnsi" w:cstheme="minorHAnsi"/>
        </w:rPr>
        <w:t>origins of the pandemic,</w:t>
      </w:r>
      <w:r w:rsidRPr="00F026F7">
        <w:rPr>
          <w:rFonts w:asciiTheme="minorHAnsi" w:hAnsiTheme="minorHAnsi" w:cstheme="minorHAnsi"/>
          <w:sz w:val="16"/>
        </w:rPr>
        <w:t xml:space="preserve"> </w:t>
      </w:r>
      <w:r w:rsidRPr="00F026F7">
        <w:rPr>
          <w:rStyle w:val="StyleUnderline"/>
          <w:rFonts w:asciiTheme="minorHAnsi" w:hAnsiTheme="minorHAnsi" w:cstheme="minorHAnsi"/>
        </w:rPr>
        <w:t>Beijing</w:t>
      </w:r>
      <w:r w:rsidRPr="00F026F7">
        <w:rPr>
          <w:rFonts w:asciiTheme="minorHAnsi" w:hAnsiTheme="minorHAnsi" w:cstheme="minorHAnsi"/>
          <w:sz w:val="16"/>
        </w:rPr>
        <w:t xml:space="preserve"> issued a harsh rebuke and </w:t>
      </w:r>
      <w:r w:rsidRPr="00F026F7">
        <w:rPr>
          <w:rStyle w:val="StyleUnderline"/>
          <w:rFonts w:asciiTheme="minorHAnsi" w:hAnsiTheme="minorHAnsi" w:cstheme="minorHAnsi"/>
        </w:rPr>
        <w:t xml:space="preserve">imposed trade </w:t>
      </w:r>
      <w:r w:rsidRPr="00F026F7">
        <w:rPr>
          <w:rStyle w:val="Emphasis"/>
          <w:rFonts w:asciiTheme="minorHAnsi" w:hAnsiTheme="minorHAnsi" w:cstheme="minorHAnsi"/>
        </w:rPr>
        <w:t>sanctions</w:t>
      </w:r>
      <w:r w:rsidRPr="00F026F7">
        <w:rPr>
          <w:rStyle w:val="StyleUnderline"/>
          <w:rFonts w:asciiTheme="minorHAnsi" w:hAnsiTheme="minorHAnsi" w:cstheme="minorHAnsi"/>
        </w:rPr>
        <w:t xml:space="preserve"> on Australia</w:t>
      </w:r>
      <w:r w:rsidRPr="00F026F7">
        <w:rPr>
          <w:rFonts w:asciiTheme="minorHAnsi" w:hAnsiTheme="minorHAnsi" w:cstheme="minorHAnsi"/>
          <w:sz w:val="16"/>
        </w:rPr>
        <w:t xml:space="preserve">. It also appears to have carried out a series of cyberattacks against Australian government servers and businesses. Australian public opinion is rapidly turning against China as a result, with growing support for a more hard-line foreign policy, and Canberra has announced plans to boost its defense spending. </w:t>
      </w:r>
      <w:r w:rsidRPr="00F026F7">
        <w:rPr>
          <w:rStyle w:val="StyleUnderline"/>
          <w:rFonts w:asciiTheme="minorHAnsi" w:hAnsiTheme="minorHAnsi" w:cstheme="minorHAnsi"/>
          <w:highlight w:val="green"/>
        </w:rPr>
        <w:t>Beijing</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 xml:space="preserve">appears </w:t>
      </w:r>
      <w:r w:rsidRPr="00F026F7">
        <w:rPr>
          <w:rStyle w:val="Emphasis"/>
          <w:rFonts w:asciiTheme="minorHAnsi" w:hAnsiTheme="minorHAnsi" w:cstheme="minorHAnsi"/>
          <w:highlight w:val="green"/>
        </w:rPr>
        <w:t>undeterred</w:t>
      </w:r>
      <w:r w:rsidRPr="00F026F7">
        <w:rPr>
          <w:rFonts w:asciiTheme="minorHAnsi" w:hAnsiTheme="minorHAnsi" w:cstheme="minorHAnsi"/>
          <w:sz w:val="16"/>
        </w:rPr>
        <w:t>, perhaps because it hopes to teach other states in the region to think twice before opposing it. But it will not soon win Canberra back.</w:t>
      </w:r>
    </w:p>
    <w:p w14:paraId="3F64657B"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The </w:t>
      </w:r>
      <w:r w:rsidRPr="00F026F7">
        <w:rPr>
          <w:rStyle w:val="Emphasis"/>
          <w:rFonts w:asciiTheme="minorHAnsi" w:hAnsiTheme="minorHAnsi" w:cstheme="minorHAnsi"/>
          <w:highlight w:val="green"/>
        </w:rPr>
        <w:t>stubbornness</w:t>
      </w:r>
      <w:r w:rsidRPr="00F026F7">
        <w:rPr>
          <w:rStyle w:val="StyleUnderline"/>
          <w:rFonts w:asciiTheme="minorHAnsi" w:hAnsiTheme="minorHAnsi" w:cstheme="minorHAnsi"/>
        </w:rPr>
        <w:t xml:space="preserve"> on display in </w:t>
      </w:r>
      <w:r w:rsidRPr="00F026F7">
        <w:rPr>
          <w:rStyle w:val="Emphasis"/>
          <w:rFonts w:asciiTheme="minorHAnsi" w:hAnsiTheme="minorHAnsi" w:cstheme="minorHAnsi"/>
        </w:rPr>
        <w:t>China’s treatment</w:t>
      </w:r>
      <w:r w:rsidRPr="00F026F7">
        <w:rPr>
          <w:rStyle w:val="StyleUnderline"/>
          <w:rFonts w:asciiTheme="minorHAnsi" w:hAnsiTheme="minorHAnsi" w:cstheme="minorHAnsi"/>
        </w:rPr>
        <w:t xml:space="preserve"> of Australia</w:t>
      </w:r>
      <w:r w:rsidRPr="00F026F7">
        <w:rPr>
          <w:rFonts w:asciiTheme="minorHAnsi" w:hAnsiTheme="minorHAnsi" w:cstheme="minorHAnsi"/>
          <w:sz w:val="16"/>
        </w:rPr>
        <w:t>—the determination to barrel through instead of recalibrating—</w:t>
      </w:r>
      <w:r w:rsidRPr="00F026F7">
        <w:rPr>
          <w:rStyle w:val="StyleUnderline"/>
          <w:rFonts w:asciiTheme="minorHAnsi" w:hAnsiTheme="minorHAnsi" w:cstheme="minorHAnsi"/>
          <w:highlight w:val="green"/>
        </w:rPr>
        <w:t xml:space="preserve">is </w:t>
      </w:r>
      <w:r w:rsidRPr="00F026F7">
        <w:rPr>
          <w:rStyle w:val="Emphasis"/>
          <w:rFonts w:asciiTheme="minorHAnsi" w:hAnsiTheme="minorHAnsi" w:cstheme="minorHAnsi"/>
          <w:highlight w:val="green"/>
        </w:rPr>
        <w:t>emblematic</w:t>
      </w:r>
      <w:r w:rsidRPr="00F026F7">
        <w:rPr>
          <w:rStyle w:val="StyleUnderline"/>
          <w:rFonts w:asciiTheme="minorHAnsi" w:hAnsiTheme="minorHAnsi" w:cstheme="minorHAnsi"/>
          <w:highlight w:val="green"/>
        </w:rPr>
        <w:t xml:space="preserve"> of a wide</w:t>
      </w:r>
      <w:r w:rsidRPr="00F026F7">
        <w:rPr>
          <w:rStyle w:val="StyleUnderline"/>
          <w:rFonts w:asciiTheme="minorHAnsi" w:hAnsiTheme="minorHAnsi" w:cstheme="minorHAnsi"/>
        </w:rPr>
        <w:t xml:space="preserve">r </w:t>
      </w:r>
      <w:r w:rsidRPr="00F026F7">
        <w:rPr>
          <w:rStyle w:val="StyleUnderline"/>
          <w:rFonts w:asciiTheme="minorHAnsi" w:hAnsiTheme="minorHAnsi" w:cstheme="minorHAnsi"/>
          <w:highlight w:val="green"/>
        </w:rPr>
        <w:t>shift</w:t>
      </w:r>
      <w:r w:rsidRPr="00F026F7">
        <w:rPr>
          <w:rFonts w:asciiTheme="minorHAnsi" w:hAnsiTheme="minorHAnsi" w:cstheme="minorHAnsi"/>
          <w:sz w:val="16"/>
        </w:rPr>
        <w:t xml:space="preserve">. Back </w:t>
      </w:r>
      <w:r w:rsidRPr="00F026F7">
        <w:rPr>
          <w:rStyle w:val="StyleUnderline"/>
          <w:rFonts w:asciiTheme="minorHAnsi" w:hAnsiTheme="minorHAnsi" w:cstheme="minorHAnsi"/>
        </w:rPr>
        <w:t>in 2015,</w:t>
      </w:r>
      <w:r w:rsidRPr="00F026F7">
        <w:rPr>
          <w:rFonts w:asciiTheme="minorHAnsi" w:hAnsiTheme="minorHAnsi" w:cstheme="minorHAnsi"/>
          <w:sz w:val="16"/>
        </w:rPr>
        <w:t xml:space="preserve"> </w:t>
      </w:r>
      <w:r w:rsidRPr="00F026F7">
        <w:rPr>
          <w:rStyle w:val="StyleUnderline"/>
          <w:rFonts w:asciiTheme="minorHAnsi" w:hAnsiTheme="minorHAnsi" w:cstheme="minorHAnsi"/>
        </w:rPr>
        <w:t>after China’s</w:t>
      </w:r>
      <w:r w:rsidRPr="00F026F7">
        <w:rPr>
          <w:rFonts w:asciiTheme="minorHAnsi" w:hAnsiTheme="minorHAnsi" w:cstheme="minorHAnsi"/>
          <w:sz w:val="16"/>
        </w:rPr>
        <w:t xml:space="preserve"> artificial </w:t>
      </w:r>
      <w:r w:rsidRPr="00F026F7">
        <w:rPr>
          <w:rStyle w:val="StyleUnderline"/>
          <w:rFonts w:asciiTheme="minorHAnsi" w:hAnsiTheme="minorHAnsi" w:cstheme="minorHAnsi"/>
        </w:rPr>
        <w:t xml:space="preserve">islands in the </w:t>
      </w:r>
      <w:r w:rsidRPr="00F026F7">
        <w:rPr>
          <w:rStyle w:val="Emphasis"/>
          <w:rFonts w:asciiTheme="minorHAnsi" w:hAnsiTheme="minorHAnsi" w:cstheme="minorHAnsi"/>
        </w:rPr>
        <w:t>South China Sea</w:t>
      </w:r>
      <w:r w:rsidRPr="00F026F7">
        <w:rPr>
          <w:rStyle w:val="StyleUnderline"/>
          <w:rFonts w:asciiTheme="minorHAnsi" w:hAnsiTheme="minorHAnsi" w:cstheme="minorHAnsi"/>
        </w:rPr>
        <w:t xml:space="preserve"> sparked outrage</w:t>
      </w:r>
      <w:r w:rsidRPr="00F026F7">
        <w:rPr>
          <w:rFonts w:asciiTheme="minorHAnsi" w:hAnsiTheme="minorHAnsi" w:cstheme="minorHAnsi"/>
          <w:sz w:val="16"/>
        </w:rPr>
        <w:t xml:space="preserve"> from other regional players, </w:t>
      </w:r>
      <w:r w:rsidRPr="00F026F7">
        <w:rPr>
          <w:rStyle w:val="StyleUnderline"/>
          <w:rFonts w:asciiTheme="minorHAnsi" w:hAnsiTheme="minorHAnsi" w:cstheme="minorHAnsi"/>
        </w:rPr>
        <w:t>Beijing</w:t>
      </w:r>
      <w:r w:rsidRPr="00F026F7">
        <w:rPr>
          <w:rFonts w:asciiTheme="minorHAnsi" w:hAnsiTheme="minorHAnsi" w:cstheme="minorHAnsi"/>
          <w:sz w:val="16"/>
        </w:rPr>
        <w:t xml:space="preserve"> sensed it had overreached and </w:t>
      </w:r>
      <w:r w:rsidRPr="00F026F7">
        <w:rPr>
          <w:rStyle w:val="StyleUnderline"/>
          <w:rFonts w:asciiTheme="minorHAnsi" w:hAnsiTheme="minorHAnsi" w:cstheme="minorHAnsi"/>
        </w:rPr>
        <w:t>changed tack</w:t>
      </w:r>
      <w:r w:rsidRPr="00F026F7">
        <w:rPr>
          <w:rFonts w:asciiTheme="minorHAnsi" w:hAnsiTheme="minorHAnsi" w:cstheme="minorHAnsi"/>
          <w:sz w:val="16"/>
        </w:rPr>
        <w:t xml:space="preserve">. It temporarily scaled back its island building and began devoting more time to regional diplomacy and its Belt and Road Initiative. By contrast, </w:t>
      </w:r>
      <w:r w:rsidRPr="00F026F7">
        <w:rPr>
          <w:rStyle w:val="StyleUnderline"/>
          <w:rFonts w:asciiTheme="minorHAnsi" w:hAnsiTheme="minorHAnsi" w:cstheme="minorHAnsi"/>
        </w:rPr>
        <w:t xml:space="preserve">there are </w:t>
      </w:r>
      <w:r w:rsidRPr="00F026F7">
        <w:rPr>
          <w:rStyle w:val="Emphasis"/>
          <w:rFonts w:asciiTheme="minorHAnsi" w:hAnsiTheme="minorHAnsi" w:cstheme="minorHAnsi"/>
          <w:highlight w:val="green"/>
        </w:rPr>
        <w:t>few obvious signs</w:t>
      </w:r>
      <w:r w:rsidRPr="00F026F7">
        <w:rPr>
          <w:rStyle w:val="StyleUnderline"/>
          <w:rFonts w:asciiTheme="minorHAnsi" w:hAnsiTheme="minorHAnsi" w:cstheme="minorHAnsi"/>
        </w:rPr>
        <w:t xml:space="preserve"> that </w:t>
      </w:r>
      <w:r w:rsidRPr="00F026F7">
        <w:rPr>
          <w:rStyle w:val="StyleUnderline"/>
          <w:rFonts w:asciiTheme="minorHAnsi" w:hAnsiTheme="minorHAnsi" w:cstheme="minorHAnsi"/>
          <w:highlight w:val="green"/>
        </w:rPr>
        <w:t>China</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is</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rethinking its approach</w:t>
      </w:r>
      <w:r w:rsidRPr="00F026F7">
        <w:rPr>
          <w:rStyle w:val="StyleUnderline"/>
          <w:rFonts w:asciiTheme="minorHAnsi" w:hAnsiTheme="minorHAnsi" w:cstheme="minorHAnsi"/>
        </w:rPr>
        <w:t xml:space="preserve"> this time</w:t>
      </w:r>
      <w:r w:rsidRPr="00F026F7">
        <w:rPr>
          <w:rFonts w:asciiTheme="minorHAnsi" w:hAnsiTheme="minorHAnsi" w:cstheme="minorHAnsi"/>
          <w:sz w:val="16"/>
        </w:rPr>
        <w:t xml:space="preserve"> around, at least so far. The world was already on already on alert when, in June, the National People’s Congress announced its sweeping new national security law for Hong Kong. But the global chorus of condemnation that followed the announcement did not keep the CCP from implementing the new law with zeal or from formally charging with </w:t>
      </w:r>
      <w:r w:rsidRPr="00F026F7">
        <w:rPr>
          <w:rFonts w:asciiTheme="minorHAnsi" w:hAnsiTheme="minorHAnsi" w:cstheme="minorHAnsi"/>
          <w:sz w:val="16"/>
        </w:rPr>
        <w:lastRenderedPageBreak/>
        <w:t>espionage two Canadian citizens it had held in detention for 18 months. In this new Chinese foreign policy, there are few U-turns and no posted speed limits.</w:t>
      </w:r>
    </w:p>
    <w:p w14:paraId="099608BD"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Some of the most </w:t>
      </w:r>
      <w:r w:rsidRPr="00F026F7">
        <w:rPr>
          <w:rStyle w:val="StyleUnderline"/>
          <w:rFonts w:asciiTheme="minorHAnsi" w:hAnsiTheme="minorHAnsi" w:cstheme="minorHAnsi"/>
        </w:rPr>
        <w:t>consequential changes are taking place</w:t>
      </w:r>
      <w:r w:rsidRPr="00F026F7">
        <w:rPr>
          <w:rFonts w:asciiTheme="minorHAnsi" w:hAnsiTheme="minorHAnsi" w:cstheme="minorHAnsi"/>
          <w:sz w:val="16"/>
        </w:rPr>
        <w:t xml:space="preserve"> on the </w:t>
      </w:r>
      <w:r w:rsidRPr="00F026F7">
        <w:rPr>
          <w:rStyle w:val="StyleUnderline"/>
          <w:rFonts w:asciiTheme="minorHAnsi" w:hAnsiTheme="minorHAnsi" w:cstheme="minorHAnsi"/>
        </w:rPr>
        <w:t xml:space="preserve">inside, at the </w:t>
      </w:r>
      <w:r w:rsidRPr="00F026F7">
        <w:rPr>
          <w:rStyle w:val="Emphasis"/>
          <w:rFonts w:asciiTheme="minorHAnsi" w:hAnsiTheme="minorHAnsi" w:cstheme="minorHAnsi"/>
        </w:rPr>
        <w:t>highest echelons</w:t>
      </w:r>
      <w:r w:rsidRPr="00F026F7">
        <w:rPr>
          <w:rStyle w:val="StyleUnderline"/>
          <w:rFonts w:asciiTheme="minorHAnsi" w:hAnsiTheme="minorHAnsi" w:cstheme="minorHAnsi"/>
        </w:rPr>
        <w:t xml:space="preserve"> of Chinese policymaking</w:t>
      </w:r>
      <w:r w:rsidRPr="00F026F7">
        <w:rPr>
          <w:rFonts w:asciiTheme="minorHAnsi" w:hAnsiTheme="minorHAnsi" w:cstheme="minorHAnsi"/>
          <w:sz w:val="16"/>
        </w:rPr>
        <w:t xml:space="preserve">. </w:t>
      </w:r>
      <w:r w:rsidRPr="00F026F7">
        <w:rPr>
          <w:rStyle w:val="StyleUnderline"/>
          <w:rFonts w:asciiTheme="minorHAnsi" w:hAnsiTheme="minorHAnsi" w:cstheme="minorHAnsi"/>
        </w:rPr>
        <w:t>When Beijing encountered unforeseen</w:t>
      </w:r>
      <w:r w:rsidRPr="00F026F7">
        <w:rPr>
          <w:rFonts w:asciiTheme="minorHAnsi" w:hAnsiTheme="minorHAnsi" w:cstheme="minorHAnsi"/>
          <w:sz w:val="16"/>
        </w:rPr>
        <w:t xml:space="preserve"> foreign policy </w:t>
      </w:r>
      <w:r w:rsidRPr="00F026F7">
        <w:rPr>
          <w:rStyle w:val="StyleUnderline"/>
          <w:rFonts w:asciiTheme="minorHAnsi" w:hAnsiTheme="minorHAnsi" w:cstheme="minorHAnsi"/>
        </w:rPr>
        <w:t>challenges</w:t>
      </w:r>
      <w:r w:rsidRPr="00F026F7">
        <w:rPr>
          <w:rFonts w:asciiTheme="minorHAnsi" w:hAnsiTheme="minorHAnsi" w:cstheme="minorHAnsi"/>
          <w:sz w:val="16"/>
        </w:rPr>
        <w:t xml:space="preserve"> in the past, </w:t>
      </w:r>
      <w:r w:rsidRPr="00F026F7">
        <w:rPr>
          <w:rStyle w:val="StyleUnderline"/>
          <w:rFonts w:asciiTheme="minorHAnsi" w:hAnsiTheme="minorHAnsi" w:cstheme="minorHAnsi"/>
        </w:rPr>
        <w:t xml:space="preserve">it followed a </w:t>
      </w:r>
      <w:r w:rsidRPr="00F026F7">
        <w:rPr>
          <w:rStyle w:val="Emphasis"/>
          <w:rFonts w:asciiTheme="minorHAnsi" w:hAnsiTheme="minorHAnsi" w:cstheme="minorHAnsi"/>
        </w:rPr>
        <w:t>clear process of deliberation</w:t>
      </w:r>
      <w:r w:rsidRPr="00F026F7">
        <w:rPr>
          <w:rStyle w:val="StyleUnderline"/>
          <w:rFonts w:asciiTheme="minorHAnsi" w:hAnsiTheme="minorHAnsi" w:cstheme="minorHAnsi"/>
        </w:rPr>
        <w:t xml:space="preserve"> that was</w:t>
      </w:r>
      <w:r w:rsidRPr="00F026F7">
        <w:rPr>
          <w:rFonts w:asciiTheme="minorHAnsi" w:hAnsiTheme="minorHAnsi" w:cstheme="minorHAnsi"/>
          <w:sz w:val="16"/>
        </w:rPr>
        <w:t xml:space="preserve"> </w:t>
      </w:r>
      <w:r w:rsidRPr="00F026F7">
        <w:rPr>
          <w:rStyle w:val="StyleUnderline"/>
          <w:rFonts w:asciiTheme="minorHAnsi" w:hAnsiTheme="minorHAnsi" w:cstheme="minorHAnsi"/>
        </w:rPr>
        <w:t>comprehensible to outside observers</w:t>
      </w:r>
      <w:r w:rsidRPr="00F026F7">
        <w:rPr>
          <w:rFonts w:asciiTheme="minorHAnsi" w:hAnsiTheme="minorHAnsi" w:cstheme="minorHAnsi"/>
          <w:sz w:val="16"/>
        </w:rPr>
        <w:t xml:space="preserve">. That has not been the case of late. </w:t>
      </w:r>
      <w:r w:rsidRPr="00F026F7">
        <w:rPr>
          <w:rStyle w:val="StyleUnderline"/>
          <w:rFonts w:asciiTheme="minorHAnsi" w:hAnsiTheme="minorHAnsi" w:cstheme="minorHAnsi"/>
          <w:highlight w:val="green"/>
        </w:rPr>
        <w:t>Xi is</w:t>
      </w:r>
      <w:r w:rsidRPr="00F026F7">
        <w:rPr>
          <w:rFonts w:asciiTheme="minorHAnsi" w:hAnsiTheme="minorHAnsi" w:cstheme="minorHAnsi"/>
          <w:sz w:val="16"/>
        </w:rPr>
        <w:t xml:space="preserve"> rumored to be</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making</w:t>
      </w:r>
      <w:r w:rsidRPr="00F026F7">
        <w:rPr>
          <w:rStyle w:val="StyleUnderline"/>
          <w:rFonts w:asciiTheme="minorHAnsi" w:hAnsiTheme="minorHAnsi" w:cstheme="minorHAnsi"/>
        </w:rPr>
        <w:t xml:space="preserve"> many of the</w:t>
      </w:r>
      <w:r w:rsidRPr="00F026F7">
        <w:rPr>
          <w:rFonts w:asciiTheme="minorHAnsi" w:hAnsiTheme="minorHAnsi" w:cstheme="minorHAnsi"/>
          <w:sz w:val="16"/>
        </w:rPr>
        <w:t xml:space="preserve"> most </w:t>
      </w:r>
      <w:r w:rsidRPr="00F026F7">
        <w:rPr>
          <w:rStyle w:val="Emphasis"/>
          <w:rFonts w:asciiTheme="minorHAnsi" w:hAnsiTheme="minorHAnsi" w:cstheme="minorHAnsi"/>
        </w:rPr>
        <w:t xml:space="preserve">important </w:t>
      </w:r>
      <w:r w:rsidRPr="00F026F7">
        <w:rPr>
          <w:rStyle w:val="Emphasis"/>
          <w:rFonts w:asciiTheme="minorHAnsi" w:hAnsiTheme="minorHAnsi" w:cstheme="minorHAnsi"/>
          <w:highlight w:val="green"/>
        </w:rPr>
        <w:t>decisions</w:t>
      </w:r>
      <w:r w:rsidRPr="00F026F7">
        <w:rPr>
          <w:rStyle w:val="StyleUnderline"/>
          <w:rFonts w:asciiTheme="minorHAnsi" w:hAnsiTheme="minorHAnsi" w:cstheme="minorHAnsi"/>
          <w:highlight w:val="green"/>
        </w:rPr>
        <w:t xml:space="preserve"> himself, without</w:t>
      </w:r>
      <w:r w:rsidRPr="00F026F7">
        <w:rPr>
          <w:rStyle w:val="StyleUnderline"/>
          <w:rFonts w:asciiTheme="minorHAnsi" w:hAnsiTheme="minorHAnsi" w:cstheme="minorHAnsi"/>
        </w:rPr>
        <w:t xml:space="preserve"> even</w:t>
      </w:r>
      <w:r w:rsidRPr="00F026F7">
        <w:rPr>
          <w:rFonts w:asciiTheme="minorHAnsi" w:hAnsiTheme="minorHAnsi" w:cstheme="minorHAnsi"/>
          <w:sz w:val="16"/>
        </w:rPr>
        <w:t xml:space="preserve"> a </w:t>
      </w:r>
      <w:r w:rsidRPr="00F026F7">
        <w:rPr>
          <w:rStyle w:val="StyleUnderline"/>
          <w:rFonts w:asciiTheme="minorHAnsi" w:hAnsiTheme="minorHAnsi" w:cstheme="minorHAnsi"/>
        </w:rPr>
        <w:t>trusted</w:t>
      </w:r>
      <w:r w:rsidRPr="00F026F7">
        <w:rPr>
          <w:rFonts w:asciiTheme="minorHAnsi" w:hAnsiTheme="minorHAnsi" w:cstheme="minorHAnsi"/>
          <w:sz w:val="16"/>
        </w:rPr>
        <w:t xml:space="preserve"> cohort of </w:t>
      </w:r>
      <w:r w:rsidRPr="00F026F7">
        <w:rPr>
          <w:rStyle w:val="StyleUnderline"/>
          <w:rFonts w:asciiTheme="minorHAnsi" w:hAnsiTheme="minorHAnsi" w:cstheme="minorHAnsi"/>
          <w:highlight w:val="green"/>
        </w:rPr>
        <w:t>advisers</w:t>
      </w:r>
      <w:r w:rsidRPr="00F026F7">
        <w:rPr>
          <w:rFonts w:asciiTheme="minorHAnsi" w:hAnsiTheme="minorHAnsi" w:cstheme="minorHAnsi"/>
          <w:sz w:val="16"/>
        </w:rPr>
        <w:t xml:space="preserve">. </w:t>
      </w:r>
      <w:r w:rsidRPr="00F026F7">
        <w:rPr>
          <w:rStyle w:val="StyleUnderline"/>
          <w:rFonts w:asciiTheme="minorHAnsi" w:hAnsiTheme="minorHAnsi" w:cstheme="minorHAnsi"/>
        </w:rPr>
        <w:t>This may</w:t>
      </w:r>
      <w:r w:rsidRPr="00F026F7">
        <w:rPr>
          <w:rFonts w:asciiTheme="minorHAnsi" w:hAnsiTheme="minorHAnsi" w:cstheme="minorHAnsi"/>
          <w:sz w:val="16"/>
        </w:rPr>
        <w:t xml:space="preserve"> help explain why China’s foreign policy has become </w:t>
      </w:r>
      <w:r w:rsidRPr="00F026F7">
        <w:rPr>
          <w:rStyle w:val="StyleUnderline"/>
          <w:rFonts w:asciiTheme="minorHAnsi" w:hAnsiTheme="minorHAnsi" w:cstheme="minorHAnsi"/>
        </w:rPr>
        <w:t xml:space="preserve">less </w:t>
      </w:r>
      <w:r w:rsidRPr="00F026F7">
        <w:rPr>
          <w:rStyle w:val="Emphasis"/>
          <w:rFonts w:asciiTheme="minorHAnsi" w:hAnsiTheme="minorHAnsi" w:cstheme="minorHAnsi"/>
        </w:rPr>
        <w:t>risk averse</w:t>
      </w:r>
      <w:r w:rsidRPr="00F026F7">
        <w:rPr>
          <w:rFonts w:asciiTheme="minorHAnsi" w:hAnsiTheme="minorHAnsi" w:cstheme="minorHAnsi"/>
          <w:sz w:val="16"/>
        </w:rPr>
        <w:t>: with fewer voices pitching in, an undaunted Xi may have no one to dissuade him from pressing ahead. Past Chinese leaders, notably Deng Xiaoping and Jiang Zemin, believed in the institutionalized processes of collective leadership. Xi has disabled or neutralized many of these channels. The world may now be getting a sense of what China’s decision-making looks like when a singularly strong leader acts more or less on his own.</w:t>
      </w:r>
    </w:p>
    <w:p w14:paraId="5BD9E119"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PLUS ÇA CHANGE?</w:t>
      </w:r>
    </w:p>
    <w:p w14:paraId="509D5CE4"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What all these shifts amount to in the aggregate is still a matter of some debate. Some will argue that </w:t>
      </w:r>
      <w:r w:rsidRPr="00F026F7">
        <w:rPr>
          <w:rStyle w:val="StyleUnderline"/>
          <w:rFonts w:asciiTheme="minorHAnsi" w:hAnsiTheme="minorHAnsi" w:cstheme="minorHAnsi"/>
          <w:highlight w:val="green"/>
        </w:rPr>
        <w:t>China</w:t>
      </w:r>
      <w:r w:rsidRPr="00F026F7">
        <w:rPr>
          <w:rStyle w:val="StyleUnderline"/>
          <w:rFonts w:asciiTheme="minorHAnsi" w:hAnsiTheme="minorHAnsi" w:cstheme="minorHAnsi"/>
        </w:rPr>
        <w:t>’s strategy</w:t>
      </w:r>
      <w:r w:rsidRPr="00F026F7">
        <w:rPr>
          <w:rFonts w:asciiTheme="minorHAnsi" w:hAnsiTheme="minorHAnsi" w:cstheme="minorHAnsi"/>
          <w:sz w:val="16"/>
        </w:rPr>
        <w:t xml:space="preserve"> hasn’t changed but simply </w:t>
      </w:r>
      <w:r w:rsidRPr="00F026F7">
        <w:rPr>
          <w:rStyle w:val="Emphasis"/>
          <w:rFonts w:asciiTheme="minorHAnsi" w:hAnsiTheme="minorHAnsi" w:cstheme="minorHAnsi"/>
          <w:highlight w:val="green"/>
        </w:rPr>
        <w:t>seize</w:t>
      </w:r>
      <w:r w:rsidRPr="00F026F7">
        <w:rPr>
          <w:rStyle w:val="Emphasis"/>
          <w:rFonts w:asciiTheme="minorHAnsi" w:hAnsiTheme="minorHAnsi" w:cstheme="minorHAnsi"/>
        </w:rPr>
        <w:t>d the moment</w:t>
      </w:r>
      <w:r w:rsidRPr="00F026F7">
        <w:rPr>
          <w:rFonts w:asciiTheme="minorHAnsi" w:hAnsiTheme="minorHAnsi" w:cstheme="minorHAnsi"/>
          <w:sz w:val="16"/>
        </w:rPr>
        <w:t xml:space="preserve">, as it has done many times before: </w:t>
      </w:r>
      <w:r w:rsidRPr="00F026F7">
        <w:rPr>
          <w:rStyle w:val="StyleUnderline"/>
          <w:rFonts w:asciiTheme="minorHAnsi" w:hAnsiTheme="minorHAnsi" w:cstheme="minorHAnsi"/>
        </w:rPr>
        <w:t xml:space="preserve">Xi is taking </w:t>
      </w:r>
      <w:r w:rsidRPr="00F026F7">
        <w:rPr>
          <w:rStyle w:val="Emphasis"/>
          <w:rFonts w:asciiTheme="minorHAnsi" w:hAnsiTheme="minorHAnsi" w:cstheme="minorHAnsi"/>
        </w:rPr>
        <w:t>advantage</w:t>
      </w:r>
      <w:r w:rsidRPr="00F026F7">
        <w:rPr>
          <w:rStyle w:val="StyleUnderline"/>
          <w:rFonts w:asciiTheme="minorHAnsi" w:hAnsiTheme="minorHAnsi" w:cstheme="minorHAnsi"/>
        </w:rPr>
        <w:t xml:space="preserve"> of the </w:t>
      </w:r>
      <w:r w:rsidRPr="00F026F7">
        <w:rPr>
          <w:rStyle w:val="StyleUnderline"/>
          <w:rFonts w:asciiTheme="minorHAnsi" w:hAnsiTheme="minorHAnsi" w:cstheme="minorHAnsi"/>
          <w:highlight w:val="green"/>
        </w:rPr>
        <w:t>U</w:t>
      </w:r>
      <w:r w:rsidRPr="00F026F7">
        <w:rPr>
          <w:rStyle w:val="StyleUnderline"/>
          <w:rFonts w:asciiTheme="minorHAnsi" w:hAnsiTheme="minorHAnsi" w:cstheme="minorHAnsi"/>
        </w:rPr>
        <w:t xml:space="preserve">nited </w:t>
      </w:r>
      <w:r w:rsidRPr="00F026F7">
        <w:rPr>
          <w:rStyle w:val="StyleUnderline"/>
          <w:rFonts w:asciiTheme="minorHAnsi" w:hAnsiTheme="minorHAnsi" w:cstheme="minorHAnsi"/>
          <w:highlight w:val="green"/>
        </w:rPr>
        <w:t>S</w:t>
      </w:r>
      <w:r w:rsidRPr="00F026F7">
        <w:rPr>
          <w:rStyle w:val="StyleUnderline"/>
          <w:rFonts w:asciiTheme="minorHAnsi" w:hAnsiTheme="minorHAnsi" w:cstheme="minorHAnsi"/>
        </w:rPr>
        <w:t>tates’</w:t>
      </w:r>
      <w:r w:rsidRPr="00F026F7">
        <w:rPr>
          <w:rFonts w:asciiTheme="minorHAnsi" w:hAnsiTheme="minorHAnsi" w:cstheme="minorHAnsi"/>
          <w:sz w:val="16"/>
        </w:rPr>
        <w:t xml:space="preserve"> stunning </w:t>
      </w:r>
      <w:r w:rsidRPr="00F026F7">
        <w:rPr>
          <w:rStyle w:val="StyleUnderline"/>
          <w:rFonts w:asciiTheme="minorHAnsi" w:hAnsiTheme="minorHAnsi" w:cstheme="minorHAnsi"/>
          <w:highlight w:val="green"/>
        </w:rPr>
        <w:t>abdication of</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global </w:t>
      </w:r>
      <w:r w:rsidRPr="00F026F7">
        <w:rPr>
          <w:rStyle w:val="Emphasis"/>
          <w:rFonts w:asciiTheme="minorHAnsi" w:hAnsiTheme="minorHAnsi" w:cstheme="minorHAnsi"/>
          <w:highlight w:val="green"/>
        </w:rPr>
        <w:t>leadership</w:t>
      </w:r>
      <w:r w:rsidRPr="00F026F7">
        <w:rPr>
          <w:rFonts w:asciiTheme="minorHAnsi" w:hAnsiTheme="minorHAnsi" w:cstheme="minorHAnsi"/>
          <w:sz w:val="16"/>
        </w:rPr>
        <w:t xml:space="preserve"> in a moment of crisis </w:t>
      </w:r>
      <w:r w:rsidRPr="00F026F7">
        <w:rPr>
          <w:rStyle w:val="StyleUnderline"/>
          <w:rFonts w:asciiTheme="minorHAnsi" w:hAnsiTheme="minorHAnsi" w:cstheme="minorHAnsi"/>
        </w:rPr>
        <w:t>to advance</w:t>
      </w:r>
      <w:r w:rsidRPr="00F026F7">
        <w:rPr>
          <w:rFonts w:asciiTheme="minorHAnsi" w:hAnsiTheme="minorHAnsi" w:cstheme="minorHAnsi"/>
          <w:sz w:val="16"/>
        </w:rPr>
        <w:t xml:space="preserve"> his </w:t>
      </w:r>
      <w:r w:rsidRPr="00F026F7">
        <w:rPr>
          <w:rStyle w:val="Emphasis"/>
          <w:rFonts w:asciiTheme="minorHAnsi" w:hAnsiTheme="minorHAnsi" w:cstheme="minorHAnsi"/>
        </w:rPr>
        <w:t>interests</w:t>
      </w:r>
      <w:r w:rsidRPr="00F026F7">
        <w:rPr>
          <w:rStyle w:val="StyleUnderline"/>
          <w:rFonts w:asciiTheme="minorHAnsi" w:hAnsiTheme="minorHAnsi" w:cstheme="minorHAnsi"/>
        </w:rPr>
        <w:t xml:space="preserve"> on many</w:t>
      </w:r>
      <w:r w:rsidRPr="00F026F7">
        <w:rPr>
          <w:rFonts w:asciiTheme="minorHAnsi" w:hAnsiTheme="minorHAnsi" w:cstheme="minorHAnsi"/>
          <w:sz w:val="16"/>
        </w:rPr>
        <w:t xml:space="preserve"> </w:t>
      </w:r>
      <w:r w:rsidRPr="00F026F7">
        <w:rPr>
          <w:rStyle w:val="StyleUnderline"/>
          <w:rFonts w:asciiTheme="minorHAnsi" w:hAnsiTheme="minorHAnsi" w:cstheme="minorHAnsi"/>
        </w:rPr>
        <w:t>fronts</w:t>
      </w:r>
      <w:r w:rsidRPr="00F026F7">
        <w:rPr>
          <w:rFonts w:asciiTheme="minorHAnsi" w:hAnsiTheme="minorHAnsi" w:cstheme="minorHAnsi"/>
          <w:sz w:val="16"/>
        </w:rPr>
        <w:t>. His imperious coronavirus diplomacy is just the latest instance of China’s long-standing tradition of foreign policy opportunism and improvisation—only scaled up to fit the gaping hole left by the United States. And perhaps three years of the Trump administration’s unilateral, zero-sum diplomacy have encouraged Beijing to push for foreign policy wins wherever it can, especially while the United States is busy gearing up for a contentious presidential election in November.</w:t>
      </w:r>
    </w:p>
    <w:p w14:paraId="40016461"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But the United States has been divided and distracted before—at the height of its wars in the Middle East and during the global financial crisis of 2008, for example—without inviting so many bold advances from China. The current </w:t>
      </w:r>
      <w:r w:rsidRPr="00F026F7">
        <w:rPr>
          <w:rStyle w:val="StyleUnderline"/>
          <w:rFonts w:asciiTheme="minorHAnsi" w:hAnsiTheme="minorHAnsi" w:cstheme="minorHAnsi"/>
        </w:rPr>
        <w:t xml:space="preserve">lack of </w:t>
      </w:r>
      <w:r w:rsidRPr="00F026F7">
        <w:rPr>
          <w:rStyle w:val="Emphasis"/>
          <w:rFonts w:asciiTheme="minorHAnsi" w:hAnsiTheme="minorHAnsi" w:cstheme="minorHAnsi"/>
        </w:rPr>
        <w:t>U.S. leadership</w:t>
      </w:r>
      <w:r w:rsidRPr="00F026F7">
        <w:rPr>
          <w:rStyle w:val="StyleUnderline"/>
          <w:rFonts w:asciiTheme="minorHAnsi" w:hAnsiTheme="minorHAnsi" w:cstheme="minorHAnsi"/>
        </w:rPr>
        <w:t xml:space="preserve"> matters</w:t>
      </w:r>
      <w:r w:rsidRPr="00F026F7">
        <w:rPr>
          <w:rFonts w:asciiTheme="minorHAnsi" w:hAnsiTheme="minorHAnsi" w:cstheme="minorHAnsi"/>
          <w:sz w:val="16"/>
        </w:rPr>
        <w:t xml:space="preserve">, no doubt, but so do Xi’s consolidation of power and his belief that China’s geopolitical moment has arrived. These are the true forces pushing Beijing toward action. The </w:t>
      </w:r>
      <w:r w:rsidRPr="00F026F7">
        <w:rPr>
          <w:rStyle w:val="StyleUnderline"/>
          <w:rFonts w:asciiTheme="minorHAnsi" w:hAnsiTheme="minorHAnsi" w:cstheme="minorHAnsi"/>
        </w:rPr>
        <w:t>United States’ withdrawal from the world</w:t>
      </w:r>
      <w:r w:rsidRPr="00F026F7">
        <w:rPr>
          <w:rFonts w:asciiTheme="minorHAnsi" w:hAnsiTheme="minorHAnsi" w:cstheme="minorHAnsi"/>
          <w:sz w:val="16"/>
        </w:rPr>
        <w:t xml:space="preserve"> is merely </w:t>
      </w:r>
      <w:r w:rsidRPr="00F026F7">
        <w:rPr>
          <w:rStyle w:val="Emphasis"/>
          <w:rFonts w:asciiTheme="minorHAnsi" w:hAnsiTheme="minorHAnsi" w:cstheme="minorHAnsi"/>
        </w:rPr>
        <w:t>giv</w:t>
      </w:r>
      <w:r w:rsidRPr="00F026F7">
        <w:rPr>
          <w:rFonts w:asciiTheme="minorHAnsi" w:hAnsiTheme="minorHAnsi" w:cstheme="minorHAnsi"/>
          <w:sz w:val="16"/>
        </w:rPr>
        <w:t xml:space="preserve">ing </w:t>
      </w:r>
      <w:r w:rsidRPr="00F026F7">
        <w:rPr>
          <w:rStyle w:val="StyleUnderline"/>
          <w:rFonts w:asciiTheme="minorHAnsi" w:hAnsiTheme="minorHAnsi" w:cstheme="minorHAnsi"/>
        </w:rPr>
        <w:t xml:space="preserve">China the </w:t>
      </w:r>
      <w:r w:rsidRPr="00F026F7">
        <w:rPr>
          <w:rStyle w:val="Emphasis"/>
          <w:rFonts w:asciiTheme="minorHAnsi" w:hAnsiTheme="minorHAnsi" w:cstheme="minorHAnsi"/>
        </w:rPr>
        <w:t>space</w:t>
      </w:r>
      <w:r w:rsidRPr="00F026F7">
        <w:rPr>
          <w:rStyle w:val="StyleUnderline"/>
          <w:rFonts w:asciiTheme="minorHAnsi" w:hAnsiTheme="minorHAnsi" w:cstheme="minorHAnsi"/>
        </w:rPr>
        <w:t xml:space="preserve"> it needs to</w:t>
      </w:r>
      <w:r w:rsidRPr="00F026F7">
        <w:rPr>
          <w:rFonts w:asciiTheme="minorHAnsi" w:hAnsiTheme="minorHAnsi" w:cstheme="minorHAnsi"/>
          <w:sz w:val="16"/>
        </w:rPr>
        <w:t xml:space="preserve"> </w:t>
      </w:r>
      <w:r w:rsidRPr="00F026F7">
        <w:rPr>
          <w:rStyle w:val="StyleUnderline"/>
          <w:rFonts w:asciiTheme="minorHAnsi" w:hAnsiTheme="minorHAnsi" w:cstheme="minorHAnsi"/>
        </w:rPr>
        <w:t>follow through</w:t>
      </w:r>
      <w:r w:rsidRPr="00F026F7">
        <w:rPr>
          <w:rFonts w:asciiTheme="minorHAnsi" w:hAnsiTheme="minorHAnsi" w:cstheme="minorHAnsi"/>
          <w:sz w:val="16"/>
        </w:rPr>
        <w:t>.</w:t>
      </w:r>
    </w:p>
    <w:p w14:paraId="1074B701"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What is clear is that </w:t>
      </w:r>
      <w:r w:rsidRPr="00F026F7">
        <w:rPr>
          <w:rStyle w:val="StyleUnderline"/>
          <w:rFonts w:asciiTheme="minorHAnsi" w:hAnsiTheme="minorHAnsi" w:cstheme="minorHAnsi"/>
          <w:highlight w:val="green"/>
        </w:rPr>
        <w:t>Beijing’s</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new foreign </w:t>
      </w:r>
      <w:r w:rsidRPr="00F026F7">
        <w:rPr>
          <w:rStyle w:val="Emphasis"/>
          <w:rFonts w:asciiTheme="minorHAnsi" w:hAnsiTheme="minorHAnsi" w:cstheme="minorHAnsi"/>
          <w:highlight w:val="green"/>
        </w:rPr>
        <w:t>policy</w:t>
      </w:r>
      <w:r w:rsidRPr="00F026F7">
        <w:rPr>
          <w:rFonts w:asciiTheme="minorHAnsi" w:hAnsiTheme="minorHAnsi" w:cstheme="minorHAnsi"/>
          <w:sz w:val="16"/>
        </w:rPr>
        <w:t xml:space="preserve"> has </w:t>
      </w:r>
      <w:r w:rsidRPr="00F026F7">
        <w:rPr>
          <w:rStyle w:val="StyleUnderline"/>
          <w:rFonts w:asciiTheme="minorHAnsi" w:hAnsiTheme="minorHAnsi" w:cstheme="minorHAnsi"/>
        </w:rPr>
        <w:t xml:space="preserve">already </w:t>
      </w:r>
      <w:r w:rsidRPr="00F026F7">
        <w:rPr>
          <w:rStyle w:val="StyleUnderline"/>
          <w:rFonts w:asciiTheme="minorHAnsi" w:hAnsiTheme="minorHAnsi" w:cstheme="minorHAnsi"/>
          <w:highlight w:val="green"/>
        </w:rPr>
        <w:t>left its mark</w:t>
      </w:r>
      <w:r w:rsidRPr="00F026F7">
        <w:rPr>
          <w:rFonts w:asciiTheme="minorHAnsi" w:hAnsiTheme="minorHAnsi" w:cstheme="minorHAnsi"/>
          <w:sz w:val="16"/>
        </w:rPr>
        <w:t xml:space="preserve">. </w:t>
      </w:r>
      <w:r w:rsidRPr="00F026F7">
        <w:rPr>
          <w:rStyle w:val="Emphasis"/>
          <w:rFonts w:asciiTheme="minorHAnsi" w:hAnsiTheme="minorHAnsi" w:cstheme="minorHAnsi"/>
          <w:highlight w:val="green"/>
        </w:rPr>
        <w:t>Relations</w:t>
      </w:r>
      <w:r w:rsidRPr="00F026F7">
        <w:rPr>
          <w:rFonts w:asciiTheme="minorHAnsi" w:hAnsiTheme="minorHAnsi" w:cstheme="minorHAnsi"/>
          <w:sz w:val="16"/>
        </w:rPr>
        <w:t xml:space="preserve"> with Australia </w:t>
      </w:r>
      <w:r w:rsidRPr="00F026F7">
        <w:rPr>
          <w:rStyle w:val="StyleUnderline"/>
          <w:rFonts w:asciiTheme="minorHAnsi" w:hAnsiTheme="minorHAnsi" w:cstheme="minorHAnsi"/>
        </w:rPr>
        <w:t xml:space="preserve">are at a low point, </w:t>
      </w:r>
      <w:r w:rsidRPr="00F026F7">
        <w:rPr>
          <w:rStyle w:val="StyleUnderline"/>
          <w:rFonts w:asciiTheme="minorHAnsi" w:hAnsiTheme="minorHAnsi" w:cstheme="minorHAnsi"/>
          <w:highlight w:val="green"/>
        </w:rPr>
        <w:t>and</w:t>
      </w:r>
      <w:r w:rsidRPr="00F026F7">
        <w:rPr>
          <w:rFonts w:asciiTheme="minorHAnsi" w:hAnsiTheme="minorHAnsi" w:cstheme="minorHAnsi"/>
          <w:sz w:val="16"/>
        </w:rPr>
        <w:t xml:space="preserve"> European </w:t>
      </w:r>
      <w:r w:rsidRPr="00F026F7">
        <w:rPr>
          <w:rStyle w:val="Emphasis"/>
          <w:rFonts w:asciiTheme="minorHAnsi" w:hAnsiTheme="minorHAnsi" w:cstheme="minorHAnsi"/>
          <w:highlight w:val="green"/>
        </w:rPr>
        <w:t>public opinion</w:t>
      </w:r>
      <w:r w:rsidRPr="00F026F7">
        <w:rPr>
          <w:rStyle w:val="StyleUnderline"/>
          <w:rFonts w:asciiTheme="minorHAnsi" w:hAnsiTheme="minorHAnsi" w:cstheme="minorHAnsi"/>
        </w:rPr>
        <w:t xml:space="preserve"> of China could </w:t>
      </w:r>
      <w:r w:rsidRPr="00F026F7">
        <w:rPr>
          <w:rStyle w:val="StyleUnderline"/>
          <w:rFonts w:asciiTheme="minorHAnsi" w:hAnsiTheme="minorHAnsi" w:cstheme="minorHAnsi"/>
          <w:highlight w:val="green"/>
        </w:rPr>
        <w:t>suffer for years</w:t>
      </w:r>
      <w:r w:rsidRPr="00F026F7">
        <w:rPr>
          <w:rFonts w:asciiTheme="minorHAnsi" w:hAnsiTheme="minorHAnsi" w:cstheme="minorHAnsi"/>
          <w:sz w:val="16"/>
        </w:rPr>
        <w:t xml:space="preserve"> to come. The recent deadly border clash in the Himalayas may make India a more determined counterweight to China in the region. Familiar or not, </w:t>
      </w:r>
      <w:r w:rsidRPr="00F026F7">
        <w:rPr>
          <w:rStyle w:val="StyleUnderline"/>
          <w:rFonts w:asciiTheme="minorHAnsi" w:hAnsiTheme="minorHAnsi" w:cstheme="minorHAnsi"/>
        </w:rPr>
        <w:t xml:space="preserve">Beijing’s </w:t>
      </w:r>
      <w:r w:rsidRPr="00F026F7">
        <w:rPr>
          <w:rStyle w:val="Emphasis"/>
          <w:rFonts w:asciiTheme="minorHAnsi" w:hAnsiTheme="minorHAnsi" w:cstheme="minorHAnsi"/>
        </w:rPr>
        <w:t>bristling crisis diplomacy</w:t>
      </w:r>
      <w:r w:rsidRPr="00F026F7">
        <w:rPr>
          <w:rStyle w:val="StyleUnderline"/>
          <w:rFonts w:asciiTheme="minorHAnsi" w:hAnsiTheme="minorHAnsi" w:cstheme="minorHAnsi"/>
        </w:rPr>
        <w:t xml:space="preserve"> is costing it in </w:t>
      </w:r>
      <w:r w:rsidRPr="00F026F7">
        <w:rPr>
          <w:rStyle w:val="Emphasis"/>
          <w:rFonts w:asciiTheme="minorHAnsi" w:hAnsiTheme="minorHAnsi" w:cstheme="minorHAnsi"/>
        </w:rPr>
        <w:t>novel</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lasting</w:t>
      </w:r>
      <w:r w:rsidRPr="00F026F7">
        <w:rPr>
          <w:rStyle w:val="StyleUnderline"/>
          <w:rFonts w:asciiTheme="minorHAnsi" w:hAnsiTheme="minorHAnsi" w:cstheme="minorHAnsi"/>
        </w:rPr>
        <w:t xml:space="preserve"> ways</w:t>
      </w:r>
      <w:r w:rsidRPr="00F026F7">
        <w:rPr>
          <w:rFonts w:asciiTheme="minorHAnsi" w:hAnsiTheme="minorHAnsi" w:cstheme="minorHAnsi"/>
          <w:sz w:val="16"/>
        </w:rPr>
        <w:t>.</w:t>
      </w:r>
    </w:p>
    <w:p w14:paraId="689D6C11"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China’s diplomatic offensive is sure to preoccupy any future U.S. administration, too. Whether under former Vice President Joe Biden or Trump, the next White House will need to prepare for tough bilateral diplomacy with Beijing on many fronts at once, from Hong Kong to the South China Sea, India, and Europe, where Chinese attempts at pressure and intimidation will likely continue. American leaders should expect to face Chinese diplomats who engage in rhetorical bomb throwing even as Xi himself presents a calmer and more constructive face, as he and Foreign Minister Wang Yi have done in recent weeks. And they should expect to deal with a Chinese government that, for all the international blowback it has received, maintains the confidence, even brazenness, of a newly minted great power.</w:t>
      </w:r>
    </w:p>
    <w:p w14:paraId="7A47A5AF"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Fortunately for the next U.S. president, the </w:t>
      </w:r>
      <w:r w:rsidRPr="00F026F7">
        <w:rPr>
          <w:rStyle w:val="StyleUnderline"/>
          <w:rFonts w:asciiTheme="minorHAnsi" w:hAnsiTheme="minorHAnsi" w:cstheme="minorHAnsi"/>
        </w:rPr>
        <w:t xml:space="preserve">contours of </w:t>
      </w:r>
      <w:r w:rsidRPr="00F026F7">
        <w:rPr>
          <w:rStyle w:val="StyleUnderline"/>
          <w:rFonts w:asciiTheme="minorHAnsi" w:hAnsiTheme="minorHAnsi" w:cstheme="minorHAnsi"/>
          <w:highlight w:val="green"/>
        </w:rPr>
        <w:t xml:space="preserve">a </w:t>
      </w:r>
      <w:r w:rsidRPr="00F026F7">
        <w:rPr>
          <w:rStyle w:val="Emphasis"/>
          <w:rFonts w:asciiTheme="minorHAnsi" w:hAnsiTheme="minorHAnsi" w:cstheme="minorHAnsi"/>
          <w:highlight w:val="green"/>
        </w:rPr>
        <w:t>better</w:t>
      </w:r>
      <w:r w:rsidRPr="00F026F7">
        <w:rPr>
          <w:rStyle w:val="StyleUnderline"/>
          <w:rFonts w:asciiTheme="minorHAnsi" w:hAnsiTheme="minorHAnsi" w:cstheme="minorHAnsi"/>
        </w:rPr>
        <w:t xml:space="preserve"> American approach to China have been </w:t>
      </w:r>
      <w:r w:rsidRPr="00F026F7">
        <w:rPr>
          <w:rStyle w:val="Emphasis"/>
          <w:rFonts w:asciiTheme="minorHAnsi" w:hAnsiTheme="minorHAnsi" w:cstheme="minorHAnsi"/>
        </w:rPr>
        <w:t>evident</w:t>
      </w:r>
      <w:r w:rsidRPr="00F026F7">
        <w:rPr>
          <w:rFonts w:asciiTheme="minorHAnsi" w:hAnsiTheme="minorHAnsi" w:cstheme="minorHAnsi"/>
          <w:sz w:val="16"/>
        </w:rPr>
        <w:t xml:space="preserve"> for some time. The </w:t>
      </w:r>
      <w:r w:rsidRPr="00F026F7">
        <w:rPr>
          <w:rStyle w:val="StyleUnderline"/>
          <w:rFonts w:asciiTheme="minorHAnsi" w:hAnsiTheme="minorHAnsi" w:cstheme="minorHAnsi"/>
        </w:rPr>
        <w:t xml:space="preserve">United States </w:t>
      </w:r>
      <w:r w:rsidRPr="00F026F7">
        <w:rPr>
          <w:rStyle w:val="StyleUnderline"/>
          <w:rFonts w:asciiTheme="minorHAnsi" w:hAnsiTheme="minorHAnsi" w:cstheme="minorHAnsi"/>
          <w:highlight w:val="green"/>
        </w:rPr>
        <w:t>must reject</w:t>
      </w:r>
      <w:r w:rsidRPr="00F026F7">
        <w:rPr>
          <w:rFonts w:asciiTheme="minorHAnsi" w:hAnsiTheme="minorHAnsi" w:cstheme="minorHAnsi"/>
          <w:sz w:val="16"/>
        </w:rPr>
        <w:t xml:space="preserve"> the </w:t>
      </w:r>
      <w:r w:rsidRPr="00F026F7">
        <w:rPr>
          <w:rStyle w:val="Emphasis"/>
          <w:rFonts w:asciiTheme="minorHAnsi" w:hAnsiTheme="minorHAnsi" w:cstheme="minorHAnsi"/>
        </w:rPr>
        <w:t xml:space="preserve">punitive </w:t>
      </w:r>
      <w:r w:rsidRPr="00F026F7">
        <w:rPr>
          <w:rStyle w:val="Emphasis"/>
          <w:rFonts w:asciiTheme="minorHAnsi" w:hAnsiTheme="minorHAnsi" w:cstheme="minorHAnsi"/>
          <w:highlight w:val="green"/>
        </w:rPr>
        <w:t>unilateralism</w:t>
      </w:r>
      <w:r w:rsidRPr="00F026F7">
        <w:rPr>
          <w:rFonts w:asciiTheme="minorHAnsi" w:hAnsiTheme="minorHAnsi" w:cstheme="minorHAnsi"/>
          <w:sz w:val="16"/>
        </w:rPr>
        <w:t xml:space="preserve"> that has become the norm in recent years </w:t>
      </w:r>
      <w:r w:rsidRPr="00F026F7">
        <w:rPr>
          <w:rStyle w:val="Emphasis"/>
          <w:rFonts w:asciiTheme="minorHAnsi" w:hAnsiTheme="minorHAnsi" w:cstheme="minorHAnsi"/>
          <w:highlight w:val="green"/>
        </w:rPr>
        <w:t>and</w:t>
      </w:r>
      <w:r w:rsidRPr="00F026F7">
        <w:rPr>
          <w:rFonts w:asciiTheme="minorHAnsi" w:hAnsiTheme="minorHAnsi" w:cstheme="minorHAnsi"/>
          <w:sz w:val="16"/>
        </w:rPr>
        <w:t xml:space="preserve"> that has produced no trade or national security gains whatsoever. </w:t>
      </w:r>
      <w:r w:rsidRPr="00F026F7">
        <w:rPr>
          <w:rStyle w:val="StyleUnderline"/>
          <w:rFonts w:asciiTheme="minorHAnsi" w:hAnsiTheme="minorHAnsi" w:cstheme="minorHAnsi"/>
        </w:rPr>
        <w:t xml:space="preserve">It must </w:t>
      </w:r>
      <w:r w:rsidRPr="00F026F7">
        <w:rPr>
          <w:rStyle w:val="Emphasis"/>
          <w:rFonts w:asciiTheme="minorHAnsi" w:hAnsiTheme="minorHAnsi" w:cstheme="minorHAnsi"/>
        </w:rPr>
        <w:t>rejigger</w:t>
      </w:r>
      <w:r w:rsidRPr="00F026F7">
        <w:rPr>
          <w:rStyle w:val="StyleUnderline"/>
          <w:rFonts w:asciiTheme="minorHAnsi" w:hAnsiTheme="minorHAnsi" w:cstheme="minorHAnsi"/>
        </w:rPr>
        <w:t xml:space="preserve"> its relationship with </w:t>
      </w:r>
      <w:r w:rsidRPr="00F026F7">
        <w:rPr>
          <w:rStyle w:val="Emphasis"/>
          <w:rFonts w:asciiTheme="minorHAnsi" w:hAnsiTheme="minorHAnsi" w:cstheme="minorHAnsi"/>
        </w:rPr>
        <w:t>allies</w:t>
      </w:r>
      <w:r w:rsidRPr="00F026F7">
        <w:rPr>
          <w:rStyle w:val="StyleUnderline"/>
          <w:rFonts w:asciiTheme="minorHAnsi" w:hAnsiTheme="minorHAnsi" w:cstheme="minorHAnsi"/>
        </w:rPr>
        <w:t xml:space="preserve"> in Europe and Asia, who provide its only remaining chance at </w:t>
      </w:r>
      <w:r w:rsidRPr="00F026F7">
        <w:rPr>
          <w:rStyle w:val="Emphasis"/>
          <w:rFonts w:asciiTheme="minorHAnsi" w:hAnsiTheme="minorHAnsi" w:cstheme="minorHAnsi"/>
        </w:rPr>
        <w:t>balancing</w:t>
      </w:r>
      <w:r w:rsidRPr="00F026F7">
        <w:rPr>
          <w:rStyle w:val="StyleUnderline"/>
          <w:rFonts w:asciiTheme="minorHAnsi" w:hAnsiTheme="minorHAnsi" w:cstheme="minorHAnsi"/>
        </w:rPr>
        <w:t xml:space="preserve"> China</w:t>
      </w:r>
      <w:r w:rsidRPr="00F026F7">
        <w:rPr>
          <w:rFonts w:asciiTheme="minorHAnsi" w:hAnsiTheme="minorHAnsi" w:cstheme="minorHAnsi"/>
          <w:sz w:val="16"/>
        </w:rPr>
        <w:t xml:space="preserve"> in the decades ahead. It must </w:t>
      </w:r>
      <w:r w:rsidRPr="00F026F7">
        <w:rPr>
          <w:rStyle w:val="StyleUnderline"/>
          <w:rFonts w:asciiTheme="minorHAnsi" w:hAnsiTheme="minorHAnsi" w:cstheme="minorHAnsi"/>
          <w:highlight w:val="green"/>
        </w:rPr>
        <w:t xml:space="preserve">reinvest in </w:t>
      </w:r>
      <w:r w:rsidRPr="00F026F7">
        <w:rPr>
          <w:rStyle w:val="Emphasis"/>
          <w:rFonts w:asciiTheme="minorHAnsi" w:hAnsiTheme="minorHAnsi" w:cstheme="minorHAnsi"/>
          <w:highlight w:val="green"/>
        </w:rPr>
        <w:t>international institutions</w:t>
      </w:r>
      <w:r w:rsidRPr="00F026F7">
        <w:rPr>
          <w:rStyle w:val="StyleUnderline"/>
          <w:rFonts w:asciiTheme="minorHAnsi" w:hAnsiTheme="minorHAnsi" w:cstheme="minorHAnsi"/>
        </w:rPr>
        <w:t>, such as the UN</w:t>
      </w:r>
      <w:r w:rsidRPr="00F026F7">
        <w:rPr>
          <w:rFonts w:asciiTheme="minorHAnsi" w:hAnsiTheme="minorHAnsi" w:cstheme="minorHAnsi"/>
          <w:sz w:val="16"/>
        </w:rPr>
        <w:t xml:space="preserve">, the G-7, and the WHO, </w:t>
      </w:r>
      <w:r w:rsidRPr="00F026F7">
        <w:rPr>
          <w:rStyle w:val="StyleUnderline"/>
          <w:rFonts w:asciiTheme="minorHAnsi" w:hAnsiTheme="minorHAnsi" w:cstheme="minorHAnsi"/>
        </w:rPr>
        <w:t xml:space="preserve">which are </w:t>
      </w:r>
      <w:r w:rsidRPr="00F026F7">
        <w:rPr>
          <w:rStyle w:val="Emphasis"/>
          <w:rFonts w:asciiTheme="minorHAnsi" w:hAnsiTheme="minorHAnsi" w:cstheme="minorHAnsi"/>
          <w:highlight w:val="green"/>
        </w:rPr>
        <w:t>indispensable</w:t>
      </w:r>
      <w:r w:rsidRPr="00F026F7">
        <w:rPr>
          <w:rStyle w:val="StyleUnderline"/>
          <w:rFonts w:asciiTheme="minorHAnsi" w:hAnsiTheme="minorHAnsi" w:cstheme="minorHAnsi"/>
          <w:highlight w:val="green"/>
        </w:rPr>
        <w:t xml:space="preserve"> for</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crisis </w:t>
      </w:r>
      <w:r w:rsidRPr="00F026F7">
        <w:rPr>
          <w:rStyle w:val="Emphasis"/>
          <w:rFonts w:asciiTheme="minorHAnsi" w:hAnsiTheme="minorHAnsi" w:cstheme="minorHAnsi"/>
          <w:highlight w:val="green"/>
        </w:rPr>
        <w:t>management</w:t>
      </w:r>
      <w:r w:rsidRPr="00F026F7">
        <w:rPr>
          <w:rStyle w:val="StyleUnderline"/>
          <w:rFonts w:asciiTheme="minorHAnsi" w:hAnsiTheme="minorHAnsi" w:cstheme="minorHAnsi"/>
          <w:highlight w:val="green"/>
        </w:rPr>
        <w:t xml:space="preserve"> and</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which</w:t>
      </w:r>
      <w:r w:rsidRPr="00F026F7">
        <w:rPr>
          <w:rFonts w:asciiTheme="minorHAnsi" w:hAnsiTheme="minorHAnsi" w:cstheme="minorHAnsi"/>
          <w:sz w:val="16"/>
        </w:rPr>
        <w:t xml:space="preserve"> </w:t>
      </w:r>
      <w:r w:rsidRPr="00F026F7">
        <w:rPr>
          <w:rStyle w:val="Emphasis"/>
          <w:rFonts w:asciiTheme="minorHAnsi" w:hAnsiTheme="minorHAnsi" w:cstheme="minorHAnsi"/>
          <w:highlight w:val="green"/>
        </w:rPr>
        <w:t>China</w:t>
      </w:r>
      <w:r w:rsidRPr="00F026F7">
        <w:rPr>
          <w:rStyle w:val="StyleUnderline"/>
          <w:rFonts w:asciiTheme="minorHAnsi" w:hAnsiTheme="minorHAnsi" w:cstheme="minorHAnsi"/>
        </w:rPr>
        <w:t xml:space="preserve"> is all too </w:t>
      </w:r>
      <w:r w:rsidRPr="00F026F7">
        <w:rPr>
          <w:rStyle w:val="Emphasis"/>
          <w:rFonts w:asciiTheme="minorHAnsi" w:hAnsiTheme="minorHAnsi" w:cstheme="minorHAnsi"/>
        </w:rPr>
        <w:t xml:space="preserve">happy to </w:t>
      </w:r>
      <w:r w:rsidRPr="00F026F7">
        <w:rPr>
          <w:rStyle w:val="Emphasis"/>
          <w:rFonts w:asciiTheme="minorHAnsi" w:hAnsiTheme="minorHAnsi" w:cstheme="minorHAnsi"/>
          <w:highlight w:val="green"/>
        </w:rPr>
        <w:t>lead</w:t>
      </w:r>
      <w:r w:rsidRPr="00F026F7">
        <w:rPr>
          <w:rStyle w:val="StyleUnderline"/>
          <w:rFonts w:asciiTheme="minorHAnsi" w:hAnsiTheme="minorHAnsi" w:cstheme="minorHAnsi"/>
          <w:highlight w:val="green"/>
        </w:rPr>
        <w:t xml:space="preserve"> in the </w:t>
      </w:r>
      <w:r w:rsidRPr="00F026F7">
        <w:rPr>
          <w:rStyle w:val="Emphasis"/>
          <w:rFonts w:asciiTheme="minorHAnsi" w:hAnsiTheme="minorHAnsi" w:cstheme="minorHAnsi"/>
          <w:highlight w:val="green"/>
        </w:rPr>
        <w:t>U</w:t>
      </w:r>
      <w:r w:rsidRPr="00F026F7">
        <w:rPr>
          <w:rStyle w:val="StyleUnderline"/>
          <w:rFonts w:asciiTheme="minorHAnsi" w:hAnsiTheme="minorHAnsi" w:cstheme="minorHAnsi"/>
        </w:rPr>
        <w:t xml:space="preserve">nited </w:t>
      </w:r>
      <w:r w:rsidRPr="00F026F7">
        <w:rPr>
          <w:rStyle w:val="Emphasis"/>
          <w:rFonts w:asciiTheme="minorHAnsi" w:hAnsiTheme="minorHAnsi" w:cstheme="minorHAnsi"/>
          <w:highlight w:val="green"/>
        </w:rPr>
        <w:t>S</w:t>
      </w:r>
      <w:r w:rsidRPr="00F026F7">
        <w:rPr>
          <w:rStyle w:val="StyleUnderline"/>
          <w:rFonts w:asciiTheme="minorHAnsi" w:hAnsiTheme="minorHAnsi" w:cstheme="minorHAnsi"/>
        </w:rPr>
        <w:t xml:space="preserve">tates’ </w:t>
      </w:r>
      <w:r w:rsidRPr="00F026F7">
        <w:rPr>
          <w:rStyle w:val="StyleUnderline"/>
          <w:rFonts w:asciiTheme="minorHAnsi" w:hAnsiTheme="minorHAnsi" w:cstheme="minorHAnsi"/>
          <w:highlight w:val="green"/>
        </w:rPr>
        <w:t>absence</w:t>
      </w:r>
      <w:r w:rsidRPr="00F026F7">
        <w:rPr>
          <w:rFonts w:asciiTheme="minorHAnsi" w:hAnsiTheme="minorHAnsi" w:cstheme="minorHAnsi"/>
          <w:sz w:val="16"/>
        </w:rPr>
        <w:t>. And it must restore its own domestic health and prosperity to remain a viable competitor on the global stage.</w:t>
      </w:r>
    </w:p>
    <w:p w14:paraId="29AC1ECA"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If there is a silver lining to the current crisis maelstrom, it may be that Beijing has pulled back its own curtain, giving the world an unsolicited preview of unconstrained Chinese might. By </w:t>
      </w:r>
      <w:r w:rsidRPr="00F026F7">
        <w:rPr>
          <w:rStyle w:val="StyleUnderline"/>
          <w:rFonts w:asciiTheme="minorHAnsi" w:hAnsiTheme="minorHAnsi" w:cstheme="minorHAnsi"/>
          <w:highlight w:val="green"/>
        </w:rPr>
        <w:t>leaving a</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power </w:t>
      </w:r>
      <w:r w:rsidRPr="00F026F7">
        <w:rPr>
          <w:rStyle w:val="Emphasis"/>
          <w:rFonts w:asciiTheme="minorHAnsi" w:hAnsiTheme="minorHAnsi" w:cstheme="minorHAnsi"/>
          <w:highlight w:val="green"/>
        </w:rPr>
        <w:t>vacuum</w:t>
      </w:r>
      <w:r w:rsidRPr="00F026F7">
        <w:rPr>
          <w:rStyle w:val="StyleUnderline"/>
          <w:rFonts w:asciiTheme="minorHAnsi" w:hAnsiTheme="minorHAnsi" w:cstheme="minorHAnsi"/>
        </w:rPr>
        <w:t xml:space="preserve"> in the world’s </w:t>
      </w:r>
      <w:r w:rsidRPr="00F026F7">
        <w:rPr>
          <w:rStyle w:val="Emphasis"/>
          <w:rFonts w:asciiTheme="minorHAnsi" w:hAnsiTheme="minorHAnsi" w:cstheme="minorHAnsi"/>
        </w:rPr>
        <w:t>darkest hour</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the U</w:t>
      </w:r>
      <w:r w:rsidRPr="00F026F7">
        <w:rPr>
          <w:rStyle w:val="StyleUnderline"/>
          <w:rFonts w:asciiTheme="minorHAnsi" w:hAnsiTheme="minorHAnsi" w:cstheme="minorHAnsi"/>
        </w:rPr>
        <w:t xml:space="preserve">nited </w:t>
      </w:r>
      <w:r w:rsidRPr="00F026F7">
        <w:rPr>
          <w:rStyle w:val="StyleUnderline"/>
          <w:rFonts w:asciiTheme="minorHAnsi" w:hAnsiTheme="minorHAnsi" w:cstheme="minorHAnsi"/>
          <w:highlight w:val="green"/>
        </w:rPr>
        <w:t>S</w:t>
      </w:r>
      <w:r w:rsidRPr="00F026F7">
        <w:rPr>
          <w:rStyle w:val="StyleUnderline"/>
          <w:rFonts w:asciiTheme="minorHAnsi" w:hAnsiTheme="minorHAnsi" w:cstheme="minorHAnsi"/>
        </w:rPr>
        <w:t>tates</w:t>
      </w:r>
      <w:r w:rsidRPr="00F026F7">
        <w:rPr>
          <w:rFonts w:asciiTheme="minorHAnsi" w:hAnsiTheme="minorHAnsi" w:cstheme="minorHAnsi"/>
          <w:sz w:val="16"/>
        </w:rPr>
        <w:t xml:space="preserve"> has </w:t>
      </w:r>
      <w:r w:rsidRPr="00F026F7">
        <w:rPr>
          <w:rStyle w:val="Emphasis"/>
          <w:rFonts w:asciiTheme="minorHAnsi" w:hAnsiTheme="minorHAnsi" w:cstheme="minorHAnsi"/>
          <w:highlight w:val="green"/>
        </w:rPr>
        <w:t>bequeathed</w:t>
      </w:r>
      <w:r w:rsidRPr="00F026F7">
        <w:rPr>
          <w:rStyle w:val="StyleUnderline"/>
          <w:rFonts w:asciiTheme="minorHAnsi" w:hAnsiTheme="minorHAnsi" w:cstheme="minorHAnsi"/>
          <w:highlight w:val="green"/>
        </w:rPr>
        <w:t xml:space="preserve"> China</w:t>
      </w:r>
      <w:r w:rsidRPr="00F026F7">
        <w:rPr>
          <w:rStyle w:val="StyleUnderline"/>
          <w:rFonts w:asciiTheme="minorHAnsi" w:hAnsiTheme="minorHAnsi" w:cstheme="minorHAnsi"/>
        </w:rPr>
        <w:t xml:space="preserve"> ample </w:t>
      </w:r>
      <w:r w:rsidRPr="00F026F7">
        <w:rPr>
          <w:rStyle w:val="StyleUnderline"/>
          <w:rFonts w:asciiTheme="minorHAnsi" w:hAnsiTheme="minorHAnsi" w:cstheme="minorHAnsi"/>
          <w:highlight w:val="green"/>
        </w:rPr>
        <w:t>room to overreach</w:t>
      </w:r>
      <w:r w:rsidRPr="00F026F7">
        <w:rPr>
          <w:rFonts w:asciiTheme="minorHAnsi" w:hAnsiTheme="minorHAnsi" w:cstheme="minorHAnsi"/>
          <w:sz w:val="16"/>
        </w:rPr>
        <w:t xml:space="preserve">—and to demonstrate that it is unqualified for a position of sole global leadership. </w:t>
      </w:r>
      <w:r w:rsidRPr="00F026F7">
        <w:rPr>
          <w:rStyle w:val="StyleUnderline"/>
          <w:rFonts w:asciiTheme="minorHAnsi" w:hAnsiTheme="minorHAnsi" w:cstheme="minorHAnsi"/>
        </w:rPr>
        <w:t xml:space="preserve">If Washington </w:t>
      </w:r>
      <w:r w:rsidRPr="00F026F7">
        <w:rPr>
          <w:rStyle w:val="Emphasis"/>
          <w:rFonts w:asciiTheme="minorHAnsi" w:hAnsiTheme="minorHAnsi" w:cstheme="minorHAnsi"/>
        </w:rPr>
        <w:t>does not return</w:t>
      </w:r>
      <w:r w:rsidRPr="00F026F7">
        <w:rPr>
          <w:rFonts w:asciiTheme="minorHAnsi" w:hAnsiTheme="minorHAnsi" w:cstheme="minorHAnsi"/>
          <w:sz w:val="16"/>
        </w:rPr>
        <w:t xml:space="preserve"> soon, however, </w:t>
      </w:r>
      <w:r w:rsidRPr="00F026F7">
        <w:rPr>
          <w:rStyle w:val="StyleUnderline"/>
          <w:rFonts w:asciiTheme="minorHAnsi" w:hAnsiTheme="minorHAnsi" w:cstheme="minorHAnsi"/>
        </w:rPr>
        <w:t xml:space="preserve">it may </w:t>
      </w:r>
      <w:r w:rsidRPr="00F026F7">
        <w:rPr>
          <w:rStyle w:val="Emphasis"/>
          <w:rFonts w:asciiTheme="minorHAnsi" w:hAnsiTheme="minorHAnsi" w:cstheme="minorHAnsi"/>
        </w:rPr>
        <w:t>not</w:t>
      </w:r>
      <w:r w:rsidRPr="00F026F7">
        <w:rPr>
          <w:rFonts w:asciiTheme="minorHAnsi" w:hAnsiTheme="minorHAnsi" w:cstheme="minorHAnsi"/>
          <w:sz w:val="16"/>
        </w:rPr>
        <w:t xml:space="preserve"> much </w:t>
      </w:r>
      <w:r w:rsidRPr="00F026F7">
        <w:rPr>
          <w:rStyle w:val="Emphasis"/>
          <w:rFonts w:asciiTheme="minorHAnsi" w:hAnsiTheme="minorHAnsi" w:cstheme="minorHAnsi"/>
        </w:rPr>
        <w:t>matter</w:t>
      </w:r>
      <w:r w:rsidRPr="00F026F7">
        <w:rPr>
          <w:rStyle w:val="StyleUnderline"/>
          <w:rFonts w:asciiTheme="minorHAnsi" w:hAnsiTheme="minorHAnsi" w:cstheme="minorHAnsi"/>
        </w:rPr>
        <w:t xml:space="preserve"> how the world views China</w:t>
      </w:r>
      <w:r w:rsidRPr="00F026F7">
        <w:rPr>
          <w:rFonts w:asciiTheme="minorHAnsi" w:hAnsiTheme="minorHAnsi" w:cstheme="minorHAnsi"/>
          <w:sz w:val="16"/>
        </w:rPr>
        <w:t>’s bumptious diplomacy—</w:t>
      </w:r>
      <w:r w:rsidRPr="00F026F7">
        <w:rPr>
          <w:rStyle w:val="StyleUnderline"/>
          <w:rFonts w:asciiTheme="minorHAnsi" w:hAnsiTheme="minorHAnsi" w:cstheme="minorHAnsi"/>
        </w:rPr>
        <w:t xml:space="preserve">left with </w:t>
      </w:r>
      <w:r w:rsidRPr="00F026F7">
        <w:rPr>
          <w:rStyle w:val="Emphasis"/>
          <w:rFonts w:asciiTheme="minorHAnsi" w:hAnsiTheme="minorHAnsi" w:cstheme="minorHAnsi"/>
        </w:rPr>
        <w:t>no alternative</w:t>
      </w:r>
      <w:r w:rsidRPr="00F026F7">
        <w:rPr>
          <w:rFonts w:asciiTheme="minorHAnsi" w:hAnsiTheme="minorHAnsi" w:cstheme="minorHAnsi"/>
          <w:sz w:val="16"/>
        </w:rPr>
        <w:t xml:space="preserve">, strident excess will fill the void. </w:t>
      </w:r>
    </w:p>
    <w:p w14:paraId="4B25FABB"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lastRenderedPageBreak/>
        <w:t xml:space="preserve">China is </w:t>
      </w:r>
      <w:r w:rsidRPr="00F026F7">
        <w:rPr>
          <w:rFonts w:asciiTheme="minorHAnsi" w:hAnsiTheme="minorHAnsi" w:cstheme="minorHAnsi"/>
          <w:u w:val="single"/>
        </w:rPr>
        <w:t>revisionist</w:t>
      </w:r>
      <w:r w:rsidRPr="00F026F7">
        <w:rPr>
          <w:rFonts w:asciiTheme="minorHAnsi" w:hAnsiTheme="minorHAnsi" w:cstheme="minorHAnsi"/>
        </w:rPr>
        <w:t xml:space="preserve">---weak American responses embolden </w:t>
      </w:r>
      <w:r w:rsidRPr="00F026F7">
        <w:rPr>
          <w:rFonts w:asciiTheme="minorHAnsi" w:hAnsiTheme="minorHAnsi" w:cstheme="minorHAnsi"/>
          <w:u w:val="single"/>
        </w:rPr>
        <w:t>aggression</w:t>
      </w:r>
      <w:r w:rsidRPr="00F026F7">
        <w:rPr>
          <w:rFonts w:asciiTheme="minorHAnsi" w:hAnsiTheme="minorHAnsi" w:cstheme="minorHAnsi"/>
        </w:rPr>
        <w:t xml:space="preserve"> and </w:t>
      </w:r>
      <w:r w:rsidRPr="00F026F7">
        <w:rPr>
          <w:rFonts w:asciiTheme="minorHAnsi" w:hAnsiTheme="minorHAnsi" w:cstheme="minorHAnsi"/>
          <w:u w:val="single"/>
        </w:rPr>
        <w:t>global wars</w:t>
      </w:r>
      <w:r w:rsidRPr="00F026F7">
        <w:rPr>
          <w:rFonts w:asciiTheme="minorHAnsi" w:hAnsiTheme="minorHAnsi" w:cstheme="minorHAnsi"/>
        </w:rPr>
        <w:t>.</w:t>
      </w:r>
    </w:p>
    <w:p w14:paraId="0B10BF7D" w14:textId="77777777" w:rsidR="00B43952" w:rsidRPr="00F026F7" w:rsidRDefault="00B43952" w:rsidP="00B43952">
      <w:pPr>
        <w:rPr>
          <w:rStyle w:val="Style13ptBold"/>
          <w:rFonts w:asciiTheme="minorHAnsi" w:hAnsiTheme="minorHAnsi" w:cstheme="minorHAnsi"/>
        </w:rPr>
      </w:pPr>
      <w:r w:rsidRPr="00F026F7">
        <w:rPr>
          <w:rFonts w:asciiTheme="minorHAnsi" w:hAnsiTheme="minorHAnsi" w:cstheme="minorHAnsi"/>
        </w:rPr>
        <w:t xml:space="preserve">Dr. Ji Young </w:t>
      </w:r>
      <w:r w:rsidRPr="00F026F7">
        <w:rPr>
          <w:rStyle w:val="Style13ptBold"/>
          <w:rFonts w:asciiTheme="minorHAnsi" w:hAnsiTheme="minorHAnsi" w:cstheme="minorHAnsi"/>
        </w:rPr>
        <w:t>Choi 18</w:t>
      </w:r>
      <w:r w:rsidRPr="00F026F7">
        <w:rPr>
          <w:rFonts w:asciiTheme="minorHAnsi" w:hAnsiTheme="minorHAnsi" w:cstheme="minorHAnsi"/>
        </w:rPr>
        <w:t>,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 Asian Perspective, Vol. 42, Issue 1, January-March 2018, p. 61-84, ProQuest</w:t>
      </w:r>
    </w:p>
    <w:p w14:paraId="1C8ED2F0" w14:textId="77777777" w:rsidR="00B43952" w:rsidRPr="00F026F7" w:rsidRDefault="00B43952" w:rsidP="00B43952">
      <w:pPr>
        <w:rPr>
          <w:rStyle w:val="StyleUnderline"/>
          <w:rFonts w:asciiTheme="minorHAnsi" w:hAnsiTheme="minorHAnsi" w:cstheme="minorHAnsi"/>
        </w:rPr>
      </w:pPr>
      <w:r w:rsidRPr="00F026F7">
        <w:rPr>
          <w:rFonts w:asciiTheme="minorHAnsi" w:hAnsiTheme="minorHAnsi" w:cstheme="minorHAnsi"/>
          <w:sz w:val="16"/>
        </w:rPr>
        <w:t xml:space="preserve">I have explored in light of historical and theoretical perspectives whether China is a candidate to become a global hegemonic power. The next question I will address is whether the ascent of China will lead to a hegemonic war or not. As mentioned previously, historical and theoretical lessons reveal that </w:t>
      </w:r>
      <w:r w:rsidRPr="00F026F7">
        <w:rPr>
          <w:rStyle w:val="Emphasis"/>
          <w:rFonts w:asciiTheme="minorHAnsi" w:hAnsiTheme="minorHAnsi" w:cstheme="minorHAnsi"/>
        </w:rPr>
        <w:t>a rising great power tends to challenge a system leader</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when the former's economic and other major capabilities come too close to those of the latter and the </w:t>
      </w:r>
      <w:r w:rsidRPr="00F026F7">
        <w:rPr>
          <w:rStyle w:val="Emphasis"/>
          <w:rFonts w:asciiTheme="minorHAnsi" w:hAnsiTheme="minorHAnsi" w:cstheme="minorHAnsi"/>
        </w:rPr>
        <w:t>former is dissatisfied with the latter's leadership</w:t>
      </w:r>
      <w:r w:rsidRPr="00F026F7">
        <w:rPr>
          <w:rFonts w:asciiTheme="minorHAnsi" w:hAnsiTheme="minorHAnsi" w:cstheme="minorHAnsi"/>
          <w:sz w:val="16"/>
        </w:rPr>
        <w:t xml:space="preserve"> and the international rules it created. This means that </w:t>
      </w:r>
      <w:r w:rsidRPr="00F026F7">
        <w:rPr>
          <w:rStyle w:val="Emphasis"/>
          <w:rFonts w:asciiTheme="minorHAnsi" w:hAnsiTheme="minorHAnsi" w:cstheme="minorHAnsi"/>
          <w:highlight w:val="green"/>
        </w:rPr>
        <w:t>the rise of China could produce intense</w:t>
      </w:r>
      <w:r w:rsidRPr="00F026F7">
        <w:rPr>
          <w:rStyle w:val="Emphasis"/>
          <w:rFonts w:asciiTheme="minorHAnsi" w:hAnsiTheme="minorHAnsi" w:cstheme="minorHAnsi"/>
        </w:rPr>
        <w:t xml:space="preserve"> hegemonic </w:t>
      </w:r>
      <w:r w:rsidRPr="00F026F7">
        <w:rPr>
          <w:rStyle w:val="Emphasis"/>
          <w:rFonts w:asciiTheme="minorHAnsi" w:hAnsiTheme="minorHAnsi" w:cstheme="minorHAnsi"/>
          <w:highlight w:val="green"/>
        </w:rPr>
        <w:t>competition</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 xml:space="preserve">and even a </w:t>
      </w:r>
      <w:r w:rsidRPr="00F026F7">
        <w:rPr>
          <w:rStyle w:val="Emphasis"/>
          <w:rFonts w:asciiTheme="minorHAnsi" w:hAnsiTheme="minorHAnsi" w:cstheme="minorHAnsi"/>
          <w:highlight w:val="green"/>
        </w:rPr>
        <w:t>global</w:t>
      </w:r>
      <w:r w:rsidRPr="00F026F7">
        <w:rPr>
          <w:rStyle w:val="Emphasis"/>
          <w:rFonts w:asciiTheme="minorHAnsi" w:hAnsiTheme="minorHAnsi" w:cstheme="minorHAnsi"/>
        </w:rPr>
        <w:t xml:space="preserve"> hegemonic </w:t>
      </w:r>
      <w:r w:rsidRPr="00F026F7">
        <w:rPr>
          <w:rStyle w:val="Emphasis"/>
          <w:rFonts w:asciiTheme="minorHAnsi" w:hAnsiTheme="minorHAnsi" w:cstheme="minorHAnsi"/>
          <w:highlight w:val="green"/>
        </w:rPr>
        <w:t>war</w:t>
      </w:r>
      <w:r w:rsidRPr="00F026F7">
        <w:rPr>
          <w:rFonts w:asciiTheme="minorHAnsi" w:hAnsiTheme="minorHAnsi" w:cstheme="minorHAnsi"/>
          <w:sz w:val="16"/>
        </w:rPr>
        <w:t xml:space="preserve">. The preventive motivation by an old declining power can cause a major war with a newly emerging power when it is combined with other variables (Levy 1987). While a preventive war by a system leader is historically rare, </w:t>
      </w:r>
      <w:r w:rsidRPr="00F026F7">
        <w:rPr>
          <w:rStyle w:val="StyleUnderline"/>
          <w:rFonts w:asciiTheme="minorHAnsi" w:hAnsiTheme="minorHAnsi" w:cstheme="minorHAnsi"/>
        </w:rPr>
        <w:t>a newly emerging yet even relatively weak rising power at times challenges a much more powerful system leader</w:t>
      </w:r>
      <w:r w:rsidRPr="00F026F7">
        <w:rPr>
          <w:rFonts w:asciiTheme="minorHAnsi" w:hAnsiTheme="minorHAnsi" w:cstheme="minorHAnsi"/>
          <w:sz w:val="16"/>
        </w:rPr>
        <w:t>, as in the case of Japan's attack on Pearl Harbor in 1941 (Schweller 1999). A historical lesson is that "</w:t>
      </w:r>
      <w:r w:rsidRPr="00F026F7">
        <w:rPr>
          <w:rStyle w:val="Emphasis"/>
          <w:rFonts w:asciiTheme="minorHAnsi" w:hAnsiTheme="minorHAnsi" w:cstheme="minorHAnsi"/>
        </w:rPr>
        <w:t>incomplete catch-ups are inherently conflict-prone</w:t>
      </w:r>
      <w:r w:rsidRPr="00F026F7">
        <w:rPr>
          <w:rFonts w:asciiTheme="minorHAnsi" w:hAnsiTheme="minorHAnsi" w:cstheme="minorHAnsi"/>
          <w:sz w:val="16"/>
        </w:rPr>
        <w:t xml:space="preserve">" (Thompson 2006, 19). This implies that </w:t>
      </w:r>
      <w:r w:rsidRPr="00F026F7">
        <w:rPr>
          <w:rStyle w:val="StyleUnderline"/>
          <w:rFonts w:asciiTheme="minorHAnsi" w:hAnsiTheme="minorHAnsi" w:cstheme="minorHAnsi"/>
        </w:rPr>
        <w:t xml:space="preserve">even though it falls short of surpassing the system leader, the rise of </w:t>
      </w:r>
      <w:r w:rsidRPr="00F026F7">
        <w:rPr>
          <w:rStyle w:val="StyleUnderline"/>
          <w:rFonts w:asciiTheme="minorHAnsi" w:hAnsiTheme="minorHAnsi" w:cstheme="minorHAnsi"/>
          <w:highlight w:val="green"/>
        </w:rPr>
        <w:t xml:space="preserve">a new great power can produce </w:t>
      </w:r>
      <w:r w:rsidRPr="00F026F7">
        <w:rPr>
          <w:rStyle w:val="Emphasis"/>
          <w:rFonts w:asciiTheme="minorHAnsi" w:hAnsiTheme="minorHAnsi" w:cstheme="minorHAnsi"/>
          <w:highlight w:val="green"/>
        </w:rPr>
        <w:t>significant instability</w:t>
      </w:r>
      <w:r w:rsidRPr="00F026F7">
        <w:rPr>
          <w:rStyle w:val="Emphasis"/>
          <w:rFonts w:asciiTheme="minorHAnsi" w:hAnsiTheme="minorHAnsi" w:cstheme="minorHAnsi"/>
        </w:rPr>
        <w:t xml:space="preserve"> in the interstate system</w:t>
      </w:r>
      <w:r w:rsidRPr="00F026F7">
        <w:rPr>
          <w:rFonts w:asciiTheme="minorHAnsi" w:hAnsiTheme="minorHAnsi" w:cstheme="minorHAnsi"/>
          <w:sz w:val="16"/>
        </w:rPr>
        <w:t xml:space="preserve"> when it develops into a revisionist power. Moreover, </w:t>
      </w:r>
      <w:r w:rsidRPr="00F026F7">
        <w:rPr>
          <w:rStyle w:val="StyleUnderline"/>
          <w:rFonts w:asciiTheme="minorHAnsi" w:hAnsiTheme="minorHAnsi" w:cstheme="minorHAnsi"/>
          <w:highlight w:val="green"/>
        </w:rPr>
        <w:t>the</w:t>
      </w:r>
      <w:r w:rsidRPr="00F026F7">
        <w:rPr>
          <w:rFonts w:asciiTheme="minorHAnsi" w:hAnsiTheme="minorHAnsi" w:cstheme="minorHAnsi"/>
          <w:sz w:val="16"/>
          <w:highlight w:val="green"/>
        </w:rPr>
        <w:t xml:space="preserve"> </w:t>
      </w:r>
      <w:r w:rsidRPr="00F026F7">
        <w:rPr>
          <w:rStyle w:val="Emphasis"/>
          <w:rFonts w:asciiTheme="minorHAnsi" w:hAnsiTheme="minorHAnsi" w:cstheme="minorHAnsi"/>
          <w:highlight w:val="green"/>
        </w:rPr>
        <w:t>U</w:t>
      </w:r>
      <w:r w:rsidRPr="00F026F7">
        <w:rPr>
          <w:rFonts w:asciiTheme="minorHAnsi" w:hAnsiTheme="minorHAnsi" w:cstheme="minorHAnsi"/>
          <w:sz w:val="16"/>
        </w:rPr>
        <w:t xml:space="preserve">nited </w:t>
      </w:r>
      <w:r w:rsidRPr="00F026F7">
        <w:rPr>
          <w:rStyle w:val="Emphasis"/>
          <w:rFonts w:asciiTheme="minorHAnsi" w:hAnsiTheme="minorHAnsi" w:cstheme="minorHAnsi"/>
          <w:highlight w:val="green"/>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highlight w:val="green"/>
        </w:rPr>
        <w:t>and China are deeply involved in</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major security issues</w:t>
      </w:r>
      <w:r w:rsidRPr="00F026F7">
        <w:rPr>
          <w:rFonts w:asciiTheme="minorHAnsi" w:hAnsiTheme="minorHAnsi" w:cstheme="minorHAnsi"/>
          <w:sz w:val="16"/>
        </w:rPr>
        <w:t xml:space="preserve"> </w:t>
      </w:r>
      <w:r w:rsidRPr="00F026F7">
        <w:rPr>
          <w:rStyle w:val="StyleUnderline"/>
          <w:rFonts w:asciiTheme="minorHAnsi" w:hAnsiTheme="minorHAnsi" w:cstheme="minorHAnsi"/>
        </w:rPr>
        <w:t>in East Asia</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including </w:t>
      </w:r>
      <w:r w:rsidRPr="00F026F7">
        <w:rPr>
          <w:rStyle w:val="StyleUnderline"/>
          <w:rFonts w:asciiTheme="minorHAnsi" w:hAnsiTheme="minorHAnsi" w:cstheme="minorHAnsi"/>
          <w:highlight w:val="green"/>
        </w:rPr>
        <w:t>the</w:t>
      </w:r>
      <w:r w:rsidRPr="00F026F7">
        <w:rPr>
          <w:rFonts w:asciiTheme="minorHAnsi" w:hAnsiTheme="minorHAnsi" w:cstheme="minorHAnsi"/>
          <w:sz w:val="16"/>
          <w:highlight w:val="green"/>
        </w:rPr>
        <w:t xml:space="preserve"> </w:t>
      </w:r>
      <w:r w:rsidRPr="00F026F7">
        <w:rPr>
          <w:rStyle w:val="Emphasis"/>
          <w:rFonts w:asciiTheme="minorHAnsi" w:hAnsiTheme="minorHAnsi" w:cstheme="minorHAnsi"/>
          <w:highlight w:val="green"/>
        </w:rPr>
        <w:t>North Korean</w:t>
      </w:r>
      <w:r w:rsidRPr="00F026F7">
        <w:rPr>
          <w:rStyle w:val="Emphasis"/>
          <w:rFonts w:asciiTheme="minorHAnsi" w:hAnsiTheme="minorHAnsi" w:cstheme="minorHAnsi"/>
        </w:rPr>
        <w:t xml:space="preserve"> nuclear </w:t>
      </w:r>
      <w:r w:rsidRPr="00F026F7">
        <w:rPr>
          <w:rStyle w:val="Emphasis"/>
          <w:rFonts w:asciiTheme="minorHAnsi" w:hAnsiTheme="minorHAnsi" w:cstheme="minorHAnsi"/>
          <w:highlight w:val="green"/>
        </w:rPr>
        <w:t>crisis</w:t>
      </w:r>
      <w:r w:rsidRPr="00F026F7">
        <w:rPr>
          <w:rFonts w:asciiTheme="minorHAnsi" w:hAnsiTheme="minorHAnsi" w:cstheme="minorHAnsi"/>
          <w:sz w:val="16"/>
        </w:rPr>
        <w:t xml:space="preserve">, the </w:t>
      </w:r>
      <w:r w:rsidRPr="00F026F7">
        <w:rPr>
          <w:rStyle w:val="Emphasis"/>
          <w:rFonts w:asciiTheme="minorHAnsi" w:hAnsiTheme="minorHAnsi" w:cstheme="minorHAnsi"/>
          <w:highlight w:val="green"/>
        </w:rPr>
        <w:t>Taiwan</w:t>
      </w:r>
      <w:r w:rsidRPr="00F026F7">
        <w:rPr>
          <w:rFonts w:asciiTheme="minorHAnsi" w:hAnsiTheme="minorHAnsi" w:cstheme="minorHAnsi"/>
          <w:sz w:val="16"/>
        </w:rPr>
        <w:t xml:space="preserve"> issue, </w:t>
      </w:r>
      <w:r w:rsidRPr="00F026F7">
        <w:rPr>
          <w:rStyle w:val="StyleUnderline"/>
          <w:rFonts w:asciiTheme="minorHAnsi" w:hAnsiTheme="minorHAnsi" w:cstheme="minorHAnsi"/>
          <w:highlight w:val="green"/>
        </w:rPr>
        <w:t>and the</w:t>
      </w:r>
      <w:r w:rsidRPr="00F026F7">
        <w:rPr>
          <w:rFonts w:asciiTheme="minorHAnsi" w:hAnsiTheme="minorHAnsi" w:cstheme="minorHAnsi"/>
          <w:sz w:val="16"/>
        </w:rPr>
        <w:t xml:space="preserve"> </w:t>
      </w:r>
      <w:r w:rsidRPr="00F026F7">
        <w:rPr>
          <w:rStyle w:val="Emphasis"/>
          <w:rFonts w:asciiTheme="minorHAnsi" w:hAnsiTheme="minorHAnsi" w:cstheme="minorHAnsi"/>
          <w:highlight w:val="green"/>
        </w:rPr>
        <w:t>S</w:t>
      </w:r>
      <w:r w:rsidRPr="00F026F7">
        <w:rPr>
          <w:rFonts w:asciiTheme="minorHAnsi" w:hAnsiTheme="minorHAnsi" w:cstheme="minorHAnsi"/>
          <w:sz w:val="16"/>
        </w:rPr>
        <w:t xml:space="preserve">outh </w:t>
      </w:r>
      <w:r w:rsidRPr="00F026F7">
        <w:rPr>
          <w:rStyle w:val="Emphasis"/>
          <w:rFonts w:asciiTheme="minorHAnsi" w:hAnsiTheme="minorHAnsi" w:cstheme="minorHAnsi"/>
          <w:highlight w:val="green"/>
        </w:rPr>
        <w:t>C</w:t>
      </w:r>
      <w:r w:rsidRPr="00F026F7">
        <w:rPr>
          <w:rFonts w:asciiTheme="minorHAnsi" w:hAnsiTheme="minorHAnsi" w:cstheme="minorHAnsi"/>
          <w:sz w:val="16"/>
        </w:rPr>
        <w:t xml:space="preserve">hina </w:t>
      </w:r>
      <w:r w:rsidRPr="00F026F7">
        <w:rPr>
          <w:rStyle w:val="Emphasis"/>
          <w:rFonts w:asciiTheme="minorHAnsi" w:hAnsiTheme="minorHAnsi" w:cstheme="minorHAnsi"/>
          <w:highlight w:val="green"/>
        </w:rPr>
        <w:t>S</w:t>
      </w:r>
      <w:r w:rsidRPr="00F026F7">
        <w:rPr>
          <w:rFonts w:asciiTheme="minorHAnsi" w:hAnsiTheme="minorHAnsi" w:cstheme="minorHAnsi"/>
          <w:sz w:val="16"/>
        </w:rPr>
        <w:t xml:space="preserve">ea disputes), </w:t>
      </w:r>
      <w:r w:rsidRPr="00F026F7">
        <w:rPr>
          <w:rStyle w:val="StyleUnderline"/>
          <w:rFonts w:asciiTheme="minorHAnsi" w:hAnsiTheme="minorHAnsi" w:cstheme="minorHAnsi"/>
        </w:rPr>
        <w:t xml:space="preserve">and we cannot rule out the possibility that </w:t>
      </w:r>
      <w:r w:rsidRPr="00F026F7">
        <w:rPr>
          <w:rStyle w:val="StyleUnderline"/>
          <w:rFonts w:asciiTheme="minorHAnsi" w:hAnsiTheme="minorHAnsi" w:cstheme="minorHAnsi"/>
          <w:highlight w:val="green"/>
        </w:rPr>
        <w:t>one</w:t>
      </w:r>
      <w:r w:rsidRPr="00F026F7">
        <w:rPr>
          <w:rStyle w:val="StyleUnderline"/>
          <w:rFonts w:asciiTheme="minorHAnsi" w:hAnsiTheme="minorHAnsi" w:cstheme="minorHAnsi"/>
        </w:rPr>
        <w:t xml:space="preserve"> of these regional conflicts </w:t>
      </w:r>
      <w:r w:rsidRPr="00F026F7">
        <w:rPr>
          <w:rStyle w:val="StyleUnderline"/>
          <w:rFonts w:asciiTheme="minorHAnsi" w:hAnsiTheme="minorHAnsi" w:cstheme="minorHAnsi"/>
          <w:highlight w:val="green"/>
        </w:rPr>
        <w:t>will develop into a</w:t>
      </w:r>
      <w:r w:rsidRPr="00F026F7">
        <w:rPr>
          <w:rStyle w:val="StyleUnderline"/>
          <w:rFonts w:asciiTheme="minorHAnsi" w:hAnsiTheme="minorHAnsi" w:cstheme="minorHAnsi"/>
        </w:rPr>
        <w:t xml:space="preserve"> much </w:t>
      </w:r>
      <w:r w:rsidRPr="00F026F7">
        <w:rPr>
          <w:rStyle w:val="Emphasis"/>
          <w:rFonts w:asciiTheme="minorHAnsi" w:hAnsiTheme="minorHAnsi" w:cstheme="minorHAnsi"/>
        </w:rPr>
        <w:t xml:space="preserve">bigger </w:t>
      </w:r>
      <w:r w:rsidRPr="00F026F7">
        <w:rPr>
          <w:rStyle w:val="Emphasis"/>
          <w:rFonts w:asciiTheme="minorHAnsi" w:hAnsiTheme="minorHAnsi" w:cstheme="minorHAnsi"/>
          <w:highlight w:val="green"/>
        </w:rPr>
        <w:t>global war</w:t>
      </w:r>
      <w:r w:rsidRPr="00F026F7">
        <w:rPr>
          <w:rFonts w:asciiTheme="minorHAnsi" w:hAnsiTheme="minorHAnsi" w:cstheme="minorHAnsi"/>
          <w:sz w:val="16"/>
        </w:rPr>
        <w:t xml:space="preserve"> in which the two superpowers are entangled. According to Allison (2017), who studied sixteen historical cases in which a rising power confronted an existing power, a war between the United States and China is not unavoidable, but escaping it will require enormous efforts by both sides. Some Chinese scholars (Jia 2009; Wang and Zhu 2015), who emphasize the transformation of China's domestic politics and the pragmatism of Beijing's diplomacy, have a more or less optimistic view of the future of US-China relations. Yet my reading of the situation is that </w:t>
      </w:r>
      <w:r w:rsidRPr="00F026F7">
        <w:rPr>
          <w:rStyle w:val="StyleUnderline"/>
          <w:rFonts w:asciiTheme="minorHAnsi" w:hAnsiTheme="minorHAnsi" w:cstheme="minorHAnsi"/>
        </w:rPr>
        <w:t>since 2009 there has been an increasing gap between this optimistic view and what has really happened</w:t>
      </w:r>
      <w:r w:rsidRPr="00F026F7">
        <w:rPr>
          <w:rFonts w:asciiTheme="minorHAnsi" w:hAnsiTheme="minorHAnsi" w:cstheme="minorHAnsi"/>
          <w:sz w:val="16"/>
        </w:rPr>
        <w:t xml:space="preserve">. It is premature to conclude that China is a revisionist state, but in what follows I will suggest some important signs that show </w:t>
      </w:r>
      <w:r w:rsidRPr="00F026F7">
        <w:rPr>
          <w:rStyle w:val="Emphasis"/>
          <w:rFonts w:asciiTheme="minorHAnsi" w:hAnsiTheme="minorHAnsi" w:cstheme="minorHAnsi"/>
          <w:highlight w:val="green"/>
        </w:rPr>
        <w:t>China has revisionist aims</w:t>
      </w:r>
      <w:r w:rsidRPr="00F026F7">
        <w:rPr>
          <w:rFonts w:asciiTheme="minorHAnsi" w:hAnsiTheme="minorHAnsi" w:cstheme="minorHAnsi"/>
          <w:sz w:val="16"/>
        </w:rPr>
        <w:t xml:space="preserve"> at least </w:t>
      </w:r>
      <w:r w:rsidRPr="00F026F7">
        <w:rPr>
          <w:rStyle w:val="StyleUnderline"/>
          <w:rFonts w:asciiTheme="minorHAnsi" w:hAnsiTheme="minorHAnsi" w:cstheme="minorHAnsi"/>
        </w:rPr>
        <w:t xml:space="preserve">in the Asia Pacific and could </w:t>
      </w:r>
      <w:r w:rsidRPr="00F026F7">
        <w:rPr>
          <w:rStyle w:val="Emphasis"/>
          <w:rFonts w:asciiTheme="minorHAnsi" w:hAnsiTheme="minorHAnsi" w:cstheme="minorHAnsi"/>
        </w:rPr>
        <w:t>develop into a revisionist power</w:t>
      </w:r>
      <w:r w:rsidRPr="00F026F7">
        <w:rPr>
          <w:rStyle w:val="StyleUnderline"/>
          <w:rFonts w:asciiTheme="minorHAnsi" w:hAnsiTheme="minorHAnsi" w:cstheme="minorHAnsi"/>
        </w:rPr>
        <w:t xml:space="preserve"> in the future.</w:t>
      </w:r>
    </w:p>
    <w:p w14:paraId="2E3F0154" w14:textId="77777777" w:rsidR="00B43952" w:rsidRPr="00F026F7" w:rsidRDefault="00B43952" w:rsidP="00B43952">
      <w:pPr>
        <w:rPr>
          <w:rStyle w:val="Emphasis"/>
          <w:rFonts w:asciiTheme="minorHAnsi" w:hAnsiTheme="minorHAnsi" w:cstheme="minorHAnsi"/>
        </w:rPr>
      </w:pPr>
      <w:r w:rsidRPr="00F026F7">
        <w:rPr>
          <w:rStyle w:val="StyleUnderline"/>
          <w:rFonts w:asciiTheme="minorHAnsi" w:hAnsiTheme="minorHAnsi" w:cstheme="minorHAnsi"/>
        </w:rPr>
        <w:t>Beijing has concentrated on economic modernization</w:t>
      </w:r>
      <w:r w:rsidRPr="00F026F7">
        <w:rPr>
          <w:rFonts w:asciiTheme="minorHAnsi" w:hAnsiTheme="minorHAnsi" w:cstheme="minorHAnsi"/>
          <w:sz w:val="16"/>
        </w:rPr>
        <w:t xml:space="preserve">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Chinese leadership has emphasized that the rise of China would not threaten any other countries. Recently, however, </w:t>
      </w:r>
      <w:r w:rsidRPr="00F026F7">
        <w:rPr>
          <w:rStyle w:val="Emphasis"/>
          <w:rFonts w:asciiTheme="minorHAnsi" w:hAnsiTheme="minorHAnsi" w:cstheme="minorHAnsi"/>
          <w:highlight w:val="green"/>
        </w:rPr>
        <w:t>Beijing has adopted</w:t>
      </w:r>
      <w:r w:rsidRPr="00F026F7">
        <w:rPr>
          <w:rStyle w:val="Emphasis"/>
          <w:rFonts w:asciiTheme="minorHAnsi" w:hAnsiTheme="minorHAnsi" w:cstheme="minorHAnsi"/>
        </w:rPr>
        <w:t xml:space="preserve"> increasingly assertive</w:t>
      </w:r>
      <w:r w:rsidRPr="00F026F7">
        <w:rPr>
          <w:rFonts w:asciiTheme="minorHAnsi" w:hAnsiTheme="minorHAnsi" w:cstheme="minorHAnsi"/>
          <w:sz w:val="16"/>
        </w:rPr>
        <w:t xml:space="preserve"> </w:t>
      </w:r>
      <w:r w:rsidRPr="00F026F7">
        <w:rPr>
          <w:rStyle w:val="StyleUnderline"/>
          <w:rFonts w:asciiTheme="minorHAnsi" w:hAnsiTheme="minorHAnsi" w:cstheme="minorHAnsi"/>
        </w:rPr>
        <w:t>or even</w:t>
      </w:r>
      <w:r w:rsidRPr="00F026F7">
        <w:rPr>
          <w:rFonts w:asciiTheme="minorHAnsi" w:hAnsiTheme="minorHAnsi" w:cstheme="minorHAnsi"/>
          <w:sz w:val="16"/>
        </w:rPr>
        <w:t xml:space="preserve"> </w:t>
      </w:r>
      <w:r w:rsidRPr="00F026F7">
        <w:rPr>
          <w:rStyle w:val="Emphasis"/>
          <w:rFonts w:asciiTheme="minorHAnsi" w:hAnsiTheme="minorHAnsi" w:cstheme="minorHAnsi"/>
          <w:highlight w:val="green"/>
        </w:rPr>
        <w:t>aggressive foreign policies</w:t>
      </w:r>
      <w:r w:rsidRPr="00F026F7">
        <w:rPr>
          <w:rFonts w:asciiTheme="minorHAnsi" w:hAnsiTheme="minorHAnsi" w:cstheme="minorHAnsi"/>
          <w:sz w:val="16"/>
        </w:rPr>
        <w:t xml:space="preserve"> </w:t>
      </w:r>
      <w:r w:rsidRPr="00F026F7">
        <w:rPr>
          <w:rStyle w:val="StyleUnderline"/>
          <w:rFonts w:asciiTheme="minorHAnsi" w:hAnsiTheme="minorHAnsi" w:cstheme="minorHAnsi"/>
        </w:rPr>
        <w:t>in international security affairs</w:t>
      </w:r>
      <w:r w:rsidRPr="00F026F7">
        <w:rPr>
          <w:rFonts w:asciiTheme="minorHAnsi" w:hAnsiTheme="minorHAnsi" w:cstheme="minorHAnsi"/>
          <w:sz w:val="16"/>
        </w:rPr>
        <w:t xml:space="preserve">. In particular, </w:t>
      </w:r>
      <w:r w:rsidRPr="00F026F7">
        <w:rPr>
          <w:rStyle w:val="StyleUnderline"/>
          <w:rFonts w:asciiTheme="minorHAnsi" w:hAnsiTheme="minorHAnsi" w:cstheme="minorHAnsi"/>
          <w:highlight w:val="green"/>
        </w:rPr>
        <w:t xml:space="preserve">China has been </w:t>
      </w:r>
      <w:r w:rsidRPr="00F026F7">
        <w:rPr>
          <w:rStyle w:val="Emphasis"/>
          <w:rFonts w:asciiTheme="minorHAnsi" w:hAnsiTheme="minorHAnsi" w:cstheme="minorHAnsi"/>
          <w:highlight w:val="green"/>
        </w:rPr>
        <w:t>adamant about territorial issues</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rPr>
        <w:t>in the East and South China Seas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and is increasingly </w:t>
      </w:r>
      <w:r w:rsidRPr="00F026F7">
        <w:rPr>
          <w:rStyle w:val="Emphasis"/>
          <w:rFonts w:asciiTheme="minorHAnsi" w:hAnsiTheme="minorHAnsi" w:cstheme="minorHAnsi"/>
        </w:rPr>
        <w:t>considered as a severe threat</w:t>
      </w:r>
      <w:r w:rsidRPr="00F026F7">
        <w:rPr>
          <w:rFonts w:asciiTheme="minorHAnsi" w:hAnsiTheme="minorHAnsi" w:cstheme="minorHAnsi"/>
          <w:sz w:val="16"/>
        </w:rPr>
        <w:t xml:space="preserve"> </w:t>
      </w:r>
      <w:r w:rsidRPr="00F026F7">
        <w:rPr>
          <w:rStyle w:val="StyleUnderline"/>
          <w:rFonts w:asciiTheme="minorHAnsi" w:hAnsiTheme="minorHAnsi" w:cstheme="minorHAnsi"/>
        </w:rPr>
        <w:t>by other nations</w:t>
      </w:r>
      <w:r w:rsidRPr="00F026F7">
        <w:rPr>
          <w:rFonts w:asciiTheme="minorHAnsi" w:hAnsiTheme="minorHAnsi" w:cstheme="minorHAnsi"/>
          <w:sz w:val="16"/>
        </w:rPr>
        <w:t xml:space="preserve"> in the Asia Pacific region. Since 2009, for example, Beijing has increased naval activities on a large scale in the area of the Diaoyu/Senkaku Islands in the East China Sea. In 2010, </w:t>
      </w:r>
      <w:r w:rsidRPr="00F026F7">
        <w:rPr>
          <w:rStyle w:val="StyleUnderline"/>
          <w:rFonts w:asciiTheme="minorHAnsi" w:hAnsiTheme="minorHAnsi" w:cstheme="minorHAnsi"/>
        </w:rPr>
        <w:t>Beijing announced that</w:t>
      </w:r>
      <w:r w:rsidRPr="00F026F7">
        <w:rPr>
          <w:rFonts w:asciiTheme="minorHAnsi" w:hAnsiTheme="minorHAnsi" w:cstheme="minorHAnsi"/>
          <w:sz w:val="16"/>
        </w:rPr>
        <w:t xml:space="preserve"> just </w:t>
      </w:r>
      <w:r w:rsidRPr="00F026F7">
        <w:rPr>
          <w:rStyle w:val="Emphasis"/>
          <w:rFonts w:asciiTheme="minorHAnsi" w:hAnsiTheme="minorHAnsi" w:cstheme="minorHAnsi"/>
        </w:rPr>
        <w:t>like Tibet and Taiwan</w:t>
      </w:r>
      <w:r w:rsidRPr="00F026F7">
        <w:rPr>
          <w:rFonts w:asciiTheme="minorHAnsi" w:hAnsiTheme="minorHAnsi" w:cstheme="minorHAnsi"/>
          <w:sz w:val="16"/>
        </w:rPr>
        <w:t xml:space="preserve">, </w:t>
      </w:r>
      <w:r w:rsidRPr="00F026F7">
        <w:rPr>
          <w:rStyle w:val="StyleUnderline"/>
          <w:rFonts w:asciiTheme="minorHAnsi" w:hAnsiTheme="minorHAnsi" w:cstheme="minorHAnsi"/>
        </w:rPr>
        <w:t>the</w:t>
      </w:r>
      <w:r w:rsidRPr="00F026F7">
        <w:rPr>
          <w:rFonts w:asciiTheme="minorHAnsi" w:hAnsiTheme="minorHAnsi" w:cstheme="minorHAnsi"/>
          <w:sz w:val="16"/>
        </w:rPr>
        <w:t xml:space="preserve"> </w:t>
      </w:r>
      <w:r w:rsidRPr="00F026F7">
        <w:rPr>
          <w:rStyle w:val="Emphasis"/>
          <w:rFonts w:asciiTheme="minorHAnsi" w:hAnsiTheme="minorHAnsi" w:cstheme="minorHAnsi"/>
        </w:rPr>
        <w:t>S</w:t>
      </w:r>
      <w:r w:rsidRPr="00F026F7">
        <w:rPr>
          <w:rFonts w:asciiTheme="minorHAnsi" w:hAnsiTheme="minorHAnsi" w:cstheme="minorHAnsi"/>
          <w:sz w:val="16"/>
        </w:rPr>
        <w:t xml:space="preserve">outh </w:t>
      </w:r>
      <w:r w:rsidRPr="00F026F7">
        <w:rPr>
          <w:rStyle w:val="Emphasis"/>
          <w:rFonts w:asciiTheme="minorHAnsi" w:hAnsiTheme="minorHAnsi" w:cstheme="minorHAnsi"/>
        </w:rPr>
        <w:t>C</w:t>
      </w:r>
      <w:r w:rsidRPr="00F026F7">
        <w:rPr>
          <w:rFonts w:asciiTheme="minorHAnsi" w:hAnsiTheme="minorHAnsi" w:cstheme="minorHAnsi"/>
          <w:sz w:val="16"/>
        </w:rPr>
        <w:t xml:space="preserve">hina </w:t>
      </w:r>
      <w:r w:rsidRPr="00F026F7">
        <w:rPr>
          <w:rStyle w:val="Emphasis"/>
          <w:rFonts w:asciiTheme="minorHAnsi" w:hAnsiTheme="minorHAnsi" w:cstheme="minorHAnsi"/>
        </w:rPr>
        <w:t>S</w:t>
      </w:r>
      <w:r w:rsidRPr="00F026F7">
        <w:rPr>
          <w:rFonts w:asciiTheme="minorHAnsi" w:hAnsiTheme="minorHAnsi" w:cstheme="minorHAnsi"/>
          <w:sz w:val="16"/>
        </w:rPr>
        <w:t xml:space="preserve">ea </w:t>
      </w:r>
      <w:r w:rsidRPr="00F026F7">
        <w:rPr>
          <w:rStyle w:val="StyleUnderline"/>
          <w:rFonts w:asciiTheme="minorHAnsi" w:hAnsiTheme="minorHAnsi" w:cstheme="minorHAnsi"/>
        </w:rPr>
        <w:t>is</w:t>
      </w:r>
      <w:r w:rsidRPr="00F026F7">
        <w:rPr>
          <w:rFonts w:asciiTheme="minorHAnsi" w:hAnsiTheme="minorHAnsi" w:cstheme="minorHAnsi"/>
          <w:sz w:val="16"/>
        </w:rPr>
        <w:t xml:space="preserve"> considered </w:t>
      </w:r>
      <w:r w:rsidRPr="00F026F7">
        <w:rPr>
          <w:rStyle w:val="StyleUnderline"/>
          <w:rFonts w:asciiTheme="minorHAnsi" w:hAnsiTheme="minorHAnsi" w:cstheme="minorHAnsi"/>
        </w:rPr>
        <w:t>a</w:t>
      </w:r>
      <w:r w:rsidRPr="00F026F7">
        <w:rPr>
          <w:rFonts w:asciiTheme="minorHAnsi" w:hAnsiTheme="minorHAnsi" w:cstheme="minorHAnsi"/>
          <w:sz w:val="16"/>
        </w:rPr>
        <w:t xml:space="preserve"> </w:t>
      </w:r>
      <w:r w:rsidRPr="00F026F7">
        <w:rPr>
          <w:rStyle w:val="Emphasis"/>
          <w:rFonts w:asciiTheme="minorHAnsi" w:hAnsiTheme="minorHAnsi" w:cstheme="minorHAnsi"/>
        </w:rPr>
        <w:t>core national interest</w:t>
      </w:r>
      <w:r w:rsidRPr="00F026F7">
        <w:rPr>
          <w:rFonts w:asciiTheme="minorHAnsi" w:hAnsiTheme="minorHAnsi" w:cstheme="minorHAnsi"/>
          <w:sz w:val="16"/>
        </w:rPr>
        <w:t xml:space="preserve">. We can identify drastic rhetorical changes as well. In 2010, China's foreign minister publicly stated, "China is a big country . . . and other countries are small countries and that is just a fact" (Economist 2012). In October 2013, Chinese leader Xi Jinping also used the words "struggle and achieve results," emphasizing the importance of China's territorial integrity (Waldron 2014, 166-167). Furthermore, </w:t>
      </w:r>
      <w:r w:rsidRPr="00F026F7">
        <w:rPr>
          <w:rStyle w:val="Emphasis"/>
          <w:rFonts w:asciiTheme="minorHAnsi" w:hAnsiTheme="minorHAnsi" w:cstheme="minorHAnsi"/>
          <w:highlight w:val="green"/>
        </w:rPr>
        <w:t>China has constructed</w:t>
      </w:r>
      <w:r w:rsidRPr="00F026F7">
        <w:rPr>
          <w:rFonts w:asciiTheme="minorHAnsi" w:hAnsiTheme="minorHAnsi" w:cstheme="minorHAnsi"/>
          <w:sz w:val="16"/>
        </w:rPr>
        <w:t xml:space="preserve"> man-made </w:t>
      </w:r>
      <w:r w:rsidRPr="00F026F7">
        <w:rPr>
          <w:rStyle w:val="Emphasis"/>
          <w:rFonts w:asciiTheme="minorHAnsi" w:hAnsiTheme="minorHAnsi" w:cstheme="minorHAnsi"/>
          <w:highlight w:val="green"/>
        </w:rPr>
        <w:t>islands</w:t>
      </w:r>
      <w:r w:rsidRPr="00F026F7">
        <w:rPr>
          <w:rFonts w:asciiTheme="minorHAnsi" w:hAnsiTheme="minorHAnsi" w:cstheme="minorHAnsi"/>
          <w:sz w:val="16"/>
        </w:rPr>
        <w:t xml:space="preserve"> </w:t>
      </w:r>
      <w:r w:rsidRPr="00F026F7">
        <w:rPr>
          <w:rStyle w:val="StyleUnderline"/>
          <w:rFonts w:asciiTheme="minorHAnsi" w:hAnsiTheme="minorHAnsi" w:cstheme="minorHAnsi"/>
        </w:rPr>
        <w:t>in the</w:t>
      </w:r>
      <w:r w:rsidRPr="00F026F7">
        <w:rPr>
          <w:rFonts w:asciiTheme="minorHAnsi" w:hAnsiTheme="minorHAnsi" w:cstheme="minorHAnsi"/>
          <w:sz w:val="16"/>
        </w:rPr>
        <w:t xml:space="preserve"> </w:t>
      </w:r>
      <w:r w:rsidRPr="00F026F7">
        <w:rPr>
          <w:rStyle w:val="Emphasis"/>
          <w:rFonts w:asciiTheme="minorHAnsi" w:hAnsiTheme="minorHAnsi" w:cstheme="minorHAnsi"/>
        </w:rPr>
        <w:t>S</w:t>
      </w:r>
      <w:r w:rsidRPr="00F026F7">
        <w:rPr>
          <w:rFonts w:asciiTheme="minorHAnsi" w:hAnsiTheme="minorHAnsi" w:cstheme="minorHAnsi"/>
          <w:sz w:val="16"/>
        </w:rPr>
        <w:t xml:space="preserve">outh </w:t>
      </w:r>
      <w:r w:rsidRPr="00F026F7">
        <w:rPr>
          <w:rStyle w:val="Emphasis"/>
          <w:rFonts w:asciiTheme="minorHAnsi" w:hAnsiTheme="minorHAnsi" w:cstheme="minorHAnsi"/>
        </w:rPr>
        <w:t>C</w:t>
      </w:r>
      <w:r w:rsidRPr="00F026F7">
        <w:rPr>
          <w:rFonts w:asciiTheme="minorHAnsi" w:hAnsiTheme="minorHAnsi" w:cstheme="minorHAnsi"/>
          <w:sz w:val="16"/>
        </w:rPr>
        <w:t xml:space="preserve">hina </w:t>
      </w:r>
      <w:r w:rsidRPr="00F026F7">
        <w:rPr>
          <w:rStyle w:val="Emphasis"/>
          <w:rFonts w:asciiTheme="minorHAnsi" w:hAnsiTheme="minorHAnsi" w:cstheme="minorHAnsi"/>
        </w:rPr>
        <w:t>S</w:t>
      </w:r>
      <w:r w:rsidRPr="00F026F7">
        <w:rPr>
          <w:rFonts w:asciiTheme="minorHAnsi" w:hAnsiTheme="minorHAnsi" w:cstheme="minorHAnsi"/>
          <w:sz w:val="16"/>
        </w:rPr>
        <w:t xml:space="preserve">ea </w:t>
      </w:r>
      <w:r w:rsidRPr="00F026F7">
        <w:rPr>
          <w:rStyle w:val="StyleUnderline"/>
          <w:rFonts w:asciiTheme="minorHAnsi" w:hAnsiTheme="minorHAnsi" w:cstheme="minorHAnsi"/>
        </w:rPr>
        <w:t>to seek</w:t>
      </w:r>
      <w:r w:rsidRPr="00F026F7">
        <w:rPr>
          <w:rFonts w:asciiTheme="minorHAnsi" w:hAnsiTheme="minorHAnsi" w:cstheme="minorHAnsi"/>
          <w:sz w:val="16"/>
        </w:rPr>
        <w:t xml:space="preserve"> "</w:t>
      </w:r>
      <w:r w:rsidRPr="00F026F7">
        <w:rPr>
          <w:rStyle w:val="StyleUnderline"/>
          <w:rFonts w:asciiTheme="minorHAnsi" w:hAnsiTheme="minorHAnsi" w:cstheme="minorHAnsi"/>
        </w:rPr>
        <w:t>de facto control</w:t>
      </w:r>
      <w:r w:rsidRPr="00F026F7">
        <w:rPr>
          <w:rFonts w:asciiTheme="minorHAnsi" w:hAnsiTheme="minorHAnsi" w:cstheme="minorHAnsi"/>
          <w:sz w:val="16"/>
        </w:rPr>
        <w:t xml:space="preserve"> over the resource-rich waters and islets" claimed as well by its neighboring countries (Los Angeles Times 2015). As of now, China's strategy is to delay a direct military conflict with the United States as long as possible and use its economic and political prowess to pressure smaller neighbors to give up their territorial claims (Doran 2012). These new developments and rhetorical signals reflect significant changes in China's foreign policies and signify that </w:t>
      </w:r>
      <w:r w:rsidRPr="00F026F7">
        <w:rPr>
          <w:rStyle w:val="Emphasis"/>
          <w:rFonts w:asciiTheme="minorHAnsi" w:hAnsiTheme="minorHAnsi" w:cstheme="minorHAnsi"/>
        </w:rPr>
        <w:t xml:space="preserve">China's </w:t>
      </w:r>
      <w:r w:rsidRPr="00F026F7">
        <w:rPr>
          <w:rStyle w:val="Emphasis"/>
          <w:rFonts w:asciiTheme="minorHAnsi" w:hAnsiTheme="minorHAnsi" w:cstheme="minorHAnsi"/>
          <w:highlight w:val="green"/>
        </w:rPr>
        <w:t>peaceful rise seems to be over</w:t>
      </w:r>
      <w:r w:rsidRPr="00F026F7">
        <w:rPr>
          <w:rFonts w:asciiTheme="minorHAnsi" w:hAnsiTheme="minorHAnsi" w:cstheme="minorHAnsi"/>
        </w:rPr>
        <w:t>.</w:t>
      </w:r>
    </w:p>
    <w:p w14:paraId="4222B993" w14:textId="77777777" w:rsidR="00B43952" w:rsidRPr="00F026F7" w:rsidRDefault="00B43952" w:rsidP="00B43952">
      <w:pPr>
        <w:rPr>
          <w:rFonts w:asciiTheme="minorHAnsi" w:hAnsiTheme="minorHAnsi" w:cstheme="minorHAnsi"/>
          <w:sz w:val="16"/>
        </w:rPr>
      </w:pPr>
      <w:r w:rsidRPr="00F026F7">
        <w:rPr>
          <w:rStyle w:val="StyleUnderline"/>
          <w:rFonts w:asciiTheme="minorHAnsi" w:hAnsiTheme="minorHAnsi" w:cstheme="minorHAnsi"/>
        </w:rPr>
        <w:t xml:space="preserve">A rising great power's consistent and determined policies to increase military buildups can be read as one of the significant signs of the rising power's </w:t>
      </w:r>
      <w:r w:rsidRPr="00F026F7">
        <w:rPr>
          <w:rStyle w:val="Emphasis"/>
          <w:rFonts w:asciiTheme="minorHAnsi" w:hAnsiTheme="minorHAnsi" w:cstheme="minorHAnsi"/>
        </w:rPr>
        <w:t>dissatisfaction with the existing order</w:t>
      </w:r>
      <w:r w:rsidRPr="00F026F7">
        <w:rPr>
          <w:rFonts w:asciiTheme="minorHAnsi" w:hAnsiTheme="minorHAnsi" w:cstheme="minorHAnsi"/>
          <w:sz w:val="16"/>
        </w:rPr>
        <w:t xml:space="preserve"> </w:t>
      </w:r>
      <w:r w:rsidRPr="00F026F7">
        <w:rPr>
          <w:rStyle w:val="StyleUnderline"/>
          <w:rFonts w:asciiTheme="minorHAnsi" w:hAnsiTheme="minorHAnsi" w:cstheme="minorHAnsi"/>
        </w:rPr>
        <w:t>and its willingness to do battle</w:t>
      </w:r>
      <w:r w:rsidRPr="00F026F7">
        <w:rPr>
          <w:rFonts w:asciiTheme="minorHAnsi" w:hAnsiTheme="minorHAnsi" w:cstheme="minorHAnsi"/>
          <w:sz w:val="16"/>
        </w:rPr>
        <w:t xml:space="preserve"> if it is really necessary. In the words of Rapkin and Thompson (2003, 318), "</w:t>
      </w:r>
      <w:r w:rsidRPr="00F026F7">
        <w:rPr>
          <w:rStyle w:val="Emphasis"/>
          <w:rFonts w:asciiTheme="minorHAnsi" w:hAnsiTheme="minorHAnsi" w:cstheme="minorHAnsi"/>
          <w:highlight w:val="green"/>
        </w:rPr>
        <w:t>arms buildups</w:t>
      </w:r>
      <w:r w:rsidRPr="00F026F7">
        <w:rPr>
          <w:rFonts w:asciiTheme="minorHAnsi" w:hAnsiTheme="minorHAnsi" w:cstheme="minorHAnsi"/>
          <w:sz w:val="16"/>
        </w:rPr>
        <w:t xml:space="preserve"> and arms races </w:t>
      </w:r>
      <w:r w:rsidRPr="00F026F7">
        <w:rPr>
          <w:rFonts w:asciiTheme="minorHAnsi" w:hAnsiTheme="minorHAnsi" w:cstheme="minorHAnsi"/>
          <w:sz w:val="16"/>
        </w:rPr>
        <w:lastRenderedPageBreak/>
        <w:t xml:space="preserve">. . . </w:t>
      </w:r>
      <w:r w:rsidRPr="00F026F7">
        <w:rPr>
          <w:rStyle w:val="StyleUnderline"/>
          <w:rFonts w:asciiTheme="minorHAnsi" w:hAnsiTheme="minorHAnsi" w:cstheme="minorHAnsi"/>
          <w:highlight w:val="green"/>
        </w:rPr>
        <w:t>reflect</w:t>
      </w:r>
      <w:r w:rsidRPr="00F026F7">
        <w:rPr>
          <w:rStyle w:val="StyleUnderline"/>
          <w:rFonts w:asciiTheme="minorHAnsi" w:hAnsiTheme="minorHAnsi" w:cstheme="minorHAnsi"/>
        </w:rPr>
        <w:t xml:space="preserve"> substantial </w:t>
      </w:r>
      <w:r w:rsidRPr="00F026F7">
        <w:rPr>
          <w:rStyle w:val="StyleUnderline"/>
          <w:rFonts w:asciiTheme="minorHAnsi" w:hAnsiTheme="minorHAnsi" w:cstheme="minorHAnsi"/>
          <w:highlight w:val="green"/>
        </w:rPr>
        <w:t>dissatisfaction</w:t>
      </w:r>
      <w:r w:rsidRPr="00F026F7">
        <w:rPr>
          <w:rStyle w:val="StyleUnderline"/>
          <w:rFonts w:asciiTheme="minorHAnsi" w:hAnsiTheme="minorHAnsi" w:cstheme="minorHAnsi"/>
        </w:rPr>
        <w:t xml:space="preserve"> on the part of the challenger </w:t>
      </w:r>
      <w:r w:rsidRPr="00F026F7">
        <w:rPr>
          <w:rStyle w:val="StyleUnderline"/>
          <w:rFonts w:asciiTheme="minorHAnsi" w:hAnsiTheme="minorHAnsi" w:cstheme="minorHAnsi"/>
          <w:highlight w:val="green"/>
        </w:rPr>
        <w:t>and an attempt to accelerate</w:t>
      </w:r>
      <w:r w:rsidRPr="00F026F7">
        <w:rPr>
          <w:rStyle w:val="StyleUnderline"/>
          <w:rFonts w:asciiTheme="minorHAnsi" w:hAnsiTheme="minorHAnsi" w:cstheme="minorHAnsi"/>
        </w:rPr>
        <w:t xml:space="preserve"> the pace of </w:t>
      </w:r>
      <w:r w:rsidRPr="00F026F7">
        <w:rPr>
          <w:rStyle w:val="StyleUnderline"/>
          <w:rFonts w:asciiTheme="minorHAnsi" w:hAnsiTheme="minorHAnsi" w:cstheme="minorHAnsi"/>
          <w:highlight w:val="green"/>
        </w:rPr>
        <w:t>military catchup and</w:t>
      </w:r>
      <w:r w:rsidRPr="00F026F7">
        <w:rPr>
          <w:rStyle w:val="StyleUnderline"/>
          <w:rFonts w:asciiTheme="minorHAnsi" w:hAnsiTheme="minorHAnsi" w:cstheme="minorHAnsi"/>
        </w:rPr>
        <w:t xml:space="preserve"> the </w:t>
      </w:r>
      <w:r w:rsidRPr="00F026F7">
        <w:rPr>
          <w:rStyle w:val="StyleUnderline"/>
          <w:rFonts w:asciiTheme="minorHAnsi" w:hAnsiTheme="minorHAnsi" w:cstheme="minorHAnsi"/>
          <w:highlight w:val="green"/>
        </w:rPr>
        <w:t>development of</w:t>
      </w:r>
      <w:r w:rsidRPr="00F026F7">
        <w:rPr>
          <w:rStyle w:val="StyleUnderline"/>
          <w:rFonts w:asciiTheme="minorHAnsi" w:hAnsiTheme="minorHAnsi" w:cstheme="minorHAnsi"/>
        </w:rPr>
        <w:t xml:space="preserve"> a </w:t>
      </w:r>
      <w:r w:rsidRPr="00F026F7">
        <w:rPr>
          <w:rStyle w:val="Emphasis"/>
          <w:rFonts w:asciiTheme="minorHAnsi" w:hAnsiTheme="minorHAnsi" w:cstheme="minorHAnsi"/>
          <w:highlight w:val="green"/>
        </w:rPr>
        <w:t>relative power</w:t>
      </w:r>
      <w:r w:rsidRPr="00F026F7">
        <w:rPr>
          <w:rStyle w:val="Emphasis"/>
          <w:rFonts w:asciiTheme="minorHAnsi" w:hAnsiTheme="minorHAnsi" w:cstheme="minorHAnsi"/>
        </w:rPr>
        <w:t xml:space="preserve"> advantage</w:t>
      </w:r>
      <w:r w:rsidRPr="00F026F7">
        <w:rPr>
          <w:rFonts w:asciiTheme="minorHAnsi" w:hAnsiTheme="minorHAnsi" w:cstheme="minorHAnsi"/>
          <w:sz w:val="16"/>
        </w:rPr>
        <w:t xml:space="preserve">." Werner and Kugler (1996) also posit that if an emerging challenger's military expenditures are increasing faster than those of a system leader, parity can be very dangerous to the international political order. China's GDP is currently around 60 percent of that of the United States, so parity has not been reached yet. China's military budget, however, has grown enormously for the past two decades (double-digit growth nearly every year), which is creating concerns among neighboring nations and a system leader, the United States. In addition to its air force, China's strengthening navy or sea power has been one of the main goals in its military modernization program. </w:t>
      </w:r>
      <w:r w:rsidRPr="00F026F7">
        <w:rPr>
          <w:rStyle w:val="StyleUnderline"/>
          <w:rFonts w:asciiTheme="minorHAnsi" w:hAnsiTheme="minorHAnsi" w:cstheme="minorHAnsi"/>
        </w:rPr>
        <w:t>Beijing has invested large financial resources in constructing new naval vessels, submarines, and aircraft carriers</w:t>
      </w:r>
      <w:r w:rsidRPr="00F026F7">
        <w:rPr>
          <w:rFonts w:asciiTheme="minorHAnsi" w:hAnsiTheme="minorHAnsi" w:cstheme="minorHAnsi"/>
          <w:sz w:val="16"/>
        </w:rPr>
        <w:t xml:space="preserve"> (Economist 2012). Furthermore, in its new defense white paper in 2015, </w:t>
      </w:r>
      <w:r w:rsidRPr="00F026F7">
        <w:rPr>
          <w:rStyle w:val="StyleUnderline"/>
          <w:rFonts w:asciiTheme="minorHAnsi" w:hAnsiTheme="minorHAnsi" w:cstheme="minorHAnsi"/>
        </w:rPr>
        <w:t xml:space="preserve">Beijing made clear a vision to </w:t>
      </w:r>
      <w:r w:rsidRPr="00F026F7">
        <w:rPr>
          <w:rStyle w:val="Emphasis"/>
          <w:rFonts w:asciiTheme="minorHAnsi" w:hAnsiTheme="minorHAnsi" w:cstheme="minorHAnsi"/>
        </w:rPr>
        <w:t>expand the global role for its military</w:t>
      </w:r>
      <w:r w:rsidRPr="00F026F7">
        <w:rPr>
          <w:rFonts w:asciiTheme="minorHAnsi" w:hAnsiTheme="minorHAnsi" w:cstheme="minorHAnsi"/>
          <w:sz w:val="16"/>
        </w:rPr>
        <w:t>, particularly its naval force, to protect its overseas economic and strategic interests (Tiezzi 2015).</w:t>
      </w:r>
    </w:p>
    <w:p w14:paraId="49360FDF"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Sea power has special importance for an emerging great power. As Mahan (1987 [1890]) explained cogently in one of his classic books on naval strategy, Great Britain was able to emerge as a new hegemonic power because of the superiority of its naval capacity and technology and its effective control of main international sealanes. </w:t>
      </w:r>
      <w:r w:rsidRPr="00F026F7">
        <w:rPr>
          <w:rStyle w:val="Emphasis"/>
          <w:rFonts w:asciiTheme="minorHAnsi" w:hAnsiTheme="minorHAnsi" w:cstheme="minorHAnsi"/>
        </w:rPr>
        <w:t>Naval power has a special significance for China</w:t>
      </w:r>
      <w:r w:rsidRPr="00F026F7">
        <w:rPr>
          <w:rFonts w:asciiTheme="minorHAnsi" w:hAnsiTheme="minorHAnsi" w:cstheme="minorHAnsi"/>
          <w:sz w:val="16"/>
        </w:rPr>
        <w:t xml:space="preserve">, a newly emerging power, as well as </w:t>
      </w:r>
      <w:r w:rsidRPr="00F026F7">
        <w:rPr>
          <w:rStyle w:val="StyleUnderline"/>
          <w:rFonts w:asciiTheme="minorHAnsi" w:hAnsiTheme="minorHAnsi" w:cstheme="minorHAnsi"/>
        </w:rPr>
        <w:t xml:space="preserve">for both </w:t>
      </w:r>
      <w:r w:rsidRPr="00F026F7">
        <w:rPr>
          <w:rStyle w:val="Emphasis"/>
          <w:rFonts w:asciiTheme="minorHAnsi" w:hAnsiTheme="minorHAnsi" w:cstheme="minorHAnsi"/>
        </w:rPr>
        <w:t>economic and strategic reasons</w:t>
      </w:r>
      <w:r w:rsidRPr="00F026F7">
        <w:rPr>
          <w:rFonts w:asciiTheme="minorHAnsi" w:hAnsiTheme="minorHAnsi" w:cstheme="minorHAnsi"/>
          <w:sz w:val="16"/>
        </w:rPr>
        <w:t xml:space="preserve">. First, </w:t>
      </w:r>
      <w:r w:rsidRPr="00F026F7">
        <w:rPr>
          <w:rStyle w:val="StyleUnderline"/>
          <w:rFonts w:asciiTheme="minorHAnsi" w:hAnsiTheme="minorHAnsi" w:cstheme="minorHAnsi"/>
        </w:rPr>
        <w:t>its economy's rapid growth requires external expansion to ensure raw materials and the foreign markets</w:t>
      </w:r>
      <w:r w:rsidRPr="00F026F7">
        <w:rPr>
          <w:rFonts w:asciiTheme="minorHAnsi" w:hAnsiTheme="minorHAnsi" w:cstheme="minorHAnsi"/>
          <w:sz w:val="16"/>
        </w:rPr>
        <w:t xml:space="preserve"> to sell its products. Therefore, naval power becomes crucial in protecting its overseas business interests and activities. Second, </w:t>
      </w:r>
      <w:r w:rsidRPr="00F026F7">
        <w:rPr>
          <w:rStyle w:val="StyleUnderline"/>
          <w:rFonts w:asciiTheme="minorHAnsi" w:hAnsiTheme="minorHAnsi" w:cstheme="minorHAnsi"/>
        </w:rPr>
        <w:t xml:space="preserve">securing major sea-lanes becomes increasingly important as they will be crucial lifelines for the </w:t>
      </w:r>
      <w:r w:rsidRPr="00F026F7">
        <w:rPr>
          <w:rStyle w:val="Emphasis"/>
          <w:rFonts w:asciiTheme="minorHAnsi" w:hAnsiTheme="minorHAnsi" w:cstheme="minorHAnsi"/>
        </w:rPr>
        <w:t>supply of energy, raw materials, and other essential goods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should China become involved in a hegemonic war or any other </w:t>
      </w:r>
      <w:r w:rsidRPr="00F026F7">
        <w:rPr>
          <w:rStyle w:val="Emphasis"/>
          <w:rFonts w:asciiTheme="minorHAnsi" w:hAnsiTheme="minorHAnsi" w:cstheme="minorHAnsi"/>
        </w:rPr>
        <w:t>major military conflict</w:t>
      </w:r>
      <w:r w:rsidRPr="00F026F7">
        <w:rPr>
          <w:rFonts w:asciiTheme="minorHAnsi" w:hAnsiTheme="minorHAnsi" w:cstheme="minorHAnsi"/>
          <w:sz w:val="16"/>
        </w:rPr>
        <w:t xml:space="preserve"> (Friedberg 2011). In light of this, it is understandable why China is so stubborn over territorial issues in the South China and East China Seas. In fact, history tells us that many rising powers invested in sea power to expand their global influence, and indeed all the global hegemons including Great Britain and the United States were predominant naval powers.</w:t>
      </w:r>
    </w:p>
    <w:p w14:paraId="3A0BC530"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Another important aspect is that </w:t>
      </w:r>
      <w:r w:rsidRPr="00F026F7">
        <w:rPr>
          <w:rStyle w:val="StyleUnderline"/>
          <w:rFonts w:asciiTheme="minorHAnsi" w:hAnsiTheme="minorHAnsi" w:cstheme="minorHAnsi"/>
        </w:rPr>
        <w:t xml:space="preserve">Beijing is beginning to voice its dissatisfaction with the existing </w:t>
      </w:r>
      <w:r w:rsidRPr="00F026F7">
        <w:rPr>
          <w:rStyle w:val="Emphasis"/>
          <w:rFonts w:asciiTheme="minorHAnsi" w:hAnsiTheme="minorHAnsi" w:cstheme="minorHAnsi"/>
        </w:rPr>
        <w:t>international economic order</w:t>
      </w:r>
      <w:r w:rsidRPr="00F026F7">
        <w:rPr>
          <w:rFonts w:asciiTheme="minorHAnsi" w:hAnsiTheme="minorHAnsi" w:cstheme="minorHAnsi"/>
          <w:sz w:val="16"/>
        </w:rPr>
        <w:t xml:space="preserve"> </w:t>
      </w:r>
      <w:r w:rsidRPr="00F026F7">
        <w:rPr>
          <w:rStyle w:val="StyleUnderline"/>
          <w:rFonts w:asciiTheme="minorHAnsi" w:hAnsiTheme="minorHAnsi" w:cstheme="minorHAnsi"/>
        </w:rPr>
        <w:t>and take actions that could potentially change this order</w:t>
      </w:r>
      <w:r w:rsidRPr="00F026F7">
        <w:rPr>
          <w:rFonts w:asciiTheme="minorHAnsi" w:hAnsiTheme="minorHAnsi" w:cstheme="minorHAnsi"/>
          <w:sz w:val="16"/>
        </w:rPr>
        <w:t xml:space="preserve">. </w:t>
      </w:r>
      <w:r w:rsidRPr="00F026F7">
        <w:rPr>
          <w:rStyle w:val="StyleUnderline"/>
          <w:rFonts w:asciiTheme="minorHAnsi" w:hAnsiTheme="minorHAnsi" w:cstheme="minorHAnsi"/>
        </w:rPr>
        <w:t>The Chinese economy has</w:t>
      </w:r>
      <w:r w:rsidRPr="00F026F7">
        <w:rPr>
          <w:rFonts w:asciiTheme="minorHAnsi" w:hAnsiTheme="minorHAnsi" w:cstheme="minorHAnsi"/>
          <w:sz w:val="16"/>
        </w:rPr>
        <w:t xml:space="preserve"> overall </w:t>
      </w:r>
      <w:r w:rsidRPr="00F026F7">
        <w:rPr>
          <w:rStyle w:val="StyleUnderline"/>
          <w:rFonts w:asciiTheme="minorHAnsi" w:hAnsiTheme="minorHAnsi" w:cstheme="minorHAnsi"/>
        </w:rPr>
        <w:t>benefited from the post-World War II international liberal order, but the Bretton Woods institutions</w:t>
      </w:r>
      <w:r w:rsidRPr="00F026F7">
        <w:rPr>
          <w:rFonts w:asciiTheme="minorHAnsi" w:hAnsiTheme="minorHAnsi" w:cstheme="minorHAnsi"/>
          <w:sz w:val="16"/>
        </w:rPr>
        <w:t xml:space="preserve"> like the IMF and the World Bank </w:t>
      </w:r>
      <w:r w:rsidRPr="00F026F7">
        <w:rPr>
          <w:rStyle w:val="StyleUnderline"/>
          <w:rFonts w:asciiTheme="minorHAnsi" w:hAnsiTheme="minorHAnsi" w:cstheme="minorHAnsi"/>
        </w:rPr>
        <w:t xml:space="preserve">have been </w:t>
      </w:r>
      <w:r w:rsidRPr="00F026F7">
        <w:rPr>
          <w:rStyle w:val="Emphasis"/>
          <w:rFonts w:asciiTheme="minorHAnsi" w:hAnsiTheme="minorHAnsi" w:cstheme="minorHAnsi"/>
        </w:rPr>
        <w:t>dominated by the</w:t>
      </w:r>
      <w:r w:rsidRPr="00F026F7">
        <w:rPr>
          <w:rFonts w:asciiTheme="minorHAnsi" w:hAnsiTheme="minorHAnsi" w:cstheme="minorHAnsi"/>
          <w:sz w:val="16"/>
        </w:rPr>
        <w:t xml:space="preserve"> </w:t>
      </w:r>
      <w:r w:rsidRPr="00F026F7">
        <w:rPr>
          <w:rStyle w:val="Emphasis"/>
          <w:rFonts w:asciiTheme="minorHAnsi" w:hAnsiTheme="minorHAnsi" w:cstheme="minorHAnsi"/>
        </w:rPr>
        <w:t>U</w:t>
      </w:r>
      <w:r w:rsidRPr="00F026F7">
        <w:rPr>
          <w:rFonts w:asciiTheme="minorHAnsi" w:hAnsiTheme="minorHAnsi" w:cstheme="minorHAnsi"/>
          <w:sz w:val="16"/>
        </w:rPr>
        <w:t xml:space="preserve">nited </w:t>
      </w:r>
      <w:r w:rsidRPr="00F026F7">
        <w:rPr>
          <w:rStyle w:val="Emphasis"/>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 xml:space="preserve">and its allies and </w:t>
      </w:r>
      <w:r w:rsidRPr="00F026F7">
        <w:rPr>
          <w:rStyle w:val="Emphasis"/>
          <w:rFonts w:asciiTheme="minorHAnsi" w:hAnsiTheme="minorHAnsi" w:cstheme="minorHAnsi"/>
        </w:rPr>
        <w:t>China does not have much power</w:t>
      </w:r>
      <w:r w:rsidRPr="00F026F7">
        <w:rPr>
          <w:rFonts w:asciiTheme="minorHAnsi" w:hAnsiTheme="minorHAnsi" w:cstheme="minorHAnsi"/>
          <w:sz w:val="16"/>
        </w:rPr>
        <w:t xml:space="preserve"> or voice in these institutions. Both institutions are based in Washington, DC, and </w:t>
      </w:r>
      <w:r w:rsidRPr="00F026F7">
        <w:rPr>
          <w:rStyle w:val="StyleUnderline"/>
          <w:rFonts w:asciiTheme="minorHAnsi" w:hAnsiTheme="minorHAnsi" w:cstheme="minorHAnsi"/>
        </w:rPr>
        <w:t>the</w:t>
      </w:r>
      <w:r w:rsidRPr="00F026F7">
        <w:rPr>
          <w:rFonts w:asciiTheme="minorHAnsi" w:hAnsiTheme="minorHAnsi" w:cstheme="minorHAnsi"/>
          <w:sz w:val="16"/>
        </w:rPr>
        <w:t xml:space="preserve"> </w:t>
      </w:r>
      <w:r w:rsidRPr="00F026F7">
        <w:rPr>
          <w:rStyle w:val="Emphasis"/>
          <w:rFonts w:asciiTheme="minorHAnsi" w:hAnsiTheme="minorHAnsi" w:cstheme="minorHAnsi"/>
        </w:rPr>
        <w:t>U</w:t>
      </w:r>
      <w:r w:rsidRPr="00F026F7">
        <w:rPr>
          <w:rFonts w:asciiTheme="minorHAnsi" w:hAnsiTheme="minorHAnsi" w:cstheme="minorHAnsi"/>
          <w:sz w:val="16"/>
        </w:rPr>
        <w:t xml:space="preserve">nited </w:t>
      </w:r>
      <w:r w:rsidRPr="00F026F7">
        <w:rPr>
          <w:rStyle w:val="Emphasis"/>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has enjoyed the largest voting shares with its veto power</w:t>
      </w:r>
      <w:r w:rsidRPr="00F026F7">
        <w:rPr>
          <w:rFonts w:asciiTheme="minorHAnsi" w:hAnsiTheme="minorHAnsi" w:cstheme="minorHAnsi"/>
          <w:sz w:val="16"/>
        </w:rPr>
        <w:t xml:space="preserve">. Along with other emerging economies, </w:t>
      </w:r>
      <w:r w:rsidRPr="00F026F7">
        <w:rPr>
          <w:rStyle w:val="StyleUnderline"/>
          <w:rFonts w:asciiTheme="minorHAnsi" w:hAnsiTheme="minorHAnsi" w:cstheme="minorHAnsi"/>
        </w:rPr>
        <w:t>China has called for significant reforms</w:t>
      </w:r>
      <w:r w:rsidRPr="00F026F7">
        <w:rPr>
          <w:rFonts w:asciiTheme="minorHAnsi" w:hAnsiTheme="minorHAnsi" w:cstheme="minorHAnsi"/>
          <w:sz w:val="16"/>
        </w:rPr>
        <w:t xml:space="preserve">, especially in the governing system of the IMF, but reform plans to give more power to China and other emerging economies have been delayed by the opposition of the US Congress (Choi 2013). In response to this, </w:t>
      </w:r>
      <w:r w:rsidRPr="00F026F7">
        <w:rPr>
          <w:rStyle w:val="StyleUnderline"/>
          <w:rFonts w:asciiTheme="minorHAnsi" w:hAnsiTheme="minorHAnsi" w:cstheme="minorHAnsi"/>
        </w:rPr>
        <w:t>Beijing recently took the initiative to create new</w:t>
      </w:r>
      <w:r w:rsidRPr="00F026F7">
        <w:rPr>
          <w:rFonts w:asciiTheme="minorHAnsi" w:hAnsiTheme="minorHAnsi" w:cstheme="minorHAnsi"/>
          <w:sz w:val="16"/>
        </w:rPr>
        <w:t xml:space="preserve"> </w:t>
      </w:r>
      <w:r w:rsidRPr="00F026F7">
        <w:rPr>
          <w:rStyle w:val="Emphasis"/>
          <w:rFonts w:asciiTheme="minorHAnsi" w:hAnsiTheme="minorHAnsi" w:cstheme="minorHAnsi"/>
        </w:rPr>
        <w:t>i</w:t>
      </w:r>
      <w:r w:rsidRPr="00F026F7">
        <w:rPr>
          <w:rFonts w:asciiTheme="minorHAnsi" w:hAnsiTheme="minorHAnsi" w:cstheme="minorHAnsi"/>
          <w:sz w:val="16"/>
        </w:rPr>
        <w:t xml:space="preserve">nternational </w:t>
      </w:r>
      <w:r w:rsidRPr="00F026F7">
        <w:rPr>
          <w:rStyle w:val="Emphasis"/>
          <w:rFonts w:asciiTheme="minorHAnsi" w:hAnsiTheme="minorHAnsi" w:cstheme="minorHAnsi"/>
        </w:rPr>
        <w:t>f</w:t>
      </w:r>
      <w:r w:rsidRPr="00F026F7">
        <w:rPr>
          <w:rFonts w:asciiTheme="minorHAnsi" w:hAnsiTheme="minorHAnsi" w:cstheme="minorHAnsi"/>
          <w:sz w:val="16"/>
        </w:rPr>
        <w:t xml:space="preserve">inancial </w:t>
      </w:r>
      <w:r w:rsidRPr="00F026F7">
        <w:rPr>
          <w:rStyle w:val="Emphasis"/>
          <w:rFonts w:asciiTheme="minorHAnsi" w:hAnsiTheme="minorHAnsi" w:cstheme="minorHAnsi"/>
        </w:rPr>
        <w:t>i</w:t>
      </w:r>
      <w:r w:rsidRPr="00F026F7">
        <w:rPr>
          <w:rFonts w:asciiTheme="minorHAnsi" w:hAnsiTheme="minorHAnsi" w:cstheme="minorHAnsi"/>
          <w:sz w:val="16"/>
        </w:rPr>
        <w:t xml:space="preserve">nstitutions including the AIIB. At this moment, it is premature to say that these new institutions would be able to replace the Bretton Woods institutions. Nonetheless, </w:t>
      </w:r>
      <w:r w:rsidRPr="00F026F7">
        <w:rPr>
          <w:rStyle w:val="StyleUnderline"/>
          <w:rFonts w:asciiTheme="minorHAnsi" w:hAnsiTheme="minorHAnsi" w:cstheme="minorHAnsi"/>
        </w:rPr>
        <w:t xml:space="preserve">this new development can be read as a </w:t>
      </w:r>
      <w:r w:rsidRPr="00F026F7">
        <w:rPr>
          <w:rStyle w:val="Emphasis"/>
          <w:rFonts w:asciiTheme="minorHAnsi" w:hAnsiTheme="minorHAnsi" w:cstheme="minorHAnsi"/>
        </w:rPr>
        <w:t>starting point</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for significant </w:t>
      </w:r>
      <w:r w:rsidRPr="00F026F7">
        <w:rPr>
          <w:rStyle w:val="Emphasis"/>
          <w:rFonts w:asciiTheme="minorHAnsi" w:hAnsiTheme="minorHAnsi" w:cstheme="minorHAnsi"/>
        </w:rPr>
        <w:t>changes in global economic and financial governance</w:t>
      </w:r>
      <w:r w:rsidRPr="00F026F7">
        <w:rPr>
          <w:rStyle w:val="StyleUnderline"/>
          <w:rFonts w:asciiTheme="minorHAnsi" w:hAnsiTheme="minorHAnsi" w:cstheme="minorHAnsi"/>
        </w:rPr>
        <w:t xml:space="preserve"> that has been dominated by the United States since the end of World War II</w:t>
      </w:r>
      <w:r w:rsidRPr="00F026F7">
        <w:rPr>
          <w:rFonts w:asciiTheme="minorHAnsi" w:hAnsiTheme="minorHAnsi" w:cstheme="minorHAnsi"/>
          <w:sz w:val="16"/>
        </w:rPr>
        <w:t xml:space="preserve"> (Subacchi 2015).</w:t>
      </w:r>
    </w:p>
    <w:p w14:paraId="7098A0D8"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China's historical legacies reinforce the view that </w:t>
      </w:r>
      <w:r w:rsidRPr="00F026F7">
        <w:rPr>
          <w:rStyle w:val="Emphasis"/>
          <w:rFonts w:asciiTheme="minorHAnsi" w:hAnsiTheme="minorHAnsi" w:cstheme="minorHAnsi"/>
          <w:highlight w:val="green"/>
        </w:rPr>
        <w:t>China has a willingness to become a global hegemon</w:t>
      </w:r>
      <w:r w:rsidRPr="00F026F7">
        <w:rPr>
          <w:rFonts w:asciiTheme="minorHAnsi" w:hAnsiTheme="minorHAnsi" w:cstheme="minorHAnsi"/>
          <w:sz w:val="16"/>
        </w:rPr>
        <w:t xml:space="preserve">. From the Ming dynasty in the late fourteenth century to the start of the first Opium War in 1839, China enjoyed its undisputed hegemonic position in East Asia. "Sino-centrism" that is related to this historical reality has long governed the mentality of Chinese people. </w:t>
      </w:r>
      <w:r w:rsidRPr="00F026F7">
        <w:rPr>
          <w:rStyle w:val="StyleUnderline"/>
          <w:rFonts w:asciiTheme="minorHAnsi" w:hAnsiTheme="minorHAnsi" w:cstheme="minorHAnsi"/>
        </w:rPr>
        <w:t>According to this</w:t>
      </w:r>
      <w:r w:rsidRPr="00F026F7">
        <w:rPr>
          <w:rFonts w:asciiTheme="minorHAnsi" w:hAnsiTheme="minorHAnsi" w:cstheme="minorHAnsi"/>
          <w:sz w:val="16"/>
        </w:rPr>
        <w:t xml:space="preserve"> hierarchical </w:t>
      </w:r>
      <w:r w:rsidRPr="00F026F7">
        <w:rPr>
          <w:rStyle w:val="StyleUnderline"/>
          <w:rFonts w:asciiTheme="minorHAnsi" w:hAnsiTheme="minorHAnsi" w:cstheme="minorHAnsi"/>
        </w:rPr>
        <w:t xml:space="preserve">world view, China, as the most advanced civilization, is at the </w:t>
      </w:r>
      <w:r w:rsidRPr="00F026F7">
        <w:rPr>
          <w:rStyle w:val="Emphasis"/>
          <w:rFonts w:asciiTheme="minorHAnsi" w:hAnsiTheme="minorHAnsi" w:cstheme="minorHAnsi"/>
        </w:rPr>
        <w:t>center of East Asia and the world</w:t>
      </w:r>
      <w:r w:rsidRPr="00F026F7">
        <w:rPr>
          <w:rFonts w:asciiTheme="minorHAnsi" w:hAnsiTheme="minorHAnsi" w:cstheme="minorHAnsi"/>
          <w:sz w:val="16"/>
        </w:rPr>
        <w:t xml:space="preserve">, </w:t>
      </w:r>
      <w:r w:rsidRPr="00F026F7">
        <w:rPr>
          <w:rStyle w:val="StyleUnderline"/>
          <w:rFonts w:asciiTheme="minorHAnsi" w:hAnsiTheme="minorHAnsi" w:cstheme="minorHAnsi"/>
        </w:rPr>
        <w:t>and all China's neighbors are vassal states</w:t>
      </w:r>
      <w:r w:rsidRPr="00F026F7">
        <w:rPr>
          <w:rFonts w:asciiTheme="minorHAnsi" w:hAnsiTheme="minorHAnsi" w:cstheme="minorHAnsi"/>
          <w:sz w:val="16"/>
        </w:rPr>
        <w:t xml:space="preserve"> (Kang 2010). This mentality was openly revealed by the Chinese foreign minister's recent public statement that I quoted previously: "China is a big country . . . and other countries are small countries and that is just a fact" (Economist 2012). This view is related to Chinese people's ancient superiority complex that developed from the long history and rich cultural heritage of Chinese civilization (Jacques 2012). In a sense, China has always been a superpower regardless of its economic standing at least in most Chinese people's mind-set. The strong national or civilizational pride of Chinese people, however, was severely damaged by "the Century of Humiliation," a period between the first Opium War (1839) and the end of the Chinese Civil War (1949). During this period, China was encroached on by the West and invaded by Japan, experienced prolonged civil conflicts, and finally became a semicolony of Great Britain while its northern territory was occupied by Japan. </w:t>
      </w:r>
      <w:r w:rsidRPr="00F026F7">
        <w:rPr>
          <w:rStyle w:val="StyleUnderline"/>
          <w:rFonts w:asciiTheme="minorHAnsi" w:hAnsiTheme="minorHAnsi" w:cstheme="minorHAnsi"/>
        </w:rPr>
        <w:t xml:space="preserve">China's </w:t>
      </w:r>
      <w:r w:rsidRPr="00F026F7">
        <w:rPr>
          <w:rStyle w:val="StyleUnderline"/>
          <w:rFonts w:asciiTheme="minorHAnsi" w:hAnsiTheme="minorHAnsi" w:cstheme="minorHAnsi"/>
          <w:highlight w:val="green"/>
        </w:rPr>
        <w:t xml:space="preserve">economic modernization is viewed as a </w:t>
      </w:r>
      <w:r w:rsidRPr="00F026F7">
        <w:rPr>
          <w:rStyle w:val="Emphasis"/>
          <w:rFonts w:asciiTheme="minorHAnsi" w:hAnsiTheme="minorHAnsi" w:cstheme="minorHAnsi"/>
          <w:highlight w:val="green"/>
        </w:rPr>
        <w:t>national project</w:t>
      </w:r>
      <w:r w:rsidRPr="00F026F7">
        <w:rPr>
          <w:rStyle w:val="Emphasis"/>
          <w:rFonts w:asciiTheme="minorHAnsi" w:hAnsiTheme="minorHAnsi" w:cstheme="minorHAnsi"/>
        </w:rPr>
        <w:t xml:space="preserve"> to lay an economic foundation</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to overcome</w:t>
      </w:r>
      <w:r w:rsidRPr="00F026F7">
        <w:rPr>
          <w:rStyle w:val="StyleUnderline"/>
          <w:rFonts w:asciiTheme="minorHAnsi" w:hAnsiTheme="minorHAnsi" w:cstheme="minorHAnsi"/>
        </w:rPr>
        <w:t xml:space="preserve"> this bitter experience of </w:t>
      </w:r>
      <w:r w:rsidRPr="00F026F7">
        <w:rPr>
          <w:rStyle w:val="StyleUnderline"/>
          <w:rFonts w:asciiTheme="minorHAnsi" w:hAnsiTheme="minorHAnsi" w:cstheme="minorHAnsi"/>
          <w:highlight w:val="green"/>
        </w:rPr>
        <w:t>subjugation</w:t>
      </w:r>
      <w:r w:rsidRPr="00F026F7">
        <w:rPr>
          <w:rFonts w:asciiTheme="minorHAnsi" w:hAnsiTheme="minorHAnsi" w:cstheme="minorHAnsi"/>
          <w:sz w:val="16"/>
        </w:rPr>
        <w:t xml:space="preserve"> and shame and recover its traditional position and old glory (Choi 2015). Viewed from this perspective, economic modernization or the accumulation of wealth is not an ultimate objective of China. Rather, </w:t>
      </w:r>
      <w:r w:rsidRPr="00F026F7">
        <w:rPr>
          <w:rStyle w:val="StyleUnderline"/>
          <w:rFonts w:asciiTheme="minorHAnsi" w:hAnsiTheme="minorHAnsi" w:cstheme="minorHAnsi"/>
        </w:rPr>
        <w:t xml:space="preserve">its final goal is to return to its traditional status </w:t>
      </w:r>
      <w:r w:rsidRPr="00F026F7">
        <w:rPr>
          <w:rStyle w:val="StyleUnderline"/>
          <w:rFonts w:asciiTheme="minorHAnsi" w:hAnsiTheme="minorHAnsi" w:cstheme="minorHAnsi"/>
          <w:highlight w:val="green"/>
        </w:rPr>
        <w:t>by expanding</w:t>
      </w:r>
      <w:r w:rsidRPr="00F026F7">
        <w:rPr>
          <w:rStyle w:val="StyleUnderline"/>
          <w:rFonts w:asciiTheme="minorHAnsi" w:hAnsiTheme="minorHAnsi" w:cstheme="minorHAnsi"/>
        </w:rPr>
        <w:t xml:space="preserve"> its </w:t>
      </w:r>
      <w:r w:rsidRPr="00F026F7">
        <w:rPr>
          <w:rStyle w:val="Emphasis"/>
          <w:rFonts w:asciiTheme="minorHAnsi" w:hAnsiTheme="minorHAnsi" w:cstheme="minorHAnsi"/>
        </w:rPr>
        <w:t xml:space="preserve">global </w:t>
      </w:r>
      <w:r w:rsidRPr="00F026F7">
        <w:rPr>
          <w:rStyle w:val="Emphasis"/>
          <w:rFonts w:asciiTheme="minorHAnsi" w:hAnsiTheme="minorHAnsi" w:cstheme="minorHAnsi"/>
          <w:highlight w:val="green"/>
        </w:rPr>
        <w:t>political</w:t>
      </w:r>
      <w:r w:rsidRPr="00F026F7">
        <w:rPr>
          <w:rStyle w:val="Emphasis"/>
          <w:rFonts w:asciiTheme="minorHAnsi" w:hAnsiTheme="minorHAnsi" w:cstheme="minorHAnsi"/>
        </w:rPr>
        <w:t xml:space="preserve"> and </w:t>
      </w:r>
      <w:r w:rsidRPr="00F026F7">
        <w:rPr>
          <w:rStyle w:val="Emphasis"/>
          <w:rFonts w:asciiTheme="minorHAnsi" w:hAnsiTheme="minorHAnsi" w:cstheme="minorHAnsi"/>
          <w:highlight w:val="green"/>
        </w:rPr>
        <w:lastRenderedPageBreak/>
        <w:t>military</w:t>
      </w:r>
      <w:r w:rsidRPr="00F026F7">
        <w:rPr>
          <w:rStyle w:val="Emphasis"/>
          <w:rFonts w:asciiTheme="minorHAnsi" w:hAnsiTheme="minorHAnsi" w:cstheme="minorHAnsi"/>
        </w:rPr>
        <w:t xml:space="preserve"> as well as </w:t>
      </w:r>
      <w:r w:rsidRPr="00F026F7">
        <w:rPr>
          <w:rStyle w:val="Emphasis"/>
          <w:rFonts w:asciiTheme="minorHAnsi" w:hAnsiTheme="minorHAnsi" w:cstheme="minorHAnsi"/>
          <w:highlight w:val="green"/>
        </w:rPr>
        <w:t>economic</w:t>
      </w:r>
      <w:r w:rsidRPr="00F026F7">
        <w:rPr>
          <w:rStyle w:val="Emphasis"/>
          <w:rFonts w:asciiTheme="minorHAnsi" w:hAnsiTheme="minorHAnsi" w:cstheme="minorHAnsi"/>
        </w:rPr>
        <w:t xml:space="preserve"> </w:t>
      </w:r>
      <w:r w:rsidRPr="00F026F7">
        <w:rPr>
          <w:rStyle w:val="Emphasis"/>
          <w:rFonts w:asciiTheme="minorHAnsi" w:hAnsiTheme="minorHAnsi" w:cstheme="minorHAnsi"/>
          <w:highlight w:val="green"/>
        </w:rPr>
        <w:t>influence</w:t>
      </w:r>
      <w:r w:rsidRPr="00F026F7">
        <w:rPr>
          <w:rFonts w:asciiTheme="minorHAnsi" w:hAnsiTheme="minorHAnsi" w:cstheme="minorHAnsi"/>
          <w:sz w:val="16"/>
        </w:rPr>
        <w:t>. What it ultimately desires is recognition (Anerkennung), respect (Respekt), and status (Stellung).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needed.</w:t>
      </w:r>
    </w:p>
    <w:p w14:paraId="2A5F7994"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Considering all this, </w:t>
      </w:r>
      <w:r w:rsidRPr="00F026F7">
        <w:rPr>
          <w:rStyle w:val="StyleUnderline"/>
          <w:rFonts w:asciiTheme="minorHAnsi" w:hAnsiTheme="minorHAnsi" w:cstheme="minorHAnsi"/>
        </w:rPr>
        <w:t>China has always been a territorial power rather than a trading state</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China</w:t>
      </w:r>
      <w:r w:rsidRPr="00F026F7">
        <w:rPr>
          <w:rStyle w:val="StyleUnderline"/>
          <w:rFonts w:asciiTheme="minorHAnsi" w:hAnsiTheme="minorHAnsi" w:cstheme="minorHAnsi"/>
        </w:rPr>
        <w:t xml:space="preserve"> does not seem to be </w:t>
      </w:r>
      <w:r w:rsidRPr="00F026F7">
        <w:rPr>
          <w:rStyle w:val="Emphasis"/>
          <w:rFonts w:asciiTheme="minorHAnsi" w:hAnsiTheme="minorHAnsi" w:cstheme="minorHAnsi"/>
        </w:rPr>
        <w:t>satisfied only with the global expansion of international trade</w:t>
      </w:r>
      <w:r w:rsidRPr="00F026F7">
        <w:rPr>
          <w:rStyle w:val="StyleUnderline"/>
          <w:rFonts w:asciiTheme="minorHAnsi" w:hAnsiTheme="minorHAnsi" w:cstheme="minorHAnsi"/>
        </w:rPr>
        <w:t xml:space="preserve"> and the conquest of foreign markets</w:t>
      </w:r>
      <w:r w:rsidRPr="00F026F7">
        <w:rPr>
          <w:rFonts w:asciiTheme="minorHAnsi" w:hAnsiTheme="minorHAnsi" w:cstheme="minorHAnsi"/>
          <w:sz w:val="16"/>
        </w:rPr>
        <w:t xml:space="preserve">. </w:t>
      </w:r>
      <w:r w:rsidRPr="00F026F7">
        <w:rPr>
          <w:rStyle w:val="StyleUnderline"/>
          <w:rFonts w:asciiTheme="minorHAnsi" w:hAnsiTheme="minorHAnsi" w:cstheme="minorHAnsi"/>
        </w:rPr>
        <w:t>It</w:t>
      </w:r>
      <w:r w:rsidRPr="00F026F7">
        <w:rPr>
          <w:rFonts w:asciiTheme="minorHAnsi" w:hAnsiTheme="minorHAnsi" w:cstheme="minorHAnsi"/>
          <w:sz w:val="16"/>
        </w:rPr>
        <w:t xml:space="preserve"> also </w:t>
      </w:r>
      <w:r w:rsidRPr="00F026F7">
        <w:rPr>
          <w:rStyle w:val="Emphasis"/>
          <w:rFonts w:asciiTheme="minorHAnsi" w:hAnsiTheme="minorHAnsi" w:cstheme="minorHAnsi"/>
          <w:highlight w:val="green"/>
        </w:rPr>
        <w:t>wants to broaden</w:t>
      </w:r>
      <w:r w:rsidRPr="00F026F7">
        <w:rPr>
          <w:rStyle w:val="Emphasis"/>
          <w:rFonts w:asciiTheme="minorHAnsi" w:hAnsiTheme="minorHAnsi" w:cstheme="minorHAnsi"/>
        </w:rPr>
        <w:t xml:space="preserve"> its</w:t>
      </w:r>
      <w:r w:rsidRPr="00F026F7">
        <w:rPr>
          <w:rFonts w:asciiTheme="minorHAnsi" w:hAnsiTheme="minorHAnsi" w:cstheme="minorHAnsi"/>
          <w:sz w:val="16"/>
        </w:rPr>
        <w:t xml:space="preserve"> (particularly maritime) </w:t>
      </w:r>
      <w:r w:rsidRPr="00F026F7">
        <w:rPr>
          <w:rStyle w:val="Emphasis"/>
          <w:rFonts w:asciiTheme="minorHAnsi" w:hAnsiTheme="minorHAnsi" w:cstheme="minorHAnsi"/>
          <w:highlight w:val="green"/>
        </w:rPr>
        <w:t>territories and spheres of influence</w:t>
      </w:r>
      <w:r w:rsidRPr="00F026F7">
        <w:rPr>
          <w:rFonts w:asciiTheme="minorHAnsi" w:hAnsiTheme="minorHAnsi" w:cstheme="minorHAnsi"/>
          <w:sz w:val="16"/>
        </w:rPr>
        <w:t xml:space="preserve"> </w:t>
      </w:r>
      <w:r w:rsidRPr="00F026F7">
        <w:rPr>
          <w:rStyle w:val="StyleUnderline"/>
          <w:rFonts w:asciiTheme="minorHAnsi" w:hAnsiTheme="minorHAnsi" w:cstheme="minorHAnsi"/>
        </w:rPr>
        <w:t>to recover its traditional political status as the</w:t>
      </w:r>
      <w:r w:rsidRPr="00F026F7">
        <w:rPr>
          <w:rFonts w:asciiTheme="minorHAnsi" w:hAnsiTheme="minorHAnsi" w:cstheme="minorHAnsi"/>
          <w:sz w:val="16"/>
        </w:rPr>
        <w:t xml:space="preserve"> </w:t>
      </w:r>
      <w:r w:rsidRPr="00F026F7">
        <w:rPr>
          <w:rStyle w:val="Emphasis"/>
          <w:rFonts w:asciiTheme="minorHAnsi" w:hAnsiTheme="minorHAnsi" w:cstheme="minorHAnsi"/>
        </w:rPr>
        <w:t>Middle Kingdom</w:t>
      </w:r>
      <w:r w:rsidRPr="00F026F7">
        <w:rPr>
          <w:rFonts w:asciiTheme="minorHAnsi" w:hAnsiTheme="minorHAnsi" w:cstheme="minorHAnsi"/>
          <w:sz w:val="16"/>
        </w:rPr>
        <w:t xml:space="preserve">. As emphasized previously, the type or nature and goals or ideologies of a rising power matter.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Twentiethcentury history suggests that </w:t>
      </w:r>
      <w:r w:rsidRPr="00F026F7">
        <w:rPr>
          <w:rStyle w:val="StyleUnderline"/>
          <w:rFonts w:asciiTheme="minorHAnsi" w:hAnsiTheme="minorHAnsi" w:cstheme="minorHAnsi"/>
        </w:rPr>
        <w:t>political regimes predicated upon</w:t>
      </w:r>
      <w:r w:rsidRPr="00F026F7">
        <w:rPr>
          <w:rFonts w:asciiTheme="minorHAnsi" w:hAnsiTheme="minorHAnsi" w:cstheme="minorHAnsi"/>
          <w:sz w:val="16"/>
        </w:rPr>
        <w:t xml:space="preserve"> </w:t>
      </w:r>
      <w:r w:rsidRPr="00F026F7">
        <w:rPr>
          <w:rStyle w:val="Emphasis"/>
          <w:rFonts w:asciiTheme="minorHAnsi" w:hAnsiTheme="minorHAnsi" w:cstheme="minorHAnsi"/>
        </w:rPr>
        <w:t>nondemocratic or nonliberal</w:t>
      </w:r>
      <w:r w:rsidRPr="00F026F7">
        <w:rPr>
          <w:rFonts w:asciiTheme="minorHAnsi" w:hAnsiTheme="minorHAnsi" w:cstheme="minorHAnsi"/>
          <w:sz w:val="16"/>
        </w:rPr>
        <w:t xml:space="preserve"> </w:t>
      </w:r>
      <w:r w:rsidRPr="00F026F7">
        <w:rPr>
          <w:rStyle w:val="StyleUnderline"/>
          <w:rFonts w:asciiTheme="minorHAnsi" w:hAnsiTheme="minorHAnsi" w:cstheme="minorHAnsi"/>
        </w:rPr>
        <w:t>values</w:t>
      </w:r>
      <w:r w:rsidRPr="00F026F7">
        <w:rPr>
          <w:rFonts w:asciiTheme="minorHAnsi" w:hAnsiTheme="minorHAnsi" w:cstheme="minorHAnsi"/>
          <w:sz w:val="16"/>
        </w:rPr>
        <w:t xml:space="preserve"> and cultures (for instance, Nazism in Germany and militarism in Japan before the mid-twentieth century, and communism in the Soviet Union during the Cold War) can </w:t>
      </w:r>
      <w:r w:rsidRPr="00F026F7">
        <w:rPr>
          <w:rStyle w:val="StyleUnderline"/>
          <w:rFonts w:asciiTheme="minorHAnsi" w:hAnsiTheme="minorHAnsi" w:cstheme="minorHAnsi"/>
        </w:rPr>
        <w:t xml:space="preserve">pose </w:t>
      </w:r>
      <w:r w:rsidRPr="00F026F7">
        <w:rPr>
          <w:rStyle w:val="Emphasis"/>
          <w:rFonts w:asciiTheme="minorHAnsi" w:hAnsiTheme="minorHAnsi" w:cstheme="minorHAnsi"/>
        </w:rPr>
        <w:t>significant challenges</w:t>
      </w:r>
      <w:r w:rsidRPr="00F026F7">
        <w:rPr>
          <w:rStyle w:val="StyleUnderline"/>
          <w:rFonts w:asciiTheme="minorHAnsi" w:hAnsiTheme="minorHAnsi" w:cstheme="minorHAnsi"/>
        </w:rPr>
        <w:t xml:space="preserve"> to democratic and liberal regimes</w:t>
      </w:r>
      <w:r w:rsidRPr="00F026F7">
        <w:rPr>
          <w:rFonts w:asciiTheme="minorHAnsi" w:hAnsiTheme="minorHAnsi" w:cstheme="minorHAnsi"/>
          <w:sz w:val="16"/>
        </w:rPr>
        <w:t xml:space="preserve">.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w:t>
      </w:r>
      <w:r w:rsidRPr="00F026F7">
        <w:rPr>
          <w:rStyle w:val="Emphasis"/>
          <w:rFonts w:asciiTheme="minorHAnsi" w:hAnsiTheme="minorHAnsi" w:cstheme="minorHAnsi"/>
          <w:highlight w:val="green"/>
        </w:rPr>
        <w:t>economic interdependence</w:t>
      </w:r>
      <w:r w:rsidRPr="00F026F7">
        <w:rPr>
          <w:rStyle w:val="Emphasis"/>
          <w:rFonts w:asciiTheme="minorHAnsi" w:hAnsiTheme="minorHAnsi" w:cstheme="minorHAnsi"/>
        </w:rPr>
        <w:t xml:space="preserve"> alone </w:t>
      </w:r>
      <w:r w:rsidRPr="00F026F7">
        <w:rPr>
          <w:rStyle w:val="Emphasis"/>
          <w:rFonts w:asciiTheme="minorHAnsi" w:hAnsiTheme="minorHAnsi" w:cstheme="minorHAnsi"/>
          <w:highlight w:val="green"/>
        </w:rPr>
        <w:t>cannot prevent a war for hegemony</w:t>
      </w:r>
      <w:r w:rsidRPr="00F026F7">
        <w:rPr>
          <w:rFonts w:asciiTheme="minorHAnsi" w:hAnsiTheme="minorHAnsi" w:cstheme="minorHAnsi"/>
          <w:sz w:val="16"/>
        </w:rPr>
        <w:t xml:space="preserve">. </w:t>
      </w:r>
      <w:r w:rsidRPr="00F026F7">
        <w:rPr>
          <w:rStyle w:val="StyleUnderline"/>
          <w:rFonts w:asciiTheme="minorHAnsi" w:hAnsiTheme="minorHAnsi" w:cstheme="minorHAnsi"/>
        </w:rPr>
        <w:t>Germany was one of the main trade partners of Great Britain before World War I</w:t>
      </w:r>
      <w:r w:rsidRPr="00F026F7">
        <w:rPr>
          <w:rFonts w:asciiTheme="minorHAnsi" w:hAnsiTheme="minorHAnsi" w:cstheme="minorHAnsi"/>
          <w:sz w:val="16"/>
        </w:rPr>
        <w:t xml:space="preserve"> (Friedberg 2011), </w:t>
      </w:r>
      <w:r w:rsidRPr="00F026F7">
        <w:rPr>
          <w:rStyle w:val="StyleUnderline"/>
          <w:rFonts w:asciiTheme="minorHAnsi" w:hAnsiTheme="minorHAnsi" w:cstheme="minorHAnsi"/>
        </w:rPr>
        <w:t>and Japan was the number three importer of American products before its attack on Pearl Harbor</w:t>
      </w:r>
      <w:r w:rsidRPr="00F026F7">
        <w:rPr>
          <w:rFonts w:asciiTheme="minorHAnsi" w:hAnsiTheme="minorHAnsi" w:cstheme="minorHAnsi"/>
          <w:sz w:val="16"/>
        </w:rPr>
        <w:t xml:space="preserve"> (Keylor 2011). A relatively peaceful relationship or transition is possible when economic interdependence is supported by a solid democratic alliance between a rising great power and an existing or declining one.</w:t>
      </w:r>
    </w:p>
    <w:p w14:paraId="2BC7E707"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Some scholars such as Ikenberry (2008) emphasize nuclear deterrence and the high costs of a nuclear war. Power transition theorists agree that the high costs of a nuclear war can constrain a war among great powers but do not view them as "a perfect deterrent" to war (Kugler and Zagare 1990; Tammen et al. 2000). The idea of nuclear deterrence is based upon the assumption of the rationality of actors (states): as long as the costs of a (nuclear) war are higher than its benefits, an actor (state) will not initiate the war. However, even some rationalists admit that certain actors (such as exceedingly ambitious risk-taking states) do not behave rationally and engage in unexpected military actions or pursue military overexpansion beyond its capacity (Glaser 2010). The state's behaviors are driven by its values, perceptions, and political ambitions as well as its rational calculations of costs and benefits. Especially, national pride, historical memories, and territorial disputes can make states behave emotionally. The possibility of a war between a democratic nation and a nondemocratic regime increases because they do not share the same values and beliefs and, therefore, the level of mistrust between them tends to be very high. </w:t>
      </w:r>
      <w:r w:rsidRPr="00F026F7">
        <w:rPr>
          <w:rStyle w:val="StyleUnderline"/>
          <w:rFonts w:asciiTheme="minorHAnsi" w:hAnsiTheme="minorHAnsi" w:cstheme="minorHAnsi"/>
        </w:rPr>
        <w:t xml:space="preserve">China and the United States have enhanced their </w:t>
      </w:r>
      <w:r w:rsidRPr="00F026F7">
        <w:rPr>
          <w:rStyle w:val="StyleUnderline"/>
          <w:rFonts w:asciiTheme="minorHAnsi" w:hAnsiTheme="minorHAnsi" w:cstheme="minorHAnsi"/>
          <w:highlight w:val="green"/>
        </w:rPr>
        <w:t>cooperation to address</w:t>
      </w:r>
      <w:r w:rsidRPr="00F026F7">
        <w:rPr>
          <w:rStyle w:val="StyleUnderline"/>
          <w:rFonts w:asciiTheme="minorHAnsi" w:hAnsiTheme="minorHAnsi" w:cstheme="minorHAnsi"/>
        </w:rPr>
        <w:t xml:space="preserve"> various </w:t>
      </w:r>
      <w:r w:rsidRPr="00F026F7">
        <w:rPr>
          <w:rStyle w:val="StyleUnderline"/>
          <w:rFonts w:asciiTheme="minorHAnsi" w:hAnsiTheme="minorHAnsi" w:cstheme="minorHAnsi"/>
          <w:highlight w:val="green"/>
        </w:rPr>
        <w:t>global issues</w:t>
      </w:r>
      <w:r w:rsidRPr="00F026F7">
        <w:rPr>
          <w:rFonts w:asciiTheme="minorHAnsi" w:hAnsiTheme="minorHAnsi" w:cstheme="minorHAnsi"/>
          <w:sz w:val="16"/>
        </w:rPr>
        <w:t xml:space="preserve"> like global warming, international terrorism, energy issues, and global economic stability. </w:t>
      </w:r>
      <w:r w:rsidRPr="00F026F7">
        <w:rPr>
          <w:rStyle w:val="Emphasis"/>
          <w:rFonts w:asciiTheme="minorHAnsi" w:hAnsiTheme="minorHAnsi" w:cstheme="minorHAnsi"/>
        </w:rPr>
        <w:t xml:space="preserve">But these issues </w:t>
      </w:r>
      <w:r w:rsidRPr="00F026F7">
        <w:rPr>
          <w:rStyle w:val="Emphasis"/>
          <w:rFonts w:asciiTheme="minorHAnsi" w:hAnsiTheme="minorHAnsi" w:cstheme="minorHAnsi"/>
          <w:highlight w:val="green"/>
        </w:rPr>
        <w:t>are not strong enough</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to</w:t>
      </w:r>
      <w:r w:rsidRPr="00F026F7">
        <w:rPr>
          <w:rStyle w:val="StyleUnderline"/>
          <w:rFonts w:asciiTheme="minorHAnsi" w:hAnsiTheme="minorHAnsi" w:cstheme="minorHAnsi"/>
        </w:rPr>
        <w:t xml:space="preserve"> bring them together to </w:t>
      </w:r>
      <w:r w:rsidRPr="00F026F7">
        <w:rPr>
          <w:rStyle w:val="Emphasis"/>
          <w:rFonts w:asciiTheme="minorHAnsi" w:hAnsiTheme="minorHAnsi" w:cstheme="minorHAnsi"/>
          <w:highlight w:val="green"/>
        </w:rPr>
        <w:t>overcome</w:t>
      </w:r>
      <w:r w:rsidRPr="00F026F7">
        <w:rPr>
          <w:rStyle w:val="Emphasis"/>
          <w:rFonts w:asciiTheme="minorHAnsi" w:hAnsiTheme="minorHAnsi" w:cstheme="minorHAnsi"/>
        </w:rPr>
        <w:t xml:space="preserve"> their </w:t>
      </w:r>
      <w:r w:rsidRPr="00F026F7">
        <w:rPr>
          <w:rStyle w:val="Emphasis"/>
          <w:rFonts w:asciiTheme="minorHAnsi" w:hAnsiTheme="minorHAnsi" w:cstheme="minorHAnsi"/>
          <w:highlight w:val="green"/>
        </w:rPr>
        <w:t>mistrust</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that stems </w:t>
      </w:r>
      <w:r w:rsidRPr="00F026F7">
        <w:rPr>
          <w:rStyle w:val="StyleUnderline"/>
          <w:rFonts w:asciiTheme="minorHAnsi" w:hAnsiTheme="minorHAnsi" w:cstheme="minorHAnsi"/>
          <w:highlight w:val="green"/>
        </w:rPr>
        <w:t>from</w:t>
      </w:r>
      <w:r w:rsidRPr="00F026F7">
        <w:rPr>
          <w:rStyle w:val="StyleUnderline"/>
          <w:rFonts w:asciiTheme="minorHAnsi" w:hAnsiTheme="minorHAnsi" w:cstheme="minorHAnsi"/>
        </w:rPr>
        <w:t xml:space="preserve"> their </w:t>
      </w:r>
      <w:r w:rsidRPr="00F026F7">
        <w:rPr>
          <w:rStyle w:val="StyleUnderline"/>
          <w:rFonts w:asciiTheme="minorHAnsi" w:hAnsiTheme="minorHAnsi" w:cstheme="minorHAnsi"/>
          <w:highlight w:val="green"/>
        </w:rPr>
        <w:t>different values, beliefs, and perceptions</w:t>
      </w:r>
      <w:r w:rsidRPr="00F026F7">
        <w:rPr>
          <w:rFonts w:asciiTheme="minorHAnsi" w:hAnsiTheme="minorHAnsi" w:cstheme="minorHAnsi"/>
          <w:sz w:val="16"/>
        </w:rPr>
        <w:t xml:space="preserve"> (Friedberg 2011). </w:t>
      </w:r>
      <w:r w:rsidRPr="00F026F7">
        <w:rPr>
          <w:rStyle w:val="StyleUnderline"/>
          <w:rFonts w:asciiTheme="minorHAnsi" w:hAnsiTheme="minorHAnsi" w:cstheme="minorHAnsi"/>
        </w:rPr>
        <w:t xml:space="preserve">What is more important is whether they can set mutually agreeable international rules on traditional security issues including </w:t>
      </w:r>
      <w:r w:rsidRPr="00F026F7">
        <w:rPr>
          <w:rStyle w:val="Emphasis"/>
          <w:rFonts w:asciiTheme="minorHAnsi" w:hAnsiTheme="minorHAnsi" w:cstheme="minorHAnsi"/>
        </w:rPr>
        <w:t>territorial disputes</w:t>
      </w:r>
      <w:r w:rsidRPr="00F026F7">
        <w:rPr>
          <w:rFonts w:asciiTheme="minorHAnsi" w:hAnsiTheme="minorHAnsi" w:cstheme="minorHAnsi"/>
          <w:sz w:val="16"/>
        </w:rPr>
        <w:t>.</w:t>
      </w:r>
    </w:p>
    <w:p w14:paraId="2EF6BD3A"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Statistical analysis proves a direct relationship.</w:t>
      </w:r>
    </w:p>
    <w:p w14:paraId="4AC63110" w14:textId="77777777" w:rsidR="00B43952" w:rsidRPr="00F026F7" w:rsidRDefault="00B43952" w:rsidP="00B43952">
      <w:pPr>
        <w:rPr>
          <w:rFonts w:asciiTheme="minorHAnsi" w:hAnsiTheme="minorHAnsi" w:cstheme="minorHAnsi"/>
        </w:rPr>
      </w:pPr>
      <w:r w:rsidRPr="00F026F7">
        <w:rPr>
          <w:rFonts w:asciiTheme="minorHAnsi" w:hAnsiTheme="minorHAnsi" w:cstheme="minorHAnsi"/>
        </w:rPr>
        <w:t xml:space="preserve">Sung Chul </w:t>
      </w:r>
      <w:r w:rsidRPr="00F026F7">
        <w:rPr>
          <w:rStyle w:val="Style13ptBold"/>
          <w:rFonts w:asciiTheme="minorHAnsi" w:hAnsiTheme="minorHAnsi" w:cstheme="minorHAnsi"/>
        </w:rPr>
        <w:t>Jung &amp;</w:t>
      </w:r>
      <w:r w:rsidRPr="00F026F7">
        <w:rPr>
          <w:rFonts w:asciiTheme="minorHAnsi" w:hAnsiTheme="minorHAnsi" w:cstheme="minorHAnsi"/>
        </w:rPr>
        <w:t xml:space="preserve"> Kihyun </w:t>
      </w:r>
      <w:r w:rsidRPr="00F026F7">
        <w:rPr>
          <w:rStyle w:val="Style13ptBold"/>
          <w:rFonts w:asciiTheme="minorHAnsi" w:hAnsiTheme="minorHAnsi" w:cstheme="minorHAnsi"/>
        </w:rPr>
        <w:t>Lee 17</w:t>
      </w:r>
      <w:r w:rsidRPr="00F026F7">
        <w:rPr>
          <w:rFonts w:asciiTheme="minorHAnsi" w:hAnsiTheme="minorHAnsi" w:cstheme="minorHAnsi"/>
        </w:rPr>
        <w:t>. *Ph.D. in Political Science at Myongji University. **Korea Institute for National Unification. 4-10-2017. "The Offensive Realists Are Not Wrong: China's Growth and Aggression." Wiley Online Library. Pacific Focus. Inha Journal of International Studies. Vol. XXXII. No. 1. accessed 10-24-2019//JDi</w:t>
      </w:r>
    </w:p>
    <w:p w14:paraId="3055083B"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We </w:t>
      </w:r>
      <w:r w:rsidRPr="00F026F7">
        <w:rPr>
          <w:rStyle w:val="StyleUnderline"/>
          <w:rFonts w:asciiTheme="minorHAnsi" w:hAnsiTheme="minorHAnsi" w:cstheme="minorHAnsi"/>
        </w:rPr>
        <w:t xml:space="preserve">conduct </w:t>
      </w:r>
      <w:r w:rsidRPr="00F026F7">
        <w:rPr>
          <w:rStyle w:val="Emphasis"/>
          <w:rFonts w:asciiTheme="minorHAnsi" w:hAnsiTheme="minorHAnsi" w:cstheme="minorHAnsi"/>
          <w:highlight w:val="green"/>
        </w:rPr>
        <w:t>logit analyses</w:t>
      </w:r>
      <w:r w:rsidRPr="00F026F7">
        <w:rPr>
          <w:rStyle w:val="StyleUnderline"/>
          <w:rFonts w:asciiTheme="minorHAnsi" w:hAnsiTheme="minorHAnsi" w:cstheme="minorHAnsi"/>
          <w:highlight w:val="green"/>
        </w:rPr>
        <w:t xml:space="preserve"> of China</w:t>
      </w:r>
      <w:r w:rsidRPr="00F026F7">
        <w:rPr>
          <w:rStyle w:val="StyleUnderline"/>
          <w:rFonts w:asciiTheme="minorHAnsi" w:hAnsiTheme="minorHAnsi" w:cstheme="minorHAnsi"/>
        </w:rPr>
        <w:t>'s initiation of military conflict</w:t>
      </w:r>
      <w:r w:rsidRPr="00F026F7">
        <w:rPr>
          <w:rFonts w:asciiTheme="minorHAnsi" w:hAnsiTheme="minorHAnsi" w:cstheme="minorHAnsi"/>
          <w:sz w:val="16"/>
        </w:rPr>
        <w:t xml:space="preserve"> from 1976 to 2001 (Table 2: Models 1 &amp; 3) </w:t>
      </w:r>
      <w:r w:rsidRPr="00F026F7">
        <w:rPr>
          <w:rStyle w:val="StyleUnderline"/>
          <w:rFonts w:asciiTheme="minorHAnsi" w:hAnsiTheme="minorHAnsi" w:cstheme="minorHAnsi"/>
          <w:highlight w:val="green"/>
        </w:rPr>
        <w:t>but also</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rare event logit analyses</w:t>
      </w:r>
      <w:r w:rsidRPr="00F026F7">
        <w:rPr>
          <w:rFonts w:asciiTheme="minorHAnsi" w:hAnsiTheme="minorHAnsi" w:cstheme="minorHAnsi"/>
          <w:sz w:val="16"/>
        </w:rPr>
        <w:t xml:space="preserve"> because the binary dependent variable is heavily skewed to zero (Table 2: Models 2 &amp; 4). Generally speaking, </w:t>
      </w:r>
      <w:r w:rsidRPr="00F026F7">
        <w:rPr>
          <w:rStyle w:val="StyleUnderline"/>
          <w:rFonts w:asciiTheme="minorHAnsi" w:hAnsiTheme="minorHAnsi" w:cstheme="minorHAnsi"/>
        </w:rPr>
        <w:t xml:space="preserve">the results of the statistical analyses </w:t>
      </w:r>
      <w:r w:rsidRPr="00F026F7">
        <w:rPr>
          <w:rStyle w:val="StyleUnderline"/>
          <w:rFonts w:asciiTheme="minorHAnsi" w:hAnsiTheme="minorHAnsi" w:cstheme="minorHAnsi"/>
          <w:highlight w:val="green"/>
        </w:rPr>
        <w:t xml:space="preserve">provide </w:t>
      </w:r>
      <w:r w:rsidRPr="00F026F7">
        <w:rPr>
          <w:rStyle w:val="Emphasis"/>
          <w:rFonts w:asciiTheme="minorHAnsi" w:hAnsiTheme="minorHAnsi" w:cstheme="minorHAnsi"/>
          <w:highlight w:val="green"/>
        </w:rPr>
        <w:t>strong support for the hypotheses</w:t>
      </w:r>
      <w:r w:rsidRPr="00F026F7">
        <w:rPr>
          <w:rFonts w:asciiTheme="minorHAnsi" w:hAnsiTheme="minorHAnsi" w:cstheme="minorHAnsi"/>
          <w:sz w:val="16"/>
        </w:rPr>
        <w:t xml:space="preserve"> about economic power itself and territorial disputes (H1a, H2b) and weak support for those regarding economic power growth and US alliance (H1b, H2a) (see Table 2). 41 </w:t>
      </w:r>
      <w:r w:rsidRPr="00F026F7">
        <w:rPr>
          <w:rStyle w:val="StyleUnderline"/>
          <w:rFonts w:asciiTheme="minorHAnsi" w:hAnsiTheme="minorHAnsi" w:cstheme="minorHAnsi"/>
          <w:highlight w:val="green"/>
        </w:rPr>
        <w:t>As China's economic power grows</w:t>
      </w:r>
      <w:r w:rsidRPr="00F026F7">
        <w:rPr>
          <w:rFonts w:asciiTheme="minorHAnsi" w:hAnsiTheme="minorHAnsi" w:cstheme="minorHAnsi"/>
          <w:sz w:val="16"/>
        </w:rPr>
        <w:t xml:space="preserve">, whether it is assessed relative to all states or only Asian states, its </w:t>
      </w:r>
      <w:r w:rsidRPr="00F026F7">
        <w:rPr>
          <w:rStyle w:val="StyleUnderline"/>
          <w:rFonts w:asciiTheme="minorHAnsi" w:hAnsiTheme="minorHAnsi" w:cstheme="minorHAnsi"/>
          <w:highlight w:val="green"/>
        </w:rPr>
        <w:t xml:space="preserve">likelihood of </w:t>
      </w:r>
      <w:r w:rsidRPr="00F026F7">
        <w:rPr>
          <w:rStyle w:val="Emphasis"/>
          <w:rFonts w:asciiTheme="minorHAnsi" w:hAnsiTheme="minorHAnsi" w:cstheme="minorHAnsi"/>
          <w:highlight w:val="green"/>
        </w:rPr>
        <w:t>initiating conflict</w:t>
      </w:r>
      <w:r w:rsidRPr="00F026F7">
        <w:rPr>
          <w:rStyle w:val="StyleUnderline"/>
          <w:rFonts w:asciiTheme="minorHAnsi" w:hAnsiTheme="minorHAnsi" w:cstheme="minorHAnsi"/>
          <w:highlight w:val="green"/>
        </w:rPr>
        <w:t xml:space="preserve"> increases</w:t>
      </w:r>
      <w:r w:rsidRPr="00F026F7">
        <w:rPr>
          <w:rStyle w:val="StyleUnderline"/>
          <w:rFonts w:asciiTheme="minorHAnsi" w:hAnsiTheme="minorHAnsi" w:cstheme="minorHAnsi"/>
        </w:rPr>
        <w:t xml:space="preserve"> in a </w:t>
      </w:r>
      <w:r w:rsidRPr="00F026F7">
        <w:rPr>
          <w:rStyle w:val="Emphasis"/>
          <w:rFonts w:asciiTheme="minorHAnsi" w:hAnsiTheme="minorHAnsi" w:cstheme="minorHAnsi"/>
        </w:rPr>
        <w:t xml:space="preserve">statistically significant way </w:t>
      </w:r>
      <w:r w:rsidRPr="00F026F7">
        <w:rPr>
          <w:rFonts w:asciiTheme="minorHAnsi" w:hAnsiTheme="minorHAnsi" w:cstheme="minorHAnsi"/>
          <w:sz w:val="16"/>
        </w:rPr>
        <w:t xml:space="preserve">(H1a). </w:t>
      </w:r>
      <w:r w:rsidRPr="00F026F7">
        <w:rPr>
          <w:rStyle w:val="StyleUnderline"/>
          <w:rFonts w:asciiTheme="minorHAnsi" w:hAnsiTheme="minorHAnsi" w:cstheme="minorHAnsi"/>
          <w:highlight w:val="green"/>
        </w:rPr>
        <w:t>As offensive realists argue</w:t>
      </w:r>
      <w:r w:rsidRPr="00F026F7">
        <w:rPr>
          <w:rStyle w:val="StyleUnderline"/>
          <w:rFonts w:asciiTheme="minorHAnsi" w:hAnsiTheme="minorHAnsi" w:cstheme="minorHAnsi"/>
        </w:rPr>
        <w:t xml:space="preserve">, China's economic </w:t>
      </w:r>
      <w:r w:rsidRPr="00F026F7">
        <w:rPr>
          <w:rStyle w:val="StyleUnderline"/>
          <w:rFonts w:asciiTheme="minorHAnsi" w:hAnsiTheme="minorHAnsi" w:cstheme="minorHAnsi"/>
        </w:rPr>
        <w:lastRenderedPageBreak/>
        <w:t xml:space="preserve">power had a </w:t>
      </w:r>
      <w:r w:rsidRPr="00F026F7">
        <w:rPr>
          <w:rStyle w:val="Emphasis"/>
          <w:rFonts w:asciiTheme="minorHAnsi" w:hAnsiTheme="minorHAnsi" w:cstheme="minorHAnsi"/>
        </w:rPr>
        <w:t>positive effect</w:t>
      </w:r>
      <w:r w:rsidRPr="00F026F7">
        <w:rPr>
          <w:rStyle w:val="StyleUnderline"/>
          <w:rFonts w:asciiTheme="minorHAnsi" w:hAnsiTheme="minorHAnsi" w:cstheme="minorHAnsi"/>
        </w:rPr>
        <w:t xml:space="preserve"> on its foreign aggression</w:t>
      </w:r>
      <w:r w:rsidRPr="00F026F7">
        <w:rPr>
          <w:rFonts w:asciiTheme="minorHAnsi" w:hAnsiTheme="minorHAnsi" w:cstheme="minorHAnsi"/>
          <w:sz w:val="16"/>
        </w:rPr>
        <w:t xml:space="preserve"> during the period from 1976 to 2001 (Models 1, 2, 3, 4). China's economic power growth rate also shows a positive but insignificant effect on conflict initiation when measured relative to all states (Models 1 &amp; 2). But the effect of rapid growth on conflict initiation becomes negative, not positive, and negative in the model when China's power is measured relative to Asian states (Models 3 &amp; 4). This means that when China was rising rapidly compared to its regional neighbors, it was less aggressive toward Asian neighbors and major powers. [Table omitted] In support of H2b, the effect of territorial disputes on conflict initiation is positive and significant in Models 1, 2, 3, and 4. Not surprisingly, China was more prone to using military options against its opponents in territorial disputes than against other nations. Many international relations scholars argue that territory is a major reason why states fight each other, because it cannot be easily divided and often possesses symbolic and religious meanings. 37 China and its opponents are not an exception to this rule. However, in contrast to H2a, China was not more aggressive toward US allies than toward other countries. Whether its opponent had a defense pact with the United States did not affect China's decision to initiate military conflict. This implies that China did not seek a direct military confrontation with the United States during the period from 1976 to 2001. Because this finding is about China's behaviors during the second half of the 20th century, however, it does not directly contradict the offensive realists’ expectation that China will challenge the United States in the future when the two nations are equal in power, at least in East Asia. Among the four control variables, Distance has a significant effect on conflict initiation in Models 1 and 3. However, the other three variables – </w:t>
      </w:r>
      <w:r w:rsidRPr="00F026F7">
        <w:rPr>
          <w:rStyle w:val="Emphasis"/>
          <w:rFonts w:asciiTheme="minorHAnsi" w:hAnsiTheme="minorHAnsi" w:cstheme="minorHAnsi"/>
        </w:rPr>
        <w:t xml:space="preserve">Relative Power, </w:t>
      </w:r>
      <w:r w:rsidRPr="00F026F7">
        <w:rPr>
          <w:rStyle w:val="Emphasis"/>
          <w:rFonts w:asciiTheme="minorHAnsi" w:hAnsiTheme="minorHAnsi" w:cstheme="minorHAnsi"/>
          <w:highlight w:val="green"/>
        </w:rPr>
        <w:t>Economic Dependence, and Contiguity</w:t>
      </w:r>
      <w:r w:rsidRPr="00F026F7">
        <w:rPr>
          <w:rStyle w:val="StyleUnderline"/>
          <w:rFonts w:asciiTheme="minorHAnsi" w:hAnsiTheme="minorHAnsi" w:cstheme="minorHAnsi"/>
        </w:rPr>
        <w:t xml:space="preserve"> – </w:t>
      </w:r>
      <w:r w:rsidRPr="00F026F7">
        <w:rPr>
          <w:rStyle w:val="StyleUnderline"/>
          <w:rFonts w:asciiTheme="minorHAnsi" w:hAnsiTheme="minorHAnsi" w:cstheme="minorHAnsi"/>
          <w:highlight w:val="green"/>
        </w:rPr>
        <w:t>do not affect China's military aggression</w:t>
      </w:r>
      <w:r w:rsidRPr="00F026F7">
        <w:rPr>
          <w:rStyle w:val="StyleUnderline"/>
          <w:rFonts w:asciiTheme="minorHAnsi" w:hAnsiTheme="minorHAnsi" w:cstheme="minorHAnsi"/>
        </w:rPr>
        <w:t xml:space="preserve"> in a statistically significant way</w:t>
      </w:r>
      <w:r w:rsidRPr="00F026F7">
        <w:rPr>
          <w:rFonts w:asciiTheme="minorHAnsi" w:hAnsiTheme="minorHAnsi" w:cstheme="minorHAnsi"/>
          <w:sz w:val="16"/>
        </w:rPr>
        <w:t>. Next, we illustrate the prediction of China's initiation of military conflict against a non‐US ally. 38 As China's share of global economic power changes from 0.05 to 0.35, its probability of conflict initiation against a territorial dispute opponent increases from 0.01 to 0.81, and its probability of conflict initiation against a non‐territorial dispute opponent increases from 0.002 to 0.45 (see Fig. 3). Although this prediction derives from China's past military behaviors, we can draw two implications: (i) China's economic power has some positive effects on its military aggression; and (ii) China's territorial dispute opponents are likely targets of the rising power.</w:t>
      </w:r>
    </w:p>
    <w:p w14:paraId="49299BF8" w14:textId="77777777" w:rsidR="00B43952" w:rsidRPr="00F026F7" w:rsidRDefault="00B43952" w:rsidP="00B43952">
      <w:pPr>
        <w:rPr>
          <w:rFonts w:asciiTheme="minorHAnsi" w:hAnsiTheme="minorHAnsi" w:cstheme="minorHAnsi"/>
        </w:rPr>
      </w:pPr>
      <w:r w:rsidRPr="00F026F7">
        <w:rPr>
          <w:rFonts w:asciiTheme="minorHAnsi" w:hAnsiTheme="minorHAnsi" w:cstheme="minorHAnsi"/>
          <w:noProof/>
        </w:rPr>
        <w:drawing>
          <wp:inline distT="0" distB="0" distL="0" distR="0" wp14:anchorId="5B86F2D2" wp14:editId="631E40FF">
            <wp:extent cx="2364740" cy="1717994"/>
            <wp:effectExtent l="0" t="0" r="0" b="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6-18 at 10.43.38 PM.png"/>
                    <pic:cNvPicPr/>
                  </pic:nvPicPr>
                  <pic:blipFill>
                    <a:blip r:embed="rId139"/>
                    <a:stretch>
                      <a:fillRect/>
                    </a:stretch>
                  </pic:blipFill>
                  <pic:spPr>
                    <a:xfrm>
                      <a:off x="0" y="0"/>
                      <a:ext cx="2377181" cy="1727033"/>
                    </a:xfrm>
                    <a:prstGeom prst="rect">
                      <a:avLst/>
                    </a:prstGeom>
                  </pic:spPr>
                </pic:pic>
              </a:graphicData>
            </a:graphic>
          </wp:inline>
        </w:drawing>
      </w:r>
    </w:p>
    <w:p w14:paraId="5C515F72"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Summary and Implications </w:t>
      </w:r>
      <w:r w:rsidRPr="00F026F7">
        <w:rPr>
          <w:rStyle w:val="StyleUnderline"/>
          <w:rFonts w:asciiTheme="minorHAnsi" w:hAnsiTheme="minorHAnsi" w:cstheme="minorHAnsi"/>
          <w:highlight w:val="green"/>
        </w:rPr>
        <w:t>Offensive realists are right</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China's growth</w:t>
      </w:r>
      <w:r w:rsidRPr="00F026F7">
        <w:rPr>
          <w:rStyle w:val="StyleUnderline"/>
          <w:rFonts w:asciiTheme="minorHAnsi" w:hAnsiTheme="minorHAnsi" w:cstheme="minorHAnsi"/>
        </w:rPr>
        <w:t xml:space="preserve"> has </w:t>
      </w:r>
      <w:r w:rsidRPr="00F026F7">
        <w:rPr>
          <w:rStyle w:val="Emphasis"/>
          <w:rFonts w:asciiTheme="minorHAnsi" w:hAnsiTheme="minorHAnsi" w:cstheme="minorHAnsi"/>
          <w:highlight w:val="green"/>
        </w:rPr>
        <w:t>destabilized</w:t>
      </w:r>
      <w:r w:rsidRPr="00F026F7">
        <w:rPr>
          <w:rStyle w:val="Emphasis"/>
          <w:rFonts w:asciiTheme="minorHAnsi" w:hAnsiTheme="minorHAnsi" w:cstheme="minorHAnsi"/>
        </w:rPr>
        <w:t xml:space="preserve"> regional </w:t>
      </w:r>
      <w:r w:rsidRPr="00F026F7">
        <w:rPr>
          <w:rStyle w:val="Emphasis"/>
          <w:rFonts w:asciiTheme="minorHAnsi" w:hAnsiTheme="minorHAnsi" w:cstheme="minorHAnsi"/>
          <w:highlight w:val="green"/>
        </w:rPr>
        <w:t>stability</w:t>
      </w:r>
      <w:r w:rsidRPr="00F026F7">
        <w:rPr>
          <w:rFonts w:asciiTheme="minorHAnsi" w:hAnsiTheme="minorHAnsi" w:cstheme="minorHAnsi"/>
          <w:sz w:val="16"/>
        </w:rPr>
        <w:t xml:space="preserve"> in the post‐Mao period. Our </w:t>
      </w:r>
      <w:r w:rsidRPr="00F026F7">
        <w:rPr>
          <w:rStyle w:val="Emphasis"/>
          <w:rFonts w:asciiTheme="minorHAnsi" w:hAnsiTheme="minorHAnsi" w:cstheme="minorHAnsi"/>
        </w:rPr>
        <w:t>statistical analysis</w:t>
      </w:r>
      <w:r w:rsidRPr="00F026F7">
        <w:rPr>
          <w:rStyle w:val="StyleUnderline"/>
          <w:rFonts w:asciiTheme="minorHAnsi" w:hAnsiTheme="minorHAnsi" w:cstheme="minorHAnsi"/>
        </w:rPr>
        <w:t xml:space="preserve"> of China's initiation of military conflict shows that its economic power has had significant and positive effects</w:t>
      </w:r>
      <w:r w:rsidRPr="00F026F7">
        <w:rPr>
          <w:rFonts w:asciiTheme="minorHAnsi" w:hAnsiTheme="minorHAnsi" w:cstheme="minorHAnsi"/>
          <w:sz w:val="16"/>
        </w:rPr>
        <w:t xml:space="preserve">. In addition, </w:t>
      </w:r>
      <w:r w:rsidRPr="00F026F7">
        <w:rPr>
          <w:rStyle w:val="StyleUnderline"/>
          <w:rFonts w:asciiTheme="minorHAnsi" w:hAnsiTheme="minorHAnsi" w:cstheme="minorHAnsi"/>
        </w:rPr>
        <w:t>China was more aggressive toward its territorial dispute opponents</w:t>
      </w:r>
      <w:r w:rsidRPr="00F026F7">
        <w:rPr>
          <w:rFonts w:asciiTheme="minorHAnsi" w:hAnsiTheme="minorHAnsi" w:cstheme="minorHAnsi"/>
          <w:sz w:val="16"/>
        </w:rPr>
        <w:t xml:space="preserve">, although the United States’ Asian allies were no more likely to be military targets than other Asian states. In short, </w:t>
      </w:r>
      <w:r w:rsidRPr="00F026F7">
        <w:rPr>
          <w:rStyle w:val="StyleUnderline"/>
          <w:rFonts w:asciiTheme="minorHAnsi" w:hAnsiTheme="minorHAnsi" w:cstheme="minorHAnsi"/>
        </w:rPr>
        <w:t xml:space="preserve">China's greater </w:t>
      </w:r>
      <w:r w:rsidRPr="00F026F7">
        <w:rPr>
          <w:rStyle w:val="StyleUnderline"/>
          <w:rFonts w:asciiTheme="minorHAnsi" w:hAnsiTheme="minorHAnsi" w:cstheme="minorHAnsi"/>
          <w:highlight w:val="green"/>
        </w:rPr>
        <w:t xml:space="preserve">power made the country </w:t>
      </w:r>
      <w:r w:rsidRPr="00F026F7">
        <w:rPr>
          <w:rStyle w:val="Emphasis"/>
          <w:rFonts w:asciiTheme="minorHAnsi" w:hAnsiTheme="minorHAnsi" w:cstheme="minorHAnsi"/>
          <w:highlight w:val="green"/>
        </w:rPr>
        <w:t>more assertive</w:t>
      </w:r>
      <w:r w:rsidRPr="00F026F7">
        <w:rPr>
          <w:rStyle w:val="StyleUnderline"/>
          <w:rFonts w:asciiTheme="minorHAnsi" w:hAnsiTheme="minorHAnsi" w:cstheme="minorHAnsi"/>
        </w:rPr>
        <w:t>, rather than cooperative, toward Asian states and major powers</w:t>
      </w:r>
      <w:r w:rsidRPr="00F026F7">
        <w:rPr>
          <w:rFonts w:asciiTheme="minorHAnsi" w:hAnsiTheme="minorHAnsi" w:cstheme="minorHAnsi"/>
          <w:sz w:val="16"/>
        </w:rPr>
        <w:t xml:space="preserve">. This leads us to expect that </w:t>
      </w:r>
      <w:r w:rsidRPr="00F026F7">
        <w:rPr>
          <w:rStyle w:val="StyleUnderline"/>
          <w:rFonts w:asciiTheme="minorHAnsi" w:hAnsiTheme="minorHAnsi" w:cstheme="minorHAnsi"/>
          <w:highlight w:val="green"/>
        </w:rPr>
        <w:t>China will maintain its</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current </w:t>
      </w:r>
      <w:r w:rsidRPr="00F026F7">
        <w:rPr>
          <w:rStyle w:val="Emphasis"/>
          <w:rFonts w:asciiTheme="minorHAnsi" w:hAnsiTheme="minorHAnsi" w:cstheme="minorHAnsi"/>
          <w:highlight w:val="green"/>
        </w:rPr>
        <w:t>uncompromising</w:t>
      </w:r>
      <w:r w:rsidRPr="00F026F7">
        <w:rPr>
          <w:rStyle w:val="Emphasis"/>
          <w:rFonts w:asciiTheme="minorHAnsi" w:hAnsiTheme="minorHAnsi" w:cstheme="minorHAnsi"/>
        </w:rPr>
        <w:t xml:space="preserve"> and firm </w:t>
      </w:r>
      <w:r w:rsidRPr="00F026F7">
        <w:rPr>
          <w:rStyle w:val="Emphasis"/>
          <w:rFonts w:asciiTheme="minorHAnsi" w:hAnsiTheme="minorHAnsi" w:cstheme="minorHAnsi"/>
          <w:highlight w:val="green"/>
        </w:rPr>
        <w:t>position</w:t>
      </w:r>
      <w:r w:rsidRPr="00F026F7">
        <w:rPr>
          <w:rStyle w:val="StyleUnderline"/>
          <w:rFonts w:asciiTheme="minorHAnsi" w:hAnsiTheme="minorHAnsi" w:cstheme="minorHAnsi"/>
        </w:rPr>
        <w:t xml:space="preserve"> in the South and East China Seas </w:t>
      </w:r>
      <w:r w:rsidRPr="00F026F7">
        <w:rPr>
          <w:rFonts w:asciiTheme="minorHAnsi" w:hAnsiTheme="minorHAnsi" w:cstheme="minorHAnsi"/>
          <w:sz w:val="16"/>
        </w:rPr>
        <w:t xml:space="preserve">if its economic rise continues. Also, China's </w:t>
      </w:r>
      <w:r w:rsidRPr="00F026F7">
        <w:rPr>
          <w:rStyle w:val="StyleUnderline"/>
          <w:rFonts w:asciiTheme="minorHAnsi" w:hAnsiTheme="minorHAnsi" w:cstheme="minorHAnsi"/>
        </w:rPr>
        <w:t xml:space="preserve">growth will </w:t>
      </w:r>
      <w:r w:rsidRPr="00F026F7">
        <w:rPr>
          <w:rStyle w:val="StyleUnderline"/>
          <w:rFonts w:asciiTheme="minorHAnsi" w:hAnsiTheme="minorHAnsi" w:cstheme="minorHAnsi"/>
          <w:highlight w:val="green"/>
        </w:rPr>
        <w:t>accelerate its resolute</w:t>
      </w:r>
      <w:r w:rsidRPr="00F026F7">
        <w:rPr>
          <w:rStyle w:val="StyleUnderline"/>
          <w:rFonts w:asciiTheme="minorHAnsi" w:hAnsiTheme="minorHAnsi" w:cstheme="minorHAnsi"/>
        </w:rPr>
        <w:t xml:space="preserve"> protection of core </w:t>
      </w:r>
      <w:r w:rsidRPr="00F026F7">
        <w:rPr>
          <w:rStyle w:val="StyleUnderline"/>
          <w:rFonts w:asciiTheme="minorHAnsi" w:hAnsiTheme="minorHAnsi" w:cstheme="minorHAnsi"/>
          <w:highlight w:val="green"/>
        </w:rPr>
        <w:t>interests</w:t>
      </w:r>
      <w:r w:rsidRPr="00F026F7">
        <w:rPr>
          <w:rStyle w:val="StyleUnderline"/>
          <w:rFonts w:asciiTheme="minorHAnsi" w:hAnsiTheme="minorHAnsi" w:cstheme="minorHAnsi"/>
        </w:rPr>
        <w:t xml:space="preserve"> in strategic and economic matters</w:t>
      </w:r>
      <w:r w:rsidRPr="00F026F7">
        <w:rPr>
          <w:rFonts w:asciiTheme="minorHAnsi" w:hAnsiTheme="minorHAnsi" w:cstheme="minorHAnsi"/>
          <w:sz w:val="16"/>
        </w:rPr>
        <w:t xml:space="preserve">. Two objections are possible to the argument presented here regarding China's growth and aggression. First, some may argue that a stronger China was dragged into more conflicts with foreign actors. China's rise to become a major power might not have changed its goals and strategies as much as it increased the emergence of conflict‐laden issues. As it is now connected more deeply and extensively with foreign actors, China will face more international issues, and some conflict will be unavoidable. However, as explained earlier, </w:t>
      </w:r>
      <w:r w:rsidRPr="00F026F7">
        <w:rPr>
          <w:rStyle w:val="StyleUnderline"/>
          <w:rFonts w:asciiTheme="minorHAnsi" w:hAnsiTheme="minorHAnsi" w:cstheme="minorHAnsi"/>
        </w:rPr>
        <w:t xml:space="preserve">this study's </w:t>
      </w:r>
      <w:r w:rsidRPr="00F026F7">
        <w:rPr>
          <w:rStyle w:val="Emphasis"/>
          <w:rFonts w:asciiTheme="minorHAnsi" w:hAnsiTheme="minorHAnsi" w:cstheme="minorHAnsi"/>
        </w:rPr>
        <w:t>dependent variable</w:t>
      </w:r>
      <w:r w:rsidRPr="00F026F7">
        <w:rPr>
          <w:rStyle w:val="StyleUnderline"/>
          <w:rFonts w:asciiTheme="minorHAnsi" w:hAnsiTheme="minorHAnsi" w:cstheme="minorHAnsi"/>
        </w:rPr>
        <w:t xml:space="preserve"> was not conflict involvement but </w:t>
      </w:r>
      <w:r w:rsidRPr="00F026F7">
        <w:rPr>
          <w:rStyle w:val="Emphasis"/>
          <w:rFonts w:asciiTheme="minorHAnsi" w:hAnsiTheme="minorHAnsi" w:cstheme="minorHAnsi"/>
        </w:rPr>
        <w:t>conflict initiation</w:t>
      </w:r>
      <w:r w:rsidRPr="00F026F7">
        <w:rPr>
          <w:rFonts w:asciiTheme="minorHAnsi" w:hAnsiTheme="minorHAnsi" w:cstheme="minorHAnsi"/>
          <w:sz w:val="16"/>
        </w:rPr>
        <w:t xml:space="preserve">. Of course, there have been some historical cases of over‐balancing, as seen in European countries before World War I. But this </w:t>
      </w:r>
      <w:r w:rsidRPr="00F026F7">
        <w:rPr>
          <w:rStyle w:val="StyleUnderline"/>
          <w:rFonts w:asciiTheme="minorHAnsi" w:hAnsiTheme="minorHAnsi" w:cstheme="minorHAnsi"/>
        </w:rPr>
        <w:t xml:space="preserve">study shows that China has become </w:t>
      </w:r>
      <w:r w:rsidRPr="00F026F7">
        <w:rPr>
          <w:rStyle w:val="Emphasis"/>
          <w:rFonts w:asciiTheme="minorHAnsi" w:hAnsiTheme="minorHAnsi" w:cstheme="minorHAnsi"/>
        </w:rPr>
        <w:t>more prone to conflict initiation</w:t>
      </w:r>
      <w:r w:rsidRPr="00F026F7">
        <w:rPr>
          <w:rStyle w:val="StyleUnderline"/>
          <w:rFonts w:asciiTheme="minorHAnsi" w:hAnsiTheme="minorHAnsi" w:cstheme="minorHAnsi"/>
        </w:rPr>
        <w:t xml:space="preserve"> as it has gained greater economic capability</w:t>
      </w:r>
      <w:r w:rsidRPr="00F026F7">
        <w:rPr>
          <w:rFonts w:asciiTheme="minorHAnsi" w:hAnsiTheme="minorHAnsi" w:cstheme="minorHAnsi"/>
          <w:sz w:val="16"/>
        </w:rPr>
        <w:t xml:space="preserve">. Second, some may question the proposed relation between conflict initiation and regional stability. China might, for example, become more prone to low‐intensity conflict but not to high‐intensity conflict. According to this view, China's growth could increase some tensions but still not seriously destabilize regional stability. Whereas Germany's growth drove Europe into two world wars, China might not pursue the German route but might instead seek its own pathway to a peaceful rise. We agree that there is little probability of an all‐out war between China and other major powers, but </w:t>
      </w:r>
      <w:r w:rsidRPr="00F026F7">
        <w:rPr>
          <w:rStyle w:val="StyleUnderline"/>
          <w:rFonts w:asciiTheme="minorHAnsi" w:hAnsiTheme="minorHAnsi" w:cstheme="minorHAnsi"/>
        </w:rPr>
        <w:t>the absence of all‐out war does not imply regional stability</w:t>
      </w:r>
      <w:r w:rsidRPr="00F026F7">
        <w:rPr>
          <w:rFonts w:asciiTheme="minorHAnsi" w:hAnsiTheme="minorHAnsi" w:cstheme="minorHAnsi"/>
          <w:sz w:val="16"/>
        </w:rPr>
        <w:t xml:space="preserve">. </w:t>
      </w:r>
      <w:r w:rsidRPr="00F026F7">
        <w:rPr>
          <w:rStyle w:val="StyleUnderline"/>
          <w:rFonts w:asciiTheme="minorHAnsi" w:hAnsiTheme="minorHAnsi" w:cstheme="minorHAnsi"/>
        </w:rPr>
        <w:t>Many international rivalries</w:t>
      </w:r>
      <w:r w:rsidRPr="00F026F7">
        <w:rPr>
          <w:rFonts w:asciiTheme="minorHAnsi" w:hAnsiTheme="minorHAnsi" w:cstheme="minorHAnsi"/>
          <w:sz w:val="16"/>
        </w:rPr>
        <w:t xml:space="preserve">, such as those between the United States and the Soviet Union or between </w:t>
      </w:r>
      <w:r w:rsidRPr="00F026F7">
        <w:rPr>
          <w:rFonts w:asciiTheme="minorHAnsi" w:hAnsiTheme="minorHAnsi" w:cstheme="minorHAnsi"/>
          <w:sz w:val="16"/>
        </w:rPr>
        <w:lastRenderedPageBreak/>
        <w:t xml:space="preserve">South and North Korea, have </w:t>
      </w:r>
      <w:r w:rsidRPr="00F026F7">
        <w:rPr>
          <w:rStyle w:val="StyleUnderline"/>
          <w:rFonts w:asciiTheme="minorHAnsi" w:hAnsiTheme="minorHAnsi" w:cstheme="minorHAnsi"/>
        </w:rPr>
        <w:t xml:space="preserve">presented </w:t>
      </w:r>
      <w:r w:rsidRPr="00F026F7">
        <w:rPr>
          <w:rStyle w:val="Emphasis"/>
          <w:rFonts w:asciiTheme="minorHAnsi" w:hAnsiTheme="minorHAnsi" w:cstheme="minorHAnsi"/>
        </w:rPr>
        <w:t>serious threats</w:t>
      </w:r>
      <w:r w:rsidRPr="00F026F7">
        <w:rPr>
          <w:rStyle w:val="StyleUnderline"/>
          <w:rFonts w:asciiTheme="minorHAnsi" w:hAnsiTheme="minorHAnsi" w:cstheme="minorHAnsi"/>
        </w:rPr>
        <w:t xml:space="preserve"> to the participants even though direct </w:t>
      </w:r>
      <w:r w:rsidRPr="00F026F7">
        <w:rPr>
          <w:rStyle w:val="Emphasis"/>
          <w:rFonts w:asciiTheme="minorHAnsi" w:hAnsiTheme="minorHAnsi" w:cstheme="minorHAnsi"/>
        </w:rPr>
        <w:t>high‐intensity</w:t>
      </w:r>
      <w:r w:rsidRPr="00F026F7">
        <w:rPr>
          <w:rStyle w:val="StyleUnderline"/>
          <w:rFonts w:asciiTheme="minorHAnsi" w:hAnsiTheme="minorHAnsi" w:cstheme="minorHAnsi"/>
        </w:rPr>
        <w:t xml:space="preserve"> military conflicts have not occurred</w:t>
      </w:r>
      <w:r w:rsidRPr="00F026F7">
        <w:rPr>
          <w:rFonts w:asciiTheme="minorHAnsi" w:hAnsiTheme="minorHAnsi" w:cstheme="minorHAnsi"/>
          <w:sz w:val="16"/>
        </w:rPr>
        <w:t xml:space="preserve">. Even </w:t>
      </w:r>
      <w:r w:rsidRPr="00F026F7">
        <w:rPr>
          <w:rStyle w:val="StyleUnderline"/>
          <w:rFonts w:asciiTheme="minorHAnsi" w:hAnsiTheme="minorHAnsi" w:cstheme="minorHAnsi"/>
        </w:rPr>
        <w:t>low‐intensity sources of conflict</w:t>
      </w:r>
      <w:r w:rsidRPr="00F026F7">
        <w:rPr>
          <w:rFonts w:asciiTheme="minorHAnsi" w:hAnsiTheme="minorHAnsi" w:cstheme="minorHAnsi"/>
          <w:sz w:val="16"/>
        </w:rPr>
        <w:t xml:space="preserve">, such as military threat and military displays, </w:t>
      </w:r>
      <w:r w:rsidRPr="00F026F7">
        <w:rPr>
          <w:rStyle w:val="StyleUnderline"/>
          <w:rFonts w:asciiTheme="minorHAnsi" w:hAnsiTheme="minorHAnsi" w:cstheme="minorHAnsi"/>
        </w:rPr>
        <w:t xml:space="preserve">can </w:t>
      </w:r>
      <w:r w:rsidRPr="00F026F7">
        <w:rPr>
          <w:rStyle w:val="Emphasis"/>
          <w:rFonts w:asciiTheme="minorHAnsi" w:hAnsiTheme="minorHAnsi" w:cstheme="minorHAnsi"/>
        </w:rPr>
        <w:t>seriously harm regional stability</w:t>
      </w:r>
      <w:r w:rsidRPr="00F026F7">
        <w:rPr>
          <w:rFonts w:asciiTheme="minorHAnsi" w:hAnsiTheme="minorHAnsi" w:cstheme="minorHAnsi"/>
          <w:sz w:val="16"/>
        </w:rPr>
        <w:t xml:space="preserve">, especially </w:t>
      </w:r>
      <w:r w:rsidRPr="00F026F7">
        <w:rPr>
          <w:rStyle w:val="StyleUnderline"/>
          <w:rFonts w:asciiTheme="minorHAnsi" w:hAnsiTheme="minorHAnsi" w:cstheme="minorHAnsi"/>
        </w:rPr>
        <w:t>when they happen repeatedly</w:t>
      </w:r>
      <w:r w:rsidRPr="00F026F7">
        <w:rPr>
          <w:rFonts w:asciiTheme="minorHAnsi" w:hAnsiTheme="minorHAnsi" w:cstheme="minorHAnsi"/>
          <w:sz w:val="16"/>
        </w:rPr>
        <w:t>.</w:t>
      </w:r>
    </w:p>
    <w:p w14:paraId="38C776E6" w14:textId="77777777" w:rsidR="00B43952" w:rsidRPr="00F026F7" w:rsidRDefault="00B43952" w:rsidP="00B43952">
      <w:pPr>
        <w:rPr>
          <w:rFonts w:asciiTheme="minorHAnsi" w:hAnsiTheme="minorHAnsi" w:cstheme="minorHAnsi"/>
        </w:rPr>
      </w:pPr>
    </w:p>
    <w:p w14:paraId="57293144" w14:textId="77777777" w:rsidR="00B43952" w:rsidRPr="00F026F7" w:rsidRDefault="00B43952" w:rsidP="00B43952">
      <w:pPr>
        <w:rPr>
          <w:rFonts w:asciiTheme="minorHAnsi" w:hAnsiTheme="minorHAnsi" w:cstheme="minorHAnsi"/>
        </w:rPr>
      </w:pPr>
    </w:p>
    <w:p w14:paraId="6253E421"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China’s revisionist---proven by aggression in the Indo-Pacific </w:t>
      </w:r>
    </w:p>
    <w:p w14:paraId="4763AB71" w14:textId="77777777" w:rsidR="00B43952" w:rsidRPr="00F026F7" w:rsidRDefault="00B43952" w:rsidP="00B43952">
      <w:pPr>
        <w:rPr>
          <w:rFonts w:asciiTheme="minorHAnsi" w:hAnsiTheme="minorHAnsi" w:cstheme="minorHAnsi"/>
        </w:rPr>
      </w:pPr>
      <w:r w:rsidRPr="00F026F7">
        <w:rPr>
          <w:rFonts w:asciiTheme="minorHAnsi" w:hAnsiTheme="minorHAnsi" w:cstheme="minorHAnsi"/>
        </w:rPr>
        <w:t xml:space="preserve">Dr Jagannath P. </w:t>
      </w:r>
      <w:r w:rsidRPr="00F026F7">
        <w:rPr>
          <w:rStyle w:val="Style13ptBold"/>
          <w:rFonts w:asciiTheme="minorHAnsi" w:hAnsiTheme="minorHAnsi" w:cstheme="minorHAnsi"/>
        </w:rPr>
        <w:t>Panda 21</w:t>
      </w:r>
      <w:r w:rsidRPr="00F026F7">
        <w:rPr>
          <w:rFonts w:asciiTheme="minorHAnsi" w:hAnsiTheme="minorHAnsi" w:cstheme="minorHAnsi"/>
        </w:rPr>
        <w:t>, Research Fellow and Centre Coordinator for East Asia at the Manohar Parrikar Institute for Defense Studies and Analyses, China as a Revisionist Power in Indo-Pacific and India’s Perception: A Power-Partner Contention, Journal of Contemporary China, Vol. 30, Iss. 127, https://doi.org/10.1080/10670564.2020.1766906/micahw</w:t>
      </w:r>
    </w:p>
    <w:p w14:paraId="55B4E5A4"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Beijing’s Neo-imperialism and Power-Partner Contention with India</w:t>
      </w:r>
    </w:p>
    <w:p w14:paraId="17DAAB62"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Objectively, </w:t>
      </w:r>
      <w:r w:rsidRPr="00F026F7">
        <w:rPr>
          <w:rFonts w:asciiTheme="minorHAnsi" w:hAnsiTheme="minorHAnsi" w:cstheme="minorHAnsi"/>
          <w:u w:val="single"/>
        </w:rPr>
        <w:t xml:space="preserve">the Indian perception of China as a </w:t>
      </w:r>
      <w:r w:rsidRPr="00F026F7">
        <w:rPr>
          <w:rStyle w:val="Emphasis"/>
          <w:rFonts w:asciiTheme="minorHAnsi" w:hAnsiTheme="minorHAnsi" w:cstheme="minorHAnsi"/>
        </w:rPr>
        <w:t>revisionist power</w:t>
      </w:r>
      <w:r w:rsidRPr="00F026F7">
        <w:rPr>
          <w:rFonts w:asciiTheme="minorHAnsi" w:hAnsiTheme="minorHAnsi" w:cstheme="minorHAnsi"/>
          <w:sz w:val="16"/>
        </w:rPr>
        <w:t xml:space="preserve"> is subtly poised between a power-partner variance, which </w:t>
      </w:r>
      <w:r w:rsidRPr="00F026F7">
        <w:rPr>
          <w:rFonts w:asciiTheme="minorHAnsi" w:hAnsiTheme="minorHAnsi" w:cstheme="minorHAnsi"/>
          <w:u w:val="single"/>
        </w:rPr>
        <w:t>can be exhibited via the</w:t>
      </w:r>
      <w:r w:rsidRPr="00F026F7">
        <w:rPr>
          <w:rFonts w:asciiTheme="minorHAnsi" w:hAnsiTheme="minorHAnsi" w:cstheme="minorHAnsi"/>
          <w:sz w:val="16"/>
        </w:rPr>
        <w:t xml:space="preserve"> </w:t>
      </w:r>
      <w:r w:rsidRPr="00F026F7">
        <w:rPr>
          <w:rFonts w:asciiTheme="minorHAnsi" w:hAnsiTheme="minorHAnsi" w:cstheme="minorHAnsi"/>
          <w:u w:val="single"/>
        </w:rPr>
        <w:t>order-and-ocean contention</w:t>
      </w:r>
      <w:r w:rsidRPr="00F026F7">
        <w:rPr>
          <w:rFonts w:asciiTheme="minorHAnsi" w:hAnsiTheme="minorHAnsi" w:cstheme="minorHAnsi"/>
          <w:sz w:val="16"/>
        </w:rPr>
        <w:t xml:space="preserve"> between the two nations. </w:t>
      </w:r>
      <w:r w:rsidRPr="00F026F7">
        <w:rPr>
          <w:rFonts w:asciiTheme="minorHAnsi" w:hAnsiTheme="minorHAnsi" w:cstheme="minorHAnsi"/>
          <w:u w:val="single"/>
        </w:rPr>
        <w:t>India’s</w:t>
      </w:r>
      <w:r w:rsidRPr="00F026F7">
        <w:rPr>
          <w:rFonts w:asciiTheme="minorHAnsi" w:hAnsiTheme="minorHAnsi" w:cstheme="minorHAnsi"/>
          <w:sz w:val="16"/>
        </w:rPr>
        <w:t xml:space="preserve"> contending </w:t>
      </w:r>
      <w:r w:rsidRPr="00F026F7">
        <w:rPr>
          <w:rFonts w:asciiTheme="minorHAnsi" w:hAnsiTheme="minorHAnsi" w:cstheme="minorHAnsi"/>
          <w:u w:val="single"/>
        </w:rPr>
        <w:t>perspective vis-à-vis China</w:t>
      </w:r>
      <w:r w:rsidRPr="00F026F7">
        <w:rPr>
          <w:rFonts w:asciiTheme="minorHAnsi" w:hAnsiTheme="minorHAnsi" w:cstheme="minorHAnsi"/>
          <w:sz w:val="16"/>
        </w:rPr>
        <w:t xml:space="preserve"> on rules-based order and the Indian Ocean </w:t>
      </w:r>
      <w:r w:rsidRPr="00F026F7">
        <w:rPr>
          <w:rFonts w:asciiTheme="minorHAnsi" w:hAnsiTheme="minorHAnsi" w:cstheme="minorHAnsi"/>
          <w:u w:val="single"/>
        </w:rPr>
        <w:t>are the</w:t>
      </w:r>
      <w:r w:rsidRPr="00F026F7">
        <w:rPr>
          <w:rFonts w:asciiTheme="minorHAnsi" w:hAnsiTheme="minorHAnsi" w:cstheme="minorHAnsi"/>
          <w:sz w:val="16"/>
        </w:rPr>
        <w:t xml:space="preserve"> two main </w:t>
      </w:r>
      <w:r w:rsidRPr="00F026F7">
        <w:rPr>
          <w:rFonts w:asciiTheme="minorHAnsi" w:hAnsiTheme="minorHAnsi" w:cstheme="minorHAnsi"/>
          <w:u w:val="single"/>
        </w:rPr>
        <w:t>strategic censures that explain the shades of Indian perception</w:t>
      </w:r>
      <w:r w:rsidRPr="00F026F7">
        <w:rPr>
          <w:rFonts w:asciiTheme="minorHAnsi" w:hAnsiTheme="minorHAnsi" w:cstheme="minorHAnsi"/>
          <w:sz w:val="16"/>
        </w:rPr>
        <w:t xml:space="preserve">.65 The Indian notion of a rules-based order is closely linked to the protection and promotion of a ‘liberal international order’ that advocates equity, transparency and sovereignty. More notably, it is based on ideals of democracy, freedom and justice. </w:t>
      </w:r>
      <w:r w:rsidRPr="00F026F7">
        <w:rPr>
          <w:rFonts w:asciiTheme="minorHAnsi" w:hAnsiTheme="minorHAnsi" w:cstheme="minorHAnsi"/>
          <w:u w:val="single"/>
        </w:rPr>
        <w:t>India acknowledges revisionism</w:t>
      </w:r>
      <w:r w:rsidRPr="00F026F7">
        <w:rPr>
          <w:rFonts w:asciiTheme="minorHAnsi" w:hAnsiTheme="minorHAnsi" w:cstheme="minorHAnsi"/>
          <w:sz w:val="16"/>
        </w:rPr>
        <w:t xml:space="preserve"> more </w:t>
      </w:r>
      <w:r w:rsidRPr="00F026F7">
        <w:rPr>
          <w:rFonts w:asciiTheme="minorHAnsi" w:hAnsiTheme="minorHAnsi" w:cstheme="minorHAnsi"/>
          <w:u w:val="single"/>
        </w:rPr>
        <w:t>as an evolutionary</w:t>
      </w:r>
      <w:r w:rsidRPr="00F026F7">
        <w:rPr>
          <w:rFonts w:asciiTheme="minorHAnsi" w:hAnsiTheme="minorHAnsi" w:cstheme="minorHAnsi"/>
          <w:sz w:val="16"/>
        </w:rPr>
        <w:t xml:space="preserve"> and transparent </w:t>
      </w:r>
      <w:r w:rsidRPr="00F026F7">
        <w:rPr>
          <w:rFonts w:asciiTheme="minorHAnsi" w:hAnsiTheme="minorHAnsi" w:cstheme="minorHAnsi"/>
          <w:u w:val="single"/>
        </w:rPr>
        <w:t>process that brings changes without challenging or disrupting the status quo</w:t>
      </w:r>
      <w:r w:rsidRPr="00F026F7">
        <w:rPr>
          <w:rFonts w:asciiTheme="minorHAnsi" w:hAnsiTheme="minorHAnsi" w:cstheme="minorHAnsi"/>
          <w:sz w:val="16"/>
        </w:rPr>
        <w:t xml:space="preserve">; in other words, disrupting the current world order. Fair representation and equity in decision-making in multilateral or supranational bodies remain core to India’s notion of revisionism that could be seen from an evolutionary perspective. In such a situation, India perceives China both in a contending and cooperating perspective. As an emerging economy, more than any other country, </w:t>
      </w:r>
      <w:r w:rsidRPr="00F026F7">
        <w:rPr>
          <w:rFonts w:asciiTheme="minorHAnsi" w:hAnsiTheme="minorHAnsi" w:cstheme="minorHAnsi"/>
          <w:u w:val="single"/>
        </w:rPr>
        <w:t>China took full advantage of the liberal economic order</w:t>
      </w:r>
      <w:r w:rsidRPr="00F026F7">
        <w:rPr>
          <w:rFonts w:asciiTheme="minorHAnsi" w:hAnsiTheme="minorHAnsi" w:cstheme="minorHAnsi"/>
          <w:sz w:val="16"/>
        </w:rPr>
        <w:t xml:space="preserve"> in the post-Cold War era </w:t>
      </w:r>
      <w:r w:rsidRPr="00F026F7">
        <w:rPr>
          <w:rFonts w:asciiTheme="minorHAnsi" w:hAnsiTheme="minorHAnsi" w:cstheme="minorHAnsi"/>
          <w:u w:val="single"/>
        </w:rPr>
        <w:t>and leveraged its strategic interests regionally and globally</w:t>
      </w:r>
      <w:r w:rsidRPr="00F026F7">
        <w:rPr>
          <w:rFonts w:asciiTheme="minorHAnsi" w:hAnsiTheme="minorHAnsi" w:cstheme="minorHAnsi"/>
          <w:sz w:val="16"/>
        </w:rPr>
        <w:t xml:space="preserve">. The success behind China’s rise stems from the US-led liberal economic order, which allowed Beijing as an emerging economy to achieve an unprecedented level of economic growth domestically.66 As Jennifer Lind argues in her article in Foreign Affairs, </w:t>
      </w:r>
      <w:r w:rsidRPr="00F026F7">
        <w:rPr>
          <w:rFonts w:asciiTheme="minorHAnsi" w:hAnsiTheme="minorHAnsi" w:cstheme="minorHAnsi"/>
          <w:u w:val="single"/>
        </w:rPr>
        <w:t xml:space="preserve">Beijing’s embrace of </w:t>
      </w:r>
      <w:r w:rsidRPr="00F026F7">
        <w:rPr>
          <w:rStyle w:val="Emphasis"/>
          <w:rFonts w:asciiTheme="minorHAnsi" w:hAnsiTheme="minorHAnsi" w:cstheme="minorHAnsi"/>
        </w:rPr>
        <w:t>selective liberalism</w:t>
      </w:r>
      <w:r w:rsidRPr="00F026F7">
        <w:rPr>
          <w:rFonts w:asciiTheme="minorHAnsi" w:hAnsiTheme="minorHAnsi" w:cstheme="minorHAnsi"/>
          <w:sz w:val="16"/>
        </w:rPr>
        <w:t xml:space="preserve"> has </w:t>
      </w:r>
      <w:r w:rsidRPr="00F026F7">
        <w:rPr>
          <w:rFonts w:asciiTheme="minorHAnsi" w:hAnsiTheme="minorHAnsi" w:cstheme="minorHAnsi"/>
          <w:u w:val="single"/>
        </w:rPr>
        <w:t>enabled it to emerge as the second-largest economy in the world</w:t>
      </w:r>
      <w:r w:rsidRPr="00F026F7">
        <w:rPr>
          <w:rFonts w:asciiTheme="minorHAnsi" w:hAnsiTheme="minorHAnsi" w:cstheme="minorHAnsi"/>
          <w:sz w:val="16"/>
        </w:rPr>
        <w:t>, and notably, as one of the top trading partners of many countries.67</w:t>
      </w:r>
    </w:p>
    <w:p w14:paraId="3AED8A2C"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As a neo-mercantile power, China continued to maintain a ‘low-profile’ strategically to take advantage of the post-Cold War period situation.68 Mikael Wigell argues that the neo-mercantilist powers avoid making ‘costly political commitments or a proactive regional political role’. </w:t>
      </w:r>
      <w:r w:rsidRPr="00F026F7">
        <w:rPr>
          <w:rFonts w:asciiTheme="minorHAnsi" w:hAnsiTheme="minorHAnsi" w:cstheme="minorHAnsi"/>
          <w:u w:val="single"/>
        </w:rPr>
        <w:t xml:space="preserve">Beijing’s </w:t>
      </w:r>
      <w:r w:rsidRPr="00F026F7">
        <w:rPr>
          <w:rStyle w:val="Emphasis"/>
          <w:rFonts w:asciiTheme="minorHAnsi" w:hAnsiTheme="minorHAnsi" w:cstheme="minorHAnsi"/>
        </w:rPr>
        <w:t>geopolitical approach</w:t>
      </w:r>
      <w:r w:rsidRPr="00F026F7">
        <w:rPr>
          <w:rFonts w:asciiTheme="minorHAnsi" w:hAnsiTheme="minorHAnsi" w:cstheme="minorHAnsi"/>
          <w:sz w:val="16"/>
        </w:rPr>
        <w:t>—from Deng Xiaoping’s opening up of China to the Global Financial Crisis in 2008—</w:t>
      </w:r>
      <w:r w:rsidRPr="00F026F7">
        <w:rPr>
          <w:rFonts w:asciiTheme="minorHAnsi" w:hAnsiTheme="minorHAnsi" w:cstheme="minorHAnsi"/>
          <w:u w:val="single"/>
        </w:rPr>
        <w:t>did not reveal the intent to change or alter the regional security order</w:t>
      </w:r>
      <w:r w:rsidRPr="00F026F7">
        <w:rPr>
          <w:rFonts w:asciiTheme="minorHAnsi" w:hAnsiTheme="minorHAnsi" w:cstheme="minorHAnsi"/>
          <w:sz w:val="16"/>
        </w:rPr>
        <w:t xml:space="preserve">.69 It was only post the 2008 financial crisis that China took a proactive lead in trying to change the status quo regionally through its ambitious financial projects and assistance. It was, in fact, during the late 2000s that </w:t>
      </w:r>
      <w:r w:rsidRPr="00F026F7">
        <w:rPr>
          <w:rFonts w:asciiTheme="minorHAnsi" w:hAnsiTheme="minorHAnsi" w:cstheme="minorHAnsi"/>
          <w:u w:val="single"/>
        </w:rPr>
        <w:t>Beijing started exhibiting aggressive postures in the maritime sphere</w:t>
      </w:r>
      <w:r w:rsidRPr="00F026F7">
        <w:rPr>
          <w:rFonts w:asciiTheme="minorHAnsi" w:hAnsiTheme="minorHAnsi" w:cstheme="minorHAnsi"/>
          <w:sz w:val="16"/>
        </w:rPr>
        <w:t xml:space="preserve">, primarily in the South China Sea and East China Sea.70 </w:t>
      </w:r>
      <w:r w:rsidRPr="00F026F7">
        <w:rPr>
          <w:rFonts w:asciiTheme="minorHAnsi" w:hAnsiTheme="minorHAnsi" w:cstheme="minorHAnsi"/>
          <w:u w:val="single"/>
        </w:rPr>
        <w:t>Beijing’s military assistance to Sri Lanka</w:t>
      </w:r>
      <w:r w:rsidRPr="00F026F7">
        <w:rPr>
          <w:rFonts w:asciiTheme="minorHAnsi" w:hAnsiTheme="minorHAnsi" w:cstheme="minorHAnsi"/>
          <w:sz w:val="16"/>
        </w:rPr>
        <w:t xml:space="preserve">, during that period, to fight the Tamil militia in exchange for developing a large-scale project like Hambantota Port for its military’s use, </w:t>
      </w:r>
      <w:r w:rsidRPr="00F026F7">
        <w:rPr>
          <w:rFonts w:asciiTheme="minorHAnsi" w:hAnsiTheme="minorHAnsi" w:cstheme="minorHAnsi"/>
          <w:u w:val="single"/>
        </w:rPr>
        <w:t xml:space="preserve">marked in many ways the beginning of a serious and forceful </w:t>
      </w:r>
      <w:r w:rsidRPr="00F026F7">
        <w:rPr>
          <w:rStyle w:val="Emphasis"/>
          <w:rFonts w:asciiTheme="minorHAnsi" w:hAnsiTheme="minorHAnsi" w:cstheme="minorHAnsi"/>
        </w:rPr>
        <w:t>revisionist advance</w:t>
      </w:r>
      <w:r w:rsidRPr="00F026F7">
        <w:rPr>
          <w:rFonts w:asciiTheme="minorHAnsi" w:hAnsiTheme="minorHAnsi" w:cstheme="minorHAnsi"/>
          <w:u w:val="single"/>
        </w:rPr>
        <w:t xml:space="preserve"> in the </w:t>
      </w:r>
      <w:r w:rsidRPr="00F026F7">
        <w:rPr>
          <w:rStyle w:val="Emphasis"/>
          <w:rFonts w:asciiTheme="minorHAnsi" w:hAnsiTheme="minorHAnsi" w:cstheme="minorHAnsi"/>
        </w:rPr>
        <w:t>Indo-Pacific</w:t>
      </w:r>
      <w:r w:rsidRPr="00F026F7">
        <w:rPr>
          <w:rFonts w:asciiTheme="minorHAnsi" w:hAnsiTheme="minorHAnsi" w:cstheme="minorHAnsi"/>
          <w:sz w:val="16"/>
        </w:rPr>
        <w:t xml:space="preserve">. </w:t>
      </w:r>
      <w:r w:rsidRPr="00F026F7">
        <w:rPr>
          <w:rFonts w:asciiTheme="minorHAnsi" w:hAnsiTheme="minorHAnsi" w:cstheme="minorHAnsi"/>
          <w:u w:val="single"/>
        </w:rPr>
        <w:t xml:space="preserve">This is the model that China’s flagship BRI projects are currently trying to </w:t>
      </w:r>
      <w:r w:rsidRPr="00F026F7">
        <w:rPr>
          <w:rStyle w:val="Emphasis"/>
          <w:rFonts w:asciiTheme="minorHAnsi" w:hAnsiTheme="minorHAnsi" w:cstheme="minorHAnsi"/>
        </w:rPr>
        <w:t>emulate</w:t>
      </w:r>
      <w:r w:rsidRPr="00F026F7">
        <w:rPr>
          <w:rFonts w:asciiTheme="minorHAnsi" w:hAnsiTheme="minorHAnsi" w:cstheme="minorHAnsi"/>
          <w:sz w:val="16"/>
        </w:rPr>
        <w:t>.</w:t>
      </w:r>
    </w:p>
    <w:p w14:paraId="45DA7CF8"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u w:val="single"/>
        </w:rPr>
        <w:t>China’s</w:t>
      </w:r>
      <w:r w:rsidRPr="00F026F7">
        <w:rPr>
          <w:rFonts w:asciiTheme="minorHAnsi" w:hAnsiTheme="minorHAnsi" w:cstheme="minorHAnsi"/>
          <w:sz w:val="16"/>
        </w:rPr>
        <w:t xml:space="preserve"> recent </w:t>
      </w:r>
      <w:r w:rsidRPr="00F026F7">
        <w:rPr>
          <w:rFonts w:asciiTheme="minorHAnsi" w:hAnsiTheme="minorHAnsi" w:cstheme="minorHAnsi"/>
          <w:u w:val="single"/>
        </w:rPr>
        <w:t>revisionist approach in Indo-Pacific</w:t>
      </w:r>
      <w:r w:rsidRPr="00F026F7">
        <w:rPr>
          <w:rFonts w:asciiTheme="minorHAnsi" w:hAnsiTheme="minorHAnsi" w:cstheme="minorHAnsi"/>
          <w:sz w:val="16"/>
        </w:rPr>
        <w:t xml:space="preserve">, particularly in the context of its BRI schemes, </w:t>
      </w:r>
      <w:r w:rsidRPr="00F026F7">
        <w:rPr>
          <w:rFonts w:asciiTheme="minorHAnsi" w:hAnsiTheme="minorHAnsi" w:cstheme="minorHAnsi"/>
          <w:u w:val="single"/>
        </w:rPr>
        <w:t xml:space="preserve">is undergoing a transition from an approach of a neo-mercantilist to a </w:t>
      </w:r>
      <w:r w:rsidRPr="00F026F7">
        <w:rPr>
          <w:rStyle w:val="Emphasis"/>
          <w:rFonts w:asciiTheme="minorHAnsi" w:hAnsiTheme="minorHAnsi" w:cstheme="minorHAnsi"/>
        </w:rPr>
        <w:t>neo-imperialist</w:t>
      </w:r>
      <w:r w:rsidRPr="00F026F7">
        <w:rPr>
          <w:rFonts w:asciiTheme="minorHAnsi" w:hAnsiTheme="minorHAnsi" w:cstheme="minorHAnsi"/>
          <w:sz w:val="16"/>
        </w:rPr>
        <w:t xml:space="preserve">. In contrast to neo-mercantilist powers’ risk-averse choices, </w:t>
      </w:r>
      <w:r w:rsidRPr="00F026F7">
        <w:rPr>
          <w:rFonts w:asciiTheme="minorHAnsi" w:hAnsiTheme="minorHAnsi" w:cstheme="minorHAnsi"/>
          <w:u w:val="single"/>
        </w:rPr>
        <w:t>neo-imperialist powers seek</w:t>
      </w:r>
      <w:r w:rsidRPr="00F026F7">
        <w:rPr>
          <w:rFonts w:asciiTheme="minorHAnsi" w:hAnsiTheme="minorHAnsi" w:cstheme="minorHAnsi"/>
          <w:sz w:val="16"/>
        </w:rPr>
        <w:t xml:space="preserve"> to create an undeclared empire in the neighborhood seeking ‘</w:t>
      </w:r>
      <w:r w:rsidRPr="00F026F7">
        <w:rPr>
          <w:rStyle w:val="Emphasis"/>
          <w:rFonts w:asciiTheme="minorHAnsi" w:hAnsiTheme="minorHAnsi" w:cstheme="minorHAnsi"/>
        </w:rPr>
        <w:t>political domination</w:t>
      </w:r>
      <w:r w:rsidRPr="00F026F7">
        <w:rPr>
          <w:rFonts w:asciiTheme="minorHAnsi" w:hAnsiTheme="minorHAnsi" w:cstheme="minorHAnsi"/>
          <w:u w:val="single"/>
        </w:rPr>
        <w:t xml:space="preserve"> through economic means</w:t>
      </w:r>
      <w:r w:rsidRPr="00F026F7">
        <w:rPr>
          <w:rFonts w:asciiTheme="minorHAnsi" w:hAnsiTheme="minorHAnsi" w:cstheme="minorHAnsi"/>
          <w:sz w:val="16"/>
        </w:rPr>
        <w:t xml:space="preserve">’. 71 Project financing abilities to influence the choices of the smaller countries in Indo-Pacific are at the heart of the BRI. Moreover, </w:t>
      </w:r>
      <w:r w:rsidRPr="00F026F7">
        <w:rPr>
          <w:rFonts w:asciiTheme="minorHAnsi" w:hAnsiTheme="minorHAnsi" w:cstheme="minorHAnsi"/>
          <w:u w:val="single"/>
        </w:rPr>
        <w:t>the expansion of Chinese commercial footprints in</w:t>
      </w:r>
      <w:r w:rsidRPr="00F026F7">
        <w:rPr>
          <w:rFonts w:asciiTheme="minorHAnsi" w:hAnsiTheme="minorHAnsi" w:cstheme="minorHAnsi"/>
          <w:sz w:val="16"/>
        </w:rPr>
        <w:t xml:space="preserve"> the region has </w:t>
      </w:r>
      <w:r w:rsidRPr="00F026F7">
        <w:rPr>
          <w:rFonts w:asciiTheme="minorHAnsi" w:hAnsiTheme="minorHAnsi" w:cstheme="minorHAnsi"/>
          <w:u w:val="single"/>
        </w:rPr>
        <w:t>coincided with stronger Chinese security exertions</w:t>
      </w:r>
      <w:r w:rsidRPr="00F026F7">
        <w:rPr>
          <w:rFonts w:asciiTheme="minorHAnsi" w:hAnsiTheme="minorHAnsi" w:cstheme="minorHAnsi"/>
          <w:sz w:val="16"/>
        </w:rPr>
        <w:t xml:space="preserve"> over the last decade from the immediate to the extended neighborhood.72 </w:t>
      </w:r>
      <w:r w:rsidRPr="00F026F7">
        <w:rPr>
          <w:rFonts w:asciiTheme="minorHAnsi" w:hAnsiTheme="minorHAnsi" w:cstheme="minorHAnsi"/>
          <w:u w:val="single"/>
        </w:rPr>
        <w:t>This affects India’s security and strategic choices in the region</w:t>
      </w:r>
      <w:r w:rsidRPr="00F026F7">
        <w:rPr>
          <w:rFonts w:asciiTheme="minorHAnsi" w:hAnsiTheme="minorHAnsi" w:cstheme="minorHAnsi"/>
          <w:sz w:val="16"/>
        </w:rPr>
        <w:t xml:space="preserve">. Arguably the richest government in modern history, China has </w:t>
      </w:r>
      <w:r w:rsidRPr="00F026F7">
        <w:rPr>
          <w:rFonts w:asciiTheme="minorHAnsi" w:hAnsiTheme="minorHAnsi" w:cstheme="minorHAnsi"/>
          <w:sz w:val="16"/>
        </w:rPr>
        <w:lastRenderedPageBreak/>
        <w:t>foreign currency reserves exceeding US$3 trillion.73 The allegations of unsustainable practices and non-transparent financing that makes the smaller economies prone to sovereign debt traps strengthen its emergence as a neo-imperialist power.74</w:t>
      </w:r>
    </w:p>
    <w:p w14:paraId="69F91EC4"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India’s strong reservation to the BRI from the onset came as a reference to the debate that China has been emerging as a neo-imperialist power. </w:t>
      </w:r>
      <w:r w:rsidRPr="00F026F7">
        <w:rPr>
          <w:rFonts w:asciiTheme="minorHAnsi" w:hAnsiTheme="minorHAnsi" w:cstheme="minorHAnsi"/>
          <w:u w:val="single"/>
        </w:rPr>
        <w:t>India’s</w:t>
      </w:r>
      <w:r w:rsidRPr="00F026F7">
        <w:rPr>
          <w:rFonts w:asciiTheme="minorHAnsi" w:hAnsiTheme="minorHAnsi" w:cstheme="minorHAnsi"/>
          <w:sz w:val="16"/>
        </w:rPr>
        <w:t xml:space="preserve"> primary </w:t>
      </w:r>
      <w:r w:rsidRPr="00F026F7">
        <w:rPr>
          <w:rStyle w:val="Emphasis"/>
          <w:rFonts w:asciiTheme="minorHAnsi" w:hAnsiTheme="minorHAnsi" w:cstheme="minorHAnsi"/>
        </w:rPr>
        <w:t>objection</w:t>
      </w:r>
      <w:r w:rsidRPr="00F026F7">
        <w:rPr>
          <w:rFonts w:asciiTheme="minorHAnsi" w:hAnsiTheme="minorHAnsi" w:cstheme="minorHAnsi"/>
          <w:sz w:val="16"/>
        </w:rPr>
        <w:t xml:space="preserve"> </w:t>
      </w:r>
      <w:r w:rsidRPr="00F026F7">
        <w:rPr>
          <w:rFonts w:asciiTheme="minorHAnsi" w:hAnsiTheme="minorHAnsi" w:cstheme="minorHAnsi"/>
          <w:u w:val="single"/>
        </w:rPr>
        <w:t>was concerning</w:t>
      </w:r>
      <w:r w:rsidRPr="00F026F7">
        <w:rPr>
          <w:rFonts w:asciiTheme="minorHAnsi" w:hAnsiTheme="minorHAnsi" w:cstheme="minorHAnsi"/>
          <w:sz w:val="16"/>
        </w:rPr>
        <w:t xml:space="preserve"> the </w:t>
      </w:r>
      <w:r w:rsidRPr="00F026F7">
        <w:rPr>
          <w:rFonts w:asciiTheme="minorHAnsi" w:hAnsiTheme="minorHAnsi" w:cstheme="minorHAnsi"/>
          <w:u w:val="single"/>
        </w:rPr>
        <w:t>China–Pakistan Economic Corridor</w:t>
      </w:r>
      <w:r w:rsidRPr="00F026F7">
        <w:rPr>
          <w:rFonts w:asciiTheme="minorHAnsi" w:hAnsiTheme="minorHAnsi" w:cstheme="minorHAnsi"/>
          <w:sz w:val="16"/>
        </w:rPr>
        <w:t xml:space="preserve"> (</w:t>
      </w:r>
      <w:r w:rsidRPr="00F026F7">
        <w:rPr>
          <w:rStyle w:val="Emphasis"/>
          <w:rFonts w:asciiTheme="minorHAnsi" w:hAnsiTheme="minorHAnsi" w:cstheme="minorHAnsi"/>
        </w:rPr>
        <w:t>CPEC</w:t>
      </w:r>
      <w:r w:rsidRPr="00F026F7">
        <w:rPr>
          <w:rFonts w:asciiTheme="minorHAnsi" w:hAnsiTheme="minorHAnsi" w:cstheme="minorHAnsi"/>
          <w:sz w:val="16"/>
        </w:rPr>
        <w:t xml:space="preserve">). Since then, </w:t>
      </w:r>
      <w:r w:rsidRPr="00F026F7">
        <w:rPr>
          <w:rFonts w:asciiTheme="minorHAnsi" w:hAnsiTheme="minorHAnsi" w:cstheme="minorHAnsi"/>
          <w:u w:val="single"/>
        </w:rPr>
        <w:t>India has maintained a consistent stance of not endorsing</w:t>
      </w:r>
      <w:r w:rsidRPr="00F026F7">
        <w:rPr>
          <w:rFonts w:asciiTheme="minorHAnsi" w:hAnsiTheme="minorHAnsi" w:cstheme="minorHAnsi"/>
          <w:sz w:val="16"/>
        </w:rPr>
        <w:t xml:space="preserve"> such </w:t>
      </w:r>
      <w:r w:rsidRPr="00F026F7">
        <w:rPr>
          <w:rFonts w:asciiTheme="minorHAnsi" w:hAnsiTheme="minorHAnsi" w:cstheme="minorHAnsi"/>
          <w:u w:val="single"/>
        </w:rPr>
        <w:t>Chinese unilateral approaches that seek to rapidly change the geopolitical status of the Indo-Pacific region</w:t>
      </w:r>
      <w:r w:rsidRPr="00F026F7">
        <w:rPr>
          <w:rFonts w:asciiTheme="minorHAnsi" w:hAnsiTheme="minorHAnsi" w:cstheme="minorHAnsi"/>
          <w:sz w:val="16"/>
        </w:rPr>
        <w:t xml:space="preserve">. </w:t>
      </w:r>
      <w:r w:rsidRPr="00F026F7">
        <w:rPr>
          <w:rStyle w:val="Emphasis"/>
          <w:rFonts w:asciiTheme="minorHAnsi" w:hAnsiTheme="minorHAnsi" w:cstheme="minorHAnsi"/>
        </w:rPr>
        <w:t>India recognizes</w:t>
      </w:r>
      <w:r w:rsidRPr="00F026F7">
        <w:rPr>
          <w:rFonts w:asciiTheme="minorHAnsi" w:hAnsiTheme="minorHAnsi" w:cstheme="minorHAnsi"/>
          <w:u w:val="single"/>
        </w:rPr>
        <w:t xml:space="preserve"> China’s transition from a largely neo-mercantilist </w:t>
      </w:r>
      <w:r w:rsidRPr="00F026F7">
        <w:rPr>
          <w:rStyle w:val="Emphasis"/>
          <w:rFonts w:asciiTheme="minorHAnsi" w:hAnsiTheme="minorHAnsi" w:cstheme="minorHAnsi"/>
        </w:rPr>
        <w:t>to a neo-imperialist power</w:t>
      </w:r>
      <w:r w:rsidRPr="00F026F7">
        <w:rPr>
          <w:rFonts w:asciiTheme="minorHAnsi" w:hAnsiTheme="minorHAnsi" w:cstheme="minorHAnsi"/>
          <w:sz w:val="16"/>
        </w:rPr>
        <w:t xml:space="preserve">. Beijing’s recent approach to the South China Sea and East China Sea disputes, as well as its militarization efforts in the region, has only exemplified its neo-imperialist tag. Beijing’s smart strategy of dividing the claimant countries in the South China Sea dispute despite the Permanent Court of Arbitration (PCA) rulings against China is a testimony of its clout in the region.75 To Beijing’s advantage, the Philippines and Malaysia have welcomed Chinese financing under the BRI. Importantly, both the claimant countries have facilitated ASEAN’s decision to engage in negotiations with China for a Code of Conduct (CoC) regarding the South China Sea dispute, in pursuit of demilitarization of the region. Above all, </w:t>
      </w:r>
      <w:r w:rsidRPr="00F026F7">
        <w:rPr>
          <w:rFonts w:asciiTheme="minorHAnsi" w:hAnsiTheme="minorHAnsi" w:cstheme="minorHAnsi"/>
          <w:u w:val="single"/>
        </w:rPr>
        <w:t>post the 19th National Congress of the CCP</w:t>
      </w:r>
      <w:r w:rsidRPr="00F026F7">
        <w:rPr>
          <w:rFonts w:asciiTheme="minorHAnsi" w:hAnsiTheme="minorHAnsi" w:cstheme="minorHAnsi"/>
          <w:sz w:val="16"/>
        </w:rPr>
        <w:t xml:space="preserve">, </w:t>
      </w:r>
      <w:r w:rsidRPr="00F026F7">
        <w:rPr>
          <w:rFonts w:asciiTheme="minorHAnsi" w:hAnsiTheme="minorHAnsi" w:cstheme="minorHAnsi"/>
          <w:u w:val="single"/>
        </w:rPr>
        <w:t xml:space="preserve">China’s ambition to emerge as an </w:t>
      </w:r>
      <w:r w:rsidRPr="00F026F7">
        <w:rPr>
          <w:rStyle w:val="StyleUnderline"/>
          <w:rFonts w:asciiTheme="minorHAnsi" w:hAnsiTheme="minorHAnsi" w:cstheme="minorHAnsi"/>
        </w:rPr>
        <w:t>Indian Ocean power</w:t>
      </w:r>
      <w:r w:rsidRPr="00F026F7">
        <w:rPr>
          <w:rFonts w:asciiTheme="minorHAnsi" w:hAnsiTheme="minorHAnsi" w:cstheme="minorHAnsi"/>
          <w:u w:val="single"/>
        </w:rPr>
        <w:t xml:space="preserve"> has only </w:t>
      </w:r>
      <w:r w:rsidRPr="00F026F7">
        <w:rPr>
          <w:rStyle w:val="Emphasis"/>
          <w:rFonts w:asciiTheme="minorHAnsi" w:hAnsiTheme="minorHAnsi" w:cstheme="minorHAnsi"/>
        </w:rPr>
        <w:t>increased</w:t>
      </w:r>
      <w:r w:rsidRPr="00F026F7">
        <w:rPr>
          <w:rFonts w:asciiTheme="minorHAnsi" w:hAnsiTheme="minorHAnsi" w:cstheme="minorHAnsi"/>
          <w:sz w:val="16"/>
        </w:rPr>
        <w:t>.76</w:t>
      </w:r>
    </w:p>
    <w:p w14:paraId="151E3BE4"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[FIGURE 2 OMITTED]</w:t>
      </w:r>
    </w:p>
    <w:p w14:paraId="43EC68E1"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u w:val="single"/>
        </w:rPr>
        <w:t>The active posturing by the People’s Liberation Army</w:t>
      </w:r>
      <w:r w:rsidRPr="00F026F7">
        <w:rPr>
          <w:rFonts w:asciiTheme="minorHAnsi" w:hAnsiTheme="minorHAnsi" w:cstheme="minorHAnsi"/>
          <w:sz w:val="16"/>
        </w:rPr>
        <w:t xml:space="preserve"> (PLA) in </w:t>
      </w:r>
      <w:r w:rsidRPr="00F026F7">
        <w:rPr>
          <w:rFonts w:asciiTheme="minorHAnsi" w:hAnsiTheme="minorHAnsi" w:cstheme="minorHAnsi"/>
          <w:u w:val="single"/>
        </w:rPr>
        <w:t>the Indian Ocean and</w:t>
      </w:r>
      <w:r w:rsidRPr="00F026F7">
        <w:rPr>
          <w:rFonts w:asciiTheme="minorHAnsi" w:hAnsiTheme="minorHAnsi" w:cstheme="minorHAnsi"/>
          <w:sz w:val="16"/>
        </w:rPr>
        <w:t xml:space="preserve"> </w:t>
      </w:r>
      <w:r w:rsidRPr="00F026F7">
        <w:rPr>
          <w:rFonts w:asciiTheme="minorHAnsi" w:hAnsiTheme="minorHAnsi" w:cstheme="minorHAnsi"/>
          <w:u w:val="single"/>
        </w:rPr>
        <w:t>China’s</w:t>
      </w:r>
      <w:r w:rsidRPr="00F026F7">
        <w:rPr>
          <w:rFonts w:asciiTheme="minorHAnsi" w:hAnsiTheme="minorHAnsi" w:cstheme="minorHAnsi"/>
          <w:sz w:val="16"/>
        </w:rPr>
        <w:t xml:space="preserve"> continuous </w:t>
      </w:r>
      <w:r w:rsidRPr="00F026F7">
        <w:rPr>
          <w:rFonts w:asciiTheme="minorHAnsi" w:hAnsiTheme="minorHAnsi" w:cstheme="minorHAnsi"/>
          <w:u w:val="single"/>
        </w:rPr>
        <w:t>naval presence</w:t>
      </w:r>
      <w:r w:rsidRPr="00F026F7">
        <w:rPr>
          <w:rFonts w:asciiTheme="minorHAnsi" w:hAnsiTheme="minorHAnsi" w:cstheme="minorHAnsi"/>
          <w:sz w:val="16"/>
        </w:rPr>
        <w:t xml:space="preserve"> </w:t>
      </w:r>
      <w:r w:rsidRPr="00F026F7">
        <w:rPr>
          <w:rFonts w:asciiTheme="minorHAnsi" w:hAnsiTheme="minorHAnsi" w:cstheme="minorHAnsi"/>
          <w:u w:val="single"/>
        </w:rPr>
        <w:t xml:space="preserve">is a </w:t>
      </w:r>
      <w:r w:rsidRPr="00F026F7">
        <w:rPr>
          <w:rStyle w:val="Emphasis"/>
          <w:rFonts w:asciiTheme="minorHAnsi" w:hAnsiTheme="minorHAnsi" w:cstheme="minorHAnsi"/>
        </w:rPr>
        <w:t>reference to this effect</w:t>
      </w:r>
      <w:r w:rsidRPr="00F026F7">
        <w:rPr>
          <w:rFonts w:asciiTheme="minorHAnsi" w:hAnsiTheme="minorHAnsi" w:cstheme="minorHAnsi"/>
          <w:sz w:val="16"/>
        </w:rPr>
        <w:t xml:space="preserve">. The determination to emerge as a maritime power has been apparent since 2003–04 when Hu Jintao assumed power.77 </w:t>
      </w:r>
      <w:r w:rsidRPr="00F026F7">
        <w:rPr>
          <w:rFonts w:asciiTheme="minorHAnsi" w:hAnsiTheme="minorHAnsi" w:cstheme="minorHAnsi"/>
          <w:u w:val="single"/>
        </w:rPr>
        <w:t xml:space="preserve">Beijing for long has seen </w:t>
      </w:r>
      <w:r w:rsidRPr="00F026F7">
        <w:rPr>
          <w:rStyle w:val="Emphasis"/>
          <w:rFonts w:asciiTheme="minorHAnsi" w:hAnsiTheme="minorHAnsi" w:cstheme="minorHAnsi"/>
        </w:rPr>
        <w:t>the Indian Ocean</w:t>
      </w:r>
      <w:r w:rsidRPr="00F026F7">
        <w:rPr>
          <w:rFonts w:asciiTheme="minorHAnsi" w:hAnsiTheme="minorHAnsi" w:cstheme="minorHAnsi"/>
          <w:sz w:val="16"/>
        </w:rPr>
        <w:t xml:space="preserve">, </w:t>
      </w:r>
      <w:r w:rsidRPr="00F026F7">
        <w:rPr>
          <w:rFonts w:asciiTheme="minorHAnsi" w:hAnsiTheme="minorHAnsi" w:cstheme="minorHAnsi"/>
          <w:u w:val="single"/>
        </w:rPr>
        <w:t xml:space="preserve">along with the </w:t>
      </w:r>
      <w:r w:rsidRPr="00F026F7">
        <w:rPr>
          <w:rStyle w:val="Emphasis"/>
          <w:rFonts w:asciiTheme="minorHAnsi" w:hAnsiTheme="minorHAnsi" w:cstheme="minorHAnsi"/>
        </w:rPr>
        <w:t>Taiwan Strait</w:t>
      </w:r>
      <w:r w:rsidRPr="00F026F7">
        <w:rPr>
          <w:rFonts w:asciiTheme="minorHAnsi" w:hAnsiTheme="minorHAnsi" w:cstheme="minorHAnsi"/>
          <w:sz w:val="16"/>
        </w:rPr>
        <w:t xml:space="preserve">, </w:t>
      </w:r>
      <w:r w:rsidRPr="00F026F7">
        <w:rPr>
          <w:rStyle w:val="Emphasis"/>
          <w:rFonts w:asciiTheme="minorHAnsi" w:hAnsiTheme="minorHAnsi" w:cstheme="minorHAnsi"/>
        </w:rPr>
        <w:t>South China Sea</w:t>
      </w:r>
      <w:r w:rsidRPr="00F026F7">
        <w:rPr>
          <w:rFonts w:asciiTheme="minorHAnsi" w:hAnsiTheme="minorHAnsi" w:cstheme="minorHAnsi"/>
          <w:sz w:val="16"/>
        </w:rPr>
        <w:t xml:space="preserve">, </w:t>
      </w:r>
      <w:r w:rsidRPr="00F026F7">
        <w:rPr>
          <w:rStyle w:val="Emphasis"/>
          <w:rFonts w:asciiTheme="minorHAnsi" w:hAnsiTheme="minorHAnsi" w:cstheme="minorHAnsi"/>
        </w:rPr>
        <w:t>Strait of Malacca</w:t>
      </w:r>
      <w:r w:rsidRPr="00F026F7">
        <w:rPr>
          <w:rFonts w:asciiTheme="minorHAnsi" w:hAnsiTheme="minorHAnsi" w:cstheme="minorHAnsi"/>
          <w:sz w:val="16"/>
        </w:rPr>
        <w:t xml:space="preserve"> </w:t>
      </w:r>
      <w:r w:rsidRPr="00F026F7">
        <w:rPr>
          <w:rFonts w:asciiTheme="minorHAnsi" w:hAnsiTheme="minorHAnsi" w:cstheme="minorHAnsi"/>
          <w:u w:val="single"/>
        </w:rPr>
        <w:t>and</w:t>
      </w:r>
      <w:r w:rsidRPr="00F026F7">
        <w:rPr>
          <w:rFonts w:asciiTheme="minorHAnsi" w:hAnsiTheme="minorHAnsi" w:cstheme="minorHAnsi"/>
          <w:sz w:val="16"/>
        </w:rPr>
        <w:t xml:space="preserve"> </w:t>
      </w:r>
      <w:r w:rsidRPr="00F026F7">
        <w:rPr>
          <w:rStyle w:val="Emphasis"/>
          <w:rFonts w:asciiTheme="minorHAnsi" w:hAnsiTheme="minorHAnsi" w:cstheme="minorHAnsi"/>
        </w:rPr>
        <w:t>Arabian Sea</w:t>
      </w:r>
      <w:r w:rsidRPr="00F026F7">
        <w:rPr>
          <w:rFonts w:asciiTheme="minorHAnsi" w:hAnsiTheme="minorHAnsi" w:cstheme="minorHAnsi"/>
          <w:sz w:val="16"/>
        </w:rPr>
        <w:t xml:space="preserve">, </w:t>
      </w:r>
      <w:r w:rsidRPr="00F026F7">
        <w:rPr>
          <w:rFonts w:asciiTheme="minorHAnsi" w:hAnsiTheme="minorHAnsi" w:cstheme="minorHAnsi"/>
          <w:u w:val="single"/>
        </w:rPr>
        <w:t>as</w:t>
      </w:r>
      <w:r w:rsidRPr="00F026F7">
        <w:rPr>
          <w:rFonts w:asciiTheme="minorHAnsi" w:hAnsiTheme="minorHAnsi" w:cstheme="minorHAnsi"/>
          <w:sz w:val="16"/>
        </w:rPr>
        <w:t xml:space="preserve"> its ‘</w:t>
      </w:r>
      <w:r w:rsidRPr="00F026F7">
        <w:rPr>
          <w:rFonts w:asciiTheme="minorHAnsi" w:hAnsiTheme="minorHAnsi" w:cstheme="minorHAnsi"/>
          <w:u w:val="single"/>
        </w:rPr>
        <w:t>maritime lifeline</w:t>
      </w:r>
      <w:r w:rsidRPr="00F026F7">
        <w:rPr>
          <w:rFonts w:asciiTheme="minorHAnsi" w:hAnsiTheme="minorHAnsi" w:cstheme="minorHAnsi"/>
          <w:sz w:val="16"/>
        </w:rPr>
        <w:t xml:space="preserve">’ </w:t>
      </w:r>
      <w:r w:rsidRPr="00F026F7">
        <w:rPr>
          <w:rFonts w:asciiTheme="minorHAnsi" w:hAnsiTheme="minorHAnsi" w:cstheme="minorHAnsi"/>
          <w:u w:val="single"/>
        </w:rPr>
        <w:t xml:space="preserve">that is </w:t>
      </w:r>
      <w:r w:rsidRPr="00F026F7">
        <w:rPr>
          <w:rStyle w:val="Emphasis"/>
          <w:rFonts w:asciiTheme="minorHAnsi" w:hAnsiTheme="minorHAnsi" w:cstheme="minorHAnsi"/>
        </w:rPr>
        <w:t>critical to its national economy and defense</w:t>
      </w:r>
      <w:r w:rsidRPr="00F026F7">
        <w:rPr>
          <w:rFonts w:asciiTheme="minorHAnsi" w:hAnsiTheme="minorHAnsi" w:cstheme="minorHAnsi"/>
          <w:sz w:val="16"/>
        </w:rPr>
        <w:t>. Therefore, to secure strategic locations across these maritime locations, Beijing has been either building or gaining access to various kinds of strategic bases that are categorized in Figure 2 as major port, refueling point and port &amp; refueling point, indicating its efforts to change the status quo in the region. Figure 2 clearly shows that these bases are well spread across the supply chain network in the IOR and are present near all key strategic choke points, reflecting China’s meticulous planning to overcome its difficulty in a tightly contested maritime domain.</w:t>
      </w:r>
    </w:p>
    <w:p w14:paraId="5F804B6A"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Whether or not China has arrived as a neo-imperialist power is subject to open discussion. For India, too, there is no easy conclusion to such a complex debate. Yet, </w:t>
      </w:r>
      <w:r w:rsidRPr="00F026F7">
        <w:rPr>
          <w:rFonts w:asciiTheme="minorHAnsi" w:hAnsiTheme="minorHAnsi" w:cstheme="minorHAnsi"/>
          <w:u w:val="single"/>
        </w:rPr>
        <w:t>the basis of India’s perception of China falls between order and ocean</w:t>
      </w:r>
      <w:r w:rsidRPr="00F026F7">
        <w:rPr>
          <w:rFonts w:asciiTheme="minorHAnsi" w:hAnsiTheme="minorHAnsi" w:cstheme="minorHAnsi"/>
          <w:sz w:val="16"/>
        </w:rPr>
        <w:t>—i.e. a rules-based order and a competing Indian Ocean—the two critical geopolitical realities that will determine the perception of a power. As highlighted in the above two sections, this shows that India’s perception of China as a revisionist power falls under a power-partner contention: China a disruptive actor in Indo-Pacific vis-à-vis a prudent emerging economic partner in multilateral domain.</w:t>
      </w:r>
    </w:p>
    <w:p w14:paraId="57DA0CE1"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u w:val="single"/>
        </w:rPr>
        <w:t xml:space="preserve">India’s perspective of China </w:t>
      </w:r>
      <w:r w:rsidRPr="00F026F7">
        <w:rPr>
          <w:rStyle w:val="Emphasis"/>
          <w:rFonts w:asciiTheme="minorHAnsi" w:hAnsiTheme="minorHAnsi" w:cstheme="minorHAnsi"/>
        </w:rPr>
        <w:t>as a revisionist power</w:t>
      </w:r>
      <w:r w:rsidRPr="00F026F7">
        <w:rPr>
          <w:rFonts w:asciiTheme="minorHAnsi" w:hAnsiTheme="minorHAnsi" w:cstheme="minorHAnsi"/>
          <w:sz w:val="16"/>
        </w:rPr>
        <w:t xml:space="preserve"> </w:t>
      </w:r>
      <w:r w:rsidRPr="00F026F7">
        <w:rPr>
          <w:rFonts w:asciiTheme="minorHAnsi" w:hAnsiTheme="minorHAnsi" w:cstheme="minorHAnsi"/>
          <w:u w:val="single"/>
        </w:rPr>
        <w:t xml:space="preserve">draws on the former’s </w:t>
      </w:r>
      <w:r w:rsidRPr="00F026F7">
        <w:rPr>
          <w:rStyle w:val="Emphasis"/>
          <w:rFonts w:asciiTheme="minorHAnsi" w:hAnsiTheme="minorHAnsi" w:cstheme="minorHAnsi"/>
        </w:rPr>
        <w:t>vision ideals</w:t>
      </w:r>
      <w:r w:rsidRPr="00F026F7">
        <w:rPr>
          <w:rFonts w:asciiTheme="minorHAnsi" w:hAnsiTheme="minorHAnsi" w:cstheme="minorHAnsi"/>
          <w:sz w:val="16"/>
        </w:rPr>
        <w:t xml:space="preserve">, as outlined above. As an emerging power, </w:t>
      </w:r>
      <w:r w:rsidRPr="00F026F7">
        <w:rPr>
          <w:rFonts w:asciiTheme="minorHAnsi" w:hAnsiTheme="minorHAnsi" w:cstheme="minorHAnsi"/>
          <w:u w:val="single"/>
        </w:rPr>
        <w:t>India wants to uphold its own vision of a rules-based order that would facilitate its strategic interests in a West-dominated governance system</w:t>
      </w:r>
      <w:r w:rsidRPr="00F026F7">
        <w:rPr>
          <w:rFonts w:asciiTheme="minorHAnsi" w:hAnsiTheme="minorHAnsi" w:cstheme="minorHAnsi"/>
          <w:sz w:val="16"/>
        </w:rPr>
        <w:t xml:space="preserve">. Given such an ambition, </w:t>
      </w:r>
      <w:r w:rsidRPr="00F026F7">
        <w:rPr>
          <w:rFonts w:asciiTheme="minorHAnsi" w:hAnsiTheme="minorHAnsi" w:cstheme="minorHAnsi"/>
          <w:u w:val="single"/>
        </w:rPr>
        <w:t xml:space="preserve">India </w:t>
      </w:r>
      <w:r w:rsidRPr="00F026F7">
        <w:rPr>
          <w:rStyle w:val="Emphasis"/>
          <w:rFonts w:asciiTheme="minorHAnsi" w:hAnsiTheme="minorHAnsi" w:cstheme="minorHAnsi"/>
        </w:rPr>
        <w:t>differs from the Western democracies</w:t>
      </w:r>
      <w:r w:rsidRPr="00F026F7">
        <w:rPr>
          <w:rFonts w:asciiTheme="minorHAnsi" w:hAnsiTheme="minorHAnsi" w:cstheme="minorHAnsi"/>
          <w:sz w:val="16"/>
        </w:rPr>
        <w:t xml:space="preserve"> </w:t>
      </w:r>
      <w:r w:rsidRPr="00F026F7">
        <w:rPr>
          <w:rFonts w:asciiTheme="minorHAnsi" w:hAnsiTheme="minorHAnsi" w:cstheme="minorHAnsi"/>
          <w:u w:val="single"/>
        </w:rPr>
        <w:t xml:space="preserve">and aims to nurture a </w:t>
      </w:r>
      <w:r w:rsidRPr="00F026F7">
        <w:rPr>
          <w:rStyle w:val="Emphasis"/>
          <w:rFonts w:asciiTheme="minorHAnsi" w:hAnsiTheme="minorHAnsi" w:cstheme="minorHAnsi"/>
        </w:rPr>
        <w:t>rules-based order</w:t>
      </w:r>
      <w:r w:rsidRPr="00F026F7">
        <w:rPr>
          <w:rFonts w:asciiTheme="minorHAnsi" w:hAnsiTheme="minorHAnsi" w:cstheme="minorHAnsi"/>
          <w:sz w:val="16"/>
        </w:rPr>
        <w:t xml:space="preserve"> </w:t>
      </w:r>
      <w:r w:rsidRPr="00F026F7">
        <w:rPr>
          <w:rFonts w:asciiTheme="minorHAnsi" w:hAnsiTheme="minorHAnsi" w:cstheme="minorHAnsi"/>
          <w:u w:val="single"/>
        </w:rPr>
        <w:t>that backs equitable governance</w:t>
      </w:r>
      <w:r w:rsidRPr="00F026F7">
        <w:rPr>
          <w:rFonts w:asciiTheme="minorHAnsi" w:hAnsiTheme="minorHAnsi" w:cstheme="minorHAnsi"/>
          <w:sz w:val="16"/>
        </w:rPr>
        <w:t xml:space="preserve"> by advancing its own interests as well as that of other emerging economies, irrespective of their systemic differences or political visions. India’s cooperation with China in the framework of multilateral institutions to reform the established system or order is a case in point. Such an expression is also visible in India–China official bilateral documents.78</w:t>
      </w:r>
    </w:p>
    <w:p w14:paraId="632CF8BD"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Association with China in such a global context to bring revisions to the existing international systems is based on India’s national interest. For instance, </w:t>
      </w:r>
      <w:r w:rsidRPr="00F026F7">
        <w:rPr>
          <w:rStyle w:val="Emphasis"/>
          <w:rFonts w:asciiTheme="minorHAnsi" w:hAnsiTheme="minorHAnsi" w:cstheme="minorHAnsi"/>
        </w:rPr>
        <w:t>India</w:t>
      </w:r>
      <w:r w:rsidRPr="00F026F7">
        <w:rPr>
          <w:rFonts w:asciiTheme="minorHAnsi" w:hAnsiTheme="minorHAnsi" w:cstheme="minorHAnsi"/>
          <w:sz w:val="16"/>
        </w:rPr>
        <w:t xml:space="preserve"> has taken a lead in advocating reform of the UNSC and the Bretton Woods Institutions and </w:t>
      </w:r>
      <w:r w:rsidRPr="00F026F7">
        <w:rPr>
          <w:rFonts w:asciiTheme="minorHAnsi" w:hAnsiTheme="minorHAnsi" w:cstheme="minorHAnsi"/>
          <w:u w:val="single"/>
        </w:rPr>
        <w:t>is seeking a change in status quo</w:t>
      </w:r>
      <w:r w:rsidRPr="00F026F7">
        <w:rPr>
          <w:rFonts w:asciiTheme="minorHAnsi" w:hAnsiTheme="minorHAnsi" w:cstheme="minorHAnsi"/>
          <w:sz w:val="16"/>
        </w:rPr>
        <w:t xml:space="preserve"> </w:t>
      </w:r>
      <w:r w:rsidRPr="00F026F7">
        <w:rPr>
          <w:rFonts w:asciiTheme="minorHAnsi" w:hAnsiTheme="minorHAnsi" w:cstheme="minorHAnsi"/>
          <w:u w:val="single"/>
        </w:rPr>
        <w:t>vis-à-vis the existing supranational bodies that are important for promoting an equitable global governance structure</w:t>
      </w:r>
      <w:r w:rsidRPr="00F026F7">
        <w:rPr>
          <w:rFonts w:asciiTheme="minorHAnsi" w:hAnsiTheme="minorHAnsi" w:cstheme="minorHAnsi"/>
          <w:sz w:val="16"/>
        </w:rPr>
        <w:t>. India’s emergence as a strong economic and military power has brought political sanctity to such advocacy. In other words, India seeks a more equitable decision-making process in supranational bodies. New Delhi’s association with both BRICS and Brazil, Germany and Japan under the Group of Four (G-4) is based on such an ideal.79</w:t>
      </w:r>
    </w:p>
    <w:p w14:paraId="4F4F652B"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Thus, </w:t>
      </w:r>
      <w:r w:rsidRPr="00F026F7">
        <w:rPr>
          <w:rFonts w:asciiTheme="minorHAnsi" w:hAnsiTheme="minorHAnsi" w:cstheme="minorHAnsi"/>
          <w:u w:val="single"/>
        </w:rPr>
        <w:t>India’s quest to reform the existing institutions is</w:t>
      </w:r>
      <w:r w:rsidRPr="00F026F7">
        <w:rPr>
          <w:rFonts w:asciiTheme="minorHAnsi" w:hAnsiTheme="minorHAnsi" w:cstheme="minorHAnsi"/>
          <w:sz w:val="16"/>
        </w:rPr>
        <w:t xml:space="preserve"> clearly </w:t>
      </w:r>
      <w:r w:rsidRPr="00F026F7">
        <w:rPr>
          <w:rStyle w:val="Emphasis"/>
          <w:rFonts w:asciiTheme="minorHAnsi" w:hAnsiTheme="minorHAnsi" w:cstheme="minorHAnsi"/>
        </w:rPr>
        <w:t>consistent</w:t>
      </w:r>
      <w:r w:rsidRPr="00F026F7">
        <w:rPr>
          <w:rFonts w:asciiTheme="minorHAnsi" w:hAnsiTheme="minorHAnsi" w:cstheme="minorHAnsi"/>
          <w:sz w:val="16"/>
        </w:rPr>
        <w:t xml:space="preserve"> </w:t>
      </w:r>
      <w:r w:rsidRPr="00F026F7">
        <w:rPr>
          <w:rFonts w:asciiTheme="minorHAnsi" w:hAnsiTheme="minorHAnsi" w:cstheme="minorHAnsi"/>
          <w:u w:val="single"/>
        </w:rPr>
        <w:t xml:space="preserve">with its </w:t>
      </w:r>
      <w:r w:rsidRPr="00F026F7">
        <w:rPr>
          <w:rStyle w:val="Emphasis"/>
          <w:rFonts w:asciiTheme="minorHAnsi" w:hAnsiTheme="minorHAnsi" w:cstheme="minorHAnsi"/>
        </w:rPr>
        <w:t>internationalist principles</w:t>
      </w:r>
      <w:r w:rsidRPr="00F026F7">
        <w:rPr>
          <w:rFonts w:asciiTheme="minorHAnsi" w:hAnsiTheme="minorHAnsi" w:cstheme="minorHAnsi"/>
          <w:sz w:val="16"/>
        </w:rPr>
        <w:t xml:space="preserve"> of seeking fairness, inclusion and equality in global governance. However, this is not a tranquil exercise. For instance, </w:t>
      </w:r>
      <w:r w:rsidRPr="00F026F7">
        <w:rPr>
          <w:rFonts w:asciiTheme="minorHAnsi" w:hAnsiTheme="minorHAnsi" w:cstheme="minorHAnsi"/>
          <w:u w:val="single"/>
        </w:rPr>
        <w:t>despite significant efforts</w:t>
      </w:r>
      <w:r w:rsidRPr="00F026F7">
        <w:rPr>
          <w:rFonts w:asciiTheme="minorHAnsi" w:hAnsiTheme="minorHAnsi" w:cstheme="minorHAnsi"/>
          <w:sz w:val="16"/>
        </w:rPr>
        <w:t xml:space="preserve">, the process of the </w:t>
      </w:r>
      <w:r w:rsidRPr="00F026F7">
        <w:rPr>
          <w:rFonts w:asciiTheme="minorHAnsi" w:hAnsiTheme="minorHAnsi" w:cstheme="minorHAnsi"/>
          <w:u w:val="single"/>
        </w:rPr>
        <w:t>UNSC reform has not really moved further</w:t>
      </w:r>
      <w:r w:rsidRPr="00F026F7">
        <w:rPr>
          <w:rFonts w:asciiTheme="minorHAnsi" w:hAnsiTheme="minorHAnsi" w:cstheme="minorHAnsi"/>
          <w:sz w:val="16"/>
        </w:rPr>
        <w:t xml:space="preserve">; nor have the global financial institutions gone through any significant reforms. Further, </w:t>
      </w:r>
      <w:r w:rsidRPr="00F026F7">
        <w:rPr>
          <w:rFonts w:asciiTheme="minorHAnsi" w:hAnsiTheme="minorHAnsi" w:cstheme="minorHAnsi"/>
          <w:u w:val="single"/>
        </w:rPr>
        <w:t>the increase in recent voting shares for emerging economies in the International Monetary Fund</w:t>
      </w:r>
      <w:r w:rsidRPr="00F026F7">
        <w:rPr>
          <w:rFonts w:asciiTheme="minorHAnsi" w:hAnsiTheme="minorHAnsi" w:cstheme="minorHAnsi"/>
          <w:sz w:val="16"/>
        </w:rPr>
        <w:t xml:space="preserve"> (</w:t>
      </w:r>
      <w:r w:rsidRPr="00F026F7">
        <w:rPr>
          <w:rStyle w:val="Emphasis"/>
          <w:rFonts w:asciiTheme="minorHAnsi" w:hAnsiTheme="minorHAnsi" w:cstheme="minorHAnsi"/>
        </w:rPr>
        <w:t>IMF</w:t>
      </w:r>
      <w:r w:rsidRPr="00F026F7">
        <w:rPr>
          <w:rFonts w:asciiTheme="minorHAnsi" w:hAnsiTheme="minorHAnsi" w:cstheme="minorHAnsi"/>
          <w:sz w:val="16"/>
        </w:rPr>
        <w:t xml:space="preserve">) </w:t>
      </w:r>
      <w:r w:rsidRPr="00F026F7">
        <w:rPr>
          <w:rFonts w:asciiTheme="minorHAnsi" w:hAnsiTheme="minorHAnsi" w:cstheme="minorHAnsi"/>
          <w:u w:val="single"/>
        </w:rPr>
        <w:t>was not significant enough</w:t>
      </w:r>
      <w:r w:rsidRPr="00F026F7">
        <w:rPr>
          <w:rFonts w:asciiTheme="minorHAnsi" w:hAnsiTheme="minorHAnsi" w:cstheme="minorHAnsi"/>
          <w:sz w:val="16"/>
        </w:rPr>
        <w:t xml:space="preserve"> as the US still holds the veto with 16.52% of the total voting share over some </w:t>
      </w:r>
      <w:r w:rsidRPr="00F026F7">
        <w:rPr>
          <w:rFonts w:asciiTheme="minorHAnsi" w:hAnsiTheme="minorHAnsi" w:cstheme="minorHAnsi"/>
          <w:sz w:val="16"/>
        </w:rPr>
        <w:lastRenderedPageBreak/>
        <w:t xml:space="preserve">crucial issues that need majority with 85% of total voting share.80 In this respect, </w:t>
      </w:r>
      <w:r w:rsidRPr="00F026F7">
        <w:rPr>
          <w:rFonts w:asciiTheme="minorHAnsi" w:hAnsiTheme="minorHAnsi" w:cstheme="minorHAnsi"/>
          <w:u w:val="single"/>
        </w:rPr>
        <w:t>while India foresees China as a revisionist partner</w:t>
      </w:r>
      <w:r w:rsidRPr="00F026F7">
        <w:rPr>
          <w:rFonts w:asciiTheme="minorHAnsi" w:hAnsiTheme="minorHAnsi" w:cstheme="minorHAnsi"/>
          <w:sz w:val="16"/>
        </w:rPr>
        <w:t xml:space="preserve"> in the global governance architecture, </w:t>
      </w:r>
      <w:r w:rsidRPr="00F026F7">
        <w:rPr>
          <w:rFonts w:asciiTheme="minorHAnsi" w:hAnsiTheme="minorHAnsi" w:cstheme="minorHAnsi"/>
          <w:u w:val="single"/>
        </w:rPr>
        <w:t>it also views it as a</w:t>
      </w:r>
      <w:r w:rsidRPr="00F026F7">
        <w:rPr>
          <w:rFonts w:asciiTheme="minorHAnsi" w:hAnsiTheme="minorHAnsi" w:cstheme="minorHAnsi"/>
          <w:sz w:val="16"/>
        </w:rPr>
        <w:t xml:space="preserve"> vital emerging economic partner and </w:t>
      </w:r>
      <w:r w:rsidRPr="00F026F7">
        <w:rPr>
          <w:rStyle w:val="Emphasis"/>
          <w:rFonts w:asciiTheme="minorHAnsi" w:hAnsiTheme="minorHAnsi" w:cstheme="minorHAnsi"/>
        </w:rPr>
        <w:t>emerging power</w:t>
      </w:r>
      <w:r w:rsidRPr="00F026F7">
        <w:rPr>
          <w:rFonts w:asciiTheme="minorHAnsi" w:hAnsiTheme="minorHAnsi" w:cstheme="minorHAnsi"/>
          <w:sz w:val="16"/>
        </w:rPr>
        <w:t>. For example, New Delhi’s awareness that Beijing has reservations against India being considered a permanent member of the UNSC does not stop India from envisaging the advantage of associating with China in other multilateral forums or organizations.</w:t>
      </w:r>
    </w:p>
    <w:p w14:paraId="33E8FBC9"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sz w:val="16"/>
        </w:rPr>
        <w:t xml:space="preserve">Further, </w:t>
      </w:r>
      <w:r w:rsidRPr="00F026F7">
        <w:rPr>
          <w:rFonts w:asciiTheme="minorHAnsi" w:hAnsiTheme="minorHAnsi" w:cstheme="minorHAnsi"/>
          <w:u w:val="single"/>
        </w:rPr>
        <w:t xml:space="preserve">India’s reservations regarding China as a revisionist power draws heavily on China’s recent approach to the </w:t>
      </w:r>
      <w:r w:rsidRPr="00F026F7">
        <w:rPr>
          <w:rStyle w:val="Emphasis"/>
          <w:rFonts w:asciiTheme="minorHAnsi" w:hAnsiTheme="minorHAnsi" w:cstheme="minorHAnsi"/>
        </w:rPr>
        <w:t>India–China boundary dispute</w:t>
      </w:r>
      <w:r w:rsidRPr="00F026F7">
        <w:rPr>
          <w:rFonts w:asciiTheme="minorHAnsi" w:hAnsiTheme="minorHAnsi" w:cstheme="minorHAnsi"/>
          <w:sz w:val="16"/>
        </w:rPr>
        <w:t xml:space="preserve">, </w:t>
      </w:r>
      <w:r w:rsidRPr="00F026F7">
        <w:rPr>
          <w:rFonts w:asciiTheme="minorHAnsi" w:hAnsiTheme="minorHAnsi" w:cstheme="minorHAnsi"/>
          <w:u w:val="single"/>
        </w:rPr>
        <w:t xml:space="preserve">i.e. China’s orchestration of the </w:t>
      </w:r>
      <w:r w:rsidRPr="00F026F7">
        <w:rPr>
          <w:rStyle w:val="Emphasis"/>
          <w:rFonts w:asciiTheme="minorHAnsi" w:hAnsiTheme="minorHAnsi" w:cstheme="minorHAnsi"/>
        </w:rPr>
        <w:t>Doklam tension</w:t>
      </w:r>
      <w:r w:rsidRPr="00F026F7">
        <w:rPr>
          <w:rFonts w:asciiTheme="minorHAnsi" w:hAnsiTheme="minorHAnsi" w:cstheme="minorHAnsi"/>
          <w:sz w:val="16"/>
        </w:rPr>
        <w:t xml:space="preserve"> involving Bhutan and India. The position paper released by China during the Doklam stand-off clearly denotes the Chinese hegemonic approach towards land border issues. The document titled ‘The Facts and China’s Position Concerning the Indian Border Troops Crossing of the China–India Boundary in the Sikkim Sector into the Chinese Territory’ 81 presented a vivid account on China’s behavioral assertion on territory, not to compromise on land territorial matters that are core to China’s national interests. </w:t>
      </w:r>
      <w:r w:rsidRPr="00F026F7">
        <w:rPr>
          <w:rFonts w:asciiTheme="minorHAnsi" w:hAnsiTheme="minorHAnsi" w:cstheme="minorHAnsi"/>
          <w:u w:val="single"/>
        </w:rPr>
        <w:t>The paper declared directly that</w:t>
      </w:r>
      <w:r w:rsidRPr="00F026F7">
        <w:rPr>
          <w:rFonts w:asciiTheme="minorHAnsi" w:hAnsiTheme="minorHAnsi" w:cstheme="minorHAnsi"/>
          <w:sz w:val="16"/>
        </w:rPr>
        <w:t xml:space="preserve"> ‘</w:t>
      </w:r>
      <w:r w:rsidRPr="00F026F7">
        <w:rPr>
          <w:rFonts w:asciiTheme="minorHAnsi" w:hAnsiTheme="minorHAnsi" w:cstheme="minorHAnsi"/>
          <w:u w:val="single"/>
        </w:rPr>
        <w:t>no country should ever underestimate the resolve of the Chinese government and people to defend China’s territorial sovereignty</w:t>
      </w:r>
      <w:r w:rsidRPr="00F026F7">
        <w:rPr>
          <w:rFonts w:asciiTheme="minorHAnsi" w:hAnsiTheme="minorHAnsi" w:cstheme="minorHAnsi"/>
          <w:sz w:val="16"/>
        </w:rPr>
        <w:t xml:space="preserve">’. 82 </w:t>
      </w:r>
      <w:r w:rsidRPr="00F026F7">
        <w:rPr>
          <w:rFonts w:asciiTheme="minorHAnsi" w:hAnsiTheme="minorHAnsi" w:cstheme="minorHAnsi"/>
          <w:u w:val="single"/>
        </w:rPr>
        <w:t xml:space="preserve">It highlights how Beijing is slowly building a </w:t>
      </w:r>
      <w:r w:rsidRPr="00F026F7">
        <w:rPr>
          <w:rStyle w:val="Emphasis"/>
          <w:rFonts w:asciiTheme="minorHAnsi" w:hAnsiTheme="minorHAnsi" w:cstheme="minorHAnsi"/>
        </w:rPr>
        <w:t>nationalist context</w:t>
      </w:r>
      <w:r w:rsidRPr="00F026F7">
        <w:rPr>
          <w:rFonts w:asciiTheme="minorHAnsi" w:hAnsiTheme="minorHAnsi" w:cstheme="minorHAnsi"/>
          <w:sz w:val="16"/>
        </w:rPr>
        <w:t xml:space="preserve"> not only </w:t>
      </w:r>
      <w:r w:rsidRPr="00F026F7">
        <w:rPr>
          <w:rFonts w:asciiTheme="minorHAnsi" w:hAnsiTheme="minorHAnsi" w:cstheme="minorHAnsi"/>
          <w:u w:val="single"/>
        </w:rPr>
        <w:t>for land boundary disputes</w:t>
      </w:r>
      <w:r w:rsidRPr="00F026F7">
        <w:rPr>
          <w:rFonts w:asciiTheme="minorHAnsi" w:hAnsiTheme="minorHAnsi" w:cstheme="minorHAnsi"/>
          <w:sz w:val="16"/>
        </w:rPr>
        <w:t xml:space="preserve"> </w:t>
      </w:r>
      <w:r w:rsidRPr="00F026F7">
        <w:rPr>
          <w:rFonts w:asciiTheme="minorHAnsi" w:hAnsiTheme="minorHAnsi" w:cstheme="minorHAnsi"/>
          <w:u w:val="single"/>
        </w:rPr>
        <w:t xml:space="preserve">but also for </w:t>
      </w:r>
      <w:r w:rsidRPr="00F026F7">
        <w:rPr>
          <w:rStyle w:val="Emphasis"/>
          <w:rFonts w:asciiTheme="minorHAnsi" w:hAnsiTheme="minorHAnsi" w:cstheme="minorHAnsi"/>
        </w:rPr>
        <w:t>China’s overall approach towards India</w:t>
      </w:r>
      <w:r w:rsidRPr="00F026F7">
        <w:rPr>
          <w:rFonts w:asciiTheme="minorHAnsi" w:hAnsiTheme="minorHAnsi" w:cstheme="minorHAnsi"/>
          <w:sz w:val="16"/>
        </w:rPr>
        <w:t xml:space="preserve">. Besides, </w:t>
      </w:r>
      <w:r w:rsidRPr="00F026F7">
        <w:rPr>
          <w:rFonts w:asciiTheme="minorHAnsi" w:hAnsiTheme="minorHAnsi" w:cstheme="minorHAnsi"/>
          <w:u w:val="single"/>
        </w:rPr>
        <w:t xml:space="preserve">it clarifies how Beijing has been trying to </w:t>
      </w:r>
      <w:r w:rsidRPr="00F026F7">
        <w:rPr>
          <w:rStyle w:val="Emphasis"/>
          <w:rFonts w:asciiTheme="minorHAnsi" w:hAnsiTheme="minorHAnsi" w:cstheme="minorHAnsi"/>
        </w:rPr>
        <w:t>influence</w:t>
      </w:r>
      <w:r w:rsidRPr="00F026F7">
        <w:rPr>
          <w:rFonts w:asciiTheme="minorHAnsi" w:hAnsiTheme="minorHAnsi" w:cstheme="minorHAnsi"/>
          <w:u w:val="single"/>
        </w:rPr>
        <w:t xml:space="preserve"> the status quo equations in the region</w:t>
      </w:r>
      <w:r w:rsidRPr="00F026F7">
        <w:rPr>
          <w:rFonts w:asciiTheme="minorHAnsi" w:hAnsiTheme="minorHAnsi" w:cstheme="minorHAnsi"/>
          <w:sz w:val="16"/>
        </w:rPr>
        <w:t xml:space="preserve">, </w:t>
      </w:r>
      <w:r w:rsidRPr="00F026F7">
        <w:rPr>
          <w:rFonts w:asciiTheme="minorHAnsi" w:hAnsiTheme="minorHAnsi" w:cstheme="minorHAnsi"/>
          <w:u w:val="single"/>
        </w:rPr>
        <w:t xml:space="preserve">by </w:t>
      </w:r>
      <w:r w:rsidRPr="00F026F7">
        <w:rPr>
          <w:rStyle w:val="Emphasis"/>
          <w:rFonts w:asciiTheme="minorHAnsi" w:hAnsiTheme="minorHAnsi" w:cstheme="minorHAnsi"/>
        </w:rPr>
        <w:t>creating tensions</w:t>
      </w:r>
      <w:r w:rsidRPr="00F026F7">
        <w:rPr>
          <w:rFonts w:asciiTheme="minorHAnsi" w:hAnsiTheme="minorHAnsi" w:cstheme="minorHAnsi"/>
          <w:u w:val="single"/>
        </w:rPr>
        <w:t xml:space="preserve"> involving </w:t>
      </w:r>
      <w:r w:rsidRPr="00F026F7">
        <w:rPr>
          <w:rStyle w:val="Emphasis"/>
          <w:rFonts w:asciiTheme="minorHAnsi" w:hAnsiTheme="minorHAnsi" w:cstheme="minorHAnsi"/>
        </w:rPr>
        <w:t>Bhutan</w:t>
      </w:r>
      <w:r w:rsidRPr="00F026F7">
        <w:rPr>
          <w:rFonts w:asciiTheme="minorHAnsi" w:hAnsiTheme="minorHAnsi" w:cstheme="minorHAnsi"/>
          <w:sz w:val="16"/>
        </w:rPr>
        <w:t xml:space="preserve">, </w:t>
      </w:r>
      <w:r w:rsidRPr="00F026F7">
        <w:rPr>
          <w:rStyle w:val="Emphasis"/>
          <w:rFonts w:asciiTheme="minorHAnsi" w:hAnsiTheme="minorHAnsi" w:cstheme="minorHAnsi"/>
        </w:rPr>
        <w:t>India</w:t>
      </w:r>
      <w:r w:rsidRPr="00F026F7">
        <w:rPr>
          <w:rFonts w:asciiTheme="minorHAnsi" w:hAnsiTheme="minorHAnsi" w:cstheme="minorHAnsi"/>
          <w:sz w:val="16"/>
        </w:rPr>
        <w:t xml:space="preserve"> </w:t>
      </w:r>
      <w:r w:rsidRPr="00F026F7">
        <w:rPr>
          <w:rFonts w:asciiTheme="minorHAnsi" w:hAnsiTheme="minorHAnsi" w:cstheme="minorHAnsi"/>
          <w:u w:val="single"/>
        </w:rPr>
        <w:t>and</w:t>
      </w:r>
      <w:r w:rsidRPr="00F026F7">
        <w:rPr>
          <w:rFonts w:asciiTheme="minorHAnsi" w:hAnsiTheme="minorHAnsi" w:cstheme="minorHAnsi"/>
          <w:sz w:val="16"/>
        </w:rPr>
        <w:t xml:space="preserve"> </w:t>
      </w:r>
      <w:r w:rsidRPr="00F026F7">
        <w:rPr>
          <w:rStyle w:val="Emphasis"/>
          <w:rFonts w:asciiTheme="minorHAnsi" w:hAnsiTheme="minorHAnsi" w:cstheme="minorHAnsi"/>
        </w:rPr>
        <w:t>China</w:t>
      </w:r>
      <w:r w:rsidRPr="00F026F7">
        <w:rPr>
          <w:rFonts w:asciiTheme="minorHAnsi" w:hAnsiTheme="minorHAnsi" w:cstheme="minorHAnsi"/>
          <w:sz w:val="16"/>
        </w:rPr>
        <w:t xml:space="preserve">. </w:t>
      </w:r>
      <w:r w:rsidRPr="00F026F7">
        <w:rPr>
          <w:rFonts w:asciiTheme="minorHAnsi" w:hAnsiTheme="minorHAnsi" w:cstheme="minorHAnsi"/>
          <w:u w:val="single"/>
        </w:rPr>
        <w:t>Thus</w:t>
      </w:r>
      <w:r w:rsidRPr="00F026F7">
        <w:rPr>
          <w:rFonts w:asciiTheme="minorHAnsi" w:hAnsiTheme="minorHAnsi" w:cstheme="minorHAnsi"/>
          <w:sz w:val="16"/>
        </w:rPr>
        <w:t xml:space="preserve">, for Beijing, </w:t>
      </w:r>
      <w:r w:rsidRPr="00F026F7">
        <w:rPr>
          <w:rFonts w:asciiTheme="minorHAnsi" w:hAnsiTheme="minorHAnsi" w:cstheme="minorHAnsi"/>
          <w:u w:val="single"/>
        </w:rPr>
        <w:t>the Doklam incident</w:t>
      </w:r>
      <w:r w:rsidRPr="00F026F7">
        <w:rPr>
          <w:rFonts w:asciiTheme="minorHAnsi" w:hAnsiTheme="minorHAnsi" w:cstheme="minorHAnsi"/>
          <w:sz w:val="16"/>
        </w:rPr>
        <w:t xml:space="preserve"> to an extent </w:t>
      </w:r>
      <w:r w:rsidRPr="00F026F7">
        <w:rPr>
          <w:rFonts w:asciiTheme="minorHAnsi" w:hAnsiTheme="minorHAnsi" w:cstheme="minorHAnsi"/>
          <w:u w:val="single"/>
        </w:rPr>
        <w:t>succeeded in changing the</w:t>
      </w:r>
      <w:r w:rsidRPr="00F026F7">
        <w:rPr>
          <w:rFonts w:asciiTheme="minorHAnsi" w:hAnsiTheme="minorHAnsi" w:cstheme="minorHAnsi"/>
          <w:sz w:val="16"/>
        </w:rPr>
        <w:t xml:space="preserve"> ‘</w:t>
      </w:r>
      <w:r w:rsidRPr="00F026F7">
        <w:rPr>
          <w:rFonts w:asciiTheme="minorHAnsi" w:hAnsiTheme="minorHAnsi" w:cstheme="minorHAnsi"/>
          <w:u w:val="single"/>
        </w:rPr>
        <w:t>relationship status quo</w:t>
      </w:r>
      <w:r w:rsidRPr="00F026F7">
        <w:rPr>
          <w:rFonts w:asciiTheme="minorHAnsi" w:hAnsiTheme="minorHAnsi" w:cstheme="minorHAnsi"/>
          <w:sz w:val="16"/>
        </w:rPr>
        <w:t xml:space="preserve">’ </w:t>
      </w:r>
      <w:r w:rsidRPr="00F026F7">
        <w:rPr>
          <w:rFonts w:asciiTheme="minorHAnsi" w:hAnsiTheme="minorHAnsi" w:cstheme="minorHAnsi"/>
          <w:u w:val="single"/>
        </w:rPr>
        <w:t>between</w:t>
      </w:r>
      <w:r w:rsidRPr="00F026F7">
        <w:rPr>
          <w:rFonts w:asciiTheme="minorHAnsi" w:hAnsiTheme="minorHAnsi" w:cstheme="minorHAnsi"/>
          <w:sz w:val="16"/>
        </w:rPr>
        <w:t xml:space="preserve"> </w:t>
      </w:r>
      <w:r w:rsidRPr="00F026F7">
        <w:rPr>
          <w:rFonts w:asciiTheme="minorHAnsi" w:hAnsiTheme="minorHAnsi" w:cstheme="minorHAnsi"/>
          <w:u w:val="single"/>
        </w:rPr>
        <w:t>India–Bhutan</w:t>
      </w:r>
      <w:r w:rsidRPr="00F026F7">
        <w:rPr>
          <w:rFonts w:asciiTheme="minorHAnsi" w:hAnsiTheme="minorHAnsi" w:cstheme="minorHAnsi"/>
          <w:sz w:val="16"/>
        </w:rPr>
        <w:t xml:space="preserve">, </w:t>
      </w:r>
      <w:r w:rsidRPr="00F026F7">
        <w:rPr>
          <w:rStyle w:val="Emphasis"/>
          <w:rFonts w:asciiTheme="minorHAnsi" w:hAnsiTheme="minorHAnsi" w:cstheme="minorHAnsi"/>
        </w:rPr>
        <w:t>India–China</w:t>
      </w:r>
      <w:r w:rsidRPr="00F026F7">
        <w:rPr>
          <w:rFonts w:asciiTheme="minorHAnsi" w:hAnsiTheme="minorHAnsi" w:cstheme="minorHAnsi"/>
          <w:sz w:val="16"/>
        </w:rPr>
        <w:t xml:space="preserve"> </w:t>
      </w:r>
      <w:r w:rsidRPr="00F026F7">
        <w:rPr>
          <w:rFonts w:asciiTheme="minorHAnsi" w:hAnsiTheme="minorHAnsi" w:cstheme="minorHAnsi"/>
          <w:u w:val="single"/>
        </w:rPr>
        <w:t>and</w:t>
      </w:r>
      <w:r w:rsidRPr="00F026F7">
        <w:rPr>
          <w:rFonts w:asciiTheme="minorHAnsi" w:hAnsiTheme="minorHAnsi" w:cstheme="minorHAnsi"/>
          <w:sz w:val="16"/>
        </w:rPr>
        <w:t xml:space="preserve"> </w:t>
      </w:r>
      <w:r w:rsidRPr="00F026F7">
        <w:rPr>
          <w:rFonts w:asciiTheme="minorHAnsi" w:hAnsiTheme="minorHAnsi" w:cstheme="minorHAnsi"/>
          <w:u w:val="single"/>
        </w:rPr>
        <w:t>Bhutan–China</w:t>
      </w:r>
      <w:r w:rsidRPr="00F026F7">
        <w:rPr>
          <w:rFonts w:asciiTheme="minorHAnsi" w:hAnsiTheme="minorHAnsi" w:cstheme="minorHAnsi"/>
          <w:sz w:val="16"/>
        </w:rPr>
        <w:t xml:space="preserve">. Hence, </w:t>
      </w:r>
      <w:r w:rsidRPr="00F026F7">
        <w:rPr>
          <w:rFonts w:asciiTheme="minorHAnsi" w:hAnsiTheme="minorHAnsi" w:cstheme="minorHAnsi"/>
          <w:u w:val="single"/>
        </w:rPr>
        <w:t xml:space="preserve">India’s security perception on China as a revisionist power has only </w:t>
      </w:r>
      <w:r w:rsidRPr="00F026F7">
        <w:rPr>
          <w:rStyle w:val="Emphasis"/>
          <w:rFonts w:asciiTheme="minorHAnsi" w:hAnsiTheme="minorHAnsi" w:cstheme="minorHAnsi"/>
        </w:rPr>
        <w:t>strengthened</w:t>
      </w:r>
      <w:r w:rsidRPr="00F026F7">
        <w:rPr>
          <w:rFonts w:asciiTheme="minorHAnsi" w:hAnsiTheme="minorHAnsi" w:cstheme="minorHAnsi"/>
          <w:sz w:val="16"/>
        </w:rPr>
        <w:t>. Beijing, however, still believes that it is a growing economy and an emerging power in the US sustained hegemony. And therefore, as a response to its US-given tag, China put the same liability on the US by terming it a ‘revisionist power’ in a China Daily piece that states straightforwardly, ‘US is the real revisionist power.’ 83</w:t>
      </w:r>
    </w:p>
    <w:p w14:paraId="0C102DB5" w14:textId="77777777" w:rsidR="00B43952" w:rsidRPr="00F026F7" w:rsidRDefault="00B43952" w:rsidP="00B43952">
      <w:pPr>
        <w:rPr>
          <w:rFonts w:asciiTheme="minorHAnsi" w:hAnsiTheme="minorHAnsi" w:cstheme="minorHAnsi"/>
          <w:sz w:val="16"/>
        </w:rPr>
      </w:pPr>
      <w:r w:rsidRPr="00F026F7">
        <w:rPr>
          <w:rFonts w:asciiTheme="minorHAnsi" w:hAnsiTheme="minorHAnsi" w:cstheme="minorHAnsi"/>
          <w:u w:val="single"/>
        </w:rPr>
        <w:t>For Beijing</w:t>
      </w:r>
      <w:r w:rsidRPr="00F026F7">
        <w:rPr>
          <w:rFonts w:asciiTheme="minorHAnsi" w:hAnsiTheme="minorHAnsi" w:cstheme="minorHAnsi"/>
          <w:sz w:val="16"/>
        </w:rPr>
        <w:t xml:space="preserve">, </w:t>
      </w:r>
      <w:r w:rsidRPr="00F026F7">
        <w:rPr>
          <w:rFonts w:asciiTheme="minorHAnsi" w:hAnsiTheme="minorHAnsi" w:cstheme="minorHAnsi"/>
          <w:u w:val="single"/>
        </w:rPr>
        <w:t>the</w:t>
      </w:r>
      <w:r w:rsidRPr="00F026F7">
        <w:rPr>
          <w:rFonts w:asciiTheme="minorHAnsi" w:hAnsiTheme="minorHAnsi" w:cstheme="minorHAnsi"/>
          <w:sz w:val="16"/>
        </w:rPr>
        <w:t xml:space="preserve"> ‘</w:t>
      </w:r>
      <w:r w:rsidRPr="00F026F7">
        <w:rPr>
          <w:rFonts w:asciiTheme="minorHAnsi" w:hAnsiTheme="minorHAnsi" w:cstheme="minorHAnsi"/>
          <w:u w:val="single"/>
        </w:rPr>
        <w:t>Indo-Pacific</w:t>
      </w:r>
      <w:r w:rsidRPr="00F026F7">
        <w:rPr>
          <w:rFonts w:asciiTheme="minorHAnsi" w:hAnsiTheme="minorHAnsi" w:cstheme="minorHAnsi"/>
          <w:sz w:val="16"/>
        </w:rPr>
        <w:t xml:space="preserve">’ </w:t>
      </w:r>
      <w:r w:rsidRPr="00F026F7">
        <w:rPr>
          <w:rFonts w:asciiTheme="minorHAnsi" w:hAnsiTheme="minorHAnsi" w:cstheme="minorHAnsi"/>
          <w:u w:val="single"/>
        </w:rPr>
        <w:t>concept signifies continuous effort by the US to protect the current status quo and uphold its own authority</w:t>
      </w:r>
      <w:r w:rsidRPr="00F026F7">
        <w:rPr>
          <w:rFonts w:asciiTheme="minorHAnsi" w:hAnsiTheme="minorHAnsi" w:cstheme="minorHAnsi"/>
          <w:sz w:val="16"/>
        </w:rPr>
        <w:t xml:space="preserve">. Beijing perceives the construct of the Indo-Pacific as a structural development that is strongly connected to the US-led order. Chinese analysts often associate the parlance of Indo-Pacific with a structural parameter, perceiving how the US aims to shape the security and economic realms in the region. </w:t>
      </w:r>
      <w:r w:rsidRPr="00F026F7">
        <w:rPr>
          <w:rFonts w:asciiTheme="minorHAnsi" w:hAnsiTheme="minorHAnsi" w:cstheme="minorHAnsi"/>
          <w:u w:val="single"/>
        </w:rPr>
        <w:t>They allege that the US’s aim is to promote a</w:t>
      </w:r>
      <w:r w:rsidRPr="00F026F7">
        <w:rPr>
          <w:rFonts w:asciiTheme="minorHAnsi" w:hAnsiTheme="minorHAnsi" w:cstheme="minorHAnsi"/>
          <w:sz w:val="16"/>
        </w:rPr>
        <w:t xml:space="preserve"> ‘networked </w:t>
      </w:r>
      <w:r w:rsidRPr="00F026F7">
        <w:rPr>
          <w:rFonts w:asciiTheme="minorHAnsi" w:hAnsiTheme="minorHAnsi" w:cstheme="minorHAnsi"/>
          <w:u w:val="single"/>
        </w:rPr>
        <w:t>security structure</w:t>
      </w:r>
      <w:r w:rsidRPr="00F026F7">
        <w:rPr>
          <w:rFonts w:asciiTheme="minorHAnsi" w:hAnsiTheme="minorHAnsi" w:cstheme="minorHAnsi"/>
          <w:sz w:val="16"/>
        </w:rPr>
        <w:t xml:space="preserve">’ with its allies and partners </w:t>
      </w:r>
      <w:r w:rsidRPr="00F026F7">
        <w:rPr>
          <w:rFonts w:asciiTheme="minorHAnsi" w:hAnsiTheme="minorHAnsi" w:cstheme="minorHAnsi"/>
          <w:u w:val="single"/>
        </w:rPr>
        <w:t>that adheres</w:t>
      </w:r>
      <w:r w:rsidRPr="00F026F7">
        <w:rPr>
          <w:rFonts w:asciiTheme="minorHAnsi" w:hAnsiTheme="minorHAnsi" w:cstheme="minorHAnsi"/>
          <w:sz w:val="16"/>
        </w:rPr>
        <w:t xml:space="preserve"> to the existing ‘rules-based order’ </w:t>
      </w:r>
      <w:r w:rsidRPr="00F026F7">
        <w:rPr>
          <w:rFonts w:asciiTheme="minorHAnsi" w:hAnsiTheme="minorHAnsi" w:cstheme="minorHAnsi"/>
          <w:u w:val="single"/>
        </w:rPr>
        <w:t xml:space="preserve">to </w:t>
      </w:r>
      <w:r w:rsidRPr="00F026F7">
        <w:rPr>
          <w:rStyle w:val="Emphasis"/>
          <w:rFonts w:asciiTheme="minorHAnsi" w:hAnsiTheme="minorHAnsi" w:cstheme="minorHAnsi"/>
        </w:rPr>
        <w:t>militarily deter China</w:t>
      </w:r>
      <w:r w:rsidRPr="00F026F7">
        <w:rPr>
          <w:rFonts w:asciiTheme="minorHAnsi" w:hAnsiTheme="minorHAnsi" w:cstheme="minorHAnsi"/>
          <w:sz w:val="16"/>
        </w:rPr>
        <w:t xml:space="preserve">.84 Likewise, </w:t>
      </w:r>
      <w:r w:rsidRPr="00F026F7">
        <w:rPr>
          <w:rFonts w:asciiTheme="minorHAnsi" w:hAnsiTheme="minorHAnsi" w:cstheme="minorHAnsi"/>
          <w:u w:val="single"/>
        </w:rPr>
        <w:t xml:space="preserve">they perceive that the US is implementing a strategy to scuttle China’s growing economic clout that is fast emerging through the </w:t>
      </w:r>
      <w:r w:rsidRPr="00F026F7">
        <w:rPr>
          <w:rStyle w:val="Emphasis"/>
          <w:rFonts w:asciiTheme="minorHAnsi" w:hAnsiTheme="minorHAnsi" w:cstheme="minorHAnsi"/>
        </w:rPr>
        <w:t>BRI</w:t>
      </w:r>
      <w:r w:rsidRPr="00F026F7">
        <w:rPr>
          <w:rFonts w:asciiTheme="minorHAnsi" w:hAnsiTheme="minorHAnsi" w:cstheme="minorHAnsi"/>
          <w:sz w:val="16"/>
        </w:rPr>
        <w:t xml:space="preserve">, </w:t>
      </w:r>
      <w:r w:rsidRPr="00F026F7">
        <w:rPr>
          <w:rFonts w:asciiTheme="minorHAnsi" w:hAnsiTheme="minorHAnsi" w:cstheme="minorHAnsi"/>
          <w:u w:val="single"/>
        </w:rPr>
        <w:t>in order to promote a regional economic structure that will aid the American interests</w:t>
      </w:r>
      <w:r w:rsidRPr="00F026F7">
        <w:rPr>
          <w:rFonts w:asciiTheme="minorHAnsi" w:hAnsiTheme="minorHAnsi" w:cstheme="minorHAnsi"/>
          <w:sz w:val="16"/>
        </w:rPr>
        <w:t xml:space="preserve">. More importantly, Chinese analysts do not necessarily disassociate the Quad grouping from the notion of the Indo-Pacific. In fact, long ago in 2003, China had accused the US of trying to build an ‘Asian NATO’. 85 Since then, it has often alluded to the proposition of the Quadrilateral (Quad 1.0) Strategic Dialogue—comprising Australia, India, Japan and the US—as an ‘Asian NATO’ in making.86 </w:t>
      </w:r>
      <w:r w:rsidRPr="00F026F7">
        <w:rPr>
          <w:rFonts w:asciiTheme="minorHAnsi" w:hAnsiTheme="minorHAnsi" w:cstheme="minorHAnsi"/>
          <w:u w:val="single"/>
        </w:rPr>
        <w:t xml:space="preserve">Beijing perceives Quad process as a </w:t>
      </w:r>
      <w:r w:rsidRPr="00F026F7">
        <w:rPr>
          <w:rStyle w:val="Emphasis"/>
          <w:rFonts w:asciiTheme="minorHAnsi" w:hAnsiTheme="minorHAnsi" w:cstheme="minorHAnsi"/>
        </w:rPr>
        <w:t>military alliance</w:t>
      </w:r>
      <w:r w:rsidRPr="00F026F7">
        <w:rPr>
          <w:rFonts w:asciiTheme="minorHAnsi" w:hAnsiTheme="minorHAnsi" w:cstheme="minorHAnsi"/>
          <w:sz w:val="16"/>
        </w:rPr>
        <w:t xml:space="preserve">; </w:t>
      </w:r>
      <w:r w:rsidRPr="00F026F7">
        <w:rPr>
          <w:rFonts w:asciiTheme="minorHAnsi" w:hAnsiTheme="minorHAnsi" w:cstheme="minorHAnsi"/>
          <w:u w:val="single"/>
        </w:rPr>
        <w:t xml:space="preserve">the Chinese perception is state-centric and associated with China’s </w:t>
      </w:r>
      <w:r w:rsidRPr="00F026F7">
        <w:rPr>
          <w:rStyle w:val="Emphasis"/>
          <w:rFonts w:asciiTheme="minorHAnsi" w:hAnsiTheme="minorHAnsi" w:cstheme="minorHAnsi"/>
        </w:rPr>
        <w:t>national identity</w:t>
      </w:r>
      <w:r w:rsidRPr="00F026F7">
        <w:rPr>
          <w:rFonts w:asciiTheme="minorHAnsi" w:hAnsiTheme="minorHAnsi" w:cstheme="minorHAnsi"/>
          <w:u w:val="single"/>
        </w:rPr>
        <w:t xml:space="preserve"> in </w:t>
      </w:r>
      <w:r w:rsidRPr="00F026F7">
        <w:rPr>
          <w:rStyle w:val="Emphasis"/>
          <w:rFonts w:asciiTheme="minorHAnsi" w:hAnsiTheme="minorHAnsi" w:cstheme="minorHAnsi"/>
        </w:rPr>
        <w:t>regional affairs</w:t>
      </w:r>
      <w:r w:rsidRPr="00F026F7">
        <w:rPr>
          <w:rFonts w:asciiTheme="minorHAnsi" w:hAnsiTheme="minorHAnsi" w:cstheme="minorHAnsi"/>
          <w:sz w:val="16"/>
        </w:rPr>
        <w:t>. It clarifies China’s structural difficulty with such a grouping that has a strong military connotation attached to it.</w:t>
      </w:r>
      <w:r w:rsidRPr="00F026F7">
        <w:rPr>
          <w:rFonts w:asciiTheme="minorHAnsi" w:hAnsiTheme="minorHAnsi" w:cstheme="minorHAnsi"/>
        </w:rPr>
        <w:t xml:space="preserve"> </w:t>
      </w:r>
    </w:p>
    <w:p w14:paraId="63B62A81" w14:textId="3619757D" w:rsidR="00B43952" w:rsidRPr="00F026F7" w:rsidRDefault="00F000DA" w:rsidP="00B43952">
      <w:pPr>
        <w:pStyle w:val="Heading3"/>
        <w:rPr>
          <w:rFonts w:asciiTheme="minorHAnsi" w:hAnsiTheme="minorHAnsi" w:cstheme="minorHAnsi"/>
        </w:rPr>
      </w:pPr>
      <w:r>
        <w:rPr>
          <w:rFonts w:asciiTheme="minorHAnsi" w:hAnsiTheme="minorHAnsi" w:cstheme="minorHAnsi"/>
        </w:rPr>
        <w:lastRenderedPageBreak/>
        <w:t xml:space="preserve">2NC – I/L – </w:t>
      </w:r>
      <w:r w:rsidR="001876C6">
        <w:rPr>
          <w:rFonts w:asciiTheme="minorHAnsi" w:hAnsiTheme="minorHAnsi" w:cstheme="minorHAnsi"/>
        </w:rPr>
        <w:t>Russian Revisionism</w:t>
      </w:r>
    </w:p>
    <w:p w14:paraId="5E898814" w14:textId="77777777" w:rsidR="00B43952" w:rsidRPr="00F026F7" w:rsidRDefault="00B43952" w:rsidP="00B43952">
      <w:pPr>
        <w:pStyle w:val="Heading4"/>
        <w:rPr>
          <w:rFonts w:asciiTheme="minorHAnsi" w:hAnsiTheme="minorHAnsi" w:cstheme="minorHAnsi"/>
        </w:rPr>
      </w:pPr>
      <w:bookmarkStart w:id="21" w:name="_Hlk17847263"/>
      <w:r w:rsidRPr="00F026F7">
        <w:rPr>
          <w:rFonts w:asciiTheme="minorHAnsi" w:hAnsiTheme="minorHAnsi" w:cstheme="minorHAnsi"/>
        </w:rPr>
        <w:t xml:space="preserve">Russia is definitively </w:t>
      </w:r>
      <w:r w:rsidRPr="00F026F7">
        <w:rPr>
          <w:rFonts w:asciiTheme="minorHAnsi" w:hAnsiTheme="minorHAnsi" w:cstheme="minorHAnsi"/>
          <w:u w:val="single"/>
        </w:rPr>
        <w:t>not</w:t>
      </w:r>
      <w:r w:rsidRPr="00F026F7">
        <w:rPr>
          <w:rFonts w:asciiTheme="minorHAnsi" w:hAnsiTheme="minorHAnsi" w:cstheme="minorHAnsi"/>
        </w:rPr>
        <w:t xml:space="preserve"> a declining power but </w:t>
      </w:r>
      <w:r w:rsidRPr="00F026F7">
        <w:rPr>
          <w:rFonts w:asciiTheme="minorHAnsi" w:hAnsiTheme="minorHAnsi" w:cstheme="minorHAnsi"/>
          <w:u w:val="single"/>
        </w:rPr>
        <w:t>illiberal, nationalist</w:t>
      </w:r>
      <w:r w:rsidRPr="00F026F7">
        <w:rPr>
          <w:rFonts w:asciiTheme="minorHAnsi" w:hAnsiTheme="minorHAnsi" w:cstheme="minorHAnsi"/>
        </w:rPr>
        <w:t xml:space="preserve"> values make US and NATO deterrence initiatives </w:t>
      </w:r>
      <w:r w:rsidRPr="00F026F7">
        <w:rPr>
          <w:rFonts w:asciiTheme="minorHAnsi" w:hAnsiTheme="minorHAnsi" w:cstheme="minorHAnsi"/>
          <w:u w:val="single"/>
        </w:rPr>
        <w:t>necessary</w:t>
      </w:r>
      <w:r w:rsidRPr="00F026F7">
        <w:rPr>
          <w:rFonts w:asciiTheme="minorHAnsi" w:hAnsiTheme="minorHAnsi" w:cstheme="minorHAnsi"/>
        </w:rPr>
        <w:t xml:space="preserve"> to prevent escalation. </w:t>
      </w:r>
    </w:p>
    <w:p w14:paraId="5D3652B6"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McFaul 21 </w:t>
      </w:r>
      <w:r w:rsidRPr="00F026F7">
        <w:rPr>
          <w:rFonts w:asciiTheme="minorHAnsi" w:hAnsiTheme="minorHAnsi" w:cstheme="minorHAnsi"/>
        </w:rPr>
        <w:t xml:space="preserve">(Michael Anthony McFaul is an American academic and diplomat who served as the United States Ambassador to Russia from 2012 to 2014., 1-19-2021, "How to Contain Putin’s Russia," Foreign Affairs, </w:t>
      </w:r>
      <w:hyperlink r:id="rId140" w:history="1">
        <w:r w:rsidRPr="00F026F7">
          <w:rPr>
            <w:rStyle w:val="Hyperlink"/>
            <w:rFonts w:asciiTheme="minorHAnsi" w:hAnsiTheme="minorHAnsi" w:cstheme="minorHAnsi"/>
          </w:rPr>
          <w:t>https://www.foreignaffairs.com/articles/ukraine/2021-01-19/how-contain-putins-russia?utm_medium=email_notifications&amp;amp;utm_source=reg_confirmation&amp;amp;utm_campaign=reg_guestpass</w:t>
        </w:r>
      </w:hyperlink>
      <w:r w:rsidRPr="00F026F7">
        <w:rPr>
          <w:rFonts w:asciiTheme="minorHAnsi" w:hAnsiTheme="minorHAnsi" w:cstheme="minorHAnsi"/>
        </w:rPr>
        <w:t>; AKIM)</w:t>
      </w:r>
    </w:p>
    <w:p w14:paraId="080FFC18" w14:textId="77777777" w:rsidR="00B43952" w:rsidRPr="00F026F7" w:rsidRDefault="00B43952" w:rsidP="00B43952">
      <w:pPr>
        <w:rPr>
          <w:rFonts w:asciiTheme="minorHAnsi" w:hAnsiTheme="minorHAnsi" w:cstheme="minorHAnsi"/>
          <w:sz w:val="12"/>
        </w:rPr>
      </w:pPr>
      <w:r w:rsidRPr="00F026F7">
        <w:rPr>
          <w:rFonts w:asciiTheme="minorHAnsi" w:hAnsiTheme="minorHAnsi" w:cstheme="minorHAnsi"/>
          <w:sz w:val="12"/>
        </w:rPr>
        <w:t xml:space="preserve">American thinking about Russia is clouded by misperceptions. </w:t>
      </w:r>
      <w:r w:rsidRPr="00F026F7">
        <w:rPr>
          <w:rStyle w:val="StyleUnderline"/>
          <w:rFonts w:asciiTheme="minorHAnsi" w:hAnsiTheme="minorHAnsi" w:cstheme="minorHAnsi"/>
        </w:rPr>
        <w:t xml:space="preserve">Many </w:t>
      </w:r>
      <w:r w:rsidRPr="00F026F7">
        <w:rPr>
          <w:rStyle w:val="StyleUnderline"/>
          <w:rFonts w:asciiTheme="minorHAnsi" w:hAnsiTheme="minorHAnsi" w:cstheme="minorHAnsi"/>
          <w:highlight w:val="green"/>
        </w:rPr>
        <w:t xml:space="preserve">analysts </w:t>
      </w:r>
      <w:r w:rsidRPr="00F026F7">
        <w:rPr>
          <w:rStyle w:val="Emphasis"/>
          <w:rFonts w:asciiTheme="minorHAnsi" w:hAnsiTheme="minorHAnsi" w:cstheme="minorHAnsi"/>
          <w:highlight w:val="green"/>
        </w:rPr>
        <w:t>wrongly</w:t>
      </w:r>
      <w:r w:rsidRPr="00F026F7">
        <w:rPr>
          <w:rStyle w:val="StyleUnderline"/>
          <w:rFonts w:asciiTheme="minorHAnsi" w:hAnsiTheme="minorHAnsi" w:cstheme="minorHAnsi"/>
          <w:highlight w:val="green"/>
        </w:rPr>
        <w:t xml:space="preserve"> assume that Russia is a declining power</w:t>
      </w:r>
      <w:r w:rsidRPr="00F026F7">
        <w:rPr>
          <w:rFonts w:asciiTheme="minorHAnsi" w:hAnsiTheme="minorHAnsi" w:cstheme="minorHAnsi"/>
          <w:sz w:val="12"/>
        </w:rPr>
        <w:t>, for example. Just last month, Senator Mitt Romney, Republican from Utah, </w:t>
      </w:r>
      <w:hyperlink r:id="rId141" w:history="1">
        <w:r w:rsidRPr="00F026F7">
          <w:rPr>
            <w:rStyle w:val="Hyperlink"/>
            <w:rFonts w:asciiTheme="minorHAnsi" w:hAnsiTheme="minorHAnsi" w:cstheme="minorHAnsi"/>
            <w:sz w:val="12"/>
          </w:rPr>
          <w:t>quipped</w:t>
        </w:r>
      </w:hyperlink>
      <w:r w:rsidRPr="00F026F7">
        <w:rPr>
          <w:rFonts w:asciiTheme="minorHAnsi" w:hAnsiTheme="minorHAnsi" w:cstheme="minorHAnsi"/>
          <w:sz w:val="12"/>
        </w:rPr>
        <w:t xml:space="preserve"> that “Russia is a gas station parading as a country,” adding that Moscow was “lashing out in a moment of decline.” Such analysis is outdated. Putin does not wield the same power that his Soviet predecessors did in the 1970s or that Chinese President Xi Jinping does today, but </w:t>
      </w:r>
      <w:r w:rsidRPr="00F026F7">
        <w:rPr>
          <w:rStyle w:val="StyleUnderline"/>
          <w:rFonts w:asciiTheme="minorHAnsi" w:hAnsiTheme="minorHAnsi" w:cstheme="minorHAnsi"/>
        </w:rPr>
        <w:t xml:space="preserve">neither is Russia the weak and dilapidated state that it was in the 1990s. It has reemerged, despite negative demographic trends and the rollback of market reforms, as one of the world’s most powerful countries—with significantly more military, cyber, economic, and ideological might than most Americans appreciate. </w:t>
      </w:r>
      <w:r w:rsidRPr="00F026F7">
        <w:rPr>
          <w:rFonts w:asciiTheme="minorHAnsi" w:hAnsiTheme="minorHAnsi" w:cstheme="minorHAnsi"/>
          <w:sz w:val="12"/>
        </w:rPr>
        <w:t xml:space="preserve">Russia remains a formidable military power and one of only two nuclear superpowers. </w:t>
      </w:r>
      <w:r w:rsidRPr="00F026F7">
        <w:rPr>
          <w:rStyle w:val="StyleUnderline"/>
          <w:rFonts w:asciiTheme="minorHAnsi" w:hAnsiTheme="minorHAnsi" w:cstheme="minorHAnsi"/>
          <w:highlight w:val="green"/>
        </w:rPr>
        <w:t>Putin</w:t>
      </w:r>
      <w:r w:rsidRPr="00F026F7">
        <w:rPr>
          <w:rStyle w:val="StyleUnderline"/>
          <w:rFonts w:asciiTheme="minorHAnsi" w:hAnsiTheme="minorHAnsi" w:cstheme="minorHAnsi"/>
        </w:rPr>
        <w:t xml:space="preserve"> has </w:t>
      </w:r>
      <w:r w:rsidRPr="00F026F7">
        <w:rPr>
          <w:rStyle w:val="StyleUnderline"/>
          <w:rFonts w:asciiTheme="minorHAnsi" w:hAnsiTheme="minorHAnsi" w:cstheme="minorHAnsi"/>
          <w:highlight w:val="green"/>
        </w:rPr>
        <w:t>invested</w:t>
      </w:r>
      <w:r w:rsidRPr="00F026F7">
        <w:rPr>
          <w:rStyle w:val="StyleUnderline"/>
          <w:rFonts w:asciiTheme="minorHAnsi" w:hAnsiTheme="minorHAnsi" w:cstheme="minorHAnsi"/>
        </w:rPr>
        <w:t xml:space="preserve"> heavily </w:t>
      </w:r>
      <w:r w:rsidRPr="00F026F7">
        <w:rPr>
          <w:rStyle w:val="StyleUnderline"/>
          <w:rFonts w:asciiTheme="minorHAnsi" w:hAnsiTheme="minorHAnsi" w:cstheme="minorHAnsi"/>
          <w:highlight w:val="green"/>
        </w:rPr>
        <w:t>in nuclear modernization</w:t>
      </w:r>
      <w:r w:rsidRPr="00F026F7">
        <w:rPr>
          <w:rStyle w:val="StyleUnderline"/>
          <w:rFonts w:asciiTheme="minorHAnsi" w:hAnsiTheme="minorHAnsi" w:cstheme="minorHAnsi"/>
        </w:rPr>
        <w:t>, while the United States has not.</w:t>
      </w:r>
      <w:r w:rsidRPr="00F026F7">
        <w:rPr>
          <w:rFonts w:asciiTheme="minorHAnsi" w:hAnsiTheme="minorHAnsi" w:cstheme="minorHAnsi"/>
          <w:sz w:val="12"/>
        </w:rPr>
        <w:t xml:space="preserve"> He has also devoted vast resources to upgrading Russian conventional forces. </w:t>
      </w:r>
      <w:r w:rsidRPr="00F026F7">
        <w:rPr>
          <w:rStyle w:val="StyleUnderline"/>
          <w:rFonts w:asciiTheme="minorHAnsi" w:hAnsiTheme="minorHAnsi" w:cstheme="minorHAnsi"/>
        </w:rPr>
        <w:t xml:space="preserve">The Kremlin’s armed forces do not have global reach, but </w:t>
      </w:r>
      <w:r w:rsidRPr="00F026F7">
        <w:rPr>
          <w:rStyle w:val="StyleUnderline"/>
          <w:rFonts w:asciiTheme="minorHAnsi" w:hAnsiTheme="minorHAnsi" w:cstheme="minorHAnsi"/>
          <w:highlight w:val="green"/>
        </w:rPr>
        <w:t>they</w:t>
      </w:r>
      <w:r w:rsidRPr="00F026F7">
        <w:rPr>
          <w:rStyle w:val="StyleUnderline"/>
          <w:rFonts w:asciiTheme="minorHAnsi" w:hAnsiTheme="minorHAnsi" w:cstheme="minorHAnsi"/>
        </w:rPr>
        <w:t xml:space="preserve"> do </w:t>
      </w:r>
      <w:r w:rsidRPr="00F026F7">
        <w:rPr>
          <w:rStyle w:val="StyleUnderline"/>
          <w:rFonts w:asciiTheme="minorHAnsi" w:hAnsiTheme="minorHAnsi" w:cstheme="minorHAnsi"/>
          <w:highlight w:val="green"/>
        </w:rPr>
        <w:t xml:space="preserve">pose a </w:t>
      </w:r>
      <w:r w:rsidRPr="00F026F7">
        <w:rPr>
          <w:rStyle w:val="Emphasis"/>
          <w:rFonts w:asciiTheme="minorHAnsi" w:hAnsiTheme="minorHAnsi" w:cstheme="minorHAnsi"/>
          <w:highlight w:val="green"/>
        </w:rPr>
        <w:t>significant threat to Europe</w:t>
      </w:r>
      <w:r w:rsidRPr="00F026F7">
        <w:rPr>
          <w:rStyle w:val="StyleUnderline"/>
          <w:rFonts w:asciiTheme="minorHAnsi" w:hAnsiTheme="minorHAnsi" w:cstheme="minorHAnsi"/>
        </w:rPr>
        <w:t xml:space="preserve"> and even outmatch NATO by some measures, including the number of tanks, cruise missiles, and troops on the NATO-Russian border</w:t>
      </w:r>
      <w:r w:rsidRPr="00F026F7">
        <w:rPr>
          <w:rFonts w:asciiTheme="minorHAnsi" w:hAnsiTheme="minorHAnsi" w:cstheme="minorHAnsi"/>
          <w:sz w:val="12"/>
        </w:rPr>
        <w:t xml:space="preserve">. Putin has also made major investments in space weapons, intelligence, and cyber-capabilities, about which the United States learned the hard way when a </w:t>
      </w:r>
      <w:hyperlink r:id="rId142" w:history="1">
        <w:r w:rsidRPr="00F026F7">
          <w:rPr>
            <w:rStyle w:val="Hyperlink"/>
            <w:rFonts w:asciiTheme="minorHAnsi" w:hAnsiTheme="minorHAnsi" w:cstheme="minorHAnsi"/>
            <w:sz w:val="12"/>
          </w:rPr>
          <w:t>major Russian hacking campaign was exposed last month</w:t>
        </w:r>
      </w:hyperlink>
      <w:r w:rsidRPr="00F026F7">
        <w:rPr>
          <w:rFonts w:asciiTheme="minorHAnsi" w:hAnsiTheme="minorHAnsi" w:cstheme="minorHAnsi"/>
          <w:sz w:val="12"/>
        </w:rPr>
        <w:t xml:space="preserve">. Moscow has fewer (and weaker) formal alliances than Washington, but its ties with China, including deepening military ties, have never been closer. In terms of overall military capacity, Russia likely ranks as the third most powerful country in the world. As an economic power, Russia trails far behind the United States and China, but it is not the basket case that many Americans imagine. It has the 11th-largest economy in the world; the sixth, measured by purchasing power parity. </w:t>
      </w:r>
      <w:r w:rsidRPr="00F026F7">
        <w:rPr>
          <w:rStyle w:val="StyleUnderline"/>
          <w:rFonts w:asciiTheme="minorHAnsi" w:hAnsiTheme="minorHAnsi" w:cstheme="minorHAnsi"/>
          <w:highlight w:val="green"/>
        </w:rPr>
        <w:t>Russia’s GDP is bigger than China’s</w:t>
      </w:r>
      <w:r w:rsidRPr="00F026F7">
        <w:rPr>
          <w:rStyle w:val="StyleUnderline"/>
          <w:rFonts w:asciiTheme="minorHAnsi" w:hAnsiTheme="minorHAnsi" w:cstheme="minorHAnsi"/>
        </w:rPr>
        <w:t xml:space="preserve"> on a per capita basis</w:t>
      </w:r>
      <w:r w:rsidRPr="00F026F7">
        <w:rPr>
          <w:rFonts w:asciiTheme="minorHAnsi" w:hAnsiTheme="minorHAnsi" w:cstheme="minorHAnsi"/>
          <w:sz w:val="12"/>
        </w:rPr>
        <w:t xml:space="preserve">. And Putin’s </w:t>
      </w:r>
      <w:hyperlink r:id="rId143" w:history="1">
        <w:r w:rsidRPr="00F026F7">
          <w:rPr>
            <w:rStyle w:val="Hyperlink"/>
            <w:rFonts w:asciiTheme="minorHAnsi" w:hAnsiTheme="minorHAnsi" w:cstheme="minorHAnsi"/>
            <w:sz w:val="12"/>
          </w:rPr>
          <w:t>renationalization of property</w:t>
        </w:r>
      </w:hyperlink>
      <w:r w:rsidRPr="00F026F7">
        <w:rPr>
          <w:rFonts w:asciiTheme="minorHAnsi" w:hAnsiTheme="minorHAnsi" w:cstheme="minorHAnsi"/>
          <w:sz w:val="12"/>
        </w:rPr>
        <w:t xml:space="preserve"> and other state interventions into the economy give him control over a much greater percentage of the country’s economic resources than democratic leaders in larger economies enjoy. Certainly, </w:t>
      </w:r>
      <w:r w:rsidRPr="00F026F7">
        <w:rPr>
          <w:rStyle w:val="StyleUnderline"/>
          <w:rFonts w:asciiTheme="minorHAnsi" w:hAnsiTheme="minorHAnsi" w:cstheme="minorHAnsi"/>
        </w:rPr>
        <w:t xml:space="preserve">he has enough economic resources at his disposal to pursue an aggressive foreign policy agenda. </w:t>
      </w:r>
      <w:r w:rsidRPr="00F026F7">
        <w:rPr>
          <w:rStyle w:val="StyleUnderline"/>
          <w:rFonts w:asciiTheme="minorHAnsi" w:hAnsiTheme="minorHAnsi" w:cstheme="minorHAnsi"/>
          <w:highlight w:val="green"/>
        </w:rPr>
        <w:t>Putin wields</w:t>
      </w:r>
      <w:r w:rsidRPr="00F026F7">
        <w:rPr>
          <w:rStyle w:val="StyleUnderline"/>
          <w:rFonts w:asciiTheme="minorHAnsi" w:hAnsiTheme="minorHAnsi" w:cstheme="minorHAnsi"/>
        </w:rPr>
        <w:t xml:space="preserve"> considerable </w:t>
      </w:r>
      <w:r w:rsidRPr="00F026F7">
        <w:rPr>
          <w:rStyle w:val="StyleUnderline"/>
          <w:rFonts w:asciiTheme="minorHAnsi" w:hAnsiTheme="minorHAnsi" w:cstheme="minorHAnsi"/>
          <w:highlight w:val="green"/>
        </w:rPr>
        <w:t>ideological power</w:t>
      </w:r>
      <w:r w:rsidRPr="00F026F7">
        <w:rPr>
          <w:rStyle w:val="StyleUnderline"/>
          <w:rFonts w:asciiTheme="minorHAnsi" w:hAnsiTheme="minorHAnsi" w:cstheme="minorHAnsi"/>
        </w:rPr>
        <w:t xml:space="preserve"> as well. He has invested heavily in the instruments of soft power, including state-owned and Kremlin-friendly television, radio, and social media platforms</w:t>
      </w:r>
      <w:r w:rsidRPr="00F026F7">
        <w:rPr>
          <w:rFonts w:asciiTheme="minorHAnsi" w:hAnsiTheme="minorHAnsi" w:cstheme="minorHAnsi"/>
          <w:sz w:val="12"/>
        </w:rPr>
        <w:t xml:space="preserve"> (on which Moscow has become adept at covert disinformation operations). RT, which claims to be the most watched news channel on </w:t>
      </w:r>
      <w:hyperlink r:id="rId144" w:history="1">
        <w:r w:rsidRPr="00F026F7">
          <w:rPr>
            <w:rStyle w:val="Hyperlink"/>
            <w:rFonts w:asciiTheme="minorHAnsi" w:hAnsiTheme="minorHAnsi" w:cstheme="minorHAnsi"/>
            <w:sz w:val="12"/>
          </w:rPr>
          <w:t>YouTube</w:t>
        </w:r>
      </w:hyperlink>
      <w:r w:rsidRPr="00F026F7">
        <w:rPr>
          <w:rFonts w:asciiTheme="minorHAnsi" w:hAnsiTheme="minorHAnsi" w:cstheme="minorHAnsi"/>
          <w:sz w:val="12"/>
        </w:rPr>
        <w:t xml:space="preserve">, has an annual budget of $300 million. </w:t>
      </w:r>
      <w:r w:rsidRPr="00F026F7">
        <w:rPr>
          <w:rStyle w:val="StyleUnderline"/>
          <w:rFonts w:asciiTheme="minorHAnsi" w:hAnsiTheme="minorHAnsi" w:cstheme="minorHAnsi"/>
        </w:rPr>
        <w:t>Putin’s regime has also encouraged the creation of numerous parastatal organizations and quasi-private security forces to advance Russian interests abroad, including the notorious Internet Research Agency, the private military</w:t>
      </w:r>
      <w:hyperlink r:id="rId145" w:history="1">
        <w:r w:rsidRPr="00F026F7">
          <w:rPr>
            <w:rStyle w:val="StyleUnderline"/>
            <w:rFonts w:asciiTheme="minorHAnsi" w:hAnsiTheme="minorHAnsi" w:cstheme="minorHAnsi"/>
          </w:rPr>
          <w:t xml:space="preserve"> Wagner Group</w:t>
        </w:r>
      </w:hyperlink>
      <w:r w:rsidRPr="00F026F7">
        <w:rPr>
          <w:rStyle w:val="StyleUnderline"/>
          <w:rFonts w:asciiTheme="minorHAnsi" w:hAnsiTheme="minorHAnsi" w:cstheme="minorHAnsi"/>
        </w:rPr>
        <w:t>, the Foundation for National Values Protection, the International Agency for Sovereign Development, and the Association for Free Research and International Cooperation</w:t>
      </w:r>
      <w:r w:rsidRPr="00F026F7">
        <w:rPr>
          <w:rFonts w:asciiTheme="minorHAnsi" w:hAnsiTheme="minorHAnsi" w:cstheme="minorHAnsi"/>
          <w:sz w:val="12"/>
        </w:rPr>
        <w:t xml:space="preserve">. With so many levers of influence, Putin can no longer be cast as presiding over a declining power. Such analysis gives false hope. In addition to power, </w:t>
      </w:r>
      <w:r w:rsidRPr="00F026F7">
        <w:rPr>
          <w:rStyle w:val="StyleUnderline"/>
          <w:rFonts w:asciiTheme="minorHAnsi" w:hAnsiTheme="minorHAnsi" w:cstheme="minorHAnsi"/>
          <w:highlight w:val="green"/>
        </w:rPr>
        <w:t>Putin</w:t>
      </w:r>
      <w:r w:rsidRPr="00F026F7">
        <w:rPr>
          <w:rStyle w:val="StyleUnderline"/>
          <w:rFonts w:asciiTheme="minorHAnsi" w:hAnsiTheme="minorHAnsi" w:cstheme="minorHAnsi"/>
        </w:rPr>
        <w:t xml:space="preserve"> has purpose. He </w:t>
      </w:r>
      <w:r w:rsidRPr="00F026F7">
        <w:rPr>
          <w:rStyle w:val="StyleUnderline"/>
          <w:rFonts w:asciiTheme="minorHAnsi" w:hAnsiTheme="minorHAnsi" w:cstheme="minorHAnsi"/>
          <w:highlight w:val="green"/>
        </w:rPr>
        <w:t>is</w:t>
      </w:r>
      <w:r w:rsidRPr="00F026F7">
        <w:rPr>
          <w:rStyle w:val="StyleUnderline"/>
          <w:rFonts w:asciiTheme="minorHAnsi" w:hAnsiTheme="minorHAnsi" w:cstheme="minorHAnsi"/>
        </w:rPr>
        <w:t xml:space="preserve"> highly </w:t>
      </w:r>
      <w:r w:rsidRPr="00F026F7">
        <w:rPr>
          <w:rStyle w:val="StyleUnderline"/>
          <w:rFonts w:asciiTheme="minorHAnsi" w:hAnsiTheme="minorHAnsi" w:cstheme="minorHAnsi"/>
          <w:highlight w:val="green"/>
        </w:rPr>
        <w:t>motivated by</w:t>
      </w:r>
      <w:r w:rsidRPr="00F026F7">
        <w:rPr>
          <w:rStyle w:val="StyleUnderline"/>
          <w:rFonts w:asciiTheme="minorHAnsi" w:hAnsiTheme="minorHAnsi" w:cstheme="minorHAnsi"/>
        </w:rPr>
        <w:t xml:space="preserve"> a set of orthodox, </w:t>
      </w:r>
      <w:r w:rsidRPr="00F026F7">
        <w:rPr>
          <w:rStyle w:val="Emphasis"/>
          <w:rFonts w:asciiTheme="minorHAnsi" w:hAnsiTheme="minorHAnsi" w:cstheme="minorHAnsi"/>
          <w:highlight w:val="green"/>
        </w:rPr>
        <w:t>illiberal</w:t>
      </w:r>
      <w:r w:rsidRPr="00F026F7">
        <w:rPr>
          <w:rStyle w:val="Emphasis"/>
          <w:rFonts w:asciiTheme="minorHAnsi" w:hAnsiTheme="minorHAnsi" w:cstheme="minorHAnsi"/>
        </w:rPr>
        <w:t xml:space="preserve">, antidemocratic, anti-Western </w:t>
      </w:r>
      <w:r w:rsidRPr="00F026F7">
        <w:rPr>
          <w:rStyle w:val="Emphasis"/>
          <w:rFonts w:asciiTheme="minorHAnsi" w:hAnsiTheme="minorHAnsi" w:cstheme="minorHAnsi"/>
          <w:highlight w:val="green"/>
        </w:rPr>
        <w:t>ideas</w:t>
      </w:r>
      <w:r w:rsidRPr="00F026F7">
        <w:rPr>
          <w:rFonts w:asciiTheme="minorHAnsi" w:hAnsiTheme="minorHAnsi" w:cstheme="minorHAnsi"/>
          <w:sz w:val="12"/>
        </w:rPr>
        <w:t>. American analysts often imagine that Putin is a transactional leader (I heard that phrase dozens of times while serving in the administration of President Barack Obama). That judgment is wrong. Like all global leaders</w:t>
      </w:r>
      <w:r w:rsidRPr="00F026F7">
        <w:rPr>
          <w:rStyle w:val="StyleUnderline"/>
          <w:rFonts w:asciiTheme="minorHAnsi" w:hAnsiTheme="minorHAnsi" w:cstheme="minorHAnsi"/>
        </w:rPr>
        <w:t xml:space="preserve">, Putin will pursue transactional deals with other countries when he believes they advance what he sees as Russia’s national interests. But he is also an ideological leader, and many of his decisions both at home and abroad are guided by his desire to advance his anti-Western worldview. </w:t>
      </w:r>
      <w:r w:rsidRPr="00F026F7">
        <w:rPr>
          <w:rFonts w:asciiTheme="minorHAnsi" w:hAnsiTheme="minorHAnsi" w:cstheme="minorHAnsi"/>
          <w:sz w:val="12"/>
        </w:rPr>
        <w:t xml:space="preserve">Putin began his political career as an opportunist, working for pro-Western leaders such as St. Petersburg Mayor Anatoly Sobchak and Russian President Boris Yeltsin. Once he had moved up the ranks, </w:t>
      </w:r>
      <w:r w:rsidRPr="00F026F7">
        <w:rPr>
          <w:rStyle w:val="StyleUnderline"/>
          <w:rFonts w:asciiTheme="minorHAnsi" w:hAnsiTheme="minorHAnsi" w:cstheme="minorHAnsi"/>
          <w:highlight w:val="green"/>
        </w:rPr>
        <w:t>Putin gravitated toward</w:t>
      </w:r>
      <w:r w:rsidRPr="00F026F7">
        <w:rPr>
          <w:rStyle w:val="StyleUnderline"/>
          <w:rFonts w:asciiTheme="minorHAnsi" w:hAnsiTheme="minorHAnsi" w:cstheme="minorHAnsi"/>
        </w:rPr>
        <w:t xml:space="preserve"> illiberal, </w:t>
      </w:r>
      <w:r w:rsidRPr="00F026F7">
        <w:rPr>
          <w:rStyle w:val="Emphasis"/>
          <w:rFonts w:asciiTheme="minorHAnsi" w:hAnsiTheme="minorHAnsi" w:cstheme="minorHAnsi"/>
          <w:highlight w:val="green"/>
        </w:rPr>
        <w:t>nationalist</w:t>
      </w:r>
      <w:r w:rsidRPr="00F026F7">
        <w:rPr>
          <w:rStyle w:val="Emphasis"/>
          <w:rFonts w:asciiTheme="minorHAnsi" w:hAnsiTheme="minorHAnsi" w:cstheme="minorHAnsi"/>
        </w:rPr>
        <w:t xml:space="preserve">, and orthodox </w:t>
      </w:r>
      <w:r w:rsidRPr="00F026F7">
        <w:rPr>
          <w:rStyle w:val="Emphasis"/>
          <w:rFonts w:asciiTheme="minorHAnsi" w:hAnsiTheme="minorHAnsi" w:cstheme="minorHAnsi"/>
          <w:highlight w:val="green"/>
        </w:rPr>
        <w:t>values</w:t>
      </w:r>
      <w:r w:rsidRPr="00F026F7">
        <w:rPr>
          <w:rFonts w:asciiTheme="minorHAnsi" w:hAnsiTheme="minorHAnsi" w:cstheme="minorHAnsi"/>
          <w:sz w:val="12"/>
        </w:rPr>
        <w:t xml:space="preserve">. In his first decade in power, </w:t>
      </w:r>
      <w:r w:rsidRPr="00F026F7">
        <w:rPr>
          <w:rStyle w:val="StyleUnderline"/>
          <w:rFonts w:asciiTheme="minorHAnsi" w:hAnsiTheme="minorHAnsi" w:cstheme="minorHAnsi"/>
        </w:rPr>
        <w:t>he focused on advancing those values within Russia by suppressing democratic practices and liberal ideas, asserting greater control over state media, rewriting history books, passing anti-LGBTQ laws, and courting ties with the Russian Orthodox Church.</w:t>
      </w:r>
      <w:r w:rsidRPr="00F026F7">
        <w:rPr>
          <w:rFonts w:asciiTheme="minorHAnsi" w:hAnsiTheme="minorHAnsi" w:cstheme="minorHAnsi"/>
          <w:sz w:val="12"/>
        </w:rPr>
        <w:t xml:space="preserve"> In his second decade in power, </w:t>
      </w:r>
      <w:r w:rsidRPr="00F026F7">
        <w:rPr>
          <w:rStyle w:val="StyleUnderline"/>
          <w:rFonts w:asciiTheme="minorHAnsi" w:hAnsiTheme="minorHAnsi" w:cstheme="minorHAnsi"/>
        </w:rPr>
        <w:t xml:space="preserve">he devoted greater attention and resources to </w:t>
      </w:r>
      <w:r w:rsidRPr="00F026F7">
        <w:rPr>
          <w:rStyle w:val="StyleUnderline"/>
          <w:rFonts w:asciiTheme="minorHAnsi" w:hAnsiTheme="minorHAnsi" w:cstheme="minorHAnsi"/>
          <w:highlight w:val="green"/>
        </w:rPr>
        <w:t>promoting his illiberal values abroad</w:t>
      </w:r>
      <w:r w:rsidRPr="00F026F7">
        <w:rPr>
          <w:rStyle w:val="StyleUnderline"/>
          <w:rFonts w:asciiTheme="minorHAnsi" w:hAnsiTheme="minorHAnsi" w:cstheme="minorHAnsi"/>
        </w:rPr>
        <w:t>.</w:t>
      </w:r>
      <w:r w:rsidRPr="00F026F7">
        <w:rPr>
          <w:rFonts w:asciiTheme="minorHAnsi" w:hAnsiTheme="minorHAnsi" w:cstheme="minorHAnsi"/>
          <w:sz w:val="12"/>
        </w:rPr>
        <w:t xml:space="preserve"> Why, after all, would Putin invest hundreds of millions of dollars in expanding RT’s global reach if he were only a transactional realist? </w:t>
      </w:r>
      <w:r w:rsidRPr="00F026F7">
        <w:rPr>
          <w:rStyle w:val="StyleUnderline"/>
          <w:rFonts w:asciiTheme="minorHAnsi" w:hAnsiTheme="minorHAnsi" w:cstheme="minorHAnsi"/>
        </w:rPr>
        <w:t xml:space="preserve">Putin has deliberately </w:t>
      </w:r>
      <w:r w:rsidRPr="00F026F7">
        <w:rPr>
          <w:rStyle w:val="StyleUnderline"/>
          <w:rFonts w:asciiTheme="minorHAnsi" w:hAnsiTheme="minorHAnsi" w:cstheme="minorHAnsi"/>
          <w:highlight w:val="green"/>
        </w:rPr>
        <w:t>tried to position himself</w:t>
      </w:r>
      <w:r w:rsidRPr="00F026F7">
        <w:rPr>
          <w:rStyle w:val="StyleUnderline"/>
          <w:rFonts w:asciiTheme="minorHAnsi" w:hAnsiTheme="minorHAnsi" w:cstheme="minorHAnsi"/>
        </w:rPr>
        <w:t xml:space="preserve"> as the leader of </w:t>
      </w:r>
      <w:r w:rsidRPr="00F026F7">
        <w:rPr>
          <w:rStyle w:val="StyleUnderline"/>
          <w:rFonts w:asciiTheme="minorHAnsi" w:hAnsiTheme="minorHAnsi" w:cstheme="minorHAnsi"/>
        </w:rPr>
        <w:lastRenderedPageBreak/>
        <w:t xml:space="preserve">the illiberal, conservative world—a role he defines </w:t>
      </w:r>
      <w:r w:rsidRPr="00F026F7">
        <w:rPr>
          <w:rStyle w:val="StyleUnderline"/>
          <w:rFonts w:asciiTheme="minorHAnsi" w:hAnsiTheme="minorHAnsi" w:cstheme="minorHAnsi"/>
          <w:highlight w:val="green"/>
        </w:rPr>
        <w:t xml:space="preserve">in </w:t>
      </w:r>
      <w:r w:rsidRPr="00F026F7">
        <w:rPr>
          <w:rStyle w:val="Emphasis"/>
          <w:rFonts w:asciiTheme="minorHAnsi" w:hAnsiTheme="minorHAnsi" w:cstheme="minorHAnsi"/>
          <w:highlight w:val="green"/>
        </w:rPr>
        <w:t>opposition to U.S</w:t>
      </w:r>
      <w:r w:rsidRPr="00F026F7">
        <w:rPr>
          <w:rStyle w:val="StyleUnderline"/>
          <w:rFonts w:asciiTheme="minorHAnsi" w:hAnsiTheme="minorHAnsi" w:cstheme="minorHAnsi"/>
        </w:rPr>
        <w:t>. liberal internationalism. To liberate Europeans from NATO’s imperial control, he champions sovereignty.</w:t>
      </w:r>
      <w:r w:rsidRPr="00F026F7">
        <w:rPr>
          <w:rFonts w:asciiTheme="minorHAnsi" w:hAnsiTheme="minorHAnsi" w:cstheme="minorHAnsi"/>
          <w:sz w:val="12"/>
        </w:rPr>
        <w:t xml:space="preserve"> To defend autocracy, he berates the United States for supporting so-called color revolutions, whether in Serbia, Georgia, Ukraine, or the Middle East during the Arab Spring. To counter what he labels Western liberal decadence, he trumpets his definition of Christian, traditional family values, which he asserts are central to Russian identity and to resurgent conservative movements around the world. Although less demagogic in style than other populists, Putin deploys some of their </w:t>
      </w:r>
      <w:hyperlink r:id="rId146" w:history="1">
        <w:r w:rsidRPr="00F026F7">
          <w:rPr>
            <w:rStyle w:val="Hyperlink"/>
            <w:rFonts w:asciiTheme="minorHAnsi" w:hAnsiTheme="minorHAnsi" w:cstheme="minorHAnsi"/>
            <w:sz w:val="12"/>
          </w:rPr>
          <w:t>rhetoric and methods</w:t>
        </w:r>
      </w:hyperlink>
      <w:r w:rsidRPr="00F026F7">
        <w:rPr>
          <w:rFonts w:asciiTheme="minorHAnsi" w:hAnsiTheme="minorHAnsi" w:cstheme="minorHAnsi"/>
          <w:sz w:val="12"/>
        </w:rPr>
        <w:t xml:space="preserve">, dividing both Russian and other societies into “real” folk and their elite exploiters (never mind that Putin himself is deeply intertwined with Russia’s ruling economic elite). Putinism is winning over converts, mainly in Europe but also in the United States and elsewhere. Several years ago, Putin </w:t>
      </w:r>
      <w:hyperlink r:id="rId147" w:history="1">
        <w:r w:rsidRPr="00F026F7">
          <w:rPr>
            <w:rStyle w:val="Hyperlink"/>
            <w:rFonts w:asciiTheme="minorHAnsi" w:hAnsiTheme="minorHAnsi" w:cstheme="minorHAnsi"/>
            <w:sz w:val="12"/>
          </w:rPr>
          <w:t>remarked</w:t>
        </w:r>
      </w:hyperlink>
      <w:r w:rsidRPr="00F026F7">
        <w:rPr>
          <w:rFonts w:asciiTheme="minorHAnsi" w:hAnsiTheme="minorHAnsi" w:cstheme="minorHAnsi"/>
          <w:sz w:val="12"/>
        </w:rPr>
        <w:t xml:space="preserve"> that “so-called conservative values are acquiring a new significance,” citing the political success of Hungary’s Viktor Orban and France’s Marine Le Pen. Today, he might add to his list of ideological allies Prime Minister Andrej Babis of the Czech Republic, Brexit leader Nigel Farage in the United Kingdom, former Deputy Prime Minister Matteo Salvini of Italy, President Aleksandar Vucic of Serbia, and Party for Freedom leader Geert Wilders in the Netherlands. </w:t>
      </w:r>
      <w:r w:rsidRPr="00F026F7">
        <w:rPr>
          <w:rStyle w:val="StyleUnderline"/>
          <w:rFonts w:asciiTheme="minorHAnsi" w:hAnsiTheme="minorHAnsi" w:cstheme="minorHAnsi"/>
        </w:rPr>
        <w:t>In almost every European country, as well as in the United States, there exists a political party or movement that leans more toward illiberal Putinism than toward Western liberalism. For too long, U.S. officials have downplayed this ideological dimension of Russian-American competition.</w:t>
      </w:r>
      <w:r w:rsidRPr="00F026F7">
        <w:rPr>
          <w:rFonts w:asciiTheme="minorHAnsi" w:hAnsiTheme="minorHAnsi" w:cstheme="minorHAnsi"/>
          <w:sz w:val="12"/>
        </w:rPr>
        <w:t xml:space="preserve"> </w:t>
      </w:r>
      <w:r w:rsidRPr="00F026F7">
        <w:rPr>
          <w:rStyle w:val="StyleUnderline"/>
          <w:rFonts w:asciiTheme="minorHAnsi" w:hAnsiTheme="minorHAnsi" w:cstheme="minorHAnsi"/>
        </w:rPr>
        <w:t>American policymakers also underestimate the Russian leader’s tolerance for risky behavior,</w:t>
      </w:r>
      <w:r w:rsidRPr="00F026F7">
        <w:rPr>
          <w:rFonts w:asciiTheme="minorHAnsi" w:hAnsiTheme="minorHAnsi" w:cstheme="minorHAnsi"/>
          <w:sz w:val="12"/>
        </w:rPr>
        <w:t xml:space="preserve"> often assuming he will respond predictably to threats and inducements. But </w:t>
      </w:r>
      <w:r w:rsidRPr="00F026F7">
        <w:rPr>
          <w:rStyle w:val="StyleUnderline"/>
          <w:rFonts w:asciiTheme="minorHAnsi" w:hAnsiTheme="minorHAnsi" w:cstheme="minorHAnsi"/>
          <w:highlight w:val="green"/>
        </w:rPr>
        <w:t>Putin</w:t>
      </w:r>
      <w:r w:rsidRPr="00F026F7">
        <w:rPr>
          <w:rStyle w:val="StyleUnderline"/>
          <w:rFonts w:asciiTheme="minorHAnsi" w:hAnsiTheme="minorHAnsi" w:cstheme="minorHAnsi"/>
        </w:rPr>
        <w:t xml:space="preserve"> consistently </w:t>
      </w:r>
      <w:r w:rsidRPr="00F026F7">
        <w:rPr>
          <w:rStyle w:val="StyleUnderline"/>
          <w:rFonts w:asciiTheme="minorHAnsi" w:hAnsiTheme="minorHAnsi" w:cstheme="minorHAnsi"/>
          <w:highlight w:val="green"/>
        </w:rPr>
        <w:t xml:space="preserve">acts belligerently </w:t>
      </w:r>
      <w:r w:rsidRPr="00F026F7">
        <w:rPr>
          <w:rStyle w:val="StyleUnderline"/>
          <w:rFonts w:asciiTheme="minorHAnsi" w:hAnsiTheme="minorHAnsi" w:cstheme="minorHAnsi"/>
          <w:b/>
          <w:bCs/>
          <w:highlight w:val="green"/>
          <w:bdr w:val="single" w:sz="4" w:space="0" w:color="auto"/>
        </w:rPr>
        <w:t>even when the costs would seem to outweigh the benefits</w:t>
      </w:r>
      <w:r w:rsidRPr="00F026F7">
        <w:rPr>
          <w:rStyle w:val="StyleUnderline"/>
          <w:rFonts w:asciiTheme="minorHAnsi" w:hAnsiTheme="minorHAnsi" w:cstheme="minorHAnsi"/>
        </w:rPr>
        <w:t xml:space="preserve">—annexing </w:t>
      </w:r>
      <w:r w:rsidRPr="00F026F7">
        <w:rPr>
          <w:rStyle w:val="StyleUnderline"/>
          <w:rFonts w:asciiTheme="minorHAnsi" w:hAnsiTheme="minorHAnsi" w:cstheme="minorHAnsi"/>
          <w:highlight w:val="green"/>
        </w:rPr>
        <w:t>Crimea</w:t>
      </w:r>
      <w:r w:rsidRPr="00F026F7">
        <w:rPr>
          <w:rStyle w:val="StyleUnderline"/>
          <w:rFonts w:asciiTheme="minorHAnsi" w:hAnsiTheme="minorHAnsi" w:cstheme="minorHAnsi"/>
        </w:rPr>
        <w:t xml:space="preserve">, intervening in Middle Eastern civil wars, stealing and publishing documents to try to </w:t>
      </w:r>
      <w:r w:rsidRPr="00F026F7">
        <w:rPr>
          <w:rStyle w:val="StyleUnderline"/>
          <w:rFonts w:asciiTheme="minorHAnsi" w:hAnsiTheme="minorHAnsi" w:cstheme="minorHAnsi"/>
          <w:highlight w:val="green"/>
        </w:rPr>
        <w:t>influenc[ing]</w:t>
      </w:r>
      <w:r w:rsidRPr="00F026F7">
        <w:rPr>
          <w:rStyle w:val="StyleUnderline"/>
          <w:rFonts w:asciiTheme="minorHAnsi" w:hAnsiTheme="minorHAnsi" w:cstheme="minorHAnsi"/>
        </w:rPr>
        <w:t xml:space="preserve">e the outcome of </w:t>
      </w:r>
      <w:r w:rsidRPr="00F026F7">
        <w:rPr>
          <w:rStyle w:val="StyleUnderline"/>
          <w:rFonts w:asciiTheme="minorHAnsi" w:hAnsiTheme="minorHAnsi" w:cstheme="minorHAnsi"/>
          <w:highlight w:val="green"/>
        </w:rPr>
        <w:t>the</w:t>
      </w:r>
      <w:r w:rsidRPr="00F026F7">
        <w:rPr>
          <w:rStyle w:val="StyleUnderline"/>
          <w:rFonts w:asciiTheme="minorHAnsi" w:hAnsiTheme="minorHAnsi" w:cstheme="minorHAnsi"/>
        </w:rPr>
        <w:t xml:space="preserve"> 2016 </w:t>
      </w:r>
      <w:r w:rsidRPr="00F026F7">
        <w:rPr>
          <w:rStyle w:val="StyleUnderline"/>
          <w:rFonts w:asciiTheme="minorHAnsi" w:hAnsiTheme="minorHAnsi" w:cstheme="minorHAnsi"/>
          <w:highlight w:val="green"/>
        </w:rPr>
        <w:t>U.S. election, and trying to assassinate</w:t>
      </w:r>
      <w:r w:rsidRPr="00F026F7">
        <w:rPr>
          <w:rStyle w:val="StyleUnderline"/>
          <w:rFonts w:asciiTheme="minorHAnsi" w:hAnsiTheme="minorHAnsi" w:cstheme="minorHAnsi"/>
        </w:rPr>
        <w:t xml:space="preserve"> former Russian intelligence agent Sergei </w:t>
      </w:r>
      <w:r w:rsidRPr="00F026F7">
        <w:rPr>
          <w:rStyle w:val="StyleUnderline"/>
          <w:rFonts w:asciiTheme="minorHAnsi" w:hAnsiTheme="minorHAnsi" w:cstheme="minorHAnsi"/>
          <w:highlight w:val="green"/>
        </w:rPr>
        <w:t>Skripal</w:t>
      </w:r>
      <w:r w:rsidRPr="00F026F7">
        <w:rPr>
          <w:rStyle w:val="StyleUnderline"/>
          <w:rFonts w:asciiTheme="minorHAnsi" w:hAnsiTheme="minorHAnsi" w:cstheme="minorHAnsi"/>
        </w:rPr>
        <w:t xml:space="preserve"> in the United Kingdom. Putin is far more of a revisionist leader than his Chinese counterpart. In his view, he is at war with the United States, its allies, and the multilateral institutions that Washington created and currently anchors. Putin no longer desires cooperation with the West or even a respected place within the liberal international order. Rather, he seeks the destruction of that U.S.-led order. Putin</w:t>
      </w:r>
      <w:r w:rsidRPr="00F026F7">
        <w:rPr>
          <w:rFonts w:asciiTheme="minorHAnsi" w:hAnsiTheme="minorHAnsi" w:cstheme="minorHAnsi"/>
          <w:sz w:val="12"/>
        </w:rPr>
        <w:t xml:space="preserve"> is an old man, set in his ways after two decades in power. He </w:t>
      </w:r>
      <w:r w:rsidRPr="00F026F7">
        <w:rPr>
          <w:rStyle w:val="StyleUnderline"/>
          <w:rFonts w:asciiTheme="minorHAnsi" w:hAnsiTheme="minorHAnsi" w:cstheme="minorHAnsi"/>
        </w:rPr>
        <w:t xml:space="preserve">is not going to change his mind suddenly about a country he sees as a threat or embrace any effort on the part of the Biden administration to restart a major positive bilateral agenda. Biden and his team must accept that Putin will not end his assault on democracy, liberalism, and multilateral institutions anytime soon. </w:t>
      </w:r>
      <w:r w:rsidRPr="00F026F7">
        <w:rPr>
          <w:rFonts w:asciiTheme="minorHAnsi" w:hAnsiTheme="minorHAnsi" w:cstheme="minorHAnsi"/>
          <w:sz w:val="12"/>
        </w:rPr>
        <w:t xml:space="preserve">They must therefore deter and contain Putin’s Russia for the long haul. Tragically, what George Kennan famously </w:t>
      </w:r>
      <w:hyperlink r:id="rId148" w:history="1">
        <w:r w:rsidRPr="00F026F7">
          <w:rPr>
            <w:rStyle w:val="Hyperlink"/>
            <w:rFonts w:asciiTheme="minorHAnsi" w:hAnsiTheme="minorHAnsi" w:cstheme="minorHAnsi"/>
            <w:sz w:val="12"/>
          </w:rPr>
          <w:t>recommended</w:t>
        </w:r>
      </w:hyperlink>
      <w:r w:rsidRPr="00F026F7">
        <w:rPr>
          <w:rFonts w:asciiTheme="minorHAnsi" w:hAnsiTheme="minorHAnsi" w:cstheme="minorHAnsi"/>
          <w:sz w:val="12"/>
        </w:rPr>
        <w:t xml:space="preserve"> in these pages almost 75 years ago is just as apt today: “The main element of any United States policy toward the Soviet Union must be that of a long-term, patient but firm and vigilant containment of Russian expansive tendencies.” U.S. policymakers must not romanticize containment or the glory days of confronting the Soviet threat; the differences between the Cold War and the current era of “</w:t>
      </w:r>
      <w:hyperlink r:id="rId149" w:history="1">
        <w:r w:rsidRPr="00F026F7">
          <w:rPr>
            <w:rStyle w:val="Hyperlink"/>
            <w:rFonts w:asciiTheme="minorHAnsi" w:hAnsiTheme="minorHAnsi" w:cstheme="minorHAnsi"/>
            <w:sz w:val="12"/>
          </w:rPr>
          <w:t>Hot Peace</w:t>
        </w:r>
      </w:hyperlink>
      <w:r w:rsidRPr="00F026F7">
        <w:rPr>
          <w:rFonts w:asciiTheme="minorHAnsi" w:hAnsiTheme="minorHAnsi" w:cstheme="minorHAnsi"/>
          <w:sz w:val="12"/>
        </w:rPr>
        <w:t xml:space="preserve">” are many, some making Moscow less menacing and some making it more so. But Biden and his national security team must retire outdated perceptions of the Russian threat and formulate a new policy to contain the Kremlin’s economic, military, and political influence. Washington can work to counter Putin’s ideological project even while working with the Russian government in narrow areas of shared interest and deepening ties with Russian society at large. CONTAINMENT AT HOME Containment must start at home. Russia’s recent intrusion into U.S. government and private-sector cybernetworks clearly demonstrates that the United States has not invested enough in defending against Moscow’s attacks on U.S. digital networks. The Biden administration should work with Congress to devote more resources to containing Russian cyberthreats, especially against critical infrastructure such as the U.S. banking system, electrical grid, armed forces, and nuclear weapons systems. It should also take greater responsibility for enhancing the cybersecurity of all Americans. U.S. citizens expect the armed forces to deter or repel physical attacks from U.S. adversaries. Why shouldn’t they expect the same in the cyber-world? In order to protect the networks of private citizens and the private sector, the U.S. government will need to stop relying on commercial products and private actors for cyberdefense and bring more of the necessary technology and expertise in-house. At a minimum, the Biden administration will need to increase the staff and budget of the Cybersecurity and Infrastructure Security Agency. Cybersecurity expert Alex Stamos has also smartly </w:t>
      </w:r>
      <w:hyperlink r:id="rId150" w:history="1">
        <w:r w:rsidRPr="00F026F7">
          <w:rPr>
            <w:rStyle w:val="Hyperlink"/>
            <w:rFonts w:asciiTheme="minorHAnsi" w:hAnsiTheme="minorHAnsi" w:cstheme="minorHAnsi"/>
            <w:sz w:val="12"/>
          </w:rPr>
          <w:t>suggested</w:t>
        </w:r>
      </w:hyperlink>
      <w:r w:rsidRPr="00F026F7">
        <w:rPr>
          <w:rFonts w:asciiTheme="minorHAnsi" w:hAnsiTheme="minorHAnsi" w:cstheme="minorHAnsi"/>
          <w:sz w:val="12"/>
        </w:rPr>
        <w:t xml:space="preserve"> that the administration create a cyberspace parallel to the National Transportation Safety Board, which could investigate attacks and recommend ways to prevent them. Containment must include an economic element as well. Putin uses Russian companies and capital to advance his foreign policy interests. The United States and other Western countries should therefore develop a strategy to limit Moscow’s economic power—namely, by requiring greater transparency around Russian financial activities inside the United States and in European and Asian countries. The Biden administration should take advantage of </w:t>
      </w:r>
      <w:hyperlink r:id="rId151" w:history="1">
        <w:r w:rsidRPr="00F026F7">
          <w:rPr>
            <w:rStyle w:val="Hyperlink"/>
            <w:rFonts w:asciiTheme="minorHAnsi" w:hAnsiTheme="minorHAnsi" w:cstheme="minorHAnsi"/>
            <w:sz w:val="12"/>
          </w:rPr>
          <w:t>new legislation banning</w:t>
        </w:r>
      </w:hyperlink>
      <w:r w:rsidRPr="00F026F7">
        <w:rPr>
          <w:rFonts w:asciiTheme="minorHAnsi" w:hAnsiTheme="minorHAnsi" w:cstheme="minorHAnsi"/>
          <w:sz w:val="12"/>
        </w:rPr>
        <w:t xml:space="preserve"> anonymous shell companies to expose shadowy Russian investments in U.S. businesses and real estate and work with European allies, especially the United Kingdom, to counter Russian money laundering in all advanced democracies. Russian economic projects in the West with clear geopolitical goals, such as the construction of the Nord Stream 2 pipeline, should be blocked. At the same time, the Biden administration should compel the U.S. intelligence community to declassify more information about the assets and activities of Putin and his cronies. The degree of detail about Russia’s illegal activities documented in special counsel Robert Mueller’s report on Russian interference in the 2016 election showed the incredible (and underused) capabilities of the U.S. intelligence community. While protecting methods and sources, Biden and his team should seek to declassify more information about Russian financial transfers and money laundering inside the United States and around the world. To contain Putin’s ideological power within the United States, the Biden administration should develop clearer regulations and norms requiring Russia to be more transparent about its efforts to influence U.S. public opinion, whether through traditional or social media, foundations, philanthropy, or nongovernmental organizations (NGOs). Some progress has been made on this front; American social media companies have taken a series of proactive steps to reduce disinformation and increase transparency. But the norms and laws for exposing Russian influence operations and defending U.S. sovereignty and the sovereignty of allies are still poorly developed. Finally, containment at home must include efforts to counter Russian interference in future U.S. elections. </w:t>
      </w:r>
      <w:hyperlink r:id="rId152" w:history="1">
        <w:r w:rsidRPr="00F026F7">
          <w:rPr>
            <w:rStyle w:val="Hyperlink"/>
            <w:rFonts w:asciiTheme="minorHAnsi" w:hAnsiTheme="minorHAnsi" w:cstheme="minorHAnsi"/>
            <w:sz w:val="12"/>
          </w:rPr>
          <w:t>Dozens of electoral and cybersecurity reforms</w:t>
        </w:r>
      </w:hyperlink>
      <w:r w:rsidRPr="00F026F7">
        <w:rPr>
          <w:rFonts w:asciiTheme="minorHAnsi" w:hAnsiTheme="minorHAnsi" w:cstheme="minorHAnsi"/>
          <w:sz w:val="12"/>
        </w:rPr>
        <w:t>, large and small, have been drafted but not yet signed into law. The Biden administration should work with Congress to pass and implement these reforms, starting with the Defending Elections against Trolls from Enemy Regimes Act (</w:t>
      </w:r>
      <w:hyperlink r:id="rId153" w:history="1">
        <w:r w:rsidRPr="00F026F7">
          <w:rPr>
            <w:rStyle w:val="Hyperlink"/>
            <w:rFonts w:asciiTheme="minorHAnsi" w:hAnsiTheme="minorHAnsi" w:cstheme="minorHAnsi"/>
            <w:sz w:val="12"/>
          </w:rPr>
          <w:t>DETER Act</w:t>
        </w:r>
      </w:hyperlink>
      <w:r w:rsidRPr="00F026F7">
        <w:rPr>
          <w:rFonts w:asciiTheme="minorHAnsi" w:hAnsiTheme="minorHAnsi" w:cstheme="minorHAnsi"/>
          <w:sz w:val="12"/>
        </w:rPr>
        <w:t xml:space="preserve">), which will automatically trigger new economic sanctions against regimes found to be interfering in U.S. elections. CONTAINMENT ABROAD </w:t>
      </w:r>
      <w:r w:rsidRPr="00F026F7">
        <w:rPr>
          <w:rStyle w:val="Emphasis"/>
          <w:rFonts w:asciiTheme="minorHAnsi" w:hAnsiTheme="minorHAnsi" w:cstheme="minorHAnsi"/>
          <w:highlight w:val="green"/>
        </w:rPr>
        <w:t>Containment</w:t>
      </w:r>
      <w:r w:rsidRPr="00F026F7">
        <w:rPr>
          <w:rStyle w:val="Emphasis"/>
          <w:rFonts w:asciiTheme="minorHAnsi" w:hAnsiTheme="minorHAnsi" w:cstheme="minorHAnsi"/>
        </w:rPr>
        <w:t xml:space="preserve"> abroad </w:t>
      </w:r>
      <w:r w:rsidRPr="00F026F7">
        <w:rPr>
          <w:rStyle w:val="Emphasis"/>
          <w:rFonts w:asciiTheme="minorHAnsi" w:hAnsiTheme="minorHAnsi" w:cstheme="minorHAnsi"/>
          <w:highlight w:val="green"/>
        </w:rPr>
        <w:t>starts with deterrence</w:t>
      </w:r>
      <w:r w:rsidRPr="00F026F7">
        <w:rPr>
          <w:rStyle w:val="StyleUnderline"/>
          <w:rFonts w:asciiTheme="minorHAnsi" w:hAnsiTheme="minorHAnsi" w:cstheme="minorHAnsi"/>
        </w:rPr>
        <w:t>. Since Putin annexed Crimea and intervened in eastern Ukraine in 2014, NATO members have pledged to increase their defense spending to two percent of GDP</w:t>
      </w:r>
      <w:r w:rsidRPr="00F026F7">
        <w:rPr>
          <w:rFonts w:asciiTheme="minorHAnsi" w:hAnsiTheme="minorHAnsi" w:cstheme="minorHAnsi"/>
          <w:sz w:val="12"/>
        </w:rPr>
        <w:t xml:space="preserve">; deployed additional troops to Estonia, Latvia, Lithuania, and Poland; and devoted more resources to countering cyber-intelligence and disinformation operations. </w:t>
      </w:r>
      <w:r w:rsidRPr="00F026F7">
        <w:rPr>
          <w:rStyle w:val="StyleUnderline"/>
          <w:rFonts w:asciiTheme="minorHAnsi" w:hAnsiTheme="minorHAnsi" w:cstheme="minorHAnsi"/>
          <w:highlight w:val="green"/>
        </w:rPr>
        <w:t>The U</w:t>
      </w:r>
      <w:r w:rsidRPr="00F026F7">
        <w:rPr>
          <w:rStyle w:val="StyleUnderline"/>
          <w:rFonts w:asciiTheme="minorHAnsi" w:hAnsiTheme="minorHAnsi" w:cstheme="minorHAnsi"/>
        </w:rPr>
        <w:t xml:space="preserve">nited </w:t>
      </w:r>
      <w:r w:rsidRPr="00F026F7">
        <w:rPr>
          <w:rStyle w:val="StyleUnderline"/>
          <w:rFonts w:asciiTheme="minorHAnsi" w:hAnsiTheme="minorHAnsi" w:cstheme="minorHAnsi"/>
          <w:highlight w:val="green"/>
        </w:rPr>
        <w:t>S</w:t>
      </w:r>
      <w:r w:rsidRPr="00F026F7">
        <w:rPr>
          <w:rStyle w:val="StyleUnderline"/>
          <w:rFonts w:asciiTheme="minorHAnsi" w:hAnsiTheme="minorHAnsi" w:cstheme="minorHAnsi"/>
        </w:rPr>
        <w:t xml:space="preserve">tates has also </w:t>
      </w:r>
      <w:r w:rsidRPr="00F026F7">
        <w:rPr>
          <w:rStyle w:val="StyleUnderline"/>
          <w:rFonts w:asciiTheme="minorHAnsi" w:hAnsiTheme="minorHAnsi" w:cstheme="minorHAnsi"/>
          <w:highlight w:val="green"/>
        </w:rPr>
        <w:t>initiated a</w:t>
      </w:r>
      <w:r w:rsidRPr="00F026F7">
        <w:rPr>
          <w:rStyle w:val="StyleUnderline"/>
          <w:rFonts w:asciiTheme="minorHAnsi" w:hAnsiTheme="minorHAnsi" w:cstheme="minorHAnsi"/>
        </w:rPr>
        <w:t xml:space="preserve"> multibillion-dollar </w:t>
      </w:r>
      <w:r w:rsidRPr="00F026F7">
        <w:rPr>
          <w:rStyle w:val="StyleUnderline"/>
          <w:rFonts w:asciiTheme="minorHAnsi" w:hAnsiTheme="minorHAnsi" w:cstheme="minorHAnsi"/>
          <w:highlight w:val="green"/>
        </w:rPr>
        <w:t>project to increase its military presence</w:t>
      </w:r>
      <w:r w:rsidRPr="00F026F7">
        <w:rPr>
          <w:rStyle w:val="StyleUnderline"/>
          <w:rFonts w:asciiTheme="minorHAnsi" w:hAnsiTheme="minorHAnsi" w:cstheme="minorHAnsi"/>
        </w:rPr>
        <w:t xml:space="preserve"> in Europe </w:t>
      </w:r>
      <w:r w:rsidRPr="00F026F7">
        <w:rPr>
          <w:rStyle w:val="StyleUnderline"/>
          <w:rFonts w:asciiTheme="minorHAnsi" w:hAnsiTheme="minorHAnsi" w:cstheme="minorHAnsi"/>
          <w:highlight w:val="green"/>
        </w:rPr>
        <w:t>and</w:t>
      </w:r>
      <w:r w:rsidRPr="00F026F7">
        <w:rPr>
          <w:rStyle w:val="StyleUnderline"/>
          <w:rFonts w:asciiTheme="minorHAnsi" w:hAnsiTheme="minorHAnsi" w:cstheme="minorHAnsi"/>
        </w:rPr>
        <w:t xml:space="preserve"> helped </w:t>
      </w:r>
      <w:r w:rsidRPr="00F026F7">
        <w:rPr>
          <w:rStyle w:val="StyleUnderline"/>
          <w:rFonts w:asciiTheme="minorHAnsi" w:hAnsiTheme="minorHAnsi" w:cstheme="minorHAnsi"/>
          <w:highlight w:val="green"/>
        </w:rPr>
        <w:t>spur</w:t>
      </w:r>
      <w:r w:rsidRPr="00F026F7">
        <w:rPr>
          <w:rStyle w:val="StyleUnderline"/>
          <w:rFonts w:asciiTheme="minorHAnsi" w:hAnsiTheme="minorHAnsi" w:cstheme="minorHAnsi"/>
        </w:rPr>
        <w:t xml:space="preserve"> a </w:t>
      </w:r>
      <w:r w:rsidRPr="00F026F7">
        <w:rPr>
          <w:rStyle w:val="StyleUnderline"/>
          <w:rFonts w:asciiTheme="minorHAnsi" w:hAnsiTheme="minorHAnsi" w:cstheme="minorHAnsi"/>
          <w:highlight w:val="green"/>
        </w:rPr>
        <w:t>NATO readiness</w:t>
      </w:r>
      <w:r w:rsidRPr="00F026F7">
        <w:rPr>
          <w:rStyle w:val="StyleUnderline"/>
          <w:rFonts w:asciiTheme="minorHAnsi" w:hAnsiTheme="minorHAnsi" w:cstheme="minorHAnsi"/>
        </w:rPr>
        <w:t xml:space="preserve"> effort enabling the alliance</w:t>
      </w:r>
      <w:r w:rsidRPr="00F026F7">
        <w:rPr>
          <w:rFonts w:asciiTheme="minorHAnsi" w:hAnsiTheme="minorHAnsi" w:cstheme="minorHAnsi"/>
          <w:sz w:val="12"/>
        </w:rPr>
        <w:t xml:space="preserve"> to deploy some 300,000 soldiers, 30 naval combatant ships, and 30 air squadrons to the easternmost member states within the span of 30 days. </w:t>
      </w:r>
      <w:r w:rsidRPr="00F026F7">
        <w:rPr>
          <w:rStyle w:val="StyleUnderline"/>
          <w:rFonts w:asciiTheme="minorHAnsi" w:hAnsiTheme="minorHAnsi" w:cstheme="minorHAnsi"/>
        </w:rPr>
        <w:t>These initiatives are good, but not enough. NATO needs greater conventional ground force capabilities to repel a Russian attack</w:t>
      </w:r>
      <w:r w:rsidRPr="00F026F7">
        <w:rPr>
          <w:rFonts w:asciiTheme="minorHAnsi" w:hAnsiTheme="minorHAnsi" w:cstheme="minorHAnsi"/>
          <w:sz w:val="12"/>
        </w:rPr>
        <w:t xml:space="preserve">, especially on its vulnerable southern flank. </w:t>
      </w:r>
      <w:r w:rsidRPr="00F026F7">
        <w:rPr>
          <w:rStyle w:val="StyleUnderline"/>
          <w:rFonts w:asciiTheme="minorHAnsi" w:hAnsiTheme="minorHAnsi" w:cstheme="minorHAnsi"/>
        </w:rPr>
        <w:t xml:space="preserve">The alliance must also improve military mobility between countries and heal widening political divisions among member states—in particular Hungary, Turkey, and other allies. NATO needs to reaffirm its commitment </w:t>
      </w:r>
      <w:r w:rsidRPr="00F026F7">
        <w:rPr>
          <w:rStyle w:val="StyleUnderline"/>
          <w:rFonts w:asciiTheme="minorHAnsi" w:hAnsiTheme="minorHAnsi" w:cstheme="minorHAnsi"/>
        </w:rPr>
        <w:lastRenderedPageBreak/>
        <w:t xml:space="preserve">to democratic values as well: it should set minimum governance standards that member states must meet or risk being suspended. These </w:t>
      </w:r>
      <w:r w:rsidRPr="00F026F7">
        <w:rPr>
          <w:rStyle w:val="Emphasis"/>
          <w:rFonts w:asciiTheme="minorHAnsi" w:hAnsiTheme="minorHAnsi" w:cstheme="minorHAnsi"/>
          <w:highlight w:val="green"/>
        </w:rPr>
        <w:t>improvements will require renewed U.S. leadership</w:t>
      </w:r>
      <w:r w:rsidRPr="00F026F7">
        <w:rPr>
          <w:rStyle w:val="StyleUnderline"/>
          <w:rFonts w:asciiTheme="minorHAnsi" w:hAnsiTheme="minorHAnsi" w:cstheme="minorHAnsi"/>
        </w:rPr>
        <w:t xml:space="preserve"> of the alliance. Biden </w:t>
      </w:r>
      <w:r w:rsidRPr="00F026F7">
        <w:rPr>
          <w:rStyle w:val="Emphasis"/>
          <w:rFonts w:asciiTheme="minorHAnsi" w:hAnsiTheme="minorHAnsi" w:cstheme="minorHAnsi"/>
          <w:highlight w:val="green"/>
        </w:rPr>
        <w:t>must signal</w:t>
      </w:r>
      <w:r w:rsidRPr="00F026F7">
        <w:rPr>
          <w:rStyle w:val="StyleUnderline"/>
          <w:rFonts w:asciiTheme="minorHAnsi" w:hAnsiTheme="minorHAnsi" w:cstheme="minorHAnsi"/>
          <w:highlight w:val="green"/>
        </w:rPr>
        <w:t xml:space="preserve"> that the U</w:t>
      </w:r>
      <w:r w:rsidRPr="00F026F7">
        <w:rPr>
          <w:rStyle w:val="StyleUnderline"/>
          <w:rFonts w:asciiTheme="minorHAnsi" w:hAnsiTheme="minorHAnsi" w:cstheme="minorHAnsi"/>
        </w:rPr>
        <w:t xml:space="preserve">nited </w:t>
      </w:r>
      <w:r w:rsidRPr="00F026F7">
        <w:rPr>
          <w:rStyle w:val="StyleUnderline"/>
          <w:rFonts w:asciiTheme="minorHAnsi" w:hAnsiTheme="minorHAnsi" w:cstheme="minorHAnsi"/>
          <w:highlight w:val="green"/>
        </w:rPr>
        <w:t>S</w:t>
      </w:r>
      <w:r w:rsidRPr="00F026F7">
        <w:rPr>
          <w:rStyle w:val="StyleUnderline"/>
          <w:rFonts w:asciiTheme="minorHAnsi" w:hAnsiTheme="minorHAnsi" w:cstheme="minorHAnsi"/>
        </w:rPr>
        <w:t xml:space="preserve">tates </w:t>
      </w:r>
      <w:r w:rsidRPr="00F026F7">
        <w:rPr>
          <w:rStyle w:val="StyleUnderline"/>
          <w:rFonts w:asciiTheme="minorHAnsi" w:hAnsiTheme="minorHAnsi" w:cstheme="minorHAnsi"/>
          <w:highlight w:val="green"/>
        </w:rPr>
        <w:t>is</w:t>
      </w:r>
      <w:r w:rsidRPr="00F026F7">
        <w:rPr>
          <w:rStyle w:val="StyleUnderline"/>
          <w:rFonts w:asciiTheme="minorHAnsi" w:hAnsiTheme="minorHAnsi" w:cstheme="minorHAnsi"/>
        </w:rPr>
        <w:t xml:space="preserve"> once again </w:t>
      </w:r>
      <w:r w:rsidRPr="00F026F7">
        <w:rPr>
          <w:rStyle w:val="StyleUnderline"/>
          <w:rFonts w:asciiTheme="minorHAnsi" w:hAnsiTheme="minorHAnsi" w:cstheme="minorHAnsi"/>
          <w:highlight w:val="green"/>
        </w:rPr>
        <w:t xml:space="preserve">committed to defending </w:t>
      </w:r>
      <w:r w:rsidRPr="00F026F7">
        <w:rPr>
          <w:rStyle w:val="StyleUnderline"/>
          <w:rFonts w:asciiTheme="minorHAnsi" w:hAnsiTheme="minorHAnsi" w:cstheme="minorHAnsi"/>
        </w:rPr>
        <w:t xml:space="preserve">its </w:t>
      </w:r>
      <w:r w:rsidRPr="00F026F7">
        <w:rPr>
          <w:rStyle w:val="StyleUnderline"/>
          <w:rFonts w:asciiTheme="minorHAnsi" w:hAnsiTheme="minorHAnsi" w:cstheme="minorHAnsi"/>
          <w:highlight w:val="green"/>
        </w:rPr>
        <w:t>NATO</w:t>
      </w:r>
      <w:r w:rsidRPr="00F026F7">
        <w:rPr>
          <w:rStyle w:val="StyleUnderline"/>
          <w:rFonts w:asciiTheme="minorHAnsi" w:hAnsiTheme="minorHAnsi" w:cstheme="minorHAnsi"/>
        </w:rPr>
        <w:t xml:space="preserve"> allies and working with allied leaders to enhance military readiness.</w:t>
      </w:r>
      <w:r w:rsidRPr="00F026F7">
        <w:rPr>
          <w:rFonts w:asciiTheme="minorHAnsi" w:hAnsiTheme="minorHAnsi" w:cstheme="minorHAnsi"/>
          <w:sz w:val="12"/>
        </w:rPr>
        <w:t xml:space="preserve"> He should continue to encourage NATO members to meet their two percent spending pledges but also devote more of the alliance’s pooled resources to improving military mobility and transportation capabilities. </w:t>
      </w:r>
      <w:r w:rsidRPr="00F026F7">
        <w:rPr>
          <w:rStyle w:val="StyleUnderline"/>
          <w:rFonts w:asciiTheme="minorHAnsi" w:hAnsiTheme="minorHAnsi" w:cstheme="minorHAnsi"/>
        </w:rPr>
        <w:t>His administration should push to update NATO’s maritime strategy</w:t>
      </w:r>
      <w:r w:rsidRPr="00F026F7">
        <w:rPr>
          <w:rFonts w:asciiTheme="minorHAnsi" w:hAnsiTheme="minorHAnsi" w:cstheme="minorHAnsi"/>
          <w:sz w:val="12"/>
        </w:rPr>
        <w:t xml:space="preserve">: the alliance needs new weapons systems, including frigates with antisubmarine technologies, nuclear and conventionally powered submarines, and patrol aircraft. In reaffirming the United States’ commitments to NATO, </w:t>
      </w:r>
      <w:r w:rsidRPr="00F026F7">
        <w:rPr>
          <w:rStyle w:val="StyleUnderline"/>
          <w:rFonts w:asciiTheme="minorHAnsi" w:hAnsiTheme="minorHAnsi" w:cstheme="minorHAnsi"/>
        </w:rPr>
        <w:t>Biden should emphasize that the alliance is a defensive one that has never attacked Russia and would be insane ever to do so. Enhanced NATO military capacity threatens Russia’s armed forces only if they attack a NATO ally</w:t>
      </w:r>
      <w:r w:rsidRPr="00F026F7">
        <w:rPr>
          <w:rFonts w:asciiTheme="minorHAnsi" w:hAnsiTheme="minorHAnsi" w:cstheme="minorHAnsi"/>
          <w:sz w:val="12"/>
        </w:rPr>
        <w:t xml:space="preserve">. Indeed, </w:t>
      </w:r>
      <w:r w:rsidRPr="00F026F7">
        <w:rPr>
          <w:rStyle w:val="StyleUnderline"/>
          <w:rFonts w:asciiTheme="minorHAnsi" w:hAnsiTheme="minorHAnsi" w:cstheme="minorHAnsi"/>
          <w:highlight w:val="green"/>
        </w:rPr>
        <w:t xml:space="preserve">the </w:t>
      </w:r>
      <w:r w:rsidRPr="00F026F7">
        <w:rPr>
          <w:rStyle w:val="Emphasis"/>
          <w:rFonts w:asciiTheme="minorHAnsi" w:hAnsiTheme="minorHAnsi" w:cstheme="minorHAnsi"/>
          <w:highlight w:val="green"/>
        </w:rPr>
        <w:t>best way</w:t>
      </w:r>
      <w:r w:rsidRPr="00F026F7">
        <w:rPr>
          <w:rStyle w:val="StyleUnderline"/>
          <w:rFonts w:asciiTheme="minorHAnsi" w:hAnsiTheme="minorHAnsi" w:cstheme="minorHAnsi"/>
          <w:highlight w:val="green"/>
        </w:rPr>
        <w:t xml:space="preserve"> to keep the peace</w:t>
      </w:r>
      <w:r w:rsidRPr="00F026F7">
        <w:rPr>
          <w:rStyle w:val="StyleUnderline"/>
          <w:rFonts w:asciiTheme="minorHAnsi" w:hAnsiTheme="minorHAnsi" w:cstheme="minorHAnsi"/>
        </w:rPr>
        <w:t xml:space="preserve"> in Europe </w:t>
      </w:r>
      <w:r w:rsidRPr="00F026F7">
        <w:rPr>
          <w:rStyle w:val="StyleUnderline"/>
          <w:rFonts w:asciiTheme="minorHAnsi" w:hAnsiTheme="minorHAnsi" w:cstheme="minorHAnsi"/>
          <w:highlight w:val="green"/>
        </w:rPr>
        <w:t>is to ensure that Putin knows</w:t>
      </w:r>
      <w:r w:rsidRPr="00F026F7">
        <w:rPr>
          <w:rStyle w:val="StyleUnderline"/>
          <w:rFonts w:asciiTheme="minorHAnsi" w:hAnsiTheme="minorHAnsi" w:cstheme="minorHAnsi"/>
        </w:rPr>
        <w:t xml:space="preserve"> that </w:t>
      </w:r>
      <w:r w:rsidRPr="00F026F7">
        <w:rPr>
          <w:rStyle w:val="StyleUnderline"/>
          <w:rFonts w:asciiTheme="minorHAnsi" w:hAnsiTheme="minorHAnsi" w:cstheme="minorHAnsi"/>
          <w:highlight w:val="green"/>
        </w:rPr>
        <w:t>military aggression</w:t>
      </w:r>
      <w:r w:rsidRPr="00F026F7">
        <w:rPr>
          <w:rStyle w:val="StyleUnderline"/>
          <w:rFonts w:asciiTheme="minorHAnsi" w:hAnsiTheme="minorHAnsi" w:cstheme="minorHAnsi"/>
        </w:rPr>
        <w:t xml:space="preserve"> against a NATO member </w:t>
      </w:r>
      <w:r w:rsidRPr="00F026F7">
        <w:rPr>
          <w:rStyle w:val="StyleUnderline"/>
          <w:rFonts w:asciiTheme="minorHAnsi" w:hAnsiTheme="minorHAnsi" w:cstheme="minorHAnsi"/>
          <w:highlight w:val="green"/>
        </w:rPr>
        <w:t>will come at a high cost</w:t>
      </w:r>
      <w:r w:rsidRPr="00F026F7">
        <w:rPr>
          <w:rStyle w:val="StyleUnderline"/>
          <w:rFonts w:asciiTheme="minorHAnsi" w:hAnsiTheme="minorHAnsi" w:cstheme="minorHAnsi"/>
        </w:rPr>
        <w:t xml:space="preserve">. </w:t>
      </w:r>
      <w:r w:rsidRPr="00F026F7">
        <w:rPr>
          <w:rFonts w:asciiTheme="minorHAnsi" w:hAnsiTheme="minorHAnsi" w:cstheme="minorHAnsi"/>
          <w:sz w:val="12"/>
        </w:rPr>
        <w:t xml:space="preserve">The Biden administration must also counter Russian aggression against non-NATO partners. And no theater in the fight to contain Putin is more important than Ukraine. </w:t>
      </w:r>
      <w:r w:rsidRPr="00F026F7">
        <w:rPr>
          <w:rStyle w:val="StyleUnderline"/>
          <w:rFonts w:asciiTheme="minorHAnsi" w:hAnsiTheme="minorHAnsi" w:cstheme="minorHAnsi"/>
        </w:rPr>
        <w:t>Building a secure, prosperous, and democratic Ukraine, even if parts of the country remain under Russian occupation, is the best way to counter Moscow’s ideological and military aggression in Europe. A successful, democratic Ukraine will inspire new democratic possibilities inside Russia and other former Soviet republics</w:t>
      </w:r>
      <w:r w:rsidRPr="00F026F7">
        <w:rPr>
          <w:rFonts w:asciiTheme="minorHAnsi" w:hAnsiTheme="minorHAnsi" w:cstheme="minorHAnsi"/>
          <w:sz w:val="12"/>
        </w:rPr>
        <w:t>—just as a failed Ukrainian democracy and economy will serve Putin’s narrative about the futility of revolutions allegedly sponsored by the United States. The Biden administration should therefore increase U.S. military, political, and economic support for Ukraine to help its stalled reform efforts succeed.</w:t>
      </w:r>
    </w:p>
    <w:bookmarkEnd w:id="21"/>
    <w:p w14:paraId="6846CE60"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Russia’s revisionist – posturing in the Black Sea proves, which makes deterrence necessary. </w:t>
      </w:r>
    </w:p>
    <w:p w14:paraId="7F6838C6"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Åtland 21 </w:t>
      </w:r>
      <w:r w:rsidRPr="00F026F7">
        <w:rPr>
          <w:rFonts w:asciiTheme="minorHAnsi" w:hAnsiTheme="minorHAnsi" w:cstheme="minorHAnsi"/>
        </w:rPr>
        <w:t>(Åtland, Kristian, Strategic Analysis and Joint Systems Division, Norwegian Defence Research Establishment. "Redrawing borders, reshaping orders: Russia’s quest for dominance in the Black Sea region." European Security (2021): 1-20.; AKIM)</w:t>
      </w:r>
    </w:p>
    <w:p w14:paraId="5C570674" w14:textId="77777777" w:rsidR="00B43952" w:rsidRPr="00F026F7" w:rsidRDefault="00B43952" w:rsidP="00B43952">
      <w:pPr>
        <w:rPr>
          <w:rFonts w:asciiTheme="minorHAnsi" w:hAnsiTheme="minorHAnsi" w:cstheme="minorHAnsi"/>
          <w:sz w:val="12"/>
        </w:rPr>
      </w:pPr>
      <w:r w:rsidRPr="00F026F7">
        <w:rPr>
          <w:rStyle w:val="StyleUnderline"/>
          <w:rFonts w:asciiTheme="minorHAnsi" w:hAnsiTheme="minorHAnsi" w:cstheme="minorHAnsi"/>
          <w:highlight w:val="green"/>
        </w:rPr>
        <w:t>Ukrain</w:t>
      </w:r>
      <w:r w:rsidRPr="00F026F7">
        <w:rPr>
          <w:rStyle w:val="StyleUnderline"/>
          <w:rFonts w:asciiTheme="minorHAnsi" w:hAnsiTheme="minorHAnsi" w:cstheme="minorHAnsi"/>
        </w:rPr>
        <w:t xml:space="preserve">ian authorities, as well as a number of Western nations, including the U.S., </w:t>
      </w:r>
      <w:r w:rsidRPr="00F026F7">
        <w:rPr>
          <w:rStyle w:val="StyleUnderline"/>
          <w:rFonts w:asciiTheme="minorHAnsi" w:hAnsiTheme="minorHAnsi" w:cstheme="minorHAnsi"/>
          <w:highlight w:val="green"/>
        </w:rPr>
        <w:t>reacted</w:t>
      </w:r>
      <w:r w:rsidRPr="00F026F7">
        <w:rPr>
          <w:rStyle w:val="StyleUnderline"/>
          <w:rFonts w:asciiTheme="minorHAnsi" w:hAnsiTheme="minorHAnsi" w:cstheme="minorHAnsi"/>
        </w:rPr>
        <w:t xml:space="preserve"> strongly </w:t>
      </w:r>
      <w:r w:rsidRPr="00F026F7">
        <w:rPr>
          <w:rStyle w:val="StyleUnderline"/>
          <w:rFonts w:asciiTheme="minorHAnsi" w:hAnsiTheme="minorHAnsi" w:cstheme="minorHAnsi"/>
          <w:highlight w:val="green"/>
        </w:rPr>
        <w:t>to Russia’s behaviour</w:t>
      </w:r>
      <w:r w:rsidRPr="00F026F7">
        <w:rPr>
          <w:rStyle w:val="StyleUnderline"/>
          <w:rFonts w:asciiTheme="minorHAnsi" w:hAnsiTheme="minorHAnsi" w:cstheme="minorHAnsi"/>
        </w:rPr>
        <w:t xml:space="preserve"> and excessive use of force </w:t>
      </w:r>
      <w:r w:rsidRPr="00F026F7">
        <w:rPr>
          <w:rStyle w:val="StyleUnderline"/>
          <w:rFonts w:asciiTheme="minorHAnsi" w:hAnsiTheme="minorHAnsi" w:cstheme="minorHAnsi"/>
          <w:highlight w:val="green"/>
        </w:rPr>
        <w:t>during the Kerch Strait incident</w:t>
      </w:r>
      <w:r w:rsidRPr="00F026F7">
        <w:rPr>
          <w:rStyle w:val="StyleUnderline"/>
          <w:rFonts w:asciiTheme="minorHAnsi" w:hAnsiTheme="minorHAnsi" w:cstheme="minorHAnsi"/>
        </w:rPr>
        <w:t>. The Ukrainian Ministry of Foreign Affairs issued a harsh statement, describing the capture of the Ukrainian vessels as “another act of aggression of the Russian Federation against Ukraine”</w:t>
      </w:r>
      <w:r w:rsidRPr="00F026F7">
        <w:rPr>
          <w:rFonts w:asciiTheme="minorHAnsi" w:hAnsiTheme="minorHAnsi" w:cstheme="minorHAnsi"/>
          <w:sz w:val="12"/>
        </w:rPr>
        <w:t xml:space="preserve"> (Ministry of Foreign Affairs of Ukraine 2018a). Similarly, </w:t>
      </w:r>
      <w:r w:rsidRPr="00F026F7">
        <w:rPr>
          <w:rStyle w:val="StyleUnderline"/>
          <w:rFonts w:asciiTheme="minorHAnsi" w:hAnsiTheme="minorHAnsi" w:cstheme="minorHAnsi"/>
        </w:rPr>
        <w:t>U.S. Ambassador to the United Nations, Nikki Haley, called it “another reckless Russian escalation” of the Russian-Ukrainian conflict and an “outrageous violation of Ukraine’s sovereign territory</w:t>
      </w:r>
      <w:r w:rsidRPr="00F026F7">
        <w:rPr>
          <w:rFonts w:asciiTheme="minorHAnsi" w:hAnsiTheme="minorHAnsi" w:cstheme="minorHAnsi"/>
          <w:sz w:val="12"/>
        </w:rPr>
        <w:t xml:space="preserve">”. She called on Russia to “immediately cease its unlawful conduct and respect the navigational rights and freedoms of all states” (NPR 2018). The maritime areas south of Ukraine – the Black Sea and the Sea of Azov – have in many ways become a “third front” in the seven-year conflict between Russia and Ukraine, in addition to Crimea and the Donbas. </w:t>
      </w:r>
      <w:r w:rsidRPr="00F026F7">
        <w:rPr>
          <w:rStyle w:val="StyleUnderline"/>
          <w:rFonts w:asciiTheme="minorHAnsi" w:hAnsiTheme="minorHAnsi" w:cstheme="minorHAnsi"/>
        </w:rPr>
        <w:t xml:space="preserve">By expanding its military aggression against Ukraine to the sea, Russia has entered a new phase in its confrontation with Kyiv and added new dimensions to the problem of how to restore political and military stability in the region. The </w:t>
      </w:r>
      <w:r w:rsidRPr="00F026F7">
        <w:rPr>
          <w:rStyle w:val="StyleUnderline"/>
          <w:rFonts w:asciiTheme="minorHAnsi" w:hAnsiTheme="minorHAnsi" w:cstheme="minorHAnsi"/>
          <w:highlight w:val="green"/>
        </w:rPr>
        <w:t>Russo-Ukrainian conflict</w:t>
      </w:r>
      <w:r w:rsidRPr="00F026F7">
        <w:rPr>
          <w:rStyle w:val="StyleUnderline"/>
          <w:rFonts w:asciiTheme="minorHAnsi" w:hAnsiTheme="minorHAnsi" w:cstheme="minorHAnsi"/>
        </w:rPr>
        <w:t xml:space="preserve">, or rather cluster of conflicts, has already </w:t>
      </w:r>
      <w:r w:rsidRPr="00F026F7">
        <w:rPr>
          <w:rStyle w:val="StyleUnderline"/>
          <w:rFonts w:asciiTheme="minorHAnsi" w:hAnsiTheme="minorHAnsi" w:cstheme="minorHAnsi"/>
          <w:highlight w:val="green"/>
        </w:rPr>
        <w:t xml:space="preserve">had </w:t>
      </w:r>
      <w:r w:rsidRPr="00F026F7">
        <w:rPr>
          <w:rStyle w:val="Emphasis"/>
          <w:rFonts w:asciiTheme="minorHAnsi" w:hAnsiTheme="minorHAnsi" w:cstheme="minorHAnsi"/>
          <w:highlight w:val="green"/>
        </w:rPr>
        <w:t>dire consequences for</w:t>
      </w:r>
      <w:r w:rsidRPr="00F026F7">
        <w:rPr>
          <w:rStyle w:val="Emphasis"/>
          <w:rFonts w:asciiTheme="minorHAnsi" w:hAnsiTheme="minorHAnsi" w:cstheme="minorHAnsi"/>
        </w:rPr>
        <w:t xml:space="preserve"> the security situation in Southeast </w:t>
      </w:r>
      <w:r w:rsidRPr="00F026F7">
        <w:rPr>
          <w:rStyle w:val="Emphasis"/>
          <w:rFonts w:asciiTheme="minorHAnsi" w:hAnsiTheme="minorHAnsi" w:cstheme="minorHAnsi"/>
          <w:highlight w:val="green"/>
        </w:rPr>
        <w:t>Europe</w:t>
      </w:r>
      <w:r w:rsidRPr="00F026F7">
        <w:rPr>
          <w:rStyle w:val="StyleUnderline"/>
          <w:rFonts w:asciiTheme="minorHAnsi" w:hAnsiTheme="minorHAnsi" w:cstheme="minorHAnsi"/>
        </w:rPr>
        <w:t>, Russia’s relations with the NorthAtlantic Treaty Organisation (NATO) and Russia’s international standing</w:t>
      </w:r>
      <w:r w:rsidRPr="00F026F7">
        <w:rPr>
          <w:rFonts w:asciiTheme="minorHAnsi" w:hAnsiTheme="minorHAnsi" w:cstheme="minorHAnsi"/>
          <w:sz w:val="12"/>
        </w:rPr>
        <w:t xml:space="preserve">. In addition, and equally worrisome, </w:t>
      </w:r>
      <w:r w:rsidRPr="00F026F7">
        <w:rPr>
          <w:rStyle w:val="StyleUnderline"/>
          <w:rFonts w:asciiTheme="minorHAnsi" w:hAnsiTheme="minorHAnsi" w:cstheme="minorHAnsi"/>
        </w:rPr>
        <w:t>Ukraine has de facto lost control of much of its economic zone and continental shelf in the northern part of the Black Sea, much like Georgia did in the waters off Abkhazia after the Russo-Georgian war in 2008</w:t>
      </w:r>
      <w:r w:rsidRPr="00F026F7">
        <w:rPr>
          <w:rFonts w:asciiTheme="minorHAnsi" w:hAnsiTheme="minorHAnsi" w:cstheme="minorHAnsi"/>
          <w:sz w:val="12"/>
        </w:rPr>
        <w:t xml:space="preserve">. Within the Western research community, much attention has been devoted to the dynamics on the first two “fronts”, that is, in Crimea (Becker et al. 2016, Allison 2017, Rotaru 2020) and the Donbas (Bowen 2017, Hosaka 2019, Malyarenko and Wolff 2019). </w:t>
      </w:r>
      <w:r w:rsidRPr="00F026F7">
        <w:rPr>
          <w:rStyle w:val="StyleUnderline"/>
          <w:rFonts w:asciiTheme="minorHAnsi" w:hAnsiTheme="minorHAnsi" w:cstheme="minorHAnsi"/>
        </w:rPr>
        <w:t>Less attention has been devoted to the third and more recent “front”, that is, what is happening in the maritime areas on Ukraine’s southern flank</w:t>
      </w:r>
      <w:r w:rsidRPr="00F026F7">
        <w:rPr>
          <w:rFonts w:asciiTheme="minorHAnsi" w:hAnsiTheme="minorHAnsi" w:cstheme="minorHAnsi"/>
          <w:sz w:val="12"/>
        </w:rPr>
        <w:t xml:space="preserve">.1 The purpose of this article is to address this shortcoming by providing a critical analysis of the dynamics on the “third front” of the Russo-Ukrainian conflict. Two questions are of special interest in this regard: First, how does Russia pursue its strategic interests in the maritime areas south and east of Crimea? And second, what are the sources of Russia’s conduct in the region? A deeper understanding of the how and why of Russia’s actions in the Sea of Azov, the Kerch Strait and the Black Sea can make Ukraine’s Western partners better equipped to deal with, and counteract, Russia’s ongoing advances in its “southwest strategic direction”. 2 </w:t>
      </w:r>
      <w:r w:rsidRPr="00F026F7">
        <w:rPr>
          <w:rStyle w:val="StyleUnderline"/>
          <w:rFonts w:asciiTheme="minorHAnsi" w:hAnsiTheme="minorHAnsi" w:cstheme="minorHAnsi"/>
          <w:highlight w:val="green"/>
        </w:rPr>
        <w:t xml:space="preserve">Russia’s </w:t>
      </w:r>
      <w:r w:rsidRPr="00F026F7">
        <w:rPr>
          <w:rStyle w:val="Emphasis"/>
          <w:rFonts w:asciiTheme="minorHAnsi" w:hAnsiTheme="minorHAnsi" w:cstheme="minorHAnsi"/>
          <w:highlight w:val="green"/>
        </w:rPr>
        <w:t>legal revisionism and military posturing</w:t>
      </w:r>
      <w:r w:rsidRPr="00F026F7">
        <w:rPr>
          <w:rStyle w:val="StyleUnderline"/>
          <w:rFonts w:asciiTheme="minorHAnsi" w:hAnsiTheme="minorHAnsi" w:cstheme="minorHAnsi"/>
          <w:highlight w:val="green"/>
        </w:rPr>
        <w:t xml:space="preserve"> in the greater Black Sea region </w:t>
      </w:r>
      <w:r w:rsidRPr="00F026F7">
        <w:rPr>
          <w:rStyle w:val="Emphasis"/>
          <w:rFonts w:asciiTheme="minorHAnsi" w:hAnsiTheme="minorHAnsi" w:cstheme="minorHAnsi"/>
          <w:highlight w:val="green"/>
        </w:rPr>
        <w:t>affect</w:t>
      </w:r>
      <w:r w:rsidRPr="00F026F7">
        <w:rPr>
          <w:rStyle w:val="StyleUnderline"/>
          <w:rFonts w:asciiTheme="minorHAnsi" w:hAnsiTheme="minorHAnsi" w:cstheme="minorHAnsi"/>
        </w:rPr>
        <w:t xml:space="preserve"> not only the security of Ukraine, but also that of that of </w:t>
      </w:r>
      <w:r w:rsidRPr="00F026F7">
        <w:rPr>
          <w:rStyle w:val="Emphasis"/>
          <w:rFonts w:asciiTheme="minorHAnsi" w:hAnsiTheme="minorHAnsi" w:cstheme="minorHAnsi"/>
          <w:highlight w:val="green"/>
        </w:rPr>
        <w:t>Europe as a whole</w:t>
      </w:r>
      <w:r w:rsidRPr="00F026F7">
        <w:rPr>
          <w:rFonts w:asciiTheme="minorHAnsi" w:hAnsiTheme="minorHAnsi" w:cstheme="minorHAnsi"/>
          <w:sz w:val="12"/>
        </w:rPr>
        <w:t xml:space="preserve">. The three “fronts” of the Russo-Ukrainian conflict are interrelated in a number of ways. Hence, Russia’s objectives and behaviour within the maritime domain need to be analysed in the context of the situation on land and the fact that approximately seven percent of Ukraine’s land </w:t>
      </w:r>
      <w:r w:rsidRPr="00F026F7">
        <w:rPr>
          <w:rFonts w:asciiTheme="minorHAnsi" w:hAnsiTheme="minorHAnsi" w:cstheme="minorHAnsi"/>
          <w:sz w:val="12"/>
        </w:rPr>
        <w:lastRenderedPageBreak/>
        <w:t xml:space="preserve">territory (United Nations 2019) is currently controlled by Russia (Crimea) or by proxies controlled and armed by Russia (the Donbas). </w:t>
      </w:r>
      <w:r w:rsidRPr="00F026F7">
        <w:rPr>
          <w:rStyle w:val="StyleUnderline"/>
          <w:rFonts w:asciiTheme="minorHAnsi" w:hAnsiTheme="minorHAnsi" w:cstheme="minorHAnsi"/>
        </w:rPr>
        <w:t>Russia’s “jurisdictional creep” into the maritime domain south and east of Crimea represents a severe and growing challenge for Ukraine and its Western partners</w:t>
      </w:r>
      <w:r w:rsidRPr="00F026F7">
        <w:rPr>
          <w:rFonts w:asciiTheme="minorHAnsi" w:hAnsiTheme="minorHAnsi" w:cstheme="minorHAnsi"/>
          <w:sz w:val="12"/>
        </w:rPr>
        <w:t xml:space="preserve">. At the opening ceremony for the 18th edition of the multinational “Sea Breeze” naval exercise, held in the Black Sea port of Odesa in July 2018, Ukraine’s Navy Chief, Vice Admiral Ihor Voronchenko, gave the following assessment of the security situation in the Azov–Black Sea basin: A very tense situation has developed in the Azov and Black Seas as the Russian Federation is carrying out activities that discredit all norms and principles of international maritime law. Further “creeping” annexation of our exclusive maritime economic zone is taking place […] There is no need to be guided by the principles of Tsar Peter the Great or Empress Catherine. We must understand that it is not the eighteenth century now but the twenty first, and the whole world lives by other norms. The Azov and Black Seas are not internal lakes of the Russian Federation, and they shouldn’t be dictating us any of their positions and framework conditions. (UNIAN 2018) </w:t>
      </w:r>
      <w:r w:rsidRPr="00F026F7">
        <w:rPr>
          <w:rStyle w:val="StyleUnderline"/>
          <w:rFonts w:asciiTheme="minorHAnsi" w:hAnsiTheme="minorHAnsi" w:cstheme="minorHAnsi"/>
        </w:rPr>
        <w:t>The conflict between Russia and Ukraine plays out, and will likely continue to play out, in different geographical arenas, on land and at sea. The nature of the conflict is, and will continue to be, complex and multidimensional</w:t>
      </w:r>
      <w:r w:rsidRPr="00F026F7">
        <w:rPr>
          <w:rFonts w:asciiTheme="minorHAnsi" w:hAnsiTheme="minorHAnsi" w:cstheme="minorHAnsi"/>
          <w:sz w:val="12"/>
        </w:rPr>
        <w:t xml:space="preserve">. Three dimensions stand out as particularly relevant: the legal dimension, the economic dimension and the security dimension. Russia’s conduct in the region is driven by economic and security interests and underpinned by legal (or quasi-legal) arguments. For instance, Russia’s building of a 19-kilometre road and railway bridge across the Kerch Strait in 2016–2020 triggered a host of controversies between the two countries, pertaining to the project’s legal, economic and security aspects and implications. These came on top of already existing controversies related to Russia’s territorial advances in Crimea and the Donbas. The article will proceed as follows: </w:t>
      </w:r>
      <w:r w:rsidRPr="00F026F7">
        <w:rPr>
          <w:rStyle w:val="StyleUnderline"/>
          <w:rFonts w:asciiTheme="minorHAnsi" w:hAnsiTheme="minorHAnsi" w:cstheme="minorHAnsi"/>
        </w:rPr>
        <w:t xml:space="preserve">The next section embeds the study in classical and neoclassical realist theory, introduces the concept of “revisionist states” and argues that </w:t>
      </w:r>
      <w:r w:rsidRPr="00F026F7">
        <w:rPr>
          <w:rStyle w:val="StyleUnderline"/>
          <w:rFonts w:asciiTheme="minorHAnsi" w:hAnsiTheme="minorHAnsi" w:cstheme="minorHAnsi"/>
          <w:highlight w:val="green"/>
        </w:rPr>
        <w:t>Russia’s actions</w:t>
      </w:r>
      <w:r w:rsidRPr="00F026F7">
        <w:rPr>
          <w:rStyle w:val="StyleUnderline"/>
          <w:rFonts w:asciiTheme="minorHAnsi" w:hAnsiTheme="minorHAnsi" w:cstheme="minorHAnsi"/>
        </w:rPr>
        <w:t xml:space="preserve"> in the Black Sea region </w:t>
      </w:r>
      <w:r w:rsidRPr="00F026F7">
        <w:rPr>
          <w:rStyle w:val="StyleUnderline"/>
          <w:rFonts w:asciiTheme="minorHAnsi" w:hAnsiTheme="minorHAnsi" w:cstheme="minorHAnsi"/>
          <w:highlight w:val="green"/>
        </w:rPr>
        <w:t>are driven by</w:t>
      </w:r>
      <w:r w:rsidRPr="00F026F7">
        <w:rPr>
          <w:rStyle w:val="StyleUnderline"/>
          <w:rFonts w:asciiTheme="minorHAnsi" w:hAnsiTheme="minorHAnsi" w:cstheme="minorHAnsi"/>
        </w:rPr>
        <w:t xml:space="preserve"> state </w:t>
      </w:r>
      <w:r w:rsidRPr="00F026F7">
        <w:rPr>
          <w:rStyle w:val="StyleUnderline"/>
          <w:rFonts w:asciiTheme="minorHAnsi" w:hAnsiTheme="minorHAnsi" w:cstheme="minorHAnsi"/>
          <w:highlight w:val="green"/>
        </w:rPr>
        <w:t xml:space="preserve">objectives that are </w:t>
      </w:r>
      <w:r w:rsidRPr="00F026F7">
        <w:rPr>
          <w:rStyle w:val="Emphasis"/>
          <w:rFonts w:asciiTheme="minorHAnsi" w:hAnsiTheme="minorHAnsi" w:cstheme="minorHAnsi"/>
          <w:highlight w:val="green"/>
        </w:rPr>
        <w:t>distinctly revisionist</w:t>
      </w:r>
      <w:r w:rsidRPr="00F026F7">
        <w:rPr>
          <w:rFonts w:asciiTheme="minorHAnsi" w:hAnsiTheme="minorHAnsi" w:cstheme="minorHAnsi"/>
          <w:sz w:val="12"/>
        </w:rPr>
        <w:t xml:space="preserve">. Section three offers a legal perspective on Russia’s post-2014 policies in the Black Sea, the Sea of Azov and the Kerch Strait. Section four discusses the economic aspects of Russia’s pursuit of a dominant position in said maritime areas. Section five zeroes in on the security dimension of Russia’s maritime expansionism in the Black Sea region. The sixth and final section of the article features a brief summary of findings and some concluding remarks. Power and change in the Black Sea region: a neoclassical realist perspective </w:t>
      </w:r>
      <w:r w:rsidRPr="00F026F7">
        <w:rPr>
          <w:rStyle w:val="StyleUnderline"/>
          <w:rFonts w:asciiTheme="minorHAnsi" w:hAnsiTheme="minorHAnsi" w:cstheme="minorHAnsi"/>
        </w:rPr>
        <w:t>Students and scholars of international relations, as well as practitioners of foreign and security policy, have at different junctures in history concerned themselves with the phenomenon of “revisionist states”. Simply put, a revisionist state is a state whose behaviour is driven by a desire to change the</w:t>
      </w:r>
      <w:r w:rsidRPr="00F026F7">
        <w:rPr>
          <w:rFonts w:asciiTheme="minorHAnsi" w:hAnsiTheme="minorHAnsi" w:cstheme="minorHAnsi"/>
          <w:sz w:val="12"/>
        </w:rPr>
        <w:t xml:space="preserve"> (global or regional) </w:t>
      </w:r>
      <w:r w:rsidRPr="00F026F7">
        <w:rPr>
          <w:rStyle w:val="StyleUnderline"/>
          <w:rFonts w:asciiTheme="minorHAnsi" w:hAnsiTheme="minorHAnsi" w:cstheme="minorHAnsi"/>
        </w:rPr>
        <w:t>system that it is part of and/or improve its own position within the system</w:t>
      </w:r>
      <w:r w:rsidRPr="00F026F7">
        <w:rPr>
          <w:rFonts w:asciiTheme="minorHAnsi" w:hAnsiTheme="minorHAnsi" w:cstheme="minorHAnsi"/>
          <w:sz w:val="12"/>
        </w:rPr>
        <w:t xml:space="preserve">. Revisionist states are often contrasted with “status-quo states”, that is, states that strive to preserve things as they are, including the system that they are part of and their place within it. That is also how they seek to preserve their security. As noted by Barry Buzan (2016 [1991], p. 241), “[i]f stability is the security goal of the status quo, then change is the banner of revisionism”. Other prominent international relations theorists have used different, but closely related, concepts to describe the phenomenon. E. H. Carr (1946) distinguishes between “satisfied” and “dissatisfied” powers, Frederick Schuman (1948) distinguishes between “satiated” and “unsatiated” powers, Hans Morgenthau (1948) distinguishes between “imperialistic” and “status quo” powers, and Henry Kissinger (1957) distinguishes between “revolutionary” and “status-quo” states. What these and other analyses seem to have in common, however, is the view that states differ not only in power, but also in the type of goals that they pursue in the international arena. The differentiation between, on the one hand, “revisionist”/“imperialistic”/“dissatisfied”/“unsatiated” states and, on the other hand, “status-quo seeking”/“satisfied”/ “satiated” states has been a recurring topic in classical and neoclassical realist writings. Neorealists, for their part, have been less interested in the topic. Their traditional focus has been the dynamics at the “system” level and how states balance against power to ensure their security. Neorealism is not, and does not purport to be, a theory of foreign policy-making. Rather, it is a theory of international politics. As argued by Kenneth Waltz (1979, p. 121), structural theories of international politics cannot explain the particular policies of states any more than Newton’s law of universal gravitation can predict the “wayward path of a falling leaf”. Unlike neorealists, neoclassical realists – a term originally coined by Gideon Rose (1998) – seek to move away from system-level determinism and incorporate unit-level variables, such as state objectives, into the analysis. At the same time, they acknowledge that a country’s foreign policy is driven first and foremost by its place in the international system and by the relative distribution of capabilities, largely consistent with Thucydides’ famous saying that “the strong do what they can and the weak suffer what they must” (Strassler 1996, p. 352, cited in Rose 1998, p. 147). Regardless of whether they belong to the classical, neoclassical or neorealist camp, realists do share a number of basic assumptions: First, </w:t>
      </w:r>
      <w:r w:rsidRPr="00F026F7">
        <w:rPr>
          <w:rStyle w:val="StyleUnderline"/>
          <w:rFonts w:asciiTheme="minorHAnsi" w:hAnsiTheme="minorHAnsi" w:cstheme="minorHAnsi"/>
        </w:rPr>
        <w:t>they all adhere to the assumption that states are the most important actors on the world scene</w:t>
      </w:r>
      <w:r w:rsidRPr="00F026F7">
        <w:rPr>
          <w:rFonts w:asciiTheme="minorHAnsi" w:hAnsiTheme="minorHAnsi" w:cstheme="minorHAnsi"/>
          <w:sz w:val="12"/>
        </w:rPr>
        <w:t xml:space="preserve">. Second, </w:t>
      </w:r>
      <w:r w:rsidRPr="00F026F7">
        <w:rPr>
          <w:rStyle w:val="StyleUnderline"/>
          <w:rFonts w:asciiTheme="minorHAnsi" w:hAnsiTheme="minorHAnsi" w:cstheme="minorHAnsi"/>
        </w:rPr>
        <w:t>they consider that anarchy is a central feature of the international system</w:t>
      </w:r>
      <w:r w:rsidRPr="00F026F7">
        <w:rPr>
          <w:rFonts w:asciiTheme="minorHAnsi" w:hAnsiTheme="minorHAnsi" w:cstheme="minorHAnsi"/>
          <w:sz w:val="12"/>
        </w:rPr>
        <w:t xml:space="preserve">.3 Third, </w:t>
      </w:r>
      <w:r w:rsidRPr="00F026F7">
        <w:rPr>
          <w:rStyle w:val="StyleUnderline"/>
          <w:rFonts w:asciiTheme="minorHAnsi" w:hAnsiTheme="minorHAnsi" w:cstheme="minorHAnsi"/>
        </w:rPr>
        <w:t>they take for granted that states seek to maximise their security or their power</w:t>
      </w:r>
      <w:r w:rsidRPr="00F026F7">
        <w:rPr>
          <w:rFonts w:asciiTheme="minorHAnsi" w:hAnsiTheme="minorHAnsi" w:cstheme="minorHAnsi"/>
          <w:sz w:val="12"/>
        </w:rPr>
        <w:t xml:space="preserve">.4 Fourth, </w:t>
      </w:r>
      <w:r w:rsidRPr="00F026F7">
        <w:rPr>
          <w:rStyle w:val="StyleUnderline"/>
          <w:rFonts w:asciiTheme="minorHAnsi" w:hAnsiTheme="minorHAnsi" w:cstheme="minorHAnsi"/>
        </w:rPr>
        <w:t>they assume that state behaviour, for the most part, is shaped by the nature of the international system</w:t>
      </w:r>
      <w:r w:rsidRPr="00F026F7">
        <w:rPr>
          <w:rFonts w:asciiTheme="minorHAnsi" w:hAnsiTheme="minorHAnsi" w:cstheme="minorHAnsi"/>
          <w:sz w:val="12"/>
        </w:rPr>
        <w:t xml:space="preserve">. Fifth, </w:t>
      </w:r>
      <w:r w:rsidRPr="00F026F7">
        <w:rPr>
          <w:rStyle w:val="StyleUnderline"/>
          <w:rFonts w:asciiTheme="minorHAnsi" w:hAnsiTheme="minorHAnsi" w:cstheme="minorHAnsi"/>
        </w:rPr>
        <w:t>they assume that states adopt instrumentally rational policies in their pursuit of power or security</w:t>
      </w:r>
      <w:r w:rsidRPr="00F026F7">
        <w:rPr>
          <w:rFonts w:asciiTheme="minorHAnsi" w:hAnsiTheme="minorHAnsi" w:cstheme="minorHAnsi"/>
          <w:sz w:val="12"/>
        </w:rPr>
        <w:t xml:space="preserve">. Sixth, </w:t>
      </w:r>
      <w:r w:rsidRPr="00F026F7">
        <w:rPr>
          <w:rStyle w:val="StyleUnderline"/>
          <w:rFonts w:asciiTheme="minorHAnsi" w:hAnsiTheme="minorHAnsi" w:cstheme="minorHAnsi"/>
        </w:rPr>
        <w:t>they assume that states rely on military force to enhance their security and shape or gain control over their environment</w:t>
      </w:r>
      <w:r w:rsidRPr="00F026F7">
        <w:rPr>
          <w:rFonts w:asciiTheme="minorHAnsi" w:hAnsiTheme="minorHAnsi" w:cstheme="minorHAnsi"/>
          <w:sz w:val="12"/>
        </w:rPr>
        <w:t xml:space="preserve"> (Frankel 1996, pp. xiv–xviii, Rose 1998, p. 152, Ripsman et al. 2016, pp. 179–180). The sixth assumption – that force has not lost its utility as an instrument of foreign policy – implies that “the relative power position of a state matters” (Frankel 1996, p. xviii), at the global as well as at the regional level. Furthermore, as noted by Buzan (2016 [1991], p. 241), “[i]t clearly makes a big difference to the system whether the revisionist states are strong or weak powers”. A country like Albania may be highly revisionist, but it does not really matter as long as the country does not have the power to challenge the status quo in its neighbourhood. </w:t>
      </w:r>
      <w:r w:rsidRPr="00F026F7">
        <w:rPr>
          <w:rStyle w:val="StyleUnderline"/>
          <w:rFonts w:asciiTheme="minorHAnsi" w:hAnsiTheme="minorHAnsi" w:cstheme="minorHAnsi"/>
        </w:rPr>
        <w:t xml:space="preserve">Conversely, </w:t>
      </w:r>
      <w:r w:rsidRPr="00F026F7">
        <w:rPr>
          <w:rStyle w:val="StyleUnderline"/>
          <w:rFonts w:asciiTheme="minorHAnsi" w:hAnsiTheme="minorHAnsi" w:cstheme="minorHAnsi"/>
          <w:highlight w:val="green"/>
        </w:rPr>
        <w:t xml:space="preserve">in the Black Sea region, </w:t>
      </w:r>
      <w:r w:rsidRPr="00F026F7">
        <w:rPr>
          <w:rStyle w:val="Emphasis"/>
          <w:rFonts w:asciiTheme="minorHAnsi" w:hAnsiTheme="minorHAnsi" w:cstheme="minorHAnsi"/>
          <w:highlight w:val="green"/>
        </w:rPr>
        <w:t>Russia is at the top of the power hierarchy</w:t>
      </w:r>
      <w:r w:rsidRPr="00F026F7">
        <w:rPr>
          <w:rStyle w:val="StyleUnderline"/>
          <w:rFonts w:asciiTheme="minorHAnsi" w:hAnsiTheme="minorHAnsi" w:cstheme="minorHAnsi"/>
        </w:rPr>
        <w:t xml:space="preserve"> and clearly capable of challenging the status quo and reshaping the regional order in a manner that fits its interests</w:t>
      </w:r>
      <w:r w:rsidRPr="00F026F7">
        <w:rPr>
          <w:rFonts w:asciiTheme="minorHAnsi" w:hAnsiTheme="minorHAnsi" w:cstheme="minorHAnsi"/>
          <w:sz w:val="12"/>
        </w:rPr>
        <w:t xml:space="preserve">. In the classical and neoclassical realist literature, the definitions of revisionism and status-quo seeking can be divided into two main categories (Davidson 2006, p. 12). One strain of research (Morgenthau 1948, p. 51, Kydd 1997, p. 115, Schweller 1998, p. 15) draws the line based on whether the state in question seeks power or security. Simply put, states that seek to maximise their power are revisionist (or “imperialist” in Morgenthau’s terminology), and states that seek to maximise their security are status quo-oriented. As noted by Davidson (2006, p. 13), there are several problems with this definition, not least that it is difficult to justify the claim that security-seeking can be abandoned for the sake of power-seeking, or vice versa. Another strain of research builds on Arnold Wolfers’ (1962, pp. 90–92) assertion that revisionist states have policy objectives expressing a demand for “values not already enjoyed”, whereas status quo states seek the “maintenance, protection, or defense of the existing distribution of values”, that is, the preservation of what they already have. “Values”, also referred to as “goods”, are in Wolfers’ book understood as valued or desired things, such as territory, markets, (expansion of) ideology and the creation of change of international law and institutions. Davidson’s (2006, p. 14) definition, which is largely based on Wolfers’, states that revisionist states are “states that seek to change the distribution” of goods such as those mentioned above, whereas status-quo seeking states are “states that seek to maintain the distribution” of them. Of the five “goods” listed in Wolfers’ and Davidson’s definition, number one, two, four and five are of special interest to the case of this study. The “ideological change” dimension is more relevant to other historical cases, as Davidson also demonstrates in his book. </w:t>
      </w:r>
      <w:r w:rsidRPr="00F026F7">
        <w:rPr>
          <w:rStyle w:val="StyleUnderline"/>
          <w:rFonts w:asciiTheme="minorHAnsi" w:hAnsiTheme="minorHAnsi" w:cstheme="minorHAnsi"/>
        </w:rPr>
        <w:t xml:space="preserve">Turning to the region of this study and the question of how and why Russia seeks to dominate it at the expense of its southwestern neighbours, it may be helpful to reflect a little on what kind of region we are dealing with, </w:t>
      </w:r>
      <w:r w:rsidRPr="00F026F7">
        <w:rPr>
          <w:rStyle w:val="StyleUnderline"/>
          <w:rFonts w:asciiTheme="minorHAnsi" w:hAnsiTheme="minorHAnsi" w:cstheme="minorHAnsi"/>
        </w:rPr>
        <w:lastRenderedPageBreak/>
        <w:t>and how it is to be delineated</w:t>
      </w:r>
      <w:r w:rsidRPr="00F026F7">
        <w:rPr>
          <w:rFonts w:asciiTheme="minorHAnsi" w:hAnsiTheme="minorHAnsi" w:cstheme="minorHAnsi"/>
          <w:sz w:val="12"/>
        </w:rPr>
        <w:t xml:space="preserve">. As observed by Oleksandr Pavliuk (2015, p. 7), </w:t>
      </w:r>
      <w:r w:rsidRPr="00F026F7">
        <w:rPr>
          <w:rStyle w:val="StyleUnderline"/>
          <w:rFonts w:asciiTheme="minorHAnsi" w:hAnsiTheme="minorHAnsi" w:cstheme="minorHAnsi"/>
        </w:rPr>
        <w:t xml:space="preserve">the Black Sea region is “one of the most heterogeneous and complex areas in wider Europe”. Since ancient times, it has been a crossroads for different ethnic groups, civilisations, empires and nation states. </w:t>
      </w:r>
      <w:r w:rsidRPr="00F026F7">
        <w:rPr>
          <w:rStyle w:val="StyleUnderline"/>
          <w:rFonts w:asciiTheme="minorHAnsi" w:hAnsiTheme="minorHAnsi" w:cstheme="minorHAnsi"/>
          <w:highlight w:val="green"/>
        </w:rPr>
        <w:t xml:space="preserve">The Black Sea has served as a </w:t>
      </w:r>
      <w:r w:rsidRPr="00F026F7">
        <w:rPr>
          <w:rStyle w:val="Emphasis"/>
          <w:rFonts w:asciiTheme="minorHAnsi" w:hAnsiTheme="minorHAnsi" w:cstheme="minorHAnsi"/>
          <w:highlight w:val="green"/>
        </w:rPr>
        <w:t>natural barrier</w:t>
      </w:r>
      <w:r w:rsidRPr="00F026F7">
        <w:rPr>
          <w:rStyle w:val="StyleUnderline"/>
          <w:rFonts w:asciiTheme="minorHAnsi" w:hAnsiTheme="minorHAnsi" w:cstheme="minorHAnsi"/>
        </w:rPr>
        <w:t xml:space="preserve"> or buffer zone, hampering the region’s civilizational development along the North–South axis. At other times, cooperative cross-sea relationships have been formed, North–South as well as East–West, to the benefit of regional stability and the economic well-being the coastal states. The Black Sea is currently surrounded by six coastal states – Bulgaria, Romania, Ukraine, Russia, Georgia and Turkey</w:t>
      </w:r>
      <w:r w:rsidRPr="00F026F7">
        <w:rPr>
          <w:rFonts w:asciiTheme="minorHAnsi" w:hAnsiTheme="minorHAnsi" w:cstheme="minorHAnsi"/>
          <w:sz w:val="12"/>
        </w:rPr>
        <w:t xml:space="preserve"> (see Figure 1). </w:t>
      </w:r>
      <w:r w:rsidRPr="00F026F7">
        <w:rPr>
          <w:rStyle w:val="StyleUnderline"/>
          <w:rFonts w:asciiTheme="minorHAnsi" w:hAnsiTheme="minorHAnsi" w:cstheme="minorHAnsi"/>
        </w:rPr>
        <w:t xml:space="preserve">Three of them – Bulgaria, Romania and Turkey – are members of NATO, whereas Ukraine and Georgia have voiced aspirations to become NATO members. In addition to the six Black Sea coastal states, six more states are included in the 12-member Black Sea Economic Cooperation </w:t>
      </w:r>
      <w:r w:rsidRPr="00F026F7">
        <w:rPr>
          <w:rFonts w:asciiTheme="minorHAnsi" w:hAnsiTheme="minorHAnsi" w:cstheme="minorHAnsi"/>
          <w:sz w:val="12"/>
        </w:rPr>
        <w:t xml:space="preserve">(BSEC)5 – Albania, Armenia, Azerbaijan, Greece, Moldova and Serbia. These countries seem to have less of a Black Sea identity than the six coastal states. </w:t>
      </w:r>
      <w:r w:rsidRPr="00F026F7">
        <w:rPr>
          <w:rStyle w:val="StyleUnderline"/>
          <w:rFonts w:asciiTheme="minorHAnsi" w:hAnsiTheme="minorHAnsi" w:cstheme="minorHAnsi"/>
        </w:rPr>
        <w:t>Partly because of this, the BSEC and other regional cooperation arrangements established in the 1990s and 2000s have only been moderately successful, and Russia’s 2014 interventions in Crimea and the Donbas seem to have further complicated interstate relationships in the region, particularly between Russia and Ukraine. In previous studies dealing with the Russian annexation of Crimea, it has been discussed whether it “can be explained by reference to Russia’s greatly enhanced sense of regional entitlement and a revisionist view of international legal order</w:t>
      </w:r>
      <w:r w:rsidRPr="00F026F7">
        <w:rPr>
          <w:rFonts w:asciiTheme="minorHAnsi" w:hAnsiTheme="minorHAnsi" w:cstheme="minorHAnsi"/>
          <w:sz w:val="12"/>
        </w:rPr>
        <w:t xml:space="preserve">” (Allison 2017, p. 521), </w:t>
      </w:r>
      <w:r w:rsidRPr="00F026F7">
        <w:rPr>
          <w:rStyle w:val="StyleUnderline"/>
          <w:rFonts w:asciiTheme="minorHAnsi" w:hAnsiTheme="minorHAnsi" w:cstheme="minorHAnsi"/>
        </w:rPr>
        <w:t>and whether “</w:t>
      </w:r>
      <w:r w:rsidRPr="00F026F7">
        <w:rPr>
          <w:rStyle w:val="StyleUnderline"/>
          <w:rFonts w:asciiTheme="minorHAnsi" w:hAnsiTheme="minorHAnsi" w:cstheme="minorHAnsi"/>
          <w:highlight w:val="green"/>
        </w:rPr>
        <w:t xml:space="preserve">Russia’s </w:t>
      </w:r>
      <w:r w:rsidRPr="00F026F7">
        <w:rPr>
          <w:rStyle w:val="StyleUnderline"/>
          <w:rFonts w:asciiTheme="minorHAnsi" w:hAnsiTheme="minorHAnsi" w:cstheme="minorHAnsi"/>
        </w:rPr>
        <w:t xml:space="preserve">underlying </w:t>
      </w:r>
      <w:r w:rsidRPr="00F026F7">
        <w:rPr>
          <w:rStyle w:val="StyleUnderline"/>
          <w:rFonts w:asciiTheme="minorHAnsi" w:hAnsiTheme="minorHAnsi" w:cstheme="minorHAnsi"/>
          <w:highlight w:val="green"/>
        </w:rPr>
        <w:t>motivations can be understood through neoclassical realist assumptions</w:t>
      </w:r>
      <w:r w:rsidRPr="00F026F7">
        <w:rPr>
          <w:rStyle w:val="StyleUnderline"/>
          <w:rFonts w:asciiTheme="minorHAnsi" w:hAnsiTheme="minorHAnsi" w:cstheme="minorHAnsi"/>
        </w:rPr>
        <w:t xml:space="preserve"> of foreign policy-making and grand strategy formation</w:t>
      </w:r>
      <w:r w:rsidRPr="00F026F7">
        <w:rPr>
          <w:rFonts w:asciiTheme="minorHAnsi" w:hAnsiTheme="minorHAnsi" w:cstheme="minorHAnsi"/>
          <w:sz w:val="12"/>
        </w:rPr>
        <w:t>” (Becker et al. 2016, p. 113). Both of these interpretations make sense, and I will argue that they apply not only to the Crimean peninsula, but also to the adjacent maritime areas, referred to above as the “third front” of the Russo-Ukrainian conflict.</w:t>
      </w:r>
    </w:p>
    <w:p w14:paraId="119F7A2B"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Putin’s psychology and the failure to be integrated into the West resulted in a revisionist Russia that seeks to counter US dominance. </w:t>
      </w:r>
    </w:p>
    <w:p w14:paraId="2E1E77EC"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Fenstein and Pirro 21 </w:t>
      </w:r>
      <w:r w:rsidRPr="00F026F7">
        <w:rPr>
          <w:rFonts w:asciiTheme="minorHAnsi" w:hAnsiTheme="minorHAnsi" w:cstheme="minorHAnsi"/>
        </w:rPr>
        <w:t>(Feinstein, Scott G., and Ellen B. Pirro, but Department of Political Science, Iowa State University. "Testing the world order: strategic realism in Russian foreign affairs." International Politics (2021): 1-18.; AKIM)</w:t>
      </w:r>
    </w:p>
    <w:p w14:paraId="61EB6A54" w14:textId="77777777" w:rsidR="00B43952" w:rsidRPr="00F026F7" w:rsidRDefault="00B43952" w:rsidP="00B43952">
      <w:pPr>
        <w:rPr>
          <w:rFonts w:asciiTheme="minorHAnsi" w:hAnsiTheme="minorHAnsi" w:cstheme="minorHAnsi"/>
          <w:sz w:val="12"/>
        </w:rPr>
      </w:pPr>
      <w:r w:rsidRPr="00F026F7">
        <w:rPr>
          <w:rStyle w:val="StyleUnderline"/>
          <w:rFonts w:asciiTheme="minorHAnsi" w:hAnsiTheme="minorHAnsi" w:cstheme="minorHAnsi"/>
        </w:rPr>
        <w:t xml:space="preserve">Thucydides’s ancient claim “The powerful do what they can” is offered as the most obvious explanation. </w:t>
      </w:r>
      <w:r w:rsidRPr="00F026F7">
        <w:rPr>
          <w:rStyle w:val="StyleUnderline"/>
          <w:rFonts w:asciiTheme="minorHAnsi" w:hAnsiTheme="minorHAnsi" w:cstheme="minorHAnsi"/>
          <w:highlight w:val="green"/>
        </w:rPr>
        <w:t>Russian actions</w:t>
      </w:r>
      <w:r w:rsidRPr="00F026F7">
        <w:rPr>
          <w:rStyle w:val="StyleUnderline"/>
          <w:rFonts w:asciiTheme="minorHAnsi" w:hAnsiTheme="minorHAnsi" w:cstheme="minorHAnsi"/>
        </w:rPr>
        <w:t xml:space="preserve"> since 2007 in Georgia, Ukraine, and even the UK and the Middle East, as those of Thucydides’s Athenians, seem to </w:t>
      </w:r>
      <w:r w:rsidRPr="00F026F7">
        <w:rPr>
          <w:rStyle w:val="StyleUnderline"/>
          <w:rFonts w:asciiTheme="minorHAnsi" w:hAnsiTheme="minorHAnsi" w:cstheme="minorHAnsi"/>
          <w:highlight w:val="green"/>
        </w:rPr>
        <w:t xml:space="preserve">constitute an </w:t>
      </w:r>
      <w:r w:rsidRPr="00F026F7">
        <w:rPr>
          <w:rStyle w:val="Emphasis"/>
          <w:rFonts w:asciiTheme="minorHAnsi" w:hAnsiTheme="minorHAnsi" w:cstheme="minorHAnsi"/>
          <w:highlight w:val="green"/>
        </w:rPr>
        <w:t>offensive realist approach</w:t>
      </w:r>
      <w:r w:rsidRPr="00F026F7">
        <w:rPr>
          <w:rStyle w:val="StyleUnderline"/>
          <w:rFonts w:asciiTheme="minorHAnsi" w:hAnsiTheme="minorHAnsi" w:cstheme="minorHAnsi"/>
        </w:rPr>
        <w:t xml:space="preserve"> to international affairs</w:t>
      </w:r>
      <w:r w:rsidRPr="00F026F7">
        <w:rPr>
          <w:rFonts w:asciiTheme="minorHAnsi" w:hAnsiTheme="minorHAnsi" w:cstheme="minorHAnsi"/>
          <w:sz w:val="12"/>
        </w:rPr>
        <w:t xml:space="preserve"> (see, for example, Charap and Colton 2017; Mearsheimer 2014; Becker et al. 2016). From this perspective, </w:t>
      </w:r>
      <w:r w:rsidRPr="00F026F7">
        <w:rPr>
          <w:rStyle w:val="StyleUnderline"/>
          <w:rFonts w:asciiTheme="minorHAnsi" w:hAnsiTheme="minorHAnsi" w:cstheme="minorHAnsi"/>
          <w:highlight w:val="green"/>
        </w:rPr>
        <w:t xml:space="preserve">Russia is behaving as a </w:t>
      </w:r>
      <w:r w:rsidRPr="00F026F7">
        <w:rPr>
          <w:rStyle w:val="Emphasis"/>
          <w:rFonts w:asciiTheme="minorHAnsi" w:hAnsiTheme="minorHAnsi" w:cstheme="minorHAnsi"/>
          <w:highlight w:val="green"/>
        </w:rPr>
        <w:t>rising powe</w:t>
      </w:r>
      <w:r w:rsidRPr="00F026F7">
        <w:rPr>
          <w:rStyle w:val="StyleUnderline"/>
          <w:rFonts w:asciiTheme="minorHAnsi" w:hAnsiTheme="minorHAnsi" w:cstheme="minorHAnsi"/>
          <w:highlight w:val="green"/>
        </w:rPr>
        <w:t>r, attempting to become</w:t>
      </w:r>
      <w:r w:rsidRPr="00F026F7">
        <w:rPr>
          <w:rStyle w:val="StyleUnderline"/>
          <w:rFonts w:asciiTheme="minorHAnsi" w:hAnsiTheme="minorHAnsi" w:cstheme="minorHAnsi"/>
        </w:rPr>
        <w:t xml:space="preserve">, at minimum, a regional hegemon in route to being </w:t>
      </w:r>
      <w:r w:rsidRPr="00F026F7">
        <w:rPr>
          <w:rStyle w:val="StyleUnderline"/>
          <w:rFonts w:asciiTheme="minorHAnsi" w:hAnsiTheme="minorHAnsi" w:cstheme="minorHAnsi"/>
          <w:highlight w:val="green"/>
        </w:rPr>
        <w:t>a global superpower</w:t>
      </w:r>
      <w:r w:rsidRPr="00F026F7">
        <w:rPr>
          <w:rStyle w:val="StyleUnderline"/>
          <w:rFonts w:asciiTheme="minorHAnsi" w:hAnsiTheme="minorHAnsi" w:cstheme="minorHAnsi"/>
        </w:rPr>
        <w:t>. From a realist perspective, in an anarchic world we must assume that all potential competitor states are revisionists and want to change the status quo</w:t>
      </w:r>
      <w:r w:rsidRPr="00F026F7">
        <w:rPr>
          <w:rFonts w:asciiTheme="minorHAnsi" w:hAnsiTheme="minorHAnsi" w:cstheme="minorHAnsi"/>
          <w:sz w:val="12"/>
        </w:rPr>
        <w:t xml:space="preserve"> (Mearsheimer 2001). In other words, </w:t>
      </w:r>
      <w:r w:rsidRPr="00F026F7">
        <w:rPr>
          <w:rStyle w:val="StyleUnderline"/>
          <w:rFonts w:asciiTheme="minorHAnsi" w:hAnsiTheme="minorHAnsi" w:cstheme="minorHAnsi"/>
        </w:rPr>
        <w:t xml:space="preserve">we assume that </w:t>
      </w:r>
      <w:r w:rsidRPr="00F026F7">
        <w:rPr>
          <w:rStyle w:val="StyleUnderline"/>
          <w:rFonts w:asciiTheme="minorHAnsi" w:hAnsiTheme="minorHAnsi" w:cstheme="minorHAnsi"/>
          <w:highlight w:val="green"/>
        </w:rPr>
        <w:t>Russia</w:t>
      </w:r>
      <w:r w:rsidRPr="00F026F7">
        <w:rPr>
          <w:rStyle w:val="StyleUnderline"/>
          <w:rFonts w:asciiTheme="minorHAnsi" w:hAnsiTheme="minorHAnsi" w:cstheme="minorHAnsi"/>
        </w:rPr>
        <w:t xml:space="preserve">, as a rising power, </w:t>
      </w:r>
      <w:r w:rsidRPr="00F026F7">
        <w:rPr>
          <w:rStyle w:val="StyleUnderline"/>
          <w:rFonts w:asciiTheme="minorHAnsi" w:hAnsiTheme="minorHAnsi" w:cstheme="minorHAnsi"/>
          <w:highlight w:val="green"/>
        </w:rPr>
        <w:t xml:space="preserve">is seeking to </w:t>
      </w:r>
      <w:r w:rsidRPr="00F026F7">
        <w:rPr>
          <w:rStyle w:val="Emphasis"/>
          <w:rFonts w:asciiTheme="minorHAnsi" w:hAnsiTheme="minorHAnsi" w:cstheme="minorHAnsi"/>
          <w:highlight w:val="green"/>
        </w:rPr>
        <w:t>upset the hierarchy</w:t>
      </w:r>
      <w:r w:rsidRPr="00F026F7">
        <w:rPr>
          <w:rStyle w:val="StyleUnderline"/>
          <w:rFonts w:asciiTheme="minorHAnsi" w:hAnsiTheme="minorHAnsi" w:cstheme="minorHAnsi"/>
          <w:highlight w:val="green"/>
        </w:rPr>
        <w:t xml:space="preserve"> </w:t>
      </w:r>
      <w:r w:rsidRPr="00F026F7">
        <w:rPr>
          <w:rStyle w:val="StyleUnderline"/>
          <w:rFonts w:asciiTheme="minorHAnsi" w:hAnsiTheme="minorHAnsi" w:cstheme="minorHAnsi"/>
        </w:rPr>
        <w:t>that has the United States as the world’s only superpower and to secure that superpower status for itself</w:t>
      </w:r>
      <w:r w:rsidRPr="00F026F7">
        <w:rPr>
          <w:rFonts w:asciiTheme="minorHAnsi" w:hAnsiTheme="minorHAnsi" w:cstheme="minorHAnsi"/>
          <w:sz w:val="12"/>
        </w:rPr>
        <w:t xml:space="preserve">. This assumption reflects many of Russia’s expressed contentions. Current Russian president </w:t>
      </w:r>
      <w:r w:rsidRPr="00F026F7">
        <w:rPr>
          <w:rStyle w:val="StyleUnderline"/>
          <w:rFonts w:asciiTheme="minorHAnsi" w:hAnsiTheme="minorHAnsi" w:cstheme="minorHAnsi"/>
        </w:rPr>
        <w:t xml:space="preserve">Vladimir </w:t>
      </w:r>
      <w:r w:rsidRPr="00F026F7">
        <w:rPr>
          <w:rStyle w:val="StyleUnderline"/>
          <w:rFonts w:asciiTheme="minorHAnsi" w:hAnsiTheme="minorHAnsi" w:cstheme="minorHAnsi"/>
          <w:highlight w:val="green"/>
        </w:rPr>
        <w:t>Putin</w:t>
      </w:r>
      <w:r w:rsidRPr="00F026F7">
        <w:rPr>
          <w:rStyle w:val="StyleUnderline"/>
          <w:rFonts w:asciiTheme="minorHAnsi" w:hAnsiTheme="minorHAnsi" w:cstheme="minorHAnsi"/>
        </w:rPr>
        <w:t xml:space="preserve"> has long </w:t>
      </w:r>
      <w:r w:rsidRPr="00F026F7">
        <w:rPr>
          <w:rStyle w:val="StyleUnderline"/>
          <w:rFonts w:asciiTheme="minorHAnsi" w:hAnsiTheme="minorHAnsi" w:cstheme="minorHAnsi"/>
          <w:highlight w:val="green"/>
        </w:rPr>
        <w:t>spoke</w:t>
      </w:r>
      <w:r w:rsidRPr="00F026F7">
        <w:rPr>
          <w:rStyle w:val="StyleUnderline"/>
          <w:rFonts w:asciiTheme="minorHAnsi" w:hAnsiTheme="minorHAnsi" w:cstheme="minorHAnsi"/>
        </w:rPr>
        <w:t xml:space="preserve">n </w:t>
      </w:r>
      <w:r w:rsidRPr="00F026F7">
        <w:rPr>
          <w:rStyle w:val="StyleUnderline"/>
          <w:rFonts w:asciiTheme="minorHAnsi" w:hAnsiTheme="minorHAnsi" w:cstheme="minorHAnsi"/>
          <w:highlight w:val="green"/>
        </w:rPr>
        <w:t>of dreams of Russian glory</w:t>
      </w:r>
      <w:r w:rsidRPr="00F026F7">
        <w:rPr>
          <w:rStyle w:val="StyleUnderline"/>
          <w:rFonts w:asciiTheme="minorHAnsi" w:hAnsiTheme="minorHAnsi" w:cstheme="minorHAnsi"/>
        </w:rPr>
        <w:t xml:space="preserve">. To him, Russia should reclaim its major global position as an equal to the United States. President Putin has expressed his foreign policy goals as centered on the quest for global stability. To realize these ends, </w:t>
      </w:r>
      <w:r w:rsidRPr="00F026F7">
        <w:rPr>
          <w:rStyle w:val="StyleUnderline"/>
          <w:rFonts w:asciiTheme="minorHAnsi" w:hAnsiTheme="minorHAnsi" w:cstheme="minorHAnsi"/>
          <w:highlight w:val="green"/>
        </w:rPr>
        <w:t>he believes a multipolar world is necessary, and Russia must counter U.S. dominance</w:t>
      </w:r>
      <w:r w:rsidRPr="00F026F7">
        <w:rPr>
          <w:rFonts w:asciiTheme="minorHAnsi" w:hAnsiTheme="minorHAnsi" w:cstheme="minorHAnsi"/>
          <w:sz w:val="12"/>
        </w:rPr>
        <w:t xml:space="preserve"> (Chebankova 2017). While many offensive realists explain Putin’s actions in purely power-seeking terms, many of his actions seem unexplained by realist theory. For example, why poison former spies in the UK? Why invade Eastern Ukraine and Crimea and not all of Ukraine? To explain Russian aggressive foreign policy through a realist lens, we discuss Russia’s actions as a series of tests, illustrating what Russia has learned and suggesting what it may test next. In an offensive realist world, full of uncertainty and dynamic weapons, much remains ambiguous, and the means to the end remain important in understanding realist behavior (Cozette 2004). In this article, we utilize a realist perspective to assess one method of obtaining power—the information gathered in the pursuit of power. </w:t>
      </w:r>
      <w:r w:rsidRPr="00F026F7">
        <w:rPr>
          <w:rStyle w:val="StyleUnderline"/>
          <w:rFonts w:asciiTheme="minorHAnsi" w:hAnsiTheme="minorHAnsi" w:cstheme="minorHAnsi"/>
        </w:rPr>
        <w:t xml:space="preserve">While there are many information gathering tools available to states, such as espionage or hacking security technologies like the SolarWind breach of US government materials revealed in December 2020, we focus on tests a state may employ to garner </w:t>
      </w:r>
      <w:r w:rsidRPr="00F026F7">
        <w:rPr>
          <w:rStyle w:val="StyleUnderline"/>
          <w:rFonts w:asciiTheme="minorHAnsi" w:hAnsiTheme="minorHAnsi" w:cstheme="minorHAnsi"/>
        </w:rPr>
        <w:lastRenderedPageBreak/>
        <w:t>information</w:t>
      </w:r>
      <w:r w:rsidRPr="00F026F7">
        <w:rPr>
          <w:rFonts w:asciiTheme="minorHAnsi" w:hAnsiTheme="minorHAnsi" w:cstheme="minorHAnsi"/>
          <w:sz w:val="12"/>
        </w:rPr>
        <w:t xml:space="preserve">. Our examination proceeds in four sections. We begin with a discussion of Russia as a realist actor. Leveraging recent scholarship on Russian foreign policy, we discuss how NATO and EU expansion shaped a realist Russia. Next, we outline our theoretical ideas about realist’s tests, arguing that the pursuit of power is partly enabled by strategic information gathering. After this, we provide an analysis of Russian actions and tests since 2007 that helped gather information in their pursuit of global power over the course of the U.S. Presidential administrations of Barrack Obama and Donald Trump. In particular, we analyze Russia’s “tests” in the near abroad, Western Europe, Middle East, Asia, and elections around the world. We conclude with a prediction of what Russia might test next. Russia the realist “In an anarchic world, [Russia and the United States] have little choice but to compete with the other, lest one fall behind and become vulnerable to the other’s predations” (Walt 2018). Several scholars argue that this competition between Russia and the United States has played out since the breakup of the Soviet Union (see: Kamp 1995; Mandelbaum 1999; Pushkov 1997; Charap and Colton 2017; Mearsheimer 2014). While a realist Russia may not be inevitable, </w:t>
      </w:r>
      <w:r w:rsidRPr="00F026F7">
        <w:rPr>
          <w:rStyle w:val="StyleUnderline"/>
          <w:rFonts w:asciiTheme="minorHAnsi" w:hAnsiTheme="minorHAnsi" w:cstheme="minorHAnsi"/>
        </w:rPr>
        <w:t>scholars of offensive realism illustrate well how U.S. post-Cold War policy helped maintain U.S.–Russia foreign affairs in zero-sum terms. Despite initial agreements not to expand NATO to the east, and Russian initial desires under Vladimir Putin to join the EU and/or NATO, the EU and NATO have both denied Putin’s requests and moved eastward at a clip of nearly two countries per year until 2010</w:t>
      </w:r>
      <w:r w:rsidRPr="00F026F7">
        <w:rPr>
          <w:rFonts w:asciiTheme="minorHAnsi" w:hAnsiTheme="minorHAnsi" w:cstheme="minorHAnsi"/>
          <w:sz w:val="12"/>
        </w:rPr>
        <w:t xml:space="preserve">. The concerns about NATO expansion by foreign policy specialists is well documented (McGwire 1998), and scholarly criticism of expansion is well argued (Kamp 1995; Mandelbaum 1999; Pushkov 1997). </w:t>
      </w:r>
      <w:r w:rsidRPr="00F026F7">
        <w:rPr>
          <w:rStyle w:val="StyleUnderline"/>
          <w:rFonts w:asciiTheme="minorHAnsi" w:hAnsiTheme="minorHAnsi" w:cstheme="minorHAnsi"/>
        </w:rPr>
        <w:t>George Kennan</w:t>
      </w:r>
      <w:r w:rsidRPr="00F026F7">
        <w:rPr>
          <w:rFonts w:asciiTheme="minorHAnsi" w:hAnsiTheme="minorHAnsi" w:cstheme="minorHAnsi"/>
          <w:sz w:val="12"/>
        </w:rPr>
        <w:t xml:space="preserve"> (Friedman 1998), a primary author of the U.S.’s policy of containment which began in 1947 and adviser present at the formation of NATO, </w:t>
      </w:r>
      <w:r w:rsidRPr="00F026F7">
        <w:rPr>
          <w:rStyle w:val="StyleUnderline"/>
          <w:rFonts w:asciiTheme="minorHAnsi" w:hAnsiTheme="minorHAnsi" w:cstheme="minorHAnsi"/>
        </w:rPr>
        <w:t>called NATO expansion in the 1990s’, “The beginning of a new cold war,” believing that Russia would slowly react “adversely.” More recently, scholars have described the eastward expansion of NATO and U.S. foreign policy as provocations, leading to Russia’s post-2007 realist-like foreign affairs</w:t>
      </w:r>
      <w:r w:rsidRPr="00F026F7">
        <w:rPr>
          <w:rFonts w:asciiTheme="minorHAnsi" w:hAnsiTheme="minorHAnsi" w:cstheme="minorHAnsi"/>
          <w:sz w:val="12"/>
        </w:rPr>
        <w:t xml:space="preserve"> (Charap and Colton 2017; Mearsheimer 2014). </w:t>
      </w:r>
      <w:r w:rsidRPr="00F026F7">
        <w:rPr>
          <w:rStyle w:val="StyleUnderline"/>
          <w:rFonts w:asciiTheme="minorHAnsi" w:hAnsiTheme="minorHAnsi" w:cstheme="minorHAnsi"/>
        </w:rPr>
        <w:t xml:space="preserve">Following NATO’s continued eastward expansion, the bombing of Kosovo, and Western economic and political actions in Russia’s Near Aboard, Russia has indeed begun to act adversely. In this scenario </w:t>
      </w:r>
      <w:r w:rsidRPr="00F026F7">
        <w:rPr>
          <w:rStyle w:val="StyleUnderline"/>
          <w:rFonts w:asciiTheme="minorHAnsi" w:hAnsiTheme="minorHAnsi" w:cstheme="minorHAnsi"/>
          <w:highlight w:val="green"/>
        </w:rPr>
        <w:t>Russia seems to be behaving as if the more power it has, the less power others have to oppose it</w:t>
      </w:r>
      <w:r w:rsidRPr="00F026F7">
        <w:rPr>
          <w:rStyle w:val="StyleUnderline"/>
          <w:rFonts w:asciiTheme="minorHAnsi" w:hAnsiTheme="minorHAnsi" w:cstheme="minorHAnsi"/>
        </w:rPr>
        <w:t xml:space="preserve"> and its interests. Therefore, as Western allied countries make geopolitical gains eastward, it decreases Russia’s power and ability to pursue its interests, at the very least ensuring that Russian behavior constitutes and reflects an offensive realist policy</w:t>
      </w:r>
      <w:r w:rsidRPr="00F026F7">
        <w:rPr>
          <w:rFonts w:asciiTheme="minorHAnsi" w:hAnsiTheme="minorHAnsi" w:cstheme="minorHAnsi"/>
          <w:sz w:val="12"/>
        </w:rPr>
        <w:t xml:space="preserve">. The U.S.–Russian rivalry continues to emerge in several arenas (Samson 2007). For example, there is significant divergence concerning the fate of Syria’s President Bashar al-Assad, with America and Russia initially taking opposing positions. The two states also took antithetical positions toward former U.S. government contractor Edward Snowden, who leaked highly classified information from the National Security Agency in 2013. Snowden fed Hong Kong to Russia, and Moscow granted him indefinite asylum. In response, Washington imposed sanctions on Russia. Most prominently, however, is that the two states cannot reconcile Russia’s annexation of Crimea and its aggression in eastern Ukraine, which triggered additional U.S. sanctions. Toward the end of the Obama administration’s first term, these events reflected worsening U.S.–Russian relations and a continued zero-sum approach to international affairs. While the recent U.S. retreat from global leadership and abdication of power in several spheres under the Trump policy appears at odds with a realist U.S., they likely add uncertainty to an increasingly uncertain international political arena (Feinstein and Pirro 2019). </w:t>
      </w:r>
      <w:r w:rsidRPr="00F026F7">
        <w:rPr>
          <w:rStyle w:val="StyleUnderline"/>
          <w:rFonts w:asciiTheme="minorHAnsi" w:hAnsiTheme="minorHAnsi" w:cstheme="minorHAnsi"/>
        </w:rPr>
        <w:t xml:space="preserve">Traditional U.S., European and </w:t>
      </w:r>
      <w:r w:rsidRPr="00F026F7">
        <w:rPr>
          <w:rStyle w:val="StyleUnderline"/>
          <w:rFonts w:asciiTheme="minorHAnsi" w:hAnsiTheme="minorHAnsi" w:cstheme="minorHAnsi"/>
          <w:highlight w:val="green"/>
        </w:rPr>
        <w:t xml:space="preserve">NATO alliances are </w:t>
      </w:r>
      <w:r w:rsidRPr="00F026F7">
        <w:rPr>
          <w:rStyle w:val="Emphasis"/>
          <w:rFonts w:asciiTheme="minorHAnsi" w:hAnsiTheme="minorHAnsi" w:cstheme="minorHAnsi"/>
          <w:highlight w:val="green"/>
        </w:rPr>
        <w:t>increasingly tenuous</w:t>
      </w:r>
      <w:r w:rsidRPr="00F026F7">
        <w:rPr>
          <w:rStyle w:val="StyleUnderline"/>
          <w:rFonts w:asciiTheme="minorHAnsi" w:hAnsiTheme="minorHAnsi" w:cstheme="minorHAnsi"/>
        </w:rPr>
        <w:t>. Populists and nationalists in Europe are usurping much of the political dialogue.</w:t>
      </w:r>
      <w:r w:rsidRPr="00F026F7">
        <w:rPr>
          <w:rFonts w:asciiTheme="minorHAnsi" w:hAnsiTheme="minorHAnsi" w:cstheme="minorHAnsi"/>
          <w:sz w:val="12"/>
        </w:rPr>
        <w:t xml:space="preserve"> And China and Iran are finding odd bedfellows in Europe. This change in global relationships only adds uncertainty to the three decades of zerosum U.S.–Russian political relations. Most simply, </w:t>
      </w:r>
      <w:r w:rsidRPr="00F026F7">
        <w:rPr>
          <w:rStyle w:val="StyleUnderline"/>
          <w:rFonts w:asciiTheme="minorHAnsi" w:hAnsiTheme="minorHAnsi" w:cstheme="minorHAnsi"/>
        </w:rPr>
        <w:t xml:space="preserve">assuming the global system’s perpetual anarchy, the recent increase in uncertainty, and the </w:t>
      </w:r>
      <w:r w:rsidRPr="00F026F7">
        <w:rPr>
          <w:rStyle w:val="StyleUnderline"/>
          <w:rFonts w:asciiTheme="minorHAnsi" w:hAnsiTheme="minorHAnsi" w:cstheme="minorHAnsi"/>
          <w:highlight w:val="green"/>
        </w:rPr>
        <w:t>failure of the West to integrate Russia</w:t>
      </w:r>
      <w:r w:rsidRPr="00F026F7">
        <w:rPr>
          <w:rStyle w:val="StyleUnderline"/>
          <w:rFonts w:asciiTheme="minorHAnsi" w:hAnsiTheme="minorHAnsi" w:cstheme="minorHAnsi"/>
        </w:rPr>
        <w:t xml:space="preserve"> into the post-Cold War Western international security architecture </w:t>
      </w:r>
      <w:r w:rsidRPr="00F026F7">
        <w:rPr>
          <w:rStyle w:val="StyleUnderline"/>
          <w:rFonts w:asciiTheme="minorHAnsi" w:hAnsiTheme="minorHAnsi" w:cstheme="minorHAnsi"/>
          <w:highlight w:val="green"/>
        </w:rPr>
        <w:t>forced Russia toward expansionism and the pursuit of hegemony</w:t>
      </w:r>
      <w:r w:rsidRPr="00F026F7">
        <w:rPr>
          <w:rFonts w:asciiTheme="minorHAnsi" w:hAnsiTheme="minorHAnsi" w:cstheme="minorHAnsi"/>
          <w:sz w:val="12"/>
        </w:rPr>
        <w:t xml:space="preserve"> (Zevelev 2016; Mearsheimer 2014), </w:t>
      </w:r>
      <w:r w:rsidRPr="00F026F7">
        <w:rPr>
          <w:rStyle w:val="StyleUnderline"/>
          <w:rFonts w:asciiTheme="minorHAnsi" w:hAnsiTheme="minorHAnsi" w:cstheme="minorHAnsi"/>
        </w:rPr>
        <w:t>Vladimir Putin has advanced quickly in transforming Russia into the major power the USSR once was—a force to be reckoned with by all major actors.</w:t>
      </w:r>
      <w:r w:rsidRPr="00F026F7">
        <w:rPr>
          <w:rFonts w:asciiTheme="minorHAnsi" w:hAnsiTheme="minorHAnsi" w:cstheme="minorHAnsi"/>
          <w:sz w:val="12"/>
        </w:rPr>
        <w:t xml:space="preserve"> His success in achieving this is fostering perceptions of a tri-polar world led by America, Russia, and China.</w:t>
      </w:r>
    </w:p>
    <w:p w14:paraId="1F5B114D"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Domestic influences make Russian revisionism necessary to ensure popularity from eroding. </w:t>
      </w:r>
    </w:p>
    <w:p w14:paraId="03B38953"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Franco 21 </w:t>
      </w:r>
      <w:r w:rsidRPr="00F026F7">
        <w:rPr>
          <w:rFonts w:asciiTheme="minorHAnsi" w:hAnsiTheme="minorHAnsi" w:cstheme="minorHAnsi"/>
        </w:rPr>
        <w:t>(Franco, Marc, senior associate fellow. "Russian Grand Strategy and how to handle it." Edgemont Institute (2021).; AKIM)</w:t>
      </w:r>
    </w:p>
    <w:p w14:paraId="19A7DA2B" w14:textId="77777777" w:rsidR="00B43952" w:rsidRPr="00F026F7" w:rsidRDefault="00B43952" w:rsidP="00B43952">
      <w:pPr>
        <w:rPr>
          <w:rFonts w:asciiTheme="minorHAnsi" w:hAnsiTheme="minorHAnsi" w:cstheme="minorHAnsi"/>
          <w:sz w:val="12"/>
        </w:rPr>
      </w:pPr>
      <w:r w:rsidRPr="00F026F7">
        <w:rPr>
          <w:rFonts w:asciiTheme="minorHAnsi" w:hAnsiTheme="minorHAnsi" w:cstheme="minorHAnsi"/>
          <w:sz w:val="12"/>
        </w:rPr>
        <w:t xml:space="preserve">THE ECONOMIC AND DOMESTIC BACKGROUND OF FOREIGN POLICY </w:t>
      </w:r>
      <w:r w:rsidRPr="00F026F7">
        <w:rPr>
          <w:rStyle w:val="StyleUnderline"/>
          <w:rFonts w:asciiTheme="minorHAnsi" w:hAnsiTheme="minorHAnsi" w:cstheme="minorHAnsi"/>
          <w:highlight w:val="green"/>
        </w:rPr>
        <w:t>Russia’s foreign policy ambitions are conditioned by</w:t>
      </w:r>
      <w:r w:rsidRPr="00F026F7">
        <w:rPr>
          <w:rStyle w:val="StyleUnderline"/>
          <w:rFonts w:asciiTheme="minorHAnsi" w:hAnsiTheme="minorHAnsi" w:cstheme="minorHAnsi"/>
        </w:rPr>
        <w:t xml:space="preserve"> its (</w:t>
      </w:r>
      <w:r w:rsidRPr="00F026F7">
        <w:rPr>
          <w:rStyle w:val="StyleUnderline"/>
          <w:rFonts w:asciiTheme="minorHAnsi" w:hAnsiTheme="minorHAnsi" w:cstheme="minorHAnsi"/>
          <w:highlight w:val="green"/>
        </w:rPr>
        <w:t>economi</w:t>
      </w:r>
      <w:r w:rsidRPr="00F026F7">
        <w:rPr>
          <w:rStyle w:val="StyleUnderline"/>
          <w:rFonts w:asciiTheme="minorHAnsi" w:hAnsiTheme="minorHAnsi" w:cstheme="minorHAnsi"/>
        </w:rPr>
        <w:t>c) capacity. Russia’s real importance lies in its military strength and its place as one of the world’s two main nuclear powers</w:t>
      </w:r>
      <w:r w:rsidRPr="00F026F7">
        <w:rPr>
          <w:rFonts w:asciiTheme="minorHAnsi" w:hAnsiTheme="minorHAnsi" w:cstheme="minorHAnsi"/>
          <w:sz w:val="12"/>
        </w:rPr>
        <w:t xml:space="preserve">. It is questionable how real this strength is. From the point of view of military expenditure, Russia plays only a secondary role: estimated at $70 billion, Russia’s military budget is just over 10% of the US budget, and 25% of the total military outlays of the EU member states. </w:t>
      </w:r>
      <w:r w:rsidRPr="00F026F7">
        <w:rPr>
          <w:rStyle w:val="StyleUnderline"/>
          <w:rFonts w:asciiTheme="minorHAnsi" w:hAnsiTheme="minorHAnsi" w:cstheme="minorHAnsi"/>
        </w:rPr>
        <w:t xml:space="preserve">Is outward aggressiveness perhaps a way to hide underlying weaknesses? This question becomes even more pertinent if the economic background is considered. A problematic demography, a stagnating economy, a nominal GDP the size of the Benelux, and a notorious overdependence on the export of hydrocarbons are important obstacles, hampering the implementation of an ambitious policy. Instead of diversifying, it turns out that in the </w:t>
      </w:r>
      <w:r w:rsidRPr="00F026F7">
        <w:rPr>
          <w:rStyle w:val="StyleUnderline"/>
          <w:rFonts w:asciiTheme="minorHAnsi" w:hAnsiTheme="minorHAnsi" w:cstheme="minorHAnsi"/>
        </w:rPr>
        <w:lastRenderedPageBreak/>
        <w:t xml:space="preserve">years 2010-2018 </w:t>
      </w:r>
      <w:r w:rsidRPr="00F026F7">
        <w:rPr>
          <w:rStyle w:val="StyleUnderline"/>
          <w:rFonts w:asciiTheme="minorHAnsi" w:hAnsiTheme="minorHAnsi" w:cstheme="minorHAnsi"/>
          <w:highlight w:val="green"/>
        </w:rPr>
        <w:t>Russia has become</w:t>
      </w:r>
      <w:r w:rsidRPr="00F026F7">
        <w:rPr>
          <w:rStyle w:val="StyleUnderline"/>
          <w:rFonts w:asciiTheme="minorHAnsi" w:hAnsiTheme="minorHAnsi" w:cstheme="minorHAnsi"/>
        </w:rPr>
        <w:t xml:space="preserve"> even more </w:t>
      </w:r>
      <w:r w:rsidRPr="00F026F7">
        <w:rPr>
          <w:rStyle w:val="StyleUnderline"/>
          <w:rFonts w:asciiTheme="minorHAnsi" w:hAnsiTheme="minorHAnsi" w:cstheme="minorHAnsi"/>
          <w:highlight w:val="green"/>
        </w:rPr>
        <w:t>dependent on hydrocarbons</w:t>
      </w:r>
      <w:r w:rsidRPr="00F026F7">
        <w:rPr>
          <w:rFonts w:asciiTheme="minorHAnsi" w:hAnsiTheme="minorHAnsi" w:cstheme="minorHAnsi"/>
          <w:sz w:val="12"/>
        </w:rPr>
        <w:t xml:space="preserve">. The share of oil and gas production in the Russian economy increased from 34.3% to 38.9%. Oil and gas account for ¾ of Russian exports and 50% of the government budget. </w:t>
      </w:r>
      <w:r w:rsidRPr="00F026F7">
        <w:rPr>
          <w:rStyle w:val="StyleUnderline"/>
          <w:rFonts w:asciiTheme="minorHAnsi" w:hAnsiTheme="minorHAnsi" w:cstheme="minorHAnsi"/>
        </w:rPr>
        <w:t>Russia failed the challenge of modernising and diversifying its economy. With less than brilliant perspectives for hydrocarbons in the world economy, prospects for the Russian economy are rather problematic.</w:t>
      </w:r>
      <w:r w:rsidRPr="00F026F7">
        <w:rPr>
          <w:rFonts w:asciiTheme="minorHAnsi" w:hAnsiTheme="minorHAnsi" w:cstheme="minorHAnsi"/>
          <w:sz w:val="12"/>
        </w:rPr>
        <w:t xml:space="preserve"> Let us be clear: </w:t>
      </w:r>
      <w:r w:rsidRPr="00F026F7">
        <w:rPr>
          <w:rStyle w:val="StyleUnderline"/>
          <w:rFonts w:asciiTheme="minorHAnsi" w:hAnsiTheme="minorHAnsi" w:cstheme="minorHAnsi"/>
          <w:highlight w:val="green"/>
        </w:rPr>
        <w:t>Russia is far from bankrupt</w:t>
      </w:r>
      <w:r w:rsidRPr="00F026F7">
        <w:rPr>
          <w:rFonts w:asciiTheme="minorHAnsi" w:hAnsiTheme="minorHAnsi" w:cstheme="minorHAnsi"/>
          <w:sz w:val="12"/>
        </w:rPr>
        <w:t xml:space="preserve">. It has hardly any foreign debt (total foreign debt is 30% of GDP), public debt is low (15% of GDP), the deficit on the budget is below 3%, unemployment is around 6%, and inflation around 4% – all these are pre-COVID figures, of course. </w:t>
      </w:r>
      <w:r w:rsidRPr="00F026F7">
        <w:rPr>
          <w:rStyle w:val="StyleUnderline"/>
          <w:rFonts w:asciiTheme="minorHAnsi" w:hAnsiTheme="minorHAnsi" w:cstheme="minorHAnsi"/>
          <w:highlight w:val="green"/>
        </w:rPr>
        <w:t>But</w:t>
      </w:r>
      <w:r w:rsidRPr="00F026F7">
        <w:rPr>
          <w:rStyle w:val="StyleUnderline"/>
          <w:rFonts w:asciiTheme="minorHAnsi" w:hAnsiTheme="minorHAnsi" w:cstheme="minorHAnsi"/>
        </w:rPr>
        <w:t xml:space="preserve"> Russia’s growth </w:t>
      </w:r>
      <w:r w:rsidRPr="00F026F7">
        <w:rPr>
          <w:rStyle w:val="StyleUnderline"/>
          <w:rFonts w:asciiTheme="minorHAnsi" w:hAnsiTheme="minorHAnsi" w:cstheme="minorHAnsi"/>
          <w:highlight w:val="green"/>
        </w:rPr>
        <w:t>figures</w:t>
      </w:r>
      <w:r w:rsidRPr="00F026F7">
        <w:rPr>
          <w:rStyle w:val="StyleUnderline"/>
          <w:rFonts w:asciiTheme="minorHAnsi" w:hAnsiTheme="minorHAnsi" w:cstheme="minorHAnsi"/>
        </w:rPr>
        <w:t xml:space="preserve"> over the last years </w:t>
      </w:r>
      <w:r w:rsidRPr="00F026F7">
        <w:rPr>
          <w:rStyle w:val="StyleUnderline"/>
          <w:rFonts w:asciiTheme="minorHAnsi" w:hAnsiTheme="minorHAnsi" w:cstheme="minorHAnsi"/>
          <w:highlight w:val="green"/>
        </w:rPr>
        <w:t>have been disappointing</w:t>
      </w:r>
      <w:r w:rsidRPr="00F026F7">
        <w:rPr>
          <w:rFonts w:asciiTheme="minorHAnsi" w:hAnsiTheme="minorHAnsi" w:cstheme="minorHAnsi"/>
          <w:sz w:val="12"/>
        </w:rPr>
        <w:t xml:space="preserve">. All by all, an economy the size of the Benelux (or Italy) is hardly a solid basis for an ambitious foreign policy backed up by an oversized military complex. </w:t>
      </w:r>
      <w:r w:rsidRPr="00F026F7">
        <w:rPr>
          <w:rStyle w:val="StyleUnderline"/>
          <w:rFonts w:asciiTheme="minorHAnsi" w:hAnsiTheme="minorHAnsi" w:cstheme="minorHAnsi"/>
        </w:rPr>
        <w:t xml:space="preserve">Naked statistics do not tell the full story, as the nuclear capacity of Russia and the high-tech nature of some of its armaments, as well as Russia’s readiness to use aggressive policies have to be taken into account in assessing Russia’s weight on the international scene. It is nevertheless obvious that </w:t>
      </w:r>
      <w:r w:rsidRPr="00F026F7">
        <w:rPr>
          <w:rStyle w:val="Emphasis"/>
          <w:rFonts w:asciiTheme="minorHAnsi" w:hAnsiTheme="minorHAnsi" w:cstheme="minorHAnsi"/>
          <w:highlight w:val="green"/>
        </w:rPr>
        <w:t>Russia overplays its hand</w:t>
      </w:r>
      <w:r w:rsidRPr="00F026F7">
        <w:rPr>
          <w:rStyle w:val="StyleUnderline"/>
          <w:rFonts w:asciiTheme="minorHAnsi" w:hAnsiTheme="minorHAnsi" w:cstheme="minorHAnsi"/>
        </w:rPr>
        <w:t xml:space="preserve"> in the name of great power status and geopolitics</w:t>
      </w:r>
      <w:r w:rsidRPr="00F026F7">
        <w:rPr>
          <w:rFonts w:asciiTheme="minorHAnsi" w:hAnsiTheme="minorHAnsi" w:cstheme="minorHAnsi"/>
          <w:sz w:val="12"/>
        </w:rPr>
        <w:t xml:space="preserve">. Geopolitics is also linked with Russian domestic politics. </w:t>
      </w:r>
      <w:r w:rsidRPr="00F026F7">
        <w:rPr>
          <w:rStyle w:val="StyleUnderline"/>
          <w:rFonts w:asciiTheme="minorHAnsi" w:hAnsiTheme="minorHAnsi" w:cstheme="minorHAnsi"/>
        </w:rPr>
        <w:t xml:space="preserve">Not only the leadership, but the </w:t>
      </w:r>
      <w:r w:rsidRPr="00F026F7">
        <w:rPr>
          <w:rStyle w:val="StyleUnderline"/>
          <w:rFonts w:asciiTheme="minorHAnsi" w:hAnsiTheme="minorHAnsi" w:cstheme="minorHAnsi"/>
          <w:highlight w:val="green"/>
        </w:rPr>
        <w:t>Russian people consider</w:t>
      </w:r>
      <w:r w:rsidRPr="00F026F7">
        <w:rPr>
          <w:rStyle w:val="StyleUnderline"/>
          <w:rFonts w:asciiTheme="minorHAnsi" w:hAnsiTheme="minorHAnsi" w:cstheme="minorHAnsi"/>
        </w:rPr>
        <w:t xml:space="preserve"> that </w:t>
      </w:r>
      <w:r w:rsidRPr="00F026F7">
        <w:rPr>
          <w:rStyle w:val="StyleUnderline"/>
          <w:rFonts w:asciiTheme="minorHAnsi" w:hAnsiTheme="minorHAnsi" w:cstheme="minorHAnsi"/>
          <w:highlight w:val="green"/>
        </w:rPr>
        <w:t>Russia</w:t>
      </w:r>
      <w:r w:rsidRPr="00F026F7">
        <w:rPr>
          <w:rStyle w:val="StyleUnderline"/>
          <w:rFonts w:asciiTheme="minorHAnsi" w:hAnsiTheme="minorHAnsi" w:cstheme="minorHAnsi"/>
        </w:rPr>
        <w:t xml:space="preserve"> is </w:t>
      </w:r>
      <w:r w:rsidRPr="00F026F7">
        <w:rPr>
          <w:rStyle w:val="StyleUnderline"/>
          <w:rFonts w:asciiTheme="minorHAnsi" w:hAnsiTheme="minorHAnsi" w:cstheme="minorHAnsi"/>
          <w:highlight w:val="green"/>
        </w:rPr>
        <w:t>a great power that must play its role on the world stage</w:t>
      </w:r>
      <w:r w:rsidRPr="00F026F7">
        <w:rPr>
          <w:rStyle w:val="StyleUnderline"/>
          <w:rFonts w:asciiTheme="minorHAnsi" w:hAnsiTheme="minorHAnsi" w:cstheme="minorHAnsi"/>
        </w:rPr>
        <w:t>.</w:t>
      </w:r>
      <w:r w:rsidRPr="00F026F7">
        <w:rPr>
          <w:rFonts w:asciiTheme="minorHAnsi" w:hAnsiTheme="minorHAnsi" w:cstheme="minorHAnsi"/>
          <w:sz w:val="12"/>
        </w:rPr>
        <w:t xml:space="preserve"> During the chaotic 1990s the loss of great power status was as great a blow for the national pride of the average Russian as the economic catastrophe resulting from the collapse of the plan economy. With the restauration of law and order and the help of high oil prices, the early Putin years saw not only an economic revival but also a return to the world stage – initially along the lines laid out by the West, but rapidly shifting to its own path. </w:t>
      </w:r>
      <w:r w:rsidRPr="00F026F7">
        <w:rPr>
          <w:rStyle w:val="StyleUnderline"/>
          <w:rFonts w:asciiTheme="minorHAnsi" w:hAnsiTheme="minorHAnsi" w:cstheme="minorHAnsi"/>
        </w:rPr>
        <w:t xml:space="preserve">For Russians, the </w:t>
      </w:r>
      <w:r w:rsidRPr="00F026F7">
        <w:rPr>
          <w:rStyle w:val="StyleUnderline"/>
          <w:rFonts w:asciiTheme="minorHAnsi" w:hAnsiTheme="minorHAnsi" w:cstheme="minorHAnsi"/>
          <w:highlight w:val="green"/>
        </w:rPr>
        <w:t>return to the world scene</w:t>
      </w:r>
      <w:r w:rsidRPr="00F026F7">
        <w:rPr>
          <w:rStyle w:val="StyleUnderline"/>
          <w:rFonts w:asciiTheme="minorHAnsi" w:hAnsiTheme="minorHAnsi" w:cstheme="minorHAnsi"/>
        </w:rPr>
        <w:t xml:space="preserve">, the improvement in </w:t>
      </w:r>
      <w:r w:rsidRPr="00F026F7">
        <w:rPr>
          <w:rStyle w:val="StyleUnderline"/>
          <w:rFonts w:asciiTheme="minorHAnsi" w:hAnsiTheme="minorHAnsi" w:cstheme="minorHAnsi"/>
          <w:highlight w:val="green"/>
        </w:rPr>
        <w:t>living standards, and</w:t>
      </w:r>
      <w:r w:rsidRPr="00F026F7">
        <w:rPr>
          <w:rStyle w:val="StyleUnderline"/>
          <w:rFonts w:asciiTheme="minorHAnsi" w:hAnsiTheme="minorHAnsi" w:cstheme="minorHAnsi"/>
        </w:rPr>
        <w:t xml:space="preserve"> the establishment of </w:t>
      </w:r>
      <w:r w:rsidRPr="00F026F7">
        <w:rPr>
          <w:rStyle w:val="StyleUnderline"/>
          <w:rFonts w:asciiTheme="minorHAnsi" w:hAnsiTheme="minorHAnsi" w:cstheme="minorHAnsi"/>
          <w:highlight w:val="green"/>
        </w:rPr>
        <w:t>an authoritarian regime were</w:t>
      </w:r>
      <w:r w:rsidRPr="00F026F7">
        <w:rPr>
          <w:rStyle w:val="StyleUnderline"/>
          <w:rFonts w:asciiTheme="minorHAnsi" w:hAnsiTheme="minorHAnsi" w:cstheme="minorHAnsi"/>
        </w:rPr>
        <w:t xml:space="preserve"> constituent </w:t>
      </w:r>
      <w:r w:rsidRPr="00F026F7">
        <w:rPr>
          <w:rStyle w:val="StyleUnderline"/>
          <w:rFonts w:asciiTheme="minorHAnsi" w:hAnsiTheme="minorHAnsi" w:cstheme="minorHAnsi"/>
          <w:highlight w:val="green"/>
        </w:rPr>
        <w:t>parts of the “</w:t>
      </w:r>
      <w:r w:rsidRPr="00F026F7">
        <w:rPr>
          <w:rStyle w:val="Emphasis"/>
          <w:rFonts w:asciiTheme="minorHAnsi" w:hAnsiTheme="minorHAnsi" w:cstheme="minorHAnsi"/>
          <w:highlight w:val="green"/>
        </w:rPr>
        <w:t>social contract”</w:t>
      </w:r>
      <w:r w:rsidRPr="00F026F7">
        <w:rPr>
          <w:rStyle w:val="Emphasis"/>
          <w:rFonts w:asciiTheme="minorHAnsi" w:hAnsiTheme="minorHAnsi" w:cstheme="minorHAnsi"/>
        </w:rPr>
        <w:t xml:space="preserve"> between the President and the Russian population</w:t>
      </w:r>
      <w:r w:rsidRPr="00F026F7">
        <w:rPr>
          <w:rStyle w:val="StyleUnderline"/>
          <w:rFonts w:asciiTheme="minorHAnsi" w:hAnsiTheme="minorHAnsi" w:cstheme="minorHAnsi"/>
        </w:rPr>
        <w:t>. To the extent that the modernisation and diversification of the economy has not been terribly successful and standards of living are no longer improving, the only justification for maintaining the</w:t>
      </w:r>
      <w:r w:rsidRPr="00F026F7">
        <w:rPr>
          <w:rFonts w:asciiTheme="minorHAnsi" w:hAnsiTheme="minorHAnsi" w:cstheme="minorHAnsi"/>
          <w:sz w:val="12"/>
        </w:rPr>
        <w:t xml:space="preserve"> (increasingly) </w:t>
      </w:r>
      <w:r w:rsidRPr="00F026F7">
        <w:rPr>
          <w:rStyle w:val="StyleUnderline"/>
          <w:rFonts w:asciiTheme="minorHAnsi" w:hAnsiTheme="minorHAnsi" w:cstheme="minorHAnsi"/>
        </w:rPr>
        <w:t xml:space="preserve">authoritarian nature of the regime is Russia’s role as a great power. The </w:t>
      </w:r>
      <w:r w:rsidRPr="00F026F7">
        <w:rPr>
          <w:rStyle w:val="StyleUnderline"/>
          <w:rFonts w:asciiTheme="minorHAnsi" w:hAnsiTheme="minorHAnsi" w:cstheme="minorHAnsi"/>
          <w:highlight w:val="green"/>
        </w:rPr>
        <w:t xml:space="preserve">annexation of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Crimea</w:t>
      </w:r>
      <w:r w:rsidRPr="00F026F7">
        <w:rPr>
          <w:rStyle w:val="StyleUnderline"/>
          <w:rFonts w:asciiTheme="minorHAnsi" w:hAnsiTheme="minorHAnsi" w:cstheme="minorHAnsi"/>
        </w:rPr>
        <w:t xml:space="preserve"> – and to a lesser extent the intervention in East Ukraine – </w:t>
      </w:r>
      <w:r w:rsidRPr="00F026F7">
        <w:rPr>
          <w:rStyle w:val="Emphasis"/>
          <w:rFonts w:asciiTheme="minorHAnsi" w:hAnsiTheme="minorHAnsi" w:cstheme="minorHAnsi"/>
          <w:highlight w:val="green"/>
        </w:rPr>
        <w:t xml:space="preserve">constituted a great boon for </w:t>
      </w:r>
      <w:r w:rsidRPr="00F026F7">
        <w:rPr>
          <w:rStyle w:val="Emphasis"/>
          <w:rFonts w:asciiTheme="minorHAnsi" w:hAnsiTheme="minorHAnsi" w:cstheme="minorHAnsi"/>
        </w:rPr>
        <w:t xml:space="preserve">the </w:t>
      </w:r>
      <w:r w:rsidRPr="00F026F7">
        <w:rPr>
          <w:rStyle w:val="Emphasis"/>
          <w:rFonts w:asciiTheme="minorHAnsi" w:hAnsiTheme="minorHAnsi" w:cstheme="minorHAnsi"/>
          <w:highlight w:val="green"/>
        </w:rPr>
        <w:t>popularity</w:t>
      </w:r>
      <w:r w:rsidRPr="00F026F7">
        <w:rPr>
          <w:rStyle w:val="StyleUnderline"/>
          <w:rFonts w:asciiTheme="minorHAnsi" w:hAnsiTheme="minorHAnsi" w:cstheme="minorHAnsi"/>
        </w:rPr>
        <w:t xml:space="preserve"> of the President. Public support for the President and for his party, United Russia, has since been diminishing, however, because of the stagnant economy, corruption, and the incompetence of the leadership</w:t>
      </w:r>
      <w:r w:rsidRPr="00F026F7">
        <w:rPr>
          <w:rFonts w:asciiTheme="minorHAnsi" w:hAnsiTheme="minorHAnsi" w:cstheme="minorHAnsi"/>
          <w:sz w:val="12"/>
        </w:rPr>
        <w:t xml:space="preserve">. This recalls the situation in the 1980s when Gorbachev stressed the need for perestroika and glasnost. Putin’s strength (in leadership circles and the population at large) is that there is no identifiable alternative. The only credible opposition show in town is Navalny’s anticorruption campaign. Despite official boycotts and electoral fraud, in the recent elections Navalny’s supporters got elected in several local councils, and United Russia lost the majority in 2 out of 18 councils. Support for the regime by the intelligentsia and part of the middle class has shrunk, and the oligarchs are no longer confident that present policies serve their best interest. Opposition movements are developing in the regions, witness the continuing opposition against the change of governor in Khabarovsk, but also the demonstrations against the refusal of opposition candidates for elections in the Moscow region. </w:t>
      </w:r>
      <w:r w:rsidRPr="00F026F7">
        <w:rPr>
          <w:rStyle w:val="StyleUnderline"/>
          <w:rFonts w:asciiTheme="minorHAnsi" w:hAnsiTheme="minorHAnsi" w:cstheme="minorHAnsi"/>
        </w:rPr>
        <w:t xml:space="preserve">The demonstrations against the fraudulent election in 2011-2012 and last year’s demonstration of young people all over the country have been skilfully neutralized by the regime, but the spirit is not forgotten. According to the Levada opinion polling organisation, 2/3 of the Russians are aware of these protest movements, and most Russians do not believe that they are organised with Western support. </w:t>
      </w:r>
      <w:r w:rsidRPr="00F026F7">
        <w:rPr>
          <w:rStyle w:val="StyleUnderline"/>
          <w:rFonts w:asciiTheme="minorHAnsi" w:hAnsiTheme="minorHAnsi" w:cstheme="minorHAnsi"/>
          <w:highlight w:val="green"/>
        </w:rPr>
        <w:t>Putin’s power base is gradually eroding</w:t>
      </w:r>
      <w:r w:rsidRPr="00F026F7">
        <w:rPr>
          <w:rStyle w:val="StyleUnderline"/>
          <w:rFonts w:asciiTheme="minorHAnsi" w:hAnsiTheme="minorHAnsi" w:cstheme="minorHAnsi"/>
        </w:rPr>
        <w:t xml:space="preserve"> and has to be shored up by increasingly authoritarian interventions and foreign policy successes </w:t>
      </w:r>
      <w:r w:rsidRPr="00F026F7">
        <w:rPr>
          <w:rFonts w:asciiTheme="minorHAnsi" w:hAnsiTheme="minorHAnsi" w:cstheme="minorHAnsi"/>
          <w:sz w:val="12"/>
        </w:rPr>
        <w:t xml:space="preserve">(most recently: the Nagorno Karabakh arrangement). To be clear, Putin is still solidly in the driving seat. Since the Constitutional amendment he no longer is a lame duck, and he seems to enjoy the full support of the security establishment and the army. Several opposition actions, (in particular led by Navalny) have dented his standing (and that of United Russia), but </w:t>
      </w:r>
      <w:r w:rsidRPr="00F026F7">
        <w:rPr>
          <w:rStyle w:val="StyleUnderline"/>
          <w:rFonts w:asciiTheme="minorHAnsi" w:hAnsiTheme="minorHAnsi" w:cstheme="minorHAnsi"/>
          <w:highlight w:val="green"/>
        </w:rPr>
        <w:t>regime change is likely not for tomorrow</w:t>
      </w:r>
      <w:r w:rsidRPr="00F026F7">
        <w:rPr>
          <w:rFonts w:asciiTheme="minorHAnsi" w:hAnsiTheme="minorHAnsi" w:cstheme="minorHAnsi"/>
          <w:sz w:val="12"/>
        </w:rPr>
        <w:t>.</w:t>
      </w:r>
    </w:p>
    <w:p w14:paraId="5769731E"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Zero sum approach to international relations means they use geopolitical moves to regain PC during COVID. </w:t>
      </w:r>
    </w:p>
    <w:p w14:paraId="03723B64"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Fenstein and Pirro 21 </w:t>
      </w:r>
      <w:r w:rsidRPr="00F026F7">
        <w:rPr>
          <w:rFonts w:asciiTheme="minorHAnsi" w:hAnsiTheme="minorHAnsi" w:cstheme="minorHAnsi"/>
        </w:rPr>
        <w:t>(Feinstein, Scott G., and Ellen B. Pirro, but Department of Political Science, Iowa State University. "Testing the world order: strategic realism in Russian foreign affairs." International Politics (2021): 1-18.; AKIM)</w:t>
      </w:r>
    </w:p>
    <w:p w14:paraId="505D179C" w14:textId="77777777" w:rsidR="00B43952" w:rsidRPr="00F026F7" w:rsidRDefault="00B43952" w:rsidP="00B43952">
      <w:pPr>
        <w:rPr>
          <w:rFonts w:asciiTheme="minorHAnsi" w:hAnsiTheme="minorHAnsi" w:cstheme="minorHAnsi"/>
          <w:sz w:val="12"/>
        </w:rPr>
      </w:pPr>
      <w:r w:rsidRPr="00F026F7">
        <w:rPr>
          <w:rStyle w:val="StyleUnderline"/>
          <w:rFonts w:asciiTheme="minorHAnsi" w:hAnsiTheme="minorHAnsi" w:cstheme="minorHAnsi"/>
        </w:rPr>
        <w:t xml:space="preserve">With the decline of liberal internationalism, </w:t>
      </w:r>
      <w:r w:rsidRPr="00F026F7">
        <w:rPr>
          <w:rStyle w:val="StyleUnderline"/>
          <w:rFonts w:asciiTheme="minorHAnsi" w:hAnsiTheme="minorHAnsi" w:cstheme="minorHAnsi"/>
          <w:highlight w:val="green"/>
        </w:rPr>
        <w:t>Russia is confronting a</w:t>
      </w:r>
      <w:r w:rsidRPr="00F026F7">
        <w:rPr>
          <w:rStyle w:val="StyleUnderline"/>
          <w:rFonts w:asciiTheme="minorHAnsi" w:hAnsiTheme="minorHAnsi" w:cstheme="minorHAnsi"/>
        </w:rPr>
        <w:t xml:space="preserve">n emerging </w:t>
      </w:r>
      <w:r w:rsidRPr="00F026F7">
        <w:rPr>
          <w:rStyle w:val="StyleUnderline"/>
          <w:rFonts w:asciiTheme="minorHAnsi" w:hAnsiTheme="minorHAnsi" w:cstheme="minorHAnsi"/>
          <w:highlight w:val="green"/>
        </w:rPr>
        <w:t>new world order</w:t>
      </w:r>
      <w:r w:rsidRPr="00F026F7">
        <w:rPr>
          <w:rFonts w:asciiTheme="minorHAnsi" w:hAnsiTheme="minorHAnsi" w:cstheme="minorHAnsi"/>
          <w:sz w:val="12"/>
        </w:rPr>
        <w:t xml:space="preserve">. Unsure what the new world looks like, how it operates, and what other state responses will be, </w:t>
      </w:r>
      <w:r w:rsidRPr="00F026F7">
        <w:rPr>
          <w:rStyle w:val="StyleUnderline"/>
          <w:rFonts w:asciiTheme="minorHAnsi" w:hAnsiTheme="minorHAnsi" w:cstheme="minorHAnsi"/>
        </w:rPr>
        <w:t xml:space="preserve">Russian foreign policy has </w:t>
      </w:r>
      <w:r w:rsidRPr="00F026F7">
        <w:rPr>
          <w:rStyle w:val="StyleUnderline"/>
          <w:rFonts w:asciiTheme="minorHAnsi" w:hAnsiTheme="minorHAnsi" w:cstheme="minorHAnsi"/>
          <w:highlight w:val="green"/>
        </w:rPr>
        <w:t>embarked on</w:t>
      </w:r>
      <w:r w:rsidRPr="00F026F7">
        <w:rPr>
          <w:rStyle w:val="StyleUnderline"/>
          <w:rFonts w:asciiTheme="minorHAnsi" w:hAnsiTheme="minorHAnsi" w:cstheme="minorHAnsi"/>
        </w:rPr>
        <w:t xml:space="preserve"> a series of </w:t>
      </w:r>
      <w:r w:rsidRPr="00F026F7">
        <w:rPr>
          <w:rStyle w:val="StyleUnderline"/>
          <w:rFonts w:asciiTheme="minorHAnsi" w:hAnsiTheme="minorHAnsi" w:cstheme="minorHAnsi"/>
          <w:highlight w:val="green"/>
        </w:rPr>
        <w:t>tests</w:t>
      </w:r>
      <w:r w:rsidRPr="00F026F7">
        <w:rPr>
          <w:rStyle w:val="StyleUnderline"/>
          <w:rFonts w:asciiTheme="minorHAnsi" w:hAnsiTheme="minorHAnsi" w:cstheme="minorHAnsi"/>
        </w:rPr>
        <w:t xml:space="preserve"> to determine what is developing. These tests have included confict, diplomacy, subterfuge, provocations, economic measures, cyberattacks, and utilizing other resources. Most signifcantly, the tests involved </w:t>
      </w:r>
      <w:r w:rsidRPr="00F026F7">
        <w:rPr>
          <w:rStyle w:val="StyleUnderline"/>
          <w:rFonts w:asciiTheme="minorHAnsi" w:hAnsiTheme="minorHAnsi" w:cstheme="minorHAnsi"/>
        </w:rPr>
        <w:lastRenderedPageBreak/>
        <w:t>moving troops into Ukraine, seizing Crimea, supporting militarily and fnancially the leader of Syria, provoking NATO in the air and by sea, getting involved again in North Korea and Afghanistan, and questioning the legitimacy of western elections.</w:t>
      </w:r>
      <w:r w:rsidRPr="00F026F7">
        <w:rPr>
          <w:rFonts w:asciiTheme="minorHAnsi" w:hAnsiTheme="minorHAnsi" w:cstheme="minorHAnsi"/>
          <w:sz w:val="12"/>
        </w:rPr>
        <w:t xml:space="preserve"> Russia has some clear “wins” in its testing process. </w:t>
      </w:r>
      <w:r w:rsidRPr="00F026F7">
        <w:rPr>
          <w:rStyle w:val="StyleUnderline"/>
          <w:rFonts w:asciiTheme="minorHAnsi" w:hAnsiTheme="minorHAnsi" w:cstheme="minorHAnsi"/>
          <w:highlight w:val="green"/>
        </w:rPr>
        <w:t>Russia</w:t>
      </w:r>
      <w:r w:rsidRPr="00F026F7">
        <w:rPr>
          <w:rStyle w:val="StyleUnderline"/>
          <w:rFonts w:asciiTheme="minorHAnsi" w:hAnsiTheme="minorHAnsi" w:cstheme="minorHAnsi"/>
        </w:rPr>
        <w:t xml:space="preserve"> achieved its objectives in </w:t>
      </w:r>
      <w:r w:rsidRPr="00F026F7">
        <w:rPr>
          <w:rStyle w:val="StyleUnderline"/>
          <w:rFonts w:asciiTheme="minorHAnsi" w:hAnsiTheme="minorHAnsi" w:cstheme="minorHAnsi"/>
          <w:highlight w:val="green"/>
        </w:rPr>
        <w:t>seiz[ed]</w:t>
      </w:r>
      <w:r w:rsidRPr="00F026F7">
        <w:rPr>
          <w:rStyle w:val="StyleUnderline"/>
          <w:rFonts w:asciiTheme="minorHAnsi" w:hAnsiTheme="minorHAnsi" w:cstheme="minorHAnsi"/>
        </w:rPr>
        <w:t xml:space="preserve">ing the </w:t>
      </w:r>
      <w:r w:rsidRPr="00F026F7">
        <w:rPr>
          <w:rStyle w:val="StyleUnderline"/>
          <w:rFonts w:asciiTheme="minorHAnsi" w:hAnsiTheme="minorHAnsi" w:cstheme="minorHAnsi"/>
          <w:highlight w:val="green"/>
        </w:rPr>
        <w:t>Crimea, violating NATO</w:t>
      </w:r>
      <w:r w:rsidRPr="00F026F7">
        <w:rPr>
          <w:rStyle w:val="StyleUnderline"/>
          <w:rFonts w:asciiTheme="minorHAnsi" w:hAnsiTheme="minorHAnsi" w:cstheme="minorHAnsi"/>
        </w:rPr>
        <w:t xml:space="preserve"> air and sea </w:t>
      </w:r>
      <w:r w:rsidRPr="00F026F7">
        <w:rPr>
          <w:rStyle w:val="StyleUnderline"/>
          <w:rFonts w:asciiTheme="minorHAnsi" w:hAnsiTheme="minorHAnsi" w:cstheme="minorHAnsi"/>
          <w:highlight w:val="green"/>
        </w:rPr>
        <w:t>space</w:t>
      </w:r>
      <w:r w:rsidRPr="00F026F7">
        <w:rPr>
          <w:rStyle w:val="StyleUnderline"/>
          <w:rFonts w:asciiTheme="minorHAnsi" w:hAnsiTheme="minorHAnsi" w:cstheme="minorHAnsi"/>
        </w:rPr>
        <w:t xml:space="preserve">, compromising sovereignty in a number of areas, and making great gains in the Middle East. </w:t>
      </w:r>
      <w:r w:rsidRPr="00F026F7">
        <w:rPr>
          <w:rStyle w:val="StyleUnderline"/>
          <w:rFonts w:asciiTheme="minorHAnsi" w:hAnsiTheme="minorHAnsi" w:cstheme="minorHAnsi"/>
          <w:highlight w:val="green"/>
        </w:rPr>
        <w:t>Creating Syria as a client state</w:t>
      </w:r>
      <w:r w:rsidRPr="00F026F7">
        <w:rPr>
          <w:rStyle w:val="StyleUnderline"/>
          <w:rFonts w:asciiTheme="minorHAnsi" w:hAnsiTheme="minorHAnsi" w:cstheme="minorHAnsi"/>
        </w:rPr>
        <w:t xml:space="preserve"> has been a major victory </w:t>
      </w:r>
      <w:r w:rsidRPr="00F026F7">
        <w:rPr>
          <w:rStyle w:val="Emphasis"/>
          <w:rFonts w:asciiTheme="minorHAnsi" w:hAnsiTheme="minorHAnsi" w:cstheme="minorHAnsi"/>
          <w:highlight w:val="green"/>
        </w:rPr>
        <w:t>allow</w:t>
      </w:r>
      <w:r w:rsidRPr="00F026F7">
        <w:rPr>
          <w:rStyle w:val="Emphasis"/>
          <w:rFonts w:asciiTheme="minorHAnsi" w:hAnsiTheme="minorHAnsi" w:cstheme="minorHAnsi"/>
        </w:rPr>
        <w:t xml:space="preserve">ing </w:t>
      </w:r>
      <w:r w:rsidRPr="00F026F7">
        <w:rPr>
          <w:rStyle w:val="Emphasis"/>
          <w:rFonts w:asciiTheme="minorHAnsi" w:hAnsiTheme="minorHAnsi" w:cstheme="minorHAnsi"/>
          <w:highlight w:val="green"/>
        </w:rPr>
        <w:t>Russia to claim great power status</w:t>
      </w:r>
      <w:r w:rsidRPr="00F026F7">
        <w:rPr>
          <w:rStyle w:val="StyleUnderline"/>
          <w:rFonts w:asciiTheme="minorHAnsi" w:hAnsiTheme="minorHAnsi" w:cstheme="minorHAnsi"/>
        </w:rPr>
        <w:t xml:space="preserve">, acquire naval and air bases on the Mediterranean, and gain a major foothold in the Middle East. It has won because of a lack of response from both the United States and Western Europe. </w:t>
      </w:r>
      <w:r w:rsidRPr="00F026F7">
        <w:rPr>
          <w:rStyle w:val="StyleUnderline"/>
          <w:rFonts w:asciiTheme="minorHAnsi" w:hAnsiTheme="minorHAnsi" w:cstheme="minorHAnsi"/>
          <w:highlight w:val="green"/>
        </w:rPr>
        <w:t>Sanctions</w:t>
      </w:r>
      <w:r w:rsidRPr="00F026F7">
        <w:rPr>
          <w:rFonts w:asciiTheme="minorHAnsi" w:hAnsiTheme="minorHAnsi" w:cstheme="minorHAnsi"/>
          <w:sz w:val="12"/>
        </w:rPr>
        <w:t xml:space="preserve"> have harmed the Russian economy, but failed to cause changes in behavior. In fact, they have </w:t>
      </w:r>
      <w:r w:rsidRPr="00F026F7">
        <w:rPr>
          <w:rStyle w:val="StyleUnderline"/>
          <w:rFonts w:asciiTheme="minorHAnsi" w:hAnsiTheme="minorHAnsi" w:cstheme="minorHAnsi"/>
          <w:highlight w:val="green"/>
        </w:rPr>
        <w:t>emboldened</w:t>
      </w:r>
      <w:r w:rsidRPr="00F026F7">
        <w:rPr>
          <w:rStyle w:val="StyleUnderline"/>
          <w:rFonts w:asciiTheme="minorHAnsi" w:hAnsiTheme="minorHAnsi" w:cstheme="minorHAnsi"/>
        </w:rPr>
        <w:t xml:space="preserve"> Putin to increase these </w:t>
      </w:r>
      <w:r w:rsidRPr="00F026F7">
        <w:rPr>
          <w:rStyle w:val="StyleUnderline"/>
          <w:rFonts w:asciiTheme="minorHAnsi" w:hAnsiTheme="minorHAnsi" w:cstheme="minorHAnsi"/>
          <w:highlight w:val="green"/>
        </w:rPr>
        <w:t>negative actions</w:t>
      </w:r>
      <w:r w:rsidRPr="00F026F7">
        <w:rPr>
          <w:rFonts w:asciiTheme="minorHAnsi" w:hAnsiTheme="minorHAnsi" w:cstheme="minorHAnsi"/>
          <w:sz w:val="12"/>
        </w:rPr>
        <w:t xml:space="preserve">. In other tests, he has achieved only partial victories. He has put into place frozen conficts in Georgia and Ukraine which have no end in sight. But, in both cases these small countries have responded by moving closer to the EU and to NATO, the very outcomes Putin was trying to avoid. The “blowback” from the Skripal attempt was so negative that Putin seems to be discouraged from further such actions. The verdict is still out in a number of areas. He has partially won in Korea with his announced goals either achieved or at least established as international objectives, although he was not personally a party to any direct actions there. Similarly, in Afghanistan his attempts to insert Russia into the mix have yielded few results, but efforts continue. It is difficult to assess the end results of election interference. This is one area where significant attempts are continuing and expanding. </w:t>
      </w:r>
      <w:r w:rsidRPr="00F026F7">
        <w:rPr>
          <w:rStyle w:val="StyleUnderline"/>
          <w:rFonts w:asciiTheme="minorHAnsi" w:hAnsiTheme="minorHAnsi" w:cstheme="minorHAnsi"/>
        </w:rPr>
        <w:t xml:space="preserve">The refusal of the American administration to acknowledge Russian culpability in this area allows Putin to continue his efforts unimpeded and it seems likely that with cyberattacks difficult to combat, there will be greater emphasis in this area. In themselves, these </w:t>
      </w:r>
      <w:r w:rsidRPr="00F026F7">
        <w:rPr>
          <w:rStyle w:val="StyleUnderline"/>
          <w:rFonts w:asciiTheme="minorHAnsi" w:hAnsiTheme="minorHAnsi" w:cstheme="minorHAnsi"/>
          <w:highlight w:val="green"/>
        </w:rPr>
        <w:t xml:space="preserve">tests follow </w:t>
      </w:r>
      <w:r w:rsidRPr="00F026F7">
        <w:rPr>
          <w:rStyle w:val="Emphasis"/>
          <w:rFonts w:asciiTheme="minorHAnsi" w:hAnsiTheme="minorHAnsi" w:cstheme="minorHAnsi"/>
          <w:highlight w:val="green"/>
        </w:rPr>
        <w:t>realist notions and shape a more zero-sum international order</w:t>
      </w:r>
      <w:r w:rsidRPr="00F026F7">
        <w:rPr>
          <w:rStyle w:val="StyleUnderline"/>
          <w:rFonts w:asciiTheme="minorHAnsi" w:hAnsiTheme="minorHAnsi" w:cstheme="minorHAnsi"/>
        </w:rPr>
        <w:t xml:space="preserve">. Not only has a new frozen conflict developed in Europe and Russia gained what Ukraine once had by annexing Crimea, but </w:t>
      </w:r>
      <w:r w:rsidRPr="00F026F7">
        <w:rPr>
          <w:rStyle w:val="StyleUnderline"/>
          <w:rFonts w:asciiTheme="minorHAnsi" w:hAnsiTheme="minorHAnsi" w:cstheme="minorHAnsi"/>
          <w:highlight w:val="green"/>
        </w:rPr>
        <w:t xml:space="preserve">in the decline of liberal alliances, </w:t>
      </w:r>
      <w:r w:rsidRPr="00F026F7">
        <w:rPr>
          <w:rStyle w:val="Emphasis"/>
          <w:rFonts w:asciiTheme="minorHAnsi" w:hAnsiTheme="minorHAnsi" w:cstheme="minorHAnsi"/>
          <w:highlight w:val="green"/>
        </w:rPr>
        <w:t>Russia is making geopolitical moves</w:t>
      </w:r>
      <w:r w:rsidRPr="00F026F7">
        <w:rPr>
          <w:rFonts w:asciiTheme="minorHAnsi" w:hAnsiTheme="minorHAnsi" w:cstheme="minorHAnsi"/>
          <w:sz w:val="12"/>
        </w:rPr>
        <w:t xml:space="preserve">. Turkey has moved away from the U.S. and closer to Russia by purchasing Russian missile defense weaponry and receiving U.S. sanctions. </w:t>
      </w:r>
      <w:r w:rsidRPr="00F026F7">
        <w:rPr>
          <w:rStyle w:val="StyleUnderline"/>
          <w:rFonts w:asciiTheme="minorHAnsi" w:hAnsiTheme="minorHAnsi" w:cstheme="minorHAnsi"/>
        </w:rPr>
        <w:t>Similarly, weakened economic U.S.–China economic ties have come, as Russo-Sino military cooperation is on the rise. Furthermore, this zero-sum approach deepens fractures in Ukraine, propels a security dilemma involving NATO, gains ground in the Middle East, and increases the legitimacy of authoritarian rule</w:t>
      </w:r>
      <w:r w:rsidRPr="00F026F7">
        <w:rPr>
          <w:rFonts w:asciiTheme="minorHAnsi" w:hAnsiTheme="minorHAnsi" w:cstheme="minorHAnsi"/>
          <w:sz w:val="12"/>
        </w:rPr>
        <w:t xml:space="preserve">. While Russia is likely to end its directional geopolitical march, its gains will likely remain. For the foreseeable future, Russia will hold claim to Crimea and remain a presence in Eastern Ukraine and the rest of the country will remain a political, military, and economic partner with the U.S. and EU. Consolidating gains makes the most sense for Russia. On the one hand, attempts by Russia to gain more regional power verges too close to military conflict. On the other hand, giving up gains jeopardizes Putin’s political standing. For example, </w:t>
      </w:r>
      <w:r w:rsidRPr="00F026F7">
        <w:rPr>
          <w:rStyle w:val="StyleUnderline"/>
          <w:rFonts w:asciiTheme="minorHAnsi" w:hAnsiTheme="minorHAnsi" w:cstheme="minorHAnsi"/>
        </w:rPr>
        <w:t>Russian concessions in Eastern Ukraine could put Crimea back on the table, an annexation widely popular in Russia and for those who support the Russian president</w:t>
      </w:r>
      <w:r w:rsidRPr="00F026F7">
        <w:rPr>
          <w:rFonts w:asciiTheme="minorHAnsi" w:hAnsiTheme="minorHAnsi" w:cstheme="minorHAnsi"/>
          <w:sz w:val="12"/>
        </w:rPr>
        <w:t xml:space="preserve">. Relatedly, NATO’s presence in Europe continues to mount, with Trump supporting the Obama administration-led European Reassurance Initiative, a policy that dramatically increased NATO troop levels and spending in Eastern Europe. In reaction, Russia has displayed military sophistication in the region through its 2017 Zapad war games and globally through a strategic submarine navy and 2018 Vostok war games. These military escalations and displays of power in Eastern Europe are likely to continue for the foreseeable future. </w:t>
      </w:r>
      <w:r w:rsidRPr="00F026F7">
        <w:rPr>
          <w:rStyle w:val="StyleUnderline"/>
          <w:rFonts w:asciiTheme="minorHAnsi" w:hAnsiTheme="minorHAnsi" w:cstheme="minorHAnsi"/>
        </w:rPr>
        <w:t xml:space="preserve">Russia also has new military bases in the Middle East and </w:t>
      </w:r>
      <w:r w:rsidRPr="00F026F7">
        <w:rPr>
          <w:rStyle w:val="StyleUnderline"/>
          <w:rFonts w:asciiTheme="minorHAnsi" w:hAnsiTheme="minorHAnsi" w:cstheme="minorHAnsi"/>
          <w:highlight w:val="green"/>
        </w:rPr>
        <w:t>Moscow’s influence is expanding</w:t>
      </w:r>
      <w:r w:rsidRPr="00F026F7">
        <w:rPr>
          <w:rStyle w:val="StyleUnderline"/>
          <w:rFonts w:asciiTheme="minorHAnsi" w:hAnsiTheme="minorHAnsi" w:cstheme="minorHAnsi"/>
        </w:rPr>
        <w:t>, with Assad regaining control of Syria.</w:t>
      </w:r>
      <w:r w:rsidRPr="00F026F7">
        <w:rPr>
          <w:rFonts w:asciiTheme="minorHAnsi" w:hAnsiTheme="minorHAnsi" w:cstheme="minorHAnsi"/>
          <w:sz w:val="12"/>
        </w:rPr>
        <w:t xml:space="preserve"> Finally, </w:t>
      </w:r>
      <w:r w:rsidRPr="00F026F7">
        <w:rPr>
          <w:rStyle w:val="StyleUnderline"/>
          <w:rFonts w:asciiTheme="minorHAnsi" w:hAnsiTheme="minorHAnsi" w:cstheme="minorHAnsi"/>
        </w:rPr>
        <w:t xml:space="preserve">as Western elections become less credible, </w:t>
      </w:r>
      <w:r w:rsidRPr="00F026F7">
        <w:rPr>
          <w:rStyle w:val="StyleUnderline"/>
          <w:rFonts w:asciiTheme="minorHAnsi" w:hAnsiTheme="minorHAnsi" w:cstheme="minorHAnsi"/>
          <w:highlight w:val="green"/>
        </w:rPr>
        <w:t>Putin gains new non-democratic opportunities</w:t>
      </w:r>
      <w:r w:rsidRPr="00F026F7">
        <w:rPr>
          <w:rFonts w:asciiTheme="minorHAnsi" w:hAnsiTheme="minorHAnsi" w:cstheme="minorHAnsi"/>
          <w:sz w:val="12"/>
        </w:rPr>
        <w:t xml:space="preserve"> (e.g., either through questionable elections, changing the constitution, informal power grabs, or non-electoral means) </w:t>
      </w:r>
      <w:r w:rsidRPr="00F026F7">
        <w:rPr>
          <w:rStyle w:val="StyleUnderline"/>
          <w:rFonts w:asciiTheme="minorHAnsi" w:hAnsiTheme="minorHAnsi" w:cstheme="minorHAnsi"/>
        </w:rPr>
        <w:t xml:space="preserve">to maintain power through 2024: if democracy is illegitimate, why should Russia democratize. Despite gains, the </w:t>
      </w:r>
      <w:r w:rsidRPr="00F026F7">
        <w:rPr>
          <w:rStyle w:val="StyleUnderline"/>
          <w:rFonts w:asciiTheme="minorHAnsi" w:hAnsiTheme="minorHAnsi" w:cstheme="minorHAnsi"/>
          <w:highlight w:val="green"/>
        </w:rPr>
        <w:t>tests</w:t>
      </w:r>
      <w:r w:rsidRPr="00F026F7">
        <w:rPr>
          <w:rStyle w:val="StyleUnderline"/>
          <w:rFonts w:asciiTheme="minorHAnsi" w:hAnsiTheme="minorHAnsi" w:cstheme="minorHAnsi"/>
        </w:rPr>
        <w:t xml:space="preserve"> place a </w:t>
      </w:r>
      <w:r w:rsidRPr="00F026F7">
        <w:rPr>
          <w:rStyle w:val="StyleUnderline"/>
          <w:rFonts w:asciiTheme="minorHAnsi" w:hAnsiTheme="minorHAnsi" w:cstheme="minorHAnsi"/>
          <w:highlight w:val="green"/>
        </w:rPr>
        <w:t>strain</w:t>
      </w:r>
      <w:r w:rsidRPr="00F026F7">
        <w:rPr>
          <w:rStyle w:val="StyleUnderline"/>
          <w:rFonts w:asciiTheme="minorHAnsi" w:hAnsiTheme="minorHAnsi" w:cstheme="minorHAnsi"/>
        </w:rPr>
        <w:t xml:space="preserve"> on Russian </w:t>
      </w:r>
      <w:r w:rsidRPr="00F026F7">
        <w:rPr>
          <w:rStyle w:val="StyleUnderline"/>
          <w:rFonts w:asciiTheme="minorHAnsi" w:hAnsiTheme="minorHAnsi" w:cstheme="minorHAnsi"/>
          <w:highlight w:val="green"/>
        </w:rPr>
        <w:t>domestic politics, which</w:t>
      </w:r>
      <w:r w:rsidRPr="00F026F7">
        <w:rPr>
          <w:rStyle w:val="StyleUnderline"/>
          <w:rFonts w:asciiTheme="minorHAnsi" w:hAnsiTheme="minorHAnsi" w:cstheme="minorHAnsi"/>
        </w:rPr>
        <w:t xml:space="preserve"> will ultimately </w:t>
      </w:r>
      <w:r w:rsidRPr="00F026F7">
        <w:rPr>
          <w:rStyle w:val="StyleUnderline"/>
          <w:rFonts w:asciiTheme="minorHAnsi" w:hAnsiTheme="minorHAnsi" w:cstheme="minorHAnsi"/>
          <w:highlight w:val="green"/>
        </w:rPr>
        <w:t>determine the power of Russia</w:t>
      </w:r>
      <w:r w:rsidRPr="00F026F7">
        <w:rPr>
          <w:rStyle w:val="StyleUnderline"/>
          <w:rFonts w:asciiTheme="minorHAnsi" w:hAnsiTheme="minorHAnsi" w:cstheme="minorHAnsi"/>
        </w:rPr>
        <w:t xml:space="preserve"> and the path it pursues. Domestically, Russia’s future international leadership depends upon whether Russians will sacrifice indefinitely or tire of sanctions, and whether the Russian economy can expand beyond the energy sector and become a bigger player in the WTO and global economic fora</w:t>
      </w:r>
      <w:r w:rsidRPr="00F026F7">
        <w:rPr>
          <w:rFonts w:asciiTheme="minorHAnsi" w:hAnsiTheme="minorHAnsi" w:cstheme="minorHAnsi"/>
          <w:sz w:val="12"/>
        </w:rPr>
        <w:t xml:space="preserve">. The precedent is not good. As oil prices decline and sanctions are levied, there are minimal movements for change and Russian money continues to be invested outside of the country with little expansion beyond energy markets. And </w:t>
      </w:r>
      <w:r w:rsidRPr="00F026F7">
        <w:rPr>
          <w:rStyle w:val="StyleUnderline"/>
          <w:rFonts w:asciiTheme="minorHAnsi" w:hAnsiTheme="minorHAnsi" w:cstheme="minorHAnsi"/>
        </w:rPr>
        <w:t>despite some domestic shocks</w:t>
      </w:r>
      <w:r w:rsidRPr="00F026F7">
        <w:rPr>
          <w:rFonts w:asciiTheme="minorHAnsi" w:hAnsiTheme="minorHAnsi" w:cstheme="minorHAnsi"/>
          <w:sz w:val="12"/>
        </w:rPr>
        <w:t xml:space="preserve">, including a rise in the retirement age that led to organized backlash, </w:t>
      </w:r>
      <w:r w:rsidRPr="00F026F7">
        <w:rPr>
          <w:rStyle w:val="StyleUnderline"/>
          <w:rFonts w:asciiTheme="minorHAnsi" w:hAnsiTheme="minorHAnsi" w:cstheme="minorHAnsi"/>
        </w:rPr>
        <w:t xml:space="preserve">revolt is contained on two social levels. First, the established generations experienced two horrible shocks with the Soviet Union’s collapse and the economic </w:t>
      </w:r>
      <w:r w:rsidRPr="00F026F7">
        <w:rPr>
          <w:rStyle w:val="StyleUnderline"/>
          <w:rFonts w:asciiTheme="minorHAnsi" w:hAnsiTheme="minorHAnsi" w:cstheme="minorHAnsi"/>
          <w:strike/>
        </w:rPr>
        <w:t>crippling</w:t>
      </w:r>
      <w:r w:rsidRPr="00F026F7">
        <w:rPr>
          <w:rStyle w:val="StyleUnderline"/>
          <w:rFonts w:asciiTheme="minorHAnsi" w:hAnsiTheme="minorHAnsi" w:cstheme="minorHAnsi"/>
        </w:rPr>
        <w:t xml:space="preserve"> of the 1990s, supporting a narrative that loyalty is better than revolt. Second, many of the youth coming of age only know Putin and have found a home in his growing cult of personality</w:t>
      </w:r>
      <w:r w:rsidRPr="00F026F7">
        <w:rPr>
          <w:rFonts w:asciiTheme="minorHAnsi" w:hAnsiTheme="minorHAnsi" w:cstheme="minorHAnsi"/>
          <w:sz w:val="12"/>
        </w:rPr>
        <w:t xml:space="preserve"> (Greene and Robertson 2017). </w:t>
      </w:r>
      <w:r w:rsidRPr="00F026F7">
        <w:rPr>
          <w:rStyle w:val="StyleUnderline"/>
          <w:rFonts w:asciiTheme="minorHAnsi" w:hAnsiTheme="minorHAnsi" w:cstheme="minorHAnsi"/>
        </w:rPr>
        <w:t xml:space="preserve">While intellectual movements, regional autonomy, and international influence will likely continue to breed discontent in Russia, the rise of far right populism in Europe and questionable elections in the West will continue to undermine small reforms and a potential turn toward revolt or liberal democracy. Furthermore, the Covid19 </w:t>
      </w:r>
      <w:r w:rsidRPr="00F026F7">
        <w:rPr>
          <w:rStyle w:val="StyleUnderline"/>
          <w:rFonts w:asciiTheme="minorHAnsi" w:hAnsiTheme="minorHAnsi" w:cstheme="minorHAnsi"/>
          <w:highlight w:val="green"/>
        </w:rPr>
        <w:t>pandemic</w:t>
      </w:r>
      <w:r w:rsidRPr="00F026F7">
        <w:rPr>
          <w:rStyle w:val="StyleUnderline"/>
          <w:rFonts w:asciiTheme="minorHAnsi" w:hAnsiTheme="minorHAnsi" w:cstheme="minorHAnsi"/>
        </w:rPr>
        <w:t xml:space="preserve"> has </w:t>
      </w:r>
      <w:r w:rsidRPr="00F026F7">
        <w:rPr>
          <w:rStyle w:val="StyleUnderline"/>
          <w:rFonts w:asciiTheme="minorHAnsi" w:hAnsiTheme="minorHAnsi" w:cstheme="minorHAnsi"/>
          <w:highlight w:val="green"/>
        </w:rPr>
        <w:t>impressed</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 xml:space="preserve">a </w:t>
      </w:r>
      <w:r w:rsidRPr="00F026F7">
        <w:rPr>
          <w:rStyle w:val="StyleUnderline"/>
          <w:rFonts w:asciiTheme="minorHAnsi" w:hAnsiTheme="minorHAnsi" w:cstheme="minorHAnsi"/>
        </w:rPr>
        <w:t xml:space="preserve">unique </w:t>
      </w:r>
      <w:r w:rsidRPr="00F026F7">
        <w:rPr>
          <w:rStyle w:val="StyleUnderline"/>
          <w:rFonts w:asciiTheme="minorHAnsi" w:hAnsiTheme="minorHAnsi" w:cstheme="minorHAnsi"/>
          <w:highlight w:val="green"/>
        </w:rPr>
        <w:t>toll</w:t>
      </w:r>
      <w:r w:rsidRPr="00F026F7">
        <w:rPr>
          <w:rStyle w:val="StyleUnderline"/>
          <w:rFonts w:asciiTheme="minorHAnsi" w:hAnsiTheme="minorHAnsi" w:cstheme="minorHAnsi"/>
        </w:rPr>
        <w:t xml:space="preserve"> upon Russia that will likely not serve its realist goals. The domestic loss of life and outrage about how the pandemic was </w:t>
      </w:r>
      <w:r w:rsidRPr="00F026F7">
        <w:rPr>
          <w:rStyle w:val="StyleUnderline"/>
          <w:rFonts w:asciiTheme="minorHAnsi" w:hAnsiTheme="minorHAnsi" w:cstheme="minorHAnsi"/>
        </w:rPr>
        <w:lastRenderedPageBreak/>
        <w:t xml:space="preserve">handled requires </w:t>
      </w:r>
      <w:r w:rsidRPr="00F026F7">
        <w:rPr>
          <w:rStyle w:val="StyleUnderline"/>
          <w:rFonts w:asciiTheme="minorHAnsi" w:hAnsiTheme="minorHAnsi" w:cstheme="minorHAnsi"/>
          <w:highlight w:val="green"/>
        </w:rPr>
        <w:t>Russian leadership</w:t>
      </w:r>
      <w:r w:rsidRPr="00F026F7">
        <w:rPr>
          <w:rStyle w:val="StyleUnderline"/>
          <w:rFonts w:asciiTheme="minorHAnsi" w:hAnsiTheme="minorHAnsi" w:cstheme="minorHAnsi"/>
        </w:rPr>
        <w:t xml:space="preserve"> to </w:t>
      </w:r>
      <w:r w:rsidRPr="00F026F7">
        <w:rPr>
          <w:rStyle w:val="StyleUnderline"/>
          <w:rFonts w:asciiTheme="minorHAnsi" w:hAnsiTheme="minorHAnsi" w:cstheme="minorHAnsi"/>
          <w:highlight w:val="green"/>
        </w:rPr>
        <w:t xml:space="preserve">make moves </w:t>
      </w:r>
      <w:r w:rsidRPr="00F026F7">
        <w:rPr>
          <w:rStyle w:val="Emphasis"/>
          <w:rFonts w:asciiTheme="minorHAnsi" w:hAnsiTheme="minorHAnsi" w:cstheme="minorHAnsi"/>
          <w:highlight w:val="green"/>
        </w:rPr>
        <w:t>to regain lost political capital</w:t>
      </w:r>
      <w:r w:rsidRPr="00F026F7">
        <w:rPr>
          <w:rFonts w:asciiTheme="minorHAnsi" w:hAnsiTheme="minorHAnsi" w:cstheme="minorHAnsi"/>
          <w:sz w:val="12"/>
        </w:rPr>
        <w:t xml:space="preserve">. While gains may be made through geopolitical tactics, pandemic induced economic declines and resources hamper such activities. In consequence, Russia’s domestic conditions do not immediately lend themselves to greater advancement nor retreat in international affairs. </w:t>
      </w:r>
    </w:p>
    <w:p w14:paraId="1E5FA2ED"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Previous Russian aggression were somewhat successful tests but showed limits of direct conflict which led to increased spending on military and a new hybrid war strategy. </w:t>
      </w:r>
    </w:p>
    <w:p w14:paraId="55FA1D1D"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Fenstein and Pirro 21 </w:t>
      </w:r>
      <w:r w:rsidRPr="00F026F7">
        <w:rPr>
          <w:rFonts w:asciiTheme="minorHAnsi" w:hAnsiTheme="minorHAnsi" w:cstheme="minorHAnsi"/>
        </w:rPr>
        <w:t>(Feinstein, Scott G., and Ellen B. Pirro, but Department of Political Science, Iowa State University. "Testing the world order: strategic realism in Russian foreign affairs." International Politics (2021): 1-18.; AKIM)</w:t>
      </w:r>
    </w:p>
    <w:p w14:paraId="773BB228" w14:textId="77777777" w:rsidR="00B43952" w:rsidRPr="00F026F7" w:rsidRDefault="00B43952" w:rsidP="00B43952">
      <w:pPr>
        <w:rPr>
          <w:rFonts w:asciiTheme="minorHAnsi" w:hAnsiTheme="minorHAnsi" w:cstheme="minorHAnsi"/>
          <w:sz w:val="12"/>
        </w:rPr>
      </w:pPr>
      <w:r w:rsidRPr="00F026F7">
        <w:rPr>
          <w:rStyle w:val="StyleUnderline"/>
          <w:rFonts w:asciiTheme="minorHAnsi" w:hAnsiTheme="minorHAnsi" w:cstheme="minorHAnsi"/>
        </w:rPr>
        <w:t>Russia’s tests—the near abroad: Georgia, Crimea, and Ukraine Georgia In August 2008, Russia massed troops on the border between Georgia and Russia. Russia was becoming highly concerned about Georgia’s moves toward the West and in particular the European Union and NATO</w:t>
      </w:r>
      <w:r w:rsidRPr="00F026F7">
        <w:rPr>
          <w:rFonts w:asciiTheme="minorHAnsi" w:hAnsiTheme="minorHAnsi" w:cstheme="minorHAnsi"/>
          <w:sz w:val="12"/>
        </w:rPr>
        <w:t xml:space="preserve"> (Karagiannis 2013). In addition, </w:t>
      </w:r>
      <w:r w:rsidRPr="00F026F7">
        <w:rPr>
          <w:rStyle w:val="StyleUnderline"/>
          <w:rFonts w:asciiTheme="minorHAnsi" w:hAnsiTheme="minorHAnsi" w:cstheme="minorHAnsi"/>
          <w:highlight w:val="green"/>
        </w:rPr>
        <w:t>Russia had been demanding freedom from Georgia</w:t>
      </w:r>
      <w:r w:rsidRPr="00F026F7">
        <w:rPr>
          <w:rStyle w:val="StyleUnderline"/>
          <w:rFonts w:asciiTheme="minorHAnsi" w:hAnsiTheme="minorHAnsi" w:cstheme="minorHAnsi"/>
        </w:rPr>
        <w:t xml:space="preserve"> for two rebellious provinces, </w:t>
      </w:r>
      <w:r w:rsidRPr="00F026F7">
        <w:rPr>
          <w:rStyle w:val="StyleUnderline"/>
          <w:rFonts w:asciiTheme="minorHAnsi" w:hAnsiTheme="minorHAnsi" w:cstheme="minorHAnsi"/>
          <w:highlight w:val="green"/>
        </w:rPr>
        <w:t>Abkhazia and South Ossetia,</w:t>
      </w:r>
      <w:r w:rsidRPr="00F026F7">
        <w:rPr>
          <w:rStyle w:val="StyleUnderline"/>
          <w:rFonts w:asciiTheme="minorHAnsi" w:hAnsiTheme="minorHAnsi" w:cstheme="minorHAnsi"/>
        </w:rPr>
        <w:t xml:space="preserve"> which wanted closer links to Moscow</w:t>
      </w:r>
      <w:r w:rsidRPr="00F026F7">
        <w:rPr>
          <w:rFonts w:asciiTheme="minorHAnsi" w:hAnsiTheme="minorHAnsi" w:cstheme="minorHAnsi"/>
          <w:sz w:val="12"/>
        </w:rPr>
        <w:t>. The threat to Georgia seemed overwhelming</w:t>
      </w:r>
      <w:r w:rsidRPr="00F026F7">
        <w:rPr>
          <w:rStyle w:val="StyleUnderline"/>
          <w:rFonts w:asciiTheme="minorHAnsi" w:hAnsiTheme="minorHAnsi" w:cstheme="minorHAnsi"/>
        </w:rPr>
        <w:t>. Followed by U.S.–NATO military exercises and NATO accession negotiations in Georgia, Georgia attacked</w:t>
      </w:r>
      <w:r w:rsidRPr="00F026F7">
        <w:rPr>
          <w:rFonts w:asciiTheme="minorHAnsi" w:hAnsiTheme="minorHAnsi" w:cstheme="minorHAnsi"/>
          <w:sz w:val="12"/>
        </w:rPr>
        <w:t xml:space="preserve">. Russia responded with a massive attack pouring over the border and moving toward the Georgian capital. Widely condemned in the United Nations, by the European Union and by most Western states, Russia accepted a ceasefire after changing the sovereignty of these two provinces where Russian troops remain to this day. </w:t>
      </w:r>
      <w:r w:rsidRPr="00F026F7">
        <w:rPr>
          <w:rStyle w:val="StyleUnderline"/>
          <w:rFonts w:asciiTheme="minorHAnsi" w:hAnsiTheme="minorHAnsi" w:cstheme="minorHAnsi"/>
          <w:highlight w:val="green"/>
        </w:rPr>
        <w:t>Russia</w:t>
      </w:r>
      <w:r w:rsidRPr="00F026F7">
        <w:rPr>
          <w:rStyle w:val="StyleUnderline"/>
          <w:rFonts w:asciiTheme="minorHAnsi" w:hAnsiTheme="minorHAnsi" w:cstheme="minorHAnsi"/>
        </w:rPr>
        <w:t xml:space="preserve"> had several objectives for its actions. Its main objective seems to have been </w:t>
      </w:r>
      <w:r w:rsidRPr="00F026F7">
        <w:rPr>
          <w:rStyle w:val="StyleUnderline"/>
          <w:rFonts w:asciiTheme="minorHAnsi" w:hAnsiTheme="minorHAnsi" w:cstheme="minorHAnsi"/>
          <w:highlight w:val="green"/>
        </w:rPr>
        <w:t>put</w:t>
      </w:r>
      <w:r w:rsidRPr="00F026F7">
        <w:rPr>
          <w:rStyle w:val="StyleUnderline"/>
          <w:rFonts w:asciiTheme="minorHAnsi" w:hAnsiTheme="minorHAnsi" w:cstheme="minorHAnsi"/>
        </w:rPr>
        <w:t xml:space="preserve">ting </w:t>
      </w:r>
      <w:r w:rsidRPr="00F026F7">
        <w:rPr>
          <w:rStyle w:val="StyleUnderline"/>
          <w:rFonts w:asciiTheme="minorHAnsi" w:hAnsiTheme="minorHAnsi" w:cstheme="minorHAnsi"/>
          <w:highlight w:val="green"/>
        </w:rPr>
        <w:t>Georgia in</w:t>
      </w:r>
      <w:r w:rsidRPr="00F026F7">
        <w:rPr>
          <w:rStyle w:val="StyleUnderline"/>
          <w:rFonts w:asciiTheme="minorHAnsi" w:hAnsiTheme="minorHAnsi" w:cstheme="minorHAnsi"/>
        </w:rPr>
        <w:t xml:space="preserve">to a state of semi </w:t>
      </w:r>
      <w:r w:rsidRPr="00F026F7">
        <w:rPr>
          <w:rStyle w:val="StyleUnderline"/>
          <w:rFonts w:asciiTheme="minorHAnsi" w:hAnsiTheme="minorHAnsi" w:cstheme="minorHAnsi"/>
          <w:highlight w:val="green"/>
        </w:rPr>
        <w:t>chaos</w:t>
      </w:r>
      <w:r w:rsidRPr="00F026F7">
        <w:rPr>
          <w:rStyle w:val="StyleUnderline"/>
          <w:rFonts w:asciiTheme="minorHAnsi" w:hAnsiTheme="minorHAnsi" w:cstheme="minorHAnsi"/>
        </w:rPr>
        <w:t xml:space="preserve">, without sovereignty over all its territory, in order to thwart the state’s moves to become closer to the European Union and to NATO. </w:t>
      </w:r>
      <w:r w:rsidRPr="00F026F7">
        <w:rPr>
          <w:rStyle w:val="Emphasis"/>
          <w:rFonts w:asciiTheme="minorHAnsi" w:hAnsiTheme="minorHAnsi" w:cstheme="minorHAnsi"/>
          <w:highlight w:val="green"/>
        </w:rPr>
        <w:t>Russia regards</w:t>
      </w:r>
      <w:r w:rsidRPr="00F026F7">
        <w:rPr>
          <w:rStyle w:val="Emphasis"/>
          <w:rFonts w:asciiTheme="minorHAnsi" w:hAnsiTheme="minorHAnsi" w:cstheme="minorHAnsi"/>
        </w:rPr>
        <w:t xml:space="preserve"> these </w:t>
      </w:r>
      <w:r w:rsidRPr="00F026F7">
        <w:rPr>
          <w:rStyle w:val="Emphasis"/>
          <w:rFonts w:asciiTheme="minorHAnsi" w:hAnsiTheme="minorHAnsi" w:cstheme="minorHAnsi"/>
          <w:highlight w:val="green"/>
        </w:rPr>
        <w:t>Western institutions</w:t>
      </w:r>
      <w:r w:rsidRPr="00F026F7">
        <w:rPr>
          <w:rStyle w:val="Emphasis"/>
          <w:rFonts w:asciiTheme="minorHAnsi" w:hAnsiTheme="minorHAnsi" w:cstheme="minorHAnsi"/>
        </w:rPr>
        <w:t xml:space="preserve"> expanding to its borders </w:t>
      </w:r>
      <w:r w:rsidRPr="00F026F7">
        <w:rPr>
          <w:rStyle w:val="Emphasis"/>
          <w:rFonts w:asciiTheme="minorHAnsi" w:hAnsiTheme="minorHAnsi" w:cstheme="minorHAnsi"/>
          <w:highlight w:val="green"/>
        </w:rPr>
        <w:t>as a threat</w:t>
      </w:r>
      <w:r w:rsidRPr="00F026F7">
        <w:rPr>
          <w:rStyle w:val="StyleUnderline"/>
          <w:rFonts w:asciiTheme="minorHAnsi" w:hAnsiTheme="minorHAnsi" w:cstheme="minorHAnsi"/>
        </w:rPr>
        <w:t xml:space="preserve"> to Russian sovereignty </w:t>
      </w:r>
      <w:r w:rsidRPr="00F026F7">
        <w:rPr>
          <w:rFonts w:asciiTheme="minorHAnsi" w:hAnsiTheme="minorHAnsi" w:cstheme="minorHAnsi"/>
          <w:sz w:val="12"/>
        </w:rPr>
        <w:t xml:space="preserve">(Charap and Colton 2017). </w:t>
      </w:r>
      <w:r w:rsidRPr="00F026F7">
        <w:rPr>
          <w:rStyle w:val="StyleUnderline"/>
          <w:rFonts w:asciiTheme="minorHAnsi" w:hAnsiTheme="minorHAnsi" w:cstheme="minorHAnsi"/>
        </w:rPr>
        <w:t>Russia also wanted access to the potential energy resources and port facilities of Abkhazia and ways to control the “energy corridor” from Central Asia, through the Caucasus to the West</w:t>
      </w:r>
      <w:r w:rsidRPr="00F026F7">
        <w:rPr>
          <w:rFonts w:asciiTheme="minorHAnsi" w:hAnsiTheme="minorHAnsi" w:cstheme="minorHAnsi"/>
          <w:sz w:val="12"/>
        </w:rPr>
        <w:t xml:space="preserve"> (See Pallin and Westerlund 2009; Kornely Kakachia 2011; and Cohen and Hamilton, 2011). The “test” initially received minimal pushback in the form of protests and condemnations from the West, and in the longer term, it has produced some negative outcomes for Russia. After initial occupation Russia did not proceed to annex the two provinces. As the two small, very poor, territories would likely be a drain on limited Russian resources, Russia has opted for diplomatic recognition of these provinces as “nationstates” (something no one else in the world has done). Additionally, </w:t>
      </w:r>
      <w:r w:rsidRPr="00F026F7">
        <w:rPr>
          <w:rStyle w:val="StyleUnderline"/>
          <w:rFonts w:asciiTheme="minorHAnsi" w:hAnsiTheme="minorHAnsi" w:cstheme="minorHAnsi"/>
        </w:rPr>
        <w:t>in actions reminiscent of the Sudetenland situation before World War II, Russia granted citizenship to residents of the two territories. Russia maintains a military presence in the area as a standing threat to the Georgian government</w:t>
      </w:r>
      <w:r w:rsidRPr="00F026F7">
        <w:rPr>
          <w:rFonts w:asciiTheme="minorHAnsi" w:hAnsiTheme="minorHAnsi" w:cstheme="minorHAnsi"/>
          <w:sz w:val="12"/>
        </w:rPr>
        <w:t xml:space="preserve">. Despite Russia’s military successes, the longer range outcome has been exactly what Russia feared. </w:t>
      </w:r>
      <w:r w:rsidRPr="00F026F7">
        <w:rPr>
          <w:rStyle w:val="StyleUnderline"/>
          <w:rFonts w:asciiTheme="minorHAnsi" w:hAnsiTheme="minorHAnsi" w:cstheme="minorHAnsi"/>
          <w:highlight w:val="green"/>
        </w:rPr>
        <w:t>Georgia</w:t>
      </w:r>
      <w:r w:rsidRPr="00F026F7">
        <w:rPr>
          <w:rStyle w:val="StyleUnderline"/>
          <w:rFonts w:asciiTheme="minorHAnsi" w:hAnsiTheme="minorHAnsi" w:cstheme="minorHAnsi"/>
        </w:rPr>
        <w:t xml:space="preserve"> has signed an association agreement with the EU and </w:t>
      </w:r>
      <w:r w:rsidRPr="00F026F7">
        <w:rPr>
          <w:rStyle w:val="StyleUnderline"/>
          <w:rFonts w:asciiTheme="minorHAnsi" w:hAnsiTheme="minorHAnsi" w:cstheme="minorHAnsi"/>
          <w:highlight w:val="green"/>
        </w:rPr>
        <w:t>applied for membership in NATO</w:t>
      </w:r>
      <w:r w:rsidRPr="00F026F7">
        <w:rPr>
          <w:rStyle w:val="StyleUnderline"/>
          <w:rFonts w:asciiTheme="minorHAnsi" w:hAnsiTheme="minorHAnsi" w:cstheme="minorHAnsi"/>
        </w:rPr>
        <w:t xml:space="preserve">, both of which will happen in the distant future. So it seems that </w:t>
      </w:r>
      <w:r w:rsidRPr="00F026F7">
        <w:rPr>
          <w:rStyle w:val="StyleUnderline"/>
          <w:rFonts w:asciiTheme="minorHAnsi" w:hAnsiTheme="minorHAnsi" w:cstheme="minorHAnsi"/>
          <w:highlight w:val="green"/>
        </w:rPr>
        <w:t>Russia’s test</w:t>
      </w:r>
      <w:r w:rsidRPr="00F026F7">
        <w:rPr>
          <w:rStyle w:val="StyleUnderline"/>
          <w:rFonts w:asciiTheme="minorHAnsi" w:hAnsiTheme="minorHAnsi" w:cstheme="minorHAnsi"/>
        </w:rPr>
        <w:t xml:space="preserve"> was not totally successful, but it did </w:t>
      </w:r>
      <w:r w:rsidRPr="00F026F7">
        <w:rPr>
          <w:rStyle w:val="StyleUnderline"/>
          <w:rFonts w:asciiTheme="minorHAnsi" w:hAnsiTheme="minorHAnsi" w:cstheme="minorHAnsi"/>
          <w:highlight w:val="green"/>
        </w:rPr>
        <w:t>gain</w:t>
      </w:r>
      <w:r w:rsidRPr="00F026F7">
        <w:rPr>
          <w:rStyle w:val="StyleUnderline"/>
          <w:rFonts w:asciiTheme="minorHAnsi" w:hAnsiTheme="minorHAnsi" w:cstheme="minorHAnsi"/>
        </w:rPr>
        <w:t xml:space="preserve"> much </w:t>
      </w:r>
      <w:r w:rsidRPr="00F026F7">
        <w:rPr>
          <w:rStyle w:val="StyleUnderline"/>
          <w:rFonts w:asciiTheme="minorHAnsi" w:hAnsiTheme="minorHAnsi" w:cstheme="minorHAnsi"/>
          <w:highlight w:val="green"/>
        </w:rPr>
        <w:t>status</w:t>
      </w:r>
      <w:r w:rsidRPr="00F026F7">
        <w:rPr>
          <w:rStyle w:val="StyleUnderline"/>
          <w:rFonts w:asciiTheme="minorHAnsi" w:hAnsiTheme="minorHAnsi" w:cstheme="minorHAnsi"/>
        </w:rPr>
        <w:t xml:space="preserve"> and respect for Putin’s Russia militarily and somewhat validated the claim of Great Power status as well as limiting Georgia’s stability and regional power</w:t>
      </w:r>
      <w:r w:rsidRPr="00F026F7">
        <w:rPr>
          <w:rFonts w:asciiTheme="minorHAnsi" w:hAnsiTheme="minorHAnsi" w:cstheme="minorHAnsi"/>
          <w:sz w:val="12"/>
        </w:rPr>
        <w:t xml:space="preserve">. Crimea In 2013–14, Ukraine erupted in demonstrations and riots protesting the failure of its government to sign an association agreement with the EU. The easternmost, ethnically Russian provinces seized the opportunity to rebel against Kiev with the aid of Moscow. During this period of chaos and skirmishes in eastern Ukraine, Russia engineered a takeover of the Crimean peninsula. </w:t>
      </w:r>
      <w:r w:rsidRPr="00F026F7">
        <w:rPr>
          <w:rStyle w:val="StyleUnderline"/>
          <w:rFonts w:asciiTheme="minorHAnsi" w:hAnsiTheme="minorHAnsi" w:cstheme="minorHAnsi"/>
        </w:rPr>
        <w:t xml:space="preserve">Utilizing supposed oppression of ethnic Russians, </w:t>
      </w:r>
      <w:r w:rsidRPr="00F026F7">
        <w:rPr>
          <w:rStyle w:val="StyleUnderline"/>
          <w:rFonts w:asciiTheme="minorHAnsi" w:hAnsiTheme="minorHAnsi" w:cstheme="minorHAnsi"/>
          <w:highlight w:val="green"/>
        </w:rPr>
        <w:t>Crimean leaders</w:t>
      </w:r>
      <w:r w:rsidRPr="00F026F7">
        <w:rPr>
          <w:rStyle w:val="StyleUnderline"/>
          <w:rFonts w:asciiTheme="minorHAnsi" w:hAnsiTheme="minorHAnsi" w:cstheme="minorHAnsi"/>
        </w:rPr>
        <w:t xml:space="preserve"> requested help from Russia and subsequently </w:t>
      </w:r>
      <w:r w:rsidRPr="00F026F7">
        <w:rPr>
          <w:rStyle w:val="StyleUnderline"/>
          <w:rFonts w:asciiTheme="minorHAnsi" w:hAnsiTheme="minorHAnsi" w:cstheme="minorHAnsi"/>
          <w:highlight w:val="green"/>
        </w:rPr>
        <w:t>voted to unite with Russia</w:t>
      </w:r>
      <w:r w:rsidRPr="00F026F7">
        <w:rPr>
          <w:rStyle w:val="StyleUnderline"/>
          <w:rFonts w:asciiTheme="minorHAnsi" w:hAnsiTheme="minorHAnsi" w:cstheme="minorHAnsi"/>
        </w:rPr>
        <w:t>. While Russian objectives demonstrated Russia’s Great Power status and furthered upheaval in Ukraine, there was a more urgent concern. Russia’s naval feet was berthed in Crimea, and Russia could not tolerate any threat to the free movement in and out of its ports in the Black Sea</w:t>
      </w:r>
      <w:r w:rsidRPr="00F026F7">
        <w:rPr>
          <w:rFonts w:asciiTheme="minorHAnsi" w:hAnsiTheme="minorHAnsi" w:cstheme="minorHAnsi"/>
          <w:sz w:val="12"/>
        </w:rPr>
        <w:t xml:space="preserve">. In this case, Russia did annex the territory immediately making provisions for a new bridge directly to Russian territory and opening roadway traffic to Russia. </w:t>
      </w:r>
      <w:r w:rsidRPr="00F026F7">
        <w:rPr>
          <w:rStyle w:val="StyleUnderline"/>
          <w:rFonts w:asciiTheme="minorHAnsi" w:hAnsiTheme="minorHAnsi" w:cstheme="minorHAnsi"/>
        </w:rPr>
        <w:t>Widely condemned in the West, the Crimean seizure brought severe economic sanctions to Russia. Yet no other state was willing to mount a counter attack or fight for a free Crimea.</w:t>
      </w:r>
      <w:r w:rsidRPr="00F026F7">
        <w:rPr>
          <w:rFonts w:asciiTheme="minorHAnsi" w:hAnsiTheme="minorHAnsi" w:cstheme="minorHAnsi"/>
          <w:sz w:val="12"/>
        </w:rPr>
        <w:t xml:space="preserve"> So the Russian test was a successful one with the objective of keeping the feet in Russian waters secured and gaining territory. Russia tested the foundational respect for the sovereignty of Ukraine and seems to have won (Bebler 2015). Ukraine In 2014, there were widespread demonstrations throughout Ukraine condemning the Russian backed government’s corruption and flawed elections. Mired in poverty and lack of development, many Ukrainians favored association with the economic powerhouse of the European Union. </w:t>
      </w:r>
      <w:r w:rsidRPr="00F026F7">
        <w:rPr>
          <w:rStyle w:val="StyleUnderline"/>
          <w:rFonts w:asciiTheme="minorHAnsi" w:hAnsiTheme="minorHAnsi" w:cstheme="minorHAnsi"/>
          <w:highlight w:val="green"/>
        </w:rPr>
        <w:t>Russia</w:t>
      </w:r>
      <w:r w:rsidRPr="00F026F7">
        <w:rPr>
          <w:rStyle w:val="StyleUnderline"/>
          <w:rFonts w:asciiTheme="minorHAnsi" w:hAnsiTheme="minorHAnsi" w:cstheme="minorHAnsi"/>
        </w:rPr>
        <w:t xml:space="preserve">, which had </w:t>
      </w:r>
      <w:r w:rsidRPr="00F026F7">
        <w:rPr>
          <w:rStyle w:val="StyleUnderline"/>
          <w:rFonts w:asciiTheme="minorHAnsi" w:hAnsiTheme="minorHAnsi" w:cstheme="minorHAnsi"/>
          <w:highlight w:val="green"/>
        </w:rPr>
        <w:t>meddled in most Ukrainian elections</w:t>
      </w:r>
      <w:r w:rsidRPr="00F026F7">
        <w:rPr>
          <w:rStyle w:val="StyleUnderline"/>
          <w:rFonts w:asciiTheme="minorHAnsi" w:hAnsiTheme="minorHAnsi" w:cstheme="minorHAnsi"/>
        </w:rPr>
        <w:t>, feared that an EU state on its border was in the offing, and stirred rebellion in the mostly ethnic Russian provinces in the east, Donbas and Luhansk</w:t>
      </w:r>
      <w:r w:rsidRPr="00F026F7">
        <w:rPr>
          <w:rFonts w:asciiTheme="minorHAnsi" w:hAnsiTheme="minorHAnsi" w:cstheme="minorHAnsi"/>
          <w:sz w:val="12"/>
        </w:rPr>
        <w:t xml:space="preserve">. Civil war followed with Russia moving troops without insignia (little green men) into the region to help the rebels. Despite more sanctions and condemnation, little progress has been made in resolving the conflict. The Minsk accords with both Russia and the EU at the negotiating table froze the conflict in place and sporadic fighting </w:t>
      </w:r>
      <w:r w:rsidRPr="00F026F7">
        <w:rPr>
          <w:rFonts w:asciiTheme="minorHAnsi" w:hAnsiTheme="minorHAnsi" w:cstheme="minorHAnsi"/>
          <w:sz w:val="12"/>
        </w:rPr>
        <w:lastRenderedPageBreak/>
        <w:t xml:space="preserve">continues to today. </w:t>
      </w:r>
      <w:r w:rsidRPr="00F026F7">
        <w:rPr>
          <w:rStyle w:val="StyleUnderline"/>
          <w:rFonts w:asciiTheme="minorHAnsi" w:hAnsiTheme="minorHAnsi" w:cstheme="minorHAnsi"/>
        </w:rPr>
        <w:t>Russia’s most feared outcome has happened with the EU signing an association agreement with Ukraine. But the continued fighting and rebellion in the east leaves the situation unresolved, which favors Russia which does not want to annex the area, but wants to keep Ukraine unstable to prevent the West from further gains and to keep the European Union from Russia’s border</w:t>
      </w:r>
      <w:r w:rsidRPr="00F026F7">
        <w:rPr>
          <w:rFonts w:asciiTheme="minorHAnsi" w:hAnsiTheme="minorHAnsi" w:cstheme="minorHAnsi"/>
          <w:sz w:val="12"/>
        </w:rPr>
        <w:t xml:space="preserve">. Russia has succeeded in maintaining Ukraine in an unresolved situation, but at a high price. </w:t>
      </w:r>
      <w:r w:rsidRPr="00F026F7">
        <w:rPr>
          <w:rStyle w:val="StyleUnderline"/>
          <w:rFonts w:asciiTheme="minorHAnsi" w:hAnsiTheme="minorHAnsi" w:cstheme="minorHAnsi"/>
        </w:rPr>
        <w:t>The sanctions imposed by Western powers have severely stunted economic growth and caused widespread suffering</w:t>
      </w:r>
      <w:r w:rsidRPr="00F026F7">
        <w:rPr>
          <w:rFonts w:asciiTheme="minorHAnsi" w:hAnsiTheme="minorHAnsi" w:cstheme="minorHAnsi"/>
          <w:sz w:val="12"/>
        </w:rPr>
        <w:t xml:space="preserve">. This “test” has been successful by Putin’s standards, but many Russians are beginning to question the need for foreign military actions and desire to stimulate growth in Russia itself to benefit the Russian people. Summary It may seem unusual for one country to invade another and then fail to absorb the territory it comes to control. In these cases Russia seems to have made strategic calculations. To acquire another country would surely provoke a response and a major conflict could ensue—something Russia wants to avoid at all costs, to pick on smaller, weaker neighbors, in which Russia has long had an interest and where ethnic Russians are present is a better bet. Rather than taking over territory, sponsoring close ties produces a group of pro-Russian allies for future ventures. In this area, Russian tests have seemed successful. In other respects, Russia has had to modify its actions.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Georgian conflict</w:t>
      </w:r>
      <w:r w:rsidRPr="00F026F7">
        <w:rPr>
          <w:rStyle w:val="StyleUnderline"/>
          <w:rFonts w:asciiTheme="minorHAnsi" w:hAnsiTheme="minorHAnsi" w:cstheme="minorHAnsi"/>
        </w:rPr>
        <w:t xml:space="preserve">, for example, while notably successful, clearly </w:t>
      </w:r>
      <w:r w:rsidRPr="00F026F7">
        <w:rPr>
          <w:rStyle w:val="StyleUnderline"/>
          <w:rFonts w:asciiTheme="minorHAnsi" w:hAnsiTheme="minorHAnsi" w:cstheme="minorHAnsi"/>
          <w:highlight w:val="green"/>
        </w:rPr>
        <w:t>illustrated</w:t>
      </w:r>
      <w:r w:rsidRPr="00F026F7">
        <w:rPr>
          <w:rStyle w:val="StyleUnderline"/>
          <w:rFonts w:asciiTheme="minorHAnsi" w:hAnsiTheme="minorHAnsi" w:cstheme="minorHAnsi"/>
        </w:rPr>
        <w:t xml:space="preserve"> to the Russian military, as well as outsiders, the </w:t>
      </w:r>
      <w:r w:rsidRPr="00F026F7">
        <w:rPr>
          <w:rStyle w:val="StyleUnderline"/>
          <w:rFonts w:asciiTheme="minorHAnsi" w:hAnsiTheme="minorHAnsi" w:cstheme="minorHAnsi"/>
          <w:highlight w:val="green"/>
        </w:rPr>
        <w:t>limitations</w:t>
      </w:r>
      <w:r w:rsidRPr="00F026F7">
        <w:rPr>
          <w:rStyle w:val="StyleUnderline"/>
          <w:rFonts w:asciiTheme="minorHAnsi" w:hAnsiTheme="minorHAnsi" w:cstheme="minorHAnsi"/>
        </w:rPr>
        <w:t xml:space="preserve"> and weaknesses of the Russian conflict machine</w:t>
      </w:r>
      <w:r w:rsidRPr="00F026F7">
        <w:rPr>
          <w:rFonts w:asciiTheme="minorHAnsi" w:hAnsiTheme="minorHAnsi" w:cstheme="minorHAnsi"/>
          <w:sz w:val="12"/>
        </w:rPr>
        <w:t xml:space="preserve"> (See Cohen and Hamilton 2011). </w:t>
      </w:r>
      <w:r w:rsidRPr="00F026F7">
        <w:rPr>
          <w:rStyle w:val="StyleUnderline"/>
          <w:rFonts w:asciiTheme="minorHAnsi" w:hAnsiTheme="minorHAnsi" w:cstheme="minorHAnsi"/>
          <w:highlight w:val="green"/>
        </w:rPr>
        <w:t xml:space="preserve">This led to </w:t>
      </w:r>
      <w:r w:rsidRPr="00F026F7">
        <w:rPr>
          <w:rStyle w:val="Emphasis"/>
          <w:rFonts w:asciiTheme="minorHAnsi" w:hAnsiTheme="minorHAnsi" w:cstheme="minorHAnsi"/>
          <w:highlight w:val="green"/>
        </w:rPr>
        <w:t>increased spending on the military</w:t>
      </w:r>
      <w:r w:rsidRPr="00F026F7">
        <w:rPr>
          <w:rStyle w:val="StyleUnderline"/>
          <w:rFonts w:asciiTheme="minorHAnsi" w:hAnsiTheme="minorHAnsi" w:cstheme="minorHAnsi"/>
        </w:rPr>
        <w:t xml:space="preserve"> and a new emphasis by Putin on nuclear weaponry. There was also considerable outcry among UN members at the Georgian attacks, a superpower overcoming a small country</w:t>
      </w:r>
      <w:r w:rsidRPr="00F026F7">
        <w:rPr>
          <w:rFonts w:asciiTheme="minorHAnsi" w:hAnsiTheme="minorHAnsi" w:cstheme="minorHAnsi"/>
          <w:sz w:val="12"/>
        </w:rPr>
        <w:t xml:space="preserve">. In the Ukrainian conflict lessons learned in Georgia were put into effect in a modification of the test. </w:t>
      </w:r>
      <w:r w:rsidRPr="00F026F7">
        <w:rPr>
          <w:rStyle w:val="StyleUnderline"/>
          <w:rFonts w:asciiTheme="minorHAnsi" w:hAnsiTheme="minorHAnsi" w:cstheme="minorHAnsi"/>
        </w:rPr>
        <w:t xml:space="preserve">Instead of an all-out attack, </w:t>
      </w:r>
      <w:r w:rsidRPr="00F026F7">
        <w:rPr>
          <w:rStyle w:val="StyleUnderline"/>
          <w:rFonts w:asciiTheme="minorHAnsi" w:hAnsiTheme="minorHAnsi" w:cstheme="minorHAnsi"/>
          <w:highlight w:val="green"/>
        </w:rPr>
        <w:t>Russia relied more on subterfuge</w:t>
      </w:r>
      <w:r w:rsidRPr="00F026F7">
        <w:rPr>
          <w:rStyle w:val="StyleUnderline"/>
          <w:rFonts w:asciiTheme="minorHAnsi" w:hAnsiTheme="minorHAnsi" w:cstheme="minorHAnsi"/>
        </w:rPr>
        <w:t>, using “little green men”—e.g., Russian soldiers without insignia—and ethnic Russian citizens—</w:t>
      </w:r>
      <w:r w:rsidRPr="00F026F7">
        <w:rPr>
          <w:rStyle w:val="StyleUnderline"/>
          <w:rFonts w:asciiTheme="minorHAnsi" w:hAnsiTheme="minorHAnsi" w:cstheme="minorHAnsi"/>
          <w:highlight w:val="green"/>
        </w:rPr>
        <w:t xml:space="preserve">to achieve </w:t>
      </w:r>
      <w:r w:rsidRPr="00F026F7">
        <w:rPr>
          <w:rStyle w:val="StyleUnderline"/>
          <w:rFonts w:asciiTheme="minorHAnsi" w:hAnsiTheme="minorHAnsi" w:cstheme="minorHAnsi"/>
        </w:rPr>
        <w:t xml:space="preserve">its </w:t>
      </w:r>
      <w:r w:rsidRPr="00F026F7">
        <w:rPr>
          <w:rStyle w:val="StyleUnderline"/>
          <w:rFonts w:asciiTheme="minorHAnsi" w:hAnsiTheme="minorHAnsi" w:cstheme="minorHAnsi"/>
          <w:highlight w:val="green"/>
        </w:rPr>
        <w:t>goals</w:t>
      </w:r>
      <w:r w:rsidRPr="00F026F7">
        <w:rPr>
          <w:rStyle w:val="StyleUnderline"/>
          <w:rFonts w:asciiTheme="minorHAnsi" w:hAnsiTheme="minorHAnsi" w:cstheme="minorHAnsi"/>
        </w:rPr>
        <w:t>. In Crimea, a “vote” by the parliament and a request by the Crimean “government” gave the takeover a patina of legitimacy</w:t>
      </w:r>
      <w:r w:rsidRPr="00F026F7">
        <w:rPr>
          <w:rFonts w:asciiTheme="minorHAnsi" w:hAnsiTheme="minorHAnsi" w:cstheme="minorHAnsi"/>
          <w:sz w:val="12"/>
        </w:rPr>
        <w:t xml:space="preserve">. Russia worked hard in these three “tests” to achieve its goals with a minimum of negative results and continues to modify its testing actions in light of tacit information received. In these three cases, Russia has tested the international community’s foundational respect for sovereignty in Eastern Europe with the invasion and continued military presence on Georgian territory; annexation of the Crimea; and the incursions and support of the Donbas region of Ukraine’s rebellion against Kiev. The </w:t>
      </w:r>
      <w:r w:rsidRPr="00F026F7">
        <w:rPr>
          <w:rStyle w:val="StyleUnderline"/>
          <w:rFonts w:asciiTheme="minorHAnsi" w:hAnsiTheme="minorHAnsi" w:cstheme="minorHAnsi"/>
        </w:rPr>
        <w:t>United States and Europe have responded with sanctions and condemnation as well as NATO buildup in Eastern Europe, but have done little or nothing to roll back Russia. This response illustrates that in the emerging international order, traditional expansionism and violations of sovereignty are possible, but not necessarily desirable</w:t>
      </w:r>
      <w:r w:rsidRPr="00F026F7">
        <w:rPr>
          <w:rFonts w:asciiTheme="minorHAnsi" w:hAnsiTheme="minorHAnsi" w:cstheme="minorHAnsi"/>
          <w:sz w:val="12"/>
        </w:rPr>
        <w:t>. Sovereignty violations come with a high price tag, including harm to the Russian economy, and organized opposition from other countries. Nevertheless, the global pushback and support of Ukraine’s Kiev government helped foster two new frozen conflicts in Europe. Going forward, Russia will likely seek to maintain involvement in Ukraine as the chaos provides legitimacy for geopolitical intervention in the region and keeps NATO and the EU further from Russian borders, but, due to the high costs, further expansionism west is unlikely.</w:t>
      </w:r>
    </w:p>
    <w:p w14:paraId="482E9374"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Path dependance means that Putin expansionism is necessary for his legitimacy. </w:t>
      </w:r>
    </w:p>
    <w:p w14:paraId="3DDBAAC6"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Aron 21</w:t>
      </w:r>
      <w:r w:rsidRPr="00F026F7">
        <w:rPr>
          <w:rFonts w:asciiTheme="minorHAnsi" w:hAnsiTheme="minorHAnsi" w:cstheme="minorHAnsi"/>
        </w:rPr>
        <w:t xml:space="preserve"> (Leon Aron Director of Russian Studies at the American Enterprise Institute for Public Policy Research, 3-15-2021, "Could Putin Launch Another Invasion? ," POLITICO, </w:t>
      </w:r>
      <w:hyperlink r:id="rId154" w:history="1">
        <w:r w:rsidRPr="00F026F7">
          <w:rPr>
            <w:rStyle w:val="Hyperlink"/>
            <w:rFonts w:asciiTheme="minorHAnsi" w:hAnsiTheme="minorHAnsi" w:cstheme="minorHAnsi"/>
          </w:rPr>
          <w:t>https://www.politico.com/news/magazine/2021/03/15/russia-putin-invasion-ukraine-baltics-nato-475527</w:t>
        </w:r>
      </w:hyperlink>
      <w:r w:rsidRPr="00F026F7">
        <w:rPr>
          <w:rFonts w:asciiTheme="minorHAnsi" w:hAnsiTheme="minorHAnsi" w:cstheme="minorHAnsi"/>
        </w:rPr>
        <w:t>; AKIM)</w:t>
      </w:r>
    </w:p>
    <w:p w14:paraId="2F333B68" w14:textId="77777777" w:rsidR="00B43952" w:rsidRPr="00F026F7" w:rsidRDefault="00B43952" w:rsidP="00B43952">
      <w:pPr>
        <w:rPr>
          <w:rStyle w:val="StyleUnderline"/>
          <w:rFonts w:asciiTheme="minorHAnsi" w:hAnsiTheme="minorHAnsi" w:cstheme="minorHAnsi"/>
        </w:rPr>
      </w:pPr>
      <w:r w:rsidRPr="00F026F7">
        <w:rPr>
          <w:rStyle w:val="StyleUnderline"/>
          <w:rFonts w:asciiTheme="minorHAnsi" w:hAnsiTheme="minorHAnsi" w:cstheme="minorHAnsi"/>
        </w:rPr>
        <w:t xml:space="preserve">A far greater </w:t>
      </w:r>
      <w:r w:rsidRPr="00F026F7">
        <w:rPr>
          <w:rStyle w:val="StyleUnderline"/>
          <w:rFonts w:asciiTheme="minorHAnsi" w:hAnsiTheme="minorHAnsi" w:cstheme="minorHAnsi"/>
          <w:highlight w:val="green"/>
        </w:rPr>
        <w:t>Soviet patriot</w:t>
      </w:r>
      <w:r w:rsidRPr="00F026F7">
        <w:rPr>
          <w:rStyle w:val="StyleUnderline"/>
          <w:rFonts w:asciiTheme="minorHAnsi" w:hAnsiTheme="minorHAnsi" w:cstheme="minorHAnsi"/>
        </w:rPr>
        <w:t xml:space="preserve"> than a Russian one, one of his first </w:t>
      </w:r>
      <w:r w:rsidRPr="00F026F7">
        <w:rPr>
          <w:rStyle w:val="StyleUnderline"/>
          <w:rFonts w:asciiTheme="minorHAnsi" w:hAnsiTheme="minorHAnsi" w:cstheme="minorHAnsi"/>
          <w:highlight w:val="green"/>
        </w:rPr>
        <w:t>priorities</w:t>
      </w:r>
      <w:r w:rsidRPr="00F026F7">
        <w:rPr>
          <w:rStyle w:val="StyleUnderline"/>
          <w:rFonts w:asciiTheme="minorHAnsi" w:hAnsiTheme="minorHAnsi" w:cstheme="minorHAnsi"/>
        </w:rPr>
        <w:t xml:space="preserve"> when he became president in 2000 </w:t>
      </w:r>
      <w:r w:rsidRPr="00F026F7">
        <w:rPr>
          <w:rStyle w:val="StyleUnderline"/>
          <w:rFonts w:asciiTheme="minorHAnsi" w:hAnsiTheme="minorHAnsi" w:cstheme="minorHAnsi"/>
          <w:highlight w:val="green"/>
        </w:rPr>
        <w:t>was to recover</w:t>
      </w:r>
      <w:r w:rsidRPr="00F026F7">
        <w:rPr>
          <w:rStyle w:val="StyleUnderline"/>
          <w:rFonts w:asciiTheme="minorHAnsi" w:hAnsiTheme="minorHAnsi" w:cstheme="minorHAnsi"/>
        </w:rPr>
        <w:t xml:space="preserve"> state ownership or control of the key political and economic assets lost in </w:t>
      </w:r>
      <w:r w:rsidRPr="00F026F7">
        <w:rPr>
          <w:rStyle w:val="StyleUnderline"/>
          <w:rFonts w:asciiTheme="minorHAnsi" w:hAnsiTheme="minorHAnsi" w:cstheme="minorHAnsi"/>
          <w:highlight w:val="green"/>
        </w:rPr>
        <w:t>the Soviet Union</w:t>
      </w:r>
      <w:r w:rsidRPr="00F026F7">
        <w:rPr>
          <w:rStyle w:val="StyleUnderline"/>
          <w:rFonts w:asciiTheme="minorHAnsi" w:hAnsiTheme="minorHAnsi" w:cstheme="minorHAnsi"/>
        </w:rPr>
        <w:t xml:space="preserve">’s demise: major industries, courts, media, national politics. Then, in his third and fourth presidencies, he </w:t>
      </w:r>
      <w:r w:rsidRPr="00F026F7">
        <w:rPr>
          <w:rStyle w:val="StyleUnderline"/>
          <w:rFonts w:asciiTheme="minorHAnsi" w:hAnsiTheme="minorHAnsi" w:cstheme="minorHAnsi"/>
          <w:highlight w:val="green"/>
        </w:rPr>
        <w:t>turned</w:t>
      </w:r>
      <w:r w:rsidRPr="00F026F7">
        <w:rPr>
          <w:rStyle w:val="StyleUnderline"/>
          <w:rFonts w:asciiTheme="minorHAnsi" w:hAnsiTheme="minorHAnsi" w:cstheme="minorHAnsi"/>
        </w:rPr>
        <w:t xml:space="preserve"> his ambition </w:t>
      </w:r>
      <w:r w:rsidRPr="00F026F7">
        <w:rPr>
          <w:rStyle w:val="StyleUnderline"/>
          <w:rFonts w:asciiTheme="minorHAnsi" w:hAnsiTheme="minorHAnsi" w:cstheme="minorHAnsi"/>
          <w:highlight w:val="green"/>
        </w:rPr>
        <w:t>to geopolitics</w:t>
      </w:r>
      <w:r w:rsidRPr="00F026F7">
        <w:rPr>
          <w:rStyle w:val="StyleUnderline"/>
          <w:rFonts w:asciiTheme="minorHAnsi" w:hAnsiTheme="minorHAnsi" w:cstheme="minorHAnsi"/>
        </w:rPr>
        <w:t xml:space="preserve">: to incursions into Ukraine and Crimea, an alliance with Syria, and various </w:t>
      </w:r>
      <w:r w:rsidRPr="00F026F7">
        <w:rPr>
          <w:rStyle w:val="Emphasis"/>
          <w:rFonts w:asciiTheme="minorHAnsi" w:hAnsiTheme="minorHAnsi" w:cstheme="minorHAnsi"/>
          <w:highlight w:val="green"/>
        </w:rPr>
        <w:t>assaults on Western democracies</w:t>
      </w:r>
      <w:r w:rsidRPr="00F026F7">
        <w:rPr>
          <w:rStyle w:val="StyleUnderline"/>
          <w:rFonts w:asciiTheme="minorHAnsi" w:hAnsiTheme="minorHAnsi" w:cstheme="minorHAnsi"/>
        </w:rPr>
        <w:t xml:space="preserve"> with what the KGB used to call “active measures” recast as cyberattacks</w:t>
      </w:r>
      <w:r w:rsidRPr="00F026F7">
        <w:rPr>
          <w:rFonts w:asciiTheme="minorHAnsi" w:hAnsiTheme="minorHAnsi" w:cstheme="minorHAnsi"/>
          <w:sz w:val="12"/>
        </w:rPr>
        <w:t xml:space="preserve">. Now, on the seventh anniversary of the Crimean Anschluss, many of the same vectors that produced the invasion of Ukraine are here again. Anticipating their trajectory and formulating a plan ought to be among the Biden administration’s main concerns. </w:t>
      </w:r>
      <w:r w:rsidRPr="00F026F7">
        <w:rPr>
          <w:rStyle w:val="StyleUnderline"/>
          <w:rFonts w:asciiTheme="minorHAnsi" w:hAnsiTheme="minorHAnsi" w:cstheme="minorHAnsi"/>
        </w:rPr>
        <w:t xml:space="preserve">There are at least two </w:t>
      </w:r>
      <w:r w:rsidRPr="00F026F7">
        <w:rPr>
          <w:rStyle w:val="StyleUnderline"/>
          <w:rFonts w:asciiTheme="minorHAnsi" w:hAnsiTheme="minorHAnsi" w:cstheme="minorHAnsi"/>
          <w:highlight w:val="green"/>
        </w:rPr>
        <w:t>reasons for Putin to be thinking about</w:t>
      </w:r>
      <w:r w:rsidRPr="00F026F7">
        <w:rPr>
          <w:rStyle w:val="StyleUnderline"/>
          <w:rFonts w:asciiTheme="minorHAnsi" w:hAnsiTheme="minorHAnsi" w:cstheme="minorHAnsi"/>
        </w:rPr>
        <w:t xml:space="preserve"> similar big and </w:t>
      </w:r>
      <w:r w:rsidRPr="00F026F7">
        <w:rPr>
          <w:rStyle w:val="StyleUnderline"/>
          <w:rFonts w:asciiTheme="minorHAnsi" w:hAnsiTheme="minorHAnsi" w:cstheme="minorHAnsi"/>
          <w:highlight w:val="green"/>
        </w:rPr>
        <w:t>bold actions</w:t>
      </w:r>
      <w:r w:rsidRPr="00F026F7">
        <w:rPr>
          <w:rStyle w:val="StyleUnderline"/>
          <w:rFonts w:asciiTheme="minorHAnsi" w:hAnsiTheme="minorHAnsi" w:cstheme="minorHAnsi"/>
        </w:rPr>
        <w:t xml:space="preserve"> today. One is strategic and abiding: </w:t>
      </w:r>
      <w:r w:rsidRPr="00F026F7">
        <w:rPr>
          <w:rStyle w:val="StyleUnderline"/>
          <w:rFonts w:asciiTheme="minorHAnsi" w:hAnsiTheme="minorHAnsi" w:cstheme="minorHAnsi"/>
          <w:highlight w:val="green"/>
        </w:rPr>
        <w:t>glory for himself and his Russia,</w:t>
      </w:r>
      <w:r w:rsidRPr="00F026F7">
        <w:rPr>
          <w:rStyle w:val="StyleUnderline"/>
          <w:rFonts w:asciiTheme="minorHAnsi" w:hAnsiTheme="minorHAnsi" w:cstheme="minorHAnsi"/>
        </w:rPr>
        <w:t xml:space="preserve"> the two by now entwined in his mind. </w:t>
      </w:r>
      <w:r w:rsidRPr="00F026F7">
        <w:rPr>
          <w:rStyle w:val="StyleUnderline"/>
          <w:rFonts w:asciiTheme="minorHAnsi" w:hAnsiTheme="minorHAnsi" w:cstheme="minorHAnsi"/>
          <w:highlight w:val="green"/>
        </w:rPr>
        <w:t>The other motive is</w:t>
      </w:r>
      <w:r w:rsidRPr="00F026F7">
        <w:rPr>
          <w:rStyle w:val="StyleUnderline"/>
          <w:rFonts w:asciiTheme="minorHAnsi" w:hAnsiTheme="minorHAnsi" w:cstheme="minorHAnsi"/>
        </w:rPr>
        <w:t xml:space="preserve"> tactical: He is </w:t>
      </w:r>
      <w:r w:rsidRPr="00F026F7">
        <w:rPr>
          <w:rStyle w:val="StyleUnderline"/>
          <w:rFonts w:asciiTheme="minorHAnsi" w:hAnsiTheme="minorHAnsi" w:cstheme="minorHAnsi"/>
          <w:highlight w:val="green"/>
        </w:rPr>
        <w:t>working toward</w:t>
      </w:r>
      <w:r w:rsidRPr="00F026F7">
        <w:rPr>
          <w:rStyle w:val="StyleUnderline"/>
          <w:rFonts w:asciiTheme="minorHAnsi" w:hAnsiTheme="minorHAnsi" w:cstheme="minorHAnsi"/>
        </w:rPr>
        <w:t xml:space="preserve"> a </w:t>
      </w:r>
      <w:r w:rsidRPr="00F026F7">
        <w:rPr>
          <w:rStyle w:val="StyleUnderline"/>
          <w:rFonts w:asciiTheme="minorHAnsi" w:hAnsiTheme="minorHAnsi" w:cstheme="minorHAnsi"/>
          <w:highlight w:val="green"/>
        </w:rPr>
        <w:t>lifetime presidency</w:t>
      </w:r>
      <w:r w:rsidRPr="00F026F7">
        <w:rPr>
          <w:rStyle w:val="StyleUnderline"/>
          <w:rFonts w:asciiTheme="minorHAnsi" w:hAnsiTheme="minorHAnsi" w:cstheme="minorHAnsi"/>
        </w:rPr>
        <w:t xml:space="preserve">—a six-year term in 2024, at 72, and perhaps another in 2030— in a country where the economy and incomes have stagnated for over a decade and the still-raging Covid-19 </w:t>
      </w:r>
      <w:r w:rsidRPr="00F026F7">
        <w:rPr>
          <w:rStyle w:val="StyleUnderline"/>
          <w:rFonts w:asciiTheme="minorHAnsi" w:hAnsiTheme="minorHAnsi" w:cstheme="minorHAnsi"/>
          <w:highlight w:val="green"/>
        </w:rPr>
        <w:t>pandemic</w:t>
      </w:r>
      <w:r w:rsidRPr="00F026F7">
        <w:rPr>
          <w:rStyle w:val="StyleUnderline"/>
          <w:rFonts w:asciiTheme="minorHAnsi" w:hAnsiTheme="minorHAnsi" w:cstheme="minorHAnsi"/>
        </w:rPr>
        <w:t xml:space="preserve"> has </w:t>
      </w:r>
      <w:r w:rsidRPr="00F026F7">
        <w:rPr>
          <w:rStyle w:val="StyleUnderline"/>
          <w:rFonts w:asciiTheme="minorHAnsi" w:hAnsiTheme="minorHAnsi" w:cstheme="minorHAnsi"/>
          <w:highlight w:val="green"/>
        </w:rPr>
        <w:t>left</w:t>
      </w:r>
      <w:r w:rsidRPr="00F026F7">
        <w:rPr>
          <w:rStyle w:val="StyleUnderline"/>
          <w:rFonts w:asciiTheme="minorHAnsi" w:hAnsiTheme="minorHAnsi" w:cstheme="minorHAnsi"/>
        </w:rPr>
        <w:t xml:space="preserve"> deep </w:t>
      </w:r>
      <w:r w:rsidRPr="00F026F7">
        <w:rPr>
          <w:rStyle w:val="StyleUnderline"/>
          <w:rFonts w:asciiTheme="minorHAnsi" w:hAnsiTheme="minorHAnsi" w:cstheme="minorHAnsi"/>
          <w:highlight w:val="green"/>
        </w:rPr>
        <w:t>scars</w:t>
      </w:r>
      <w:r w:rsidRPr="00F026F7">
        <w:rPr>
          <w:rStyle w:val="StyleUnderline"/>
          <w:rFonts w:asciiTheme="minorHAnsi" w:hAnsiTheme="minorHAnsi" w:cstheme="minorHAnsi"/>
        </w:rPr>
        <w:t xml:space="preserve">. What’s more, the arrest of pro-democracy leader Alexei </w:t>
      </w:r>
      <w:r w:rsidRPr="00F026F7">
        <w:rPr>
          <w:rStyle w:val="StyleUnderline"/>
          <w:rFonts w:asciiTheme="minorHAnsi" w:hAnsiTheme="minorHAnsi" w:cstheme="minorHAnsi"/>
          <w:highlight w:val="green"/>
        </w:rPr>
        <w:t>Navalny</w:t>
      </w:r>
      <w:r w:rsidRPr="00F026F7">
        <w:rPr>
          <w:rStyle w:val="StyleUnderline"/>
          <w:rFonts w:asciiTheme="minorHAnsi" w:hAnsiTheme="minorHAnsi" w:cstheme="minorHAnsi"/>
        </w:rPr>
        <w:t xml:space="preserve"> has </w:t>
      </w:r>
      <w:r w:rsidRPr="00F026F7">
        <w:rPr>
          <w:rStyle w:val="StyleUnderline"/>
          <w:rFonts w:asciiTheme="minorHAnsi" w:hAnsiTheme="minorHAnsi" w:cstheme="minorHAnsi"/>
          <w:highlight w:val="green"/>
        </w:rPr>
        <w:t>ignited</w:t>
      </w:r>
      <w:r w:rsidRPr="00F026F7">
        <w:rPr>
          <w:rStyle w:val="StyleUnderline"/>
          <w:rFonts w:asciiTheme="minorHAnsi" w:hAnsiTheme="minorHAnsi" w:cstheme="minorHAnsi"/>
        </w:rPr>
        <w:t xml:space="preserve"> waves of </w:t>
      </w:r>
      <w:r w:rsidRPr="00F026F7">
        <w:rPr>
          <w:rStyle w:val="StyleUnderline"/>
          <w:rFonts w:asciiTheme="minorHAnsi" w:hAnsiTheme="minorHAnsi" w:cstheme="minorHAnsi"/>
          <w:highlight w:val="green"/>
        </w:rPr>
        <w:t>protest rallies</w:t>
      </w:r>
      <w:r w:rsidRPr="00F026F7">
        <w:rPr>
          <w:rStyle w:val="StyleUnderline"/>
          <w:rFonts w:asciiTheme="minorHAnsi" w:hAnsiTheme="minorHAnsi" w:cstheme="minorHAnsi"/>
        </w:rPr>
        <w:t xml:space="preserve"> in over 100 Russian cities for the first time since anti-Putin demonstrations in the winter of 2011-12. </w:t>
      </w:r>
      <w:r w:rsidRPr="00F026F7">
        <w:rPr>
          <w:rFonts w:asciiTheme="minorHAnsi" w:hAnsiTheme="minorHAnsi" w:cstheme="minorHAnsi"/>
          <w:sz w:val="12"/>
        </w:rPr>
        <w:t xml:space="preserve">The same factors—deeply held beliefs and perceptions, bleak economic prospects, and the exigencies of his regime’s survival—overlapped in 2012 and 2013. </w:t>
      </w:r>
      <w:r w:rsidRPr="00F026F7">
        <w:rPr>
          <w:rStyle w:val="StyleUnderline"/>
          <w:rFonts w:asciiTheme="minorHAnsi" w:hAnsiTheme="minorHAnsi" w:cstheme="minorHAnsi"/>
        </w:rPr>
        <w:t xml:space="preserve">In the most fateful choice of his political life, </w:t>
      </w:r>
      <w:r w:rsidRPr="00F026F7">
        <w:rPr>
          <w:rStyle w:val="Emphasis"/>
          <w:rFonts w:asciiTheme="minorHAnsi" w:hAnsiTheme="minorHAnsi" w:cstheme="minorHAnsi"/>
          <w:highlight w:val="green"/>
        </w:rPr>
        <w:t>Putin used the</w:t>
      </w:r>
      <w:r w:rsidRPr="00F026F7">
        <w:rPr>
          <w:rStyle w:val="Emphasis"/>
          <w:rFonts w:asciiTheme="minorHAnsi" w:hAnsiTheme="minorHAnsi" w:cstheme="minorHAnsi"/>
        </w:rPr>
        <w:t xml:space="preserve"> “return” of </w:t>
      </w:r>
      <w:r w:rsidRPr="00F026F7">
        <w:rPr>
          <w:rStyle w:val="Emphasis"/>
          <w:rFonts w:asciiTheme="minorHAnsi" w:hAnsiTheme="minorHAnsi" w:cstheme="minorHAnsi"/>
          <w:highlight w:val="green"/>
        </w:rPr>
        <w:lastRenderedPageBreak/>
        <w:t>Crimea to replace economic progress</w:t>
      </w:r>
      <w:r w:rsidRPr="00F026F7">
        <w:rPr>
          <w:rStyle w:val="Emphasis"/>
          <w:rFonts w:asciiTheme="minorHAnsi" w:hAnsiTheme="minorHAnsi" w:cstheme="minorHAnsi"/>
        </w:rPr>
        <w:t xml:space="preserve"> and income growth </w:t>
      </w:r>
      <w:r w:rsidRPr="00F026F7">
        <w:rPr>
          <w:rStyle w:val="Emphasis"/>
          <w:rFonts w:asciiTheme="minorHAnsi" w:hAnsiTheme="minorHAnsi" w:cstheme="minorHAnsi"/>
          <w:highlight w:val="green"/>
        </w:rPr>
        <w:t>as the keystone of his popularity</w:t>
      </w:r>
      <w:r w:rsidRPr="00F026F7">
        <w:rPr>
          <w:rStyle w:val="StyleUnderline"/>
          <w:rFonts w:asciiTheme="minorHAnsi" w:hAnsiTheme="minorHAnsi" w:cstheme="minorHAnsi"/>
        </w:rPr>
        <w:t>, and thus his regime’s legitimacy. It was a bold and brilliant political maneuver</w:t>
      </w:r>
      <w:r w:rsidRPr="00F026F7">
        <w:rPr>
          <w:rFonts w:asciiTheme="minorHAnsi" w:hAnsiTheme="minorHAnsi" w:cstheme="minorHAnsi"/>
          <w:sz w:val="12"/>
        </w:rPr>
        <w:t xml:space="preserve">. Lev Gudkov, the director of Russia’s only independent polling firm, Levada Center, has called Putin’s new claim to legitimacy “patriotic mobilization.” Another leading Russian political sociologist, Igor Klyamkin, labeled this choice “militarized patriotism in peacetime.” And it worked. Putin’s monthly approval rating catapulted from an average of 65 percent in 2012 and 2013 to 81 percent from 2014 to 2018. Russian experts called it the “Crimean consensus” — an “emotional upswing” resulting in the </w:t>
      </w:r>
      <w:hyperlink r:id="rId155" w:tgtFrame="_blank" w:history="1">
        <w:r w:rsidRPr="00F026F7">
          <w:rPr>
            <w:rStyle w:val="Hyperlink"/>
            <w:rFonts w:asciiTheme="minorHAnsi" w:hAnsiTheme="minorHAnsi" w:cstheme="minorHAnsi"/>
            <w:sz w:val="12"/>
          </w:rPr>
          <w:t>“consent of the Russians to bear privations in exchange for imperial grandeur.”</w:t>
        </w:r>
      </w:hyperlink>
      <w:r w:rsidRPr="00F026F7">
        <w:rPr>
          <w:rFonts w:asciiTheme="minorHAnsi" w:hAnsiTheme="minorHAnsi" w:cstheme="minorHAnsi"/>
          <w:sz w:val="12"/>
        </w:rPr>
        <w:t xml:space="preserve"> </w:t>
      </w:r>
      <w:r w:rsidRPr="00F026F7">
        <w:rPr>
          <w:rStyle w:val="StyleUnderline"/>
          <w:rFonts w:asciiTheme="minorHAnsi" w:hAnsiTheme="minorHAnsi" w:cstheme="minorHAnsi"/>
          <w:highlight w:val="green"/>
        </w:rPr>
        <w:t>We</w:t>
      </w:r>
      <w:r w:rsidRPr="00F026F7">
        <w:rPr>
          <w:rStyle w:val="StyleUnderline"/>
          <w:rFonts w:asciiTheme="minorHAnsi" w:hAnsiTheme="minorHAnsi" w:cstheme="minorHAnsi"/>
        </w:rPr>
        <w:t xml:space="preserve"> tend to </w:t>
      </w:r>
      <w:r w:rsidRPr="00F026F7">
        <w:rPr>
          <w:rStyle w:val="StyleUnderline"/>
          <w:rFonts w:asciiTheme="minorHAnsi" w:hAnsiTheme="minorHAnsi" w:cstheme="minorHAnsi"/>
          <w:highlight w:val="green"/>
        </w:rPr>
        <w:t>repeat what worked</w:t>
      </w:r>
      <w:r w:rsidRPr="00F026F7">
        <w:rPr>
          <w:rStyle w:val="StyleUnderline"/>
          <w:rFonts w:asciiTheme="minorHAnsi" w:hAnsiTheme="minorHAnsi" w:cstheme="minorHAnsi"/>
        </w:rPr>
        <w:t xml:space="preserve">. Political scientists call it “path-dependence.” Finding himself now in what could be a tighter bind, politically and economically, than in 2012-13 and with the “Crimean consensus” eroding, </w:t>
      </w:r>
      <w:r w:rsidRPr="00F026F7">
        <w:rPr>
          <w:rStyle w:val="StyleUnderline"/>
          <w:rFonts w:asciiTheme="minorHAnsi" w:hAnsiTheme="minorHAnsi" w:cstheme="minorHAnsi"/>
          <w:highlight w:val="green"/>
        </w:rPr>
        <w:t xml:space="preserve">Putin may reach for that which has done very well by him in the past: </w:t>
      </w:r>
      <w:r w:rsidRPr="00F026F7">
        <w:rPr>
          <w:rStyle w:val="Emphasis"/>
          <w:rFonts w:asciiTheme="minorHAnsi" w:hAnsiTheme="minorHAnsi" w:cstheme="minorHAnsi"/>
          <w:highlight w:val="green"/>
        </w:rPr>
        <w:t>short victorious wars</w:t>
      </w:r>
      <w:r w:rsidRPr="00F026F7">
        <w:rPr>
          <w:rStyle w:val="StyleUnderline"/>
          <w:rFonts w:asciiTheme="minorHAnsi" w:hAnsiTheme="minorHAnsi" w:cstheme="minorHAnsi"/>
        </w:rPr>
        <w:t xml:space="preserve">. Virtually unknown when he was appointed prime minister in August 1999, Putin’s approval shot up to around 80 percent in the first months of 2000 after he launched what became Russia’s second war in Chechnya. His </w:t>
      </w:r>
      <w:r w:rsidRPr="00F026F7">
        <w:rPr>
          <w:rStyle w:val="StyleUnderline"/>
          <w:rFonts w:asciiTheme="minorHAnsi" w:hAnsiTheme="minorHAnsi" w:cstheme="minorHAnsi"/>
          <w:highlight w:val="green"/>
        </w:rPr>
        <w:t>highest rating ever</w:t>
      </w:r>
      <w:r w:rsidRPr="00F026F7">
        <w:rPr>
          <w:rStyle w:val="StyleUnderline"/>
          <w:rFonts w:asciiTheme="minorHAnsi" w:hAnsiTheme="minorHAnsi" w:cstheme="minorHAnsi"/>
        </w:rPr>
        <w:t>—88 percent in September 2008 —</w:t>
      </w:r>
      <w:r w:rsidRPr="00F026F7">
        <w:rPr>
          <w:rStyle w:val="StyleUnderline"/>
          <w:rFonts w:asciiTheme="minorHAnsi" w:hAnsiTheme="minorHAnsi" w:cstheme="minorHAnsi"/>
          <w:highlight w:val="green"/>
        </w:rPr>
        <w:t>followed</w:t>
      </w:r>
      <w:r w:rsidRPr="00F026F7">
        <w:rPr>
          <w:rStyle w:val="StyleUnderline"/>
          <w:rFonts w:asciiTheme="minorHAnsi" w:hAnsiTheme="minorHAnsi" w:cstheme="minorHAnsi"/>
        </w:rPr>
        <w:t xml:space="preserve"> a five-day </w:t>
      </w:r>
      <w:r w:rsidRPr="00F026F7">
        <w:rPr>
          <w:rStyle w:val="StyleUnderline"/>
          <w:rFonts w:asciiTheme="minorHAnsi" w:hAnsiTheme="minorHAnsi" w:cstheme="minorHAnsi"/>
          <w:highlight w:val="green"/>
        </w:rPr>
        <w:t>war against Georgia</w:t>
      </w:r>
      <w:r w:rsidRPr="00F026F7">
        <w:rPr>
          <w:rFonts w:asciiTheme="minorHAnsi" w:hAnsiTheme="minorHAnsi" w:cstheme="minorHAnsi"/>
          <w:sz w:val="12"/>
        </w:rPr>
        <w:t xml:space="preserve">. (At the time, he was technically prime minister, having installed Dmitri Medvedev as a placeholder president, but everyone knew who was calling the shots.) “The public interpretation was: This is the beginning of World War III and we are winning,” commented Levada principal Alexei Levinson. “It does not matter what exactly we have conquered. The most important thing is we have shown THEM!” </w:t>
      </w:r>
      <w:r w:rsidRPr="00F026F7">
        <w:rPr>
          <w:rStyle w:val="StyleUnderline"/>
          <w:rFonts w:asciiTheme="minorHAnsi" w:hAnsiTheme="minorHAnsi" w:cstheme="minorHAnsi"/>
        </w:rPr>
        <w:t xml:space="preserve">Should Putin want to launch another short, victorious war, </w:t>
      </w:r>
      <w:r w:rsidRPr="00F026F7">
        <w:rPr>
          <w:rStyle w:val="StyleUnderline"/>
          <w:rFonts w:asciiTheme="minorHAnsi" w:hAnsiTheme="minorHAnsi" w:cstheme="minorHAnsi"/>
          <w:highlight w:val="green"/>
        </w:rPr>
        <w:t>there is no shortage of potential targets</w:t>
      </w:r>
      <w:r w:rsidRPr="00F026F7">
        <w:rPr>
          <w:rStyle w:val="StyleUnderline"/>
          <w:rFonts w:asciiTheme="minorHAnsi" w:hAnsiTheme="minorHAnsi" w:cstheme="minorHAnsi"/>
        </w:rPr>
        <w:t>. At least five neighboring countries are obvious candidates. Three of them—Georgia, Moldova and Ukraine—are the sites of “frozen conflicts” that can be easily thawed by Russian troops or their proxies inside those countries or on their borders. Another, Belarus, is half of a formal “Union State” with Russia. The fifth, Kazakhstan, has more ethnic Russians</w:t>
      </w:r>
      <w:r w:rsidRPr="00F026F7">
        <w:rPr>
          <w:rFonts w:asciiTheme="minorHAnsi" w:hAnsiTheme="minorHAnsi" w:cstheme="minorHAnsi"/>
          <w:sz w:val="12"/>
        </w:rPr>
        <w:t>—3.5 million—</w:t>
      </w:r>
      <w:r w:rsidRPr="00F026F7">
        <w:rPr>
          <w:rStyle w:val="StyleUnderline"/>
          <w:rFonts w:asciiTheme="minorHAnsi" w:hAnsiTheme="minorHAnsi" w:cstheme="minorHAnsi"/>
        </w:rPr>
        <w:t>than any post-Soviet state except Ukraine, with most conveniently living in the six northern provinces that border Russia</w:t>
      </w:r>
      <w:r w:rsidRPr="00F026F7">
        <w:rPr>
          <w:rFonts w:asciiTheme="minorHAnsi" w:hAnsiTheme="minorHAnsi" w:cstheme="minorHAnsi"/>
          <w:sz w:val="12"/>
        </w:rPr>
        <w:t xml:space="preserve">. Once the Taliban takes over Afghanistan and starts expanding into the Central Asian states, an Anschluss could be portrayed as the “defense” of Kazakhstan’s ethnic Russians. But these five potential wars would not quite measure up to Putin’s ambition for “big ideas,” or to his self-imposed mission to restore and avenge. That criteria would be met by a fast and victorious poke at NATO’s eastern flank, the member states of Estonia, Latvia and Lithuania. Could there be a more satisfying coda to Putin’s desire to recover past glory, a more condign retribution for the fall of the beloved Soviet motherland, than a feat that even the mighty Soviet Union could not pull off? A victory over the alliance that embodies the democratic West’s solidarity and its will to defend itself? A be-all and end-all roll of the dice that would expose NATO as a paper tiger? All the key public perceptions that shaped the “Crimean consensus”—the plain and lean definition of victory, the aid to oppressed and abused ethnic Russian compatriots, the defense of the motherland and the target countries’ place in the national consciousness—would coalesce organically, almost effortlessly. </w:t>
      </w:r>
      <w:r w:rsidRPr="00F026F7">
        <w:rPr>
          <w:rStyle w:val="StyleUnderline"/>
          <w:rFonts w:asciiTheme="minorHAnsi" w:hAnsiTheme="minorHAnsi" w:cstheme="minorHAnsi"/>
        </w:rPr>
        <w:t>Although Putin has bragged of getting to Riga and Tallinn in two days, an imperial Reconquista is unlikely</w:t>
      </w:r>
      <w:r w:rsidRPr="00F026F7">
        <w:rPr>
          <w:rFonts w:asciiTheme="minorHAnsi" w:hAnsiTheme="minorHAnsi" w:cstheme="minorHAnsi"/>
          <w:sz w:val="12"/>
        </w:rPr>
        <w:t xml:space="preserve">. No tanks would need to roll into Riga or Tallinn. </w:t>
      </w:r>
      <w:r w:rsidRPr="00F026F7">
        <w:rPr>
          <w:rStyle w:val="StyleUnderline"/>
          <w:rFonts w:asciiTheme="minorHAnsi" w:hAnsiTheme="minorHAnsi" w:cstheme="minorHAnsi"/>
        </w:rPr>
        <w:t xml:space="preserve">Instead, </w:t>
      </w:r>
      <w:r w:rsidRPr="00F026F7">
        <w:rPr>
          <w:rStyle w:val="StyleUnderline"/>
          <w:rFonts w:asciiTheme="minorHAnsi" w:hAnsiTheme="minorHAnsi" w:cstheme="minorHAnsi"/>
          <w:highlight w:val="green"/>
        </w:rPr>
        <w:t>Russia could conduct a</w:t>
      </w:r>
      <w:r w:rsidRPr="00F026F7">
        <w:rPr>
          <w:rStyle w:val="StyleUnderline"/>
          <w:rFonts w:asciiTheme="minorHAnsi" w:hAnsiTheme="minorHAnsi" w:cstheme="minorHAnsi"/>
        </w:rPr>
        <w:t xml:space="preserve"> tight, Crimea-style “</w:t>
      </w:r>
      <w:r w:rsidRPr="00F026F7">
        <w:rPr>
          <w:rStyle w:val="StyleUnderline"/>
          <w:rFonts w:asciiTheme="minorHAnsi" w:hAnsiTheme="minorHAnsi" w:cstheme="minorHAnsi"/>
          <w:highlight w:val="green"/>
        </w:rPr>
        <w:t>hybrid” operation</w:t>
      </w:r>
      <w:r w:rsidRPr="00F026F7">
        <w:rPr>
          <w:rStyle w:val="StyleUnderline"/>
          <w:rFonts w:asciiTheme="minorHAnsi" w:hAnsiTheme="minorHAnsi" w:cstheme="minorHAnsi"/>
        </w:rPr>
        <w:t xml:space="preserve"> by mostly special ops forces and elite paratroopers drawn from Russia’s Western Military District: three special forces regiments and the air assault division currently deployed close to the Estonian and Latvian borders</w:t>
      </w:r>
      <w:r w:rsidRPr="00F026F7">
        <w:rPr>
          <w:rFonts w:asciiTheme="minorHAnsi" w:hAnsiTheme="minorHAnsi" w:cstheme="minorHAnsi"/>
          <w:sz w:val="12"/>
        </w:rPr>
        <w:t xml:space="preserve">. A cross-border assault’s most likely targets include Estonia’s Idu-Viru County, which is </w:t>
      </w:r>
      <w:hyperlink r:id="rId156" w:tgtFrame="_blank" w:history="1">
        <w:r w:rsidRPr="00F026F7">
          <w:rPr>
            <w:rStyle w:val="Hyperlink"/>
            <w:rFonts w:asciiTheme="minorHAnsi" w:hAnsiTheme="minorHAnsi" w:cstheme="minorHAnsi"/>
            <w:sz w:val="12"/>
          </w:rPr>
          <w:t>74 percent</w:t>
        </w:r>
      </w:hyperlink>
      <w:r w:rsidRPr="00F026F7">
        <w:rPr>
          <w:rFonts w:asciiTheme="minorHAnsi" w:hAnsiTheme="minorHAnsi" w:cstheme="minorHAnsi"/>
          <w:sz w:val="12"/>
        </w:rPr>
        <w:t xml:space="preserve"> ethnic Russian, and its largest city, Narva (</w:t>
      </w:r>
      <w:hyperlink r:id="rId157" w:tgtFrame="_blank" w:history="1">
        <w:r w:rsidRPr="00F026F7">
          <w:rPr>
            <w:rStyle w:val="Hyperlink"/>
            <w:rFonts w:asciiTheme="minorHAnsi" w:hAnsiTheme="minorHAnsi" w:cstheme="minorHAnsi"/>
            <w:sz w:val="12"/>
          </w:rPr>
          <w:t>83 percent</w:t>
        </w:r>
      </w:hyperlink>
      <w:r w:rsidRPr="00F026F7">
        <w:rPr>
          <w:rFonts w:asciiTheme="minorHAnsi" w:hAnsiTheme="minorHAnsi" w:cstheme="minorHAnsi"/>
          <w:sz w:val="12"/>
        </w:rPr>
        <w:t>), and Latvia’s Latgale region (</w:t>
      </w:r>
      <w:hyperlink r:id="rId158" w:tgtFrame="_blank" w:history="1">
        <w:r w:rsidRPr="00F026F7">
          <w:rPr>
            <w:rStyle w:val="Hyperlink"/>
            <w:rFonts w:asciiTheme="minorHAnsi" w:hAnsiTheme="minorHAnsi" w:cstheme="minorHAnsi"/>
            <w:sz w:val="12"/>
          </w:rPr>
          <w:t>36 percent</w:t>
        </w:r>
      </w:hyperlink>
      <w:r w:rsidRPr="00F026F7">
        <w:rPr>
          <w:rFonts w:asciiTheme="minorHAnsi" w:hAnsiTheme="minorHAnsi" w:cstheme="minorHAnsi"/>
          <w:sz w:val="12"/>
        </w:rPr>
        <w:t xml:space="preserve"> Russian) and the city of Daugavpils (</w:t>
      </w:r>
      <w:hyperlink r:id="rId159" w:tgtFrame="_blank" w:history="1">
        <w:r w:rsidRPr="00F026F7">
          <w:rPr>
            <w:rStyle w:val="Hyperlink"/>
            <w:rFonts w:asciiTheme="minorHAnsi" w:hAnsiTheme="minorHAnsi" w:cstheme="minorHAnsi"/>
            <w:sz w:val="12"/>
          </w:rPr>
          <w:t>48 percent</w:t>
        </w:r>
      </w:hyperlink>
      <w:r w:rsidRPr="00F026F7">
        <w:rPr>
          <w:rFonts w:asciiTheme="minorHAnsi" w:hAnsiTheme="minorHAnsi" w:cstheme="minorHAnsi"/>
          <w:sz w:val="12"/>
        </w:rPr>
        <w:t xml:space="preserve">). After one or both of them have been “reunited” with the motherland, recovering them would mean a war with Russia. </w:t>
      </w:r>
      <w:r w:rsidRPr="00F026F7">
        <w:rPr>
          <w:rStyle w:val="StyleUnderline"/>
          <w:rFonts w:asciiTheme="minorHAnsi" w:hAnsiTheme="minorHAnsi" w:cstheme="minorHAnsi"/>
        </w:rPr>
        <w:t xml:space="preserve">Gen. John Nicholson, former commander of U.S. and NATO troops in Afghanistan, estimated that </w:t>
      </w:r>
      <w:r w:rsidRPr="00F026F7">
        <w:rPr>
          <w:rStyle w:val="StyleUnderline"/>
          <w:rFonts w:asciiTheme="minorHAnsi" w:hAnsiTheme="minorHAnsi" w:cstheme="minorHAnsi"/>
          <w:highlight w:val="green"/>
        </w:rPr>
        <w:t>it would take NATO</w:t>
      </w:r>
      <w:r w:rsidRPr="00F026F7">
        <w:rPr>
          <w:rStyle w:val="StyleUnderline"/>
          <w:rFonts w:asciiTheme="minorHAnsi" w:hAnsiTheme="minorHAnsi" w:cstheme="minorHAnsi"/>
        </w:rPr>
        <w:t xml:space="preserve"> approximately </w:t>
      </w:r>
      <w:r w:rsidRPr="00F026F7">
        <w:rPr>
          <w:rStyle w:val="StyleUnderline"/>
          <w:rFonts w:asciiTheme="minorHAnsi" w:hAnsiTheme="minorHAnsi" w:cstheme="minorHAnsi"/>
          <w:highlight w:val="green"/>
        </w:rPr>
        <w:t>90 days to mobilize</w:t>
      </w:r>
      <w:r w:rsidRPr="00F026F7">
        <w:rPr>
          <w:rStyle w:val="StyleUnderline"/>
          <w:rFonts w:asciiTheme="minorHAnsi" w:hAnsiTheme="minorHAnsi" w:cstheme="minorHAnsi"/>
        </w:rPr>
        <w:t xml:space="preserve"> and build up a conventional force </w:t>
      </w:r>
      <w:r w:rsidRPr="00F026F7">
        <w:rPr>
          <w:rStyle w:val="StyleUnderline"/>
          <w:rFonts w:asciiTheme="minorHAnsi" w:hAnsiTheme="minorHAnsi" w:cstheme="minorHAnsi"/>
          <w:highlight w:val="green"/>
        </w:rPr>
        <w:t>in the Baltics</w:t>
      </w:r>
      <w:r w:rsidRPr="00F026F7">
        <w:rPr>
          <w:rStyle w:val="StyleUnderline"/>
          <w:rFonts w:asciiTheme="minorHAnsi" w:hAnsiTheme="minorHAnsi" w:cstheme="minorHAnsi"/>
        </w:rPr>
        <w:t xml:space="preserve"> that outnumbers the Russians. By contrast, it took just three weeks from the invasion of Crimea to the “referendum” and “acceptance” of Crimea into the Russian Federation—Putin’s euphemisms for the annexation. </w:t>
      </w:r>
      <w:r w:rsidRPr="00F026F7">
        <w:rPr>
          <w:rFonts w:asciiTheme="minorHAnsi" w:hAnsiTheme="minorHAnsi" w:cstheme="minorHAnsi"/>
          <w:sz w:val="12"/>
        </w:rPr>
        <w:t xml:space="preserve">Both Brussels and Moscow know that the Baltics are indefensible in the short run. Russia enjoys an “absolute supremacy” in offensive equipment—tanks, fighter aircraft and rocket artillery—the Estonian Foreign Intelligence Service concluded in </w:t>
      </w:r>
      <w:hyperlink r:id="rId160" w:tgtFrame="_blank" w:history="1">
        <w:r w:rsidRPr="00F026F7">
          <w:rPr>
            <w:rStyle w:val="Hyperlink"/>
            <w:rFonts w:asciiTheme="minorHAnsi" w:hAnsiTheme="minorHAnsi" w:cstheme="minorHAnsi"/>
            <w:sz w:val="12"/>
          </w:rPr>
          <w:t>a recent report</w:t>
        </w:r>
      </w:hyperlink>
      <w:r w:rsidRPr="00F026F7">
        <w:rPr>
          <w:rFonts w:asciiTheme="minorHAnsi" w:hAnsiTheme="minorHAnsi" w:cstheme="minorHAnsi"/>
          <w:sz w:val="12"/>
        </w:rPr>
        <w:t xml:space="preserve">. </w:t>
      </w:r>
      <w:r w:rsidRPr="00F026F7">
        <w:rPr>
          <w:rStyle w:val="StyleUnderline"/>
          <w:rFonts w:asciiTheme="minorHAnsi" w:hAnsiTheme="minorHAnsi" w:cstheme="minorHAnsi"/>
        </w:rPr>
        <w:t>In the wake of the Crimean operation, NATO sent three battalion-sized “battlegroups” to the Baltics to embody Article 5 of the NATO Charter: an attack on one member of the alliance is an attack on all</w:t>
      </w:r>
      <w:r w:rsidRPr="00F026F7">
        <w:rPr>
          <w:rFonts w:asciiTheme="minorHAnsi" w:hAnsiTheme="minorHAnsi" w:cstheme="minorHAnsi"/>
          <w:sz w:val="12"/>
        </w:rPr>
        <w:t xml:space="preserve">. Known as the “Enhanced Forward Presence,” they are a tripwire. Yet a tripwire is effective only in so far as the tripper believes that touching it would cause an explosion, and there are good reasons to suspect that to Putin, the tripwire looks disconnected from the powder keg.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French president has publicly called NATO [useless]</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strike/>
        </w:rPr>
        <w:t>brain-dead</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and doubted America’s capability</w:t>
      </w:r>
      <w:r w:rsidRPr="00F026F7">
        <w:rPr>
          <w:rStyle w:val="StyleUnderline"/>
          <w:rFonts w:asciiTheme="minorHAnsi" w:hAnsiTheme="minorHAnsi" w:cstheme="minorHAnsi"/>
        </w:rPr>
        <w:t xml:space="preserve"> to “activate solidarity” under Article 5 “if something happens at our borders</w:t>
      </w:r>
      <w:r w:rsidRPr="00F026F7">
        <w:rPr>
          <w:rFonts w:asciiTheme="minorHAnsi" w:hAnsiTheme="minorHAnsi" w:cstheme="minorHAnsi"/>
          <w:sz w:val="12"/>
        </w:rPr>
        <w:t xml:space="preserve">.” A few months later, a report by the top-level Munich Security Conference was titled “Westlessness?”and went on to lament the loss of “a common understanding of what it means to be part of the West.” </w:t>
      </w:r>
      <w:r w:rsidRPr="00F026F7">
        <w:rPr>
          <w:rStyle w:val="StyleUnderline"/>
          <w:rFonts w:asciiTheme="minorHAnsi" w:hAnsiTheme="minorHAnsi" w:cstheme="minorHAnsi"/>
        </w:rPr>
        <w:t>For the first time in NATO’s 71 years, the paper broached the prospect of the alliance’s disbanding</w:t>
      </w:r>
      <w:r w:rsidRPr="00F026F7">
        <w:rPr>
          <w:rFonts w:asciiTheme="minorHAnsi" w:hAnsiTheme="minorHAnsi" w:cstheme="minorHAnsi"/>
          <w:sz w:val="12"/>
        </w:rPr>
        <w:t xml:space="preserve">. When asked if their country should come to the assistance of “our NATO ally” if Russia “got into a serious military conflict” with it, majorities in half of the countries polled said no, including France, Spain, Germany and Italy. In the last three, the “nos” led by more than </w:t>
      </w:r>
      <w:hyperlink r:id="rId161" w:tgtFrame="_blank" w:history="1">
        <w:r w:rsidRPr="00F026F7">
          <w:rPr>
            <w:rStyle w:val="Hyperlink"/>
            <w:rFonts w:asciiTheme="minorHAnsi" w:hAnsiTheme="minorHAnsi" w:cstheme="minorHAnsi"/>
            <w:sz w:val="12"/>
          </w:rPr>
          <w:t>a 2-to-1 margin</w:t>
        </w:r>
      </w:hyperlink>
      <w:r w:rsidRPr="00F026F7">
        <w:rPr>
          <w:rFonts w:asciiTheme="minorHAnsi" w:hAnsiTheme="minorHAnsi" w:cstheme="minorHAnsi"/>
          <w:sz w:val="12"/>
        </w:rPr>
        <w:t>. Of course</w:t>
      </w:r>
      <w:r w:rsidRPr="00F026F7">
        <w:rPr>
          <w:rStyle w:val="StyleUnderline"/>
          <w:rFonts w:asciiTheme="minorHAnsi" w:hAnsiTheme="minorHAnsi" w:cstheme="minorHAnsi"/>
        </w:rPr>
        <w:t>, Putin’s image of the West may well be incomplete and impermanent. In the longer run and on truly important issues, democracies are informed by public opinion, which may change foreign policies, often quickly and radically. But Putin’s perception is not likely to change</w:t>
      </w:r>
      <w:r w:rsidRPr="00F026F7">
        <w:rPr>
          <w:rFonts w:asciiTheme="minorHAnsi" w:hAnsiTheme="minorHAnsi" w:cstheme="minorHAnsi"/>
          <w:sz w:val="12"/>
        </w:rPr>
        <w:t xml:space="preserve">. Validated by the steady stream of data skewed to please the boss, after 21 years at the top, the memories of past victories have likely spawned an unshakable belief in his genius and never-changing luck—and become proof of the ultimate moral faultlessness of his choices. </w:t>
      </w:r>
      <w:r w:rsidRPr="00F026F7">
        <w:rPr>
          <w:rStyle w:val="StyleUnderline"/>
          <w:rFonts w:asciiTheme="minorHAnsi" w:hAnsiTheme="minorHAnsi" w:cstheme="minorHAnsi"/>
        </w:rPr>
        <w:t xml:space="preserve">And then there is </w:t>
      </w:r>
      <w:r w:rsidRPr="00F026F7">
        <w:rPr>
          <w:rStyle w:val="StyleUnderline"/>
          <w:rFonts w:asciiTheme="minorHAnsi" w:hAnsiTheme="minorHAnsi" w:cstheme="minorHAnsi"/>
          <w:highlight w:val="green"/>
        </w:rPr>
        <w:t>Putin</w:t>
      </w:r>
      <w:r w:rsidRPr="00F026F7">
        <w:rPr>
          <w:rStyle w:val="StyleUnderline"/>
          <w:rFonts w:asciiTheme="minorHAnsi" w:hAnsiTheme="minorHAnsi" w:cstheme="minorHAnsi"/>
        </w:rPr>
        <w:t xml:space="preserve">’s largest built-in advantage over </w:t>
      </w:r>
      <w:r w:rsidRPr="00F026F7">
        <w:rPr>
          <w:rStyle w:val="StyleUnderline"/>
          <w:rFonts w:asciiTheme="minorHAnsi" w:hAnsiTheme="minorHAnsi" w:cstheme="minorHAnsi"/>
        </w:rPr>
        <w:lastRenderedPageBreak/>
        <w:t xml:space="preserve">democracies: Above all, they want peace. He </w:t>
      </w:r>
      <w:r w:rsidRPr="00F026F7">
        <w:rPr>
          <w:rStyle w:val="Emphasis"/>
          <w:rFonts w:asciiTheme="minorHAnsi" w:hAnsiTheme="minorHAnsi" w:cstheme="minorHAnsi"/>
          <w:highlight w:val="green"/>
        </w:rPr>
        <w:t>needs victory</w:t>
      </w:r>
      <w:r w:rsidRPr="00F026F7">
        <w:rPr>
          <w:rStyle w:val="StyleUnderline"/>
          <w:rFonts w:asciiTheme="minorHAnsi" w:hAnsiTheme="minorHAnsi" w:cstheme="minorHAnsi"/>
        </w:rPr>
        <w:t xml:space="preserve">. </w:t>
      </w:r>
      <w:r w:rsidRPr="00F026F7">
        <w:rPr>
          <w:rFonts w:asciiTheme="minorHAnsi" w:hAnsiTheme="minorHAnsi" w:cstheme="minorHAnsi"/>
          <w:sz w:val="12"/>
        </w:rPr>
        <w:t xml:space="preserve">Big ideas beckon, solemn dreams enchant, a place in history awaits. </w:t>
      </w:r>
      <w:r w:rsidRPr="00F026F7">
        <w:rPr>
          <w:rStyle w:val="StyleUnderline"/>
          <w:rFonts w:asciiTheme="minorHAnsi" w:hAnsiTheme="minorHAnsi" w:cstheme="minorHAnsi"/>
        </w:rPr>
        <w:t>And more than at any time since he’s been in the Kremlin, Vladimir Putin may be looking for a triumph.</w:t>
      </w:r>
    </w:p>
    <w:p w14:paraId="5B7AD793" w14:textId="77777777" w:rsidR="00B43952" w:rsidRPr="00F026F7" w:rsidRDefault="00B43952" w:rsidP="00B43952">
      <w:pPr>
        <w:pStyle w:val="Heading4"/>
        <w:rPr>
          <w:rFonts w:asciiTheme="minorHAnsi" w:hAnsiTheme="minorHAnsi" w:cstheme="minorHAnsi"/>
        </w:rPr>
      </w:pPr>
      <w:r w:rsidRPr="00F026F7">
        <w:rPr>
          <w:rFonts w:asciiTheme="minorHAnsi" w:hAnsiTheme="minorHAnsi" w:cstheme="minorHAnsi"/>
        </w:rPr>
        <w:t xml:space="preserve">Empirics prove that foreign Russian interference is indicative of a broader revisionist agenda. </w:t>
      </w:r>
    </w:p>
    <w:p w14:paraId="12AD1798" w14:textId="77777777" w:rsidR="00B43952" w:rsidRPr="00F026F7" w:rsidRDefault="00B43952" w:rsidP="00B43952">
      <w:pPr>
        <w:rPr>
          <w:rFonts w:asciiTheme="minorHAnsi" w:hAnsiTheme="minorHAnsi" w:cstheme="minorHAnsi"/>
        </w:rPr>
      </w:pPr>
      <w:r w:rsidRPr="00F026F7">
        <w:rPr>
          <w:rStyle w:val="Style13ptBold"/>
          <w:rFonts w:asciiTheme="minorHAnsi" w:hAnsiTheme="minorHAnsi" w:cstheme="minorHAnsi"/>
        </w:rPr>
        <w:t xml:space="preserve">Franco 21 </w:t>
      </w:r>
      <w:r w:rsidRPr="00F026F7">
        <w:rPr>
          <w:rFonts w:asciiTheme="minorHAnsi" w:hAnsiTheme="minorHAnsi" w:cstheme="minorHAnsi"/>
        </w:rPr>
        <w:t>(Franco, Marc, senior associate fellow. "Russian Grand Strategy and how to handle it." Edgemont Institute (2021).; AKIM)</w:t>
      </w:r>
    </w:p>
    <w:p w14:paraId="156ED8FF" w14:textId="77777777" w:rsidR="00B43952" w:rsidRPr="00F026F7" w:rsidRDefault="00B43952" w:rsidP="00B43952">
      <w:pPr>
        <w:rPr>
          <w:rFonts w:asciiTheme="minorHAnsi" w:hAnsiTheme="minorHAnsi" w:cstheme="minorHAnsi"/>
          <w:sz w:val="12"/>
        </w:rPr>
      </w:pPr>
      <w:r w:rsidRPr="00F026F7">
        <w:rPr>
          <w:rStyle w:val="StyleUnderline"/>
          <w:rFonts w:asciiTheme="minorHAnsi" w:hAnsiTheme="minorHAnsi" w:cstheme="minorHAnsi"/>
        </w:rPr>
        <w:t>The aims of the Russian foreign policy concept are not secret, therefore; likewise, the way this concept is to be put into practice has been made abundantly clear for all to see. The foreign policy concept is implemented through all instruments at Russia’s disposal: economic</w:t>
      </w:r>
      <w:r w:rsidRPr="00F026F7">
        <w:rPr>
          <w:rFonts w:asciiTheme="minorHAnsi" w:hAnsiTheme="minorHAnsi" w:cstheme="minorHAnsi"/>
          <w:sz w:val="12"/>
        </w:rPr>
        <w:t xml:space="preserve"> (“energy as a weapon”), </w:t>
      </w:r>
      <w:r w:rsidRPr="00F026F7">
        <w:rPr>
          <w:rStyle w:val="StyleUnderline"/>
          <w:rFonts w:asciiTheme="minorHAnsi" w:hAnsiTheme="minorHAnsi" w:cstheme="minorHAnsi"/>
        </w:rPr>
        <w:t>political (interference in western democratic processes), and military (Georgia, Ukraine). This Russian concept of “hybrid warfare” has even been publicised by Chief of Staff Valery Gerasimov</w:t>
      </w:r>
      <w:r w:rsidRPr="00F026F7">
        <w:rPr>
          <w:rFonts w:asciiTheme="minorHAnsi" w:hAnsiTheme="minorHAnsi" w:cstheme="minorHAnsi"/>
          <w:sz w:val="12"/>
        </w:rPr>
        <w:t xml:space="preserve"> in his 2013 article The Value of Science Is in the Foresight, in which he states: “The very ‘rules of war’ have changed. The role of nonmilitary means of achieving political and strategic goals has grown, and, in many cases, they have exceeded the power of force of weapons in their effectiveness. All this is supplemented by military means of a concealed character”.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Kremlin’s reliance on proxies, disinformation, and measures short of war</w:t>
      </w:r>
      <w:r w:rsidRPr="00F026F7">
        <w:rPr>
          <w:rStyle w:val="StyleUnderline"/>
          <w:rFonts w:asciiTheme="minorHAnsi" w:hAnsiTheme="minorHAnsi" w:cstheme="minorHAnsi"/>
        </w:rPr>
        <w:t xml:space="preserve"> are not distinct and separate from its military interventions, and only partially serve as a </w:t>
      </w:r>
      <w:r w:rsidRPr="00F026F7">
        <w:rPr>
          <w:rStyle w:val="StyleUnderline"/>
          <w:rFonts w:asciiTheme="minorHAnsi" w:hAnsiTheme="minorHAnsi" w:cstheme="minorHAnsi"/>
          <w:highlight w:val="green"/>
        </w:rPr>
        <w:t>substitute for hard power</w:t>
      </w:r>
      <w:r w:rsidRPr="00F026F7">
        <w:rPr>
          <w:rStyle w:val="StyleUnderline"/>
          <w:rFonts w:asciiTheme="minorHAnsi" w:hAnsiTheme="minorHAnsi" w:cstheme="minorHAnsi"/>
        </w:rPr>
        <w:t>. Russian military and hybrid activities are inextricably linked</w:t>
      </w:r>
      <w:r w:rsidRPr="00F026F7">
        <w:rPr>
          <w:rFonts w:asciiTheme="minorHAnsi" w:hAnsiTheme="minorHAnsi" w:cstheme="minorHAnsi"/>
          <w:sz w:val="12"/>
        </w:rPr>
        <w:t xml:space="preserve">. The Gerasimov doctrine is not a concept of grand strategy, but the development of an operational concept for Russia’s confrontation with the West in support of the actual doctrine that has guided Russian policy for over two decades: the Primakov Doctrine. </w:t>
      </w:r>
      <w:r w:rsidRPr="00F026F7">
        <w:rPr>
          <w:rStyle w:val="StyleUnderline"/>
          <w:rFonts w:asciiTheme="minorHAnsi" w:hAnsiTheme="minorHAnsi" w:cstheme="minorHAnsi"/>
        </w:rPr>
        <w:t xml:space="preserve">In Russia’s grand strategy, the countries of the former Soviet Union are targeted as Russia’s priority sphere of influence. </w:t>
      </w:r>
      <w:r w:rsidRPr="00F026F7">
        <w:rPr>
          <w:rFonts w:asciiTheme="minorHAnsi" w:hAnsiTheme="minorHAnsi" w:cstheme="minorHAnsi"/>
          <w:sz w:val="12"/>
        </w:rPr>
        <w:t xml:space="preserve">The Commonwealth of Independent States (CIS) plays a prominent role in Russia’s foreign policy. The development of bilateral and multilateral relations in the CIS was the major thrust of Russian foreign policy after the breakdown of the Soviet Union. Russia had to reluctantly accept that the European ex-Comecon countries and three former Soviet Republics slipped out of the Russian sphere of influence and joined the EU and/or NATO. </w:t>
      </w:r>
      <w:r w:rsidRPr="00F026F7">
        <w:rPr>
          <w:rStyle w:val="StyleUnderline"/>
          <w:rFonts w:asciiTheme="minorHAnsi" w:hAnsiTheme="minorHAnsi" w:cstheme="minorHAnsi"/>
        </w:rPr>
        <w:t xml:space="preserve">As far as the other former Soviet Republics in Asia and Europe are concerned, political, economic, social, and cultural links bind these countries to Russia, which considers them either as a hinterland or as buffer states protecting Russia from possible invasion. Because of its size and the length of its borders, Russia has several vulnerable flanks: the Baltics/Nordics, East Central Europe, South East Europe, the South Caucasus, Central Asia. </w:t>
      </w:r>
      <w:r w:rsidRPr="00F026F7">
        <w:rPr>
          <w:rStyle w:val="Emphasis"/>
          <w:rFonts w:asciiTheme="minorHAnsi" w:hAnsiTheme="minorHAnsi" w:cstheme="minorHAnsi"/>
          <w:highlight w:val="green"/>
        </w:rPr>
        <w:t>Foreign invasion is a</w:t>
      </w:r>
      <w:r w:rsidRPr="00F026F7">
        <w:rPr>
          <w:rStyle w:val="Emphasis"/>
          <w:rFonts w:asciiTheme="minorHAnsi" w:hAnsiTheme="minorHAnsi" w:cstheme="minorHAnsi"/>
        </w:rPr>
        <w:t xml:space="preserve"> real (or fake) </w:t>
      </w:r>
      <w:r w:rsidRPr="00F026F7">
        <w:rPr>
          <w:rStyle w:val="Emphasis"/>
          <w:rFonts w:asciiTheme="minorHAnsi" w:hAnsiTheme="minorHAnsi" w:cstheme="minorHAnsi"/>
          <w:highlight w:val="green"/>
        </w:rPr>
        <w:t>preoccupation of the Russian leadership</w:t>
      </w:r>
      <w:r w:rsidRPr="00F026F7">
        <w:rPr>
          <w:rStyle w:val="StyleUnderline"/>
          <w:rFonts w:asciiTheme="minorHAnsi" w:hAnsiTheme="minorHAnsi" w:cstheme="minorHAnsi"/>
        </w:rPr>
        <w:t>, and this calls for security arrangements on each of these flanks</w:t>
      </w:r>
      <w:r w:rsidRPr="00F026F7">
        <w:rPr>
          <w:rFonts w:asciiTheme="minorHAnsi" w:hAnsiTheme="minorHAnsi" w:cstheme="minorHAnsi"/>
          <w:sz w:val="12"/>
        </w:rPr>
        <w:t xml:space="preserve">. The two priority regions for Russia’s foreign policy happen to overlap with the neighbourhood of the EU, which is the priority focus for EU foreign policy according to Article 8 of the Treaty on European Union. In the first place, Russia’s European “near abroad” coincides with the EU’s “neighbourhood”. In 2004, the launching of the European Neighbourhood policy was looked upon unfavourably by Russia, which refused to enter that framework. The creation of the Eastern Partnership in 2009 was considered an outright anti-Russian gesture, and perceived as the EU seeking to consolidate the extension of its sphere of influence at the expense of Russia. </w:t>
      </w:r>
      <w:r w:rsidRPr="00F026F7">
        <w:rPr>
          <w:rStyle w:val="StyleUnderline"/>
          <w:rFonts w:asciiTheme="minorHAnsi" w:hAnsiTheme="minorHAnsi" w:cstheme="minorHAnsi"/>
        </w:rPr>
        <w:t xml:space="preserve">The result of the competition in the neighbourhood/near abroad is bleak: </w:t>
      </w:r>
      <w:r w:rsidRPr="00F026F7">
        <w:rPr>
          <w:rStyle w:val="StyleUnderline"/>
          <w:rFonts w:asciiTheme="minorHAnsi" w:hAnsiTheme="minorHAnsi" w:cstheme="minorHAnsi"/>
          <w:highlight w:val="green"/>
        </w:rPr>
        <w:t>of</w:t>
      </w:r>
      <w:r w:rsidRPr="00F026F7">
        <w:rPr>
          <w:rStyle w:val="StyleUnderline"/>
          <w:rFonts w:asciiTheme="minorHAnsi" w:hAnsiTheme="minorHAnsi" w:cstheme="minorHAnsi"/>
        </w:rPr>
        <w:t xml:space="preserve"> the </w:t>
      </w:r>
      <w:r w:rsidRPr="00F026F7">
        <w:rPr>
          <w:rStyle w:val="StyleUnderline"/>
          <w:rFonts w:asciiTheme="minorHAnsi" w:hAnsiTheme="minorHAnsi" w:cstheme="minorHAnsi"/>
          <w:highlight w:val="green"/>
        </w:rPr>
        <w:t>6 countries of the Eastern Partnership, five</w:t>
      </w:r>
      <w:r w:rsidRPr="00F026F7">
        <w:rPr>
          <w:rStyle w:val="StyleUnderline"/>
          <w:rFonts w:asciiTheme="minorHAnsi" w:hAnsiTheme="minorHAnsi" w:cstheme="minorHAnsi"/>
        </w:rPr>
        <w:t xml:space="preserve"> (Ukraine, Moldova, Georgia, Armenia, and Azerbaijan) </w:t>
      </w:r>
      <w:r w:rsidRPr="00F026F7">
        <w:rPr>
          <w:rStyle w:val="StyleUnderline"/>
          <w:rFonts w:asciiTheme="minorHAnsi" w:hAnsiTheme="minorHAnsi" w:cstheme="minorHAnsi"/>
          <w:highlight w:val="green"/>
        </w:rPr>
        <w:t>have</w:t>
      </w:r>
      <w:r w:rsidRPr="00F026F7">
        <w:rPr>
          <w:rStyle w:val="StyleUnderline"/>
          <w:rFonts w:asciiTheme="minorHAnsi" w:hAnsiTheme="minorHAnsi" w:cstheme="minorHAnsi"/>
        </w:rPr>
        <w:t xml:space="preserve"> territorial </w:t>
      </w:r>
      <w:r w:rsidRPr="00F026F7">
        <w:rPr>
          <w:rStyle w:val="StyleUnderline"/>
          <w:rFonts w:asciiTheme="minorHAnsi" w:hAnsiTheme="minorHAnsi" w:cstheme="minorHAnsi"/>
          <w:highlight w:val="green"/>
        </w:rPr>
        <w:t>conflicts</w:t>
      </w:r>
      <w:r w:rsidRPr="00F026F7">
        <w:rPr>
          <w:rStyle w:val="StyleUnderline"/>
          <w:rFonts w:asciiTheme="minorHAnsi" w:hAnsiTheme="minorHAnsi" w:cstheme="minorHAnsi"/>
        </w:rPr>
        <w:t xml:space="preserve">, directly or indirectly </w:t>
      </w:r>
      <w:r w:rsidRPr="00F026F7">
        <w:rPr>
          <w:rStyle w:val="StyleUnderline"/>
          <w:rFonts w:asciiTheme="minorHAnsi" w:hAnsiTheme="minorHAnsi" w:cstheme="minorHAnsi"/>
          <w:highlight w:val="green"/>
        </w:rPr>
        <w:t>linked toRussia</w:t>
      </w:r>
      <w:r w:rsidRPr="00F026F7">
        <w:rPr>
          <w:rFonts w:asciiTheme="minorHAnsi" w:hAnsiTheme="minorHAnsi" w:cstheme="minorHAnsi"/>
          <w:sz w:val="12"/>
        </w:rPr>
        <w:t xml:space="preserve">. The sixth country (Belarus) is the scene a of popular revolt against the “last dictator in Europe”. </w:t>
      </w:r>
      <w:r w:rsidRPr="00F026F7">
        <w:rPr>
          <w:rStyle w:val="StyleUnderline"/>
          <w:rFonts w:asciiTheme="minorHAnsi" w:hAnsiTheme="minorHAnsi" w:cstheme="minorHAnsi"/>
        </w:rPr>
        <w:t xml:space="preserve">Russia pursues its interests using all the tricks in the book. Overt as well as covert interventions are intended to obstruct further rapprochement with the EU and, a fortiori, NATO. </w:t>
      </w:r>
      <w:r w:rsidRPr="00F026F7">
        <w:rPr>
          <w:rFonts w:asciiTheme="minorHAnsi" w:hAnsiTheme="minorHAnsi" w:cstheme="minorHAnsi"/>
          <w:sz w:val="12"/>
        </w:rPr>
        <w:t xml:space="preserve">The Central Asian part of the Russian near abroad, is of less direct interest to the EU but is of direct importance to China – but that is another story. A second region in Europe where Russia tries to reestablish its influence are the successor states of Yugoslavia on the Balkans. The 1999 Stability and Association Process offered the countries of the western Balkans the perspective of EU, and possibly NATO, membership. </w:t>
      </w:r>
      <w:r w:rsidRPr="00F026F7">
        <w:rPr>
          <w:rStyle w:val="StyleUnderline"/>
          <w:rFonts w:asciiTheme="minorHAnsi" w:hAnsiTheme="minorHAnsi" w:cstheme="minorHAnsi"/>
        </w:rPr>
        <w:t xml:space="preserve">No surprise that </w:t>
      </w:r>
      <w:r w:rsidRPr="00F026F7">
        <w:rPr>
          <w:rStyle w:val="StyleUnderline"/>
          <w:rFonts w:asciiTheme="minorHAnsi" w:hAnsiTheme="minorHAnsi" w:cstheme="minorHAnsi"/>
          <w:highlight w:val="green"/>
        </w:rPr>
        <w:t>Russia tries to</w:t>
      </w:r>
      <w:r w:rsidRPr="00F026F7">
        <w:rPr>
          <w:rStyle w:val="StyleUnderline"/>
          <w:rFonts w:asciiTheme="minorHAnsi" w:hAnsiTheme="minorHAnsi" w:cstheme="minorHAnsi"/>
        </w:rPr>
        <w:t xml:space="preserve"> block this and seeks to </w:t>
      </w:r>
      <w:r w:rsidRPr="00F026F7">
        <w:rPr>
          <w:rStyle w:val="StyleUnderline"/>
          <w:rFonts w:asciiTheme="minorHAnsi" w:hAnsiTheme="minorHAnsi" w:cstheme="minorHAnsi"/>
          <w:highlight w:val="green"/>
        </w:rPr>
        <w:t>lure</w:t>
      </w:r>
      <w:r w:rsidRPr="00F026F7">
        <w:rPr>
          <w:rStyle w:val="StyleUnderline"/>
          <w:rFonts w:asciiTheme="minorHAnsi" w:hAnsiTheme="minorHAnsi" w:cstheme="minorHAnsi"/>
        </w:rPr>
        <w:t xml:space="preserve"> these </w:t>
      </w:r>
      <w:r w:rsidRPr="00F026F7">
        <w:rPr>
          <w:rStyle w:val="StyleUnderline"/>
          <w:rFonts w:asciiTheme="minorHAnsi" w:hAnsiTheme="minorHAnsi" w:cstheme="minorHAnsi"/>
          <w:highlight w:val="green"/>
        </w:rPr>
        <w:t>countries away from the EU</w:t>
      </w:r>
      <w:r w:rsidRPr="00F026F7">
        <w:rPr>
          <w:rStyle w:val="StyleUnderline"/>
          <w:rFonts w:asciiTheme="minorHAnsi" w:hAnsiTheme="minorHAnsi" w:cstheme="minorHAnsi"/>
        </w:rPr>
        <w:t>: witness the coup attempt in Montenegro in summer 2018, the interference in the referendum on the name change in North Macedonia, the developing cooperation with Serbia</w:t>
      </w:r>
      <w:r w:rsidRPr="00F026F7">
        <w:rPr>
          <w:rFonts w:asciiTheme="minorHAnsi" w:hAnsiTheme="minorHAnsi" w:cstheme="minorHAnsi"/>
          <w:sz w:val="12"/>
        </w:rPr>
        <w:t xml:space="preserve"> (military cooperation, Free Trade Agreement, etc.), </w:t>
      </w:r>
      <w:r w:rsidRPr="00F026F7">
        <w:rPr>
          <w:rStyle w:val="StyleUnderline"/>
          <w:rFonts w:asciiTheme="minorHAnsi" w:hAnsiTheme="minorHAnsi" w:cstheme="minorHAnsi"/>
        </w:rPr>
        <w:t xml:space="preserve">among other interventions. Apart from these focal regions for Russia’s grand strategy, </w:t>
      </w:r>
      <w:r w:rsidRPr="00F026F7">
        <w:rPr>
          <w:rStyle w:val="StyleUnderline"/>
          <w:rFonts w:asciiTheme="minorHAnsi" w:hAnsiTheme="minorHAnsi" w:cstheme="minorHAnsi"/>
          <w:highlight w:val="green"/>
        </w:rPr>
        <w:t>Russia</w:t>
      </w:r>
      <w:r w:rsidRPr="00F026F7">
        <w:rPr>
          <w:rStyle w:val="StyleUnderline"/>
          <w:rFonts w:asciiTheme="minorHAnsi" w:hAnsiTheme="minorHAnsi" w:cstheme="minorHAnsi"/>
        </w:rPr>
        <w:t xml:space="preserve"> actively </w:t>
      </w:r>
      <w:r w:rsidRPr="00F026F7">
        <w:rPr>
          <w:rStyle w:val="StyleUnderline"/>
          <w:rFonts w:asciiTheme="minorHAnsi" w:hAnsiTheme="minorHAnsi" w:cstheme="minorHAnsi"/>
          <w:highlight w:val="green"/>
        </w:rPr>
        <w:t>pursues</w:t>
      </w:r>
      <w:r w:rsidRPr="00F026F7">
        <w:rPr>
          <w:rStyle w:val="StyleUnderline"/>
          <w:rFonts w:asciiTheme="minorHAnsi" w:hAnsiTheme="minorHAnsi" w:cstheme="minorHAnsi"/>
        </w:rPr>
        <w:t xml:space="preserve"> a policy of “</w:t>
      </w:r>
      <w:r w:rsidRPr="00F026F7">
        <w:rPr>
          <w:rStyle w:val="StyleUnderline"/>
          <w:rFonts w:asciiTheme="minorHAnsi" w:hAnsiTheme="minorHAnsi" w:cstheme="minorHAnsi"/>
          <w:highlight w:val="green"/>
        </w:rPr>
        <w:t>strategic opportunism</w:t>
      </w:r>
      <w:r w:rsidRPr="00F026F7">
        <w:rPr>
          <w:rStyle w:val="StyleUnderline"/>
          <w:rFonts w:asciiTheme="minorHAnsi" w:hAnsiTheme="minorHAnsi" w:cstheme="minorHAnsi"/>
        </w:rPr>
        <w:t xml:space="preserve">” in other parts of the world: </w:t>
      </w:r>
      <w:r w:rsidRPr="00F026F7">
        <w:rPr>
          <w:rStyle w:val="StyleUnderline"/>
          <w:rFonts w:asciiTheme="minorHAnsi" w:hAnsiTheme="minorHAnsi" w:cstheme="minorHAnsi"/>
          <w:highlight w:val="green"/>
        </w:rPr>
        <w:t>utilising</w:t>
      </w:r>
      <w:r w:rsidRPr="00F026F7">
        <w:rPr>
          <w:rStyle w:val="StyleUnderline"/>
          <w:rFonts w:asciiTheme="minorHAnsi" w:hAnsiTheme="minorHAnsi" w:cstheme="minorHAnsi"/>
        </w:rPr>
        <w:t xml:space="preserve"> every opportunity of </w:t>
      </w:r>
      <w:r w:rsidRPr="00F026F7">
        <w:rPr>
          <w:rStyle w:val="StyleUnderline"/>
          <w:rFonts w:asciiTheme="minorHAnsi" w:hAnsiTheme="minorHAnsi" w:cstheme="minorHAnsi"/>
          <w:highlight w:val="green"/>
        </w:rPr>
        <w:t>conflict</w:t>
      </w:r>
      <w:r w:rsidRPr="00F026F7">
        <w:rPr>
          <w:rStyle w:val="StyleUnderline"/>
          <w:rFonts w:asciiTheme="minorHAnsi" w:hAnsiTheme="minorHAnsi" w:cstheme="minorHAnsi"/>
        </w:rPr>
        <w:t xml:space="preserve"> or tension with the West </w:t>
      </w:r>
      <w:r w:rsidRPr="00F026F7">
        <w:rPr>
          <w:rStyle w:val="StyleUnderline"/>
          <w:rFonts w:asciiTheme="minorHAnsi" w:hAnsiTheme="minorHAnsi" w:cstheme="minorHAnsi"/>
          <w:highlight w:val="green"/>
        </w:rPr>
        <w:t>to propose</w:t>
      </w:r>
      <w:r w:rsidRPr="00F026F7">
        <w:rPr>
          <w:rStyle w:val="StyleUnderline"/>
          <w:rFonts w:asciiTheme="minorHAnsi" w:hAnsiTheme="minorHAnsi" w:cstheme="minorHAnsi"/>
        </w:rPr>
        <w:t xml:space="preserve"> various types of closer </w:t>
      </w:r>
      <w:r w:rsidRPr="00F026F7">
        <w:rPr>
          <w:rStyle w:val="StyleUnderline"/>
          <w:rFonts w:asciiTheme="minorHAnsi" w:hAnsiTheme="minorHAnsi" w:cstheme="minorHAnsi"/>
          <w:highlight w:val="green"/>
        </w:rPr>
        <w:t>cooperation</w:t>
      </w:r>
      <w:r w:rsidRPr="00F026F7">
        <w:rPr>
          <w:rStyle w:val="StyleUnderline"/>
          <w:rFonts w:asciiTheme="minorHAnsi" w:hAnsiTheme="minorHAnsi" w:cstheme="minorHAnsi"/>
        </w:rPr>
        <w:t xml:space="preserve">, and thus tempt countries to abandon their partnerships with the West. New relations </w:t>
      </w:r>
      <w:r w:rsidRPr="00F026F7">
        <w:rPr>
          <w:rStyle w:val="StyleUnderline"/>
          <w:rFonts w:asciiTheme="minorHAnsi" w:hAnsiTheme="minorHAnsi" w:cstheme="minorHAnsi"/>
          <w:highlight w:val="green"/>
        </w:rPr>
        <w:t>with Turkey</w:t>
      </w:r>
      <w:r w:rsidRPr="00F026F7">
        <w:rPr>
          <w:rStyle w:val="StyleUnderline"/>
          <w:rFonts w:asciiTheme="minorHAnsi" w:hAnsiTheme="minorHAnsi" w:cstheme="minorHAnsi"/>
        </w:rPr>
        <w:t xml:space="preserve"> and </w:t>
      </w:r>
      <w:r w:rsidRPr="00F026F7">
        <w:rPr>
          <w:rStyle w:val="StyleUnderline"/>
          <w:rFonts w:asciiTheme="minorHAnsi" w:hAnsiTheme="minorHAnsi" w:cstheme="minorHAnsi"/>
          <w:highlight w:val="green"/>
        </w:rPr>
        <w:t>Egypt</w:t>
      </w:r>
      <w:r w:rsidRPr="00F026F7">
        <w:rPr>
          <w:rStyle w:val="StyleUnderline"/>
          <w:rFonts w:asciiTheme="minorHAnsi" w:hAnsiTheme="minorHAnsi" w:cstheme="minorHAnsi"/>
        </w:rPr>
        <w:t xml:space="preserve">, and the operations in </w:t>
      </w:r>
      <w:r w:rsidRPr="00F026F7">
        <w:rPr>
          <w:rStyle w:val="StyleUnderline"/>
          <w:rFonts w:asciiTheme="minorHAnsi" w:hAnsiTheme="minorHAnsi" w:cstheme="minorHAnsi"/>
          <w:highlight w:val="green"/>
        </w:rPr>
        <w:t>Libya</w:t>
      </w:r>
      <w:r w:rsidRPr="00F026F7">
        <w:rPr>
          <w:rStyle w:val="StyleUnderline"/>
          <w:rFonts w:asciiTheme="minorHAnsi" w:hAnsiTheme="minorHAnsi" w:cstheme="minorHAnsi"/>
        </w:rPr>
        <w:t>, were launched when relations with the West were at a low eb or perturbed</w:t>
      </w:r>
      <w:r w:rsidRPr="00F026F7">
        <w:rPr>
          <w:rFonts w:asciiTheme="minorHAnsi" w:hAnsiTheme="minorHAnsi" w:cstheme="minorHAnsi"/>
          <w:sz w:val="12"/>
        </w:rPr>
        <w:t xml:space="preserve">. In the case of Egypt, the West’s hesitation to recognize and fully support the 2013 coup by Abdel Fattah el Sisi created an opportunity for Russia to conclude a series of economic as well as security agreements. In the case of Turkey, the West’s lukewarm reaction after the failed 2016 coup d’état against Erdogan, and the US refusal to extradite Fethullah Güllen, allowed Russia to strengthen energy as well as military cooperation with Turkey, thus to some extent luring a NATO member out of the alliance. </w:t>
      </w:r>
      <w:r w:rsidRPr="00F026F7">
        <w:rPr>
          <w:rStyle w:val="StyleUnderline"/>
          <w:rFonts w:asciiTheme="minorHAnsi" w:hAnsiTheme="minorHAnsi" w:cstheme="minorHAnsi"/>
        </w:rPr>
        <w:t xml:space="preserve">Russia has also established good </w:t>
      </w:r>
      <w:r w:rsidRPr="00F026F7">
        <w:rPr>
          <w:rStyle w:val="StyleUnderline"/>
          <w:rFonts w:asciiTheme="minorHAnsi" w:hAnsiTheme="minorHAnsi" w:cstheme="minorHAnsi"/>
        </w:rPr>
        <w:lastRenderedPageBreak/>
        <w:t xml:space="preserve">relations with all countries in </w:t>
      </w:r>
      <w:r w:rsidRPr="00F026F7">
        <w:rPr>
          <w:rStyle w:val="StyleUnderline"/>
          <w:rFonts w:asciiTheme="minorHAnsi" w:hAnsiTheme="minorHAnsi" w:cstheme="minorHAnsi"/>
          <w:highlight w:val="green"/>
        </w:rPr>
        <w:t>the MENA region</w:t>
      </w:r>
      <w:r w:rsidRPr="00F026F7">
        <w:rPr>
          <w:rStyle w:val="StyleUnderline"/>
          <w:rFonts w:asciiTheme="minorHAnsi" w:hAnsiTheme="minorHAnsi" w:cstheme="minorHAnsi"/>
        </w:rPr>
        <w:t>, even the enemies of its allies or the allies of its enemies</w:t>
      </w:r>
      <w:r w:rsidRPr="00F026F7">
        <w:rPr>
          <w:rFonts w:asciiTheme="minorHAnsi" w:hAnsiTheme="minorHAnsi" w:cstheme="minorHAnsi"/>
          <w:sz w:val="12"/>
        </w:rPr>
        <w:t xml:space="preserve"> (e.g. Saudi Arabia and the United Arab Emirates), </w:t>
      </w:r>
      <w:r w:rsidRPr="00F026F7">
        <w:rPr>
          <w:rStyle w:val="StyleUnderline"/>
          <w:rFonts w:asciiTheme="minorHAnsi" w:hAnsiTheme="minorHAnsi" w:cstheme="minorHAnsi"/>
        </w:rPr>
        <w:t>and countries in conflict</w:t>
      </w:r>
      <w:r w:rsidRPr="00F026F7">
        <w:rPr>
          <w:rFonts w:asciiTheme="minorHAnsi" w:hAnsiTheme="minorHAnsi" w:cstheme="minorHAnsi"/>
          <w:sz w:val="12"/>
        </w:rPr>
        <w:t xml:space="preserve"> (Israel and Palestine, Morocco and Algeria). The relations with Syria are more complex. Support for Assad is not only support for a traditional ally. It also makes Russia an essential player in the region: part of the problem, and therefore necessarily part of the solution. The importance of the Mediterranean naval base in Tartus and the Khmeimim Air Base may be a more important consideration than the defence of the Assad regime as such. </w:t>
      </w:r>
      <w:r w:rsidRPr="00F026F7">
        <w:rPr>
          <w:rStyle w:val="StyleUnderline"/>
          <w:rFonts w:asciiTheme="minorHAnsi" w:hAnsiTheme="minorHAnsi" w:cstheme="minorHAnsi"/>
        </w:rPr>
        <w:t>As Moscow strongly believes</w:t>
      </w:r>
      <w:r w:rsidRPr="00F026F7">
        <w:rPr>
          <w:rFonts w:asciiTheme="minorHAnsi" w:hAnsiTheme="minorHAnsi" w:cstheme="minorHAnsi"/>
          <w:sz w:val="12"/>
        </w:rPr>
        <w:t xml:space="preserve"> (or professes to believe) </w:t>
      </w:r>
      <w:r w:rsidRPr="00F026F7">
        <w:rPr>
          <w:rStyle w:val="StyleUnderline"/>
          <w:rFonts w:asciiTheme="minorHAnsi" w:hAnsiTheme="minorHAnsi" w:cstheme="minorHAnsi"/>
        </w:rPr>
        <w:t>that the aim of the West</w:t>
      </w:r>
      <w:r w:rsidRPr="00F026F7">
        <w:rPr>
          <w:rFonts w:asciiTheme="minorHAnsi" w:hAnsiTheme="minorHAnsi" w:cstheme="minorHAnsi"/>
          <w:sz w:val="12"/>
        </w:rPr>
        <w:t xml:space="preserve"> (the US and NATO in particular) </w:t>
      </w:r>
      <w:r w:rsidRPr="00F026F7">
        <w:rPr>
          <w:rStyle w:val="StyleUnderline"/>
          <w:rFonts w:asciiTheme="minorHAnsi" w:hAnsiTheme="minorHAnsi" w:cstheme="minorHAnsi"/>
        </w:rPr>
        <w:t>is to weaken Russia, it endeavours to weaken the West, to break alliances, and to weaken countries by interfering in elections, spreading fake news through television stations</w:t>
      </w:r>
      <w:r w:rsidRPr="00F026F7">
        <w:rPr>
          <w:rFonts w:asciiTheme="minorHAnsi" w:hAnsiTheme="minorHAnsi" w:cstheme="minorHAnsi"/>
          <w:sz w:val="12"/>
        </w:rPr>
        <w:t xml:space="preserve"> (Russia Today) </w:t>
      </w:r>
      <w:r w:rsidRPr="00F026F7">
        <w:rPr>
          <w:rStyle w:val="StyleUnderline"/>
          <w:rFonts w:asciiTheme="minorHAnsi" w:hAnsiTheme="minorHAnsi" w:cstheme="minorHAnsi"/>
        </w:rPr>
        <w:t>or the internet</w:t>
      </w:r>
      <w:r w:rsidRPr="00F026F7">
        <w:rPr>
          <w:rFonts w:asciiTheme="minorHAnsi" w:hAnsiTheme="minorHAnsi" w:cstheme="minorHAnsi"/>
          <w:sz w:val="12"/>
        </w:rPr>
        <w:t xml:space="preserve"> (Sputnik), etc. Not only the US, but various European countries have been at the receiving end of Russian interference as well. The Primakov Doctrine, the 2007 Munich speech, and other Russian policy statements all point in the same direction: the establishment of Russia as a regional and global power, and Russian primacy in the post-soviet space. </w:t>
      </w:r>
      <w:r w:rsidRPr="00F026F7">
        <w:rPr>
          <w:rStyle w:val="StyleUnderline"/>
          <w:rFonts w:asciiTheme="minorHAnsi" w:hAnsiTheme="minorHAnsi" w:cstheme="minorHAnsi"/>
        </w:rPr>
        <w:t>To contest the US-dominated international order, an alternative international sphere is to be created</w:t>
      </w:r>
      <w:r w:rsidRPr="00F026F7">
        <w:rPr>
          <w:rFonts w:asciiTheme="minorHAnsi" w:hAnsiTheme="minorHAnsi" w:cstheme="minorHAnsi"/>
          <w:sz w:val="12"/>
        </w:rPr>
        <w:t xml:space="preserve">. The importance of the CIS was already mentioned, but the Russian initiative to re-create economic and political links with the CIS countries has been only partially successful, and resulted in partial groupings with an economic or security focus. Russia’s “Asia pivot” is part of this strategy; so is Russia’s engagement with the BRICS countries, and the various international arrangements it has launched or supported: the Eurasian Economic Union, the Shanghai Cooperation Organisation, the Collective Security Treaty Organisation, etc. The key player in the CSTO is, of course, China; the convergence of Russia’s geopolitical and China’s geo-economic objectives is of crucial importance for the success of this strategy. The Sino-Russian alliance is not without its own problems, however, as the interests of Russia and China do diverge occasionally (e.g. in Central Asia), and because a too dominant China will be as difficult to accept by Moscow as a dominant US. </w:t>
      </w:r>
    </w:p>
    <w:p w14:paraId="588759A5" w14:textId="77777777" w:rsidR="00B43952" w:rsidRPr="00F026F7" w:rsidRDefault="00B43952" w:rsidP="00B43952">
      <w:pPr>
        <w:rPr>
          <w:rFonts w:asciiTheme="minorHAnsi" w:hAnsiTheme="minorHAnsi" w:cstheme="minorHAnsi"/>
        </w:rPr>
      </w:pPr>
    </w:p>
    <w:p w14:paraId="58050333" w14:textId="7E6A8B28" w:rsidR="00A8587F" w:rsidRPr="00F026F7" w:rsidRDefault="00AC417C" w:rsidP="00A8587F">
      <w:pPr>
        <w:pStyle w:val="Heading2"/>
        <w:rPr>
          <w:rFonts w:asciiTheme="minorHAnsi" w:hAnsiTheme="minorHAnsi" w:cstheme="minorHAnsi"/>
        </w:rPr>
      </w:pPr>
      <w:r>
        <w:rPr>
          <w:rFonts w:asciiTheme="minorHAnsi" w:hAnsiTheme="minorHAnsi" w:cstheme="minorHAnsi"/>
        </w:rPr>
        <w:lastRenderedPageBreak/>
        <w:t xml:space="preserve">DA – </w:t>
      </w:r>
      <w:r w:rsidR="00A8587F" w:rsidRPr="00F026F7">
        <w:rPr>
          <w:rFonts w:asciiTheme="minorHAnsi" w:hAnsiTheme="minorHAnsi" w:cstheme="minorHAnsi"/>
        </w:rPr>
        <w:t>Assurances</w:t>
      </w:r>
    </w:p>
    <w:p w14:paraId="4F039115" w14:textId="37BDE045" w:rsidR="00391695" w:rsidRPr="00F026F7" w:rsidRDefault="00391695" w:rsidP="00391695">
      <w:pPr>
        <w:pStyle w:val="Heading3"/>
        <w:rPr>
          <w:rFonts w:asciiTheme="minorHAnsi" w:hAnsiTheme="minorHAnsi" w:cstheme="minorHAnsi"/>
        </w:rPr>
      </w:pPr>
      <w:r w:rsidRPr="00F026F7">
        <w:rPr>
          <w:rFonts w:asciiTheme="minorHAnsi" w:hAnsiTheme="minorHAnsi" w:cstheme="minorHAnsi"/>
        </w:rPr>
        <w:lastRenderedPageBreak/>
        <w:t xml:space="preserve">1NC </w:t>
      </w:r>
      <w:r w:rsidR="008E3943">
        <w:rPr>
          <w:rFonts w:asciiTheme="minorHAnsi" w:hAnsiTheme="minorHAnsi" w:cstheme="minorHAnsi"/>
        </w:rPr>
        <w:t>– UQ – Japan Alliance</w:t>
      </w:r>
      <w:r w:rsidRPr="00F026F7">
        <w:rPr>
          <w:rFonts w:asciiTheme="minorHAnsi" w:hAnsiTheme="minorHAnsi" w:cstheme="minorHAnsi"/>
        </w:rPr>
        <w:t xml:space="preserve"> </w:t>
      </w:r>
    </w:p>
    <w:p w14:paraId="56E1A892" w14:textId="77777777" w:rsidR="00391695" w:rsidRPr="00F026F7" w:rsidRDefault="00391695" w:rsidP="00391695">
      <w:pPr>
        <w:pStyle w:val="Heading4"/>
        <w:rPr>
          <w:rFonts w:asciiTheme="minorHAnsi" w:hAnsiTheme="minorHAnsi" w:cstheme="minorHAnsi"/>
        </w:rPr>
      </w:pPr>
      <w:r w:rsidRPr="00F026F7">
        <w:rPr>
          <w:rFonts w:asciiTheme="minorHAnsi" w:hAnsiTheme="minorHAnsi" w:cstheme="minorHAnsi"/>
        </w:rPr>
        <w:t>Uniqueness – US-Japan alliance reaffirmed now and serves cornerstone of security in Indo-Pacific and globally</w:t>
      </w:r>
    </w:p>
    <w:p w14:paraId="2A0CCFFE" w14:textId="77777777" w:rsidR="00391695" w:rsidRPr="00F026F7" w:rsidRDefault="00391695" w:rsidP="00391695">
      <w:pPr>
        <w:rPr>
          <w:rFonts w:asciiTheme="minorHAnsi" w:hAnsiTheme="minorHAnsi" w:cstheme="minorHAnsi"/>
        </w:rPr>
      </w:pPr>
      <w:r w:rsidRPr="00F026F7">
        <w:rPr>
          <w:rFonts w:asciiTheme="minorHAnsi" w:hAnsiTheme="minorHAnsi" w:cstheme="minorHAnsi"/>
          <w:b/>
          <w:bCs/>
        </w:rPr>
        <w:t>Price, 2021</w:t>
      </w:r>
      <w:r w:rsidRPr="00F026F7">
        <w:rPr>
          <w:rFonts w:asciiTheme="minorHAnsi" w:hAnsiTheme="minorHAnsi" w:cstheme="minorHAnsi"/>
        </w:rPr>
        <w:t xml:space="preserve"> [Ned, US Department of State – OFFICE OF THE SPOKESPERSON, “Reaffirming the Unbreakable U.S.-Japan Alliance,” US Department of State, MARCH 14, 2021, </w:t>
      </w:r>
      <w:hyperlink r:id="rId162" w:history="1">
        <w:r w:rsidRPr="00F026F7">
          <w:rPr>
            <w:rStyle w:val="Hyperlink"/>
            <w:rFonts w:asciiTheme="minorHAnsi" w:hAnsiTheme="minorHAnsi" w:cstheme="minorHAnsi"/>
          </w:rPr>
          <w:t>https://www.state.gov/reaffirming-the-unbreakable-u-s-japan-alliance/</w:t>
        </w:r>
      </w:hyperlink>
      <w:r w:rsidRPr="00F026F7">
        <w:rPr>
          <w:rFonts w:asciiTheme="minorHAnsi" w:hAnsiTheme="minorHAnsi" w:cstheme="minorHAnsi"/>
        </w:rPr>
        <w:t>, accessed 7/22/2021, ddi-tmur]</w:t>
      </w:r>
    </w:p>
    <w:p w14:paraId="48940CC7" w14:textId="77777777" w:rsidR="00391695" w:rsidRPr="00F026F7" w:rsidRDefault="00391695" w:rsidP="00391695">
      <w:pPr>
        <w:rPr>
          <w:rFonts w:asciiTheme="minorHAnsi" w:hAnsiTheme="minorHAnsi" w:cstheme="minorHAnsi"/>
          <w:u w:val="single"/>
        </w:rPr>
      </w:pPr>
      <w:r w:rsidRPr="00F026F7">
        <w:rPr>
          <w:rFonts w:asciiTheme="minorHAnsi" w:hAnsiTheme="minorHAnsi" w:cstheme="minorHAnsi"/>
          <w:sz w:val="16"/>
        </w:rPr>
        <w:t xml:space="preserve">Secretary of State Antony J. </w:t>
      </w:r>
      <w:r w:rsidRPr="00F026F7">
        <w:rPr>
          <w:rStyle w:val="StyleUnderline"/>
          <w:rFonts w:asciiTheme="minorHAnsi" w:hAnsiTheme="minorHAnsi" w:cstheme="minorHAnsi"/>
        </w:rPr>
        <w:t>Blinken</w:t>
      </w:r>
      <w:r w:rsidRPr="00F026F7">
        <w:rPr>
          <w:rFonts w:asciiTheme="minorHAnsi" w:hAnsiTheme="minorHAnsi" w:cstheme="minorHAnsi"/>
          <w:sz w:val="16"/>
        </w:rPr>
        <w:t xml:space="preserve"> </w:t>
      </w:r>
      <w:r w:rsidRPr="00F026F7">
        <w:rPr>
          <w:rStyle w:val="StyleUnderline"/>
          <w:rFonts w:asciiTheme="minorHAnsi" w:hAnsiTheme="minorHAnsi" w:cstheme="minorHAnsi"/>
        </w:rPr>
        <w:t>and</w:t>
      </w:r>
      <w:r w:rsidRPr="00F026F7">
        <w:rPr>
          <w:rFonts w:asciiTheme="minorHAnsi" w:hAnsiTheme="minorHAnsi" w:cstheme="minorHAnsi"/>
          <w:sz w:val="16"/>
        </w:rPr>
        <w:t xml:space="preserve"> Secretary of Defense Lloyd J. </w:t>
      </w:r>
      <w:r w:rsidRPr="00F026F7">
        <w:rPr>
          <w:rStyle w:val="StyleUnderline"/>
          <w:rFonts w:asciiTheme="minorHAnsi" w:hAnsiTheme="minorHAnsi" w:cstheme="minorHAnsi"/>
        </w:rPr>
        <w:t>Austin</w:t>
      </w:r>
      <w:r w:rsidRPr="00F026F7">
        <w:rPr>
          <w:rFonts w:asciiTheme="minorHAnsi" w:hAnsiTheme="minorHAnsi" w:cstheme="minorHAnsi"/>
          <w:sz w:val="16"/>
        </w:rPr>
        <w:t xml:space="preserve"> III will </w:t>
      </w:r>
      <w:r w:rsidRPr="00F026F7">
        <w:rPr>
          <w:rStyle w:val="StyleUnderline"/>
          <w:rFonts w:asciiTheme="minorHAnsi" w:hAnsiTheme="minorHAnsi" w:cstheme="minorHAnsi"/>
        </w:rPr>
        <w:t>travel to</w:t>
      </w:r>
      <w:r w:rsidRPr="00F026F7">
        <w:rPr>
          <w:rFonts w:asciiTheme="minorHAnsi" w:hAnsiTheme="minorHAnsi" w:cstheme="minorHAnsi"/>
          <w:sz w:val="16"/>
        </w:rPr>
        <w:t xml:space="preserve"> Tokyo, </w:t>
      </w:r>
      <w:r w:rsidRPr="00F026F7">
        <w:rPr>
          <w:rStyle w:val="StyleUnderline"/>
          <w:rFonts w:asciiTheme="minorHAnsi" w:hAnsiTheme="minorHAnsi" w:cstheme="minorHAnsi"/>
        </w:rPr>
        <w:t>Japan</w:t>
      </w:r>
      <w:r w:rsidRPr="00F026F7">
        <w:rPr>
          <w:rFonts w:asciiTheme="minorHAnsi" w:hAnsiTheme="minorHAnsi" w:cstheme="minorHAnsi"/>
          <w:sz w:val="16"/>
        </w:rPr>
        <w:t xml:space="preserve">, March 15-17 </w:t>
      </w:r>
      <w:r w:rsidRPr="00F026F7">
        <w:rPr>
          <w:rStyle w:val="StyleUnderline"/>
          <w:rFonts w:asciiTheme="minorHAnsi" w:hAnsiTheme="minorHAnsi" w:cstheme="minorHAnsi"/>
        </w:rPr>
        <w:t>to reaffirm the 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commitment to strengthening our alliance and to highlight cooperation that promotes peace, security, and prosperity in the Indo-Pacific and around the world.</w:t>
      </w:r>
    </w:p>
    <w:p w14:paraId="72BB0F66" w14:textId="77777777" w:rsidR="00391695" w:rsidRPr="00F026F7" w:rsidRDefault="00391695" w:rsidP="00391695">
      <w:pPr>
        <w:rPr>
          <w:rFonts w:asciiTheme="minorHAnsi" w:hAnsiTheme="minorHAnsi" w:cstheme="minorHAnsi"/>
          <w:sz w:val="16"/>
        </w:rPr>
      </w:pPr>
      <w:r w:rsidRPr="00F026F7">
        <w:rPr>
          <w:rFonts w:asciiTheme="minorHAnsi" w:hAnsiTheme="minorHAnsi" w:cstheme="minorHAnsi"/>
          <w:sz w:val="16"/>
        </w:rPr>
        <w:t xml:space="preserve">Secretary Blinken and Secretary of Defense Austin will attend the U.S.-Japan Security Consultative Committee (“2+2”) meeting hosted by Japan’s Minister for Foreign Affairs Toshimitsu Motegi and Minister of Defense Nobuo Kishi. Secretary Blinken will meet separately with Minister Motegi and other senior officials to </w:t>
      </w:r>
      <w:r w:rsidRPr="00F026F7">
        <w:rPr>
          <w:rStyle w:val="StyleUnderline"/>
          <w:rFonts w:asciiTheme="minorHAnsi" w:hAnsiTheme="minorHAnsi" w:cstheme="minorHAnsi"/>
        </w:rPr>
        <w:t>discuss a range of bilateral and global issues</w:t>
      </w:r>
      <w:r w:rsidRPr="00F026F7">
        <w:rPr>
          <w:rFonts w:asciiTheme="minorHAnsi" w:hAnsiTheme="minorHAnsi" w:cstheme="minorHAnsi"/>
          <w:sz w:val="16"/>
        </w:rPr>
        <w:t>.</w:t>
      </w:r>
    </w:p>
    <w:p w14:paraId="0D4AA57B" w14:textId="77777777" w:rsidR="00391695" w:rsidRPr="00F026F7" w:rsidRDefault="00391695" w:rsidP="00391695">
      <w:pPr>
        <w:rPr>
          <w:rStyle w:val="StyleUnderline"/>
          <w:rFonts w:asciiTheme="minorHAnsi" w:hAnsiTheme="minorHAnsi" w:cstheme="minorHAnsi"/>
        </w:rPr>
      </w:pPr>
      <w:r w:rsidRPr="00F026F7">
        <w:rPr>
          <w:rFonts w:asciiTheme="minorHAnsi" w:hAnsiTheme="minorHAnsi" w:cstheme="minorHAnsi"/>
          <w:sz w:val="16"/>
        </w:rPr>
        <w:t xml:space="preserve">Secretary Blinken will meet virtually with business leaders to </w:t>
      </w:r>
      <w:r w:rsidRPr="00F026F7">
        <w:rPr>
          <w:rStyle w:val="StyleUnderline"/>
          <w:rFonts w:asciiTheme="minorHAnsi" w:hAnsiTheme="minorHAnsi" w:cstheme="minorHAnsi"/>
        </w:rPr>
        <w:t>highlight the importance of U.S.-Japan economic ties and shared priorities</w:t>
      </w:r>
      <w:r w:rsidRPr="00F026F7">
        <w:rPr>
          <w:rFonts w:asciiTheme="minorHAnsi" w:hAnsiTheme="minorHAnsi" w:cstheme="minorHAnsi"/>
          <w:sz w:val="16"/>
        </w:rPr>
        <w:t xml:space="preserve">, such as </w:t>
      </w:r>
      <w:r w:rsidRPr="00F026F7">
        <w:rPr>
          <w:rStyle w:val="StyleUnderline"/>
          <w:rFonts w:asciiTheme="minorHAnsi" w:hAnsiTheme="minorHAnsi" w:cstheme="minorHAnsi"/>
        </w:rPr>
        <w:t>addressing climate change, securing supply chains, promoting and protecting emerging technologies, fostering digital trade, and recovering from COVID-19.</w:t>
      </w:r>
      <w:r w:rsidRPr="00F026F7">
        <w:rPr>
          <w:rFonts w:asciiTheme="minorHAnsi" w:hAnsiTheme="minorHAnsi" w:cstheme="minorHAnsi"/>
          <w:sz w:val="16"/>
        </w:rPr>
        <w:t xml:space="preserve"> He will have a virtual discussion with women entrepreneurs on the challenges that women face in building successful businesses. Secretary Blinken will also host a virtual roundtable with emerging Japanese journalists to discuss the </w:t>
      </w:r>
      <w:r w:rsidRPr="00F026F7">
        <w:rPr>
          <w:rStyle w:val="StyleUnderline"/>
          <w:rFonts w:asciiTheme="minorHAnsi" w:hAnsiTheme="minorHAnsi" w:cstheme="minorHAnsi"/>
        </w:rPr>
        <w:t>future of the U.S.-Japan Alliance, the role of a free press in promoting good governance, supporting human rights, and defending democracy, and the widespread benefits of advancing gender equity and opportunities for women worldwide.</w:t>
      </w:r>
    </w:p>
    <w:p w14:paraId="03BB290B" w14:textId="77777777" w:rsidR="00391695" w:rsidRPr="00F026F7" w:rsidRDefault="00391695" w:rsidP="00391695">
      <w:pPr>
        <w:rPr>
          <w:rFonts w:asciiTheme="minorHAnsi" w:hAnsiTheme="minorHAnsi" w:cstheme="minorHAnsi"/>
          <w:sz w:val="16"/>
        </w:rPr>
      </w:pPr>
      <w:r w:rsidRPr="00F026F7">
        <w:rPr>
          <w:rFonts w:asciiTheme="minorHAnsi" w:hAnsiTheme="minorHAnsi" w:cstheme="minorHAnsi"/>
          <w:sz w:val="16"/>
        </w:rPr>
        <w:t xml:space="preserve">A </w:t>
      </w:r>
      <w:r w:rsidRPr="00F026F7">
        <w:rPr>
          <w:rStyle w:val="StyleUnderline"/>
          <w:rFonts w:asciiTheme="minorHAnsi" w:hAnsiTheme="minorHAnsi" w:cstheme="minorHAnsi"/>
        </w:rPr>
        <w:t>Strong Alliance Based on Shared Values</w:t>
      </w:r>
    </w:p>
    <w:p w14:paraId="3E2237CE" w14:textId="77777777" w:rsidR="00391695" w:rsidRPr="00F026F7" w:rsidRDefault="00391695" w:rsidP="00391695">
      <w:pPr>
        <w:rPr>
          <w:rStyle w:val="Emphasis"/>
          <w:rFonts w:asciiTheme="minorHAnsi" w:hAnsiTheme="minorHAnsi" w:cstheme="minorHAnsi"/>
        </w:rPr>
      </w:pPr>
      <w:r w:rsidRPr="00F026F7">
        <w:rPr>
          <w:rFonts w:asciiTheme="minorHAnsi" w:hAnsiTheme="minorHAnsi" w:cstheme="minorHAnsi"/>
          <w:sz w:val="16"/>
        </w:rPr>
        <w:t xml:space="preserve">The </w:t>
      </w:r>
      <w:r w:rsidRPr="00F026F7">
        <w:rPr>
          <w:rStyle w:val="Emphasis"/>
          <w:rFonts w:asciiTheme="minorHAnsi" w:hAnsiTheme="minorHAnsi" w:cstheme="minorHAnsi"/>
        </w:rPr>
        <w:t>U.S.-Japan Alliance has served as the cornerstone of peace, security, and prosperity in the Indo-Pacific</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across the world for over six decades.</w:t>
      </w:r>
    </w:p>
    <w:p w14:paraId="41C3A524" w14:textId="77777777" w:rsidR="00391695" w:rsidRPr="00F026F7" w:rsidRDefault="00391695" w:rsidP="00391695">
      <w:pPr>
        <w:rPr>
          <w:rStyle w:val="Emphasis"/>
          <w:rFonts w:asciiTheme="minorHAnsi" w:hAnsiTheme="minorHAnsi" w:cstheme="minorHAnsi"/>
        </w:rPr>
      </w:pPr>
      <w:r w:rsidRPr="00F026F7">
        <w:rPr>
          <w:rFonts w:asciiTheme="minorHAnsi" w:hAnsiTheme="minorHAnsi" w:cstheme="minorHAnsi"/>
          <w:sz w:val="16"/>
        </w:rPr>
        <w:t xml:space="preserve">We are </w:t>
      </w:r>
      <w:r w:rsidRPr="00F026F7">
        <w:rPr>
          <w:rStyle w:val="Emphasis"/>
          <w:rFonts w:asciiTheme="minorHAnsi" w:hAnsiTheme="minorHAnsi" w:cstheme="minorHAnsi"/>
        </w:rPr>
        <w:t xml:space="preserve">committed to working together on </w:t>
      </w:r>
      <w:r w:rsidRPr="00F026F7">
        <w:rPr>
          <w:rStyle w:val="StyleUnderline"/>
          <w:rFonts w:asciiTheme="minorHAnsi" w:hAnsiTheme="minorHAnsi" w:cstheme="minorHAnsi"/>
        </w:rPr>
        <w:t>our</w:t>
      </w:r>
      <w:r w:rsidRPr="00F026F7">
        <w:rPr>
          <w:rStyle w:val="Emphasis"/>
          <w:rFonts w:asciiTheme="minorHAnsi" w:hAnsiTheme="minorHAnsi" w:cstheme="minorHAnsi"/>
        </w:rPr>
        <w:t xml:space="preserve"> shared challenges</w:t>
      </w:r>
      <w:r w:rsidRPr="00F026F7">
        <w:rPr>
          <w:rFonts w:asciiTheme="minorHAnsi" w:hAnsiTheme="minorHAnsi" w:cstheme="minorHAnsi"/>
          <w:sz w:val="16"/>
        </w:rPr>
        <w:t xml:space="preserve">, including curbing the global COVID-19 pandemic, combatting climate change, strengthening democracy and human rights, promoting free and fair trade, and </w:t>
      </w:r>
      <w:r w:rsidRPr="00F026F7">
        <w:rPr>
          <w:rStyle w:val="Emphasis"/>
          <w:rFonts w:asciiTheme="minorHAnsi" w:hAnsiTheme="minorHAnsi" w:cstheme="minorHAnsi"/>
        </w:rPr>
        <w:t>countering malign influences and PRC provocations in Asia and around the world.</w:t>
      </w:r>
    </w:p>
    <w:p w14:paraId="09A31E9D" w14:textId="77777777" w:rsidR="00391695" w:rsidRPr="00F026F7" w:rsidRDefault="00391695" w:rsidP="00391695">
      <w:pPr>
        <w:rPr>
          <w:rStyle w:val="StyleUnderline"/>
          <w:rFonts w:asciiTheme="minorHAnsi" w:hAnsiTheme="minorHAnsi" w:cstheme="minorHAnsi"/>
        </w:rPr>
      </w:pPr>
      <w:r w:rsidRPr="00F026F7">
        <w:rPr>
          <w:rFonts w:asciiTheme="minorHAnsi" w:hAnsiTheme="minorHAnsi" w:cstheme="minorHAnsi"/>
          <w:sz w:val="16"/>
        </w:rPr>
        <w:t xml:space="preserve">The </w:t>
      </w:r>
      <w:r w:rsidRPr="00F026F7">
        <w:rPr>
          <w:rStyle w:val="StyleUnderline"/>
          <w:rFonts w:asciiTheme="minorHAnsi" w:hAnsiTheme="minorHAnsi" w:cstheme="minorHAnsi"/>
        </w:rPr>
        <w:t>American and Japanese people share deeply rooted values of defending freedom, championing economic and social opportunity and inclusion, upholding human rights, respecting the rule of law, and treating every person with dignity.</w:t>
      </w:r>
    </w:p>
    <w:p w14:paraId="51DA19EB" w14:textId="77777777" w:rsidR="00391695" w:rsidRPr="00F026F7" w:rsidRDefault="00391695" w:rsidP="00391695">
      <w:pPr>
        <w:rPr>
          <w:rFonts w:asciiTheme="minorHAnsi" w:hAnsiTheme="minorHAnsi" w:cstheme="minorHAnsi"/>
          <w:sz w:val="16"/>
        </w:rPr>
      </w:pPr>
      <w:r w:rsidRPr="00F026F7">
        <w:rPr>
          <w:rFonts w:asciiTheme="minorHAnsi" w:hAnsiTheme="minorHAnsi" w:cstheme="minorHAnsi"/>
          <w:sz w:val="16"/>
        </w:rPr>
        <w:t xml:space="preserve">The peoples of </w:t>
      </w:r>
      <w:r w:rsidRPr="00F026F7">
        <w:rPr>
          <w:rStyle w:val="StyleUnderline"/>
          <w:rFonts w:asciiTheme="minorHAnsi" w:hAnsiTheme="minorHAnsi" w:cstheme="minorHAnsi"/>
        </w:rPr>
        <w:t>Japan and the 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support each other in times of need</w:t>
      </w:r>
      <w:r w:rsidRPr="00F026F7">
        <w:rPr>
          <w:rFonts w:asciiTheme="minorHAnsi" w:hAnsiTheme="minorHAnsi" w:cstheme="minorHAnsi"/>
          <w:sz w:val="16"/>
        </w:rPr>
        <w:t>. Japan was one of the first countries to offer assistance following the 9/11 attacks and Hurricane Katrina, and Americans are proud to have supported Japan in the aftermath of the Great East Japan Earthquake, ten years ago this month, through Operation Tomodachi.</w:t>
      </w:r>
    </w:p>
    <w:p w14:paraId="37211EA5" w14:textId="77777777" w:rsidR="00391695" w:rsidRPr="00F026F7" w:rsidRDefault="00391695" w:rsidP="00391695">
      <w:pPr>
        <w:pStyle w:val="Heading4"/>
        <w:rPr>
          <w:rFonts w:asciiTheme="minorHAnsi" w:hAnsiTheme="minorHAnsi" w:cstheme="minorHAnsi"/>
        </w:rPr>
      </w:pPr>
      <w:r w:rsidRPr="00F026F7">
        <w:rPr>
          <w:rFonts w:asciiTheme="minorHAnsi" w:hAnsiTheme="minorHAnsi" w:cstheme="minorHAnsi"/>
        </w:rPr>
        <w:t xml:space="preserve">Uniqueness and internal link – US-Japan alliance cooperation high now and China is the fundamental challenge to both countries </w:t>
      </w:r>
    </w:p>
    <w:p w14:paraId="0CA1645B" w14:textId="77777777" w:rsidR="00391695" w:rsidRPr="00F026F7" w:rsidRDefault="00391695" w:rsidP="00391695">
      <w:pPr>
        <w:rPr>
          <w:rFonts w:asciiTheme="minorHAnsi" w:hAnsiTheme="minorHAnsi" w:cstheme="minorHAnsi"/>
        </w:rPr>
      </w:pPr>
      <w:r w:rsidRPr="00F026F7">
        <w:rPr>
          <w:rFonts w:asciiTheme="minorHAnsi" w:hAnsiTheme="minorHAnsi" w:cstheme="minorHAnsi"/>
          <w:b/>
          <w:bCs/>
        </w:rPr>
        <w:t>Eyal, 2021</w:t>
      </w:r>
      <w:r w:rsidRPr="00F026F7">
        <w:rPr>
          <w:rFonts w:asciiTheme="minorHAnsi" w:hAnsiTheme="minorHAnsi" w:cstheme="minorHAnsi"/>
        </w:rPr>
        <w:t xml:space="preserve"> [Jonathan, The Straits Times - Global Affairs Correspondent, “US-Japan ties: Recalibrating an old alliance; The two allies are regrouping around managing specific security threats, as they face common challenges with China,” April 20, 2021, Lexis Nexis, accessed 7/22/2021, ddi-tmur]</w:t>
      </w:r>
    </w:p>
    <w:p w14:paraId="2693A451" w14:textId="77777777" w:rsidR="00391695" w:rsidRPr="00F026F7" w:rsidRDefault="00391695" w:rsidP="00391695">
      <w:pPr>
        <w:rPr>
          <w:rStyle w:val="StyleUnderline"/>
          <w:rFonts w:asciiTheme="minorHAnsi" w:hAnsiTheme="minorHAnsi" w:cstheme="minorHAnsi"/>
        </w:rPr>
      </w:pPr>
      <w:r w:rsidRPr="00F026F7">
        <w:rPr>
          <w:rFonts w:asciiTheme="minorHAnsi" w:hAnsiTheme="minorHAnsi" w:cstheme="minorHAnsi"/>
          <w:sz w:val="16"/>
        </w:rPr>
        <w:t xml:space="preserve">But in many respects, the </w:t>
      </w:r>
      <w:r w:rsidRPr="00F026F7">
        <w:rPr>
          <w:rStyle w:val="StyleUnderline"/>
          <w:rFonts w:asciiTheme="minorHAnsi" w:hAnsiTheme="minorHAnsi" w:cstheme="minorHAnsi"/>
        </w:rPr>
        <w:t xml:space="preserve">latest </w:t>
      </w:r>
      <w:r w:rsidRPr="00F026F7">
        <w:rPr>
          <w:rStyle w:val="StyleUnderline"/>
          <w:rFonts w:asciiTheme="minorHAnsi" w:hAnsiTheme="minorHAnsi" w:cstheme="minorHAnsi"/>
          <w:highlight w:val="green"/>
        </w:rPr>
        <w:t>US-Japan summit is far more consequential</w:t>
      </w:r>
      <w:r w:rsidRPr="00F026F7">
        <w:rPr>
          <w:rFonts w:asciiTheme="minorHAnsi" w:hAnsiTheme="minorHAnsi" w:cstheme="minorHAnsi"/>
          <w:sz w:val="16"/>
        </w:rPr>
        <w:t xml:space="preserve">. For, while the first Abe-Trump encounter took place at Mr Abe's initiative well before then US President-elect Trump even stepped into the White House, the latest </w:t>
      </w:r>
      <w:r w:rsidRPr="00F026F7">
        <w:rPr>
          <w:rStyle w:val="StyleUnderline"/>
          <w:rFonts w:asciiTheme="minorHAnsi" w:hAnsiTheme="minorHAnsi" w:cstheme="minorHAnsi"/>
        </w:rPr>
        <w:t>Suga-Biden summi</w:t>
      </w:r>
      <w:r w:rsidRPr="00F026F7">
        <w:rPr>
          <w:rFonts w:asciiTheme="minorHAnsi" w:hAnsiTheme="minorHAnsi" w:cstheme="minorHAnsi"/>
          <w:sz w:val="16"/>
        </w:rPr>
        <w:t xml:space="preserve">t </w:t>
      </w:r>
      <w:r w:rsidRPr="00F026F7">
        <w:rPr>
          <w:rFonts w:asciiTheme="minorHAnsi" w:hAnsiTheme="minorHAnsi" w:cstheme="minorHAnsi"/>
          <w:sz w:val="16"/>
        </w:rPr>
        <w:lastRenderedPageBreak/>
        <w:t xml:space="preserve">took place after careful preparation and coordination by both sides and </w:t>
      </w:r>
      <w:r w:rsidRPr="00F026F7">
        <w:rPr>
          <w:rStyle w:val="StyleUnderline"/>
          <w:rFonts w:asciiTheme="minorHAnsi" w:hAnsiTheme="minorHAnsi" w:cstheme="minorHAnsi"/>
        </w:rPr>
        <w:t>is the result of a</w:t>
      </w:r>
      <w:r w:rsidRPr="00F026F7">
        <w:rPr>
          <w:rFonts w:asciiTheme="minorHAnsi" w:hAnsiTheme="minorHAnsi" w:cstheme="minorHAnsi"/>
          <w:sz w:val="16"/>
        </w:rPr>
        <w:t xml:space="preserve"> </w:t>
      </w:r>
      <w:r w:rsidRPr="00F026F7">
        <w:rPr>
          <w:rStyle w:val="StyleUnderline"/>
          <w:rFonts w:asciiTheme="minorHAnsi" w:hAnsiTheme="minorHAnsi" w:cstheme="minorHAnsi"/>
        </w:rPr>
        <w:t>clear and well-stated set of policy objectives.</w:t>
      </w:r>
    </w:p>
    <w:p w14:paraId="0913862E" w14:textId="77777777" w:rsidR="00391695" w:rsidRPr="00F026F7" w:rsidRDefault="00391695" w:rsidP="00391695">
      <w:pPr>
        <w:rPr>
          <w:rFonts w:asciiTheme="minorHAnsi" w:hAnsiTheme="minorHAnsi" w:cstheme="minorHAnsi"/>
          <w:sz w:val="16"/>
        </w:rPr>
      </w:pPr>
      <w:r w:rsidRPr="00F026F7">
        <w:rPr>
          <w:rFonts w:asciiTheme="minorHAnsi" w:hAnsiTheme="minorHAnsi" w:cstheme="minorHAnsi"/>
          <w:sz w:val="16"/>
        </w:rPr>
        <w:t xml:space="preserve">Furthermore, the stakes are even higher today than they were five years ago because - as Mr </w:t>
      </w:r>
      <w:r w:rsidRPr="00F026F7">
        <w:rPr>
          <w:rStyle w:val="StyleUnderline"/>
          <w:rFonts w:asciiTheme="minorHAnsi" w:hAnsiTheme="minorHAnsi" w:cstheme="minorHAnsi"/>
        </w:rPr>
        <w:t>Suga</w:t>
      </w:r>
      <w:r w:rsidRPr="00F026F7">
        <w:rPr>
          <w:rFonts w:asciiTheme="minorHAnsi" w:hAnsiTheme="minorHAnsi" w:cstheme="minorHAnsi"/>
          <w:sz w:val="16"/>
        </w:rPr>
        <w:t xml:space="preserve"> </w:t>
      </w:r>
      <w:r w:rsidRPr="00F026F7">
        <w:rPr>
          <w:rStyle w:val="StyleUnderline"/>
          <w:rFonts w:asciiTheme="minorHAnsi" w:hAnsiTheme="minorHAnsi" w:cstheme="minorHAnsi"/>
        </w:rPr>
        <w:t>and</w:t>
      </w:r>
      <w:r w:rsidRPr="00F026F7">
        <w:rPr>
          <w:rFonts w:asciiTheme="minorHAnsi" w:hAnsiTheme="minorHAnsi" w:cstheme="minorHAnsi"/>
          <w:sz w:val="16"/>
        </w:rPr>
        <w:t xml:space="preserve"> Mr </w:t>
      </w:r>
      <w:r w:rsidRPr="00F026F7">
        <w:rPr>
          <w:rStyle w:val="StyleUnderline"/>
          <w:rFonts w:asciiTheme="minorHAnsi" w:hAnsiTheme="minorHAnsi" w:cstheme="minorHAnsi"/>
        </w:rPr>
        <w:t>Biden</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admitted in the final communique of their talks - </w:t>
      </w:r>
      <w:r w:rsidRPr="00F026F7">
        <w:rPr>
          <w:rStyle w:val="Emphasis"/>
          <w:rFonts w:asciiTheme="minorHAnsi" w:hAnsiTheme="minorHAnsi" w:cstheme="minorHAnsi"/>
          <w:highlight w:val="green"/>
        </w:rPr>
        <w:t xml:space="preserve">China is </w:t>
      </w:r>
      <w:r w:rsidRPr="00F026F7">
        <w:rPr>
          <w:rStyle w:val="StyleUnderline"/>
          <w:rFonts w:asciiTheme="minorHAnsi" w:hAnsiTheme="minorHAnsi" w:cstheme="minorHAnsi"/>
          <w:highlight w:val="green"/>
        </w:rPr>
        <w:t xml:space="preserve">increasingly being seen as </w:t>
      </w:r>
      <w:r w:rsidRPr="00F026F7">
        <w:rPr>
          <w:rStyle w:val="Emphasis"/>
          <w:rFonts w:asciiTheme="minorHAnsi" w:hAnsiTheme="minorHAnsi" w:cstheme="minorHAnsi"/>
          <w:highlight w:val="green"/>
        </w:rPr>
        <w:t>the fundamental challenge</w:t>
      </w:r>
      <w:r w:rsidRPr="00F026F7">
        <w:rPr>
          <w:rStyle w:val="StyleUnderline"/>
          <w:rFonts w:asciiTheme="minorHAnsi" w:hAnsiTheme="minorHAnsi" w:cstheme="minorHAnsi"/>
        </w:rPr>
        <w:t xml:space="preserve"> for both</w:t>
      </w:r>
      <w:r w:rsidRPr="00F026F7">
        <w:rPr>
          <w:rFonts w:asciiTheme="minorHAnsi" w:hAnsiTheme="minorHAnsi" w:cstheme="minorHAnsi"/>
          <w:sz w:val="16"/>
        </w:rPr>
        <w:t>.</w:t>
      </w:r>
    </w:p>
    <w:p w14:paraId="4D0F4284" w14:textId="77777777" w:rsidR="00391695" w:rsidRPr="00F026F7" w:rsidRDefault="00391695" w:rsidP="00391695">
      <w:pPr>
        <w:rPr>
          <w:rStyle w:val="StyleUnderline"/>
          <w:rFonts w:asciiTheme="minorHAnsi" w:hAnsiTheme="minorHAnsi" w:cstheme="minorHAnsi"/>
        </w:rPr>
      </w:pPr>
      <w:r w:rsidRPr="00F026F7">
        <w:rPr>
          <w:rFonts w:asciiTheme="minorHAnsi" w:hAnsiTheme="minorHAnsi" w:cstheme="minorHAnsi"/>
          <w:sz w:val="16"/>
        </w:rPr>
        <w:t xml:space="preserve">Yet although the mood at the Washington encounter was excellent, with lots of references to the capital's cherry blossoms as a symbol for a flowering relationship and Mr Biden's insistence on referring to the Japanese Prime Minister as Yoshi, the reality remains that the </w:t>
      </w:r>
      <w:r w:rsidRPr="00F026F7">
        <w:rPr>
          <w:rStyle w:val="StyleUnderline"/>
          <w:rFonts w:asciiTheme="minorHAnsi" w:hAnsiTheme="minorHAnsi" w:cstheme="minorHAnsi"/>
        </w:rPr>
        <w:t>Japanese-US alliance is still struggling to adapt itself to the new circumstances, and therefore remains a work in progress.</w:t>
      </w:r>
    </w:p>
    <w:p w14:paraId="5D779772" w14:textId="77777777" w:rsidR="00391695" w:rsidRPr="00F026F7" w:rsidRDefault="00391695" w:rsidP="00391695">
      <w:pPr>
        <w:rPr>
          <w:rStyle w:val="StyleUnderline"/>
          <w:rFonts w:asciiTheme="minorHAnsi" w:hAnsiTheme="minorHAnsi" w:cstheme="minorHAnsi"/>
        </w:rPr>
      </w:pPr>
      <w:r w:rsidRPr="00F026F7">
        <w:rPr>
          <w:rFonts w:asciiTheme="minorHAnsi" w:hAnsiTheme="minorHAnsi" w:cstheme="minorHAnsi"/>
          <w:sz w:val="16"/>
        </w:rPr>
        <w:t xml:space="preserve">Like the rest of Asia, </w:t>
      </w:r>
      <w:r w:rsidRPr="00F026F7">
        <w:rPr>
          <w:rStyle w:val="StyleUnderline"/>
          <w:rFonts w:asciiTheme="minorHAnsi" w:hAnsiTheme="minorHAnsi" w:cstheme="minorHAnsi"/>
          <w:highlight w:val="green"/>
        </w:rPr>
        <w:t>Japan finds itself in a double-</w:t>
      </w:r>
      <w:r w:rsidRPr="00F026F7">
        <w:rPr>
          <w:rStyle w:val="StyleUnderline"/>
          <w:rFonts w:asciiTheme="minorHAnsi" w:hAnsiTheme="minorHAnsi" w:cstheme="minorHAnsi"/>
        </w:rPr>
        <w:t>bind</w:t>
      </w:r>
      <w:r w:rsidRPr="00F026F7">
        <w:rPr>
          <w:rFonts w:asciiTheme="minorHAnsi" w:hAnsiTheme="minorHAnsi" w:cstheme="minorHAnsi"/>
          <w:sz w:val="16"/>
        </w:rPr>
        <w:t xml:space="preserve">. </w:t>
      </w:r>
      <w:r w:rsidRPr="00F026F7">
        <w:rPr>
          <w:rStyle w:val="StyleUnderline"/>
          <w:rFonts w:asciiTheme="minorHAnsi" w:hAnsiTheme="minorHAnsi" w:cstheme="minorHAnsi"/>
        </w:rPr>
        <w:t>China is by far the most important economic partner and largest neighbour</w:t>
      </w:r>
      <w:r w:rsidRPr="00F026F7">
        <w:rPr>
          <w:rFonts w:asciiTheme="minorHAnsi" w:hAnsiTheme="minorHAnsi" w:cstheme="minorHAnsi"/>
          <w:sz w:val="16"/>
        </w:rPr>
        <w:t xml:space="preserve">; the </w:t>
      </w:r>
      <w:r w:rsidRPr="00F026F7">
        <w:rPr>
          <w:rStyle w:val="StyleUnderline"/>
          <w:rFonts w:asciiTheme="minorHAnsi" w:hAnsiTheme="minorHAnsi" w:cstheme="minorHAnsi"/>
        </w:rPr>
        <w:t>government in Tokyo shares the objective of everyone else in the region in wishing to avoid the risk of an economic war with Beijing.</w:t>
      </w:r>
    </w:p>
    <w:p w14:paraId="4FF9D3EB" w14:textId="77777777" w:rsidR="00391695" w:rsidRPr="00F026F7" w:rsidRDefault="00391695" w:rsidP="00391695">
      <w:pPr>
        <w:rPr>
          <w:rFonts w:asciiTheme="minorHAnsi" w:hAnsiTheme="minorHAnsi" w:cstheme="minorHAnsi"/>
          <w:sz w:val="16"/>
        </w:rPr>
      </w:pPr>
      <w:r w:rsidRPr="00F026F7">
        <w:rPr>
          <w:rFonts w:asciiTheme="minorHAnsi" w:hAnsiTheme="minorHAnsi" w:cstheme="minorHAnsi"/>
          <w:sz w:val="16"/>
        </w:rPr>
        <w:t xml:space="preserve">Yet at the same time, </w:t>
      </w:r>
      <w:r w:rsidRPr="00F026F7">
        <w:rPr>
          <w:rStyle w:val="StyleUnderline"/>
          <w:rFonts w:asciiTheme="minorHAnsi" w:hAnsiTheme="minorHAnsi" w:cstheme="minorHAnsi"/>
          <w:highlight w:val="green"/>
        </w:rPr>
        <w:t xml:space="preserve">China is increasingly perceived as a </w:t>
      </w:r>
      <w:r w:rsidRPr="00F026F7">
        <w:rPr>
          <w:rStyle w:val="Emphasis"/>
          <w:rFonts w:asciiTheme="minorHAnsi" w:hAnsiTheme="minorHAnsi" w:cstheme="minorHAnsi"/>
          <w:highlight w:val="green"/>
        </w:rPr>
        <w:t>military</w:t>
      </w:r>
      <w:r w:rsidRPr="00F026F7">
        <w:rPr>
          <w:rStyle w:val="Emphasis"/>
          <w:rFonts w:asciiTheme="minorHAnsi" w:hAnsiTheme="minorHAnsi" w:cstheme="minorHAnsi"/>
        </w:rPr>
        <w:t xml:space="preserve"> threat</w:t>
      </w:r>
      <w:r w:rsidRPr="00F026F7">
        <w:rPr>
          <w:rStyle w:val="StyleUnderline"/>
          <w:rFonts w:asciiTheme="minorHAnsi" w:hAnsiTheme="minorHAnsi" w:cstheme="minorHAnsi"/>
        </w:rPr>
        <w:t xml:space="preserve"> from different directions and </w:t>
      </w:r>
      <w:r w:rsidRPr="00F026F7">
        <w:rPr>
          <w:rStyle w:val="Emphasis"/>
          <w:rFonts w:asciiTheme="minorHAnsi" w:hAnsiTheme="minorHAnsi" w:cstheme="minorHAnsi"/>
        </w:rPr>
        <w:t>several hot spots</w:t>
      </w:r>
      <w:r w:rsidRPr="00F026F7">
        <w:rPr>
          <w:rStyle w:val="StyleUnderline"/>
          <w:rFonts w:asciiTheme="minorHAnsi" w:hAnsiTheme="minorHAnsi" w:cstheme="minorHAnsi"/>
        </w:rPr>
        <w:t xml:space="preserve"> at the same time.</w:t>
      </w:r>
      <w:r w:rsidRPr="00F026F7">
        <w:rPr>
          <w:rFonts w:asciiTheme="minorHAnsi" w:hAnsiTheme="minorHAnsi" w:cstheme="minorHAnsi"/>
          <w:sz w:val="16"/>
        </w:rPr>
        <w:t xml:space="preserve"> Beijing is sending its armed coastguard to the uninhabited rocky islands which Japan controls under the name of Senkaku, but China claims as the Diaoyu Islands.</w:t>
      </w:r>
    </w:p>
    <w:p w14:paraId="3E43C09A" w14:textId="77777777" w:rsidR="00391695" w:rsidRPr="00F026F7" w:rsidRDefault="00391695" w:rsidP="00391695">
      <w:pPr>
        <w:rPr>
          <w:rFonts w:asciiTheme="minorHAnsi" w:hAnsiTheme="minorHAnsi" w:cstheme="minorHAnsi"/>
          <w:sz w:val="16"/>
        </w:rPr>
      </w:pPr>
      <w:r w:rsidRPr="00F026F7">
        <w:rPr>
          <w:rStyle w:val="StyleUnderline"/>
          <w:rFonts w:asciiTheme="minorHAnsi" w:hAnsiTheme="minorHAnsi" w:cstheme="minorHAnsi"/>
        </w:rPr>
        <w:t>China is</w:t>
      </w:r>
      <w:r w:rsidRPr="00F026F7">
        <w:rPr>
          <w:rFonts w:asciiTheme="minorHAnsi" w:hAnsiTheme="minorHAnsi" w:cstheme="minorHAnsi"/>
          <w:sz w:val="16"/>
        </w:rPr>
        <w:t xml:space="preserve"> also </w:t>
      </w:r>
      <w:r w:rsidRPr="00F026F7">
        <w:rPr>
          <w:rStyle w:val="StyleUnderline"/>
          <w:rFonts w:asciiTheme="minorHAnsi" w:hAnsiTheme="minorHAnsi" w:cstheme="minorHAnsi"/>
          <w:highlight w:val="green"/>
        </w:rPr>
        <w:t xml:space="preserve">increasing its </w:t>
      </w:r>
      <w:r w:rsidRPr="00F026F7">
        <w:rPr>
          <w:rStyle w:val="Emphasis"/>
          <w:rFonts w:asciiTheme="minorHAnsi" w:hAnsiTheme="minorHAnsi" w:cstheme="minorHAnsi"/>
          <w:highlight w:val="green"/>
        </w:rPr>
        <w:t>military pressure</w:t>
      </w:r>
      <w:r w:rsidRPr="00F026F7">
        <w:rPr>
          <w:rStyle w:val="StyleUnderline"/>
          <w:rFonts w:asciiTheme="minorHAnsi" w:hAnsiTheme="minorHAnsi" w:cstheme="minorHAnsi"/>
          <w:highlight w:val="green"/>
        </w:rPr>
        <w:t xml:space="preserve"> around Taiwan</w:t>
      </w:r>
      <w:r w:rsidRPr="00F026F7">
        <w:rPr>
          <w:rFonts w:asciiTheme="minorHAnsi" w:hAnsiTheme="minorHAnsi" w:cstheme="minorHAnsi"/>
          <w:sz w:val="16"/>
        </w:rPr>
        <w:t xml:space="preserve">, a question which, </w:t>
      </w:r>
      <w:r w:rsidRPr="00F026F7">
        <w:rPr>
          <w:rStyle w:val="StyleUnderline"/>
          <w:rFonts w:asciiTheme="minorHAnsi" w:hAnsiTheme="minorHAnsi" w:cstheme="minorHAnsi"/>
        </w:rPr>
        <w:t>for the Japanese</w:t>
      </w:r>
      <w:r w:rsidRPr="00F026F7">
        <w:rPr>
          <w:rFonts w:asciiTheme="minorHAnsi" w:hAnsiTheme="minorHAnsi" w:cstheme="minorHAnsi"/>
          <w:sz w:val="16"/>
        </w:rPr>
        <w:t xml:space="preserve">, </w:t>
      </w:r>
      <w:r w:rsidRPr="00F026F7">
        <w:rPr>
          <w:rStyle w:val="StyleUnderline"/>
          <w:rFonts w:asciiTheme="minorHAnsi" w:hAnsiTheme="minorHAnsi" w:cstheme="minorHAnsi"/>
        </w:rPr>
        <w:t>is of prime strategic importance</w:t>
      </w:r>
      <w:r w:rsidRPr="00F026F7">
        <w:rPr>
          <w:rFonts w:asciiTheme="minorHAnsi" w:hAnsiTheme="minorHAnsi" w:cstheme="minorHAnsi"/>
          <w:sz w:val="16"/>
        </w:rPr>
        <w:t xml:space="preserve">. For, if Taiwan fell under Beijing's control, </w:t>
      </w:r>
      <w:r w:rsidRPr="00F026F7">
        <w:rPr>
          <w:rStyle w:val="StyleUnderline"/>
          <w:rFonts w:asciiTheme="minorHAnsi" w:hAnsiTheme="minorHAnsi" w:cstheme="minorHAnsi"/>
        </w:rPr>
        <w:t>China could cut off maritime-bound supplies to Japan at will</w:t>
      </w:r>
      <w:r w:rsidRPr="00F026F7">
        <w:rPr>
          <w:rFonts w:asciiTheme="minorHAnsi" w:hAnsiTheme="minorHAnsi" w:cstheme="minorHAnsi"/>
          <w:sz w:val="16"/>
        </w:rPr>
        <w:t xml:space="preserve">. And </w:t>
      </w:r>
      <w:r w:rsidRPr="00F026F7">
        <w:rPr>
          <w:rStyle w:val="StyleUnderline"/>
          <w:rFonts w:asciiTheme="minorHAnsi" w:hAnsiTheme="minorHAnsi" w:cstheme="minorHAnsi"/>
        </w:rPr>
        <w:t>the same is true of China's claim to the South China Sea</w:t>
      </w:r>
      <w:r w:rsidRPr="00F026F7">
        <w:rPr>
          <w:rFonts w:asciiTheme="minorHAnsi" w:hAnsiTheme="minorHAnsi" w:cstheme="minorHAnsi"/>
          <w:sz w:val="16"/>
        </w:rPr>
        <w:t>, through which Asia's main shipping lines pass.</w:t>
      </w:r>
    </w:p>
    <w:p w14:paraId="4840B2CE" w14:textId="77777777" w:rsidR="00391695" w:rsidRPr="00F026F7" w:rsidRDefault="00391695" w:rsidP="00391695">
      <w:pPr>
        <w:rPr>
          <w:rFonts w:asciiTheme="minorHAnsi" w:hAnsiTheme="minorHAnsi" w:cstheme="minorHAnsi"/>
          <w:sz w:val="16"/>
        </w:rPr>
      </w:pPr>
      <w:r w:rsidRPr="00F026F7">
        <w:rPr>
          <w:rFonts w:asciiTheme="minorHAnsi" w:hAnsiTheme="minorHAnsi" w:cstheme="minorHAnsi"/>
          <w:sz w:val="16"/>
        </w:rPr>
        <w:t xml:space="preserve">As a result, </w:t>
      </w:r>
      <w:r w:rsidRPr="00F026F7">
        <w:rPr>
          <w:rStyle w:val="StyleUnderline"/>
          <w:rFonts w:asciiTheme="minorHAnsi" w:hAnsiTheme="minorHAnsi" w:cstheme="minorHAnsi"/>
          <w:highlight w:val="green"/>
        </w:rPr>
        <w:t>Japan's main national strategic objective is the preservation</w:t>
      </w:r>
      <w:r w:rsidRPr="00F026F7">
        <w:rPr>
          <w:rStyle w:val="StyleUnderline"/>
          <w:rFonts w:asciiTheme="minorHAnsi" w:hAnsiTheme="minorHAnsi" w:cstheme="minorHAnsi"/>
        </w:rPr>
        <w:t xml:space="preserve"> and development of its military </w:t>
      </w:r>
      <w:r w:rsidRPr="00F026F7">
        <w:rPr>
          <w:rStyle w:val="StyleUnderline"/>
          <w:rFonts w:asciiTheme="minorHAnsi" w:hAnsiTheme="minorHAnsi" w:cstheme="minorHAnsi"/>
          <w:highlight w:val="green"/>
        </w:rPr>
        <w:t>alliance with the US</w:t>
      </w:r>
      <w:r w:rsidRPr="00F026F7">
        <w:rPr>
          <w:rStyle w:val="StyleUnderline"/>
          <w:rFonts w:asciiTheme="minorHAnsi" w:hAnsiTheme="minorHAnsi" w:cstheme="minorHAnsi"/>
        </w:rPr>
        <w:t xml:space="preserve"> - </w:t>
      </w:r>
      <w:r w:rsidRPr="00F026F7">
        <w:rPr>
          <w:rStyle w:val="StyleUnderline"/>
          <w:rFonts w:asciiTheme="minorHAnsi" w:hAnsiTheme="minorHAnsi" w:cstheme="minorHAnsi"/>
          <w:highlight w:val="green"/>
        </w:rPr>
        <w:t xml:space="preserve">Tokyo's only military ally against </w:t>
      </w:r>
      <w:r w:rsidRPr="00F026F7">
        <w:rPr>
          <w:rStyle w:val="Emphasis"/>
          <w:rFonts w:asciiTheme="minorHAnsi" w:hAnsiTheme="minorHAnsi" w:cstheme="minorHAnsi"/>
          <w:highlight w:val="green"/>
        </w:rPr>
        <w:t>Russia, China and North Korea</w:t>
      </w:r>
      <w:r w:rsidRPr="00F026F7">
        <w:rPr>
          <w:rFonts w:asciiTheme="minorHAnsi" w:hAnsiTheme="minorHAnsi" w:cstheme="minorHAnsi"/>
          <w:sz w:val="16"/>
        </w:rPr>
        <w:t>. The country has therefore served for the US as a fixed aircraft carrier and hub in the region since World War II and is currently home to around 55,000 American soldiers stationed in Japan.</w:t>
      </w:r>
    </w:p>
    <w:p w14:paraId="75186106" w14:textId="77777777" w:rsidR="00391695" w:rsidRPr="00F026F7" w:rsidRDefault="00391695" w:rsidP="00391695">
      <w:pPr>
        <w:rPr>
          <w:rFonts w:asciiTheme="minorHAnsi" w:hAnsiTheme="minorHAnsi" w:cstheme="minorHAnsi"/>
          <w:sz w:val="16"/>
        </w:rPr>
      </w:pPr>
      <w:r w:rsidRPr="00F026F7">
        <w:rPr>
          <w:rFonts w:asciiTheme="minorHAnsi" w:hAnsiTheme="minorHAnsi" w:cstheme="minorHAnsi"/>
          <w:sz w:val="16"/>
        </w:rPr>
        <w:t xml:space="preserve">Although noisy disputes about the behaviour of soldiers belonging to the US forces on Japanese soil tend to hog media headlines, the </w:t>
      </w:r>
      <w:r w:rsidRPr="00F026F7">
        <w:rPr>
          <w:rStyle w:val="StyleUnderline"/>
          <w:rFonts w:asciiTheme="minorHAnsi" w:hAnsiTheme="minorHAnsi" w:cstheme="minorHAnsi"/>
        </w:rPr>
        <w:t>strategic cooperation between the two nations is strong</w:t>
      </w:r>
      <w:r w:rsidRPr="00F026F7">
        <w:rPr>
          <w:rFonts w:asciiTheme="minorHAnsi" w:hAnsiTheme="minorHAnsi" w:cstheme="minorHAnsi"/>
          <w:sz w:val="16"/>
        </w:rPr>
        <w:t xml:space="preserve">. Nor can anyone doubt the </w:t>
      </w:r>
      <w:r w:rsidRPr="00F026F7">
        <w:rPr>
          <w:rStyle w:val="StyleUnderline"/>
          <w:rFonts w:asciiTheme="minorHAnsi" w:hAnsiTheme="minorHAnsi" w:cstheme="minorHAnsi"/>
        </w:rPr>
        <w:t>global significance of this alliance</w:t>
      </w:r>
      <w:r w:rsidRPr="00F026F7">
        <w:rPr>
          <w:rFonts w:asciiTheme="minorHAnsi" w:hAnsiTheme="minorHAnsi" w:cstheme="minorHAnsi"/>
          <w:sz w:val="16"/>
        </w:rPr>
        <w:t xml:space="preserve">. Taken together, the </w:t>
      </w:r>
      <w:r w:rsidRPr="00F026F7">
        <w:rPr>
          <w:rStyle w:val="StyleUnderline"/>
          <w:rFonts w:asciiTheme="minorHAnsi" w:hAnsiTheme="minorHAnsi" w:cstheme="minorHAnsi"/>
        </w:rPr>
        <w:t>US and Japan account for roughly a third of the global economy</w:t>
      </w:r>
      <w:r w:rsidRPr="00F026F7">
        <w:rPr>
          <w:rFonts w:asciiTheme="minorHAnsi" w:hAnsiTheme="minorHAnsi" w:cstheme="minorHAnsi"/>
          <w:sz w:val="16"/>
        </w:rPr>
        <w:t xml:space="preserve">, </w:t>
      </w:r>
      <w:r w:rsidRPr="00F026F7">
        <w:rPr>
          <w:rStyle w:val="StyleUnderline"/>
          <w:rFonts w:asciiTheme="minorHAnsi" w:hAnsiTheme="minorHAnsi" w:cstheme="minorHAnsi"/>
        </w:rPr>
        <w:t>about</w:t>
      </w:r>
      <w:r w:rsidRPr="00F026F7">
        <w:rPr>
          <w:rFonts w:asciiTheme="minorHAnsi" w:hAnsiTheme="minorHAnsi" w:cstheme="minorHAnsi"/>
          <w:sz w:val="16"/>
        </w:rPr>
        <w:t xml:space="preserve"> </w:t>
      </w:r>
      <w:r w:rsidRPr="00F026F7">
        <w:rPr>
          <w:rStyle w:val="StyleUnderline"/>
          <w:rFonts w:asciiTheme="minorHAnsi" w:hAnsiTheme="minorHAnsi" w:cstheme="minorHAnsi"/>
        </w:rPr>
        <w:t>double China's share</w:t>
      </w:r>
      <w:r w:rsidRPr="00F026F7">
        <w:rPr>
          <w:rFonts w:asciiTheme="minorHAnsi" w:hAnsiTheme="minorHAnsi" w:cstheme="minorHAnsi"/>
          <w:sz w:val="16"/>
        </w:rPr>
        <w:t>.</w:t>
      </w:r>
    </w:p>
    <w:p w14:paraId="434F1B5D" w14:textId="77777777" w:rsidR="00391695" w:rsidRPr="00F026F7" w:rsidRDefault="00391695" w:rsidP="00391695">
      <w:pPr>
        <w:rPr>
          <w:rStyle w:val="StyleUnderline"/>
          <w:rFonts w:asciiTheme="minorHAnsi" w:hAnsiTheme="minorHAnsi" w:cstheme="minorHAnsi"/>
        </w:rPr>
      </w:pPr>
      <w:r w:rsidRPr="00F026F7">
        <w:rPr>
          <w:rFonts w:asciiTheme="minorHAnsi" w:hAnsiTheme="minorHAnsi" w:cstheme="minorHAnsi"/>
          <w:sz w:val="16"/>
        </w:rPr>
        <w:t xml:space="preserve">And, as Associate Professor Simon Tay who heads the Singapore Institute of International Affairs argued on these pages only recently, </w:t>
      </w:r>
      <w:r w:rsidRPr="00F026F7">
        <w:rPr>
          <w:rStyle w:val="StyleUnderline"/>
          <w:rFonts w:asciiTheme="minorHAnsi" w:hAnsiTheme="minorHAnsi" w:cstheme="minorHAnsi"/>
        </w:rPr>
        <w:t>Japan's "twin status of being a staunch American ally and an integral Asian partner" provides the government in Tokyo with a unique regional footprint.</w:t>
      </w:r>
    </w:p>
    <w:p w14:paraId="1EF63A19" w14:textId="12EB32D8" w:rsidR="00A8587F" w:rsidRPr="00F026F7" w:rsidRDefault="00A8587F" w:rsidP="00A8587F">
      <w:pPr>
        <w:pStyle w:val="Heading3"/>
        <w:rPr>
          <w:rFonts w:asciiTheme="minorHAnsi" w:hAnsiTheme="minorHAnsi" w:cstheme="minorHAnsi"/>
        </w:rPr>
      </w:pPr>
      <w:r w:rsidRPr="00F026F7">
        <w:rPr>
          <w:rFonts w:asciiTheme="minorHAnsi" w:hAnsiTheme="minorHAnsi" w:cstheme="minorHAnsi"/>
        </w:rPr>
        <w:lastRenderedPageBreak/>
        <w:t>1NC</w:t>
      </w:r>
      <w:r w:rsidR="003709B8">
        <w:rPr>
          <w:rFonts w:asciiTheme="minorHAnsi" w:hAnsiTheme="minorHAnsi" w:cstheme="minorHAnsi"/>
        </w:rPr>
        <w:t xml:space="preserve"> – UQ – Japan Alliance [Short Shell]</w:t>
      </w:r>
    </w:p>
    <w:p w14:paraId="671F9172" w14:textId="77777777" w:rsidR="00A8587F" w:rsidRPr="00F026F7" w:rsidRDefault="00A8587F" w:rsidP="00A8587F">
      <w:pPr>
        <w:rPr>
          <w:rFonts w:asciiTheme="minorHAnsi" w:hAnsiTheme="minorHAnsi" w:cstheme="minorHAnsi"/>
        </w:rPr>
      </w:pPr>
      <w:r w:rsidRPr="00F026F7">
        <w:rPr>
          <w:rFonts w:asciiTheme="minorHAnsi" w:hAnsiTheme="minorHAnsi" w:cstheme="minorHAnsi"/>
        </w:rPr>
        <w:t>You could theoretically read this one card and it would make a complete DA hahahaha</w:t>
      </w:r>
    </w:p>
    <w:p w14:paraId="411B9D61" w14:textId="77777777" w:rsidR="00A8587F" w:rsidRPr="00F026F7" w:rsidRDefault="00A8587F" w:rsidP="00A8587F">
      <w:pPr>
        <w:pStyle w:val="Heading4"/>
        <w:rPr>
          <w:rFonts w:asciiTheme="minorHAnsi" w:hAnsiTheme="minorHAnsi" w:cstheme="minorHAnsi"/>
        </w:rPr>
      </w:pPr>
      <w:bookmarkStart w:id="22" w:name="_Hlk77930892"/>
      <w:r w:rsidRPr="00F026F7">
        <w:rPr>
          <w:rFonts w:asciiTheme="minorHAnsi" w:hAnsiTheme="minorHAnsi" w:cstheme="minorHAnsi"/>
        </w:rPr>
        <w:t>Japan and Soko faith in US assurances are on the brink -- breakdowns in US nuclear guarantees causes East Asian arms races that goes nuclear</w:t>
      </w:r>
    </w:p>
    <w:p w14:paraId="5B715958" w14:textId="77777777" w:rsidR="00A8587F" w:rsidRPr="00F026F7" w:rsidRDefault="00A8587F" w:rsidP="00A8587F">
      <w:pPr>
        <w:rPr>
          <w:rFonts w:asciiTheme="minorHAnsi" w:hAnsiTheme="minorHAnsi" w:cstheme="minorHAnsi"/>
        </w:rPr>
      </w:pPr>
      <w:r w:rsidRPr="00F026F7">
        <w:rPr>
          <w:rStyle w:val="Style13ptBold"/>
          <w:rFonts w:asciiTheme="minorHAnsi" w:hAnsiTheme="minorHAnsi" w:cstheme="minorHAnsi"/>
        </w:rPr>
        <w:t>Terry, 16</w:t>
      </w:r>
      <w:r w:rsidRPr="00F026F7">
        <w:rPr>
          <w:rFonts w:asciiTheme="minorHAnsi" w:hAnsiTheme="minorHAnsi" w:cstheme="minorHAnsi"/>
        </w:rPr>
        <w:t xml:space="preserve"> (Sue Mi Terry - former senior NoKo analyst at the CIA. “An American Nuclear Umbrella Means a Lot to Northeast Asia”, The New York Times, Oct 26 2016 ,https://www.nytimes.com/roomfordebate/2016/10/26/a-nuclear-arsenal-upgrade/an-american-nuclear-umbrella-means-a-lot-to-northeast-asia \\ethan.jxtai)</w:t>
      </w:r>
    </w:p>
    <w:p w14:paraId="34D5C3EA" w14:textId="3EF7E562" w:rsidR="00A8587F" w:rsidRDefault="00A8587F" w:rsidP="00A8587F">
      <w:pPr>
        <w:rPr>
          <w:rFonts w:asciiTheme="minorHAnsi" w:hAnsiTheme="minorHAnsi" w:cstheme="minorHAnsi"/>
          <w:sz w:val="16"/>
        </w:rPr>
      </w:pPr>
      <w:r w:rsidRPr="00F026F7">
        <w:rPr>
          <w:rStyle w:val="StyleUnderline"/>
          <w:rFonts w:asciiTheme="minorHAnsi" w:hAnsiTheme="minorHAnsi" w:cstheme="minorHAnsi"/>
          <w:highlight w:val="green"/>
        </w:rPr>
        <w:t>North Korea is racing ahead with its nuclear and ballistic missile programs</w:t>
      </w:r>
      <w:r w:rsidRPr="00F026F7">
        <w:rPr>
          <w:rFonts w:asciiTheme="minorHAnsi" w:hAnsiTheme="minorHAnsi" w:cstheme="minorHAnsi"/>
          <w:sz w:val="16"/>
        </w:rPr>
        <w:t xml:space="preserve">. Publicly available estimates suggest that by 2020 it will have the ability to hit the continental United States with a nuclear-missile; by that point it may have as many as 100 nuclear warheads. </w:t>
      </w:r>
      <w:r w:rsidRPr="00F026F7">
        <w:rPr>
          <w:rStyle w:val="StyleUnderline"/>
          <w:rFonts w:asciiTheme="minorHAnsi" w:hAnsiTheme="minorHAnsi" w:cstheme="minorHAnsi"/>
        </w:rPr>
        <w:t xml:space="preserve">Even before then North Korea poses a growing danger to its neighbors, </w:t>
      </w:r>
      <w:r w:rsidRPr="00F026F7">
        <w:rPr>
          <w:rStyle w:val="StyleUnderline"/>
          <w:rFonts w:asciiTheme="minorHAnsi" w:hAnsiTheme="minorHAnsi" w:cstheme="minorHAnsi"/>
          <w:highlight w:val="green"/>
        </w:rPr>
        <w:t>South Korea and Japan</w:t>
      </w:r>
      <w:r w:rsidRPr="00F026F7">
        <w:rPr>
          <w:rFonts w:asciiTheme="minorHAnsi" w:hAnsiTheme="minorHAnsi" w:cstheme="minorHAnsi"/>
          <w:sz w:val="16"/>
        </w:rPr>
        <w:t xml:space="preserve">, which both have the technology to field their own nuclear weapons in relatively short order. </w:t>
      </w:r>
      <w:r w:rsidRPr="00F026F7">
        <w:rPr>
          <w:rStyle w:val="StyleUnderline"/>
          <w:rFonts w:asciiTheme="minorHAnsi" w:hAnsiTheme="minorHAnsi" w:cstheme="minorHAnsi"/>
        </w:rPr>
        <w:t>Why haven’t South Korea and Japan gone ahead and nuclearized already</w:t>
      </w:r>
      <w:r w:rsidRPr="00F026F7">
        <w:rPr>
          <w:rFonts w:asciiTheme="minorHAnsi" w:hAnsiTheme="minorHAnsi" w:cstheme="minorHAnsi"/>
          <w:sz w:val="16"/>
        </w:rPr>
        <w:t xml:space="preserve">? A big part of </w:t>
      </w:r>
      <w:r w:rsidRPr="00F026F7">
        <w:rPr>
          <w:rStyle w:val="StyleUnderline"/>
          <w:rFonts w:asciiTheme="minorHAnsi" w:hAnsiTheme="minorHAnsi" w:cstheme="minorHAnsi"/>
        </w:rPr>
        <w:t>th</w:t>
      </w:r>
      <w:r w:rsidRPr="00F026F7">
        <w:rPr>
          <w:rStyle w:val="StyleUnderline"/>
          <w:rFonts w:asciiTheme="minorHAnsi" w:hAnsiTheme="minorHAnsi" w:cstheme="minorHAnsi"/>
          <w:highlight w:val="green"/>
        </w:rPr>
        <w:t>e explanation is the fa</w:t>
      </w:r>
      <w:r w:rsidRPr="00F026F7">
        <w:rPr>
          <w:rStyle w:val="StyleUnderline"/>
          <w:rFonts w:asciiTheme="minorHAnsi" w:hAnsiTheme="minorHAnsi" w:cstheme="minorHAnsi"/>
        </w:rPr>
        <w:t xml:space="preserve">ith they have placed </w:t>
      </w:r>
      <w:r w:rsidRPr="00F026F7">
        <w:rPr>
          <w:rStyle w:val="StyleUnderline"/>
          <w:rFonts w:asciiTheme="minorHAnsi" w:hAnsiTheme="minorHAnsi" w:cstheme="minorHAnsi"/>
          <w:highlight w:val="green"/>
        </w:rPr>
        <w:t>in the</w:t>
      </w:r>
      <w:r w:rsidRPr="00F026F7">
        <w:rPr>
          <w:rStyle w:val="StyleUnderline"/>
          <w:rFonts w:asciiTheme="minorHAnsi" w:hAnsiTheme="minorHAnsi" w:cstheme="minorHAnsi"/>
        </w:rPr>
        <w:t xml:space="preserve"> American </w:t>
      </w:r>
      <w:r w:rsidRPr="00F026F7">
        <w:rPr>
          <w:rStyle w:val="StyleUnderline"/>
          <w:rFonts w:asciiTheme="minorHAnsi" w:hAnsiTheme="minorHAnsi" w:cstheme="minorHAnsi"/>
          <w:highlight w:val="green"/>
        </w:rPr>
        <w:t>nuclear umbrella</w:t>
      </w:r>
      <w:r w:rsidRPr="00F026F7">
        <w:rPr>
          <w:rFonts w:asciiTheme="minorHAnsi" w:hAnsiTheme="minorHAnsi" w:cstheme="minorHAnsi"/>
          <w:sz w:val="16"/>
          <w:highlight w:val="green"/>
        </w:rPr>
        <w:t xml:space="preserve">. </w:t>
      </w:r>
      <w:r w:rsidRPr="00F026F7">
        <w:rPr>
          <w:rStyle w:val="Emphasis"/>
          <w:rFonts w:asciiTheme="minorHAnsi" w:hAnsiTheme="minorHAnsi" w:cstheme="minorHAnsi"/>
          <w:highlight w:val="green"/>
        </w:rPr>
        <w:t>But that faith is starting to e</w:t>
      </w:r>
      <w:r w:rsidRPr="00F026F7">
        <w:rPr>
          <w:rStyle w:val="Emphasis"/>
          <w:rFonts w:asciiTheme="minorHAnsi" w:hAnsiTheme="minorHAnsi" w:cstheme="minorHAnsi"/>
        </w:rPr>
        <w:t xml:space="preserve">rode. </w:t>
      </w:r>
      <w:r w:rsidRPr="00F026F7">
        <w:rPr>
          <w:rStyle w:val="StyleUnderline"/>
          <w:rFonts w:asciiTheme="minorHAnsi" w:hAnsiTheme="minorHAnsi" w:cstheme="minorHAnsi"/>
        </w:rPr>
        <w:t xml:space="preserve">There are </w:t>
      </w:r>
      <w:r w:rsidRPr="00F026F7">
        <w:rPr>
          <w:rStyle w:val="StyleUnderline"/>
          <w:rFonts w:asciiTheme="minorHAnsi" w:hAnsiTheme="minorHAnsi" w:cstheme="minorHAnsi"/>
          <w:highlight w:val="green"/>
        </w:rPr>
        <w:t>growing calls from South</w:t>
      </w:r>
      <w:r w:rsidRPr="00F026F7">
        <w:rPr>
          <w:rStyle w:val="StyleUnderline"/>
          <w:rFonts w:asciiTheme="minorHAnsi" w:hAnsiTheme="minorHAnsi" w:cstheme="minorHAnsi"/>
        </w:rPr>
        <w:t xml:space="preserve"> Korea</w:t>
      </w:r>
      <w:r w:rsidRPr="00F026F7">
        <w:rPr>
          <w:rFonts w:asciiTheme="minorHAnsi" w:hAnsiTheme="minorHAnsi" w:cstheme="minorHAnsi"/>
        </w:rPr>
        <w:t>n</w:t>
      </w:r>
      <w:r w:rsidRPr="00F026F7">
        <w:rPr>
          <w:rFonts w:asciiTheme="minorHAnsi" w:hAnsiTheme="minorHAnsi" w:cstheme="minorHAnsi"/>
          <w:sz w:val="16"/>
        </w:rPr>
        <w:t xml:space="preserve"> lawmakers in the conservative, ruling Saenuri Party </w:t>
      </w:r>
      <w:r w:rsidRPr="00F026F7">
        <w:rPr>
          <w:rStyle w:val="StyleUnderline"/>
          <w:rFonts w:asciiTheme="minorHAnsi" w:hAnsiTheme="minorHAnsi" w:cstheme="minorHAnsi"/>
          <w:highlight w:val="green"/>
        </w:rPr>
        <w:t>to develop nuclear weapons</w:t>
      </w:r>
      <w:r w:rsidRPr="00F026F7">
        <w:rPr>
          <w:rFonts w:asciiTheme="minorHAnsi" w:hAnsiTheme="minorHAnsi" w:cstheme="minorHAnsi"/>
          <w:sz w:val="16"/>
        </w:rPr>
        <w:t xml:space="preserve"> — an option that was endorsed by 54 percent of those surveyed by Gallup Korea in January 2016. What would </w:t>
      </w:r>
      <w:r w:rsidRPr="00F026F7">
        <w:rPr>
          <w:rStyle w:val="StyleUnderline"/>
          <w:rFonts w:asciiTheme="minorHAnsi" w:hAnsiTheme="minorHAnsi" w:cstheme="minorHAnsi"/>
        </w:rPr>
        <w:t>happen if South Korea were to go nuclear</w:t>
      </w:r>
      <w:r w:rsidRPr="00F026F7">
        <w:rPr>
          <w:rFonts w:asciiTheme="minorHAnsi" w:hAnsiTheme="minorHAnsi" w:cstheme="minorHAnsi"/>
          <w:sz w:val="16"/>
        </w:rPr>
        <w:t xml:space="preserve">? </w:t>
      </w:r>
      <w:r w:rsidRPr="00F026F7">
        <w:rPr>
          <w:rStyle w:val="StyleUnderline"/>
          <w:rFonts w:asciiTheme="minorHAnsi" w:hAnsiTheme="minorHAnsi" w:cstheme="minorHAnsi"/>
        </w:rPr>
        <w:t>Japan would follow suit</w:t>
      </w:r>
      <w:r w:rsidRPr="00F026F7">
        <w:rPr>
          <w:rFonts w:asciiTheme="minorHAnsi" w:hAnsiTheme="minorHAnsi" w:cstheme="minorHAnsi"/>
          <w:sz w:val="16"/>
        </w:rPr>
        <w:t xml:space="preserve">. And then </w:t>
      </w:r>
      <w:r w:rsidRPr="00F026F7">
        <w:rPr>
          <w:rStyle w:val="Emphasis"/>
          <w:rFonts w:asciiTheme="minorHAnsi" w:hAnsiTheme="minorHAnsi" w:cstheme="minorHAnsi"/>
        </w:rPr>
        <w:t xml:space="preserve">we would be in the </w:t>
      </w:r>
      <w:r w:rsidRPr="00F026F7">
        <w:rPr>
          <w:rStyle w:val="Emphasis"/>
          <w:rFonts w:asciiTheme="minorHAnsi" w:hAnsiTheme="minorHAnsi" w:cstheme="minorHAnsi"/>
          <w:highlight w:val="green"/>
        </w:rPr>
        <w:t>midst of a dangerous and destabilizing nuclear-arms race</w:t>
      </w:r>
      <w:r w:rsidRPr="00F026F7">
        <w:rPr>
          <w:rStyle w:val="Emphasis"/>
          <w:rFonts w:asciiTheme="minorHAnsi" w:hAnsiTheme="minorHAnsi" w:cstheme="minorHAnsi"/>
        </w:rPr>
        <w:t xml:space="preserve"> </w:t>
      </w:r>
      <w:r w:rsidRPr="00F026F7">
        <w:rPr>
          <w:rStyle w:val="StyleUnderline"/>
          <w:rFonts w:asciiTheme="minorHAnsi" w:hAnsiTheme="minorHAnsi" w:cstheme="minorHAnsi"/>
          <w:highlight w:val="green"/>
        </w:rPr>
        <w:t>involving Japan, South Korea, North Korea and China</w:t>
      </w:r>
      <w:r w:rsidRPr="00F026F7">
        <w:rPr>
          <w:rStyle w:val="StyleUnderline"/>
          <w:rFonts w:asciiTheme="minorHAnsi" w:hAnsiTheme="minorHAnsi" w:cstheme="minorHAnsi"/>
        </w:rPr>
        <w:t>, similar to the nuclear competition that already exists between India and Pakistan.</w:t>
      </w:r>
      <w:r w:rsidRPr="00F026F7">
        <w:rPr>
          <w:rFonts w:asciiTheme="minorHAnsi" w:hAnsiTheme="minorHAnsi" w:cstheme="minorHAnsi"/>
          <w:sz w:val="16"/>
        </w:rPr>
        <w:t xml:space="preserve"> </w:t>
      </w:r>
      <w:r w:rsidRPr="00F026F7">
        <w:rPr>
          <w:rStyle w:val="StyleUnderline"/>
          <w:rFonts w:asciiTheme="minorHAnsi" w:hAnsiTheme="minorHAnsi" w:cstheme="minorHAnsi"/>
        </w:rPr>
        <w:t>The chances of a catastrophic conflict would greatly increase</w:t>
      </w:r>
      <w:r w:rsidRPr="00F026F7">
        <w:rPr>
          <w:rFonts w:asciiTheme="minorHAnsi" w:hAnsiTheme="minorHAnsi" w:cstheme="minorHAnsi"/>
          <w:sz w:val="16"/>
        </w:rPr>
        <w:t xml:space="preserve">. That would not be in the interests of Northeast Asia or in the interests of America. </w:t>
      </w:r>
      <w:r w:rsidRPr="00F026F7">
        <w:rPr>
          <w:rStyle w:val="Emphasis"/>
          <w:rFonts w:asciiTheme="minorHAnsi" w:hAnsiTheme="minorHAnsi" w:cstheme="minorHAnsi"/>
        </w:rPr>
        <w:t xml:space="preserve">The best way to </w:t>
      </w:r>
      <w:r w:rsidRPr="00F026F7">
        <w:rPr>
          <w:rStyle w:val="Emphasis"/>
          <w:rFonts w:asciiTheme="minorHAnsi" w:hAnsiTheme="minorHAnsi" w:cstheme="minorHAnsi"/>
          <w:highlight w:val="green"/>
        </w:rPr>
        <w:t>prevent that</w:t>
      </w:r>
      <w:r w:rsidRPr="00F026F7">
        <w:rPr>
          <w:rStyle w:val="StyleUnderline"/>
          <w:rFonts w:asciiTheme="minorHAnsi" w:hAnsiTheme="minorHAnsi" w:cstheme="minorHAnsi"/>
        </w:rPr>
        <w:t xml:space="preserve"> eventuality </w:t>
      </w:r>
      <w:r w:rsidRPr="00F026F7">
        <w:rPr>
          <w:rStyle w:val="Emphasis"/>
          <w:rFonts w:asciiTheme="minorHAnsi" w:hAnsiTheme="minorHAnsi" w:cstheme="minorHAnsi"/>
          <w:highlight w:val="green"/>
        </w:rPr>
        <w:t>is</w:t>
      </w:r>
      <w:r w:rsidRPr="00F026F7">
        <w:rPr>
          <w:rStyle w:val="StyleUnderline"/>
          <w:rFonts w:asciiTheme="minorHAnsi" w:hAnsiTheme="minorHAnsi" w:cstheme="minorHAnsi"/>
        </w:rPr>
        <w:t xml:space="preserve"> to restore </w:t>
      </w:r>
      <w:r w:rsidRPr="00F026F7">
        <w:rPr>
          <w:rStyle w:val="StyleUnderline"/>
          <w:rFonts w:asciiTheme="minorHAnsi" w:hAnsiTheme="minorHAnsi" w:cstheme="minorHAnsi"/>
          <w:highlight w:val="green"/>
        </w:rPr>
        <w:t xml:space="preserve">confidence in </w:t>
      </w:r>
      <w:r w:rsidRPr="00F026F7">
        <w:rPr>
          <w:rStyle w:val="Emphasis"/>
          <w:rFonts w:asciiTheme="minorHAnsi" w:hAnsiTheme="minorHAnsi" w:cstheme="minorHAnsi"/>
          <w:highlight w:val="green"/>
        </w:rPr>
        <w:t>the American nuclear deterrent</w:t>
      </w:r>
      <w:r w:rsidRPr="00F026F7">
        <w:rPr>
          <w:rFonts w:asciiTheme="minorHAnsi" w:hAnsiTheme="minorHAnsi" w:cstheme="minorHAnsi"/>
          <w:sz w:val="16"/>
        </w:rPr>
        <w:t xml:space="preserve">. Part of that task will involve political and diplomatic signaling on the part of the next president, presumably Hillary Clinton. But to back up words with actions </w:t>
      </w:r>
      <w:r w:rsidRPr="00F026F7">
        <w:rPr>
          <w:rStyle w:val="Emphasis"/>
          <w:rFonts w:asciiTheme="minorHAnsi" w:hAnsiTheme="minorHAnsi" w:cstheme="minorHAnsi"/>
        </w:rPr>
        <w:t>it is also important to make the necessary investments to keep the American nuclear arsenal robust and credible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If those investments aren’t made, the nuclear weapons will degrade and America’s ability to deter a wide range of adversaries </w:t>
      </w:r>
      <w:r w:rsidRPr="00F026F7">
        <w:rPr>
          <w:rFonts w:asciiTheme="minorHAnsi" w:hAnsiTheme="minorHAnsi" w:cstheme="minorHAnsi"/>
          <w:sz w:val="16"/>
        </w:rPr>
        <w:t xml:space="preserve">— not only North Korea but also China and Russia, and potentially Iran and Pakistan — </w:t>
      </w:r>
      <w:r w:rsidRPr="00F026F7">
        <w:rPr>
          <w:rStyle w:val="StyleUnderline"/>
          <w:rFonts w:asciiTheme="minorHAnsi" w:hAnsiTheme="minorHAnsi" w:cstheme="minorHAnsi"/>
        </w:rPr>
        <w:t>will dangerously decrease</w:t>
      </w:r>
      <w:r w:rsidRPr="00F026F7">
        <w:rPr>
          <w:rFonts w:asciiTheme="minorHAnsi" w:hAnsiTheme="minorHAnsi" w:cstheme="minorHAnsi"/>
          <w:sz w:val="16"/>
        </w:rPr>
        <w:t>.</w:t>
      </w:r>
      <w:bookmarkEnd w:id="22"/>
    </w:p>
    <w:p w14:paraId="57B5AEEA" w14:textId="77777777" w:rsidR="00000638" w:rsidRPr="00F026F7" w:rsidRDefault="00000638" w:rsidP="00000638">
      <w:pPr>
        <w:pStyle w:val="Heading3"/>
        <w:rPr>
          <w:rFonts w:asciiTheme="minorHAnsi" w:hAnsiTheme="minorHAnsi" w:cstheme="minorHAnsi"/>
        </w:rPr>
      </w:pPr>
      <w:r w:rsidRPr="00F026F7">
        <w:rPr>
          <w:rFonts w:asciiTheme="minorHAnsi" w:hAnsiTheme="minorHAnsi" w:cstheme="minorHAnsi"/>
        </w:rPr>
        <w:lastRenderedPageBreak/>
        <w:t xml:space="preserve">2NC </w:t>
      </w:r>
      <w:r>
        <w:rPr>
          <w:rFonts w:asciiTheme="minorHAnsi" w:hAnsiTheme="minorHAnsi" w:cstheme="minorHAnsi"/>
        </w:rPr>
        <w:t>– UQ – Japan/SoKo</w:t>
      </w:r>
    </w:p>
    <w:p w14:paraId="7004306E" w14:textId="77777777" w:rsidR="00000638" w:rsidRPr="00F026F7" w:rsidRDefault="00000638" w:rsidP="00000638">
      <w:pPr>
        <w:pStyle w:val="Heading4"/>
        <w:rPr>
          <w:rFonts w:asciiTheme="minorHAnsi" w:hAnsiTheme="minorHAnsi" w:cstheme="minorHAnsi"/>
        </w:rPr>
      </w:pPr>
      <w:r w:rsidRPr="00F026F7">
        <w:rPr>
          <w:rFonts w:asciiTheme="minorHAnsi" w:hAnsiTheme="minorHAnsi" w:cstheme="minorHAnsi"/>
        </w:rPr>
        <w:t xml:space="preserve">Modernization is necessary to assure </w:t>
      </w:r>
      <w:r w:rsidRPr="00F026F7">
        <w:rPr>
          <w:rFonts w:asciiTheme="minorHAnsi" w:hAnsiTheme="minorHAnsi" w:cstheme="minorHAnsi"/>
          <w:u w:val="single"/>
        </w:rPr>
        <w:t>Japan</w:t>
      </w:r>
      <w:r w:rsidRPr="00F026F7">
        <w:rPr>
          <w:rFonts w:asciiTheme="minorHAnsi" w:hAnsiTheme="minorHAnsi" w:cstheme="minorHAnsi"/>
        </w:rPr>
        <w:t xml:space="preserve"> and </w:t>
      </w:r>
      <w:r w:rsidRPr="00F026F7">
        <w:rPr>
          <w:rFonts w:asciiTheme="minorHAnsi" w:hAnsiTheme="minorHAnsi" w:cstheme="minorHAnsi"/>
          <w:u w:val="single"/>
        </w:rPr>
        <w:t>South Korea</w:t>
      </w:r>
      <w:r w:rsidRPr="00F026F7">
        <w:rPr>
          <w:rFonts w:asciiTheme="minorHAnsi" w:hAnsiTheme="minorHAnsi" w:cstheme="minorHAnsi"/>
        </w:rPr>
        <w:t xml:space="preserve">---they’re questioning the strength of </w:t>
      </w:r>
      <w:r w:rsidRPr="00F026F7">
        <w:rPr>
          <w:rFonts w:asciiTheme="minorHAnsi" w:hAnsiTheme="minorHAnsi" w:cstheme="minorHAnsi"/>
          <w:u w:val="single"/>
        </w:rPr>
        <w:t>extended deterrence</w:t>
      </w:r>
      <w:r w:rsidRPr="00F026F7">
        <w:rPr>
          <w:rFonts w:asciiTheme="minorHAnsi" w:hAnsiTheme="minorHAnsi" w:cstheme="minorHAnsi"/>
        </w:rPr>
        <w:t xml:space="preserve"> against </w:t>
      </w:r>
      <w:r w:rsidRPr="00F026F7">
        <w:rPr>
          <w:rFonts w:asciiTheme="minorHAnsi" w:hAnsiTheme="minorHAnsi" w:cstheme="minorHAnsi"/>
          <w:u w:val="single"/>
        </w:rPr>
        <w:t>North Korea</w:t>
      </w:r>
      <w:r w:rsidRPr="00F026F7">
        <w:rPr>
          <w:rFonts w:asciiTheme="minorHAnsi" w:hAnsiTheme="minorHAnsi" w:cstheme="minorHAnsi"/>
        </w:rPr>
        <w:t>.</w:t>
      </w:r>
    </w:p>
    <w:p w14:paraId="6BC2DB9A" w14:textId="77777777" w:rsidR="00000638" w:rsidRPr="00F026F7" w:rsidRDefault="00000638" w:rsidP="00000638">
      <w:pPr>
        <w:rPr>
          <w:rFonts w:asciiTheme="minorHAnsi" w:hAnsiTheme="minorHAnsi" w:cstheme="minorHAnsi"/>
        </w:rPr>
      </w:pPr>
      <w:r w:rsidRPr="00F026F7">
        <w:rPr>
          <w:rStyle w:val="Style13ptBold"/>
          <w:rFonts w:asciiTheme="minorHAnsi" w:hAnsiTheme="minorHAnsi" w:cstheme="minorHAnsi"/>
        </w:rPr>
        <w:t>Klinger 20</w:t>
      </w:r>
      <w:r w:rsidRPr="00F026F7">
        <w:rPr>
          <w:rFonts w:asciiTheme="minorHAnsi" w:hAnsiTheme="minorHAnsi" w:cstheme="minorHAnsi"/>
        </w:rPr>
        <w:t xml:space="preserve"> [Bruce Klingner is senior research fellow for Northeast Asia at The Heritage Foundation. He served 20 years with the Central Intelligence Agency and the Defense Intelligence Agency, including as CIA’s deputy division chief for Korea. Klingner is a distinguished graduate of the National War College, where he received a master’s degree in national security strategy. He also holds a master’s degree in strategic intelligence from the Defense Intelligence College and a bachelor’s degree in political science from Middlebury College in Vermont. October 2020, "Guide to Nuclear Deterrence in the Age of Great-Power Competition," LTRI, accessed 7-22-2021, https://atloa.org/wp-content/uploads/2020/12/Guide-to-Nuclear-Deterrence-in-the-Age-of-Great-Power-Competition-Lowther.pdf] //BY</w:t>
      </w:r>
    </w:p>
    <w:p w14:paraId="2D6F95A9" w14:textId="77777777" w:rsidR="00000638" w:rsidRPr="00F026F7" w:rsidRDefault="00000638" w:rsidP="00000638">
      <w:pPr>
        <w:rPr>
          <w:rFonts w:asciiTheme="minorHAnsi" w:hAnsiTheme="minorHAnsi" w:cstheme="minorHAnsi"/>
          <w:sz w:val="16"/>
        </w:rPr>
      </w:pPr>
      <w:r w:rsidRPr="00F026F7">
        <w:rPr>
          <w:rStyle w:val="StyleUnderline"/>
          <w:rFonts w:asciiTheme="minorHAnsi" w:hAnsiTheme="minorHAnsi" w:cstheme="minorHAnsi"/>
        </w:rPr>
        <w:t xml:space="preserve">North Korea’s nuclear, missile, and conventional forces are a </w:t>
      </w:r>
      <w:r w:rsidRPr="00F026F7">
        <w:rPr>
          <w:rStyle w:val="Emphasis"/>
          <w:rFonts w:asciiTheme="minorHAnsi" w:hAnsiTheme="minorHAnsi" w:cstheme="minorHAnsi"/>
        </w:rPr>
        <w:t>formidable threat</w:t>
      </w:r>
      <w:r w:rsidRPr="00F026F7">
        <w:rPr>
          <w:rStyle w:val="StyleUnderline"/>
          <w:rFonts w:asciiTheme="minorHAnsi" w:hAnsiTheme="minorHAnsi" w:cstheme="minorHAnsi"/>
        </w:rPr>
        <w:t xml:space="preserve"> to the United States and its </w:t>
      </w:r>
      <w:r w:rsidRPr="00F026F7">
        <w:rPr>
          <w:rStyle w:val="Emphasis"/>
          <w:rFonts w:asciiTheme="minorHAnsi" w:hAnsiTheme="minorHAnsi" w:cstheme="minorHAnsi"/>
        </w:rPr>
        <w:t>allies</w:t>
      </w:r>
      <w:r w:rsidRPr="00F026F7">
        <w:rPr>
          <w:rStyle w:val="StyleUnderline"/>
          <w:rFonts w:asciiTheme="minorHAnsi" w:hAnsiTheme="minorHAnsi" w:cstheme="minorHAnsi"/>
        </w:rPr>
        <w:t xml:space="preserve"> in </w:t>
      </w:r>
      <w:r w:rsidRPr="00F026F7">
        <w:rPr>
          <w:rStyle w:val="Emphasis"/>
          <w:rFonts w:asciiTheme="minorHAnsi" w:hAnsiTheme="minorHAnsi" w:cstheme="minorHAnsi"/>
        </w:rPr>
        <w:t>northeast Asia</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Pyongyang’s history of provocation and intimidation is a consistent indicator of the regime’s intent to achieve its political objectives through the </w:t>
      </w:r>
      <w:r w:rsidRPr="00F026F7">
        <w:rPr>
          <w:rStyle w:val="Emphasis"/>
          <w:rFonts w:asciiTheme="minorHAnsi" w:hAnsiTheme="minorHAnsi" w:cstheme="minorHAnsi"/>
        </w:rPr>
        <w:t>threat</w:t>
      </w:r>
      <w:r w:rsidRPr="00F026F7">
        <w:rPr>
          <w:rStyle w:val="StyleUnderline"/>
          <w:rFonts w:asciiTheme="minorHAnsi" w:hAnsiTheme="minorHAnsi" w:cstheme="minorHAnsi"/>
        </w:rPr>
        <w:t xml:space="preserve"> or </w:t>
      </w:r>
      <w:r w:rsidRPr="00F026F7">
        <w:rPr>
          <w:rStyle w:val="Emphasis"/>
          <w:rFonts w:asciiTheme="minorHAnsi" w:hAnsiTheme="minorHAnsi" w:cstheme="minorHAnsi"/>
        </w:rPr>
        <w:t>execution</w:t>
      </w:r>
      <w:r w:rsidRPr="00F026F7">
        <w:rPr>
          <w:rStyle w:val="StyleUnderline"/>
          <w:rFonts w:asciiTheme="minorHAnsi" w:hAnsiTheme="minorHAnsi" w:cstheme="minorHAnsi"/>
        </w:rPr>
        <w:t xml:space="preserve"> of </w:t>
      </w:r>
      <w:r w:rsidRPr="00F026F7">
        <w:rPr>
          <w:rStyle w:val="Emphasis"/>
          <w:rFonts w:asciiTheme="minorHAnsi" w:hAnsiTheme="minorHAnsi" w:cstheme="minorHAnsi"/>
        </w:rPr>
        <w:t>force</w:t>
      </w:r>
      <w:r w:rsidRPr="00F026F7">
        <w:rPr>
          <w:rFonts w:asciiTheme="minorHAnsi" w:hAnsiTheme="minorHAnsi" w:cstheme="minorHAnsi"/>
          <w:sz w:val="16"/>
        </w:rPr>
        <w:t>.</w:t>
      </w:r>
    </w:p>
    <w:p w14:paraId="2CCD51D5" w14:textId="77777777" w:rsidR="00000638" w:rsidRPr="00F026F7" w:rsidRDefault="00000638" w:rsidP="00000638">
      <w:pPr>
        <w:rPr>
          <w:rStyle w:val="StyleUnderline"/>
          <w:rFonts w:asciiTheme="minorHAnsi" w:hAnsiTheme="minorHAnsi" w:cstheme="minorHAnsi"/>
        </w:rPr>
      </w:pPr>
      <w:r w:rsidRPr="00F026F7">
        <w:rPr>
          <w:rFonts w:asciiTheme="minorHAnsi" w:hAnsiTheme="minorHAnsi" w:cstheme="minorHAnsi"/>
          <w:sz w:val="16"/>
        </w:rPr>
        <w:t xml:space="preserve">Since assuming power, </w:t>
      </w:r>
      <w:r w:rsidRPr="00F026F7">
        <w:rPr>
          <w:rStyle w:val="StyleUnderline"/>
          <w:rFonts w:asciiTheme="minorHAnsi" w:hAnsiTheme="minorHAnsi" w:cstheme="minorHAnsi"/>
        </w:rPr>
        <w:t xml:space="preserve">Kim Jong-un accelerated nuclear and missile testing and oversaw an expansive diversification of North Korea’s arsenal. New weapons </w:t>
      </w:r>
      <w:r w:rsidRPr="00F026F7">
        <w:rPr>
          <w:rStyle w:val="Emphasis"/>
          <w:rFonts w:asciiTheme="minorHAnsi" w:hAnsiTheme="minorHAnsi" w:cstheme="minorHAnsi"/>
        </w:rPr>
        <w:t>overcame</w:t>
      </w:r>
      <w:r w:rsidRPr="00F026F7">
        <w:rPr>
          <w:rStyle w:val="StyleUnderline"/>
          <w:rFonts w:asciiTheme="minorHAnsi" w:hAnsiTheme="minorHAnsi" w:cstheme="minorHAnsi"/>
        </w:rPr>
        <w:t xml:space="preserve"> the </w:t>
      </w:r>
      <w:r w:rsidRPr="00F026F7">
        <w:rPr>
          <w:rStyle w:val="Emphasis"/>
          <w:rFonts w:asciiTheme="minorHAnsi" w:hAnsiTheme="minorHAnsi" w:cstheme="minorHAnsi"/>
        </w:rPr>
        <w:t>shortcomings</w:t>
      </w:r>
      <w:r w:rsidRPr="00F026F7">
        <w:rPr>
          <w:rStyle w:val="StyleUnderline"/>
          <w:rFonts w:asciiTheme="minorHAnsi" w:hAnsiTheme="minorHAnsi" w:cstheme="minorHAnsi"/>
        </w:rPr>
        <w:t xml:space="preserve"> of their predecessors and now pose a </w:t>
      </w:r>
      <w:r w:rsidRPr="00F026F7">
        <w:rPr>
          <w:rStyle w:val="Emphasis"/>
          <w:rFonts w:asciiTheme="minorHAnsi" w:hAnsiTheme="minorHAnsi" w:cstheme="minorHAnsi"/>
        </w:rPr>
        <w:t>far greater threat</w:t>
      </w:r>
      <w:r w:rsidRPr="00F026F7">
        <w:rPr>
          <w:rStyle w:val="StyleUnderline"/>
          <w:rFonts w:asciiTheme="minorHAnsi" w:hAnsiTheme="minorHAnsi" w:cstheme="minorHAnsi"/>
        </w:rPr>
        <w:t xml:space="preserve"> to </w:t>
      </w:r>
      <w:r w:rsidRPr="00F026F7">
        <w:rPr>
          <w:rStyle w:val="Emphasis"/>
          <w:rFonts w:asciiTheme="minorHAnsi" w:hAnsiTheme="minorHAnsi" w:cstheme="minorHAnsi"/>
        </w:rPr>
        <w:t>allied forces</w:t>
      </w:r>
      <w:r w:rsidRPr="00F026F7">
        <w:rPr>
          <w:rStyle w:val="StyleUnderline"/>
          <w:rFonts w:asciiTheme="minorHAnsi" w:hAnsiTheme="minorHAnsi" w:cstheme="minorHAnsi"/>
        </w:rPr>
        <w:t xml:space="preserve">, including </w:t>
      </w:r>
      <w:r w:rsidRPr="00F026F7">
        <w:rPr>
          <w:rStyle w:val="Emphasis"/>
          <w:rFonts w:asciiTheme="minorHAnsi" w:hAnsiTheme="minorHAnsi" w:cstheme="minorHAnsi"/>
        </w:rPr>
        <w:t>missile defense systems</w:t>
      </w:r>
      <w:r w:rsidRPr="00F026F7">
        <w:rPr>
          <w:rStyle w:val="StyleUnderline"/>
          <w:rFonts w:asciiTheme="minorHAnsi" w:hAnsiTheme="minorHAnsi" w:cstheme="minorHAnsi"/>
        </w:rPr>
        <w:t>.</w:t>
      </w:r>
    </w:p>
    <w:p w14:paraId="5BC91F42" w14:textId="77777777" w:rsidR="00000638" w:rsidRPr="00F026F7" w:rsidRDefault="00000638" w:rsidP="00000638">
      <w:pPr>
        <w:rPr>
          <w:rStyle w:val="StyleUnderline"/>
          <w:rFonts w:asciiTheme="minorHAnsi" w:hAnsiTheme="minorHAnsi" w:cstheme="minorHAnsi"/>
        </w:rPr>
      </w:pPr>
      <w:r w:rsidRPr="00F026F7">
        <w:rPr>
          <w:rStyle w:val="StyleUnderline"/>
          <w:rFonts w:asciiTheme="minorHAnsi" w:hAnsiTheme="minorHAnsi" w:cstheme="minorHAnsi"/>
        </w:rPr>
        <w:t>North Korea’s nuclear doctrine drove development of new weapons and</w:t>
      </w:r>
      <w:r w:rsidRPr="00F026F7">
        <w:rPr>
          <w:rFonts w:asciiTheme="minorHAnsi" w:hAnsiTheme="minorHAnsi" w:cstheme="minorHAnsi"/>
          <w:sz w:val="16"/>
        </w:rPr>
        <w:t xml:space="preserve">, in turn, </w:t>
      </w:r>
      <w:r w:rsidRPr="00F026F7">
        <w:rPr>
          <w:rStyle w:val="Emphasis"/>
          <w:rFonts w:asciiTheme="minorHAnsi" w:hAnsiTheme="minorHAnsi" w:cstheme="minorHAnsi"/>
        </w:rPr>
        <w:t>evolved</w:t>
      </w:r>
      <w:r w:rsidRPr="00F026F7">
        <w:rPr>
          <w:rFonts w:asciiTheme="minorHAnsi" w:hAnsiTheme="minorHAnsi" w:cstheme="minorHAnsi"/>
          <w:sz w:val="16"/>
        </w:rPr>
        <w:t xml:space="preserve"> as new capabilities were realized. </w:t>
      </w:r>
      <w:r w:rsidRPr="00F026F7">
        <w:rPr>
          <w:rStyle w:val="StyleUnderline"/>
          <w:rFonts w:asciiTheme="minorHAnsi" w:hAnsiTheme="minorHAnsi" w:cstheme="minorHAnsi"/>
        </w:rPr>
        <w:t xml:space="preserve">Pyongyang’s continuing development of nuclear and missile programs beyond the necessary requirements for deterrence suggests the regime strives for a </w:t>
      </w:r>
      <w:r w:rsidRPr="00F026F7">
        <w:rPr>
          <w:rStyle w:val="Emphasis"/>
          <w:rFonts w:asciiTheme="minorHAnsi" w:hAnsiTheme="minorHAnsi" w:cstheme="minorHAnsi"/>
        </w:rPr>
        <w:t>true warfighting strategy</w:t>
      </w:r>
      <w:r w:rsidRPr="00F026F7">
        <w:rPr>
          <w:rStyle w:val="StyleUnderline"/>
          <w:rFonts w:asciiTheme="minorHAnsi" w:hAnsiTheme="minorHAnsi" w:cstheme="minorHAnsi"/>
        </w:rPr>
        <w:t>.</w:t>
      </w:r>
    </w:p>
    <w:p w14:paraId="4DC120BC" w14:textId="77777777" w:rsidR="00000638" w:rsidRPr="00F026F7" w:rsidRDefault="00000638" w:rsidP="00000638">
      <w:pPr>
        <w:rPr>
          <w:rFonts w:asciiTheme="minorHAnsi" w:hAnsiTheme="minorHAnsi" w:cstheme="minorHAnsi"/>
          <w:sz w:val="16"/>
        </w:rPr>
      </w:pPr>
      <w:r w:rsidRPr="00F026F7">
        <w:rPr>
          <w:rStyle w:val="StyleUnderline"/>
          <w:rFonts w:asciiTheme="minorHAnsi" w:hAnsiTheme="minorHAnsi" w:cstheme="minorHAnsi"/>
        </w:rPr>
        <w:t xml:space="preserve">The increasing viability of North Korea’s ability to target the continental United States with nuclear weapons has reinforced growing South Korean and Japanese fears of abandonment and </w:t>
      </w:r>
      <w:r w:rsidRPr="00F026F7">
        <w:rPr>
          <w:rStyle w:val="Emphasis"/>
          <w:rFonts w:asciiTheme="minorHAnsi" w:hAnsiTheme="minorHAnsi" w:cstheme="minorHAnsi"/>
        </w:rPr>
        <w:t>decoupling</w:t>
      </w:r>
      <w:r w:rsidRPr="00F026F7">
        <w:rPr>
          <w:rStyle w:val="StyleUnderline"/>
          <w:rFonts w:asciiTheme="minorHAnsi" w:hAnsiTheme="minorHAnsi" w:cstheme="minorHAnsi"/>
        </w:rPr>
        <w:t xml:space="preserve"> of the alliances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They increasingly question whether the US would be “willing to trade </w:t>
      </w:r>
      <w:r w:rsidRPr="00F026F7">
        <w:rPr>
          <w:rStyle w:val="Emphasis"/>
          <w:rFonts w:asciiTheme="minorHAnsi" w:hAnsiTheme="minorHAnsi" w:cstheme="minorHAnsi"/>
        </w:rPr>
        <w:t>San Francisco</w:t>
      </w:r>
      <w:r w:rsidRPr="00F026F7">
        <w:rPr>
          <w:rStyle w:val="StyleUnderline"/>
          <w:rFonts w:asciiTheme="minorHAnsi" w:hAnsiTheme="minorHAnsi" w:cstheme="minorHAnsi"/>
        </w:rPr>
        <w:t xml:space="preserve"> for </w:t>
      </w:r>
      <w:r w:rsidRPr="00F026F7">
        <w:rPr>
          <w:rStyle w:val="Emphasis"/>
          <w:rFonts w:asciiTheme="minorHAnsi" w:hAnsiTheme="minorHAnsi" w:cstheme="minorHAnsi"/>
        </w:rPr>
        <w:t>Seoul</w:t>
      </w:r>
      <w:r w:rsidRPr="00F026F7">
        <w:rPr>
          <w:rStyle w:val="StyleUnderline"/>
          <w:rFonts w:asciiTheme="minorHAnsi" w:hAnsiTheme="minorHAnsi" w:cstheme="minorHAnsi"/>
        </w:rPr>
        <w:t xml:space="preserve">,” raising </w:t>
      </w:r>
      <w:r w:rsidRPr="00F026F7">
        <w:rPr>
          <w:rStyle w:val="Emphasis"/>
          <w:rFonts w:asciiTheme="minorHAnsi" w:hAnsiTheme="minorHAnsi" w:cstheme="minorHAnsi"/>
        </w:rPr>
        <w:t>doubts</w:t>
      </w:r>
      <w:r w:rsidRPr="00F026F7">
        <w:rPr>
          <w:rStyle w:val="StyleUnderline"/>
          <w:rFonts w:asciiTheme="minorHAnsi" w:hAnsiTheme="minorHAnsi" w:cstheme="minorHAnsi"/>
        </w:rPr>
        <w:t xml:space="preserve"> of the </w:t>
      </w:r>
      <w:r w:rsidRPr="00F026F7">
        <w:rPr>
          <w:rStyle w:val="Emphasis"/>
          <w:rFonts w:asciiTheme="minorHAnsi" w:hAnsiTheme="minorHAnsi" w:cstheme="minorHAnsi"/>
        </w:rPr>
        <w:t>strength</w:t>
      </w:r>
      <w:r w:rsidRPr="00F026F7">
        <w:rPr>
          <w:rStyle w:val="StyleUnderline"/>
          <w:rFonts w:asciiTheme="minorHAnsi" w:hAnsiTheme="minorHAnsi" w:cstheme="minorHAnsi"/>
        </w:rPr>
        <w:t xml:space="preserve"> of the US </w:t>
      </w:r>
      <w:r w:rsidRPr="00F026F7">
        <w:rPr>
          <w:rStyle w:val="Emphasis"/>
          <w:rFonts w:asciiTheme="minorHAnsi" w:hAnsiTheme="minorHAnsi" w:cstheme="minorHAnsi"/>
        </w:rPr>
        <w:t>extended deterrence guarantee</w:t>
      </w:r>
      <w:r w:rsidRPr="00F026F7">
        <w:rPr>
          <w:rStyle w:val="StyleUnderline"/>
          <w:rFonts w:asciiTheme="minorHAnsi" w:hAnsiTheme="minorHAnsi" w:cstheme="minorHAnsi"/>
        </w:rPr>
        <w:t>.</w:t>
      </w:r>
    </w:p>
    <w:p w14:paraId="0511AC82" w14:textId="77777777" w:rsidR="00000638" w:rsidRPr="00F026F7" w:rsidRDefault="00000638" w:rsidP="00000638">
      <w:pPr>
        <w:rPr>
          <w:rStyle w:val="StyleUnderline"/>
          <w:rFonts w:asciiTheme="minorHAnsi" w:hAnsiTheme="minorHAnsi" w:cstheme="minorHAnsi"/>
        </w:rPr>
      </w:pPr>
      <w:r w:rsidRPr="00F026F7">
        <w:rPr>
          <w:rStyle w:val="Emphasis"/>
          <w:rFonts w:asciiTheme="minorHAnsi" w:hAnsiTheme="minorHAnsi" w:cstheme="minorHAnsi"/>
        </w:rPr>
        <w:t>US nuclear</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missile defense capabilities</w:t>
      </w:r>
      <w:r w:rsidRPr="00F026F7">
        <w:rPr>
          <w:rFonts w:asciiTheme="minorHAnsi" w:hAnsiTheme="minorHAnsi" w:cstheme="minorHAnsi"/>
          <w:sz w:val="16"/>
        </w:rPr>
        <w:t xml:space="preserve">, as well as the perceived will to use them, </w:t>
      </w:r>
      <w:r w:rsidRPr="00F026F7">
        <w:rPr>
          <w:rStyle w:val="StyleUnderline"/>
          <w:rFonts w:asciiTheme="minorHAnsi" w:hAnsiTheme="minorHAnsi" w:cstheme="minorHAnsi"/>
        </w:rPr>
        <w:t xml:space="preserve">are </w:t>
      </w:r>
      <w:r w:rsidRPr="00F026F7">
        <w:rPr>
          <w:rStyle w:val="Emphasis"/>
          <w:rFonts w:asciiTheme="minorHAnsi" w:hAnsiTheme="minorHAnsi" w:cstheme="minorHAnsi"/>
        </w:rPr>
        <w:t>critical</w:t>
      </w:r>
      <w:r w:rsidRPr="00F026F7">
        <w:rPr>
          <w:rStyle w:val="StyleUnderline"/>
          <w:rFonts w:asciiTheme="minorHAnsi" w:hAnsiTheme="minorHAnsi" w:cstheme="minorHAnsi"/>
        </w:rPr>
        <w:t xml:space="preserve"> to the </w:t>
      </w:r>
      <w:r w:rsidRPr="00F026F7">
        <w:rPr>
          <w:rStyle w:val="Emphasis"/>
          <w:rFonts w:asciiTheme="minorHAnsi" w:hAnsiTheme="minorHAnsi" w:cstheme="minorHAnsi"/>
        </w:rPr>
        <w:t>defense</w:t>
      </w:r>
      <w:r w:rsidRPr="00F026F7">
        <w:rPr>
          <w:rStyle w:val="StyleUnderline"/>
          <w:rFonts w:asciiTheme="minorHAnsi" w:hAnsiTheme="minorHAnsi" w:cstheme="minorHAnsi"/>
        </w:rPr>
        <w:t xml:space="preserve"> of the </w:t>
      </w:r>
      <w:r w:rsidRPr="00F026F7">
        <w:rPr>
          <w:rStyle w:val="Emphasis"/>
          <w:rFonts w:asciiTheme="minorHAnsi" w:hAnsiTheme="minorHAnsi" w:cstheme="minorHAnsi"/>
        </w:rPr>
        <w:t>American homeland</w:t>
      </w:r>
      <w:r w:rsidRPr="00F026F7">
        <w:rPr>
          <w:rStyle w:val="StyleUnderline"/>
          <w:rFonts w:asciiTheme="minorHAnsi" w:hAnsiTheme="minorHAnsi" w:cstheme="minorHAnsi"/>
        </w:rPr>
        <w:t xml:space="preserve">, as well as </w:t>
      </w:r>
      <w:r w:rsidRPr="00F026F7">
        <w:rPr>
          <w:rStyle w:val="Emphasis"/>
          <w:rFonts w:asciiTheme="minorHAnsi" w:hAnsiTheme="minorHAnsi" w:cstheme="minorHAnsi"/>
        </w:rPr>
        <w:t>allies overseas</w:t>
      </w:r>
      <w:r w:rsidRPr="00F026F7">
        <w:rPr>
          <w:rStyle w:val="StyleUnderline"/>
          <w:rFonts w:asciiTheme="minorHAnsi" w:hAnsiTheme="minorHAnsi" w:cstheme="minorHAnsi"/>
        </w:rPr>
        <w:t xml:space="preserve">. While political will is the purview of policymakers, they are ultimately </w:t>
      </w:r>
      <w:r w:rsidRPr="00F026F7">
        <w:rPr>
          <w:rStyle w:val="Emphasis"/>
          <w:rFonts w:asciiTheme="minorHAnsi" w:hAnsiTheme="minorHAnsi" w:cstheme="minorHAnsi"/>
        </w:rPr>
        <w:t>reliant</w:t>
      </w:r>
      <w:r w:rsidRPr="00F026F7">
        <w:rPr>
          <w:rStyle w:val="StyleUnderline"/>
          <w:rFonts w:asciiTheme="minorHAnsi" w:hAnsiTheme="minorHAnsi" w:cstheme="minorHAnsi"/>
        </w:rPr>
        <w:t xml:space="preserve"> on the </w:t>
      </w:r>
      <w:r w:rsidRPr="00F026F7">
        <w:rPr>
          <w:rStyle w:val="Emphasis"/>
          <w:rFonts w:asciiTheme="minorHAnsi" w:hAnsiTheme="minorHAnsi" w:cstheme="minorHAnsi"/>
        </w:rPr>
        <w:t>US</w:t>
      </w:r>
      <w:r w:rsidRPr="00F026F7">
        <w:rPr>
          <w:rFonts w:asciiTheme="minorHAnsi" w:hAnsiTheme="minorHAnsi" w:cstheme="minorHAnsi"/>
          <w:sz w:val="16"/>
        </w:rPr>
        <w:t xml:space="preserve"> Air Force and its airmen </w:t>
      </w:r>
      <w:r w:rsidRPr="00F026F7">
        <w:rPr>
          <w:rStyle w:val="StyleUnderline"/>
          <w:rFonts w:asciiTheme="minorHAnsi" w:hAnsiTheme="minorHAnsi" w:cstheme="minorHAnsi"/>
        </w:rPr>
        <w:t xml:space="preserve">to </w:t>
      </w:r>
      <w:r w:rsidRPr="00F026F7">
        <w:rPr>
          <w:rStyle w:val="Emphasis"/>
          <w:rFonts w:asciiTheme="minorHAnsi" w:hAnsiTheme="minorHAnsi" w:cstheme="minorHAnsi"/>
        </w:rPr>
        <w:t>deter</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defend</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defeat</w:t>
      </w:r>
      <w:r w:rsidRPr="00F026F7">
        <w:rPr>
          <w:rStyle w:val="StyleUnderline"/>
          <w:rFonts w:asciiTheme="minorHAnsi" w:hAnsiTheme="minorHAnsi" w:cstheme="minorHAnsi"/>
        </w:rPr>
        <w:t xml:space="preserve"> the </w:t>
      </w:r>
      <w:r w:rsidRPr="00F026F7">
        <w:rPr>
          <w:rStyle w:val="Emphasis"/>
          <w:rFonts w:asciiTheme="minorHAnsi" w:hAnsiTheme="minorHAnsi" w:cstheme="minorHAnsi"/>
        </w:rPr>
        <w:t>North Korean nuclear threat</w:t>
      </w:r>
      <w:r w:rsidRPr="00F026F7">
        <w:rPr>
          <w:rStyle w:val="StyleUnderline"/>
          <w:rFonts w:asciiTheme="minorHAnsi" w:hAnsiTheme="minorHAnsi" w:cstheme="minorHAnsi"/>
        </w:rPr>
        <w:t>.</w:t>
      </w:r>
    </w:p>
    <w:p w14:paraId="1213B366" w14:textId="77777777" w:rsidR="00000638" w:rsidRPr="00F026F7" w:rsidRDefault="00000638" w:rsidP="00000638">
      <w:pPr>
        <w:rPr>
          <w:rFonts w:asciiTheme="minorHAnsi" w:hAnsiTheme="minorHAnsi" w:cstheme="minorHAnsi"/>
        </w:rPr>
      </w:pPr>
    </w:p>
    <w:p w14:paraId="18D5FE10" w14:textId="77777777" w:rsidR="00000638" w:rsidRPr="00F026F7" w:rsidRDefault="00000638" w:rsidP="00000638">
      <w:pPr>
        <w:pStyle w:val="Heading3"/>
        <w:rPr>
          <w:rFonts w:asciiTheme="minorHAnsi" w:hAnsiTheme="minorHAnsi" w:cstheme="minorHAnsi"/>
        </w:rPr>
      </w:pPr>
      <w:r w:rsidRPr="00F026F7">
        <w:rPr>
          <w:rFonts w:asciiTheme="minorHAnsi" w:hAnsiTheme="minorHAnsi" w:cstheme="minorHAnsi"/>
        </w:rPr>
        <w:lastRenderedPageBreak/>
        <w:t xml:space="preserve">2NC </w:t>
      </w:r>
      <w:r>
        <w:rPr>
          <w:rFonts w:asciiTheme="minorHAnsi" w:hAnsiTheme="minorHAnsi" w:cstheme="minorHAnsi"/>
        </w:rPr>
        <w:t>– UQ –</w:t>
      </w:r>
      <w:r w:rsidRPr="00F026F7">
        <w:rPr>
          <w:rFonts w:asciiTheme="minorHAnsi" w:hAnsiTheme="minorHAnsi" w:cstheme="minorHAnsi"/>
        </w:rPr>
        <w:t xml:space="preserve"> China Deterrence</w:t>
      </w:r>
    </w:p>
    <w:p w14:paraId="64807384" w14:textId="77777777" w:rsidR="00000638" w:rsidRPr="00F026F7" w:rsidRDefault="00000638" w:rsidP="00000638">
      <w:pPr>
        <w:pStyle w:val="Heading4"/>
        <w:rPr>
          <w:rFonts w:asciiTheme="minorHAnsi" w:hAnsiTheme="minorHAnsi" w:cstheme="minorHAnsi"/>
        </w:rPr>
      </w:pPr>
      <w:r w:rsidRPr="00F026F7">
        <w:rPr>
          <w:rFonts w:asciiTheme="minorHAnsi" w:hAnsiTheme="minorHAnsi" w:cstheme="minorHAnsi"/>
        </w:rPr>
        <w:t>Recent meeting between Biden and Japan presents stance on deterring China</w:t>
      </w:r>
    </w:p>
    <w:p w14:paraId="2EDC88A3" w14:textId="77777777" w:rsidR="00000638" w:rsidRPr="00F026F7" w:rsidRDefault="00000638" w:rsidP="00000638">
      <w:pPr>
        <w:rPr>
          <w:rFonts w:asciiTheme="minorHAnsi" w:hAnsiTheme="minorHAnsi" w:cstheme="minorHAnsi"/>
        </w:rPr>
      </w:pPr>
      <w:r w:rsidRPr="00F026F7">
        <w:rPr>
          <w:rFonts w:asciiTheme="minorHAnsi" w:hAnsiTheme="minorHAnsi" w:cstheme="minorHAnsi"/>
          <w:b/>
          <w:bCs/>
        </w:rPr>
        <w:t>Shin, 2021</w:t>
      </w:r>
      <w:r w:rsidRPr="00F026F7">
        <w:rPr>
          <w:rFonts w:asciiTheme="minorHAnsi" w:hAnsiTheme="minorHAnsi" w:cstheme="minorHAnsi"/>
        </w:rPr>
        <w:t xml:space="preserve"> [KAWASHIMA, a professor at the University of Tokyo, “The Japan-US Alliance During the Biden Administration,” The Diplomat, April 09, 2021, </w:t>
      </w:r>
      <w:hyperlink r:id="rId163" w:history="1">
        <w:r w:rsidRPr="00F026F7">
          <w:rPr>
            <w:rStyle w:val="Hyperlink"/>
            <w:rFonts w:asciiTheme="minorHAnsi" w:hAnsiTheme="minorHAnsi" w:cstheme="minorHAnsi"/>
          </w:rPr>
          <w:t>https://thediplomat.com/2021/04/the-japan-us-alliance-during-the-biden-administration/</w:t>
        </w:r>
      </w:hyperlink>
      <w:r w:rsidRPr="00F026F7">
        <w:rPr>
          <w:rFonts w:asciiTheme="minorHAnsi" w:hAnsiTheme="minorHAnsi" w:cstheme="minorHAnsi"/>
        </w:rPr>
        <w:t>, accessed 7/22/2021, ddi-tmur]</w:t>
      </w:r>
    </w:p>
    <w:p w14:paraId="5D72AE74" w14:textId="77777777" w:rsidR="00000638" w:rsidRPr="00F026F7" w:rsidRDefault="00000638" w:rsidP="00000638">
      <w:pPr>
        <w:rPr>
          <w:rStyle w:val="StyleUnderline"/>
          <w:rFonts w:asciiTheme="minorHAnsi" w:hAnsiTheme="minorHAnsi" w:cstheme="minorHAnsi"/>
        </w:rPr>
      </w:pPr>
      <w:r w:rsidRPr="00F026F7">
        <w:rPr>
          <w:rFonts w:asciiTheme="minorHAnsi" w:hAnsiTheme="minorHAnsi" w:cstheme="minorHAnsi"/>
          <w:sz w:val="16"/>
        </w:rPr>
        <w:t>Last month, the top diplomatic and defense officials from Japan and the United States met in a U.S.-Japan Security Consultative Committee (2+2) meeting. Foreign Minister Motegi Toshimitsu and Defense Minister Kishi Nobuo met with Secretary of State Antony Blinken and Secretary of Defense Lloyd J. Austin III. The meeting came immediately on the heels of the Japan-Australia-India-U.S. Leaders’ Video Conference held on March 12, in which a shared vision of a “free, open and inclusive Indo-Pacific” based on universal values and without the use of the power to intimidate was presented to the world.</w:t>
      </w:r>
    </w:p>
    <w:p w14:paraId="139B7ECC" w14:textId="77777777" w:rsidR="00000638" w:rsidRPr="00F026F7" w:rsidRDefault="00000638" w:rsidP="00000638">
      <w:pPr>
        <w:rPr>
          <w:rFonts w:asciiTheme="minorHAnsi" w:hAnsiTheme="minorHAnsi" w:cstheme="minorHAnsi"/>
          <w:sz w:val="16"/>
        </w:rPr>
      </w:pPr>
      <w:r w:rsidRPr="00F026F7">
        <w:rPr>
          <w:rFonts w:asciiTheme="minorHAnsi" w:hAnsiTheme="minorHAnsi" w:cstheme="minorHAnsi"/>
          <w:sz w:val="16"/>
        </w:rPr>
        <w:t xml:space="preserve">The </w:t>
      </w:r>
      <w:r w:rsidRPr="00F026F7">
        <w:rPr>
          <w:rStyle w:val="StyleUnderline"/>
          <w:rFonts w:asciiTheme="minorHAnsi" w:hAnsiTheme="minorHAnsi" w:cstheme="minorHAnsi"/>
        </w:rPr>
        <w:t>Japanese media</w:t>
      </w:r>
      <w:r w:rsidRPr="00F026F7">
        <w:rPr>
          <w:rFonts w:asciiTheme="minorHAnsi" w:hAnsiTheme="minorHAnsi" w:cstheme="minorHAnsi"/>
          <w:sz w:val="16"/>
        </w:rPr>
        <w:t xml:space="preserve"> mostly </w:t>
      </w:r>
      <w:r w:rsidRPr="00F026F7">
        <w:rPr>
          <w:rStyle w:val="StyleUnderline"/>
          <w:rFonts w:asciiTheme="minorHAnsi" w:hAnsiTheme="minorHAnsi" w:cstheme="minorHAnsi"/>
        </w:rPr>
        <w:t>focused on the two nations’ criticism of China</w:t>
      </w:r>
      <w:r w:rsidRPr="00F026F7">
        <w:rPr>
          <w:rFonts w:asciiTheme="minorHAnsi" w:hAnsiTheme="minorHAnsi" w:cstheme="minorHAnsi"/>
          <w:sz w:val="16"/>
        </w:rPr>
        <w:t xml:space="preserve"> by name in their reporting of the 2+2. According to the reports, the </w:t>
      </w:r>
      <w:r w:rsidRPr="00F026F7">
        <w:rPr>
          <w:rStyle w:val="StyleUnderline"/>
          <w:rFonts w:asciiTheme="minorHAnsi" w:hAnsiTheme="minorHAnsi" w:cstheme="minorHAnsi"/>
        </w:rPr>
        <w:t>two nations recognized that China’s actions were inconsistent</w:t>
      </w:r>
      <w:r w:rsidRPr="00F026F7">
        <w:rPr>
          <w:rFonts w:asciiTheme="minorHAnsi" w:hAnsiTheme="minorHAnsi" w:cstheme="minorHAnsi"/>
          <w:sz w:val="16"/>
        </w:rPr>
        <w:t xml:space="preserve"> </w:t>
      </w:r>
      <w:r w:rsidRPr="00F026F7">
        <w:rPr>
          <w:rStyle w:val="StyleUnderline"/>
          <w:rFonts w:asciiTheme="minorHAnsi" w:hAnsiTheme="minorHAnsi" w:cstheme="minorHAnsi"/>
        </w:rPr>
        <w:t>with the existing international order</w:t>
      </w:r>
      <w:r w:rsidRPr="00F026F7">
        <w:rPr>
          <w:rFonts w:asciiTheme="minorHAnsi" w:hAnsiTheme="minorHAnsi" w:cstheme="minorHAnsi"/>
          <w:sz w:val="16"/>
        </w:rPr>
        <w:t xml:space="preserve">, which </w:t>
      </w:r>
      <w:r w:rsidRPr="00F026F7">
        <w:rPr>
          <w:rStyle w:val="StyleUnderline"/>
          <w:rFonts w:asciiTheme="minorHAnsi" w:hAnsiTheme="minorHAnsi" w:cstheme="minorHAnsi"/>
        </w:rPr>
        <w:t>presents political, economic, military and technological challenges to the alliance and international community</w:t>
      </w:r>
      <w:r w:rsidRPr="00F026F7">
        <w:rPr>
          <w:rFonts w:asciiTheme="minorHAnsi" w:hAnsiTheme="minorHAnsi" w:cstheme="minorHAnsi"/>
          <w:sz w:val="16"/>
        </w:rPr>
        <w:t xml:space="preserve">, and that </w:t>
      </w:r>
      <w:r w:rsidRPr="00F026F7">
        <w:rPr>
          <w:rStyle w:val="StyleUnderline"/>
          <w:rFonts w:asciiTheme="minorHAnsi" w:hAnsiTheme="minorHAnsi" w:cstheme="minorHAnsi"/>
        </w:rPr>
        <w:t xml:space="preserve">both sides </w:t>
      </w:r>
      <w:r w:rsidRPr="00F026F7">
        <w:rPr>
          <w:rFonts w:asciiTheme="minorHAnsi" w:hAnsiTheme="minorHAnsi" w:cstheme="minorHAnsi"/>
          <w:sz w:val="16"/>
        </w:rPr>
        <w:t xml:space="preserve">also </w:t>
      </w:r>
      <w:r w:rsidRPr="00F026F7">
        <w:rPr>
          <w:rStyle w:val="StyleUnderline"/>
          <w:rFonts w:asciiTheme="minorHAnsi" w:hAnsiTheme="minorHAnsi" w:cstheme="minorHAnsi"/>
        </w:rPr>
        <w:t>expressed serious concerns about recent disruptive developments in the region, such as the China Coast Guard Law.</w:t>
      </w:r>
    </w:p>
    <w:p w14:paraId="4F5C05BD" w14:textId="77777777" w:rsidR="00000638" w:rsidRPr="00F026F7" w:rsidRDefault="00000638" w:rsidP="00000638">
      <w:pPr>
        <w:rPr>
          <w:rFonts w:asciiTheme="minorHAnsi" w:hAnsiTheme="minorHAnsi" w:cstheme="minorHAnsi"/>
          <w:sz w:val="16"/>
        </w:rPr>
      </w:pPr>
      <w:r w:rsidRPr="00F026F7">
        <w:rPr>
          <w:rFonts w:asciiTheme="minorHAnsi" w:hAnsiTheme="minorHAnsi" w:cstheme="minorHAnsi"/>
          <w:sz w:val="16"/>
        </w:rPr>
        <w:t xml:space="preserve">It was also widely reported that the </w:t>
      </w:r>
      <w:r w:rsidRPr="00F026F7">
        <w:rPr>
          <w:rStyle w:val="StyleUnderline"/>
          <w:rFonts w:asciiTheme="minorHAnsi" w:hAnsiTheme="minorHAnsi" w:cstheme="minorHAnsi"/>
        </w:rPr>
        <w:t>U.S. and Japan agreed to conduct joint military exercises for the defense of the Senkaku Islands.</w:t>
      </w:r>
      <w:r w:rsidRPr="00F026F7">
        <w:rPr>
          <w:rFonts w:asciiTheme="minorHAnsi" w:hAnsiTheme="minorHAnsi" w:cstheme="minorHAnsi"/>
          <w:sz w:val="16"/>
        </w:rPr>
        <w:t xml:space="preserve"> In statements, the </w:t>
      </w:r>
      <w:r w:rsidRPr="00F026F7">
        <w:rPr>
          <w:rStyle w:val="StyleUnderline"/>
          <w:rFonts w:asciiTheme="minorHAnsi" w:hAnsiTheme="minorHAnsi" w:cstheme="minorHAnsi"/>
        </w:rPr>
        <w:t>two nations said they remained opposed to any unilateral actions that undermine Japan’s administration of the Senkaku Islands</w:t>
      </w:r>
      <w:r w:rsidRPr="00F026F7">
        <w:rPr>
          <w:rFonts w:asciiTheme="minorHAnsi" w:hAnsiTheme="minorHAnsi" w:cstheme="minorHAnsi"/>
          <w:sz w:val="16"/>
        </w:rPr>
        <w:t xml:space="preserve">, and reiterated the </w:t>
      </w:r>
      <w:r w:rsidRPr="00F026F7">
        <w:rPr>
          <w:rStyle w:val="StyleUnderline"/>
          <w:rFonts w:asciiTheme="minorHAnsi" w:hAnsiTheme="minorHAnsi" w:cstheme="minorHAnsi"/>
        </w:rPr>
        <w:t>need for bilateral and multilateral practical exercises and training to maintain operational readiness and the deterrent posture of the Japan-U.S. alliance</w:t>
      </w:r>
      <w:r w:rsidRPr="00F026F7">
        <w:rPr>
          <w:rFonts w:asciiTheme="minorHAnsi" w:hAnsiTheme="minorHAnsi" w:cstheme="minorHAnsi"/>
          <w:sz w:val="16"/>
        </w:rPr>
        <w:t>, and to meet future challenges.</w:t>
      </w:r>
    </w:p>
    <w:p w14:paraId="18551541" w14:textId="77777777" w:rsidR="00000638" w:rsidRPr="00F026F7" w:rsidRDefault="00000638" w:rsidP="00000638">
      <w:pPr>
        <w:rPr>
          <w:rStyle w:val="StyleUnderline"/>
          <w:rFonts w:asciiTheme="minorHAnsi" w:hAnsiTheme="minorHAnsi" w:cstheme="minorHAnsi"/>
        </w:rPr>
      </w:pPr>
      <w:r w:rsidRPr="00F026F7">
        <w:rPr>
          <w:rFonts w:asciiTheme="minorHAnsi" w:hAnsiTheme="minorHAnsi" w:cstheme="minorHAnsi"/>
          <w:sz w:val="16"/>
        </w:rPr>
        <w:t>The following points may highlight the significance of the meeting. The first is that Japan was able to draw a commitment from the Biden administration to its relationship with Japan. During the Trump administration, the personal relationship between former President Donald J. Trump and former Prime Minister Abe Shinzo was an important pillar in the Japan-U.S. relationship, so it was a significant achievement for the government of Suga Yoshihide to be able to show to both domestic and international audiences that the Biden administration is also committed to the Japan-U.S. relationship.</w:t>
      </w:r>
    </w:p>
    <w:p w14:paraId="4727AA1B" w14:textId="5F6835B6" w:rsidR="00000638" w:rsidRPr="00316718" w:rsidRDefault="00000638" w:rsidP="00A8587F">
      <w:pPr>
        <w:rPr>
          <w:rFonts w:asciiTheme="minorHAnsi" w:hAnsiTheme="minorHAnsi" w:cstheme="minorHAnsi"/>
          <w:sz w:val="16"/>
        </w:rPr>
      </w:pPr>
      <w:r w:rsidRPr="00F026F7">
        <w:rPr>
          <w:rFonts w:asciiTheme="minorHAnsi" w:hAnsiTheme="minorHAnsi" w:cstheme="minorHAnsi"/>
          <w:sz w:val="16"/>
        </w:rPr>
        <w:t xml:space="preserve">The </w:t>
      </w:r>
      <w:r w:rsidRPr="00F026F7">
        <w:rPr>
          <w:rStyle w:val="Emphasis"/>
          <w:rFonts w:asciiTheme="minorHAnsi" w:hAnsiTheme="minorHAnsi" w:cstheme="minorHAnsi"/>
        </w:rPr>
        <w:t>meeting was also a success for the Biden administration, which was able to present its stance on the deterrence of China to</w:t>
      </w:r>
      <w:r w:rsidRPr="00F026F7">
        <w:rPr>
          <w:rFonts w:asciiTheme="minorHAnsi" w:hAnsiTheme="minorHAnsi" w:cstheme="minorHAnsi"/>
          <w:sz w:val="16"/>
        </w:rPr>
        <w:t xml:space="preserve"> its ally, </w:t>
      </w:r>
      <w:r w:rsidRPr="00F026F7">
        <w:rPr>
          <w:rStyle w:val="Emphasis"/>
          <w:rFonts w:asciiTheme="minorHAnsi" w:hAnsiTheme="minorHAnsi" w:cstheme="minorHAnsi"/>
        </w:rPr>
        <w:t>Japan</w:t>
      </w:r>
      <w:r w:rsidRPr="00F026F7">
        <w:rPr>
          <w:rFonts w:asciiTheme="minorHAnsi" w:hAnsiTheme="minorHAnsi" w:cstheme="minorHAnsi"/>
          <w:sz w:val="16"/>
        </w:rPr>
        <w:t>, under circumstances where the specific military and diplomatic policies of the new U.S. administration had yet to be properly unveiled.</w:t>
      </w:r>
    </w:p>
    <w:p w14:paraId="07C9A54E" w14:textId="4A5180DA" w:rsidR="00A8587F" w:rsidRPr="00F026F7" w:rsidRDefault="00A8587F" w:rsidP="00A8587F">
      <w:pPr>
        <w:pStyle w:val="Heading3"/>
        <w:rPr>
          <w:rFonts w:asciiTheme="minorHAnsi" w:hAnsiTheme="minorHAnsi" w:cstheme="minorHAnsi"/>
        </w:rPr>
      </w:pPr>
      <w:r w:rsidRPr="00F026F7">
        <w:rPr>
          <w:rFonts w:asciiTheme="minorHAnsi" w:hAnsiTheme="minorHAnsi" w:cstheme="minorHAnsi"/>
        </w:rPr>
        <w:lastRenderedPageBreak/>
        <w:t xml:space="preserve">1NC </w:t>
      </w:r>
      <w:r w:rsidR="00D26189">
        <w:rPr>
          <w:rFonts w:asciiTheme="minorHAnsi" w:hAnsiTheme="minorHAnsi" w:cstheme="minorHAnsi"/>
        </w:rPr>
        <w:t xml:space="preserve">– </w:t>
      </w:r>
      <w:r w:rsidR="00E840D0">
        <w:rPr>
          <w:rFonts w:asciiTheme="minorHAnsi" w:hAnsiTheme="minorHAnsi" w:cstheme="minorHAnsi"/>
        </w:rPr>
        <w:t>L – Security Guarantees</w:t>
      </w:r>
    </w:p>
    <w:p w14:paraId="5DD744C7" w14:textId="77777777" w:rsidR="00A8587F" w:rsidRPr="00F026F7" w:rsidRDefault="00A8587F" w:rsidP="00A8587F">
      <w:pPr>
        <w:keepNext/>
        <w:keepLines/>
        <w:spacing w:before="40" w:after="0"/>
        <w:outlineLvl w:val="3"/>
        <w:rPr>
          <w:rFonts w:asciiTheme="minorHAnsi" w:eastAsiaTheme="majorEastAsia" w:hAnsiTheme="minorHAnsi" w:cstheme="minorHAnsi"/>
          <w:b/>
          <w:iCs/>
          <w:sz w:val="26"/>
        </w:rPr>
      </w:pPr>
      <w:bookmarkStart w:id="23" w:name="_Hlk78626891"/>
      <w:r w:rsidRPr="00F026F7">
        <w:rPr>
          <w:rFonts w:asciiTheme="minorHAnsi" w:eastAsiaTheme="majorEastAsia" w:hAnsiTheme="minorHAnsi" w:cstheme="minorHAnsi"/>
          <w:b/>
          <w:iCs/>
          <w:sz w:val="26"/>
        </w:rPr>
        <w:t>Departure from US security guarantees causes Japan prolif and East Asian conflict -- that cascades</w:t>
      </w:r>
    </w:p>
    <w:p w14:paraId="26765CE9" w14:textId="77777777" w:rsidR="00A8587F" w:rsidRPr="00F026F7" w:rsidRDefault="00A8587F" w:rsidP="00A8587F">
      <w:pPr>
        <w:rPr>
          <w:rFonts w:asciiTheme="minorHAnsi" w:hAnsiTheme="minorHAnsi" w:cstheme="minorHAnsi"/>
        </w:rPr>
      </w:pPr>
      <w:r w:rsidRPr="00F026F7">
        <w:rPr>
          <w:rStyle w:val="Style13ptBold"/>
          <w:rFonts w:asciiTheme="minorHAnsi" w:hAnsiTheme="minorHAnsi" w:cstheme="minorHAnsi"/>
        </w:rPr>
        <w:t>Thoma, 2019</w:t>
      </w:r>
      <w:r w:rsidRPr="00F026F7">
        <w:rPr>
          <w:rFonts w:asciiTheme="minorHAnsi" w:hAnsiTheme="minorHAnsi" w:cstheme="minorHAnsi"/>
        </w:rPr>
        <w:t xml:space="preserve"> (Lucas Thoma - military intelligence officer and analyst @ Pacific Council on International Policy, MA in International Security Studies @ University of Arizona. “The US Cannot Take the Japanese Alliance for Granted”, E-International Relations, Jun 24 2019, </w:t>
      </w:r>
      <w:hyperlink r:id="rId164" w:history="1">
        <w:r w:rsidRPr="00F026F7">
          <w:rPr>
            <w:rStyle w:val="Hyperlink"/>
            <w:rFonts w:asciiTheme="minorHAnsi" w:hAnsiTheme="minorHAnsi" w:cstheme="minorHAnsi"/>
          </w:rPr>
          <w:t>https://www.e-ir.info/2019/06/24/the-us-cannot-take-the-japanese-alliance-for-granted/</w:t>
        </w:r>
      </w:hyperlink>
      <w:r w:rsidRPr="00F026F7">
        <w:rPr>
          <w:rFonts w:asciiTheme="minorHAnsi" w:hAnsiTheme="minorHAnsi" w:cstheme="minorHAnsi"/>
        </w:rPr>
        <w:t xml:space="preserve"> \\ethan.jxtai)</w:t>
      </w:r>
    </w:p>
    <w:p w14:paraId="25D72F96" w14:textId="1323C78F" w:rsidR="00A8587F" w:rsidRDefault="00A8587F" w:rsidP="00A8587F">
      <w:pPr>
        <w:rPr>
          <w:rFonts w:asciiTheme="minorHAnsi" w:hAnsiTheme="minorHAnsi" w:cstheme="minorHAnsi"/>
          <w:sz w:val="16"/>
        </w:rPr>
      </w:pPr>
      <w:r w:rsidRPr="00F026F7">
        <w:rPr>
          <w:rFonts w:asciiTheme="minorHAnsi" w:hAnsiTheme="minorHAnsi" w:cstheme="minorHAnsi"/>
          <w:sz w:val="16"/>
        </w:rPr>
        <w:t xml:space="preserve">Japan’s Response In both scenarios Japan would be faced with an existential challenge that would fundamentally change its security calculus. </w:t>
      </w:r>
      <w:r w:rsidRPr="00F026F7">
        <w:rPr>
          <w:rStyle w:val="StyleUnderline"/>
          <w:rFonts w:asciiTheme="minorHAnsi" w:hAnsiTheme="minorHAnsi" w:cstheme="minorHAnsi"/>
        </w:rPr>
        <w:t>The umbrella of a broad US security guarantee is what allows the JSDF to focus on territorial defense, not expeditionary warfare</w:t>
      </w:r>
      <w:r w:rsidRPr="00F026F7">
        <w:rPr>
          <w:rFonts w:asciiTheme="minorHAnsi" w:hAnsiTheme="minorHAnsi" w:cstheme="minorHAnsi"/>
          <w:sz w:val="16"/>
        </w:rPr>
        <w:t xml:space="preserve">. </w:t>
      </w:r>
      <w:r w:rsidRPr="00F026F7">
        <w:rPr>
          <w:rStyle w:val="Emphasis"/>
          <w:rFonts w:asciiTheme="minorHAnsi" w:hAnsiTheme="minorHAnsi" w:cstheme="minorHAnsi"/>
          <w:highlight w:val="green"/>
        </w:rPr>
        <w:t>US nuclear weapons preclude any need for Japan to develop its own nuclear weapons</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If that security guarantee is called into question, then Japan</w:t>
      </w:r>
      <w:r w:rsidRPr="00F026F7">
        <w:rPr>
          <w:rStyle w:val="StyleUnderline"/>
          <w:rFonts w:asciiTheme="minorHAnsi" w:hAnsiTheme="minorHAnsi" w:cstheme="minorHAnsi"/>
        </w:rPr>
        <w:t xml:space="preserve"> would be </w:t>
      </w:r>
      <w:r w:rsidRPr="00F026F7">
        <w:rPr>
          <w:rStyle w:val="StyleUnderline"/>
          <w:rFonts w:asciiTheme="minorHAnsi" w:hAnsiTheme="minorHAnsi" w:cstheme="minorHAnsi"/>
          <w:highlight w:val="green"/>
        </w:rPr>
        <w:t>required to develop offensive capabilities</w:t>
      </w:r>
      <w:r w:rsidRPr="00F026F7">
        <w:rPr>
          <w:rStyle w:val="StyleUnderline"/>
          <w:rFonts w:asciiTheme="minorHAnsi" w:hAnsiTheme="minorHAnsi" w:cstheme="minorHAnsi"/>
        </w:rPr>
        <w:t xml:space="preserve"> up to and </w:t>
      </w:r>
      <w:r w:rsidRPr="00F026F7">
        <w:rPr>
          <w:rStyle w:val="StyleUnderline"/>
          <w:rFonts w:asciiTheme="minorHAnsi" w:hAnsiTheme="minorHAnsi" w:cstheme="minorHAnsi"/>
          <w:highlight w:val="green"/>
        </w:rPr>
        <w:t>including nuclear weapons</w:t>
      </w:r>
      <w:r w:rsidRPr="00F026F7">
        <w:rPr>
          <w:rFonts w:asciiTheme="minorHAnsi" w:hAnsiTheme="minorHAnsi" w:cstheme="minorHAnsi"/>
          <w:sz w:val="16"/>
        </w:rPr>
        <w:t xml:space="preserve">. Taiwan is a danger because of its geographic position astride shipping lanes to Southeast Asia. This risks limiting Japan’s access to its Australian and Indian partners as well as Southeast Asian states like Vietnam by virtue of sea control. Korea presents an age-old challenge in that a unified Korea could be used as a launching point for an invasion of Japan. Moreover, a unified Korea—or even just a South Korea more aligned with China—would likely have less need for US forces stationed on the peninsula. As it is,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Japan-US-South Korea</w:t>
      </w:r>
      <w:r w:rsidRPr="00F026F7">
        <w:rPr>
          <w:rStyle w:val="StyleUnderline"/>
          <w:rFonts w:asciiTheme="minorHAnsi" w:hAnsiTheme="minorHAnsi" w:cstheme="minorHAnsi"/>
        </w:rPr>
        <w:t xml:space="preserve"> security dynamic </w:t>
      </w:r>
      <w:r w:rsidRPr="00F026F7">
        <w:rPr>
          <w:rStyle w:val="StyleUnderline"/>
          <w:rFonts w:asciiTheme="minorHAnsi" w:hAnsiTheme="minorHAnsi" w:cstheme="minorHAnsi"/>
          <w:highlight w:val="green"/>
        </w:rPr>
        <w:t>hinges on the US</w:t>
      </w:r>
      <w:r w:rsidRPr="00F026F7">
        <w:rPr>
          <w:rFonts w:asciiTheme="minorHAnsi" w:hAnsiTheme="minorHAnsi" w:cstheme="minorHAnsi"/>
          <w:sz w:val="16"/>
          <w:highlight w:val="green"/>
        </w:rPr>
        <w:t>.</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Without the moderating influence of the US, </w:t>
      </w:r>
      <w:r w:rsidRPr="00F026F7">
        <w:rPr>
          <w:rStyle w:val="StyleUnderline"/>
          <w:rFonts w:asciiTheme="minorHAnsi" w:hAnsiTheme="minorHAnsi" w:cstheme="minorHAnsi"/>
          <w:highlight w:val="green"/>
        </w:rPr>
        <w:t>historic grievances between Seoul and Tokyo are likely to manifest themselves and drive further tensions</w:t>
      </w:r>
      <w:r w:rsidRPr="00F026F7">
        <w:rPr>
          <w:rFonts w:asciiTheme="minorHAnsi" w:hAnsiTheme="minorHAnsi" w:cstheme="minorHAnsi"/>
          <w:sz w:val="16"/>
        </w:rPr>
        <w:t xml:space="preserve">. Most damningly, </w:t>
      </w:r>
      <w:r w:rsidRPr="00F026F7">
        <w:rPr>
          <w:rStyle w:val="StyleUnderline"/>
          <w:rFonts w:asciiTheme="minorHAnsi" w:hAnsiTheme="minorHAnsi" w:cstheme="minorHAnsi"/>
        </w:rPr>
        <w:t>Japan will have seen at least one, if not more, US allies and partners be sacrificed for the sake of US interests</w:t>
      </w:r>
      <w:r w:rsidRPr="00F026F7">
        <w:rPr>
          <w:rFonts w:asciiTheme="minorHAnsi" w:hAnsiTheme="minorHAnsi" w:cstheme="minorHAnsi"/>
          <w:sz w:val="16"/>
        </w:rPr>
        <w:t xml:space="preserve">. Again, this is not to say the US would be in alignment with China, or that it would abdicate its position in East Asia entirely. However, perception is key. </w:t>
      </w:r>
      <w:r w:rsidRPr="00F026F7">
        <w:rPr>
          <w:rStyle w:val="StyleUnderline"/>
          <w:rFonts w:asciiTheme="minorHAnsi" w:hAnsiTheme="minorHAnsi" w:cstheme="minorHAnsi"/>
        </w:rPr>
        <w:t>The perception that the US is not willing to honor its promises would undermine the trust that holds the US led system together.</w:t>
      </w:r>
      <w:r w:rsidRPr="00F026F7">
        <w:rPr>
          <w:rFonts w:asciiTheme="minorHAnsi" w:hAnsiTheme="minorHAnsi" w:cstheme="minorHAnsi"/>
          <w:sz w:val="16"/>
        </w:rPr>
        <w:t xml:space="preserve"> Without the US Navy to ensure open access to continental markets, Japan would be compelled to seek closer relations with India, Australia, and possibly Russia as well as build the capacity to self-ensure that access. Japan is already trying to expand its naval ship building capacity to sell submarines to Australia (Gady, 2018). Similarly, Japan and India have steadily increased their defense collaboration on dual use technologies (Economic Times, 2018). Neither of these facts is alarming in their own right, but they lay the groundwork on which future arms agreements and defense cooperation can be built. </w:t>
      </w:r>
      <w:r w:rsidRPr="00F026F7">
        <w:rPr>
          <w:rStyle w:val="StyleUnderline"/>
          <w:rFonts w:asciiTheme="minorHAnsi" w:hAnsiTheme="minorHAnsi" w:cstheme="minorHAnsi"/>
        </w:rPr>
        <w:t>This build up would be perceived by its neighbors as unduly aggressive, prompting similar responses by the Chinese, Korean, and even Southeast Asian governments</w:t>
      </w:r>
      <w:r w:rsidRPr="00F026F7">
        <w:rPr>
          <w:rFonts w:asciiTheme="minorHAnsi" w:hAnsiTheme="minorHAnsi" w:cstheme="minorHAnsi"/>
          <w:sz w:val="16"/>
        </w:rPr>
        <w:t xml:space="preserve">. An insecurity spiral in line with </w:t>
      </w:r>
      <w:r w:rsidRPr="00F026F7">
        <w:rPr>
          <w:rFonts w:asciiTheme="minorHAnsi" w:hAnsiTheme="minorHAnsi" w:cstheme="minorHAnsi"/>
          <w:u w:val="single"/>
        </w:rPr>
        <w:t>Mearsheimer’s conception of state fear would develop</w:t>
      </w:r>
      <w:r w:rsidRPr="00F026F7">
        <w:rPr>
          <w:rFonts w:asciiTheme="minorHAnsi" w:hAnsiTheme="minorHAnsi" w:cstheme="minorHAnsi"/>
          <w:sz w:val="16"/>
        </w:rPr>
        <w:t xml:space="preserve"> (Mearsheimer, 2004, p. 187). Tensions would force the US to either back Japan and alienate other powers in the region, or push back on Japan weakening the alliance still further until it ultimately came to a breaking point. Conclusion In this scenario, China’s rise appears to push the region into conflict yet again. However, this is not an inevitability. The US still retains considerable hard and soft power in the region. Similarly, Japan has done well with its targeted approach to aid and development. No state in the region would benefit from a great power war in East Asia. Therefore, it is possible to avoid the insecurity spiral through an active and consistent diplomatic effort. One aspect of that diplomacy is Japan’s continued effort to develop good relations with continental powers. Expanding trade with Southeast Asian states along the lines of its 150 projects initiatives is a smart way to maximize Japan’s expertise and resources while countering China’s efforts.</w:t>
      </w:r>
    </w:p>
    <w:p w14:paraId="70548FD0" w14:textId="77777777" w:rsidR="007021F6" w:rsidRPr="00F026F7" w:rsidRDefault="007021F6" w:rsidP="007021F6">
      <w:pPr>
        <w:pStyle w:val="Heading3"/>
        <w:rPr>
          <w:rFonts w:asciiTheme="minorHAnsi" w:hAnsiTheme="minorHAnsi" w:cstheme="minorHAnsi"/>
        </w:rPr>
      </w:pPr>
      <w:r w:rsidRPr="00F026F7">
        <w:rPr>
          <w:rFonts w:asciiTheme="minorHAnsi" w:hAnsiTheme="minorHAnsi" w:cstheme="minorHAnsi"/>
        </w:rPr>
        <w:lastRenderedPageBreak/>
        <w:t>2NC</w:t>
      </w:r>
      <w:r>
        <w:rPr>
          <w:rFonts w:asciiTheme="minorHAnsi" w:hAnsiTheme="minorHAnsi" w:cstheme="minorHAnsi"/>
        </w:rPr>
        <w:t xml:space="preserve"> – L – Nuclear Modernization</w:t>
      </w:r>
    </w:p>
    <w:p w14:paraId="771E080F" w14:textId="77777777" w:rsidR="007021F6" w:rsidRPr="00F026F7" w:rsidRDefault="007021F6" w:rsidP="007021F6">
      <w:pPr>
        <w:pStyle w:val="Heading4"/>
        <w:rPr>
          <w:rFonts w:asciiTheme="minorHAnsi" w:hAnsiTheme="minorHAnsi" w:cstheme="minorHAnsi"/>
          <w:b w:val="0"/>
          <w:bCs w:val="0"/>
        </w:rPr>
      </w:pPr>
      <w:r w:rsidRPr="00F026F7">
        <w:rPr>
          <w:rFonts w:asciiTheme="minorHAnsi" w:hAnsiTheme="minorHAnsi" w:cstheme="minorHAnsi"/>
        </w:rPr>
        <w:t xml:space="preserve">Nuclear modernization is key to </w:t>
      </w:r>
      <w:r w:rsidRPr="00F026F7">
        <w:rPr>
          <w:rFonts w:asciiTheme="minorHAnsi" w:hAnsiTheme="minorHAnsi" w:cstheme="minorHAnsi"/>
          <w:u w:val="single"/>
        </w:rPr>
        <w:t>global alliances</w:t>
      </w:r>
      <w:r w:rsidRPr="00F026F7">
        <w:rPr>
          <w:rFonts w:asciiTheme="minorHAnsi" w:hAnsiTheme="minorHAnsi" w:cstheme="minorHAnsi"/>
        </w:rPr>
        <w:t xml:space="preserve"> such as </w:t>
      </w:r>
      <w:r w:rsidRPr="00F026F7">
        <w:rPr>
          <w:rFonts w:asciiTheme="minorHAnsi" w:hAnsiTheme="minorHAnsi" w:cstheme="minorHAnsi"/>
          <w:u w:val="single"/>
        </w:rPr>
        <w:t>NATO</w:t>
      </w:r>
      <w:r w:rsidRPr="00F026F7">
        <w:rPr>
          <w:rFonts w:asciiTheme="minorHAnsi" w:hAnsiTheme="minorHAnsi" w:cstheme="minorHAnsi"/>
        </w:rPr>
        <w:t xml:space="preserve">, </w:t>
      </w:r>
      <w:r w:rsidRPr="00F026F7">
        <w:rPr>
          <w:rFonts w:asciiTheme="minorHAnsi" w:hAnsiTheme="minorHAnsi" w:cstheme="minorHAnsi"/>
          <w:u w:val="single"/>
        </w:rPr>
        <w:t>Japan</w:t>
      </w:r>
      <w:r w:rsidRPr="00F026F7">
        <w:rPr>
          <w:rFonts w:asciiTheme="minorHAnsi" w:hAnsiTheme="minorHAnsi" w:cstheme="minorHAnsi"/>
        </w:rPr>
        <w:t xml:space="preserve">, and </w:t>
      </w:r>
      <w:r w:rsidRPr="00F026F7">
        <w:rPr>
          <w:rFonts w:asciiTheme="minorHAnsi" w:hAnsiTheme="minorHAnsi" w:cstheme="minorHAnsi"/>
          <w:u w:val="single"/>
        </w:rPr>
        <w:t>South Korea</w:t>
      </w:r>
      <w:r w:rsidRPr="00F026F7">
        <w:rPr>
          <w:rFonts w:asciiTheme="minorHAnsi" w:hAnsiTheme="minorHAnsi" w:cstheme="minorHAnsi"/>
        </w:rPr>
        <w:t xml:space="preserve">---the plan leaves them </w:t>
      </w:r>
      <w:r w:rsidRPr="00F026F7">
        <w:rPr>
          <w:rFonts w:asciiTheme="minorHAnsi" w:hAnsiTheme="minorHAnsi" w:cstheme="minorHAnsi"/>
          <w:u w:val="single"/>
        </w:rPr>
        <w:t>isolated</w:t>
      </w:r>
      <w:r w:rsidRPr="00F026F7">
        <w:rPr>
          <w:rFonts w:asciiTheme="minorHAnsi" w:hAnsiTheme="minorHAnsi" w:cstheme="minorHAnsi"/>
        </w:rPr>
        <w:t>.</w:t>
      </w:r>
    </w:p>
    <w:p w14:paraId="56281E0F" w14:textId="77777777" w:rsidR="007021F6" w:rsidRPr="00F026F7" w:rsidRDefault="007021F6" w:rsidP="007021F6">
      <w:pPr>
        <w:rPr>
          <w:rFonts w:asciiTheme="minorHAnsi" w:hAnsiTheme="minorHAnsi" w:cstheme="minorHAnsi"/>
        </w:rPr>
      </w:pPr>
      <w:r w:rsidRPr="00F026F7">
        <w:rPr>
          <w:rStyle w:val="Style13ptBold"/>
          <w:rFonts w:asciiTheme="minorHAnsi" w:hAnsiTheme="minorHAnsi" w:cstheme="minorHAnsi"/>
        </w:rPr>
        <w:t>Hersman and Rodgers 21</w:t>
      </w:r>
      <w:r w:rsidRPr="00F026F7">
        <w:rPr>
          <w:rFonts w:asciiTheme="minorHAnsi" w:hAnsiTheme="minorHAnsi" w:cstheme="minorHAnsi"/>
        </w:rPr>
        <w:t xml:space="preserve"> [Rebecca Hersman* and Joseph Rodgers**. *Director, Project on Nuclear Issues, and Senior Adviser, International Security Program. **Program Manager, Project on Nuclear Issues. 2-12-2021, "Nuclear Modernization under Competing Pressures," CSIS, accessed 7-22-2021, https://www.csis.org/analysis/nuclear-modernization-under-competing-pressures] //BY</w:t>
      </w:r>
    </w:p>
    <w:p w14:paraId="5C1613F8" w14:textId="77777777" w:rsidR="007021F6" w:rsidRPr="00F026F7" w:rsidRDefault="007021F6" w:rsidP="007021F6">
      <w:pPr>
        <w:rPr>
          <w:rFonts w:asciiTheme="minorHAnsi" w:hAnsiTheme="minorHAnsi" w:cstheme="minorHAnsi"/>
          <w:sz w:val="16"/>
        </w:rPr>
      </w:pPr>
      <w:r w:rsidRPr="00F026F7">
        <w:rPr>
          <w:rFonts w:asciiTheme="minorHAnsi" w:hAnsiTheme="minorHAnsi" w:cstheme="minorHAnsi"/>
          <w:sz w:val="16"/>
        </w:rPr>
        <w:t xml:space="preserve">Q4: </w:t>
      </w:r>
      <w:r w:rsidRPr="00F026F7">
        <w:rPr>
          <w:rStyle w:val="StyleUnderline"/>
          <w:rFonts w:asciiTheme="minorHAnsi" w:hAnsiTheme="minorHAnsi" w:cstheme="minorHAnsi"/>
        </w:rPr>
        <w:t>How is U.S. nuclear modernization connected to the recommitment to U.S. alliances?</w:t>
      </w:r>
    </w:p>
    <w:p w14:paraId="5608E7DC" w14:textId="77777777" w:rsidR="007021F6" w:rsidRPr="00F026F7" w:rsidRDefault="007021F6" w:rsidP="007021F6">
      <w:pPr>
        <w:rPr>
          <w:rFonts w:asciiTheme="minorHAnsi" w:hAnsiTheme="minorHAnsi" w:cstheme="minorHAnsi"/>
          <w:sz w:val="16"/>
        </w:rPr>
      </w:pPr>
      <w:r w:rsidRPr="00F026F7">
        <w:rPr>
          <w:rFonts w:asciiTheme="minorHAnsi" w:hAnsiTheme="minorHAnsi" w:cstheme="minorHAnsi"/>
          <w:sz w:val="16"/>
        </w:rPr>
        <w:t xml:space="preserve">A4: The </w:t>
      </w:r>
      <w:r w:rsidRPr="00F026F7">
        <w:rPr>
          <w:rStyle w:val="StyleUnderline"/>
          <w:rFonts w:asciiTheme="minorHAnsi" w:hAnsiTheme="minorHAnsi" w:cstheme="minorHAnsi"/>
        </w:rPr>
        <w:t>Biden</w:t>
      </w:r>
      <w:r w:rsidRPr="00F026F7">
        <w:rPr>
          <w:rFonts w:asciiTheme="minorHAnsi" w:hAnsiTheme="minorHAnsi" w:cstheme="minorHAnsi"/>
          <w:sz w:val="16"/>
        </w:rPr>
        <w:t xml:space="preserve"> administration </w:t>
      </w:r>
      <w:r w:rsidRPr="00F026F7">
        <w:rPr>
          <w:rStyle w:val="StyleUnderline"/>
          <w:rFonts w:asciiTheme="minorHAnsi" w:hAnsiTheme="minorHAnsi" w:cstheme="minorHAnsi"/>
        </w:rPr>
        <w:t xml:space="preserve">has </w:t>
      </w:r>
      <w:r w:rsidRPr="00F026F7">
        <w:rPr>
          <w:rStyle w:val="Emphasis"/>
          <w:rFonts w:asciiTheme="minorHAnsi" w:hAnsiTheme="minorHAnsi" w:cstheme="minorHAnsi"/>
        </w:rPr>
        <w:t>committed</w:t>
      </w:r>
      <w:r w:rsidRPr="00F026F7">
        <w:rPr>
          <w:rStyle w:val="StyleUnderline"/>
          <w:rFonts w:asciiTheme="minorHAnsi" w:hAnsiTheme="minorHAnsi" w:cstheme="minorHAnsi"/>
        </w:rPr>
        <w:t xml:space="preserve"> to a national security policy that works </w:t>
      </w:r>
      <w:r w:rsidRPr="00F026F7">
        <w:rPr>
          <w:rStyle w:val="Emphasis"/>
          <w:rFonts w:asciiTheme="minorHAnsi" w:hAnsiTheme="minorHAnsi" w:cstheme="minorHAnsi"/>
        </w:rPr>
        <w:t>by, with, and through</w:t>
      </w:r>
      <w:r w:rsidRPr="00F026F7">
        <w:rPr>
          <w:rStyle w:val="StyleUnderline"/>
          <w:rFonts w:asciiTheme="minorHAnsi" w:hAnsiTheme="minorHAnsi" w:cstheme="minorHAnsi"/>
        </w:rPr>
        <w:t xml:space="preserve"> our </w:t>
      </w:r>
      <w:r w:rsidRPr="00F026F7">
        <w:rPr>
          <w:rStyle w:val="Emphasis"/>
          <w:rFonts w:asciiTheme="minorHAnsi" w:hAnsiTheme="minorHAnsi" w:cstheme="minorHAnsi"/>
        </w:rPr>
        <w:t>allies</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partners around the world</w:t>
      </w:r>
      <w:r w:rsidRPr="00F026F7">
        <w:rPr>
          <w:rFonts w:asciiTheme="minorHAnsi" w:hAnsiTheme="minorHAnsi" w:cstheme="minorHAnsi"/>
          <w:sz w:val="16"/>
        </w:rPr>
        <w:t xml:space="preserve">. </w:t>
      </w:r>
      <w:r w:rsidRPr="00F026F7">
        <w:rPr>
          <w:rStyle w:val="StyleUnderline"/>
          <w:rFonts w:asciiTheme="minorHAnsi" w:hAnsiTheme="minorHAnsi" w:cstheme="minorHAnsi"/>
        </w:rPr>
        <w:t>For</w:t>
      </w:r>
      <w:r w:rsidRPr="00F026F7">
        <w:rPr>
          <w:rFonts w:asciiTheme="minorHAnsi" w:hAnsiTheme="minorHAnsi" w:cstheme="minorHAnsi"/>
          <w:sz w:val="16"/>
        </w:rPr>
        <w:t xml:space="preserve"> those </w:t>
      </w:r>
      <w:r w:rsidRPr="00F026F7">
        <w:rPr>
          <w:rStyle w:val="StyleUnderline"/>
          <w:rFonts w:asciiTheme="minorHAnsi" w:hAnsiTheme="minorHAnsi" w:cstheme="minorHAnsi"/>
        </w:rPr>
        <w:t xml:space="preserve">allies that rely on U.S. nuclear guarantees in the form of </w:t>
      </w:r>
      <w:r w:rsidRPr="00F026F7">
        <w:rPr>
          <w:rStyle w:val="Emphasis"/>
          <w:rFonts w:asciiTheme="minorHAnsi" w:hAnsiTheme="minorHAnsi" w:cstheme="minorHAnsi"/>
        </w:rPr>
        <w:t>extended deterrence</w:t>
      </w:r>
      <w:r w:rsidRPr="00F026F7">
        <w:rPr>
          <w:rFonts w:asciiTheme="minorHAnsi" w:hAnsiTheme="minorHAnsi" w:cstheme="minorHAnsi"/>
          <w:sz w:val="16"/>
        </w:rPr>
        <w:t>—</w:t>
      </w:r>
      <w:r w:rsidRPr="00F026F7">
        <w:rPr>
          <w:rStyle w:val="StyleUnderline"/>
          <w:rFonts w:asciiTheme="minorHAnsi" w:hAnsiTheme="minorHAnsi" w:cstheme="minorHAnsi"/>
        </w:rPr>
        <w:t>most notably</w:t>
      </w:r>
      <w:r w:rsidRPr="00F026F7">
        <w:rPr>
          <w:rFonts w:asciiTheme="minorHAnsi" w:hAnsiTheme="minorHAnsi" w:cstheme="minorHAnsi"/>
          <w:sz w:val="16"/>
        </w:rPr>
        <w:t xml:space="preserve"> North Atlantic Treaty Organization (</w:t>
      </w:r>
      <w:r w:rsidRPr="00F026F7">
        <w:rPr>
          <w:rStyle w:val="Emphasis"/>
          <w:rFonts w:asciiTheme="minorHAnsi" w:hAnsiTheme="minorHAnsi" w:cstheme="minorHAnsi"/>
        </w:rPr>
        <w:t>NATO</w:t>
      </w:r>
      <w:r w:rsidRPr="00F026F7">
        <w:rPr>
          <w:rFonts w:asciiTheme="minorHAnsi" w:hAnsiTheme="minorHAnsi" w:cstheme="minorHAnsi"/>
          <w:sz w:val="16"/>
        </w:rPr>
        <w:t xml:space="preserve">) allies, </w:t>
      </w:r>
      <w:r w:rsidRPr="00F026F7">
        <w:rPr>
          <w:rStyle w:val="Emphasis"/>
          <w:rFonts w:asciiTheme="minorHAnsi" w:hAnsiTheme="minorHAnsi" w:cstheme="minorHAnsi"/>
          <w:highlight w:val="green"/>
        </w:rPr>
        <w:t>Japan</w:t>
      </w:r>
      <w:r w:rsidRPr="00F026F7">
        <w:rPr>
          <w:rFonts w:asciiTheme="minorHAnsi" w:hAnsiTheme="minorHAnsi" w:cstheme="minorHAnsi"/>
          <w:sz w:val="16"/>
          <w:highlight w:val="green"/>
        </w:rPr>
        <w:t xml:space="preserve">, </w:t>
      </w:r>
      <w:r w:rsidRPr="00F026F7">
        <w:rPr>
          <w:rStyle w:val="Emphasis"/>
          <w:rFonts w:asciiTheme="minorHAnsi" w:hAnsiTheme="minorHAnsi" w:cstheme="minorHAnsi"/>
          <w:highlight w:val="green"/>
        </w:rPr>
        <w:t>South Korea</w:t>
      </w:r>
      <w:r w:rsidRPr="00F026F7">
        <w:rPr>
          <w:rFonts w:asciiTheme="minorHAnsi" w:hAnsiTheme="minorHAnsi" w:cstheme="minorHAnsi"/>
          <w:sz w:val="16"/>
        </w:rPr>
        <w:t>, and Australia—</w:t>
      </w:r>
      <w:r w:rsidRPr="00F026F7">
        <w:rPr>
          <w:rStyle w:val="StyleUnderline"/>
          <w:rFonts w:asciiTheme="minorHAnsi" w:hAnsiTheme="minorHAnsi" w:cstheme="minorHAnsi"/>
        </w:rPr>
        <w:t xml:space="preserve">U.S. nuclear policy and posture is inextricably </w:t>
      </w:r>
      <w:r w:rsidRPr="00F026F7">
        <w:rPr>
          <w:rStyle w:val="Emphasis"/>
          <w:rFonts w:asciiTheme="minorHAnsi" w:hAnsiTheme="minorHAnsi" w:cstheme="minorHAnsi"/>
          <w:highlight w:val="green"/>
        </w:rPr>
        <w:t>linked</w:t>
      </w:r>
      <w:r w:rsidRPr="00F026F7">
        <w:rPr>
          <w:rStyle w:val="StyleUnderline"/>
          <w:rFonts w:asciiTheme="minorHAnsi" w:hAnsiTheme="minorHAnsi" w:cstheme="minorHAnsi"/>
          <w:highlight w:val="green"/>
        </w:rPr>
        <w:t xml:space="preserve"> to their own </w:t>
      </w:r>
      <w:r w:rsidRPr="00F026F7">
        <w:rPr>
          <w:rStyle w:val="Emphasis"/>
          <w:rFonts w:asciiTheme="minorHAnsi" w:hAnsiTheme="minorHAnsi" w:cstheme="minorHAnsi"/>
          <w:highlight w:val="green"/>
        </w:rPr>
        <w:t>security requirements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These relationships cut </w:t>
      </w:r>
      <w:r w:rsidRPr="00F026F7">
        <w:rPr>
          <w:rStyle w:val="Emphasis"/>
          <w:rFonts w:asciiTheme="minorHAnsi" w:hAnsiTheme="minorHAnsi" w:cstheme="minorHAnsi"/>
        </w:rPr>
        <w:t>both ways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 xml:space="preserve">U.S. system of </w:t>
      </w:r>
      <w:r w:rsidRPr="00F026F7">
        <w:rPr>
          <w:rStyle w:val="Emphasis"/>
          <w:rFonts w:asciiTheme="minorHAnsi" w:hAnsiTheme="minorHAnsi" w:cstheme="minorHAnsi"/>
          <w:highlight w:val="green"/>
        </w:rPr>
        <w:t>allies</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partners</w:t>
      </w:r>
      <w:r w:rsidRPr="00F026F7">
        <w:rPr>
          <w:rStyle w:val="StyleUnderline"/>
          <w:rFonts w:asciiTheme="minorHAnsi" w:hAnsiTheme="minorHAnsi" w:cstheme="minorHAnsi"/>
        </w:rPr>
        <w:t xml:space="preserve"> around the world provides the </w:t>
      </w:r>
      <w:r w:rsidRPr="00F026F7">
        <w:rPr>
          <w:rStyle w:val="Emphasis"/>
          <w:rFonts w:asciiTheme="minorHAnsi" w:hAnsiTheme="minorHAnsi" w:cstheme="minorHAnsi"/>
        </w:rPr>
        <w:t>most potent</w:t>
      </w:r>
      <w:r w:rsidRPr="00F026F7">
        <w:rPr>
          <w:rStyle w:val="StyleUnderline"/>
          <w:rFonts w:asciiTheme="minorHAnsi" w:hAnsiTheme="minorHAnsi" w:cstheme="minorHAnsi"/>
        </w:rPr>
        <w:t xml:space="preserve">, and </w:t>
      </w:r>
      <w:r w:rsidRPr="00F026F7">
        <w:rPr>
          <w:rStyle w:val="StyleUnderline"/>
          <w:rFonts w:asciiTheme="minorHAnsi" w:hAnsiTheme="minorHAnsi" w:cstheme="minorHAnsi"/>
          <w:highlight w:val="green"/>
        </w:rPr>
        <w:t xml:space="preserve">often </w:t>
      </w:r>
      <w:r w:rsidRPr="00F026F7">
        <w:rPr>
          <w:rStyle w:val="Emphasis"/>
          <w:rFonts w:asciiTheme="minorHAnsi" w:hAnsiTheme="minorHAnsi" w:cstheme="minorHAnsi"/>
          <w:highlight w:val="green"/>
        </w:rPr>
        <w:t>underappreciated</w:t>
      </w:r>
      <w:r w:rsidRPr="00F026F7">
        <w:rPr>
          <w:rStyle w:val="StyleUnderline"/>
          <w:rFonts w:asciiTheme="minorHAnsi" w:hAnsiTheme="minorHAnsi" w:cstheme="minorHAnsi"/>
        </w:rPr>
        <w:t xml:space="preserve">, element of </w:t>
      </w:r>
      <w:r w:rsidRPr="00F026F7">
        <w:rPr>
          <w:rStyle w:val="Emphasis"/>
          <w:rFonts w:asciiTheme="minorHAnsi" w:hAnsiTheme="minorHAnsi" w:cstheme="minorHAnsi"/>
        </w:rPr>
        <w:t>U.</w:t>
      </w:r>
      <w:r w:rsidRPr="00F026F7">
        <w:rPr>
          <w:rStyle w:val="Emphasis"/>
          <w:rFonts w:asciiTheme="minorHAnsi" w:hAnsiTheme="minorHAnsi" w:cstheme="minorHAnsi"/>
          <w:highlight w:val="green"/>
        </w:rPr>
        <w:t>S. deterrence posture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an element that has </w:t>
      </w:r>
      <w:r w:rsidRPr="00F026F7">
        <w:rPr>
          <w:rStyle w:val="StyleUnderline"/>
          <w:rFonts w:asciiTheme="minorHAnsi" w:hAnsiTheme="minorHAnsi" w:cstheme="minorHAnsi"/>
          <w:highlight w:val="green"/>
        </w:rPr>
        <w:t>endured</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considerable strain</w:t>
      </w:r>
      <w:r w:rsidRPr="00F026F7">
        <w:rPr>
          <w:rStyle w:val="StyleUnderline"/>
          <w:rFonts w:asciiTheme="minorHAnsi" w:hAnsiTheme="minorHAnsi" w:cstheme="minorHAnsi"/>
        </w:rPr>
        <w:t xml:space="preserve"> over the last several years</w:t>
      </w:r>
      <w:r w:rsidRPr="00F026F7">
        <w:rPr>
          <w:rFonts w:asciiTheme="minorHAnsi" w:hAnsiTheme="minorHAnsi" w:cstheme="minorHAnsi"/>
          <w:sz w:val="16"/>
        </w:rPr>
        <w:t xml:space="preserve">. Those </w:t>
      </w:r>
      <w:r w:rsidRPr="00F026F7">
        <w:rPr>
          <w:rStyle w:val="StyleUnderline"/>
          <w:rFonts w:asciiTheme="minorHAnsi" w:hAnsiTheme="minorHAnsi" w:cstheme="minorHAnsi"/>
        </w:rPr>
        <w:t>partners have strong views and concerns about U.S. nuclear posture</w:t>
      </w:r>
      <w:r w:rsidRPr="00F026F7">
        <w:rPr>
          <w:rFonts w:asciiTheme="minorHAnsi" w:hAnsiTheme="minorHAnsi" w:cstheme="minorHAnsi"/>
          <w:sz w:val="16"/>
        </w:rPr>
        <w:t xml:space="preserve">: </w:t>
      </w:r>
      <w:r w:rsidRPr="00F026F7">
        <w:rPr>
          <w:rStyle w:val="StyleUnderline"/>
          <w:rFonts w:asciiTheme="minorHAnsi" w:hAnsiTheme="minorHAnsi" w:cstheme="minorHAnsi"/>
        </w:rPr>
        <w:t>They</w:t>
      </w:r>
      <w:r w:rsidRPr="00F026F7">
        <w:rPr>
          <w:rFonts w:asciiTheme="minorHAnsi" w:hAnsiTheme="minorHAnsi" w:cstheme="minorHAnsi"/>
          <w:sz w:val="16"/>
        </w:rPr>
        <w:t xml:space="preserve"> strongly </w:t>
      </w:r>
      <w:r w:rsidRPr="00F026F7">
        <w:rPr>
          <w:rStyle w:val="StyleUnderline"/>
          <w:rFonts w:asciiTheme="minorHAnsi" w:hAnsiTheme="minorHAnsi" w:cstheme="minorHAnsi"/>
        </w:rPr>
        <w:t>favor a return to serious arms control and dialogue</w:t>
      </w:r>
      <w:r w:rsidRPr="00F026F7">
        <w:rPr>
          <w:rFonts w:asciiTheme="minorHAnsi" w:hAnsiTheme="minorHAnsi" w:cstheme="minorHAnsi"/>
          <w:sz w:val="16"/>
        </w:rPr>
        <w:t xml:space="preserve"> on the one hand, </w:t>
      </w:r>
      <w:r w:rsidRPr="00F026F7">
        <w:rPr>
          <w:rStyle w:val="StyleUnderline"/>
          <w:rFonts w:asciiTheme="minorHAnsi" w:hAnsiTheme="minorHAnsi" w:cstheme="minorHAnsi"/>
        </w:rPr>
        <w:t xml:space="preserve">but also hold </w:t>
      </w:r>
      <w:r w:rsidRPr="00F026F7">
        <w:rPr>
          <w:rStyle w:val="Emphasis"/>
          <w:rFonts w:asciiTheme="minorHAnsi" w:hAnsiTheme="minorHAnsi" w:cstheme="minorHAnsi"/>
        </w:rPr>
        <w:t>deep reservations</w:t>
      </w:r>
      <w:r w:rsidRPr="00F026F7">
        <w:rPr>
          <w:rStyle w:val="StyleUnderline"/>
          <w:rFonts w:asciiTheme="minorHAnsi" w:hAnsiTheme="minorHAnsi" w:cstheme="minorHAnsi"/>
        </w:rPr>
        <w:t xml:space="preserve"> about </w:t>
      </w:r>
      <w:r w:rsidRPr="00F026F7">
        <w:rPr>
          <w:rStyle w:val="Emphasis"/>
          <w:rFonts w:asciiTheme="minorHAnsi" w:hAnsiTheme="minorHAnsi" w:cstheme="minorHAnsi"/>
          <w:highlight w:val="green"/>
        </w:rPr>
        <w:t>changes to U.S. programs</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posture</w:t>
      </w:r>
      <w:r w:rsidRPr="00F026F7">
        <w:rPr>
          <w:rStyle w:val="StyleUnderline"/>
          <w:rFonts w:asciiTheme="minorHAnsi" w:hAnsiTheme="minorHAnsi" w:cstheme="minorHAnsi"/>
        </w:rPr>
        <w:t xml:space="preserve"> that could </w:t>
      </w:r>
      <w:r w:rsidRPr="00F026F7">
        <w:rPr>
          <w:rStyle w:val="Emphasis"/>
          <w:rFonts w:asciiTheme="minorHAnsi" w:hAnsiTheme="minorHAnsi" w:cstheme="minorHAnsi"/>
          <w:highlight w:val="green"/>
        </w:rPr>
        <w:t>undermine</w:t>
      </w:r>
      <w:r w:rsidRPr="00F026F7">
        <w:rPr>
          <w:rStyle w:val="Emphasis"/>
          <w:rFonts w:asciiTheme="minorHAnsi" w:hAnsiTheme="minorHAnsi" w:cstheme="minorHAnsi"/>
        </w:rPr>
        <w:t xml:space="preserve"> or appear to undermine</w:t>
      </w:r>
      <w:r w:rsidRPr="00F026F7">
        <w:rPr>
          <w:rStyle w:val="StyleUnderline"/>
          <w:rFonts w:asciiTheme="minorHAnsi" w:hAnsiTheme="minorHAnsi" w:cstheme="minorHAnsi"/>
        </w:rPr>
        <w:t xml:space="preserve"> the U.S. </w:t>
      </w:r>
      <w:r w:rsidRPr="00F026F7">
        <w:rPr>
          <w:rStyle w:val="Emphasis"/>
          <w:rFonts w:asciiTheme="minorHAnsi" w:hAnsiTheme="minorHAnsi" w:cstheme="minorHAnsi"/>
        </w:rPr>
        <w:t>commitment</w:t>
      </w:r>
      <w:r w:rsidRPr="00F026F7">
        <w:rPr>
          <w:rStyle w:val="StyleUnderline"/>
          <w:rFonts w:asciiTheme="minorHAnsi" w:hAnsiTheme="minorHAnsi" w:cstheme="minorHAnsi"/>
        </w:rPr>
        <w:t xml:space="preserve"> to </w:t>
      </w:r>
      <w:r w:rsidRPr="00F026F7">
        <w:rPr>
          <w:rStyle w:val="Emphasis"/>
          <w:rFonts w:asciiTheme="minorHAnsi" w:hAnsiTheme="minorHAnsi" w:cstheme="minorHAnsi"/>
          <w:highlight w:val="green"/>
        </w:rPr>
        <w:t>extended deterrence</w:t>
      </w:r>
      <w:r w:rsidRPr="00F026F7">
        <w:rPr>
          <w:rFonts w:asciiTheme="minorHAnsi" w:hAnsiTheme="minorHAnsi" w:cstheme="minorHAnsi"/>
          <w:sz w:val="16"/>
        </w:rPr>
        <w:t xml:space="preserve">. Ensuring U.S. commitment to key allies will require robust and tailored consultations and a real commitment to listening. </w:t>
      </w:r>
      <w:r w:rsidRPr="00F026F7">
        <w:rPr>
          <w:rStyle w:val="StyleUnderline"/>
          <w:rFonts w:asciiTheme="minorHAnsi" w:hAnsiTheme="minorHAnsi" w:cstheme="minorHAnsi"/>
        </w:rPr>
        <w:t xml:space="preserve">Issues such as </w:t>
      </w:r>
      <w:r w:rsidRPr="00F026F7">
        <w:rPr>
          <w:rStyle w:val="StyleUnderline"/>
          <w:rFonts w:asciiTheme="minorHAnsi" w:hAnsiTheme="minorHAnsi" w:cstheme="minorHAnsi"/>
          <w:highlight w:val="green"/>
        </w:rPr>
        <w:t xml:space="preserve">sustaining the </w:t>
      </w:r>
      <w:r w:rsidRPr="00F026F7">
        <w:rPr>
          <w:rStyle w:val="Emphasis"/>
          <w:rFonts w:asciiTheme="minorHAnsi" w:hAnsiTheme="minorHAnsi" w:cstheme="minorHAnsi"/>
          <w:highlight w:val="green"/>
        </w:rPr>
        <w:t>nuclear triad</w:t>
      </w:r>
      <w:r w:rsidRPr="00F026F7">
        <w:rPr>
          <w:rFonts w:asciiTheme="minorHAnsi" w:hAnsiTheme="minorHAnsi" w:cstheme="minorHAnsi"/>
          <w:sz w:val="16"/>
        </w:rPr>
        <w:t xml:space="preserve">, the </w:t>
      </w:r>
      <w:r w:rsidRPr="00F026F7">
        <w:rPr>
          <w:rStyle w:val="Emphasis"/>
          <w:rFonts w:asciiTheme="minorHAnsi" w:hAnsiTheme="minorHAnsi" w:cstheme="minorHAnsi"/>
        </w:rPr>
        <w:t>presence</w:t>
      </w:r>
      <w:r w:rsidRPr="00F026F7">
        <w:rPr>
          <w:rStyle w:val="StyleUnderline"/>
          <w:rFonts w:asciiTheme="minorHAnsi" w:hAnsiTheme="minorHAnsi" w:cstheme="minorHAnsi"/>
        </w:rPr>
        <w:t xml:space="preserve"> of U.S. </w:t>
      </w:r>
      <w:r w:rsidRPr="00F026F7">
        <w:rPr>
          <w:rStyle w:val="Emphasis"/>
          <w:rFonts w:asciiTheme="minorHAnsi" w:hAnsiTheme="minorHAnsi" w:cstheme="minorHAnsi"/>
        </w:rPr>
        <w:t>nuclear capabilities</w:t>
      </w:r>
      <w:r w:rsidRPr="00F026F7">
        <w:rPr>
          <w:rFonts w:asciiTheme="minorHAnsi" w:hAnsiTheme="minorHAnsi" w:cstheme="minorHAnsi"/>
          <w:sz w:val="16"/>
        </w:rPr>
        <w:t xml:space="preserve"> in Europe, </w:t>
      </w:r>
      <w:r w:rsidRPr="00F026F7">
        <w:rPr>
          <w:rStyle w:val="Emphasis"/>
          <w:rFonts w:asciiTheme="minorHAnsi" w:hAnsiTheme="minorHAnsi" w:cstheme="minorHAnsi"/>
        </w:rPr>
        <w:t>pressure</w:t>
      </w:r>
      <w:r w:rsidRPr="00F026F7">
        <w:rPr>
          <w:rStyle w:val="StyleUnderline"/>
          <w:rFonts w:asciiTheme="minorHAnsi" w:hAnsiTheme="minorHAnsi" w:cstheme="minorHAnsi"/>
        </w:rPr>
        <w:t xml:space="preserve"> for multilateral arms control</w:t>
      </w:r>
      <w:r w:rsidRPr="00F026F7">
        <w:rPr>
          <w:rFonts w:asciiTheme="minorHAnsi" w:hAnsiTheme="minorHAnsi" w:cstheme="minorHAnsi"/>
          <w:sz w:val="16"/>
        </w:rPr>
        <w:t xml:space="preserve"> that includes the United Kingdom </w:t>
      </w:r>
      <w:r w:rsidRPr="00F026F7">
        <w:rPr>
          <w:rStyle w:val="StyleUnderline"/>
          <w:rFonts w:asciiTheme="minorHAnsi" w:hAnsiTheme="minorHAnsi" w:cstheme="minorHAnsi"/>
        </w:rPr>
        <w:t>and</w:t>
      </w:r>
      <w:r w:rsidRPr="00F026F7">
        <w:rPr>
          <w:rFonts w:asciiTheme="minorHAnsi" w:hAnsiTheme="minorHAnsi" w:cstheme="minorHAnsi"/>
          <w:sz w:val="16"/>
        </w:rPr>
        <w:t xml:space="preserve"> France, </w:t>
      </w:r>
      <w:r w:rsidRPr="00F026F7">
        <w:rPr>
          <w:rStyle w:val="StyleUnderline"/>
          <w:rFonts w:asciiTheme="minorHAnsi" w:hAnsiTheme="minorHAnsi" w:cstheme="minorHAnsi"/>
        </w:rPr>
        <w:t>reductions in lower-yield nuclear options</w:t>
      </w:r>
      <w:r w:rsidRPr="00F026F7">
        <w:rPr>
          <w:rFonts w:asciiTheme="minorHAnsi" w:hAnsiTheme="minorHAnsi" w:cstheme="minorHAnsi"/>
          <w:sz w:val="16"/>
        </w:rPr>
        <w:t xml:space="preserve"> intended </w:t>
      </w:r>
      <w:r w:rsidRPr="00F026F7">
        <w:rPr>
          <w:rStyle w:val="StyleUnderline"/>
          <w:rFonts w:asciiTheme="minorHAnsi" w:hAnsiTheme="minorHAnsi" w:cstheme="minorHAnsi"/>
        </w:rPr>
        <w:t>to address deterrence gaps</w:t>
      </w:r>
      <w:r w:rsidRPr="00F026F7">
        <w:rPr>
          <w:rFonts w:asciiTheme="minorHAnsi" w:hAnsiTheme="minorHAnsi" w:cstheme="minorHAnsi"/>
          <w:sz w:val="16"/>
        </w:rPr>
        <w:t xml:space="preserve"> in regional conflicts, and other pressing issues </w:t>
      </w:r>
      <w:r w:rsidRPr="00F026F7">
        <w:rPr>
          <w:rStyle w:val="StyleUnderline"/>
          <w:rFonts w:asciiTheme="minorHAnsi" w:hAnsiTheme="minorHAnsi" w:cstheme="minorHAnsi"/>
        </w:rPr>
        <w:t>should not be seen as decisions for the United States alone to make</w:t>
      </w:r>
      <w:r w:rsidRPr="00F026F7">
        <w:rPr>
          <w:rFonts w:asciiTheme="minorHAnsi" w:hAnsiTheme="minorHAnsi" w:cstheme="minorHAnsi"/>
          <w:sz w:val="16"/>
        </w:rPr>
        <w:t>—</w:t>
      </w:r>
      <w:r w:rsidRPr="00F026F7">
        <w:rPr>
          <w:rStyle w:val="StyleUnderline"/>
          <w:rFonts w:asciiTheme="minorHAnsi" w:hAnsiTheme="minorHAnsi" w:cstheme="minorHAnsi"/>
        </w:rPr>
        <w:t xml:space="preserve">if indeed our </w:t>
      </w:r>
      <w:r w:rsidRPr="00F026F7">
        <w:rPr>
          <w:rStyle w:val="Emphasis"/>
          <w:rFonts w:asciiTheme="minorHAnsi" w:hAnsiTheme="minorHAnsi" w:cstheme="minorHAnsi"/>
        </w:rPr>
        <w:t>commitment</w:t>
      </w:r>
      <w:r w:rsidRPr="00F026F7">
        <w:rPr>
          <w:rStyle w:val="StyleUnderline"/>
          <w:rFonts w:asciiTheme="minorHAnsi" w:hAnsiTheme="minorHAnsi" w:cstheme="minorHAnsi"/>
        </w:rPr>
        <w:t xml:space="preserve"> to </w:t>
      </w:r>
      <w:r w:rsidRPr="00F026F7">
        <w:rPr>
          <w:rStyle w:val="Emphasis"/>
          <w:rFonts w:asciiTheme="minorHAnsi" w:hAnsiTheme="minorHAnsi" w:cstheme="minorHAnsi"/>
        </w:rPr>
        <w:t>partnership</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alliance cohesions</w:t>
      </w:r>
      <w:r w:rsidRPr="00F026F7">
        <w:rPr>
          <w:rStyle w:val="StyleUnderline"/>
          <w:rFonts w:asciiTheme="minorHAnsi" w:hAnsiTheme="minorHAnsi" w:cstheme="minorHAnsi"/>
        </w:rPr>
        <w:t xml:space="preserve"> is </w:t>
      </w:r>
      <w:r w:rsidRPr="00F026F7">
        <w:rPr>
          <w:rStyle w:val="Emphasis"/>
          <w:rFonts w:asciiTheme="minorHAnsi" w:hAnsiTheme="minorHAnsi" w:cstheme="minorHAnsi"/>
        </w:rPr>
        <w:t>more than just empty words</w:t>
      </w:r>
      <w:r w:rsidRPr="00F026F7">
        <w:rPr>
          <w:rFonts w:asciiTheme="minorHAnsi" w:hAnsiTheme="minorHAnsi" w:cstheme="minorHAnsi"/>
          <w:sz w:val="16"/>
        </w:rPr>
        <w:t xml:space="preserve">. Moreover, </w:t>
      </w:r>
      <w:r w:rsidRPr="00F026F7">
        <w:rPr>
          <w:rStyle w:val="StyleUnderline"/>
          <w:rFonts w:asciiTheme="minorHAnsi" w:hAnsiTheme="minorHAnsi" w:cstheme="minorHAnsi"/>
        </w:rPr>
        <w:t>unila</w:t>
      </w:r>
      <w:r w:rsidRPr="00F026F7">
        <w:rPr>
          <w:rStyle w:val="StyleUnderline"/>
          <w:rFonts w:asciiTheme="minorHAnsi" w:hAnsiTheme="minorHAnsi" w:cstheme="minorHAnsi"/>
          <w:highlight w:val="green"/>
        </w:rPr>
        <w:t xml:space="preserve">teral </w:t>
      </w:r>
      <w:r w:rsidRPr="00F026F7">
        <w:rPr>
          <w:rStyle w:val="Emphasis"/>
          <w:rFonts w:asciiTheme="minorHAnsi" w:hAnsiTheme="minorHAnsi" w:cstheme="minorHAnsi"/>
          <w:highlight w:val="green"/>
        </w:rPr>
        <w:t>cutbacks</w:t>
      </w:r>
      <w:r w:rsidRPr="00F026F7">
        <w:rPr>
          <w:rStyle w:val="StyleUnderline"/>
          <w:rFonts w:asciiTheme="minorHAnsi" w:hAnsiTheme="minorHAnsi" w:cstheme="minorHAnsi"/>
          <w:highlight w:val="green"/>
        </w:rPr>
        <w:t xml:space="preserve"> on nuclear </w:t>
      </w:r>
      <w:r w:rsidRPr="00F026F7">
        <w:rPr>
          <w:rStyle w:val="Emphasis"/>
          <w:rFonts w:asciiTheme="minorHAnsi" w:hAnsiTheme="minorHAnsi" w:cstheme="minorHAnsi"/>
          <w:highlight w:val="green"/>
        </w:rPr>
        <w:t>modernization</w:t>
      </w:r>
      <w:r w:rsidRPr="00F026F7">
        <w:rPr>
          <w:rStyle w:val="StyleUnderline"/>
          <w:rFonts w:asciiTheme="minorHAnsi" w:hAnsiTheme="minorHAnsi" w:cstheme="minorHAnsi"/>
          <w:highlight w:val="green"/>
        </w:rPr>
        <w:t xml:space="preserve"> may also </w:t>
      </w:r>
      <w:r w:rsidRPr="00F026F7">
        <w:rPr>
          <w:rStyle w:val="Emphasis"/>
          <w:rFonts w:asciiTheme="minorHAnsi" w:hAnsiTheme="minorHAnsi" w:cstheme="minorHAnsi"/>
          <w:highlight w:val="green"/>
        </w:rPr>
        <w:t>strain U.S. alliances</w:t>
      </w:r>
      <w:r w:rsidRPr="00F026F7">
        <w:rPr>
          <w:rStyle w:val="StyleUnderline"/>
          <w:rFonts w:asciiTheme="minorHAnsi" w:hAnsiTheme="minorHAnsi" w:cstheme="minorHAnsi"/>
        </w:rPr>
        <w:t xml:space="preserve"> while also undermining the U.S. ability to further engage in meaningful arms control by presumptively </w:t>
      </w:r>
      <w:r w:rsidRPr="00F026F7">
        <w:rPr>
          <w:rStyle w:val="Emphasis"/>
          <w:rFonts w:asciiTheme="minorHAnsi" w:hAnsiTheme="minorHAnsi" w:cstheme="minorHAnsi"/>
        </w:rPr>
        <w:t>reducing its bargaining power</w:t>
      </w:r>
      <w:r w:rsidRPr="00F026F7">
        <w:rPr>
          <w:rStyle w:val="StyleUnderline"/>
          <w:rFonts w:asciiTheme="minorHAnsi" w:hAnsiTheme="minorHAnsi" w:cstheme="minorHAnsi"/>
        </w:rPr>
        <w:t xml:space="preserve"> for the negotiations ahead</w:t>
      </w:r>
      <w:r w:rsidRPr="00F026F7">
        <w:rPr>
          <w:rFonts w:asciiTheme="minorHAnsi" w:hAnsiTheme="minorHAnsi" w:cstheme="minorHAnsi"/>
          <w:sz w:val="16"/>
        </w:rPr>
        <w:t>.</w:t>
      </w:r>
    </w:p>
    <w:p w14:paraId="2EB3C9CD" w14:textId="77777777" w:rsidR="007021F6" w:rsidRPr="00F026F7" w:rsidRDefault="007021F6" w:rsidP="007021F6">
      <w:pPr>
        <w:rPr>
          <w:rFonts w:asciiTheme="minorHAnsi" w:hAnsiTheme="minorHAnsi" w:cstheme="minorHAnsi"/>
          <w:sz w:val="16"/>
        </w:rPr>
      </w:pPr>
      <w:r w:rsidRPr="00F026F7">
        <w:rPr>
          <w:rStyle w:val="StyleUnderline"/>
          <w:rFonts w:asciiTheme="minorHAnsi" w:hAnsiTheme="minorHAnsi" w:cstheme="minorHAnsi"/>
        </w:rPr>
        <w:t>Another underappreciated alliance issue involves the replacement delivery platform</w:t>
      </w:r>
      <w:r w:rsidRPr="00F026F7">
        <w:rPr>
          <w:rFonts w:asciiTheme="minorHAnsi" w:hAnsiTheme="minorHAnsi" w:cstheme="minorHAnsi"/>
          <w:sz w:val="16"/>
        </w:rPr>
        <w:t xml:space="preserve"> and warhead </w:t>
      </w:r>
      <w:r w:rsidRPr="00F026F7">
        <w:rPr>
          <w:rStyle w:val="StyleUnderline"/>
          <w:rFonts w:asciiTheme="minorHAnsi" w:hAnsiTheme="minorHAnsi" w:cstheme="minorHAnsi"/>
        </w:rPr>
        <w:t xml:space="preserve">for the </w:t>
      </w:r>
      <w:r w:rsidRPr="00F026F7">
        <w:rPr>
          <w:rStyle w:val="Emphasis"/>
          <w:rFonts w:asciiTheme="minorHAnsi" w:hAnsiTheme="minorHAnsi" w:cstheme="minorHAnsi"/>
        </w:rPr>
        <w:t>Trident SLBM</w:t>
      </w:r>
      <w:r w:rsidRPr="00F026F7">
        <w:rPr>
          <w:rFonts w:asciiTheme="minorHAnsi" w:hAnsiTheme="minorHAnsi" w:cstheme="minorHAnsi"/>
          <w:sz w:val="16"/>
        </w:rPr>
        <w:t xml:space="preserve">, which the United States and United Kingdom are building concurrently. </w:t>
      </w:r>
      <w:r w:rsidRPr="00F026F7">
        <w:rPr>
          <w:rStyle w:val="StyleUnderline"/>
          <w:rFonts w:asciiTheme="minorHAnsi" w:hAnsiTheme="minorHAnsi" w:cstheme="minorHAnsi"/>
        </w:rPr>
        <w:t>By committing to</w:t>
      </w:r>
      <w:r w:rsidRPr="00F026F7">
        <w:rPr>
          <w:rFonts w:asciiTheme="minorHAnsi" w:hAnsiTheme="minorHAnsi" w:cstheme="minorHAnsi"/>
          <w:sz w:val="16"/>
        </w:rPr>
        <w:t xml:space="preserve"> a “new” warhead (</w:t>
      </w:r>
      <w:r w:rsidRPr="00F026F7">
        <w:rPr>
          <w:rStyle w:val="StyleUnderline"/>
          <w:rFonts w:asciiTheme="minorHAnsi" w:hAnsiTheme="minorHAnsi" w:cstheme="minorHAnsi"/>
        </w:rPr>
        <w:t xml:space="preserve">the first newly numbered U.S. nuclear warhead since </w:t>
      </w:r>
      <w:r w:rsidRPr="00F026F7">
        <w:rPr>
          <w:rStyle w:val="Emphasis"/>
          <w:rFonts w:asciiTheme="minorHAnsi" w:hAnsiTheme="minorHAnsi" w:cstheme="minorHAnsi"/>
        </w:rPr>
        <w:t>1992</w:t>
      </w:r>
      <w:r w:rsidRPr="00F026F7">
        <w:rPr>
          <w:rFonts w:asciiTheme="minorHAnsi" w:hAnsiTheme="minorHAnsi" w:cstheme="minorHAnsi"/>
          <w:sz w:val="16"/>
        </w:rPr>
        <w:t xml:space="preserve">), the </w:t>
      </w:r>
      <w:r w:rsidRPr="00F026F7">
        <w:rPr>
          <w:rStyle w:val="Emphasis"/>
          <w:rFonts w:asciiTheme="minorHAnsi" w:hAnsiTheme="minorHAnsi" w:cstheme="minorHAnsi"/>
        </w:rPr>
        <w:t>Trump</w:t>
      </w:r>
      <w:r w:rsidRPr="00F026F7">
        <w:rPr>
          <w:rFonts w:asciiTheme="minorHAnsi" w:hAnsiTheme="minorHAnsi" w:cstheme="minorHAnsi"/>
          <w:sz w:val="16"/>
        </w:rPr>
        <w:t xml:space="preserve"> administration </w:t>
      </w:r>
      <w:r w:rsidRPr="00F026F7">
        <w:rPr>
          <w:rStyle w:val="StyleUnderline"/>
          <w:rFonts w:asciiTheme="minorHAnsi" w:hAnsiTheme="minorHAnsi" w:cstheme="minorHAnsi"/>
        </w:rPr>
        <w:t>raised the profile and the stakes for the new warhead and injected considerable controversy into the program</w:t>
      </w:r>
      <w:r w:rsidRPr="00F026F7">
        <w:rPr>
          <w:rFonts w:asciiTheme="minorHAnsi" w:hAnsiTheme="minorHAnsi" w:cstheme="minorHAnsi"/>
          <w:sz w:val="16"/>
        </w:rPr>
        <w:t xml:space="preserve">. </w:t>
      </w:r>
      <w:r w:rsidRPr="00F026F7">
        <w:rPr>
          <w:rStyle w:val="StyleUnderline"/>
          <w:rFonts w:asciiTheme="minorHAnsi" w:hAnsiTheme="minorHAnsi" w:cstheme="minorHAnsi"/>
        </w:rPr>
        <w:t>Canceling</w:t>
      </w:r>
      <w:r w:rsidRPr="00F026F7">
        <w:rPr>
          <w:rFonts w:asciiTheme="minorHAnsi" w:hAnsiTheme="minorHAnsi" w:cstheme="minorHAnsi"/>
          <w:sz w:val="16"/>
        </w:rPr>
        <w:t xml:space="preserve"> that missile or </w:t>
      </w:r>
      <w:r w:rsidRPr="00F026F7">
        <w:rPr>
          <w:rStyle w:val="StyleUnderline"/>
          <w:rFonts w:asciiTheme="minorHAnsi" w:hAnsiTheme="minorHAnsi" w:cstheme="minorHAnsi"/>
        </w:rPr>
        <w:t>the</w:t>
      </w:r>
      <w:r w:rsidRPr="00F026F7">
        <w:rPr>
          <w:rFonts w:asciiTheme="minorHAnsi" w:hAnsiTheme="minorHAnsi" w:cstheme="minorHAnsi"/>
          <w:sz w:val="16"/>
        </w:rPr>
        <w:t xml:space="preserve"> missile’s W93 </w:t>
      </w:r>
      <w:r w:rsidRPr="00F026F7">
        <w:rPr>
          <w:rStyle w:val="StyleUnderline"/>
          <w:rFonts w:asciiTheme="minorHAnsi" w:hAnsiTheme="minorHAnsi" w:cstheme="minorHAnsi"/>
        </w:rPr>
        <w:t xml:space="preserve">warhead could have serious implications for the United Kingdom’s ability to meet its own modernization timelines and may erode more than </w:t>
      </w:r>
      <w:r w:rsidRPr="00F026F7">
        <w:rPr>
          <w:rStyle w:val="Emphasis"/>
          <w:rFonts w:asciiTheme="minorHAnsi" w:hAnsiTheme="minorHAnsi" w:cstheme="minorHAnsi"/>
        </w:rPr>
        <w:t>60 years of cooperation</w:t>
      </w:r>
      <w:r w:rsidRPr="00F026F7">
        <w:rPr>
          <w:rStyle w:val="StyleUnderline"/>
          <w:rFonts w:asciiTheme="minorHAnsi" w:hAnsiTheme="minorHAnsi" w:cstheme="minorHAnsi"/>
        </w:rPr>
        <w:t xml:space="preserve"> between the two countries under the 1958 U.S.-UK Mutual Defense Agreement</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 UK government has reportedly </w:t>
      </w:r>
      <w:r w:rsidRPr="00F026F7">
        <w:rPr>
          <w:rStyle w:val="Emphasis"/>
          <w:rFonts w:asciiTheme="minorHAnsi" w:hAnsiTheme="minorHAnsi" w:cstheme="minorHAnsi"/>
        </w:rPr>
        <w:t>lobbied</w:t>
      </w:r>
      <w:r w:rsidRPr="00F026F7">
        <w:rPr>
          <w:rStyle w:val="StyleUnderline"/>
          <w:rFonts w:asciiTheme="minorHAnsi" w:hAnsiTheme="minorHAnsi" w:cstheme="minorHAnsi"/>
        </w:rPr>
        <w:t xml:space="preserve"> members of the U.S. Congress to support the</w:t>
      </w:r>
      <w:r w:rsidRPr="00F026F7">
        <w:rPr>
          <w:rFonts w:asciiTheme="minorHAnsi" w:hAnsiTheme="minorHAnsi" w:cstheme="minorHAnsi"/>
          <w:sz w:val="16"/>
        </w:rPr>
        <w:t xml:space="preserve"> W93 </w:t>
      </w:r>
      <w:r w:rsidRPr="00F026F7">
        <w:rPr>
          <w:rStyle w:val="StyleUnderline"/>
          <w:rFonts w:asciiTheme="minorHAnsi" w:hAnsiTheme="minorHAnsi" w:cstheme="minorHAnsi"/>
        </w:rPr>
        <w:t>program</w:t>
      </w:r>
      <w:r w:rsidRPr="00F026F7">
        <w:rPr>
          <w:rFonts w:asciiTheme="minorHAnsi" w:hAnsiTheme="minorHAnsi" w:cstheme="minorHAnsi"/>
          <w:sz w:val="16"/>
        </w:rPr>
        <w:t>.</w:t>
      </w:r>
    </w:p>
    <w:p w14:paraId="42518002" w14:textId="77777777" w:rsidR="007021F6" w:rsidRPr="00F026F7" w:rsidRDefault="007021F6" w:rsidP="007021F6">
      <w:pPr>
        <w:rPr>
          <w:rFonts w:asciiTheme="minorHAnsi" w:hAnsiTheme="minorHAnsi" w:cstheme="minorHAnsi"/>
          <w:sz w:val="16"/>
        </w:rPr>
      </w:pPr>
      <w:r w:rsidRPr="00F026F7">
        <w:rPr>
          <w:rStyle w:val="StyleUnderline"/>
          <w:rFonts w:asciiTheme="minorHAnsi" w:hAnsiTheme="minorHAnsi" w:cstheme="minorHAnsi"/>
        </w:rPr>
        <w:t xml:space="preserve">Determining and mitigating the ripple effects of policy options across </w:t>
      </w:r>
      <w:r w:rsidRPr="00F026F7">
        <w:rPr>
          <w:rStyle w:val="Emphasis"/>
          <w:rFonts w:asciiTheme="minorHAnsi" w:hAnsiTheme="minorHAnsi" w:cstheme="minorHAnsi"/>
        </w:rPr>
        <w:t>alliances</w:t>
      </w:r>
      <w:r w:rsidRPr="00F026F7">
        <w:rPr>
          <w:rStyle w:val="StyleUnderline"/>
          <w:rFonts w:asciiTheme="minorHAnsi" w:hAnsiTheme="minorHAnsi" w:cstheme="minorHAnsi"/>
        </w:rPr>
        <w:t xml:space="preserve">, modernization, and arms control will be </w:t>
      </w:r>
      <w:r w:rsidRPr="00F026F7">
        <w:rPr>
          <w:rStyle w:val="Emphasis"/>
          <w:rFonts w:asciiTheme="minorHAnsi" w:hAnsiTheme="minorHAnsi" w:cstheme="minorHAnsi"/>
        </w:rPr>
        <w:t>crucial</w:t>
      </w:r>
      <w:r w:rsidRPr="00F026F7">
        <w:rPr>
          <w:rStyle w:val="StyleUnderline"/>
          <w:rFonts w:asciiTheme="minorHAnsi" w:hAnsiTheme="minorHAnsi" w:cstheme="minorHAnsi"/>
        </w:rPr>
        <w:t xml:space="preserve"> to ensuring a successful U.S. nuclear weapons modernization program and producing </w:t>
      </w:r>
      <w:r w:rsidRPr="00F026F7">
        <w:rPr>
          <w:rStyle w:val="Emphasis"/>
          <w:rFonts w:asciiTheme="minorHAnsi" w:hAnsiTheme="minorHAnsi" w:cstheme="minorHAnsi"/>
        </w:rPr>
        <w:t>effective</w:t>
      </w:r>
      <w:r w:rsidRPr="00F026F7">
        <w:rPr>
          <w:rStyle w:val="StyleUnderline"/>
          <w:rFonts w:asciiTheme="minorHAnsi" w:hAnsiTheme="minorHAnsi" w:cstheme="minorHAnsi"/>
        </w:rPr>
        <w:t xml:space="preserve"> wider </w:t>
      </w:r>
      <w:r w:rsidRPr="00F026F7">
        <w:rPr>
          <w:rStyle w:val="Emphasis"/>
          <w:rFonts w:asciiTheme="minorHAnsi" w:hAnsiTheme="minorHAnsi" w:cstheme="minorHAnsi"/>
        </w:rPr>
        <w:t>nuclear policy outcomes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This will take time to engage in </w:t>
      </w:r>
      <w:r w:rsidRPr="00F026F7">
        <w:rPr>
          <w:rFonts w:asciiTheme="minorHAnsi" w:hAnsiTheme="minorHAnsi" w:cstheme="minorHAnsi"/>
          <w:sz w:val="16"/>
        </w:rPr>
        <w:t xml:space="preserve">full and transparent consultations and a </w:t>
      </w:r>
      <w:r w:rsidRPr="00F026F7">
        <w:rPr>
          <w:rStyle w:val="StyleUnderline"/>
          <w:rFonts w:asciiTheme="minorHAnsi" w:hAnsiTheme="minorHAnsi" w:cstheme="minorHAnsi"/>
        </w:rPr>
        <w:t xml:space="preserve">recognition of the need to compromise to create </w:t>
      </w:r>
      <w:r w:rsidRPr="00F026F7">
        <w:rPr>
          <w:rStyle w:val="Emphasis"/>
          <w:rFonts w:asciiTheme="minorHAnsi" w:hAnsiTheme="minorHAnsi" w:cstheme="minorHAnsi"/>
        </w:rPr>
        <w:t>safer</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enduring deterrence relationships</w:t>
      </w:r>
      <w:r w:rsidRPr="00F026F7">
        <w:rPr>
          <w:rStyle w:val="StyleUnderline"/>
          <w:rFonts w:asciiTheme="minorHAnsi" w:hAnsiTheme="minorHAnsi" w:cstheme="minorHAnsi"/>
        </w:rPr>
        <w:t xml:space="preserve"> with our </w:t>
      </w:r>
      <w:r w:rsidRPr="00F026F7">
        <w:rPr>
          <w:rStyle w:val="Emphasis"/>
          <w:rFonts w:asciiTheme="minorHAnsi" w:hAnsiTheme="minorHAnsi" w:cstheme="minorHAnsi"/>
        </w:rPr>
        <w:t>allies</w:t>
      </w:r>
      <w:r w:rsidRPr="00F026F7">
        <w:rPr>
          <w:rFonts w:asciiTheme="minorHAnsi" w:hAnsiTheme="minorHAnsi" w:cstheme="minorHAnsi"/>
          <w:sz w:val="16"/>
        </w:rPr>
        <w:t>.</w:t>
      </w:r>
    </w:p>
    <w:p w14:paraId="4BA8B1F4" w14:textId="77777777" w:rsidR="007021F6" w:rsidRPr="004C6A56" w:rsidRDefault="007021F6" w:rsidP="007021F6">
      <w:pPr>
        <w:pStyle w:val="Heading4"/>
        <w:rPr>
          <w:rFonts w:asciiTheme="minorHAnsi" w:hAnsiTheme="minorHAnsi" w:cstheme="minorHAnsi"/>
        </w:rPr>
      </w:pPr>
      <w:r w:rsidRPr="004C6A56">
        <w:rPr>
          <w:rFonts w:asciiTheme="minorHAnsi" w:hAnsiTheme="minorHAnsi" w:cstheme="minorHAnsi"/>
        </w:rPr>
        <w:lastRenderedPageBreak/>
        <w:t xml:space="preserve">GBSD is </w:t>
      </w:r>
      <w:r w:rsidRPr="004C6A56">
        <w:rPr>
          <w:rFonts w:asciiTheme="minorHAnsi" w:hAnsiTheme="minorHAnsi" w:cstheme="minorHAnsi"/>
          <w:u w:val="single"/>
        </w:rPr>
        <w:t>stabilizing</w:t>
      </w:r>
      <w:r w:rsidRPr="004C6A56">
        <w:rPr>
          <w:rFonts w:asciiTheme="minorHAnsi" w:hAnsiTheme="minorHAnsi" w:cstheme="minorHAnsi"/>
        </w:rPr>
        <w:t xml:space="preserve">---allies </w:t>
      </w:r>
      <w:r w:rsidRPr="004C6A56">
        <w:rPr>
          <w:rFonts w:asciiTheme="minorHAnsi" w:hAnsiTheme="minorHAnsi" w:cstheme="minorHAnsi"/>
          <w:u w:val="single"/>
        </w:rPr>
        <w:t>depend</w:t>
      </w:r>
      <w:r w:rsidRPr="004C6A56">
        <w:rPr>
          <w:rFonts w:asciiTheme="minorHAnsi" w:hAnsiTheme="minorHAnsi" w:cstheme="minorHAnsi"/>
        </w:rPr>
        <w:t xml:space="preserve"> on it for </w:t>
      </w:r>
      <w:r w:rsidRPr="004C6A56">
        <w:rPr>
          <w:rFonts w:asciiTheme="minorHAnsi" w:hAnsiTheme="minorHAnsi" w:cstheme="minorHAnsi"/>
          <w:u w:val="single"/>
        </w:rPr>
        <w:t>nuclear deterrence</w:t>
      </w:r>
      <w:r w:rsidRPr="004C6A56">
        <w:rPr>
          <w:rFonts w:asciiTheme="minorHAnsi" w:hAnsiTheme="minorHAnsi" w:cstheme="minorHAnsi"/>
        </w:rPr>
        <w:t>.</w:t>
      </w:r>
    </w:p>
    <w:p w14:paraId="21BFC6B1" w14:textId="77777777" w:rsidR="007021F6" w:rsidRPr="004C6A56" w:rsidRDefault="007021F6" w:rsidP="007021F6">
      <w:pPr>
        <w:rPr>
          <w:rFonts w:asciiTheme="minorHAnsi" w:hAnsiTheme="minorHAnsi" w:cstheme="minorHAnsi"/>
        </w:rPr>
      </w:pPr>
      <w:r w:rsidRPr="004C6A56">
        <w:rPr>
          <w:rStyle w:val="Style13ptBold"/>
          <w:rFonts w:asciiTheme="minorHAnsi" w:hAnsiTheme="minorHAnsi" w:cstheme="minorHAnsi"/>
        </w:rPr>
        <w:t>Morrison and Mineiro 21</w:t>
      </w:r>
      <w:r w:rsidRPr="004C6A56">
        <w:rPr>
          <w:rFonts w:asciiTheme="minorHAnsi" w:hAnsiTheme="minorHAnsi" w:cstheme="minorHAnsi"/>
        </w:rPr>
        <w:t xml:space="preserve"> [Tim Morrison* and Sarah Mineiro**, *Senior Fellow, **Adjunct Senior Fellow, Center for New American Security. 1-20-2021, "GBSD: The Case for Modernization So Obvious Even Two Think Tankers Get It," Hudson Institute, accessed 7-22-2021, https://www.hudson.org/research/16632-gbsd-the-case-for-modernization-so-obvious-even-two-think-tankers-get-it] //BY</w:t>
      </w:r>
    </w:p>
    <w:p w14:paraId="5536411A" w14:textId="77777777" w:rsidR="007021F6" w:rsidRPr="004C6A56" w:rsidRDefault="007021F6" w:rsidP="007021F6">
      <w:pPr>
        <w:rPr>
          <w:rFonts w:asciiTheme="minorHAnsi" w:hAnsiTheme="minorHAnsi" w:cstheme="minorHAnsi"/>
          <w:sz w:val="16"/>
        </w:rPr>
      </w:pPr>
      <w:r w:rsidRPr="004C6A56">
        <w:rPr>
          <w:rFonts w:asciiTheme="minorHAnsi" w:hAnsiTheme="minorHAnsi" w:cstheme="minorHAnsi"/>
          <w:sz w:val="16"/>
        </w:rPr>
        <w:t xml:space="preserve">In particular, ICBMs and </w:t>
      </w:r>
      <w:r w:rsidRPr="004C6A56">
        <w:rPr>
          <w:rStyle w:val="StyleUnderline"/>
          <w:rFonts w:asciiTheme="minorHAnsi" w:hAnsiTheme="minorHAnsi" w:cstheme="minorHAnsi"/>
        </w:rPr>
        <w:t xml:space="preserve">GBSD are </w:t>
      </w:r>
      <w:r w:rsidRPr="004C6A56">
        <w:rPr>
          <w:rStyle w:val="Emphasis"/>
          <w:rFonts w:asciiTheme="minorHAnsi" w:hAnsiTheme="minorHAnsi" w:cstheme="minorHAnsi"/>
        </w:rPr>
        <w:t>stabilizing</w:t>
      </w:r>
      <w:r w:rsidRPr="004C6A56">
        <w:rPr>
          <w:rStyle w:val="StyleUnderline"/>
          <w:rFonts w:asciiTheme="minorHAnsi" w:hAnsiTheme="minorHAnsi" w:cstheme="minorHAnsi"/>
        </w:rPr>
        <w:t xml:space="preserve"> to the international order that the Biden Administration will inherit and seek to improve</w:t>
      </w:r>
      <w:r w:rsidRPr="004C6A56">
        <w:rPr>
          <w:rFonts w:asciiTheme="minorHAnsi" w:hAnsiTheme="minorHAnsi" w:cstheme="minorHAnsi"/>
          <w:sz w:val="16"/>
        </w:rPr>
        <w:t xml:space="preserve">. </w:t>
      </w:r>
      <w:r w:rsidRPr="004C6A56">
        <w:rPr>
          <w:rStyle w:val="StyleUnderline"/>
          <w:rFonts w:asciiTheme="minorHAnsi" w:hAnsiTheme="minorHAnsi" w:cstheme="minorHAnsi"/>
        </w:rPr>
        <w:t>Our allies</w:t>
      </w:r>
      <w:r w:rsidRPr="004C6A56">
        <w:rPr>
          <w:rFonts w:asciiTheme="minorHAnsi" w:hAnsiTheme="minorHAnsi" w:cstheme="minorHAnsi"/>
          <w:sz w:val="16"/>
        </w:rPr>
        <w:t xml:space="preserve">, </w:t>
      </w:r>
      <w:r w:rsidRPr="004C6A56">
        <w:rPr>
          <w:rStyle w:val="StyleUnderline"/>
          <w:rFonts w:asciiTheme="minorHAnsi" w:hAnsiTheme="minorHAnsi" w:cstheme="minorHAnsi"/>
        </w:rPr>
        <w:t xml:space="preserve">specifically those in </w:t>
      </w:r>
      <w:r w:rsidRPr="004C6A56">
        <w:rPr>
          <w:rStyle w:val="Emphasis"/>
          <w:rFonts w:asciiTheme="minorHAnsi" w:hAnsiTheme="minorHAnsi" w:cstheme="minorHAnsi"/>
        </w:rPr>
        <w:t>NATO</w:t>
      </w:r>
      <w:r w:rsidRPr="004C6A56">
        <w:rPr>
          <w:rStyle w:val="StyleUnderline"/>
          <w:rFonts w:asciiTheme="minorHAnsi" w:hAnsiTheme="minorHAnsi" w:cstheme="minorHAnsi"/>
        </w:rPr>
        <w:t xml:space="preserve"> and the </w:t>
      </w:r>
      <w:r w:rsidRPr="004C6A56">
        <w:rPr>
          <w:rStyle w:val="Emphasis"/>
          <w:rFonts w:asciiTheme="minorHAnsi" w:hAnsiTheme="minorHAnsi" w:cstheme="minorHAnsi"/>
        </w:rPr>
        <w:t>Indo-Pacific</w:t>
      </w:r>
      <w:r w:rsidRPr="004C6A56">
        <w:rPr>
          <w:rFonts w:asciiTheme="minorHAnsi" w:hAnsiTheme="minorHAnsi" w:cstheme="minorHAnsi"/>
          <w:sz w:val="16"/>
        </w:rPr>
        <w:t xml:space="preserve">, </w:t>
      </w:r>
      <w:r w:rsidRPr="004C6A56">
        <w:rPr>
          <w:rStyle w:val="StyleUnderline"/>
          <w:rFonts w:asciiTheme="minorHAnsi" w:hAnsiTheme="minorHAnsi" w:cstheme="minorHAnsi"/>
        </w:rPr>
        <w:t xml:space="preserve">depend upon the </w:t>
      </w:r>
      <w:r w:rsidRPr="004C6A56">
        <w:rPr>
          <w:rStyle w:val="Emphasis"/>
          <w:rFonts w:asciiTheme="minorHAnsi" w:hAnsiTheme="minorHAnsi" w:cstheme="minorHAnsi"/>
        </w:rPr>
        <w:t>safe</w:t>
      </w:r>
      <w:r w:rsidRPr="004C6A56">
        <w:rPr>
          <w:rStyle w:val="StyleUnderline"/>
          <w:rFonts w:asciiTheme="minorHAnsi" w:hAnsiTheme="minorHAnsi" w:cstheme="minorHAnsi"/>
        </w:rPr>
        <w:t xml:space="preserve">, </w:t>
      </w:r>
      <w:r w:rsidRPr="004C6A56">
        <w:rPr>
          <w:rStyle w:val="Emphasis"/>
          <w:rFonts w:asciiTheme="minorHAnsi" w:hAnsiTheme="minorHAnsi" w:cstheme="minorHAnsi"/>
        </w:rPr>
        <w:t>secure</w:t>
      </w:r>
      <w:r w:rsidRPr="004C6A56">
        <w:rPr>
          <w:rStyle w:val="StyleUnderline"/>
          <w:rFonts w:asciiTheme="minorHAnsi" w:hAnsiTheme="minorHAnsi" w:cstheme="minorHAnsi"/>
        </w:rPr>
        <w:t xml:space="preserve">, and </w:t>
      </w:r>
      <w:r w:rsidRPr="004C6A56">
        <w:rPr>
          <w:rStyle w:val="Emphasis"/>
          <w:rFonts w:asciiTheme="minorHAnsi" w:hAnsiTheme="minorHAnsi" w:cstheme="minorHAnsi"/>
        </w:rPr>
        <w:t>credible nuclear deterrent</w:t>
      </w:r>
      <w:r w:rsidRPr="004C6A56">
        <w:rPr>
          <w:rStyle w:val="StyleUnderline"/>
          <w:rFonts w:asciiTheme="minorHAnsi" w:hAnsiTheme="minorHAnsi" w:cstheme="minorHAnsi"/>
        </w:rPr>
        <w:t xml:space="preserve"> that the U.S. extends to them as </w:t>
      </w:r>
      <w:r w:rsidRPr="004C6A56">
        <w:rPr>
          <w:rStyle w:val="Emphasis"/>
          <w:rFonts w:asciiTheme="minorHAnsi" w:hAnsiTheme="minorHAnsi" w:cstheme="minorHAnsi"/>
        </w:rPr>
        <w:t>foundational</w:t>
      </w:r>
      <w:r w:rsidRPr="004C6A56">
        <w:rPr>
          <w:rStyle w:val="StyleUnderline"/>
          <w:rFonts w:asciiTheme="minorHAnsi" w:hAnsiTheme="minorHAnsi" w:cstheme="minorHAnsi"/>
        </w:rPr>
        <w:t xml:space="preserve"> to their security</w:t>
      </w:r>
      <w:r w:rsidRPr="004C6A56">
        <w:rPr>
          <w:rFonts w:asciiTheme="minorHAnsi" w:hAnsiTheme="minorHAnsi" w:cstheme="minorHAnsi"/>
          <w:sz w:val="16"/>
        </w:rPr>
        <w:t>.</w:t>
      </w:r>
    </w:p>
    <w:p w14:paraId="1D6C6341" w14:textId="77777777" w:rsidR="007021F6" w:rsidRPr="00F026F7" w:rsidRDefault="007021F6" w:rsidP="007021F6">
      <w:pPr>
        <w:rPr>
          <w:rFonts w:asciiTheme="minorHAnsi" w:hAnsiTheme="minorHAnsi" w:cstheme="minorHAnsi"/>
          <w:sz w:val="16"/>
        </w:rPr>
      </w:pPr>
      <w:r w:rsidRPr="004C6A56">
        <w:rPr>
          <w:rFonts w:asciiTheme="minorHAnsi" w:hAnsiTheme="minorHAnsi" w:cstheme="minorHAnsi"/>
          <w:sz w:val="16"/>
        </w:rPr>
        <w:t xml:space="preserve">The incoming </w:t>
      </w:r>
      <w:r w:rsidRPr="004C6A56">
        <w:rPr>
          <w:rStyle w:val="StyleUnderline"/>
          <w:rFonts w:asciiTheme="minorHAnsi" w:hAnsiTheme="minorHAnsi" w:cstheme="minorHAnsi"/>
        </w:rPr>
        <w:t>Biden</w:t>
      </w:r>
      <w:r w:rsidRPr="004C6A56">
        <w:rPr>
          <w:rFonts w:asciiTheme="minorHAnsi" w:hAnsiTheme="minorHAnsi" w:cstheme="minorHAnsi"/>
          <w:sz w:val="16"/>
        </w:rPr>
        <w:t xml:space="preserve"> Administration, which </w:t>
      </w:r>
      <w:r w:rsidRPr="004C6A56">
        <w:rPr>
          <w:rStyle w:val="StyleUnderline"/>
          <w:rFonts w:asciiTheme="minorHAnsi" w:hAnsiTheme="minorHAnsi" w:cstheme="minorHAnsi"/>
        </w:rPr>
        <w:t>seeks to improve the nation’s standing among its allies</w:t>
      </w:r>
      <w:r w:rsidRPr="004C6A56">
        <w:rPr>
          <w:rFonts w:asciiTheme="minorHAnsi" w:hAnsiTheme="minorHAnsi" w:cstheme="minorHAnsi"/>
          <w:sz w:val="16"/>
        </w:rPr>
        <w:t xml:space="preserve">, </w:t>
      </w:r>
      <w:r w:rsidRPr="004C6A56">
        <w:rPr>
          <w:rStyle w:val="StyleUnderline"/>
          <w:rFonts w:asciiTheme="minorHAnsi" w:hAnsiTheme="minorHAnsi" w:cstheme="minorHAnsi"/>
        </w:rPr>
        <w:t xml:space="preserve">would do well to </w:t>
      </w:r>
      <w:r w:rsidRPr="004C6A56">
        <w:rPr>
          <w:rStyle w:val="Emphasis"/>
          <w:rFonts w:asciiTheme="minorHAnsi" w:hAnsiTheme="minorHAnsi" w:cstheme="minorHAnsi"/>
        </w:rPr>
        <w:t>support</w:t>
      </w:r>
      <w:r w:rsidRPr="004C6A56">
        <w:rPr>
          <w:rStyle w:val="StyleUnderline"/>
          <w:rFonts w:asciiTheme="minorHAnsi" w:hAnsiTheme="minorHAnsi" w:cstheme="minorHAnsi"/>
        </w:rPr>
        <w:t xml:space="preserve"> a </w:t>
      </w:r>
      <w:r w:rsidRPr="004C6A56">
        <w:rPr>
          <w:rStyle w:val="Emphasis"/>
          <w:rFonts w:asciiTheme="minorHAnsi" w:hAnsiTheme="minorHAnsi" w:cstheme="minorHAnsi"/>
        </w:rPr>
        <w:t>strong modernized nuclear deterrent</w:t>
      </w:r>
      <w:r w:rsidRPr="004C6A56">
        <w:rPr>
          <w:rFonts w:asciiTheme="minorHAnsi" w:hAnsiTheme="minorHAnsi" w:cstheme="minorHAnsi"/>
          <w:sz w:val="16"/>
        </w:rPr>
        <w:t xml:space="preserve"> – </w:t>
      </w:r>
      <w:r w:rsidRPr="004C6A56">
        <w:rPr>
          <w:rStyle w:val="StyleUnderline"/>
          <w:rFonts w:asciiTheme="minorHAnsi" w:hAnsiTheme="minorHAnsi" w:cstheme="minorHAnsi"/>
        </w:rPr>
        <w:t xml:space="preserve">including </w:t>
      </w:r>
      <w:r w:rsidRPr="004C6A56">
        <w:rPr>
          <w:rStyle w:val="Emphasis"/>
          <w:rFonts w:asciiTheme="minorHAnsi" w:hAnsiTheme="minorHAnsi" w:cstheme="minorHAnsi"/>
        </w:rPr>
        <w:t>full support</w:t>
      </w:r>
      <w:r w:rsidRPr="004C6A56">
        <w:rPr>
          <w:rStyle w:val="StyleUnderline"/>
          <w:rFonts w:asciiTheme="minorHAnsi" w:hAnsiTheme="minorHAnsi" w:cstheme="minorHAnsi"/>
        </w:rPr>
        <w:t xml:space="preserve"> of </w:t>
      </w:r>
      <w:r w:rsidRPr="004C6A56">
        <w:rPr>
          <w:rStyle w:val="Emphasis"/>
          <w:rFonts w:asciiTheme="minorHAnsi" w:hAnsiTheme="minorHAnsi" w:cstheme="minorHAnsi"/>
        </w:rPr>
        <w:t>GBSD</w:t>
      </w:r>
      <w:r w:rsidRPr="004C6A56">
        <w:rPr>
          <w:rFonts w:asciiTheme="minorHAnsi" w:hAnsiTheme="minorHAnsi" w:cstheme="minorHAnsi"/>
          <w:sz w:val="16"/>
        </w:rPr>
        <w:t xml:space="preserve"> – </w:t>
      </w:r>
      <w:r w:rsidRPr="004C6A56">
        <w:rPr>
          <w:rStyle w:val="StyleUnderline"/>
          <w:rFonts w:asciiTheme="minorHAnsi" w:hAnsiTheme="minorHAnsi" w:cstheme="minorHAnsi"/>
        </w:rPr>
        <w:t xml:space="preserve">that is </w:t>
      </w:r>
      <w:r w:rsidRPr="004C6A56">
        <w:rPr>
          <w:rStyle w:val="Emphasis"/>
          <w:rFonts w:asciiTheme="minorHAnsi" w:hAnsiTheme="minorHAnsi" w:cstheme="minorHAnsi"/>
        </w:rPr>
        <w:t>so vital</w:t>
      </w:r>
      <w:r w:rsidRPr="004C6A56">
        <w:rPr>
          <w:rStyle w:val="StyleUnderline"/>
          <w:rFonts w:asciiTheme="minorHAnsi" w:hAnsiTheme="minorHAnsi" w:cstheme="minorHAnsi"/>
        </w:rPr>
        <w:t xml:space="preserve"> to </w:t>
      </w:r>
      <w:r w:rsidRPr="004C6A56">
        <w:rPr>
          <w:rStyle w:val="Emphasis"/>
          <w:rFonts w:asciiTheme="minorHAnsi" w:hAnsiTheme="minorHAnsi" w:cstheme="minorHAnsi"/>
        </w:rPr>
        <w:t>U.S. allies</w:t>
      </w:r>
      <w:r w:rsidRPr="004C6A56">
        <w:rPr>
          <w:rFonts w:asciiTheme="minorHAnsi" w:hAnsiTheme="minorHAnsi" w:cstheme="minorHAnsi"/>
          <w:sz w:val="16"/>
        </w:rPr>
        <w:t xml:space="preserve"> (</w:t>
      </w:r>
      <w:r w:rsidRPr="004C6A56">
        <w:rPr>
          <w:rStyle w:val="StyleUnderline"/>
          <w:rFonts w:asciiTheme="minorHAnsi" w:hAnsiTheme="minorHAnsi" w:cstheme="minorHAnsi"/>
        </w:rPr>
        <w:t>many of which have foresworn their own nuclear weapons because we promised them the security made possible by extending our deterrent</w:t>
      </w:r>
      <w:r w:rsidRPr="004C6A56">
        <w:rPr>
          <w:rFonts w:asciiTheme="minorHAnsi" w:hAnsiTheme="minorHAnsi" w:cstheme="minorHAnsi"/>
          <w:sz w:val="16"/>
        </w:rPr>
        <w:t>).</w:t>
      </w:r>
    </w:p>
    <w:p w14:paraId="6228822A" w14:textId="77777777" w:rsidR="007021F6" w:rsidRPr="00F026F7" w:rsidRDefault="007021F6" w:rsidP="007021F6">
      <w:pPr>
        <w:pStyle w:val="Heading3"/>
        <w:rPr>
          <w:rFonts w:asciiTheme="minorHAnsi" w:hAnsiTheme="minorHAnsi" w:cstheme="minorHAnsi"/>
        </w:rPr>
      </w:pPr>
      <w:r w:rsidRPr="00F026F7">
        <w:rPr>
          <w:rFonts w:asciiTheme="minorHAnsi" w:hAnsiTheme="minorHAnsi" w:cstheme="minorHAnsi"/>
        </w:rPr>
        <w:lastRenderedPageBreak/>
        <w:t xml:space="preserve">2NC </w:t>
      </w:r>
      <w:r>
        <w:rPr>
          <w:rFonts w:asciiTheme="minorHAnsi" w:hAnsiTheme="minorHAnsi" w:cstheme="minorHAnsi"/>
        </w:rPr>
        <w:t xml:space="preserve">– L – </w:t>
      </w:r>
      <w:r w:rsidRPr="00F026F7">
        <w:rPr>
          <w:rFonts w:asciiTheme="minorHAnsi" w:hAnsiTheme="minorHAnsi" w:cstheme="minorHAnsi"/>
        </w:rPr>
        <w:t>ICBM</w:t>
      </w:r>
      <w:r>
        <w:rPr>
          <w:rFonts w:asciiTheme="minorHAnsi" w:hAnsiTheme="minorHAnsi" w:cstheme="minorHAnsi"/>
        </w:rPr>
        <w:t>s</w:t>
      </w:r>
    </w:p>
    <w:p w14:paraId="47165F06" w14:textId="77777777" w:rsidR="007021F6" w:rsidRPr="00F026F7" w:rsidRDefault="007021F6" w:rsidP="007021F6">
      <w:pPr>
        <w:pStyle w:val="Heading4"/>
        <w:rPr>
          <w:rFonts w:asciiTheme="minorHAnsi" w:hAnsiTheme="minorHAnsi" w:cstheme="minorHAnsi"/>
        </w:rPr>
      </w:pPr>
      <w:r w:rsidRPr="00F026F7">
        <w:rPr>
          <w:rFonts w:asciiTheme="minorHAnsi" w:hAnsiTheme="minorHAnsi" w:cstheme="minorHAnsi"/>
        </w:rPr>
        <w:t xml:space="preserve">Link and internal link – ICBMs signal a </w:t>
      </w:r>
      <w:r w:rsidRPr="00F026F7">
        <w:rPr>
          <w:rFonts w:asciiTheme="minorHAnsi" w:hAnsiTheme="minorHAnsi" w:cstheme="minorHAnsi"/>
          <w:u w:val="single"/>
        </w:rPr>
        <w:t>continuance</w:t>
      </w:r>
      <w:r w:rsidRPr="00F026F7">
        <w:rPr>
          <w:rFonts w:asciiTheme="minorHAnsi" w:hAnsiTheme="minorHAnsi" w:cstheme="minorHAnsi"/>
        </w:rPr>
        <w:t xml:space="preserve"> of US pull back from </w:t>
      </w:r>
      <w:r w:rsidRPr="00F026F7">
        <w:rPr>
          <w:rFonts w:asciiTheme="minorHAnsi" w:hAnsiTheme="minorHAnsi" w:cstheme="minorHAnsi"/>
          <w:u w:val="single"/>
        </w:rPr>
        <w:t>international commitments</w:t>
      </w:r>
      <w:r w:rsidRPr="00F026F7">
        <w:rPr>
          <w:rFonts w:asciiTheme="minorHAnsi" w:hAnsiTheme="minorHAnsi" w:cstheme="minorHAnsi"/>
        </w:rPr>
        <w:t xml:space="preserve"> which </w:t>
      </w:r>
      <w:r w:rsidRPr="00F026F7">
        <w:rPr>
          <w:rFonts w:asciiTheme="minorHAnsi" w:hAnsiTheme="minorHAnsi" w:cstheme="minorHAnsi"/>
          <w:u w:val="single"/>
        </w:rPr>
        <w:t>incentivizes</w:t>
      </w:r>
      <w:r w:rsidRPr="00F026F7">
        <w:rPr>
          <w:rFonts w:asciiTheme="minorHAnsi" w:hAnsiTheme="minorHAnsi" w:cstheme="minorHAnsi"/>
        </w:rPr>
        <w:t xml:space="preserve"> allied proliferation</w:t>
      </w:r>
    </w:p>
    <w:p w14:paraId="404833E2" w14:textId="77777777" w:rsidR="007021F6" w:rsidRPr="00F026F7" w:rsidRDefault="007021F6" w:rsidP="007021F6">
      <w:pPr>
        <w:rPr>
          <w:rFonts w:asciiTheme="minorHAnsi" w:hAnsiTheme="minorHAnsi" w:cstheme="minorHAnsi"/>
        </w:rPr>
      </w:pPr>
      <w:r w:rsidRPr="00F026F7">
        <w:rPr>
          <w:rStyle w:val="Style13ptBold"/>
          <w:rFonts w:asciiTheme="minorHAnsi" w:hAnsiTheme="minorHAnsi" w:cstheme="minorHAnsi"/>
        </w:rPr>
        <w:t xml:space="preserve">Kroenig et al. 21 </w:t>
      </w:r>
      <w:r w:rsidRPr="00F026F7">
        <w:rPr>
          <w:rFonts w:asciiTheme="minorHAnsi" w:hAnsiTheme="minorHAnsi" w:cstheme="minorHAnsi"/>
        </w:rPr>
        <w:t>(MATTHEW KROENIG, Director, Global Strategy Initiative, MARK J. MASSA, Assistant Director, CHRISTIAN TROTTI, Assistant Director, 3-29-2021, "The downsides of downsizing: Why the United States needs four hundred ICBMs," Atlantic Council, https://www.atlanticcouncil.org/in-depth-research-reports/issue-brief/the-downsides-of-downsizing-why-the-united-states-needs-four-hundred-icbms/ ; AKIM)</w:t>
      </w:r>
    </w:p>
    <w:p w14:paraId="2CFB429D" w14:textId="77777777" w:rsidR="007021F6" w:rsidRPr="00F026F7" w:rsidRDefault="007021F6" w:rsidP="007021F6">
      <w:pPr>
        <w:rPr>
          <w:rStyle w:val="StyleUnderline"/>
          <w:rFonts w:asciiTheme="minorHAnsi" w:hAnsiTheme="minorHAnsi" w:cstheme="minorHAnsi"/>
        </w:rPr>
      </w:pPr>
      <w:r w:rsidRPr="00F026F7">
        <w:rPr>
          <w:rStyle w:val="StyleUnderline"/>
          <w:rFonts w:asciiTheme="minorHAnsi" w:hAnsiTheme="minorHAnsi" w:cstheme="minorHAnsi"/>
        </w:rPr>
        <w:t xml:space="preserve">The US nuclear arsenal has a special role in extending nuclear deterrence to more than thirty formal treaty allies. This </w:t>
      </w:r>
      <w:r w:rsidRPr="00F026F7">
        <w:rPr>
          <w:rStyle w:val="StyleUnderline"/>
          <w:rFonts w:asciiTheme="minorHAnsi" w:hAnsiTheme="minorHAnsi" w:cstheme="minorHAnsi"/>
          <w:highlight w:val="green"/>
        </w:rPr>
        <w:t>US nuclear umbrella advances US national interests</w:t>
      </w:r>
      <w:r w:rsidRPr="00F026F7">
        <w:rPr>
          <w:rFonts w:asciiTheme="minorHAnsi" w:hAnsiTheme="minorHAnsi" w:cstheme="minorHAnsi"/>
          <w:sz w:val="14"/>
        </w:rPr>
        <w:t xml:space="preserve"> by </w:t>
      </w:r>
      <w:r w:rsidRPr="00F026F7">
        <w:rPr>
          <w:rStyle w:val="StyleUnderline"/>
          <w:rFonts w:asciiTheme="minorHAnsi" w:hAnsiTheme="minorHAnsi" w:cstheme="minorHAnsi"/>
        </w:rPr>
        <w:t>ensuri</w:t>
      </w:r>
      <w:r w:rsidRPr="00F026F7">
        <w:rPr>
          <w:rStyle w:val="StyleUnderline"/>
          <w:rFonts w:asciiTheme="minorHAnsi" w:hAnsiTheme="minorHAnsi" w:cstheme="minorHAnsi"/>
          <w:highlight w:val="green"/>
        </w:rPr>
        <w:t>ng</w:t>
      </w:r>
      <w:r w:rsidRPr="00F026F7">
        <w:rPr>
          <w:rStyle w:val="StyleUnderline"/>
          <w:rFonts w:asciiTheme="minorHAnsi" w:hAnsiTheme="minorHAnsi" w:cstheme="minorHAnsi"/>
        </w:rPr>
        <w:t xml:space="preserve"> stability in important geographic regions, </w:t>
      </w:r>
      <w:r w:rsidRPr="00F026F7">
        <w:rPr>
          <w:rStyle w:val="Emphasis"/>
          <w:rFonts w:asciiTheme="minorHAnsi" w:hAnsiTheme="minorHAnsi" w:cstheme="minorHAnsi"/>
        </w:rPr>
        <w:t>preventing the spread of nuclear weapons</w:t>
      </w:r>
      <w:r w:rsidRPr="00F026F7">
        <w:rPr>
          <w:rStyle w:val="StyleUnderline"/>
          <w:rFonts w:asciiTheme="minorHAnsi" w:hAnsiTheme="minorHAnsi" w:cstheme="minorHAnsi"/>
        </w:rPr>
        <w:t xml:space="preserve">, and strengthening alliance relationships. When the United States promises to use its nuclear weapons to defend the sovereignty of its allies, it </w:t>
      </w:r>
      <w:r w:rsidRPr="00F026F7">
        <w:rPr>
          <w:rStyle w:val="Emphasis"/>
          <w:rFonts w:asciiTheme="minorHAnsi" w:hAnsiTheme="minorHAnsi" w:cstheme="minorHAnsi"/>
        </w:rPr>
        <w:t>eliminates these nations’ perceived need for nuclear weapons</w:t>
      </w:r>
      <w:r w:rsidRPr="00F026F7">
        <w:rPr>
          <w:rFonts w:asciiTheme="minorHAnsi" w:hAnsiTheme="minorHAnsi" w:cstheme="minorHAnsi"/>
          <w:sz w:val="14"/>
        </w:rPr>
        <w:t>.15 Indeed, according to political scientists, “</w:t>
      </w:r>
      <w:r w:rsidRPr="00F026F7">
        <w:rPr>
          <w:rStyle w:val="StyleUnderline"/>
          <w:rFonts w:asciiTheme="minorHAnsi" w:hAnsiTheme="minorHAnsi" w:cstheme="minorHAnsi"/>
        </w:rPr>
        <w:t>states receiving security guarantees from nuclear-armed superpower allies are only 22 percent as likely to explore nuclear weapons as those who do not, 13 percent as likely to pursue them, and 15 percent as likely to acquire them in a given year</w:t>
      </w:r>
      <w:r w:rsidRPr="00F026F7">
        <w:rPr>
          <w:rFonts w:asciiTheme="minorHAnsi" w:hAnsiTheme="minorHAnsi" w:cstheme="minorHAnsi"/>
          <w:sz w:val="14"/>
        </w:rPr>
        <w:t xml:space="preserve">.”16 </w:t>
      </w:r>
      <w:r w:rsidRPr="00F026F7">
        <w:rPr>
          <w:rStyle w:val="StyleUnderline"/>
          <w:rFonts w:asciiTheme="minorHAnsi" w:hAnsiTheme="minorHAnsi" w:cstheme="minorHAnsi"/>
        </w:rPr>
        <w:t>Absent the US nuclear umbrella</w:t>
      </w:r>
      <w:r w:rsidRPr="00F026F7">
        <w:rPr>
          <w:rFonts w:asciiTheme="minorHAnsi" w:hAnsiTheme="minorHAnsi" w:cstheme="minorHAnsi"/>
          <w:sz w:val="14"/>
        </w:rPr>
        <w:t xml:space="preserve"> over the past several decades, it is likely that </w:t>
      </w:r>
      <w:r w:rsidRPr="00F026F7">
        <w:rPr>
          <w:rStyle w:val="StyleUnderline"/>
          <w:rFonts w:asciiTheme="minorHAnsi" w:hAnsiTheme="minorHAnsi" w:cstheme="minorHAnsi"/>
        </w:rPr>
        <w:t xml:space="preserve">several countries—such as </w:t>
      </w:r>
      <w:r w:rsidRPr="00F026F7">
        <w:rPr>
          <w:rStyle w:val="Emphasis"/>
          <w:rFonts w:asciiTheme="minorHAnsi" w:hAnsiTheme="minorHAnsi" w:cstheme="minorHAnsi"/>
        </w:rPr>
        <w:t>Germany, South Korea, Taiwan</w:t>
      </w:r>
      <w:r w:rsidRPr="00F026F7">
        <w:rPr>
          <w:rStyle w:val="StyleUnderline"/>
          <w:rFonts w:asciiTheme="minorHAnsi" w:hAnsiTheme="minorHAnsi" w:cstheme="minorHAnsi"/>
        </w:rPr>
        <w:t xml:space="preserve">, and possibly others— </w:t>
      </w:r>
      <w:r w:rsidRPr="00F026F7">
        <w:rPr>
          <w:rStyle w:val="Emphasis"/>
          <w:rFonts w:asciiTheme="minorHAnsi" w:hAnsiTheme="minorHAnsi" w:cstheme="minorHAnsi"/>
        </w:rPr>
        <w:t>would possess nuclear weapons today</w:t>
      </w:r>
      <w:r w:rsidRPr="00F026F7">
        <w:rPr>
          <w:rFonts w:asciiTheme="minorHAnsi" w:hAnsiTheme="minorHAnsi" w:cstheme="minorHAnsi"/>
          <w:sz w:val="14"/>
        </w:rPr>
        <w:t xml:space="preserve">. A robust nuclear arsenal, including </w:t>
      </w:r>
      <w:r w:rsidRPr="00F026F7">
        <w:rPr>
          <w:rStyle w:val="Emphasis"/>
          <w:rFonts w:asciiTheme="minorHAnsi" w:hAnsiTheme="minorHAnsi" w:cstheme="minorHAnsi"/>
        </w:rPr>
        <w:t>ICBMs</w:t>
      </w:r>
      <w:r w:rsidRPr="00F026F7">
        <w:rPr>
          <w:rStyle w:val="StyleUnderline"/>
          <w:rFonts w:asciiTheme="minorHAnsi" w:hAnsiTheme="minorHAnsi" w:cstheme="minorHAnsi"/>
        </w:rPr>
        <w:t xml:space="preserve">, reinforces the credibility of the US extended nuclear deterrent and </w:t>
      </w:r>
      <w:r w:rsidRPr="00F026F7">
        <w:rPr>
          <w:rStyle w:val="Emphasis"/>
          <w:rFonts w:asciiTheme="minorHAnsi" w:hAnsiTheme="minorHAnsi" w:cstheme="minorHAnsi"/>
        </w:rPr>
        <w:t>dissuades nuclear proliferation</w:t>
      </w:r>
      <w:r w:rsidRPr="00F026F7">
        <w:rPr>
          <w:rStyle w:val="StyleUnderline"/>
          <w:rFonts w:asciiTheme="minorHAnsi" w:hAnsiTheme="minorHAnsi" w:cstheme="minorHAnsi"/>
        </w:rPr>
        <w:t>.</w:t>
      </w:r>
    </w:p>
    <w:p w14:paraId="3E374EE3" w14:textId="77777777" w:rsidR="007021F6" w:rsidRPr="00F026F7" w:rsidRDefault="007021F6" w:rsidP="007021F6">
      <w:pPr>
        <w:rPr>
          <w:rFonts w:asciiTheme="minorHAnsi" w:hAnsiTheme="minorHAnsi" w:cstheme="minorHAnsi"/>
          <w:sz w:val="14"/>
        </w:rPr>
      </w:pPr>
      <w:r w:rsidRPr="00F026F7">
        <w:rPr>
          <w:rStyle w:val="StyleUnderline"/>
          <w:rFonts w:asciiTheme="minorHAnsi" w:hAnsiTheme="minorHAnsi" w:cstheme="minorHAnsi"/>
        </w:rPr>
        <w:t xml:space="preserve">Cutting the size of the </w:t>
      </w:r>
      <w:r w:rsidRPr="00F026F7">
        <w:rPr>
          <w:rStyle w:val="Emphasis"/>
          <w:rFonts w:asciiTheme="minorHAnsi" w:hAnsiTheme="minorHAnsi" w:cstheme="minorHAnsi"/>
        </w:rPr>
        <w:t>ICBM force</w:t>
      </w:r>
      <w:r w:rsidRPr="00F026F7">
        <w:rPr>
          <w:rStyle w:val="StyleUnderline"/>
          <w:rFonts w:asciiTheme="minorHAnsi" w:hAnsiTheme="minorHAnsi" w:cstheme="minorHAnsi"/>
        </w:rPr>
        <w:t xml:space="preserve"> would exacerbate </w:t>
      </w:r>
      <w:r w:rsidRPr="00F026F7">
        <w:rPr>
          <w:rStyle w:val="Emphasis"/>
          <w:rFonts w:asciiTheme="minorHAnsi" w:hAnsiTheme="minorHAnsi" w:cstheme="minorHAnsi"/>
        </w:rPr>
        <w:t>existing concerns</w:t>
      </w:r>
      <w:r w:rsidRPr="00F026F7">
        <w:rPr>
          <w:rStyle w:val="StyleUnderline"/>
          <w:rFonts w:asciiTheme="minorHAnsi" w:hAnsiTheme="minorHAnsi" w:cstheme="minorHAnsi"/>
        </w:rPr>
        <w:t xml:space="preserve"> among US allies that they </w:t>
      </w:r>
      <w:r w:rsidRPr="00F026F7">
        <w:rPr>
          <w:rStyle w:val="Emphasis"/>
          <w:rFonts w:asciiTheme="minorHAnsi" w:hAnsiTheme="minorHAnsi" w:cstheme="minorHAnsi"/>
        </w:rPr>
        <w:t>cannot trust Washington’s commitments</w:t>
      </w:r>
      <w:r w:rsidRPr="00F026F7">
        <w:rPr>
          <w:rStyle w:val="StyleUnderline"/>
          <w:rFonts w:asciiTheme="minorHAnsi" w:hAnsiTheme="minorHAnsi" w:cstheme="minorHAnsi"/>
        </w:rPr>
        <w:t xml:space="preserve"> to extended deterrence</w:t>
      </w:r>
      <w:r w:rsidRPr="00F026F7">
        <w:rPr>
          <w:rFonts w:asciiTheme="minorHAnsi" w:hAnsiTheme="minorHAnsi" w:cstheme="minorHAnsi"/>
          <w:sz w:val="14"/>
        </w:rPr>
        <w:t xml:space="preserve">. Recent years have been a trying time for US </w:t>
      </w:r>
      <w:r w:rsidRPr="00F026F7">
        <w:rPr>
          <w:rStyle w:val="StyleUnderline"/>
          <w:rFonts w:asciiTheme="minorHAnsi" w:hAnsiTheme="minorHAnsi" w:cstheme="minorHAnsi"/>
        </w:rPr>
        <w:t>allies</w:t>
      </w:r>
      <w:r w:rsidRPr="00F026F7">
        <w:rPr>
          <w:rFonts w:asciiTheme="minorHAnsi" w:hAnsiTheme="minorHAnsi" w:cstheme="minorHAnsi"/>
          <w:sz w:val="14"/>
        </w:rPr>
        <w:t xml:space="preserve"> and partners, which </w:t>
      </w:r>
      <w:r w:rsidRPr="00F026F7">
        <w:rPr>
          <w:rStyle w:val="StyleUnderline"/>
          <w:rFonts w:asciiTheme="minorHAnsi" w:hAnsiTheme="minorHAnsi" w:cstheme="minorHAnsi"/>
        </w:rPr>
        <w:t xml:space="preserve">are concerned that the United States is </w:t>
      </w:r>
      <w:r w:rsidRPr="00F026F7">
        <w:rPr>
          <w:rStyle w:val="Emphasis"/>
          <w:rFonts w:asciiTheme="minorHAnsi" w:hAnsiTheme="minorHAnsi" w:cstheme="minorHAnsi"/>
        </w:rPr>
        <w:t>pulling back from its international commitments</w:t>
      </w:r>
      <w:r w:rsidRPr="00F026F7">
        <w:rPr>
          <w:rFonts w:asciiTheme="minorHAnsi" w:hAnsiTheme="minorHAnsi" w:cstheme="minorHAnsi"/>
          <w:sz w:val="14"/>
        </w:rPr>
        <w:t xml:space="preserve">.17 It is no surprise, then, that </w:t>
      </w:r>
      <w:r w:rsidRPr="00F026F7">
        <w:rPr>
          <w:rStyle w:val="StyleUnderline"/>
          <w:rFonts w:asciiTheme="minorHAnsi" w:hAnsiTheme="minorHAnsi" w:cstheme="minorHAnsi"/>
        </w:rPr>
        <w:t xml:space="preserve">security analysts in </w:t>
      </w:r>
      <w:r w:rsidRPr="00F026F7">
        <w:rPr>
          <w:rStyle w:val="Emphasis"/>
          <w:rFonts w:asciiTheme="minorHAnsi" w:hAnsiTheme="minorHAnsi" w:cstheme="minorHAnsi"/>
        </w:rPr>
        <w:t>Germany, South Korea, Japan</w:t>
      </w:r>
      <w:r w:rsidRPr="00F026F7">
        <w:rPr>
          <w:rStyle w:val="StyleUnderline"/>
          <w:rFonts w:asciiTheme="minorHAnsi" w:hAnsiTheme="minorHAnsi" w:cstheme="minorHAnsi"/>
        </w:rPr>
        <w:t xml:space="preserve">, and other states are </w:t>
      </w:r>
      <w:r w:rsidRPr="00F026F7">
        <w:rPr>
          <w:rStyle w:val="Emphasis"/>
          <w:rFonts w:asciiTheme="minorHAnsi" w:hAnsiTheme="minorHAnsi" w:cstheme="minorHAnsi"/>
        </w:rPr>
        <w:t>openly contemplating the pursuit of nuclear weapons</w:t>
      </w:r>
      <w:r w:rsidRPr="00F026F7">
        <w:rPr>
          <w:rFonts w:asciiTheme="minorHAnsi" w:hAnsiTheme="minorHAnsi" w:cstheme="minorHAnsi"/>
          <w:sz w:val="14"/>
        </w:rPr>
        <w:t xml:space="preserve">.18 </w:t>
      </w:r>
      <w:r w:rsidRPr="00F026F7">
        <w:rPr>
          <w:rStyle w:val="StyleUnderline"/>
          <w:rFonts w:asciiTheme="minorHAnsi" w:hAnsiTheme="minorHAnsi" w:cstheme="minorHAnsi"/>
        </w:rPr>
        <w:t>Past cuts to US nuclear capabilities have stoked allied fears about the credibility of US extended deterrence</w:t>
      </w:r>
      <w:r w:rsidRPr="00F026F7">
        <w:rPr>
          <w:rFonts w:asciiTheme="minorHAnsi" w:hAnsiTheme="minorHAnsi" w:cstheme="minorHAnsi"/>
          <w:sz w:val="14"/>
        </w:rPr>
        <w:t xml:space="preserve">, such as when Washington retired the nuclear-armed submarine-launched Tomahawk cruise missile (TLAM-N), to the consternation of US allies in the Indo-Pacific.19 </w:t>
      </w:r>
      <w:r w:rsidRPr="00F026F7">
        <w:rPr>
          <w:rStyle w:val="StyleUnderline"/>
          <w:rFonts w:asciiTheme="minorHAnsi" w:hAnsiTheme="minorHAnsi" w:cstheme="minorHAnsi"/>
        </w:rPr>
        <w:t xml:space="preserve">Decreasing the land leg from </w:t>
      </w:r>
      <w:r w:rsidRPr="00F026F7">
        <w:rPr>
          <w:rStyle w:val="Emphasis"/>
          <w:rFonts w:asciiTheme="minorHAnsi" w:hAnsiTheme="minorHAnsi" w:cstheme="minorHAnsi"/>
        </w:rPr>
        <w:t>four hundred to three hundred ICBMs</w:t>
      </w:r>
      <w:r w:rsidRPr="00F026F7">
        <w:rPr>
          <w:rStyle w:val="StyleUnderline"/>
          <w:rFonts w:asciiTheme="minorHAnsi" w:hAnsiTheme="minorHAnsi" w:cstheme="minorHAnsi"/>
        </w:rPr>
        <w:t xml:space="preserve"> could signal to friend and foe alike that the United States may not intend to live up to its security commitments</w:t>
      </w:r>
      <w:r w:rsidRPr="00F026F7">
        <w:rPr>
          <w:rFonts w:asciiTheme="minorHAnsi" w:hAnsiTheme="minorHAnsi" w:cstheme="minorHAnsi"/>
          <w:sz w:val="14"/>
        </w:rPr>
        <w:t xml:space="preserve">, thereby </w:t>
      </w:r>
      <w:r w:rsidRPr="00F026F7">
        <w:rPr>
          <w:rStyle w:val="StyleUnderline"/>
          <w:rFonts w:asciiTheme="minorHAnsi" w:hAnsiTheme="minorHAnsi" w:cstheme="minorHAnsi"/>
        </w:rPr>
        <w:t>weakening extended deterrence and assurance</w:t>
      </w:r>
      <w:r w:rsidRPr="00F026F7">
        <w:rPr>
          <w:rFonts w:asciiTheme="minorHAnsi" w:hAnsiTheme="minorHAnsi" w:cstheme="minorHAnsi"/>
          <w:sz w:val="14"/>
        </w:rPr>
        <w:t>. Indeed, experts in allied countries have already expressed concern about possible cuts to the US ICBM force.20</w:t>
      </w:r>
    </w:p>
    <w:p w14:paraId="6ADA29BD" w14:textId="77777777" w:rsidR="007021F6" w:rsidRPr="00F026F7" w:rsidRDefault="007021F6" w:rsidP="007021F6">
      <w:pPr>
        <w:pStyle w:val="Heading4"/>
        <w:rPr>
          <w:rFonts w:asciiTheme="minorHAnsi" w:hAnsiTheme="minorHAnsi" w:cstheme="minorHAnsi"/>
        </w:rPr>
      </w:pPr>
      <w:r w:rsidRPr="00F026F7">
        <w:rPr>
          <w:rFonts w:asciiTheme="minorHAnsi" w:hAnsiTheme="minorHAnsi" w:cstheme="minorHAnsi"/>
        </w:rPr>
        <w:t>Link or Internal Link - Weakening of the U.S. nuclear umbrella means Japan forced to go nuclear amidst a rising NoKo</w:t>
      </w:r>
    </w:p>
    <w:p w14:paraId="4E80183E" w14:textId="77777777" w:rsidR="007021F6" w:rsidRPr="00F026F7" w:rsidRDefault="007021F6" w:rsidP="007021F6">
      <w:pPr>
        <w:rPr>
          <w:rFonts w:asciiTheme="minorHAnsi" w:hAnsiTheme="minorHAnsi" w:cstheme="minorHAnsi"/>
          <w:b/>
          <w:bCs/>
          <w:sz w:val="26"/>
        </w:rPr>
      </w:pPr>
      <w:r w:rsidRPr="00F026F7">
        <w:rPr>
          <w:rStyle w:val="Style13ptBold"/>
          <w:rFonts w:asciiTheme="minorHAnsi" w:hAnsiTheme="minorHAnsi" w:cstheme="minorHAnsi"/>
        </w:rPr>
        <w:t xml:space="preserve">Lawless 20 </w:t>
      </w:r>
      <w:r w:rsidRPr="00F026F7">
        <w:rPr>
          <w:rFonts w:asciiTheme="minorHAnsi" w:hAnsiTheme="minorHAnsi" w:cstheme="minorHAnsi"/>
        </w:rPr>
        <w:t>(Richard, Founder and Principal of NMV International, former Deputy Under Secretary of Defense for Asian and Pacific Security Affairs, former career operations officer at the CIA with a specialization in nuclear proliferation, “Nuclear North Korea and Japan” The National Bureau of Asian Research, 12/14/20, https://www.nbr.org/publication/nuclear-north-korea-and-japan-the-inf-option/, Accessed 7/22/21, DDI-FGilbard)</w:t>
      </w:r>
    </w:p>
    <w:p w14:paraId="232EE19C" w14:textId="77777777" w:rsidR="007021F6" w:rsidRPr="00F026F7" w:rsidRDefault="007021F6" w:rsidP="007021F6">
      <w:pPr>
        <w:rPr>
          <w:rFonts w:asciiTheme="minorHAnsi" w:hAnsiTheme="minorHAnsi" w:cstheme="minorHAnsi"/>
          <w:sz w:val="16"/>
          <w:shd w:val="clear" w:color="auto" w:fill="FFFFFF"/>
        </w:rPr>
      </w:pPr>
      <w:r w:rsidRPr="00F026F7">
        <w:rPr>
          <w:rFonts w:asciiTheme="minorHAnsi" w:hAnsiTheme="minorHAnsi" w:cstheme="minorHAnsi"/>
          <w:sz w:val="16"/>
        </w:rPr>
        <w:t xml:space="preserve">The other critical U.S. security ally in East Asia—namely Japan—increasingly shares the U.S. perception of the nuclear threat from North Korea. It does so in several ways that are more extreme and more immediate than its American partner, for obvious reasons of distance, history, and culture. The North Korean ballistic missile threat to Japan, as well as to U.S. bases there, is better defined and more credible than any similar threat to the U.S. homeland. </w:t>
      </w:r>
      <w:r w:rsidRPr="00F026F7">
        <w:rPr>
          <w:rFonts w:asciiTheme="minorHAnsi" w:hAnsiTheme="minorHAnsi" w:cstheme="minorHAnsi"/>
          <w:u w:val="single"/>
        </w:rPr>
        <w:t xml:space="preserve">The </w:t>
      </w:r>
      <w:r w:rsidRPr="00F026F7">
        <w:rPr>
          <w:rFonts w:asciiTheme="minorHAnsi" w:hAnsiTheme="minorHAnsi" w:cstheme="minorHAnsi"/>
          <w:highlight w:val="green"/>
          <w:u w:val="single"/>
        </w:rPr>
        <w:t>quality and variety of missiles targeting Japan</w:t>
      </w:r>
      <w:r w:rsidRPr="00F026F7">
        <w:rPr>
          <w:rFonts w:asciiTheme="minorHAnsi" w:hAnsiTheme="minorHAnsi" w:cstheme="minorHAnsi"/>
          <w:u w:val="single"/>
        </w:rPr>
        <w:t xml:space="preserve">, the inherent vulnerability of Japanese cities and critical infrastructure, and Japan’s likely inability to defeat fleets of incoming North Korean warheads have combined to </w:t>
      </w:r>
      <w:r w:rsidRPr="00F026F7">
        <w:rPr>
          <w:rFonts w:asciiTheme="minorHAnsi" w:hAnsiTheme="minorHAnsi" w:cstheme="minorHAnsi"/>
          <w:b/>
          <w:bCs/>
          <w:highlight w:val="green"/>
          <w:u w:val="single"/>
        </w:rPr>
        <w:t>dominate Japanese national security planning</w:t>
      </w:r>
      <w:r w:rsidRPr="00F026F7">
        <w:rPr>
          <w:rFonts w:asciiTheme="minorHAnsi" w:hAnsiTheme="minorHAnsi" w:cstheme="minorHAnsi"/>
          <w:u w:val="single"/>
        </w:rPr>
        <w:t xml:space="preserve">. </w:t>
      </w:r>
      <w:r w:rsidRPr="00F026F7">
        <w:rPr>
          <w:rFonts w:asciiTheme="minorHAnsi" w:hAnsiTheme="minorHAnsi" w:cstheme="minorHAnsi"/>
          <w:sz w:val="16"/>
        </w:rPr>
        <w:t xml:space="preserve">Here </w:t>
      </w:r>
      <w:r w:rsidRPr="00F026F7">
        <w:rPr>
          <w:rFonts w:asciiTheme="minorHAnsi" w:hAnsiTheme="minorHAnsi" w:cstheme="minorHAnsi"/>
          <w:b/>
          <w:bCs/>
          <w:highlight w:val="green"/>
          <w:u w:val="single"/>
        </w:rPr>
        <w:t>the North</w:t>
      </w:r>
      <w:r w:rsidRPr="00F026F7">
        <w:rPr>
          <w:rFonts w:asciiTheme="minorHAnsi" w:hAnsiTheme="minorHAnsi" w:cstheme="minorHAnsi"/>
          <w:b/>
          <w:bCs/>
          <w:u w:val="single"/>
        </w:rPr>
        <w:t xml:space="preserve"> </w:t>
      </w:r>
      <w:r w:rsidRPr="00F026F7">
        <w:rPr>
          <w:rFonts w:asciiTheme="minorHAnsi" w:hAnsiTheme="minorHAnsi" w:cstheme="minorHAnsi"/>
          <w:b/>
          <w:bCs/>
          <w:highlight w:val="green"/>
          <w:u w:val="single"/>
        </w:rPr>
        <w:lastRenderedPageBreak/>
        <w:t>Korean threat is neither abstract nor hypothetical</w:t>
      </w:r>
      <w:r w:rsidRPr="00F026F7">
        <w:rPr>
          <w:rFonts w:asciiTheme="minorHAnsi" w:hAnsiTheme="minorHAnsi" w:cstheme="minorHAnsi"/>
          <w:sz w:val="16"/>
        </w:rPr>
        <w:t xml:space="preserve">. Japan must now plan for the strong possibility of a unified Korea that combines the nuclear capabilities of the North and the economic strength of the South. For Japan, this scenario would represent a deadly combination of capability and hostile intent. An unfortunate given is that any unification or confederation between the two current Korean states likely would embrace a shared antipathy toward Japan as a key element of its bonding mantra. All versions of the new Korea reality would see the United States having departed the South Korean security scene, ending the U.S.-ROK alliance. With that no-fault divorce, the United States would have withdrawn from South Korea the “assured deterrence” previously provided by the U.S. nuclear umbrella. North Korea, based on its political position there and the physical presence of its military capabilities, would have replaced the United States as the nuclear guarantor for the entire peninsula, postured to strike at all enemies (real or imagined). The United States, desiring to maintain a forward posture in East Asia, would opt for a broad strengthening of its commitment to and military relationship with Japan. </w:t>
      </w:r>
      <w:r w:rsidRPr="00F026F7">
        <w:rPr>
          <w:rFonts w:asciiTheme="minorHAnsi" w:hAnsiTheme="minorHAnsi" w:cstheme="minorHAnsi"/>
          <w:sz w:val="16"/>
          <w:shd w:val="clear" w:color="auto" w:fill="FFFFFF"/>
        </w:rPr>
        <w:t xml:space="preserve">This brings us to the ultimate national security decision that now pends for the United States and its bilateral alliance partner. </w:t>
      </w:r>
      <w:r w:rsidRPr="00F026F7">
        <w:rPr>
          <w:rFonts w:asciiTheme="minorHAnsi" w:hAnsiTheme="minorHAnsi" w:cstheme="minorHAnsi"/>
          <w:u w:val="single"/>
          <w:shd w:val="clear" w:color="auto" w:fill="FFFFFF"/>
        </w:rPr>
        <w:t>The U</w:t>
      </w:r>
      <w:r w:rsidRPr="00F026F7">
        <w:rPr>
          <w:rFonts w:asciiTheme="minorHAnsi" w:hAnsiTheme="minorHAnsi" w:cstheme="minorHAnsi"/>
          <w:highlight w:val="green"/>
          <w:u w:val="single"/>
          <w:shd w:val="clear" w:color="auto" w:fill="FFFFFF"/>
        </w:rPr>
        <w:t>.S.-Japan alliance cannot remain as it</w:t>
      </w:r>
      <w:r w:rsidRPr="00F026F7">
        <w:rPr>
          <w:rFonts w:asciiTheme="minorHAnsi" w:hAnsiTheme="minorHAnsi" w:cstheme="minorHAnsi"/>
          <w:u w:val="single"/>
          <w:shd w:val="clear" w:color="auto" w:fill="FFFFFF"/>
        </w:rPr>
        <w:t xml:space="preserve"> </w:t>
      </w:r>
      <w:r w:rsidRPr="00F026F7">
        <w:rPr>
          <w:rFonts w:asciiTheme="minorHAnsi" w:hAnsiTheme="minorHAnsi" w:cstheme="minorHAnsi"/>
          <w:highlight w:val="green"/>
          <w:u w:val="single"/>
          <w:shd w:val="clear" w:color="auto" w:fill="FFFFFF"/>
        </w:rPr>
        <w:t>stands</w:t>
      </w:r>
      <w:r w:rsidRPr="00F026F7">
        <w:rPr>
          <w:rFonts w:asciiTheme="minorHAnsi" w:hAnsiTheme="minorHAnsi" w:cstheme="minorHAnsi"/>
          <w:sz w:val="16"/>
          <w:shd w:val="clear" w:color="auto" w:fill="FFFFFF"/>
        </w:rPr>
        <w:t xml:space="preserve"> in 2020. The positive attitudes on the part of both governments, accompanied by incremental improvements in Japan’s national security structure and force posture and better coordination with the United States, have worked well up to this point. But </w:t>
      </w:r>
      <w:r w:rsidRPr="00F026F7">
        <w:rPr>
          <w:rFonts w:asciiTheme="minorHAnsi" w:hAnsiTheme="minorHAnsi" w:cstheme="minorHAnsi"/>
          <w:u w:val="single"/>
          <w:shd w:val="clear" w:color="auto" w:fill="FFFFFF"/>
        </w:rPr>
        <w:t>Japan now faces a new reality</w:t>
      </w:r>
      <w:r w:rsidRPr="00F026F7">
        <w:rPr>
          <w:rFonts w:asciiTheme="minorHAnsi" w:hAnsiTheme="minorHAnsi" w:cstheme="minorHAnsi"/>
          <w:sz w:val="16"/>
          <w:shd w:val="clear" w:color="auto" w:fill="FFFFFF"/>
        </w:rPr>
        <w:t xml:space="preserve">. </w:t>
      </w:r>
      <w:r w:rsidRPr="00F026F7">
        <w:rPr>
          <w:rFonts w:asciiTheme="minorHAnsi" w:hAnsiTheme="minorHAnsi" w:cstheme="minorHAnsi"/>
          <w:u w:val="single"/>
          <w:shd w:val="clear" w:color="auto" w:fill="FFFFFF"/>
        </w:rPr>
        <w:t xml:space="preserve">The core of that awakening is that the </w:t>
      </w:r>
      <w:r w:rsidRPr="00F026F7">
        <w:rPr>
          <w:rFonts w:asciiTheme="minorHAnsi" w:hAnsiTheme="minorHAnsi" w:cstheme="minorHAnsi"/>
          <w:b/>
          <w:bCs/>
          <w:u w:val="single"/>
          <w:shd w:val="clear" w:color="auto" w:fill="FFFFFF"/>
        </w:rPr>
        <w:t>U.S</w:t>
      </w:r>
      <w:r w:rsidRPr="00F026F7">
        <w:rPr>
          <w:rFonts w:asciiTheme="minorHAnsi" w:hAnsiTheme="minorHAnsi" w:cstheme="minorHAnsi"/>
          <w:b/>
          <w:bCs/>
          <w:highlight w:val="green"/>
          <w:u w:val="single"/>
          <w:shd w:val="clear" w:color="auto" w:fill="FFFFFF"/>
        </w:rPr>
        <w:t>. nuclear guarantee must become more credible</w:t>
      </w:r>
      <w:r w:rsidRPr="00F026F7">
        <w:rPr>
          <w:rFonts w:asciiTheme="minorHAnsi" w:hAnsiTheme="minorHAnsi" w:cstheme="minorHAnsi"/>
          <w:b/>
          <w:bCs/>
          <w:u w:val="single"/>
          <w:shd w:val="clear" w:color="auto" w:fill="FFFFFF"/>
        </w:rPr>
        <w:t xml:space="preserve">, </w:t>
      </w:r>
      <w:r w:rsidRPr="00F026F7">
        <w:rPr>
          <w:rFonts w:asciiTheme="minorHAnsi" w:hAnsiTheme="minorHAnsi" w:cstheme="minorHAnsi"/>
          <w:b/>
          <w:bCs/>
          <w:highlight w:val="green"/>
          <w:u w:val="single"/>
          <w:shd w:val="clear" w:color="auto" w:fill="FFFFFF"/>
        </w:rPr>
        <w:t>more tangible, and much more certain across a range of response scenarios</w:t>
      </w:r>
      <w:r w:rsidRPr="00F026F7">
        <w:rPr>
          <w:rFonts w:asciiTheme="minorHAnsi" w:hAnsiTheme="minorHAnsi" w:cstheme="minorHAnsi"/>
          <w:u w:val="single"/>
          <w:shd w:val="clear" w:color="auto" w:fill="FFFFFF"/>
        </w:rPr>
        <w:t xml:space="preserve"> than has been the case in the past</w:t>
      </w:r>
      <w:r w:rsidRPr="00F026F7">
        <w:rPr>
          <w:rFonts w:asciiTheme="minorHAnsi" w:hAnsiTheme="minorHAnsi" w:cstheme="minorHAnsi"/>
          <w:sz w:val="16"/>
          <w:shd w:val="clear" w:color="auto" w:fill="FFFFFF"/>
        </w:rPr>
        <w:t xml:space="preserve">. </w:t>
      </w:r>
      <w:r w:rsidRPr="00F026F7">
        <w:rPr>
          <w:rFonts w:asciiTheme="minorHAnsi" w:hAnsiTheme="minorHAnsi" w:cstheme="minorHAnsi"/>
          <w:highlight w:val="green"/>
          <w:u w:val="single"/>
          <w:shd w:val="clear" w:color="auto" w:fill="FFFFFF"/>
        </w:rPr>
        <w:t>Failing to reach an acceptable solution</w:t>
      </w:r>
      <w:r w:rsidRPr="00F026F7">
        <w:rPr>
          <w:rFonts w:asciiTheme="minorHAnsi" w:hAnsiTheme="minorHAnsi" w:cstheme="minorHAnsi"/>
          <w:u w:val="single"/>
          <w:shd w:val="clear" w:color="auto" w:fill="FFFFFF"/>
        </w:rPr>
        <w:t xml:space="preserve"> within the context of the current alliance, Tokyo and Washington may be </w:t>
      </w:r>
      <w:r w:rsidRPr="00F026F7">
        <w:rPr>
          <w:rFonts w:asciiTheme="minorHAnsi" w:hAnsiTheme="minorHAnsi" w:cstheme="minorHAnsi"/>
          <w:highlight w:val="green"/>
          <w:u w:val="single"/>
          <w:shd w:val="clear" w:color="auto" w:fill="FFFFFF"/>
        </w:rPr>
        <w:t>forced to examine other options</w:t>
      </w:r>
      <w:r w:rsidRPr="00F026F7">
        <w:rPr>
          <w:rFonts w:asciiTheme="minorHAnsi" w:hAnsiTheme="minorHAnsi" w:cstheme="minorHAnsi"/>
          <w:sz w:val="16"/>
          <w:highlight w:val="green"/>
          <w:shd w:val="clear" w:color="auto" w:fill="FFFFFF"/>
        </w:rPr>
        <w:t xml:space="preserve">, </w:t>
      </w:r>
      <w:r w:rsidRPr="00F026F7">
        <w:rPr>
          <w:rFonts w:asciiTheme="minorHAnsi" w:hAnsiTheme="minorHAnsi" w:cstheme="minorHAnsi"/>
          <w:b/>
          <w:bCs/>
          <w:highlight w:val="green"/>
          <w:u w:val="single"/>
          <w:shd w:val="clear" w:color="auto" w:fill="FFFFFF"/>
        </w:rPr>
        <w:t>including a nuclear</w:t>
      </w:r>
      <w:r w:rsidRPr="00F026F7">
        <w:rPr>
          <w:rFonts w:asciiTheme="minorHAnsi" w:hAnsiTheme="minorHAnsi" w:cstheme="minorHAnsi"/>
          <w:b/>
          <w:bCs/>
          <w:u w:val="single"/>
          <w:shd w:val="clear" w:color="auto" w:fill="FFFFFF"/>
        </w:rPr>
        <w:t xml:space="preserve"> Japan</w:t>
      </w:r>
      <w:r w:rsidRPr="00F026F7">
        <w:rPr>
          <w:rFonts w:asciiTheme="minorHAnsi" w:hAnsiTheme="minorHAnsi" w:cstheme="minorHAnsi"/>
          <w:sz w:val="16"/>
          <w:shd w:val="clear" w:color="auto" w:fill="FFFFFF"/>
        </w:rPr>
        <w:t xml:space="preserve"> based on a sovereign deterrence posture linked to that of the United States. Indeed, the </w:t>
      </w:r>
      <w:r w:rsidRPr="00F026F7">
        <w:rPr>
          <w:rFonts w:asciiTheme="minorHAnsi" w:hAnsiTheme="minorHAnsi" w:cstheme="minorHAnsi"/>
          <w:u w:val="single"/>
          <w:shd w:val="clear" w:color="auto" w:fill="FFFFFF"/>
        </w:rPr>
        <w:t>Japanese leadership may judge that it must take this course to secure the country</w:t>
      </w:r>
      <w:r w:rsidRPr="00F026F7">
        <w:rPr>
          <w:rFonts w:asciiTheme="minorHAnsi" w:hAnsiTheme="minorHAnsi" w:cstheme="minorHAnsi"/>
          <w:sz w:val="16"/>
          <w:shd w:val="clear" w:color="auto" w:fill="FFFFFF"/>
        </w:rPr>
        <w:t>. The United States might even elect to shepherd that transition, particularly if it tires of carrying the extended deterrence for others. Indeed, Japan as a declared and credible nuclear weapons state could become a nuclear partner along the lines of the United Kingdom. A U.S. departure from the ROK alliance and the consequent removal of the U.S. nuclear commitment from the Korean Peninsula would make this decision easier. This would be particularly so if Japan asked to open discussions to create such a nuclear partnership based on mutual commitments of extended deterrence that could benefit both parties. In this new Asian nuclear dynamic, anything would be possible.</w:t>
      </w:r>
    </w:p>
    <w:p w14:paraId="5EAB6528" w14:textId="77777777" w:rsidR="007021F6" w:rsidRDefault="007021F6" w:rsidP="00A8587F">
      <w:pPr>
        <w:rPr>
          <w:rFonts w:asciiTheme="minorHAnsi" w:hAnsiTheme="minorHAnsi" w:cstheme="minorHAnsi"/>
          <w:sz w:val="16"/>
        </w:rPr>
      </w:pPr>
    </w:p>
    <w:p w14:paraId="0F4C3892" w14:textId="392F3130" w:rsidR="006D56ED" w:rsidRPr="006D56ED" w:rsidRDefault="006D56ED" w:rsidP="006D56ED">
      <w:pPr>
        <w:pStyle w:val="Heading3"/>
        <w:rPr>
          <w:rFonts w:asciiTheme="minorHAnsi" w:hAnsiTheme="minorHAnsi" w:cstheme="minorHAnsi"/>
        </w:rPr>
      </w:pPr>
      <w:r w:rsidRPr="00F026F7">
        <w:rPr>
          <w:rFonts w:asciiTheme="minorHAnsi" w:hAnsiTheme="minorHAnsi" w:cstheme="minorHAnsi"/>
        </w:rPr>
        <w:lastRenderedPageBreak/>
        <w:t xml:space="preserve">1NC </w:t>
      </w:r>
      <w:r>
        <w:rPr>
          <w:rFonts w:asciiTheme="minorHAnsi" w:hAnsiTheme="minorHAnsi" w:cstheme="minorHAnsi"/>
        </w:rPr>
        <w:t xml:space="preserve">– </w:t>
      </w:r>
      <w:r w:rsidR="00422F1D">
        <w:rPr>
          <w:rFonts w:asciiTheme="minorHAnsi" w:hAnsiTheme="minorHAnsi" w:cstheme="minorHAnsi"/>
        </w:rPr>
        <w:t>I/L – Offensive Strike</w:t>
      </w:r>
    </w:p>
    <w:p w14:paraId="4B495845" w14:textId="77777777" w:rsidR="00A8587F" w:rsidRPr="00F026F7" w:rsidRDefault="00A8587F" w:rsidP="00A8587F">
      <w:pPr>
        <w:pStyle w:val="Heading4"/>
        <w:rPr>
          <w:rFonts w:asciiTheme="minorHAnsi" w:hAnsiTheme="minorHAnsi" w:cstheme="minorHAnsi"/>
        </w:rPr>
      </w:pPr>
      <w:bookmarkStart w:id="24" w:name="_Hlk78626941"/>
      <w:bookmarkEnd w:id="23"/>
      <w:r w:rsidRPr="00F026F7">
        <w:rPr>
          <w:rFonts w:asciiTheme="minorHAnsi" w:hAnsiTheme="minorHAnsi" w:cstheme="minorHAnsi"/>
        </w:rPr>
        <w:t>AND, Japan would develop offensive conventional strike weapons -- that causes US-China war</w:t>
      </w:r>
    </w:p>
    <w:p w14:paraId="57CC338B" w14:textId="77777777" w:rsidR="00A8587F" w:rsidRPr="00F026F7" w:rsidRDefault="00A8587F" w:rsidP="00A8587F">
      <w:pPr>
        <w:rPr>
          <w:rFonts w:asciiTheme="minorHAnsi" w:hAnsiTheme="minorHAnsi" w:cstheme="minorHAnsi"/>
        </w:rPr>
      </w:pPr>
      <w:r w:rsidRPr="00F026F7">
        <w:rPr>
          <w:rStyle w:val="Style13ptBold"/>
          <w:rFonts w:asciiTheme="minorHAnsi" w:hAnsiTheme="minorHAnsi" w:cstheme="minorHAnsi"/>
        </w:rPr>
        <w:t>Wadsworth 19</w:t>
      </w:r>
      <w:r w:rsidRPr="00F026F7">
        <w:rPr>
          <w:rFonts w:asciiTheme="minorHAnsi" w:hAnsiTheme="minorHAnsi" w:cstheme="minorHAnsi"/>
        </w:rPr>
        <w:t xml:space="preserve"> (Kelly C. Wadsworth -- Graduate Program Manager, Institute for Politics and Strategy at Carnegie Mellon University. “Should Japan Adopt Conventional Missile Strike Capabilities”, Asia Policy, 26(2), p61-87, 10.1353/asp.2019.0018 \\ethan.jxtai)</w:t>
      </w:r>
    </w:p>
    <w:p w14:paraId="4FE24B97" w14:textId="77777777" w:rsidR="00A8587F" w:rsidRPr="00F026F7" w:rsidRDefault="00A8587F" w:rsidP="00A8587F">
      <w:pPr>
        <w:rPr>
          <w:rStyle w:val="StyleUnderline"/>
          <w:rFonts w:asciiTheme="minorHAnsi" w:hAnsiTheme="minorHAnsi" w:cstheme="minorHAnsi"/>
        </w:rPr>
      </w:pPr>
      <w:r w:rsidRPr="00F026F7">
        <w:rPr>
          <w:rFonts w:asciiTheme="minorHAnsi" w:hAnsiTheme="minorHAnsi" w:cstheme="minorHAnsi"/>
          <w:sz w:val="16"/>
        </w:rPr>
        <w:t xml:space="preserve">The reaction of Japan's neighbors to past militaristic considerations and the more recent defense legislation regarding CSD offers a window to what we might expect if Tokyo proposes allowing for offensive strike capability. The neighbors that have been most vocal against the constitutional reinterpretation of Article 9 are also the two countries with high stakes in the North Korean nuclear issue: China and South Korea. Despite a nearly 70-year record of passivity, </w:t>
      </w:r>
      <w:r w:rsidRPr="00F026F7">
        <w:rPr>
          <w:rStyle w:val="StyleUnderline"/>
          <w:rFonts w:asciiTheme="minorHAnsi" w:hAnsiTheme="minorHAnsi" w:cstheme="minorHAnsi"/>
        </w:rPr>
        <w:t>Japan is still perceived by its neighbors as an inherently militaristic, aggressive country that would project unnecessary force in the region if given the opportunity</w:t>
      </w:r>
      <w:r w:rsidRPr="00F026F7">
        <w:rPr>
          <w:rFonts w:asciiTheme="minorHAnsi" w:hAnsiTheme="minorHAnsi" w:cstheme="minorHAnsi"/>
          <w:sz w:val="16"/>
        </w:rPr>
        <w:t xml:space="preserve">.70 </w:t>
      </w:r>
      <w:r w:rsidRPr="00F026F7">
        <w:rPr>
          <w:rStyle w:val="StyleUnderline"/>
          <w:rFonts w:asciiTheme="minorHAnsi" w:hAnsiTheme="minorHAnsi" w:cstheme="minorHAnsi"/>
        </w:rPr>
        <w:t>That</w:t>
      </w:r>
      <w:r w:rsidRPr="00F026F7">
        <w:rPr>
          <w:rFonts w:asciiTheme="minorHAnsi" w:hAnsiTheme="minorHAnsi" w:cstheme="minorHAnsi"/>
          <w:sz w:val="16"/>
        </w:rPr>
        <w:t xml:space="preserve"> perception, combined with unresolved historical disputes and wartime grievances, </w:t>
      </w:r>
      <w:r w:rsidRPr="00F026F7">
        <w:rPr>
          <w:rStyle w:val="StyleUnderline"/>
          <w:rFonts w:asciiTheme="minorHAnsi" w:hAnsiTheme="minorHAnsi" w:cstheme="minorHAnsi"/>
        </w:rPr>
        <w:t>promotes</w:t>
      </w:r>
      <w:r w:rsidRPr="00F026F7">
        <w:rPr>
          <w:rFonts w:asciiTheme="minorHAnsi" w:hAnsiTheme="minorHAnsi" w:cstheme="minorHAnsi"/>
          <w:sz w:val="16"/>
        </w:rPr>
        <w:t xml:space="preserve"> public </w:t>
      </w:r>
      <w:r w:rsidRPr="00F026F7">
        <w:rPr>
          <w:rStyle w:val="StyleUnderline"/>
          <w:rFonts w:asciiTheme="minorHAnsi" w:hAnsiTheme="minorHAnsi" w:cstheme="minorHAnsi"/>
        </w:rPr>
        <w:t>outcry in Northeast Asia against any increase in Japan's military ability, even through defense-forward legislation</w:t>
      </w:r>
      <w:r w:rsidRPr="00F026F7">
        <w:rPr>
          <w:rFonts w:asciiTheme="minorHAnsi" w:hAnsiTheme="minorHAnsi" w:cstheme="minorHAnsi"/>
          <w:sz w:val="16"/>
        </w:rPr>
        <w:t xml:space="preserve"> like CSD. American proponents of Japan obtaining a conventional missile strike capability interviewed for this research argued that the United States could use a more capable ally in the region to address the threat posed by heightened Chinese naval activity. While that prospect might be a tempting short-term fix to offset the U.S. Department of Defense budget cuts over the last decade, the long-term interests of the United States in maintaining regional stability should also be considered. In addition to the negative reactions of Beijing and Seoul, </w:t>
      </w:r>
      <w:r w:rsidRPr="00F026F7">
        <w:rPr>
          <w:rStyle w:val="StyleUnderline"/>
          <w:rFonts w:asciiTheme="minorHAnsi" w:hAnsiTheme="minorHAnsi" w:cstheme="minorHAnsi"/>
        </w:rPr>
        <w:t>a Japanese offensive strike capability could decrease regional confidence in the credibility of U.S. power in Asia</w:t>
      </w:r>
      <w:r w:rsidRPr="00F026F7">
        <w:rPr>
          <w:rFonts w:asciiTheme="minorHAnsi" w:hAnsiTheme="minorHAnsi" w:cstheme="minorHAnsi"/>
          <w:sz w:val="16"/>
        </w:rPr>
        <w:t xml:space="preserve">. As noted above, some </w:t>
      </w:r>
      <w:r w:rsidRPr="00F026F7">
        <w:rPr>
          <w:rStyle w:val="StyleUnderline"/>
          <w:rFonts w:asciiTheme="minorHAnsi" w:hAnsiTheme="minorHAnsi" w:cstheme="minorHAnsi"/>
        </w:rPr>
        <w:t xml:space="preserve">experts argue that </w:t>
      </w:r>
      <w:r w:rsidRPr="00F026F7">
        <w:rPr>
          <w:rStyle w:val="Emphasis"/>
          <w:rFonts w:asciiTheme="minorHAnsi" w:hAnsiTheme="minorHAnsi" w:cstheme="minorHAnsi"/>
          <w:highlight w:val="green"/>
        </w:rPr>
        <w:t>if Japan strengthens its offensive capability</w:t>
      </w:r>
      <w:r w:rsidRPr="00F026F7">
        <w:rPr>
          <w:rStyle w:val="Emphasis"/>
          <w:rFonts w:asciiTheme="minorHAnsi" w:hAnsiTheme="minorHAnsi" w:cstheme="minorHAnsi"/>
        </w:rPr>
        <w:t>, such a move might be in</w:t>
      </w:r>
      <w:r w:rsidRPr="00F026F7">
        <w:rPr>
          <w:rStyle w:val="Emphasis"/>
          <w:rFonts w:asciiTheme="minorHAnsi" w:hAnsiTheme="minorHAnsi" w:cstheme="minorHAnsi"/>
          <w:highlight w:val="green"/>
        </w:rPr>
        <w:t>terpreted by neighbors reliant on the U.S. nuclear umbrella as a sign that Tokyo is losing confidence in the United States' credibility</w:t>
      </w:r>
      <w:r w:rsidRPr="00F026F7">
        <w:rPr>
          <w:rFonts w:asciiTheme="minorHAnsi" w:hAnsiTheme="minorHAnsi" w:cstheme="minorHAnsi"/>
          <w:sz w:val="16"/>
        </w:rPr>
        <w:t xml:space="preserve">.71 </w:t>
      </w:r>
      <w:r w:rsidRPr="00F026F7">
        <w:rPr>
          <w:rStyle w:val="StyleUnderline"/>
          <w:rFonts w:asciiTheme="minorHAnsi" w:hAnsiTheme="minorHAnsi" w:cstheme="minorHAnsi"/>
        </w:rPr>
        <w:t>This</w:t>
      </w:r>
      <w:r w:rsidRPr="00F026F7">
        <w:rPr>
          <w:rFonts w:asciiTheme="minorHAnsi" w:hAnsiTheme="minorHAnsi" w:cstheme="minorHAnsi"/>
          <w:sz w:val="16"/>
        </w:rPr>
        <w:t xml:space="preserve"> could </w:t>
      </w:r>
      <w:r w:rsidRPr="00F026F7">
        <w:rPr>
          <w:rStyle w:val="StyleUnderline"/>
          <w:rFonts w:asciiTheme="minorHAnsi" w:hAnsiTheme="minorHAnsi" w:cstheme="minorHAnsi"/>
        </w:rPr>
        <w:t xml:space="preserve">start a </w:t>
      </w:r>
      <w:r w:rsidRPr="00F026F7">
        <w:rPr>
          <w:rStyle w:val="StyleUnderline"/>
          <w:rFonts w:asciiTheme="minorHAnsi" w:hAnsiTheme="minorHAnsi" w:cstheme="minorHAnsi"/>
          <w:highlight w:val="green"/>
        </w:rPr>
        <w:t>chain reaction that causes more U.S. allies to hedge with China</w:t>
      </w:r>
      <w:r w:rsidRPr="00F026F7">
        <w:rPr>
          <w:rStyle w:val="StyleUnderline"/>
          <w:rFonts w:asciiTheme="minorHAnsi" w:hAnsiTheme="minorHAnsi" w:cstheme="minorHAnsi"/>
        </w:rPr>
        <w:t xml:space="preserve"> or to </w:t>
      </w:r>
      <w:r w:rsidRPr="00F026F7">
        <w:rPr>
          <w:rStyle w:val="StyleUnderline"/>
          <w:rFonts w:asciiTheme="minorHAnsi" w:hAnsiTheme="minorHAnsi" w:cstheme="minorHAnsi"/>
          <w:highlight w:val="green"/>
        </w:rPr>
        <w:t>develop their own strike capabilities, further increasing instability in</w:t>
      </w:r>
      <w:r w:rsidRPr="00F026F7">
        <w:rPr>
          <w:rStyle w:val="StyleUnderline"/>
          <w:rFonts w:asciiTheme="minorHAnsi" w:hAnsiTheme="minorHAnsi" w:cstheme="minorHAnsi"/>
        </w:rPr>
        <w:t xml:space="preserve"> Asia</w:t>
      </w:r>
      <w:r w:rsidRPr="00F026F7">
        <w:rPr>
          <w:rFonts w:asciiTheme="minorHAnsi" w:hAnsiTheme="minorHAnsi" w:cstheme="minorHAnsi"/>
          <w:sz w:val="16"/>
        </w:rPr>
        <w:t xml:space="preserve">. China </w:t>
      </w:r>
      <w:r w:rsidRPr="00F026F7">
        <w:rPr>
          <w:rStyle w:val="StyleUnderline"/>
          <w:rFonts w:asciiTheme="minorHAnsi" w:hAnsiTheme="minorHAnsi" w:cstheme="minorHAnsi"/>
          <w:highlight w:val="green"/>
        </w:rPr>
        <w:t>China</w:t>
      </w:r>
      <w:r w:rsidRPr="00F026F7">
        <w:rPr>
          <w:rStyle w:val="StyleUnderline"/>
          <w:rFonts w:asciiTheme="minorHAnsi" w:hAnsiTheme="minorHAnsi" w:cstheme="minorHAnsi"/>
        </w:rPr>
        <w:t xml:space="preserve"> would</w:t>
      </w:r>
      <w:r w:rsidRPr="00F026F7">
        <w:rPr>
          <w:rFonts w:asciiTheme="minorHAnsi" w:hAnsiTheme="minorHAnsi" w:cstheme="minorHAnsi"/>
          <w:sz w:val="16"/>
        </w:rPr>
        <w:t xml:space="preserve"> likely </w:t>
      </w:r>
      <w:r w:rsidRPr="00F026F7">
        <w:rPr>
          <w:rStyle w:val="StyleUnderline"/>
          <w:rFonts w:asciiTheme="minorHAnsi" w:hAnsiTheme="minorHAnsi" w:cstheme="minorHAnsi"/>
        </w:rPr>
        <w:t>be</w:t>
      </w:r>
      <w:r w:rsidRPr="00F026F7">
        <w:rPr>
          <w:rFonts w:asciiTheme="minorHAnsi" w:hAnsiTheme="minorHAnsi" w:cstheme="minorHAnsi"/>
          <w:sz w:val="16"/>
        </w:rPr>
        <w:t xml:space="preserve"> the most </w:t>
      </w:r>
      <w:r w:rsidRPr="00F026F7">
        <w:rPr>
          <w:rStyle w:val="StyleUnderline"/>
          <w:rFonts w:asciiTheme="minorHAnsi" w:hAnsiTheme="minorHAnsi" w:cstheme="minorHAnsi"/>
        </w:rPr>
        <w:t xml:space="preserve">vocal in its </w:t>
      </w:r>
      <w:r w:rsidRPr="00F026F7">
        <w:rPr>
          <w:rStyle w:val="StyleUnderline"/>
          <w:rFonts w:asciiTheme="minorHAnsi" w:hAnsiTheme="minorHAnsi" w:cstheme="minorHAnsi"/>
          <w:highlight w:val="green"/>
        </w:rPr>
        <w:t>disapproval</w:t>
      </w:r>
      <w:r w:rsidRPr="00F026F7">
        <w:rPr>
          <w:rFonts w:asciiTheme="minorHAnsi" w:hAnsiTheme="minorHAnsi" w:cstheme="minorHAnsi"/>
          <w:sz w:val="16"/>
        </w:rPr>
        <w:t xml:space="preserve"> of a Japanese conventional missile strike capability, potentially </w:t>
      </w:r>
      <w:r w:rsidRPr="00F026F7">
        <w:rPr>
          <w:rStyle w:val="StyleUnderline"/>
          <w:rFonts w:asciiTheme="minorHAnsi" w:hAnsiTheme="minorHAnsi" w:cstheme="minorHAnsi"/>
        </w:rPr>
        <w:t>offering</w:t>
      </w:r>
      <w:r w:rsidRPr="00F026F7">
        <w:rPr>
          <w:rFonts w:asciiTheme="minorHAnsi" w:hAnsiTheme="minorHAnsi" w:cstheme="minorHAnsi"/>
          <w:sz w:val="16"/>
        </w:rPr>
        <w:t xml:space="preserve"> not just harsh words but also </w:t>
      </w:r>
      <w:r w:rsidRPr="00F026F7">
        <w:rPr>
          <w:rStyle w:val="StyleUnderline"/>
          <w:rFonts w:asciiTheme="minorHAnsi" w:hAnsiTheme="minorHAnsi" w:cstheme="minorHAnsi"/>
        </w:rPr>
        <w:t>harsh actions that could further decrease regional stability in an already tense security environment</w:t>
      </w:r>
      <w:r w:rsidRPr="00F026F7">
        <w:rPr>
          <w:rFonts w:asciiTheme="minorHAnsi" w:hAnsiTheme="minorHAnsi" w:cstheme="minorHAnsi"/>
          <w:sz w:val="16"/>
        </w:rPr>
        <w:t xml:space="preserve">. China expressed dissent when Japan considered a preemptive strike option against the North Korean threat in 2006, arguing that the move was "extremely irresponsible" and would severely interfere with international diplomatic efforts, aggravating tensions in Northeast Asia.72 Over ten years later, </w:t>
      </w:r>
      <w:r w:rsidRPr="00F026F7">
        <w:rPr>
          <w:rStyle w:val="StyleUnderline"/>
          <w:rFonts w:asciiTheme="minorHAnsi" w:hAnsiTheme="minorHAnsi" w:cstheme="minorHAnsi"/>
        </w:rPr>
        <w:t xml:space="preserve">the regional environment is even more tense as a result of </w:t>
      </w:r>
      <w:r w:rsidRPr="00F026F7">
        <w:rPr>
          <w:rStyle w:val="StyleUnderline"/>
          <w:rFonts w:asciiTheme="minorHAnsi" w:hAnsiTheme="minorHAnsi" w:cstheme="minorHAnsi"/>
          <w:highlight w:val="green"/>
        </w:rPr>
        <w:t>North Korea's acquisition of nuclear weapons and China's island reclamation</w:t>
      </w:r>
      <w:r w:rsidRPr="00F026F7">
        <w:rPr>
          <w:rStyle w:val="StyleUnderline"/>
          <w:rFonts w:asciiTheme="minorHAnsi" w:hAnsiTheme="minorHAnsi" w:cstheme="minorHAnsi"/>
        </w:rPr>
        <w:t xml:space="preserve"> efforts in the East and South China Seas</w:t>
      </w:r>
      <w:r w:rsidRPr="00F026F7">
        <w:rPr>
          <w:rFonts w:asciiTheme="minorHAnsi" w:hAnsiTheme="minorHAnsi" w:cstheme="minorHAnsi"/>
          <w:sz w:val="16"/>
        </w:rPr>
        <w:t xml:space="preserve">. Support from Washington for </w:t>
      </w:r>
      <w:r w:rsidRPr="00F026F7">
        <w:rPr>
          <w:rStyle w:val="StyleUnderline"/>
          <w:rFonts w:asciiTheme="minorHAnsi" w:hAnsiTheme="minorHAnsi" w:cstheme="minorHAnsi"/>
        </w:rPr>
        <w:t>Tokyo's armament would likely fuel Beijing's narrative that an aggressive and hegemonic United States is fixated on containing China and would be used to justify China's own increased militarization.</w:t>
      </w:r>
      <w:r w:rsidRPr="00F026F7">
        <w:rPr>
          <w:rFonts w:asciiTheme="minorHAnsi" w:hAnsiTheme="minorHAnsi" w:cstheme="minorHAnsi"/>
          <w:sz w:val="16"/>
        </w:rPr>
        <w:t xml:space="preserve"> It would likely also end any chance of dialogue between Washington and Beijing on facilitating peaceful resolutions to regional territorial disputes. Brad Roberts points out that adopting strike capability would assist Japan in cases where its interests do not align with those of the United States, as in potential gray-zone conflicts. 73 However, the ensuing heightened mistrust between the alliance partners and China may work to increase the likelihood of a gray-zone conflict—such as the 2010 collision of Japanese and Chinese boats in disputed territory—possibly escalating into war. In addition, </w:t>
      </w:r>
      <w:r w:rsidRPr="00F026F7">
        <w:rPr>
          <w:rStyle w:val="StyleUnderline"/>
          <w:rFonts w:asciiTheme="minorHAnsi" w:hAnsiTheme="minorHAnsi" w:cstheme="minorHAnsi"/>
        </w:rPr>
        <w:t xml:space="preserve">if Japan had a conventional </w:t>
      </w:r>
      <w:r w:rsidRPr="00F026F7">
        <w:rPr>
          <w:rStyle w:val="StyleUnderline"/>
          <w:rFonts w:asciiTheme="minorHAnsi" w:hAnsiTheme="minorHAnsi" w:cstheme="minorHAnsi"/>
          <w:highlight w:val="green"/>
        </w:rPr>
        <w:t>missile strike capability</w:t>
      </w:r>
      <w:r w:rsidRPr="00F026F7">
        <w:rPr>
          <w:rStyle w:val="StyleUnderline"/>
          <w:rFonts w:asciiTheme="minorHAnsi" w:hAnsiTheme="minorHAnsi" w:cstheme="minorHAnsi"/>
        </w:rPr>
        <w:t xml:space="preserve"> that could be </w:t>
      </w:r>
      <w:r w:rsidRPr="00F026F7">
        <w:rPr>
          <w:rStyle w:val="StyleUnderline"/>
          <w:rFonts w:asciiTheme="minorHAnsi" w:hAnsiTheme="minorHAnsi" w:cstheme="minorHAnsi"/>
          <w:highlight w:val="green"/>
        </w:rPr>
        <w:t>used to "preempt" a perceived imminent</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attack from China</w:t>
      </w:r>
      <w:r w:rsidRPr="00F026F7">
        <w:rPr>
          <w:rStyle w:val="StyleUnderline"/>
          <w:rFonts w:asciiTheme="minorHAnsi" w:hAnsiTheme="minorHAnsi" w:cstheme="minorHAnsi"/>
        </w:rPr>
        <w:t>, Beijing would in turn be more likely to consider preemption of Japanese strike abilities, causing a premature escalation of the crisis that would undoubtedly draw in the United States</w:t>
      </w:r>
      <w:r w:rsidRPr="00F026F7">
        <w:rPr>
          <w:rFonts w:asciiTheme="minorHAnsi" w:hAnsiTheme="minorHAnsi" w:cstheme="minorHAnsi"/>
          <w:sz w:val="16"/>
        </w:rPr>
        <w:t xml:space="preserve">. South Korea Despite significant progress on U.S.-ROK-Japan trilateral security cooperation in recent years, Japan-ROK military relations remain increasingly tense, a situation that could easily spiral out of control if Japan [End Page 84] adopted an offensive capability.74 When Japan, sparked by North Korea's provocations in 2006, publicly debated the legality of a "preemptive strike" option, South Korean officials bluntly expressed their negative opinion of Japan's intentions. A spokesperson for the Blue House secretariat, for example, remarked, "We have been alerted by this display of Japan's inclination to aggression," and that Japan was using the crisis "as an excuse to beef up their military."75 South Koreans demonstrated a similar sentiment after Tokyo's 2014 CSD proposal, with a 2015 poll showing that the majority of the public (56.9%) perceived Japan as "militaristic," up 3.8 percentage points from the previous year.76 If Tokyo were to push forward with the discussion of adopting a conventional missile strike capability, South Korean public opinion would likely become even more unfavorable toward Japan. At a time when enhanced trilateral cooperation is important to deter the evolving threats in the region, Japan advancing legislation to allow for conventional missile strike capabilities would likely derail those efforts, especially if labeled "preemptive." Such a move could even push Seoul to hedge with Beijing, as the ROK is increasingly reluctant to join any </w:t>
      </w:r>
      <w:r w:rsidRPr="00F026F7">
        <w:rPr>
          <w:rFonts w:asciiTheme="minorHAnsi" w:hAnsiTheme="minorHAnsi" w:cstheme="minorHAnsi"/>
          <w:sz w:val="16"/>
        </w:rPr>
        <w:lastRenderedPageBreak/>
        <w:t xml:space="preserve">initiative perceived to be aimed at containing China.77 With China as South Korea's largest trading partner and the United States as its greatest security ally, the ROK is not eager to choose between the two sides. Southeast Asia Countries in Southeast Asia are watching the Trump administration closely to see where Washington will draw the line on China's military rise and growing regional assertiveness, and many are already hedging accordingly. For example, countries such as Vietnam and the Philippines are increasing their own conventional arsenal and naval capabilities as a result of Washington's "slow erosion of credibility" in the region during the Obama administration.78 Defense of Japan 2018 seems to have confidence in the Trump [End Page 85] administration's commitment to maintaining a powerful presence in Asia.79 However, as discussed earlier, if Japan were to pursue an offensive defense strategy, the Southeast Asian countries could see this as a sign of Tokyo's loss of faith in the United States' willingness to uphold its defense commitments. China's seizure of the Scarborough Shoal from the Philippines in 2012 has already eroded these countries' confidence in the U.S. security guarantee to some extent.80 Declining credibility and corresponding hedging—through either growing armament or alignment with China—could not only further increase tensions and heighten the risk of a gray-zone escalation but also lead to greater Chinese military assertiveness and dominance in the region. Summary Despite the seemingly unbalanced nature of the U.S.-Japan alliance, the argument for "balancing" the alliance with </w:t>
      </w:r>
      <w:r w:rsidRPr="00F026F7">
        <w:rPr>
          <w:rStyle w:val="StyleUnderline"/>
          <w:rFonts w:asciiTheme="minorHAnsi" w:hAnsiTheme="minorHAnsi" w:cstheme="minorHAnsi"/>
        </w:rPr>
        <w:t>Japan's development of an independent conventional missile strike capability</w:t>
      </w:r>
      <w:r w:rsidRPr="00F026F7">
        <w:rPr>
          <w:rFonts w:asciiTheme="minorHAnsi" w:hAnsiTheme="minorHAnsi" w:cstheme="minorHAnsi"/>
          <w:sz w:val="16"/>
        </w:rPr>
        <w:t xml:space="preserve"> does not take into account important repercussions that </w:t>
      </w:r>
      <w:r w:rsidRPr="00F026F7">
        <w:rPr>
          <w:rStyle w:val="StyleUnderline"/>
          <w:rFonts w:asciiTheme="minorHAnsi" w:hAnsiTheme="minorHAnsi" w:cstheme="minorHAnsi"/>
        </w:rPr>
        <w:t>could undermine both regional stability and U.S. credibility</w:t>
      </w:r>
      <w:r w:rsidRPr="00F026F7">
        <w:rPr>
          <w:rFonts w:asciiTheme="minorHAnsi" w:hAnsiTheme="minorHAnsi" w:cstheme="minorHAnsi"/>
          <w:sz w:val="16"/>
        </w:rPr>
        <w:t xml:space="preserve">. In addition, updated Japanese defense guidelines, such as CSD, already give Japan a "greater role" in global security. Unless future U.S. administrations drastically reduce the U.S. military presence in Asia, the benefit of a more equal alliance would not outweigh the potential costs of Japan's adoption of a conventional missile strike capability. CONCLUSION The arguments supporting Japan's acquisition of a conventional missile strike capability do not hold weight in the current regional, economic, and alliance environments. The development of such a capability is not a practical solution for Japan to abate the threat from the DPRK, and the move could be perceived by China and South Korea as facilitating a U.S. strategy of containment. Traditional restrictions on the Japanese defense budget would not practically allow the buildup of the military capabilities required for a [End Page 86] conventional missile strike force, a restriction that cannot be changed without support from a military-wary public. At first glance, a "normal" Japan that is capable of contributing to U.S. deterrence efforts might seem appealing from an alliance perspective, especially after the 2010 U.S. defense budget cuts, and an increasingly threatening regional security environment. Yet, though the U.S.-Japan alliance may be unbalanced in terms of capabilities, </w:t>
      </w:r>
      <w:r w:rsidRPr="00F026F7">
        <w:rPr>
          <w:rStyle w:val="StyleUnderline"/>
          <w:rFonts w:asciiTheme="minorHAnsi" w:hAnsiTheme="minorHAnsi" w:cstheme="minorHAnsi"/>
        </w:rPr>
        <w:t>the United States has broader interests in regional stability that will be better promoted if Japan maintains a purely defensive force.</w:t>
      </w:r>
      <w:r w:rsidRPr="00F026F7">
        <w:rPr>
          <w:rFonts w:asciiTheme="minorHAnsi" w:hAnsiTheme="minorHAnsi" w:cstheme="minorHAnsi"/>
          <w:sz w:val="16"/>
        </w:rPr>
        <w:t xml:space="preserve"> </w:t>
      </w:r>
      <w:r w:rsidRPr="00F026F7">
        <w:rPr>
          <w:rStyle w:val="StyleUnderline"/>
          <w:rFonts w:asciiTheme="minorHAnsi" w:hAnsiTheme="minorHAnsi" w:cstheme="minorHAnsi"/>
        </w:rPr>
        <w:t>A strike-capable Japan</w:t>
      </w:r>
      <w:r w:rsidRPr="00F026F7">
        <w:rPr>
          <w:rFonts w:asciiTheme="minorHAnsi" w:hAnsiTheme="minorHAnsi" w:cstheme="minorHAnsi"/>
          <w:sz w:val="16"/>
        </w:rPr>
        <w:t xml:space="preserve"> might not only escalate an already tense regional standoff with China but also elicit a harsh response from other countries against Tokyo and Washington. It could also </w:t>
      </w:r>
      <w:r w:rsidRPr="00F026F7">
        <w:rPr>
          <w:rStyle w:val="StyleUnderline"/>
          <w:rFonts w:asciiTheme="minorHAnsi" w:hAnsiTheme="minorHAnsi" w:cstheme="minorHAnsi"/>
        </w:rPr>
        <w:t>erode</w:t>
      </w:r>
      <w:r w:rsidRPr="00F026F7">
        <w:rPr>
          <w:rFonts w:asciiTheme="minorHAnsi" w:hAnsiTheme="minorHAnsi" w:cstheme="minorHAnsi"/>
          <w:sz w:val="16"/>
        </w:rPr>
        <w:t xml:space="preserve"> </w:t>
      </w:r>
      <w:r w:rsidRPr="00F026F7">
        <w:rPr>
          <w:rStyle w:val="StyleUnderline"/>
          <w:rFonts w:asciiTheme="minorHAnsi" w:hAnsiTheme="minorHAnsi" w:cstheme="minorHAnsi"/>
        </w:rPr>
        <w:t>the credibility of the U.S. nuclear umbrella</w:t>
      </w:r>
      <w:r w:rsidRPr="00F026F7">
        <w:rPr>
          <w:rFonts w:asciiTheme="minorHAnsi" w:hAnsiTheme="minorHAnsi" w:cstheme="minorHAnsi"/>
          <w:sz w:val="16"/>
        </w:rPr>
        <w:t xml:space="preserve">, potentially leading to increased militarization throughout Asia. If the environment surrounding any of these three arguments changes—for example, </w:t>
      </w:r>
      <w:r w:rsidRPr="00F026F7">
        <w:rPr>
          <w:rStyle w:val="StyleUnderline"/>
          <w:rFonts w:asciiTheme="minorHAnsi" w:hAnsiTheme="minorHAnsi" w:cstheme="minorHAnsi"/>
        </w:rPr>
        <w:t>if the United States' actions discredit its reliability to protect Japan under the alliance, if Japanese public support allows an increase in the JSDF's budget, or if the United States can no longer maintain a credible military deterrence in Asia—Japan would have a strong argument to move forward with conventional missile strike capabilities</w:t>
      </w:r>
      <w:r w:rsidRPr="00F026F7">
        <w:rPr>
          <w:rFonts w:asciiTheme="minorHAnsi" w:hAnsiTheme="minorHAnsi" w:cstheme="minorHAnsi"/>
          <w:sz w:val="16"/>
        </w:rPr>
        <w:t xml:space="preserve">. In that case, both parties should exercise prudence in their public communications of planned alliance cooperation on the matter and about how or why the alliance would choose to employ such abilities. Hawkish suggestions of the potential to increase U.S. dominance in the region should be avoided.81 China is rightfully wary of any reference to conventional prompt global strike. Such rhetoric coming from Japan or the United States combined with the decision to move forward on conventional missile strike capabilities could be considered a threatening signal by Beijing.82 Without calculated prudence in regional dialogues, </w:t>
      </w:r>
      <w:r w:rsidRPr="00F026F7">
        <w:rPr>
          <w:rStyle w:val="StyleUnderline"/>
          <w:rFonts w:asciiTheme="minorHAnsi" w:hAnsiTheme="minorHAnsi" w:cstheme="minorHAnsi"/>
        </w:rPr>
        <w:t xml:space="preserve">even the discussion of </w:t>
      </w:r>
      <w:r w:rsidRPr="00F026F7">
        <w:rPr>
          <w:rStyle w:val="StyleUnderline"/>
          <w:rFonts w:asciiTheme="minorHAnsi" w:hAnsiTheme="minorHAnsi" w:cstheme="minorHAnsi"/>
          <w:highlight w:val="green"/>
        </w:rPr>
        <w:t>Tokyo acquiring conventional missile strike capabilit</w:t>
      </w:r>
      <w:r w:rsidRPr="00F026F7">
        <w:rPr>
          <w:rStyle w:val="StyleUnderline"/>
          <w:rFonts w:asciiTheme="minorHAnsi" w:hAnsiTheme="minorHAnsi" w:cstheme="minorHAnsi"/>
        </w:rPr>
        <w:t xml:space="preserve">ies could ultimately </w:t>
      </w:r>
      <w:r w:rsidRPr="00F026F7">
        <w:rPr>
          <w:rStyle w:val="StyleUnderline"/>
          <w:rFonts w:asciiTheme="minorHAnsi" w:hAnsiTheme="minorHAnsi" w:cstheme="minorHAnsi"/>
          <w:highlight w:val="green"/>
        </w:rPr>
        <w:t>worsen the regional security environment rather than improve</w:t>
      </w:r>
      <w:r w:rsidRPr="00F026F7">
        <w:rPr>
          <w:rStyle w:val="StyleUnderline"/>
          <w:rFonts w:asciiTheme="minorHAnsi" w:hAnsiTheme="minorHAnsi" w:cstheme="minorHAnsi"/>
        </w:rPr>
        <w:t xml:space="preserve"> it.</w:t>
      </w:r>
    </w:p>
    <w:bookmarkEnd w:id="24"/>
    <w:p w14:paraId="78ABC4EC" w14:textId="628101FF" w:rsidR="00A8587F" w:rsidRPr="00F026F7" w:rsidRDefault="00A8587F" w:rsidP="00A8587F">
      <w:pPr>
        <w:pStyle w:val="Heading3"/>
        <w:rPr>
          <w:rFonts w:asciiTheme="minorHAnsi" w:hAnsiTheme="minorHAnsi" w:cstheme="minorHAnsi"/>
        </w:rPr>
      </w:pPr>
      <w:r w:rsidRPr="00F026F7">
        <w:rPr>
          <w:rFonts w:asciiTheme="minorHAnsi" w:hAnsiTheme="minorHAnsi" w:cstheme="minorHAnsi"/>
        </w:rPr>
        <w:lastRenderedPageBreak/>
        <w:t xml:space="preserve">2NC </w:t>
      </w:r>
      <w:r w:rsidR="00384854">
        <w:rPr>
          <w:rFonts w:asciiTheme="minorHAnsi" w:hAnsiTheme="minorHAnsi" w:cstheme="minorHAnsi"/>
        </w:rPr>
        <w:t xml:space="preserve">– I/L – </w:t>
      </w:r>
      <w:r w:rsidRPr="00F026F7">
        <w:rPr>
          <w:rFonts w:asciiTheme="minorHAnsi" w:hAnsiTheme="minorHAnsi" w:cstheme="minorHAnsi"/>
        </w:rPr>
        <w:t xml:space="preserve">Nukes </w:t>
      </w:r>
      <w:r w:rsidR="00C73FBB">
        <w:rPr>
          <w:rFonts w:asciiTheme="minorHAnsi" w:hAnsiTheme="minorHAnsi" w:cstheme="minorHAnsi"/>
        </w:rPr>
        <w:t>K</w:t>
      </w:r>
      <w:r w:rsidRPr="00F026F7">
        <w:rPr>
          <w:rFonts w:asciiTheme="minorHAnsi" w:hAnsiTheme="minorHAnsi" w:cstheme="minorHAnsi"/>
        </w:rPr>
        <w:t>ey</w:t>
      </w:r>
    </w:p>
    <w:p w14:paraId="70AE8280" w14:textId="77777777" w:rsidR="00A8587F" w:rsidRPr="00F026F7" w:rsidRDefault="00A8587F" w:rsidP="00A8587F">
      <w:pPr>
        <w:pStyle w:val="Heading4"/>
        <w:rPr>
          <w:rFonts w:asciiTheme="minorHAnsi" w:hAnsiTheme="minorHAnsi" w:cstheme="minorHAnsi"/>
        </w:rPr>
      </w:pPr>
      <w:r w:rsidRPr="00F026F7">
        <w:rPr>
          <w:rFonts w:asciiTheme="minorHAnsi" w:hAnsiTheme="minorHAnsi" w:cstheme="minorHAnsi"/>
        </w:rPr>
        <w:t>Japan is very scared; they want US nukes or else they’ll be sad</w:t>
      </w:r>
    </w:p>
    <w:p w14:paraId="71D15093" w14:textId="77777777" w:rsidR="00A8587F" w:rsidRPr="00F026F7" w:rsidRDefault="00A8587F" w:rsidP="00A8587F">
      <w:pPr>
        <w:rPr>
          <w:rFonts w:asciiTheme="minorHAnsi" w:hAnsiTheme="minorHAnsi" w:cstheme="minorHAnsi"/>
        </w:rPr>
      </w:pPr>
      <w:r w:rsidRPr="00F026F7">
        <w:rPr>
          <w:rStyle w:val="Style13ptBold"/>
          <w:rFonts w:asciiTheme="minorHAnsi" w:hAnsiTheme="minorHAnsi" w:cstheme="minorHAnsi"/>
        </w:rPr>
        <w:t>Manning, 14</w:t>
      </w:r>
      <w:r w:rsidRPr="00F026F7">
        <w:rPr>
          <w:rFonts w:asciiTheme="minorHAnsi" w:hAnsiTheme="minorHAnsi" w:cstheme="minorHAnsi"/>
        </w:rPr>
        <w:t xml:space="preserve"> (Robert A. Manning - senior fellow, Snowcroft Center for Strategy and Security, The Atlantic Council. He was also the Under Secretary of State for Global Affairs in the Bush administration. “THE FUTURE OF US EXTENDED DETERRENCE IN ASIA TO 2025”, The Atlantic Council, Oct 6 2014, </w:t>
      </w:r>
      <w:hyperlink r:id="rId165" w:history="1">
        <w:r w:rsidRPr="00F026F7">
          <w:rPr>
            <w:rStyle w:val="Hyperlink"/>
            <w:rFonts w:asciiTheme="minorHAnsi" w:hAnsiTheme="minorHAnsi" w:cstheme="minorHAnsi"/>
          </w:rPr>
          <w:t>https://www.atlanticcouncil.org/wp-content/uploads/2014/10/Future_US_Ext_Det_in_Asia.pdf</w:t>
        </w:r>
      </w:hyperlink>
      <w:r w:rsidRPr="00F026F7">
        <w:rPr>
          <w:rFonts w:asciiTheme="minorHAnsi" w:hAnsiTheme="minorHAnsi" w:cstheme="minorHAnsi"/>
        </w:rPr>
        <w:t xml:space="preserve"> \\ethan.jxtai)</w:t>
      </w:r>
    </w:p>
    <w:p w14:paraId="060CFCC9" w14:textId="77777777" w:rsidR="00A8587F" w:rsidRPr="00F026F7" w:rsidRDefault="00A8587F" w:rsidP="00A8587F">
      <w:pPr>
        <w:rPr>
          <w:rFonts w:asciiTheme="minorHAnsi" w:hAnsiTheme="minorHAnsi" w:cstheme="minorHAnsi"/>
          <w:sz w:val="16"/>
        </w:rPr>
      </w:pPr>
      <w:r w:rsidRPr="00F026F7">
        <w:rPr>
          <w:rFonts w:asciiTheme="minorHAnsi" w:hAnsiTheme="minorHAnsi" w:cstheme="minorHAnsi"/>
          <w:sz w:val="16"/>
        </w:rPr>
        <w:t xml:space="preserve">As spelled out in the NDPG, these developments reflect Japanese perceptions of an increasingly volatile and uncertain security environment surrounding Japan in East Asia.26 </w:t>
      </w:r>
      <w:r w:rsidRPr="00F026F7">
        <w:rPr>
          <w:rStyle w:val="StyleUnderline"/>
          <w:rFonts w:asciiTheme="minorHAnsi" w:hAnsiTheme="minorHAnsi" w:cstheme="minorHAnsi"/>
          <w:highlight w:val="green"/>
        </w:rPr>
        <w:t xml:space="preserve">Tokyo has two </w:t>
      </w:r>
      <w:r w:rsidRPr="00F026F7">
        <w:rPr>
          <w:rFonts w:asciiTheme="minorHAnsi" w:hAnsiTheme="minorHAnsi" w:cstheme="minorHAnsi"/>
          <w:sz w:val="16"/>
        </w:rPr>
        <w:t xml:space="preserve">related </w:t>
      </w:r>
      <w:r w:rsidRPr="00F026F7">
        <w:rPr>
          <w:rStyle w:val="StyleUnderline"/>
          <w:rFonts w:asciiTheme="minorHAnsi" w:hAnsiTheme="minorHAnsi" w:cstheme="minorHAnsi"/>
        </w:rPr>
        <w:t xml:space="preserve">sets of </w:t>
      </w:r>
      <w:r w:rsidRPr="00F026F7">
        <w:rPr>
          <w:rStyle w:val="StyleUnderline"/>
          <w:rFonts w:asciiTheme="minorHAnsi" w:hAnsiTheme="minorHAnsi" w:cstheme="minorHAnsi"/>
          <w:highlight w:val="green"/>
        </w:rPr>
        <w:t>concerns about</w:t>
      </w:r>
      <w:r w:rsidRPr="00F026F7">
        <w:rPr>
          <w:rStyle w:val="StyleUnderline"/>
          <w:rFonts w:asciiTheme="minorHAnsi" w:hAnsiTheme="minorHAnsi" w:cstheme="minorHAnsi"/>
        </w:rPr>
        <w:t xml:space="preserve"> </w:t>
      </w:r>
      <w:r w:rsidRPr="00F026F7">
        <w:rPr>
          <w:rFonts w:asciiTheme="minorHAnsi" w:hAnsiTheme="minorHAnsi" w:cstheme="minorHAnsi"/>
          <w:sz w:val="16"/>
        </w:rPr>
        <w:t xml:space="preserve">extended </w:t>
      </w:r>
      <w:r w:rsidRPr="00F026F7">
        <w:rPr>
          <w:rStyle w:val="StyleUnderline"/>
          <w:rFonts w:asciiTheme="minorHAnsi" w:hAnsiTheme="minorHAnsi" w:cstheme="minorHAnsi"/>
          <w:highlight w:val="green"/>
        </w:rPr>
        <w:t>deterrence</w:t>
      </w:r>
      <w:r w:rsidRPr="00F026F7">
        <w:rPr>
          <w:rFonts w:asciiTheme="minorHAnsi" w:hAnsiTheme="minorHAnsi" w:cstheme="minorHAnsi"/>
          <w:sz w:val="16"/>
        </w:rPr>
        <w:t xml:space="preserve">, a more immediate one in the missile and nuclear threat from </w:t>
      </w:r>
      <w:r w:rsidRPr="00F026F7">
        <w:rPr>
          <w:rStyle w:val="StyleUnderline"/>
          <w:rFonts w:asciiTheme="minorHAnsi" w:hAnsiTheme="minorHAnsi" w:cstheme="minorHAnsi"/>
          <w:highlight w:val="green"/>
        </w:rPr>
        <w:t>North Korea</w:t>
      </w:r>
      <w:r w:rsidRPr="00F026F7">
        <w:rPr>
          <w:rStyle w:val="StyleUnderline"/>
          <w:rFonts w:asciiTheme="minorHAnsi" w:hAnsiTheme="minorHAnsi" w:cstheme="minorHAnsi"/>
        </w:rPr>
        <w:t>,</w:t>
      </w:r>
      <w:r w:rsidRPr="00F026F7">
        <w:rPr>
          <w:rFonts w:asciiTheme="minorHAnsi" w:hAnsiTheme="minorHAnsi" w:cstheme="minorHAnsi"/>
          <w:sz w:val="16"/>
        </w:rPr>
        <w:t xml:space="preserve"> </w:t>
      </w:r>
      <w:r w:rsidRPr="00F026F7">
        <w:rPr>
          <w:rStyle w:val="StyleUnderline"/>
          <w:rFonts w:asciiTheme="minorHAnsi" w:hAnsiTheme="minorHAnsi" w:cstheme="minorHAnsi"/>
        </w:rPr>
        <w:t>and</w:t>
      </w:r>
      <w:r w:rsidRPr="00F026F7">
        <w:rPr>
          <w:rFonts w:asciiTheme="minorHAnsi" w:hAnsiTheme="minorHAnsi" w:cstheme="minorHAnsi"/>
          <w:sz w:val="16"/>
        </w:rPr>
        <w:t xml:space="preserve"> a longer term concern about security challenges from </w:t>
      </w:r>
      <w:r w:rsidRPr="00F026F7">
        <w:rPr>
          <w:rStyle w:val="StyleUnderline"/>
          <w:rFonts w:asciiTheme="minorHAnsi" w:hAnsiTheme="minorHAnsi" w:cstheme="minorHAnsi"/>
        </w:rPr>
        <w:t>China</w:t>
      </w:r>
      <w:r w:rsidRPr="00F026F7">
        <w:rPr>
          <w:rFonts w:asciiTheme="minorHAnsi" w:hAnsiTheme="minorHAnsi" w:cstheme="minorHAnsi"/>
          <w:sz w:val="16"/>
        </w:rPr>
        <w:t xml:space="preserve">’s growing military capabilities and maritime assertiveness. The </w:t>
      </w:r>
      <w:r w:rsidRPr="00F026F7">
        <w:rPr>
          <w:rStyle w:val="StyleUnderline"/>
          <w:rFonts w:asciiTheme="minorHAnsi" w:hAnsiTheme="minorHAnsi" w:cstheme="minorHAnsi"/>
          <w:highlight w:val="green"/>
        </w:rPr>
        <w:t>reemergence of China has been</w:t>
      </w:r>
      <w:r w:rsidRPr="00F026F7">
        <w:rPr>
          <w:rFonts w:asciiTheme="minorHAnsi" w:hAnsiTheme="minorHAnsi" w:cstheme="minorHAnsi"/>
          <w:sz w:val="16"/>
        </w:rPr>
        <w:t xml:space="preserve"> something of </w:t>
      </w:r>
      <w:r w:rsidRPr="00F026F7">
        <w:rPr>
          <w:rStyle w:val="StyleUnderline"/>
          <w:rFonts w:asciiTheme="minorHAnsi" w:hAnsiTheme="minorHAnsi" w:cstheme="minorHAnsi"/>
        </w:rPr>
        <w:t>a</w:t>
      </w:r>
      <w:r w:rsidRPr="00F026F7">
        <w:rPr>
          <w:rFonts w:asciiTheme="minorHAnsi" w:hAnsiTheme="minorHAnsi" w:cstheme="minorHAnsi"/>
          <w:sz w:val="16"/>
        </w:rPr>
        <w:t xml:space="preserve"> </w:t>
      </w:r>
      <w:r w:rsidRPr="00F026F7">
        <w:rPr>
          <w:rStyle w:val="StyleUnderline"/>
          <w:rFonts w:asciiTheme="minorHAnsi" w:hAnsiTheme="minorHAnsi" w:cstheme="minorHAnsi"/>
        </w:rPr>
        <w:t>psychological and strategic</w:t>
      </w:r>
      <w:r w:rsidRPr="00F026F7">
        <w:rPr>
          <w:rFonts w:asciiTheme="minorHAnsi" w:hAnsiTheme="minorHAnsi" w:cstheme="minorHAnsi"/>
          <w:sz w:val="16"/>
        </w:rPr>
        <w:t xml:space="preserve"> </w:t>
      </w:r>
      <w:r w:rsidRPr="00F026F7">
        <w:rPr>
          <w:rStyle w:val="StyleUnderline"/>
          <w:rFonts w:asciiTheme="minorHAnsi" w:hAnsiTheme="minorHAnsi" w:cstheme="minorHAnsi"/>
        </w:rPr>
        <w:t>shock to Japan</w:t>
      </w:r>
      <w:r w:rsidRPr="00F026F7">
        <w:rPr>
          <w:rFonts w:asciiTheme="minorHAnsi" w:hAnsiTheme="minorHAnsi" w:cstheme="minorHAnsi"/>
          <w:sz w:val="16"/>
        </w:rPr>
        <w:t xml:space="preserve">, and is central to its renewed interest in national security. In the cases of </w:t>
      </w:r>
      <w:r w:rsidRPr="00F026F7">
        <w:rPr>
          <w:rStyle w:val="StyleUnderline"/>
          <w:rFonts w:asciiTheme="minorHAnsi" w:hAnsiTheme="minorHAnsi" w:cstheme="minorHAnsi"/>
        </w:rPr>
        <w:t>both North Korea and China</w:t>
      </w:r>
      <w:r w:rsidRPr="00F026F7">
        <w:rPr>
          <w:rFonts w:asciiTheme="minorHAnsi" w:hAnsiTheme="minorHAnsi" w:cstheme="minorHAnsi"/>
          <w:sz w:val="16"/>
        </w:rPr>
        <w:t xml:space="preserve">, a heightened sense of vulnerability </w:t>
      </w:r>
      <w:r w:rsidRPr="00F026F7">
        <w:rPr>
          <w:rStyle w:val="StyleUnderline"/>
          <w:rFonts w:asciiTheme="minorHAnsi" w:hAnsiTheme="minorHAnsi" w:cstheme="minorHAnsi"/>
        </w:rPr>
        <w:t xml:space="preserve">is </w:t>
      </w:r>
      <w:r w:rsidRPr="00F026F7">
        <w:rPr>
          <w:rStyle w:val="StyleUnderline"/>
          <w:rFonts w:asciiTheme="minorHAnsi" w:hAnsiTheme="minorHAnsi" w:cstheme="minorHAnsi"/>
          <w:highlight w:val="green"/>
        </w:rPr>
        <w:t>leading Tokyo to rethink its defense posture</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capabilities</w:t>
      </w:r>
      <w:r w:rsidRPr="00F026F7">
        <w:rPr>
          <w:rStyle w:val="StyleUnderline"/>
          <w:rFonts w:asciiTheme="minorHAnsi" w:hAnsiTheme="minorHAnsi" w:cstheme="minorHAnsi"/>
        </w:rPr>
        <w:t>, and role</w:t>
      </w:r>
      <w:r w:rsidRPr="00F026F7">
        <w:rPr>
          <w:rFonts w:asciiTheme="minorHAnsi" w:hAnsiTheme="minorHAnsi" w:cstheme="minorHAnsi"/>
          <w:sz w:val="16"/>
        </w:rPr>
        <w:t xml:space="preserve">. In the process of these reforms, </w:t>
      </w:r>
      <w:r w:rsidRPr="00F026F7">
        <w:rPr>
          <w:rStyle w:val="StyleUnderline"/>
          <w:rFonts w:asciiTheme="minorHAnsi" w:hAnsiTheme="minorHAnsi" w:cstheme="minorHAnsi"/>
          <w:highlight w:val="green"/>
        </w:rPr>
        <w:t>Japan is making greater efforts to become a more active</w:t>
      </w:r>
      <w:r w:rsidRPr="00F026F7">
        <w:rPr>
          <w:rStyle w:val="StyleUnderline"/>
          <w:rFonts w:asciiTheme="minorHAnsi" w:hAnsiTheme="minorHAnsi" w:cstheme="minorHAnsi"/>
        </w:rPr>
        <w:t xml:space="preserve"> and equal </w:t>
      </w:r>
      <w:r w:rsidRPr="00F026F7">
        <w:rPr>
          <w:rStyle w:val="StyleUnderline"/>
          <w:rFonts w:asciiTheme="minorHAnsi" w:hAnsiTheme="minorHAnsi" w:cstheme="minorHAnsi"/>
          <w:highlight w:val="green"/>
        </w:rPr>
        <w:t>partner in the US-Japan</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allianc</w:t>
      </w:r>
      <w:r w:rsidRPr="00F026F7">
        <w:rPr>
          <w:rFonts w:asciiTheme="minorHAnsi" w:hAnsiTheme="minorHAnsi" w:cstheme="minorHAnsi"/>
          <w:sz w:val="16"/>
          <w:highlight w:val="green"/>
        </w:rPr>
        <w:t>e</w:t>
      </w:r>
      <w:r w:rsidRPr="00F026F7">
        <w:rPr>
          <w:rFonts w:asciiTheme="minorHAnsi" w:hAnsiTheme="minorHAnsi" w:cstheme="minorHAnsi"/>
          <w:sz w:val="16"/>
        </w:rPr>
        <w:t xml:space="preserve">. Nevertheless, despite the broad US-Japan defense alignment, Japan’s current security predicament leaves lingering Japanese fears about decoupling. </w:t>
      </w:r>
      <w:r w:rsidRPr="00F026F7">
        <w:rPr>
          <w:rStyle w:val="Emphasis"/>
          <w:rFonts w:asciiTheme="minorHAnsi" w:hAnsiTheme="minorHAnsi" w:cstheme="minorHAnsi"/>
        </w:rPr>
        <w:t xml:space="preserve">Japan has raised questions about </w:t>
      </w:r>
      <w:r w:rsidRPr="00F026F7">
        <w:rPr>
          <w:rStyle w:val="Emphasis"/>
          <w:rFonts w:asciiTheme="minorHAnsi" w:hAnsiTheme="minorHAnsi" w:cstheme="minorHAnsi"/>
          <w:highlight w:val="green"/>
        </w:rPr>
        <w:t>whether the US defense posture is adequate</w:t>
      </w:r>
      <w:r w:rsidRPr="00F026F7">
        <w:rPr>
          <w:rStyle w:val="Emphasis"/>
          <w:rFonts w:asciiTheme="minorHAnsi" w:hAnsiTheme="minorHAnsi" w:cstheme="minorHAnsi"/>
        </w:rPr>
        <w:t xml:space="preserve"> for guaranteeing deterrence, and </w:t>
      </w:r>
      <w:r w:rsidRPr="00F026F7">
        <w:rPr>
          <w:rStyle w:val="Emphasis"/>
          <w:rFonts w:asciiTheme="minorHAnsi" w:hAnsiTheme="minorHAnsi" w:cstheme="minorHAnsi"/>
          <w:highlight w:val="green"/>
        </w:rPr>
        <w:t>whether adversaries believe the United States would retaliate</w:t>
      </w:r>
      <w:r w:rsidRPr="00F026F7">
        <w:rPr>
          <w:rStyle w:val="Emphasis"/>
          <w:rFonts w:asciiTheme="minorHAnsi" w:hAnsiTheme="minorHAnsi" w:cstheme="minorHAnsi"/>
        </w:rPr>
        <w:t xml:space="preserve"> with nuclear weapons. </w:t>
      </w:r>
      <w:r w:rsidRPr="00F026F7">
        <w:rPr>
          <w:rFonts w:asciiTheme="minorHAnsi" w:hAnsiTheme="minorHAnsi" w:cstheme="minorHAnsi"/>
          <w:sz w:val="16"/>
        </w:rPr>
        <w:t xml:space="preserve">For Japan, as one prominent analyst told the Task Force, “Pyongyang’s 1998 missile shot was our Sputnik.” In August 1998, North Korea tested a Taepo Dong ballistic missile, firing it over Japan, the first time since WWII that a missile was fired in Japan’s direction. As a result, Japan accelerated efforts to attain ballistic missile defenses, beginning with acquiring the PAC-3 point defense for short-range threats, and now also deploying SM-3 intermediate-range missile defenses on Aegis ships. In a cutting-edge instance of US-Japan defense-industrial collaboration, Japan is coproducing the SM-3 Block 2A, the most advanced US missile interceptor. The recent deployment of a second X-band surveillance radar in southern Japan further bolsters the capacity of the US-Japan alliance against a North Korean missile strike on Japan and/or the US homeland, linking the defense of Japan to that of the United States. The adoption of collective self-defense could enable Japan to shoot down a North Korean missile aimed at US or ROK forces, or help US forces in a Taiwan conflict. As mentioned above, </w:t>
      </w:r>
      <w:r w:rsidRPr="00F026F7">
        <w:rPr>
          <w:rStyle w:val="StyleUnderline"/>
          <w:rFonts w:asciiTheme="minorHAnsi" w:hAnsiTheme="minorHAnsi" w:cstheme="minorHAnsi"/>
        </w:rPr>
        <w:t>there are fears that</w:t>
      </w:r>
      <w:r w:rsidRPr="00F026F7">
        <w:rPr>
          <w:rFonts w:asciiTheme="minorHAnsi" w:hAnsiTheme="minorHAnsi" w:cstheme="minorHAnsi"/>
          <w:sz w:val="16"/>
        </w:rPr>
        <w:t xml:space="preserve"> US-China mutual </w:t>
      </w:r>
      <w:r w:rsidRPr="00F026F7">
        <w:rPr>
          <w:rStyle w:val="StyleUnderline"/>
          <w:rFonts w:asciiTheme="minorHAnsi" w:hAnsiTheme="minorHAnsi" w:cstheme="minorHAnsi"/>
        </w:rPr>
        <w:t>vulnerability and</w:t>
      </w:r>
      <w:r w:rsidRPr="00F026F7">
        <w:rPr>
          <w:rFonts w:asciiTheme="minorHAnsi" w:hAnsiTheme="minorHAnsi" w:cstheme="minorHAnsi"/>
          <w:sz w:val="16"/>
        </w:rPr>
        <w:t xml:space="preserve"> </w:t>
      </w:r>
      <w:r w:rsidRPr="00F026F7">
        <w:rPr>
          <w:rStyle w:val="StyleUnderline"/>
          <w:rFonts w:asciiTheme="minorHAnsi" w:hAnsiTheme="minorHAnsi" w:cstheme="minorHAnsi"/>
        </w:rPr>
        <w:t>Beijing’s</w:t>
      </w:r>
      <w:r w:rsidRPr="00F026F7">
        <w:rPr>
          <w:rFonts w:asciiTheme="minorHAnsi" w:hAnsiTheme="minorHAnsi" w:cstheme="minorHAnsi"/>
          <w:sz w:val="16"/>
        </w:rPr>
        <w:t xml:space="preserve"> increasingly survivable </w:t>
      </w:r>
      <w:r w:rsidRPr="00F026F7">
        <w:rPr>
          <w:rStyle w:val="StyleUnderline"/>
          <w:rFonts w:asciiTheme="minorHAnsi" w:hAnsiTheme="minorHAnsi" w:cstheme="minorHAnsi"/>
        </w:rPr>
        <w:t>second strike-capabilities could devalue the US-Japan alliance and lead to US abandonment</w:t>
      </w:r>
      <w:r w:rsidRPr="00F026F7">
        <w:rPr>
          <w:rFonts w:asciiTheme="minorHAnsi" w:hAnsiTheme="minorHAnsi" w:cstheme="minorHAnsi"/>
          <w:sz w:val="16"/>
        </w:rPr>
        <w:t xml:space="preserve">: would the United States trade Los Angeles for Tokyo? At the same time, </w:t>
      </w:r>
      <w:r w:rsidRPr="00F026F7">
        <w:rPr>
          <w:rStyle w:val="StyleUnderline"/>
          <w:rFonts w:asciiTheme="minorHAnsi" w:hAnsiTheme="minorHAnsi" w:cstheme="minorHAnsi"/>
        </w:rPr>
        <w:t>Tokyo is concerned</w:t>
      </w:r>
      <w:r w:rsidRPr="00F026F7">
        <w:rPr>
          <w:rFonts w:asciiTheme="minorHAnsi" w:hAnsiTheme="minorHAnsi" w:cstheme="minorHAnsi"/>
          <w:sz w:val="16"/>
        </w:rPr>
        <w:t xml:space="preserve"> that strategic stability between the United States and China could embolden </w:t>
      </w:r>
      <w:r w:rsidRPr="00F026F7">
        <w:rPr>
          <w:rStyle w:val="StyleUnderline"/>
          <w:rFonts w:asciiTheme="minorHAnsi" w:hAnsiTheme="minorHAnsi" w:cstheme="minorHAnsi"/>
        </w:rPr>
        <w:t>Beijing</w:t>
      </w:r>
      <w:r w:rsidRPr="00F026F7">
        <w:rPr>
          <w:rFonts w:asciiTheme="minorHAnsi" w:hAnsiTheme="minorHAnsi" w:cstheme="minorHAnsi"/>
          <w:sz w:val="16"/>
        </w:rPr>
        <w:t xml:space="preserve"> to be more </w:t>
      </w:r>
      <w:r w:rsidRPr="00F026F7">
        <w:rPr>
          <w:rStyle w:val="StyleUnderline"/>
          <w:rFonts w:asciiTheme="minorHAnsi" w:hAnsiTheme="minorHAnsi" w:cstheme="minorHAnsi"/>
        </w:rPr>
        <w:t>assertive</w:t>
      </w:r>
      <w:r w:rsidRPr="00F026F7">
        <w:rPr>
          <w:rFonts w:asciiTheme="minorHAnsi" w:hAnsiTheme="minorHAnsi" w:cstheme="minorHAnsi"/>
          <w:sz w:val="16"/>
        </w:rPr>
        <w:t xml:space="preserve"> in regional “below-the-threshold” </w:t>
      </w:r>
      <w:r w:rsidRPr="00F026F7">
        <w:rPr>
          <w:rStyle w:val="StyleUnderline"/>
          <w:rFonts w:asciiTheme="minorHAnsi" w:hAnsiTheme="minorHAnsi" w:cstheme="minorHAnsi"/>
        </w:rPr>
        <w:t>maritime issues</w:t>
      </w:r>
      <w:r w:rsidRPr="00F026F7">
        <w:rPr>
          <w:rFonts w:asciiTheme="minorHAnsi" w:hAnsiTheme="minorHAnsi" w:cstheme="minorHAnsi"/>
          <w:sz w:val="16"/>
        </w:rPr>
        <w:t xml:space="preserve">. Yet </w:t>
      </w:r>
      <w:r w:rsidRPr="00F026F7">
        <w:rPr>
          <w:rStyle w:val="StyleUnderline"/>
          <w:rFonts w:asciiTheme="minorHAnsi" w:hAnsiTheme="minorHAnsi" w:cstheme="minorHAnsi"/>
        </w:rPr>
        <w:t>it is difficult to see how Japan would benefit from protracted US-China strategic instability</w:t>
      </w:r>
      <w:r w:rsidRPr="00F026F7">
        <w:rPr>
          <w:rFonts w:asciiTheme="minorHAnsi" w:hAnsiTheme="minorHAnsi" w:cstheme="minorHAnsi"/>
          <w:sz w:val="16"/>
        </w:rPr>
        <w:t xml:space="preserve">. Security </w:t>
      </w:r>
      <w:r w:rsidRPr="00F026F7">
        <w:rPr>
          <w:rStyle w:val="StyleUnderline"/>
          <w:rFonts w:asciiTheme="minorHAnsi" w:hAnsiTheme="minorHAnsi" w:cstheme="minorHAnsi"/>
        </w:rPr>
        <w:t>dynamics in Northeast</w:t>
      </w:r>
      <w:r w:rsidRPr="00F026F7">
        <w:rPr>
          <w:rFonts w:asciiTheme="minorHAnsi" w:hAnsiTheme="minorHAnsi" w:cstheme="minorHAnsi"/>
          <w:sz w:val="16"/>
        </w:rPr>
        <w:t xml:space="preserve"> </w:t>
      </w:r>
      <w:r w:rsidRPr="00F026F7">
        <w:rPr>
          <w:rStyle w:val="StyleUnderline"/>
          <w:rFonts w:asciiTheme="minorHAnsi" w:hAnsiTheme="minorHAnsi" w:cstheme="minorHAnsi"/>
        </w:rPr>
        <w:t>Asia</w:t>
      </w:r>
      <w:r w:rsidRPr="00F026F7">
        <w:rPr>
          <w:rFonts w:asciiTheme="minorHAnsi" w:hAnsiTheme="minorHAnsi" w:cstheme="minorHAnsi"/>
          <w:sz w:val="16"/>
        </w:rPr>
        <w:t xml:space="preserve"> are fluid as China’s role </w:t>
      </w:r>
      <w:r w:rsidRPr="00F026F7">
        <w:rPr>
          <w:rStyle w:val="StyleUnderline"/>
          <w:rFonts w:asciiTheme="minorHAnsi" w:hAnsiTheme="minorHAnsi" w:cstheme="minorHAnsi"/>
        </w:rPr>
        <w:t>continues to evolve</w:t>
      </w:r>
      <w:r w:rsidRPr="00F026F7">
        <w:rPr>
          <w:rFonts w:asciiTheme="minorHAnsi" w:hAnsiTheme="minorHAnsi" w:cstheme="minorHAnsi"/>
          <w:sz w:val="16"/>
        </w:rPr>
        <w:t xml:space="preserve">. Any US effort to create a framework for strategic stability with China would need to include full consultations with Japan so that any outcome does not increase Japanese apprehension and lead to more security dilemma military competition. The Obama administration’s renewed emphasis on US policy toward Asia, including increased military deployments to the region and repeated US statements that Article 5 of the US-Japan Defense Treaty27 applies to the Senkaku islands, have helped quell Tokyo’s doubts about the reliability of the US security commitment. The imminent prospect of US natural gas exports is being factored into Japan’s energy policy agenda, and an increased US role in Japan’s energy security also plays an assurance role. More broadly, the administration has responded to China’s assertive moves such as the creation of an Air Defense Identification Zone (ADIZ) transgressing Japanese and Korean territory, and implementation of China’s territorial claims, by clearly questioning their legitimacy. US responses such as B-52 flights into the ADIZ have helped shore up its credibility in the region. Arguably </w:t>
      </w:r>
      <w:r w:rsidRPr="00F026F7">
        <w:rPr>
          <w:rStyle w:val="StyleUnderline"/>
          <w:rFonts w:asciiTheme="minorHAnsi" w:hAnsiTheme="minorHAnsi" w:cstheme="minorHAnsi"/>
        </w:rPr>
        <w:t>the most important assurance tool</w:t>
      </w:r>
      <w:r w:rsidRPr="00F026F7">
        <w:rPr>
          <w:rFonts w:asciiTheme="minorHAnsi" w:hAnsiTheme="minorHAnsi" w:cstheme="minorHAnsi"/>
          <w:sz w:val="16"/>
        </w:rPr>
        <w:t xml:space="preserve"> at the alliance’s disposal </w:t>
      </w:r>
      <w:r w:rsidRPr="00F026F7">
        <w:rPr>
          <w:rStyle w:val="StyleUnderline"/>
          <w:rFonts w:asciiTheme="minorHAnsi" w:hAnsiTheme="minorHAnsi" w:cstheme="minorHAnsi"/>
        </w:rPr>
        <w:t>is the Extended Deterrence Dialogue</w:t>
      </w:r>
      <w:r w:rsidRPr="00F026F7">
        <w:rPr>
          <w:rFonts w:asciiTheme="minorHAnsi" w:hAnsiTheme="minorHAnsi" w:cstheme="minorHAnsi"/>
          <w:sz w:val="16"/>
        </w:rPr>
        <w:t xml:space="preserve"> (</w:t>
      </w:r>
      <w:r w:rsidRPr="00F026F7">
        <w:rPr>
          <w:rStyle w:val="StyleUnderline"/>
          <w:rFonts w:asciiTheme="minorHAnsi" w:hAnsiTheme="minorHAnsi" w:cstheme="minorHAnsi"/>
        </w:rPr>
        <w:t>EDD</w:t>
      </w:r>
      <w:r w:rsidRPr="00F026F7">
        <w:rPr>
          <w:rFonts w:asciiTheme="minorHAnsi" w:hAnsiTheme="minorHAnsi" w:cstheme="minorHAnsi"/>
          <w:sz w:val="16"/>
        </w:rPr>
        <w:t xml:space="preserve">) launched in 2010, an outgrowth of consultations during the Nuclear Posture Review. Unlike Europe, which has had the NATO Nuclear Planning Group since 1967, no such mechanisms existed in Asia. </w:t>
      </w:r>
      <w:r w:rsidRPr="00F026F7">
        <w:rPr>
          <w:rStyle w:val="StyleUnderline"/>
          <w:rFonts w:asciiTheme="minorHAnsi" w:hAnsiTheme="minorHAnsi" w:cstheme="minorHAnsi"/>
        </w:rPr>
        <w:t>The EDD has become a critical mechanism that provides Japan a sense of inclusion in US nuclear strategy</w:t>
      </w:r>
      <w:r w:rsidRPr="00F026F7">
        <w:rPr>
          <w:rFonts w:asciiTheme="minorHAnsi" w:hAnsiTheme="minorHAnsi" w:cstheme="minorHAnsi"/>
          <w:sz w:val="16"/>
        </w:rPr>
        <w:t xml:space="preserve">, including onsite visits to nuclear facilities and discussions on nuclear forces. </w:t>
      </w:r>
      <w:r w:rsidRPr="00F026F7">
        <w:rPr>
          <w:rStyle w:val="StyleUnderline"/>
          <w:rFonts w:asciiTheme="minorHAnsi" w:hAnsiTheme="minorHAnsi" w:cstheme="minorHAnsi"/>
        </w:rPr>
        <w:t xml:space="preserve">The EDD provides an ongoing policy consultation mechanism that can be utilized to integrate the full range of issues </w:t>
      </w:r>
      <w:r w:rsidRPr="00F026F7">
        <w:rPr>
          <w:rFonts w:asciiTheme="minorHAnsi" w:hAnsiTheme="minorHAnsi" w:cstheme="minorHAnsi"/>
          <w:sz w:val="16"/>
        </w:rPr>
        <w:t xml:space="preserve">that factor into the deterrence equation, including BMD, cyber, space, and counter-A2AD strategies.28 One of the most urgent alliance issues is defining US and Japanese respective responses to “gray area” (neither war nor peace) scenarios such as the ongoing tension in the East China Sea over the Senkaku islands, which China claims and has continually sent ships and planes into the area to challenge Japan’s claim and ability to administer the territory. </w:t>
      </w:r>
      <w:r w:rsidRPr="00F026F7">
        <w:rPr>
          <w:rStyle w:val="StyleUnderline"/>
          <w:rFonts w:asciiTheme="minorHAnsi" w:hAnsiTheme="minorHAnsi" w:cstheme="minorHAnsi"/>
        </w:rPr>
        <w:t xml:space="preserve">Clarifying responsibility-sharing and </w:t>
      </w:r>
      <w:r w:rsidRPr="00F026F7">
        <w:rPr>
          <w:rStyle w:val="StyleUnderline"/>
          <w:rFonts w:asciiTheme="minorHAnsi" w:hAnsiTheme="minorHAnsi" w:cstheme="minorHAnsi"/>
        </w:rPr>
        <w:lastRenderedPageBreak/>
        <w:t xml:space="preserve">Japanese expectations of US support is a key challenge that melds the missions of both the new US-Japan defense guidelines exercise and the EDD and should be given priority. </w:t>
      </w:r>
      <w:r w:rsidRPr="00F026F7">
        <w:rPr>
          <w:rFonts w:asciiTheme="minorHAnsi" w:hAnsiTheme="minorHAnsi" w:cstheme="minorHAnsi"/>
          <w:sz w:val="16"/>
        </w:rPr>
        <w:t>Looking ahead, the United States and Japan have a fortuitous opportunity to update the alliance to address emerging challenges. By early 2015, Washington and Tokyo will complete the process of updating the 1997 US-Japan Defense Guidelines that will define each nation’s roles and missions in the decade ahead. In this regard, one challenge is defining the contours of cooperation on BMD, cyber, and space. Another key issue is creating new openings for defense-industrial cooperation. The Abe administration’s reinterpretation of the constitution to allow collective defense offers a new set of possibilities for US-Japan collaboration. A third new area is in potential US-Japan coordination of policies toward third countries in building capacity, such as infrastructure and defense capacity in the Philippines.</w:t>
      </w:r>
    </w:p>
    <w:p w14:paraId="3B4A555B" w14:textId="77777777" w:rsidR="00A8587F" w:rsidRPr="00F026F7" w:rsidRDefault="00A8587F" w:rsidP="00A8587F">
      <w:pPr>
        <w:rPr>
          <w:rFonts w:asciiTheme="minorHAnsi" w:hAnsiTheme="minorHAnsi" w:cstheme="minorHAnsi"/>
        </w:rPr>
      </w:pPr>
    </w:p>
    <w:p w14:paraId="3821B697" w14:textId="77777777" w:rsidR="00A8587F" w:rsidRPr="00F026F7" w:rsidRDefault="00A8587F" w:rsidP="00A8587F">
      <w:pPr>
        <w:rPr>
          <w:rFonts w:asciiTheme="minorHAnsi" w:hAnsiTheme="minorHAnsi" w:cstheme="minorHAnsi"/>
        </w:rPr>
      </w:pPr>
    </w:p>
    <w:p w14:paraId="58C0611E" w14:textId="45B25DDC" w:rsidR="00D66A63" w:rsidRPr="00F026F7" w:rsidRDefault="00D66A63" w:rsidP="00D66A63">
      <w:pPr>
        <w:pStyle w:val="Heading3"/>
        <w:rPr>
          <w:rFonts w:asciiTheme="minorHAnsi" w:hAnsiTheme="minorHAnsi" w:cstheme="minorHAnsi"/>
          <w:lang w:eastAsia="zh-CN"/>
        </w:rPr>
      </w:pPr>
      <w:r w:rsidRPr="00F026F7">
        <w:rPr>
          <w:rFonts w:asciiTheme="minorHAnsi" w:hAnsiTheme="minorHAnsi" w:cstheme="minorHAnsi"/>
          <w:lang w:eastAsia="zh-CN"/>
        </w:rPr>
        <w:lastRenderedPageBreak/>
        <w:t xml:space="preserve">2NC </w:t>
      </w:r>
      <w:r w:rsidR="00854600">
        <w:rPr>
          <w:rFonts w:asciiTheme="minorHAnsi" w:hAnsiTheme="minorHAnsi" w:cstheme="minorHAnsi"/>
          <w:lang w:eastAsia="zh-CN"/>
        </w:rPr>
        <w:t xml:space="preserve">– I/L – </w:t>
      </w:r>
      <w:r w:rsidRPr="00F026F7">
        <w:rPr>
          <w:rFonts w:asciiTheme="minorHAnsi" w:hAnsiTheme="minorHAnsi" w:cstheme="minorHAnsi"/>
          <w:lang w:eastAsia="zh-CN"/>
        </w:rPr>
        <w:t>Indo-Pacific security</w:t>
      </w:r>
    </w:p>
    <w:p w14:paraId="675A9FC7" w14:textId="77777777" w:rsidR="00D66A63" w:rsidRPr="00F026F7" w:rsidRDefault="00D66A63" w:rsidP="00D66A63">
      <w:pPr>
        <w:pStyle w:val="Heading4"/>
        <w:rPr>
          <w:rFonts w:asciiTheme="minorHAnsi" w:hAnsiTheme="minorHAnsi" w:cstheme="minorHAnsi"/>
        </w:rPr>
      </w:pPr>
      <w:r w:rsidRPr="00F026F7">
        <w:rPr>
          <w:rFonts w:asciiTheme="minorHAnsi" w:hAnsiTheme="minorHAnsi" w:cstheme="minorHAnsi"/>
        </w:rPr>
        <w:t xml:space="preserve">Internal link – US commitment to Japan maintains </w:t>
      </w:r>
      <w:r w:rsidRPr="00F026F7">
        <w:rPr>
          <w:rFonts w:asciiTheme="minorHAnsi" w:hAnsiTheme="minorHAnsi" w:cstheme="minorHAnsi"/>
          <w:u w:val="single"/>
        </w:rPr>
        <w:t>peace</w:t>
      </w:r>
      <w:r w:rsidRPr="00F026F7">
        <w:rPr>
          <w:rFonts w:asciiTheme="minorHAnsi" w:hAnsiTheme="minorHAnsi" w:cstheme="minorHAnsi"/>
        </w:rPr>
        <w:t xml:space="preserve"> and </w:t>
      </w:r>
      <w:r w:rsidRPr="00F026F7">
        <w:rPr>
          <w:rFonts w:asciiTheme="minorHAnsi" w:hAnsiTheme="minorHAnsi" w:cstheme="minorHAnsi"/>
          <w:u w:val="single"/>
        </w:rPr>
        <w:t>security</w:t>
      </w:r>
      <w:r w:rsidRPr="00F026F7">
        <w:rPr>
          <w:rFonts w:asciiTheme="minorHAnsi" w:hAnsiTheme="minorHAnsi" w:cstheme="minorHAnsi"/>
        </w:rPr>
        <w:t xml:space="preserve"> in Indo-Pacific and US holds </w:t>
      </w:r>
      <w:r w:rsidRPr="00F026F7">
        <w:rPr>
          <w:rFonts w:asciiTheme="minorHAnsi" w:hAnsiTheme="minorHAnsi" w:cstheme="minorHAnsi"/>
          <w:u w:val="single"/>
        </w:rPr>
        <w:t>largest forces</w:t>
      </w:r>
      <w:r w:rsidRPr="00F026F7">
        <w:rPr>
          <w:rFonts w:asciiTheme="minorHAnsi" w:hAnsiTheme="minorHAnsi" w:cstheme="minorHAnsi"/>
        </w:rPr>
        <w:t xml:space="preserve"> and </w:t>
      </w:r>
      <w:r w:rsidRPr="00F026F7">
        <w:rPr>
          <w:rFonts w:asciiTheme="minorHAnsi" w:hAnsiTheme="minorHAnsi" w:cstheme="minorHAnsi"/>
          <w:u w:val="single"/>
        </w:rPr>
        <w:t>military assets</w:t>
      </w:r>
      <w:r w:rsidRPr="00F026F7">
        <w:rPr>
          <w:rFonts w:asciiTheme="minorHAnsi" w:hAnsiTheme="minorHAnsi" w:cstheme="minorHAnsi"/>
        </w:rPr>
        <w:t xml:space="preserve"> in Japan</w:t>
      </w:r>
    </w:p>
    <w:p w14:paraId="1AB07401" w14:textId="77777777" w:rsidR="00D66A63" w:rsidRPr="00F026F7" w:rsidRDefault="00D66A63" w:rsidP="00D66A63">
      <w:pPr>
        <w:rPr>
          <w:rFonts w:asciiTheme="minorHAnsi" w:hAnsiTheme="minorHAnsi" w:cstheme="minorHAnsi"/>
        </w:rPr>
      </w:pPr>
      <w:r w:rsidRPr="00F026F7">
        <w:rPr>
          <w:rFonts w:asciiTheme="minorHAnsi" w:hAnsiTheme="minorHAnsi" w:cstheme="minorHAnsi"/>
          <w:b/>
          <w:bCs/>
        </w:rPr>
        <w:t>Price, 2021</w:t>
      </w:r>
      <w:r w:rsidRPr="00F026F7">
        <w:rPr>
          <w:rFonts w:asciiTheme="minorHAnsi" w:hAnsiTheme="minorHAnsi" w:cstheme="minorHAnsi"/>
        </w:rPr>
        <w:t xml:space="preserve"> [Ned, US Department of State – OFFICE OF THE SPOKESPERSON, “Reaffirming the Unbreakable U.S.-Japan Alliance,” US Department of State, MARCH 14, 2021, </w:t>
      </w:r>
      <w:hyperlink r:id="rId166" w:history="1">
        <w:r w:rsidRPr="00F026F7">
          <w:rPr>
            <w:rStyle w:val="Hyperlink"/>
            <w:rFonts w:asciiTheme="minorHAnsi" w:hAnsiTheme="minorHAnsi" w:cstheme="minorHAnsi"/>
          </w:rPr>
          <w:t>https://www.state.gov/reaffirming-the-unbreakable-u-s-japan-alliance/</w:t>
        </w:r>
      </w:hyperlink>
      <w:r w:rsidRPr="00F026F7">
        <w:rPr>
          <w:rFonts w:asciiTheme="minorHAnsi" w:hAnsiTheme="minorHAnsi" w:cstheme="minorHAnsi"/>
        </w:rPr>
        <w:t>, accessed 7/22/2021, ddi-tmur]</w:t>
      </w:r>
    </w:p>
    <w:p w14:paraId="7E5F149D"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Security Cooperation that Promotes Peace and Stability</w:t>
      </w:r>
    </w:p>
    <w:p w14:paraId="20A6CB77" w14:textId="77777777" w:rsidR="00D66A63" w:rsidRPr="00F026F7" w:rsidRDefault="00D66A63" w:rsidP="00D66A63">
      <w:pPr>
        <w:rPr>
          <w:rFonts w:asciiTheme="minorHAnsi" w:hAnsiTheme="minorHAnsi" w:cstheme="minorHAnsi"/>
          <w:sz w:val="16"/>
        </w:rPr>
      </w:pPr>
      <w:r w:rsidRPr="00F026F7">
        <w:rPr>
          <w:rFonts w:asciiTheme="minorHAnsi" w:hAnsiTheme="minorHAnsi" w:cstheme="minorHAnsi"/>
          <w:sz w:val="16"/>
        </w:rPr>
        <w:t xml:space="preserve">The </w:t>
      </w:r>
      <w:r w:rsidRPr="00F026F7">
        <w:rPr>
          <w:rStyle w:val="StyleUnderline"/>
          <w:rFonts w:asciiTheme="minorHAnsi" w:hAnsiTheme="minorHAnsi" w:cstheme="minorHAnsi"/>
        </w:rPr>
        <w:t>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commitment to the defense of Japan is absolute</w:t>
      </w:r>
      <w:r w:rsidRPr="00F026F7">
        <w:rPr>
          <w:rFonts w:asciiTheme="minorHAnsi" w:hAnsiTheme="minorHAnsi" w:cstheme="minorHAnsi"/>
          <w:sz w:val="16"/>
        </w:rPr>
        <w:t xml:space="preserve">. The </w:t>
      </w:r>
      <w:r w:rsidRPr="00F026F7">
        <w:rPr>
          <w:rStyle w:val="StyleUnderline"/>
          <w:rFonts w:asciiTheme="minorHAnsi" w:hAnsiTheme="minorHAnsi" w:cstheme="minorHAnsi"/>
        </w:rPr>
        <w:t>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affirms the Senkaku Islands fall within the scope of Article V of the U.S.-Japan Treaty of Mutual Cooperation and Security, and we </w:t>
      </w:r>
      <w:r w:rsidRPr="00F026F7">
        <w:rPr>
          <w:rStyle w:val="StyleUnderline"/>
          <w:rFonts w:asciiTheme="minorHAnsi" w:hAnsiTheme="minorHAnsi" w:cstheme="minorHAnsi"/>
        </w:rPr>
        <w:t>remain opposed to any unilateral attempts to change the s</w:t>
      </w:r>
      <w:r w:rsidRPr="00F026F7">
        <w:rPr>
          <w:rFonts w:asciiTheme="minorHAnsi" w:hAnsiTheme="minorHAnsi" w:cstheme="minorHAnsi"/>
          <w:sz w:val="16"/>
        </w:rPr>
        <w:t xml:space="preserve">tatus </w:t>
      </w:r>
      <w:r w:rsidRPr="00F026F7">
        <w:rPr>
          <w:rStyle w:val="StyleUnderline"/>
          <w:rFonts w:asciiTheme="minorHAnsi" w:hAnsiTheme="minorHAnsi" w:cstheme="minorHAnsi"/>
        </w:rPr>
        <w:t>quo in the East China Sea or undermine Japan’s administration of these islands.</w:t>
      </w:r>
    </w:p>
    <w:p w14:paraId="39D85498" w14:textId="77777777" w:rsidR="00D66A63" w:rsidRPr="00F026F7" w:rsidRDefault="00D66A63" w:rsidP="00D66A63">
      <w:pPr>
        <w:rPr>
          <w:rFonts w:asciiTheme="minorHAnsi" w:hAnsiTheme="minorHAnsi" w:cstheme="minorHAnsi"/>
          <w:sz w:val="16"/>
        </w:rPr>
      </w:pPr>
      <w:r w:rsidRPr="00F026F7">
        <w:rPr>
          <w:rFonts w:asciiTheme="minorHAnsi" w:hAnsiTheme="minorHAnsi" w:cstheme="minorHAnsi"/>
          <w:sz w:val="16"/>
        </w:rPr>
        <w:t xml:space="preserve">The </w:t>
      </w:r>
      <w:r w:rsidRPr="00F026F7">
        <w:rPr>
          <w:rStyle w:val="StyleUnderline"/>
          <w:rFonts w:asciiTheme="minorHAnsi" w:hAnsiTheme="minorHAnsi" w:cstheme="minorHAnsi"/>
        </w:rPr>
        <w:t>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 xml:space="preserve">invests significant military resources and capabilities to meet the Alliance’s current and future security challenges. </w:t>
      </w:r>
      <w:r w:rsidRPr="00F026F7">
        <w:rPr>
          <w:rFonts w:asciiTheme="minorHAnsi" w:hAnsiTheme="minorHAnsi" w:cstheme="minorHAnsi"/>
          <w:sz w:val="16"/>
        </w:rPr>
        <w:t xml:space="preserve">Through the U.S.-Japan Host Nation Support framework, the Government of </w:t>
      </w:r>
      <w:r w:rsidRPr="00F026F7">
        <w:rPr>
          <w:rStyle w:val="StyleUnderline"/>
          <w:rFonts w:asciiTheme="minorHAnsi" w:hAnsiTheme="minorHAnsi" w:cstheme="minorHAnsi"/>
        </w:rPr>
        <w:t xml:space="preserve">Japan shares the costs of stationing U.S. forces in Japan. </w:t>
      </w:r>
      <w:r w:rsidRPr="00F026F7">
        <w:rPr>
          <w:rFonts w:asciiTheme="minorHAnsi" w:hAnsiTheme="minorHAnsi" w:cstheme="minorHAnsi"/>
          <w:sz w:val="16"/>
        </w:rPr>
        <w:t>On February 24, the Governments of the United States and Japan signed an amendment to the current Special Measures Agreement, a key component of Japan’s Host Nation Support framework, extending it through March 31, 2022. Negotiations for a new and expanded multi-year agreement are ongoing.</w:t>
      </w:r>
    </w:p>
    <w:p w14:paraId="3B32262F" w14:textId="77777777" w:rsidR="00D66A63" w:rsidRPr="00F026F7" w:rsidRDefault="00D66A63" w:rsidP="00D66A63">
      <w:pPr>
        <w:rPr>
          <w:rFonts w:asciiTheme="minorHAnsi" w:hAnsiTheme="minorHAnsi" w:cstheme="minorHAnsi"/>
          <w:sz w:val="16"/>
        </w:rPr>
      </w:pPr>
      <w:r w:rsidRPr="00F026F7">
        <w:rPr>
          <w:rStyle w:val="StyleUnderline"/>
          <w:rFonts w:asciiTheme="minorHAnsi" w:hAnsiTheme="minorHAnsi" w:cstheme="minorHAnsi"/>
        </w:rPr>
        <w:t xml:space="preserve">Japan hosts </w:t>
      </w:r>
      <w:r w:rsidRPr="00F026F7">
        <w:rPr>
          <w:rFonts w:asciiTheme="minorHAnsi" w:hAnsiTheme="minorHAnsi" w:cstheme="minorHAnsi"/>
          <w:sz w:val="16"/>
        </w:rPr>
        <w:t xml:space="preserve">approximately 55,000 U.S. </w:t>
      </w:r>
      <w:r w:rsidRPr="00F026F7">
        <w:rPr>
          <w:rStyle w:val="StyleUnderline"/>
          <w:rFonts w:asciiTheme="minorHAnsi" w:hAnsiTheme="minorHAnsi" w:cstheme="minorHAnsi"/>
        </w:rPr>
        <w:t>service members</w:t>
      </w:r>
      <w:r w:rsidRPr="00F026F7">
        <w:rPr>
          <w:rFonts w:asciiTheme="minorHAnsi" w:hAnsiTheme="minorHAnsi" w:cstheme="minorHAnsi"/>
          <w:sz w:val="16"/>
        </w:rPr>
        <w:t xml:space="preserve"> – </w:t>
      </w:r>
      <w:r w:rsidRPr="00F026F7">
        <w:rPr>
          <w:rStyle w:val="StyleUnderline"/>
          <w:rFonts w:asciiTheme="minorHAnsi" w:hAnsiTheme="minorHAnsi" w:cstheme="minorHAnsi"/>
        </w:rPr>
        <w:t xml:space="preserve">the </w:t>
      </w:r>
      <w:r w:rsidRPr="00F026F7">
        <w:rPr>
          <w:rStyle w:val="Emphasis"/>
          <w:rFonts w:asciiTheme="minorHAnsi" w:hAnsiTheme="minorHAnsi" w:cstheme="minorHAnsi"/>
        </w:rPr>
        <w:t>largest contingent of</w:t>
      </w:r>
      <w:r w:rsidRPr="00F026F7">
        <w:rPr>
          <w:rStyle w:val="StyleUnderline"/>
          <w:rFonts w:asciiTheme="minorHAnsi" w:hAnsiTheme="minorHAnsi" w:cstheme="minorHAnsi"/>
        </w:rPr>
        <w:t xml:space="preserve"> U.S. </w:t>
      </w:r>
      <w:r w:rsidRPr="00F026F7">
        <w:rPr>
          <w:rStyle w:val="Emphasis"/>
          <w:rFonts w:asciiTheme="minorHAnsi" w:hAnsiTheme="minorHAnsi" w:cstheme="minorHAnsi"/>
        </w:rPr>
        <w:t>forces outside the U</w:t>
      </w:r>
      <w:r w:rsidRPr="00F026F7">
        <w:rPr>
          <w:rFonts w:asciiTheme="minorHAnsi" w:hAnsiTheme="minorHAnsi" w:cstheme="minorHAnsi"/>
          <w:sz w:val="16"/>
        </w:rPr>
        <w:t xml:space="preserve">nited </w:t>
      </w:r>
      <w:r w:rsidRPr="00F026F7">
        <w:rPr>
          <w:rStyle w:val="Emphasis"/>
          <w:rFonts w:asciiTheme="minorHAnsi" w:hAnsiTheme="minorHAnsi" w:cstheme="minorHAnsi"/>
        </w:rPr>
        <w:t>S</w:t>
      </w:r>
      <w:r w:rsidRPr="00F026F7">
        <w:rPr>
          <w:rFonts w:asciiTheme="minorHAnsi" w:hAnsiTheme="minorHAnsi" w:cstheme="minorHAnsi"/>
          <w:sz w:val="16"/>
        </w:rPr>
        <w:t xml:space="preserve">tates – along </w:t>
      </w:r>
      <w:r w:rsidRPr="00F026F7">
        <w:rPr>
          <w:rStyle w:val="StyleUnderline"/>
          <w:rFonts w:asciiTheme="minorHAnsi" w:hAnsiTheme="minorHAnsi" w:cstheme="minorHAnsi"/>
        </w:rPr>
        <w:t>with</w:t>
      </w:r>
      <w:r w:rsidRPr="00F026F7">
        <w:rPr>
          <w:rFonts w:asciiTheme="minorHAnsi" w:hAnsiTheme="minorHAnsi" w:cstheme="minorHAnsi"/>
          <w:sz w:val="16"/>
        </w:rPr>
        <w:t xml:space="preserve"> the </w:t>
      </w:r>
      <w:r w:rsidRPr="00F026F7">
        <w:rPr>
          <w:rStyle w:val="StyleUnderline"/>
          <w:rFonts w:asciiTheme="minorHAnsi" w:hAnsiTheme="minorHAnsi" w:cstheme="minorHAnsi"/>
        </w:rPr>
        <w:t>thousands of D</w:t>
      </w:r>
      <w:r w:rsidRPr="00F026F7">
        <w:rPr>
          <w:rFonts w:asciiTheme="minorHAnsi" w:hAnsiTheme="minorHAnsi" w:cstheme="minorHAnsi"/>
          <w:sz w:val="16"/>
        </w:rPr>
        <w:t xml:space="preserve">epartment </w:t>
      </w:r>
      <w:r w:rsidRPr="00F026F7">
        <w:rPr>
          <w:rStyle w:val="StyleUnderline"/>
          <w:rFonts w:asciiTheme="minorHAnsi" w:hAnsiTheme="minorHAnsi" w:cstheme="minorHAnsi"/>
        </w:rPr>
        <w:t>o</w:t>
      </w:r>
      <w:r w:rsidRPr="00F026F7">
        <w:rPr>
          <w:rFonts w:asciiTheme="minorHAnsi" w:hAnsiTheme="minorHAnsi" w:cstheme="minorHAnsi"/>
          <w:sz w:val="16"/>
        </w:rPr>
        <w:t xml:space="preserve">f </w:t>
      </w:r>
      <w:r w:rsidRPr="00F026F7">
        <w:rPr>
          <w:rStyle w:val="StyleUnderline"/>
          <w:rFonts w:asciiTheme="minorHAnsi" w:hAnsiTheme="minorHAnsi" w:cstheme="minorHAnsi"/>
        </w:rPr>
        <w:t>D</w:t>
      </w:r>
      <w:r w:rsidRPr="00F026F7">
        <w:rPr>
          <w:rFonts w:asciiTheme="minorHAnsi" w:hAnsiTheme="minorHAnsi" w:cstheme="minorHAnsi"/>
          <w:sz w:val="16"/>
        </w:rPr>
        <w:t>efense civilians and family members who live and work alongside them.</w:t>
      </w:r>
    </w:p>
    <w:p w14:paraId="0DEFA02F" w14:textId="77777777" w:rsidR="00D66A63" w:rsidRPr="00F026F7" w:rsidRDefault="00D66A63" w:rsidP="00D66A63">
      <w:pPr>
        <w:rPr>
          <w:rStyle w:val="StyleUnderline"/>
          <w:rFonts w:asciiTheme="minorHAnsi" w:hAnsiTheme="minorHAnsi" w:cstheme="minorHAnsi"/>
        </w:rPr>
      </w:pPr>
      <w:r w:rsidRPr="00F026F7">
        <w:rPr>
          <w:rStyle w:val="StyleUnderline"/>
          <w:rFonts w:asciiTheme="minorHAnsi" w:hAnsiTheme="minorHAnsi" w:cstheme="minorHAnsi"/>
        </w:rPr>
        <w:t>Many</w:t>
      </w:r>
      <w:r w:rsidRPr="00F026F7">
        <w:rPr>
          <w:rFonts w:asciiTheme="minorHAnsi" w:hAnsiTheme="minorHAnsi" w:cstheme="minorHAnsi"/>
          <w:sz w:val="16"/>
        </w:rPr>
        <w:t xml:space="preserve"> </w:t>
      </w:r>
      <w:r w:rsidRPr="00F026F7">
        <w:rPr>
          <w:rStyle w:val="StyleUnderline"/>
          <w:rFonts w:asciiTheme="minorHAnsi" w:hAnsiTheme="minorHAnsi" w:cstheme="minorHAnsi"/>
        </w:rPr>
        <w:t>of the 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most capable and advanced military assets are hosted in Japan</w:t>
      </w:r>
      <w:r w:rsidRPr="00F026F7">
        <w:rPr>
          <w:rFonts w:asciiTheme="minorHAnsi" w:hAnsiTheme="minorHAnsi" w:cstheme="minorHAnsi"/>
          <w:sz w:val="16"/>
        </w:rPr>
        <w:t xml:space="preserve">, </w:t>
      </w:r>
      <w:r w:rsidRPr="00F026F7">
        <w:rPr>
          <w:rStyle w:val="StyleUnderline"/>
          <w:rFonts w:asciiTheme="minorHAnsi" w:hAnsiTheme="minorHAnsi" w:cstheme="minorHAnsi"/>
        </w:rPr>
        <w:t>including</w:t>
      </w:r>
      <w:r w:rsidRPr="00F026F7">
        <w:rPr>
          <w:rFonts w:asciiTheme="minorHAnsi" w:hAnsiTheme="minorHAnsi" w:cstheme="minorHAnsi"/>
          <w:sz w:val="16"/>
        </w:rPr>
        <w:t xml:space="preserve"> the </w:t>
      </w:r>
      <w:r w:rsidRPr="00F026F7">
        <w:rPr>
          <w:rStyle w:val="StyleUnderline"/>
          <w:rFonts w:asciiTheme="minorHAnsi" w:hAnsiTheme="minorHAnsi" w:cstheme="minorHAnsi"/>
        </w:rPr>
        <w:t>USS Ronald Reagan and the F-35 Joint Strike Fighter.</w:t>
      </w:r>
      <w:r w:rsidRPr="00F026F7">
        <w:rPr>
          <w:rFonts w:asciiTheme="minorHAnsi" w:hAnsiTheme="minorHAnsi" w:cstheme="minorHAnsi"/>
          <w:sz w:val="16"/>
        </w:rPr>
        <w:t xml:space="preserve"> This </w:t>
      </w:r>
      <w:r w:rsidRPr="00F026F7">
        <w:rPr>
          <w:rStyle w:val="StyleUnderline"/>
          <w:rFonts w:asciiTheme="minorHAnsi" w:hAnsiTheme="minorHAnsi" w:cstheme="minorHAnsi"/>
        </w:rPr>
        <w:t>demonstrates the importance of the U.S.-Japan Alliance and the goal of maintaining peace and security in the Indo-Pacific through effective deterrence and work with regional partners.</w:t>
      </w:r>
    </w:p>
    <w:p w14:paraId="3CE0ED03" w14:textId="77777777" w:rsidR="00D66A63" w:rsidRPr="00F026F7" w:rsidRDefault="00D66A63" w:rsidP="00D66A63">
      <w:pPr>
        <w:rPr>
          <w:rFonts w:asciiTheme="minorHAnsi" w:hAnsiTheme="minorHAnsi" w:cstheme="minorHAnsi"/>
        </w:rPr>
      </w:pPr>
    </w:p>
    <w:p w14:paraId="1BF15FF0" w14:textId="77777777" w:rsidR="00D66A63" w:rsidRPr="00F026F7" w:rsidRDefault="00D66A63" w:rsidP="00D66A63">
      <w:pPr>
        <w:rPr>
          <w:rFonts w:asciiTheme="minorHAnsi" w:hAnsiTheme="minorHAnsi" w:cstheme="minorHAnsi"/>
          <w:lang w:eastAsia="zh-CN"/>
        </w:rPr>
      </w:pPr>
    </w:p>
    <w:p w14:paraId="15FA377B" w14:textId="77777777" w:rsidR="00D66A63" w:rsidRPr="00F026F7" w:rsidRDefault="00D66A63" w:rsidP="00D66A63">
      <w:pPr>
        <w:pStyle w:val="Heading4"/>
        <w:rPr>
          <w:rFonts w:asciiTheme="minorHAnsi" w:hAnsiTheme="minorHAnsi" w:cstheme="minorHAnsi"/>
        </w:rPr>
      </w:pPr>
      <w:r w:rsidRPr="00F026F7">
        <w:rPr>
          <w:rFonts w:asciiTheme="minorHAnsi" w:hAnsiTheme="minorHAnsi" w:cstheme="minorHAnsi"/>
        </w:rPr>
        <w:t xml:space="preserve">Japan and US affirm support for ASEAN for security </w:t>
      </w:r>
    </w:p>
    <w:p w14:paraId="3B2F337D" w14:textId="77777777" w:rsidR="00D66A63" w:rsidRPr="00F026F7" w:rsidRDefault="00D66A63" w:rsidP="00D66A63">
      <w:pPr>
        <w:rPr>
          <w:rFonts w:asciiTheme="minorHAnsi" w:hAnsiTheme="minorHAnsi" w:cstheme="minorHAnsi"/>
        </w:rPr>
      </w:pPr>
      <w:r w:rsidRPr="00F026F7">
        <w:rPr>
          <w:rFonts w:asciiTheme="minorHAnsi" w:hAnsiTheme="minorHAnsi" w:cstheme="minorHAnsi"/>
          <w:b/>
          <w:bCs/>
        </w:rPr>
        <w:t>Shin, 2021</w:t>
      </w:r>
      <w:r w:rsidRPr="00F026F7">
        <w:rPr>
          <w:rFonts w:asciiTheme="minorHAnsi" w:hAnsiTheme="minorHAnsi" w:cstheme="minorHAnsi"/>
        </w:rPr>
        <w:t xml:space="preserve"> [KAWASHIMA, a professor at the University of Tokyo, “The Japan-US Alliance During the Biden Administration,” The Diplomat, April 09, 2021, </w:t>
      </w:r>
      <w:hyperlink r:id="rId167" w:history="1">
        <w:r w:rsidRPr="00F026F7">
          <w:rPr>
            <w:rStyle w:val="Hyperlink"/>
            <w:rFonts w:asciiTheme="minorHAnsi" w:hAnsiTheme="minorHAnsi" w:cstheme="minorHAnsi"/>
          </w:rPr>
          <w:t>https://thediplomat.com/2021/04/the-japan-us-alliance-during-the-biden-administration/</w:t>
        </w:r>
      </w:hyperlink>
      <w:r w:rsidRPr="00F026F7">
        <w:rPr>
          <w:rFonts w:asciiTheme="minorHAnsi" w:hAnsiTheme="minorHAnsi" w:cstheme="minorHAnsi"/>
        </w:rPr>
        <w:t>, accessed 7/22/2021, ddi-tmur]</w:t>
      </w:r>
    </w:p>
    <w:p w14:paraId="1CD71908" w14:textId="77777777" w:rsidR="00D66A63" w:rsidRPr="00F026F7" w:rsidRDefault="00D66A63" w:rsidP="00D66A63">
      <w:pPr>
        <w:rPr>
          <w:rFonts w:asciiTheme="minorHAnsi" w:hAnsiTheme="minorHAnsi" w:cstheme="minorHAnsi"/>
          <w:sz w:val="16"/>
        </w:rPr>
      </w:pPr>
      <w:r w:rsidRPr="00F026F7">
        <w:rPr>
          <w:rFonts w:asciiTheme="minorHAnsi" w:hAnsiTheme="minorHAnsi" w:cstheme="minorHAnsi"/>
          <w:sz w:val="16"/>
        </w:rPr>
        <w:t xml:space="preserve">The second point is that </w:t>
      </w:r>
      <w:r w:rsidRPr="00F026F7">
        <w:rPr>
          <w:rStyle w:val="StyleUnderline"/>
          <w:rFonts w:asciiTheme="minorHAnsi" w:hAnsiTheme="minorHAnsi" w:cstheme="minorHAnsi"/>
        </w:rPr>
        <w:t>Japan and the 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 xml:space="preserve">affirmed their strong support for ASEAN’s unity and centrality and the ASEAN Outlook on the Indo-Pacific. </w:t>
      </w:r>
      <w:r w:rsidRPr="00F026F7">
        <w:rPr>
          <w:rFonts w:asciiTheme="minorHAnsi" w:hAnsiTheme="minorHAnsi" w:cstheme="minorHAnsi"/>
          <w:sz w:val="16"/>
        </w:rPr>
        <w:t xml:space="preserve">Both nations </w:t>
      </w:r>
      <w:r w:rsidRPr="00F026F7">
        <w:rPr>
          <w:rStyle w:val="StyleUnderline"/>
          <w:rFonts w:asciiTheme="minorHAnsi" w:hAnsiTheme="minorHAnsi" w:cstheme="minorHAnsi"/>
        </w:rPr>
        <w:t>pledged to work with ASEAN</w:t>
      </w:r>
      <w:r w:rsidRPr="00F026F7">
        <w:rPr>
          <w:rFonts w:asciiTheme="minorHAnsi" w:hAnsiTheme="minorHAnsi" w:cstheme="minorHAnsi"/>
          <w:sz w:val="16"/>
        </w:rPr>
        <w:t xml:space="preserve">. This is important in light of the </w:t>
      </w:r>
      <w:r w:rsidRPr="00F026F7">
        <w:rPr>
          <w:rStyle w:val="StyleUnderline"/>
          <w:rFonts w:asciiTheme="minorHAnsi" w:hAnsiTheme="minorHAnsi" w:cstheme="minorHAnsi"/>
        </w:rPr>
        <w:t>geopolitical focus of the U.S.-China conflict being in Southeast Asia and the relationship between China and Southeast Asia growing closer recently</w:t>
      </w:r>
      <w:r w:rsidRPr="00F026F7">
        <w:rPr>
          <w:rFonts w:asciiTheme="minorHAnsi" w:hAnsiTheme="minorHAnsi" w:cstheme="minorHAnsi"/>
          <w:sz w:val="16"/>
        </w:rPr>
        <w:t>.</w:t>
      </w:r>
    </w:p>
    <w:p w14:paraId="02E7FA7D"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The Trump administration did not address challenges regarding the U.S. commitment to ASEAN. It is important for the region that the Biden administration strengthen these ties, among other commitments such as the East Asia Summit (EAS).</w:t>
      </w:r>
    </w:p>
    <w:p w14:paraId="57055793" w14:textId="3C178DD3" w:rsidR="00D66A63" w:rsidRPr="009B3004" w:rsidRDefault="00D66A63" w:rsidP="00D66A63">
      <w:pPr>
        <w:rPr>
          <w:rFonts w:asciiTheme="minorHAnsi" w:hAnsiTheme="minorHAnsi" w:cstheme="minorHAnsi"/>
          <w:u w:val="single"/>
        </w:rPr>
      </w:pPr>
      <w:r w:rsidRPr="00F026F7">
        <w:rPr>
          <w:rFonts w:asciiTheme="minorHAnsi" w:hAnsiTheme="minorHAnsi" w:cstheme="minorHAnsi"/>
          <w:sz w:val="16"/>
        </w:rPr>
        <w:t xml:space="preserve">The third point is that, </w:t>
      </w:r>
      <w:r w:rsidRPr="00F026F7">
        <w:rPr>
          <w:rStyle w:val="StyleUnderline"/>
          <w:rFonts w:asciiTheme="minorHAnsi" w:hAnsiTheme="minorHAnsi" w:cstheme="minorHAnsi"/>
        </w:rPr>
        <w:t>given</w:t>
      </w:r>
      <w:r w:rsidRPr="00F026F7">
        <w:rPr>
          <w:rFonts w:asciiTheme="minorHAnsi" w:hAnsiTheme="minorHAnsi" w:cstheme="minorHAnsi"/>
          <w:sz w:val="16"/>
        </w:rPr>
        <w:t xml:space="preserve"> </w:t>
      </w:r>
      <w:r w:rsidRPr="00F026F7">
        <w:rPr>
          <w:rStyle w:val="StyleUnderline"/>
          <w:rFonts w:asciiTheme="minorHAnsi" w:hAnsiTheme="minorHAnsi" w:cstheme="minorHAnsi"/>
        </w:rPr>
        <w:t>South Korea’s</w:t>
      </w:r>
      <w:r w:rsidRPr="00F026F7">
        <w:rPr>
          <w:rFonts w:asciiTheme="minorHAnsi" w:hAnsiTheme="minorHAnsi" w:cstheme="minorHAnsi"/>
          <w:sz w:val="16"/>
        </w:rPr>
        <w:t xml:space="preserve"> </w:t>
      </w:r>
      <w:r w:rsidRPr="00F026F7">
        <w:rPr>
          <w:rStyle w:val="StyleUnderline"/>
          <w:rFonts w:asciiTheme="minorHAnsi" w:hAnsiTheme="minorHAnsi" w:cstheme="minorHAnsi"/>
        </w:rPr>
        <w:t>unclear position on</w:t>
      </w:r>
      <w:r w:rsidRPr="00F026F7">
        <w:rPr>
          <w:rFonts w:asciiTheme="minorHAnsi" w:hAnsiTheme="minorHAnsi" w:cstheme="minorHAnsi"/>
          <w:sz w:val="16"/>
        </w:rPr>
        <w:t xml:space="preserve"> the Free and Open Indo-Pacific strategy (</w:t>
      </w:r>
      <w:r w:rsidRPr="00F026F7">
        <w:rPr>
          <w:rStyle w:val="StyleUnderline"/>
          <w:rFonts w:asciiTheme="minorHAnsi" w:hAnsiTheme="minorHAnsi" w:cstheme="minorHAnsi"/>
        </w:rPr>
        <w:t>FOIP</w:t>
      </w:r>
      <w:r w:rsidRPr="00F026F7">
        <w:rPr>
          <w:rFonts w:asciiTheme="minorHAnsi" w:hAnsiTheme="minorHAnsi" w:cstheme="minorHAnsi"/>
          <w:sz w:val="16"/>
        </w:rPr>
        <w:t xml:space="preserve">) Initiative, the statement “Trilateral cooperation among the United States, </w:t>
      </w:r>
      <w:r w:rsidRPr="00F026F7">
        <w:rPr>
          <w:rStyle w:val="StyleUnderline"/>
          <w:rFonts w:asciiTheme="minorHAnsi" w:hAnsiTheme="minorHAnsi" w:cstheme="minorHAnsi"/>
        </w:rPr>
        <w:t>Japan and the</w:t>
      </w:r>
      <w:r w:rsidRPr="00F026F7">
        <w:rPr>
          <w:rFonts w:asciiTheme="minorHAnsi" w:hAnsiTheme="minorHAnsi" w:cstheme="minorHAnsi"/>
          <w:sz w:val="16"/>
        </w:rPr>
        <w:t xml:space="preserve"> </w:t>
      </w:r>
      <w:r w:rsidRPr="00F026F7">
        <w:rPr>
          <w:rStyle w:val="StyleUnderline"/>
          <w:rFonts w:asciiTheme="minorHAnsi" w:hAnsiTheme="minorHAnsi" w:cstheme="minorHAnsi"/>
        </w:rPr>
        <w:t>R</w:t>
      </w:r>
      <w:r w:rsidRPr="00F026F7">
        <w:rPr>
          <w:rFonts w:asciiTheme="minorHAnsi" w:hAnsiTheme="minorHAnsi" w:cstheme="minorHAnsi"/>
          <w:sz w:val="16"/>
        </w:rPr>
        <w:t xml:space="preserve">epublic </w:t>
      </w:r>
      <w:r w:rsidRPr="00F026F7">
        <w:rPr>
          <w:rStyle w:val="StyleUnderline"/>
          <w:rFonts w:asciiTheme="minorHAnsi" w:hAnsiTheme="minorHAnsi" w:cstheme="minorHAnsi"/>
        </w:rPr>
        <w:t>o</w:t>
      </w:r>
      <w:r w:rsidRPr="00F026F7">
        <w:rPr>
          <w:rFonts w:asciiTheme="minorHAnsi" w:hAnsiTheme="minorHAnsi" w:cstheme="minorHAnsi"/>
          <w:sz w:val="16"/>
        </w:rPr>
        <w:t xml:space="preserve">f </w:t>
      </w:r>
      <w:r w:rsidRPr="00F026F7">
        <w:rPr>
          <w:rStyle w:val="StyleUnderline"/>
          <w:rFonts w:asciiTheme="minorHAnsi" w:hAnsiTheme="minorHAnsi" w:cstheme="minorHAnsi"/>
        </w:rPr>
        <w:t>K</w:t>
      </w:r>
      <w:r w:rsidRPr="00F026F7">
        <w:rPr>
          <w:rFonts w:asciiTheme="minorHAnsi" w:hAnsiTheme="minorHAnsi" w:cstheme="minorHAnsi"/>
          <w:sz w:val="16"/>
        </w:rPr>
        <w:t xml:space="preserve">orea is </w:t>
      </w:r>
      <w:r w:rsidRPr="00F026F7">
        <w:rPr>
          <w:rStyle w:val="StyleUnderline"/>
          <w:rFonts w:asciiTheme="minorHAnsi" w:hAnsiTheme="minorHAnsi" w:cstheme="minorHAnsi"/>
        </w:rPr>
        <w:t>critical for</w:t>
      </w:r>
      <w:r w:rsidRPr="00F026F7">
        <w:rPr>
          <w:rFonts w:asciiTheme="minorHAnsi" w:hAnsiTheme="minorHAnsi" w:cstheme="minorHAnsi"/>
          <w:sz w:val="16"/>
        </w:rPr>
        <w:t xml:space="preserve"> our </w:t>
      </w:r>
      <w:r w:rsidRPr="00F026F7">
        <w:rPr>
          <w:rStyle w:val="StyleUnderline"/>
          <w:rFonts w:asciiTheme="minorHAnsi" w:hAnsiTheme="minorHAnsi" w:cstheme="minorHAnsi"/>
        </w:rPr>
        <w:t>shared security</w:t>
      </w:r>
      <w:r w:rsidRPr="00F026F7">
        <w:rPr>
          <w:rFonts w:asciiTheme="minorHAnsi" w:hAnsiTheme="minorHAnsi" w:cstheme="minorHAnsi"/>
          <w:sz w:val="16"/>
        </w:rPr>
        <w:t xml:space="preserve">, </w:t>
      </w:r>
      <w:r w:rsidRPr="00F026F7">
        <w:rPr>
          <w:rStyle w:val="StyleUnderline"/>
          <w:rFonts w:asciiTheme="minorHAnsi" w:hAnsiTheme="minorHAnsi" w:cstheme="minorHAnsi"/>
        </w:rPr>
        <w:t>peace and prosperity in the Indo-Pacific region</w:t>
      </w:r>
      <w:r w:rsidRPr="00F026F7">
        <w:rPr>
          <w:rFonts w:asciiTheme="minorHAnsi" w:hAnsiTheme="minorHAnsi" w:cstheme="minorHAnsi"/>
          <w:sz w:val="16"/>
        </w:rPr>
        <w:t xml:space="preserve">” is important in </w:t>
      </w:r>
      <w:r w:rsidRPr="00F026F7">
        <w:rPr>
          <w:rStyle w:val="StyleUnderline"/>
          <w:rFonts w:asciiTheme="minorHAnsi" w:hAnsiTheme="minorHAnsi" w:cstheme="minorHAnsi"/>
        </w:rPr>
        <w:t xml:space="preserve">clarifying the relationships between Japan, </w:t>
      </w:r>
      <w:r w:rsidRPr="00F026F7">
        <w:rPr>
          <w:rStyle w:val="StyleUnderline"/>
          <w:rFonts w:asciiTheme="minorHAnsi" w:hAnsiTheme="minorHAnsi" w:cstheme="minorHAnsi"/>
        </w:rPr>
        <w:lastRenderedPageBreak/>
        <w:t>the U.S., and South Korea and may serve as a message to South Korea</w:t>
      </w:r>
      <w:r w:rsidRPr="00F026F7">
        <w:rPr>
          <w:rFonts w:asciiTheme="minorHAnsi" w:hAnsiTheme="minorHAnsi" w:cstheme="minorHAnsi"/>
          <w:sz w:val="16"/>
        </w:rPr>
        <w:t xml:space="preserve">. However, the </w:t>
      </w:r>
      <w:r w:rsidRPr="00F026F7">
        <w:rPr>
          <w:rStyle w:val="StyleUnderline"/>
          <w:rFonts w:asciiTheme="minorHAnsi" w:hAnsiTheme="minorHAnsi" w:cstheme="minorHAnsi"/>
        </w:rPr>
        <w:t>connection between FOIP and the North Korea question was not sufficiently explained.</w:t>
      </w:r>
    </w:p>
    <w:p w14:paraId="7EB135A6" w14:textId="155A05EE" w:rsidR="00D66A63" w:rsidRPr="00F026F7" w:rsidRDefault="00D66A63" w:rsidP="009B3004">
      <w:pPr>
        <w:pStyle w:val="Heading3"/>
        <w:rPr>
          <w:rFonts w:asciiTheme="minorHAnsi" w:hAnsiTheme="minorHAnsi" w:cstheme="minorHAnsi"/>
        </w:rPr>
      </w:pPr>
      <w:r w:rsidRPr="00F026F7">
        <w:rPr>
          <w:rFonts w:asciiTheme="minorHAnsi" w:hAnsiTheme="minorHAnsi" w:cstheme="minorHAnsi"/>
        </w:rPr>
        <w:lastRenderedPageBreak/>
        <w:t xml:space="preserve">2NC </w:t>
      </w:r>
      <w:r w:rsidR="008C2642">
        <w:rPr>
          <w:rFonts w:asciiTheme="minorHAnsi" w:hAnsiTheme="minorHAnsi" w:cstheme="minorHAnsi"/>
        </w:rPr>
        <w:t>– I/L – Econ</w:t>
      </w:r>
    </w:p>
    <w:p w14:paraId="6F641AC3" w14:textId="77777777" w:rsidR="00D66A63" w:rsidRPr="00F026F7" w:rsidRDefault="00D66A63" w:rsidP="00D66A63">
      <w:pPr>
        <w:pStyle w:val="Heading4"/>
        <w:rPr>
          <w:rFonts w:asciiTheme="minorHAnsi" w:hAnsiTheme="minorHAnsi" w:cstheme="minorHAnsi"/>
        </w:rPr>
      </w:pPr>
      <w:r w:rsidRPr="00F026F7">
        <w:rPr>
          <w:rFonts w:asciiTheme="minorHAnsi" w:hAnsiTheme="minorHAnsi" w:cstheme="minorHAnsi"/>
        </w:rPr>
        <w:t>Internal link – Strong relationship ensures strong economic cooperation</w:t>
      </w:r>
    </w:p>
    <w:p w14:paraId="6E63959C" w14:textId="77777777" w:rsidR="00D66A63" w:rsidRPr="00F026F7" w:rsidRDefault="00D66A63" w:rsidP="00D66A63">
      <w:pPr>
        <w:rPr>
          <w:rFonts w:asciiTheme="minorHAnsi" w:hAnsiTheme="minorHAnsi" w:cstheme="minorHAnsi"/>
        </w:rPr>
      </w:pPr>
      <w:r w:rsidRPr="00F026F7">
        <w:rPr>
          <w:rFonts w:asciiTheme="minorHAnsi" w:hAnsiTheme="minorHAnsi" w:cstheme="minorHAnsi"/>
          <w:b/>
          <w:bCs/>
        </w:rPr>
        <w:t>Price, 2021</w:t>
      </w:r>
      <w:r w:rsidRPr="00F026F7">
        <w:rPr>
          <w:rFonts w:asciiTheme="minorHAnsi" w:hAnsiTheme="minorHAnsi" w:cstheme="minorHAnsi"/>
        </w:rPr>
        <w:t xml:space="preserve"> [Ned, US Department of State – OFFICE OF THE SPOKESPERSON, “Reaffirming the Unbreakable U.S.-Japan Alliance,” US Department of State, MARCH 14, 2021, </w:t>
      </w:r>
      <w:hyperlink r:id="rId168" w:history="1">
        <w:r w:rsidRPr="00F026F7">
          <w:rPr>
            <w:rStyle w:val="Hyperlink"/>
            <w:rFonts w:asciiTheme="minorHAnsi" w:hAnsiTheme="minorHAnsi" w:cstheme="minorHAnsi"/>
          </w:rPr>
          <w:t>https://www.state.gov/reaffirming-the-unbreakable-u-s-japan-alliance/</w:t>
        </w:r>
      </w:hyperlink>
      <w:r w:rsidRPr="00F026F7">
        <w:rPr>
          <w:rFonts w:asciiTheme="minorHAnsi" w:hAnsiTheme="minorHAnsi" w:cstheme="minorHAnsi"/>
        </w:rPr>
        <w:t>, accessed 7/22/2021, ddi-tmur]</w:t>
      </w:r>
    </w:p>
    <w:p w14:paraId="7D6F7BBA"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The Steadfast Friendship of the American and Japanese People</w:t>
      </w:r>
    </w:p>
    <w:p w14:paraId="38EA8ABA" w14:textId="77777777" w:rsidR="00D66A63" w:rsidRPr="00F026F7" w:rsidRDefault="00D66A63" w:rsidP="00D66A63">
      <w:pPr>
        <w:rPr>
          <w:rFonts w:asciiTheme="minorHAnsi" w:hAnsiTheme="minorHAnsi" w:cstheme="minorHAnsi"/>
          <w:sz w:val="16"/>
        </w:rPr>
      </w:pPr>
      <w:r w:rsidRPr="00F026F7">
        <w:rPr>
          <w:rFonts w:asciiTheme="minorHAnsi" w:hAnsiTheme="minorHAnsi" w:cstheme="minorHAnsi"/>
          <w:sz w:val="16"/>
        </w:rPr>
        <w:t xml:space="preserve">The </w:t>
      </w:r>
      <w:r w:rsidRPr="00F026F7">
        <w:rPr>
          <w:rStyle w:val="StyleUnderline"/>
          <w:rFonts w:asciiTheme="minorHAnsi" w:hAnsiTheme="minorHAnsi" w:cstheme="minorHAnsi"/>
        </w:rPr>
        <w:t xml:space="preserve">strength of the U.S.-Japan relationship </w:t>
      </w:r>
      <w:r w:rsidRPr="00F026F7">
        <w:rPr>
          <w:rFonts w:asciiTheme="minorHAnsi" w:hAnsiTheme="minorHAnsi" w:cstheme="minorHAnsi"/>
          <w:sz w:val="16"/>
        </w:rPr>
        <w:t xml:space="preserve">is </w:t>
      </w:r>
      <w:r w:rsidRPr="00F026F7">
        <w:rPr>
          <w:rStyle w:val="StyleUnderline"/>
          <w:rFonts w:asciiTheme="minorHAnsi" w:hAnsiTheme="minorHAnsi" w:cstheme="minorHAnsi"/>
        </w:rPr>
        <w:t>due in part to</w:t>
      </w:r>
      <w:r w:rsidRPr="00F026F7">
        <w:rPr>
          <w:rFonts w:asciiTheme="minorHAnsi" w:hAnsiTheme="minorHAnsi" w:cstheme="minorHAnsi"/>
          <w:sz w:val="16"/>
        </w:rPr>
        <w:t xml:space="preserve"> the substantial reservoir of </w:t>
      </w:r>
      <w:r w:rsidRPr="00F026F7">
        <w:rPr>
          <w:rStyle w:val="StyleUnderline"/>
          <w:rFonts w:asciiTheme="minorHAnsi" w:hAnsiTheme="minorHAnsi" w:cstheme="minorHAnsi"/>
        </w:rPr>
        <w:t>goodwill created by</w:t>
      </w:r>
      <w:r w:rsidRPr="00F026F7">
        <w:rPr>
          <w:rFonts w:asciiTheme="minorHAnsi" w:hAnsiTheme="minorHAnsi" w:cstheme="minorHAnsi"/>
          <w:sz w:val="16"/>
        </w:rPr>
        <w:t xml:space="preserve"> the </w:t>
      </w:r>
      <w:r w:rsidRPr="00F026F7">
        <w:rPr>
          <w:rStyle w:val="StyleUnderline"/>
          <w:rFonts w:asciiTheme="minorHAnsi" w:hAnsiTheme="minorHAnsi" w:cstheme="minorHAnsi"/>
        </w:rPr>
        <w:t>close ties between</w:t>
      </w:r>
      <w:r w:rsidRPr="00F026F7">
        <w:rPr>
          <w:rFonts w:asciiTheme="minorHAnsi" w:hAnsiTheme="minorHAnsi" w:cstheme="minorHAnsi"/>
          <w:sz w:val="16"/>
        </w:rPr>
        <w:t xml:space="preserve"> </w:t>
      </w:r>
      <w:r w:rsidRPr="00F026F7">
        <w:rPr>
          <w:rStyle w:val="StyleUnderline"/>
          <w:rFonts w:asciiTheme="minorHAnsi" w:hAnsiTheme="minorHAnsi" w:cstheme="minorHAnsi"/>
        </w:rPr>
        <w:t>the</w:t>
      </w:r>
      <w:r w:rsidRPr="00F026F7">
        <w:rPr>
          <w:rFonts w:asciiTheme="minorHAnsi" w:hAnsiTheme="minorHAnsi" w:cstheme="minorHAnsi"/>
          <w:sz w:val="16"/>
        </w:rPr>
        <w:t xml:space="preserve"> American and Japanese </w:t>
      </w:r>
      <w:r w:rsidRPr="00F026F7">
        <w:rPr>
          <w:rStyle w:val="StyleUnderline"/>
          <w:rFonts w:asciiTheme="minorHAnsi" w:hAnsiTheme="minorHAnsi" w:cstheme="minorHAnsi"/>
        </w:rPr>
        <w:t>people</w:t>
      </w:r>
      <w:r w:rsidRPr="00F026F7">
        <w:rPr>
          <w:rFonts w:asciiTheme="minorHAnsi" w:hAnsiTheme="minorHAnsi" w:cstheme="minorHAnsi"/>
          <w:sz w:val="16"/>
        </w:rPr>
        <w:t xml:space="preserve"> at the grassroots level, often </w:t>
      </w:r>
      <w:r w:rsidRPr="00F026F7">
        <w:rPr>
          <w:rStyle w:val="StyleUnderline"/>
          <w:rFonts w:asciiTheme="minorHAnsi" w:hAnsiTheme="minorHAnsi" w:cstheme="minorHAnsi"/>
        </w:rPr>
        <w:t>supported by</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 </w:t>
      </w:r>
      <w:r w:rsidRPr="00F026F7">
        <w:rPr>
          <w:rStyle w:val="Emphasis"/>
          <w:rFonts w:asciiTheme="minorHAnsi" w:hAnsiTheme="minorHAnsi" w:cstheme="minorHAnsi"/>
        </w:rPr>
        <w:t>U.S. and Japanese governments</w:t>
      </w:r>
      <w:r w:rsidRPr="00F026F7">
        <w:rPr>
          <w:rFonts w:asciiTheme="minorHAnsi" w:hAnsiTheme="minorHAnsi" w:cstheme="minorHAnsi"/>
          <w:sz w:val="16"/>
        </w:rPr>
        <w:t>.</w:t>
      </w:r>
    </w:p>
    <w:p w14:paraId="18D8DAAA"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There are more than 30,000 American alumni of the Japanese government-sponsored Japan Exchange and Teaching (JET) program, including nearly 200 JET program alumni working at the Department of State.</w:t>
      </w:r>
    </w:p>
    <w:p w14:paraId="52495E1C"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The Fulbright program has sent nearly 7,500 young Japanese on Fulbright scholarships to the United States since 1952. More than 3,800 Japanese are alumni of the International Visitor Leadership Program, the State Department’s premier professional exchange initiative for emerging leaders. Japanese students comprise the 8th largest group of international students studying in the United States. There are 37 U.S.-based Japan-America Society chapters, and the United States and Japan also share more sister city relationships than any other two countries.</w:t>
      </w:r>
    </w:p>
    <w:p w14:paraId="63AC3468"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Many other non-governmental organizations, such as the U.S.-Japan Council, Mansfield Foundation, and Sasakawa Peace Foundation, utilize public-private partnerships and U.S. government grants to support people-to-people exchanges.</w:t>
      </w:r>
    </w:p>
    <w:p w14:paraId="60636A9F"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Economic Ties that Benefit the American and Japanese People</w:t>
      </w:r>
    </w:p>
    <w:p w14:paraId="60FE44BB"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 xml:space="preserve">With over $300 billion worth of goods and services exchanged each year, the </w:t>
      </w:r>
      <w:r w:rsidRPr="00F026F7">
        <w:rPr>
          <w:rStyle w:val="StyleUnderline"/>
          <w:rFonts w:asciiTheme="minorHAnsi" w:hAnsiTheme="minorHAnsi" w:cstheme="minorHAnsi"/>
        </w:rPr>
        <w:t>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and Japan are top trading partners</w:t>
      </w:r>
      <w:r w:rsidRPr="00F026F7">
        <w:rPr>
          <w:rFonts w:asciiTheme="minorHAnsi" w:hAnsiTheme="minorHAnsi" w:cstheme="minorHAnsi"/>
          <w:sz w:val="16"/>
        </w:rPr>
        <w:t xml:space="preserve">, and the </w:t>
      </w:r>
      <w:r w:rsidRPr="00F026F7">
        <w:rPr>
          <w:rStyle w:val="StyleUnderline"/>
          <w:rFonts w:asciiTheme="minorHAnsi" w:hAnsiTheme="minorHAnsi" w:cstheme="minorHAnsi"/>
        </w:rPr>
        <w:t xml:space="preserve">U.S.-Japan bilateral economic relationship is </w:t>
      </w:r>
      <w:r w:rsidRPr="00F026F7">
        <w:rPr>
          <w:rStyle w:val="Emphasis"/>
          <w:rFonts w:asciiTheme="minorHAnsi" w:hAnsiTheme="minorHAnsi" w:cstheme="minorHAnsi"/>
        </w:rPr>
        <w:t>one of strongest in the world.</w:t>
      </w:r>
    </w:p>
    <w:p w14:paraId="159F9426"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Japan-affiliated firms employ or support more than 948,100 jobs in the United States.</w:t>
      </w:r>
    </w:p>
    <w:p w14:paraId="260343F5" w14:textId="77777777" w:rsidR="00D66A63" w:rsidRPr="00F026F7" w:rsidRDefault="00D66A63" w:rsidP="00D66A63">
      <w:pPr>
        <w:rPr>
          <w:rFonts w:asciiTheme="minorHAnsi" w:hAnsiTheme="minorHAnsi" w:cstheme="minorHAnsi"/>
          <w:sz w:val="16"/>
        </w:rPr>
      </w:pPr>
      <w:r w:rsidRPr="00F026F7">
        <w:rPr>
          <w:rFonts w:asciiTheme="minorHAnsi" w:hAnsiTheme="minorHAnsi" w:cstheme="minorHAnsi"/>
          <w:sz w:val="16"/>
        </w:rPr>
        <w:t xml:space="preserve">The </w:t>
      </w:r>
      <w:r w:rsidRPr="00F026F7">
        <w:rPr>
          <w:rStyle w:val="StyleUnderline"/>
          <w:rFonts w:asciiTheme="minorHAnsi" w:hAnsiTheme="minorHAnsi" w:cstheme="minorHAnsi"/>
        </w:rPr>
        <w:t>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 xml:space="preserve">is Japan’s </w:t>
      </w:r>
      <w:r w:rsidRPr="00F026F7">
        <w:rPr>
          <w:rStyle w:val="Emphasis"/>
          <w:rFonts w:asciiTheme="minorHAnsi" w:hAnsiTheme="minorHAnsi" w:cstheme="minorHAnsi"/>
        </w:rPr>
        <w:t>top source of direct investment</w:t>
      </w:r>
      <w:r w:rsidRPr="00F026F7">
        <w:rPr>
          <w:rFonts w:asciiTheme="minorHAnsi" w:hAnsiTheme="minorHAnsi" w:cstheme="minorHAnsi"/>
          <w:sz w:val="16"/>
        </w:rPr>
        <w:t xml:space="preserve">, and </w:t>
      </w:r>
      <w:r w:rsidRPr="00F026F7">
        <w:rPr>
          <w:rStyle w:val="StyleUnderline"/>
          <w:rFonts w:asciiTheme="minorHAnsi" w:hAnsiTheme="minorHAnsi" w:cstheme="minorHAnsi"/>
        </w:rPr>
        <w:t xml:space="preserve">Japan is the </w:t>
      </w:r>
      <w:r w:rsidRPr="00F026F7">
        <w:rPr>
          <w:rStyle w:val="Emphasis"/>
          <w:rFonts w:asciiTheme="minorHAnsi" w:hAnsiTheme="minorHAnsi" w:cstheme="minorHAnsi"/>
        </w:rPr>
        <w:t xml:space="preserve">top investor </w:t>
      </w:r>
      <w:r w:rsidRPr="00F026F7">
        <w:rPr>
          <w:rStyle w:val="StyleUnderline"/>
          <w:rFonts w:asciiTheme="minorHAnsi" w:hAnsiTheme="minorHAnsi" w:cstheme="minorHAnsi"/>
        </w:rPr>
        <w:t>in the 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tates, with $644.7 billion invested in 2019 across all 50 states. Both countries acknowledge the important role of women as drivers of economic progress in all sectors.</w:t>
      </w:r>
    </w:p>
    <w:p w14:paraId="6652D2C9"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 xml:space="preserve">The United States and Japan are </w:t>
      </w:r>
      <w:r w:rsidRPr="00F026F7">
        <w:rPr>
          <w:rStyle w:val="StyleUnderline"/>
          <w:rFonts w:asciiTheme="minorHAnsi" w:hAnsiTheme="minorHAnsi" w:cstheme="minorHAnsi"/>
        </w:rPr>
        <w:t>working closely via whole-of-government initiatives</w:t>
      </w:r>
      <w:r w:rsidRPr="00F026F7">
        <w:rPr>
          <w:rFonts w:asciiTheme="minorHAnsi" w:hAnsiTheme="minorHAnsi" w:cstheme="minorHAnsi"/>
          <w:sz w:val="16"/>
        </w:rPr>
        <w:t xml:space="preserve">, </w:t>
      </w:r>
      <w:r w:rsidRPr="00F026F7">
        <w:rPr>
          <w:rStyle w:val="StyleUnderline"/>
          <w:rFonts w:asciiTheme="minorHAnsi" w:hAnsiTheme="minorHAnsi" w:cstheme="minorHAnsi"/>
        </w:rPr>
        <w:t>bilateral partnerships</w:t>
      </w:r>
      <w:r w:rsidRPr="00F026F7">
        <w:rPr>
          <w:rFonts w:asciiTheme="minorHAnsi" w:hAnsiTheme="minorHAnsi" w:cstheme="minorHAnsi"/>
          <w:sz w:val="16"/>
        </w:rPr>
        <w:t xml:space="preserve">, </w:t>
      </w:r>
      <w:r w:rsidRPr="00F026F7">
        <w:rPr>
          <w:rStyle w:val="StyleUnderline"/>
          <w:rFonts w:asciiTheme="minorHAnsi" w:hAnsiTheme="minorHAnsi" w:cstheme="minorHAnsi"/>
        </w:rPr>
        <w:t>cooperation with like-minded countries,</w:t>
      </w:r>
      <w:r w:rsidRPr="00F026F7">
        <w:rPr>
          <w:rFonts w:asciiTheme="minorHAnsi" w:hAnsiTheme="minorHAnsi" w:cstheme="minorHAnsi"/>
          <w:sz w:val="16"/>
        </w:rPr>
        <w:t xml:space="preserve"> and </w:t>
      </w:r>
      <w:r w:rsidRPr="00F026F7">
        <w:rPr>
          <w:rStyle w:val="StyleUnderline"/>
          <w:rFonts w:asciiTheme="minorHAnsi" w:hAnsiTheme="minorHAnsi" w:cstheme="minorHAnsi"/>
        </w:rPr>
        <w:t>enhanced private-sector engagement</w:t>
      </w:r>
      <w:r w:rsidRPr="00F026F7">
        <w:rPr>
          <w:rFonts w:asciiTheme="minorHAnsi" w:hAnsiTheme="minorHAnsi" w:cstheme="minorHAnsi"/>
          <w:sz w:val="16"/>
        </w:rPr>
        <w:t xml:space="preserve"> to assist countries in the Indo-Pacific and across the globe </w:t>
      </w:r>
      <w:r w:rsidRPr="00F026F7">
        <w:rPr>
          <w:rStyle w:val="StyleUnderline"/>
          <w:rFonts w:asciiTheme="minorHAnsi" w:hAnsiTheme="minorHAnsi" w:cstheme="minorHAnsi"/>
        </w:rPr>
        <w:t>to catalyze investment in infrastructure, energy, and the digital economy to promote connectivity and economic growth.</w:t>
      </w:r>
    </w:p>
    <w:p w14:paraId="126D5F7C" w14:textId="77777777" w:rsidR="00D66A63" w:rsidRPr="00F026F7" w:rsidRDefault="00D66A63" w:rsidP="00D66A63">
      <w:pPr>
        <w:rPr>
          <w:rStyle w:val="StyleUnderline"/>
          <w:rFonts w:asciiTheme="minorHAnsi" w:hAnsiTheme="minorHAnsi" w:cstheme="minorHAnsi"/>
        </w:rPr>
      </w:pPr>
      <w:r w:rsidRPr="00F026F7">
        <w:rPr>
          <w:rFonts w:asciiTheme="minorHAnsi" w:hAnsiTheme="minorHAnsi" w:cstheme="minorHAnsi"/>
          <w:sz w:val="16"/>
        </w:rPr>
        <w:t xml:space="preserve">The </w:t>
      </w:r>
      <w:r w:rsidRPr="00F026F7">
        <w:rPr>
          <w:rStyle w:val="StyleUnderline"/>
          <w:rFonts w:asciiTheme="minorHAnsi" w:hAnsiTheme="minorHAnsi" w:cstheme="minorHAnsi"/>
        </w:rPr>
        <w:t>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and Japan</w:t>
      </w:r>
      <w:r w:rsidRPr="00F026F7">
        <w:rPr>
          <w:rFonts w:asciiTheme="minorHAnsi" w:hAnsiTheme="minorHAnsi" w:cstheme="minorHAnsi"/>
          <w:sz w:val="16"/>
        </w:rPr>
        <w:t xml:space="preserve"> are </w:t>
      </w:r>
      <w:r w:rsidRPr="00F026F7">
        <w:rPr>
          <w:rStyle w:val="StyleUnderline"/>
          <w:rFonts w:asciiTheme="minorHAnsi" w:hAnsiTheme="minorHAnsi" w:cstheme="minorHAnsi"/>
        </w:rPr>
        <w:t>supporting open and competitive energy markets</w:t>
      </w:r>
      <w:r w:rsidRPr="00F026F7">
        <w:rPr>
          <w:rFonts w:asciiTheme="minorHAnsi" w:hAnsiTheme="minorHAnsi" w:cstheme="minorHAnsi"/>
          <w:sz w:val="16"/>
        </w:rPr>
        <w:t xml:space="preserve">. We are </w:t>
      </w:r>
      <w:r w:rsidRPr="00F026F7">
        <w:rPr>
          <w:rStyle w:val="StyleUnderline"/>
          <w:rFonts w:asciiTheme="minorHAnsi" w:hAnsiTheme="minorHAnsi" w:cstheme="minorHAnsi"/>
        </w:rPr>
        <w:t xml:space="preserve">strengthening energy security in the Indo-Pacific region through the </w:t>
      </w:r>
      <w:r w:rsidRPr="00F026F7">
        <w:rPr>
          <w:rFonts w:asciiTheme="minorHAnsi" w:hAnsiTheme="minorHAnsi" w:cstheme="minorHAnsi"/>
          <w:sz w:val="16"/>
        </w:rPr>
        <w:t>Japan-United States Strategic Energy Partnership (</w:t>
      </w:r>
      <w:r w:rsidRPr="00F026F7">
        <w:rPr>
          <w:rStyle w:val="StyleUnderline"/>
          <w:rFonts w:asciiTheme="minorHAnsi" w:hAnsiTheme="minorHAnsi" w:cstheme="minorHAnsi"/>
        </w:rPr>
        <w:t>JUSEP</w:t>
      </w:r>
      <w:r w:rsidRPr="00F026F7">
        <w:rPr>
          <w:rFonts w:asciiTheme="minorHAnsi" w:hAnsiTheme="minorHAnsi" w:cstheme="minorHAnsi"/>
          <w:sz w:val="16"/>
        </w:rPr>
        <w:t xml:space="preserve">) and will continue to </w:t>
      </w:r>
      <w:r w:rsidRPr="00F026F7">
        <w:rPr>
          <w:rStyle w:val="StyleUnderline"/>
          <w:rFonts w:asciiTheme="minorHAnsi" w:hAnsiTheme="minorHAnsi" w:cstheme="minorHAnsi"/>
        </w:rPr>
        <w:t>identify additional joint commercial engagements in the Indo-Pacific region.</w:t>
      </w:r>
    </w:p>
    <w:p w14:paraId="333079D8" w14:textId="74A44CCD" w:rsidR="00D66A63" w:rsidRPr="00A033F5" w:rsidRDefault="00D66A63" w:rsidP="00D66A63">
      <w:pPr>
        <w:rPr>
          <w:rFonts w:asciiTheme="minorHAnsi" w:hAnsiTheme="minorHAnsi" w:cstheme="minorHAnsi"/>
          <w:sz w:val="16"/>
        </w:rPr>
      </w:pPr>
      <w:r w:rsidRPr="00F026F7">
        <w:rPr>
          <w:rFonts w:asciiTheme="minorHAnsi" w:hAnsiTheme="minorHAnsi" w:cstheme="minorHAnsi"/>
          <w:sz w:val="16"/>
        </w:rPr>
        <w:t xml:space="preserve">Our </w:t>
      </w:r>
      <w:r w:rsidRPr="00F026F7">
        <w:rPr>
          <w:rStyle w:val="StyleUnderline"/>
          <w:rFonts w:asciiTheme="minorHAnsi" w:hAnsiTheme="minorHAnsi" w:cstheme="minorHAnsi"/>
        </w:rPr>
        <w:t>economic cooperation</w:t>
      </w:r>
      <w:r w:rsidRPr="00F026F7">
        <w:rPr>
          <w:rFonts w:asciiTheme="minorHAnsi" w:hAnsiTheme="minorHAnsi" w:cstheme="minorHAnsi"/>
          <w:sz w:val="16"/>
        </w:rPr>
        <w:t xml:space="preserve"> has also </w:t>
      </w:r>
      <w:r w:rsidRPr="00F026F7">
        <w:rPr>
          <w:rStyle w:val="StyleUnderline"/>
          <w:rFonts w:asciiTheme="minorHAnsi" w:hAnsiTheme="minorHAnsi" w:cstheme="minorHAnsi"/>
        </w:rPr>
        <w:t>led to close collaboration in science and technology and promoted shared values in research</w:t>
      </w:r>
      <w:r w:rsidRPr="00F026F7">
        <w:rPr>
          <w:rFonts w:asciiTheme="minorHAnsi" w:hAnsiTheme="minorHAnsi" w:cstheme="minorHAnsi"/>
          <w:sz w:val="16"/>
        </w:rPr>
        <w:t>, including on</w:t>
      </w:r>
      <w:r w:rsidRPr="00F026F7">
        <w:rPr>
          <w:rStyle w:val="StyleUnderline"/>
          <w:rFonts w:asciiTheme="minorHAnsi" w:hAnsiTheme="minorHAnsi" w:cstheme="minorHAnsi"/>
        </w:rPr>
        <w:t xml:space="preserve"> COVID-19 response, the digital economy, national security-focused investment screening, quantum sciences, artificial intelligence, space exploration, biosciences</w:t>
      </w:r>
      <w:r w:rsidRPr="00F026F7">
        <w:rPr>
          <w:rFonts w:asciiTheme="minorHAnsi" w:hAnsiTheme="minorHAnsi" w:cstheme="minorHAnsi"/>
          <w:sz w:val="16"/>
        </w:rPr>
        <w:t xml:space="preserve">, </w:t>
      </w:r>
      <w:r w:rsidRPr="00F026F7">
        <w:rPr>
          <w:rStyle w:val="StyleUnderline"/>
          <w:rFonts w:asciiTheme="minorHAnsi" w:hAnsiTheme="minorHAnsi" w:cstheme="minorHAnsi"/>
        </w:rPr>
        <w:t>and a wide range of emerging technologies.</w:t>
      </w:r>
    </w:p>
    <w:p w14:paraId="1A5B4A0C" w14:textId="7465E717" w:rsidR="00152553" w:rsidRPr="00F026F7" w:rsidRDefault="00152553" w:rsidP="00AA1D9F">
      <w:pPr>
        <w:pStyle w:val="Heading3"/>
        <w:rPr>
          <w:rFonts w:asciiTheme="minorHAnsi" w:hAnsiTheme="minorHAnsi" w:cstheme="minorHAnsi"/>
        </w:rPr>
      </w:pPr>
      <w:r w:rsidRPr="00F026F7">
        <w:rPr>
          <w:rFonts w:asciiTheme="minorHAnsi" w:hAnsiTheme="minorHAnsi" w:cstheme="minorHAnsi"/>
        </w:rPr>
        <w:lastRenderedPageBreak/>
        <w:t xml:space="preserve">2NC </w:t>
      </w:r>
      <w:r w:rsidR="00703CAD">
        <w:rPr>
          <w:rFonts w:asciiTheme="minorHAnsi" w:hAnsiTheme="minorHAnsi" w:cstheme="minorHAnsi"/>
        </w:rPr>
        <w:t>– I/L – Japan Prolif</w:t>
      </w:r>
    </w:p>
    <w:p w14:paraId="41E9D164" w14:textId="77777777" w:rsidR="004C6A56" w:rsidRPr="00E5443E" w:rsidRDefault="004C6A56" w:rsidP="004C6A56">
      <w:pPr>
        <w:pStyle w:val="Heading4"/>
      </w:pPr>
      <w:r>
        <w:t>Perception of allied abandonment causes cascading East Asian prolif</w:t>
      </w:r>
    </w:p>
    <w:p w14:paraId="4212C8DD" w14:textId="77777777" w:rsidR="004C6A56" w:rsidRPr="001E28B5" w:rsidRDefault="004C6A56" w:rsidP="004C6A56">
      <w:pPr>
        <w:rPr>
          <w:sz w:val="16"/>
          <w:szCs w:val="16"/>
        </w:rPr>
      </w:pPr>
      <w:r w:rsidRPr="001E28B5">
        <w:rPr>
          <w:rStyle w:val="Style13ptBold"/>
        </w:rPr>
        <w:t>Fitzpatrick 16</w:t>
      </w:r>
      <w:r>
        <w:t xml:space="preserve"> </w:t>
      </w:r>
      <w:r w:rsidRPr="001E28B5">
        <w:rPr>
          <w:sz w:val="16"/>
          <w:szCs w:val="16"/>
        </w:rPr>
        <w:t>(Mark Fitzpatrick - Associate fellow and former Executive Director of IISS–Americas, former US Foreign Service Officer, former Deputy Assistant Secretary for Non-proliferation. &lt;MKIM&gt; “Asia’s Latent Nuclear Powers: Japan, South Korea and Taiwan”. 2016. DOA: 6/29/19. https://www.taylorfrancis.com/books/9781351223744)</w:t>
      </w:r>
    </w:p>
    <w:p w14:paraId="65B09076" w14:textId="77777777" w:rsidR="004C6A56" w:rsidRDefault="004C6A56" w:rsidP="004C6A56">
      <w:pPr>
        <w:rPr>
          <w:sz w:val="16"/>
          <w:szCs w:val="16"/>
        </w:rPr>
      </w:pPr>
      <w:r w:rsidRPr="00767A83">
        <w:rPr>
          <w:sz w:val="16"/>
          <w:szCs w:val="16"/>
        </w:rPr>
        <w:t xml:space="preserve">Any decision to go nuclear would be affected foremost by the nature of the perceived threat. For Japan and Taiwan, this means the threat from China, in terms of both its nuclear and conventional capabilities. For South Korea (and to some degree Japan) North Korea’s nuclear threat, exacerbated by its 6 January claimed hydrogen-bomb test, is a dominant factor. Other motivations are possible in the future. Japan worries, for example, about the prospect of an antagonistic unified Korea that has inherited nuclear-weapons technology from the North. </w:t>
      </w:r>
      <w:r w:rsidRPr="00D07DDB">
        <w:rPr>
          <w:b/>
          <w:highlight w:val="green"/>
          <w:u w:val="single"/>
        </w:rPr>
        <w:t>South</w:t>
      </w:r>
      <w:r w:rsidRPr="00767A83">
        <w:rPr>
          <w:sz w:val="16"/>
          <w:szCs w:val="16"/>
        </w:rPr>
        <w:t xml:space="preserve"> (and North) </w:t>
      </w:r>
      <w:r w:rsidRPr="00D07DDB">
        <w:rPr>
          <w:b/>
          <w:highlight w:val="green"/>
          <w:u w:val="single"/>
        </w:rPr>
        <w:t>Koreans have</w:t>
      </w:r>
      <w:r w:rsidRPr="00767A83">
        <w:rPr>
          <w:sz w:val="16"/>
          <w:szCs w:val="16"/>
        </w:rPr>
        <w:t xml:space="preserve"> their own </w:t>
      </w:r>
      <w:r w:rsidRPr="00D07DDB">
        <w:rPr>
          <w:b/>
          <w:highlight w:val="green"/>
          <w:u w:val="single"/>
        </w:rPr>
        <w:t>concerns about Japan</w:t>
      </w:r>
      <w:r w:rsidRPr="00767A83">
        <w:rPr>
          <w:sz w:val="16"/>
          <w:szCs w:val="16"/>
        </w:rPr>
        <w:t xml:space="preserve">. </w:t>
      </w:r>
      <w:r w:rsidRPr="00492932">
        <w:rPr>
          <w:b/>
          <w:u w:val="single"/>
        </w:rPr>
        <w:t xml:space="preserve">Such concerns </w:t>
      </w:r>
      <w:r w:rsidRPr="003157D2">
        <w:rPr>
          <w:b/>
          <w:u w:val="single"/>
        </w:rPr>
        <w:t>increase the likelihood of a nuclear cascade</w:t>
      </w:r>
      <w:r w:rsidRPr="00492932">
        <w:rPr>
          <w:b/>
          <w:u w:val="single"/>
        </w:rPr>
        <w:t xml:space="preserve">. </w:t>
      </w:r>
      <w:r w:rsidRPr="00D07DDB">
        <w:rPr>
          <w:b/>
          <w:highlight w:val="green"/>
          <w:u w:val="single"/>
        </w:rPr>
        <w:t>Japan’s acquisition of nuclear</w:t>
      </w:r>
      <w:r w:rsidRPr="00492932">
        <w:rPr>
          <w:b/>
          <w:u w:val="single"/>
        </w:rPr>
        <w:t xml:space="preserve"> </w:t>
      </w:r>
      <w:r w:rsidRPr="00D07DDB">
        <w:rPr>
          <w:b/>
          <w:highlight w:val="green"/>
          <w:u w:val="single"/>
        </w:rPr>
        <w:t>weapons</w:t>
      </w:r>
      <w:r w:rsidRPr="00492932">
        <w:rPr>
          <w:b/>
          <w:u w:val="single"/>
        </w:rPr>
        <w:t xml:space="preserve"> would </w:t>
      </w:r>
      <w:r w:rsidRPr="00D07DDB">
        <w:rPr>
          <w:b/>
          <w:highlight w:val="green"/>
          <w:u w:val="single"/>
        </w:rPr>
        <w:t>give South Korea a</w:t>
      </w:r>
      <w:r w:rsidRPr="00492932">
        <w:rPr>
          <w:b/>
          <w:u w:val="single"/>
        </w:rPr>
        <w:t xml:space="preserve">n almost </w:t>
      </w:r>
      <w:r w:rsidRPr="00D07DDB">
        <w:rPr>
          <w:b/>
          <w:highlight w:val="green"/>
          <w:u w:val="single"/>
        </w:rPr>
        <w:t>irresistible motivation to follow suit</w:t>
      </w:r>
      <w:r w:rsidRPr="00767A83">
        <w:rPr>
          <w:sz w:val="16"/>
          <w:szCs w:val="16"/>
        </w:rPr>
        <w:t xml:space="preserve">. </w:t>
      </w:r>
      <w:r w:rsidRPr="00D07DDB">
        <w:rPr>
          <w:b/>
          <w:highlight w:val="green"/>
          <w:u w:val="single"/>
        </w:rPr>
        <w:t>The same</w:t>
      </w:r>
      <w:r w:rsidRPr="003157D2">
        <w:rPr>
          <w:b/>
          <w:u w:val="single"/>
        </w:rPr>
        <w:t xml:space="preserve"> may also </w:t>
      </w:r>
      <w:r w:rsidRPr="00D07DDB">
        <w:rPr>
          <w:b/>
          <w:highlight w:val="green"/>
          <w:u w:val="single"/>
        </w:rPr>
        <w:t>hold true for the reverse</w:t>
      </w:r>
      <w:r w:rsidRPr="003157D2">
        <w:rPr>
          <w:b/>
          <w:u w:val="single"/>
        </w:rPr>
        <w:t xml:space="preserve"> case</w:t>
      </w:r>
      <w:r w:rsidRPr="003157D2">
        <w:rPr>
          <w:b/>
          <w:sz w:val="16"/>
          <w:szCs w:val="16"/>
        </w:rPr>
        <w:t>,</w:t>
      </w:r>
      <w:r w:rsidRPr="00767A83">
        <w:rPr>
          <w:sz w:val="16"/>
          <w:szCs w:val="16"/>
        </w:rPr>
        <w:t xml:space="preserve"> although this is less certain, given Japan’s stronger societal aversion to nuclear weapons. </w:t>
      </w:r>
      <w:r w:rsidRPr="00D07DDB">
        <w:rPr>
          <w:b/>
          <w:highlight w:val="green"/>
          <w:u w:val="single"/>
        </w:rPr>
        <w:t>The breakdown in the</w:t>
      </w:r>
      <w:r w:rsidRPr="00492932">
        <w:rPr>
          <w:b/>
          <w:u w:val="single"/>
        </w:rPr>
        <w:t xml:space="preserve"> global </w:t>
      </w:r>
      <w:r w:rsidRPr="00D07DDB">
        <w:rPr>
          <w:b/>
          <w:highlight w:val="green"/>
          <w:u w:val="single"/>
        </w:rPr>
        <w:t>non-proliferation order</w:t>
      </w:r>
      <w:r w:rsidRPr="00492932">
        <w:rPr>
          <w:b/>
          <w:u w:val="single"/>
        </w:rPr>
        <w:t xml:space="preserve"> that would ensue from </w:t>
      </w:r>
      <w:r w:rsidRPr="003157D2">
        <w:rPr>
          <w:b/>
          <w:u w:val="single"/>
        </w:rPr>
        <w:t>either or both</w:t>
      </w:r>
      <w:r w:rsidRPr="00492932">
        <w:rPr>
          <w:b/>
          <w:u w:val="single"/>
        </w:rPr>
        <w:t xml:space="preserve"> Japan and South Korea going nuclear </w:t>
      </w:r>
      <w:r w:rsidRPr="00D07DDB">
        <w:rPr>
          <w:b/>
          <w:highlight w:val="green"/>
          <w:u w:val="single"/>
        </w:rPr>
        <w:t>could cause Taiwan to abandon its</w:t>
      </w:r>
      <w:r w:rsidRPr="00492932">
        <w:rPr>
          <w:b/>
          <w:u w:val="single"/>
        </w:rPr>
        <w:t xml:space="preserve"> non-proliferation </w:t>
      </w:r>
      <w:r w:rsidRPr="00D07DDB">
        <w:rPr>
          <w:b/>
          <w:highlight w:val="green"/>
          <w:u w:val="single"/>
        </w:rPr>
        <w:t>commitments</w:t>
      </w:r>
      <w:r w:rsidRPr="00492932">
        <w:rPr>
          <w:b/>
          <w:u w:val="single"/>
        </w:rPr>
        <w:t xml:space="preserve"> as well.</w:t>
      </w:r>
      <w:r w:rsidRPr="00767A83">
        <w:rPr>
          <w:sz w:val="16"/>
          <w:szCs w:val="16"/>
        </w:rPr>
        <w:t xml:space="preserve"> The nuclear domino theory that was seemingly taken as an article of faith among early theorists has been called into question by more recent studies.8 Yet it is hard to put the nightmare scenario out of mind. South Korean President Park Geun-hye evoked it by commenting in May 2014 that a fourth North Korean nuclear test could topple nuclear dominoes in the region.9 </w:t>
      </w:r>
      <w:r w:rsidRPr="00492932">
        <w:rPr>
          <w:b/>
          <w:u w:val="single"/>
        </w:rPr>
        <w:t>The existence of a nuclear threat is not sufficient reason to go nuclear</w:t>
      </w:r>
      <w:r w:rsidRPr="00767A83">
        <w:rPr>
          <w:sz w:val="16"/>
          <w:szCs w:val="16"/>
        </w:rPr>
        <w:t xml:space="preserve">; if it were, all three states in question would have nuclear arms by now. </w:t>
      </w:r>
      <w:r w:rsidRPr="00492932">
        <w:rPr>
          <w:b/>
          <w:u w:val="single"/>
        </w:rPr>
        <w:t xml:space="preserve">In each case, </w:t>
      </w:r>
      <w:r w:rsidRPr="00D07DDB">
        <w:rPr>
          <w:b/>
          <w:highlight w:val="green"/>
          <w:u w:val="single"/>
        </w:rPr>
        <w:t>the reliability of</w:t>
      </w:r>
      <w:r w:rsidRPr="003157D2">
        <w:rPr>
          <w:b/>
          <w:u w:val="single"/>
        </w:rPr>
        <w:t xml:space="preserve"> the </w:t>
      </w:r>
      <w:r w:rsidRPr="00D07DDB">
        <w:rPr>
          <w:b/>
          <w:highlight w:val="green"/>
          <w:u w:val="single"/>
        </w:rPr>
        <w:t>US security</w:t>
      </w:r>
      <w:r w:rsidRPr="003157D2">
        <w:rPr>
          <w:b/>
          <w:u w:val="single"/>
        </w:rPr>
        <w:t xml:space="preserve"> commitment </w:t>
      </w:r>
      <w:r w:rsidRPr="00D07DDB">
        <w:rPr>
          <w:b/>
          <w:highlight w:val="green"/>
          <w:u w:val="single"/>
        </w:rPr>
        <w:t>is the dominant variable</w:t>
      </w:r>
      <w:r w:rsidRPr="00767A83">
        <w:rPr>
          <w:sz w:val="16"/>
          <w:szCs w:val="16"/>
        </w:rPr>
        <w:t xml:space="preserve">. </w:t>
      </w:r>
      <w:r w:rsidRPr="00492932">
        <w:rPr>
          <w:b/>
          <w:u w:val="single"/>
        </w:rPr>
        <w:t xml:space="preserve">Maintaining the </w:t>
      </w:r>
      <w:r w:rsidRPr="00D07DDB">
        <w:rPr>
          <w:b/>
          <w:highlight w:val="green"/>
          <w:u w:val="single"/>
        </w:rPr>
        <w:t>credibility of US</w:t>
      </w:r>
      <w:r w:rsidRPr="00492932">
        <w:rPr>
          <w:b/>
          <w:u w:val="single"/>
        </w:rPr>
        <w:t xml:space="preserve"> extended </w:t>
      </w:r>
      <w:r w:rsidRPr="00D07DDB">
        <w:rPr>
          <w:b/>
          <w:highlight w:val="green"/>
          <w:u w:val="single"/>
        </w:rPr>
        <w:t>deterrence is the</w:t>
      </w:r>
      <w:r w:rsidRPr="00492932">
        <w:rPr>
          <w:b/>
          <w:u w:val="single"/>
        </w:rPr>
        <w:t xml:space="preserve"> </w:t>
      </w:r>
      <w:r w:rsidRPr="003157D2">
        <w:rPr>
          <w:b/>
          <w:u w:val="single"/>
        </w:rPr>
        <w:t xml:space="preserve">strongest </w:t>
      </w:r>
      <w:r w:rsidRPr="00D07DDB">
        <w:rPr>
          <w:b/>
          <w:highlight w:val="green"/>
          <w:u w:val="single"/>
        </w:rPr>
        <w:t>safeguard</w:t>
      </w:r>
      <w:r w:rsidRPr="00492932">
        <w:rPr>
          <w:b/>
          <w:u w:val="single"/>
        </w:rPr>
        <w:t xml:space="preserve"> of nuclear non-proliferation in the region. This credibility is frequently questioned in Asian security circles, usually with positive conclusions.</w:t>
      </w:r>
      <w:r w:rsidRPr="00767A83">
        <w:rPr>
          <w:sz w:val="16"/>
          <w:szCs w:val="16"/>
        </w:rPr>
        <w:t xml:space="preserve"> </w:t>
      </w:r>
      <w:r w:rsidRPr="00492932">
        <w:rPr>
          <w:b/>
          <w:u w:val="single"/>
        </w:rPr>
        <w:t>However, when</w:t>
      </w:r>
      <w:r w:rsidRPr="00767A83">
        <w:rPr>
          <w:sz w:val="16"/>
          <w:szCs w:val="16"/>
        </w:rPr>
        <w:t xml:space="preserve"> US President Barack </w:t>
      </w:r>
      <w:r w:rsidRPr="00492932">
        <w:rPr>
          <w:b/>
          <w:u w:val="single"/>
        </w:rPr>
        <w:t>Obama failed to enforce his declared ‘red line’ on the Syrian government’s use of chemical weapons</w:t>
      </w:r>
      <w:r w:rsidRPr="00767A83">
        <w:rPr>
          <w:sz w:val="16"/>
          <w:szCs w:val="16"/>
        </w:rPr>
        <w:t xml:space="preserve"> against rebel forces, </w:t>
      </w:r>
      <w:r w:rsidRPr="00492932">
        <w:rPr>
          <w:b/>
          <w:u w:val="single"/>
        </w:rPr>
        <w:t>and when Russia occupied Crimea without a military response from the US</w:t>
      </w:r>
      <w:r w:rsidRPr="00767A83">
        <w:rPr>
          <w:sz w:val="16"/>
          <w:szCs w:val="16"/>
        </w:rPr>
        <w:t xml:space="preserve"> and its NATO allies, </w:t>
      </w:r>
      <w:r w:rsidRPr="00492932">
        <w:rPr>
          <w:b/>
          <w:u w:val="single"/>
        </w:rPr>
        <w:t>questions were raised about how the US would respond to similar actions by China.</w:t>
      </w:r>
      <w:r w:rsidRPr="00767A83">
        <w:rPr>
          <w:sz w:val="16"/>
          <w:szCs w:val="16"/>
        </w:rPr>
        <w:t xml:space="preserve"> The analogy is inapt, of course. Syrian rebels and Ukraine are not covered by US security commitments of any sort. But questions are still being asked about whether events in Crimea might embolden Beijing to take aggressive steps in places not covered by US extended deterrence, such as Vietnam’s territorial waters and, arguably, Taiwan.10</w:t>
      </w:r>
    </w:p>
    <w:p w14:paraId="05FAB5DE" w14:textId="77777777" w:rsidR="00152553" w:rsidRPr="00F026F7" w:rsidRDefault="00152553" w:rsidP="00152553">
      <w:pPr>
        <w:pStyle w:val="Heading4"/>
        <w:rPr>
          <w:rFonts w:asciiTheme="minorHAnsi" w:hAnsiTheme="minorHAnsi" w:cstheme="minorHAnsi"/>
        </w:rPr>
      </w:pPr>
      <w:r w:rsidRPr="00F026F7">
        <w:rPr>
          <w:rFonts w:asciiTheme="minorHAnsi" w:hAnsiTheme="minorHAnsi" w:cstheme="minorHAnsi"/>
        </w:rPr>
        <w:t>Japan’s considering developing offensive capabilities.</w:t>
      </w:r>
    </w:p>
    <w:p w14:paraId="7E1FBC58" w14:textId="77777777" w:rsidR="00152553" w:rsidRPr="00F026F7" w:rsidRDefault="00152553" w:rsidP="00152553">
      <w:pPr>
        <w:rPr>
          <w:rFonts w:asciiTheme="minorHAnsi" w:hAnsiTheme="minorHAnsi" w:cstheme="minorHAnsi"/>
        </w:rPr>
      </w:pPr>
      <w:r w:rsidRPr="00F026F7">
        <w:rPr>
          <w:rStyle w:val="Style13ptBold"/>
          <w:rFonts w:asciiTheme="minorHAnsi" w:hAnsiTheme="minorHAnsi" w:cstheme="minorHAnsi"/>
        </w:rPr>
        <w:t>Sneider 20</w:t>
      </w:r>
      <w:r w:rsidRPr="00F026F7">
        <w:rPr>
          <w:rFonts w:asciiTheme="minorHAnsi" w:hAnsiTheme="minorHAnsi" w:cstheme="minorHAnsi"/>
        </w:rPr>
        <w:t xml:space="preserve"> [Daniel Sneider, Lecturer, International Policy at Stanford University. 10-17-2020, "Offensive Strike Capability for Japan  – What The Americans Really Think," Tokyo Business Today, accessed 7-22-2021, https://toyokeizai.net/articles/-/382513] //BY</w:t>
      </w:r>
    </w:p>
    <w:p w14:paraId="22896CBD" w14:textId="77777777" w:rsidR="00152553" w:rsidRPr="00F026F7" w:rsidRDefault="00152553" w:rsidP="00152553">
      <w:pPr>
        <w:rPr>
          <w:rStyle w:val="StyleUnderline"/>
          <w:rFonts w:asciiTheme="minorHAnsi" w:hAnsiTheme="minorHAnsi" w:cstheme="minorHAnsi"/>
        </w:rPr>
      </w:pPr>
      <w:r w:rsidRPr="00F026F7">
        <w:rPr>
          <w:rStyle w:val="StyleUnderline"/>
          <w:rFonts w:asciiTheme="minorHAnsi" w:hAnsiTheme="minorHAnsi" w:cstheme="minorHAnsi"/>
        </w:rPr>
        <w:t xml:space="preserve">The China Coast Guard’s </w:t>
      </w:r>
      <w:r w:rsidRPr="00F026F7">
        <w:rPr>
          <w:rStyle w:val="Emphasis"/>
          <w:rFonts w:asciiTheme="minorHAnsi" w:hAnsiTheme="minorHAnsi" w:cstheme="minorHAnsi"/>
          <w:highlight w:val="green"/>
        </w:rPr>
        <w:t>aggressive behavior</w:t>
      </w:r>
      <w:r w:rsidRPr="00F026F7">
        <w:rPr>
          <w:rStyle w:val="StyleUnderline"/>
          <w:rFonts w:asciiTheme="minorHAnsi" w:hAnsiTheme="minorHAnsi" w:cstheme="minorHAnsi"/>
        </w:rPr>
        <w:t xml:space="preserve"> around the </w:t>
      </w:r>
      <w:r w:rsidRPr="00F026F7">
        <w:rPr>
          <w:rStyle w:val="Emphasis"/>
          <w:rFonts w:asciiTheme="minorHAnsi" w:hAnsiTheme="minorHAnsi" w:cstheme="minorHAnsi"/>
        </w:rPr>
        <w:t>Senkaku islands</w:t>
      </w:r>
      <w:r w:rsidRPr="00F026F7">
        <w:rPr>
          <w:rStyle w:val="StyleUnderline"/>
          <w:rFonts w:asciiTheme="minorHAnsi" w:hAnsiTheme="minorHAnsi" w:cstheme="minorHAnsi"/>
        </w:rPr>
        <w:t xml:space="preserve">, Beijing’s </w:t>
      </w:r>
      <w:r w:rsidRPr="00F026F7">
        <w:rPr>
          <w:rStyle w:val="Emphasis"/>
          <w:rFonts w:asciiTheme="minorHAnsi" w:hAnsiTheme="minorHAnsi" w:cstheme="minorHAnsi"/>
        </w:rPr>
        <w:t>build</w:t>
      </w:r>
      <w:r w:rsidRPr="00F026F7">
        <w:rPr>
          <w:rStyle w:val="Emphasis"/>
          <w:rFonts w:asciiTheme="minorHAnsi" w:hAnsiTheme="minorHAnsi" w:cstheme="minorHAnsi"/>
          <w:highlight w:val="green"/>
        </w:rPr>
        <w:t>-up</w:t>
      </w:r>
      <w:r w:rsidRPr="00F026F7">
        <w:rPr>
          <w:rStyle w:val="StyleUnderline"/>
          <w:rFonts w:asciiTheme="minorHAnsi" w:hAnsiTheme="minorHAnsi" w:cstheme="minorHAnsi"/>
          <w:highlight w:val="green"/>
        </w:rPr>
        <w:t xml:space="preserve"> of </w:t>
      </w:r>
      <w:r w:rsidRPr="00F026F7">
        <w:rPr>
          <w:rStyle w:val="Emphasis"/>
          <w:rFonts w:asciiTheme="minorHAnsi" w:hAnsiTheme="minorHAnsi" w:cstheme="minorHAnsi"/>
          <w:highlight w:val="green"/>
        </w:rPr>
        <w:t>coastal</w:t>
      </w:r>
      <w:r w:rsidRPr="00F026F7">
        <w:rPr>
          <w:rStyle w:val="Emphasis"/>
          <w:rFonts w:asciiTheme="minorHAnsi" w:hAnsiTheme="minorHAnsi" w:cstheme="minorHAnsi"/>
        </w:rPr>
        <w:t xml:space="preserve"> </w:t>
      </w:r>
      <w:r w:rsidRPr="00F026F7">
        <w:rPr>
          <w:rStyle w:val="Emphasis"/>
          <w:rFonts w:asciiTheme="minorHAnsi" w:hAnsiTheme="minorHAnsi" w:cstheme="minorHAnsi"/>
          <w:highlight w:val="green"/>
        </w:rPr>
        <w:t>military capabilities</w:t>
      </w:r>
      <w:r w:rsidRPr="00F026F7">
        <w:rPr>
          <w:rStyle w:val="StyleUnderline"/>
          <w:rFonts w:asciiTheme="minorHAnsi" w:hAnsiTheme="minorHAnsi" w:cstheme="minorHAnsi"/>
        </w:rPr>
        <w:t xml:space="preserve"> and this weekend’s </w:t>
      </w:r>
      <w:r w:rsidRPr="00F026F7">
        <w:rPr>
          <w:rStyle w:val="Emphasis"/>
          <w:rFonts w:asciiTheme="minorHAnsi" w:hAnsiTheme="minorHAnsi" w:cstheme="minorHAnsi"/>
        </w:rPr>
        <w:t>transit</w:t>
      </w:r>
      <w:r w:rsidRPr="00F026F7">
        <w:rPr>
          <w:rStyle w:val="StyleUnderline"/>
          <w:rFonts w:asciiTheme="minorHAnsi" w:hAnsiTheme="minorHAnsi" w:cstheme="minorHAnsi"/>
        </w:rPr>
        <w:t xml:space="preserve"> of a </w:t>
      </w:r>
      <w:r w:rsidRPr="00F026F7">
        <w:rPr>
          <w:rStyle w:val="Emphasis"/>
          <w:rFonts w:asciiTheme="minorHAnsi" w:hAnsiTheme="minorHAnsi" w:cstheme="minorHAnsi"/>
        </w:rPr>
        <w:t>P</w:t>
      </w:r>
      <w:r w:rsidRPr="00F026F7">
        <w:rPr>
          <w:rFonts w:asciiTheme="minorHAnsi" w:hAnsiTheme="minorHAnsi" w:cstheme="minorHAnsi"/>
          <w:sz w:val="16"/>
        </w:rPr>
        <w:t xml:space="preserve">eople’s </w:t>
      </w:r>
      <w:r w:rsidRPr="00F026F7">
        <w:rPr>
          <w:rStyle w:val="Emphasis"/>
          <w:rFonts w:asciiTheme="minorHAnsi" w:hAnsiTheme="minorHAnsi" w:cstheme="minorHAnsi"/>
        </w:rPr>
        <w:t>L</w:t>
      </w:r>
      <w:r w:rsidRPr="00F026F7">
        <w:rPr>
          <w:rFonts w:asciiTheme="minorHAnsi" w:hAnsiTheme="minorHAnsi" w:cstheme="minorHAnsi"/>
          <w:sz w:val="16"/>
        </w:rPr>
        <w:t xml:space="preserve">iberation </w:t>
      </w:r>
      <w:r w:rsidRPr="00F026F7">
        <w:rPr>
          <w:rStyle w:val="Emphasis"/>
          <w:rFonts w:asciiTheme="minorHAnsi" w:hAnsiTheme="minorHAnsi" w:cstheme="minorHAnsi"/>
        </w:rPr>
        <w:t>A</w:t>
      </w:r>
      <w:r w:rsidRPr="00F026F7">
        <w:rPr>
          <w:rFonts w:asciiTheme="minorHAnsi" w:hAnsiTheme="minorHAnsi" w:cstheme="minorHAnsi"/>
          <w:sz w:val="16"/>
        </w:rPr>
        <w:t xml:space="preserve">rmy </w:t>
      </w:r>
      <w:r w:rsidRPr="00F026F7">
        <w:rPr>
          <w:rStyle w:val="StyleUnderline"/>
          <w:rFonts w:asciiTheme="minorHAnsi" w:hAnsiTheme="minorHAnsi" w:cstheme="minorHAnsi"/>
        </w:rPr>
        <w:t xml:space="preserve">Navy </w:t>
      </w:r>
      <w:r w:rsidRPr="00F026F7">
        <w:rPr>
          <w:rStyle w:val="Emphasis"/>
          <w:rFonts w:asciiTheme="minorHAnsi" w:hAnsiTheme="minorHAnsi" w:cstheme="minorHAnsi"/>
        </w:rPr>
        <w:t>carrier strike group</w:t>
      </w:r>
      <w:r w:rsidRPr="00F026F7">
        <w:rPr>
          <w:rStyle w:val="StyleUnderline"/>
          <w:rFonts w:asciiTheme="minorHAnsi" w:hAnsiTheme="minorHAnsi" w:cstheme="minorHAnsi"/>
        </w:rPr>
        <w:t xml:space="preserve"> near </w:t>
      </w:r>
      <w:r w:rsidRPr="00F026F7">
        <w:rPr>
          <w:rStyle w:val="Emphasis"/>
          <w:rFonts w:asciiTheme="minorHAnsi" w:hAnsiTheme="minorHAnsi" w:cstheme="minorHAnsi"/>
        </w:rPr>
        <w:t>Okinawa</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 xml:space="preserve">underline Tokyo’s need for its own </w:t>
      </w:r>
      <w:r w:rsidRPr="00F026F7">
        <w:rPr>
          <w:rStyle w:val="Emphasis"/>
          <w:rFonts w:asciiTheme="minorHAnsi" w:hAnsiTheme="minorHAnsi" w:cstheme="minorHAnsi"/>
          <w:highlight w:val="green"/>
        </w:rPr>
        <w:t>offensive military capability</w:t>
      </w:r>
      <w:r w:rsidRPr="00F026F7">
        <w:rPr>
          <w:rStyle w:val="Emphasis"/>
          <w:rFonts w:asciiTheme="minorHAnsi" w:hAnsiTheme="minorHAnsi" w:cstheme="minorHAnsi"/>
        </w:rPr>
        <w:t xml:space="preserve"> resources</w:t>
      </w:r>
      <w:r w:rsidRPr="00F026F7">
        <w:rPr>
          <w:rStyle w:val="StyleUnderline"/>
          <w:rFonts w:asciiTheme="minorHAnsi" w:hAnsiTheme="minorHAnsi" w:cstheme="minorHAnsi"/>
        </w:rPr>
        <w:t xml:space="preserve">, a leading </w:t>
      </w:r>
      <w:r w:rsidRPr="00F026F7">
        <w:rPr>
          <w:rStyle w:val="Emphasis"/>
          <w:rFonts w:asciiTheme="minorHAnsi" w:hAnsiTheme="minorHAnsi" w:cstheme="minorHAnsi"/>
        </w:rPr>
        <w:t>Japanese security expert</w:t>
      </w:r>
      <w:r w:rsidRPr="00F026F7">
        <w:rPr>
          <w:rStyle w:val="StyleUnderline"/>
          <w:rFonts w:asciiTheme="minorHAnsi" w:hAnsiTheme="minorHAnsi" w:cstheme="minorHAnsi"/>
        </w:rPr>
        <w:t xml:space="preserve"> said Monday.</w:t>
      </w:r>
    </w:p>
    <w:p w14:paraId="0D1D5060"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 xml:space="preserve">Masafuma Iida, head of the America, Europe and Russia Division at the Japanese National Institute for Defense Studies, said </w:t>
      </w:r>
      <w:r w:rsidRPr="00F026F7">
        <w:rPr>
          <w:rStyle w:val="StyleUnderline"/>
          <w:rFonts w:asciiTheme="minorHAnsi" w:hAnsiTheme="minorHAnsi" w:cstheme="minorHAnsi"/>
        </w:rPr>
        <w:t xml:space="preserve">the threat </w:t>
      </w:r>
      <w:r w:rsidRPr="00F026F7">
        <w:rPr>
          <w:rStyle w:val="StyleUnderline"/>
          <w:rFonts w:asciiTheme="minorHAnsi" w:hAnsiTheme="minorHAnsi" w:cstheme="minorHAnsi"/>
          <w:highlight w:val="green"/>
        </w:rPr>
        <w:t>China poses now is a</w:t>
      </w:r>
      <w:r w:rsidRPr="00F026F7">
        <w:rPr>
          <w:rFonts w:asciiTheme="minorHAnsi" w:hAnsiTheme="minorHAnsi" w:cstheme="minorHAnsi"/>
          <w:sz w:val="16"/>
          <w:highlight w:val="green"/>
        </w:rPr>
        <w:t xml:space="preserve"> “</w:t>
      </w:r>
      <w:r w:rsidRPr="00F026F7">
        <w:rPr>
          <w:rStyle w:val="Emphasis"/>
          <w:rFonts w:asciiTheme="minorHAnsi" w:hAnsiTheme="minorHAnsi" w:cstheme="minorHAnsi"/>
          <w:highlight w:val="green"/>
        </w:rPr>
        <w:t>very severe reality</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that </w:t>
      </w:r>
      <w:r w:rsidRPr="00F026F7">
        <w:rPr>
          <w:rStyle w:val="Emphasis"/>
          <w:rFonts w:asciiTheme="minorHAnsi" w:hAnsiTheme="minorHAnsi" w:cstheme="minorHAnsi"/>
          <w:highlight w:val="green"/>
        </w:rPr>
        <w:t>requires</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 xml:space="preserve">Japan [to] acquire more </w:t>
      </w:r>
      <w:r w:rsidRPr="00F026F7">
        <w:rPr>
          <w:rStyle w:val="Emphasis"/>
          <w:rFonts w:asciiTheme="minorHAnsi" w:hAnsiTheme="minorHAnsi" w:cstheme="minorHAnsi"/>
          <w:highlight w:val="green"/>
        </w:rPr>
        <w:t>offensive capability</w:t>
      </w:r>
      <w:r w:rsidRPr="00F026F7">
        <w:rPr>
          <w:rFonts w:asciiTheme="minorHAnsi" w:hAnsiTheme="minorHAnsi" w:cstheme="minorHAnsi"/>
          <w:sz w:val="16"/>
        </w:rPr>
        <w:t xml:space="preserve">.” He </w:t>
      </w:r>
      <w:r w:rsidRPr="00F026F7">
        <w:rPr>
          <w:rStyle w:val="StyleUnderline"/>
          <w:rFonts w:asciiTheme="minorHAnsi" w:hAnsiTheme="minorHAnsi" w:cstheme="minorHAnsi"/>
        </w:rPr>
        <w:t>called for</w:t>
      </w:r>
      <w:r w:rsidRPr="00F026F7">
        <w:rPr>
          <w:rFonts w:asciiTheme="minorHAnsi" w:hAnsiTheme="minorHAnsi" w:cstheme="minorHAnsi"/>
          <w:sz w:val="16"/>
        </w:rPr>
        <w:t xml:space="preserve"> the </w:t>
      </w:r>
      <w:r w:rsidRPr="00F026F7">
        <w:rPr>
          <w:rStyle w:val="StyleUnderline"/>
          <w:rFonts w:asciiTheme="minorHAnsi" w:hAnsiTheme="minorHAnsi" w:cstheme="minorHAnsi"/>
        </w:rPr>
        <w:t>Japan</w:t>
      </w:r>
      <w:r w:rsidRPr="00F026F7">
        <w:rPr>
          <w:rFonts w:asciiTheme="minorHAnsi" w:hAnsiTheme="minorHAnsi" w:cstheme="minorHAnsi"/>
          <w:sz w:val="16"/>
        </w:rPr>
        <w:t xml:space="preserve">ese Air Self-Defense Force </w:t>
      </w:r>
      <w:r w:rsidRPr="00F026F7">
        <w:rPr>
          <w:rStyle w:val="StyleUnderline"/>
          <w:rFonts w:asciiTheme="minorHAnsi" w:hAnsiTheme="minorHAnsi" w:cstheme="minorHAnsi"/>
        </w:rPr>
        <w:t>to have a long-range precision strike that could target Chinese coastal bases and ports as a deterrent to future aggression</w:t>
      </w:r>
      <w:r w:rsidRPr="00F026F7">
        <w:rPr>
          <w:rFonts w:asciiTheme="minorHAnsi" w:hAnsiTheme="minorHAnsi" w:cstheme="minorHAnsi"/>
          <w:sz w:val="16"/>
        </w:rPr>
        <w:t>.</w:t>
      </w:r>
    </w:p>
    <w:p w14:paraId="38A131D1"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Speaking at an online forum of the Center for Strategic and International Studies, he added, “we need more deep-rooted cooperation with the United States.”</w:t>
      </w:r>
    </w:p>
    <w:p w14:paraId="1B00E895"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Iida suggested the cooperation starts with “a common objective [policy] to Chinese assertiveness.” Specifically, it would include more joint exercises covering all domains and shared intelligence, reconnaissance and surveillance on China and its activities in the East China Sea.</w:t>
      </w:r>
    </w:p>
    <w:p w14:paraId="0CE764D0" w14:textId="77777777" w:rsidR="00152553" w:rsidRPr="00F026F7" w:rsidRDefault="00152553" w:rsidP="00152553">
      <w:pPr>
        <w:rPr>
          <w:rStyle w:val="StyleUnderline"/>
          <w:rFonts w:asciiTheme="minorHAnsi" w:hAnsiTheme="minorHAnsi" w:cstheme="minorHAnsi"/>
        </w:rPr>
      </w:pPr>
      <w:r w:rsidRPr="00F026F7">
        <w:rPr>
          <w:rStyle w:val="StyleUnderline"/>
          <w:rFonts w:asciiTheme="minorHAnsi" w:hAnsiTheme="minorHAnsi" w:cstheme="minorHAnsi"/>
        </w:rPr>
        <w:lastRenderedPageBreak/>
        <w:t>How far Japan’s Diet would be willing to go in developing counterstrike and precision weapons for now is an unanswered question</w:t>
      </w:r>
      <w:r w:rsidRPr="00F026F7">
        <w:rPr>
          <w:rFonts w:asciiTheme="minorHAnsi" w:hAnsiTheme="minorHAnsi" w:cstheme="minorHAnsi"/>
          <w:sz w:val="16"/>
        </w:rPr>
        <w:t xml:space="preserve">. Asei Ito, associate professor of social science at the University of Tokyo, said in the </w:t>
      </w:r>
      <w:r w:rsidRPr="00F026F7">
        <w:rPr>
          <w:rStyle w:val="StyleUnderline"/>
          <w:rFonts w:asciiTheme="minorHAnsi" w:hAnsiTheme="minorHAnsi" w:cstheme="minorHAnsi"/>
        </w:rPr>
        <w:t>past national opinion was opposed</w:t>
      </w:r>
      <w:r w:rsidRPr="00F026F7">
        <w:rPr>
          <w:rFonts w:asciiTheme="minorHAnsi" w:hAnsiTheme="minorHAnsi" w:cstheme="minorHAnsi"/>
          <w:sz w:val="16"/>
        </w:rPr>
        <w:t xml:space="preserve"> “</w:t>
      </w:r>
      <w:r w:rsidRPr="00F026F7">
        <w:rPr>
          <w:rStyle w:val="StyleUnderline"/>
          <w:rFonts w:asciiTheme="minorHAnsi" w:hAnsiTheme="minorHAnsi" w:cstheme="minorHAnsi"/>
        </w:rPr>
        <w:t>to this thinking</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But China’s </w:t>
      </w:r>
      <w:r w:rsidRPr="00F026F7">
        <w:rPr>
          <w:rStyle w:val="Emphasis"/>
          <w:rFonts w:asciiTheme="minorHAnsi" w:hAnsiTheme="minorHAnsi" w:cstheme="minorHAnsi"/>
        </w:rPr>
        <w:t>aggressive behavior</w:t>
      </w:r>
      <w:r w:rsidRPr="00F026F7">
        <w:rPr>
          <w:rStyle w:val="StyleUnderline"/>
          <w:rFonts w:asciiTheme="minorHAnsi" w:hAnsiTheme="minorHAnsi" w:cstheme="minorHAnsi"/>
        </w:rPr>
        <w:t xml:space="preserve"> in the </w:t>
      </w:r>
      <w:r w:rsidRPr="00F026F7">
        <w:rPr>
          <w:rStyle w:val="Emphasis"/>
          <w:rFonts w:asciiTheme="minorHAnsi" w:hAnsiTheme="minorHAnsi" w:cstheme="minorHAnsi"/>
        </w:rPr>
        <w:t>East China Sea</w:t>
      </w:r>
      <w:r w:rsidRPr="00F026F7">
        <w:rPr>
          <w:rStyle w:val="StyleUnderline"/>
          <w:rFonts w:asciiTheme="minorHAnsi" w:hAnsiTheme="minorHAnsi" w:cstheme="minorHAnsi"/>
        </w:rPr>
        <w:t xml:space="preserve">, where the two nations have conflicting territorial claims, and its </w:t>
      </w:r>
      <w:r w:rsidRPr="00F026F7">
        <w:rPr>
          <w:rStyle w:val="Emphasis"/>
          <w:rFonts w:asciiTheme="minorHAnsi" w:hAnsiTheme="minorHAnsi" w:cstheme="minorHAnsi"/>
        </w:rPr>
        <w:t>claims</w:t>
      </w:r>
      <w:r w:rsidRPr="00F026F7">
        <w:rPr>
          <w:rStyle w:val="StyleUnderline"/>
          <w:rFonts w:asciiTheme="minorHAnsi" w:hAnsiTheme="minorHAnsi" w:cstheme="minorHAnsi"/>
        </w:rPr>
        <w:t xml:space="preserve"> of </w:t>
      </w:r>
      <w:r w:rsidRPr="00F026F7">
        <w:rPr>
          <w:rStyle w:val="Emphasis"/>
          <w:rFonts w:asciiTheme="minorHAnsi" w:hAnsiTheme="minorHAnsi" w:cstheme="minorHAnsi"/>
        </w:rPr>
        <w:t>sovereignty</w:t>
      </w:r>
      <w:r w:rsidRPr="00F026F7">
        <w:rPr>
          <w:rStyle w:val="StyleUnderline"/>
          <w:rFonts w:asciiTheme="minorHAnsi" w:hAnsiTheme="minorHAnsi" w:cstheme="minorHAnsi"/>
        </w:rPr>
        <w:t xml:space="preserve"> over much of the South China are causing many </w:t>
      </w:r>
      <w:r w:rsidRPr="00F026F7">
        <w:rPr>
          <w:rStyle w:val="StyleUnderline"/>
          <w:rFonts w:asciiTheme="minorHAnsi" w:hAnsiTheme="minorHAnsi" w:cstheme="minorHAnsi"/>
          <w:highlight w:val="green"/>
        </w:rPr>
        <w:t xml:space="preserve">Japanese to be </w:t>
      </w:r>
      <w:r w:rsidRPr="00F026F7">
        <w:rPr>
          <w:rStyle w:val="Emphasis"/>
          <w:rFonts w:asciiTheme="minorHAnsi" w:hAnsiTheme="minorHAnsi" w:cstheme="minorHAnsi"/>
          <w:highlight w:val="green"/>
        </w:rPr>
        <w:t>warier</w:t>
      </w:r>
      <w:r w:rsidRPr="00F026F7">
        <w:rPr>
          <w:rStyle w:val="StyleUnderline"/>
          <w:rFonts w:asciiTheme="minorHAnsi" w:hAnsiTheme="minorHAnsi" w:cstheme="minorHAnsi"/>
          <w:highlight w:val="green"/>
        </w:rPr>
        <w:t xml:space="preserve"> of </w:t>
      </w:r>
      <w:r w:rsidRPr="00F026F7">
        <w:rPr>
          <w:rStyle w:val="Emphasis"/>
          <w:rFonts w:asciiTheme="minorHAnsi" w:hAnsiTheme="minorHAnsi" w:cstheme="minorHAnsi"/>
          <w:highlight w:val="green"/>
        </w:rPr>
        <w:t>Beijing’s ambitions</w:t>
      </w:r>
      <w:r w:rsidRPr="00F026F7">
        <w:rPr>
          <w:rStyle w:val="StyleUnderline"/>
          <w:rFonts w:asciiTheme="minorHAnsi" w:hAnsiTheme="minorHAnsi" w:cstheme="minorHAnsi"/>
        </w:rPr>
        <w:t>.</w:t>
      </w:r>
    </w:p>
    <w:p w14:paraId="24133A62"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w:t>
      </w:r>
      <w:r w:rsidRPr="00F026F7">
        <w:rPr>
          <w:rStyle w:val="StyleUnderline"/>
          <w:rFonts w:asciiTheme="minorHAnsi" w:hAnsiTheme="minorHAnsi" w:cstheme="minorHAnsi"/>
        </w:rPr>
        <w:t xml:space="preserve">China no longer sees Japan as a </w:t>
      </w:r>
      <w:r w:rsidRPr="00F026F7">
        <w:rPr>
          <w:rStyle w:val="Emphasis"/>
          <w:rFonts w:asciiTheme="minorHAnsi" w:hAnsiTheme="minorHAnsi" w:cstheme="minorHAnsi"/>
        </w:rPr>
        <w:t>competitor</w:t>
      </w:r>
      <w:r w:rsidRPr="00F026F7">
        <w:rPr>
          <w:rFonts w:asciiTheme="minorHAnsi" w:hAnsiTheme="minorHAnsi" w:cstheme="minorHAnsi"/>
          <w:sz w:val="16"/>
        </w:rPr>
        <w:t>” as the dominant economic and military power in the Indo-Pacific, Ichiro Inoue, professor of policy studies at Kwansei Gakunin University, said. He cited China’s gross domestic product at three times that of Japan’s as an example.</w:t>
      </w:r>
    </w:p>
    <w:p w14:paraId="10B38BA2"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Geographically, “</w:t>
      </w:r>
      <w:r w:rsidRPr="00F026F7">
        <w:rPr>
          <w:rStyle w:val="StyleUnderline"/>
          <w:rFonts w:asciiTheme="minorHAnsi" w:hAnsiTheme="minorHAnsi" w:cstheme="minorHAnsi"/>
          <w:highlight w:val="green"/>
        </w:rPr>
        <w:t xml:space="preserve">Japan is located in the </w:t>
      </w:r>
      <w:r w:rsidRPr="00F026F7">
        <w:rPr>
          <w:rStyle w:val="Emphasis"/>
          <w:rFonts w:asciiTheme="minorHAnsi" w:hAnsiTheme="minorHAnsi" w:cstheme="minorHAnsi"/>
          <w:highlight w:val="green"/>
        </w:rPr>
        <w:t>forefront</w:t>
      </w:r>
      <w:r w:rsidRPr="00F026F7">
        <w:rPr>
          <w:rStyle w:val="StyleUnderline"/>
          <w:rFonts w:asciiTheme="minorHAnsi" w:hAnsiTheme="minorHAnsi" w:cstheme="minorHAnsi"/>
          <w:highlight w:val="green"/>
        </w:rPr>
        <w:t xml:space="preserve"> of the </w:t>
      </w:r>
      <w:r w:rsidRPr="00F026F7">
        <w:rPr>
          <w:rStyle w:val="Emphasis"/>
          <w:rFonts w:asciiTheme="minorHAnsi" w:hAnsiTheme="minorHAnsi" w:cstheme="minorHAnsi"/>
          <w:highlight w:val="green"/>
        </w:rPr>
        <w:t>rise of China</w:t>
      </w:r>
      <w:r w:rsidRPr="00F026F7">
        <w:rPr>
          <w:rFonts w:asciiTheme="minorHAnsi" w:hAnsiTheme="minorHAnsi" w:cstheme="minorHAnsi"/>
          <w:sz w:val="16"/>
        </w:rPr>
        <w:t>.” A rising China is now a fact of life for other nations like those in Southeast Asia, India, South Korea and even Europe as it expands economic clout through its Belt and Road infrastructure initiative.</w:t>
      </w:r>
    </w:p>
    <w:p w14:paraId="53008B02"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Rather than pursuing an ideological course like the Soviet Union, “</w:t>
      </w:r>
      <w:r w:rsidRPr="00F026F7">
        <w:rPr>
          <w:rStyle w:val="StyleUnderline"/>
          <w:rFonts w:asciiTheme="minorHAnsi" w:hAnsiTheme="minorHAnsi" w:cstheme="minorHAnsi"/>
        </w:rPr>
        <w:t xml:space="preserve">Xi Jinping’s China is becoming more </w:t>
      </w:r>
      <w:r w:rsidRPr="00F026F7">
        <w:rPr>
          <w:rStyle w:val="Emphasis"/>
          <w:rFonts w:asciiTheme="minorHAnsi" w:hAnsiTheme="minorHAnsi" w:cstheme="minorHAnsi"/>
        </w:rPr>
        <w:t>nationalistic</w:t>
      </w:r>
      <w:r w:rsidRPr="00F026F7">
        <w:rPr>
          <w:rFonts w:asciiTheme="minorHAnsi" w:hAnsiTheme="minorHAnsi" w:cstheme="minorHAnsi"/>
          <w:sz w:val="16"/>
        </w:rPr>
        <w:t>,” pursuing a much harder line on reining in democratic activists in Hong Kong and threatening Taiwan.</w:t>
      </w:r>
    </w:p>
    <w:p w14:paraId="56E1BEAA"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 xml:space="preserve">But </w:t>
      </w:r>
      <w:r w:rsidRPr="00F026F7">
        <w:rPr>
          <w:rStyle w:val="StyleUnderline"/>
          <w:rFonts w:asciiTheme="minorHAnsi" w:hAnsiTheme="minorHAnsi" w:cstheme="minorHAnsi"/>
        </w:rPr>
        <w:t xml:space="preserve">its definition of sovereign Chinese territory is </w:t>
      </w:r>
      <w:r w:rsidRPr="00F026F7">
        <w:rPr>
          <w:rStyle w:val="Emphasis"/>
          <w:rFonts w:asciiTheme="minorHAnsi" w:hAnsiTheme="minorHAnsi" w:cstheme="minorHAnsi"/>
        </w:rPr>
        <w:t>broad</w:t>
      </w:r>
      <w:r w:rsidRPr="00F026F7">
        <w:rPr>
          <w:rFonts w:asciiTheme="minorHAnsi" w:hAnsiTheme="minorHAnsi" w:cstheme="minorHAnsi"/>
          <w:sz w:val="16"/>
        </w:rPr>
        <w:t xml:space="preserve"> – </w:t>
      </w:r>
      <w:r w:rsidRPr="00F026F7">
        <w:rPr>
          <w:rStyle w:val="StyleUnderline"/>
          <w:rFonts w:asciiTheme="minorHAnsi" w:hAnsiTheme="minorHAnsi" w:cstheme="minorHAnsi"/>
        </w:rPr>
        <w:t xml:space="preserve">to include the </w:t>
      </w:r>
      <w:r w:rsidRPr="00F026F7">
        <w:rPr>
          <w:rStyle w:val="Emphasis"/>
          <w:rFonts w:asciiTheme="minorHAnsi" w:hAnsiTheme="minorHAnsi" w:cstheme="minorHAnsi"/>
        </w:rPr>
        <w:t>Senkakus</w:t>
      </w:r>
      <w:r w:rsidRPr="00F026F7">
        <w:rPr>
          <w:rStyle w:val="StyleUnderline"/>
          <w:rFonts w:asciiTheme="minorHAnsi" w:hAnsiTheme="minorHAnsi" w:cstheme="minorHAnsi"/>
        </w:rPr>
        <w:t xml:space="preserve">, uninhabited islands controlled by </w:t>
      </w:r>
      <w:r w:rsidRPr="00F026F7">
        <w:rPr>
          <w:rStyle w:val="Emphasis"/>
          <w:rFonts w:asciiTheme="minorHAnsi" w:hAnsiTheme="minorHAnsi" w:cstheme="minorHAnsi"/>
        </w:rPr>
        <w:t>Japan</w:t>
      </w:r>
      <w:r w:rsidRPr="00F026F7">
        <w:rPr>
          <w:rStyle w:val="StyleUnderline"/>
          <w:rFonts w:asciiTheme="minorHAnsi" w:hAnsiTheme="minorHAnsi" w:cstheme="minorHAnsi"/>
        </w:rPr>
        <w:t xml:space="preserve"> since 1895</w:t>
      </w:r>
      <w:r w:rsidRPr="00F026F7">
        <w:rPr>
          <w:rFonts w:asciiTheme="minorHAnsi" w:hAnsiTheme="minorHAnsi" w:cstheme="minorHAnsi"/>
          <w:sz w:val="16"/>
        </w:rPr>
        <w:t xml:space="preserve"> – and the so-called “nine-dash line” in the South China Sea.</w:t>
      </w:r>
    </w:p>
    <w:p w14:paraId="60C1CDA2" w14:textId="4832FD42" w:rsidR="00152553" w:rsidRPr="00CC4702" w:rsidRDefault="00152553" w:rsidP="00152553">
      <w:pPr>
        <w:rPr>
          <w:rFonts w:asciiTheme="minorHAnsi" w:hAnsiTheme="minorHAnsi" w:cstheme="minorHAnsi"/>
          <w:sz w:val="16"/>
        </w:rPr>
      </w:pPr>
      <w:r w:rsidRPr="00F026F7">
        <w:rPr>
          <w:rFonts w:asciiTheme="minorHAnsi" w:hAnsiTheme="minorHAnsi" w:cstheme="minorHAnsi"/>
          <w:sz w:val="16"/>
        </w:rPr>
        <w:t>In a pre-recorded segment, Rumi Aoyama, professor at the graduate school of Asia-Pacific Studies at Waseda University, said “</w:t>
      </w:r>
      <w:r w:rsidRPr="00F026F7">
        <w:rPr>
          <w:rStyle w:val="StyleUnderline"/>
          <w:rFonts w:asciiTheme="minorHAnsi" w:hAnsiTheme="minorHAnsi" w:cstheme="minorHAnsi"/>
        </w:rPr>
        <w:t xml:space="preserve">Japan faces the </w:t>
      </w:r>
      <w:r w:rsidRPr="00F026F7">
        <w:rPr>
          <w:rStyle w:val="Emphasis"/>
          <w:rFonts w:asciiTheme="minorHAnsi" w:hAnsiTheme="minorHAnsi" w:cstheme="minorHAnsi"/>
        </w:rPr>
        <w:t>need</w:t>
      </w:r>
      <w:r w:rsidRPr="00F026F7">
        <w:rPr>
          <w:rStyle w:val="StyleUnderline"/>
          <w:rFonts w:asciiTheme="minorHAnsi" w:hAnsiTheme="minorHAnsi" w:cstheme="minorHAnsi"/>
        </w:rPr>
        <w:t xml:space="preserve"> to </w:t>
      </w:r>
      <w:r w:rsidRPr="00F026F7">
        <w:rPr>
          <w:rStyle w:val="Emphasis"/>
          <w:rFonts w:asciiTheme="minorHAnsi" w:hAnsiTheme="minorHAnsi" w:cstheme="minorHAnsi"/>
        </w:rPr>
        <w:t>defend</w:t>
      </w:r>
      <w:r w:rsidRPr="00F026F7">
        <w:rPr>
          <w:rStyle w:val="StyleUnderline"/>
          <w:rFonts w:asciiTheme="minorHAnsi" w:hAnsiTheme="minorHAnsi" w:cstheme="minorHAnsi"/>
        </w:rPr>
        <w:t xml:space="preserve"> its </w:t>
      </w:r>
      <w:r w:rsidRPr="00F026F7">
        <w:rPr>
          <w:rStyle w:val="Emphasis"/>
          <w:rFonts w:asciiTheme="minorHAnsi" w:hAnsiTheme="minorHAnsi" w:cstheme="minorHAnsi"/>
        </w:rPr>
        <w:t>territory</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against an </w:t>
      </w:r>
      <w:r w:rsidRPr="00F026F7">
        <w:rPr>
          <w:rStyle w:val="Emphasis"/>
          <w:rFonts w:asciiTheme="minorHAnsi" w:hAnsiTheme="minorHAnsi" w:cstheme="minorHAnsi"/>
        </w:rPr>
        <w:t>expansionist China</w:t>
      </w:r>
      <w:r w:rsidRPr="00F026F7">
        <w:rPr>
          <w:rFonts w:asciiTheme="minorHAnsi" w:hAnsiTheme="minorHAnsi" w:cstheme="minorHAnsi"/>
          <w:sz w:val="16"/>
        </w:rPr>
        <w:t>. She urged more cooperation on defense matters with Washington and through “the Quad,” the informal security relationship among the United States, Japan, India and Australia.</w:t>
      </w:r>
    </w:p>
    <w:p w14:paraId="7BE98498" w14:textId="1D226973" w:rsidR="00AA1D9F" w:rsidRPr="00F026F7" w:rsidRDefault="00AA1D9F" w:rsidP="00AA1D9F">
      <w:pPr>
        <w:pStyle w:val="Heading3"/>
        <w:rPr>
          <w:rFonts w:asciiTheme="minorHAnsi" w:hAnsiTheme="minorHAnsi" w:cstheme="minorHAnsi"/>
        </w:rPr>
      </w:pPr>
      <w:r w:rsidRPr="00F026F7">
        <w:rPr>
          <w:rFonts w:asciiTheme="minorHAnsi" w:hAnsiTheme="minorHAnsi" w:cstheme="minorHAnsi"/>
        </w:rPr>
        <w:lastRenderedPageBreak/>
        <w:t xml:space="preserve">2NC </w:t>
      </w:r>
      <w:r w:rsidR="001B4F04">
        <w:rPr>
          <w:rFonts w:asciiTheme="minorHAnsi" w:hAnsiTheme="minorHAnsi" w:cstheme="minorHAnsi"/>
        </w:rPr>
        <w:t>– !! – Cascading Prolif</w:t>
      </w:r>
    </w:p>
    <w:p w14:paraId="6558CCA4" w14:textId="77777777" w:rsidR="00431938" w:rsidRPr="00F026F7" w:rsidRDefault="00431938" w:rsidP="00431938">
      <w:pPr>
        <w:pStyle w:val="Heading4"/>
        <w:rPr>
          <w:rFonts w:asciiTheme="minorHAnsi" w:hAnsiTheme="minorHAnsi" w:cstheme="minorHAnsi"/>
        </w:rPr>
      </w:pPr>
      <w:bookmarkStart w:id="25" w:name="_Hlk78626963"/>
      <w:r w:rsidRPr="00F026F7">
        <w:rPr>
          <w:rFonts w:asciiTheme="minorHAnsi" w:hAnsiTheme="minorHAnsi" w:cstheme="minorHAnsi"/>
        </w:rPr>
        <w:t xml:space="preserve">Alliance breakdown causes global prolif cascades which outweigh </w:t>
      </w:r>
    </w:p>
    <w:p w14:paraId="1AAF8A9E" w14:textId="77777777" w:rsidR="00431938" w:rsidRPr="00F026F7" w:rsidRDefault="00431938" w:rsidP="00431938">
      <w:pPr>
        <w:rPr>
          <w:rFonts w:asciiTheme="minorHAnsi" w:hAnsiTheme="minorHAnsi" w:cstheme="minorHAnsi"/>
        </w:rPr>
      </w:pPr>
      <w:r w:rsidRPr="00F026F7">
        <w:rPr>
          <w:rStyle w:val="Style13ptBold"/>
          <w:rFonts w:asciiTheme="minorHAnsi" w:hAnsiTheme="minorHAnsi" w:cstheme="minorHAnsi"/>
        </w:rPr>
        <w:t>Tanter 17</w:t>
      </w:r>
      <w:r w:rsidRPr="00F026F7">
        <w:rPr>
          <w:rFonts w:asciiTheme="minorHAnsi" w:hAnsiTheme="minorHAnsi" w:cstheme="minorHAnsi"/>
        </w:rPr>
        <w:t xml:space="preserve"> [Richard Tanter is Senior Research Associate at Nautilus Institute for Security and Sustainability and Director of the Nautilus Institute at the Royal Melbourne Institute of Technology. 4-1-2017, "Donald Trump’s Japanese and South Korean Nuclear Threat to China: A tipping point in East Asia?," The Asia-Pacific Journal, Volume 15, Issue 7, Number 2, accessed 7-22-2021, https://apjjf.org/-Richard-Tanter/5025/article.pdf] //BY</w:t>
      </w:r>
    </w:p>
    <w:p w14:paraId="5B659D79" w14:textId="77777777" w:rsidR="00431938" w:rsidRPr="00F026F7" w:rsidRDefault="00431938" w:rsidP="00431938">
      <w:pPr>
        <w:rPr>
          <w:rFonts w:asciiTheme="minorHAnsi" w:hAnsiTheme="minorHAnsi" w:cstheme="minorHAnsi"/>
          <w:sz w:val="16"/>
        </w:rPr>
      </w:pPr>
      <w:r w:rsidRPr="00F026F7">
        <w:rPr>
          <w:rFonts w:asciiTheme="minorHAnsi" w:hAnsiTheme="minorHAnsi" w:cstheme="minorHAnsi"/>
          <w:sz w:val="16"/>
        </w:rPr>
        <w:t xml:space="preserve">But in the longer run, </w:t>
      </w:r>
      <w:r w:rsidRPr="00F026F7">
        <w:rPr>
          <w:rStyle w:val="StyleUnderline"/>
          <w:rFonts w:asciiTheme="minorHAnsi" w:hAnsiTheme="minorHAnsi" w:cstheme="minorHAnsi"/>
        </w:rPr>
        <w:t>apart from the direct risks</w:t>
      </w:r>
      <w:r w:rsidRPr="00F026F7">
        <w:rPr>
          <w:rFonts w:asciiTheme="minorHAnsi" w:hAnsiTheme="minorHAnsi" w:cstheme="minorHAnsi"/>
          <w:sz w:val="16"/>
        </w:rPr>
        <w:t xml:space="preserve"> of such an event </w:t>
      </w:r>
      <w:r w:rsidRPr="00F026F7">
        <w:rPr>
          <w:rStyle w:val="StyleUnderline"/>
          <w:rFonts w:asciiTheme="minorHAnsi" w:hAnsiTheme="minorHAnsi" w:cstheme="minorHAnsi"/>
        </w:rPr>
        <w:t>for the U.S.</w:t>
      </w:r>
      <w:r w:rsidRPr="00F026F7">
        <w:rPr>
          <w:rFonts w:asciiTheme="minorHAnsi" w:hAnsiTheme="minorHAnsi" w:cstheme="minorHAnsi"/>
          <w:sz w:val="16"/>
        </w:rPr>
        <w:t xml:space="preserve"> itself, </w:t>
      </w:r>
      <w:r w:rsidRPr="00F026F7">
        <w:rPr>
          <w:rStyle w:val="StyleUnderline"/>
          <w:rFonts w:asciiTheme="minorHAnsi" w:hAnsiTheme="minorHAnsi" w:cstheme="minorHAnsi"/>
        </w:rPr>
        <w:t xml:space="preserve">its </w:t>
      </w:r>
      <w:r w:rsidRPr="00F026F7">
        <w:rPr>
          <w:rStyle w:val="Emphasis"/>
          <w:rFonts w:asciiTheme="minorHAnsi" w:hAnsiTheme="minorHAnsi" w:cstheme="minorHAnsi"/>
        </w:rPr>
        <w:t>East Asian alliance network</w:t>
      </w:r>
      <w:r w:rsidRPr="00F026F7">
        <w:rPr>
          <w:rFonts w:asciiTheme="minorHAnsi" w:hAnsiTheme="minorHAnsi" w:cstheme="minorHAnsi"/>
          <w:sz w:val="16"/>
        </w:rPr>
        <w:t xml:space="preserve">, now in its seventh decade, </w:t>
      </w:r>
      <w:r w:rsidRPr="00F026F7">
        <w:rPr>
          <w:rStyle w:val="StyleUnderline"/>
          <w:rFonts w:asciiTheme="minorHAnsi" w:hAnsiTheme="minorHAnsi" w:cstheme="minorHAnsi"/>
        </w:rPr>
        <w:t xml:space="preserve">founded on </w:t>
      </w:r>
      <w:r w:rsidRPr="00F026F7">
        <w:rPr>
          <w:rStyle w:val="StyleUnderline"/>
          <w:rFonts w:asciiTheme="minorHAnsi" w:hAnsiTheme="minorHAnsi" w:cstheme="minorHAnsi"/>
          <w:highlight w:val="green"/>
        </w:rPr>
        <w:t xml:space="preserve">Japanese and Korean acceptance of U.S. </w:t>
      </w:r>
      <w:r w:rsidRPr="00F026F7">
        <w:rPr>
          <w:rStyle w:val="Emphasis"/>
          <w:rFonts w:asciiTheme="minorHAnsi" w:hAnsiTheme="minorHAnsi" w:cstheme="minorHAnsi"/>
          <w:highlight w:val="green"/>
        </w:rPr>
        <w:t>nuclear primacy</w:t>
      </w:r>
      <w:r w:rsidRPr="00F026F7">
        <w:rPr>
          <w:rStyle w:val="StyleUnderline"/>
          <w:rFonts w:asciiTheme="minorHAnsi" w:hAnsiTheme="minorHAnsi" w:cstheme="minorHAnsi"/>
        </w:rPr>
        <w:t xml:space="preserve"> and a U.S. </w:t>
      </w:r>
      <w:r w:rsidRPr="00F026F7">
        <w:rPr>
          <w:rStyle w:val="Emphasis"/>
          <w:rFonts w:asciiTheme="minorHAnsi" w:hAnsiTheme="minorHAnsi" w:cstheme="minorHAnsi"/>
        </w:rPr>
        <w:t>nuclear umbrella</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 xml:space="preserve">would change </w:t>
      </w:r>
      <w:r w:rsidRPr="00F026F7">
        <w:rPr>
          <w:rStyle w:val="Emphasis"/>
          <w:rFonts w:asciiTheme="minorHAnsi" w:hAnsiTheme="minorHAnsi" w:cstheme="minorHAnsi"/>
          <w:highlight w:val="green"/>
        </w:rPr>
        <w:t>dramatically</w:t>
      </w:r>
      <w:r w:rsidRPr="00F026F7">
        <w:rPr>
          <w:rStyle w:val="StyleUnderline"/>
          <w:rFonts w:asciiTheme="minorHAnsi" w:hAnsiTheme="minorHAnsi" w:cstheme="minorHAnsi"/>
        </w:rPr>
        <w:t>, bringing with it, for better or worse, the end of U.S. hegemony in East and Southeast Asia</w:t>
      </w:r>
      <w:r w:rsidRPr="00F026F7">
        <w:rPr>
          <w:rFonts w:asciiTheme="minorHAnsi" w:hAnsiTheme="minorHAnsi" w:cstheme="minorHAnsi"/>
          <w:sz w:val="16"/>
        </w:rPr>
        <w:t xml:space="preserve">. Whether occurring on a Gaullist or British model, </w:t>
      </w:r>
      <w:r w:rsidRPr="00F026F7">
        <w:rPr>
          <w:rStyle w:val="StyleUnderline"/>
          <w:rFonts w:asciiTheme="minorHAnsi" w:hAnsiTheme="minorHAnsi" w:cstheme="minorHAnsi"/>
        </w:rPr>
        <w:t xml:space="preserve">the </w:t>
      </w:r>
      <w:r w:rsidRPr="00F026F7">
        <w:rPr>
          <w:rStyle w:val="Emphasis"/>
          <w:rFonts w:asciiTheme="minorHAnsi" w:hAnsiTheme="minorHAnsi" w:cstheme="minorHAnsi"/>
          <w:highlight w:val="green"/>
        </w:rPr>
        <w:t>foundations</w:t>
      </w:r>
      <w:r w:rsidRPr="00F026F7">
        <w:rPr>
          <w:rStyle w:val="StyleUnderline"/>
          <w:rFonts w:asciiTheme="minorHAnsi" w:hAnsiTheme="minorHAnsi" w:cstheme="minorHAnsi"/>
          <w:highlight w:val="green"/>
        </w:rPr>
        <w:t xml:space="preserve"> of Korean</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and Japanese relations</w:t>
      </w:r>
      <w:r w:rsidRPr="00F026F7">
        <w:rPr>
          <w:rStyle w:val="StyleUnderline"/>
          <w:rFonts w:asciiTheme="minorHAnsi" w:hAnsiTheme="minorHAnsi" w:cstheme="minorHAnsi"/>
        </w:rPr>
        <w:t xml:space="preserve"> with the United States would be </w:t>
      </w:r>
      <w:r w:rsidRPr="00F026F7">
        <w:rPr>
          <w:rStyle w:val="Emphasis"/>
          <w:rFonts w:asciiTheme="minorHAnsi" w:hAnsiTheme="minorHAnsi" w:cstheme="minorHAnsi"/>
          <w:highlight w:val="green"/>
        </w:rPr>
        <w:t>irrevocably altered</w:t>
      </w:r>
      <w:r w:rsidRPr="00F026F7">
        <w:rPr>
          <w:rStyle w:val="StyleUnderline"/>
          <w:rFonts w:asciiTheme="minorHAnsi" w:hAnsiTheme="minorHAnsi" w:cstheme="minorHAnsi"/>
        </w:rPr>
        <w:t xml:space="preserve">. Even leaving aside the obvious questions about the DPRK, in the event of a </w:t>
      </w:r>
      <w:r w:rsidRPr="00F026F7">
        <w:rPr>
          <w:rStyle w:val="Emphasis"/>
          <w:rFonts w:asciiTheme="minorHAnsi" w:hAnsiTheme="minorHAnsi" w:cstheme="minorHAnsi"/>
          <w:highlight w:val="green"/>
        </w:rPr>
        <w:t>nuclearized Japan</w:t>
      </w:r>
      <w:r w:rsidRPr="00F026F7">
        <w:rPr>
          <w:rStyle w:val="StyleUnderline"/>
          <w:rFonts w:asciiTheme="minorHAnsi" w:hAnsiTheme="minorHAnsi" w:cstheme="minorHAnsi"/>
          <w:highlight w:val="green"/>
        </w:rPr>
        <w:t xml:space="preserve"> and </w:t>
      </w:r>
      <w:r w:rsidRPr="00F026F7">
        <w:rPr>
          <w:rStyle w:val="Emphasis"/>
          <w:rFonts w:asciiTheme="minorHAnsi" w:hAnsiTheme="minorHAnsi" w:cstheme="minorHAnsi"/>
          <w:highlight w:val="green"/>
        </w:rPr>
        <w:t>South Korea</w:t>
      </w:r>
      <w:r w:rsidRPr="00F026F7">
        <w:rPr>
          <w:rStyle w:val="StyleUnderline"/>
          <w:rFonts w:asciiTheme="minorHAnsi" w:hAnsiTheme="minorHAnsi" w:cstheme="minorHAnsi"/>
        </w:rPr>
        <w:t xml:space="preserve">, clearly the </w:t>
      </w:r>
      <w:r w:rsidRPr="00F026F7">
        <w:rPr>
          <w:rStyle w:val="Emphasis"/>
          <w:rFonts w:asciiTheme="minorHAnsi" w:hAnsiTheme="minorHAnsi" w:cstheme="minorHAnsi"/>
          <w:highlight w:val="green"/>
        </w:rPr>
        <w:t>mathematical risks</w:t>
      </w:r>
      <w:r w:rsidRPr="00F026F7">
        <w:rPr>
          <w:rStyle w:val="StyleUnderline"/>
          <w:rFonts w:asciiTheme="minorHAnsi" w:hAnsiTheme="minorHAnsi" w:cstheme="minorHAnsi"/>
          <w:highlight w:val="green"/>
        </w:rPr>
        <w:t xml:space="preserve"> of </w:t>
      </w:r>
      <w:r w:rsidRPr="00F026F7">
        <w:rPr>
          <w:rStyle w:val="Emphasis"/>
          <w:rFonts w:asciiTheme="minorHAnsi" w:hAnsiTheme="minorHAnsi" w:cstheme="minorHAnsi"/>
          <w:highlight w:val="green"/>
        </w:rPr>
        <w:t>nuclear war</w:t>
      </w:r>
      <w:r w:rsidRPr="00F026F7">
        <w:rPr>
          <w:rStyle w:val="StyleUnderline"/>
          <w:rFonts w:asciiTheme="minorHAnsi" w:hAnsiTheme="minorHAnsi" w:cstheme="minorHAnsi"/>
        </w:rPr>
        <w:t xml:space="preserve"> initiated in East Asia would be </w:t>
      </w:r>
      <w:r w:rsidRPr="00F026F7">
        <w:rPr>
          <w:rStyle w:val="Emphasis"/>
          <w:rFonts w:asciiTheme="minorHAnsi" w:hAnsiTheme="minorHAnsi" w:cstheme="minorHAnsi"/>
          <w:highlight w:val="green"/>
        </w:rPr>
        <w:t>very much greater</w:t>
      </w:r>
      <w:r w:rsidRPr="00F026F7">
        <w:rPr>
          <w:rStyle w:val="StyleUnderline"/>
          <w:rFonts w:asciiTheme="minorHAnsi" w:hAnsiTheme="minorHAnsi" w:cstheme="minorHAnsi"/>
        </w:rPr>
        <w:t xml:space="preserve"> than even the current risks of India-Pakistan nuclear conflict</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Regional nuclear security planning would be woven with </w:t>
      </w:r>
      <w:r w:rsidRPr="00F026F7">
        <w:rPr>
          <w:rStyle w:val="Emphasis"/>
          <w:rFonts w:asciiTheme="minorHAnsi" w:hAnsiTheme="minorHAnsi" w:cstheme="minorHAnsi"/>
          <w:highlight w:val="green"/>
        </w:rPr>
        <w:t>multiple valences</w:t>
      </w:r>
      <w:r w:rsidRPr="00F026F7">
        <w:rPr>
          <w:rStyle w:val="StyleUnderline"/>
          <w:rFonts w:asciiTheme="minorHAnsi" w:hAnsiTheme="minorHAnsi" w:cstheme="minorHAnsi"/>
          <w:highlight w:val="green"/>
        </w:rPr>
        <w:t xml:space="preserve"> of possible </w:t>
      </w:r>
      <w:r w:rsidRPr="00F026F7">
        <w:rPr>
          <w:rStyle w:val="Emphasis"/>
          <w:rFonts w:asciiTheme="minorHAnsi" w:hAnsiTheme="minorHAnsi" w:cstheme="minorHAnsi"/>
          <w:highlight w:val="green"/>
        </w:rPr>
        <w:t>perceived</w:t>
      </w:r>
      <w:r w:rsidRPr="00F026F7">
        <w:rPr>
          <w:rStyle w:val="StyleUnderline"/>
          <w:rFonts w:asciiTheme="minorHAnsi" w:hAnsiTheme="minorHAnsi" w:cstheme="minorHAnsi"/>
          <w:highlight w:val="green"/>
        </w:rPr>
        <w:t xml:space="preserve"> nuclear </w:t>
      </w:r>
      <w:r w:rsidRPr="00F026F7">
        <w:rPr>
          <w:rStyle w:val="Emphasis"/>
          <w:rFonts w:asciiTheme="minorHAnsi" w:hAnsiTheme="minorHAnsi" w:cstheme="minorHAnsi"/>
          <w:highlight w:val="green"/>
        </w:rPr>
        <w:t>threats</w:t>
      </w:r>
      <w:r w:rsidRPr="00F026F7">
        <w:rPr>
          <w:rFonts w:asciiTheme="minorHAnsi" w:hAnsiTheme="minorHAnsi" w:cstheme="minorHAnsi"/>
          <w:sz w:val="16"/>
        </w:rPr>
        <w:t xml:space="preserve">. The </w:t>
      </w:r>
      <w:r w:rsidRPr="00F026F7">
        <w:rPr>
          <w:rStyle w:val="StyleUnderline"/>
          <w:rFonts w:asciiTheme="minorHAnsi" w:hAnsiTheme="minorHAnsi" w:cstheme="minorHAnsi"/>
        </w:rPr>
        <w:t>calculus of China-U.S. nuclear relations immediately becomes much more complex, with China facing two new potential threats, nominally at least coordinating with the U.S., in addition to the older concerns about India and Russia</w:t>
      </w:r>
      <w:r w:rsidRPr="00F026F7">
        <w:rPr>
          <w:rFonts w:asciiTheme="minorHAnsi" w:hAnsiTheme="minorHAnsi" w:cstheme="minorHAnsi"/>
          <w:sz w:val="16"/>
        </w:rPr>
        <w:t xml:space="preserve">. For the United States, a nuclear-armed, fully ‘normalized’ Japan would never be the undoubted loyal lapdog of by then likely post-United Kingdom Little England. And </w:t>
      </w:r>
      <w:r w:rsidRPr="00F026F7">
        <w:rPr>
          <w:rStyle w:val="StyleUnderline"/>
          <w:rFonts w:asciiTheme="minorHAnsi" w:hAnsiTheme="minorHAnsi" w:cstheme="minorHAnsi"/>
        </w:rPr>
        <w:t xml:space="preserve">the </w:t>
      </w:r>
      <w:r w:rsidRPr="00F026F7">
        <w:rPr>
          <w:rStyle w:val="Emphasis"/>
          <w:rFonts w:asciiTheme="minorHAnsi" w:hAnsiTheme="minorHAnsi" w:cstheme="minorHAnsi"/>
        </w:rPr>
        <w:t>calculations</w:t>
      </w:r>
      <w:r w:rsidRPr="00F026F7">
        <w:rPr>
          <w:rStyle w:val="StyleUnderline"/>
          <w:rFonts w:asciiTheme="minorHAnsi" w:hAnsiTheme="minorHAnsi" w:cstheme="minorHAnsi"/>
        </w:rPr>
        <w:t xml:space="preserve"> of a nuclear-armed South Korea and Japan about each other would start and finish in </w:t>
      </w:r>
      <w:r w:rsidRPr="00F026F7">
        <w:rPr>
          <w:rStyle w:val="Emphasis"/>
          <w:rFonts w:asciiTheme="minorHAnsi" w:hAnsiTheme="minorHAnsi" w:cstheme="minorHAnsi"/>
          <w:highlight w:val="green"/>
        </w:rPr>
        <w:t>historically-conditioned suspicion</w:t>
      </w:r>
      <w:r w:rsidRPr="00F026F7">
        <w:rPr>
          <w:rFonts w:asciiTheme="minorHAnsi" w:hAnsiTheme="minorHAnsi" w:cstheme="minorHAnsi"/>
          <w:sz w:val="16"/>
        </w:rPr>
        <w:t>.</w:t>
      </w:r>
    </w:p>
    <w:p w14:paraId="64570F22" w14:textId="77777777" w:rsidR="00431938" w:rsidRPr="00F026F7" w:rsidRDefault="00431938" w:rsidP="00431938">
      <w:pPr>
        <w:rPr>
          <w:rFonts w:asciiTheme="minorHAnsi" w:hAnsiTheme="minorHAnsi" w:cstheme="minorHAnsi"/>
          <w:sz w:val="16"/>
        </w:rPr>
      </w:pPr>
      <w:r w:rsidRPr="00F026F7">
        <w:rPr>
          <w:rFonts w:asciiTheme="minorHAnsi" w:hAnsiTheme="minorHAnsi" w:cstheme="minorHAnsi"/>
          <w:sz w:val="16"/>
        </w:rPr>
        <w:t xml:space="preserve">At a global level, </w:t>
      </w:r>
      <w:r w:rsidRPr="00F026F7">
        <w:rPr>
          <w:rStyle w:val="StyleUnderline"/>
          <w:rFonts w:asciiTheme="minorHAnsi" w:hAnsiTheme="minorHAnsi" w:cstheme="minorHAnsi"/>
        </w:rPr>
        <w:t xml:space="preserve">the U.S. </w:t>
      </w:r>
      <w:r w:rsidRPr="00F026F7">
        <w:rPr>
          <w:rStyle w:val="Emphasis"/>
          <w:rFonts w:asciiTheme="minorHAnsi" w:hAnsiTheme="minorHAnsi" w:cstheme="minorHAnsi"/>
        </w:rPr>
        <w:t>opening the door</w:t>
      </w:r>
      <w:r w:rsidRPr="00F026F7">
        <w:rPr>
          <w:rStyle w:val="StyleUnderline"/>
          <w:rFonts w:asciiTheme="minorHAnsi" w:hAnsiTheme="minorHAnsi" w:cstheme="minorHAnsi"/>
        </w:rPr>
        <w:t xml:space="preserve"> to Japanese and Korean nuclear weapons </w:t>
      </w:r>
      <w:r w:rsidRPr="00F026F7">
        <w:rPr>
          <w:rStyle w:val="Emphasis"/>
          <w:rFonts w:asciiTheme="minorHAnsi" w:hAnsiTheme="minorHAnsi" w:cstheme="minorHAnsi"/>
        </w:rPr>
        <w:t>could not fail</w:t>
      </w:r>
      <w:r w:rsidRPr="00F026F7">
        <w:rPr>
          <w:rStyle w:val="StyleUnderline"/>
          <w:rFonts w:asciiTheme="minorHAnsi" w:hAnsiTheme="minorHAnsi" w:cstheme="minorHAnsi"/>
        </w:rPr>
        <w:t xml:space="preserve"> to </w:t>
      </w:r>
      <w:r w:rsidRPr="00F026F7">
        <w:rPr>
          <w:rStyle w:val="Emphasis"/>
          <w:rFonts w:asciiTheme="minorHAnsi" w:hAnsiTheme="minorHAnsi" w:cstheme="minorHAnsi"/>
        </w:rPr>
        <w:t>encourage</w:t>
      </w:r>
      <w:r w:rsidRPr="00F026F7">
        <w:rPr>
          <w:rStyle w:val="StyleUnderline"/>
          <w:rFonts w:asciiTheme="minorHAnsi" w:hAnsiTheme="minorHAnsi" w:cstheme="minorHAnsi"/>
        </w:rPr>
        <w:t xml:space="preserve"> a </w:t>
      </w:r>
      <w:r w:rsidRPr="00F026F7">
        <w:rPr>
          <w:rStyle w:val="Emphasis"/>
          <w:rFonts w:asciiTheme="minorHAnsi" w:hAnsiTheme="minorHAnsi" w:cstheme="minorHAnsi"/>
          <w:highlight w:val="green"/>
        </w:rPr>
        <w:t>cascade</w:t>
      </w:r>
      <w:r w:rsidRPr="00F026F7">
        <w:rPr>
          <w:rStyle w:val="StyleUnderline"/>
          <w:rFonts w:asciiTheme="minorHAnsi" w:hAnsiTheme="minorHAnsi" w:cstheme="minorHAnsi"/>
          <w:highlight w:val="green"/>
        </w:rPr>
        <w:t xml:space="preserve"> of </w:t>
      </w:r>
      <w:r w:rsidRPr="00F026F7">
        <w:rPr>
          <w:rStyle w:val="Emphasis"/>
          <w:rFonts w:asciiTheme="minorHAnsi" w:hAnsiTheme="minorHAnsi" w:cstheme="minorHAnsi"/>
          <w:highlight w:val="green"/>
        </w:rPr>
        <w:t>regional races</w:t>
      </w:r>
      <w:r w:rsidRPr="00F026F7">
        <w:rPr>
          <w:rStyle w:val="StyleUnderline"/>
          <w:rFonts w:asciiTheme="minorHAnsi" w:hAnsiTheme="minorHAnsi" w:cstheme="minorHAnsi"/>
          <w:highlight w:val="green"/>
        </w:rPr>
        <w:t xml:space="preserve"> to </w:t>
      </w:r>
      <w:r w:rsidRPr="00F026F7">
        <w:rPr>
          <w:rStyle w:val="Emphasis"/>
          <w:rFonts w:asciiTheme="minorHAnsi" w:hAnsiTheme="minorHAnsi" w:cstheme="minorHAnsi"/>
          <w:highlight w:val="green"/>
        </w:rPr>
        <w:t>nuclear weapons</w:t>
      </w:r>
      <w:r w:rsidRPr="00F026F7">
        <w:rPr>
          <w:rStyle w:val="StyleUnderline"/>
          <w:rFonts w:asciiTheme="minorHAnsi" w:hAnsiTheme="minorHAnsi" w:cstheme="minorHAnsi"/>
        </w:rPr>
        <w:t xml:space="preserve">, not only in the </w:t>
      </w:r>
      <w:r w:rsidRPr="00F026F7">
        <w:rPr>
          <w:rStyle w:val="Emphasis"/>
          <w:rFonts w:asciiTheme="minorHAnsi" w:hAnsiTheme="minorHAnsi" w:cstheme="minorHAnsi"/>
          <w:highlight w:val="green"/>
        </w:rPr>
        <w:t>Western Pacific</w:t>
      </w:r>
      <w:r w:rsidRPr="00F026F7">
        <w:rPr>
          <w:rStyle w:val="StyleUnderline"/>
          <w:rFonts w:asciiTheme="minorHAnsi" w:hAnsiTheme="minorHAnsi" w:cstheme="minorHAnsi"/>
        </w:rPr>
        <w:t xml:space="preserve"> but in the </w:t>
      </w:r>
      <w:r w:rsidRPr="00F026F7">
        <w:rPr>
          <w:rStyle w:val="Emphasis"/>
          <w:rFonts w:asciiTheme="minorHAnsi" w:hAnsiTheme="minorHAnsi" w:cstheme="minorHAnsi"/>
          <w:highlight w:val="green"/>
        </w:rPr>
        <w:t>Middle East</w:t>
      </w:r>
      <w:r w:rsidRPr="00F026F7">
        <w:rPr>
          <w:rStyle w:val="StyleUnderline"/>
          <w:rFonts w:asciiTheme="minorHAnsi" w:hAnsiTheme="minorHAnsi" w:cstheme="minorHAnsi"/>
          <w:highlight w:val="green"/>
        </w:rPr>
        <w:t xml:space="preserve">, in </w:t>
      </w:r>
      <w:r w:rsidRPr="00F026F7">
        <w:rPr>
          <w:rStyle w:val="Emphasis"/>
          <w:rFonts w:asciiTheme="minorHAnsi" w:hAnsiTheme="minorHAnsi" w:cstheme="minorHAnsi"/>
          <w:highlight w:val="green"/>
        </w:rPr>
        <w:t>Latin America</w:t>
      </w:r>
      <w:r w:rsidRPr="00F026F7">
        <w:rPr>
          <w:rStyle w:val="StyleUnderline"/>
          <w:rFonts w:asciiTheme="minorHAnsi" w:hAnsiTheme="minorHAnsi" w:cstheme="minorHAnsi"/>
        </w:rPr>
        <w:t xml:space="preserve">, and quite possibly in </w:t>
      </w:r>
      <w:r w:rsidRPr="00F026F7">
        <w:rPr>
          <w:rStyle w:val="Emphasis"/>
          <w:rFonts w:asciiTheme="minorHAnsi" w:hAnsiTheme="minorHAnsi" w:cstheme="minorHAnsi"/>
          <w:highlight w:val="green"/>
        </w:rPr>
        <w:t>Africa</w:t>
      </w:r>
      <w:r w:rsidRPr="00F026F7">
        <w:rPr>
          <w:rFonts w:asciiTheme="minorHAnsi" w:hAnsiTheme="minorHAnsi" w:cstheme="minorHAnsi"/>
          <w:sz w:val="16"/>
        </w:rPr>
        <w:t xml:space="preserve">. </w:t>
      </w:r>
      <w:r w:rsidRPr="00F026F7">
        <w:rPr>
          <w:rStyle w:val="StyleUnderline"/>
          <w:rFonts w:asciiTheme="minorHAnsi" w:hAnsiTheme="minorHAnsi" w:cstheme="minorHAnsi"/>
        </w:rPr>
        <w:t>The risks of regional nuclear war</w:t>
      </w:r>
      <w:r w:rsidRPr="00F026F7">
        <w:rPr>
          <w:rFonts w:asciiTheme="minorHAnsi" w:hAnsiTheme="minorHAnsi" w:cstheme="minorHAnsi"/>
          <w:sz w:val="16"/>
        </w:rPr>
        <w:t xml:space="preserve">, with all its now thoroughly documented catastrophic environmental and climate consequences, </w:t>
      </w:r>
      <w:r w:rsidRPr="00F026F7">
        <w:rPr>
          <w:rStyle w:val="StyleUnderline"/>
          <w:rFonts w:asciiTheme="minorHAnsi" w:hAnsiTheme="minorHAnsi" w:cstheme="minorHAnsi"/>
        </w:rPr>
        <w:t xml:space="preserve">would be both </w:t>
      </w:r>
      <w:r w:rsidRPr="00F026F7">
        <w:rPr>
          <w:rStyle w:val="Emphasis"/>
          <w:rFonts w:asciiTheme="minorHAnsi" w:hAnsiTheme="minorHAnsi" w:cstheme="minorHAnsi"/>
        </w:rPr>
        <w:t>manifold</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far higher</w:t>
      </w:r>
      <w:r w:rsidRPr="00F026F7">
        <w:rPr>
          <w:rStyle w:val="StyleUnderline"/>
          <w:rFonts w:asciiTheme="minorHAnsi" w:hAnsiTheme="minorHAnsi" w:cstheme="minorHAnsi"/>
        </w:rPr>
        <w:t xml:space="preserve"> than at present</w:t>
      </w:r>
      <w:r w:rsidRPr="00F026F7">
        <w:rPr>
          <w:rFonts w:asciiTheme="minorHAnsi" w:hAnsiTheme="minorHAnsi" w:cstheme="minorHAnsi"/>
          <w:sz w:val="16"/>
        </w:rPr>
        <w:t>.</w:t>
      </w:r>
    </w:p>
    <w:bookmarkEnd w:id="25"/>
    <w:p w14:paraId="4890AA30" w14:textId="77777777" w:rsidR="00AA1D9F" w:rsidRPr="00F026F7" w:rsidRDefault="00AA1D9F" w:rsidP="00AA1D9F">
      <w:pPr>
        <w:pStyle w:val="Heading4"/>
        <w:rPr>
          <w:rFonts w:asciiTheme="minorHAnsi" w:hAnsiTheme="minorHAnsi" w:cstheme="minorHAnsi"/>
          <w:shd w:val="clear" w:color="auto" w:fill="FFFFFF"/>
        </w:rPr>
      </w:pPr>
      <w:r w:rsidRPr="00F026F7">
        <w:rPr>
          <w:rFonts w:asciiTheme="minorHAnsi" w:hAnsiTheme="minorHAnsi" w:cstheme="minorHAnsi"/>
          <w:shd w:val="clear" w:color="auto" w:fill="FFFFFF"/>
        </w:rPr>
        <w:t>Impact - Japanese proliferation erupts into nuclear war</w:t>
      </w:r>
    </w:p>
    <w:p w14:paraId="70DDCDB9" w14:textId="77777777" w:rsidR="00AA1D9F" w:rsidRPr="00F026F7" w:rsidRDefault="00AA1D9F" w:rsidP="00AA1D9F">
      <w:pPr>
        <w:rPr>
          <w:rFonts w:asciiTheme="minorHAnsi" w:hAnsiTheme="minorHAnsi" w:cstheme="minorHAnsi"/>
          <w:b/>
          <w:bCs/>
          <w:sz w:val="26"/>
        </w:rPr>
      </w:pPr>
      <w:r w:rsidRPr="00F026F7">
        <w:rPr>
          <w:rStyle w:val="Style13ptBold"/>
          <w:rFonts w:asciiTheme="minorHAnsi" w:hAnsiTheme="minorHAnsi" w:cstheme="minorHAnsi"/>
        </w:rPr>
        <w:t xml:space="preserve">Graham and Vallance 17 </w:t>
      </w:r>
      <w:r w:rsidRPr="00F026F7">
        <w:rPr>
          <w:rFonts w:asciiTheme="minorHAnsi" w:hAnsiTheme="minorHAnsi" w:cstheme="minorHAnsi"/>
        </w:rPr>
        <w:t>(Euan, Director of the Lowy Institute's International Security Program, PhD from the Australian National University, Honorary Principal Research Fellow at RMIT University, Melbourne, David, intern in the Lowy Institute's International Security Program “Why South Korea and Japan should not go nuclear” Lowy Institute, 11/6/17, https://www.lowyinstitute.org/the-interpreter/why-south-kore-japan-not-go-nuclear, Accessed 7/22/21, DDI-FGilbard)</w:t>
      </w:r>
    </w:p>
    <w:p w14:paraId="082A2DB1" w14:textId="77777777" w:rsidR="00AA1D9F" w:rsidRPr="00F026F7" w:rsidRDefault="00AA1D9F" w:rsidP="00AA1D9F">
      <w:pPr>
        <w:rPr>
          <w:rFonts w:asciiTheme="minorHAnsi" w:hAnsiTheme="minorHAnsi" w:cstheme="minorHAnsi"/>
          <w:b/>
          <w:bCs/>
          <w:color w:val="000000" w:themeColor="text1"/>
          <w:u w:val="single"/>
        </w:rPr>
      </w:pPr>
      <w:r w:rsidRPr="00F026F7">
        <w:rPr>
          <w:rFonts w:asciiTheme="minorHAnsi" w:hAnsiTheme="minorHAnsi" w:cstheme="minorHAnsi"/>
          <w:color w:val="000000" w:themeColor="text1"/>
          <w:sz w:val="16"/>
        </w:rPr>
        <w:t xml:space="preserve">If we believe the </w:t>
      </w:r>
      <w:hyperlink r:id="rId169" w:tgtFrame="_blank" w:history="1">
        <w:r w:rsidRPr="00F026F7">
          <w:rPr>
            <w:rFonts w:asciiTheme="minorHAnsi" w:hAnsiTheme="minorHAnsi" w:cstheme="minorHAnsi"/>
            <w:color w:val="000000" w:themeColor="text1"/>
            <w:sz w:val="16"/>
          </w:rPr>
          <w:t>structural realism</w:t>
        </w:r>
      </w:hyperlink>
      <w:r w:rsidRPr="00F026F7">
        <w:rPr>
          <w:rFonts w:asciiTheme="minorHAnsi" w:hAnsiTheme="minorHAnsi" w:cstheme="minorHAnsi"/>
          <w:color w:val="000000" w:themeColor="text1"/>
          <w:sz w:val="16"/>
        </w:rPr>
        <w:t xml:space="preserve"> of Kenneth Waltz, then the answer is 'yes'. However, Beijing and Tokyo are in conflict over broad questions of regional order and identity, as well as over territory. Kausikan points out that </w:t>
      </w:r>
      <w:r w:rsidRPr="00F026F7">
        <w:rPr>
          <w:rFonts w:asciiTheme="minorHAnsi" w:hAnsiTheme="minorHAnsi" w:cstheme="minorHAnsi"/>
          <w:color w:val="000000" w:themeColor="text1"/>
          <w:u w:val="single"/>
        </w:rPr>
        <w:t xml:space="preserve">since </w:t>
      </w:r>
      <w:r w:rsidRPr="00F026F7">
        <w:rPr>
          <w:rFonts w:asciiTheme="minorHAnsi" w:hAnsiTheme="minorHAnsi" w:cstheme="minorHAnsi"/>
          <w:color w:val="000000" w:themeColor="text1"/>
          <w:highlight w:val="green"/>
          <w:u w:val="single"/>
        </w:rPr>
        <w:t>Japan’s invasion of Chinese-aligned Korea</w:t>
      </w:r>
      <w:r w:rsidRPr="00F026F7">
        <w:rPr>
          <w:rFonts w:asciiTheme="minorHAnsi" w:hAnsiTheme="minorHAnsi" w:cstheme="minorHAnsi"/>
          <w:color w:val="000000" w:themeColor="text1"/>
          <w:u w:val="single"/>
        </w:rPr>
        <w:t xml:space="preserve"> in the 16th century, it has refused to be part of a Sino-centric order, and hence </w:t>
      </w:r>
      <w:r w:rsidRPr="00F026F7">
        <w:rPr>
          <w:rFonts w:asciiTheme="minorHAnsi" w:hAnsiTheme="minorHAnsi" w:cstheme="minorHAnsi"/>
          <w:color w:val="000000" w:themeColor="text1"/>
          <w:highlight w:val="green"/>
          <w:u w:val="single"/>
        </w:rPr>
        <w:t>Tokyo needs a nuclear</w:t>
      </w:r>
      <w:r w:rsidRPr="00F026F7">
        <w:rPr>
          <w:rFonts w:asciiTheme="minorHAnsi" w:hAnsiTheme="minorHAnsi" w:cstheme="minorHAnsi"/>
          <w:color w:val="000000" w:themeColor="text1"/>
          <w:u w:val="single"/>
        </w:rPr>
        <w:t xml:space="preserve"> </w:t>
      </w:r>
      <w:r w:rsidRPr="00F026F7">
        <w:rPr>
          <w:rFonts w:asciiTheme="minorHAnsi" w:hAnsiTheme="minorHAnsi" w:cstheme="minorHAnsi"/>
          <w:color w:val="000000" w:themeColor="text1"/>
          <w:highlight w:val="green"/>
          <w:u w:val="single"/>
        </w:rPr>
        <w:t>arsenal</w:t>
      </w:r>
      <w:r w:rsidRPr="00F026F7">
        <w:rPr>
          <w:rFonts w:asciiTheme="minorHAnsi" w:hAnsiTheme="minorHAnsi" w:cstheme="minorHAnsi"/>
          <w:color w:val="000000" w:themeColor="text1"/>
          <w:u w:val="single"/>
        </w:rPr>
        <w:t xml:space="preserve">. </w:t>
      </w:r>
      <w:r w:rsidRPr="00F026F7">
        <w:rPr>
          <w:rFonts w:asciiTheme="minorHAnsi" w:hAnsiTheme="minorHAnsi" w:cstheme="minorHAnsi"/>
          <w:b/>
          <w:bCs/>
          <w:color w:val="000000" w:themeColor="text1"/>
          <w:u w:val="single"/>
        </w:rPr>
        <w:t>But the opposite is true</w:t>
      </w:r>
      <w:r w:rsidRPr="00F026F7">
        <w:rPr>
          <w:rFonts w:asciiTheme="minorHAnsi" w:hAnsiTheme="minorHAnsi" w:cstheme="minorHAnsi"/>
          <w:color w:val="000000" w:themeColor="text1"/>
          <w:u w:val="single"/>
        </w:rPr>
        <w:t>. Such weapons would</w:t>
      </w:r>
      <w:r w:rsidRPr="00F026F7">
        <w:rPr>
          <w:rFonts w:asciiTheme="minorHAnsi" w:hAnsiTheme="minorHAnsi" w:cstheme="minorHAnsi"/>
          <w:color w:val="000000" w:themeColor="text1"/>
          <w:sz w:val="16"/>
        </w:rPr>
        <w:t xml:space="preserve"> in fact </w:t>
      </w:r>
      <w:r w:rsidRPr="00F026F7">
        <w:rPr>
          <w:rFonts w:asciiTheme="minorHAnsi" w:hAnsiTheme="minorHAnsi" w:cstheme="minorHAnsi"/>
          <w:b/>
          <w:bCs/>
          <w:color w:val="000000" w:themeColor="text1"/>
          <w:u w:val="single"/>
        </w:rPr>
        <w:t xml:space="preserve">only </w:t>
      </w:r>
      <w:r w:rsidRPr="00F026F7">
        <w:rPr>
          <w:rFonts w:asciiTheme="minorHAnsi" w:hAnsiTheme="minorHAnsi" w:cstheme="minorHAnsi"/>
          <w:b/>
          <w:bCs/>
          <w:color w:val="000000" w:themeColor="text1"/>
          <w:highlight w:val="green"/>
          <w:u w:val="single"/>
        </w:rPr>
        <w:t>intensify</w:t>
      </w:r>
      <w:r w:rsidRPr="00F026F7">
        <w:rPr>
          <w:rFonts w:asciiTheme="minorHAnsi" w:hAnsiTheme="minorHAnsi" w:cstheme="minorHAnsi"/>
          <w:b/>
          <w:bCs/>
          <w:color w:val="000000" w:themeColor="text1"/>
          <w:u w:val="single"/>
        </w:rPr>
        <w:t xml:space="preserve"> that</w:t>
      </w:r>
      <w:r w:rsidRPr="00F026F7">
        <w:rPr>
          <w:rFonts w:asciiTheme="minorHAnsi" w:hAnsiTheme="minorHAnsi" w:cstheme="minorHAnsi"/>
          <w:b/>
          <w:bCs/>
          <w:color w:val="000000" w:themeColor="text1"/>
          <w:sz w:val="16"/>
        </w:rPr>
        <w:t xml:space="preserve"> </w:t>
      </w:r>
      <w:r w:rsidRPr="00F026F7">
        <w:rPr>
          <w:rFonts w:asciiTheme="minorHAnsi" w:hAnsiTheme="minorHAnsi" w:cstheme="minorHAnsi"/>
          <w:color w:val="000000" w:themeColor="text1"/>
          <w:sz w:val="16"/>
        </w:rPr>
        <w:t xml:space="preserve">historical </w:t>
      </w:r>
      <w:r w:rsidRPr="00F026F7">
        <w:rPr>
          <w:rFonts w:asciiTheme="minorHAnsi" w:hAnsiTheme="minorHAnsi" w:cstheme="minorHAnsi"/>
          <w:b/>
          <w:bCs/>
          <w:color w:val="000000" w:themeColor="text1"/>
          <w:highlight w:val="green"/>
          <w:u w:val="single"/>
        </w:rPr>
        <w:t>rivalry</w:t>
      </w:r>
      <w:r w:rsidRPr="00F026F7">
        <w:rPr>
          <w:rFonts w:asciiTheme="minorHAnsi" w:hAnsiTheme="minorHAnsi" w:cstheme="minorHAnsi"/>
          <w:b/>
          <w:bCs/>
          <w:color w:val="000000" w:themeColor="text1"/>
          <w:u w:val="single"/>
        </w:rPr>
        <w:t xml:space="preserve">. </w:t>
      </w:r>
      <w:r w:rsidRPr="00F026F7">
        <w:rPr>
          <w:rFonts w:asciiTheme="minorHAnsi" w:hAnsiTheme="minorHAnsi" w:cstheme="minorHAnsi"/>
          <w:color w:val="000000" w:themeColor="text1"/>
          <w:sz w:val="16"/>
        </w:rPr>
        <w:t xml:space="preserve">How much security would nuclear weapons buy for South Korea and Japan? Less than widely assumed. They would provide a guarantee against large-scale invasion, but little else. </w:t>
      </w:r>
      <w:r w:rsidRPr="00F026F7">
        <w:rPr>
          <w:rFonts w:asciiTheme="minorHAnsi" w:hAnsiTheme="minorHAnsi" w:cstheme="minorHAnsi"/>
          <w:color w:val="000000" w:themeColor="text1"/>
          <w:u w:val="single"/>
        </w:rPr>
        <w:t xml:space="preserve">Flashpoints such as the Senkaku Islands could </w:t>
      </w:r>
      <w:r w:rsidRPr="00F026F7">
        <w:rPr>
          <w:rFonts w:asciiTheme="minorHAnsi" w:hAnsiTheme="minorHAnsi" w:cstheme="minorHAnsi"/>
          <w:color w:val="000000" w:themeColor="text1"/>
          <w:highlight w:val="green"/>
          <w:u w:val="single"/>
        </w:rPr>
        <w:t xml:space="preserve">trigger </w:t>
      </w:r>
      <w:r w:rsidRPr="00F026F7">
        <w:rPr>
          <w:rFonts w:asciiTheme="minorHAnsi" w:hAnsiTheme="minorHAnsi" w:cstheme="minorHAnsi"/>
          <w:b/>
          <w:bCs/>
          <w:color w:val="000000" w:themeColor="text1"/>
          <w:highlight w:val="green"/>
          <w:u w:val="single"/>
        </w:rPr>
        <w:t>armed conflict</w:t>
      </w:r>
      <w:r w:rsidRPr="00F026F7">
        <w:rPr>
          <w:rFonts w:asciiTheme="minorHAnsi" w:hAnsiTheme="minorHAnsi" w:cstheme="minorHAnsi"/>
          <w:color w:val="000000" w:themeColor="text1"/>
          <w:sz w:val="16"/>
        </w:rPr>
        <w:t xml:space="preserve"> not quite serious enough to warrant a nuclear response, </w:t>
      </w:r>
      <w:r w:rsidRPr="00F026F7">
        <w:rPr>
          <w:rFonts w:asciiTheme="minorHAnsi" w:hAnsiTheme="minorHAnsi" w:cstheme="minorHAnsi"/>
          <w:color w:val="000000" w:themeColor="text1"/>
          <w:u w:val="single"/>
        </w:rPr>
        <w:t>or we could see a brushfire conflict across the</w:t>
      </w:r>
      <w:r w:rsidRPr="00F026F7">
        <w:rPr>
          <w:rFonts w:asciiTheme="minorHAnsi" w:hAnsiTheme="minorHAnsi" w:cstheme="minorHAnsi"/>
          <w:color w:val="000000" w:themeColor="text1"/>
          <w:sz w:val="16"/>
        </w:rPr>
        <w:t xml:space="preserve"> DMZ, or the </w:t>
      </w:r>
      <w:r w:rsidRPr="00F026F7">
        <w:rPr>
          <w:rFonts w:asciiTheme="minorHAnsi" w:hAnsiTheme="minorHAnsi" w:cstheme="minorHAnsi"/>
          <w:color w:val="000000" w:themeColor="text1"/>
          <w:highlight w:val="green"/>
          <w:u w:val="single"/>
        </w:rPr>
        <w:t>western maritime border</w:t>
      </w:r>
      <w:r w:rsidRPr="00F026F7">
        <w:rPr>
          <w:rFonts w:asciiTheme="minorHAnsi" w:hAnsiTheme="minorHAnsi" w:cstheme="minorHAnsi"/>
          <w:color w:val="000000" w:themeColor="text1"/>
          <w:u w:val="single"/>
        </w:rPr>
        <w:t xml:space="preserve">, </w:t>
      </w:r>
      <w:r w:rsidRPr="00F026F7">
        <w:rPr>
          <w:rFonts w:asciiTheme="minorHAnsi" w:hAnsiTheme="minorHAnsi" w:cstheme="minorHAnsi"/>
          <w:b/>
          <w:bCs/>
          <w:color w:val="000000" w:themeColor="text1"/>
          <w:u w:val="single"/>
        </w:rPr>
        <w:t xml:space="preserve">against a </w:t>
      </w:r>
      <w:r w:rsidRPr="00F026F7">
        <w:rPr>
          <w:rFonts w:asciiTheme="minorHAnsi" w:hAnsiTheme="minorHAnsi" w:cstheme="minorHAnsi"/>
          <w:b/>
          <w:bCs/>
          <w:color w:val="000000" w:themeColor="text1"/>
          <w:highlight w:val="green"/>
          <w:u w:val="single"/>
        </w:rPr>
        <w:t>nuclear backdrop</w:t>
      </w:r>
      <w:r w:rsidRPr="00F026F7">
        <w:rPr>
          <w:rFonts w:asciiTheme="minorHAnsi" w:hAnsiTheme="minorHAnsi" w:cstheme="minorHAnsi"/>
          <w:color w:val="000000" w:themeColor="text1"/>
          <w:sz w:val="16"/>
        </w:rPr>
        <w:t xml:space="preserve">. If this becomes a new norm, the implications for regional security are obvious. Though the likelihood and consequences of South Korea and Japan joining the nuclear weapons club are very different, one thing is true for the </w:t>
      </w:r>
      <w:r w:rsidRPr="00F026F7">
        <w:rPr>
          <w:rFonts w:asciiTheme="minorHAnsi" w:hAnsiTheme="minorHAnsi" w:cstheme="minorHAnsi"/>
          <w:color w:val="000000" w:themeColor="text1"/>
          <w:sz w:val="16"/>
        </w:rPr>
        <w:lastRenderedPageBreak/>
        <w:t xml:space="preserve">whole region: </w:t>
      </w:r>
      <w:r w:rsidRPr="00F026F7">
        <w:rPr>
          <w:rFonts w:asciiTheme="minorHAnsi" w:hAnsiTheme="minorHAnsi" w:cstheme="minorHAnsi"/>
          <w:b/>
          <w:bCs/>
          <w:color w:val="000000" w:themeColor="text1"/>
          <w:u w:val="single"/>
        </w:rPr>
        <w:t>proliferation of nuclear weapons</w:t>
      </w:r>
      <w:r w:rsidRPr="00F026F7">
        <w:rPr>
          <w:rFonts w:asciiTheme="minorHAnsi" w:hAnsiTheme="minorHAnsi" w:cstheme="minorHAnsi"/>
          <w:color w:val="000000" w:themeColor="text1"/>
          <w:sz w:val="16"/>
        </w:rPr>
        <w:t xml:space="preserve"> in Asia </w:t>
      </w:r>
      <w:r w:rsidRPr="00F026F7">
        <w:rPr>
          <w:rFonts w:asciiTheme="minorHAnsi" w:hAnsiTheme="minorHAnsi" w:cstheme="minorHAnsi"/>
          <w:b/>
          <w:bCs/>
          <w:color w:val="000000" w:themeColor="text1"/>
          <w:u w:val="single"/>
        </w:rPr>
        <w:t>will not make the region more secure</w:t>
      </w:r>
      <w:r w:rsidRPr="00F026F7">
        <w:rPr>
          <w:rFonts w:asciiTheme="minorHAnsi" w:hAnsiTheme="minorHAnsi" w:cstheme="minorHAnsi"/>
          <w:color w:val="000000" w:themeColor="text1"/>
          <w:sz w:val="16"/>
        </w:rPr>
        <w:t xml:space="preserve">. At best, it is an expensive chimera; at worst, </w:t>
      </w:r>
      <w:r w:rsidRPr="00F026F7">
        <w:rPr>
          <w:rFonts w:asciiTheme="minorHAnsi" w:hAnsiTheme="minorHAnsi" w:cstheme="minorHAnsi"/>
          <w:b/>
          <w:bCs/>
          <w:color w:val="000000" w:themeColor="text1"/>
          <w:u w:val="single"/>
        </w:rPr>
        <w:t xml:space="preserve">it will </w:t>
      </w:r>
      <w:r w:rsidRPr="00F026F7">
        <w:rPr>
          <w:rFonts w:asciiTheme="minorHAnsi" w:hAnsiTheme="minorHAnsi" w:cstheme="minorHAnsi"/>
          <w:b/>
          <w:bCs/>
          <w:color w:val="000000" w:themeColor="text1"/>
          <w:highlight w:val="green"/>
          <w:u w:val="single"/>
        </w:rPr>
        <w:t>strike at the foundations of peace.</w:t>
      </w:r>
    </w:p>
    <w:p w14:paraId="6C5F293C" w14:textId="77777777" w:rsidR="004C6A56" w:rsidRPr="00E5443E" w:rsidRDefault="004C6A56" w:rsidP="004C6A56">
      <w:pPr>
        <w:pStyle w:val="Heading4"/>
      </w:pPr>
      <w:r>
        <w:t>Causes nuclear war</w:t>
      </w:r>
    </w:p>
    <w:p w14:paraId="19BDD12B" w14:textId="77777777" w:rsidR="004C6A56" w:rsidRPr="008149C2" w:rsidRDefault="004C6A56" w:rsidP="004C6A56">
      <w:r w:rsidRPr="008149C2">
        <w:t xml:space="preserve">Stephen J. </w:t>
      </w:r>
      <w:r w:rsidRPr="008149C2">
        <w:rPr>
          <w:rStyle w:val="Style13ptBold"/>
        </w:rPr>
        <w:t>Cimbala 15</w:t>
      </w:r>
      <w:r w:rsidRPr="008149C2">
        <w:t xml:space="preserve">, Distinguished Professor of Political Science at Pennsylvania State University Brandywine, </w:t>
      </w:r>
      <w:r w:rsidRPr="008149C2">
        <w:rPr>
          <w:i/>
        </w:rPr>
        <w:t>The New Nuclear Disorder: Challenges to Deterrence and Strategy</w:t>
      </w:r>
      <w:r w:rsidRPr="008149C2">
        <w:t>, 2015, p. 149</w:t>
      </w:r>
    </w:p>
    <w:p w14:paraId="55279FF7" w14:textId="3F068121" w:rsidR="00AA1D9F" w:rsidRPr="008C58ED" w:rsidRDefault="004C6A56" w:rsidP="00AA1D9F">
      <w:pPr>
        <w:rPr>
          <w:sz w:val="16"/>
        </w:rPr>
      </w:pPr>
      <w:r w:rsidRPr="00D07DDB">
        <w:rPr>
          <w:rStyle w:val="StyleUnderline"/>
          <w:highlight w:val="green"/>
        </w:rPr>
        <w:t>Failure to contain proliferation</w:t>
      </w:r>
      <w:r w:rsidRPr="008149C2">
        <w:rPr>
          <w:rStyle w:val="StyleUnderline"/>
        </w:rPr>
        <w:t xml:space="preserve"> in Pyongyang </w:t>
      </w:r>
      <w:r w:rsidRPr="00D07DDB">
        <w:rPr>
          <w:rStyle w:val="StyleUnderline"/>
          <w:highlight w:val="green"/>
        </w:rPr>
        <w:t xml:space="preserve">could </w:t>
      </w:r>
      <w:r w:rsidRPr="00D07DDB">
        <w:rPr>
          <w:rStyle w:val="Emphasis"/>
          <w:highlight w:val="green"/>
        </w:rPr>
        <w:t>spread nuclear fever throughout Asia</w:t>
      </w:r>
      <w:r w:rsidRPr="008149C2">
        <w:rPr>
          <w:sz w:val="16"/>
        </w:rPr>
        <w:t xml:space="preserve">. </w:t>
      </w:r>
      <w:r w:rsidRPr="008149C2">
        <w:rPr>
          <w:rStyle w:val="StyleUnderline"/>
        </w:rPr>
        <w:t>Japan and South Korea might seek nuclear weapons</w:t>
      </w:r>
      <w:r w:rsidRPr="008149C2">
        <w:rPr>
          <w:sz w:val="16"/>
        </w:rPr>
        <w:t xml:space="preserve"> and missile defenses. </w:t>
      </w:r>
      <w:r w:rsidRPr="00D07DDB">
        <w:rPr>
          <w:rStyle w:val="StyleUnderline"/>
          <w:highlight w:val="green"/>
        </w:rPr>
        <w:t>A pentagonal configuration of nuclear powers</w:t>
      </w:r>
      <w:r w:rsidRPr="008149C2">
        <w:rPr>
          <w:rStyle w:val="StyleUnderline"/>
        </w:rPr>
        <w:t xml:space="preserve"> in the Pacific basin</w:t>
      </w:r>
      <w:r w:rsidRPr="008149C2">
        <w:rPr>
          <w:sz w:val="16"/>
        </w:rPr>
        <w:t xml:space="preserve"> (Russia, China, Japan, and the two Koreas—not including the United States, with its own Pacific interests) </w:t>
      </w:r>
      <w:r w:rsidRPr="008149C2">
        <w:rPr>
          <w:rStyle w:val="StyleUnderline"/>
        </w:rPr>
        <w:t xml:space="preserve">could put deterrence at risk and </w:t>
      </w:r>
      <w:r w:rsidRPr="00D07DDB">
        <w:rPr>
          <w:rStyle w:val="StyleUnderline"/>
          <w:highlight w:val="green"/>
        </w:rPr>
        <w:t>create</w:t>
      </w:r>
      <w:r w:rsidRPr="008149C2">
        <w:rPr>
          <w:rStyle w:val="StyleUnderline"/>
        </w:rPr>
        <w:t xml:space="preserve"> </w:t>
      </w:r>
      <w:r w:rsidRPr="008149C2">
        <w:rPr>
          <w:rStyle w:val="Emphasis"/>
        </w:rPr>
        <w:t xml:space="preserve">enormous </w:t>
      </w:r>
      <w:r w:rsidRPr="00D07DDB">
        <w:rPr>
          <w:rStyle w:val="Emphasis"/>
          <w:highlight w:val="green"/>
        </w:rPr>
        <w:t>temptation toward nuclear preemption</w:t>
      </w:r>
      <w:r w:rsidRPr="008149C2">
        <w:rPr>
          <w:sz w:val="16"/>
        </w:rPr>
        <w:t>. Apart from actual use or threat of use, North Korea could exploit the mere existence of an assumed nuclear capability in order to support its coercive diplomacy.19</w:t>
      </w:r>
      <w:r w:rsidRPr="008149C2">
        <w:rPr>
          <w:sz w:val="12"/>
        </w:rPr>
        <w:t>¶</w:t>
      </w:r>
      <w:r w:rsidRPr="008149C2">
        <w:rPr>
          <w:sz w:val="16"/>
        </w:rPr>
        <w:t xml:space="preserve"> </w:t>
      </w:r>
      <w:r w:rsidRPr="00D07DDB">
        <w:rPr>
          <w:rStyle w:val="StyleUnderline"/>
          <w:highlight w:val="green"/>
        </w:rPr>
        <w:t>A</w:t>
      </w:r>
      <w:r w:rsidRPr="008149C2">
        <w:rPr>
          <w:rStyle w:val="StyleUnderline"/>
        </w:rPr>
        <w:t xml:space="preserve"> five-sided </w:t>
      </w:r>
      <w:r w:rsidRPr="00D07DDB">
        <w:rPr>
          <w:rStyle w:val="StyleUnderline"/>
          <w:highlight w:val="green"/>
        </w:rPr>
        <w:t>nuclear competition</w:t>
      </w:r>
      <w:r w:rsidRPr="008149C2">
        <w:rPr>
          <w:rStyle w:val="StyleUnderline"/>
        </w:rPr>
        <w:t xml:space="preserve"> in the Pacific </w:t>
      </w:r>
      <w:r w:rsidRPr="00D07DDB">
        <w:rPr>
          <w:rStyle w:val="StyleUnderline"/>
          <w:highlight w:val="green"/>
        </w:rPr>
        <w:t>would be</w:t>
      </w:r>
      <w:r w:rsidRPr="008149C2">
        <w:rPr>
          <w:rStyle w:val="StyleUnderline"/>
        </w:rPr>
        <w:t xml:space="preserve"> </w:t>
      </w:r>
      <w:r w:rsidRPr="00D07DDB">
        <w:rPr>
          <w:rStyle w:val="StyleUnderline"/>
          <w:highlight w:val="green"/>
        </w:rPr>
        <w:t>linked</w:t>
      </w:r>
      <w:r w:rsidRPr="00D07DDB">
        <w:rPr>
          <w:sz w:val="16"/>
          <w:highlight w:val="green"/>
        </w:rPr>
        <w:t>,</w:t>
      </w:r>
      <w:r w:rsidRPr="008149C2">
        <w:rPr>
          <w:sz w:val="16"/>
        </w:rPr>
        <w:t xml:space="preserve"> in geopolitical deterrence and proliferation space, </w:t>
      </w:r>
      <w:r w:rsidRPr="00D07DDB">
        <w:rPr>
          <w:rStyle w:val="StyleUnderline"/>
          <w:highlight w:val="green"/>
        </w:rPr>
        <w:t>to</w:t>
      </w:r>
      <w:r w:rsidRPr="008149C2">
        <w:rPr>
          <w:rStyle w:val="StyleUnderline"/>
        </w:rPr>
        <w:t xml:space="preserve"> the existing nuclear </w:t>
      </w:r>
      <w:r w:rsidRPr="00D07DDB">
        <w:rPr>
          <w:rStyle w:val="StyleUnderline"/>
          <w:highlight w:val="green"/>
        </w:rPr>
        <w:t>deterrents of India and Pakistan, and to</w:t>
      </w:r>
      <w:r w:rsidRPr="008149C2">
        <w:rPr>
          <w:rStyle w:val="StyleUnderline"/>
        </w:rPr>
        <w:t xml:space="preserve"> the emerging nuclear </w:t>
      </w:r>
      <w:r w:rsidRPr="00D07DDB">
        <w:rPr>
          <w:rStyle w:val="StyleUnderline"/>
          <w:highlight w:val="green"/>
        </w:rPr>
        <w:t>weapons</w:t>
      </w:r>
      <w:r w:rsidRPr="008149C2">
        <w:rPr>
          <w:rStyle w:val="StyleUnderline"/>
        </w:rPr>
        <w:t xml:space="preserve"> status </w:t>
      </w:r>
      <w:r w:rsidRPr="00D07DDB">
        <w:rPr>
          <w:rStyle w:val="StyleUnderline"/>
          <w:highlight w:val="green"/>
        </w:rPr>
        <w:t>of Iran</w:t>
      </w:r>
      <w:r w:rsidRPr="008149C2">
        <w:rPr>
          <w:sz w:val="16"/>
        </w:rPr>
        <w:t xml:space="preserve">. </w:t>
      </w:r>
      <w:r w:rsidRPr="00D07DDB">
        <w:rPr>
          <w:rStyle w:val="StyleUnderline"/>
          <w:highlight w:val="green"/>
        </w:rPr>
        <w:t xml:space="preserve">An </w:t>
      </w:r>
      <w:r w:rsidRPr="00D07DDB">
        <w:rPr>
          <w:rStyle w:val="Emphasis"/>
          <w:highlight w:val="green"/>
        </w:rPr>
        <w:t>arc of nuclear instability</w:t>
      </w:r>
      <w:r w:rsidRPr="00D07DDB">
        <w:rPr>
          <w:rStyle w:val="StyleUnderline"/>
          <w:highlight w:val="green"/>
        </w:rPr>
        <w:t xml:space="preserve"> from Tehran to Tokyo could </w:t>
      </w:r>
      <w:r w:rsidRPr="00D07DDB">
        <w:rPr>
          <w:rStyle w:val="Emphasis"/>
          <w:highlight w:val="green"/>
        </w:rPr>
        <w:t>place</w:t>
      </w:r>
      <w:r w:rsidRPr="008149C2">
        <w:rPr>
          <w:rStyle w:val="Emphasis"/>
        </w:rPr>
        <w:t xml:space="preserve"> US </w:t>
      </w:r>
      <w:r w:rsidRPr="00D07DDB">
        <w:rPr>
          <w:rStyle w:val="Emphasis"/>
          <w:highlight w:val="green"/>
        </w:rPr>
        <w:t>proliferation strategies into the ash heap of history</w:t>
      </w:r>
      <w:r w:rsidRPr="008149C2">
        <w:rPr>
          <w:rStyle w:val="StyleUnderline"/>
        </w:rPr>
        <w:t xml:space="preserve"> and call for more drastic military options, </w:t>
      </w:r>
      <w:r w:rsidRPr="00D07DDB">
        <w:rPr>
          <w:rStyle w:val="StyleUnderline"/>
          <w:highlight w:val="green"/>
        </w:rPr>
        <w:t xml:space="preserve">not excluding </w:t>
      </w:r>
      <w:r w:rsidRPr="00D07DDB">
        <w:rPr>
          <w:rStyle w:val="Emphasis"/>
          <w:highlight w:val="green"/>
        </w:rPr>
        <w:t>preemptive war</w:t>
      </w:r>
      <w:r w:rsidRPr="008149C2">
        <w:rPr>
          <w:sz w:val="16"/>
        </w:rPr>
        <w:t xml:space="preserve">, defenses and counter-deterrent special operations. In addition, </w:t>
      </w:r>
      <w:r w:rsidRPr="008149C2">
        <w:rPr>
          <w:rStyle w:val="StyleUnderline"/>
        </w:rPr>
        <w:t>an unrestricted nuclear arms race in Asia would increase the likelihood of</w:t>
      </w:r>
      <w:r w:rsidRPr="008149C2">
        <w:rPr>
          <w:sz w:val="16"/>
        </w:rPr>
        <w:t xml:space="preserve"> accidental or inadvertent </w:t>
      </w:r>
      <w:r w:rsidRPr="00D07DDB">
        <w:rPr>
          <w:rStyle w:val="Emphasis"/>
          <w:highlight w:val="green"/>
        </w:rPr>
        <w:t>nuclear war</w:t>
      </w:r>
      <w:r w:rsidRPr="00D07DDB">
        <w:rPr>
          <w:sz w:val="16"/>
          <w:highlight w:val="green"/>
        </w:rPr>
        <w:t>.</w:t>
      </w:r>
      <w:r w:rsidRPr="008149C2">
        <w:rPr>
          <w:sz w:val="16"/>
        </w:rPr>
        <w:t xml:space="preserve"> It would do so because: (1) some of </w:t>
      </w:r>
      <w:r w:rsidRPr="008149C2">
        <w:rPr>
          <w:rStyle w:val="StyleUnderline"/>
        </w:rPr>
        <w:t>these states already have histories of protracted conflict</w:t>
      </w:r>
      <w:r w:rsidRPr="008149C2">
        <w:rPr>
          <w:sz w:val="16"/>
        </w:rPr>
        <w:t xml:space="preserve">; (2) </w:t>
      </w:r>
      <w:r w:rsidRPr="00D07DDB">
        <w:rPr>
          <w:rStyle w:val="StyleUnderline"/>
          <w:highlight w:val="green"/>
        </w:rPr>
        <w:t>states may have</w:t>
      </w:r>
      <w:r w:rsidRPr="008149C2">
        <w:rPr>
          <w:sz w:val="16"/>
        </w:rPr>
        <w:t xml:space="preserve"> politically </w:t>
      </w:r>
      <w:r w:rsidRPr="00D07DDB">
        <w:rPr>
          <w:rStyle w:val="StyleUnderline"/>
          <w:highlight w:val="green"/>
        </w:rPr>
        <w:t>unreliable</w:t>
      </w:r>
      <w:r w:rsidRPr="008149C2">
        <w:rPr>
          <w:sz w:val="16"/>
        </w:rPr>
        <w:t xml:space="preserve"> or immature </w:t>
      </w:r>
      <w:r w:rsidRPr="00D07DDB">
        <w:rPr>
          <w:rStyle w:val="StyleUnderline"/>
          <w:highlight w:val="green"/>
        </w:rPr>
        <w:t>command and control systems</w:t>
      </w:r>
      <w:r w:rsidRPr="008149C2">
        <w:rPr>
          <w:sz w:val="16"/>
        </w:rPr>
        <w:t xml:space="preserve">, especially during a crisis involving a decision for nuclear first strike or retaliation; </w:t>
      </w:r>
      <w:r w:rsidRPr="008149C2">
        <w:rPr>
          <w:rStyle w:val="StyleUnderline"/>
        </w:rPr>
        <w:t>unreliable</w:t>
      </w:r>
      <w:r w:rsidRPr="008149C2">
        <w:rPr>
          <w:sz w:val="16"/>
        </w:rPr>
        <w:t xml:space="preserve"> or immature </w:t>
      </w:r>
      <w:r w:rsidRPr="008149C2">
        <w:rPr>
          <w:rStyle w:val="StyleUnderline"/>
        </w:rPr>
        <w:t xml:space="preserve">systems might </w:t>
      </w:r>
      <w:r w:rsidRPr="00D07DDB">
        <w:rPr>
          <w:rStyle w:val="StyleUnderline"/>
          <w:highlight w:val="green"/>
        </w:rPr>
        <w:t>permit a tech</w:t>
      </w:r>
      <w:r w:rsidRPr="008149C2">
        <w:rPr>
          <w:rStyle w:val="StyleUnderline"/>
        </w:rPr>
        <w:t>nical m</w:t>
      </w:r>
      <w:r w:rsidRPr="00D07DDB">
        <w:rPr>
          <w:rStyle w:val="StyleUnderline"/>
          <w:highlight w:val="green"/>
        </w:rPr>
        <w:t>alfunction</w:t>
      </w:r>
      <w:r w:rsidRPr="008149C2">
        <w:rPr>
          <w:rStyle w:val="StyleUnderline"/>
        </w:rPr>
        <w:t xml:space="preserve"> that caused an unintended launch, </w:t>
      </w:r>
      <w:r w:rsidRPr="00D07DDB">
        <w:rPr>
          <w:rStyle w:val="StyleUnderline"/>
          <w:highlight w:val="green"/>
        </w:rPr>
        <w:t>or a</w:t>
      </w:r>
      <w:r w:rsidRPr="008149C2">
        <w:rPr>
          <w:rStyle w:val="StyleUnderline"/>
        </w:rPr>
        <w:t xml:space="preserve"> deliberate</w:t>
      </w:r>
      <w:r w:rsidRPr="008149C2">
        <w:rPr>
          <w:sz w:val="16"/>
        </w:rPr>
        <w:t xml:space="preserve">, but unauthorized, </w:t>
      </w:r>
      <w:r w:rsidRPr="00D07DDB">
        <w:rPr>
          <w:rStyle w:val="StyleUnderline"/>
          <w:highlight w:val="green"/>
        </w:rPr>
        <w:t>launch by rogue commanders</w:t>
      </w:r>
      <w:r w:rsidRPr="00D07DDB">
        <w:rPr>
          <w:sz w:val="16"/>
          <w:highlight w:val="green"/>
        </w:rPr>
        <w:t xml:space="preserve">; </w:t>
      </w:r>
      <w:r w:rsidRPr="00D07DDB">
        <w:rPr>
          <w:rStyle w:val="StyleUnderline"/>
          <w:highlight w:val="green"/>
        </w:rPr>
        <w:t>and</w:t>
      </w:r>
      <w:r w:rsidRPr="008149C2">
        <w:rPr>
          <w:sz w:val="16"/>
        </w:rPr>
        <w:t xml:space="preserve"> (3) </w:t>
      </w:r>
      <w:r w:rsidRPr="00D07DDB">
        <w:rPr>
          <w:rStyle w:val="StyleUnderline"/>
          <w:highlight w:val="green"/>
        </w:rPr>
        <w:t>faulty intelligence</w:t>
      </w:r>
      <w:r w:rsidRPr="008149C2">
        <w:rPr>
          <w:sz w:val="16"/>
        </w:rPr>
        <w:t xml:space="preserve"> and warning </w:t>
      </w:r>
      <w:r w:rsidRPr="008149C2">
        <w:rPr>
          <w:rStyle w:val="StyleUnderline"/>
        </w:rPr>
        <w:t xml:space="preserve">systems </w:t>
      </w:r>
      <w:r w:rsidRPr="00D07DDB">
        <w:rPr>
          <w:rStyle w:val="StyleUnderline"/>
          <w:highlight w:val="green"/>
        </w:rPr>
        <w:t>might cause one side to misinterpret</w:t>
      </w:r>
      <w:r w:rsidRPr="008149C2">
        <w:rPr>
          <w:rStyle w:val="StyleUnderline"/>
        </w:rPr>
        <w:t xml:space="preserve"> the other’s </w:t>
      </w:r>
      <w:r w:rsidRPr="00D07DDB">
        <w:rPr>
          <w:rStyle w:val="StyleUnderline"/>
          <w:highlight w:val="green"/>
        </w:rPr>
        <w:t>defensive moves</w:t>
      </w:r>
      <w:r w:rsidRPr="008149C2">
        <w:rPr>
          <w:sz w:val="16"/>
        </w:rPr>
        <w:t xml:space="preserve"> to forestall attack </w:t>
      </w:r>
      <w:r w:rsidRPr="008149C2">
        <w:rPr>
          <w:rStyle w:val="StyleUnderline"/>
        </w:rPr>
        <w:t>as offensive preparations for attack</w:t>
      </w:r>
      <w:r w:rsidRPr="008149C2">
        <w:rPr>
          <w:sz w:val="16"/>
        </w:rPr>
        <w:t xml:space="preserve">, thus </w:t>
      </w:r>
      <w:r w:rsidRPr="008149C2">
        <w:rPr>
          <w:rStyle w:val="StyleUnderline"/>
        </w:rPr>
        <w:t>triggering a mistaken preemption</w:t>
      </w:r>
      <w:r w:rsidRPr="008149C2">
        <w:rPr>
          <w:sz w:val="16"/>
        </w:rPr>
        <w:t>.</w:t>
      </w:r>
    </w:p>
    <w:p w14:paraId="5D3BB2D0" w14:textId="4742E4F2" w:rsidR="00152553" w:rsidRPr="00F026F7" w:rsidRDefault="00152553" w:rsidP="00152553">
      <w:pPr>
        <w:pStyle w:val="Heading3"/>
        <w:rPr>
          <w:rFonts w:asciiTheme="minorHAnsi" w:hAnsiTheme="minorHAnsi" w:cstheme="minorHAnsi"/>
        </w:rPr>
      </w:pPr>
      <w:r w:rsidRPr="00F026F7">
        <w:rPr>
          <w:rFonts w:asciiTheme="minorHAnsi" w:hAnsiTheme="minorHAnsi" w:cstheme="minorHAnsi"/>
        </w:rPr>
        <w:lastRenderedPageBreak/>
        <w:t>2NC</w:t>
      </w:r>
      <w:r w:rsidR="002A4C58">
        <w:rPr>
          <w:rFonts w:asciiTheme="minorHAnsi" w:hAnsiTheme="minorHAnsi" w:cstheme="minorHAnsi"/>
        </w:rPr>
        <w:t xml:space="preserve"> – !! – AT: Prolif Good</w:t>
      </w:r>
    </w:p>
    <w:p w14:paraId="5647AF7A" w14:textId="77777777" w:rsidR="00152553" w:rsidRPr="00F026F7" w:rsidRDefault="00152553" w:rsidP="00152553">
      <w:pPr>
        <w:pStyle w:val="Heading4"/>
        <w:rPr>
          <w:rFonts w:asciiTheme="minorHAnsi" w:hAnsiTheme="minorHAnsi" w:cstheme="minorHAnsi"/>
        </w:rPr>
      </w:pPr>
      <w:r w:rsidRPr="00F026F7">
        <w:rPr>
          <w:rFonts w:asciiTheme="minorHAnsi" w:hAnsiTheme="minorHAnsi" w:cstheme="minorHAnsi"/>
        </w:rPr>
        <w:t>No benefits---</w:t>
      </w:r>
      <w:r w:rsidRPr="00F026F7">
        <w:rPr>
          <w:rFonts w:asciiTheme="minorHAnsi" w:hAnsiTheme="minorHAnsi" w:cstheme="minorHAnsi"/>
          <w:u w:val="single"/>
        </w:rPr>
        <w:t>deterrence</w:t>
      </w:r>
      <w:r w:rsidRPr="00F026F7">
        <w:rPr>
          <w:rFonts w:asciiTheme="minorHAnsi" w:hAnsiTheme="minorHAnsi" w:cstheme="minorHAnsi"/>
        </w:rPr>
        <w:t xml:space="preserve">, </w:t>
      </w:r>
      <w:r w:rsidRPr="00F026F7">
        <w:rPr>
          <w:rFonts w:asciiTheme="minorHAnsi" w:hAnsiTheme="minorHAnsi" w:cstheme="minorHAnsi"/>
          <w:u w:val="single"/>
        </w:rPr>
        <w:t>defense</w:t>
      </w:r>
      <w:r w:rsidRPr="00F026F7">
        <w:rPr>
          <w:rFonts w:asciiTheme="minorHAnsi" w:hAnsiTheme="minorHAnsi" w:cstheme="minorHAnsi"/>
        </w:rPr>
        <w:t xml:space="preserve">, and </w:t>
      </w:r>
      <w:r w:rsidRPr="00F026F7">
        <w:rPr>
          <w:rFonts w:asciiTheme="minorHAnsi" w:hAnsiTheme="minorHAnsi" w:cstheme="minorHAnsi"/>
          <w:u w:val="single"/>
        </w:rPr>
        <w:t>swaggering</w:t>
      </w:r>
      <w:r w:rsidRPr="00F026F7">
        <w:rPr>
          <w:rFonts w:asciiTheme="minorHAnsi" w:hAnsiTheme="minorHAnsi" w:cstheme="minorHAnsi"/>
        </w:rPr>
        <w:t xml:space="preserve"> all fail.</w:t>
      </w:r>
    </w:p>
    <w:p w14:paraId="1723B3F7" w14:textId="77777777" w:rsidR="00152553" w:rsidRPr="00F026F7" w:rsidRDefault="00152553" w:rsidP="00152553">
      <w:pPr>
        <w:rPr>
          <w:rFonts w:asciiTheme="minorHAnsi" w:hAnsiTheme="minorHAnsi" w:cstheme="minorHAnsi"/>
        </w:rPr>
      </w:pPr>
      <w:r w:rsidRPr="00F026F7">
        <w:rPr>
          <w:rStyle w:val="Style13ptBold"/>
          <w:rFonts w:asciiTheme="minorHAnsi" w:hAnsiTheme="minorHAnsi" w:cstheme="minorHAnsi"/>
        </w:rPr>
        <w:t>Yamaguchi 15</w:t>
      </w:r>
      <w:r w:rsidRPr="00F026F7">
        <w:rPr>
          <w:rFonts w:asciiTheme="minorHAnsi" w:hAnsiTheme="minorHAnsi" w:cstheme="minorHAnsi"/>
        </w:rPr>
        <w:t xml:space="preserve"> [Noboru Yamaguchi, Lieutenant General (Ret.) in the Japan Ground Self-Defense Force and Professor at the National Defense Academy of Japan. January 2015, "The Utility of Nuclear and Conventional Forces in the Second Nuclear Age: A Japanese Military Perspective," Asia Policy, Number 19, January 2015, pp. 21-27, accessed 7-22-2021, http://dx.doi.org/10.1353/asp.2015.0013] //BY</w:t>
      </w:r>
    </w:p>
    <w:p w14:paraId="4FBBB9A3" w14:textId="77777777" w:rsidR="00152553" w:rsidRPr="00F026F7" w:rsidRDefault="00152553" w:rsidP="00152553">
      <w:pPr>
        <w:rPr>
          <w:rFonts w:asciiTheme="minorHAnsi" w:hAnsiTheme="minorHAnsi" w:cstheme="minorHAnsi"/>
          <w:sz w:val="16"/>
        </w:rPr>
      </w:pPr>
      <w:r w:rsidRPr="00F026F7">
        <w:rPr>
          <w:rStyle w:val="StyleUnderline"/>
          <w:rFonts w:asciiTheme="minorHAnsi" w:hAnsiTheme="minorHAnsi" w:cstheme="minorHAnsi"/>
          <w:highlight w:val="green"/>
        </w:rPr>
        <w:t>Japan has</w:t>
      </w:r>
      <w:r w:rsidRPr="00F026F7">
        <w:rPr>
          <w:rFonts w:asciiTheme="minorHAnsi" w:hAnsiTheme="minorHAnsi" w:cstheme="minorHAnsi"/>
          <w:sz w:val="16"/>
        </w:rPr>
        <w:t xml:space="preserve"> continuously </w:t>
      </w:r>
      <w:r w:rsidRPr="00F026F7">
        <w:rPr>
          <w:rStyle w:val="Emphasis"/>
          <w:rFonts w:asciiTheme="minorHAnsi" w:hAnsiTheme="minorHAnsi" w:cstheme="minorHAnsi"/>
          <w:highlight w:val="green"/>
        </w:rPr>
        <w:t>relied</w:t>
      </w:r>
      <w:r w:rsidRPr="00F026F7">
        <w:rPr>
          <w:rStyle w:val="StyleUnderline"/>
          <w:rFonts w:asciiTheme="minorHAnsi" w:hAnsiTheme="minorHAnsi" w:cstheme="minorHAnsi"/>
          <w:highlight w:val="green"/>
        </w:rPr>
        <w:t xml:space="preserve"> on the </w:t>
      </w:r>
      <w:r w:rsidRPr="00F026F7">
        <w:rPr>
          <w:rStyle w:val="Emphasis"/>
          <w:rFonts w:asciiTheme="minorHAnsi" w:hAnsiTheme="minorHAnsi" w:cstheme="minorHAnsi"/>
          <w:highlight w:val="green"/>
        </w:rPr>
        <w:t>U</w:t>
      </w:r>
      <w:r w:rsidRPr="00F026F7">
        <w:rPr>
          <w:rFonts w:asciiTheme="minorHAnsi" w:hAnsiTheme="minorHAnsi" w:cstheme="minorHAnsi"/>
          <w:sz w:val="16"/>
        </w:rPr>
        <w:t xml:space="preserve">nited </w:t>
      </w:r>
      <w:r w:rsidRPr="00F026F7">
        <w:rPr>
          <w:rStyle w:val="Emphasis"/>
          <w:rFonts w:asciiTheme="minorHAnsi" w:hAnsiTheme="minorHAnsi" w:cstheme="minorHAnsi"/>
          <w:highlight w:val="green"/>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 xml:space="preserve">to </w:t>
      </w:r>
      <w:r w:rsidRPr="00F026F7">
        <w:rPr>
          <w:rStyle w:val="StyleUnderline"/>
          <w:rFonts w:asciiTheme="minorHAnsi" w:hAnsiTheme="minorHAnsi" w:cstheme="minorHAnsi"/>
          <w:highlight w:val="green"/>
        </w:rPr>
        <w:t>deter nuclear threats</w:t>
      </w:r>
      <w:r w:rsidRPr="00F026F7">
        <w:rPr>
          <w:rStyle w:val="StyleUnderline"/>
          <w:rFonts w:asciiTheme="minorHAnsi" w:hAnsiTheme="minorHAnsi" w:cstheme="minorHAnsi"/>
        </w:rPr>
        <w:t xml:space="preserve"> against itself and has maintained that</w:t>
      </w:r>
      <w:r w:rsidRPr="00F026F7">
        <w:rPr>
          <w:rFonts w:asciiTheme="minorHAnsi" w:hAnsiTheme="minorHAnsi" w:cstheme="minorHAnsi"/>
          <w:sz w:val="16"/>
        </w:rPr>
        <w:t xml:space="preserve"> "the </w:t>
      </w:r>
      <w:r w:rsidRPr="00F026F7">
        <w:rPr>
          <w:rStyle w:val="Emphasis"/>
          <w:rFonts w:asciiTheme="minorHAnsi" w:hAnsiTheme="minorHAnsi" w:cstheme="minorHAnsi"/>
        </w:rPr>
        <w:t>extended deterrence</w:t>
      </w:r>
      <w:r w:rsidRPr="00F026F7">
        <w:rPr>
          <w:rFonts w:asciiTheme="minorHAnsi" w:hAnsiTheme="minorHAnsi" w:cstheme="minorHAnsi"/>
          <w:sz w:val="16"/>
        </w:rPr>
        <w:t xml:space="preserve"> of the United States with nuclear deterrence at its core </w:t>
      </w:r>
      <w:r w:rsidRPr="00F026F7">
        <w:rPr>
          <w:rStyle w:val="StyleUnderline"/>
          <w:rFonts w:asciiTheme="minorHAnsi" w:hAnsiTheme="minorHAnsi" w:cstheme="minorHAnsi"/>
        </w:rPr>
        <w:t xml:space="preserve">is </w:t>
      </w:r>
      <w:r w:rsidRPr="00F026F7">
        <w:rPr>
          <w:rStyle w:val="Emphasis"/>
          <w:rFonts w:asciiTheme="minorHAnsi" w:hAnsiTheme="minorHAnsi" w:cstheme="minorHAnsi"/>
        </w:rPr>
        <w:t>indispensable</w:t>
      </w:r>
      <w:r w:rsidRPr="00F026F7">
        <w:rPr>
          <w:rFonts w:asciiTheme="minorHAnsi" w:hAnsiTheme="minorHAnsi" w:cstheme="minorHAnsi"/>
          <w:sz w:val="16"/>
        </w:rPr>
        <w:t xml:space="preserve">."3 At the same time, conventional elements of deterrence have become more important in recent years with dramatic improvements in technologies such as ballistic missile defense and precision-guided weapons. U.S. reliance on conventional elements of deterrence has increased alongside the reduction in the size of the U.S. nuclear arsenal. Furthermore, as Japan improves its ballistic missile defense and other capabilities for deterrence by denial, it no longer needs to depend solely on nuclear forces to maintain credible nuclear deterrence. Although Japan currently has no intention of acquiring nuclear weapons, it is worth exploring why </w:t>
      </w:r>
      <w:r w:rsidRPr="00F026F7">
        <w:rPr>
          <w:rStyle w:val="StyleUnderline"/>
          <w:rFonts w:asciiTheme="minorHAnsi" w:hAnsiTheme="minorHAnsi" w:cstheme="minorHAnsi"/>
          <w:highlight w:val="green"/>
        </w:rPr>
        <w:t xml:space="preserve">Japan </w:t>
      </w:r>
      <w:r w:rsidRPr="00F026F7">
        <w:rPr>
          <w:rStyle w:val="Emphasis"/>
          <w:rFonts w:asciiTheme="minorHAnsi" w:hAnsiTheme="minorHAnsi" w:cstheme="minorHAnsi"/>
          <w:highlight w:val="green"/>
        </w:rPr>
        <w:t>would not</w:t>
      </w:r>
      <w:r w:rsidRPr="00F026F7">
        <w:rPr>
          <w:rStyle w:val="StyleUnderline"/>
          <w:rFonts w:asciiTheme="minorHAnsi" w:hAnsiTheme="minorHAnsi" w:cstheme="minorHAnsi"/>
          <w:highlight w:val="green"/>
        </w:rPr>
        <w:t xml:space="preserve"> be </w:t>
      </w:r>
      <w:r w:rsidRPr="00F026F7">
        <w:rPr>
          <w:rStyle w:val="Emphasis"/>
          <w:rFonts w:asciiTheme="minorHAnsi" w:hAnsiTheme="minorHAnsi" w:cstheme="minorHAnsi"/>
          <w:highlight w:val="green"/>
        </w:rPr>
        <w:t>better off</w:t>
      </w:r>
      <w:r w:rsidRPr="00F026F7">
        <w:rPr>
          <w:rStyle w:val="StyleUnderline"/>
          <w:rFonts w:asciiTheme="minorHAnsi" w:hAnsiTheme="minorHAnsi" w:cstheme="minorHAnsi"/>
          <w:highlight w:val="green"/>
        </w:rPr>
        <w:t xml:space="preserve"> possessing its own nuclear</w:t>
      </w:r>
      <w:r w:rsidRPr="00F026F7">
        <w:rPr>
          <w:rStyle w:val="StyleUnderline"/>
          <w:rFonts w:asciiTheme="minorHAnsi" w:hAnsiTheme="minorHAnsi" w:cstheme="minorHAnsi"/>
        </w:rPr>
        <w:t xml:space="preserve"> option</w:t>
      </w:r>
      <w:r w:rsidRPr="00F026F7">
        <w:rPr>
          <w:rFonts w:asciiTheme="minorHAnsi" w:hAnsiTheme="minorHAnsi" w:cstheme="minorHAnsi"/>
          <w:sz w:val="16"/>
        </w:rPr>
        <w:t xml:space="preserve">. This section of the essay aims to clarify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utility</w:t>
      </w:r>
      <w:r w:rsidRPr="00F026F7">
        <w:rPr>
          <w:rStyle w:val="StyleUnderline"/>
          <w:rFonts w:asciiTheme="minorHAnsi" w:hAnsiTheme="minorHAnsi" w:cstheme="minorHAnsi"/>
        </w:rPr>
        <w:t xml:space="preserve"> of nuclear weapons for Japan from a military point of view </w:t>
      </w:r>
      <w:r w:rsidRPr="00F026F7">
        <w:rPr>
          <w:rStyle w:val="StyleUnderline"/>
          <w:rFonts w:asciiTheme="minorHAnsi" w:hAnsiTheme="minorHAnsi" w:cstheme="minorHAnsi"/>
          <w:highlight w:val="green"/>
        </w:rPr>
        <w:t>based on</w:t>
      </w:r>
      <w:r w:rsidRPr="00F026F7">
        <w:rPr>
          <w:rFonts w:asciiTheme="minorHAnsi" w:hAnsiTheme="minorHAnsi" w:cstheme="minorHAnsi"/>
          <w:sz w:val="16"/>
        </w:rPr>
        <w:t xml:space="preserve"> Robert Art's analysis of the different roles of force: </w:t>
      </w:r>
      <w:r w:rsidRPr="00F026F7">
        <w:rPr>
          <w:rStyle w:val="StyleUnderline"/>
          <w:rFonts w:asciiTheme="minorHAnsi" w:hAnsiTheme="minorHAnsi" w:cstheme="minorHAnsi"/>
        </w:rPr>
        <w:t xml:space="preserve">deterrent, defensive, compellent, and </w:t>
      </w:r>
      <w:r w:rsidRPr="00F026F7">
        <w:rPr>
          <w:rStyle w:val="StyleUnderline"/>
          <w:rFonts w:asciiTheme="minorHAnsi" w:hAnsiTheme="minorHAnsi" w:cstheme="minorHAnsi"/>
          <w:highlight w:val="green"/>
        </w:rPr>
        <w:t>swaggering use</w:t>
      </w:r>
      <w:r w:rsidRPr="00F026F7">
        <w:rPr>
          <w:rFonts w:asciiTheme="minorHAnsi" w:hAnsiTheme="minorHAnsi" w:cstheme="minorHAnsi"/>
          <w:sz w:val="16"/>
          <w:highlight w:val="green"/>
        </w:rPr>
        <w:t>.</w:t>
      </w:r>
    </w:p>
    <w:p w14:paraId="6FCD70D0"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 xml:space="preserve">Deterrent use of nuclear weapons. According to Art, the deterrent use of force is "the deployment of military power so as to be able to prevent an adversary from doing something that one does not want him to do and that he might otherwise be tempted to do by threatening him with unacceptable punishment if he does it."4 In the bipolar world of the Cold War, </w:t>
      </w:r>
      <w:r w:rsidRPr="00F026F7">
        <w:rPr>
          <w:rStyle w:val="StyleUnderline"/>
          <w:rFonts w:asciiTheme="minorHAnsi" w:hAnsiTheme="minorHAnsi" w:cstheme="minorHAnsi"/>
        </w:rPr>
        <w:t>deterrence relied on the threat of mutually assured destruction defined as the capability to</w:t>
      </w:r>
      <w:r w:rsidRPr="00F026F7">
        <w:rPr>
          <w:rFonts w:asciiTheme="minorHAnsi" w:hAnsiTheme="minorHAnsi" w:cstheme="minorHAnsi"/>
          <w:sz w:val="16"/>
        </w:rPr>
        <w:t xml:space="preserve"> "</w:t>
      </w:r>
      <w:r w:rsidRPr="00F026F7">
        <w:rPr>
          <w:rStyle w:val="StyleUnderline"/>
          <w:rFonts w:asciiTheme="minorHAnsi" w:hAnsiTheme="minorHAnsi" w:cstheme="minorHAnsi"/>
        </w:rPr>
        <w:t>deter a deliberate nuclear attack...by maintaining</w:t>
      </w:r>
      <w:r w:rsidRPr="00F026F7">
        <w:rPr>
          <w:rFonts w:asciiTheme="minorHAnsi" w:hAnsiTheme="minorHAnsi" w:cstheme="minorHAnsi"/>
          <w:sz w:val="16"/>
        </w:rPr>
        <w:t xml:space="preserve"> at all times </w:t>
      </w:r>
      <w:r w:rsidRPr="00F026F7">
        <w:rPr>
          <w:rStyle w:val="StyleUnderline"/>
          <w:rFonts w:asciiTheme="minorHAnsi" w:hAnsiTheme="minorHAnsi" w:cstheme="minorHAnsi"/>
        </w:rPr>
        <w:t>a clear and unmistakable ability to inflict an unacceptable degree of damage</w:t>
      </w:r>
      <w:r w:rsidRPr="00F026F7">
        <w:rPr>
          <w:rFonts w:asciiTheme="minorHAnsi" w:hAnsiTheme="minorHAnsi" w:cstheme="minorHAnsi"/>
          <w:sz w:val="16"/>
        </w:rPr>
        <w:t xml:space="preserve"> upon any aggressor, or combination of aggressors-</w:t>
      </w:r>
      <w:r w:rsidRPr="00F026F7">
        <w:rPr>
          <w:rStyle w:val="StyleUnderline"/>
          <w:rFonts w:asciiTheme="minorHAnsi" w:hAnsiTheme="minorHAnsi" w:cstheme="minorHAnsi"/>
        </w:rPr>
        <w:t>even after absorbing a surprise first strike</w:t>
      </w:r>
      <w:r w:rsidRPr="00F026F7">
        <w:rPr>
          <w:rFonts w:asciiTheme="minorHAnsi" w:hAnsiTheme="minorHAnsi" w:cstheme="minorHAnsi"/>
          <w:sz w:val="16"/>
        </w:rPr>
        <w:t>."5 In the case of U.S. allies, such as the United Kingdom and France, possession of their own nuclear capabilities reinforced the extended deterrence provided by the United States. For example, British prime minister Harold McMillan noted in 1958 that "the independent contribution...gives us a better position with respect to the United States."6</w:t>
      </w:r>
    </w:p>
    <w:p w14:paraId="376DCA28" w14:textId="77777777" w:rsidR="00152553" w:rsidRPr="00F026F7" w:rsidRDefault="00152553" w:rsidP="00152553">
      <w:pPr>
        <w:rPr>
          <w:rFonts w:asciiTheme="minorHAnsi" w:hAnsiTheme="minorHAnsi" w:cstheme="minorHAnsi"/>
          <w:sz w:val="16"/>
        </w:rPr>
      </w:pPr>
      <w:r w:rsidRPr="00F026F7">
        <w:rPr>
          <w:rStyle w:val="StyleUnderline"/>
          <w:rFonts w:asciiTheme="minorHAnsi" w:hAnsiTheme="minorHAnsi" w:cstheme="minorHAnsi"/>
        </w:rPr>
        <w:t>While U.S. nuclear deterrence, supported by</w:t>
      </w:r>
      <w:r w:rsidRPr="00F026F7">
        <w:rPr>
          <w:rFonts w:asciiTheme="minorHAnsi" w:hAnsiTheme="minorHAnsi" w:cstheme="minorHAnsi"/>
          <w:sz w:val="16"/>
        </w:rPr>
        <w:t xml:space="preserve"> the nuclear </w:t>
      </w:r>
      <w:r w:rsidRPr="00F026F7">
        <w:rPr>
          <w:rStyle w:val="StyleUnderline"/>
          <w:rFonts w:asciiTheme="minorHAnsi" w:hAnsiTheme="minorHAnsi" w:cstheme="minorHAnsi"/>
        </w:rPr>
        <w:t>capabilities of</w:t>
      </w:r>
      <w:r w:rsidRPr="00F026F7">
        <w:rPr>
          <w:rFonts w:asciiTheme="minorHAnsi" w:hAnsiTheme="minorHAnsi" w:cstheme="minorHAnsi"/>
          <w:sz w:val="16"/>
        </w:rPr>
        <w:t xml:space="preserve"> U.S. </w:t>
      </w:r>
      <w:r w:rsidRPr="00F026F7">
        <w:rPr>
          <w:rStyle w:val="StyleUnderline"/>
          <w:rFonts w:asciiTheme="minorHAnsi" w:hAnsiTheme="minorHAnsi" w:cstheme="minorHAnsi"/>
        </w:rPr>
        <w:t>allies</w:t>
      </w:r>
      <w:r w:rsidRPr="00F026F7">
        <w:rPr>
          <w:rFonts w:asciiTheme="minorHAnsi" w:hAnsiTheme="minorHAnsi" w:cstheme="minorHAnsi"/>
          <w:sz w:val="16"/>
        </w:rPr>
        <w:t xml:space="preserve">, </w:t>
      </w:r>
      <w:r w:rsidRPr="00F026F7">
        <w:rPr>
          <w:rStyle w:val="StyleUnderline"/>
          <w:rFonts w:asciiTheme="minorHAnsi" w:hAnsiTheme="minorHAnsi" w:cstheme="minorHAnsi"/>
        </w:rPr>
        <w:t>functioned well against the Soviet Union</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this form of deterrence </w:t>
      </w:r>
      <w:r w:rsidRPr="00F026F7">
        <w:rPr>
          <w:rStyle w:val="StyleUnderline"/>
          <w:rFonts w:asciiTheme="minorHAnsi" w:hAnsiTheme="minorHAnsi" w:cstheme="minorHAnsi"/>
          <w:highlight w:val="green"/>
        </w:rPr>
        <w:t xml:space="preserve">raises </w:t>
      </w:r>
      <w:r w:rsidRPr="00F026F7">
        <w:rPr>
          <w:rStyle w:val="Emphasis"/>
          <w:rFonts w:asciiTheme="minorHAnsi" w:hAnsiTheme="minorHAnsi" w:cstheme="minorHAnsi"/>
          <w:highlight w:val="green"/>
        </w:rPr>
        <w:t>serious challenges</w:t>
      </w:r>
      <w:r w:rsidRPr="00F026F7">
        <w:rPr>
          <w:rStyle w:val="StyleUnderline"/>
          <w:rFonts w:asciiTheme="minorHAnsi" w:hAnsiTheme="minorHAnsi" w:cstheme="minorHAnsi"/>
          <w:highlight w:val="green"/>
        </w:rPr>
        <w:t xml:space="preserve"> for </w:t>
      </w:r>
      <w:r w:rsidRPr="00F026F7">
        <w:rPr>
          <w:rStyle w:val="Emphasis"/>
          <w:rFonts w:asciiTheme="minorHAnsi" w:hAnsiTheme="minorHAnsi" w:cstheme="minorHAnsi"/>
          <w:highlight w:val="green"/>
        </w:rPr>
        <w:t>Japan</w:t>
      </w:r>
      <w:r w:rsidRPr="00F026F7">
        <w:rPr>
          <w:rFonts w:asciiTheme="minorHAnsi" w:hAnsiTheme="minorHAnsi" w:cstheme="minorHAnsi"/>
          <w:sz w:val="16"/>
        </w:rPr>
        <w:t xml:space="preserve">. First, </w:t>
      </w:r>
      <w:r w:rsidRPr="00F026F7">
        <w:rPr>
          <w:rStyle w:val="StyleUnderline"/>
          <w:rFonts w:asciiTheme="minorHAnsi" w:hAnsiTheme="minorHAnsi" w:cstheme="minorHAnsi"/>
        </w:rPr>
        <w:t xml:space="preserve">Japan may be </w:t>
      </w:r>
      <w:r w:rsidRPr="00F026F7">
        <w:rPr>
          <w:rStyle w:val="StyleUnderline"/>
          <w:rFonts w:asciiTheme="minorHAnsi" w:hAnsiTheme="minorHAnsi" w:cstheme="minorHAnsi"/>
          <w:highlight w:val="green"/>
        </w:rPr>
        <w:t>drawn into a</w:t>
      </w:r>
      <w:r w:rsidRPr="00F026F7">
        <w:rPr>
          <w:rStyle w:val="StyleUnderline"/>
          <w:rFonts w:asciiTheme="minorHAnsi" w:hAnsiTheme="minorHAnsi" w:cstheme="minorHAnsi"/>
        </w:rPr>
        <w:t xml:space="preserve"> "</w:t>
      </w:r>
      <w:r w:rsidRPr="00F026F7">
        <w:rPr>
          <w:rStyle w:val="Emphasis"/>
          <w:rFonts w:asciiTheme="minorHAnsi" w:hAnsiTheme="minorHAnsi" w:cstheme="minorHAnsi"/>
          <w:highlight w:val="green"/>
        </w:rPr>
        <w:t>balance of terror</w:t>
      </w:r>
      <w:r w:rsidRPr="00F026F7">
        <w:rPr>
          <w:rStyle w:val="StyleUnderline"/>
          <w:rFonts w:asciiTheme="minorHAnsi" w:hAnsiTheme="minorHAnsi" w:cstheme="minorHAnsi"/>
          <w:highlight w:val="green"/>
        </w:rPr>
        <w:t xml:space="preserve">" </w:t>
      </w:r>
      <w:r w:rsidRPr="00F026F7">
        <w:rPr>
          <w:rStyle w:val="Emphasis"/>
          <w:rFonts w:asciiTheme="minorHAnsi" w:hAnsiTheme="minorHAnsi" w:cstheme="minorHAnsi"/>
          <w:highlight w:val="green"/>
        </w:rPr>
        <w:t>situation</w:t>
      </w:r>
      <w:r w:rsidRPr="00F026F7">
        <w:rPr>
          <w:rStyle w:val="StyleUnderline"/>
          <w:rFonts w:asciiTheme="minorHAnsi" w:hAnsiTheme="minorHAnsi" w:cstheme="minorHAnsi"/>
          <w:highlight w:val="green"/>
        </w:rPr>
        <w:t xml:space="preserve"> in a </w:t>
      </w:r>
      <w:r w:rsidRPr="00F026F7">
        <w:rPr>
          <w:rStyle w:val="Emphasis"/>
          <w:rFonts w:asciiTheme="minorHAnsi" w:hAnsiTheme="minorHAnsi" w:cstheme="minorHAnsi"/>
          <w:highlight w:val="green"/>
        </w:rPr>
        <w:t>bipolar context</w:t>
      </w:r>
      <w:r w:rsidRPr="00F026F7">
        <w:rPr>
          <w:rStyle w:val="StyleUnderline"/>
          <w:rFonts w:asciiTheme="minorHAnsi" w:hAnsiTheme="minorHAnsi" w:cstheme="minorHAnsi"/>
        </w:rPr>
        <w:t xml:space="preserve">, such as a </w:t>
      </w:r>
      <w:r w:rsidRPr="00F026F7">
        <w:rPr>
          <w:rStyle w:val="Emphasis"/>
          <w:rFonts w:asciiTheme="minorHAnsi" w:hAnsiTheme="minorHAnsi" w:cstheme="minorHAnsi"/>
          <w:highlight w:val="green"/>
        </w:rPr>
        <w:t>conflict</w:t>
      </w:r>
      <w:r w:rsidRPr="00F026F7">
        <w:rPr>
          <w:rStyle w:val="StyleUnderline"/>
          <w:rFonts w:asciiTheme="minorHAnsi" w:hAnsiTheme="minorHAnsi" w:cstheme="minorHAnsi"/>
          <w:highlight w:val="green"/>
        </w:rPr>
        <w:t xml:space="preserve"> with </w:t>
      </w:r>
      <w:r w:rsidRPr="00F026F7">
        <w:rPr>
          <w:rStyle w:val="Emphasis"/>
          <w:rFonts w:asciiTheme="minorHAnsi" w:hAnsiTheme="minorHAnsi" w:cstheme="minorHAnsi"/>
          <w:highlight w:val="green"/>
        </w:rPr>
        <w:t>North</w:t>
      </w:r>
      <w:r w:rsidRPr="00F026F7">
        <w:rPr>
          <w:rStyle w:val="Emphasis"/>
          <w:rFonts w:asciiTheme="minorHAnsi" w:hAnsiTheme="minorHAnsi" w:cstheme="minorHAnsi"/>
        </w:rPr>
        <w:t xml:space="preserve"> Korea</w:t>
      </w:r>
      <w:r w:rsidRPr="00F026F7">
        <w:rPr>
          <w:rFonts w:asciiTheme="minorHAnsi" w:hAnsiTheme="minorHAnsi" w:cstheme="minorHAnsi"/>
          <w:sz w:val="16"/>
        </w:rPr>
        <w:t xml:space="preserve">. In this scenario, </w:t>
      </w:r>
      <w:r w:rsidRPr="00F026F7">
        <w:rPr>
          <w:rStyle w:val="StyleUnderline"/>
          <w:rFonts w:asciiTheme="minorHAnsi" w:hAnsiTheme="minorHAnsi" w:cstheme="minorHAnsi"/>
        </w:rPr>
        <w:t>because Japan's industry, population, and infrastructure are highly concentrated and vulnerable</w:t>
      </w:r>
      <w:r w:rsidRPr="00F026F7">
        <w:rPr>
          <w:rFonts w:asciiTheme="minorHAnsi" w:hAnsiTheme="minorHAnsi" w:cstheme="minorHAnsi"/>
          <w:sz w:val="16"/>
        </w:rPr>
        <w:t xml:space="preserve">, </w:t>
      </w:r>
      <w:r w:rsidRPr="00F026F7">
        <w:rPr>
          <w:rStyle w:val="StyleUnderline"/>
          <w:rFonts w:asciiTheme="minorHAnsi" w:hAnsiTheme="minorHAnsi" w:cstheme="minorHAnsi"/>
        </w:rPr>
        <w:t>and</w:t>
      </w:r>
      <w:r w:rsidRPr="00F026F7">
        <w:rPr>
          <w:rFonts w:asciiTheme="minorHAnsi" w:hAnsiTheme="minorHAnsi" w:cstheme="minorHAnsi"/>
          <w:sz w:val="16"/>
        </w:rPr>
        <w:t xml:space="preserve"> as </w:t>
      </w:r>
      <w:r w:rsidRPr="00F026F7">
        <w:rPr>
          <w:rStyle w:val="StyleUnderline"/>
          <w:rFonts w:asciiTheme="minorHAnsi" w:hAnsiTheme="minorHAnsi" w:cstheme="minorHAnsi"/>
        </w:rPr>
        <w:t xml:space="preserve">Japan has become prosperous through international trade, while being </w:t>
      </w:r>
      <w:r w:rsidRPr="00F026F7">
        <w:rPr>
          <w:rStyle w:val="Emphasis"/>
          <w:rFonts w:asciiTheme="minorHAnsi" w:hAnsiTheme="minorHAnsi" w:cstheme="minorHAnsi"/>
        </w:rPr>
        <w:t>highly dependent</w:t>
      </w:r>
      <w:r w:rsidRPr="00F026F7">
        <w:rPr>
          <w:rStyle w:val="StyleUnderline"/>
          <w:rFonts w:asciiTheme="minorHAnsi" w:hAnsiTheme="minorHAnsi" w:cstheme="minorHAnsi"/>
        </w:rPr>
        <w:t xml:space="preserve"> on</w:t>
      </w:r>
      <w:r w:rsidRPr="00F026F7">
        <w:rPr>
          <w:rFonts w:asciiTheme="minorHAnsi" w:hAnsiTheme="minorHAnsi" w:cstheme="minorHAnsi"/>
          <w:sz w:val="16"/>
        </w:rPr>
        <w:t xml:space="preserve"> the </w:t>
      </w:r>
      <w:r w:rsidRPr="00F026F7">
        <w:rPr>
          <w:rStyle w:val="Emphasis"/>
          <w:rFonts w:asciiTheme="minorHAnsi" w:hAnsiTheme="minorHAnsi" w:cstheme="minorHAnsi"/>
        </w:rPr>
        <w:t>peace</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stability</w:t>
      </w:r>
      <w:r w:rsidRPr="00F026F7">
        <w:rPr>
          <w:rFonts w:asciiTheme="minorHAnsi" w:hAnsiTheme="minorHAnsi" w:cstheme="minorHAnsi"/>
          <w:sz w:val="16"/>
        </w:rPr>
        <w:t xml:space="preserve"> of various areas throughout the world, </w:t>
      </w:r>
      <w:r w:rsidRPr="00F026F7">
        <w:rPr>
          <w:rStyle w:val="Emphasis"/>
          <w:rFonts w:asciiTheme="minorHAnsi" w:hAnsiTheme="minorHAnsi" w:cstheme="minorHAnsi"/>
        </w:rPr>
        <w:t>mutual deterrence</w:t>
      </w:r>
      <w:r w:rsidRPr="00F026F7">
        <w:rPr>
          <w:rStyle w:val="StyleUnderline"/>
          <w:rFonts w:asciiTheme="minorHAnsi" w:hAnsiTheme="minorHAnsi" w:cstheme="minorHAnsi"/>
        </w:rPr>
        <w:t xml:space="preserve"> based on a balance of what the opponents lose </w:t>
      </w:r>
      <w:r w:rsidRPr="00F026F7">
        <w:rPr>
          <w:rStyle w:val="Emphasis"/>
          <w:rFonts w:asciiTheme="minorHAnsi" w:hAnsiTheme="minorHAnsi" w:cstheme="minorHAnsi"/>
        </w:rPr>
        <w:t>may not work</w:t>
      </w:r>
      <w:r w:rsidRPr="00F026F7">
        <w:rPr>
          <w:rFonts w:asciiTheme="minorHAnsi" w:hAnsiTheme="minorHAnsi" w:cstheme="minorHAnsi"/>
          <w:sz w:val="16"/>
        </w:rPr>
        <w:t xml:space="preserve">. Second, </w:t>
      </w:r>
      <w:r w:rsidRPr="00F026F7">
        <w:rPr>
          <w:rStyle w:val="StyleUnderline"/>
          <w:rFonts w:asciiTheme="minorHAnsi" w:hAnsiTheme="minorHAnsi" w:cstheme="minorHAnsi"/>
          <w:highlight w:val="green"/>
        </w:rPr>
        <w:t xml:space="preserve">Japan may be </w:t>
      </w:r>
      <w:r w:rsidRPr="00F026F7">
        <w:rPr>
          <w:rStyle w:val="Emphasis"/>
          <w:rFonts w:asciiTheme="minorHAnsi" w:hAnsiTheme="minorHAnsi" w:cstheme="minorHAnsi"/>
          <w:highlight w:val="green"/>
        </w:rPr>
        <w:t>constrained</w:t>
      </w:r>
      <w:r w:rsidRPr="00F026F7">
        <w:rPr>
          <w:rStyle w:val="StyleUnderline"/>
          <w:rFonts w:asciiTheme="minorHAnsi" w:hAnsiTheme="minorHAnsi" w:cstheme="minorHAnsi"/>
          <w:highlight w:val="green"/>
        </w:rPr>
        <w:t xml:space="preserve"> in its ability to reinforce U.S. extended deterrence</w:t>
      </w:r>
      <w:r w:rsidRPr="00F026F7">
        <w:rPr>
          <w:rStyle w:val="StyleUnderline"/>
          <w:rFonts w:asciiTheme="minorHAnsi" w:hAnsiTheme="minorHAnsi" w:cstheme="minorHAnsi"/>
        </w:rPr>
        <w:t xml:space="preserve"> with its own nuclear force</w:t>
      </w:r>
      <w:r w:rsidRPr="00F026F7">
        <w:rPr>
          <w:rFonts w:asciiTheme="minorHAnsi" w:hAnsiTheme="minorHAnsi" w:cstheme="minorHAnsi"/>
          <w:sz w:val="16"/>
        </w:rPr>
        <w:t>. The issues raised by this challenge are more complicated and depend on how the United States would perceive Japan if it were to go nuclear.</w:t>
      </w:r>
    </w:p>
    <w:p w14:paraId="09F13E45"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 xml:space="preserve">Defensive use of nuclear weapons. The defensive use of force is "the deployment of military power so as to be able to do two things-to ward off an attack and to minimize damage to oneself if attacked." On this account, "a state can deploy its forces in place prior to an attack, use them after an attack has occurred to repel it, or strike first if it believes that an attack upon it is imminent or inevitable."7 </w:t>
      </w:r>
      <w:r w:rsidRPr="00F026F7">
        <w:rPr>
          <w:rStyle w:val="StyleUnderline"/>
          <w:rFonts w:asciiTheme="minorHAnsi" w:hAnsiTheme="minorHAnsi" w:cstheme="minorHAnsi"/>
        </w:rPr>
        <w:t xml:space="preserve">In the case of Japan, </w:t>
      </w:r>
      <w:r w:rsidRPr="00F026F7">
        <w:rPr>
          <w:rStyle w:val="StyleUnderline"/>
          <w:rFonts w:asciiTheme="minorHAnsi" w:hAnsiTheme="minorHAnsi" w:cstheme="minorHAnsi"/>
          <w:highlight w:val="green"/>
        </w:rPr>
        <w:t xml:space="preserve">a </w:t>
      </w:r>
      <w:r w:rsidRPr="00F026F7">
        <w:rPr>
          <w:rStyle w:val="Emphasis"/>
          <w:rFonts w:asciiTheme="minorHAnsi" w:hAnsiTheme="minorHAnsi" w:cstheme="minorHAnsi"/>
          <w:highlight w:val="green"/>
        </w:rPr>
        <w:t>preemptive first strike</w:t>
      </w:r>
      <w:r w:rsidRPr="00F026F7">
        <w:rPr>
          <w:rStyle w:val="StyleUnderline"/>
          <w:rFonts w:asciiTheme="minorHAnsi" w:hAnsiTheme="minorHAnsi" w:cstheme="minorHAnsi"/>
        </w:rPr>
        <w:t xml:space="preserve"> against a potential opponent is </w:t>
      </w:r>
      <w:r w:rsidRPr="00F026F7">
        <w:rPr>
          <w:rStyle w:val="Emphasis"/>
          <w:rFonts w:asciiTheme="minorHAnsi" w:hAnsiTheme="minorHAnsi" w:cstheme="minorHAnsi"/>
        </w:rPr>
        <w:t>hard to conceive</w:t>
      </w:r>
      <w:r w:rsidRPr="00F026F7">
        <w:rPr>
          <w:rStyle w:val="StyleUnderline"/>
          <w:rFonts w:asciiTheme="minorHAnsi" w:hAnsiTheme="minorHAnsi" w:cstheme="minorHAnsi"/>
        </w:rPr>
        <w:t xml:space="preserve"> of under any circumstances, </w:t>
      </w:r>
      <w:r w:rsidRPr="00F026F7">
        <w:rPr>
          <w:rStyle w:val="Emphasis"/>
          <w:rFonts w:asciiTheme="minorHAnsi" w:hAnsiTheme="minorHAnsi" w:cstheme="minorHAnsi"/>
        </w:rPr>
        <w:t>even for defensive purposes</w:t>
      </w:r>
      <w:r w:rsidRPr="00F026F7">
        <w:rPr>
          <w:rFonts w:asciiTheme="minorHAnsi" w:hAnsiTheme="minorHAnsi" w:cstheme="minorHAnsi"/>
          <w:sz w:val="16"/>
        </w:rPr>
        <w:t xml:space="preserve">. Furthermore, </w:t>
      </w:r>
      <w:r w:rsidRPr="00F026F7">
        <w:rPr>
          <w:rStyle w:val="StyleUnderline"/>
          <w:rFonts w:asciiTheme="minorHAnsi" w:hAnsiTheme="minorHAnsi" w:cstheme="minorHAnsi"/>
        </w:rPr>
        <w:t xml:space="preserve">it is </w:t>
      </w:r>
      <w:r w:rsidRPr="00F026F7">
        <w:rPr>
          <w:rStyle w:val="Emphasis"/>
          <w:rFonts w:asciiTheme="minorHAnsi" w:hAnsiTheme="minorHAnsi" w:cstheme="minorHAnsi"/>
        </w:rPr>
        <w:t>highly doubtful</w:t>
      </w:r>
      <w:r w:rsidRPr="00F026F7">
        <w:rPr>
          <w:rStyle w:val="StyleUnderline"/>
          <w:rFonts w:asciiTheme="minorHAnsi" w:hAnsiTheme="minorHAnsi" w:cstheme="minorHAnsi"/>
        </w:rPr>
        <w:t xml:space="preserve">, both militarily and politically, that Japan would initiate a </w:t>
      </w:r>
      <w:r w:rsidRPr="00F026F7">
        <w:rPr>
          <w:rStyle w:val="Emphasis"/>
          <w:rFonts w:asciiTheme="minorHAnsi" w:hAnsiTheme="minorHAnsi" w:cstheme="minorHAnsi"/>
        </w:rPr>
        <w:t>nuclear or non-nuclear attack</w:t>
      </w:r>
      <w:r w:rsidRPr="00F026F7">
        <w:rPr>
          <w:rStyle w:val="StyleUnderline"/>
          <w:rFonts w:asciiTheme="minorHAnsi" w:hAnsiTheme="minorHAnsi" w:cstheme="minorHAnsi"/>
        </w:rPr>
        <w:t xml:space="preserve"> on an opponent</w:t>
      </w:r>
      <w:r w:rsidRPr="00F026F7">
        <w:rPr>
          <w:rFonts w:asciiTheme="minorHAnsi" w:hAnsiTheme="minorHAnsi" w:cstheme="minorHAnsi"/>
          <w:sz w:val="16"/>
        </w:rPr>
        <w:t xml:space="preserve">. Nuclear weapons with a smaller yield have been considered as battlefield assets, particularly in supporting conventional warfare or in compensating for conventional inferiority.8 In the case of China today, the tactical/theater nuclear forces of the People's Liberation Army (PLA) can be deployed or employed to reinforce conventional forces where China has a shortage of personnel strength, firepower, or advanced weapons. By contrast, because the United States and its allies have traditionally enjoyed conventional superiority in the Pacific theater, with the U.S. Navy supported by allied navies such as Japan's Maritime Self-Defense Force (JMSDF), they have not had to rely on tactical nuclear weapons. In short, </w:t>
      </w:r>
      <w:r w:rsidRPr="00F026F7">
        <w:rPr>
          <w:rStyle w:val="StyleUnderline"/>
          <w:rFonts w:asciiTheme="minorHAnsi" w:hAnsiTheme="minorHAnsi" w:cstheme="minorHAnsi"/>
        </w:rPr>
        <w:t xml:space="preserve">states with conventional </w:t>
      </w:r>
      <w:r w:rsidRPr="00F026F7">
        <w:rPr>
          <w:rStyle w:val="StyleUnderline"/>
          <w:rFonts w:asciiTheme="minorHAnsi" w:hAnsiTheme="minorHAnsi" w:cstheme="minorHAnsi"/>
        </w:rPr>
        <w:lastRenderedPageBreak/>
        <w:t>superiority do not need to rely on the use of tactical nuclear weapons</w:t>
      </w:r>
      <w:r w:rsidRPr="00F026F7">
        <w:rPr>
          <w:rFonts w:asciiTheme="minorHAnsi" w:hAnsiTheme="minorHAnsi" w:cstheme="minorHAnsi"/>
          <w:sz w:val="16"/>
        </w:rPr>
        <w:t xml:space="preserve">. In addition, </w:t>
      </w:r>
      <w:r w:rsidRPr="00F026F7">
        <w:rPr>
          <w:rStyle w:val="StyleUnderline"/>
          <w:rFonts w:asciiTheme="minorHAnsi" w:hAnsiTheme="minorHAnsi" w:cstheme="minorHAnsi"/>
        </w:rPr>
        <w:t>as information and communication technology advances, smart conventional weapons can be used for pinpoint attacks</w:t>
      </w:r>
      <w:r w:rsidRPr="00F026F7">
        <w:rPr>
          <w:rFonts w:asciiTheme="minorHAnsi" w:hAnsiTheme="minorHAnsi" w:cstheme="minorHAnsi"/>
          <w:sz w:val="16"/>
        </w:rPr>
        <w:t xml:space="preserve">. As a result, </w:t>
      </w:r>
      <w:r w:rsidRPr="00F026F7">
        <w:rPr>
          <w:rStyle w:val="StyleUnderline"/>
          <w:rFonts w:asciiTheme="minorHAnsi" w:hAnsiTheme="minorHAnsi" w:cstheme="minorHAnsi"/>
        </w:rPr>
        <w:t>there is now less need to depend on the larger yield of nuclear weapons to destroy key targets in order to compensate for the inaccuracy of conventional weapons</w:t>
      </w:r>
      <w:r w:rsidRPr="00F026F7">
        <w:rPr>
          <w:rFonts w:asciiTheme="minorHAnsi" w:hAnsiTheme="minorHAnsi" w:cstheme="minorHAnsi"/>
          <w:sz w:val="16"/>
        </w:rPr>
        <w:t>.</w:t>
      </w:r>
    </w:p>
    <w:p w14:paraId="06EE9976"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Compellent use of nuclear weapons. The compellent use of force is "the deployment of military power so as to be able either to stop an adversary from doing something that he has already undertaken or to get him to do something that he has not yet undertaken."9 The nuclear attacks against Nagasaki and Hiroshima were demonstrations of this, as the United States was able to compel Japan to surrender. Although the compellent use of nuclear weapons is hard to conceive of today, conventional smart weapons may be used in some cases in order to convey a strong message to potential opponents, such as leaders of rogue states.</w:t>
      </w:r>
    </w:p>
    <w:p w14:paraId="0A8206C8" w14:textId="77777777" w:rsidR="00152553" w:rsidRPr="00F026F7" w:rsidRDefault="00152553" w:rsidP="00152553">
      <w:pPr>
        <w:rPr>
          <w:rFonts w:asciiTheme="minorHAnsi" w:hAnsiTheme="minorHAnsi" w:cstheme="minorHAnsi"/>
          <w:sz w:val="16"/>
        </w:rPr>
      </w:pPr>
      <w:r w:rsidRPr="00F026F7">
        <w:rPr>
          <w:rFonts w:asciiTheme="minorHAnsi" w:hAnsiTheme="minorHAnsi" w:cstheme="minorHAnsi"/>
          <w:sz w:val="16"/>
        </w:rPr>
        <w:t xml:space="preserve">Use of nuclear weapons for swaggering. According to Art, the </w:t>
      </w:r>
      <w:r w:rsidRPr="00F026F7">
        <w:rPr>
          <w:rStyle w:val="StyleUnderline"/>
          <w:rFonts w:asciiTheme="minorHAnsi" w:hAnsiTheme="minorHAnsi" w:cstheme="minorHAnsi"/>
        </w:rPr>
        <w:t>use of force for swaggering is</w:t>
      </w:r>
      <w:r w:rsidRPr="00F026F7">
        <w:rPr>
          <w:rFonts w:asciiTheme="minorHAnsi" w:hAnsiTheme="minorHAnsi" w:cstheme="minorHAnsi"/>
          <w:sz w:val="16"/>
        </w:rPr>
        <w:t xml:space="preserve"> "</w:t>
      </w:r>
      <w:r w:rsidRPr="00F026F7">
        <w:rPr>
          <w:rStyle w:val="StyleUnderline"/>
          <w:rFonts w:asciiTheme="minorHAnsi" w:hAnsiTheme="minorHAnsi" w:cstheme="minorHAnsi"/>
        </w:rPr>
        <w:t>the most egoistic</w:t>
      </w:r>
      <w:r w:rsidRPr="00F026F7">
        <w:rPr>
          <w:rFonts w:asciiTheme="minorHAnsi" w:hAnsiTheme="minorHAnsi" w:cstheme="minorHAnsi"/>
          <w:sz w:val="16"/>
        </w:rPr>
        <w:t>":</w:t>
      </w:r>
    </w:p>
    <w:p w14:paraId="394AE200" w14:textId="77777777" w:rsidR="00152553" w:rsidRPr="00F026F7" w:rsidRDefault="00152553" w:rsidP="00152553">
      <w:pPr>
        <w:rPr>
          <w:rFonts w:asciiTheme="minorHAnsi" w:hAnsiTheme="minorHAnsi" w:cstheme="minorHAnsi"/>
          <w:sz w:val="16"/>
        </w:rPr>
      </w:pPr>
      <w:r w:rsidRPr="00F026F7">
        <w:rPr>
          <w:rStyle w:val="StyleUnderline"/>
          <w:rFonts w:asciiTheme="minorHAnsi" w:hAnsiTheme="minorHAnsi" w:cstheme="minorHAnsi"/>
        </w:rPr>
        <w:t xml:space="preserve">It aims to enhance the </w:t>
      </w:r>
      <w:r w:rsidRPr="00F026F7">
        <w:rPr>
          <w:rStyle w:val="Emphasis"/>
          <w:rFonts w:asciiTheme="minorHAnsi" w:hAnsiTheme="minorHAnsi" w:cstheme="minorHAnsi"/>
        </w:rPr>
        <w:t>national pride</w:t>
      </w:r>
      <w:r w:rsidRPr="00F026F7">
        <w:rPr>
          <w:rStyle w:val="StyleUnderline"/>
          <w:rFonts w:asciiTheme="minorHAnsi" w:hAnsiTheme="minorHAnsi" w:cstheme="minorHAnsi"/>
        </w:rPr>
        <w:t xml:space="preserve"> of a people or to satisfy the personal ambitions of its ruler</w:t>
      </w:r>
      <w:r w:rsidRPr="00F026F7">
        <w:rPr>
          <w:rFonts w:asciiTheme="minorHAnsi" w:hAnsiTheme="minorHAnsi" w:cstheme="minorHAnsi"/>
          <w:sz w:val="16"/>
        </w:rPr>
        <w:t>. A state or statesman swaggers in order to look and feel more powerful and important, to be taken seriously by others in the councils of international decision making, and to enhance the nation's image in the eyes of others. If its image is enhanced, the nation's defense, deterrent, and compellent capabilities may also be enhanced.10</w:t>
      </w:r>
    </w:p>
    <w:p w14:paraId="08CCEE73" w14:textId="77777777" w:rsidR="00152553" w:rsidRPr="00F026F7" w:rsidRDefault="00152553" w:rsidP="00152553">
      <w:pPr>
        <w:rPr>
          <w:rStyle w:val="StyleUnderline"/>
          <w:rFonts w:asciiTheme="minorHAnsi" w:hAnsiTheme="minorHAnsi" w:cstheme="minorHAnsi"/>
        </w:rPr>
      </w:pPr>
      <w:r w:rsidRPr="00F026F7">
        <w:rPr>
          <w:rFonts w:asciiTheme="minorHAnsi" w:hAnsiTheme="minorHAnsi" w:cstheme="minorHAnsi"/>
          <w:sz w:val="16"/>
        </w:rPr>
        <w:t xml:space="preserve">Initially, one of the objectives of Chinese nuclear forces was to "demonstrate China's international importance and reinforce Chinese national pride."11 France and Britain may have had similar motivations when they first developed their nuclear weapons. </w:t>
      </w:r>
      <w:r w:rsidRPr="00F026F7">
        <w:rPr>
          <w:rStyle w:val="StyleUnderline"/>
          <w:rFonts w:asciiTheme="minorHAnsi" w:hAnsiTheme="minorHAnsi" w:cstheme="minorHAnsi"/>
        </w:rPr>
        <w:t>In Japan's case</w:t>
      </w:r>
      <w:r w:rsidRPr="00F026F7">
        <w:rPr>
          <w:rFonts w:asciiTheme="minorHAnsi" w:hAnsiTheme="minorHAnsi" w:cstheme="minorHAnsi"/>
          <w:sz w:val="16"/>
        </w:rPr>
        <w:t xml:space="preserve">, however, </w:t>
      </w:r>
      <w:r w:rsidRPr="00F026F7">
        <w:rPr>
          <w:rStyle w:val="StyleUnderline"/>
          <w:rFonts w:asciiTheme="minorHAnsi" w:hAnsiTheme="minorHAnsi" w:cstheme="minorHAnsi"/>
        </w:rPr>
        <w:t xml:space="preserve">there is </w:t>
      </w:r>
      <w:r w:rsidRPr="00F026F7">
        <w:rPr>
          <w:rStyle w:val="Emphasis"/>
          <w:rFonts w:asciiTheme="minorHAnsi" w:hAnsiTheme="minorHAnsi" w:cstheme="minorHAnsi"/>
        </w:rPr>
        <w:t>no need</w:t>
      </w:r>
      <w:r w:rsidRPr="00F026F7">
        <w:rPr>
          <w:rStyle w:val="StyleUnderline"/>
          <w:rFonts w:asciiTheme="minorHAnsi" w:hAnsiTheme="minorHAnsi" w:cstheme="minorHAnsi"/>
        </w:rPr>
        <w:t xml:space="preserve"> to go nuclear in order to play a </w:t>
      </w:r>
      <w:r w:rsidRPr="00F026F7">
        <w:rPr>
          <w:rStyle w:val="Emphasis"/>
          <w:rFonts w:asciiTheme="minorHAnsi" w:hAnsiTheme="minorHAnsi" w:cstheme="minorHAnsi"/>
        </w:rPr>
        <w:t>leading role</w:t>
      </w:r>
      <w:r w:rsidRPr="00F026F7">
        <w:rPr>
          <w:rStyle w:val="StyleUnderline"/>
          <w:rFonts w:asciiTheme="minorHAnsi" w:hAnsiTheme="minorHAnsi" w:cstheme="minorHAnsi"/>
        </w:rPr>
        <w:t xml:space="preserve"> in the international community and to </w:t>
      </w:r>
      <w:r w:rsidRPr="00F026F7">
        <w:rPr>
          <w:rStyle w:val="Emphasis"/>
          <w:rFonts w:asciiTheme="minorHAnsi" w:hAnsiTheme="minorHAnsi" w:cstheme="minorHAnsi"/>
        </w:rPr>
        <w:t>gain greater respect</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Japan has </w:t>
      </w:r>
      <w:r w:rsidRPr="00F026F7">
        <w:rPr>
          <w:rStyle w:val="Emphasis"/>
          <w:rFonts w:asciiTheme="minorHAnsi" w:hAnsiTheme="minorHAnsi" w:cstheme="minorHAnsi"/>
        </w:rPr>
        <w:t>already achieved international prestige</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influence</w:t>
      </w:r>
      <w:r w:rsidRPr="00F026F7">
        <w:rPr>
          <w:rStyle w:val="StyleUnderline"/>
          <w:rFonts w:asciiTheme="minorHAnsi" w:hAnsiTheme="minorHAnsi" w:cstheme="minorHAnsi"/>
        </w:rPr>
        <w:t xml:space="preserve"> and does not need to enhance its standing by becoming a nuclear weapons state.</w:t>
      </w:r>
    </w:p>
    <w:p w14:paraId="6BFAC29B" w14:textId="5FFC1FFC" w:rsidR="00A95652" w:rsidRPr="00F026F7" w:rsidRDefault="00A71449" w:rsidP="00E623EC">
      <w:pPr>
        <w:pStyle w:val="Heading1"/>
        <w:rPr>
          <w:rFonts w:asciiTheme="minorHAnsi" w:hAnsiTheme="minorHAnsi" w:cstheme="minorHAnsi"/>
        </w:rPr>
      </w:pPr>
      <w:r>
        <w:rPr>
          <w:rFonts w:asciiTheme="minorHAnsi" w:hAnsiTheme="minorHAnsi" w:cstheme="minorHAnsi"/>
        </w:rPr>
        <w:lastRenderedPageBreak/>
        <w:t>CASE</w:t>
      </w:r>
    </w:p>
    <w:p w14:paraId="6EDF23C6" w14:textId="31E46031" w:rsidR="00E623EC" w:rsidRPr="00F026F7" w:rsidRDefault="002C200C" w:rsidP="00E623EC">
      <w:pPr>
        <w:pStyle w:val="Heading2"/>
        <w:rPr>
          <w:rFonts w:asciiTheme="minorHAnsi" w:hAnsiTheme="minorHAnsi" w:cstheme="minorHAnsi"/>
        </w:rPr>
      </w:pPr>
      <w:r>
        <w:rPr>
          <w:rFonts w:asciiTheme="minorHAnsi" w:hAnsiTheme="minorHAnsi" w:cstheme="minorHAnsi"/>
        </w:rPr>
        <w:lastRenderedPageBreak/>
        <w:t>ADV – Water</w:t>
      </w:r>
    </w:p>
    <w:p w14:paraId="016C6370" w14:textId="6C72654C" w:rsidR="00E623EC" w:rsidRPr="00F026F7" w:rsidRDefault="001D5DA7" w:rsidP="006C0CC9">
      <w:pPr>
        <w:pStyle w:val="Heading3"/>
      </w:pPr>
      <w:r>
        <w:lastRenderedPageBreak/>
        <w:t>1NC – A</w:t>
      </w:r>
      <w:r w:rsidR="0061380A">
        <w:t>/C</w:t>
      </w:r>
      <w:r>
        <w:t xml:space="preserve"> –</w:t>
      </w:r>
      <w:r w:rsidR="00011043">
        <w:t xml:space="preserve"> </w:t>
      </w:r>
      <w:r w:rsidR="00E623EC" w:rsidRPr="00F026F7">
        <w:t>Pollution</w:t>
      </w:r>
    </w:p>
    <w:p w14:paraId="362F6095" w14:textId="77777777" w:rsidR="00E623EC" w:rsidRPr="00F026F7" w:rsidRDefault="00E623EC" w:rsidP="00E623EC">
      <w:pPr>
        <w:pStyle w:val="Heading4"/>
        <w:rPr>
          <w:rFonts w:asciiTheme="minorHAnsi" w:hAnsiTheme="minorHAnsi" w:cstheme="minorHAnsi"/>
        </w:rPr>
      </w:pPr>
      <w:r w:rsidRPr="00F026F7">
        <w:rPr>
          <w:rFonts w:asciiTheme="minorHAnsi" w:hAnsiTheme="minorHAnsi" w:cstheme="minorHAnsi"/>
        </w:rPr>
        <w:t>Enough nuclear waste that the aff does nothing about</w:t>
      </w:r>
    </w:p>
    <w:p w14:paraId="52990401" w14:textId="77777777" w:rsidR="00E623EC" w:rsidRPr="00F026F7" w:rsidRDefault="00E623EC" w:rsidP="00E623EC">
      <w:pPr>
        <w:rPr>
          <w:rFonts w:asciiTheme="minorHAnsi" w:hAnsiTheme="minorHAnsi" w:cstheme="minorHAnsi"/>
        </w:rPr>
      </w:pPr>
      <w:r w:rsidRPr="00F026F7">
        <w:rPr>
          <w:rStyle w:val="Style13ptBold"/>
          <w:rFonts w:asciiTheme="minorHAnsi" w:hAnsiTheme="minorHAnsi" w:cstheme="minorHAnsi"/>
        </w:rPr>
        <w:t xml:space="preserve">Vidal 19 </w:t>
      </w:r>
      <w:r w:rsidRPr="00F026F7">
        <w:rPr>
          <w:rFonts w:asciiTheme="minorHAnsi" w:hAnsiTheme="minorHAnsi" w:cstheme="minorHAnsi"/>
        </w:rPr>
        <w:t xml:space="preserve">(John Vidal was the Guardian's environment editor, 8-1-2019, "What should we do with radioactive nuclear waste?," Guardian, </w:t>
      </w:r>
      <w:hyperlink r:id="rId170" w:history="1">
        <w:r w:rsidRPr="00F026F7">
          <w:rPr>
            <w:rStyle w:val="Hyperlink"/>
            <w:rFonts w:asciiTheme="minorHAnsi" w:hAnsiTheme="minorHAnsi" w:cstheme="minorHAnsi"/>
          </w:rPr>
          <w:t>https://www.theguardian.com/environment/2019/aug/01/what-should-we-do-with-radioactive-nuclear-waste</w:t>
        </w:r>
      </w:hyperlink>
      <w:r w:rsidRPr="00F026F7">
        <w:rPr>
          <w:rStyle w:val="Hyperlink"/>
          <w:rFonts w:asciiTheme="minorHAnsi" w:hAnsiTheme="minorHAnsi" w:cstheme="minorHAnsi"/>
        </w:rPr>
        <w:t>; AKIM)</w:t>
      </w:r>
    </w:p>
    <w:p w14:paraId="533B716E" w14:textId="77777777" w:rsidR="00E623EC" w:rsidRPr="00F026F7" w:rsidRDefault="00E623EC" w:rsidP="00E623EC">
      <w:pPr>
        <w:rPr>
          <w:rStyle w:val="Emphasis"/>
          <w:rFonts w:asciiTheme="minorHAnsi" w:hAnsiTheme="minorHAnsi" w:cstheme="minorHAnsi"/>
        </w:rPr>
      </w:pPr>
      <w:r w:rsidRPr="00F026F7">
        <w:rPr>
          <w:rStyle w:val="StyleUnderline"/>
          <w:rFonts w:asciiTheme="minorHAnsi" w:hAnsiTheme="minorHAnsi" w:cstheme="minorHAnsi"/>
        </w:rPr>
        <w:t xml:space="preserve">The consensus is that about </w:t>
      </w:r>
      <w:r w:rsidRPr="00F026F7">
        <w:rPr>
          <w:rStyle w:val="Emphasis"/>
          <w:rFonts w:asciiTheme="minorHAnsi" w:hAnsiTheme="minorHAnsi" w:cstheme="minorHAnsi"/>
          <w:highlight w:val="green"/>
        </w:rPr>
        <w:t>22,000 cubic metres of solid high-level waste</w:t>
      </w:r>
      <w:r w:rsidRPr="00F026F7">
        <w:rPr>
          <w:rStyle w:val="StyleUnderline"/>
          <w:rFonts w:asciiTheme="minorHAnsi" w:hAnsiTheme="minorHAnsi" w:cstheme="minorHAnsi"/>
          <w:highlight w:val="green"/>
        </w:rPr>
        <w:t xml:space="preserve"> has</w:t>
      </w:r>
      <w:r w:rsidRPr="00F026F7">
        <w:rPr>
          <w:rStyle w:val="StyleUnderline"/>
          <w:rFonts w:asciiTheme="minorHAnsi" w:hAnsiTheme="minorHAnsi" w:cstheme="minorHAnsi"/>
        </w:rPr>
        <w:t xml:space="preserve"> accumulated </w:t>
      </w:r>
      <w:r w:rsidRPr="00F026F7">
        <w:rPr>
          <w:rStyle w:val="StyleUnderline"/>
          <w:rFonts w:asciiTheme="minorHAnsi" w:hAnsiTheme="minorHAnsi" w:cstheme="minorHAnsi"/>
          <w:highlight w:val="green"/>
        </w:rPr>
        <w:t>in temporary storage but not been disposed of</w:t>
      </w:r>
      <w:r w:rsidRPr="00F026F7">
        <w:rPr>
          <w:rStyle w:val="StyleUnderline"/>
          <w:rFonts w:asciiTheme="minorHAnsi" w:hAnsiTheme="minorHAnsi" w:cstheme="minorHAnsi"/>
        </w:rPr>
        <w:t xml:space="preserve"> (moved to permanent storage) </w:t>
      </w:r>
      <w:r w:rsidRPr="00F026F7">
        <w:rPr>
          <w:rStyle w:val="Emphasis"/>
          <w:rFonts w:asciiTheme="minorHAnsi" w:hAnsiTheme="minorHAnsi" w:cstheme="minorHAnsi"/>
          <w:highlight w:val="green"/>
        </w:rPr>
        <w:t xml:space="preserve">in 14 </w:t>
      </w:r>
      <w:r w:rsidRPr="00F026F7">
        <w:rPr>
          <w:rStyle w:val="Emphasis"/>
          <w:rFonts w:asciiTheme="minorHAnsi" w:hAnsiTheme="minorHAnsi" w:cstheme="minorHAnsi"/>
        </w:rPr>
        <w:t>weste</w:t>
      </w:r>
      <w:r w:rsidRPr="00F026F7">
        <w:rPr>
          <w:rStyle w:val="Emphasis"/>
          <w:rFonts w:asciiTheme="minorHAnsi" w:hAnsiTheme="minorHAnsi" w:cstheme="minorHAnsi"/>
          <w:highlight w:val="green"/>
        </w:rPr>
        <w:t>rn countries</w:t>
      </w:r>
      <w:r w:rsidRPr="00F026F7">
        <w:rPr>
          <w:rStyle w:val="Emphasis"/>
          <w:rFonts w:asciiTheme="minorHAnsi" w:hAnsiTheme="minorHAnsi" w:cstheme="minorHAnsi"/>
        </w:rPr>
        <w:t xml:space="preserve">, </w:t>
      </w:r>
      <w:r w:rsidRPr="00F026F7">
        <w:rPr>
          <w:rStyle w:val="Emphasis"/>
          <w:rFonts w:asciiTheme="minorHAnsi" w:hAnsiTheme="minorHAnsi" w:cstheme="minorHAnsi"/>
          <w:highlight w:val="green"/>
        </w:rPr>
        <w:t>along with unknown amounts in China, Russia and</w:t>
      </w:r>
      <w:r w:rsidRPr="00F026F7">
        <w:rPr>
          <w:rStyle w:val="Emphasis"/>
          <w:rFonts w:asciiTheme="minorHAnsi" w:hAnsiTheme="minorHAnsi" w:cstheme="minorHAnsi"/>
        </w:rPr>
        <w:t xml:space="preserve"> at </w:t>
      </w:r>
      <w:r w:rsidRPr="00F026F7">
        <w:rPr>
          <w:rStyle w:val="Emphasis"/>
          <w:rFonts w:asciiTheme="minorHAnsi" w:hAnsiTheme="minorHAnsi" w:cstheme="minorHAnsi"/>
          <w:highlight w:val="green"/>
        </w:rPr>
        <w:t>military stations</w:t>
      </w:r>
      <w:r w:rsidRPr="00F026F7">
        <w:rPr>
          <w:rStyle w:val="Emphasis"/>
          <w:rFonts w:asciiTheme="minorHAnsi" w:hAnsiTheme="minorHAnsi" w:cstheme="minorHAnsi"/>
        </w:rPr>
        <w:t>.</w:t>
      </w:r>
    </w:p>
    <w:p w14:paraId="2A7B6559" w14:textId="77777777" w:rsidR="00E623EC" w:rsidRPr="00F026F7" w:rsidRDefault="00E623EC" w:rsidP="00E623EC">
      <w:pPr>
        <w:rPr>
          <w:rStyle w:val="Emphasis"/>
          <w:rFonts w:asciiTheme="minorHAnsi" w:hAnsiTheme="minorHAnsi" w:cstheme="minorHAnsi"/>
        </w:rPr>
      </w:pPr>
      <w:r w:rsidRPr="00F026F7">
        <w:rPr>
          <w:rStyle w:val="StyleUnderline"/>
          <w:rFonts w:asciiTheme="minorHAnsi" w:hAnsiTheme="minorHAnsi" w:cstheme="minorHAnsi"/>
          <w:highlight w:val="green"/>
        </w:rPr>
        <w:t>A further 460,000 cubic metres of intermediate waste is being stored,</w:t>
      </w:r>
      <w:r w:rsidRPr="00F026F7">
        <w:rPr>
          <w:rStyle w:val="StyleUnderline"/>
          <w:rFonts w:asciiTheme="minorHAnsi" w:hAnsiTheme="minorHAnsi" w:cstheme="minorHAnsi"/>
        </w:rPr>
        <w:t xml:space="preserve"> and about 3.5m cubic metres of low-level waste. </w:t>
      </w:r>
      <w:r w:rsidRPr="00F026F7">
        <w:rPr>
          <w:rStyle w:val="Emphasis"/>
          <w:rFonts w:asciiTheme="minorHAnsi" w:hAnsiTheme="minorHAnsi" w:cstheme="minorHAnsi"/>
        </w:rPr>
        <w:t xml:space="preserve">About </w:t>
      </w:r>
      <w:r w:rsidRPr="00F026F7">
        <w:rPr>
          <w:rStyle w:val="Emphasis"/>
          <w:rFonts w:asciiTheme="minorHAnsi" w:hAnsiTheme="minorHAnsi" w:cstheme="minorHAnsi"/>
          <w:highlight w:val="green"/>
        </w:rPr>
        <w:t>34,000 cubic metres</w:t>
      </w:r>
      <w:r w:rsidRPr="00F026F7">
        <w:rPr>
          <w:rStyle w:val="Emphasis"/>
          <w:rFonts w:asciiTheme="minorHAnsi" w:hAnsiTheme="minorHAnsi" w:cstheme="minorHAnsi"/>
        </w:rPr>
        <w:t xml:space="preserve"> of new high-level and intermediate waste </w:t>
      </w:r>
      <w:r w:rsidRPr="00F026F7">
        <w:rPr>
          <w:rStyle w:val="Emphasis"/>
          <w:rFonts w:asciiTheme="minorHAnsi" w:hAnsiTheme="minorHAnsi" w:cstheme="minorHAnsi"/>
          <w:highlight w:val="green"/>
        </w:rPr>
        <w:t>is generated each year</w:t>
      </w:r>
      <w:r w:rsidRPr="00F026F7">
        <w:rPr>
          <w:rStyle w:val="Emphasis"/>
          <w:rFonts w:asciiTheme="minorHAnsi" w:hAnsiTheme="minorHAnsi" w:cstheme="minorHAnsi"/>
        </w:rPr>
        <w:t xml:space="preserve"> by operating civil reactors, says the WNA.</w:t>
      </w:r>
    </w:p>
    <w:p w14:paraId="5AEBDFBF" w14:textId="77777777" w:rsidR="00E623EC" w:rsidRPr="00F026F7" w:rsidRDefault="00E623EC" w:rsidP="00E623EC">
      <w:pPr>
        <w:rPr>
          <w:rFonts w:asciiTheme="minorHAnsi" w:hAnsiTheme="minorHAnsi" w:cstheme="minorHAnsi"/>
          <w:sz w:val="14"/>
        </w:rPr>
      </w:pPr>
      <w:r w:rsidRPr="00F026F7">
        <w:rPr>
          <w:rStyle w:val="StyleUnderline"/>
          <w:rFonts w:asciiTheme="minorHAnsi" w:hAnsiTheme="minorHAnsi" w:cstheme="minorHAnsi"/>
          <w:highlight w:val="green"/>
        </w:rPr>
        <w:t>The US, with</w:t>
      </w:r>
      <w:r w:rsidRPr="00F026F7">
        <w:rPr>
          <w:rStyle w:val="StyleUnderline"/>
          <w:rFonts w:asciiTheme="minorHAnsi" w:hAnsiTheme="minorHAnsi" w:cstheme="minorHAnsi"/>
        </w:rPr>
        <w:t xml:space="preserve"> 59 nuclear power plants comprising </w:t>
      </w:r>
      <w:r w:rsidRPr="00F026F7">
        <w:rPr>
          <w:rStyle w:val="StyleUnderline"/>
          <w:rFonts w:asciiTheme="minorHAnsi" w:hAnsiTheme="minorHAnsi" w:cstheme="minorHAnsi"/>
          <w:highlight w:val="green"/>
        </w:rPr>
        <w:t>97 working civil reactors, each generating</w:t>
      </w:r>
      <w:r w:rsidRPr="00F026F7">
        <w:rPr>
          <w:rStyle w:val="StyleUnderline"/>
          <w:rFonts w:asciiTheme="minorHAnsi" w:hAnsiTheme="minorHAnsi" w:cstheme="minorHAnsi"/>
        </w:rPr>
        <w:t xml:space="preserve"> at least </w:t>
      </w:r>
      <w:r w:rsidRPr="00F026F7">
        <w:rPr>
          <w:rStyle w:val="StyleUnderline"/>
          <w:rFonts w:asciiTheme="minorHAnsi" w:hAnsiTheme="minorHAnsi" w:cstheme="minorHAnsi"/>
          <w:highlight w:val="green"/>
        </w:rPr>
        <w:t>several tonnes of high-level waste per year, has about 90,000 tonnes</w:t>
      </w:r>
      <w:r w:rsidRPr="00F026F7">
        <w:rPr>
          <w:rStyle w:val="StyleUnderline"/>
          <w:rFonts w:asciiTheme="minorHAnsi" w:hAnsiTheme="minorHAnsi" w:cstheme="minorHAnsi"/>
        </w:rPr>
        <w:t xml:space="preserve"> of high-level waste </w:t>
      </w:r>
      <w:r w:rsidRPr="00F026F7">
        <w:rPr>
          <w:rStyle w:val="StyleUnderline"/>
          <w:rFonts w:asciiTheme="minorHAnsi" w:hAnsiTheme="minorHAnsi" w:cstheme="minorHAnsi"/>
          <w:highlight w:val="green"/>
        </w:rPr>
        <w:t>awaiting permanent disposal</w:t>
      </w:r>
      <w:r w:rsidRPr="00F026F7">
        <w:rPr>
          <w:rFonts w:asciiTheme="minorHAnsi" w:hAnsiTheme="minorHAnsi" w:cstheme="minorHAnsi"/>
          <w:sz w:val="14"/>
        </w:rPr>
        <w:t>, according to the US Government Accountability Office.</w:t>
      </w:r>
    </w:p>
    <w:p w14:paraId="25F3891E" w14:textId="77777777" w:rsidR="00E623EC" w:rsidRPr="00F026F7" w:rsidRDefault="00E623EC" w:rsidP="00E623EC">
      <w:pPr>
        <w:pStyle w:val="Heading4"/>
        <w:rPr>
          <w:rFonts w:asciiTheme="minorHAnsi" w:hAnsiTheme="minorHAnsi" w:cstheme="minorHAnsi"/>
        </w:rPr>
      </w:pPr>
      <w:r w:rsidRPr="00F026F7">
        <w:rPr>
          <w:rFonts w:asciiTheme="minorHAnsi" w:hAnsiTheme="minorHAnsi" w:cstheme="minorHAnsi"/>
        </w:rPr>
        <w:t>In Europe alone there is hundreds of thousands of tons of nuclear waste</w:t>
      </w:r>
    </w:p>
    <w:p w14:paraId="0ADFF880" w14:textId="77777777" w:rsidR="00E623EC" w:rsidRPr="00F026F7" w:rsidRDefault="00E623EC" w:rsidP="00E623EC">
      <w:pPr>
        <w:rPr>
          <w:rFonts w:asciiTheme="minorHAnsi" w:hAnsiTheme="minorHAnsi" w:cstheme="minorHAnsi"/>
        </w:rPr>
      </w:pPr>
      <w:r w:rsidRPr="00F026F7">
        <w:rPr>
          <w:rStyle w:val="Style13ptBold"/>
          <w:rFonts w:asciiTheme="minorHAnsi" w:hAnsiTheme="minorHAnsi" w:cstheme="minorHAnsi"/>
        </w:rPr>
        <w:t>WNWR 19</w:t>
      </w:r>
      <w:r w:rsidRPr="00F026F7">
        <w:rPr>
          <w:rFonts w:asciiTheme="minorHAnsi" w:hAnsiTheme="minorHAnsi" w:cstheme="minorHAnsi"/>
        </w:rPr>
        <w:t xml:space="preserve"> (The World Nuclear Waste Report (WNWR) is a project by a group of renowned international experts who want to draw more attention to radioactive waste as a significant and growing challenge with no long-term solutions yet available, 2019, “THE WORLD NUCLEAR WASTE REPORT 2019 Focus Europe.” </w:t>
      </w:r>
      <w:hyperlink r:id="rId171" w:history="1">
        <w:r w:rsidRPr="00F026F7">
          <w:rPr>
            <w:rStyle w:val="Hyperlink"/>
            <w:rFonts w:asciiTheme="minorHAnsi" w:hAnsiTheme="minorHAnsi" w:cstheme="minorHAnsi"/>
          </w:rPr>
          <w:t>https://www.boell.de/sites/default/files/2019-11/World_Nuclear_Waste_Report_2019_Focus_Europe_0.pdf</w:t>
        </w:r>
      </w:hyperlink>
      <w:r w:rsidRPr="00F026F7">
        <w:rPr>
          <w:rStyle w:val="Hyperlink"/>
          <w:rFonts w:asciiTheme="minorHAnsi" w:hAnsiTheme="minorHAnsi" w:cstheme="minorHAnsi"/>
        </w:rPr>
        <w:t>; AKIM)</w:t>
      </w:r>
    </w:p>
    <w:p w14:paraId="4D4D0D9B" w14:textId="77777777" w:rsidR="00E623EC" w:rsidRPr="00F026F7" w:rsidRDefault="00E623EC" w:rsidP="00E623EC">
      <w:pPr>
        <w:rPr>
          <w:rFonts w:asciiTheme="minorHAnsi" w:hAnsiTheme="minorHAnsi" w:cstheme="minorHAnsi"/>
        </w:rPr>
      </w:pPr>
      <w:r w:rsidRPr="00F026F7">
        <w:rPr>
          <w:rFonts w:asciiTheme="minorHAnsi" w:hAnsiTheme="minorHAnsi" w:cstheme="minorHAnsi"/>
        </w:rPr>
        <w:t xml:space="preserve">SNF = Spent Nuclear Fuel </w:t>
      </w:r>
    </w:p>
    <w:p w14:paraId="200FDB9C" w14:textId="77777777" w:rsidR="00E623EC" w:rsidRPr="00F026F7" w:rsidRDefault="00E623EC" w:rsidP="00E623EC">
      <w:pPr>
        <w:rPr>
          <w:rFonts w:asciiTheme="minorHAnsi" w:hAnsiTheme="minorHAnsi" w:cstheme="minorHAnsi"/>
        </w:rPr>
      </w:pPr>
      <w:r w:rsidRPr="00F026F7">
        <w:rPr>
          <w:rFonts w:asciiTheme="minorHAnsi" w:hAnsiTheme="minorHAnsi" w:cstheme="minorHAnsi"/>
        </w:rPr>
        <w:t>HLW = High-Level Waste</w:t>
      </w:r>
    </w:p>
    <w:p w14:paraId="1B68C385" w14:textId="77777777" w:rsidR="00E623EC" w:rsidRPr="00F026F7" w:rsidRDefault="00E623EC" w:rsidP="00E623EC">
      <w:pPr>
        <w:rPr>
          <w:rFonts w:asciiTheme="minorHAnsi" w:hAnsiTheme="minorHAnsi" w:cstheme="minorHAnsi"/>
        </w:rPr>
      </w:pPr>
      <w:r w:rsidRPr="00F026F7">
        <w:rPr>
          <w:rStyle w:val="Emphasis"/>
          <w:rFonts w:asciiTheme="minorHAnsi" w:hAnsiTheme="minorHAnsi" w:cstheme="minorHAnsi"/>
          <w:highlight w:val="green"/>
        </w:rPr>
        <w:t>Spent nuclear fuel</w:t>
      </w:r>
      <w:r w:rsidRPr="00F026F7">
        <w:rPr>
          <w:rStyle w:val="Emphasis"/>
          <w:rFonts w:asciiTheme="minorHAnsi" w:hAnsiTheme="minorHAnsi" w:cstheme="minorHAnsi"/>
        </w:rPr>
        <w:t>:</w:t>
      </w:r>
      <w:r w:rsidRPr="00F026F7">
        <w:rPr>
          <w:rFonts w:asciiTheme="minorHAnsi" w:hAnsiTheme="minorHAnsi" w:cstheme="minorHAnsi"/>
        </w:rPr>
        <w:t xml:space="preserve"> </w:t>
      </w:r>
      <w:r w:rsidRPr="00F026F7">
        <w:rPr>
          <w:rStyle w:val="StyleUnderline"/>
          <w:rFonts w:asciiTheme="minorHAnsi" w:hAnsiTheme="minorHAnsi" w:cstheme="minorHAnsi"/>
        </w:rPr>
        <w:t xml:space="preserve">For the generation of spent fuel, an estimate of </w:t>
      </w:r>
      <w:r w:rsidRPr="00F026F7">
        <w:rPr>
          <w:rStyle w:val="StyleUnderline"/>
          <w:rFonts w:asciiTheme="minorHAnsi" w:hAnsiTheme="minorHAnsi" w:cstheme="minorHAnsi"/>
          <w:highlight w:val="green"/>
        </w:rPr>
        <w:t>40 tons of SNF per</w:t>
      </w:r>
      <w:r w:rsidRPr="00F026F7">
        <w:rPr>
          <w:rStyle w:val="StyleUnderline"/>
          <w:rFonts w:asciiTheme="minorHAnsi" w:hAnsiTheme="minorHAnsi" w:cstheme="minorHAnsi"/>
        </w:rPr>
        <w:t xml:space="preserve"> 1 GW </w:t>
      </w:r>
      <w:r w:rsidRPr="00F026F7">
        <w:rPr>
          <w:rStyle w:val="StyleUnderline"/>
          <w:rFonts w:asciiTheme="minorHAnsi" w:hAnsiTheme="minorHAnsi" w:cstheme="minorHAnsi"/>
          <w:highlight w:val="green"/>
        </w:rPr>
        <w:t>reactor annually</w:t>
      </w:r>
      <w:r w:rsidRPr="00F026F7">
        <w:rPr>
          <w:rStyle w:val="StyleUnderline"/>
          <w:rFonts w:asciiTheme="minorHAnsi" w:hAnsiTheme="minorHAnsi" w:cstheme="minorHAnsi"/>
        </w:rPr>
        <w:t xml:space="preserve"> is assumed. </w:t>
      </w:r>
      <w:r w:rsidRPr="00F026F7">
        <w:rPr>
          <w:rStyle w:val="StyleUnderline"/>
          <w:rFonts w:asciiTheme="minorHAnsi" w:hAnsiTheme="minorHAnsi" w:cstheme="minorHAnsi"/>
          <w:highlight w:val="green"/>
        </w:rPr>
        <w:t>This leads to an estimated current inventory of 226,000 tons of SNF in the HLW category</w:t>
      </w:r>
      <w:r w:rsidRPr="00F026F7">
        <w:rPr>
          <w:rStyle w:val="StyleUnderline"/>
          <w:rFonts w:asciiTheme="minorHAnsi" w:hAnsiTheme="minorHAnsi" w:cstheme="minorHAnsi"/>
        </w:rPr>
        <w:t xml:space="preserve"> (197,000 tons from operational, 30,000 tons from shutdown reactors). Additional 123,000 tons SNF is expected until the shut down of the reactors, summing up to </w:t>
      </w:r>
      <w:r w:rsidRPr="00F026F7">
        <w:rPr>
          <w:rStyle w:val="StyleUnderline"/>
          <w:rFonts w:asciiTheme="minorHAnsi" w:hAnsiTheme="minorHAnsi" w:cstheme="minorHAnsi"/>
          <w:highlight w:val="green"/>
        </w:rPr>
        <w:t>350,000 tons in total</w:t>
      </w:r>
      <w:r w:rsidRPr="00F026F7">
        <w:rPr>
          <w:rStyle w:val="StyleUnderline"/>
          <w:rFonts w:asciiTheme="minorHAnsi" w:hAnsiTheme="minorHAnsi" w:cstheme="minorHAnsi"/>
        </w:rPr>
        <w:t>. Applying DOE’s ratio of conversion from mass to volume for LWRs, the current amount is 566,000 m³. Until shut down, the total amount will increase to 874,000 m³ of spent nuclear fuel.</w:t>
      </w:r>
      <w:r w:rsidRPr="00F026F7">
        <w:rPr>
          <w:rFonts w:asciiTheme="minorHAnsi" w:hAnsiTheme="minorHAnsi" w:cstheme="minorHAnsi"/>
        </w:rPr>
        <w:tab/>
      </w:r>
    </w:p>
    <w:p w14:paraId="1D21829C" w14:textId="26D100D4" w:rsidR="00E623EC" w:rsidRPr="00F026F7" w:rsidRDefault="005A5BDA" w:rsidP="00E623EC">
      <w:pPr>
        <w:pStyle w:val="Heading3"/>
        <w:rPr>
          <w:rFonts w:asciiTheme="minorHAnsi" w:hAnsiTheme="minorHAnsi" w:cstheme="minorHAnsi"/>
        </w:rPr>
      </w:pPr>
      <w:r>
        <w:rPr>
          <w:rFonts w:asciiTheme="minorHAnsi" w:hAnsiTheme="minorHAnsi" w:cstheme="minorHAnsi"/>
        </w:rPr>
        <w:lastRenderedPageBreak/>
        <w:t>1NC –</w:t>
      </w:r>
      <w:r w:rsidR="0061380A">
        <w:rPr>
          <w:rFonts w:asciiTheme="minorHAnsi" w:hAnsiTheme="minorHAnsi" w:cstheme="minorHAnsi"/>
        </w:rPr>
        <w:t xml:space="preserve"> </w:t>
      </w:r>
      <w:r w:rsidR="00E623EC" w:rsidRPr="00F026F7">
        <w:rPr>
          <w:rFonts w:asciiTheme="minorHAnsi" w:hAnsiTheme="minorHAnsi" w:cstheme="minorHAnsi"/>
        </w:rPr>
        <w:t>AT: Kim</w:t>
      </w:r>
    </w:p>
    <w:p w14:paraId="299C647A" w14:textId="77777777" w:rsidR="00E623EC" w:rsidRPr="00F026F7" w:rsidRDefault="00E623EC" w:rsidP="00E623EC">
      <w:pPr>
        <w:pStyle w:val="Heading4"/>
        <w:rPr>
          <w:rFonts w:asciiTheme="minorHAnsi" w:hAnsiTheme="minorHAnsi" w:cstheme="minorHAnsi"/>
        </w:rPr>
      </w:pPr>
      <w:r w:rsidRPr="00F026F7">
        <w:rPr>
          <w:rFonts w:asciiTheme="minorHAnsi" w:hAnsiTheme="minorHAnsi" w:cstheme="minorHAnsi"/>
        </w:rPr>
        <w:t xml:space="preserve">No impact – too late or the impact should’ve already been triggered </w:t>
      </w:r>
      <w:r w:rsidRPr="00F026F7">
        <w:rPr>
          <w:rFonts w:asciiTheme="minorHAnsi" w:hAnsiTheme="minorHAnsi" w:cstheme="minorHAnsi"/>
          <w:u w:val="single"/>
        </w:rPr>
        <w:t>but</w:t>
      </w:r>
      <w:r w:rsidRPr="00F026F7">
        <w:rPr>
          <w:rFonts w:asciiTheme="minorHAnsi" w:hAnsiTheme="minorHAnsi" w:cstheme="minorHAnsi"/>
        </w:rPr>
        <w:t xml:space="preserve"> this card is not about weapons productions </w:t>
      </w:r>
      <w:r w:rsidRPr="00F026F7">
        <w:rPr>
          <w:rFonts w:asciiTheme="minorHAnsi" w:hAnsiTheme="minorHAnsi" w:cstheme="minorHAnsi"/>
          <w:u w:val="single"/>
        </w:rPr>
        <w:t>broadly</w:t>
      </w:r>
      <w:r w:rsidRPr="00F026F7">
        <w:rPr>
          <w:rFonts w:asciiTheme="minorHAnsi" w:hAnsiTheme="minorHAnsi" w:cstheme="minorHAnsi"/>
        </w:rPr>
        <w:t xml:space="preserve"> but only about a </w:t>
      </w:r>
      <w:r w:rsidRPr="00F026F7">
        <w:rPr>
          <w:rFonts w:asciiTheme="minorHAnsi" w:hAnsiTheme="minorHAnsi" w:cstheme="minorHAnsi"/>
          <w:u w:val="single"/>
        </w:rPr>
        <w:t>specific</w:t>
      </w:r>
      <w:r w:rsidRPr="00F026F7">
        <w:rPr>
          <w:rFonts w:asciiTheme="minorHAnsi" w:hAnsiTheme="minorHAnsi" w:cstheme="minorHAnsi"/>
        </w:rPr>
        <w:t xml:space="preserve"> plant</w:t>
      </w:r>
    </w:p>
    <w:p w14:paraId="6FC772EF" w14:textId="77777777" w:rsidR="00E623EC" w:rsidRPr="00F026F7" w:rsidRDefault="00E623EC" w:rsidP="00E623EC">
      <w:pPr>
        <w:rPr>
          <w:rFonts w:asciiTheme="minorHAnsi" w:hAnsiTheme="minorHAnsi" w:cstheme="minorHAnsi"/>
        </w:rPr>
      </w:pPr>
      <w:r w:rsidRPr="00F026F7">
        <w:rPr>
          <w:rStyle w:val="Style13ptBold"/>
          <w:rFonts w:asciiTheme="minorHAnsi" w:hAnsiTheme="minorHAnsi" w:cstheme="minorHAnsi"/>
          <w:shd w:val="clear" w:color="auto" w:fill="FF0000"/>
        </w:rPr>
        <w:t>1AC Kim 21</w:t>
      </w:r>
      <w:r w:rsidRPr="00F026F7">
        <w:rPr>
          <w:rFonts w:asciiTheme="minorHAnsi" w:hAnsiTheme="minorHAnsi" w:cstheme="minorHAnsi"/>
          <w:shd w:val="clear" w:color="auto" w:fill="FF0000"/>
        </w:rPr>
        <w:t xml:space="preserve"> </w:t>
      </w:r>
      <w:r w:rsidRPr="00F026F7">
        <w:rPr>
          <w:rFonts w:asciiTheme="minorHAnsi" w:hAnsiTheme="minorHAnsi" w:cstheme="minorHAnsi"/>
        </w:rPr>
        <w:t>[Jee Sol (Rosemary) Kim– Global Studies and Government double major, research analyst focusing on nuclear waste; The Overlooked Costs of Nuclear Weapons Production; Inkstick; 4-15-2021; Accessible Online at https://inkstickmedia.com/the-overlooked-costs-of-nuclear-weapons-production/] DL 7-11-2021</w:t>
      </w:r>
    </w:p>
    <w:p w14:paraId="51913A20"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It has been almost 80 years since the launch of the Manhattan Project, in which the United States designed the world’s first nuclear weapons. While the US stopped producing new nuclear weapons three decades ago, its toxic legacy lives on. </w:t>
      </w:r>
      <w:r w:rsidRPr="00F026F7">
        <w:rPr>
          <w:rStyle w:val="StyleUnderline"/>
          <w:rFonts w:asciiTheme="minorHAnsi" w:hAnsiTheme="minorHAnsi" w:cstheme="minorHAnsi"/>
        </w:rPr>
        <w:t>Soil and</w:t>
      </w:r>
      <w:r w:rsidRPr="00F026F7">
        <w:rPr>
          <w:rFonts w:asciiTheme="minorHAnsi" w:hAnsiTheme="minorHAnsi" w:cstheme="minorHAnsi"/>
          <w:sz w:val="16"/>
        </w:rPr>
        <w:t xml:space="preserve"> </w:t>
      </w:r>
      <w:r w:rsidRPr="00F026F7">
        <w:rPr>
          <w:rStyle w:val="Emphasis"/>
          <w:rFonts w:asciiTheme="minorHAnsi" w:hAnsiTheme="minorHAnsi" w:cstheme="minorHAnsi"/>
          <w:highlight w:val="green"/>
        </w:rPr>
        <w:t>water</w:t>
      </w:r>
      <w:r w:rsidRPr="00F026F7">
        <w:rPr>
          <w:rStyle w:val="StyleUnderline"/>
          <w:rFonts w:asciiTheme="minorHAnsi" w:hAnsiTheme="minorHAnsi" w:cstheme="minorHAnsi"/>
          <w:highlight w:val="green"/>
        </w:rPr>
        <w:t xml:space="preserve"> near </w:t>
      </w:r>
      <w:r w:rsidRPr="00F026F7">
        <w:rPr>
          <w:rStyle w:val="Emphasis"/>
          <w:rFonts w:asciiTheme="minorHAnsi" w:hAnsiTheme="minorHAnsi" w:cstheme="minorHAnsi"/>
          <w:highlight w:val="green"/>
        </w:rPr>
        <w:t>nuclear weapon</w:t>
      </w:r>
      <w:r w:rsidRPr="00F026F7">
        <w:rPr>
          <w:rStyle w:val="StyleUnderline"/>
          <w:rFonts w:asciiTheme="minorHAnsi" w:hAnsiTheme="minorHAnsi" w:cstheme="minorHAnsi"/>
          <w:highlight w:val="green"/>
        </w:rPr>
        <w:t xml:space="preserve"> production and testing</w:t>
      </w:r>
      <w:r w:rsidRPr="00F026F7">
        <w:rPr>
          <w:rStyle w:val="StyleUnderline"/>
          <w:rFonts w:asciiTheme="minorHAnsi" w:hAnsiTheme="minorHAnsi" w:cstheme="minorHAnsi"/>
        </w:rPr>
        <w:t xml:space="preserve"> sites across the US </w:t>
      </w:r>
      <w:r w:rsidRPr="00F026F7">
        <w:rPr>
          <w:rStyle w:val="StyleUnderline"/>
          <w:rFonts w:asciiTheme="minorHAnsi" w:hAnsiTheme="minorHAnsi" w:cstheme="minorHAnsi"/>
          <w:highlight w:val="green"/>
        </w:rPr>
        <w:t xml:space="preserve">are </w:t>
      </w:r>
      <w:r w:rsidRPr="00F026F7">
        <w:rPr>
          <w:rStyle w:val="Emphasis"/>
          <w:rFonts w:asciiTheme="minorHAnsi" w:hAnsiTheme="minorHAnsi" w:cstheme="minorHAnsi"/>
          <w:highlight w:val="green"/>
        </w:rPr>
        <w:t>contaminated</w:t>
      </w:r>
      <w:r w:rsidRPr="00F026F7">
        <w:rPr>
          <w:rStyle w:val="StyleUnderline"/>
          <w:rFonts w:asciiTheme="minorHAnsi" w:hAnsiTheme="minorHAnsi" w:cstheme="minorHAnsi"/>
        </w:rPr>
        <w:t xml:space="preserve"> with </w:t>
      </w:r>
      <w:r w:rsidRPr="00F026F7">
        <w:rPr>
          <w:rStyle w:val="Emphasis"/>
          <w:rFonts w:asciiTheme="minorHAnsi" w:hAnsiTheme="minorHAnsi" w:cstheme="minorHAnsi"/>
        </w:rPr>
        <w:t>radioactive materials</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The</w:t>
      </w:r>
      <w:r w:rsidRPr="00F026F7">
        <w:rPr>
          <w:rFonts w:asciiTheme="minorHAnsi" w:hAnsiTheme="minorHAnsi" w:cstheme="minorHAnsi"/>
          <w:sz w:val="16"/>
        </w:rPr>
        <w:t xml:space="preserve"> US </w:t>
      </w:r>
      <w:r w:rsidRPr="00F026F7">
        <w:rPr>
          <w:rStyle w:val="Emphasis"/>
          <w:rFonts w:asciiTheme="minorHAnsi" w:hAnsiTheme="minorHAnsi" w:cstheme="minorHAnsi"/>
          <w:highlight w:val="green"/>
        </w:rPr>
        <w:t>D</w:t>
      </w:r>
      <w:r w:rsidRPr="00F026F7">
        <w:rPr>
          <w:rFonts w:asciiTheme="minorHAnsi" w:hAnsiTheme="minorHAnsi" w:cstheme="minorHAnsi"/>
          <w:sz w:val="16"/>
        </w:rPr>
        <w:t xml:space="preserve">epartment </w:t>
      </w:r>
      <w:r w:rsidRPr="00F026F7">
        <w:rPr>
          <w:rStyle w:val="Emphasis"/>
          <w:rFonts w:asciiTheme="minorHAnsi" w:hAnsiTheme="minorHAnsi" w:cstheme="minorHAnsi"/>
          <w:highlight w:val="green"/>
        </w:rPr>
        <w:t>o</w:t>
      </w:r>
      <w:r w:rsidRPr="00F026F7">
        <w:rPr>
          <w:rFonts w:asciiTheme="minorHAnsi" w:hAnsiTheme="minorHAnsi" w:cstheme="minorHAnsi"/>
          <w:sz w:val="16"/>
        </w:rPr>
        <w:t xml:space="preserve">f </w:t>
      </w:r>
      <w:r w:rsidRPr="00F026F7">
        <w:rPr>
          <w:rStyle w:val="Emphasis"/>
          <w:rFonts w:asciiTheme="minorHAnsi" w:hAnsiTheme="minorHAnsi" w:cstheme="minorHAnsi"/>
          <w:highlight w:val="green"/>
        </w:rPr>
        <w:t>E</w:t>
      </w:r>
      <w:r w:rsidRPr="00F026F7">
        <w:rPr>
          <w:rFonts w:asciiTheme="minorHAnsi" w:hAnsiTheme="minorHAnsi" w:cstheme="minorHAnsi"/>
          <w:sz w:val="16"/>
        </w:rPr>
        <w:t xml:space="preserve">nergy, which is responsible for managing these sites, currently </w:t>
      </w:r>
      <w:r w:rsidRPr="00F026F7">
        <w:rPr>
          <w:rStyle w:val="StyleUnderline"/>
          <w:rFonts w:asciiTheme="minorHAnsi" w:hAnsiTheme="minorHAnsi" w:cstheme="minorHAnsi"/>
          <w:highlight w:val="green"/>
        </w:rPr>
        <w:t>plans to bury 34 metric tons</w:t>
      </w:r>
      <w:r w:rsidRPr="00F026F7">
        <w:rPr>
          <w:rStyle w:val="StyleUnderline"/>
          <w:rFonts w:asciiTheme="minorHAnsi" w:hAnsiTheme="minorHAnsi" w:cstheme="minorHAnsi"/>
        </w:rPr>
        <w:t xml:space="preserve"> of</w:t>
      </w:r>
      <w:r w:rsidRPr="00F026F7">
        <w:rPr>
          <w:rFonts w:asciiTheme="minorHAnsi" w:hAnsiTheme="minorHAnsi" w:cstheme="minorHAnsi"/>
          <w:sz w:val="16"/>
        </w:rPr>
        <w:t xml:space="preserve"> this </w:t>
      </w:r>
      <w:r w:rsidRPr="00F026F7">
        <w:rPr>
          <w:rStyle w:val="StyleUnderline"/>
          <w:rFonts w:asciiTheme="minorHAnsi" w:hAnsiTheme="minorHAnsi" w:cstheme="minorHAnsi"/>
        </w:rPr>
        <w:t>highly toxic radioactive waste</w:t>
      </w:r>
      <w:r w:rsidRPr="00F026F7">
        <w:rPr>
          <w:rFonts w:asciiTheme="minorHAnsi" w:hAnsiTheme="minorHAnsi" w:cstheme="minorHAnsi"/>
          <w:sz w:val="16"/>
        </w:rPr>
        <w:t xml:space="preserve"> at the Waste Isolation Pilot Plant (WIPP), a geologic repository in New Mexico. However, according to the Government Accountability Office’s recent report, </w:t>
      </w:r>
      <w:r w:rsidRPr="00F026F7">
        <w:rPr>
          <w:rStyle w:val="Emphasis"/>
          <w:rFonts w:asciiTheme="minorHAnsi" w:hAnsiTheme="minorHAnsi" w:cstheme="minorHAnsi"/>
        </w:rPr>
        <w:t xml:space="preserve">this </w:t>
      </w:r>
      <w:r w:rsidRPr="00F026F7">
        <w:rPr>
          <w:rStyle w:val="Emphasis"/>
          <w:rFonts w:asciiTheme="minorHAnsi" w:hAnsiTheme="minorHAnsi" w:cstheme="minorHAnsi"/>
          <w:shd w:val="clear" w:color="auto" w:fill="FF0000"/>
        </w:rPr>
        <w:t>facility is projected to run</w:t>
      </w:r>
      <w:r w:rsidRPr="00F026F7">
        <w:rPr>
          <w:rStyle w:val="Emphasis"/>
          <w:rFonts w:asciiTheme="minorHAnsi" w:hAnsiTheme="minorHAnsi" w:cstheme="minorHAnsi"/>
        </w:rPr>
        <w:t xml:space="preserve"> out of space </w:t>
      </w:r>
      <w:r w:rsidRPr="00F026F7">
        <w:rPr>
          <w:rStyle w:val="Emphasis"/>
          <w:rFonts w:asciiTheme="minorHAnsi" w:hAnsiTheme="minorHAnsi" w:cstheme="minorHAnsi"/>
          <w:shd w:val="clear" w:color="auto" w:fill="FF0000"/>
        </w:rPr>
        <w:t>by 2025</w:t>
      </w:r>
      <w:r w:rsidRPr="00F026F7">
        <w:rPr>
          <w:rFonts w:asciiTheme="minorHAnsi" w:hAnsiTheme="minorHAnsi" w:cstheme="minorHAnsi"/>
          <w:sz w:val="16"/>
        </w:rPr>
        <w:t>, long before the majority of this waste can be processed and buried.</w:t>
      </w:r>
    </w:p>
    <w:p w14:paraId="4B6FCED7" w14:textId="77777777" w:rsidR="00E623EC" w:rsidRPr="00F026F7" w:rsidRDefault="00E623EC" w:rsidP="00E623EC">
      <w:pPr>
        <w:rPr>
          <w:rFonts w:asciiTheme="minorHAnsi" w:hAnsiTheme="minorHAnsi" w:cstheme="minorHAnsi"/>
          <w:sz w:val="16"/>
        </w:rPr>
      </w:pPr>
      <w:r w:rsidRPr="00F026F7">
        <w:rPr>
          <w:rStyle w:val="StyleUnderline"/>
          <w:rFonts w:asciiTheme="minorHAnsi" w:hAnsiTheme="minorHAnsi" w:cstheme="minorHAnsi"/>
        </w:rPr>
        <w:t>Rather than</w:t>
      </w:r>
      <w:r w:rsidRPr="00F026F7">
        <w:rPr>
          <w:rFonts w:asciiTheme="minorHAnsi" w:hAnsiTheme="minorHAnsi" w:cstheme="minorHAnsi"/>
          <w:sz w:val="16"/>
        </w:rPr>
        <w:t xml:space="preserve"> finally </w:t>
      </w:r>
      <w:r w:rsidRPr="00F026F7">
        <w:rPr>
          <w:rStyle w:val="StyleUnderline"/>
          <w:rFonts w:asciiTheme="minorHAnsi" w:hAnsiTheme="minorHAnsi" w:cstheme="minorHAnsi"/>
        </w:rPr>
        <w:t xml:space="preserve">addressing this </w:t>
      </w:r>
      <w:r w:rsidRPr="00F026F7">
        <w:rPr>
          <w:rStyle w:val="Emphasis"/>
          <w:rFonts w:asciiTheme="minorHAnsi" w:hAnsiTheme="minorHAnsi" w:cstheme="minorHAnsi"/>
        </w:rPr>
        <w:t>waste inventory</w:t>
      </w:r>
      <w:r w:rsidRPr="00F026F7">
        <w:rPr>
          <w:rFonts w:asciiTheme="minorHAnsi" w:hAnsiTheme="minorHAnsi" w:cstheme="minorHAnsi"/>
          <w:sz w:val="16"/>
        </w:rPr>
        <w:t xml:space="preserve">, </w:t>
      </w:r>
      <w:r w:rsidRPr="00F026F7">
        <w:rPr>
          <w:rStyle w:val="StyleUnderline"/>
          <w:rFonts w:asciiTheme="minorHAnsi" w:hAnsiTheme="minorHAnsi" w:cstheme="minorHAnsi"/>
        </w:rPr>
        <w:t>the US is</w:t>
      </w:r>
      <w:r w:rsidRPr="00F026F7">
        <w:rPr>
          <w:rFonts w:asciiTheme="minorHAnsi" w:hAnsiTheme="minorHAnsi" w:cstheme="minorHAnsi"/>
          <w:sz w:val="16"/>
        </w:rPr>
        <w:t xml:space="preserve"> now </w:t>
      </w:r>
      <w:r w:rsidRPr="00F026F7">
        <w:rPr>
          <w:rStyle w:val="Emphasis"/>
          <w:rFonts w:asciiTheme="minorHAnsi" w:hAnsiTheme="minorHAnsi" w:cstheme="minorHAnsi"/>
        </w:rPr>
        <w:t>poised to add</w:t>
      </w:r>
      <w:r w:rsidRPr="00F026F7">
        <w:rPr>
          <w:rStyle w:val="StyleUnderline"/>
          <w:rFonts w:asciiTheme="minorHAnsi" w:hAnsiTheme="minorHAnsi" w:cstheme="minorHAnsi"/>
        </w:rPr>
        <w:t xml:space="preserve"> to it. The </w:t>
      </w:r>
      <w:r w:rsidRPr="00F026F7">
        <w:rPr>
          <w:rStyle w:val="StyleUnderline"/>
          <w:rFonts w:asciiTheme="minorHAnsi" w:hAnsiTheme="minorHAnsi" w:cstheme="minorHAnsi"/>
          <w:highlight w:val="green"/>
        </w:rPr>
        <w:t>2021</w:t>
      </w:r>
      <w:r w:rsidRPr="00F026F7">
        <w:rPr>
          <w:rStyle w:val="StyleUnderline"/>
          <w:rFonts w:asciiTheme="minorHAnsi" w:hAnsiTheme="minorHAnsi" w:cstheme="minorHAnsi"/>
        </w:rPr>
        <w:t xml:space="preserve"> defense </w:t>
      </w:r>
      <w:r w:rsidRPr="00F026F7">
        <w:rPr>
          <w:rStyle w:val="StyleUnderline"/>
          <w:rFonts w:asciiTheme="minorHAnsi" w:hAnsiTheme="minorHAnsi" w:cstheme="minorHAnsi"/>
          <w:highlight w:val="green"/>
        </w:rPr>
        <w:t>budget</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provides</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$1.36 billion</w:t>
      </w:r>
      <w:r w:rsidRPr="00F026F7">
        <w:rPr>
          <w:rFonts w:asciiTheme="minorHAnsi" w:hAnsiTheme="minorHAnsi" w:cstheme="minorHAnsi"/>
          <w:sz w:val="16"/>
        </w:rPr>
        <w:t xml:space="preserve"> in funding </w:t>
      </w:r>
      <w:r w:rsidRPr="00F026F7">
        <w:rPr>
          <w:rStyle w:val="StyleUnderline"/>
          <w:rFonts w:asciiTheme="minorHAnsi" w:hAnsiTheme="minorHAnsi" w:cstheme="minorHAnsi"/>
        </w:rPr>
        <w:t>for</w:t>
      </w:r>
      <w:r w:rsidRPr="00F026F7">
        <w:rPr>
          <w:rFonts w:asciiTheme="minorHAnsi" w:hAnsiTheme="minorHAnsi" w:cstheme="minorHAnsi"/>
          <w:sz w:val="16"/>
        </w:rPr>
        <w:t xml:space="preserve"> the production and support of </w:t>
      </w:r>
      <w:r w:rsidRPr="00F026F7">
        <w:rPr>
          <w:rStyle w:val="StyleUnderline"/>
          <w:rFonts w:asciiTheme="minorHAnsi" w:hAnsiTheme="minorHAnsi" w:cstheme="minorHAnsi"/>
          <w:highlight w:val="green"/>
        </w:rPr>
        <w:t>new plutonium pits</w:t>
      </w:r>
      <w:r w:rsidRPr="00F026F7">
        <w:rPr>
          <w:rFonts w:asciiTheme="minorHAnsi" w:hAnsiTheme="minorHAnsi" w:cstheme="minorHAnsi"/>
          <w:sz w:val="16"/>
        </w:rPr>
        <w:t xml:space="preserve">—softball-sized spheres of radioactive material that constitute the main ingredient of a nuclear weapon. </w:t>
      </w:r>
      <w:r w:rsidRPr="00F026F7">
        <w:rPr>
          <w:rStyle w:val="Emphasis"/>
          <w:rFonts w:asciiTheme="minorHAnsi" w:hAnsiTheme="minorHAnsi" w:cstheme="minorHAnsi"/>
          <w:highlight w:val="green"/>
        </w:rPr>
        <w:t>The production</w:t>
      </w:r>
      <w:r w:rsidRPr="00F026F7">
        <w:rPr>
          <w:rStyle w:val="StyleUnderline"/>
          <w:rFonts w:asciiTheme="minorHAnsi" w:hAnsiTheme="minorHAnsi" w:cstheme="minorHAnsi"/>
          <w:highlight w:val="green"/>
        </w:rPr>
        <w:t xml:space="preserve"> of new</w:t>
      </w:r>
      <w:r w:rsidRPr="00F026F7">
        <w:rPr>
          <w:rStyle w:val="StyleUnderline"/>
          <w:rFonts w:asciiTheme="minorHAnsi" w:hAnsiTheme="minorHAnsi" w:cstheme="minorHAnsi"/>
        </w:rPr>
        <w:t xml:space="preserve"> plutonium </w:t>
      </w:r>
      <w:r w:rsidRPr="00F026F7">
        <w:rPr>
          <w:rStyle w:val="StyleUnderline"/>
          <w:rFonts w:asciiTheme="minorHAnsi" w:hAnsiTheme="minorHAnsi" w:cstheme="minorHAnsi"/>
          <w:highlight w:val="green"/>
        </w:rPr>
        <w:t>pits</w:t>
      </w:r>
      <w:r w:rsidRPr="00F026F7">
        <w:rPr>
          <w:rFonts w:asciiTheme="minorHAnsi" w:hAnsiTheme="minorHAnsi" w:cstheme="minorHAnsi"/>
          <w:sz w:val="16"/>
        </w:rPr>
        <w:t xml:space="preserve"> is sure to </w:t>
      </w:r>
      <w:r w:rsidRPr="00F026F7">
        <w:rPr>
          <w:rStyle w:val="StyleUnderline"/>
          <w:rFonts w:asciiTheme="minorHAnsi" w:hAnsiTheme="minorHAnsi" w:cstheme="minorHAnsi"/>
          <w:highlight w:val="green"/>
        </w:rPr>
        <w:t xml:space="preserve">create new nuclear </w:t>
      </w:r>
      <w:r w:rsidRPr="00F026F7">
        <w:rPr>
          <w:rStyle w:val="Emphasis"/>
          <w:rFonts w:asciiTheme="minorHAnsi" w:hAnsiTheme="minorHAnsi" w:cstheme="minorHAnsi"/>
          <w:highlight w:val="green"/>
        </w:rPr>
        <w:t>waste</w:t>
      </w:r>
      <w:r w:rsidRPr="00F026F7">
        <w:rPr>
          <w:rStyle w:val="StyleUnderline"/>
          <w:rFonts w:asciiTheme="minorHAnsi" w:hAnsiTheme="minorHAnsi" w:cstheme="minorHAnsi"/>
          <w:highlight w:val="green"/>
        </w:rPr>
        <w:t xml:space="preserve"> and </w:t>
      </w:r>
      <w:r w:rsidRPr="00F026F7">
        <w:rPr>
          <w:rStyle w:val="Emphasis"/>
          <w:rFonts w:asciiTheme="minorHAnsi" w:hAnsiTheme="minorHAnsi" w:cstheme="minorHAnsi"/>
          <w:highlight w:val="green"/>
        </w:rPr>
        <w:t>contamination</w:t>
      </w:r>
      <w:r w:rsidRPr="00F026F7">
        <w:rPr>
          <w:rFonts w:asciiTheme="minorHAnsi" w:hAnsiTheme="minorHAnsi" w:cstheme="minorHAnsi"/>
          <w:sz w:val="16"/>
        </w:rPr>
        <w:t xml:space="preserve">. </w:t>
      </w:r>
      <w:r w:rsidRPr="00F026F7">
        <w:rPr>
          <w:rStyle w:val="StyleUnderline"/>
          <w:rFonts w:asciiTheme="minorHAnsi" w:hAnsiTheme="minorHAnsi" w:cstheme="minorHAnsi"/>
        </w:rPr>
        <w:t>This would add to the already large waste inventories</w:t>
      </w:r>
      <w:r w:rsidRPr="00F026F7">
        <w:rPr>
          <w:rFonts w:asciiTheme="minorHAnsi" w:hAnsiTheme="minorHAnsi" w:cstheme="minorHAnsi"/>
          <w:sz w:val="16"/>
        </w:rPr>
        <w:t xml:space="preserve"> at Los Alamos National Laboratory in New Mexico and the Savannah River Site in South Carolina, where pit productions are planned. While the defense budget includes funding for this production, the costs of waste disposal and clean-up are essentially absent from this debate.</w:t>
      </w:r>
    </w:p>
    <w:p w14:paraId="1B5EF98E" w14:textId="77777777" w:rsidR="00E623EC" w:rsidRPr="00F026F7" w:rsidRDefault="00E623EC" w:rsidP="00E623EC">
      <w:pPr>
        <w:rPr>
          <w:rStyle w:val="StyleUnderline"/>
          <w:rFonts w:asciiTheme="minorHAnsi" w:hAnsiTheme="minorHAnsi" w:cstheme="minorHAnsi"/>
        </w:rPr>
      </w:pPr>
      <w:r w:rsidRPr="00F026F7">
        <w:rPr>
          <w:rStyle w:val="Emphasis"/>
          <w:rFonts w:asciiTheme="minorHAnsi" w:hAnsiTheme="minorHAnsi" w:cstheme="minorHAnsi"/>
        </w:rPr>
        <w:t xml:space="preserve">I grew up in </w:t>
      </w:r>
      <w:r w:rsidRPr="00F026F7">
        <w:rPr>
          <w:rStyle w:val="Emphasis"/>
          <w:rFonts w:asciiTheme="minorHAnsi" w:hAnsiTheme="minorHAnsi" w:cstheme="minorHAnsi"/>
          <w:shd w:val="clear" w:color="auto" w:fill="FF0000"/>
        </w:rPr>
        <w:t>Richland, Washington</w:t>
      </w:r>
      <w:r w:rsidRPr="00F026F7">
        <w:rPr>
          <w:rStyle w:val="Emphasis"/>
          <w:rFonts w:asciiTheme="minorHAnsi" w:hAnsiTheme="minorHAnsi" w:cstheme="minorHAnsi"/>
        </w:rPr>
        <w:t>, a small city full of tumbleweeds along a stretch of the Columbia River</w:t>
      </w:r>
      <w:r w:rsidRPr="00F026F7">
        <w:rPr>
          <w:rFonts w:asciiTheme="minorHAnsi" w:hAnsiTheme="minorHAnsi" w:cstheme="minorHAnsi"/>
          <w:sz w:val="16"/>
        </w:rPr>
        <w:t xml:space="preserve">, but most notable for hosting the Hanford nuclear material production site. To this day, the area experiences the lasting effects of nuclear weapon production. </w:t>
      </w:r>
      <w:r w:rsidRPr="00F026F7">
        <w:rPr>
          <w:rStyle w:val="Emphasis"/>
          <w:rFonts w:asciiTheme="minorHAnsi" w:hAnsiTheme="minorHAnsi" w:cstheme="minorHAnsi"/>
          <w:shd w:val="clear" w:color="auto" w:fill="FF0000"/>
        </w:rPr>
        <w:t>For nearly half a century, this facility produced</w:t>
      </w:r>
      <w:r w:rsidRPr="00F026F7">
        <w:rPr>
          <w:rStyle w:val="Emphasis"/>
          <w:rFonts w:asciiTheme="minorHAnsi" w:hAnsiTheme="minorHAnsi" w:cstheme="minorHAnsi"/>
        </w:rPr>
        <w:t xml:space="preserve"> hundreds of tons of </w:t>
      </w:r>
      <w:r w:rsidRPr="00F026F7">
        <w:rPr>
          <w:rStyle w:val="Emphasis"/>
          <w:rFonts w:asciiTheme="minorHAnsi" w:hAnsiTheme="minorHAnsi" w:cstheme="minorHAnsi"/>
          <w:shd w:val="clear" w:color="auto" w:fill="FF0000"/>
        </w:rPr>
        <w:t>plutonium</w:t>
      </w:r>
      <w:r w:rsidRPr="00F026F7">
        <w:rPr>
          <w:rFonts w:asciiTheme="minorHAnsi" w:hAnsiTheme="minorHAnsi" w:cstheme="minorHAnsi"/>
          <w:sz w:val="16"/>
        </w:rPr>
        <w:t xml:space="preserve">, enough for tens of thousands of nuclear weapons. </w:t>
      </w:r>
      <w:r w:rsidRPr="00F026F7">
        <w:rPr>
          <w:rStyle w:val="Emphasis"/>
          <w:rFonts w:asciiTheme="minorHAnsi" w:hAnsiTheme="minorHAnsi" w:cstheme="minorHAnsi"/>
        </w:rPr>
        <w:t xml:space="preserve">Plutonium </w:t>
      </w:r>
      <w:r w:rsidRPr="00F026F7">
        <w:rPr>
          <w:rStyle w:val="Emphasis"/>
          <w:rFonts w:asciiTheme="minorHAnsi" w:hAnsiTheme="minorHAnsi" w:cstheme="minorHAnsi"/>
          <w:shd w:val="clear" w:color="auto" w:fill="FF0000"/>
        </w:rPr>
        <w:t>production</w:t>
      </w:r>
      <w:r w:rsidRPr="00F026F7">
        <w:rPr>
          <w:rStyle w:val="Emphasis"/>
          <w:rFonts w:asciiTheme="minorHAnsi" w:hAnsiTheme="minorHAnsi" w:cstheme="minorHAnsi"/>
        </w:rPr>
        <w:t xml:space="preserve"> was finally </w:t>
      </w:r>
      <w:r w:rsidRPr="00F026F7">
        <w:rPr>
          <w:rStyle w:val="Emphasis"/>
          <w:rFonts w:asciiTheme="minorHAnsi" w:hAnsiTheme="minorHAnsi" w:cstheme="minorHAnsi"/>
          <w:shd w:val="clear" w:color="auto" w:fill="FF0000"/>
        </w:rPr>
        <w:t>halted in the</w:t>
      </w:r>
      <w:r w:rsidRPr="00F026F7">
        <w:rPr>
          <w:rStyle w:val="Emphasis"/>
          <w:rFonts w:asciiTheme="minorHAnsi" w:hAnsiTheme="minorHAnsi" w:cstheme="minorHAnsi"/>
        </w:rPr>
        <w:t xml:space="preserve"> late </w:t>
      </w:r>
      <w:r w:rsidRPr="00F026F7">
        <w:rPr>
          <w:rStyle w:val="Emphasis"/>
          <w:rFonts w:asciiTheme="minorHAnsi" w:hAnsiTheme="minorHAnsi" w:cstheme="minorHAnsi"/>
          <w:shd w:val="clear" w:color="auto" w:fill="FF0000"/>
        </w:rPr>
        <w:t>1980s</w:t>
      </w:r>
      <w:r w:rsidRPr="00F026F7">
        <w:rPr>
          <w:rFonts w:asciiTheme="minorHAnsi" w:hAnsiTheme="minorHAnsi" w:cstheme="minorHAnsi"/>
          <w:sz w:val="16"/>
        </w:rPr>
        <w:t xml:space="preserve">, but the site left 56 million gallons of radioactive waste and its surroundings heavily contaminated with radioactive material. Alongside the heated debate about whether Richland High School should abandon its famous mushroom cloud mascot, this contamination and its effects on the health of residents remain a top community concern. </w:t>
      </w:r>
      <w:r w:rsidRPr="00F026F7">
        <w:rPr>
          <w:rStyle w:val="StyleUnderline"/>
          <w:rFonts w:asciiTheme="minorHAnsi" w:hAnsiTheme="minorHAnsi" w:cstheme="minorHAnsi"/>
          <w:highlight w:val="green"/>
        </w:rPr>
        <w:t>The site</w:t>
      </w:r>
      <w:r w:rsidRPr="00F026F7">
        <w:rPr>
          <w:rStyle w:val="StyleUnderline"/>
          <w:rFonts w:asciiTheme="minorHAnsi" w:hAnsiTheme="minorHAnsi" w:cstheme="minorHAnsi"/>
        </w:rPr>
        <w:t xml:space="preserve"> has a </w:t>
      </w:r>
      <w:r w:rsidRPr="00F026F7">
        <w:rPr>
          <w:rStyle w:val="Emphasis"/>
          <w:rFonts w:asciiTheme="minorHAnsi" w:hAnsiTheme="minorHAnsi" w:cstheme="minorHAnsi"/>
        </w:rPr>
        <w:t xml:space="preserve">history of </w:t>
      </w:r>
      <w:r w:rsidRPr="00F026F7">
        <w:rPr>
          <w:rStyle w:val="Emphasis"/>
          <w:rFonts w:asciiTheme="minorHAnsi" w:hAnsiTheme="minorHAnsi" w:cstheme="minorHAnsi"/>
          <w:highlight w:val="green"/>
        </w:rPr>
        <w:t>leak</w:t>
      </w:r>
      <w:r w:rsidRPr="00F026F7">
        <w:rPr>
          <w:rStyle w:val="Emphasis"/>
          <w:rFonts w:asciiTheme="minorHAnsi" w:hAnsiTheme="minorHAnsi" w:cstheme="minorHAnsi"/>
        </w:rPr>
        <w:t>ing</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nuclear waste into</w:t>
      </w:r>
      <w:r w:rsidRPr="00F026F7">
        <w:rPr>
          <w:rStyle w:val="StyleUnderline"/>
          <w:rFonts w:asciiTheme="minorHAnsi" w:hAnsiTheme="minorHAnsi" w:cstheme="minorHAnsi"/>
        </w:rPr>
        <w:t xml:space="preserve"> nearby </w:t>
      </w:r>
      <w:r w:rsidRPr="00F026F7">
        <w:rPr>
          <w:rStyle w:val="Emphasis"/>
          <w:rFonts w:asciiTheme="minorHAnsi" w:hAnsiTheme="minorHAnsi" w:cstheme="minorHAnsi"/>
        </w:rPr>
        <w:t xml:space="preserve">bodies of </w:t>
      </w:r>
      <w:r w:rsidRPr="00F026F7">
        <w:rPr>
          <w:rStyle w:val="Emphasis"/>
          <w:rFonts w:asciiTheme="minorHAnsi" w:hAnsiTheme="minorHAnsi" w:cstheme="minorHAnsi"/>
          <w:highlight w:val="green"/>
        </w:rPr>
        <w:t>water</w:t>
      </w:r>
      <w:r w:rsidRPr="00F026F7">
        <w:rPr>
          <w:rFonts w:asciiTheme="minorHAnsi" w:hAnsiTheme="minorHAnsi" w:cstheme="minorHAnsi"/>
          <w:sz w:val="16"/>
        </w:rPr>
        <w:t xml:space="preserve">. A massive clean-up project was kicked-off in 1989, but relatively little has been accomplished since then and recent estimates peg the total costs of clean-up at $16.8 billion. Therefore, </w:t>
      </w:r>
      <w:r w:rsidRPr="00F026F7">
        <w:rPr>
          <w:rStyle w:val="StyleUnderline"/>
          <w:rFonts w:asciiTheme="minorHAnsi" w:hAnsiTheme="minorHAnsi" w:cstheme="minorHAnsi"/>
        </w:rPr>
        <w:t>when considering</w:t>
      </w:r>
      <w:r w:rsidRPr="00F026F7">
        <w:rPr>
          <w:rFonts w:asciiTheme="minorHAnsi" w:hAnsiTheme="minorHAnsi" w:cstheme="minorHAnsi"/>
          <w:sz w:val="16"/>
        </w:rPr>
        <w:t xml:space="preserve"> the production of </w:t>
      </w:r>
      <w:r w:rsidRPr="00F026F7">
        <w:rPr>
          <w:rStyle w:val="StyleUnderline"/>
          <w:rFonts w:asciiTheme="minorHAnsi" w:hAnsiTheme="minorHAnsi" w:cstheme="minorHAnsi"/>
        </w:rPr>
        <w:t xml:space="preserve">new nuclear weapon components, these long-term costs </w:t>
      </w:r>
      <w:r w:rsidRPr="00F026F7">
        <w:rPr>
          <w:rStyle w:val="Emphasis"/>
          <w:rFonts w:asciiTheme="minorHAnsi" w:hAnsiTheme="minorHAnsi" w:cstheme="minorHAnsi"/>
        </w:rPr>
        <w:t>cannot be ignored</w:t>
      </w:r>
      <w:r w:rsidRPr="00F026F7">
        <w:rPr>
          <w:rStyle w:val="StyleUnderline"/>
          <w:rFonts w:asciiTheme="minorHAnsi" w:hAnsiTheme="minorHAnsi" w:cstheme="minorHAnsi"/>
        </w:rPr>
        <w:t>.</w:t>
      </w:r>
    </w:p>
    <w:p w14:paraId="25988232"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While the costs and strategic implications of nuclear arsenal “</w:t>
      </w:r>
      <w:r w:rsidRPr="00F026F7">
        <w:rPr>
          <w:rStyle w:val="StyleUnderline"/>
          <w:rFonts w:asciiTheme="minorHAnsi" w:hAnsiTheme="minorHAnsi" w:cstheme="minorHAnsi"/>
          <w:highlight w:val="green"/>
        </w:rPr>
        <w:t>modernization</w:t>
      </w:r>
      <w:r w:rsidRPr="00F026F7">
        <w:rPr>
          <w:rFonts w:asciiTheme="minorHAnsi" w:hAnsiTheme="minorHAnsi" w:cstheme="minorHAnsi"/>
          <w:sz w:val="16"/>
        </w:rPr>
        <w:t xml:space="preserve">” are regularly debated, </w:t>
      </w:r>
      <w:r w:rsidRPr="00F026F7">
        <w:rPr>
          <w:rStyle w:val="StyleUnderline"/>
          <w:rFonts w:asciiTheme="minorHAnsi" w:hAnsiTheme="minorHAnsi" w:cstheme="minorHAnsi"/>
          <w:highlight w:val="green"/>
        </w:rPr>
        <w:t xml:space="preserve">associated </w:t>
      </w:r>
      <w:r w:rsidRPr="00F026F7">
        <w:rPr>
          <w:rStyle w:val="StyleUnderline"/>
          <w:rFonts w:asciiTheme="minorHAnsi" w:hAnsiTheme="minorHAnsi" w:cstheme="minorHAnsi"/>
        </w:rPr>
        <w:t xml:space="preserve">nuclear </w:t>
      </w:r>
      <w:r w:rsidRPr="00F026F7">
        <w:rPr>
          <w:rStyle w:val="StyleUnderline"/>
          <w:rFonts w:asciiTheme="minorHAnsi" w:hAnsiTheme="minorHAnsi" w:cstheme="minorHAnsi"/>
          <w:highlight w:val="green"/>
        </w:rPr>
        <w:t>waste issues are</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commonly </w:t>
      </w:r>
      <w:r w:rsidRPr="00F026F7">
        <w:rPr>
          <w:rStyle w:val="Emphasis"/>
          <w:rFonts w:asciiTheme="minorHAnsi" w:hAnsiTheme="minorHAnsi" w:cstheme="minorHAnsi"/>
          <w:highlight w:val="green"/>
        </w:rPr>
        <w:t>overlooked</w:t>
      </w:r>
      <w:r w:rsidRPr="00F026F7">
        <w:rPr>
          <w:rFonts w:asciiTheme="minorHAnsi" w:hAnsiTheme="minorHAnsi" w:cstheme="minorHAnsi"/>
          <w:sz w:val="16"/>
        </w:rPr>
        <w:t xml:space="preserve">. One reason is their low visibility. The nuclear weapons policy community focuses on issues of strategic deterrence and military power with limited attention to the long-term national security threats posed by nuclear waste. Additionally, </w:t>
      </w:r>
      <w:r w:rsidRPr="00F026F7">
        <w:rPr>
          <w:rStyle w:val="Emphasis"/>
          <w:rFonts w:asciiTheme="minorHAnsi" w:hAnsiTheme="minorHAnsi" w:cstheme="minorHAnsi"/>
        </w:rPr>
        <w:t xml:space="preserve">since nuclear contamination </w:t>
      </w:r>
      <w:r w:rsidRPr="00F026F7">
        <w:rPr>
          <w:rStyle w:val="Emphasis"/>
          <w:rFonts w:asciiTheme="minorHAnsi" w:hAnsiTheme="minorHAnsi" w:cstheme="minorHAnsi"/>
          <w:shd w:val="clear" w:color="auto" w:fill="FF0000"/>
        </w:rPr>
        <w:t>impact occurs gradually</w:t>
      </w:r>
      <w:r w:rsidRPr="00F026F7">
        <w:rPr>
          <w:rStyle w:val="Emphasis"/>
          <w:rFonts w:asciiTheme="minorHAnsi" w:hAnsiTheme="minorHAnsi" w:cstheme="minorHAnsi"/>
        </w:rPr>
        <w:t xml:space="preserve"> and locally, damages to the environment and community health rarely draw national attention until well after the fact, </w:t>
      </w:r>
      <w:r w:rsidRPr="00F026F7">
        <w:rPr>
          <w:rStyle w:val="Emphasis"/>
          <w:rFonts w:asciiTheme="minorHAnsi" w:hAnsiTheme="minorHAnsi" w:cstheme="minorHAnsi"/>
          <w:shd w:val="clear" w:color="auto" w:fill="FF0000"/>
        </w:rPr>
        <w:t>making it difficult to conclusively attribute responsibility to the contamination</w:t>
      </w:r>
      <w:r w:rsidRPr="00F026F7">
        <w:rPr>
          <w:rFonts w:asciiTheme="minorHAnsi" w:hAnsiTheme="minorHAnsi" w:cstheme="minorHAnsi"/>
          <w:sz w:val="16"/>
        </w:rPr>
        <w:t xml:space="preserve">. Further, the </w:t>
      </w:r>
      <w:r w:rsidRPr="00F026F7">
        <w:rPr>
          <w:rStyle w:val="StyleUnderline"/>
          <w:rFonts w:asciiTheme="minorHAnsi" w:hAnsiTheme="minorHAnsi" w:cstheme="minorHAnsi"/>
        </w:rPr>
        <w:t xml:space="preserve">environmental remediation and nuclear waste disposal are extremely </w:t>
      </w:r>
      <w:r w:rsidRPr="00F026F7">
        <w:rPr>
          <w:rStyle w:val="Emphasis"/>
          <w:rFonts w:asciiTheme="minorHAnsi" w:hAnsiTheme="minorHAnsi" w:cstheme="minorHAnsi"/>
        </w:rPr>
        <w:t>lengthy</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expensive</w:t>
      </w:r>
      <w:r w:rsidRPr="00F026F7">
        <w:rPr>
          <w:rStyle w:val="StyleUnderline"/>
          <w:rFonts w:asciiTheme="minorHAnsi" w:hAnsiTheme="minorHAnsi" w:cstheme="minorHAnsi"/>
        </w:rPr>
        <w:t xml:space="preserve"> processes</w:t>
      </w:r>
      <w:r w:rsidRPr="00F026F7">
        <w:rPr>
          <w:rFonts w:asciiTheme="minorHAnsi" w:hAnsiTheme="minorHAnsi" w:cstheme="minorHAnsi"/>
          <w:sz w:val="16"/>
        </w:rPr>
        <w:t xml:space="preserve">. Even when a nuclear waste clean-up project is completed, the work leaves subsequent concerns. For example, despite the arguably successful remediation efforts at the Rocky Flats Plant in Colorado, nearby communities allege that clean-up was incomplete leaving the surrounding areas still contaminated. All of these intractable problems and other following issues are easier to ignore than to deal with. As a result, </w:t>
      </w:r>
      <w:r w:rsidRPr="00F026F7">
        <w:rPr>
          <w:rStyle w:val="StyleUnderline"/>
          <w:rFonts w:asciiTheme="minorHAnsi" w:hAnsiTheme="minorHAnsi" w:cstheme="minorHAnsi"/>
        </w:rPr>
        <w:t>the aftermath of nuclear</w:t>
      </w:r>
      <w:r w:rsidRPr="00F026F7">
        <w:rPr>
          <w:rFonts w:asciiTheme="minorHAnsi" w:hAnsiTheme="minorHAnsi" w:cstheme="minorHAnsi"/>
          <w:sz w:val="16"/>
        </w:rPr>
        <w:t xml:space="preserve"> arsenal </w:t>
      </w:r>
      <w:r w:rsidRPr="00F026F7">
        <w:rPr>
          <w:rStyle w:val="StyleUnderline"/>
          <w:rFonts w:asciiTheme="minorHAnsi" w:hAnsiTheme="minorHAnsi" w:cstheme="minorHAnsi"/>
        </w:rPr>
        <w:t>modernization</w:t>
      </w:r>
      <w:r w:rsidRPr="00F026F7">
        <w:rPr>
          <w:rFonts w:asciiTheme="minorHAnsi" w:hAnsiTheme="minorHAnsi" w:cstheme="minorHAnsi"/>
          <w:sz w:val="16"/>
        </w:rPr>
        <w:t xml:space="preserve"> efforts—growth of already unsustainable nuclear waste inventories and the environmental impact of nuclear contamination on front-line communities—</w:t>
      </w:r>
      <w:r w:rsidRPr="00F026F7">
        <w:rPr>
          <w:rStyle w:val="StyleUnderline"/>
          <w:rFonts w:asciiTheme="minorHAnsi" w:hAnsiTheme="minorHAnsi" w:cstheme="minorHAnsi"/>
        </w:rPr>
        <w:t xml:space="preserve">is often </w:t>
      </w:r>
      <w:r w:rsidRPr="00F026F7">
        <w:rPr>
          <w:rStyle w:val="Emphasis"/>
          <w:rFonts w:asciiTheme="minorHAnsi" w:hAnsiTheme="minorHAnsi" w:cstheme="minorHAnsi"/>
        </w:rPr>
        <w:t>disregarded</w:t>
      </w:r>
      <w:r w:rsidRPr="00F026F7">
        <w:rPr>
          <w:rFonts w:asciiTheme="minorHAnsi" w:hAnsiTheme="minorHAnsi" w:cstheme="minorHAnsi"/>
          <w:sz w:val="16"/>
        </w:rPr>
        <w:t>.</w:t>
      </w:r>
    </w:p>
    <w:p w14:paraId="66C7882F" w14:textId="4CAA6985" w:rsidR="00E623EC" w:rsidRPr="00F026F7" w:rsidRDefault="00137C32" w:rsidP="00E623EC">
      <w:pPr>
        <w:pStyle w:val="Heading3"/>
        <w:rPr>
          <w:rFonts w:asciiTheme="minorHAnsi" w:hAnsiTheme="minorHAnsi" w:cstheme="minorHAnsi"/>
        </w:rPr>
      </w:pPr>
      <w:r>
        <w:rPr>
          <w:rFonts w:asciiTheme="minorHAnsi" w:hAnsiTheme="minorHAnsi" w:cstheme="minorHAnsi"/>
        </w:rPr>
        <w:lastRenderedPageBreak/>
        <w:t>2NC – A/C – Pollution</w:t>
      </w:r>
    </w:p>
    <w:p w14:paraId="0FC072FB" w14:textId="77777777" w:rsidR="00E623EC" w:rsidRPr="00F026F7" w:rsidRDefault="00E623EC" w:rsidP="00E623EC">
      <w:pPr>
        <w:pStyle w:val="Heading4"/>
        <w:rPr>
          <w:rFonts w:asciiTheme="minorHAnsi" w:hAnsiTheme="minorHAnsi" w:cstheme="minorHAnsi"/>
        </w:rPr>
      </w:pPr>
      <w:bookmarkStart w:id="26" w:name="_Hlk78627259"/>
      <w:r w:rsidRPr="00F026F7">
        <w:rPr>
          <w:rFonts w:asciiTheme="minorHAnsi" w:hAnsiTheme="minorHAnsi" w:cstheme="minorHAnsi"/>
        </w:rPr>
        <w:t>Too many alt causes and it’s been around for over half a century</w:t>
      </w:r>
    </w:p>
    <w:p w14:paraId="6507BCFB" w14:textId="77777777" w:rsidR="00E623EC" w:rsidRPr="00F026F7" w:rsidRDefault="00E623EC" w:rsidP="00E623EC">
      <w:pPr>
        <w:rPr>
          <w:rFonts w:asciiTheme="minorHAnsi" w:hAnsiTheme="minorHAnsi" w:cstheme="minorHAnsi"/>
        </w:rPr>
      </w:pPr>
      <w:r w:rsidRPr="00F026F7">
        <w:rPr>
          <w:rStyle w:val="Style13ptBold"/>
          <w:rFonts w:asciiTheme="minorHAnsi" w:hAnsiTheme="minorHAnsi" w:cstheme="minorHAnsi"/>
          <w:shd w:val="clear" w:color="auto" w:fill="FF0000"/>
        </w:rPr>
        <w:t>1AC IEET 16</w:t>
      </w:r>
      <w:r w:rsidRPr="00F026F7">
        <w:rPr>
          <w:rFonts w:asciiTheme="minorHAnsi" w:hAnsiTheme="minorHAnsi" w:cstheme="minorHAnsi"/>
          <w:shd w:val="clear" w:color="auto" w:fill="FF0000"/>
        </w:rPr>
        <w:t xml:space="preserve"> </w:t>
      </w:r>
      <w:r w:rsidRPr="00F026F7">
        <w:rPr>
          <w:rFonts w:asciiTheme="minorHAnsi" w:hAnsiTheme="minorHAnsi" w:cstheme="minorHAnsi"/>
        </w:rPr>
        <w:t>[Institute for Ethics and Emerging Technologies – nonprofit think tank which promotes ideas about how technological progress can increase freedom, happiness, and human flourishing in democratic societies; "</w:t>
      </w:r>
      <w:r w:rsidRPr="00F026F7">
        <w:rPr>
          <w:rStyle w:val="Emphasis"/>
          <w:rFonts w:asciiTheme="minorHAnsi" w:hAnsiTheme="minorHAnsi" w:cstheme="minorHAnsi"/>
          <w:highlight w:val="green"/>
        </w:rPr>
        <w:t>Nuclear Waste</w:t>
      </w:r>
      <w:r w:rsidRPr="00F026F7">
        <w:rPr>
          <w:rStyle w:val="StyleUnderline"/>
          <w:rFonts w:asciiTheme="minorHAnsi" w:hAnsiTheme="minorHAnsi" w:cstheme="minorHAnsi"/>
        </w:rPr>
        <w:t xml:space="preserve"> Pollution </w:t>
      </w:r>
      <w:r w:rsidRPr="00F026F7">
        <w:rPr>
          <w:rStyle w:val="StyleUnderline"/>
          <w:rFonts w:asciiTheme="minorHAnsi" w:hAnsiTheme="minorHAnsi" w:cstheme="minorHAnsi"/>
          <w:highlight w:val="green"/>
        </w:rPr>
        <w:t>is</w:t>
      </w:r>
      <w:r w:rsidRPr="00F026F7">
        <w:rPr>
          <w:rStyle w:val="StyleUnderline"/>
          <w:rFonts w:asciiTheme="minorHAnsi" w:hAnsiTheme="minorHAnsi" w:cstheme="minorHAnsi"/>
        </w:rPr>
        <w:t xml:space="preserve"> an </w:t>
      </w:r>
      <w:r w:rsidRPr="00F026F7">
        <w:rPr>
          <w:rStyle w:val="Emphasis"/>
          <w:rFonts w:asciiTheme="minorHAnsi" w:hAnsiTheme="minorHAnsi" w:cstheme="minorHAnsi"/>
          <w:highlight w:val="green"/>
        </w:rPr>
        <w:t>Existential</w:t>
      </w:r>
      <w:r w:rsidRPr="00F026F7">
        <w:rPr>
          <w:rStyle w:val="Emphasis"/>
          <w:rFonts w:asciiTheme="minorHAnsi" w:hAnsiTheme="minorHAnsi" w:cstheme="minorHAnsi"/>
        </w:rPr>
        <w:t xml:space="preserve"> Risk</w:t>
      </w:r>
      <w:r w:rsidRPr="00F026F7">
        <w:rPr>
          <w:rFonts w:asciiTheme="minorHAnsi" w:hAnsiTheme="minorHAnsi" w:cstheme="minorHAnsi"/>
        </w:rPr>
        <w:t xml:space="preserve"> that Threatens Global Health"; 4-5-2016; Accessible Online at https://archive.ieet.org/articles/morris20160405.html] DL 7-16-2021</w:t>
      </w:r>
    </w:p>
    <w:p w14:paraId="74E9D30E"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Unlike many </w:t>
      </w:r>
      <w:r w:rsidRPr="00F026F7">
        <w:rPr>
          <w:rStyle w:val="StyleUnderline"/>
          <w:rFonts w:asciiTheme="minorHAnsi" w:hAnsiTheme="minorHAnsi" w:cstheme="minorHAnsi"/>
          <w:highlight w:val="green"/>
        </w:rPr>
        <w:t>radioactive materials</w:t>
      </w:r>
      <w:r w:rsidRPr="00F026F7">
        <w:rPr>
          <w:rFonts w:asciiTheme="minorHAnsi" w:hAnsiTheme="minorHAnsi" w:cstheme="minorHAnsi"/>
          <w:sz w:val="16"/>
        </w:rPr>
        <w:t xml:space="preserve"> that degrade fairly rapidly, some will </w:t>
      </w:r>
      <w:r w:rsidRPr="00F026F7">
        <w:rPr>
          <w:rStyle w:val="StyleUnderline"/>
          <w:rFonts w:asciiTheme="minorHAnsi" w:hAnsiTheme="minorHAnsi" w:cstheme="minorHAnsi"/>
          <w:highlight w:val="green"/>
        </w:rPr>
        <w:t xml:space="preserve">remain </w:t>
      </w:r>
      <w:r w:rsidRPr="00F026F7">
        <w:rPr>
          <w:rStyle w:val="Emphasis"/>
          <w:rFonts w:asciiTheme="minorHAnsi" w:hAnsiTheme="minorHAnsi" w:cstheme="minorHAnsi"/>
          <w:highlight w:val="green"/>
        </w:rPr>
        <w:t>intensely poisonous</w:t>
      </w:r>
      <w:r w:rsidRPr="00F026F7">
        <w:rPr>
          <w:rStyle w:val="StyleUnderline"/>
          <w:rFonts w:asciiTheme="minorHAnsi" w:hAnsiTheme="minorHAnsi" w:cstheme="minorHAnsi"/>
          <w:highlight w:val="green"/>
        </w:rPr>
        <w:t xml:space="preserve"> for incredibly </w:t>
      </w:r>
      <w:r w:rsidRPr="00F026F7">
        <w:rPr>
          <w:rStyle w:val="Emphasis"/>
          <w:rFonts w:asciiTheme="minorHAnsi" w:hAnsiTheme="minorHAnsi" w:cstheme="minorHAnsi"/>
          <w:highlight w:val="green"/>
        </w:rPr>
        <w:t>long periods</w:t>
      </w:r>
      <w:r w:rsidRPr="00F026F7">
        <w:rPr>
          <w:rFonts w:asciiTheme="minorHAnsi" w:hAnsiTheme="minorHAnsi" w:cstheme="minorHAnsi"/>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an 88-year half-life, and is used for space vehicles despite the frequency of rocket failures. Any exploding rocket including such cargo spreads pollution far and wide. </w:t>
      </w:r>
      <w:r w:rsidRPr="00F026F7">
        <w:rPr>
          <w:rStyle w:val="StyleUnderline"/>
          <w:rFonts w:asciiTheme="minorHAnsi" w:hAnsiTheme="minorHAnsi" w:cstheme="minorHAnsi"/>
        </w:rPr>
        <w:t xml:space="preserve">Pu-239 </w:t>
      </w:r>
      <w:r w:rsidRPr="00F026F7">
        <w:rPr>
          <w:rFonts w:asciiTheme="minorHAnsi" w:hAnsiTheme="minorHAnsi" w:cstheme="minorHAnsi"/>
          <w:sz w:val="16"/>
        </w:rPr>
        <w:t xml:space="preserve">has a half-life of over 24,000 years, and </w:t>
      </w:r>
      <w:r w:rsidRPr="00F026F7">
        <w:rPr>
          <w:rStyle w:val="StyleUnderline"/>
          <w:rFonts w:asciiTheme="minorHAnsi" w:hAnsiTheme="minorHAnsi" w:cstheme="minorHAnsi"/>
        </w:rPr>
        <w:t>will</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remain radioactive for about a </w:t>
      </w:r>
      <w:r w:rsidRPr="00F026F7">
        <w:rPr>
          <w:rStyle w:val="Emphasis"/>
          <w:rFonts w:asciiTheme="minorHAnsi" w:hAnsiTheme="minorHAnsi" w:cstheme="minorHAnsi"/>
        </w:rPr>
        <w:t>half a million</w:t>
      </w:r>
      <w:r w:rsidRPr="00F026F7">
        <w:rPr>
          <w:rFonts w:asciiTheme="minorHAnsi" w:hAnsiTheme="minorHAnsi" w:cstheme="minorHAnsi"/>
          <w:sz w:val="16"/>
        </w:rPr>
        <w:t xml:space="preserve"> </w:t>
      </w:r>
      <w:r w:rsidRPr="00F026F7">
        <w:rPr>
          <w:rStyle w:val="StyleUnderline"/>
          <w:rFonts w:asciiTheme="minorHAnsi" w:hAnsiTheme="minorHAnsi" w:cstheme="minorHAnsi"/>
        </w:rPr>
        <w:t>years</w:t>
      </w:r>
      <w:r w:rsidRPr="00F026F7">
        <w:rPr>
          <w:rFonts w:asciiTheme="minorHAnsi" w:hAnsiTheme="minorHAnsi" w:cstheme="minorHAnsi"/>
          <w:sz w:val="16"/>
        </w:rPr>
        <w:t xml:space="preserve">. But the situation is more complicated because </w:t>
      </w:r>
      <w:r w:rsidRPr="00F026F7">
        <w:rPr>
          <w:rStyle w:val="StyleUnderline"/>
          <w:rFonts w:asciiTheme="minorHAnsi" w:hAnsiTheme="minorHAnsi" w:cstheme="minorHAnsi"/>
        </w:rPr>
        <w:t>as Pu-239 decays it transforms to uranium-235</w:t>
      </w:r>
      <w:r w:rsidRPr="00F026F7">
        <w:rPr>
          <w:rFonts w:asciiTheme="minorHAnsi" w:hAnsiTheme="minorHAnsi" w:cstheme="minorHAnsi"/>
          <w:sz w:val="16"/>
        </w:rPr>
        <w:t xml:space="preserve"> (U- 235), </w:t>
      </w:r>
      <w:r w:rsidRPr="00F026F7">
        <w:rPr>
          <w:rStyle w:val="StyleUnderline"/>
          <w:rFonts w:asciiTheme="minorHAnsi" w:hAnsiTheme="minorHAnsi" w:cstheme="minorHAnsi"/>
        </w:rPr>
        <w:t xml:space="preserve">which has a half life of </w:t>
      </w:r>
      <w:r w:rsidRPr="00F026F7">
        <w:rPr>
          <w:rStyle w:val="Emphasis"/>
          <w:rFonts w:asciiTheme="minorHAnsi" w:hAnsiTheme="minorHAnsi" w:cstheme="minorHAnsi"/>
        </w:rPr>
        <w:t>600 to 700</w:t>
      </w:r>
      <w:r w:rsidRPr="00F026F7">
        <w:rPr>
          <w:rStyle w:val="StyleUnderline"/>
          <w:rFonts w:asciiTheme="minorHAnsi" w:hAnsiTheme="minorHAnsi" w:cstheme="minorHAnsi"/>
        </w:rPr>
        <w:t xml:space="preserve"> million years. Iodine-129 has a half-life of </w:t>
      </w:r>
      <w:r w:rsidRPr="00F026F7">
        <w:rPr>
          <w:rStyle w:val="Emphasis"/>
          <w:rFonts w:asciiTheme="minorHAnsi" w:hAnsiTheme="minorHAnsi" w:cstheme="minorHAnsi"/>
        </w:rPr>
        <w:t>16 million</w:t>
      </w:r>
      <w:r w:rsidRPr="00F026F7">
        <w:rPr>
          <w:rStyle w:val="StyleUnderline"/>
          <w:rFonts w:asciiTheme="minorHAnsi" w:hAnsiTheme="minorHAnsi" w:cstheme="minorHAnsi"/>
        </w:rPr>
        <w:t xml:space="preserve"> years. Pu-244 has a half-life of </w:t>
      </w:r>
      <w:r w:rsidRPr="00F026F7">
        <w:rPr>
          <w:rStyle w:val="Emphasis"/>
          <w:rFonts w:asciiTheme="minorHAnsi" w:hAnsiTheme="minorHAnsi" w:cstheme="minorHAnsi"/>
        </w:rPr>
        <w:t>80.8 million</w:t>
      </w:r>
      <w:r w:rsidRPr="00F026F7">
        <w:rPr>
          <w:rStyle w:val="StyleUnderline"/>
          <w:rFonts w:asciiTheme="minorHAnsi" w:hAnsiTheme="minorHAnsi" w:cstheme="minorHAnsi"/>
        </w:rPr>
        <w:t xml:space="preserve"> years. U-238 has a half- life of </w:t>
      </w:r>
      <w:r w:rsidRPr="00F026F7">
        <w:rPr>
          <w:rStyle w:val="Emphasis"/>
          <w:rFonts w:asciiTheme="minorHAnsi" w:hAnsiTheme="minorHAnsi" w:cstheme="minorHAnsi"/>
        </w:rPr>
        <w:t>4.5 billion</w:t>
      </w:r>
      <w:r w:rsidRPr="00F026F7">
        <w:rPr>
          <w:rStyle w:val="StyleUnderline"/>
          <w:rFonts w:asciiTheme="minorHAnsi" w:hAnsiTheme="minorHAnsi" w:cstheme="minorHAnsi"/>
        </w:rPr>
        <w:t xml:space="preserve"> years</w:t>
      </w:r>
      <w:r w:rsidRPr="00F026F7">
        <w:rPr>
          <w:rFonts w:asciiTheme="minorHAnsi" w:hAnsiTheme="minorHAnsi" w:cstheme="minorHAnsi"/>
          <w:sz w:val="16"/>
        </w:rPr>
        <w:t>.2</w:t>
      </w:r>
    </w:p>
    <w:p w14:paraId="4952B32D"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Plutonium</w:t>
      </w:r>
    </w:p>
    <w:p w14:paraId="04B09F31"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When taken into the body, </w:t>
      </w:r>
      <w:r w:rsidRPr="00F026F7">
        <w:rPr>
          <w:rStyle w:val="StyleUnderline"/>
          <w:rFonts w:asciiTheme="minorHAnsi" w:hAnsiTheme="minorHAnsi" w:cstheme="minorHAnsi"/>
          <w:highlight w:val="green"/>
        </w:rPr>
        <w:t>isotopes</w:t>
      </w:r>
      <w:r w:rsidRPr="00F026F7">
        <w:rPr>
          <w:rStyle w:val="StyleUnderline"/>
          <w:rFonts w:asciiTheme="minorHAnsi" w:hAnsiTheme="minorHAnsi" w:cstheme="minorHAnsi"/>
        </w:rPr>
        <w:t xml:space="preserve"> of radioactive plutonium are </w:t>
      </w:r>
      <w:r w:rsidRPr="00F026F7">
        <w:rPr>
          <w:rStyle w:val="Emphasis"/>
          <w:rFonts w:asciiTheme="minorHAnsi" w:hAnsiTheme="minorHAnsi" w:cstheme="minorHAnsi"/>
        </w:rPr>
        <w:t>not fully eliminated</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 xml:space="preserve">tend to </w:t>
      </w:r>
      <w:r w:rsidRPr="00F026F7">
        <w:rPr>
          <w:rStyle w:val="Emphasis"/>
          <w:rFonts w:asciiTheme="minorHAnsi" w:hAnsiTheme="minorHAnsi" w:cstheme="minorHAnsi"/>
          <w:highlight w:val="green"/>
        </w:rPr>
        <w:t>accumulate</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They</w:t>
      </w:r>
      <w:r w:rsidRPr="00F026F7">
        <w:rPr>
          <w:rFonts w:asciiTheme="minorHAnsi" w:hAnsiTheme="minorHAnsi" w:cstheme="minorHAnsi"/>
          <w:sz w:val="16"/>
          <w:highlight w:val="green"/>
        </w:rPr>
        <w:t xml:space="preserve"> </w:t>
      </w:r>
      <w:r w:rsidRPr="00F026F7">
        <w:rPr>
          <w:rStyle w:val="Emphasis"/>
          <w:rFonts w:asciiTheme="minorHAnsi" w:hAnsiTheme="minorHAnsi" w:cstheme="minorHAnsi"/>
          <w:highlight w:val="green"/>
        </w:rPr>
        <w:t>are</w:t>
      </w:r>
      <w:r w:rsidRPr="00F026F7">
        <w:rPr>
          <w:rStyle w:val="Emphasis"/>
          <w:rFonts w:asciiTheme="minorHAnsi" w:hAnsiTheme="minorHAnsi" w:cstheme="minorHAnsi"/>
        </w:rPr>
        <w:t xml:space="preserve"> </w:t>
      </w:r>
      <w:r w:rsidRPr="00F026F7">
        <w:rPr>
          <w:rStyle w:val="Emphasis"/>
          <w:rFonts w:asciiTheme="minorHAnsi" w:hAnsiTheme="minorHAnsi" w:cstheme="minorHAnsi"/>
          <w:highlight w:val="green"/>
        </w:rPr>
        <w:t>deadly</w:t>
      </w:r>
      <w:r w:rsidRPr="00F026F7">
        <w:rPr>
          <w:rFonts w:asciiTheme="minorHAnsi" w:hAnsiTheme="minorHAnsi" w:cstheme="minorHAnsi"/>
          <w:sz w:val="16"/>
        </w:rPr>
        <w:t xml:space="preserve"> </w:t>
      </w:r>
      <w:r w:rsidRPr="00F026F7">
        <w:rPr>
          <w:rStyle w:val="StyleUnderline"/>
          <w:rFonts w:asciiTheme="minorHAnsi" w:hAnsiTheme="minorHAnsi" w:cstheme="minorHAnsi"/>
        </w:rPr>
        <w:t>when sufficiently accumulated</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Pu-239 was described</w:t>
      </w:r>
      <w:r w:rsidRPr="00F026F7">
        <w:rPr>
          <w:rStyle w:val="StyleUnderline"/>
          <w:rFonts w:asciiTheme="minorHAnsi" w:hAnsiTheme="minorHAnsi" w:cstheme="minorHAnsi"/>
        </w:rPr>
        <w:t xml:space="preserve"> by its </w:t>
      </w:r>
      <w:r w:rsidRPr="00F026F7">
        <w:rPr>
          <w:rStyle w:val="Emphasis"/>
          <w:rFonts w:asciiTheme="minorHAnsi" w:hAnsiTheme="minorHAnsi" w:cstheme="minorHAnsi"/>
        </w:rPr>
        <w:t>co-discoverer</w:t>
      </w:r>
      <w:r w:rsidRPr="00F026F7">
        <w:rPr>
          <w:rFonts w:asciiTheme="minorHAnsi" w:hAnsiTheme="minorHAnsi" w:cstheme="minorHAnsi"/>
          <w:sz w:val="16"/>
        </w:rPr>
        <w:t xml:space="preserve">, chemist Glenn Seaborg, </w:t>
      </w:r>
      <w:r w:rsidRPr="00F026F7">
        <w:rPr>
          <w:rStyle w:val="StyleUnderline"/>
          <w:rFonts w:asciiTheme="minorHAnsi" w:hAnsiTheme="minorHAnsi" w:cstheme="minorHAnsi"/>
          <w:highlight w:val="green"/>
        </w:rPr>
        <w:t>as</w:t>
      </w:r>
      <w:r w:rsidRPr="00F026F7">
        <w:rPr>
          <w:rFonts w:asciiTheme="minorHAnsi" w:hAnsiTheme="minorHAnsi" w:cstheme="minorHAnsi"/>
          <w:sz w:val="16"/>
        </w:rPr>
        <w:t xml:space="preserve"> "</w:t>
      </w:r>
      <w:r w:rsidRPr="00F026F7">
        <w:rPr>
          <w:rStyle w:val="Emphasis"/>
          <w:rFonts w:asciiTheme="minorHAnsi" w:hAnsiTheme="minorHAnsi" w:cstheme="minorHAnsi"/>
          <w:highlight w:val="green"/>
        </w:rPr>
        <w:t>fiendishly</w:t>
      </w:r>
      <w:r w:rsidRPr="00F026F7">
        <w:rPr>
          <w:rStyle w:val="Emphasis"/>
          <w:rFonts w:asciiTheme="minorHAnsi" w:hAnsiTheme="minorHAnsi" w:cstheme="minorHAnsi"/>
        </w:rPr>
        <w:t xml:space="preserve"> </w:t>
      </w:r>
      <w:r w:rsidRPr="00F026F7">
        <w:rPr>
          <w:rStyle w:val="Emphasis"/>
          <w:rFonts w:asciiTheme="minorHAnsi" w:hAnsiTheme="minorHAnsi" w:cstheme="minorHAnsi"/>
          <w:highlight w:val="green"/>
        </w:rPr>
        <w:t>toxic</w:t>
      </w:r>
      <w:r w:rsidRPr="00F026F7">
        <w:rPr>
          <w:rFonts w:asciiTheme="minorHAnsi" w:hAnsiTheme="minorHAnsi" w:cstheme="minorHAnsi"/>
          <w:sz w:val="16"/>
        </w:rPr>
        <w:t xml:space="preserve">." In addition to terrible chemical toxicity, </w:t>
      </w:r>
      <w:r w:rsidRPr="00F026F7">
        <w:rPr>
          <w:rStyle w:val="StyleUnderline"/>
          <w:rFonts w:asciiTheme="minorHAnsi" w:hAnsiTheme="minorHAnsi" w:cstheme="minorHAnsi"/>
          <w:highlight w:val="green"/>
        </w:rPr>
        <w:t>plutonium emits</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ionizing </w:t>
      </w:r>
      <w:r w:rsidRPr="00F026F7">
        <w:rPr>
          <w:rStyle w:val="Emphasis"/>
          <w:rFonts w:asciiTheme="minorHAnsi" w:hAnsiTheme="minorHAnsi" w:cstheme="minorHAnsi"/>
          <w:highlight w:val="green"/>
        </w:rPr>
        <w:t>radiation</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Pu-239 emits </w:t>
      </w:r>
      <w:r w:rsidRPr="00F026F7">
        <w:rPr>
          <w:rStyle w:val="Emphasis"/>
          <w:rFonts w:asciiTheme="minorHAnsi" w:hAnsiTheme="minorHAnsi" w:cstheme="minorHAnsi"/>
          <w:highlight w:val="green"/>
        </w:rPr>
        <w:t>alpha, beta and gamma</w:t>
      </w:r>
      <w:r w:rsidRPr="00F026F7">
        <w:rPr>
          <w:rStyle w:val="StyleUnderline"/>
          <w:rFonts w:asciiTheme="minorHAnsi" w:hAnsiTheme="minorHAnsi" w:cstheme="minorHAnsi"/>
        </w:rPr>
        <w:t xml:space="preserve"> particles</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Gamma</w:t>
      </w:r>
      <w:r w:rsidRPr="00F026F7">
        <w:rPr>
          <w:rStyle w:val="StyleUnderline"/>
          <w:rFonts w:asciiTheme="minorHAnsi" w:hAnsiTheme="minorHAnsi" w:cstheme="minorHAnsi"/>
        </w:rPr>
        <w:t xml:space="preserve"> radiation can penetrate the entire body and </w:t>
      </w:r>
      <w:r w:rsidRPr="00F026F7">
        <w:rPr>
          <w:rStyle w:val="Emphasis"/>
          <w:rFonts w:asciiTheme="minorHAnsi" w:hAnsiTheme="minorHAnsi" w:cstheme="minorHAnsi"/>
          <w:highlight w:val="green"/>
        </w:rPr>
        <w:t>kill cells</w:t>
      </w:r>
      <w:r w:rsidRPr="00F026F7">
        <w:rPr>
          <w:rFonts w:asciiTheme="minorHAnsi" w:hAnsiTheme="minorHAnsi" w:cstheme="minorHAnsi"/>
          <w:sz w:val="16"/>
          <w:highlight w:val="green"/>
        </w:rPr>
        <w:t>.</w:t>
      </w:r>
      <w:r w:rsidRPr="00F026F7">
        <w:rPr>
          <w:rFonts w:asciiTheme="minorHAnsi" w:hAnsiTheme="minorHAnsi" w:cstheme="minorHAnsi"/>
          <w:sz w:val="16"/>
        </w:rPr>
        <w:t xml:space="preserve"> Pu-239 has a robust </w:t>
      </w:r>
      <w:r w:rsidRPr="00F026F7">
        <w:rPr>
          <w:rStyle w:val="StyleUnderline"/>
          <w:rFonts w:asciiTheme="minorHAnsi" w:hAnsiTheme="minorHAnsi" w:cstheme="minorHAnsi"/>
        </w:rPr>
        <w:t>resonance energy</w:t>
      </w:r>
      <w:r w:rsidRPr="00F026F7">
        <w:rPr>
          <w:rFonts w:asciiTheme="minorHAnsi" w:hAnsiTheme="minorHAnsi" w:cstheme="minorHAnsi"/>
          <w:sz w:val="16"/>
        </w:rPr>
        <w:t xml:space="preserve"> of 0.2 96 electron-volts that can badly </w:t>
      </w:r>
      <w:r w:rsidRPr="00F026F7">
        <w:rPr>
          <w:rStyle w:val="Emphasis"/>
          <w:rFonts w:asciiTheme="minorHAnsi" w:hAnsiTheme="minorHAnsi" w:cstheme="minorHAnsi"/>
          <w:highlight w:val="green"/>
        </w:rPr>
        <w:t>damage DNA</w:t>
      </w:r>
      <w:r w:rsidRPr="00F026F7">
        <w:rPr>
          <w:rStyle w:val="StyleUnderline"/>
          <w:rFonts w:asciiTheme="minorHAnsi" w:hAnsiTheme="minorHAnsi" w:cstheme="minorHAnsi"/>
          <w:highlight w:val="green"/>
        </w:rPr>
        <w:t xml:space="preserve"> and produce </w:t>
      </w:r>
      <w:r w:rsidRPr="00F026F7">
        <w:rPr>
          <w:rStyle w:val="Emphasis"/>
          <w:rFonts w:asciiTheme="minorHAnsi" w:hAnsiTheme="minorHAnsi" w:cstheme="minorHAnsi"/>
          <w:highlight w:val="green"/>
        </w:rPr>
        <w:t>birth defects</w:t>
      </w:r>
      <w:r w:rsidRPr="00F026F7">
        <w:rPr>
          <w:rFonts w:asciiTheme="minorHAnsi" w:hAnsiTheme="minorHAnsi" w:cstheme="minorHAnsi"/>
          <w:sz w:val="16"/>
        </w:rPr>
        <w:t xml:space="preserve"> that carry over generations.3 </w:t>
      </w:r>
      <w:r w:rsidRPr="00F026F7">
        <w:rPr>
          <w:rStyle w:val="StyleUnderline"/>
          <w:rFonts w:asciiTheme="minorHAnsi" w:hAnsiTheme="minorHAnsi" w:cstheme="minorHAnsi"/>
        </w:rPr>
        <w:t>The body</w:t>
      </w:r>
      <w:r w:rsidRPr="00F026F7">
        <w:rPr>
          <w:rFonts w:asciiTheme="minorHAnsi" w:hAnsiTheme="minorHAnsi" w:cstheme="minorHAnsi"/>
          <w:sz w:val="16"/>
        </w:rPr>
        <w:t xml:space="preserve"> repairs tissues and DNA, but </w:t>
      </w:r>
      <w:r w:rsidRPr="00F026F7">
        <w:rPr>
          <w:rStyle w:val="StyleUnderline"/>
          <w:rFonts w:asciiTheme="minorHAnsi" w:hAnsiTheme="minorHAnsi" w:cstheme="minorHAnsi"/>
        </w:rPr>
        <w:t xml:space="preserve">becomes overwhelmed when plutonium </w:t>
      </w:r>
      <w:r w:rsidRPr="00F026F7">
        <w:rPr>
          <w:rStyle w:val="Emphasis"/>
          <w:rFonts w:asciiTheme="minorHAnsi" w:hAnsiTheme="minorHAnsi" w:cstheme="minorHAnsi"/>
        </w:rPr>
        <w:t>concentrates too heavily</w:t>
      </w:r>
      <w:r w:rsidRPr="00F026F7">
        <w:rPr>
          <w:rFonts w:asciiTheme="minorHAnsi" w:hAnsiTheme="minorHAnsi" w:cstheme="minorHAnsi"/>
          <w:sz w:val="16"/>
        </w:rPr>
        <w:t>.</w:t>
      </w:r>
    </w:p>
    <w:p w14:paraId="06D7C61D"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According to a 1975 article in New Scientist Magazine, “But if it is inhaled, </w:t>
      </w:r>
      <w:r w:rsidRPr="00F026F7">
        <w:rPr>
          <w:rStyle w:val="StyleUnderline"/>
          <w:rFonts w:asciiTheme="minorHAnsi" w:hAnsiTheme="minorHAnsi" w:cstheme="minorHAnsi"/>
          <w:highlight w:val="green"/>
        </w:rPr>
        <w:t>10 micrograms</w:t>
      </w:r>
      <w:r w:rsidRPr="00F026F7">
        <w:rPr>
          <w:rStyle w:val="StyleUnderline"/>
          <w:rFonts w:asciiTheme="minorHAnsi" w:hAnsiTheme="minorHAnsi" w:cstheme="minorHAnsi"/>
        </w:rPr>
        <w:t xml:space="preserve"> of plutonium</w:t>
      </w:r>
      <w:r w:rsidRPr="00F026F7">
        <w:rPr>
          <w:rFonts w:asciiTheme="minorHAnsi" w:hAnsiTheme="minorHAnsi" w:cstheme="minorHAnsi"/>
          <w:sz w:val="16"/>
        </w:rPr>
        <w:t xml:space="preserve">-239 is likely to </w:t>
      </w:r>
      <w:r w:rsidRPr="00F026F7">
        <w:rPr>
          <w:rStyle w:val="StyleUnderline"/>
          <w:rFonts w:asciiTheme="minorHAnsi" w:hAnsiTheme="minorHAnsi" w:cstheme="minorHAnsi"/>
          <w:highlight w:val="green"/>
        </w:rPr>
        <w:t>cause</w:t>
      </w:r>
      <w:r w:rsidRPr="00F026F7">
        <w:rPr>
          <w:rFonts w:asciiTheme="minorHAnsi" w:hAnsiTheme="minorHAnsi" w:cstheme="minorHAnsi"/>
          <w:sz w:val="16"/>
          <w:highlight w:val="green"/>
        </w:rPr>
        <w:t xml:space="preserve"> </w:t>
      </w:r>
      <w:r w:rsidRPr="00F026F7">
        <w:rPr>
          <w:rStyle w:val="Emphasis"/>
          <w:rFonts w:asciiTheme="minorHAnsi" w:hAnsiTheme="minorHAnsi" w:cstheme="minorHAnsi"/>
          <w:highlight w:val="green"/>
        </w:rPr>
        <w:t xml:space="preserve">fatal </w:t>
      </w:r>
      <w:r w:rsidRPr="00F026F7">
        <w:rPr>
          <w:rStyle w:val="Emphasis"/>
          <w:rFonts w:asciiTheme="minorHAnsi" w:hAnsiTheme="minorHAnsi" w:cstheme="minorHAnsi"/>
        </w:rPr>
        <w:t xml:space="preserve">lung </w:t>
      </w:r>
      <w:r w:rsidRPr="00F026F7">
        <w:rPr>
          <w:rStyle w:val="Emphasis"/>
          <w:rFonts w:asciiTheme="minorHAnsi" w:hAnsiTheme="minorHAnsi" w:cstheme="minorHAnsi"/>
          <w:highlight w:val="green"/>
        </w:rPr>
        <w:t>cancer</w:t>
      </w:r>
      <w:r w:rsidRPr="00F026F7">
        <w:rPr>
          <w:rFonts w:asciiTheme="minorHAnsi" w:hAnsiTheme="minorHAnsi" w:cstheme="minorHAnsi"/>
          <w:sz w:val="16"/>
        </w:rPr>
        <w:t xml:space="preserve">.”4 Experts estimate that Pu-239 is so noxious that </w:t>
      </w:r>
      <w:r w:rsidRPr="00F026F7">
        <w:rPr>
          <w:rStyle w:val="StyleUnderline"/>
          <w:rFonts w:asciiTheme="minorHAnsi" w:hAnsiTheme="minorHAnsi" w:cstheme="minorHAnsi"/>
        </w:rPr>
        <w:t xml:space="preserve">only </w:t>
      </w:r>
      <w:r w:rsidRPr="00F026F7">
        <w:rPr>
          <w:rStyle w:val="Emphasis"/>
          <w:rFonts w:asciiTheme="minorHAnsi" w:hAnsiTheme="minorHAnsi" w:cstheme="minorHAnsi"/>
          <w:highlight w:val="green"/>
        </w:rPr>
        <w:t>one pound</w:t>
      </w:r>
      <w:r w:rsidRPr="00F026F7">
        <w:rPr>
          <w:rStyle w:val="StyleUnderline"/>
          <w:rFonts w:asciiTheme="minorHAnsi" w:hAnsiTheme="minorHAnsi" w:cstheme="minorHAnsi"/>
        </w:rPr>
        <w:t xml:space="preserve"> would be enough to </w:t>
      </w:r>
      <w:r w:rsidRPr="00F026F7">
        <w:rPr>
          <w:rStyle w:val="StyleUnderline"/>
          <w:rFonts w:asciiTheme="minorHAnsi" w:hAnsiTheme="minorHAnsi" w:cstheme="minorHAnsi"/>
          <w:highlight w:val="green"/>
        </w:rPr>
        <w:t>kill everyone on our planet</w:t>
      </w:r>
      <w:r w:rsidRPr="00F026F7">
        <w:rPr>
          <w:rStyle w:val="StyleUnderline"/>
          <w:rFonts w:asciiTheme="minorHAnsi" w:hAnsiTheme="minorHAnsi" w:cstheme="minorHAnsi"/>
        </w:rPr>
        <w:t xml:space="preserve"> if it were</w:t>
      </w:r>
      <w:r w:rsidRPr="00F026F7">
        <w:rPr>
          <w:rFonts w:asciiTheme="minorHAnsi" w:hAnsiTheme="minorHAnsi" w:cstheme="minorHAnsi"/>
          <w:sz w:val="16"/>
        </w:rPr>
        <w:t xml:space="preserve"> so </w:t>
      </w:r>
      <w:r w:rsidRPr="00F026F7">
        <w:rPr>
          <w:rStyle w:val="Emphasis"/>
          <w:rFonts w:asciiTheme="minorHAnsi" w:hAnsiTheme="minorHAnsi" w:cstheme="minorHAnsi"/>
        </w:rPr>
        <w:t>evenly dispersed</w:t>
      </w:r>
      <w:r w:rsidRPr="00F026F7">
        <w:rPr>
          <w:rFonts w:asciiTheme="minorHAnsi" w:hAnsiTheme="minorHAnsi" w:cstheme="minorHAnsi"/>
          <w:sz w:val="16"/>
        </w:rPr>
        <w:t xml:space="preserve"> in the air that everyone inhaled it.5</w:t>
      </w:r>
    </w:p>
    <w:p w14:paraId="1ED7F990" w14:textId="77777777" w:rsidR="00E623EC" w:rsidRPr="00F026F7" w:rsidRDefault="00E623EC" w:rsidP="00E623EC">
      <w:pPr>
        <w:rPr>
          <w:rFonts w:asciiTheme="minorHAnsi" w:hAnsiTheme="minorHAnsi" w:cstheme="minorHAnsi"/>
          <w:sz w:val="16"/>
        </w:rPr>
      </w:pPr>
      <w:r w:rsidRPr="00F026F7">
        <w:rPr>
          <w:rStyle w:val="Emphasis"/>
          <w:rFonts w:asciiTheme="minorHAnsi" w:hAnsiTheme="minorHAnsi" w:cstheme="minorHAnsi"/>
        </w:rPr>
        <w:t xml:space="preserve">Although it occurs in nature in exploding stars, almost all plutonium on Earth is man-made – the </w:t>
      </w:r>
      <w:r w:rsidRPr="00F026F7">
        <w:rPr>
          <w:rStyle w:val="Emphasis"/>
          <w:rFonts w:asciiTheme="minorHAnsi" w:hAnsiTheme="minorHAnsi" w:cstheme="minorHAnsi"/>
          <w:shd w:val="clear" w:color="auto" w:fill="FF0000"/>
        </w:rPr>
        <w:t>product of manufacturing nuclear weapons and</w:t>
      </w:r>
      <w:r w:rsidRPr="00F026F7">
        <w:rPr>
          <w:rStyle w:val="Emphasis"/>
          <w:rFonts w:asciiTheme="minorHAnsi" w:hAnsiTheme="minorHAnsi" w:cstheme="minorHAnsi"/>
        </w:rPr>
        <w:t xml:space="preserve"> energy in </w:t>
      </w:r>
      <w:r w:rsidRPr="00F026F7">
        <w:rPr>
          <w:rStyle w:val="Emphasis"/>
          <w:rFonts w:asciiTheme="minorHAnsi" w:hAnsiTheme="minorHAnsi" w:cstheme="minorHAnsi"/>
          <w:shd w:val="clear" w:color="auto" w:fill="FF0000"/>
        </w:rPr>
        <w:t>nuclear power plants</w:t>
      </w:r>
      <w:r w:rsidRPr="00F026F7">
        <w:rPr>
          <w:rStyle w:val="Emphasis"/>
          <w:rFonts w:asciiTheme="minorHAnsi" w:hAnsiTheme="minorHAnsi" w:cstheme="minorHAnsi"/>
        </w:rPr>
        <w:t>.</w:t>
      </w:r>
      <w:r w:rsidRPr="00F026F7">
        <w:rPr>
          <w:rFonts w:asciiTheme="minorHAnsi" w:hAnsiTheme="minorHAnsi" w:cstheme="minorHAnsi"/>
          <w:sz w:val="16"/>
        </w:rPr>
        <w:t xml:space="preserve"> Of the different forms of nuclear products, deadly </w:t>
      </w:r>
      <w:r w:rsidRPr="00F026F7">
        <w:rPr>
          <w:rStyle w:val="StyleUnderline"/>
          <w:rFonts w:asciiTheme="minorHAnsi" w:hAnsiTheme="minorHAnsi" w:cstheme="minorHAnsi"/>
          <w:highlight w:val="green"/>
        </w:rPr>
        <w:t>Pu-239 is</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very abundant</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because it is </w:t>
      </w:r>
      <w:r w:rsidRPr="00F026F7">
        <w:rPr>
          <w:rStyle w:val="StyleUnderline"/>
          <w:rFonts w:asciiTheme="minorHAnsi" w:hAnsiTheme="minorHAnsi" w:cstheme="minorHAnsi"/>
          <w:highlight w:val="green"/>
        </w:rPr>
        <w:t xml:space="preserve">used to make </w:t>
      </w:r>
      <w:r w:rsidRPr="00F026F7">
        <w:rPr>
          <w:rStyle w:val="Emphasis"/>
          <w:rFonts w:asciiTheme="minorHAnsi" w:hAnsiTheme="minorHAnsi" w:cstheme="minorHAnsi"/>
          <w:highlight w:val="green"/>
        </w:rPr>
        <w:t>nuclear weapons</w:t>
      </w:r>
      <w:r w:rsidRPr="00F026F7">
        <w:rPr>
          <w:rFonts w:asciiTheme="minorHAnsi" w:hAnsiTheme="minorHAnsi" w:cstheme="minorHAnsi"/>
          <w:sz w:val="16"/>
        </w:rPr>
        <w:t xml:space="preserve"> and is a by-product of energy production in nuclear reactors. As part of the </w:t>
      </w:r>
      <w:r w:rsidRPr="00F026F7">
        <w:rPr>
          <w:rStyle w:val="Emphasis"/>
          <w:rFonts w:asciiTheme="minorHAnsi" w:hAnsiTheme="minorHAnsi" w:cstheme="minorHAnsi"/>
          <w:shd w:val="clear" w:color="auto" w:fill="FF0000"/>
        </w:rPr>
        <w:t>U.S. weapons program</w:t>
      </w:r>
      <w:r w:rsidRPr="00F026F7">
        <w:rPr>
          <w:rStyle w:val="Emphasis"/>
          <w:rFonts w:asciiTheme="minorHAnsi" w:hAnsiTheme="minorHAnsi" w:cstheme="minorHAnsi"/>
        </w:rPr>
        <w:t xml:space="preserve"> (</w:t>
      </w:r>
      <w:r w:rsidRPr="00F026F7">
        <w:rPr>
          <w:rStyle w:val="Emphasis"/>
          <w:rFonts w:asciiTheme="minorHAnsi" w:hAnsiTheme="minorHAnsi" w:cstheme="minorHAnsi"/>
          <w:shd w:val="clear" w:color="auto" w:fill="FF0000"/>
        </w:rPr>
        <w:t>between 1944</w:t>
      </w:r>
      <w:r w:rsidRPr="00F026F7">
        <w:rPr>
          <w:rStyle w:val="Emphasis"/>
          <w:rFonts w:asciiTheme="minorHAnsi" w:hAnsiTheme="minorHAnsi" w:cstheme="minorHAnsi"/>
        </w:rPr>
        <w:t xml:space="preserve"> and 1988), </w:t>
      </w:r>
      <w:r w:rsidRPr="00F026F7">
        <w:rPr>
          <w:rStyle w:val="Emphasis"/>
          <w:rFonts w:asciiTheme="minorHAnsi" w:hAnsiTheme="minorHAnsi" w:cstheme="minorHAnsi"/>
          <w:shd w:val="clear" w:color="auto" w:fill="FF0000"/>
        </w:rPr>
        <w:t>114 tons of Pu-239 was produced</w:t>
      </w:r>
      <w:r w:rsidRPr="00F026F7">
        <w:rPr>
          <w:rStyle w:val="Emphasis"/>
          <w:rFonts w:asciiTheme="minorHAnsi" w:hAnsiTheme="minorHAnsi" w:cstheme="minorHAnsi"/>
        </w:rPr>
        <w:t xml:space="preserve"> in nuclear reactors</w:t>
      </w:r>
      <w:r w:rsidRPr="00F026F7">
        <w:rPr>
          <w:rFonts w:asciiTheme="minorHAnsi" w:hAnsiTheme="minorHAnsi" w:cstheme="minorHAnsi"/>
          <w:sz w:val="16"/>
        </w:rPr>
        <w:t xml:space="preserve"> at the Hanford Works facility, in Washington state, and at the Savannah River Site in South Carolina.6 Large quantities of this </w:t>
      </w:r>
      <w:r w:rsidRPr="00F026F7">
        <w:rPr>
          <w:rStyle w:val="StyleUnderline"/>
          <w:rFonts w:asciiTheme="minorHAnsi" w:hAnsiTheme="minorHAnsi" w:cstheme="minorHAnsi"/>
          <w:highlight w:val="green"/>
        </w:rPr>
        <w:t xml:space="preserve">Pu-239 remains at </w:t>
      </w:r>
      <w:r w:rsidRPr="00F026F7">
        <w:rPr>
          <w:rStyle w:val="Emphasis"/>
          <w:rFonts w:asciiTheme="minorHAnsi" w:hAnsiTheme="minorHAnsi" w:cstheme="minorHAnsi"/>
          <w:highlight w:val="green"/>
        </w:rPr>
        <w:t>temporary storage</w:t>
      </w:r>
      <w:r w:rsidRPr="00F026F7">
        <w:rPr>
          <w:rFonts w:asciiTheme="minorHAnsi" w:hAnsiTheme="minorHAnsi" w:cstheme="minorHAnsi"/>
          <w:sz w:val="16"/>
        </w:rPr>
        <w:t xml:space="preserve"> facilities at these locations. Hanford stores about 50 million gallons of </w:t>
      </w:r>
      <w:r w:rsidRPr="00F026F7">
        <w:rPr>
          <w:rStyle w:val="StyleUnderline"/>
          <w:rFonts w:asciiTheme="minorHAnsi" w:hAnsiTheme="minorHAnsi" w:cstheme="minorHAnsi"/>
        </w:rPr>
        <w:t xml:space="preserve">high-level </w:t>
      </w:r>
      <w:r w:rsidRPr="00F026F7">
        <w:rPr>
          <w:rStyle w:val="StyleUnderline"/>
          <w:rFonts w:asciiTheme="minorHAnsi" w:hAnsiTheme="minorHAnsi" w:cstheme="minorHAnsi"/>
          <w:highlight w:val="green"/>
        </w:rPr>
        <w:t>radioactive</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nuclear</w:t>
      </w:r>
      <w:r w:rsidRPr="00F026F7">
        <w:rPr>
          <w:rStyle w:val="StyleUnderline"/>
          <w:rFonts w:asciiTheme="minorHAnsi" w:hAnsiTheme="minorHAnsi" w:cstheme="minorHAnsi"/>
        </w:rPr>
        <w:t xml:space="preserve"> and chemically hazardous </w:t>
      </w:r>
      <w:r w:rsidRPr="00F026F7">
        <w:rPr>
          <w:rStyle w:val="StyleUnderline"/>
          <w:rFonts w:asciiTheme="minorHAnsi" w:hAnsiTheme="minorHAnsi" w:cstheme="minorHAnsi"/>
          <w:highlight w:val="green"/>
        </w:rPr>
        <w:t>wastes in</w:t>
      </w:r>
      <w:r w:rsidRPr="00F026F7">
        <w:rPr>
          <w:rStyle w:val="StyleUnderline"/>
          <w:rFonts w:asciiTheme="minorHAnsi" w:hAnsiTheme="minorHAnsi" w:cstheme="minorHAnsi"/>
        </w:rPr>
        <w:t xml:space="preserve"> underground </w:t>
      </w:r>
      <w:r w:rsidRPr="00F026F7">
        <w:rPr>
          <w:rStyle w:val="StyleUnderline"/>
          <w:rFonts w:asciiTheme="minorHAnsi" w:hAnsiTheme="minorHAnsi" w:cstheme="minorHAnsi"/>
          <w:highlight w:val="green"/>
        </w:rPr>
        <w:t>storage</w:t>
      </w:r>
      <w:r w:rsidRPr="00F026F7">
        <w:rPr>
          <w:rStyle w:val="StyleUnderline"/>
          <w:rFonts w:asciiTheme="minorHAnsi" w:hAnsiTheme="minorHAnsi" w:cstheme="minorHAnsi"/>
        </w:rPr>
        <w:t xml:space="preserve"> tanks</w:t>
      </w:r>
      <w:r w:rsidRPr="00F026F7">
        <w:rPr>
          <w:rFonts w:asciiTheme="minorHAnsi" w:hAnsiTheme="minorHAnsi" w:cstheme="minorHAnsi"/>
          <w:sz w:val="16"/>
        </w:rPr>
        <w:t xml:space="preserve"> that were </w:t>
      </w:r>
      <w:r w:rsidRPr="00F026F7">
        <w:rPr>
          <w:rStyle w:val="StyleUnderline"/>
          <w:rFonts w:asciiTheme="minorHAnsi" w:hAnsiTheme="minorHAnsi" w:cstheme="minorHAnsi"/>
        </w:rPr>
        <w:t xml:space="preserve">not </w:t>
      </w:r>
      <w:r w:rsidRPr="00F026F7">
        <w:rPr>
          <w:rStyle w:val="StyleUnderline"/>
          <w:rFonts w:asciiTheme="minorHAnsi" w:hAnsiTheme="minorHAnsi" w:cstheme="minorHAnsi"/>
          <w:highlight w:val="green"/>
        </w:rPr>
        <w:t xml:space="preserve">designed for </w:t>
      </w:r>
      <w:r w:rsidRPr="00F026F7">
        <w:rPr>
          <w:rStyle w:val="Emphasis"/>
          <w:rFonts w:asciiTheme="minorHAnsi" w:hAnsiTheme="minorHAnsi" w:cstheme="minorHAnsi"/>
          <w:highlight w:val="green"/>
        </w:rPr>
        <w:t>long-term storage</w:t>
      </w:r>
      <w:r w:rsidRPr="00F026F7">
        <w:rPr>
          <w:rFonts w:asciiTheme="minorHAnsi" w:hAnsiTheme="minorHAnsi" w:cstheme="minorHAnsi"/>
          <w:sz w:val="16"/>
        </w:rPr>
        <w:t xml:space="preserve">. Roughly </w:t>
      </w:r>
      <w:r w:rsidRPr="00F026F7">
        <w:rPr>
          <w:rStyle w:val="StyleUnderline"/>
          <w:rFonts w:asciiTheme="minorHAnsi" w:hAnsiTheme="minorHAnsi" w:cstheme="minorHAnsi"/>
          <w:highlight w:val="green"/>
        </w:rPr>
        <w:t>a third of</w:t>
      </w:r>
      <w:r w:rsidRPr="00F026F7">
        <w:rPr>
          <w:rStyle w:val="StyleUnderline"/>
          <w:rFonts w:asciiTheme="minorHAnsi" w:hAnsiTheme="minorHAnsi" w:cstheme="minorHAnsi"/>
        </w:rPr>
        <w:t xml:space="preserve"> these </w:t>
      </w:r>
      <w:r w:rsidRPr="00F026F7">
        <w:rPr>
          <w:rStyle w:val="StyleUnderline"/>
          <w:rFonts w:asciiTheme="minorHAnsi" w:hAnsiTheme="minorHAnsi" w:cstheme="minorHAnsi"/>
          <w:highlight w:val="green"/>
        </w:rPr>
        <w:t xml:space="preserve">tanks </w:t>
      </w:r>
      <w:r w:rsidRPr="00F026F7">
        <w:rPr>
          <w:rStyle w:val="Emphasis"/>
          <w:rFonts w:asciiTheme="minorHAnsi" w:hAnsiTheme="minorHAnsi" w:cstheme="minorHAnsi"/>
          <w:highlight w:val="green"/>
        </w:rPr>
        <w:t>have leaked</w:t>
      </w:r>
      <w:r w:rsidRPr="00F026F7">
        <w:rPr>
          <w:rStyle w:val="Emphasis"/>
          <w:rFonts w:asciiTheme="minorHAnsi" w:hAnsiTheme="minorHAnsi" w:cstheme="minorHAnsi"/>
        </w:rPr>
        <w:t>,</w:t>
      </w:r>
      <w:r w:rsidRPr="00F026F7">
        <w:rPr>
          <w:rFonts w:asciiTheme="minorHAnsi" w:hAnsiTheme="minorHAnsi" w:cstheme="minorHAnsi"/>
          <w:sz w:val="16"/>
        </w:rPr>
        <w:t xml:space="preserve"> </w:t>
      </w:r>
      <w:r w:rsidRPr="00F026F7">
        <w:rPr>
          <w:rStyle w:val="StyleUnderline"/>
          <w:rFonts w:asciiTheme="minorHAnsi" w:hAnsiTheme="minorHAnsi" w:cstheme="minorHAnsi"/>
        </w:rPr>
        <w:t>so that at least</w:t>
      </w:r>
      <w:r w:rsidRPr="00F026F7">
        <w:rPr>
          <w:rStyle w:val="Emphasis"/>
          <w:rFonts w:asciiTheme="minorHAnsi" w:hAnsiTheme="minorHAnsi" w:cstheme="minorHAnsi"/>
        </w:rPr>
        <w:t xml:space="preserve"> a million gallons</w:t>
      </w:r>
      <w:r w:rsidRPr="00F026F7">
        <w:rPr>
          <w:rFonts w:asciiTheme="minorHAnsi" w:hAnsiTheme="minorHAnsi" w:cstheme="minorHAnsi"/>
          <w:sz w:val="16"/>
        </w:rPr>
        <w:t xml:space="preserve"> </w:t>
      </w:r>
      <w:r w:rsidRPr="00F026F7">
        <w:rPr>
          <w:rStyle w:val="StyleUnderline"/>
          <w:rFonts w:asciiTheme="minorHAnsi" w:hAnsiTheme="minorHAnsi" w:cstheme="minorHAnsi"/>
        </w:rPr>
        <w:t>of radioactive waste has reached the natural environment</w:t>
      </w:r>
      <w:r w:rsidRPr="00F026F7">
        <w:rPr>
          <w:rFonts w:asciiTheme="minorHAnsi" w:hAnsiTheme="minorHAnsi" w:cstheme="minorHAnsi"/>
          <w:sz w:val="16"/>
        </w:rPr>
        <w:t>. Hanford is the most toxic site in the U.S., and among the most toxic places on Earth. Over 1,000 contaminated sites at Hanford have been identified. Groundwater aquifers are polluted for over 200 square miles beyond Hanford.</w:t>
      </w:r>
    </w:p>
    <w:p w14:paraId="5E8DD789"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No less than nine pounds of Pu-239 is used to make a working nuclear bomb. </w:t>
      </w:r>
      <w:r w:rsidRPr="00F026F7">
        <w:rPr>
          <w:rStyle w:val="Emphasis"/>
          <w:rFonts w:asciiTheme="minorHAnsi" w:hAnsiTheme="minorHAnsi" w:cstheme="minorHAnsi"/>
        </w:rPr>
        <w:t xml:space="preserve">As of 2015, a total of </w:t>
      </w:r>
      <w:r w:rsidRPr="00F026F7">
        <w:rPr>
          <w:rStyle w:val="Emphasis"/>
          <w:rFonts w:asciiTheme="minorHAnsi" w:hAnsiTheme="minorHAnsi" w:cstheme="minorHAnsi"/>
          <w:shd w:val="clear" w:color="auto" w:fill="FF0000"/>
        </w:rPr>
        <w:t>15,695 nuclear weapons</w:t>
      </w:r>
      <w:r w:rsidRPr="00F026F7">
        <w:rPr>
          <w:rStyle w:val="Emphasis"/>
          <w:rFonts w:asciiTheme="minorHAnsi" w:hAnsiTheme="minorHAnsi" w:cstheme="minorHAnsi"/>
        </w:rPr>
        <w:t xml:space="preserve"> are </w:t>
      </w:r>
      <w:r w:rsidRPr="00F026F7">
        <w:rPr>
          <w:rStyle w:val="Emphasis"/>
          <w:rFonts w:asciiTheme="minorHAnsi" w:hAnsiTheme="minorHAnsi" w:cstheme="minorHAnsi"/>
          <w:shd w:val="clear" w:color="auto" w:fill="FF0000"/>
        </w:rPr>
        <w:t>stockpiled by nine countries</w:t>
      </w:r>
      <w:r w:rsidRPr="00F026F7">
        <w:rPr>
          <w:rFonts w:asciiTheme="minorHAnsi" w:hAnsiTheme="minorHAnsi" w:cstheme="minorHAnsi"/>
          <w:sz w:val="16"/>
        </w:rPr>
        <w:t xml:space="preserve">.7 </w:t>
      </w:r>
      <w:r w:rsidRPr="00F026F7">
        <w:rPr>
          <w:rStyle w:val="Emphasis"/>
          <w:rFonts w:asciiTheme="minorHAnsi" w:hAnsiTheme="minorHAnsi" w:cstheme="minorHAnsi"/>
        </w:rPr>
        <w:t xml:space="preserve">Some of these </w:t>
      </w:r>
      <w:r w:rsidRPr="00F026F7">
        <w:rPr>
          <w:rStyle w:val="Emphasis"/>
          <w:rFonts w:asciiTheme="minorHAnsi" w:hAnsiTheme="minorHAnsi" w:cstheme="minorHAnsi"/>
          <w:shd w:val="clear" w:color="auto" w:fill="FF0000"/>
        </w:rPr>
        <w:t>weapons are 35 years old</w:t>
      </w:r>
      <w:r w:rsidRPr="00F026F7">
        <w:rPr>
          <w:rFonts w:asciiTheme="minorHAnsi" w:hAnsiTheme="minorHAnsi" w:cstheme="minorHAnsi"/>
          <w:sz w:val="16"/>
        </w:rPr>
        <w:t xml:space="preserve">, but have a shelf-life of only 25 years.8 </w:t>
      </w:r>
      <w:r w:rsidRPr="00F026F7">
        <w:rPr>
          <w:rStyle w:val="Emphasis"/>
          <w:rFonts w:asciiTheme="minorHAnsi" w:hAnsiTheme="minorHAnsi" w:cstheme="minorHAnsi"/>
        </w:rPr>
        <w:t xml:space="preserve">These </w:t>
      </w:r>
      <w:r w:rsidRPr="00F026F7">
        <w:rPr>
          <w:rStyle w:val="Emphasis"/>
          <w:rFonts w:asciiTheme="minorHAnsi" w:hAnsiTheme="minorHAnsi" w:cstheme="minorHAnsi"/>
          <w:shd w:val="clear" w:color="auto" w:fill="FF0000"/>
        </w:rPr>
        <w:t>aging weapons are undergoing corrosion</w:t>
      </w:r>
      <w:r w:rsidRPr="00F026F7">
        <w:rPr>
          <w:rFonts w:asciiTheme="minorHAnsi" w:hAnsiTheme="minorHAnsi" w:cstheme="minorHAnsi"/>
          <w:sz w:val="16"/>
        </w:rPr>
        <w:t>. oxidation and other detrimental changes, and they must constantly be maintained and upgraded to prevent them from becoming an immanent threat to life on Earth. They are primary war targets. The situation emphasizes the need for absolute global peace.</w:t>
      </w:r>
    </w:p>
    <w:p w14:paraId="029294E4"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lastRenderedPageBreak/>
        <w:t xml:space="preserve">As of 2014, </w:t>
      </w:r>
      <w:r w:rsidRPr="00F026F7">
        <w:rPr>
          <w:rStyle w:val="Emphasis"/>
          <w:rFonts w:asciiTheme="minorHAnsi" w:hAnsiTheme="minorHAnsi" w:cstheme="minorHAnsi"/>
        </w:rPr>
        <w:t xml:space="preserve">about </w:t>
      </w:r>
      <w:r w:rsidRPr="00F026F7">
        <w:rPr>
          <w:rStyle w:val="Emphasis"/>
          <w:rFonts w:asciiTheme="minorHAnsi" w:hAnsiTheme="minorHAnsi" w:cstheme="minorHAnsi"/>
          <w:shd w:val="clear" w:color="auto" w:fill="FF0000"/>
        </w:rPr>
        <w:t>435 nuclear power plants</w:t>
      </w:r>
      <w:r w:rsidRPr="00F026F7">
        <w:rPr>
          <w:rStyle w:val="Emphasis"/>
          <w:rFonts w:asciiTheme="minorHAnsi" w:hAnsiTheme="minorHAnsi" w:cstheme="minorHAnsi"/>
        </w:rPr>
        <w:t xml:space="preserve"> have been built </w:t>
      </w:r>
      <w:r w:rsidRPr="00F026F7">
        <w:rPr>
          <w:rStyle w:val="Emphasis"/>
          <w:rFonts w:asciiTheme="minorHAnsi" w:hAnsiTheme="minorHAnsi" w:cstheme="minorHAnsi"/>
          <w:shd w:val="clear" w:color="auto" w:fill="FF0000"/>
        </w:rPr>
        <w:t>in 31 countries</w:t>
      </w:r>
      <w:r w:rsidRPr="00F026F7">
        <w:rPr>
          <w:rStyle w:val="Emphasis"/>
          <w:rFonts w:asciiTheme="minorHAnsi" w:hAnsiTheme="minorHAnsi" w:cstheme="minorHAnsi"/>
        </w:rPr>
        <w:t xml:space="preserve"> around the world</w:t>
      </w:r>
      <w:r w:rsidRPr="00F026F7">
        <w:rPr>
          <w:rFonts w:asciiTheme="minorHAnsi" w:hAnsiTheme="minorHAnsi" w:cstheme="minorHAnsi"/>
          <w:sz w:val="16"/>
        </w:rPr>
        <w:t>.</w:t>
      </w:r>
      <w:r w:rsidRPr="00F026F7">
        <w:rPr>
          <w:rStyle w:val="Emphasis"/>
          <w:rFonts w:asciiTheme="minorHAnsi" w:hAnsiTheme="minorHAnsi" w:cstheme="minorHAnsi"/>
        </w:rPr>
        <w:t>9 A great number of radioactive products, including Pu-239, are byproducts of U-235 fission occurring in the fuel rods of those plants with uranium reactors</w:t>
      </w:r>
      <w:r w:rsidRPr="00F026F7">
        <w:rPr>
          <w:rFonts w:asciiTheme="minorHAnsi" w:hAnsiTheme="minorHAnsi" w:cstheme="minorHAnsi"/>
          <w:sz w:val="16"/>
        </w:rPr>
        <w:t xml:space="preserve">. </w:t>
      </w:r>
      <w:r w:rsidRPr="00F026F7">
        <w:rPr>
          <w:rStyle w:val="Emphasis"/>
          <w:rFonts w:asciiTheme="minorHAnsi" w:hAnsiTheme="minorHAnsi" w:cstheme="minorHAnsi"/>
        </w:rPr>
        <w:t xml:space="preserve">In addition to being </w:t>
      </w:r>
      <w:r w:rsidRPr="00F026F7">
        <w:rPr>
          <w:rStyle w:val="Emphasis"/>
          <w:rFonts w:asciiTheme="minorHAnsi" w:hAnsiTheme="minorHAnsi" w:cstheme="minorHAnsi"/>
          <w:shd w:val="clear" w:color="auto" w:fill="FF0000"/>
        </w:rPr>
        <w:t>susceptible to natural disasters and accidents</w:t>
      </w:r>
      <w:r w:rsidRPr="00F026F7">
        <w:rPr>
          <w:rStyle w:val="Emphasis"/>
          <w:rFonts w:asciiTheme="minorHAnsi" w:hAnsiTheme="minorHAnsi" w:cstheme="minorHAnsi"/>
        </w:rPr>
        <w:t xml:space="preserve">, these nuclear plants are all vulnerable to </w:t>
      </w:r>
      <w:r w:rsidRPr="00F026F7">
        <w:rPr>
          <w:rStyle w:val="Emphasis"/>
          <w:rFonts w:asciiTheme="minorHAnsi" w:hAnsiTheme="minorHAnsi" w:cstheme="minorHAnsi"/>
          <w:shd w:val="clear" w:color="auto" w:fill="FF0000"/>
        </w:rPr>
        <w:t>acts of war</w:t>
      </w:r>
      <w:r w:rsidRPr="00F026F7">
        <w:rPr>
          <w:rStyle w:val="Emphasis"/>
          <w:rFonts w:asciiTheme="minorHAnsi" w:hAnsiTheme="minorHAnsi" w:cstheme="minorHAnsi"/>
        </w:rPr>
        <w:t>. T</w:t>
      </w:r>
      <w:r w:rsidRPr="00F026F7">
        <w:rPr>
          <w:rFonts w:asciiTheme="minorHAnsi" w:hAnsiTheme="minorHAnsi" w:cstheme="minorHAnsi"/>
          <w:sz w:val="16"/>
        </w:rPr>
        <w:t>hey, too, emphasize the need for absolute global peace.</w:t>
      </w:r>
    </w:p>
    <w:p w14:paraId="4C669471" w14:textId="77777777" w:rsidR="00E623EC" w:rsidRPr="00F026F7" w:rsidRDefault="00E623EC" w:rsidP="00E623EC">
      <w:pPr>
        <w:rPr>
          <w:rFonts w:asciiTheme="minorHAnsi" w:hAnsiTheme="minorHAnsi" w:cstheme="minorHAnsi"/>
          <w:sz w:val="16"/>
        </w:rPr>
      </w:pPr>
      <w:r w:rsidRPr="00F026F7">
        <w:rPr>
          <w:rStyle w:val="Emphasis"/>
          <w:rFonts w:asciiTheme="minorHAnsi" w:hAnsiTheme="minorHAnsi" w:cstheme="minorHAnsi"/>
        </w:rPr>
        <w:t xml:space="preserve">Many </w:t>
      </w:r>
      <w:r w:rsidRPr="00F026F7">
        <w:rPr>
          <w:rStyle w:val="Emphasis"/>
          <w:rFonts w:asciiTheme="minorHAnsi" w:hAnsiTheme="minorHAnsi" w:cstheme="minorHAnsi"/>
          <w:shd w:val="clear" w:color="auto" w:fill="FF0000"/>
        </w:rPr>
        <w:t xml:space="preserve">nuclear power plants are operating beyond their </w:t>
      </w:r>
      <w:r w:rsidRPr="00F026F7">
        <w:rPr>
          <w:rStyle w:val="Emphasis"/>
          <w:rFonts w:asciiTheme="minorHAnsi" w:hAnsiTheme="minorHAnsi" w:cstheme="minorHAnsi"/>
        </w:rPr>
        <w:t xml:space="preserve">established </w:t>
      </w:r>
      <w:r w:rsidRPr="00F026F7">
        <w:rPr>
          <w:rStyle w:val="Emphasis"/>
          <w:rFonts w:asciiTheme="minorHAnsi" w:hAnsiTheme="minorHAnsi" w:cstheme="minorHAnsi"/>
          <w:shd w:val="clear" w:color="auto" w:fill="FF0000"/>
        </w:rPr>
        <w:t>service lives</w:t>
      </w:r>
      <w:r w:rsidRPr="00F026F7">
        <w:rPr>
          <w:rStyle w:val="Emphasis"/>
          <w:rFonts w:asciiTheme="minorHAnsi" w:hAnsiTheme="minorHAnsi" w:cstheme="minorHAnsi"/>
        </w:rPr>
        <w:t xml:space="preserve">, and storing their nuclear wastes remains highly problematic. </w:t>
      </w:r>
      <w:r w:rsidRPr="00F026F7">
        <w:rPr>
          <w:rStyle w:val="Emphasis"/>
          <w:rFonts w:asciiTheme="minorHAnsi" w:hAnsiTheme="minorHAnsi" w:cstheme="minorHAnsi"/>
          <w:shd w:val="clear" w:color="auto" w:fill="FF0000"/>
        </w:rPr>
        <w:t>No method for the long-term storage</w:t>
      </w:r>
      <w:r w:rsidRPr="00F026F7">
        <w:rPr>
          <w:rStyle w:val="Emphasis"/>
          <w:rFonts w:asciiTheme="minorHAnsi" w:hAnsiTheme="minorHAnsi" w:cstheme="minorHAnsi"/>
        </w:rPr>
        <w:t xml:space="preserve"> of high-level nuclear products was available when industries began producing them to make commercial energy and weapons. Storage remains very precarious</w:t>
      </w:r>
      <w:r w:rsidRPr="00F026F7">
        <w:rPr>
          <w:rFonts w:asciiTheme="minorHAnsi" w:hAnsiTheme="minorHAnsi" w:cstheme="minorHAnsi"/>
          <w:sz w:val="16"/>
        </w:rPr>
        <w:t>, and there is no realistic way to safeguard those that are long-lived. There are 93 different long-lived radioactive elements that are toxic for a minimum of 17,000 years, and the time scale extends for many billions of years of total decay time for some.10</w:t>
      </w:r>
    </w:p>
    <w:p w14:paraId="165993F0"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w:t>
      </w:r>
      <w:r w:rsidRPr="00F026F7">
        <w:rPr>
          <w:rStyle w:val="Emphasis"/>
          <w:rFonts w:asciiTheme="minorHAnsi" w:hAnsiTheme="minorHAnsi" w:cstheme="minorHAnsi"/>
          <w:shd w:val="clear" w:color="auto" w:fill="FF0000"/>
        </w:rPr>
        <w:t>nuclear power provides about 10 percent of the world's electricity</w:t>
      </w:r>
      <w:r w:rsidRPr="00F026F7">
        <w:rPr>
          <w:rFonts w:asciiTheme="minorHAnsi" w:hAnsiTheme="minorHAnsi" w:cstheme="minorHAnsi"/>
          <w:sz w:val="16"/>
        </w:rPr>
        <w:t xml:space="preserve">. A uranium reactor will contain about a ton of plutonium. </w:t>
      </w:r>
      <w:r w:rsidRPr="00F026F7">
        <w:rPr>
          <w:rStyle w:val="Emphasis"/>
          <w:rFonts w:asciiTheme="minorHAnsi" w:hAnsiTheme="minorHAnsi" w:cstheme="minorHAnsi"/>
        </w:rPr>
        <w:t>These figures provide a rough idea of the enormity of continual global radioactive waste accumulation. Aside from accidents like the Chernobyl disaster</w:t>
      </w:r>
      <w:r w:rsidRPr="00F026F7">
        <w:rPr>
          <w:rFonts w:asciiTheme="minorHAnsi" w:hAnsiTheme="minorHAnsi" w:cstheme="minorHAnsi"/>
          <w:sz w:val="16"/>
        </w:rPr>
        <w:t xml:space="preserve"> (which contaminated 40% of Europe), </w:t>
      </w:r>
      <w:r w:rsidRPr="00F026F7">
        <w:rPr>
          <w:rStyle w:val="Emphasis"/>
          <w:rFonts w:asciiTheme="minorHAnsi" w:hAnsiTheme="minorHAnsi" w:cstheme="minorHAnsi"/>
          <w:shd w:val="clear" w:color="auto" w:fill="FF0000"/>
        </w:rPr>
        <w:t>dangers</w:t>
      </w:r>
      <w:r w:rsidRPr="00F026F7">
        <w:rPr>
          <w:rStyle w:val="Emphasis"/>
          <w:rFonts w:asciiTheme="minorHAnsi" w:hAnsiTheme="minorHAnsi" w:cstheme="minorHAnsi"/>
        </w:rPr>
        <w:t xml:space="preserve"> include the potential </w:t>
      </w:r>
      <w:r w:rsidRPr="00F026F7">
        <w:rPr>
          <w:rStyle w:val="Emphasis"/>
          <w:rFonts w:asciiTheme="minorHAnsi" w:hAnsiTheme="minorHAnsi" w:cstheme="minorHAnsi"/>
          <w:shd w:val="clear" w:color="auto" w:fill="FF0000"/>
        </w:rPr>
        <w:t>for</w:t>
      </w:r>
      <w:r w:rsidRPr="00F026F7">
        <w:rPr>
          <w:rStyle w:val="Emphasis"/>
          <w:rFonts w:asciiTheme="minorHAnsi" w:hAnsiTheme="minorHAnsi" w:cstheme="minorHAnsi"/>
        </w:rPr>
        <w:t xml:space="preserve"> spontaneous </w:t>
      </w:r>
      <w:r w:rsidRPr="00F026F7">
        <w:rPr>
          <w:rStyle w:val="Emphasis"/>
          <w:rFonts w:asciiTheme="minorHAnsi" w:hAnsiTheme="minorHAnsi" w:cstheme="minorHAnsi"/>
          <w:shd w:val="clear" w:color="auto" w:fill="FF0000"/>
        </w:rPr>
        <w:t>fuel combustion and nuclear meltdown</w:t>
      </w:r>
      <w:r w:rsidRPr="00F026F7">
        <w:rPr>
          <w:rStyle w:val="Emphasis"/>
          <w:rFonts w:asciiTheme="minorHAnsi" w:hAnsiTheme="minorHAnsi" w:cstheme="minorHAnsi"/>
        </w:rPr>
        <w:t xml:space="preserve"> at pools containing spent fuel. T</w:t>
      </w:r>
      <w:r w:rsidRPr="00F026F7">
        <w:rPr>
          <w:rFonts w:asciiTheme="minorHAnsi" w:hAnsiTheme="minorHAnsi" w:cstheme="minorHAnsi"/>
          <w:sz w:val="16"/>
        </w:rPr>
        <w:t>he following quote from a National Research Council Panel report provides a rough idea of the growing tonnage build-up of plutonium from commercial nuclear reactors:</w:t>
      </w:r>
    </w:p>
    <w:p w14:paraId="058D235A"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“New production of commercial reactor plutonium during the first half of the 1990s was about 70 MT [metric tons] per year.”11</w:t>
      </w:r>
    </w:p>
    <w:p w14:paraId="1291D9E9"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w:t>
      </w:r>
      <w:r w:rsidRPr="00F026F7">
        <w:rPr>
          <w:rStyle w:val="StyleUnderline"/>
          <w:rFonts w:asciiTheme="minorHAnsi" w:hAnsiTheme="minorHAnsi" w:cstheme="minorHAnsi"/>
          <w:highlight w:val="green"/>
        </w:rPr>
        <w:t>plutonium</w:t>
      </w:r>
      <w:r w:rsidRPr="00F026F7">
        <w:rPr>
          <w:rFonts w:asciiTheme="minorHAnsi" w:hAnsiTheme="minorHAnsi" w:cstheme="minorHAnsi"/>
          <w:sz w:val="16"/>
        </w:rPr>
        <w:t xml:space="preserve"> in the atmosphere </w:t>
      </w:r>
      <w:r w:rsidRPr="00F026F7">
        <w:rPr>
          <w:rStyle w:val="StyleUnderline"/>
          <w:rFonts w:asciiTheme="minorHAnsi" w:hAnsiTheme="minorHAnsi" w:cstheme="minorHAnsi"/>
          <w:highlight w:val="green"/>
        </w:rPr>
        <w:t xml:space="preserve">winds up in the </w:t>
      </w:r>
      <w:r w:rsidRPr="00F026F7">
        <w:rPr>
          <w:rStyle w:val="Emphasis"/>
          <w:rFonts w:asciiTheme="minorHAnsi" w:hAnsiTheme="minorHAnsi" w:cstheme="minorHAnsi"/>
          <w:highlight w:val="green"/>
        </w:rPr>
        <w:t>oceans</w:t>
      </w:r>
      <w:r w:rsidRPr="00F026F7">
        <w:rPr>
          <w:rStyle w:val="StyleUnderline"/>
          <w:rFonts w:asciiTheme="minorHAnsi" w:hAnsiTheme="minorHAnsi" w:cstheme="minorHAnsi"/>
        </w:rPr>
        <w:t xml:space="preserve">, where it tends to </w:t>
      </w:r>
      <w:r w:rsidRPr="00F026F7">
        <w:rPr>
          <w:rStyle w:val="Emphasis"/>
          <w:rFonts w:asciiTheme="minorHAnsi" w:hAnsiTheme="minorHAnsi" w:cstheme="minorHAnsi"/>
        </w:rPr>
        <w:t>sink</w:t>
      </w:r>
      <w:r w:rsidRPr="00F026F7">
        <w:rPr>
          <w:rStyle w:val="StyleUnderline"/>
          <w:rFonts w:asciiTheme="minorHAnsi" w:hAnsiTheme="minorHAnsi" w:cstheme="minorHAnsi"/>
        </w:rPr>
        <w:t xml:space="preserve"> to their bottoms </w:t>
      </w:r>
      <w:r w:rsidRPr="00F026F7">
        <w:rPr>
          <w:rStyle w:val="StyleUnderline"/>
          <w:rFonts w:asciiTheme="minorHAnsi" w:hAnsiTheme="minorHAnsi" w:cstheme="minorHAnsi"/>
          <w:highlight w:val="green"/>
        </w:rPr>
        <w:t xml:space="preserve">and </w:t>
      </w:r>
      <w:r w:rsidRPr="00F026F7">
        <w:rPr>
          <w:rStyle w:val="Emphasis"/>
          <w:rFonts w:asciiTheme="minorHAnsi" w:hAnsiTheme="minorHAnsi" w:cstheme="minorHAnsi"/>
          <w:highlight w:val="green"/>
        </w:rPr>
        <w:t>challenges sea life</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The</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polluted sediment is</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disturbed</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highlight w:val="green"/>
        </w:rPr>
        <w:t>redistributed</w:t>
      </w:r>
      <w:r w:rsidRPr="00F026F7">
        <w:rPr>
          <w:rFonts w:asciiTheme="minorHAnsi" w:hAnsiTheme="minorHAnsi" w:cstheme="minorHAnsi"/>
          <w:sz w:val="16"/>
        </w:rPr>
        <w:t xml:space="preserve"> </w:t>
      </w:r>
      <w:r w:rsidRPr="00F026F7">
        <w:rPr>
          <w:rStyle w:val="StyleUnderline"/>
          <w:rFonts w:asciiTheme="minorHAnsi" w:hAnsiTheme="minorHAnsi" w:cstheme="minorHAnsi"/>
        </w:rPr>
        <w:t>by underwater tsunamis, earthquakes, volcanoes and enormous landslides</w:t>
      </w:r>
      <w:r w:rsidRPr="00F026F7">
        <w:rPr>
          <w:rFonts w:asciiTheme="minorHAnsi" w:hAnsiTheme="minorHAnsi" w:cstheme="minorHAnsi"/>
          <w:sz w:val="16"/>
        </w:rPr>
        <w:t>.</w:t>
      </w:r>
    </w:p>
    <w:p w14:paraId="00618B8D"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According to the U.S. Environmental Protection Agency (EPA):</w:t>
      </w:r>
    </w:p>
    <w:p w14:paraId="393353C6"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w:t>
      </w:r>
      <w:r w:rsidRPr="00F026F7">
        <w:rPr>
          <w:rStyle w:val="StyleUnderline"/>
          <w:rFonts w:asciiTheme="minorHAnsi" w:hAnsiTheme="minorHAnsi" w:cstheme="minorHAnsi"/>
        </w:rPr>
        <w:t>Residual plutonium</w:t>
      </w:r>
      <w:r w:rsidRPr="00F026F7">
        <w:rPr>
          <w:rFonts w:asciiTheme="minorHAnsi" w:hAnsiTheme="minorHAnsi" w:cstheme="minorHAnsi"/>
          <w:sz w:val="16"/>
        </w:rPr>
        <w:t xml:space="preserve"> from atmospheric nuclear weapons testing </w:t>
      </w:r>
      <w:r w:rsidRPr="00F026F7">
        <w:rPr>
          <w:rStyle w:val="StyleUnderline"/>
          <w:rFonts w:asciiTheme="minorHAnsi" w:hAnsiTheme="minorHAnsi" w:cstheme="minorHAnsi"/>
        </w:rPr>
        <w:t xml:space="preserve">is </w:t>
      </w:r>
      <w:r w:rsidRPr="00F026F7">
        <w:rPr>
          <w:rStyle w:val="Emphasis"/>
          <w:rFonts w:asciiTheme="minorHAnsi" w:hAnsiTheme="minorHAnsi" w:cstheme="minorHAnsi"/>
        </w:rPr>
        <w:t>dispersed widely</w:t>
      </w:r>
      <w:r w:rsidRPr="00F026F7">
        <w:rPr>
          <w:rFonts w:asciiTheme="minorHAnsi" w:hAnsiTheme="minorHAnsi" w:cstheme="minorHAnsi"/>
          <w:sz w:val="16"/>
        </w:rPr>
        <w:t xml:space="preserve"> in the environment. As a result, </w:t>
      </w:r>
      <w:r w:rsidRPr="00F026F7">
        <w:rPr>
          <w:rStyle w:val="Emphasis"/>
          <w:rFonts w:asciiTheme="minorHAnsi" w:hAnsiTheme="minorHAnsi" w:cstheme="minorHAnsi"/>
          <w:highlight w:val="green"/>
        </w:rPr>
        <w:t>virtually everyone</w:t>
      </w:r>
      <w:r w:rsidRPr="00F026F7">
        <w:rPr>
          <w:rStyle w:val="StyleUnderline"/>
          <w:rFonts w:asciiTheme="minorHAnsi" w:hAnsiTheme="minorHAnsi" w:cstheme="minorHAnsi"/>
          <w:highlight w:val="green"/>
        </w:rPr>
        <w:t xml:space="preserve"> comes</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into contact</w:t>
      </w:r>
      <w:r w:rsidRPr="00F026F7">
        <w:rPr>
          <w:rStyle w:val="StyleUnderline"/>
          <w:rFonts w:asciiTheme="minorHAnsi" w:hAnsiTheme="minorHAnsi" w:cstheme="minorHAnsi"/>
        </w:rPr>
        <w:t xml:space="preserve"> with</w:t>
      </w:r>
      <w:r w:rsidRPr="00F026F7">
        <w:rPr>
          <w:rFonts w:asciiTheme="minorHAnsi" w:hAnsiTheme="minorHAnsi" w:cstheme="minorHAnsi"/>
          <w:sz w:val="16"/>
        </w:rPr>
        <w:t xml:space="preserve"> extremely small amounts of </w:t>
      </w:r>
      <w:r w:rsidRPr="00F026F7">
        <w:rPr>
          <w:rStyle w:val="StyleUnderline"/>
          <w:rFonts w:asciiTheme="minorHAnsi" w:hAnsiTheme="minorHAnsi" w:cstheme="minorHAnsi"/>
        </w:rPr>
        <w:t>plutonium</w:t>
      </w:r>
      <w:r w:rsidRPr="00F026F7">
        <w:rPr>
          <w:rFonts w:asciiTheme="minorHAnsi" w:hAnsiTheme="minorHAnsi" w:cstheme="minorHAnsi"/>
          <w:sz w:val="16"/>
        </w:rPr>
        <w:t>.”13</w:t>
      </w:r>
    </w:p>
    <w:p w14:paraId="0121AB93"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The EPA adds:</w:t>
      </w:r>
    </w:p>
    <w:p w14:paraId="03BFE3B3"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w:t>
      </w:r>
      <w:r w:rsidRPr="00F026F7">
        <w:rPr>
          <w:rStyle w:val="StyleUnderline"/>
          <w:rFonts w:asciiTheme="minorHAnsi" w:hAnsiTheme="minorHAnsi" w:cstheme="minorHAnsi"/>
          <w:highlight w:val="green"/>
        </w:rPr>
        <w:t>People may inhale plutonium</w:t>
      </w:r>
      <w:r w:rsidRPr="00F026F7">
        <w:rPr>
          <w:rStyle w:val="StyleUnderline"/>
          <w:rFonts w:asciiTheme="minorHAnsi" w:hAnsiTheme="minorHAnsi" w:cstheme="minorHAnsi"/>
        </w:rPr>
        <w:t xml:space="preserve"> as a contaminant in dust. </w:t>
      </w:r>
      <w:r w:rsidRPr="00F026F7">
        <w:rPr>
          <w:rStyle w:val="StyleUnderline"/>
          <w:rFonts w:asciiTheme="minorHAnsi" w:hAnsiTheme="minorHAnsi" w:cstheme="minorHAnsi"/>
          <w:highlight w:val="green"/>
        </w:rPr>
        <w:t>It can</w:t>
      </w:r>
      <w:r w:rsidRPr="00F026F7">
        <w:rPr>
          <w:rStyle w:val="StyleUnderline"/>
          <w:rFonts w:asciiTheme="minorHAnsi" w:hAnsiTheme="minorHAnsi" w:cstheme="minorHAnsi"/>
        </w:rPr>
        <w:t xml:space="preserve"> also </w:t>
      </w:r>
      <w:r w:rsidRPr="00F026F7">
        <w:rPr>
          <w:rStyle w:val="StyleUnderline"/>
          <w:rFonts w:asciiTheme="minorHAnsi" w:hAnsiTheme="minorHAnsi" w:cstheme="minorHAnsi"/>
          <w:highlight w:val="green"/>
        </w:rPr>
        <w:t xml:space="preserve">be ingested with </w:t>
      </w:r>
      <w:r w:rsidRPr="00F026F7">
        <w:rPr>
          <w:rStyle w:val="Emphasis"/>
          <w:rFonts w:asciiTheme="minorHAnsi" w:hAnsiTheme="minorHAnsi" w:cstheme="minorHAnsi"/>
          <w:highlight w:val="green"/>
        </w:rPr>
        <w:t>food</w:t>
      </w:r>
      <w:r w:rsidRPr="00F026F7">
        <w:rPr>
          <w:rStyle w:val="StyleUnderline"/>
          <w:rFonts w:asciiTheme="minorHAnsi" w:hAnsiTheme="minorHAnsi" w:cstheme="minorHAnsi"/>
          <w:highlight w:val="green"/>
        </w:rPr>
        <w:t xml:space="preserve"> or </w:t>
      </w:r>
      <w:r w:rsidRPr="00F026F7">
        <w:rPr>
          <w:rStyle w:val="Emphasis"/>
          <w:rFonts w:asciiTheme="minorHAnsi" w:hAnsiTheme="minorHAnsi" w:cstheme="minorHAnsi"/>
          <w:highlight w:val="green"/>
        </w:rPr>
        <w:t>water</w:t>
      </w:r>
      <w:r w:rsidRPr="00F026F7">
        <w:rPr>
          <w:rFonts w:asciiTheme="minorHAnsi" w:hAnsiTheme="minorHAnsi" w:cstheme="minorHAnsi"/>
          <w:sz w:val="16"/>
        </w:rPr>
        <w:t>. Most people have extremely low ingestion and inhalation of plutonium.”</w:t>
      </w:r>
    </w:p>
    <w:p w14:paraId="738EED77" w14:textId="77777777" w:rsidR="00E623EC" w:rsidRPr="00F026F7" w:rsidRDefault="00E623EC" w:rsidP="00E623EC">
      <w:pPr>
        <w:rPr>
          <w:rFonts w:asciiTheme="minorHAnsi" w:hAnsiTheme="minorHAnsi" w:cstheme="minorHAnsi"/>
          <w:sz w:val="16"/>
        </w:rPr>
      </w:pPr>
      <w:r w:rsidRPr="00F026F7">
        <w:rPr>
          <w:rStyle w:val="StyleUnderline"/>
          <w:rFonts w:asciiTheme="minorHAnsi" w:hAnsiTheme="minorHAnsi" w:cstheme="minorHAnsi"/>
        </w:rPr>
        <w:t xml:space="preserve">Given that </w:t>
      </w:r>
      <w:r w:rsidRPr="00F026F7">
        <w:rPr>
          <w:rStyle w:val="StyleUnderline"/>
          <w:rFonts w:asciiTheme="minorHAnsi" w:hAnsiTheme="minorHAnsi" w:cstheme="minorHAnsi"/>
          <w:highlight w:val="green"/>
        </w:rPr>
        <w:t xml:space="preserve">humans </w:t>
      </w:r>
      <w:r w:rsidRPr="00F026F7">
        <w:rPr>
          <w:rStyle w:val="Emphasis"/>
          <w:rFonts w:asciiTheme="minorHAnsi" w:hAnsiTheme="minorHAnsi" w:cstheme="minorHAnsi"/>
          <w:highlight w:val="green"/>
        </w:rPr>
        <w:t>retain plutonium</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the longer we live the more</w:t>
      </w:r>
      <w:r w:rsidRPr="00F026F7">
        <w:rPr>
          <w:rStyle w:val="StyleUnderline"/>
          <w:rFonts w:asciiTheme="minorHAnsi" w:hAnsiTheme="minorHAnsi" w:cstheme="minorHAnsi"/>
        </w:rPr>
        <w:t xml:space="preserve"> of it our </w:t>
      </w:r>
      <w:r w:rsidRPr="00F026F7">
        <w:rPr>
          <w:rStyle w:val="StyleUnderline"/>
          <w:rFonts w:asciiTheme="minorHAnsi" w:hAnsiTheme="minorHAnsi" w:cstheme="minorHAnsi"/>
          <w:highlight w:val="green"/>
        </w:rPr>
        <w:t xml:space="preserve">bodies </w:t>
      </w:r>
      <w:r w:rsidRPr="00F026F7">
        <w:rPr>
          <w:rStyle w:val="Emphasis"/>
          <w:rFonts w:asciiTheme="minorHAnsi" w:hAnsiTheme="minorHAnsi" w:cstheme="minorHAnsi"/>
        </w:rPr>
        <w:t xml:space="preserve">can </w:t>
      </w:r>
      <w:r w:rsidRPr="00F026F7">
        <w:rPr>
          <w:rStyle w:val="Emphasis"/>
          <w:rFonts w:asciiTheme="minorHAnsi" w:hAnsiTheme="minorHAnsi" w:cstheme="minorHAnsi"/>
          <w:highlight w:val="green"/>
        </w:rPr>
        <w:t>accumulate</w:t>
      </w:r>
      <w:r w:rsidRPr="00F026F7">
        <w:rPr>
          <w:rFonts w:asciiTheme="minorHAnsi" w:hAnsiTheme="minorHAnsi" w:cstheme="minorHAnsi"/>
          <w:sz w:val="16"/>
        </w:rPr>
        <w:t xml:space="preserve">. Although exposure can vary widely because of the way plutonium becomes distributed in the environment, </w:t>
      </w:r>
      <w:r w:rsidRPr="00F026F7">
        <w:rPr>
          <w:rStyle w:val="StyleUnderline"/>
          <w:rFonts w:asciiTheme="minorHAnsi" w:hAnsiTheme="minorHAnsi" w:cstheme="minorHAnsi"/>
          <w:highlight w:val="green"/>
        </w:rPr>
        <w:t xml:space="preserve">it </w:t>
      </w:r>
      <w:r w:rsidRPr="00F026F7">
        <w:rPr>
          <w:rStyle w:val="StyleUnderline"/>
          <w:rFonts w:asciiTheme="minorHAnsi" w:hAnsiTheme="minorHAnsi" w:cstheme="minorHAnsi"/>
        </w:rPr>
        <w:t xml:space="preserve">is </w:t>
      </w:r>
      <w:r w:rsidRPr="00F026F7">
        <w:rPr>
          <w:rStyle w:val="StyleUnderline"/>
          <w:rFonts w:asciiTheme="minorHAnsi" w:hAnsiTheme="minorHAnsi" w:cstheme="minorHAnsi"/>
          <w:highlight w:val="green"/>
        </w:rPr>
        <w:t>has</w:t>
      </w:r>
      <w:r w:rsidRPr="00F026F7">
        <w:rPr>
          <w:rStyle w:val="StyleUnderline"/>
          <w:rFonts w:asciiTheme="minorHAnsi" w:hAnsiTheme="minorHAnsi" w:cstheme="minorHAnsi"/>
        </w:rPr>
        <w:t xml:space="preserve"> already </w:t>
      </w:r>
      <w:r w:rsidRPr="00F026F7">
        <w:rPr>
          <w:rStyle w:val="StyleUnderline"/>
          <w:rFonts w:asciiTheme="minorHAnsi" w:hAnsiTheme="minorHAnsi" w:cstheme="minorHAnsi"/>
          <w:highlight w:val="green"/>
        </w:rPr>
        <w:t>reached high enough levels</w:t>
      </w:r>
      <w:r w:rsidRPr="00F026F7">
        <w:rPr>
          <w:rStyle w:val="StyleUnderline"/>
          <w:rFonts w:asciiTheme="minorHAnsi" w:hAnsiTheme="minorHAnsi" w:cstheme="minorHAnsi"/>
        </w:rPr>
        <w:t xml:space="preserve"> globally </w:t>
      </w:r>
      <w:r w:rsidRPr="00F026F7">
        <w:rPr>
          <w:rStyle w:val="StyleUnderline"/>
          <w:rFonts w:asciiTheme="minorHAnsi" w:hAnsiTheme="minorHAnsi" w:cstheme="minorHAnsi"/>
          <w:highlight w:val="green"/>
        </w:rPr>
        <w:t>to cause</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 xml:space="preserve">serious </w:t>
      </w:r>
      <w:r w:rsidRPr="00F026F7">
        <w:rPr>
          <w:rStyle w:val="Emphasis"/>
          <w:rFonts w:asciiTheme="minorHAnsi" w:hAnsiTheme="minorHAnsi" w:cstheme="minorHAnsi"/>
          <w:highlight w:val="green"/>
        </w:rPr>
        <w:t>concern</w:t>
      </w:r>
      <w:r w:rsidRPr="00F026F7">
        <w:rPr>
          <w:rFonts w:asciiTheme="minorHAnsi" w:hAnsiTheme="minorHAnsi" w:cstheme="minorHAnsi"/>
          <w:sz w:val="16"/>
        </w:rPr>
        <w:t>: According to a report from the Proceedings of the NATO Advanced Research Workshop of the year 2000, titled High-Sensitive Determinations of Pu and Am Content in Human Tissues:</w:t>
      </w:r>
    </w:p>
    <w:p w14:paraId="4D38F6B5"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“Now </w:t>
      </w:r>
      <w:r w:rsidRPr="00F026F7">
        <w:rPr>
          <w:rStyle w:val="StyleUnderline"/>
          <w:rFonts w:asciiTheme="minorHAnsi" w:hAnsiTheme="minorHAnsi" w:cstheme="minorHAnsi"/>
        </w:rPr>
        <w:t>plutonium</w:t>
      </w:r>
      <w:r w:rsidRPr="00F026F7">
        <w:rPr>
          <w:rFonts w:asciiTheme="minorHAnsi" w:hAnsiTheme="minorHAnsi" w:cstheme="minorHAnsi"/>
          <w:sz w:val="16"/>
        </w:rPr>
        <w:t xml:space="preserve"> of both industrial and weapon origin </w:t>
      </w:r>
      <w:r w:rsidRPr="00F026F7">
        <w:rPr>
          <w:rStyle w:val="StyleUnderline"/>
          <w:rFonts w:asciiTheme="minorHAnsi" w:hAnsiTheme="minorHAnsi" w:cstheme="minorHAnsi"/>
        </w:rPr>
        <w:t xml:space="preserve">is </w:t>
      </w:r>
      <w:r w:rsidRPr="00F026F7">
        <w:rPr>
          <w:rStyle w:val="Emphasis"/>
          <w:rFonts w:asciiTheme="minorHAnsi" w:hAnsiTheme="minorHAnsi" w:cstheme="minorHAnsi"/>
        </w:rPr>
        <w:t>widely spread</w:t>
      </w:r>
      <w:r w:rsidRPr="00F026F7">
        <w:rPr>
          <w:rStyle w:val="StyleUnderline"/>
          <w:rFonts w:asciiTheme="minorHAnsi" w:hAnsiTheme="minorHAnsi" w:cstheme="minorHAnsi"/>
        </w:rPr>
        <w:t xml:space="preserve"> all over the world and included in the soil cycle, water cycle and the food chain, the </w:t>
      </w:r>
      <w:r w:rsidRPr="00F026F7">
        <w:rPr>
          <w:rStyle w:val="Emphasis"/>
          <w:rFonts w:asciiTheme="minorHAnsi" w:hAnsiTheme="minorHAnsi" w:cstheme="minorHAnsi"/>
        </w:rPr>
        <w:t>end point</w:t>
      </w:r>
      <w:r w:rsidRPr="00F026F7">
        <w:rPr>
          <w:rStyle w:val="StyleUnderline"/>
          <w:rFonts w:asciiTheme="minorHAnsi" w:hAnsiTheme="minorHAnsi" w:cstheme="minorHAnsi"/>
        </w:rPr>
        <w:t xml:space="preserve"> of which is a </w:t>
      </w:r>
      <w:r w:rsidRPr="00F026F7">
        <w:rPr>
          <w:rStyle w:val="Emphasis"/>
          <w:rFonts w:asciiTheme="minorHAnsi" w:hAnsiTheme="minorHAnsi" w:cstheme="minorHAnsi"/>
        </w:rPr>
        <w:t>human body</w:t>
      </w:r>
      <w:r w:rsidRPr="00F026F7">
        <w:rPr>
          <w:rFonts w:asciiTheme="minorHAnsi" w:hAnsiTheme="minorHAnsi" w:cstheme="minorHAnsi"/>
          <w:sz w:val="16"/>
        </w:rPr>
        <w:t>....Now we warn about the serious hazard of dangerous accumulation of plutonium and americium in human body, especially in liver and bones....As it has been established recently, plutonium in its tetravalent state (TV+) is accumulated in human body during the whole life...”14</w:t>
      </w:r>
    </w:p>
    <w:p w14:paraId="1D5D5DBD" w14:textId="77777777" w:rsidR="00E623EC" w:rsidRPr="00F026F7" w:rsidRDefault="00E623EC" w:rsidP="00E623EC">
      <w:pPr>
        <w:rPr>
          <w:rFonts w:asciiTheme="minorHAnsi" w:hAnsiTheme="minorHAnsi" w:cstheme="minorHAnsi"/>
        </w:rPr>
      </w:pPr>
      <w:r w:rsidRPr="00F026F7">
        <w:rPr>
          <w:rFonts w:asciiTheme="minorHAnsi" w:hAnsiTheme="minorHAnsi" w:cstheme="minorHAnsi"/>
          <w:sz w:val="16"/>
        </w:rPr>
        <w:t xml:space="preserve">Since that report was published, </w:t>
      </w:r>
      <w:r w:rsidRPr="00F026F7">
        <w:rPr>
          <w:rStyle w:val="StyleUnderline"/>
          <w:rFonts w:asciiTheme="minorHAnsi" w:hAnsiTheme="minorHAnsi" w:cstheme="minorHAnsi"/>
        </w:rPr>
        <w:t xml:space="preserve">additional plutonium isotopes have been added to our </w:t>
      </w:r>
      <w:r w:rsidRPr="00F026F7">
        <w:rPr>
          <w:rStyle w:val="Emphasis"/>
          <w:rFonts w:asciiTheme="minorHAnsi" w:hAnsiTheme="minorHAnsi" w:cstheme="minorHAnsi"/>
        </w:rPr>
        <w:t>body burden</w:t>
      </w:r>
      <w:r w:rsidRPr="00F026F7">
        <w:rPr>
          <w:rFonts w:asciiTheme="minorHAnsi" w:hAnsiTheme="minorHAnsi" w:cstheme="minorHAnsi"/>
          <w:sz w:val="16"/>
        </w:rPr>
        <w:t xml:space="preserve">.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w:t>
      </w:r>
      <w:r w:rsidRPr="00F026F7">
        <w:rPr>
          <w:rFonts w:asciiTheme="minorHAnsi" w:hAnsiTheme="minorHAnsi" w:cstheme="minorHAnsi"/>
          <w:sz w:val="16"/>
        </w:rPr>
        <w:lastRenderedPageBreak/>
        <w:t>facility's nuclear reactor cores, and the continual release of contaminated coolant water into the Pacific Ocean are parts and parcels of the most lethal nuclear accident to date.</w:t>
      </w:r>
    </w:p>
    <w:bookmarkEnd w:id="26"/>
    <w:p w14:paraId="13884C2D" w14:textId="0DA2B8C2" w:rsidR="00E623EC" w:rsidRPr="00F026F7" w:rsidRDefault="00C967F1" w:rsidP="00E623EC">
      <w:pPr>
        <w:pStyle w:val="Heading2"/>
        <w:rPr>
          <w:rFonts w:asciiTheme="minorHAnsi" w:hAnsiTheme="minorHAnsi" w:cstheme="minorHAnsi"/>
        </w:rPr>
      </w:pPr>
      <w:r>
        <w:rPr>
          <w:rFonts w:asciiTheme="minorHAnsi" w:hAnsiTheme="minorHAnsi" w:cstheme="minorHAnsi"/>
        </w:rPr>
        <w:lastRenderedPageBreak/>
        <w:t xml:space="preserve">ADV – </w:t>
      </w:r>
      <w:r w:rsidR="00E623EC" w:rsidRPr="00F026F7">
        <w:rPr>
          <w:rFonts w:asciiTheme="minorHAnsi" w:hAnsiTheme="minorHAnsi" w:cstheme="minorHAnsi"/>
        </w:rPr>
        <w:t>Strategic Stability</w:t>
      </w:r>
    </w:p>
    <w:p w14:paraId="0112D2D1" w14:textId="6066E284" w:rsidR="000B7217" w:rsidRPr="00F026F7" w:rsidRDefault="006D74DB" w:rsidP="000B7217">
      <w:pPr>
        <w:pStyle w:val="Heading3"/>
        <w:rPr>
          <w:rFonts w:asciiTheme="minorHAnsi" w:hAnsiTheme="minorHAnsi" w:cstheme="minorHAnsi"/>
        </w:rPr>
      </w:pPr>
      <w:r>
        <w:rPr>
          <w:rFonts w:asciiTheme="minorHAnsi" w:hAnsiTheme="minorHAnsi" w:cstheme="minorHAnsi"/>
        </w:rPr>
        <w:lastRenderedPageBreak/>
        <w:t>1NC – Solvency</w:t>
      </w:r>
    </w:p>
    <w:p w14:paraId="4A2E5159" w14:textId="77777777" w:rsidR="000B7217" w:rsidRPr="00F026F7" w:rsidRDefault="000B7217" w:rsidP="000B7217">
      <w:pPr>
        <w:pStyle w:val="Heading4"/>
        <w:rPr>
          <w:rFonts w:asciiTheme="minorHAnsi" w:hAnsiTheme="minorHAnsi" w:cstheme="minorHAnsi"/>
        </w:rPr>
      </w:pPr>
      <w:bookmarkStart w:id="27" w:name="_Hlk78629590"/>
      <w:r w:rsidRPr="00F026F7">
        <w:rPr>
          <w:rFonts w:asciiTheme="minorHAnsi" w:hAnsiTheme="minorHAnsi" w:cstheme="minorHAnsi"/>
        </w:rPr>
        <w:t xml:space="preserve">This AFF </w:t>
      </w:r>
      <w:r w:rsidRPr="00F026F7">
        <w:rPr>
          <w:rFonts w:asciiTheme="minorHAnsi" w:hAnsiTheme="minorHAnsi" w:cstheme="minorHAnsi"/>
          <w:u w:val="single"/>
        </w:rPr>
        <w:t>sucks</w:t>
      </w:r>
      <w:r w:rsidRPr="00F026F7">
        <w:rPr>
          <w:rFonts w:asciiTheme="minorHAnsi" w:hAnsiTheme="minorHAnsi" w:cstheme="minorHAnsi"/>
        </w:rPr>
        <w:t xml:space="preserve">---vote NEG on </w:t>
      </w:r>
      <w:r w:rsidRPr="00F026F7">
        <w:rPr>
          <w:rFonts w:asciiTheme="minorHAnsi" w:hAnsiTheme="minorHAnsi" w:cstheme="minorHAnsi"/>
          <w:u w:val="single"/>
        </w:rPr>
        <w:t>presumption</w:t>
      </w:r>
      <w:r w:rsidRPr="00F026F7">
        <w:rPr>
          <w:rFonts w:asciiTheme="minorHAnsi" w:hAnsiTheme="minorHAnsi" w:cstheme="minorHAnsi"/>
        </w:rPr>
        <w:t>.</w:t>
      </w:r>
    </w:p>
    <w:p w14:paraId="6DF3B0BA" w14:textId="77777777" w:rsidR="000B7217" w:rsidRPr="00F026F7" w:rsidRDefault="000B7217" w:rsidP="000B7217">
      <w:pPr>
        <w:rPr>
          <w:rFonts w:asciiTheme="minorHAnsi" w:hAnsiTheme="minorHAnsi" w:cstheme="minorHAnsi"/>
        </w:rPr>
      </w:pPr>
      <w:r w:rsidRPr="00F026F7">
        <w:rPr>
          <w:rFonts w:asciiTheme="minorHAnsi" w:hAnsiTheme="minorHAnsi" w:cstheme="minorHAnsi"/>
        </w:rPr>
        <w:t>-- GBSD developed in response to modernization</w:t>
      </w:r>
    </w:p>
    <w:p w14:paraId="38CFBC5E" w14:textId="77777777" w:rsidR="000B7217" w:rsidRPr="00F026F7" w:rsidRDefault="000B7217" w:rsidP="000B7217">
      <w:pPr>
        <w:rPr>
          <w:rFonts w:asciiTheme="minorHAnsi" w:hAnsiTheme="minorHAnsi" w:cstheme="minorHAnsi"/>
        </w:rPr>
      </w:pPr>
      <w:r w:rsidRPr="00F026F7">
        <w:rPr>
          <w:rFonts w:asciiTheme="minorHAnsi" w:hAnsiTheme="minorHAnsi" w:cstheme="minorHAnsi"/>
        </w:rPr>
        <w:t>-- 50 years until operational</w:t>
      </w:r>
    </w:p>
    <w:p w14:paraId="147A321A" w14:textId="77777777" w:rsidR="000B7217" w:rsidRPr="00F026F7" w:rsidRDefault="000B7217" w:rsidP="000B7217">
      <w:pPr>
        <w:rPr>
          <w:rFonts w:asciiTheme="minorHAnsi" w:hAnsiTheme="minorHAnsi" w:cstheme="minorHAnsi"/>
        </w:rPr>
      </w:pPr>
      <w:r w:rsidRPr="00F026F7">
        <w:rPr>
          <w:rFonts w:asciiTheme="minorHAnsi" w:hAnsiTheme="minorHAnsi" w:cstheme="minorHAnsi"/>
        </w:rPr>
        <w:t>-- Minuteman IIIs are weak, vulnerable to cyberattack and energy weapons, and inflexible</w:t>
      </w:r>
    </w:p>
    <w:p w14:paraId="2EE0BBA8" w14:textId="77777777" w:rsidR="000B7217" w:rsidRPr="00F026F7" w:rsidRDefault="000B7217" w:rsidP="000B7217">
      <w:pPr>
        <w:rPr>
          <w:rFonts w:asciiTheme="minorHAnsi" w:hAnsiTheme="minorHAnsi" w:cstheme="minorHAnsi"/>
        </w:rPr>
      </w:pPr>
      <w:r w:rsidRPr="00F026F7">
        <w:rPr>
          <w:rFonts w:asciiTheme="minorHAnsi" w:hAnsiTheme="minorHAnsi" w:cstheme="minorHAnsi"/>
        </w:rPr>
        <w:t>-- Current rocket fuel will be dead by 2030</w:t>
      </w:r>
    </w:p>
    <w:p w14:paraId="7E8BD5F3" w14:textId="77777777" w:rsidR="000B7217" w:rsidRPr="00F026F7" w:rsidRDefault="000B7217" w:rsidP="000B7217">
      <w:pPr>
        <w:rPr>
          <w:rFonts w:asciiTheme="minorHAnsi" w:hAnsiTheme="minorHAnsi" w:cstheme="minorHAnsi"/>
        </w:rPr>
      </w:pPr>
      <w:r w:rsidRPr="00F026F7">
        <w:rPr>
          <w:rFonts w:asciiTheme="minorHAnsi" w:hAnsiTheme="minorHAnsi" w:cstheme="minorHAnsi"/>
        </w:rPr>
        <w:t>-- No one makes replacement parts anymore</w:t>
      </w:r>
    </w:p>
    <w:p w14:paraId="559BB4C6" w14:textId="77777777" w:rsidR="000B7217" w:rsidRPr="00F026F7" w:rsidRDefault="000B7217" w:rsidP="000B7217">
      <w:pPr>
        <w:rPr>
          <w:rFonts w:asciiTheme="minorHAnsi" w:hAnsiTheme="minorHAnsi" w:cstheme="minorHAnsi"/>
        </w:rPr>
      </w:pPr>
      <w:r w:rsidRPr="00F026F7">
        <w:rPr>
          <w:rFonts w:asciiTheme="minorHAnsi" w:hAnsiTheme="minorHAnsi" w:cstheme="minorHAnsi"/>
        </w:rPr>
        <w:t>-- Expensive upkeep</w:t>
      </w:r>
    </w:p>
    <w:p w14:paraId="5173068A" w14:textId="77777777" w:rsidR="000B7217" w:rsidRPr="00F026F7" w:rsidRDefault="000B7217" w:rsidP="000B7217">
      <w:pPr>
        <w:rPr>
          <w:rFonts w:asciiTheme="minorHAnsi" w:hAnsiTheme="minorHAnsi" w:cstheme="minorHAnsi"/>
        </w:rPr>
      </w:pPr>
      <w:r w:rsidRPr="00F026F7">
        <w:rPr>
          <w:rFonts w:asciiTheme="minorHAnsi" w:hAnsiTheme="minorHAnsi" w:cstheme="minorHAnsi"/>
        </w:rPr>
        <w:t>-- Literally running out of missiles</w:t>
      </w:r>
    </w:p>
    <w:p w14:paraId="44CECA94" w14:textId="77777777" w:rsidR="000B7217" w:rsidRPr="00F026F7" w:rsidRDefault="000B7217" w:rsidP="000B7217">
      <w:pPr>
        <w:rPr>
          <w:rFonts w:asciiTheme="minorHAnsi" w:hAnsiTheme="minorHAnsi" w:cstheme="minorHAnsi"/>
        </w:rPr>
      </w:pPr>
      <w:r w:rsidRPr="00F026F7">
        <w:rPr>
          <w:rFonts w:asciiTheme="minorHAnsi" w:hAnsiTheme="minorHAnsi" w:cstheme="minorHAnsi"/>
        </w:rPr>
        <w:t>-- Reduces leverage in arms control</w:t>
      </w:r>
    </w:p>
    <w:p w14:paraId="4C3E5F90" w14:textId="77777777" w:rsidR="000B7217" w:rsidRPr="00F026F7" w:rsidRDefault="000B7217" w:rsidP="000B7217">
      <w:pPr>
        <w:rPr>
          <w:rFonts w:asciiTheme="minorHAnsi" w:hAnsiTheme="minorHAnsi" w:cstheme="minorHAnsi"/>
        </w:rPr>
      </w:pPr>
      <w:r w:rsidRPr="00F026F7">
        <w:rPr>
          <w:rStyle w:val="Style13ptBold"/>
          <w:rFonts w:asciiTheme="minorHAnsi" w:hAnsiTheme="minorHAnsi" w:cstheme="minorHAnsi"/>
        </w:rPr>
        <w:t>Gunzinger 19</w:t>
      </w:r>
      <w:r w:rsidRPr="00F026F7">
        <w:rPr>
          <w:rFonts w:asciiTheme="minorHAnsi" w:hAnsiTheme="minorHAnsi" w:cstheme="minorHAnsi"/>
        </w:rPr>
        <w:t xml:space="preserve"> [Mark Gunzinger, former deputy assistant secretary of Defense for forces transformation and resources, is the new director for government programs and wargaming at the Mitchell Institute for Aerospace Studies. 7-2-2019, "Don’t Delay GBSD ICBMs; It’s Too Risky," Breaking Defense, accessed 7-22-2021, https://breakingdefense.com/2019/07/dont-delay-gbsd-icbms-its-too-risky/] //BY</w:t>
      </w:r>
    </w:p>
    <w:p w14:paraId="0FE50250" w14:textId="77777777" w:rsidR="000B7217" w:rsidRPr="00F026F7" w:rsidRDefault="000B7217" w:rsidP="000B7217">
      <w:pPr>
        <w:rPr>
          <w:rFonts w:asciiTheme="minorHAnsi" w:hAnsiTheme="minorHAnsi" w:cstheme="minorHAnsi"/>
          <w:sz w:val="16"/>
        </w:rPr>
      </w:pPr>
      <w:r w:rsidRPr="00F026F7">
        <w:rPr>
          <w:rStyle w:val="StyleUnderline"/>
          <w:rFonts w:asciiTheme="minorHAnsi" w:hAnsiTheme="minorHAnsi" w:cstheme="minorHAnsi"/>
        </w:rPr>
        <w:t>The Air Force will soon request industry proposals to develop and build the</w:t>
      </w:r>
      <w:r w:rsidRPr="00F026F7">
        <w:rPr>
          <w:rFonts w:asciiTheme="minorHAnsi" w:hAnsiTheme="minorHAnsi" w:cstheme="minorHAnsi"/>
          <w:sz w:val="16"/>
        </w:rPr>
        <w:t xml:space="preserve"> Ground Based Strategic Deterrent (</w:t>
      </w:r>
      <w:r w:rsidRPr="00F026F7">
        <w:rPr>
          <w:rStyle w:val="Emphasis"/>
          <w:rFonts w:asciiTheme="minorHAnsi" w:hAnsiTheme="minorHAnsi" w:cstheme="minorHAnsi"/>
        </w:rPr>
        <w:t>GBSD</w:t>
      </w:r>
      <w:r w:rsidRPr="00F026F7">
        <w:rPr>
          <w:rFonts w:asciiTheme="minorHAnsi" w:hAnsiTheme="minorHAnsi" w:cstheme="minorHAnsi"/>
          <w:sz w:val="16"/>
        </w:rPr>
        <w:t>), the nation’s next Intercontinental Ballistic Missile. The GBSD program will replace Minuteman III missiles first deployed in the 1970s and upgrade their aging launch facilities.</w:t>
      </w:r>
    </w:p>
    <w:p w14:paraId="5F967939" w14:textId="77777777" w:rsidR="000B7217" w:rsidRPr="00F026F7" w:rsidRDefault="000B7217" w:rsidP="000B7217">
      <w:pPr>
        <w:rPr>
          <w:rFonts w:asciiTheme="minorHAnsi" w:hAnsiTheme="minorHAnsi" w:cstheme="minorHAnsi"/>
          <w:sz w:val="16"/>
        </w:rPr>
      </w:pPr>
      <w:r w:rsidRPr="00F026F7">
        <w:rPr>
          <w:rStyle w:val="StyleUnderline"/>
          <w:rFonts w:asciiTheme="minorHAnsi" w:hAnsiTheme="minorHAnsi" w:cstheme="minorHAnsi"/>
        </w:rPr>
        <w:t xml:space="preserve">Russia’s and China’s aggressive nuclear weapons modernization programs </w:t>
      </w:r>
      <w:r w:rsidRPr="00F026F7">
        <w:rPr>
          <w:rStyle w:val="Emphasis"/>
          <w:rFonts w:asciiTheme="minorHAnsi" w:hAnsiTheme="minorHAnsi" w:cstheme="minorHAnsi"/>
        </w:rPr>
        <w:t>prompted</w:t>
      </w:r>
      <w:r w:rsidRPr="00F026F7">
        <w:rPr>
          <w:rStyle w:val="StyleUnderline"/>
          <w:rFonts w:asciiTheme="minorHAnsi" w:hAnsiTheme="minorHAnsi" w:cstheme="minorHAnsi"/>
        </w:rPr>
        <w:t xml:space="preserve"> the Obama administration to make the long-overdue decision to procure state-of-the-art GBSDs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They should begin to join the inventory in the late 2020s and </w:t>
      </w:r>
      <w:r w:rsidRPr="00F026F7">
        <w:rPr>
          <w:rStyle w:val="Emphasis"/>
          <w:rFonts w:asciiTheme="minorHAnsi" w:hAnsiTheme="minorHAnsi" w:cstheme="minorHAnsi"/>
        </w:rPr>
        <w:t>operate</w:t>
      </w:r>
      <w:r w:rsidRPr="00F026F7">
        <w:rPr>
          <w:rStyle w:val="StyleUnderline"/>
          <w:rFonts w:asciiTheme="minorHAnsi" w:hAnsiTheme="minorHAnsi" w:cstheme="minorHAnsi"/>
        </w:rPr>
        <w:t xml:space="preserve"> into the </w:t>
      </w:r>
      <w:r w:rsidRPr="00F026F7">
        <w:rPr>
          <w:rStyle w:val="Emphasis"/>
          <w:rFonts w:asciiTheme="minorHAnsi" w:hAnsiTheme="minorHAnsi" w:cstheme="minorHAnsi"/>
        </w:rPr>
        <w:t>2070s</w:t>
      </w:r>
      <w:r w:rsidRPr="00F026F7">
        <w:rPr>
          <w:rFonts w:asciiTheme="minorHAnsi" w:hAnsiTheme="minorHAnsi" w:cstheme="minorHAnsi"/>
          <w:sz w:val="16"/>
        </w:rPr>
        <w:t xml:space="preserve">. Some persistent </w:t>
      </w:r>
      <w:r w:rsidRPr="00F026F7">
        <w:rPr>
          <w:rStyle w:val="StyleUnderline"/>
          <w:rFonts w:asciiTheme="minorHAnsi" w:hAnsiTheme="minorHAnsi" w:cstheme="minorHAnsi"/>
        </w:rPr>
        <w:t>critics of modernizing</w:t>
      </w:r>
      <w:r w:rsidRPr="00F026F7">
        <w:rPr>
          <w:rFonts w:asciiTheme="minorHAnsi" w:hAnsiTheme="minorHAnsi" w:cstheme="minorHAnsi"/>
          <w:sz w:val="16"/>
        </w:rPr>
        <w:t xml:space="preserve"> the U.S. nuclear triad </w:t>
      </w:r>
      <w:r w:rsidRPr="00F026F7">
        <w:rPr>
          <w:rStyle w:val="StyleUnderline"/>
          <w:rFonts w:asciiTheme="minorHAnsi" w:hAnsiTheme="minorHAnsi" w:cstheme="minorHAnsi"/>
        </w:rPr>
        <w:t>have called to delay or even terminate the GBSD</w:t>
      </w:r>
      <w:r w:rsidRPr="00F026F7">
        <w:rPr>
          <w:rFonts w:asciiTheme="minorHAnsi" w:hAnsiTheme="minorHAnsi" w:cstheme="minorHAnsi"/>
          <w:sz w:val="16"/>
        </w:rPr>
        <w:t xml:space="preserve"> in favor of another extension of the Minuteman III’s service life. </w:t>
      </w:r>
      <w:r w:rsidRPr="00F026F7">
        <w:rPr>
          <w:rStyle w:val="StyleUnderline"/>
          <w:rFonts w:asciiTheme="minorHAnsi" w:hAnsiTheme="minorHAnsi" w:cstheme="minorHAnsi"/>
        </w:rPr>
        <w:t xml:space="preserve">Arguments for doing so do not make </w:t>
      </w:r>
      <w:r w:rsidRPr="00F026F7">
        <w:rPr>
          <w:rStyle w:val="Emphasis"/>
          <w:rFonts w:asciiTheme="minorHAnsi" w:hAnsiTheme="minorHAnsi" w:cstheme="minorHAnsi"/>
        </w:rPr>
        <w:t>strategic, technical, or economic sense</w:t>
      </w:r>
      <w:r w:rsidRPr="00F026F7">
        <w:rPr>
          <w:rFonts w:asciiTheme="minorHAnsi" w:hAnsiTheme="minorHAnsi" w:cstheme="minorHAnsi"/>
          <w:sz w:val="16"/>
        </w:rPr>
        <w:t xml:space="preserve">. In effect, </w:t>
      </w:r>
      <w:r w:rsidRPr="00F026F7">
        <w:rPr>
          <w:rStyle w:val="StyleUnderline"/>
          <w:rFonts w:asciiTheme="minorHAnsi" w:hAnsiTheme="minorHAnsi" w:cstheme="minorHAnsi"/>
        </w:rPr>
        <w:t xml:space="preserve">a GBSD program slip or cancellation would be tantamount to a decision to </w:t>
      </w:r>
      <w:r w:rsidRPr="00F026F7">
        <w:rPr>
          <w:rStyle w:val="Emphasis"/>
          <w:rFonts w:asciiTheme="minorHAnsi" w:hAnsiTheme="minorHAnsi" w:cstheme="minorHAnsi"/>
        </w:rPr>
        <w:t>unilaterally giving up one leg</w:t>
      </w:r>
      <w:r w:rsidRPr="00F026F7">
        <w:rPr>
          <w:rStyle w:val="StyleUnderline"/>
          <w:rFonts w:asciiTheme="minorHAnsi" w:hAnsiTheme="minorHAnsi" w:cstheme="minorHAnsi"/>
        </w:rPr>
        <w:t xml:space="preserve"> of our nation’s </w:t>
      </w:r>
      <w:r w:rsidRPr="00F026F7">
        <w:rPr>
          <w:rStyle w:val="Emphasis"/>
          <w:rFonts w:asciiTheme="minorHAnsi" w:hAnsiTheme="minorHAnsi" w:cstheme="minorHAnsi"/>
        </w:rPr>
        <w:t>triad</w:t>
      </w:r>
      <w:r w:rsidRPr="00F026F7">
        <w:rPr>
          <w:rFonts w:asciiTheme="minorHAnsi" w:hAnsiTheme="minorHAnsi" w:cstheme="minorHAnsi"/>
          <w:sz w:val="16"/>
        </w:rPr>
        <w:t>.</w:t>
      </w:r>
    </w:p>
    <w:p w14:paraId="2AB56875" w14:textId="77777777" w:rsidR="000B7217" w:rsidRPr="00F026F7" w:rsidRDefault="000B7217" w:rsidP="000B7217">
      <w:pPr>
        <w:rPr>
          <w:rFonts w:asciiTheme="minorHAnsi" w:hAnsiTheme="minorHAnsi" w:cstheme="minorHAnsi"/>
          <w:sz w:val="16"/>
        </w:rPr>
      </w:pPr>
      <w:r w:rsidRPr="00F026F7">
        <w:rPr>
          <w:rStyle w:val="StyleUnderline"/>
          <w:rFonts w:asciiTheme="minorHAnsi" w:hAnsiTheme="minorHAnsi" w:cstheme="minorHAnsi"/>
        </w:rPr>
        <w:t>The nation’s ICBM force of 400</w:t>
      </w:r>
      <w:r w:rsidRPr="00F026F7">
        <w:rPr>
          <w:rFonts w:asciiTheme="minorHAnsi" w:hAnsiTheme="minorHAnsi" w:cstheme="minorHAnsi"/>
          <w:sz w:val="16"/>
        </w:rPr>
        <w:t xml:space="preserve"> operationally deployed </w:t>
      </w:r>
      <w:r w:rsidRPr="00F026F7">
        <w:rPr>
          <w:rStyle w:val="StyleUnderline"/>
          <w:rFonts w:asciiTheme="minorHAnsi" w:hAnsiTheme="minorHAnsi" w:cstheme="minorHAnsi"/>
        </w:rPr>
        <w:t>Minuteman IIIs and 45 launch centers dispersed over five states provides a unique set of capabilities to deter adversaries from credibly threatening or confidently planning a nuclear strike</w:t>
      </w:r>
      <w:r w:rsidRPr="00F026F7">
        <w:rPr>
          <w:rFonts w:asciiTheme="minorHAnsi" w:hAnsiTheme="minorHAnsi" w:cstheme="minorHAnsi"/>
          <w:sz w:val="16"/>
        </w:rPr>
        <w:t xml:space="preserve">. </w:t>
      </w:r>
      <w:r w:rsidRPr="00F026F7">
        <w:rPr>
          <w:rStyle w:val="StyleUnderline"/>
          <w:rFonts w:asciiTheme="minorHAnsi" w:hAnsiTheme="minorHAnsi" w:cstheme="minorHAnsi"/>
        </w:rPr>
        <w:t>Without it, an adversary would only need to attack three bomber bases and two submarine bases to eliminate most of the remaining U.S. nuclear force</w:t>
      </w:r>
      <w:r w:rsidRPr="00F026F7">
        <w:rPr>
          <w:rFonts w:asciiTheme="minorHAnsi" w:hAnsiTheme="minorHAnsi" w:cstheme="minorHAnsi"/>
          <w:sz w:val="16"/>
        </w:rPr>
        <w:t xml:space="preserve">, thus </w:t>
      </w:r>
      <w:r w:rsidRPr="00F026F7">
        <w:rPr>
          <w:rStyle w:val="StyleUnderline"/>
          <w:rFonts w:asciiTheme="minorHAnsi" w:hAnsiTheme="minorHAnsi" w:cstheme="minorHAnsi"/>
        </w:rPr>
        <w:t>increasing its incentive to consider a disarming first strike in a crisis</w:t>
      </w:r>
      <w:r w:rsidRPr="00F026F7">
        <w:rPr>
          <w:rFonts w:asciiTheme="minorHAnsi" w:hAnsiTheme="minorHAnsi" w:cstheme="minorHAnsi"/>
          <w:sz w:val="16"/>
        </w:rPr>
        <w:t xml:space="preserve">. </w:t>
      </w:r>
    </w:p>
    <w:p w14:paraId="0C7527CD" w14:textId="77777777" w:rsidR="000B7217" w:rsidRPr="00F026F7" w:rsidRDefault="000B7217" w:rsidP="000B7217">
      <w:pPr>
        <w:rPr>
          <w:rFonts w:asciiTheme="minorHAnsi" w:hAnsiTheme="minorHAnsi" w:cstheme="minorHAnsi"/>
          <w:sz w:val="16"/>
        </w:rPr>
      </w:pPr>
      <w:r w:rsidRPr="00F026F7">
        <w:rPr>
          <w:rStyle w:val="StyleUnderline"/>
          <w:rFonts w:asciiTheme="minorHAnsi" w:hAnsiTheme="minorHAnsi" w:cstheme="minorHAnsi"/>
        </w:rPr>
        <w:t xml:space="preserve">A </w:t>
      </w:r>
      <w:r w:rsidRPr="00F026F7">
        <w:rPr>
          <w:rStyle w:val="Emphasis"/>
          <w:rFonts w:asciiTheme="minorHAnsi" w:hAnsiTheme="minorHAnsi" w:cstheme="minorHAnsi"/>
        </w:rPr>
        <w:t>variety of factors</w:t>
      </w:r>
      <w:r w:rsidRPr="00F026F7">
        <w:rPr>
          <w:rStyle w:val="StyleUnderline"/>
          <w:rFonts w:asciiTheme="minorHAnsi" w:hAnsiTheme="minorHAnsi" w:cstheme="minorHAnsi"/>
        </w:rPr>
        <w:t xml:space="preserve"> mandate fielding the replacement</w:t>
      </w:r>
      <w:r w:rsidRPr="00F026F7">
        <w:rPr>
          <w:rFonts w:asciiTheme="minorHAnsi" w:hAnsiTheme="minorHAnsi" w:cstheme="minorHAnsi"/>
          <w:sz w:val="16"/>
        </w:rPr>
        <w:t xml:space="preserve">. First, </w:t>
      </w:r>
      <w:r w:rsidRPr="00F026F7">
        <w:rPr>
          <w:rStyle w:val="StyleUnderline"/>
          <w:rFonts w:asciiTheme="minorHAnsi" w:hAnsiTheme="minorHAnsi" w:cstheme="minorHAnsi"/>
        </w:rPr>
        <w:t xml:space="preserve">the Pentagon is </w:t>
      </w:r>
      <w:r w:rsidRPr="00F026F7">
        <w:rPr>
          <w:rStyle w:val="Emphasis"/>
          <w:rFonts w:asciiTheme="minorHAnsi" w:hAnsiTheme="minorHAnsi" w:cstheme="minorHAnsi"/>
        </w:rPr>
        <w:t>rightfully concerned</w:t>
      </w:r>
      <w:r w:rsidRPr="00F026F7">
        <w:rPr>
          <w:rStyle w:val="StyleUnderline"/>
          <w:rFonts w:asciiTheme="minorHAnsi" w:hAnsiTheme="minorHAnsi" w:cstheme="minorHAnsi"/>
        </w:rPr>
        <w:t xml:space="preserve"> about the effectiveness of an ICBM designed half a century ago</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Missile defenses are now more difficult to penetrate, </w:t>
      </w:r>
      <w:r w:rsidRPr="00F026F7">
        <w:rPr>
          <w:rStyle w:val="Emphasis"/>
          <w:rFonts w:asciiTheme="minorHAnsi" w:hAnsiTheme="minorHAnsi" w:cstheme="minorHAnsi"/>
        </w:rPr>
        <w:t>cyber threats</w:t>
      </w:r>
      <w:r w:rsidRPr="00F026F7">
        <w:rPr>
          <w:rStyle w:val="StyleUnderline"/>
          <w:rFonts w:asciiTheme="minorHAnsi" w:hAnsiTheme="minorHAnsi" w:cstheme="minorHAnsi"/>
        </w:rPr>
        <w:t xml:space="preserve"> are increasing, and electronic warfare and directed energy weapons pose new challenges to the Minuteman III’s survivability</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 need for additional </w:t>
      </w:r>
      <w:r w:rsidRPr="00F026F7">
        <w:rPr>
          <w:rStyle w:val="Emphasis"/>
          <w:rFonts w:asciiTheme="minorHAnsi" w:hAnsiTheme="minorHAnsi" w:cstheme="minorHAnsi"/>
        </w:rPr>
        <w:t>targeting flexibility</w:t>
      </w:r>
      <w:r w:rsidRPr="00F026F7">
        <w:rPr>
          <w:rStyle w:val="StyleUnderline"/>
          <w:rFonts w:asciiTheme="minorHAnsi" w:hAnsiTheme="minorHAnsi" w:cstheme="minorHAnsi"/>
        </w:rPr>
        <w:t xml:space="preserve"> will also increase as</w:t>
      </w:r>
      <w:r w:rsidRPr="00F026F7">
        <w:rPr>
          <w:rFonts w:asciiTheme="minorHAnsi" w:hAnsiTheme="minorHAnsi" w:cstheme="minorHAnsi"/>
          <w:sz w:val="16"/>
        </w:rPr>
        <w:t xml:space="preserve"> nuclear </w:t>
      </w:r>
      <w:r w:rsidRPr="00F026F7">
        <w:rPr>
          <w:rStyle w:val="StyleUnderline"/>
          <w:rFonts w:asciiTheme="minorHAnsi" w:hAnsiTheme="minorHAnsi" w:cstheme="minorHAnsi"/>
        </w:rPr>
        <w:t>proliferation continues</w:t>
      </w:r>
      <w:r w:rsidRPr="00F026F7">
        <w:rPr>
          <w:rFonts w:asciiTheme="minorHAnsi" w:hAnsiTheme="minorHAnsi" w:cstheme="minorHAnsi"/>
          <w:sz w:val="16"/>
        </w:rPr>
        <w:t>. The 2018 Nuclear Posture Review put it starkly: “</w:t>
      </w:r>
      <w:r w:rsidRPr="00F026F7">
        <w:rPr>
          <w:rStyle w:val="StyleUnderline"/>
          <w:rFonts w:asciiTheme="minorHAnsi" w:hAnsiTheme="minorHAnsi" w:cstheme="minorHAnsi"/>
        </w:rPr>
        <w:t xml:space="preserve">The Minuteman III service life </w:t>
      </w:r>
      <w:r w:rsidRPr="00F026F7">
        <w:rPr>
          <w:rStyle w:val="Emphasis"/>
          <w:rFonts w:asciiTheme="minorHAnsi" w:hAnsiTheme="minorHAnsi" w:cstheme="minorHAnsi"/>
        </w:rPr>
        <w:t>cannot be extended further</w:t>
      </w:r>
      <w:r w:rsidRPr="00F026F7">
        <w:rPr>
          <w:rFonts w:asciiTheme="minorHAnsi" w:hAnsiTheme="minorHAnsi" w:cstheme="minorHAnsi"/>
          <w:sz w:val="16"/>
        </w:rPr>
        <w:t xml:space="preserve">… In addition, </w:t>
      </w:r>
      <w:r w:rsidRPr="00F026F7">
        <w:rPr>
          <w:rStyle w:val="StyleUnderline"/>
          <w:rFonts w:asciiTheme="minorHAnsi" w:hAnsiTheme="minorHAnsi" w:cstheme="minorHAnsi"/>
        </w:rPr>
        <w:t xml:space="preserve">Minuteman III will have </w:t>
      </w:r>
      <w:r w:rsidRPr="00F026F7">
        <w:rPr>
          <w:rStyle w:val="Emphasis"/>
          <w:rFonts w:asciiTheme="minorHAnsi" w:hAnsiTheme="minorHAnsi" w:cstheme="minorHAnsi"/>
        </w:rPr>
        <w:t>increasing difficulty</w:t>
      </w:r>
      <w:r w:rsidRPr="00F026F7">
        <w:rPr>
          <w:rStyle w:val="StyleUnderline"/>
          <w:rFonts w:asciiTheme="minorHAnsi" w:hAnsiTheme="minorHAnsi" w:cstheme="minorHAnsi"/>
        </w:rPr>
        <w:t xml:space="preserve"> penetrating future adversary defenses</w:t>
      </w:r>
      <w:r w:rsidRPr="00F026F7">
        <w:rPr>
          <w:rFonts w:asciiTheme="minorHAnsi" w:hAnsiTheme="minorHAnsi" w:cstheme="minorHAnsi"/>
          <w:sz w:val="16"/>
        </w:rPr>
        <w:t>.”</w:t>
      </w:r>
    </w:p>
    <w:p w14:paraId="0584880B" w14:textId="77777777" w:rsidR="000B7217" w:rsidRPr="00F026F7" w:rsidRDefault="000B7217" w:rsidP="000B7217">
      <w:pPr>
        <w:rPr>
          <w:rFonts w:asciiTheme="minorHAnsi" w:hAnsiTheme="minorHAnsi" w:cstheme="minorHAnsi"/>
          <w:sz w:val="16"/>
        </w:rPr>
      </w:pPr>
      <w:r w:rsidRPr="00F026F7">
        <w:rPr>
          <w:rFonts w:asciiTheme="minorHAnsi" w:hAnsiTheme="minorHAnsi" w:cstheme="minorHAnsi"/>
          <w:sz w:val="16"/>
        </w:rPr>
        <w:lastRenderedPageBreak/>
        <w:t xml:space="preserve">Second, </w:t>
      </w:r>
      <w:r w:rsidRPr="00F026F7">
        <w:rPr>
          <w:rStyle w:val="StyleUnderline"/>
          <w:rFonts w:asciiTheme="minorHAnsi" w:hAnsiTheme="minorHAnsi" w:cstheme="minorHAnsi"/>
        </w:rPr>
        <w:t xml:space="preserve">the solid rocket fuel in the Minuteman III’s lower stages will </w:t>
      </w:r>
      <w:r w:rsidRPr="00F026F7">
        <w:rPr>
          <w:rStyle w:val="Emphasis"/>
          <w:rFonts w:asciiTheme="minorHAnsi" w:hAnsiTheme="minorHAnsi" w:cstheme="minorHAnsi"/>
        </w:rPr>
        <w:t>degrade</w:t>
      </w:r>
      <w:r w:rsidRPr="00F026F7">
        <w:rPr>
          <w:rStyle w:val="StyleUnderline"/>
          <w:rFonts w:asciiTheme="minorHAnsi" w:hAnsiTheme="minorHAnsi" w:cstheme="minorHAnsi"/>
        </w:rPr>
        <w:t xml:space="preserve"> by the </w:t>
      </w:r>
      <w:r w:rsidRPr="00F026F7">
        <w:rPr>
          <w:rStyle w:val="Emphasis"/>
          <w:rFonts w:asciiTheme="minorHAnsi" w:hAnsiTheme="minorHAnsi" w:cstheme="minorHAnsi"/>
        </w:rPr>
        <w:t>2030 timeframe</w:t>
      </w:r>
      <w:r w:rsidRPr="00F026F7">
        <w:rPr>
          <w:rFonts w:asciiTheme="minorHAnsi" w:hAnsiTheme="minorHAnsi" w:cstheme="minorHAnsi"/>
          <w:sz w:val="16"/>
        </w:rPr>
        <w:t xml:space="preserve">, thus </w:t>
      </w:r>
      <w:r w:rsidRPr="00F026F7">
        <w:rPr>
          <w:rStyle w:val="StyleUnderline"/>
          <w:rFonts w:asciiTheme="minorHAnsi" w:hAnsiTheme="minorHAnsi" w:cstheme="minorHAnsi"/>
        </w:rPr>
        <w:t>requiring them to be scrubbed and refueled</w:t>
      </w:r>
      <w:r w:rsidRPr="00F026F7">
        <w:rPr>
          <w:rFonts w:asciiTheme="minorHAnsi" w:hAnsiTheme="minorHAnsi" w:cstheme="minorHAnsi"/>
          <w:sz w:val="16"/>
        </w:rPr>
        <w:t xml:space="preserve">. Based on previous life extension programs, </w:t>
      </w:r>
      <w:r w:rsidRPr="00F026F7">
        <w:rPr>
          <w:rStyle w:val="StyleUnderline"/>
          <w:rFonts w:asciiTheme="minorHAnsi" w:hAnsiTheme="minorHAnsi" w:cstheme="minorHAnsi"/>
        </w:rPr>
        <w:t xml:space="preserve">some of these stages may not fit together after this process and would </w:t>
      </w:r>
      <w:r w:rsidRPr="00F026F7">
        <w:rPr>
          <w:rStyle w:val="Emphasis"/>
          <w:rFonts w:asciiTheme="minorHAnsi" w:hAnsiTheme="minorHAnsi" w:cstheme="minorHAnsi"/>
        </w:rPr>
        <w:t>need to be replaced</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This is a </w:t>
      </w:r>
      <w:r w:rsidRPr="00F026F7">
        <w:rPr>
          <w:rStyle w:val="Emphasis"/>
          <w:rFonts w:asciiTheme="minorHAnsi" w:hAnsiTheme="minorHAnsi" w:cstheme="minorHAnsi"/>
        </w:rPr>
        <w:t>significant concern</w:t>
      </w:r>
      <w:r w:rsidRPr="00F026F7">
        <w:rPr>
          <w:rFonts w:asciiTheme="minorHAnsi" w:hAnsiTheme="minorHAnsi" w:cstheme="minorHAnsi"/>
          <w:sz w:val="16"/>
        </w:rPr>
        <w:t xml:space="preserve">, since </w:t>
      </w:r>
      <w:r w:rsidRPr="00F026F7">
        <w:rPr>
          <w:rStyle w:val="Emphasis"/>
          <w:rFonts w:asciiTheme="minorHAnsi" w:hAnsiTheme="minorHAnsi" w:cstheme="minorHAnsi"/>
        </w:rPr>
        <w:t>no one makes these any more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 Minuteman III’s third stage, which is constructed of composite materials, </w:t>
      </w:r>
      <w:r w:rsidRPr="00F026F7">
        <w:rPr>
          <w:rStyle w:val="Emphasis"/>
          <w:rFonts w:asciiTheme="minorHAnsi" w:hAnsiTheme="minorHAnsi" w:cstheme="minorHAnsi"/>
        </w:rPr>
        <w:t>cannot be washed out</w:t>
      </w:r>
      <w:r w:rsidRPr="00F026F7">
        <w:rPr>
          <w:rStyle w:val="StyleUnderline"/>
          <w:rFonts w:asciiTheme="minorHAnsi" w:hAnsiTheme="minorHAnsi" w:cstheme="minorHAnsi"/>
        </w:rPr>
        <w:t xml:space="preserve"> and would also need to be </w:t>
      </w:r>
      <w:r w:rsidRPr="00F026F7">
        <w:rPr>
          <w:rStyle w:val="Emphasis"/>
          <w:rFonts w:asciiTheme="minorHAnsi" w:hAnsiTheme="minorHAnsi" w:cstheme="minorHAnsi"/>
        </w:rPr>
        <w:t>replaced</w:t>
      </w:r>
      <w:r w:rsidRPr="00F026F7">
        <w:rPr>
          <w:rFonts w:asciiTheme="minorHAnsi" w:hAnsiTheme="minorHAnsi" w:cstheme="minorHAnsi"/>
          <w:sz w:val="16"/>
        </w:rPr>
        <w:t xml:space="preserve">. Moreover, </w:t>
      </w:r>
      <w:r w:rsidRPr="00F026F7">
        <w:rPr>
          <w:rStyle w:val="StyleUnderline"/>
          <w:rFonts w:asciiTheme="minorHAnsi" w:hAnsiTheme="minorHAnsi" w:cstheme="minorHAnsi"/>
        </w:rPr>
        <w:t xml:space="preserve">a GBSD program delay would require the Air Force to replace </w:t>
      </w:r>
      <w:r w:rsidRPr="00F026F7">
        <w:rPr>
          <w:rStyle w:val="Emphasis"/>
          <w:rFonts w:asciiTheme="minorHAnsi" w:hAnsiTheme="minorHAnsi" w:cstheme="minorHAnsi"/>
        </w:rPr>
        <w:t>critical components</w:t>
      </w:r>
      <w:r w:rsidRPr="00F026F7">
        <w:rPr>
          <w:rStyle w:val="StyleUnderline"/>
          <w:rFonts w:asciiTheme="minorHAnsi" w:hAnsiTheme="minorHAnsi" w:cstheme="minorHAnsi"/>
        </w:rPr>
        <w:t xml:space="preserve"> in the Minuteman III’s guidance system that will reach the end of their service lives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These and other efforts to maintain the Minuteman III beyond its scheduled replacement date would cost </w:t>
      </w:r>
      <w:r w:rsidRPr="00F026F7">
        <w:rPr>
          <w:rStyle w:val="Emphasis"/>
          <w:rFonts w:asciiTheme="minorHAnsi" w:hAnsiTheme="minorHAnsi" w:cstheme="minorHAnsi"/>
        </w:rPr>
        <w:t>billions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More importantly, they would not meet DoD’s </w:t>
      </w:r>
      <w:r w:rsidRPr="00F026F7">
        <w:rPr>
          <w:rStyle w:val="Emphasis"/>
          <w:rFonts w:asciiTheme="minorHAnsi" w:hAnsiTheme="minorHAnsi" w:cstheme="minorHAnsi"/>
        </w:rPr>
        <w:t>future requirements</w:t>
      </w:r>
      <w:r w:rsidRPr="00F026F7">
        <w:rPr>
          <w:rFonts w:asciiTheme="minorHAnsi" w:hAnsiTheme="minorHAnsi" w:cstheme="minorHAnsi"/>
          <w:sz w:val="16"/>
        </w:rPr>
        <w:t xml:space="preserve">. </w:t>
      </w:r>
    </w:p>
    <w:p w14:paraId="4863B3AF" w14:textId="77777777" w:rsidR="000B7217" w:rsidRPr="00F026F7" w:rsidRDefault="000B7217" w:rsidP="000B7217">
      <w:pPr>
        <w:rPr>
          <w:rFonts w:asciiTheme="minorHAnsi" w:hAnsiTheme="minorHAnsi" w:cstheme="minorHAnsi"/>
          <w:sz w:val="16"/>
        </w:rPr>
      </w:pPr>
      <w:r w:rsidRPr="00F026F7">
        <w:rPr>
          <w:rFonts w:asciiTheme="minorHAnsi" w:hAnsiTheme="minorHAnsi" w:cstheme="minorHAnsi"/>
          <w:sz w:val="16"/>
        </w:rPr>
        <w:t xml:space="preserve">Third, </w:t>
      </w:r>
      <w:r w:rsidRPr="00F026F7">
        <w:rPr>
          <w:rStyle w:val="StyleUnderline"/>
          <w:rFonts w:asciiTheme="minorHAnsi" w:hAnsiTheme="minorHAnsi" w:cstheme="minorHAnsi"/>
        </w:rPr>
        <w:t xml:space="preserve">delaying the GBSD does not make </w:t>
      </w:r>
      <w:r w:rsidRPr="00F026F7">
        <w:rPr>
          <w:rStyle w:val="Emphasis"/>
          <w:rFonts w:asciiTheme="minorHAnsi" w:hAnsiTheme="minorHAnsi" w:cstheme="minorHAnsi"/>
        </w:rPr>
        <w:t>economic sense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New ICBMs will </w:t>
      </w:r>
      <w:r w:rsidRPr="00F026F7">
        <w:rPr>
          <w:rStyle w:val="Emphasis"/>
          <w:rFonts w:asciiTheme="minorHAnsi" w:hAnsiTheme="minorHAnsi" w:cstheme="minorHAnsi"/>
        </w:rPr>
        <w:t>begin to enter service</w:t>
      </w:r>
      <w:r w:rsidRPr="00F026F7">
        <w:rPr>
          <w:rStyle w:val="StyleUnderline"/>
          <w:rFonts w:asciiTheme="minorHAnsi" w:hAnsiTheme="minorHAnsi" w:cstheme="minorHAnsi"/>
        </w:rPr>
        <w:t xml:space="preserve"> before the Minuteman III becomes unserviceable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A GBSD delay would require spending </w:t>
      </w:r>
      <w:r w:rsidRPr="00F026F7">
        <w:rPr>
          <w:rStyle w:val="Emphasis"/>
          <w:rFonts w:asciiTheme="minorHAnsi" w:hAnsiTheme="minorHAnsi" w:cstheme="minorHAnsi"/>
        </w:rPr>
        <w:t>billions of dollars</w:t>
      </w:r>
      <w:r w:rsidRPr="00F026F7">
        <w:rPr>
          <w:rStyle w:val="StyleUnderline"/>
          <w:rFonts w:asciiTheme="minorHAnsi" w:hAnsiTheme="minorHAnsi" w:cstheme="minorHAnsi"/>
        </w:rPr>
        <w:t xml:space="preserve"> on </w:t>
      </w:r>
      <w:r w:rsidRPr="00F026F7">
        <w:rPr>
          <w:rStyle w:val="Emphasis"/>
          <w:rFonts w:asciiTheme="minorHAnsi" w:hAnsiTheme="minorHAnsi" w:cstheme="minorHAnsi"/>
        </w:rPr>
        <w:t>band-aid fixes</w:t>
      </w:r>
      <w:r w:rsidRPr="00F026F7">
        <w:rPr>
          <w:rStyle w:val="StyleUnderline"/>
          <w:rFonts w:asciiTheme="minorHAnsi" w:hAnsiTheme="minorHAnsi" w:cstheme="minorHAnsi"/>
        </w:rPr>
        <w:t xml:space="preserve"> to </w:t>
      </w:r>
      <w:r w:rsidRPr="00F026F7">
        <w:rPr>
          <w:rStyle w:val="Emphasis"/>
          <w:rFonts w:asciiTheme="minorHAnsi" w:hAnsiTheme="minorHAnsi" w:cstheme="minorHAnsi"/>
        </w:rPr>
        <w:t>maintain</w:t>
      </w:r>
      <w:r w:rsidRPr="00F026F7">
        <w:rPr>
          <w:rStyle w:val="StyleUnderline"/>
          <w:rFonts w:asciiTheme="minorHAnsi" w:hAnsiTheme="minorHAnsi" w:cstheme="minorHAnsi"/>
        </w:rPr>
        <w:t xml:space="preserve"> the Minuteman III, despite analysis provided to Congress that it would actually </w:t>
      </w:r>
      <w:r w:rsidRPr="00F026F7">
        <w:rPr>
          <w:rStyle w:val="Emphasis"/>
          <w:rFonts w:asciiTheme="minorHAnsi" w:hAnsiTheme="minorHAnsi" w:cstheme="minorHAnsi"/>
        </w:rPr>
        <w:t>cost less</w:t>
      </w:r>
      <w:r w:rsidRPr="00F026F7">
        <w:rPr>
          <w:rStyle w:val="StyleUnderline"/>
          <w:rFonts w:asciiTheme="minorHAnsi" w:hAnsiTheme="minorHAnsi" w:cstheme="minorHAnsi"/>
        </w:rPr>
        <w:t xml:space="preserve"> to </w:t>
      </w:r>
      <w:r w:rsidRPr="00F026F7">
        <w:rPr>
          <w:rStyle w:val="Emphasis"/>
          <w:rFonts w:asciiTheme="minorHAnsi" w:hAnsiTheme="minorHAnsi" w:cstheme="minorHAnsi"/>
        </w:rPr>
        <w:t>buy and sustain</w:t>
      </w:r>
      <w:r w:rsidRPr="00F026F7">
        <w:rPr>
          <w:rStyle w:val="StyleUnderline"/>
          <w:rFonts w:asciiTheme="minorHAnsi" w:hAnsiTheme="minorHAnsi" w:cstheme="minorHAnsi"/>
        </w:rPr>
        <w:t xml:space="preserve"> the </w:t>
      </w:r>
      <w:r w:rsidRPr="00F026F7">
        <w:rPr>
          <w:rStyle w:val="Emphasis"/>
          <w:rFonts w:asciiTheme="minorHAnsi" w:hAnsiTheme="minorHAnsi" w:cstheme="minorHAnsi"/>
        </w:rPr>
        <w:t>GBSD</w:t>
      </w:r>
      <w:r w:rsidRPr="00F026F7">
        <w:rPr>
          <w:rStyle w:val="StyleUnderline"/>
          <w:rFonts w:asciiTheme="minorHAnsi" w:hAnsiTheme="minorHAnsi" w:cstheme="minorHAnsi"/>
        </w:rPr>
        <w:t xml:space="preserve"> over time</w:t>
      </w:r>
      <w:r w:rsidRPr="00F026F7">
        <w:rPr>
          <w:rFonts w:asciiTheme="minorHAnsi" w:hAnsiTheme="minorHAnsi" w:cstheme="minorHAnsi"/>
          <w:sz w:val="16"/>
        </w:rPr>
        <w:t xml:space="preserve">. </w:t>
      </w:r>
    </w:p>
    <w:p w14:paraId="33F1286D" w14:textId="77777777" w:rsidR="000B7217" w:rsidRPr="00F026F7" w:rsidRDefault="000B7217" w:rsidP="000B7217">
      <w:pPr>
        <w:rPr>
          <w:rFonts w:asciiTheme="minorHAnsi" w:hAnsiTheme="minorHAnsi" w:cstheme="minorHAnsi"/>
          <w:sz w:val="16"/>
        </w:rPr>
      </w:pPr>
      <w:r w:rsidRPr="00F026F7">
        <w:rPr>
          <w:rFonts w:asciiTheme="minorHAnsi" w:hAnsiTheme="minorHAnsi" w:cstheme="minorHAnsi"/>
          <w:sz w:val="16"/>
        </w:rPr>
        <w:t xml:space="preserve">Finally, </w:t>
      </w:r>
      <w:r w:rsidRPr="00F026F7">
        <w:rPr>
          <w:rStyle w:val="StyleUnderline"/>
          <w:rFonts w:asciiTheme="minorHAnsi" w:hAnsiTheme="minorHAnsi" w:cstheme="minorHAnsi"/>
        </w:rPr>
        <w:t xml:space="preserve">life extension programs would not resolve the impending Minuteman III </w:t>
      </w:r>
      <w:r w:rsidRPr="00F026F7">
        <w:rPr>
          <w:rStyle w:val="Emphasis"/>
          <w:rFonts w:asciiTheme="minorHAnsi" w:hAnsiTheme="minorHAnsi" w:cstheme="minorHAnsi"/>
        </w:rPr>
        <w:t>inventory shortfall</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There are now approximately </w:t>
      </w:r>
      <w:r w:rsidRPr="00F026F7">
        <w:rPr>
          <w:rStyle w:val="Emphasis"/>
          <w:rFonts w:asciiTheme="minorHAnsi" w:hAnsiTheme="minorHAnsi" w:cstheme="minorHAnsi"/>
        </w:rPr>
        <w:t>500</w:t>
      </w:r>
      <w:r w:rsidRPr="00F026F7">
        <w:rPr>
          <w:rStyle w:val="StyleUnderline"/>
          <w:rFonts w:asciiTheme="minorHAnsi" w:hAnsiTheme="minorHAnsi" w:cstheme="minorHAnsi"/>
        </w:rPr>
        <w:t xml:space="preserve"> Minuteman III missiles</w:t>
      </w:r>
      <w:r w:rsidRPr="00F026F7">
        <w:rPr>
          <w:rFonts w:asciiTheme="minorHAnsi" w:hAnsiTheme="minorHAnsi" w:cstheme="minorHAnsi"/>
          <w:sz w:val="16"/>
        </w:rPr>
        <w:t xml:space="preserve">. To ensure the aging weapon system works, </w:t>
      </w:r>
      <w:r w:rsidRPr="00F026F7">
        <w:rPr>
          <w:rStyle w:val="StyleUnderline"/>
          <w:rFonts w:asciiTheme="minorHAnsi" w:hAnsiTheme="minorHAnsi" w:cstheme="minorHAnsi"/>
        </w:rPr>
        <w:t xml:space="preserve">the Air Force conducts </w:t>
      </w:r>
      <w:r w:rsidRPr="00F026F7">
        <w:rPr>
          <w:rStyle w:val="Emphasis"/>
          <w:rFonts w:asciiTheme="minorHAnsi" w:hAnsiTheme="minorHAnsi" w:cstheme="minorHAnsi"/>
        </w:rPr>
        <w:t>four to five test launches per year</w:t>
      </w:r>
      <w:r w:rsidRPr="00F026F7">
        <w:rPr>
          <w:rFonts w:asciiTheme="minorHAnsi" w:hAnsiTheme="minorHAnsi" w:cstheme="minorHAnsi"/>
          <w:sz w:val="16"/>
        </w:rPr>
        <w:t xml:space="preserve">. Should the GBSD be delayed, </w:t>
      </w:r>
      <w:r w:rsidRPr="00F026F7">
        <w:rPr>
          <w:rStyle w:val="StyleUnderline"/>
          <w:rFonts w:asciiTheme="minorHAnsi" w:hAnsiTheme="minorHAnsi" w:cstheme="minorHAnsi"/>
        </w:rPr>
        <w:t xml:space="preserve">a combination of </w:t>
      </w:r>
      <w:r w:rsidRPr="00F026F7">
        <w:rPr>
          <w:rStyle w:val="Emphasis"/>
          <w:rFonts w:asciiTheme="minorHAnsi" w:hAnsiTheme="minorHAnsi" w:cstheme="minorHAnsi"/>
        </w:rPr>
        <w:t>test launches</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attrition</w:t>
      </w:r>
      <w:r w:rsidRPr="00F026F7">
        <w:rPr>
          <w:rStyle w:val="StyleUnderline"/>
          <w:rFonts w:asciiTheme="minorHAnsi" w:hAnsiTheme="minorHAnsi" w:cstheme="minorHAnsi"/>
        </w:rPr>
        <w:t xml:space="preserve"> driven by parts obsolescence will </w:t>
      </w:r>
      <w:r w:rsidRPr="00F026F7">
        <w:rPr>
          <w:rStyle w:val="Emphasis"/>
          <w:rFonts w:asciiTheme="minorHAnsi" w:hAnsiTheme="minorHAnsi" w:cstheme="minorHAnsi"/>
        </w:rPr>
        <w:t>deplete</w:t>
      </w:r>
      <w:r w:rsidRPr="00F026F7">
        <w:rPr>
          <w:rStyle w:val="StyleUnderline"/>
          <w:rFonts w:asciiTheme="minorHAnsi" w:hAnsiTheme="minorHAnsi" w:cstheme="minorHAnsi"/>
        </w:rPr>
        <w:t xml:space="preserve"> the Minuteman III </w:t>
      </w:r>
      <w:r w:rsidRPr="00F026F7">
        <w:rPr>
          <w:rStyle w:val="Emphasis"/>
          <w:rFonts w:asciiTheme="minorHAnsi" w:hAnsiTheme="minorHAnsi" w:cstheme="minorHAnsi"/>
        </w:rPr>
        <w:t>inventory</w:t>
      </w:r>
      <w:r w:rsidRPr="00F026F7">
        <w:rPr>
          <w:rStyle w:val="StyleUnderline"/>
          <w:rFonts w:asciiTheme="minorHAnsi" w:hAnsiTheme="minorHAnsi" w:cstheme="minorHAnsi"/>
        </w:rPr>
        <w:t xml:space="preserve"> to the point that it will not sustain a force of </w:t>
      </w:r>
      <w:r w:rsidRPr="00F026F7">
        <w:rPr>
          <w:rStyle w:val="Emphasis"/>
          <w:rFonts w:asciiTheme="minorHAnsi" w:hAnsiTheme="minorHAnsi" w:cstheme="minorHAnsi"/>
        </w:rPr>
        <w:t>400 operationally deployed missiles</w:t>
      </w:r>
      <w:r w:rsidRPr="00F026F7">
        <w:rPr>
          <w:rFonts w:asciiTheme="minorHAnsi" w:hAnsiTheme="minorHAnsi" w:cstheme="minorHAnsi"/>
          <w:sz w:val="16"/>
        </w:rPr>
        <w:t xml:space="preserve">. </w:t>
      </w:r>
    </w:p>
    <w:p w14:paraId="45A8ADFF" w14:textId="77777777" w:rsidR="000B7217" w:rsidRPr="00F026F7" w:rsidRDefault="000B7217" w:rsidP="000B7217">
      <w:pPr>
        <w:rPr>
          <w:rFonts w:asciiTheme="minorHAnsi" w:hAnsiTheme="minorHAnsi" w:cstheme="minorHAnsi"/>
          <w:sz w:val="16"/>
        </w:rPr>
      </w:pPr>
      <w:r w:rsidRPr="00F026F7">
        <w:rPr>
          <w:rFonts w:asciiTheme="minorHAnsi" w:hAnsiTheme="minorHAnsi" w:cstheme="minorHAnsi"/>
          <w:sz w:val="16"/>
        </w:rPr>
        <w:t xml:space="preserve">In summary, </w:t>
      </w:r>
      <w:r w:rsidRPr="00F026F7">
        <w:rPr>
          <w:rStyle w:val="StyleUnderline"/>
          <w:rFonts w:asciiTheme="minorHAnsi" w:hAnsiTheme="minorHAnsi" w:cstheme="minorHAnsi"/>
        </w:rPr>
        <w:t xml:space="preserve">keeping the Minuteman III in the force beyond its planned replacement date would </w:t>
      </w:r>
      <w:r w:rsidRPr="00F026F7">
        <w:rPr>
          <w:rStyle w:val="Emphasis"/>
          <w:rFonts w:asciiTheme="minorHAnsi" w:hAnsiTheme="minorHAnsi" w:cstheme="minorHAnsi"/>
        </w:rPr>
        <w:t>not</w:t>
      </w:r>
      <w:r w:rsidRPr="00F026F7">
        <w:rPr>
          <w:rStyle w:val="StyleUnderline"/>
          <w:rFonts w:asciiTheme="minorHAnsi" w:hAnsiTheme="minorHAnsi" w:cstheme="minorHAnsi"/>
        </w:rPr>
        <w:t xml:space="preserve"> provide the capabilities needed for </w:t>
      </w:r>
      <w:r w:rsidRPr="00F026F7">
        <w:rPr>
          <w:rStyle w:val="Emphasis"/>
          <w:rFonts w:asciiTheme="minorHAnsi" w:hAnsiTheme="minorHAnsi" w:cstheme="minorHAnsi"/>
        </w:rPr>
        <w:t>21st century deterrence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could cost </w:t>
      </w:r>
      <w:r w:rsidRPr="00F026F7">
        <w:rPr>
          <w:rStyle w:val="Emphasis"/>
          <w:rFonts w:asciiTheme="minorHAnsi" w:hAnsiTheme="minorHAnsi" w:cstheme="minorHAnsi"/>
        </w:rPr>
        <w:t>more</w:t>
      </w:r>
      <w:r w:rsidRPr="00F026F7">
        <w:rPr>
          <w:rStyle w:val="StyleUnderline"/>
          <w:rFonts w:asciiTheme="minorHAnsi" w:hAnsiTheme="minorHAnsi" w:cstheme="minorHAnsi"/>
        </w:rPr>
        <w:t xml:space="preserve"> than the </w:t>
      </w:r>
      <w:r w:rsidRPr="00F026F7">
        <w:rPr>
          <w:rStyle w:val="Emphasis"/>
          <w:rFonts w:asciiTheme="minorHAnsi" w:hAnsiTheme="minorHAnsi" w:cstheme="minorHAnsi"/>
        </w:rPr>
        <w:t>GBSD</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and would be tantamount to unilaterally giving up one leg of the triad by </w:t>
      </w:r>
      <w:r w:rsidRPr="00F026F7">
        <w:rPr>
          <w:rStyle w:val="Emphasis"/>
          <w:rFonts w:asciiTheme="minorHAnsi" w:hAnsiTheme="minorHAnsi" w:cstheme="minorHAnsi"/>
        </w:rPr>
        <w:t>neglect</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The lack of a credible ICBM force could also </w:t>
      </w:r>
      <w:r w:rsidRPr="00F026F7">
        <w:rPr>
          <w:rStyle w:val="Emphasis"/>
          <w:rFonts w:asciiTheme="minorHAnsi" w:hAnsiTheme="minorHAnsi" w:cstheme="minorHAnsi"/>
        </w:rPr>
        <w:t>reduce</w:t>
      </w:r>
      <w:r w:rsidRPr="00F026F7">
        <w:rPr>
          <w:rStyle w:val="StyleUnderline"/>
          <w:rFonts w:asciiTheme="minorHAnsi" w:hAnsiTheme="minorHAnsi" w:cstheme="minorHAnsi"/>
        </w:rPr>
        <w:t xml:space="preserve"> the </w:t>
      </w:r>
      <w:r w:rsidRPr="00F026F7">
        <w:rPr>
          <w:rStyle w:val="Emphasis"/>
          <w:rFonts w:asciiTheme="minorHAnsi" w:hAnsiTheme="minorHAnsi" w:cstheme="minorHAnsi"/>
        </w:rPr>
        <w:t>willingness</w:t>
      </w:r>
      <w:r w:rsidRPr="00F026F7">
        <w:rPr>
          <w:rStyle w:val="StyleUnderline"/>
          <w:rFonts w:asciiTheme="minorHAnsi" w:hAnsiTheme="minorHAnsi" w:cstheme="minorHAnsi"/>
        </w:rPr>
        <w:t xml:space="preserve"> of Russia and China to engage in future </w:t>
      </w:r>
      <w:r w:rsidRPr="00F026F7">
        <w:rPr>
          <w:rStyle w:val="Emphasis"/>
          <w:rFonts w:asciiTheme="minorHAnsi" w:hAnsiTheme="minorHAnsi" w:cstheme="minorHAnsi"/>
        </w:rPr>
        <w:t>arms control negotiations</w:t>
      </w:r>
      <w:r w:rsidRPr="00F026F7">
        <w:rPr>
          <w:rFonts w:asciiTheme="minorHAnsi" w:hAnsiTheme="minorHAnsi" w:cstheme="minorHAnsi"/>
          <w:sz w:val="16"/>
        </w:rPr>
        <w:t>. Keeping the GBSD program on schedule would avoid these risks and ensure the ICBM leg of the U.S. triad remains viable for the next six decades.</w:t>
      </w:r>
    </w:p>
    <w:p w14:paraId="7327E5A7" w14:textId="77777777" w:rsidR="000B7217" w:rsidRPr="00F026F7" w:rsidRDefault="000B7217" w:rsidP="000B7217">
      <w:pPr>
        <w:rPr>
          <w:rFonts w:asciiTheme="minorHAnsi" w:hAnsiTheme="minorHAnsi" w:cstheme="minorHAnsi"/>
          <w:sz w:val="16"/>
        </w:rPr>
      </w:pPr>
    </w:p>
    <w:p w14:paraId="028AF41C" w14:textId="77777777" w:rsidR="000B7217" w:rsidRPr="00F026F7" w:rsidRDefault="000B7217" w:rsidP="000B7217">
      <w:pPr>
        <w:rPr>
          <w:rFonts w:asciiTheme="minorHAnsi" w:hAnsiTheme="minorHAnsi" w:cstheme="minorHAnsi"/>
        </w:rPr>
      </w:pPr>
      <w:bookmarkStart w:id="28" w:name="_Hlk78628076"/>
      <w:bookmarkEnd w:id="27"/>
    </w:p>
    <w:p w14:paraId="27C37F03" w14:textId="77777777" w:rsidR="000B7217" w:rsidRPr="00F026F7" w:rsidRDefault="000B7217" w:rsidP="000B7217">
      <w:pPr>
        <w:rPr>
          <w:rFonts w:asciiTheme="minorHAnsi" w:hAnsiTheme="minorHAnsi" w:cstheme="minorHAnsi"/>
        </w:rPr>
      </w:pPr>
    </w:p>
    <w:bookmarkEnd w:id="28"/>
    <w:p w14:paraId="7F7A0BB8" w14:textId="426A7444" w:rsidR="00912583" w:rsidRPr="00F026F7" w:rsidRDefault="00912583" w:rsidP="00E623EC">
      <w:pPr>
        <w:pStyle w:val="Heading3"/>
        <w:rPr>
          <w:rFonts w:asciiTheme="minorHAnsi" w:hAnsiTheme="minorHAnsi" w:cstheme="minorHAnsi"/>
        </w:rPr>
      </w:pPr>
      <w:r w:rsidRPr="00F026F7">
        <w:rPr>
          <w:rFonts w:asciiTheme="minorHAnsi" w:hAnsiTheme="minorHAnsi" w:cstheme="minorHAnsi"/>
        </w:rPr>
        <w:lastRenderedPageBreak/>
        <w:t xml:space="preserve">1NC </w:t>
      </w:r>
      <w:r w:rsidR="00F54381">
        <w:rPr>
          <w:rFonts w:asciiTheme="minorHAnsi" w:hAnsiTheme="minorHAnsi" w:cstheme="minorHAnsi"/>
        </w:rPr>
        <w:t>– Miscalc Defense</w:t>
      </w:r>
    </w:p>
    <w:p w14:paraId="78992504" w14:textId="77777777" w:rsidR="00912583" w:rsidRPr="00F026F7" w:rsidRDefault="00912583" w:rsidP="00912583">
      <w:pPr>
        <w:pStyle w:val="Heading4"/>
        <w:rPr>
          <w:rFonts w:asciiTheme="minorHAnsi" w:hAnsiTheme="minorHAnsi" w:cstheme="minorHAnsi"/>
        </w:rPr>
      </w:pPr>
      <w:r w:rsidRPr="00F026F7">
        <w:rPr>
          <w:rFonts w:asciiTheme="minorHAnsi" w:hAnsiTheme="minorHAnsi" w:cstheme="minorHAnsi"/>
        </w:rPr>
        <w:t>Miscalc is wrong, only intentional escalation explains conflicts</w:t>
      </w:r>
    </w:p>
    <w:p w14:paraId="262DF647" w14:textId="77777777" w:rsidR="00912583" w:rsidRPr="00F026F7" w:rsidRDefault="00912583" w:rsidP="00912583">
      <w:pPr>
        <w:rPr>
          <w:rFonts w:asciiTheme="minorHAnsi" w:hAnsiTheme="minorHAnsi" w:cstheme="minorHAnsi"/>
        </w:rPr>
      </w:pPr>
      <w:r w:rsidRPr="00F026F7">
        <w:rPr>
          <w:rFonts w:asciiTheme="minorHAnsi" w:hAnsiTheme="minorHAnsi" w:cstheme="minorHAnsi"/>
        </w:rPr>
        <w:t xml:space="preserve">Hal </w:t>
      </w:r>
      <w:r w:rsidRPr="00F026F7">
        <w:rPr>
          <w:rStyle w:val="Heading4Char"/>
          <w:rFonts w:asciiTheme="minorHAnsi" w:hAnsiTheme="minorHAnsi" w:cstheme="minorHAnsi"/>
        </w:rPr>
        <w:t>Brands</w:t>
      </w:r>
      <w:r w:rsidRPr="00F026F7">
        <w:rPr>
          <w:rFonts w:asciiTheme="minorHAnsi" w:hAnsiTheme="minorHAnsi" w:cstheme="minorHAnsi"/>
        </w:rPr>
        <w:t xml:space="preserve"> 8-7-20</w:t>
      </w:r>
      <w:r w:rsidRPr="00F026F7">
        <w:rPr>
          <w:rStyle w:val="Heading4Char"/>
          <w:rFonts w:asciiTheme="minorHAnsi" w:hAnsiTheme="minorHAnsi" w:cstheme="minorHAnsi"/>
        </w:rPr>
        <w:t>20</w:t>
      </w:r>
      <w:r w:rsidRPr="00F026F7">
        <w:rPr>
          <w:rFonts w:asciiTheme="minorHAnsi" w:hAnsiTheme="minorHAnsi" w:cstheme="minorHAnsi"/>
        </w:rPr>
        <w:t xml:space="preserve"> [Hal Brands, Professor at Johns Hopkins University’s School of Advanced International Studies, and a scholar at the American Enterprise Institute., "If America and China Go to War, It Won’t Be an Accident," Bloomberg, accessed at https://www.bloomberg.com/opinion/articles/2020-08-07/war-between-china-and-america-won-t-happen-by-accident] SYu 7-22-2021</w:t>
      </w:r>
    </w:p>
    <w:p w14:paraId="3DE440DD" w14:textId="108D808D" w:rsidR="00912583" w:rsidRPr="00F026F7" w:rsidRDefault="00912583" w:rsidP="00912583">
      <w:pPr>
        <w:rPr>
          <w:rFonts w:asciiTheme="minorHAnsi" w:hAnsiTheme="minorHAnsi" w:cstheme="minorHAnsi"/>
        </w:rPr>
      </w:pPr>
      <w:r w:rsidRPr="00F026F7">
        <w:rPr>
          <w:rFonts w:asciiTheme="minorHAnsi" w:hAnsiTheme="minorHAnsi" w:cstheme="minorHAnsi"/>
          <w:sz w:val="16"/>
        </w:rPr>
        <w:t xml:space="preserve">There is a </w:t>
      </w:r>
      <w:r w:rsidRPr="00F026F7">
        <w:rPr>
          <w:rStyle w:val="Emphasis"/>
          <w:rFonts w:asciiTheme="minorHAnsi" w:hAnsiTheme="minorHAnsi" w:cstheme="minorHAnsi"/>
        </w:rPr>
        <w:t>venerable argument</w:t>
      </w:r>
      <w:r w:rsidRPr="00F026F7">
        <w:rPr>
          <w:rStyle w:val="StyleUnderline"/>
          <w:rFonts w:asciiTheme="minorHAnsi" w:hAnsiTheme="minorHAnsi" w:cstheme="minorHAnsi"/>
        </w:rPr>
        <w:t xml:space="preserve"> that states can </w:t>
      </w:r>
      <w:r w:rsidRPr="00F026F7">
        <w:rPr>
          <w:rStyle w:val="Emphasis"/>
          <w:rFonts w:asciiTheme="minorHAnsi" w:hAnsiTheme="minorHAnsi" w:cstheme="minorHAnsi"/>
        </w:rPr>
        <w:t>stumble into a major conflict</w:t>
      </w:r>
      <w:r w:rsidRPr="00F026F7">
        <w:rPr>
          <w:rStyle w:val="StyleUnderline"/>
          <w:rFonts w:asciiTheme="minorHAnsi" w:hAnsiTheme="minorHAnsi" w:cstheme="minorHAnsi"/>
        </w:rPr>
        <w:t xml:space="preserve"> that neither truly desires,</w:t>
      </w:r>
      <w:r w:rsidRPr="00F026F7">
        <w:rPr>
          <w:rFonts w:asciiTheme="minorHAnsi" w:hAnsiTheme="minorHAnsi" w:cstheme="minorHAnsi"/>
          <w:sz w:val="14"/>
        </w:rPr>
        <w:t xml:space="preserve"> and it has been revived as tensions between the two great powers escalate. Nevertheless, </w:t>
      </w:r>
      <w:r w:rsidRPr="00F026F7">
        <w:rPr>
          <w:rStyle w:val="StyleUnderline"/>
          <w:rFonts w:asciiTheme="minorHAnsi" w:hAnsiTheme="minorHAnsi" w:cstheme="minorHAnsi"/>
        </w:rPr>
        <w:t>history shows that big wars don't just happen inadvertently</w:t>
      </w:r>
      <w:r w:rsidRPr="00F026F7">
        <w:rPr>
          <w:rFonts w:asciiTheme="minorHAnsi" w:hAnsiTheme="minorHAnsi" w:cstheme="minorHAnsi"/>
          <w:sz w:val="14"/>
        </w:rPr>
        <w:t xml:space="preserve">. The </w:t>
      </w:r>
      <w:r w:rsidRPr="00F026F7">
        <w:rPr>
          <w:rStyle w:val="StyleUnderline"/>
          <w:rFonts w:asciiTheme="minorHAnsi" w:hAnsiTheme="minorHAnsi" w:cstheme="minorHAnsi"/>
        </w:rPr>
        <w:t>accidental war thesis</w:t>
      </w:r>
      <w:r w:rsidRPr="00F026F7">
        <w:rPr>
          <w:rFonts w:asciiTheme="minorHAnsi" w:hAnsiTheme="minorHAnsi" w:cstheme="minorHAnsi"/>
          <w:sz w:val="14"/>
        </w:rPr>
        <w:t xml:space="preserve"> was raised recently by former Prime Minister Kevin Rudd of Australia. Noting the many flashpoints at which U.S. and Chinese interests collide, he argued that there is a growing danger of them “stumbling into conflict.” An accidental collision between ships or planes in the South China Sea, or several other plausible scenarios, could lead to crisis, escalation and war. Just as the great powers of the early 20th century “sleep-walked” into World War I, China and America could blunder their way to disaster today. World War I is often considered the classic example of an unwanted war: a devastating conflict that none of the participants would have chosen had they known what was coming. During the Cold War, U.S. policymakers worried that crises over Berlin or Cuba could get out of control. There is a body of political science literature devoted to understanding how accidental war can occur. Yet </w:t>
      </w:r>
      <w:r w:rsidRPr="00F026F7">
        <w:rPr>
          <w:rStyle w:val="StyleUnderline"/>
          <w:rFonts w:asciiTheme="minorHAnsi" w:hAnsiTheme="minorHAnsi" w:cstheme="minorHAnsi"/>
        </w:rPr>
        <w:t>there is one big problem</w:t>
      </w:r>
      <w:r w:rsidRPr="00F026F7">
        <w:rPr>
          <w:rFonts w:asciiTheme="minorHAnsi" w:hAnsiTheme="minorHAnsi" w:cstheme="minorHAnsi"/>
          <w:sz w:val="14"/>
        </w:rPr>
        <w:t xml:space="preserve">: It is </w:t>
      </w:r>
      <w:r w:rsidRPr="00F026F7">
        <w:rPr>
          <w:rStyle w:val="Emphasis"/>
          <w:rFonts w:asciiTheme="minorHAnsi" w:hAnsiTheme="minorHAnsi" w:cstheme="minorHAnsi"/>
        </w:rPr>
        <w:t>hard to identify any major wars that came about even though no one wanted them</w:t>
      </w:r>
      <w:r w:rsidRPr="00F026F7">
        <w:rPr>
          <w:rFonts w:asciiTheme="minorHAnsi" w:hAnsiTheme="minorHAnsi" w:cstheme="minorHAnsi"/>
          <w:sz w:val="14"/>
        </w:rPr>
        <w:t xml:space="preserve">. The trouble in July and August </w:t>
      </w:r>
      <w:r w:rsidRPr="00F026F7">
        <w:rPr>
          <w:rStyle w:val="StyleUnderline"/>
          <w:rFonts w:asciiTheme="minorHAnsi" w:hAnsiTheme="minorHAnsi" w:cstheme="minorHAnsi"/>
        </w:rPr>
        <w:t>1914, it turns out, was not that inflexible mobilization schedules and military plans thrust political leaders into conflict</w:t>
      </w:r>
      <w:r w:rsidRPr="00F026F7">
        <w:rPr>
          <w:rFonts w:asciiTheme="minorHAnsi" w:hAnsiTheme="minorHAnsi" w:cstheme="minorHAnsi"/>
          <w:sz w:val="14"/>
        </w:rPr>
        <w:t xml:space="preserve">. It was that several powers, most notably but not solely </w:t>
      </w:r>
      <w:r w:rsidRPr="00F026F7">
        <w:rPr>
          <w:rStyle w:val="StyleUnderline"/>
          <w:rFonts w:asciiTheme="minorHAnsi" w:hAnsiTheme="minorHAnsi" w:cstheme="minorHAnsi"/>
        </w:rPr>
        <w:t xml:space="preserve">Austria-Hungary and Imperial Germany, </w:t>
      </w:r>
      <w:r w:rsidRPr="00F026F7">
        <w:rPr>
          <w:rStyle w:val="Emphasis"/>
          <w:rFonts w:asciiTheme="minorHAnsi" w:hAnsiTheme="minorHAnsi" w:cstheme="minorHAnsi"/>
        </w:rPr>
        <w:t>insisted on pursuing aggressive policies</w:t>
      </w:r>
      <w:r w:rsidRPr="00F026F7">
        <w:rPr>
          <w:rStyle w:val="StyleUnderline"/>
          <w:rFonts w:asciiTheme="minorHAnsi" w:hAnsiTheme="minorHAnsi" w:cstheme="minorHAnsi"/>
        </w:rPr>
        <w:t xml:space="preserve"> </w:t>
      </w:r>
      <w:r w:rsidRPr="00F026F7">
        <w:rPr>
          <w:rFonts w:asciiTheme="minorHAnsi" w:hAnsiTheme="minorHAnsi" w:cstheme="minorHAnsi"/>
          <w:sz w:val="14"/>
        </w:rPr>
        <w:t xml:space="preserve">that they knew risked a localized war at best and a continental war at worst. They nearly all believed, moreover, that if war had to come, better it should come sooner rather than later. A generation after that, </w:t>
      </w:r>
      <w:r w:rsidRPr="00F026F7">
        <w:rPr>
          <w:rStyle w:val="StyleUnderline"/>
          <w:rFonts w:asciiTheme="minorHAnsi" w:hAnsiTheme="minorHAnsi" w:cstheme="minorHAnsi"/>
        </w:rPr>
        <w:t xml:space="preserve">Franklin Roosevelt may not have foreseen that slapping an oil embargo on Japan would lead to the aerial assault </w:t>
      </w:r>
      <w:r w:rsidRPr="00F026F7">
        <w:rPr>
          <w:rFonts w:asciiTheme="minorHAnsi" w:hAnsiTheme="minorHAnsi" w:cstheme="minorHAnsi"/>
          <w:sz w:val="14"/>
        </w:rPr>
        <w:t xml:space="preserve">on Pearl Harbor. But he </w:t>
      </w:r>
      <w:r w:rsidRPr="00F026F7">
        <w:rPr>
          <w:rStyle w:val="StyleUnderline"/>
          <w:rFonts w:asciiTheme="minorHAnsi" w:hAnsiTheme="minorHAnsi" w:cstheme="minorHAnsi"/>
        </w:rPr>
        <w:t>certainly understood that war was a distinct possibility</w:t>
      </w:r>
      <w:r w:rsidRPr="00F026F7">
        <w:rPr>
          <w:rFonts w:asciiTheme="minorHAnsi" w:hAnsiTheme="minorHAnsi" w:cstheme="minorHAnsi"/>
          <w:sz w:val="14"/>
        </w:rPr>
        <w:t xml:space="preserve"> once the U.S. began strangling the economy of a country that was already pillaging Asia. Likewise, the Six Day War of 1967 is sometimes treated as an inadvertent conflict. But again, Egyptian leaders were hardly blind to the danger of war when they mobilized forces in the Sinai Peninsula, blockaded Israel’s port on the Red Sea and took other belligerent steps. The reality, as the historian Marc Trachtenberg has shown, is that </w:t>
      </w:r>
      <w:r w:rsidRPr="00F026F7">
        <w:rPr>
          <w:rStyle w:val="Emphasis"/>
          <w:rFonts w:asciiTheme="minorHAnsi" w:hAnsiTheme="minorHAnsi" w:cstheme="minorHAnsi"/>
        </w:rPr>
        <w:t>countries tend to avoid war when neither really desires it.</w:t>
      </w:r>
      <w:r w:rsidRPr="00F026F7">
        <w:rPr>
          <w:rFonts w:asciiTheme="minorHAnsi" w:hAnsiTheme="minorHAnsi" w:cstheme="minorHAnsi"/>
          <w:sz w:val="14"/>
        </w:rPr>
        <w:t xml:space="preserve"> Yes, leaders do sometimes misjudge how wars will turn out and how destructive they will be. Tensions can gradually ratchet up in a way that makes de-escalation progressively harder. Yet there is no more monumental decision than to initiate a major conflict. So </w:t>
      </w:r>
      <w:r w:rsidRPr="00F026F7">
        <w:rPr>
          <w:rStyle w:val="StyleUnderline"/>
          <w:rFonts w:asciiTheme="minorHAnsi" w:hAnsiTheme="minorHAnsi" w:cstheme="minorHAnsi"/>
        </w:rPr>
        <w:t xml:space="preserve">when countries really do want to avert a showdown, they are </w:t>
      </w:r>
      <w:r w:rsidRPr="00F026F7">
        <w:rPr>
          <w:rFonts w:asciiTheme="minorHAnsi" w:hAnsiTheme="minorHAnsi" w:cstheme="minorHAnsi"/>
          <w:sz w:val="14"/>
        </w:rPr>
        <w:t>generally</w:t>
      </w:r>
      <w:r w:rsidRPr="00F026F7">
        <w:rPr>
          <w:rStyle w:val="Emphasis"/>
          <w:rFonts w:asciiTheme="minorHAnsi" w:hAnsiTheme="minorHAnsi" w:cstheme="minorHAnsi"/>
        </w:rPr>
        <w:t xml:space="preserve"> willing to tack or retreat, even at the cost of some embarrassment</w:t>
      </w:r>
      <w:r w:rsidRPr="00F026F7">
        <w:rPr>
          <w:rFonts w:asciiTheme="minorHAnsi" w:hAnsiTheme="minorHAnsi" w:cstheme="minorHAnsi"/>
          <w:sz w:val="14"/>
        </w:rPr>
        <w:t xml:space="preserve">. </w:t>
      </w:r>
      <w:r w:rsidRPr="00F026F7">
        <w:rPr>
          <w:rStyle w:val="StyleUnderline"/>
          <w:rFonts w:asciiTheme="minorHAnsi" w:hAnsiTheme="minorHAnsi" w:cstheme="minorHAnsi"/>
        </w:rPr>
        <w:t>During the Cold War, there was plenty of superpower brinkmanship, and some hair-raising incidents</w:t>
      </w:r>
      <w:r w:rsidRPr="00F026F7">
        <w:rPr>
          <w:rFonts w:asciiTheme="minorHAnsi" w:hAnsiTheme="minorHAnsi" w:cstheme="minorHAnsi"/>
          <w:sz w:val="14"/>
        </w:rPr>
        <w:t xml:space="preserve"> involving U.S. and Soviet military forces. There were several </w:t>
      </w:r>
      <w:r w:rsidRPr="00F026F7">
        <w:rPr>
          <w:rStyle w:val="StyleUnderline"/>
          <w:rFonts w:asciiTheme="minorHAnsi" w:hAnsiTheme="minorHAnsi" w:cstheme="minorHAnsi"/>
        </w:rPr>
        <w:t>near misses in the Cuban Missile Crisis alone</w:t>
      </w:r>
      <w:r w:rsidRPr="00F026F7">
        <w:rPr>
          <w:rFonts w:asciiTheme="minorHAnsi" w:hAnsiTheme="minorHAnsi" w:cstheme="minorHAnsi"/>
          <w:sz w:val="14"/>
        </w:rPr>
        <w:t xml:space="preserve">. But in that case and </w:t>
      </w:r>
      <w:r w:rsidRPr="00F026F7">
        <w:rPr>
          <w:rStyle w:val="Emphasis"/>
          <w:rFonts w:asciiTheme="minorHAnsi" w:hAnsiTheme="minorHAnsi" w:cstheme="minorHAnsi"/>
        </w:rPr>
        <w:t>every</w:t>
      </w:r>
      <w:r w:rsidRPr="00F026F7">
        <w:rPr>
          <w:rStyle w:val="StyleUnderline"/>
          <w:rFonts w:asciiTheme="minorHAnsi" w:hAnsiTheme="minorHAnsi" w:cstheme="minorHAnsi"/>
        </w:rPr>
        <w:t xml:space="preserve"> other </w:t>
      </w:r>
      <w:r w:rsidRPr="00F026F7">
        <w:rPr>
          <w:rStyle w:val="Emphasis"/>
          <w:rFonts w:asciiTheme="minorHAnsi" w:hAnsiTheme="minorHAnsi" w:cstheme="minorHAnsi"/>
        </w:rPr>
        <w:t>case</w:t>
      </w:r>
      <w:r w:rsidRPr="00F026F7">
        <w:rPr>
          <w:rStyle w:val="StyleUnderline"/>
          <w:rFonts w:asciiTheme="minorHAnsi" w:hAnsiTheme="minorHAnsi" w:cstheme="minorHAnsi"/>
        </w:rPr>
        <w:t xml:space="preserve">, the </w:t>
      </w:r>
      <w:r w:rsidRPr="00F026F7">
        <w:rPr>
          <w:rStyle w:val="Emphasis"/>
          <w:rFonts w:asciiTheme="minorHAnsi" w:hAnsiTheme="minorHAnsi" w:cstheme="minorHAnsi"/>
        </w:rPr>
        <w:t>crisis was defused</w:t>
      </w:r>
      <w:r w:rsidRPr="00F026F7">
        <w:rPr>
          <w:rStyle w:val="StyleUnderline"/>
          <w:rFonts w:asciiTheme="minorHAnsi" w:hAnsiTheme="minorHAnsi" w:cstheme="minorHAnsi"/>
        </w:rPr>
        <w:t xml:space="preserve"> and the </w:t>
      </w:r>
      <w:r w:rsidRPr="00F026F7">
        <w:rPr>
          <w:rStyle w:val="Emphasis"/>
          <w:rFonts w:asciiTheme="minorHAnsi" w:hAnsiTheme="minorHAnsi" w:cstheme="minorHAnsi"/>
        </w:rPr>
        <w:t>superpowers drew back</w:t>
      </w:r>
      <w:r w:rsidRPr="00F026F7">
        <w:rPr>
          <w:rFonts w:asciiTheme="minorHAnsi" w:hAnsiTheme="minorHAnsi" w:cstheme="minorHAnsi"/>
          <w:sz w:val="14"/>
        </w:rPr>
        <w:t xml:space="preserve">, precisely because </w:t>
      </w:r>
      <w:r w:rsidRPr="00F026F7">
        <w:rPr>
          <w:rStyle w:val="StyleUnderline"/>
          <w:rFonts w:asciiTheme="minorHAnsi" w:hAnsiTheme="minorHAnsi" w:cstheme="minorHAnsi"/>
        </w:rPr>
        <w:t>they didn’t believe that the stakes merited a nuclear bloodbath</w:t>
      </w:r>
      <w:r w:rsidRPr="00F026F7">
        <w:rPr>
          <w:rFonts w:asciiTheme="minorHAnsi" w:hAnsiTheme="minorHAnsi" w:cstheme="minorHAnsi"/>
          <w:sz w:val="14"/>
        </w:rPr>
        <w:t xml:space="preserve">. </w:t>
      </w:r>
      <w:r w:rsidRPr="00F026F7">
        <w:rPr>
          <w:rStyle w:val="StyleUnderline"/>
          <w:rFonts w:asciiTheme="minorHAnsi" w:hAnsiTheme="minorHAnsi" w:cstheme="minorHAnsi"/>
        </w:rPr>
        <w:t>Accidental war also seems unlikely today</w:t>
      </w:r>
      <w:r w:rsidRPr="00F026F7">
        <w:rPr>
          <w:rFonts w:asciiTheme="minorHAnsi" w:hAnsiTheme="minorHAnsi" w:cstheme="minorHAnsi"/>
          <w:sz w:val="14"/>
        </w:rPr>
        <w:t xml:space="preserve">. There are plenty of circumstances in which the U.S. and China could find themselves in a crisis: a replay of the </w:t>
      </w:r>
      <w:r w:rsidRPr="00F026F7">
        <w:rPr>
          <w:rStyle w:val="StyleUnderline"/>
          <w:rFonts w:asciiTheme="minorHAnsi" w:hAnsiTheme="minorHAnsi" w:cstheme="minorHAnsi"/>
        </w:rPr>
        <w:t>EP-3 incident of 2001, when a midair collision led to a diplomatic standoff</w:t>
      </w:r>
      <w:r w:rsidRPr="00F026F7">
        <w:rPr>
          <w:rFonts w:asciiTheme="minorHAnsi" w:hAnsiTheme="minorHAnsi" w:cstheme="minorHAnsi"/>
          <w:sz w:val="14"/>
        </w:rPr>
        <w:t xml:space="preserve">; or an </w:t>
      </w:r>
      <w:r w:rsidRPr="00F026F7">
        <w:rPr>
          <w:rStyle w:val="StyleUnderline"/>
          <w:rFonts w:asciiTheme="minorHAnsi" w:hAnsiTheme="minorHAnsi" w:cstheme="minorHAnsi"/>
        </w:rPr>
        <w:t>interaction between the Chinese and Japanese air forces in the East China Sea that unexpectedly turns deadly</w:t>
      </w:r>
      <w:r w:rsidRPr="00F026F7">
        <w:rPr>
          <w:rFonts w:asciiTheme="minorHAnsi" w:hAnsiTheme="minorHAnsi" w:cstheme="minorHAnsi"/>
          <w:sz w:val="14"/>
        </w:rPr>
        <w:t xml:space="preserve">. But </w:t>
      </w:r>
      <w:r w:rsidRPr="00F026F7">
        <w:rPr>
          <w:rStyle w:val="Emphasis"/>
          <w:rFonts w:asciiTheme="minorHAnsi" w:hAnsiTheme="minorHAnsi" w:cstheme="minorHAnsi"/>
        </w:rPr>
        <w:t>U.S. and Chinese policymakers know</w:t>
      </w:r>
      <w:r w:rsidRPr="00F026F7">
        <w:rPr>
          <w:rStyle w:val="StyleUnderline"/>
          <w:rFonts w:asciiTheme="minorHAnsi" w:hAnsiTheme="minorHAnsi" w:cstheme="minorHAnsi"/>
        </w:rPr>
        <w:t xml:space="preserve"> that a war could very well become an </w:t>
      </w:r>
      <w:r w:rsidRPr="00F026F7">
        <w:rPr>
          <w:rStyle w:val="Emphasis"/>
          <w:rFonts w:asciiTheme="minorHAnsi" w:hAnsiTheme="minorHAnsi" w:cstheme="minorHAnsi"/>
        </w:rPr>
        <w:t>extremely grave affair</w:t>
      </w:r>
      <w:r w:rsidRPr="00F026F7">
        <w:rPr>
          <w:rStyle w:val="StyleUnderline"/>
          <w:rFonts w:asciiTheme="minorHAnsi" w:hAnsiTheme="minorHAnsi" w:cstheme="minorHAnsi"/>
        </w:rPr>
        <w:t xml:space="preserve">. If </w:t>
      </w:r>
      <w:r w:rsidRPr="00F026F7">
        <w:rPr>
          <w:rStyle w:val="Emphasis"/>
          <w:rFonts w:asciiTheme="minorHAnsi" w:hAnsiTheme="minorHAnsi" w:cstheme="minorHAnsi"/>
        </w:rPr>
        <w:t>both sides truly seek to avoid one</w:t>
      </w:r>
      <w:r w:rsidRPr="00F026F7">
        <w:rPr>
          <w:rFonts w:asciiTheme="minorHAnsi" w:hAnsiTheme="minorHAnsi" w:cstheme="minorHAnsi"/>
          <w:sz w:val="14"/>
        </w:rPr>
        <w:t xml:space="preserve">, they will probably </w:t>
      </w:r>
      <w:r w:rsidRPr="00F026F7">
        <w:rPr>
          <w:rStyle w:val="StyleUnderline"/>
          <w:rFonts w:asciiTheme="minorHAnsi" w:hAnsiTheme="minorHAnsi" w:cstheme="minorHAnsi"/>
        </w:rPr>
        <w:t>find a way of doing so</w:t>
      </w:r>
      <w:r w:rsidRPr="00F026F7">
        <w:rPr>
          <w:rFonts w:asciiTheme="minorHAnsi" w:hAnsiTheme="minorHAnsi" w:cstheme="minorHAnsi"/>
          <w:sz w:val="14"/>
        </w:rPr>
        <w:t xml:space="preserve">. This isn’t the same thing as saying that a Chinese-American war won't happen. </w:t>
      </w:r>
      <w:r w:rsidRPr="00F026F7">
        <w:rPr>
          <w:rStyle w:val="StyleUnderline"/>
          <w:rFonts w:asciiTheme="minorHAnsi" w:hAnsiTheme="minorHAnsi" w:cstheme="minorHAnsi"/>
        </w:rPr>
        <w:t xml:space="preserve">Conflict tends to occur </w:t>
      </w:r>
      <w:r w:rsidRPr="00F026F7">
        <w:rPr>
          <w:rStyle w:val="Emphasis"/>
          <w:rFonts w:asciiTheme="minorHAnsi" w:hAnsiTheme="minorHAnsi" w:cstheme="minorHAnsi"/>
        </w:rPr>
        <w:t>when one party decides that war</w:t>
      </w:r>
      <w:r w:rsidRPr="00F026F7">
        <w:rPr>
          <w:rFonts w:asciiTheme="minorHAnsi" w:hAnsiTheme="minorHAnsi" w:cstheme="minorHAnsi"/>
          <w:sz w:val="14"/>
        </w:rPr>
        <w:t xml:space="preserve">, or actions risking war, </w:t>
      </w:r>
      <w:r w:rsidRPr="00F026F7">
        <w:rPr>
          <w:rStyle w:val="Emphasis"/>
          <w:rFonts w:asciiTheme="minorHAnsi" w:hAnsiTheme="minorHAnsi" w:cstheme="minorHAnsi"/>
        </w:rPr>
        <w:t>is preferable</w:t>
      </w:r>
      <w:r w:rsidRPr="00F026F7">
        <w:rPr>
          <w:rFonts w:asciiTheme="minorHAnsi" w:hAnsiTheme="minorHAnsi" w:cstheme="minorHAnsi"/>
          <w:sz w:val="14"/>
        </w:rPr>
        <w:t xml:space="preserve"> to living with the status quo or backing down in a crisis. That could happen all too easily. If China concludes that Taiwan is distancing itself too far from the mainland politically, as the </w:t>
      </w:r>
      <w:r w:rsidRPr="00F026F7">
        <w:rPr>
          <w:rStyle w:val="Emphasis"/>
          <w:rFonts w:asciiTheme="minorHAnsi" w:hAnsiTheme="minorHAnsi" w:cstheme="minorHAnsi"/>
        </w:rPr>
        <w:t>balance of power shifts in Beijing's favor</w:t>
      </w:r>
      <w:r w:rsidRPr="00F026F7">
        <w:rPr>
          <w:rStyle w:val="StyleUnderline"/>
          <w:rFonts w:asciiTheme="minorHAnsi" w:hAnsiTheme="minorHAnsi" w:cstheme="minorHAnsi"/>
        </w:rPr>
        <w:t xml:space="preserve"> militarily, then it might </w:t>
      </w:r>
      <w:r w:rsidRPr="00F026F7">
        <w:rPr>
          <w:rStyle w:val="Emphasis"/>
          <w:rFonts w:asciiTheme="minorHAnsi" w:hAnsiTheme="minorHAnsi" w:cstheme="minorHAnsi"/>
        </w:rPr>
        <w:t>decide that war is better</w:t>
      </w:r>
      <w:r w:rsidRPr="00F026F7">
        <w:rPr>
          <w:rStyle w:val="StyleUnderline"/>
          <w:rFonts w:asciiTheme="minorHAnsi" w:hAnsiTheme="minorHAnsi" w:cstheme="minorHAnsi"/>
        </w:rPr>
        <w:t xml:space="preserve"> </w:t>
      </w:r>
      <w:r w:rsidRPr="00F026F7">
        <w:rPr>
          <w:rFonts w:asciiTheme="minorHAnsi" w:hAnsiTheme="minorHAnsi" w:cstheme="minorHAnsi"/>
          <w:sz w:val="14"/>
        </w:rPr>
        <w:t xml:space="preserve">than letting the dream of reunification slip away. If Chinese leaders worry that their domestic legitimacy is slipping, they might behave more belligerently in a crisis, for </w:t>
      </w:r>
      <w:r w:rsidRPr="00F026F7">
        <w:rPr>
          <w:rStyle w:val="StyleUnderline"/>
          <w:rFonts w:asciiTheme="minorHAnsi" w:hAnsiTheme="minorHAnsi" w:cstheme="minorHAnsi"/>
        </w:rPr>
        <w:t>fear that war is less dangerous than humiliation</w:t>
      </w:r>
      <w:r w:rsidRPr="00F026F7">
        <w:rPr>
          <w:rFonts w:asciiTheme="minorHAnsi" w:hAnsiTheme="minorHAnsi" w:cstheme="minorHAnsi"/>
          <w:sz w:val="14"/>
        </w:rPr>
        <w:t xml:space="preserve">. Beijing might even gamble that the U.S. would stay out of a short, sharp war with Japan over the Senkaku Islands or the Philippines over Scarborough Shoal, and that gamble might not pay off. But in any of these cases, Beijing would be making a deliberate choice to seek key objectives through the use of coercion or force, with the knowledge that a larger conflict is a real possibility. If a U.S.-China war results from such a choice, it could hardly be called an accident. Why does this matter? Because it bears on the best way of avoiding war in the Pacific. Establishing memorandums of </w:t>
      </w:r>
      <w:r w:rsidRPr="00F026F7">
        <w:rPr>
          <w:rStyle w:val="StyleUnderline"/>
          <w:rFonts w:asciiTheme="minorHAnsi" w:hAnsiTheme="minorHAnsi" w:cstheme="minorHAnsi"/>
        </w:rPr>
        <w:t>understanding on how military forces operating in close proximity should conduct themselves</w:t>
      </w:r>
      <w:r w:rsidRPr="00F026F7">
        <w:rPr>
          <w:rFonts w:asciiTheme="minorHAnsi" w:hAnsiTheme="minorHAnsi" w:cstheme="minorHAnsi"/>
          <w:sz w:val="14"/>
        </w:rPr>
        <w:t xml:space="preserve">, creating mechanisms for </w:t>
      </w:r>
      <w:r w:rsidRPr="00F026F7">
        <w:rPr>
          <w:rStyle w:val="StyleUnderline"/>
          <w:rFonts w:asciiTheme="minorHAnsi" w:hAnsiTheme="minorHAnsi" w:cstheme="minorHAnsi"/>
        </w:rPr>
        <w:t>communication in a crisis,</w:t>
      </w:r>
      <w:r w:rsidRPr="00F026F7">
        <w:rPr>
          <w:rFonts w:asciiTheme="minorHAnsi" w:hAnsiTheme="minorHAnsi" w:cstheme="minorHAnsi"/>
          <w:sz w:val="14"/>
        </w:rPr>
        <w:t xml:space="preserve"> and other steps to encourage de-escalation is helpful. </w:t>
      </w:r>
      <w:r w:rsidRPr="00F026F7">
        <w:rPr>
          <w:rStyle w:val="Emphasis"/>
          <w:rFonts w:asciiTheme="minorHAnsi" w:hAnsiTheme="minorHAnsi" w:cstheme="minorHAnsi"/>
        </w:rPr>
        <w:lastRenderedPageBreak/>
        <w:t xml:space="preserve">What is critical, </w:t>
      </w:r>
      <w:r w:rsidRPr="00F026F7">
        <w:rPr>
          <w:rStyle w:val="StyleUnderline"/>
          <w:rFonts w:asciiTheme="minorHAnsi" w:hAnsiTheme="minorHAnsi" w:cstheme="minorHAnsi"/>
        </w:rPr>
        <w:t>however, is</w:t>
      </w:r>
      <w:r w:rsidRPr="00F026F7">
        <w:rPr>
          <w:rStyle w:val="Emphasis"/>
          <w:rFonts w:asciiTheme="minorHAnsi" w:hAnsiTheme="minorHAnsi" w:cstheme="minorHAnsi"/>
        </w:rPr>
        <w:t xml:space="preserve"> maintaining the military balance of power, and the perception of U.S. commitment</w:t>
      </w:r>
      <w:r w:rsidRPr="00F026F7">
        <w:rPr>
          <w:rStyle w:val="StyleUnderline"/>
          <w:rFonts w:asciiTheme="minorHAnsi" w:hAnsiTheme="minorHAnsi" w:cstheme="minorHAnsi"/>
        </w:rPr>
        <w:t>, that makes it less likely that Chinese leaders could imagine a war</w:t>
      </w:r>
      <w:r w:rsidRPr="00F026F7">
        <w:rPr>
          <w:rFonts w:asciiTheme="minorHAnsi" w:hAnsiTheme="minorHAnsi" w:cstheme="minorHAnsi"/>
          <w:sz w:val="14"/>
        </w:rPr>
        <w:t xml:space="preserve"> in the region going their way. </w:t>
      </w:r>
    </w:p>
    <w:p w14:paraId="36E7FA32" w14:textId="2B9579C0" w:rsidR="00E623EC" w:rsidRPr="00F026F7" w:rsidRDefault="00114930" w:rsidP="00E623EC">
      <w:pPr>
        <w:pStyle w:val="Heading3"/>
        <w:rPr>
          <w:rFonts w:asciiTheme="minorHAnsi" w:hAnsiTheme="minorHAnsi" w:cstheme="minorHAnsi"/>
        </w:rPr>
      </w:pPr>
      <w:r>
        <w:rPr>
          <w:rFonts w:asciiTheme="minorHAnsi" w:hAnsiTheme="minorHAnsi" w:cstheme="minorHAnsi"/>
        </w:rPr>
        <w:lastRenderedPageBreak/>
        <w:t xml:space="preserve">1NC – </w:t>
      </w:r>
      <w:r w:rsidR="00E623EC" w:rsidRPr="00F026F7">
        <w:rPr>
          <w:rFonts w:asciiTheme="minorHAnsi" w:hAnsiTheme="minorHAnsi" w:cstheme="minorHAnsi"/>
        </w:rPr>
        <w:t>AT: Weiner</w:t>
      </w:r>
    </w:p>
    <w:p w14:paraId="7C760EBA" w14:textId="77777777" w:rsidR="00E623EC" w:rsidRPr="00F026F7" w:rsidRDefault="00E623EC" w:rsidP="00E623EC">
      <w:pPr>
        <w:pStyle w:val="Heading4"/>
        <w:rPr>
          <w:rFonts w:asciiTheme="minorHAnsi" w:hAnsiTheme="minorHAnsi" w:cstheme="minorHAnsi"/>
        </w:rPr>
      </w:pPr>
      <w:bookmarkStart w:id="29" w:name="_Hlk78631810"/>
      <w:r w:rsidRPr="00F026F7">
        <w:rPr>
          <w:rFonts w:asciiTheme="minorHAnsi" w:hAnsiTheme="minorHAnsi" w:cstheme="minorHAnsi"/>
        </w:rPr>
        <w:t xml:space="preserve">Pit production is </w:t>
      </w:r>
      <w:r w:rsidRPr="00F026F7">
        <w:rPr>
          <w:rFonts w:asciiTheme="minorHAnsi" w:hAnsiTheme="minorHAnsi" w:cstheme="minorHAnsi"/>
          <w:u w:val="single"/>
        </w:rPr>
        <w:t>inevitable but</w:t>
      </w:r>
      <w:r w:rsidRPr="00F026F7">
        <w:rPr>
          <w:rFonts w:asciiTheme="minorHAnsi" w:hAnsiTheme="minorHAnsi" w:cstheme="minorHAnsi"/>
        </w:rPr>
        <w:t xml:space="preserve"> doesn’t start until 2030 </w:t>
      </w:r>
      <w:r w:rsidRPr="00F026F7">
        <w:rPr>
          <w:rFonts w:asciiTheme="minorHAnsi" w:hAnsiTheme="minorHAnsi" w:cstheme="minorHAnsi"/>
          <w:u w:val="single"/>
        </w:rPr>
        <w:t>regardless</w:t>
      </w:r>
      <w:r w:rsidRPr="00F026F7">
        <w:rPr>
          <w:rFonts w:asciiTheme="minorHAnsi" w:hAnsiTheme="minorHAnsi" w:cstheme="minorHAnsi"/>
        </w:rPr>
        <w:t xml:space="preserve">---means the turn </w:t>
      </w:r>
      <w:r w:rsidRPr="00F026F7">
        <w:rPr>
          <w:rFonts w:asciiTheme="minorHAnsi" w:hAnsiTheme="minorHAnsi" w:cstheme="minorHAnsi"/>
          <w:u w:val="single"/>
        </w:rPr>
        <w:t>comes first</w:t>
      </w:r>
    </w:p>
    <w:p w14:paraId="581FE91C" w14:textId="77777777" w:rsidR="00E623EC" w:rsidRPr="00F026F7" w:rsidRDefault="00E623EC" w:rsidP="00E623EC">
      <w:pPr>
        <w:rPr>
          <w:rFonts w:asciiTheme="minorHAnsi" w:hAnsiTheme="minorHAnsi" w:cstheme="minorHAnsi"/>
        </w:rPr>
      </w:pPr>
      <w:r w:rsidRPr="00F026F7">
        <w:rPr>
          <w:rStyle w:val="Style13ptBold"/>
          <w:rFonts w:asciiTheme="minorHAnsi" w:hAnsiTheme="minorHAnsi" w:cstheme="minorHAnsi"/>
        </w:rPr>
        <w:t>Weiner 20</w:t>
      </w:r>
      <w:r w:rsidRPr="00F026F7">
        <w:rPr>
          <w:rFonts w:asciiTheme="minorHAnsi" w:hAnsiTheme="minorHAnsi" w:cstheme="minorHAnsi"/>
        </w:rPr>
        <w:t xml:space="preserve"> [Sharon K. Weiner – associate professor in the School of International Service at American University; "Reconsidering U.S. Plutonium Pit Production Plans"; Arms Control </w:t>
      </w:r>
      <w:r w:rsidRPr="00F026F7">
        <w:rPr>
          <w:rFonts w:asciiTheme="minorHAnsi" w:hAnsiTheme="minorHAnsi" w:cstheme="minorHAnsi"/>
          <w:lang w:eastAsia="zh-CN"/>
        </w:rPr>
        <w:t>Association</w:t>
      </w:r>
      <w:r w:rsidRPr="00F026F7">
        <w:rPr>
          <w:rFonts w:asciiTheme="minorHAnsi" w:hAnsiTheme="minorHAnsi" w:cstheme="minorHAnsi"/>
        </w:rPr>
        <w:t>; June 2020; Accessible Online at https://www.armscontrol.org/act/2020-06/features/reconsidering-us-plutonium-pit-production-plans] DL 7-13-2021</w:t>
      </w:r>
    </w:p>
    <w:p w14:paraId="5B3EB49B"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U.S</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 xml:space="preserve">efforts to </w:t>
      </w:r>
      <w:r w:rsidRPr="00F026F7">
        <w:rPr>
          <w:rStyle w:val="Emphasis"/>
          <w:rFonts w:asciiTheme="minorHAnsi" w:hAnsiTheme="minorHAnsi" w:cstheme="minorHAnsi"/>
          <w:highlight w:val="green"/>
        </w:rPr>
        <w:t>produce</w:t>
      </w:r>
      <w:r w:rsidRPr="00F026F7">
        <w:rPr>
          <w:rStyle w:val="StyleUnderline"/>
          <w:rFonts w:asciiTheme="minorHAnsi" w:hAnsiTheme="minorHAnsi" w:cstheme="minorHAnsi"/>
          <w:highlight w:val="green"/>
        </w:rPr>
        <w:t xml:space="preserve"> and </w:t>
      </w:r>
      <w:r w:rsidRPr="00F026F7">
        <w:rPr>
          <w:rStyle w:val="Emphasis"/>
          <w:rFonts w:asciiTheme="minorHAnsi" w:hAnsiTheme="minorHAnsi" w:cstheme="minorHAnsi"/>
          <w:highlight w:val="green"/>
        </w:rPr>
        <w:t>maintain</w:t>
      </w:r>
      <w:r w:rsidRPr="00F026F7">
        <w:rPr>
          <w:rStyle w:val="StyleUnderline"/>
          <w:rFonts w:asciiTheme="minorHAnsi" w:hAnsiTheme="minorHAnsi" w:cstheme="minorHAnsi"/>
        </w:rPr>
        <w:t xml:space="preserve"> the </w:t>
      </w:r>
      <w:r w:rsidRPr="00F026F7">
        <w:rPr>
          <w:rStyle w:val="StyleUnderline"/>
          <w:rFonts w:asciiTheme="minorHAnsi" w:hAnsiTheme="minorHAnsi" w:cstheme="minorHAnsi"/>
          <w:highlight w:val="green"/>
        </w:rPr>
        <w:t>plutonium cores</w:t>
      </w:r>
      <w:r w:rsidRPr="00F026F7">
        <w:rPr>
          <w:rStyle w:val="StyleUnderline"/>
          <w:rFonts w:asciiTheme="minorHAnsi" w:hAnsiTheme="minorHAnsi" w:cstheme="minorHAnsi"/>
        </w:rPr>
        <w:t xml:space="preserve"> of</w:t>
      </w:r>
      <w:r w:rsidRPr="00F026F7">
        <w:rPr>
          <w:rFonts w:asciiTheme="minorHAnsi" w:hAnsiTheme="minorHAnsi" w:cstheme="minorHAnsi"/>
          <w:sz w:val="16"/>
        </w:rPr>
        <w:t xml:space="preserve"> its </w:t>
      </w:r>
      <w:r w:rsidRPr="00F026F7">
        <w:rPr>
          <w:rStyle w:val="StyleUnderline"/>
          <w:rFonts w:asciiTheme="minorHAnsi" w:hAnsiTheme="minorHAnsi" w:cstheme="minorHAnsi"/>
        </w:rPr>
        <w:t xml:space="preserve">nuclear weapons have </w:t>
      </w:r>
      <w:r w:rsidRPr="00F026F7">
        <w:rPr>
          <w:rStyle w:val="StyleUnderline"/>
          <w:rFonts w:asciiTheme="minorHAnsi" w:hAnsiTheme="minorHAnsi" w:cstheme="minorHAnsi"/>
          <w:highlight w:val="green"/>
        </w:rPr>
        <w:t>endured</w:t>
      </w:r>
      <w:r w:rsidRPr="00F026F7">
        <w:rPr>
          <w:rStyle w:val="StyleUnderline"/>
          <w:rFonts w:asciiTheme="minorHAnsi" w:hAnsiTheme="minorHAnsi" w:cstheme="minorHAnsi"/>
        </w:rPr>
        <w:t xml:space="preserve"> a </w:t>
      </w:r>
      <w:r w:rsidRPr="00F026F7">
        <w:rPr>
          <w:rStyle w:val="StyleUnderline"/>
          <w:rFonts w:asciiTheme="minorHAnsi" w:hAnsiTheme="minorHAnsi" w:cstheme="minorHAnsi"/>
          <w:highlight w:val="green"/>
        </w:rPr>
        <w:t>troubled history of</w:t>
      </w:r>
      <w:r w:rsidRPr="00F026F7">
        <w:rPr>
          <w:rFonts w:asciiTheme="minorHAnsi" w:hAnsiTheme="minorHAnsi" w:cstheme="minorHAnsi"/>
          <w:sz w:val="16"/>
        </w:rPr>
        <w:t xml:space="preserve"> safety and </w:t>
      </w:r>
      <w:r w:rsidRPr="00F026F7">
        <w:rPr>
          <w:rStyle w:val="Emphasis"/>
          <w:rFonts w:asciiTheme="minorHAnsi" w:hAnsiTheme="minorHAnsi" w:cstheme="minorHAnsi"/>
          <w:highlight w:val="green"/>
        </w:rPr>
        <w:t>environmental problems</w:t>
      </w:r>
      <w:r w:rsidRPr="00F026F7">
        <w:rPr>
          <w:rFonts w:asciiTheme="minorHAnsi" w:hAnsiTheme="minorHAnsi" w:cstheme="minorHAnsi"/>
          <w:sz w:val="16"/>
        </w:rPr>
        <w:t xml:space="preserve"> since the first plutonium was produced in Hanford, Washington, in 1944. These hollow metal cores, each weighing several kilograms, enable the initial, explosive chain reaction in nuclear weapons.1 The last pit production facility at Rocky Flats was closed in 1989 due to widespread contamination and negligence. In the 1990s, pit production essentially stopped as arsenals declined. Although </w:t>
      </w:r>
      <w:r w:rsidRPr="00F026F7">
        <w:rPr>
          <w:rStyle w:val="StyleUnderline"/>
          <w:rFonts w:asciiTheme="minorHAnsi" w:hAnsiTheme="minorHAnsi" w:cstheme="minorHAnsi"/>
          <w:highlight w:val="green"/>
        </w:rPr>
        <w:t>pit production</w:t>
      </w:r>
      <w:r w:rsidRPr="00F026F7">
        <w:rPr>
          <w:rStyle w:val="StyleUnderline"/>
          <w:rFonts w:asciiTheme="minorHAnsi" w:hAnsiTheme="minorHAnsi" w:cstheme="minorHAnsi"/>
        </w:rPr>
        <w:t xml:space="preserve"> was</w:t>
      </w:r>
      <w:r w:rsidRPr="00F026F7">
        <w:rPr>
          <w:rFonts w:asciiTheme="minorHAnsi" w:hAnsiTheme="minorHAnsi" w:cstheme="minorHAnsi"/>
          <w:sz w:val="16"/>
        </w:rPr>
        <w:t xml:space="preserve"> eventually </w:t>
      </w:r>
      <w:r w:rsidRPr="00F026F7">
        <w:rPr>
          <w:rStyle w:val="Emphasis"/>
          <w:rFonts w:asciiTheme="minorHAnsi" w:hAnsiTheme="minorHAnsi" w:cstheme="minorHAnsi"/>
          <w:highlight w:val="green"/>
        </w:rPr>
        <w:t>relocated</w:t>
      </w:r>
      <w:r w:rsidRPr="00F026F7">
        <w:rPr>
          <w:rFonts w:asciiTheme="minorHAnsi" w:hAnsiTheme="minorHAnsi" w:cstheme="minorHAnsi"/>
          <w:sz w:val="16"/>
        </w:rPr>
        <w:t xml:space="preserve"> to Los Alamos National Laboratory,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lab struggled to produce</w:t>
      </w:r>
      <w:r w:rsidRPr="00F026F7">
        <w:rPr>
          <w:rStyle w:val="StyleUnderline"/>
          <w:rFonts w:asciiTheme="minorHAnsi" w:hAnsiTheme="minorHAnsi" w:cstheme="minorHAnsi"/>
        </w:rPr>
        <w:t xml:space="preserve"> more than a handful, </w:t>
      </w:r>
      <w:r w:rsidRPr="00F026F7">
        <w:rPr>
          <w:rStyle w:val="Emphasis"/>
          <w:rFonts w:asciiTheme="minorHAnsi" w:hAnsiTheme="minorHAnsi" w:cstheme="minorHAnsi"/>
        </w:rPr>
        <w:t xml:space="preserve">if </w:t>
      </w:r>
      <w:r w:rsidRPr="00F026F7">
        <w:rPr>
          <w:rStyle w:val="Emphasis"/>
          <w:rFonts w:asciiTheme="minorHAnsi" w:hAnsiTheme="minorHAnsi" w:cstheme="minorHAnsi"/>
          <w:highlight w:val="green"/>
        </w:rPr>
        <w:t>any</w:t>
      </w:r>
      <w:r w:rsidRPr="00F026F7">
        <w:rPr>
          <w:rStyle w:val="StyleUnderline"/>
          <w:rFonts w:asciiTheme="minorHAnsi" w:hAnsiTheme="minorHAnsi" w:cstheme="minorHAnsi"/>
          <w:highlight w:val="green"/>
        </w:rPr>
        <w:t>, pits</w:t>
      </w:r>
      <w:r w:rsidRPr="00F026F7">
        <w:rPr>
          <w:rStyle w:val="StyleUnderline"/>
          <w:rFonts w:asciiTheme="minorHAnsi" w:hAnsiTheme="minorHAnsi" w:cstheme="minorHAnsi"/>
        </w:rPr>
        <w:t xml:space="preserve"> in any given year</w:t>
      </w:r>
      <w:r w:rsidRPr="00F026F7">
        <w:rPr>
          <w:rFonts w:asciiTheme="minorHAnsi" w:hAnsiTheme="minorHAnsi" w:cstheme="minorHAnsi"/>
          <w:sz w:val="16"/>
        </w:rPr>
        <w:t>.</w:t>
      </w:r>
    </w:p>
    <w:p w14:paraId="0FA38B8F"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Yet, </w:t>
      </w:r>
      <w:r w:rsidRPr="00F026F7">
        <w:rPr>
          <w:rStyle w:val="StyleUnderline"/>
          <w:rFonts w:asciiTheme="minorHAnsi" w:hAnsiTheme="minorHAnsi" w:cstheme="minorHAnsi"/>
          <w:highlight w:val="green"/>
        </w:rPr>
        <w:t xml:space="preserve">pit production ambitions </w:t>
      </w:r>
      <w:r w:rsidRPr="00F026F7">
        <w:rPr>
          <w:rStyle w:val="Emphasis"/>
          <w:rFonts w:asciiTheme="minorHAnsi" w:hAnsiTheme="minorHAnsi" w:cstheme="minorHAnsi"/>
          <w:highlight w:val="green"/>
        </w:rPr>
        <w:t>persisted</w:t>
      </w:r>
      <w:r w:rsidRPr="00F026F7">
        <w:rPr>
          <w:rFonts w:asciiTheme="minorHAnsi" w:hAnsiTheme="minorHAnsi" w:cstheme="minorHAnsi"/>
          <w:sz w:val="16"/>
        </w:rPr>
        <w:t xml:space="preserve">. The </w:t>
      </w:r>
      <w:r w:rsidRPr="00F026F7">
        <w:rPr>
          <w:rStyle w:val="StyleUnderline"/>
          <w:rFonts w:asciiTheme="minorHAnsi" w:hAnsiTheme="minorHAnsi" w:cstheme="minorHAnsi"/>
        </w:rPr>
        <w:t>Obama administration’s</w:t>
      </w:r>
      <w:r w:rsidRPr="00F026F7">
        <w:rPr>
          <w:rFonts w:asciiTheme="minorHAnsi" w:hAnsiTheme="minorHAnsi" w:cstheme="minorHAnsi"/>
          <w:sz w:val="16"/>
        </w:rPr>
        <w:t xml:space="preserve"> nuclear modernization plans gave impetus to a variety of schemes and in the fiscal year 2015 National Defense Authorization Act (NDAA), Congress required the National Nuclear Security Administration (NNSA), the semiautonomous nuclear weapons agency of the Department of Energy, to build a facility that could demonstrate an annual production capacity of 80 pits. Although several </w:t>
      </w:r>
      <w:r w:rsidRPr="00F026F7">
        <w:rPr>
          <w:rStyle w:val="StyleUnderline"/>
          <w:rFonts w:asciiTheme="minorHAnsi" w:hAnsiTheme="minorHAnsi" w:cstheme="minorHAnsi"/>
        </w:rPr>
        <w:t>plans</w:t>
      </w:r>
      <w:r w:rsidRPr="00F026F7">
        <w:rPr>
          <w:rFonts w:asciiTheme="minorHAnsi" w:hAnsiTheme="minorHAnsi" w:cstheme="minorHAnsi"/>
          <w:sz w:val="16"/>
        </w:rPr>
        <w:t xml:space="preserve"> for such a facility at Los Alamos were proposed, each </w:t>
      </w:r>
      <w:r w:rsidRPr="00F026F7">
        <w:rPr>
          <w:rStyle w:val="StyleUnderline"/>
          <w:rFonts w:asciiTheme="minorHAnsi" w:hAnsiTheme="minorHAnsi" w:cstheme="minorHAnsi"/>
        </w:rPr>
        <w:t xml:space="preserve">was </w:t>
      </w:r>
      <w:r w:rsidRPr="00F026F7">
        <w:rPr>
          <w:rStyle w:val="Emphasis"/>
          <w:rFonts w:asciiTheme="minorHAnsi" w:hAnsiTheme="minorHAnsi" w:cstheme="minorHAnsi"/>
        </w:rPr>
        <w:t>postponed</w:t>
      </w:r>
      <w:r w:rsidRPr="00F026F7">
        <w:rPr>
          <w:rStyle w:val="StyleUnderline"/>
          <w:rFonts w:asciiTheme="minorHAnsi" w:hAnsiTheme="minorHAnsi" w:cstheme="minorHAnsi"/>
        </w:rPr>
        <w:t xml:space="preserve"> or </w:t>
      </w:r>
      <w:r w:rsidRPr="00F026F7">
        <w:rPr>
          <w:rStyle w:val="Emphasis"/>
          <w:rFonts w:asciiTheme="minorHAnsi" w:hAnsiTheme="minorHAnsi" w:cstheme="minorHAnsi"/>
        </w:rPr>
        <w:t>abandoned</w:t>
      </w:r>
      <w:r w:rsidRPr="00F026F7">
        <w:rPr>
          <w:rFonts w:asciiTheme="minorHAnsi" w:hAnsiTheme="minorHAnsi" w:cstheme="minorHAnsi"/>
          <w:sz w:val="16"/>
        </w:rPr>
        <w:t xml:space="preserve"> because of unclear justifications, budget shortfalls, or both.</w:t>
      </w:r>
    </w:p>
    <w:p w14:paraId="102D99FC"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Under the Trump administration, pit production efforts have enjoyed new momentum. In 2019, Congress set the requirement not only to demonstrate capacity but to produce at least 80 pits per year by 2030. The administration also made pit production a budget priority. The Energy Department’s fiscal year 2021 budget request asks for about $1.4 billion to support plans for production of new plutonium pits, a massive increase of $570 million over the fiscal year 2020 appropriated level.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 xml:space="preserve">NNSA plans to build two </w:t>
      </w:r>
      <w:r w:rsidRPr="00F026F7">
        <w:rPr>
          <w:rStyle w:val="Emphasis"/>
          <w:rFonts w:asciiTheme="minorHAnsi" w:hAnsiTheme="minorHAnsi" w:cstheme="minorHAnsi"/>
          <w:highlight w:val="green"/>
        </w:rPr>
        <w:t>pit production</w:t>
      </w:r>
      <w:r w:rsidRPr="00F026F7">
        <w:rPr>
          <w:rStyle w:val="StyleUnderline"/>
          <w:rFonts w:asciiTheme="minorHAnsi" w:hAnsiTheme="minorHAnsi" w:cstheme="minorHAnsi"/>
          <w:highlight w:val="green"/>
        </w:rPr>
        <w:t xml:space="preserve"> facilities</w:t>
      </w:r>
      <w:r w:rsidRPr="00F026F7">
        <w:rPr>
          <w:rFonts w:asciiTheme="minorHAnsi" w:hAnsiTheme="minorHAnsi" w:cstheme="minorHAnsi"/>
          <w:sz w:val="16"/>
        </w:rPr>
        <w:t>: one at Los Alamos and a second, larger facility in South Carolina at the Savannah River Site.</w:t>
      </w:r>
    </w:p>
    <w:p w14:paraId="40791264" w14:textId="77777777" w:rsidR="00E623EC" w:rsidRPr="00F026F7" w:rsidRDefault="00E623EC" w:rsidP="00E623EC">
      <w:pPr>
        <w:rPr>
          <w:rStyle w:val="StyleUnderline"/>
          <w:rFonts w:asciiTheme="minorHAnsi" w:hAnsiTheme="minorHAnsi" w:cstheme="minorHAnsi"/>
        </w:rPr>
      </w:pPr>
      <w:r w:rsidRPr="00F026F7">
        <w:rPr>
          <w:rStyle w:val="Emphasis"/>
          <w:rFonts w:asciiTheme="minorHAnsi" w:hAnsiTheme="minorHAnsi" w:cstheme="minorHAnsi"/>
          <w:shd w:val="clear" w:color="auto" w:fill="FF0000"/>
        </w:rPr>
        <w:t>Pit production</w:t>
      </w:r>
      <w:r w:rsidRPr="00F026F7">
        <w:rPr>
          <w:rFonts w:asciiTheme="minorHAnsi" w:hAnsiTheme="minorHAnsi" w:cstheme="minorHAnsi"/>
          <w:sz w:val="16"/>
        </w:rPr>
        <w:t xml:space="preserve">, however, </w:t>
      </w:r>
      <w:r w:rsidRPr="00F026F7">
        <w:rPr>
          <w:rStyle w:val="Emphasis"/>
          <w:rFonts w:asciiTheme="minorHAnsi" w:hAnsiTheme="minorHAnsi" w:cstheme="minorHAnsi"/>
          <w:shd w:val="clear" w:color="auto" w:fill="FF0000"/>
        </w:rPr>
        <w:t>is not the requirement</w:t>
      </w:r>
      <w:r w:rsidRPr="00F026F7">
        <w:rPr>
          <w:rFonts w:asciiTheme="minorHAnsi" w:hAnsiTheme="minorHAnsi" w:cstheme="minorHAnsi"/>
          <w:sz w:val="16"/>
        </w:rPr>
        <w:t xml:space="preserve"> it is claimed to be. Current pit production plans are likely to cost significantly more than estimated, putting increased pressure on an already strained federal budget. Moreover, assessing the underlying assumptions makes clear </w:t>
      </w:r>
      <w:r w:rsidRPr="00F026F7">
        <w:rPr>
          <w:rStyle w:val="Emphasis"/>
          <w:rFonts w:asciiTheme="minorHAnsi" w:hAnsiTheme="minorHAnsi" w:cstheme="minorHAnsi"/>
          <w:shd w:val="clear" w:color="auto" w:fill="FF0000"/>
        </w:rPr>
        <w:t>there are credible alternatives</w:t>
      </w:r>
      <w:r w:rsidRPr="00F026F7">
        <w:rPr>
          <w:rStyle w:val="Emphasis"/>
          <w:rFonts w:asciiTheme="minorHAnsi" w:hAnsiTheme="minorHAnsi" w:cstheme="minorHAnsi"/>
        </w:rPr>
        <w:t xml:space="preserve"> to the scale and planned start date </w:t>
      </w:r>
      <w:r w:rsidRPr="00F026F7">
        <w:rPr>
          <w:rStyle w:val="Emphasis"/>
          <w:rFonts w:asciiTheme="minorHAnsi" w:hAnsiTheme="minorHAnsi" w:cstheme="minorHAnsi"/>
          <w:shd w:val="clear" w:color="auto" w:fill="FF0000"/>
        </w:rPr>
        <w:t>for pit production</w:t>
      </w:r>
      <w:r w:rsidRPr="00F026F7">
        <w:rPr>
          <w:rFonts w:asciiTheme="minorHAnsi" w:hAnsiTheme="minorHAnsi" w:cstheme="minorHAnsi"/>
          <w:sz w:val="16"/>
        </w:rPr>
        <w:t xml:space="preserve">. Additionally, </w:t>
      </w:r>
      <w:r w:rsidRPr="00F026F7">
        <w:rPr>
          <w:rStyle w:val="StyleUnderline"/>
          <w:rFonts w:asciiTheme="minorHAnsi" w:hAnsiTheme="minorHAnsi" w:cstheme="minorHAnsi"/>
          <w:highlight w:val="green"/>
        </w:rPr>
        <w:t>current plans</w:t>
      </w:r>
      <w:r w:rsidRPr="00F026F7">
        <w:rPr>
          <w:rStyle w:val="StyleUnderline"/>
          <w:rFonts w:asciiTheme="minorHAnsi" w:hAnsiTheme="minorHAnsi" w:cstheme="minorHAnsi"/>
        </w:rPr>
        <w:t xml:space="preserve"> and their latent potential </w:t>
      </w:r>
      <w:r w:rsidRPr="00F026F7">
        <w:rPr>
          <w:rStyle w:val="StyleUnderline"/>
          <w:rFonts w:asciiTheme="minorHAnsi" w:hAnsiTheme="minorHAnsi" w:cstheme="minorHAnsi"/>
          <w:highlight w:val="green"/>
        </w:rPr>
        <w:t xml:space="preserve">to </w:t>
      </w:r>
      <w:r w:rsidRPr="00F026F7">
        <w:rPr>
          <w:rStyle w:val="Emphasis"/>
          <w:rFonts w:asciiTheme="minorHAnsi" w:hAnsiTheme="minorHAnsi" w:cstheme="minorHAnsi"/>
          <w:highlight w:val="green"/>
        </w:rPr>
        <w:t>ramp up</w:t>
      </w:r>
      <w:r w:rsidRPr="00F026F7">
        <w:rPr>
          <w:rStyle w:val="Emphasis"/>
          <w:rFonts w:asciiTheme="minorHAnsi" w:hAnsiTheme="minorHAnsi" w:cstheme="minorHAnsi"/>
        </w:rPr>
        <w:t xml:space="preserve"> to</w:t>
      </w:r>
      <w:r w:rsidRPr="00F026F7">
        <w:rPr>
          <w:rFonts w:asciiTheme="minorHAnsi" w:hAnsiTheme="minorHAnsi" w:cstheme="minorHAnsi"/>
          <w:sz w:val="16"/>
        </w:rPr>
        <w:t xml:space="preserve"> larger pit production rates </w:t>
      </w:r>
      <w:r w:rsidRPr="00F026F7">
        <w:rPr>
          <w:rStyle w:val="StyleUnderline"/>
          <w:rFonts w:asciiTheme="minorHAnsi" w:hAnsiTheme="minorHAnsi" w:cstheme="minorHAnsi"/>
          <w:highlight w:val="green"/>
        </w:rPr>
        <w:t>raise concerns</w:t>
      </w:r>
      <w:r w:rsidRPr="00F026F7">
        <w:rPr>
          <w:rStyle w:val="StyleUnderline"/>
          <w:rFonts w:asciiTheme="minorHAnsi" w:hAnsiTheme="minorHAnsi" w:cstheme="minorHAnsi"/>
        </w:rPr>
        <w:t xml:space="preserve"> that the 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is</w:t>
      </w:r>
      <w:r w:rsidRPr="00F026F7">
        <w:rPr>
          <w:rFonts w:asciiTheme="minorHAnsi" w:hAnsiTheme="minorHAnsi" w:cstheme="minorHAnsi"/>
          <w:sz w:val="16"/>
        </w:rPr>
        <w:t xml:space="preserve"> also </w:t>
      </w:r>
      <w:r w:rsidRPr="00F026F7">
        <w:rPr>
          <w:rStyle w:val="StyleUnderline"/>
          <w:rFonts w:asciiTheme="minorHAnsi" w:hAnsiTheme="minorHAnsi" w:cstheme="minorHAnsi"/>
        </w:rPr>
        <w:t xml:space="preserve">interested in developing new types of </w:t>
      </w:r>
      <w:r w:rsidRPr="00F026F7">
        <w:rPr>
          <w:rStyle w:val="Emphasis"/>
          <w:rFonts w:asciiTheme="minorHAnsi" w:hAnsiTheme="minorHAnsi" w:cstheme="minorHAnsi"/>
        </w:rPr>
        <w:t>nuclear weapons</w:t>
      </w:r>
      <w:r w:rsidRPr="00F026F7">
        <w:rPr>
          <w:rFonts w:asciiTheme="minorHAnsi" w:hAnsiTheme="minorHAnsi" w:cstheme="minorHAnsi"/>
          <w:sz w:val="16"/>
        </w:rPr>
        <w:t xml:space="preserve"> </w:t>
      </w:r>
      <w:r w:rsidRPr="00F026F7">
        <w:rPr>
          <w:rStyle w:val="StyleUnderline"/>
          <w:rFonts w:asciiTheme="minorHAnsi" w:hAnsiTheme="minorHAnsi" w:cstheme="minorHAnsi"/>
        </w:rPr>
        <w:t>and</w:t>
      </w:r>
      <w:r w:rsidRPr="00F026F7">
        <w:rPr>
          <w:rFonts w:asciiTheme="minorHAnsi" w:hAnsiTheme="minorHAnsi" w:cstheme="minorHAnsi"/>
          <w:sz w:val="16"/>
        </w:rPr>
        <w:t xml:space="preserve"> </w:t>
      </w:r>
      <w:r w:rsidRPr="00F026F7">
        <w:rPr>
          <w:rStyle w:val="Emphasis"/>
          <w:rFonts w:asciiTheme="minorHAnsi" w:hAnsiTheme="minorHAnsi" w:cstheme="minorHAnsi"/>
        </w:rPr>
        <w:t>expanding the arsenal.</w:t>
      </w:r>
      <w:r w:rsidRPr="00F026F7">
        <w:rPr>
          <w:rFonts w:asciiTheme="minorHAnsi" w:hAnsiTheme="minorHAnsi" w:cstheme="minorHAnsi"/>
          <w:sz w:val="16"/>
        </w:rPr>
        <w:t xml:space="preserve"> </w:t>
      </w:r>
      <w:r w:rsidRPr="00F026F7">
        <w:rPr>
          <w:rStyle w:val="StyleUnderline"/>
          <w:rFonts w:asciiTheme="minorHAnsi" w:hAnsiTheme="minorHAnsi" w:cstheme="minorHAnsi"/>
        </w:rPr>
        <w:t>This</w:t>
      </w:r>
      <w:r w:rsidRPr="00F026F7">
        <w:rPr>
          <w:rFonts w:asciiTheme="minorHAnsi" w:hAnsiTheme="minorHAnsi" w:cstheme="minorHAnsi"/>
          <w:sz w:val="16"/>
        </w:rPr>
        <w:t xml:space="preserve"> may well </w:t>
      </w:r>
      <w:r w:rsidRPr="00F026F7">
        <w:rPr>
          <w:rStyle w:val="StyleUnderline"/>
          <w:rFonts w:asciiTheme="minorHAnsi" w:hAnsiTheme="minorHAnsi" w:cstheme="minorHAnsi"/>
          <w:highlight w:val="green"/>
        </w:rPr>
        <w:t>feed</w:t>
      </w:r>
      <w:r w:rsidRPr="00F026F7">
        <w:rPr>
          <w:rStyle w:val="StyleUnderline"/>
          <w:rFonts w:asciiTheme="minorHAnsi" w:hAnsiTheme="minorHAnsi" w:cstheme="minorHAnsi"/>
        </w:rPr>
        <w:t xml:space="preserve"> the </w:t>
      </w:r>
      <w:r w:rsidRPr="00F026F7">
        <w:rPr>
          <w:rStyle w:val="StyleUnderline"/>
          <w:rFonts w:asciiTheme="minorHAnsi" w:hAnsiTheme="minorHAnsi" w:cstheme="minorHAnsi"/>
          <w:highlight w:val="green"/>
        </w:rPr>
        <w:t xml:space="preserve">potential for </w:t>
      </w:r>
      <w:r w:rsidRPr="00F026F7">
        <w:rPr>
          <w:rStyle w:val="StyleUnderline"/>
          <w:rFonts w:asciiTheme="minorHAnsi" w:hAnsiTheme="minorHAnsi" w:cstheme="minorHAnsi"/>
        </w:rPr>
        <w:t>an</w:t>
      </w:r>
      <w:r w:rsidRPr="00F026F7">
        <w:rPr>
          <w:rStyle w:val="StyleUnderline"/>
          <w:rFonts w:asciiTheme="minorHAnsi" w:hAnsiTheme="minorHAnsi" w:cstheme="minorHAnsi"/>
          <w:highlight w:val="green"/>
        </w:rPr>
        <w:t xml:space="preserve"> </w:t>
      </w:r>
      <w:r w:rsidRPr="00F026F7">
        <w:rPr>
          <w:rStyle w:val="Emphasis"/>
          <w:rFonts w:asciiTheme="minorHAnsi" w:hAnsiTheme="minorHAnsi" w:cstheme="minorHAnsi"/>
          <w:highlight w:val="green"/>
        </w:rPr>
        <w:t>arms race</w:t>
      </w:r>
      <w:r w:rsidRPr="00F026F7">
        <w:rPr>
          <w:rFonts w:asciiTheme="minorHAnsi" w:hAnsiTheme="minorHAnsi" w:cstheme="minorHAnsi"/>
          <w:sz w:val="16"/>
        </w:rPr>
        <w:t xml:space="preserve"> </w:t>
      </w:r>
      <w:r w:rsidRPr="00F026F7">
        <w:rPr>
          <w:rStyle w:val="Emphasis"/>
          <w:rFonts w:asciiTheme="minorHAnsi" w:hAnsiTheme="minorHAnsi" w:cstheme="minorHAnsi"/>
        </w:rPr>
        <w:t>with Russia or China</w:t>
      </w:r>
      <w:r w:rsidRPr="00F026F7">
        <w:rPr>
          <w:rFonts w:asciiTheme="minorHAnsi" w:hAnsiTheme="minorHAnsi" w:cstheme="minorHAnsi"/>
          <w:sz w:val="16"/>
        </w:rPr>
        <w:t xml:space="preserve"> </w:t>
      </w:r>
      <w:r w:rsidRPr="00F026F7">
        <w:rPr>
          <w:rStyle w:val="StyleUnderline"/>
          <w:rFonts w:asciiTheme="minorHAnsi" w:hAnsiTheme="minorHAnsi" w:cstheme="minorHAnsi"/>
        </w:rPr>
        <w:t>and</w:t>
      </w:r>
      <w:r w:rsidRPr="00F026F7">
        <w:rPr>
          <w:rFonts w:asciiTheme="minorHAnsi" w:hAnsiTheme="minorHAnsi" w:cstheme="minorHAnsi"/>
          <w:sz w:val="16"/>
        </w:rPr>
        <w:t xml:space="preserve"> will also </w:t>
      </w:r>
      <w:r w:rsidRPr="00F026F7">
        <w:rPr>
          <w:rStyle w:val="StyleUnderline"/>
          <w:rFonts w:asciiTheme="minorHAnsi" w:hAnsiTheme="minorHAnsi" w:cstheme="minorHAnsi"/>
          <w:highlight w:val="green"/>
        </w:rPr>
        <w:t xml:space="preserve">undermine long-standing U.S. commitments to </w:t>
      </w:r>
      <w:r w:rsidRPr="00F026F7">
        <w:rPr>
          <w:rStyle w:val="Emphasis"/>
          <w:rFonts w:asciiTheme="minorHAnsi" w:hAnsiTheme="minorHAnsi" w:cstheme="minorHAnsi"/>
          <w:highlight w:val="green"/>
        </w:rPr>
        <w:t>arms control</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and</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to a </w:t>
      </w:r>
      <w:r w:rsidRPr="00F026F7">
        <w:rPr>
          <w:rStyle w:val="Emphasis"/>
          <w:rFonts w:asciiTheme="minorHAnsi" w:hAnsiTheme="minorHAnsi" w:cstheme="minorHAnsi"/>
          <w:highlight w:val="green"/>
        </w:rPr>
        <w:t>reduction in reliance</w:t>
      </w:r>
      <w:r w:rsidRPr="00F026F7">
        <w:rPr>
          <w:rStyle w:val="StyleUnderline"/>
          <w:rFonts w:asciiTheme="minorHAnsi" w:hAnsiTheme="minorHAnsi" w:cstheme="minorHAnsi"/>
          <w:highlight w:val="green"/>
        </w:rPr>
        <w:t xml:space="preserve"> on nuc</w:t>
      </w:r>
      <w:r w:rsidRPr="00F026F7">
        <w:rPr>
          <w:rStyle w:val="StyleUnderline"/>
          <w:rFonts w:asciiTheme="minorHAnsi" w:hAnsiTheme="minorHAnsi" w:cstheme="minorHAnsi"/>
        </w:rPr>
        <w:t>lear weapons</w:t>
      </w:r>
      <w:r w:rsidRPr="00F026F7">
        <w:rPr>
          <w:rStyle w:val="StyleUnderline"/>
          <w:rFonts w:asciiTheme="minorHAnsi" w:hAnsiTheme="minorHAnsi" w:cstheme="minorHAnsi"/>
          <w:highlight w:val="green"/>
        </w:rPr>
        <w:t>.</w:t>
      </w:r>
    </w:p>
    <w:p w14:paraId="7FC368DB"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Cost and Schedule Problems (Again)</w:t>
      </w:r>
    </w:p>
    <w:p w14:paraId="069A944C"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To meet the production goal of 80 pits by 2030, the NNSA intends for Los Alamos to make 30 pits per year, with the rest to be produced at the Savannah River Site. According to a January 2019 analysis by the Congressional Budget Office, the estimated cost of NNSA pit production plans are $9 billion over the next decade.2 Yet, past performance and multiple independent assessments raise questions about the ability of the NNSA to deliver on time and within budget.</w:t>
      </w:r>
    </w:p>
    <w:p w14:paraId="7337C919"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One set of concerns involves the facilities at Los Alamos. Since the closure of Rocky Flats, Los Alamos has led the charge for reconstituting pit production despite numerous setbacks to its plans and facilities. Its Plutonium Facility Building 4 (PF-4), the site of current pit production activities, is supposed to install a production capacity of 10 pits per year and then ramp up to a capability of making 30 pits per year by 2026, but the facility may not be up to the task. Los Alamos produced only five prototype pits in fiscal year 2019, which are not the “war reserve” pits that meet that standards for deployment on nuclear weapons. PF-4 is seeking to be able to produce its first such pit in 2023.</w:t>
      </w:r>
    </w:p>
    <w:p w14:paraId="3E2ACBB4"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Designed in the 1970s, PF-4 lacks important safety features and has a history of safety problems. For example, in 2013, Los Alamos paused work at PF-4 for three years after the Defense Nuclear Facilities Safety Board noted a variety of ongoing problems, including violations of rules intended to ensure the safe storage of plutonium. According to safety experts, Los Alamos lacked enough personnel “who knew how to handle plutonium so it didn’t accidentally go ‘critical’ and start an uncontrolled chain reaction.”3 In 2016 the lab had to cancel its plans to resume work at PF-4 because of concerns over safety. The lab also has repeatedly been criticized for lacking plans to mitigate risks from local forest fires and </w:t>
      </w:r>
      <w:r w:rsidRPr="00F026F7">
        <w:rPr>
          <w:rFonts w:asciiTheme="minorHAnsi" w:hAnsiTheme="minorHAnsi" w:cstheme="minorHAnsi"/>
          <w:sz w:val="16"/>
        </w:rPr>
        <w:lastRenderedPageBreak/>
        <w:t>seismic activity, even though concerns about both have increased in recent years. Although pit work resumed in 2017, the Defense Nuclear Facilities Safety Board documented problems with delayed and incomplete upgrades to safety controls.4 Add in broader problems with the safety culture at Los Alamos, and this suggests that accidents will remain a concern.</w:t>
      </w:r>
    </w:p>
    <w:p w14:paraId="0AD5898B"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Note: The chemical explosive can be a conventional high explosive or an insensitive high explosive. Source: International Panel on Fissile MaterialsNote: The chemical explosive can be a conventional high explosive or an insensitive high explosive. Source: International Panel on Fissile Materials</w:t>
      </w:r>
    </w:p>
    <w:p w14:paraId="3D0A421C"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PF-4 is also crowded because of its other plutonium missions. In addition to pit production, the facility converts excess weapons-grade plutonium into plutonium dioxide in preparation for its storage or disposition. It also supports NASA by processing plutonium-238, which is used as an energy source for space missions. Yet, there are limits on how much plutonium can be in an area at any one time. It is not clear that PF-4 can expand pit production without shortchanging disposition activities or NASA or violating safety standards.</w:t>
      </w:r>
    </w:p>
    <w:p w14:paraId="4D96F0E1"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Los Alamos’s planning of pit-related facilities has also been problematic. Technical analysis on pit sample material was to be performed at a new Chemistry and Metallurgy Research Replacement-Nuclear Facility. That project was terminated in 2014 after significant cost overruns and a failure to meet environmental regulations for the handling and disposal of nuclear waste. The Radiological Laboratory Utility Office Building, which provides facilities for a variety of activities related to plutonium work, was completed in 2010, but had a leak in its radioactive waste system in 2019. Prior to current pit production plans, the NNSA was criticized for pushing the adoption of Los Alamos’s “modular” plan to increase space for plutonium work without adequate analysis of the risk of failure, alternatives, or cost.5</w:t>
      </w:r>
    </w:p>
    <w:p w14:paraId="32A3D73C"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The military’s frustration with Los Alamos’s repeated failures is rumored to be behind the addition of a second pit production facility. This larger facility, the Savannah River Plutonium Processing Facility (SRPPF), is intended make 50 pits per year. The SRPPF will be housed in a repurposed building that was to have been the Mixed Oxide Fuel Fabrication Facility, originally intended to convert excess weapons-grade plutonium into nuclear reactor fuel. The NNSA was finally persuaded to cancel the mixed-oxide (MOX) fuel project in 2018 after its original cost of $1.6 billion ballooned to potentially more than $100 billion.6 Left behind was an unfinished concrete shell primed for plutonium work. In 2018 the building was estimated to be about 70 percent complete. About one-quarter of this construction, however, needed to be redone because of improper installation, failure to meet required regulations, and a host of other problems.7 It is unclear what other problems may arise in trying to turn this incomplete building into a pit production facility.</w:t>
      </w:r>
    </w:p>
    <w:p w14:paraId="5284D710"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Independent analysis has called into question the NNSA’s ability to meet pit production requirements at Los Alamos and Savannah River. A 2019 assessment found that although redundant facilities would provide a buffer against natural disasters, such as earthquakes, hurricanes, or fires, or geopolitical developments leading to a more hostile international environment, neither Los Alamos nor the SRPPF could alone produce 80 pits per year.8 The assessment also concluded that because the NNSA has difficulties managing large projects, it is very risky to assume current pit production plans will be finished on schedule and without significant cost overruns.</w:t>
      </w:r>
    </w:p>
    <w:p w14:paraId="4D3B587A"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Any pit manufacturing facility is likely to take significantly longer than anticipated, cost much more than planned, and require significant revisions to succeed. These problems may not be amenable to a better management solution. They reflect what has been identified as a larger, enduring problem at the NNSA and the Energy Department. Despite years of trying to improve project management, the NNSA remains on the Government Accountability Office’s list of government organizations that are at high risk of “fraud, waste, abuse, and mismanagement” due to its track record and current practices.9</w:t>
      </w:r>
    </w:p>
    <w:p w14:paraId="78BE2E16"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Even if current plans succeed, other complications flow from the redundancies built into them. The 2019 NDAA requires Los Alamos to make plans to produce up to 80 pits per year on its own, in the event that the SRPPF is not ready in time.10 Additionally, the SRPPF is a large facility that could make 80 pits per year or more on its own.11 The potential redundancy built into the twin pit production projects could lead to an effective capacity to produce at least 160 pits per year.</w:t>
      </w:r>
    </w:p>
    <w:p w14:paraId="32FB062B"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There are political risks to this redundancy. Domestically, pit production has raised concerns about the ability of Los Alamos and the Savannah River Site to ensure environmental safety. Los Alamos, for example, is on or near several known earthquake faults, and the Savannah River Site is vulnerable to wind and flood damage from hurricanes. The politics of “not in my backyard” are also significant. South Carolina, for example, sued the Energy Department for failing to meet its promise of removing all plutonium from the state. Further, pit production at the Savannah River Site will require moving more plutonium across the United States. Instead of shipping pits some 300 miles from their current storage site at the Pantex Plant in Texas to Los Alamos, they will travel almost 1,000 additional miles to get to the Savannah River Site.</w:t>
      </w:r>
    </w:p>
    <w:p w14:paraId="632862FB" w14:textId="77777777" w:rsidR="00E623EC" w:rsidRPr="00F026F7" w:rsidRDefault="00E623EC" w:rsidP="00E623EC">
      <w:pPr>
        <w:rPr>
          <w:rStyle w:val="Emphasis"/>
          <w:rFonts w:asciiTheme="minorHAnsi" w:hAnsiTheme="minorHAnsi" w:cstheme="minorHAnsi"/>
        </w:rPr>
      </w:pPr>
      <w:r w:rsidRPr="00F026F7">
        <w:rPr>
          <w:rFonts w:asciiTheme="minorHAnsi" w:hAnsiTheme="minorHAnsi" w:cstheme="minorHAnsi"/>
          <w:sz w:val="16"/>
        </w:rPr>
        <w:t xml:space="preserve">Internationally, </w:t>
      </w:r>
      <w:r w:rsidRPr="00F026F7">
        <w:rPr>
          <w:rStyle w:val="StyleUnderline"/>
          <w:rFonts w:asciiTheme="minorHAnsi" w:hAnsiTheme="minorHAnsi" w:cstheme="minorHAnsi"/>
        </w:rPr>
        <w:t>the plan raises concerns that the U</w:t>
      </w:r>
      <w:r w:rsidRPr="00F026F7">
        <w:rPr>
          <w:rFonts w:asciiTheme="minorHAnsi" w:hAnsiTheme="minorHAnsi" w:cstheme="minorHAnsi"/>
          <w:sz w:val="16"/>
        </w:rPr>
        <w:t xml:space="preserve">nited </w:t>
      </w:r>
      <w:r w:rsidRPr="00F026F7">
        <w:rPr>
          <w:rStyle w:val="StyleUnderline"/>
          <w:rFonts w:asciiTheme="minorHAnsi" w:hAnsiTheme="minorHAnsi" w:cstheme="minorHAnsi"/>
        </w:rPr>
        <w:t>S</w:t>
      </w:r>
      <w:r w:rsidRPr="00F026F7">
        <w:rPr>
          <w:rFonts w:asciiTheme="minorHAnsi" w:hAnsiTheme="minorHAnsi" w:cstheme="minorHAnsi"/>
          <w:sz w:val="16"/>
        </w:rPr>
        <w:t xml:space="preserve">tates </w:t>
      </w:r>
      <w:r w:rsidRPr="00F026F7">
        <w:rPr>
          <w:rStyle w:val="StyleUnderline"/>
          <w:rFonts w:asciiTheme="minorHAnsi" w:hAnsiTheme="minorHAnsi" w:cstheme="minorHAnsi"/>
        </w:rPr>
        <w:t xml:space="preserve">may be interested in </w:t>
      </w:r>
      <w:r w:rsidRPr="00F026F7">
        <w:rPr>
          <w:rStyle w:val="Emphasis"/>
          <w:rFonts w:asciiTheme="minorHAnsi" w:hAnsiTheme="minorHAnsi" w:cstheme="minorHAnsi"/>
        </w:rPr>
        <w:t>expanding</w:t>
      </w:r>
      <w:r w:rsidRPr="00F026F7">
        <w:rPr>
          <w:rStyle w:val="StyleUnderline"/>
          <w:rFonts w:asciiTheme="minorHAnsi" w:hAnsiTheme="minorHAnsi" w:cstheme="minorHAnsi"/>
        </w:rPr>
        <w:t xml:space="preserve"> its </w:t>
      </w:r>
      <w:r w:rsidRPr="00F026F7">
        <w:rPr>
          <w:rStyle w:val="Emphasis"/>
          <w:rFonts w:asciiTheme="minorHAnsi" w:hAnsiTheme="minorHAnsi" w:cstheme="minorHAnsi"/>
        </w:rPr>
        <w:t>nuclear arsenal</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with many more </w:t>
      </w:r>
      <w:r w:rsidRPr="00F026F7">
        <w:rPr>
          <w:rStyle w:val="Emphasis"/>
          <w:rFonts w:asciiTheme="minorHAnsi" w:hAnsiTheme="minorHAnsi" w:cstheme="minorHAnsi"/>
        </w:rPr>
        <w:t>weapons</w:t>
      </w:r>
      <w:r w:rsidRPr="00F026F7">
        <w:rPr>
          <w:rFonts w:asciiTheme="minorHAnsi" w:hAnsiTheme="minorHAnsi" w:cstheme="minorHAnsi"/>
          <w:sz w:val="16"/>
        </w:rPr>
        <w:t xml:space="preserve"> or a large number of warheads with new capabilities. </w:t>
      </w:r>
      <w:r w:rsidRPr="00F026F7">
        <w:rPr>
          <w:rStyle w:val="StyleUnderline"/>
          <w:rFonts w:asciiTheme="minorHAnsi" w:hAnsiTheme="minorHAnsi" w:cstheme="minorHAnsi"/>
        </w:rPr>
        <w:t xml:space="preserve">At a </w:t>
      </w:r>
      <w:r w:rsidRPr="00F026F7">
        <w:rPr>
          <w:rStyle w:val="StyleUnderline"/>
          <w:rFonts w:asciiTheme="minorHAnsi" w:hAnsiTheme="minorHAnsi" w:cstheme="minorHAnsi"/>
          <w:highlight w:val="green"/>
        </w:rPr>
        <w:t xml:space="preserve">rate of </w:t>
      </w:r>
      <w:r w:rsidRPr="00F026F7">
        <w:rPr>
          <w:rStyle w:val="Emphasis"/>
          <w:rFonts w:asciiTheme="minorHAnsi" w:hAnsiTheme="minorHAnsi" w:cstheme="minorHAnsi"/>
          <w:highlight w:val="green"/>
        </w:rPr>
        <w:t>160 pits per year</w:t>
      </w:r>
      <w:r w:rsidRPr="00F026F7">
        <w:rPr>
          <w:rStyle w:val="StyleUnderline"/>
          <w:rFonts w:asciiTheme="minorHAnsi" w:hAnsiTheme="minorHAnsi" w:cstheme="minorHAnsi"/>
        </w:rPr>
        <w:t xml:space="preserve">, the United States </w:t>
      </w:r>
      <w:r w:rsidRPr="00F026F7">
        <w:rPr>
          <w:rStyle w:val="StyleUnderline"/>
          <w:rFonts w:asciiTheme="minorHAnsi" w:hAnsiTheme="minorHAnsi" w:cstheme="minorHAnsi"/>
          <w:highlight w:val="green"/>
        </w:rPr>
        <w:t>in less than three years</w:t>
      </w:r>
      <w:r w:rsidRPr="00F026F7">
        <w:rPr>
          <w:rStyle w:val="StyleUnderline"/>
          <w:rFonts w:asciiTheme="minorHAnsi" w:hAnsiTheme="minorHAnsi" w:cstheme="minorHAnsi"/>
        </w:rPr>
        <w:t xml:space="preserve"> would be able to </w:t>
      </w:r>
      <w:r w:rsidRPr="00F026F7">
        <w:rPr>
          <w:rStyle w:val="StyleUnderline"/>
          <w:rFonts w:asciiTheme="minorHAnsi" w:hAnsiTheme="minorHAnsi" w:cstheme="minorHAnsi"/>
          <w:highlight w:val="green"/>
        </w:rPr>
        <w:t>build as many new nuclear weapons as are</w:t>
      </w:r>
      <w:r w:rsidRPr="00F026F7">
        <w:rPr>
          <w:rStyle w:val="StyleUnderline"/>
          <w:rFonts w:asciiTheme="minorHAnsi" w:hAnsiTheme="minorHAnsi" w:cstheme="minorHAnsi"/>
        </w:rPr>
        <w:t xml:space="preserve"> believed to be </w:t>
      </w:r>
      <w:r w:rsidRPr="00F026F7">
        <w:rPr>
          <w:rStyle w:val="StyleUnderline"/>
          <w:rFonts w:asciiTheme="minorHAnsi" w:hAnsiTheme="minorHAnsi" w:cstheme="minorHAnsi"/>
          <w:highlight w:val="green"/>
        </w:rPr>
        <w:t xml:space="preserve">in </w:t>
      </w:r>
      <w:r w:rsidRPr="00F026F7">
        <w:rPr>
          <w:rStyle w:val="Emphasis"/>
          <w:rFonts w:asciiTheme="minorHAnsi" w:hAnsiTheme="minorHAnsi" w:cstheme="minorHAnsi"/>
          <w:highlight w:val="green"/>
        </w:rPr>
        <w:t>China’s current</w:t>
      </w:r>
      <w:r w:rsidRPr="00F026F7">
        <w:rPr>
          <w:rStyle w:val="StyleUnderline"/>
          <w:rFonts w:asciiTheme="minorHAnsi" w:hAnsiTheme="minorHAnsi" w:cstheme="minorHAnsi"/>
          <w:highlight w:val="green"/>
        </w:rPr>
        <w:t xml:space="preserve"> arsenal</w:t>
      </w:r>
      <w:r w:rsidRPr="00F026F7">
        <w:rPr>
          <w:rFonts w:asciiTheme="minorHAnsi" w:hAnsiTheme="minorHAnsi" w:cstheme="minorHAnsi"/>
          <w:sz w:val="16"/>
        </w:rPr>
        <w:t xml:space="preserve">. </w:t>
      </w:r>
      <w:r w:rsidRPr="00F026F7">
        <w:rPr>
          <w:rStyle w:val="StyleUnderline"/>
          <w:rFonts w:asciiTheme="minorHAnsi" w:hAnsiTheme="minorHAnsi" w:cstheme="minorHAnsi"/>
        </w:rPr>
        <w:t>The uncertain future of</w:t>
      </w:r>
      <w:r w:rsidRPr="00F026F7">
        <w:rPr>
          <w:rFonts w:asciiTheme="minorHAnsi" w:hAnsiTheme="minorHAnsi" w:cstheme="minorHAnsi"/>
          <w:sz w:val="16"/>
        </w:rPr>
        <w:t xml:space="preserve"> the U.S.-Russian New Strategic Arms Reduction Treaty (</w:t>
      </w:r>
      <w:r w:rsidRPr="00F026F7">
        <w:rPr>
          <w:rStyle w:val="StyleUnderline"/>
          <w:rFonts w:asciiTheme="minorHAnsi" w:hAnsiTheme="minorHAnsi" w:cstheme="minorHAnsi"/>
        </w:rPr>
        <w:t>New START</w:t>
      </w:r>
      <w:r w:rsidRPr="00F026F7">
        <w:rPr>
          <w:rFonts w:asciiTheme="minorHAnsi" w:hAnsiTheme="minorHAnsi" w:cstheme="minorHAnsi"/>
          <w:sz w:val="16"/>
        </w:rPr>
        <w:t xml:space="preserve">), which limits each country to 1,550 deployed strategic warheads, </w:t>
      </w:r>
      <w:r w:rsidRPr="00F026F7">
        <w:rPr>
          <w:rStyle w:val="StyleUnderline"/>
          <w:rFonts w:asciiTheme="minorHAnsi" w:hAnsiTheme="minorHAnsi" w:cstheme="minorHAnsi"/>
        </w:rPr>
        <w:t xml:space="preserve">is a </w:t>
      </w:r>
      <w:r w:rsidRPr="00F026F7">
        <w:rPr>
          <w:rStyle w:val="Emphasis"/>
          <w:rFonts w:asciiTheme="minorHAnsi" w:hAnsiTheme="minorHAnsi" w:cstheme="minorHAnsi"/>
        </w:rPr>
        <w:t>particular concern</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That agreement is </w:t>
      </w:r>
      <w:r w:rsidRPr="00F026F7">
        <w:rPr>
          <w:rStyle w:val="Emphasis"/>
          <w:rFonts w:asciiTheme="minorHAnsi" w:hAnsiTheme="minorHAnsi" w:cstheme="minorHAnsi"/>
        </w:rPr>
        <w:t>set to expire</w:t>
      </w:r>
      <w:r w:rsidRPr="00F026F7">
        <w:rPr>
          <w:rStyle w:val="StyleUnderline"/>
          <w:rFonts w:asciiTheme="minorHAnsi" w:hAnsiTheme="minorHAnsi" w:cstheme="minorHAnsi"/>
        </w:rPr>
        <w:t xml:space="preserve"> in 2021</w:t>
      </w:r>
      <w:r w:rsidRPr="00F026F7">
        <w:rPr>
          <w:rFonts w:asciiTheme="minorHAnsi" w:hAnsiTheme="minorHAnsi" w:cstheme="minorHAnsi"/>
          <w:sz w:val="16"/>
        </w:rPr>
        <w:t xml:space="preserve">, and the Trump administration has resisted efforts to work toward a five-year extension. </w:t>
      </w:r>
      <w:r w:rsidRPr="00F026F7">
        <w:rPr>
          <w:rStyle w:val="StyleUnderline"/>
          <w:rFonts w:asciiTheme="minorHAnsi" w:hAnsiTheme="minorHAnsi" w:cstheme="minorHAnsi"/>
        </w:rPr>
        <w:t xml:space="preserve">If the treaty </w:t>
      </w:r>
      <w:r w:rsidRPr="00F026F7">
        <w:rPr>
          <w:rStyle w:val="StyleUnderline"/>
          <w:rFonts w:asciiTheme="minorHAnsi" w:hAnsiTheme="minorHAnsi" w:cstheme="minorHAnsi"/>
        </w:rPr>
        <w:lastRenderedPageBreak/>
        <w:t>expires</w:t>
      </w:r>
      <w:r w:rsidRPr="00F026F7">
        <w:rPr>
          <w:rFonts w:asciiTheme="minorHAnsi" w:hAnsiTheme="minorHAnsi" w:cstheme="minorHAnsi"/>
          <w:sz w:val="16"/>
        </w:rPr>
        <w:t xml:space="preserve"> with nothing to replace it, </w:t>
      </w:r>
      <w:r w:rsidRPr="00F026F7">
        <w:rPr>
          <w:rStyle w:val="StyleUnderline"/>
          <w:rFonts w:asciiTheme="minorHAnsi" w:hAnsiTheme="minorHAnsi" w:cstheme="minorHAnsi"/>
        </w:rPr>
        <w:t xml:space="preserve">there will be </w:t>
      </w:r>
      <w:r w:rsidRPr="00F026F7">
        <w:rPr>
          <w:rStyle w:val="Emphasis"/>
          <w:rFonts w:asciiTheme="minorHAnsi" w:hAnsiTheme="minorHAnsi" w:cstheme="minorHAnsi"/>
        </w:rPr>
        <w:t>no legally binding</w:t>
      </w:r>
      <w:r w:rsidRPr="00F026F7">
        <w:rPr>
          <w:rStyle w:val="StyleUnderline"/>
          <w:rFonts w:asciiTheme="minorHAnsi" w:hAnsiTheme="minorHAnsi" w:cstheme="minorHAnsi"/>
        </w:rPr>
        <w:t xml:space="preserve"> limits on U.S. and Russian nuclear arsenals for the </w:t>
      </w:r>
      <w:r w:rsidRPr="00F026F7">
        <w:rPr>
          <w:rStyle w:val="Emphasis"/>
          <w:rFonts w:asciiTheme="minorHAnsi" w:hAnsiTheme="minorHAnsi" w:cstheme="minorHAnsi"/>
        </w:rPr>
        <w:t>first time</w:t>
      </w:r>
      <w:r w:rsidRPr="00F026F7">
        <w:rPr>
          <w:rStyle w:val="StyleUnderline"/>
          <w:rFonts w:asciiTheme="minorHAnsi" w:hAnsiTheme="minorHAnsi" w:cstheme="minorHAnsi"/>
        </w:rPr>
        <w:t xml:space="preserve"> in </w:t>
      </w:r>
      <w:r w:rsidRPr="00F026F7">
        <w:rPr>
          <w:rStyle w:val="Emphasis"/>
          <w:rFonts w:asciiTheme="minorHAnsi" w:hAnsiTheme="minorHAnsi" w:cstheme="minorHAnsi"/>
        </w:rPr>
        <w:t>half a century.</w:t>
      </w:r>
    </w:p>
    <w:p w14:paraId="1F6A1C57"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The Argument for 80</w:t>
      </w:r>
    </w:p>
    <w:p w14:paraId="44CDF153"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The NNSA provides two main justifications for creating an 80-pit-per-year production capability by 2030. One rests on assumptions about pit aging, and the other on enhancing warhead safety.</w:t>
      </w:r>
    </w:p>
    <w:p w14:paraId="2BAFCE14"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The most frequent argument in support of pit production focuses on size of the U.S. stockpile as warheads age. The current U.S. arsenal is estimated to include about 3,800 warheads, of which 1,750 are currently deployed and the remainder are in a reserve in various stages of readiness.12 The pits for these warheads were all manufactured between 1979 and 1990. Even though all warheads that will remain in the arsenal are scheduled to undergo life extension programs (LEPs), current plans assume that all of these pits must be replaced before they reach an age past which they might no longer work reliably due to problems with corrosion or plutonium decay. As explained by Peter Fanta, the deputy assistant secretary of defense for nuclear matters late last year, “Want to know where 80 pits per year came from? It’s math. Alright? It’s really simple math. Divide 80 per year by the number of active warheads we have—last time it was unclassified it was just under 4,000—and you get a timeframe.”13</w:t>
      </w:r>
    </w:p>
    <w:p w14:paraId="12818F57"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How old is too old for a pit? In the early 2000s when the NNSA was considering building a capacity for producing between 125 and 450 pits per year, the weapons labs argued that pits will perform as designed for 45 to 60 years.14 In 2006 that estimate was significantly increased based on a series of studies at the weapons labs, plus an external evaluation by JASON, an independent group of scientists who consult on technical matters related to national security. According to the JASON study, “[m]ost primary types have credible minimum lifetimes in excess of 100 years as regards aging of plutonium; those with assessed minimum lifetimes of 100 years or less have clear mitigation paths that are proposed and/or being implemented.”15 A 2012 assessment by the weapons lab at Lawrence Livermore National Laboratory went even further, putting pit lifetimes at 150 years.16 In 2019, a few months after the NNSA took over the funding contract for JASON research from the Department of Defense, the group issued a letter explaining that “the present assessments of aging do not indicate any impending issues for the stockpile” but implying discomfort with pits beyond 80 years old and supporting the “expeditious” reestablishment of a pit production capacity because “a significant period of time will be required to recreate the facilities and expertise” needed to manufacture plutonium pits.17</w:t>
      </w:r>
    </w:p>
    <w:p w14:paraId="0F64A751"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Under the conservative estimate of 100 years of pit life before replacement, the youngest pits in the stockpile today will age out in 2090. If </w:t>
      </w:r>
      <w:r w:rsidRPr="00F026F7">
        <w:rPr>
          <w:rStyle w:val="Emphasis"/>
          <w:rFonts w:asciiTheme="minorHAnsi" w:hAnsiTheme="minorHAnsi" w:cstheme="minorHAnsi"/>
          <w:shd w:val="clear" w:color="auto" w:fill="FF0000"/>
        </w:rPr>
        <w:t>pit production begins in 2030</w:t>
      </w:r>
      <w:r w:rsidRPr="00F026F7">
        <w:rPr>
          <w:rFonts w:asciiTheme="minorHAnsi" w:hAnsiTheme="minorHAnsi" w:cstheme="minorHAnsi"/>
          <w:sz w:val="16"/>
        </w:rPr>
        <w:t>, that would require 63 pits per year in order to replace all pits before the last one reaches 100 years of age sometime in 2090. At the rate of 80 pits per year, pit production need not begin until 2042 (table 1).</w:t>
      </w:r>
    </w:p>
    <w:p w14:paraId="2373966F"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Another variable is the size of the nuclear arsenal. As part of the Obama administration’s Nuclear Posture Review, the military agreed that it could meet its deterrence and war-fighting requirements with about 1,000 deployed nuclear weapons.18 Each of those 1,000 deployed weapons having a backup in the stockpile would result in an overall arsenal size of 2,000 warheads, rather than the 3,800 warheads today, which relaxes even further the requirements for pit production. Assuming pits age out after 100 years, a requirement to replace all 2,000 warheads could be met by producing 33 pits per year starting in 2030 or by producing 80 pits per year starting in 2065. The arguments for pit production starting in 2030 or for 80 pits per year appear to be choices rather than requirements (table 1).</w:t>
      </w:r>
    </w:p>
    <w:p w14:paraId="245EE928"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t xml:space="preserve">Rather than assumptions about plutonium aging, it appears that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 xml:space="preserve">push to begin </w:t>
      </w:r>
      <w:r w:rsidRPr="00F026F7">
        <w:rPr>
          <w:rStyle w:val="Emphasis"/>
          <w:rFonts w:asciiTheme="minorHAnsi" w:hAnsiTheme="minorHAnsi" w:cstheme="minorHAnsi"/>
          <w:highlight w:val="green"/>
        </w:rPr>
        <w:t>pit production</w:t>
      </w:r>
      <w:r w:rsidRPr="00F026F7">
        <w:rPr>
          <w:rFonts w:asciiTheme="minorHAnsi" w:hAnsiTheme="minorHAnsi" w:cstheme="minorHAnsi"/>
          <w:sz w:val="16"/>
        </w:rPr>
        <w:t xml:space="preserve"> by 2030 </w:t>
      </w:r>
      <w:r w:rsidRPr="00F026F7">
        <w:rPr>
          <w:rStyle w:val="StyleUnderline"/>
          <w:rFonts w:asciiTheme="minorHAnsi" w:hAnsiTheme="minorHAnsi" w:cstheme="minorHAnsi"/>
        </w:rPr>
        <w:t>is based on plans</w:t>
      </w:r>
      <w:r w:rsidRPr="00F026F7">
        <w:rPr>
          <w:rFonts w:asciiTheme="minorHAnsi" w:hAnsiTheme="minorHAnsi" w:cstheme="minorHAnsi"/>
          <w:sz w:val="16"/>
        </w:rPr>
        <w:t xml:space="preserve"> </w:t>
      </w:r>
      <w:r w:rsidRPr="00F026F7">
        <w:rPr>
          <w:rStyle w:val="StyleUnderline"/>
          <w:rFonts w:asciiTheme="minorHAnsi" w:hAnsiTheme="minorHAnsi" w:cstheme="minorHAnsi"/>
        </w:rPr>
        <w:t>for the newly designed W87-1 warhead</w:t>
      </w:r>
      <w:r w:rsidRPr="00F026F7">
        <w:rPr>
          <w:rFonts w:asciiTheme="minorHAnsi" w:hAnsiTheme="minorHAnsi" w:cstheme="minorHAnsi"/>
          <w:sz w:val="16"/>
        </w:rPr>
        <w:t xml:space="preserve"> and arguments about the need for enhanced warhead safety features.19 All warhead pits are encased in an explosive shell that surrounds the pit and compresses it to begin the chain reaction that produces the explosion. Three warheads currently use conventional high explosive (CHE): the W88 and W76 warheads on submarines and the W78 warhead on intercontinental ballistic missiles (</w:t>
      </w:r>
      <w:r w:rsidRPr="00F026F7">
        <w:rPr>
          <w:rStyle w:val="StyleUnderline"/>
          <w:rFonts w:asciiTheme="minorHAnsi" w:hAnsiTheme="minorHAnsi" w:cstheme="minorHAnsi"/>
        </w:rPr>
        <w:t>ICBMs</w:t>
      </w:r>
      <w:r w:rsidRPr="00F026F7">
        <w:rPr>
          <w:rFonts w:asciiTheme="minorHAnsi" w:hAnsiTheme="minorHAnsi" w:cstheme="minorHAnsi"/>
          <w:sz w:val="16"/>
        </w:rPr>
        <w:t xml:space="preserve">). </w:t>
      </w:r>
      <w:r w:rsidRPr="00F026F7">
        <w:rPr>
          <w:rStyle w:val="StyleUnderline"/>
          <w:rFonts w:asciiTheme="minorHAnsi" w:hAnsiTheme="minorHAnsi" w:cstheme="minorHAnsi"/>
        </w:rPr>
        <w:t>Moving to insensitive high explosive</w:t>
      </w:r>
      <w:r w:rsidRPr="00F026F7">
        <w:rPr>
          <w:rFonts w:asciiTheme="minorHAnsi" w:hAnsiTheme="minorHAnsi" w:cstheme="minorHAnsi"/>
          <w:sz w:val="16"/>
        </w:rPr>
        <w:t xml:space="preserve"> (</w:t>
      </w:r>
      <w:r w:rsidRPr="00F026F7">
        <w:rPr>
          <w:rStyle w:val="StyleUnderline"/>
          <w:rFonts w:asciiTheme="minorHAnsi" w:hAnsiTheme="minorHAnsi" w:cstheme="minorHAnsi"/>
        </w:rPr>
        <w:t>IHE</w:t>
      </w:r>
      <w:r w:rsidRPr="00F026F7">
        <w:rPr>
          <w:rFonts w:asciiTheme="minorHAnsi" w:hAnsiTheme="minorHAnsi" w:cstheme="minorHAnsi"/>
          <w:sz w:val="16"/>
        </w:rPr>
        <w:t xml:space="preserve">), </w:t>
      </w:r>
      <w:r w:rsidRPr="00F026F7">
        <w:rPr>
          <w:rStyle w:val="StyleUnderline"/>
          <w:rFonts w:asciiTheme="minorHAnsi" w:hAnsiTheme="minorHAnsi" w:cstheme="minorHAnsi"/>
        </w:rPr>
        <w:t>which is less vulnerable to shock and heat</w:t>
      </w:r>
      <w:r w:rsidRPr="00F026F7">
        <w:rPr>
          <w:rFonts w:asciiTheme="minorHAnsi" w:hAnsiTheme="minorHAnsi" w:cstheme="minorHAnsi"/>
          <w:sz w:val="16"/>
        </w:rPr>
        <w:t xml:space="preserve">, would lower the risk for accidents that could lead to the dispersal of plutonium. </w:t>
      </w:r>
      <w:r w:rsidRPr="00F026F7">
        <w:rPr>
          <w:rStyle w:val="StyleUnderline"/>
          <w:rFonts w:asciiTheme="minorHAnsi" w:hAnsiTheme="minorHAnsi" w:cstheme="minorHAnsi"/>
        </w:rPr>
        <w:t xml:space="preserve">Because a greater </w:t>
      </w:r>
      <w:r w:rsidRPr="00F026F7">
        <w:rPr>
          <w:rStyle w:val="Emphasis"/>
          <w:rFonts w:asciiTheme="minorHAnsi" w:hAnsiTheme="minorHAnsi" w:cstheme="minorHAnsi"/>
        </w:rPr>
        <w:t>weight</w:t>
      </w:r>
      <w:r w:rsidRPr="00F026F7">
        <w:rPr>
          <w:rStyle w:val="StyleUnderline"/>
          <w:rFonts w:asciiTheme="minorHAnsi" w:hAnsiTheme="minorHAnsi" w:cstheme="minorHAnsi"/>
        </w:rPr>
        <w:t xml:space="preserve"> and </w:t>
      </w:r>
      <w:r w:rsidRPr="00F026F7">
        <w:rPr>
          <w:rStyle w:val="Emphasis"/>
          <w:rFonts w:asciiTheme="minorHAnsi" w:hAnsiTheme="minorHAnsi" w:cstheme="minorHAnsi"/>
        </w:rPr>
        <w:t>volume</w:t>
      </w:r>
      <w:r w:rsidRPr="00F026F7">
        <w:rPr>
          <w:rStyle w:val="StyleUnderline"/>
          <w:rFonts w:asciiTheme="minorHAnsi" w:hAnsiTheme="minorHAnsi" w:cstheme="minorHAnsi"/>
        </w:rPr>
        <w:t xml:space="preserve"> of IHE is required to drive compression</w:t>
      </w:r>
      <w:r w:rsidRPr="00F026F7">
        <w:rPr>
          <w:rFonts w:asciiTheme="minorHAnsi" w:hAnsiTheme="minorHAnsi" w:cstheme="minorHAnsi"/>
          <w:sz w:val="16"/>
        </w:rPr>
        <w:t xml:space="preserve"> in a primary, for some warhead types a shift to </w:t>
      </w:r>
      <w:r w:rsidRPr="00F026F7">
        <w:rPr>
          <w:rStyle w:val="StyleUnderline"/>
          <w:rFonts w:asciiTheme="minorHAnsi" w:hAnsiTheme="minorHAnsi" w:cstheme="minorHAnsi"/>
          <w:highlight w:val="green"/>
        </w:rPr>
        <w:t>IHE</w:t>
      </w:r>
      <w:r w:rsidRPr="00F026F7">
        <w:rPr>
          <w:rFonts w:asciiTheme="minorHAnsi" w:hAnsiTheme="minorHAnsi" w:cstheme="minorHAnsi"/>
          <w:sz w:val="16"/>
        </w:rPr>
        <w:t xml:space="preserve"> ma</w:t>
      </w:r>
      <w:r w:rsidRPr="00F026F7">
        <w:rPr>
          <w:rFonts w:asciiTheme="minorHAnsi" w:hAnsiTheme="minorHAnsi" w:cstheme="minorHAnsi"/>
          <w:sz w:val="16"/>
          <w:highlight w:val="green"/>
        </w:rPr>
        <w:t xml:space="preserve">y </w:t>
      </w:r>
      <w:r w:rsidRPr="00F026F7">
        <w:rPr>
          <w:rStyle w:val="StyleUnderline"/>
          <w:rFonts w:asciiTheme="minorHAnsi" w:hAnsiTheme="minorHAnsi" w:cstheme="minorHAnsi"/>
          <w:highlight w:val="green"/>
        </w:rPr>
        <w:t>requir</w:t>
      </w:r>
      <w:r w:rsidRPr="00F026F7">
        <w:rPr>
          <w:rStyle w:val="StyleUnderline"/>
          <w:rFonts w:asciiTheme="minorHAnsi" w:hAnsiTheme="minorHAnsi" w:cstheme="minorHAnsi"/>
        </w:rPr>
        <w:t xml:space="preserve">e a </w:t>
      </w:r>
      <w:r w:rsidRPr="00F026F7">
        <w:rPr>
          <w:rStyle w:val="Emphasis"/>
          <w:rFonts w:asciiTheme="minorHAnsi" w:hAnsiTheme="minorHAnsi" w:cstheme="minorHAnsi"/>
        </w:rPr>
        <w:t>different pit design</w:t>
      </w:r>
      <w:r w:rsidRPr="00F026F7">
        <w:rPr>
          <w:rFonts w:asciiTheme="minorHAnsi" w:hAnsiTheme="minorHAnsi" w:cstheme="minorHAnsi"/>
          <w:sz w:val="16"/>
        </w:rPr>
        <w:t xml:space="preserve"> </w:t>
      </w:r>
      <w:r w:rsidRPr="00F026F7">
        <w:rPr>
          <w:rStyle w:val="StyleUnderline"/>
          <w:rFonts w:asciiTheme="minorHAnsi" w:hAnsiTheme="minorHAnsi" w:cstheme="minorHAnsi"/>
        </w:rPr>
        <w:t>and</w:t>
      </w:r>
      <w:r w:rsidRPr="00F026F7">
        <w:rPr>
          <w:rFonts w:asciiTheme="minorHAnsi" w:hAnsiTheme="minorHAnsi" w:cstheme="minorHAnsi"/>
          <w:sz w:val="16"/>
        </w:rPr>
        <w:t xml:space="preserve"> thus the </w:t>
      </w:r>
      <w:r w:rsidRPr="00F026F7">
        <w:rPr>
          <w:rStyle w:val="StyleUnderline"/>
          <w:rFonts w:asciiTheme="minorHAnsi" w:hAnsiTheme="minorHAnsi" w:cstheme="minorHAnsi"/>
          <w:highlight w:val="green"/>
        </w:rPr>
        <w:t xml:space="preserve">manufacture of </w:t>
      </w:r>
      <w:r w:rsidRPr="00F026F7">
        <w:rPr>
          <w:rStyle w:val="Emphasis"/>
          <w:rFonts w:asciiTheme="minorHAnsi" w:hAnsiTheme="minorHAnsi" w:cstheme="minorHAnsi"/>
          <w:highlight w:val="green"/>
        </w:rPr>
        <w:t>new pits</w:t>
      </w:r>
      <w:r w:rsidRPr="00F026F7">
        <w:rPr>
          <w:rFonts w:asciiTheme="minorHAnsi" w:hAnsiTheme="minorHAnsi" w:cstheme="minorHAnsi"/>
          <w:sz w:val="16"/>
        </w:rPr>
        <w:t>.20</w:t>
      </w:r>
    </w:p>
    <w:p w14:paraId="68236C49" w14:textId="77777777" w:rsidR="00E623EC" w:rsidRPr="00F026F7" w:rsidRDefault="00E623EC" w:rsidP="00E623EC">
      <w:pPr>
        <w:rPr>
          <w:rFonts w:asciiTheme="minorHAnsi" w:hAnsiTheme="minorHAnsi" w:cstheme="minorHAnsi"/>
          <w:sz w:val="16"/>
        </w:rPr>
      </w:pPr>
      <w:r w:rsidRPr="00F026F7">
        <w:rPr>
          <w:rStyle w:val="Emphasis"/>
          <w:rFonts w:asciiTheme="minorHAnsi" w:hAnsiTheme="minorHAnsi" w:cstheme="minorHAnsi"/>
          <w:shd w:val="clear" w:color="auto" w:fill="FF0000"/>
        </w:rPr>
        <w:t>The Navy</w:t>
      </w:r>
      <w:r w:rsidRPr="00F026F7">
        <w:rPr>
          <w:rFonts w:asciiTheme="minorHAnsi" w:hAnsiTheme="minorHAnsi" w:cstheme="minorHAnsi"/>
          <w:sz w:val="16"/>
        </w:rPr>
        <w:t xml:space="preserve"> has long argued that it </w:t>
      </w:r>
      <w:r w:rsidRPr="00F026F7">
        <w:rPr>
          <w:rStyle w:val="Emphasis"/>
          <w:rFonts w:asciiTheme="minorHAnsi" w:hAnsiTheme="minorHAnsi" w:cstheme="minorHAnsi"/>
          <w:shd w:val="clear" w:color="auto" w:fill="FF0000"/>
        </w:rPr>
        <w:t>prefers its own warheads even if they contain CHE</w:t>
      </w:r>
      <w:r w:rsidRPr="00F026F7">
        <w:rPr>
          <w:rFonts w:asciiTheme="minorHAnsi" w:hAnsiTheme="minorHAnsi" w:cstheme="minorHAnsi"/>
          <w:sz w:val="16"/>
        </w:rPr>
        <w:t>. Shifting to IHE would have implications for missile range and the design of reentry vehicles.21 Naval resistance is one of the reasons for the demise of plans for an interoperable warhead, a suite of three new warhead designs proposed under the Obama administration that would have allowed the same IHE warhead to fit on Navy and Air Force ballistic missiles. Similarly, the Navy opted to “refresh” the CHE on the W88 rather than redesign warheads and missiles. The close quarters on a submarine, plus the periodic removal of missiles and refit of the submarine, would presumably make the Navy especially sensitive about warhead safety. Unlike the Air Force, the Navy has never had an accident that led to the dispersal of plutonium. The Navy’s safety record, plus its resistance to opting for IHE-based warheads, calls into question the merits of NNSA arguments about the need to redesign warheads and make new pits in order to increase safety.</w:t>
      </w:r>
    </w:p>
    <w:p w14:paraId="31FE14AC" w14:textId="77777777" w:rsidR="00E623EC" w:rsidRPr="00F026F7" w:rsidRDefault="00E623EC" w:rsidP="00E623EC">
      <w:pPr>
        <w:rPr>
          <w:rFonts w:asciiTheme="minorHAnsi" w:hAnsiTheme="minorHAnsi" w:cstheme="minorHAnsi"/>
          <w:sz w:val="16"/>
        </w:rPr>
      </w:pPr>
      <w:r w:rsidRPr="00F026F7">
        <w:rPr>
          <w:rFonts w:asciiTheme="minorHAnsi" w:hAnsiTheme="minorHAnsi" w:cstheme="minorHAnsi"/>
          <w:sz w:val="16"/>
        </w:rPr>
        <w:lastRenderedPageBreak/>
        <w:t xml:space="preserve">The Air Force, which operates land-based </w:t>
      </w:r>
      <w:r w:rsidRPr="00F026F7">
        <w:rPr>
          <w:rStyle w:val="StyleUnderline"/>
          <w:rFonts w:asciiTheme="minorHAnsi" w:hAnsiTheme="minorHAnsi" w:cstheme="minorHAnsi"/>
        </w:rPr>
        <w:t>ICBMs</w:t>
      </w:r>
      <w:r w:rsidRPr="00F026F7">
        <w:rPr>
          <w:rFonts w:asciiTheme="minorHAnsi" w:hAnsiTheme="minorHAnsi" w:cstheme="minorHAnsi"/>
          <w:sz w:val="16"/>
        </w:rPr>
        <w:t xml:space="preserve"> and has had plutonium-dispersal accidents, </w:t>
      </w:r>
      <w:r w:rsidRPr="00F026F7">
        <w:rPr>
          <w:rStyle w:val="StyleUnderline"/>
          <w:rFonts w:asciiTheme="minorHAnsi" w:hAnsiTheme="minorHAnsi" w:cstheme="minorHAnsi"/>
        </w:rPr>
        <w:t>prefers warheads with IHE. The</w:t>
      </w:r>
      <w:r w:rsidRPr="00F026F7">
        <w:rPr>
          <w:rFonts w:asciiTheme="minorHAnsi" w:hAnsiTheme="minorHAnsi" w:cstheme="minorHAnsi"/>
          <w:sz w:val="16"/>
        </w:rPr>
        <w:t xml:space="preserve"> NNSA and the </w:t>
      </w:r>
      <w:r w:rsidRPr="00F026F7">
        <w:rPr>
          <w:rStyle w:val="StyleUnderline"/>
          <w:rFonts w:asciiTheme="minorHAnsi" w:hAnsiTheme="minorHAnsi" w:cstheme="minorHAnsi"/>
          <w:highlight w:val="green"/>
        </w:rPr>
        <w:t>Air Force</w:t>
      </w:r>
      <w:r w:rsidRPr="00F026F7">
        <w:rPr>
          <w:rFonts w:asciiTheme="minorHAnsi" w:hAnsiTheme="minorHAnsi" w:cstheme="minorHAnsi"/>
          <w:sz w:val="16"/>
        </w:rPr>
        <w:t xml:space="preserve"> have </w:t>
      </w:r>
      <w:r w:rsidRPr="00F026F7">
        <w:rPr>
          <w:rStyle w:val="StyleUnderline"/>
          <w:rFonts w:asciiTheme="minorHAnsi" w:hAnsiTheme="minorHAnsi" w:cstheme="minorHAnsi"/>
        </w:rPr>
        <w:t xml:space="preserve">approved </w:t>
      </w:r>
      <w:r w:rsidRPr="00F026F7">
        <w:rPr>
          <w:rStyle w:val="StyleUnderline"/>
          <w:rFonts w:asciiTheme="minorHAnsi" w:hAnsiTheme="minorHAnsi" w:cstheme="minorHAnsi"/>
          <w:highlight w:val="green"/>
        </w:rPr>
        <w:t>replacing</w:t>
      </w:r>
      <w:r w:rsidRPr="00F026F7">
        <w:rPr>
          <w:rStyle w:val="StyleUnderline"/>
          <w:rFonts w:asciiTheme="minorHAnsi" w:hAnsiTheme="minorHAnsi" w:cstheme="minorHAnsi"/>
        </w:rPr>
        <w:t xml:space="preserve"> the </w:t>
      </w:r>
      <w:r w:rsidRPr="00F026F7">
        <w:rPr>
          <w:rStyle w:val="StyleUnderline"/>
          <w:rFonts w:asciiTheme="minorHAnsi" w:hAnsiTheme="minorHAnsi" w:cstheme="minorHAnsi"/>
          <w:highlight w:val="green"/>
        </w:rPr>
        <w:t>W78</w:t>
      </w:r>
      <w:r w:rsidRPr="00F026F7">
        <w:rPr>
          <w:rFonts w:asciiTheme="minorHAnsi" w:hAnsiTheme="minorHAnsi" w:cstheme="minorHAnsi"/>
          <w:sz w:val="16"/>
        </w:rPr>
        <w:t xml:space="preserve">, which contains CHE, </w:t>
      </w:r>
      <w:r w:rsidRPr="00F026F7">
        <w:rPr>
          <w:rStyle w:val="StyleUnderline"/>
          <w:rFonts w:asciiTheme="minorHAnsi" w:hAnsiTheme="minorHAnsi" w:cstheme="minorHAnsi"/>
          <w:highlight w:val="green"/>
        </w:rPr>
        <w:t>with</w:t>
      </w:r>
      <w:r w:rsidRPr="00F026F7">
        <w:rPr>
          <w:rFonts w:asciiTheme="minorHAnsi" w:hAnsiTheme="minorHAnsi" w:cstheme="minorHAnsi"/>
          <w:sz w:val="16"/>
        </w:rPr>
        <w:t xml:space="preserve"> a new warhead named the </w:t>
      </w:r>
      <w:r w:rsidRPr="00F026F7">
        <w:rPr>
          <w:rStyle w:val="StyleUnderline"/>
          <w:rFonts w:asciiTheme="minorHAnsi" w:hAnsiTheme="minorHAnsi" w:cstheme="minorHAnsi"/>
          <w:highlight w:val="green"/>
        </w:rPr>
        <w:t>W87-</w:t>
      </w:r>
      <w:r w:rsidRPr="00F026F7">
        <w:rPr>
          <w:rStyle w:val="StyleUnderline"/>
          <w:rFonts w:asciiTheme="minorHAnsi" w:hAnsiTheme="minorHAnsi" w:cstheme="minorHAnsi"/>
        </w:rPr>
        <w:t>1</w:t>
      </w:r>
      <w:r w:rsidRPr="00F026F7">
        <w:rPr>
          <w:rFonts w:asciiTheme="minorHAnsi" w:hAnsiTheme="minorHAnsi" w:cstheme="minorHAnsi"/>
          <w:sz w:val="16"/>
        </w:rPr>
        <w:t xml:space="preserve"> because it is based on the design of the W87-0, the other ICBM warhead, which already uses IHE.22 </w:t>
      </w:r>
      <w:r w:rsidRPr="00F026F7">
        <w:rPr>
          <w:rStyle w:val="StyleUnderline"/>
          <w:rFonts w:asciiTheme="minorHAnsi" w:hAnsiTheme="minorHAnsi" w:cstheme="minorHAnsi"/>
          <w:highlight w:val="green"/>
        </w:rPr>
        <w:t xml:space="preserve">Once completed, </w:t>
      </w:r>
      <w:r w:rsidRPr="00F026F7">
        <w:rPr>
          <w:rStyle w:val="Emphasis"/>
          <w:rFonts w:asciiTheme="minorHAnsi" w:hAnsiTheme="minorHAnsi" w:cstheme="minorHAnsi"/>
          <w:highlight w:val="green"/>
        </w:rPr>
        <w:t>all ICBM warheads</w:t>
      </w:r>
      <w:r w:rsidRPr="00F026F7">
        <w:rPr>
          <w:rStyle w:val="StyleUnderline"/>
          <w:rFonts w:asciiTheme="minorHAnsi" w:hAnsiTheme="minorHAnsi" w:cstheme="minorHAnsi"/>
          <w:highlight w:val="green"/>
        </w:rPr>
        <w:t xml:space="preserve"> would contain IHE</w:t>
      </w:r>
      <w:r w:rsidRPr="00F026F7">
        <w:rPr>
          <w:rStyle w:val="StyleUnderline"/>
          <w:rFonts w:asciiTheme="minorHAnsi" w:hAnsiTheme="minorHAnsi" w:cstheme="minorHAnsi"/>
        </w:rPr>
        <w:t>.</w:t>
      </w:r>
      <w:r w:rsidRPr="00F026F7">
        <w:rPr>
          <w:rFonts w:asciiTheme="minorHAnsi" w:hAnsiTheme="minorHAnsi" w:cstheme="minorHAnsi"/>
          <w:sz w:val="16"/>
        </w:rPr>
        <w:t xml:space="preserve"> According to the NNSA, </w:t>
      </w:r>
      <w:r w:rsidRPr="00F026F7">
        <w:rPr>
          <w:rStyle w:val="StyleUnderline"/>
          <w:rFonts w:asciiTheme="minorHAnsi" w:hAnsiTheme="minorHAnsi" w:cstheme="minorHAnsi"/>
        </w:rPr>
        <w:t xml:space="preserve">the new </w:t>
      </w:r>
      <w:r w:rsidRPr="00F026F7">
        <w:rPr>
          <w:rStyle w:val="StyleUnderline"/>
          <w:rFonts w:asciiTheme="minorHAnsi" w:hAnsiTheme="minorHAnsi" w:cstheme="minorHAnsi"/>
          <w:highlight w:val="green"/>
        </w:rPr>
        <w:t>W87-1 is to be in place by</w:t>
      </w:r>
      <w:r w:rsidRPr="00F026F7">
        <w:rPr>
          <w:rFonts w:asciiTheme="minorHAnsi" w:hAnsiTheme="minorHAnsi" w:cstheme="minorHAnsi"/>
          <w:sz w:val="16"/>
        </w:rPr>
        <w:t xml:space="preserve"> fiscal year </w:t>
      </w:r>
      <w:r w:rsidRPr="00F026F7">
        <w:rPr>
          <w:rStyle w:val="StyleUnderline"/>
          <w:rFonts w:asciiTheme="minorHAnsi" w:hAnsiTheme="minorHAnsi" w:cstheme="minorHAnsi"/>
          <w:highlight w:val="green"/>
        </w:rPr>
        <w:t>2030, in time to arm</w:t>
      </w:r>
      <w:r w:rsidRPr="00F026F7">
        <w:rPr>
          <w:rFonts w:asciiTheme="minorHAnsi" w:hAnsiTheme="minorHAnsi" w:cstheme="minorHAnsi"/>
          <w:sz w:val="16"/>
        </w:rPr>
        <w:t xml:space="preserve"> the next-generation ICBM, the Ground-Based Strategic Deterrent (</w:t>
      </w:r>
      <w:r w:rsidRPr="00F026F7">
        <w:rPr>
          <w:rStyle w:val="StyleUnderline"/>
          <w:rFonts w:asciiTheme="minorHAnsi" w:hAnsiTheme="minorHAnsi" w:cstheme="minorHAnsi"/>
          <w:highlight w:val="green"/>
        </w:rPr>
        <w:t>GBSD</w:t>
      </w:r>
      <w:r w:rsidRPr="00F026F7">
        <w:rPr>
          <w:rFonts w:asciiTheme="minorHAnsi" w:hAnsiTheme="minorHAnsi" w:cstheme="minorHAnsi"/>
          <w:sz w:val="16"/>
        </w:rPr>
        <w:t xml:space="preserve">), which is optimistically slated for deployment starting in 2029 and lasting through 2036.23 </w:t>
      </w:r>
      <w:r w:rsidRPr="00F026F7">
        <w:rPr>
          <w:rStyle w:val="StyleUnderline"/>
          <w:rFonts w:asciiTheme="minorHAnsi" w:hAnsiTheme="minorHAnsi" w:cstheme="minorHAnsi"/>
          <w:highlight w:val="green"/>
        </w:rPr>
        <w:t>Meeting this</w:t>
      </w:r>
      <w:r w:rsidRPr="00F026F7">
        <w:rPr>
          <w:rFonts w:asciiTheme="minorHAnsi" w:hAnsiTheme="minorHAnsi" w:cstheme="minorHAnsi"/>
          <w:sz w:val="16"/>
        </w:rPr>
        <w:t xml:space="preserve"> eight-year schedule </w:t>
      </w:r>
      <w:r w:rsidRPr="00F026F7">
        <w:rPr>
          <w:rStyle w:val="StyleUnderline"/>
          <w:rFonts w:asciiTheme="minorHAnsi" w:hAnsiTheme="minorHAnsi" w:cstheme="minorHAnsi"/>
          <w:highlight w:val="green"/>
        </w:rPr>
        <w:t>requires t</w:t>
      </w:r>
      <w:r w:rsidRPr="00F026F7">
        <w:rPr>
          <w:rStyle w:val="StyleUnderline"/>
          <w:rFonts w:asciiTheme="minorHAnsi" w:hAnsiTheme="minorHAnsi" w:cstheme="minorHAnsi"/>
        </w:rPr>
        <w:t xml:space="preserve">he capability to </w:t>
      </w:r>
      <w:r w:rsidRPr="00F026F7">
        <w:rPr>
          <w:rStyle w:val="StyleUnderline"/>
          <w:rFonts w:asciiTheme="minorHAnsi" w:hAnsiTheme="minorHAnsi" w:cstheme="minorHAnsi"/>
          <w:highlight w:val="green"/>
        </w:rPr>
        <w:t>produce</w:t>
      </w:r>
      <w:r w:rsidRPr="00F026F7">
        <w:rPr>
          <w:rStyle w:val="StyleUnderline"/>
          <w:rFonts w:asciiTheme="minorHAnsi" w:hAnsiTheme="minorHAnsi" w:cstheme="minorHAnsi"/>
        </w:rPr>
        <w:t xml:space="preserve"> on average </w:t>
      </w:r>
      <w:r w:rsidRPr="00F026F7">
        <w:rPr>
          <w:rStyle w:val="Emphasis"/>
          <w:rFonts w:asciiTheme="minorHAnsi" w:hAnsiTheme="minorHAnsi" w:cstheme="minorHAnsi"/>
          <w:highlight w:val="green"/>
        </w:rPr>
        <w:t>75 pits per year</w:t>
      </w:r>
      <w:r w:rsidRPr="00F026F7">
        <w:rPr>
          <w:rFonts w:asciiTheme="minorHAnsi" w:hAnsiTheme="minorHAnsi" w:cstheme="minorHAnsi"/>
          <w:sz w:val="16"/>
        </w:rPr>
        <w:t xml:space="preserve"> </w:t>
      </w:r>
      <w:r w:rsidRPr="00F026F7">
        <w:rPr>
          <w:rStyle w:val="StyleUnderline"/>
          <w:rFonts w:asciiTheme="minorHAnsi" w:hAnsiTheme="minorHAnsi" w:cstheme="minorHAnsi"/>
        </w:rPr>
        <w:t>if the estimated 600 W78s in the current arsenal are all replaced with the new W87-1 by the time</w:t>
      </w:r>
      <w:r w:rsidRPr="00F026F7">
        <w:rPr>
          <w:rFonts w:asciiTheme="minorHAnsi" w:hAnsiTheme="minorHAnsi" w:cstheme="minorHAnsi"/>
          <w:sz w:val="16"/>
        </w:rPr>
        <w:t xml:space="preserve"> all the </w:t>
      </w:r>
      <w:r w:rsidRPr="00F026F7">
        <w:rPr>
          <w:rStyle w:val="StyleUnderline"/>
          <w:rFonts w:asciiTheme="minorHAnsi" w:hAnsiTheme="minorHAnsi" w:cstheme="minorHAnsi"/>
        </w:rPr>
        <w:t>new GBSD missiles are deployed</w:t>
      </w:r>
      <w:r w:rsidRPr="00F026F7">
        <w:rPr>
          <w:rFonts w:asciiTheme="minorHAnsi" w:hAnsiTheme="minorHAnsi" w:cstheme="minorHAnsi"/>
          <w:sz w:val="16"/>
        </w:rPr>
        <w:t>.24 To be ready in time, the NNSA argues that the United States has to begin building a pit production facility now, partially because it may take as long as 15 years to bring any new pit production facility into operation.25</w:t>
      </w:r>
    </w:p>
    <w:bookmarkEnd w:id="29"/>
    <w:p w14:paraId="26B6E824" w14:textId="77777777" w:rsidR="00270BC7" w:rsidRPr="00F026F7" w:rsidRDefault="00270BC7" w:rsidP="00270BC7">
      <w:pPr>
        <w:pStyle w:val="Heading3"/>
        <w:rPr>
          <w:rFonts w:asciiTheme="minorHAnsi" w:hAnsiTheme="minorHAnsi" w:cstheme="minorHAnsi"/>
        </w:rPr>
      </w:pPr>
      <w:r>
        <w:rPr>
          <w:rFonts w:asciiTheme="minorHAnsi" w:hAnsiTheme="minorHAnsi" w:cstheme="minorHAnsi"/>
        </w:rPr>
        <w:lastRenderedPageBreak/>
        <w:t>2NC – Solvency</w:t>
      </w:r>
    </w:p>
    <w:p w14:paraId="51F4802C" w14:textId="77777777" w:rsidR="00270BC7" w:rsidRPr="00F026F7" w:rsidRDefault="00270BC7" w:rsidP="00270BC7">
      <w:pPr>
        <w:pStyle w:val="Heading4"/>
        <w:rPr>
          <w:rFonts w:asciiTheme="minorHAnsi" w:hAnsiTheme="minorHAnsi" w:cstheme="minorHAnsi"/>
        </w:rPr>
      </w:pPr>
      <w:bookmarkStart w:id="30" w:name="_Hlk78627948"/>
      <w:r w:rsidRPr="00F026F7">
        <w:rPr>
          <w:rFonts w:asciiTheme="minorHAnsi" w:hAnsiTheme="minorHAnsi" w:cstheme="minorHAnsi"/>
        </w:rPr>
        <w:t xml:space="preserve">Vote NEG on </w:t>
      </w:r>
      <w:r w:rsidRPr="00F026F7">
        <w:rPr>
          <w:rFonts w:asciiTheme="minorHAnsi" w:hAnsiTheme="minorHAnsi" w:cstheme="minorHAnsi"/>
          <w:u w:val="single"/>
        </w:rPr>
        <w:t>presumption</w:t>
      </w:r>
      <w:r w:rsidRPr="00F026F7">
        <w:rPr>
          <w:rFonts w:asciiTheme="minorHAnsi" w:hAnsiTheme="minorHAnsi" w:cstheme="minorHAnsi"/>
        </w:rPr>
        <w:t xml:space="preserve">---GBSDs will </w:t>
      </w:r>
      <w:r w:rsidRPr="00F026F7">
        <w:rPr>
          <w:rFonts w:asciiTheme="minorHAnsi" w:hAnsiTheme="minorHAnsi" w:cstheme="minorHAnsi"/>
          <w:u w:val="single"/>
        </w:rPr>
        <w:t>not</w:t>
      </w:r>
      <w:r w:rsidRPr="00F026F7">
        <w:rPr>
          <w:rFonts w:asciiTheme="minorHAnsi" w:hAnsiTheme="minorHAnsi" w:cstheme="minorHAnsi"/>
        </w:rPr>
        <w:t xml:space="preserve"> be </w:t>
      </w:r>
      <w:r w:rsidRPr="00F026F7">
        <w:rPr>
          <w:rFonts w:asciiTheme="minorHAnsi" w:hAnsiTheme="minorHAnsi" w:cstheme="minorHAnsi"/>
          <w:u w:val="single"/>
        </w:rPr>
        <w:t>operational</w:t>
      </w:r>
      <w:r w:rsidRPr="00F026F7">
        <w:rPr>
          <w:rFonts w:asciiTheme="minorHAnsi" w:hAnsiTheme="minorHAnsi" w:cstheme="minorHAnsi"/>
        </w:rPr>
        <w:t xml:space="preserve"> for another </w:t>
      </w:r>
      <w:r w:rsidRPr="00F026F7">
        <w:rPr>
          <w:rFonts w:asciiTheme="minorHAnsi" w:hAnsiTheme="minorHAnsi" w:cstheme="minorHAnsi"/>
          <w:u w:val="single"/>
        </w:rPr>
        <w:t>decade!</w:t>
      </w:r>
    </w:p>
    <w:p w14:paraId="2BE602AF" w14:textId="77777777" w:rsidR="00270BC7" w:rsidRPr="00F026F7" w:rsidRDefault="00270BC7" w:rsidP="00270BC7">
      <w:pPr>
        <w:rPr>
          <w:rFonts w:asciiTheme="minorHAnsi" w:hAnsiTheme="minorHAnsi" w:cstheme="minorHAnsi"/>
        </w:rPr>
      </w:pPr>
      <w:r w:rsidRPr="00F026F7">
        <w:rPr>
          <w:rStyle w:val="Style13ptBold"/>
          <w:rFonts w:asciiTheme="minorHAnsi" w:hAnsiTheme="minorHAnsi" w:cstheme="minorHAnsi"/>
        </w:rPr>
        <w:t>1AC Weiner 20</w:t>
      </w:r>
      <w:r w:rsidRPr="00F026F7">
        <w:rPr>
          <w:rFonts w:asciiTheme="minorHAnsi" w:hAnsiTheme="minorHAnsi" w:cstheme="minorHAnsi"/>
        </w:rPr>
        <w:t xml:space="preserve"> [Sharon K. Weiner – associate professor in the School of International Service at American University; "Reconsidering U.S. Plutonium Pit Production Plans"; Arms Control </w:t>
      </w:r>
      <w:r w:rsidRPr="00F026F7">
        <w:rPr>
          <w:rFonts w:asciiTheme="minorHAnsi" w:hAnsiTheme="minorHAnsi" w:cstheme="minorHAnsi"/>
          <w:lang w:eastAsia="zh-CN"/>
        </w:rPr>
        <w:t>Association</w:t>
      </w:r>
      <w:r w:rsidRPr="00F026F7">
        <w:rPr>
          <w:rFonts w:asciiTheme="minorHAnsi" w:hAnsiTheme="minorHAnsi" w:cstheme="minorHAnsi"/>
        </w:rPr>
        <w:t>; June 2020; Accessible Online at https://www.armscontrol.org/act/2020-06/features/reconsidering-us-plutonium-pit-production-plans] DL 7-13-2021</w:t>
      </w:r>
    </w:p>
    <w:p w14:paraId="3201C03A" w14:textId="77777777" w:rsidR="00270BC7" w:rsidRPr="00F026F7" w:rsidRDefault="00270BC7" w:rsidP="00270BC7">
      <w:pPr>
        <w:rPr>
          <w:rFonts w:asciiTheme="minorHAnsi" w:hAnsiTheme="minorHAnsi" w:cstheme="minorHAnsi"/>
          <w:sz w:val="16"/>
          <w:szCs w:val="20"/>
        </w:rPr>
      </w:pPr>
      <w:r w:rsidRPr="00F026F7">
        <w:rPr>
          <w:rFonts w:asciiTheme="minorHAnsi" w:hAnsiTheme="minorHAnsi" w:cstheme="minorHAnsi"/>
          <w:sz w:val="16"/>
          <w:szCs w:val="20"/>
        </w:rPr>
        <w:t xml:space="preserve">The Air Force, which operates land-based </w:t>
      </w:r>
      <w:r w:rsidRPr="00F026F7">
        <w:rPr>
          <w:rStyle w:val="StyleUnderline"/>
          <w:rFonts w:asciiTheme="minorHAnsi" w:hAnsiTheme="minorHAnsi" w:cstheme="minorHAnsi"/>
          <w:sz w:val="20"/>
          <w:szCs w:val="20"/>
        </w:rPr>
        <w:t>ICBMs</w:t>
      </w:r>
      <w:r w:rsidRPr="00F026F7">
        <w:rPr>
          <w:rFonts w:asciiTheme="minorHAnsi" w:hAnsiTheme="minorHAnsi" w:cstheme="minorHAnsi"/>
          <w:sz w:val="16"/>
          <w:szCs w:val="20"/>
        </w:rPr>
        <w:t xml:space="preserve"> and has had plutonium-dispersal accidents, </w:t>
      </w:r>
      <w:r w:rsidRPr="00F026F7">
        <w:rPr>
          <w:rStyle w:val="StyleUnderline"/>
          <w:rFonts w:asciiTheme="minorHAnsi" w:hAnsiTheme="minorHAnsi" w:cstheme="minorHAnsi"/>
          <w:sz w:val="20"/>
          <w:szCs w:val="20"/>
        </w:rPr>
        <w:t>prefers warheads with IHE. The</w:t>
      </w:r>
      <w:r w:rsidRPr="00F026F7">
        <w:rPr>
          <w:rFonts w:asciiTheme="minorHAnsi" w:hAnsiTheme="minorHAnsi" w:cstheme="minorHAnsi"/>
          <w:sz w:val="16"/>
          <w:szCs w:val="20"/>
        </w:rPr>
        <w:t xml:space="preserve"> NNSA and the </w:t>
      </w:r>
      <w:r w:rsidRPr="00F026F7">
        <w:rPr>
          <w:rStyle w:val="StyleUnderline"/>
          <w:rFonts w:asciiTheme="minorHAnsi" w:hAnsiTheme="minorHAnsi" w:cstheme="minorHAnsi"/>
          <w:sz w:val="20"/>
          <w:szCs w:val="20"/>
          <w:highlight w:val="cyan"/>
        </w:rPr>
        <w:t>Air Force</w:t>
      </w:r>
      <w:r w:rsidRPr="00F026F7">
        <w:rPr>
          <w:rFonts w:asciiTheme="minorHAnsi" w:hAnsiTheme="minorHAnsi" w:cstheme="minorHAnsi"/>
          <w:sz w:val="16"/>
          <w:szCs w:val="20"/>
        </w:rPr>
        <w:t xml:space="preserve"> have </w:t>
      </w:r>
      <w:r w:rsidRPr="00F026F7">
        <w:rPr>
          <w:rStyle w:val="StyleUnderline"/>
          <w:rFonts w:asciiTheme="minorHAnsi" w:hAnsiTheme="minorHAnsi" w:cstheme="minorHAnsi"/>
          <w:sz w:val="20"/>
          <w:szCs w:val="20"/>
        </w:rPr>
        <w:t xml:space="preserve">approved </w:t>
      </w:r>
      <w:r w:rsidRPr="00F026F7">
        <w:rPr>
          <w:rStyle w:val="StyleUnderline"/>
          <w:rFonts w:asciiTheme="minorHAnsi" w:hAnsiTheme="minorHAnsi" w:cstheme="minorHAnsi"/>
          <w:sz w:val="20"/>
          <w:szCs w:val="20"/>
          <w:highlight w:val="cyan"/>
        </w:rPr>
        <w:t>replacing</w:t>
      </w:r>
      <w:r w:rsidRPr="00F026F7">
        <w:rPr>
          <w:rStyle w:val="StyleUnderline"/>
          <w:rFonts w:asciiTheme="minorHAnsi" w:hAnsiTheme="minorHAnsi" w:cstheme="minorHAnsi"/>
          <w:sz w:val="20"/>
          <w:szCs w:val="20"/>
        </w:rPr>
        <w:t xml:space="preserve"> the </w:t>
      </w:r>
      <w:r w:rsidRPr="00F026F7">
        <w:rPr>
          <w:rStyle w:val="StyleUnderline"/>
          <w:rFonts w:asciiTheme="minorHAnsi" w:hAnsiTheme="minorHAnsi" w:cstheme="minorHAnsi"/>
          <w:sz w:val="20"/>
          <w:szCs w:val="20"/>
          <w:highlight w:val="cyan"/>
        </w:rPr>
        <w:t>W78</w:t>
      </w:r>
      <w:r w:rsidRPr="00F026F7">
        <w:rPr>
          <w:rFonts w:asciiTheme="minorHAnsi" w:hAnsiTheme="minorHAnsi" w:cstheme="minorHAnsi"/>
          <w:sz w:val="16"/>
          <w:szCs w:val="20"/>
        </w:rPr>
        <w:t xml:space="preserve">, which contains CHE, </w:t>
      </w:r>
      <w:r w:rsidRPr="00F026F7">
        <w:rPr>
          <w:rStyle w:val="StyleUnderline"/>
          <w:rFonts w:asciiTheme="minorHAnsi" w:hAnsiTheme="minorHAnsi" w:cstheme="minorHAnsi"/>
          <w:sz w:val="20"/>
          <w:szCs w:val="20"/>
          <w:highlight w:val="cyan"/>
        </w:rPr>
        <w:t>with</w:t>
      </w:r>
      <w:r w:rsidRPr="00F026F7">
        <w:rPr>
          <w:rFonts w:asciiTheme="minorHAnsi" w:hAnsiTheme="minorHAnsi" w:cstheme="minorHAnsi"/>
          <w:sz w:val="16"/>
          <w:szCs w:val="20"/>
        </w:rPr>
        <w:t xml:space="preserve"> a new warhead named the </w:t>
      </w:r>
      <w:r w:rsidRPr="00F026F7">
        <w:rPr>
          <w:rStyle w:val="StyleUnderline"/>
          <w:rFonts w:asciiTheme="minorHAnsi" w:hAnsiTheme="minorHAnsi" w:cstheme="minorHAnsi"/>
          <w:sz w:val="20"/>
          <w:szCs w:val="20"/>
          <w:highlight w:val="cyan"/>
        </w:rPr>
        <w:t>W87</w:t>
      </w:r>
      <w:r w:rsidRPr="00F026F7">
        <w:rPr>
          <w:rStyle w:val="StyleUnderline"/>
          <w:rFonts w:asciiTheme="minorHAnsi" w:hAnsiTheme="minorHAnsi" w:cstheme="minorHAnsi"/>
          <w:sz w:val="20"/>
          <w:szCs w:val="20"/>
        </w:rPr>
        <w:t>-1</w:t>
      </w:r>
      <w:r w:rsidRPr="00F026F7">
        <w:rPr>
          <w:rFonts w:asciiTheme="minorHAnsi" w:hAnsiTheme="minorHAnsi" w:cstheme="minorHAnsi"/>
          <w:sz w:val="16"/>
          <w:szCs w:val="20"/>
        </w:rPr>
        <w:t xml:space="preserve"> because it is based on the design of the W87-0, the other ICBM warhead, which already uses IHE.22 </w:t>
      </w:r>
      <w:r w:rsidRPr="00F026F7">
        <w:rPr>
          <w:rStyle w:val="StyleUnderline"/>
          <w:rFonts w:asciiTheme="minorHAnsi" w:hAnsiTheme="minorHAnsi" w:cstheme="minorHAnsi"/>
          <w:sz w:val="20"/>
          <w:szCs w:val="20"/>
          <w:highlight w:val="cyan"/>
        </w:rPr>
        <w:t xml:space="preserve">Once completed, </w:t>
      </w:r>
      <w:r w:rsidRPr="00F026F7">
        <w:rPr>
          <w:rStyle w:val="Emphasis"/>
          <w:rFonts w:asciiTheme="minorHAnsi" w:hAnsiTheme="minorHAnsi" w:cstheme="minorHAnsi"/>
          <w:sz w:val="20"/>
          <w:szCs w:val="20"/>
          <w:highlight w:val="cyan"/>
        </w:rPr>
        <w:t>all ICBM warheads</w:t>
      </w:r>
      <w:r w:rsidRPr="00F026F7">
        <w:rPr>
          <w:rStyle w:val="StyleUnderline"/>
          <w:rFonts w:asciiTheme="minorHAnsi" w:hAnsiTheme="minorHAnsi" w:cstheme="minorHAnsi"/>
          <w:sz w:val="20"/>
          <w:szCs w:val="20"/>
          <w:highlight w:val="cyan"/>
        </w:rPr>
        <w:t xml:space="preserve"> would contain IHE</w:t>
      </w:r>
      <w:r w:rsidRPr="00F026F7">
        <w:rPr>
          <w:rStyle w:val="StyleUnderline"/>
          <w:rFonts w:asciiTheme="minorHAnsi" w:hAnsiTheme="minorHAnsi" w:cstheme="minorHAnsi"/>
          <w:sz w:val="20"/>
          <w:szCs w:val="20"/>
        </w:rPr>
        <w:t>.</w:t>
      </w:r>
      <w:r w:rsidRPr="00F026F7">
        <w:rPr>
          <w:rFonts w:asciiTheme="minorHAnsi" w:hAnsiTheme="minorHAnsi" w:cstheme="minorHAnsi"/>
          <w:sz w:val="16"/>
          <w:szCs w:val="20"/>
        </w:rPr>
        <w:t xml:space="preserve"> According to the NNSA, </w:t>
      </w:r>
      <w:r w:rsidRPr="00F026F7">
        <w:rPr>
          <w:rStyle w:val="StyleUnderline"/>
          <w:rFonts w:asciiTheme="minorHAnsi" w:hAnsiTheme="minorHAnsi" w:cstheme="minorHAnsi"/>
          <w:sz w:val="20"/>
          <w:szCs w:val="20"/>
        </w:rPr>
        <w:t xml:space="preserve">the new </w:t>
      </w:r>
      <w:r w:rsidRPr="00F026F7">
        <w:rPr>
          <w:rStyle w:val="StyleUnderline"/>
          <w:rFonts w:asciiTheme="minorHAnsi" w:hAnsiTheme="minorHAnsi" w:cstheme="minorHAnsi"/>
          <w:sz w:val="20"/>
          <w:szCs w:val="20"/>
          <w:highlight w:val="cyan"/>
        </w:rPr>
        <w:t>W87-1 is to be in place by</w:t>
      </w:r>
      <w:r w:rsidRPr="00F026F7">
        <w:rPr>
          <w:rFonts w:asciiTheme="minorHAnsi" w:hAnsiTheme="minorHAnsi" w:cstheme="minorHAnsi"/>
          <w:sz w:val="16"/>
          <w:szCs w:val="20"/>
        </w:rPr>
        <w:t xml:space="preserve"> fiscal year </w:t>
      </w:r>
      <w:r w:rsidRPr="00F026F7">
        <w:rPr>
          <w:rStyle w:val="StyleUnderline"/>
          <w:rFonts w:asciiTheme="minorHAnsi" w:hAnsiTheme="minorHAnsi" w:cstheme="minorHAnsi"/>
          <w:sz w:val="20"/>
          <w:szCs w:val="20"/>
          <w:highlight w:val="cyan"/>
        </w:rPr>
        <w:t>2030, in time to arm</w:t>
      </w:r>
      <w:r w:rsidRPr="00F026F7">
        <w:rPr>
          <w:rFonts w:asciiTheme="minorHAnsi" w:hAnsiTheme="minorHAnsi" w:cstheme="minorHAnsi"/>
          <w:sz w:val="16"/>
          <w:szCs w:val="20"/>
        </w:rPr>
        <w:t xml:space="preserve"> the next-generation ICBM, the Ground-Based Strategic Deterrent (</w:t>
      </w:r>
      <w:r w:rsidRPr="00F026F7">
        <w:rPr>
          <w:rStyle w:val="StyleUnderline"/>
          <w:rFonts w:asciiTheme="minorHAnsi" w:hAnsiTheme="minorHAnsi" w:cstheme="minorHAnsi"/>
          <w:sz w:val="20"/>
          <w:szCs w:val="20"/>
          <w:highlight w:val="cyan"/>
        </w:rPr>
        <w:t>GBSD</w:t>
      </w:r>
      <w:r w:rsidRPr="00F026F7">
        <w:rPr>
          <w:rFonts w:asciiTheme="minorHAnsi" w:hAnsiTheme="minorHAnsi" w:cstheme="minorHAnsi"/>
          <w:sz w:val="16"/>
          <w:szCs w:val="20"/>
        </w:rPr>
        <w:t xml:space="preserve">), which is </w:t>
      </w:r>
      <w:r w:rsidRPr="00F026F7">
        <w:rPr>
          <w:rStyle w:val="Emphasis"/>
          <w:rFonts w:asciiTheme="minorHAnsi" w:hAnsiTheme="minorHAnsi" w:cstheme="minorHAnsi"/>
          <w:sz w:val="20"/>
          <w:szCs w:val="20"/>
          <w:highlight w:val="cyan"/>
        </w:rPr>
        <w:t>optimistically slated for deployment</w:t>
      </w:r>
      <w:r w:rsidRPr="00F026F7">
        <w:rPr>
          <w:rFonts w:asciiTheme="minorHAnsi" w:hAnsiTheme="minorHAnsi" w:cstheme="minorHAnsi"/>
          <w:sz w:val="16"/>
          <w:szCs w:val="20"/>
        </w:rPr>
        <w:t xml:space="preserve"> starting in 2029 and lasting </w:t>
      </w:r>
      <w:r w:rsidRPr="00F026F7">
        <w:rPr>
          <w:rStyle w:val="Emphasis"/>
          <w:rFonts w:asciiTheme="minorHAnsi" w:hAnsiTheme="minorHAnsi" w:cstheme="minorHAnsi"/>
          <w:sz w:val="20"/>
          <w:szCs w:val="20"/>
          <w:highlight w:val="cyan"/>
        </w:rPr>
        <w:t>through 2036</w:t>
      </w:r>
      <w:r w:rsidRPr="00F026F7">
        <w:rPr>
          <w:rFonts w:asciiTheme="minorHAnsi" w:hAnsiTheme="minorHAnsi" w:cstheme="minorHAnsi"/>
          <w:sz w:val="16"/>
          <w:szCs w:val="20"/>
        </w:rPr>
        <w:t xml:space="preserve">.23 </w:t>
      </w:r>
      <w:r w:rsidRPr="00F026F7">
        <w:rPr>
          <w:rStyle w:val="StyleUnderline"/>
          <w:rFonts w:asciiTheme="minorHAnsi" w:hAnsiTheme="minorHAnsi" w:cstheme="minorHAnsi"/>
          <w:sz w:val="20"/>
          <w:szCs w:val="20"/>
          <w:highlight w:val="cyan"/>
        </w:rPr>
        <w:t>Meeting this</w:t>
      </w:r>
      <w:r w:rsidRPr="00F026F7">
        <w:rPr>
          <w:rFonts w:asciiTheme="minorHAnsi" w:hAnsiTheme="minorHAnsi" w:cstheme="minorHAnsi"/>
          <w:sz w:val="16"/>
          <w:szCs w:val="20"/>
        </w:rPr>
        <w:t xml:space="preserve"> eight-year schedule </w:t>
      </w:r>
      <w:r w:rsidRPr="00F026F7">
        <w:rPr>
          <w:rStyle w:val="StyleUnderline"/>
          <w:rFonts w:asciiTheme="minorHAnsi" w:hAnsiTheme="minorHAnsi" w:cstheme="minorHAnsi"/>
          <w:sz w:val="20"/>
          <w:szCs w:val="20"/>
          <w:highlight w:val="cyan"/>
        </w:rPr>
        <w:t xml:space="preserve">requires </w:t>
      </w:r>
      <w:r w:rsidRPr="00F026F7">
        <w:rPr>
          <w:rStyle w:val="StyleUnderline"/>
          <w:rFonts w:asciiTheme="minorHAnsi" w:hAnsiTheme="minorHAnsi" w:cstheme="minorHAnsi"/>
          <w:sz w:val="20"/>
          <w:szCs w:val="20"/>
        </w:rPr>
        <w:t xml:space="preserve">the capability to </w:t>
      </w:r>
      <w:r w:rsidRPr="00F026F7">
        <w:rPr>
          <w:rStyle w:val="StyleUnderline"/>
          <w:rFonts w:asciiTheme="minorHAnsi" w:hAnsiTheme="minorHAnsi" w:cstheme="minorHAnsi"/>
          <w:sz w:val="20"/>
          <w:szCs w:val="20"/>
          <w:highlight w:val="cyan"/>
        </w:rPr>
        <w:t>produce</w:t>
      </w:r>
      <w:r w:rsidRPr="00F026F7">
        <w:rPr>
          <w:rStyle w:val="StyleUnderline"/>
          <w:rFonts w:asciiTheme="minorHAnsi" w:hAnsiTheme="minorHAnsi" w:cstheme="minorHAnsi"/>
          <w:sz w:val="20"/>
          <w:szCs w:val="20"/>
        </w:rPr>
        <w:t xml:space="preserve"> on average </w:t>
      </w:r>
      <w:r w:rsidRPr="00F026F7">
        <w:rPr>
          <w:rStyle w:val="Emphasis"/>
          <w:rFonts w:asciiTheme="minorHAnsi" w:hAnsiTheme="minorHAnsi" w:cstheme="minorHAnsi"/>
          <w:sz w:val="20"/>
          <w:szCs w:val="20"/>
          <w:highlight w:val="cyan"/>
        </w:rPr>
        <w:t>75 pits per year</w:t>
      </w:r>
      <w:r w:rsidRPr="00F026F7">
        <w:rPr>
          <w:rFonts w:asciiTheme="minorHAnsi" w:hAnsiTheme="minorHAnsi" w:cstheme="minorHAnsi"/>
          <w:sz w:val="16"/>
          <w:szCs w:val="20"/>
        </w:rPr>
        <w:t xml:space="preserve"> </w:t>
      </w:r>
      <w:r w:rsidRPr="00F026F7">
        <w:rPr>
          <w:rStyle w:val="StyleUnderline"/>
          <w:rFonts w:asciiTheme="minorHAnsi" w:hAnsiTheme="minorHAnsi" w:cstheme="minorHAnsi"/>
          <w:sz w:val="20"/>
          <w:szCs w:val="20"/>
        </w:rPr>
        <w:t>if the estimated 600 W78s in the current arsenal are all replaced with the new W87-1 by the time</w:t>
      </w:r>
      <w:r w:rsidRPr="00F026F7">
        <w:rPr>
          <w:rFonts w:asciiTheme="minorHAnsi" w:hAnsiTheme="minorHAnsi" w:cstheme="minorHAnsi"/>
          <w:sz w:val="16"/>
          <w:szCs w:val="20"/>
        </w:rPr>
        <w:t xml:space="preserve"> all the </w:t>
      </w:r>
      <w:r w:rsidRPr="00F026F7">
        <w:rPr>
          <w:rStyle w:val="StyleUnderline"/>
          <w:rFonts w:asciiTheme="minorHAnsi" w:hAnsiTheme="minorHAnsi" w:cstheme="minorHAnsi"/>
          <w:sz w:val="20"/>
          <w:szCs w:val="20"/>
        </w:rPr>
        <w:t>new GBSD missiles are deployed</w:t>
      </w:r>
      <w:r w:rsidRPr="00F026F7">
        <w:rPr>
          <w:rFonts w:asciiTheme="minorHAnsi" w:hAnsiTheme="minorHAnsi" w:cstheme="minorHAnsi"/>
          <w:sz w:val="16"/>
          <w:szCs w:val="20"/>
        </w:rPr>
        <w:t>.24 To be ready in time, the NNSA argues that the United States has to begin building a pit production facility now, partially because it may take as long as 15 years to bring any new pit production facility into operation.25</w:t>
      </w:r>
    </w:p>
    <w:bookmarkEnd w:id="30"/>
    <w:p w14:paraId="083843F2" w14:textId="77777777" w:rsidR="00270BC7" w:rsidRPr="00F026F7" w:rsidRDefault="00270BC7" w:rsidP="00270BC7">
      <w:pPr>
        <w:pStyle w:val="Heading4"/>
        <w:rPr>
          <w:rFonts w:asciiTheme="minorHAnsi" w:hAnsiTheme="minorHAnsi" w:cstheme="minorHAnsi"/>
        </w:rPr>
      </w:pPr>
      <w:r w:rsidRPr="00F026F7">
        <w:rPr>
          <w:rFonts w:asciiTheme="minorHAnsi" w:hAnsiTheme="minorHAnsi" w:cstheme="minorHAnsi"/>
          <w:u w:val="single"/>
        </w:rPr>
        <w:t>AND</w:t>
      </w:r>
    </w:p>
    <w:p w14:paraId="71934A57" w14:textId="77777777" w:rsidR="00270BC7" w:rsidRPr="00F026F7" w:rsidRDefault="00270BC7" w:rsidP="00270BC7">
      <w:pPr>
        <w:rPr>
          <w:rFonts w:asciiTheme="minorHAnsi" w:hAnsiTheme="minorHAnsi" w:cstheme="minorHAnsi"/>
        </w:rPr>
      </w:pPr>
      <w:r w:rsidRPr="00F026F7">
        <w:rPr>
          <w:rStyle w:val="Style13ptBold"/>
          <w:rFonts w:asciiTheme="minorHAnsi" w:hAnsiTheme="minorHAnsi" w:cstheme="minorHAnsi"/>
        </w:rPr>
        <w:t xml:space="preserve">1AC SRSW </w:t>
      </w:r>
      <w:r w:rsidRPr="00F026F7">
        <w:rPr>
          <w:rFonts w:asciiTheme="minorHAnsi" w:hAnsiTheme="minorHAnsi" w:cstheme="minorHAnsi"/>
        </w:rPr>
        <w:t xml:space="preserve">21. Active member of the Alliance for Nuclear Accountability (ANA). Citing (and directed by) Tom Clements, who has worked for 25 years for Greenpeace International, the Nuclear Control Institute, and the Alliance for Nuclear Accountability. “Cost of Savannah River Site Plutonium Bomb Plant Soars to $11 Billion; DOE’s Nuclear Bomb Facility Jolts FY22 Funding”. May 29 2021. EIN PressWire. </w:t>
      </w:r>
      <w:hyperlink r:id="rId172" w:history="1">
        <w:r w:rsidRPr="00F026F7">
          <w:rPr>
            <w:rStyle w:val="Hyperlink"/>
            <w:rFonts w:asciiTheme="minorHAnsi" w:hAnsiTheme="minorHAnsi" w:cstheme="minorHAnsi"/>
          </w:rPr>
          <w:t>https://www.einnews.com/pr_news/542465028/cost-of-savannah-river-site-plutonium-bomb[…]-to-11-billion-doe-s-nuclear-bomb-facility-jolts-fy22-funding</w:t>
        </w:r>
      </w:hyperlink>
      <w:r w:rsidRPr="00F026F7">
        <w:rPr>
          <w:rFonts w:asciiTheme="minorHAnsi" w:hAnsiTheme="minorHAnsi" w:cstheme="minorHAnsi"/>
        </w:rPr>
        <w:t>, MX</w:t>
      </w:r>
    </w:p>
    <w:p w14:paraId="3A97EAFC" w14:textId="77777777" w:rsidR="00270BC7" w:rsidRPr="00F026F7" w:rsidRDefault="00270BC7" w:rsidP="00270BC7">
      <w:pPr>
        <w:rPr>
          <w:rFonts w:asciiTheme="minorHAnsi" w:hAnsiTheme="minorHAnsi" w:cstheme="minorHAnsi"/>
          <w:sz w:val="16"/>
        </w:rPr>
      </w:pPr>
      <w:r w:rsidRPr="00F026F7">
        <w:rPr>
          <w:rFonts w:asciiTheme="minorHAnsi" w:hAnsiTheme="minorHAnsi" w:cstheme="minorHAnsi"/>
          <w:sz w:val="16"/>
        </w:rPr>
        <w:t xml:space="preserve">The </w:t>
      </w:r>
      <w:r w:rsidRPr="00F026F7">
        <w:rPr>
          <w:rStyle w:val="StyleUnderline"/>
          <w:rFonts w:asciiTheme="minorHAnsi" w:hAnsiTheme="minorHAnsi" w:cstheme="minorHAnsi"/>
        </w:rPr>
        <w:t xml:space="preserve">budget </w:t>
      </w:r>
      <w:r w:rsidRPr="00F026F7">
        <w:rPr>
          <w:rStyle w:val="StyleUnderline"/>
          <w:rFonts w:asciiTheme="minorHAnsi" w:hAnsiTheme="minorHAnsi" w:cstheme="minorHAnsi"/>
          <w:highlight w:val="cyan"/>
        </w:rPr>
        <w:t>request</w:t>
      </w:r>
      <w:r w:rsidRPr="00F026F7">
        <w:rPr>
          <w:rFonts w:asciiTheme="minorHAnsi" w:hAnsiTheme="minorHAnsi" w:cstheme="minorHAnsi"/>
          <w:sz w:val="16"/>
          <w:highlight w:val="cyan"/>
        </w:rPr>
        <w:t xml:space="preserve"> </w:t>
      </w:r>
      <w:r w:rsidRPr="00F026F7">
        <w:rPr>
          <w:rStyle w:val="Emphasis"/>
          <w:rFonts w:asciiTheme="minorHAnsi" w:hAnsiTheme="minorHAnsi" w:cstheme="minorHAnsi"/>
          <w:highlight w:val="cyan"/>
        </w:rPr>
        <w:t>confirms a delay</w:t>
      </w:r>
      <w:r w:rsidRPr="00F026F7">
        <w:rPr>
          <w:rFonts w:asciiTheme="minorHAnsi" w:hAnsiTheme="minorHAnsi" w:cstheme="minorHAnsi"/>
          <w:sz w:val="16"/>
          <w:highlight w:val="cyan"/>
        </w:rPr>
        <w:t xml:space="preserve"> </w:t>
      </w:r>
      <w:r w:rsidRPr="00F026F7">
        <w:rPr>
          <w:rStyle w:val="StyleUnderline"/>
          <w:rFonts w:asciiTheme="minorHAnsi" w:hAnsiTheme="minorHAnsi" w:cstheme="minorHAnsi"/>
          <w:highlight w:val="cyan"/>
        </w:rPr>
        <w:t>in the</w:t>
      </w:r>
      <w:r w:rsidRPr="00F026F7">
        <w:rPr>
          <w:rStyle w:val="StyleUnderline"/>
          <w:rFonts w:asciiTheme="minorHAnsi" w:hAnsiTheme="minorHAnsi" w:cstheme="minorHAnsi"/>
        </w:rPr>
        <w:t xml:space="preserve"> SRS </w:t>
      </w:r>
      <w:r w:rsidRPr="00F026F7">
        <w:rPr>
          <w:rStyle w:val="StyleUnderline"/>
          <w:rFonts w:asciiTheme="minorHAnsi" w:hAnsiTheme="minorHAnsi" w:cstheme="minorHAnsi"/>
          <w:highlight w:val="cyan"/>
        </w:rPr>
        <w:t>pit plant</w:t>
      </w:r>
      <w:r w:rsidRPr="00F026F7">
        <w:rPr>
          <w:rStyle w:val="StyleUnderline"/>
          <w:rFonts w:asciiTheme="minorHAnsi" w:hAnsiTheme="minorHAnsi" w:cstheme="minorHAnsi"/>
        </w:rPr>
        <w:t xml:space="preserve"> </w:t>
      </w:r>
      <w:r w:rsidRPr="00F026F7">
        <w:rPr>
          <w:rFonts w:asciiTheme="minorHAnsi" w:hAnsiTheme="minorHAnsi" w:cstheme="minorHAnsi"/>
          <w:sz w:val="16"/>
        </w:rPr>
        <w:t xml:space="preserve">from the stated goal of it producing 50 pits per year by 2030. The documents states that “achieving the required 50 war reserve ppy production rate at the Savannah River Site in 2030 is not likely.” (page 211) During testimony before the Senate Armed Service Committee on May 26, 2021, Jill </w:t>
      </w:r>
      <w:r w:rsidRPr="00F026F7">
        <w:rPr>
          <w:rStyle w:val="StyleUnderline"/>
          <w:rFonts w:asciiTheme="minorHAnsi" w:hAnsiTheme="minorHAnsi" w:cstheme="minorHAnsi"/>
        </w:rPr>
        <w:t xml:space="preserve">Hruby, the nominee to be the NNSA administration </w:t>
      </w:r>
      <w:r w:rsidRPr="00F026F7">
        <w:rPr>
          <w:rStyle w:val="StyleUnderline"/>
          <w:rFonts w:asciiTheme="minorHAnsi" w:hAnsiTheme="minorHAnsi" w:cstheme="minorHAnsi"/>
          <w:highlight w:val="cyan"/>
        </w:rPr>
        <w:t>revealed</w:t>
      </w:r>
      <w:r w:rsidRPr="00F026F7">
        <w:rPr>
          <w:rFonts w:asciiTheme="minorHAnsi" w:hAnsiTheme="minorHAnsi" w:cstheme="minorHAnsi"/>
          <w:sz w:val="16"/>
        </w:rPr>
        <w:t xml:space="preserve"> that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cyan"/>
        </w:rPr>
        <w:t>project</w:t>
      </w:r>
      <w:r w:rsidRPr="00F026F7">
        <w:rPr>
          <w:rFonts w:asciiTheme="minorHAnsi" w:hAnsiTheme="minorHAnsi" w:cstheme="minorHAnsi"/>
          <w:sz w:val="16"/>
        </w:rPr>
        <w:t xml:space="preserve"> that </w:t>
      </w:r>
      <w:r w:rsidRPr="00F026F7">
        <w:rPr>
          <w:rStyle w:val="StyleUnderline"/>
          <w:rFonts w:asciiTheme="minorHAnsi" w:hAnsiTheme="minorHAnsi" w:cstheme="minorHAnsi"/>
        </w:rPr>
        <w:t xml:space="preserve">had </w:t>
      </w:r>
      <w:r w:rsidRPr="00F026F7">
        <w:rPr>
          <w:rStyle w:val="StyleUnderline"/>
          <w:rFonts w:asciiTheme="minorHAnsi" w:hAnsiTheme="minorHAnsi" w:cstheme="minorHAnsi"/>
          <w:highlight w:val="cyan"/>
        </w:rPr>
        <w:t>slipped</w:t>
      </w:r>
      <w:r w:rsidRPr="00F026F7">
        <w:rPr>
          <w:rFonts w:asciiTheme="minorHAnsi" w:hAnsiTheme="minorHAnsi" w:cstheme="minorHAnsi"/>
          <w:sz w:val="16"/>
          <w:highlight w:val="cyan"/>
        </w:rPr>
        <w:t xml:space="preserve"> </w:t>
      </w:r>
      <w:r w:rsidRPr="00F026F7">
        <w:rPr>
          <w:rStyle w:val="Emphasis"/>
          <w:rFonts w:asciiTheme="minorHAnsi" w:hAnsiTheme="minorHAnsi" w:cstheme="minorHAnsi"/>
          <w:highlight w:val="cyan"/>
        </w:rPr>
        <w:t>from</w:t>
      </w:r>
      <w:r w:rsidRPr="00F026F7">
        <w:rPr>
          <w:rStyle w:val="Emphasis"/>
          <w:rFonts w:asciiTheme="minorHAnsi" w:hAnsiTheme="minorHAnsi" w:cstheme="minorHAnsi"/>
        </w:rPr>
        <w:t xml:space="preserve"> 20</w:t>
      </w:r>
      <w:r w:rsidRPr="00F026F7">
        <w:rPr>
          <w:rStyle w:val="Emphasis"/>
          <w:rFonts w:asciiTheme="minorHAnsi" w:hAnsiTheme="minorHAnsi" w:cstheme="minorHAnsi"/>
          <w:highlight w:val="cyan"/>
        </w:rPr>
        <w:t>30 to</w:t>
      </w:r>
      <w:r w:rsidRPr="00F026F7">
        <w:rPr>
          <w:rStyle w:val="Emphasis"/>
          <w:rFonts w:asciiTheme="minorHAnsi" w:hAnsiTheme="minorHAnsi" w:cstheme="minorHAnsi"/>
        </w:rPr>
        <w:t xml:space="preserve"> between 2030 and </w:t>
      </w:r>
      <w:r w:rsidRPr="00F026F7">
        <w:rPr>
          <w:rStyle w:val="Emphasis"/>
          <w:rFonts w:asciiTheme="minorHAnsi" w:hAnsiTheme="minorHAnsi" w:cstheme="minorHAnsi"/>
          <w:highlight w:val="cyan"/>
        </w:rPr>
        <w:t>2035</w:t>
      </w:r>
      <w:r w:rsidRPr="00F026F7">
        <w:rPr>
          <w:rFonts w:asciiTheme="minorHAnsi" w:hAnsiTheme="minorHAnsi" w:cstheme="minorHAnsi"/>
          <w:sz w:val="16"/>
        </w:rPr>
        <w:t>. (See archived SASC hearing link, with Hruby comments at 55 minutes.) That delay will only increase cost pressure on the project, according to SRS Watch.</w:t>
      </w:r>
    </w:p>
    <w:p w14:paraId="711E974A" w14:textId="77777777" w:rsidR="00270BC7" w:rsidRPr="00F026F7" w:rsidRDefault="00270BC7" w:rsidP="00270BC7">
      <w:pPr>
        <w:pStyle w:val="Heading4"/>
        <w:rPr>
          <w:rFonts w:asciiTheme="minorHAnsi" w:hAnsiTheme="minorHAnsi" w:cstheme="minorHAnsi"/>
        </w:rPr>
      </w:pPr>
      <w:r w:rsidRPr="00F026F7">
        <w:rPr>
          <w:rFonts w:asciiTheme="minorHAnsi" w:hAnsiTheme="minorHAnsi" w:cstheme="minorHAnsi"/>
        </w:rPr>
        <w:t xml:space="preserve">That’s </w:t>
      </w:r>
      <w:r w:rsidRPr="00F026F7">
        <w:rPr>
          <w:rFonts w:asciiTheme="minorHAnsi" w:hAnsiTheme="minorHAnsi" w:cstheme="minorHAnsi"/>
          <w:u w:val="single"/>
        </w:rPr>
        <w:t>inconsistent</w:t>
      </w:r>
      <w:r w:rsidRPr="00F026F7">
        <w:rPr>
          <w:rFonts w:asciiTheme="minorHAnsi" w:hAnsiTheme="minorHAnsi" w:cstheme="minorHAnsi"/>
        </w:rPr>
        <w:t xml:space="preserve"> with their </w:t>
      </w:r>
      <w:r w:rsidRPr="00F026F7">
        <w:rPr>
          <w:rFonts w:asciiTheme="minorHAnsi" w:hAnsiTheme="minorHAnsi" w:cstheme="minorHAnsi"/>
          <w:u w:val="single"/>
        </w:rPr>
        <w:t>internal link</w:t>
      </w:r>
      <w:r w:rsidRPr="00F026F7">
        <w:rPr>
          <w:rFonts w:asciiTheme="minorHAnsi" w:hAnsiTheme="minorHAnsi" w:cstheme="minorHAnsi"/>
        </w:rPr>
        <w:t xml:space="preserve"> evidence which </w:t>
      </w:r>
      <w:r w:rsidRPr="00F026F7">
        <w:rPr>
          <w:rFonts w:asciiTheme="minorHAnsi" w:hAnsiTheme="minorHAnsi" w:cstheme="minorHAnsi"/>
          <w:u w:val="single"/>
        </w:rPr>
        <w:t>argues</w:t>
      </w:r>
      <w:r w:rsidRPr="00F026F7">
        <w:rPr>
          <w:rFonts w:asciiTheme="minorHAnsi" w:hAnsiTheme="minorHAnsi" w:cstheme="minorHAnsi"/>
        </w:rPr>
        <w:t xml:space="preserve"> that Chinese and Russian arms racing is </w:t>
      </w:r>
      <w:r w:rsidRPr="00F026F7">
        <w:rPr>
          <w:rFonts w:asciiTheme="minorHAnsi" w:hAnsiTheme="minorHAnsi" w:cstheme="minorHAnsi"/>
          <w:u w:val="single"/>
        </w:rPr>
        <w:t>happening now</w:t>
      </w:r>
      <w:r w:rsidRPr="00F026F7">
        <w:rPr>
          <w:rFonts w:asciiTheme="minorHAnsi" w:hAnsiTheme="minorHAnsi" w:cstheme="minorHAnsi"/>
        </w:rPr>
        <w:t xml:space="preserve">. Those countries are not modernizing in response to </w:t>
      </w:r>
      <w:r w:rsidRPr="00F026F7">
        <w:rPr>
          <w:rFonts w:asciiTheme="minorHAnsi" w:hAnsiTheme="minorHAnsi" w:cstheme="minorHAnsi"/>
          <w:u w:val="single"/>
        </w:rPr>
        <w:t>far off</w:t>
      </w:r>
      <w:r w:rsidRPr="00F026F7">
        <w:rPr>
          <w:rFonts w:asciiTheme="minorHAnsi" w:hAnsiTheme="minorHAnsi" w:cstheme="minorHAnsi"/>
        </w:rPr>
        <w:t xml:space="preserve"> deployment, but rather </w:t>
      </w:r>
      <w:r w:rsidRPr="00F026F7">
        <w:rPr>
          <w:rFonts w:asciiTheme="minorHAnsi" w:hAnsiTheme="minorHAnsi" w:cstheme="minorHAnsi"/>
          <w:u w:val="single"/>
        </w:rPr>
        <w:t>existing</w:t>
      </w:r>
      <w:r w:rsidRPr="00F026F7">
        <w:rPr>
          <w:rFonts w:asciiTheme="minorHAnsi" w:hAnsiTheme="minorHAnsi" w:cstheme="minorHAnsi"/>
        </w:rPr>
        <w:t xml:space="preserve"> US military capabilities:</w:t>
      </w:r>
    </w:p>
    <w:p w14:paraId="3D9EF89B" w14:textId="77777777" w:rsidR="00270BC7" w:rsidRPr="00F026F7" w:rsidRDefault="00270BC7" w:rsidP="00270BC7">
      <w:pPr>
        <w:pStyle w:val="Heading4"/>
        <w:rPr>
          <w:rFonts w:asciiTheme="minorHAnsi" w:hAnsiTheme="minorHAnsi" w:cstheme="minorHAnsi"/>
        </w:rPr>
      </w:pPr>
      <w:r w:rsidRPr="00F026F7">
        <w:rPr>
          <w:rFonts w:asciiTheme="minorHAnsi" w:hAnsiTheme="minorHAnsi" w:cstheme="minorHAnsi"/>
        </w:rPr>
        <w:t xml:space="preserve">1. </w:t>
      </w:r>
      <w:r w:rsidRPr="00F026F7">
        <w:rPr>
          <w:rFonts w:asciiTheme="minorHAnsi" w:hAnsiTheme="minorHAnsi" w:cstheme="minorHAnsi"/>
          <w:u w:val="single"/>
        </w:rPr>
        <w:t>Missile defense</w:t>
      </w:r>
      <w:r w:rsidRPr="00F026F7">
        <w:rPr>
          <w:rFonts w:asciiTheme="minorHAnsi" w:hAnsiTheme="minorHAnsi" w:cstheme="minorHAnsi"/>
        </w:rPr>
        <w:t xml:space="preserve">, </w:t>
      </w:r>
      <w:r w:rsidRPr="00F026F7">
        <w:rPr>
          <w:rFonts w:asciiTheme="minorHAnsi" w:hAnsiTheme="minorHAnsi" w:cstheme="minorHAnsi"/>
          <w:u w:val="single"/>
        </w:rPr>
        <w:t>conventional strike</w:t>
      </w:r>
      <w:r w:rsidRPr="00F026F7">
        <w:rPr>
          <w:rFonts w:asciiTheme="minorHAnsi" w:hAnsiTheme="minorHAnsi" w:cstheme="minorHAnsi"/>
        </w:rPr>
        <w:t xml:space="preserve">, AND Russian </w:t>
      </w:r>
      <w:r w:rsidRPr="00F026F7">
        <w:rPr>
          <w:rFonts w:asciiTheme="minorHAnsi" w:hAnsiTheme="minorHAnsi" w:cstheme="minorHAnsi"/>
          <w:u w:val="single"/>
        </w:rPr>
        <w:t>strategic</w:t>
      </w:r>
      <w:r w:rsidRPr="00F026F7">
        <w:rPr>
          <w:rFonts w:asciiTheme="minorHAnsi" w:hAnsiTheme="minorHAnsi" w:cstheme="minorHAnsi"/>
        </w:rPr>
        <w:t xml:space="preserve"> incentives. </w:t>
      </w:r>
    </w:p>
    <w:p w14:paraId="16B41C91"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[GG in </w:t>
      </w:r>
      <w:r w:rsidRPr="00F026F7">
        <w:rPr>
          <w:rFonts w:asciiTheme="minorHAnsi" w:hAnsiTheme="minorHAnsi" w:cstheme="minorHAnsi"/>
          <w:highlight w:val="cyan"/>
        </w:rPr>
        <w:t>blue</w:t>
      </w:r>
      <w:r w:rsidRPr="00F026F7">
        <w:rPr>
          <w:rFonts w:asciiTheme="minorHAnsi" w:hAnsiTheme="minorHAnsi" w:cstheme="minorHAnsi"/>
        </w:rPr>
        <w:t>].</w:t>
      </w:r>
    </w:p>
    <w:p w14:paraId="16B89A61"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Adam </w:t>
      </w:r>
      <w:r w:rsidRPr="00F026F7">
        <w:rPr>
          <w:rStyle w:val="Style13ptBold"/>
          <w:rFonts w:asciiTheme="minorHAnsi" w:hAnsiTheme="minorHAnsi" w:cstheme="minorHAnsi"/>
        </w:rPr>
        <w:t>1AC Mount</w:t>
      </w:r>
      <w:r w:rsidRPr="00F026F7">
        <w:rPr>
          <w:rStyle w:val="Heading4Char"/>
          <w:rFonts w:asciiTheme="minorHAnsi" w:hAnsiTheme="minorHAnsi" w:cstheme="minorHAnsi"/>
        </w:rPr>
        <w:t xml:space="preserve"> </w:t>
      </w:r>
      <w:r w:rsidRPr="00F026F7">
        <w:rPr>
          <w:rFonts w:asciiTheme="minorHAnsi" w:hAnsiTheme="minorHAnsi" w:cstheme="minorHAnsi"/>
        </w:rPr>
        <w:t>'17 - a Senior Fellow at the Center for American Progress, holds a Ph.D. in government from Georgetown University [Adam Mount; ; 5-4-2017; "The Case Against New Nuclear Weapons"; Center for American Progress; https://www.americanprogress.org/issues/security/reports/2017/05/04/431833/case-new-nuclear-weapons/; accessed 7-15-2021 (nBrown)]</w:t>
      </w:r>
    </w:p>
    <w:p w14:paraId="43073B74" w14:textId="77777777" w:rsidR="00270BC7" w:rsidRPr="00F026F7" w:rsidRDefault="00270BC7" w:rsidP="00270BC7">
      <w:pPr>
        <w:rPr>
          <w:rFonts w:asciiTheme="minorHAnsi" w:hAnsiTheme="minorHAnsi" w:cstheme="minorHAnsi"/>
        </w:rPr>
      </w:pPr>
      <w:r w:rsidRPr="00F026F7">
        <w:rPr>
          <w:rStyle w:val="StyleUnderline"/>
          <w:rFonts w:asciiTheme="minorHAnsi" w:hAnsiTheme="minorHAnsi" w:cstheme="minorHAnsi"/>
        </w:rPr>
        <w:t xml:space="preserve">Advocates </w:t>
      </w:r>
      <w:r w:rsidRPr="00F026F7">
        <w:rPr>
          <w:rFonts w:asciiTheme="minorHAnsi" w:hAnsiTheme="minorHAnsi" w:cstheme="minorHAnsi"/>
        </w:rPr>
        <w:t xml:space="preserve">for new nuclear weapons </w:t>
      </w:r>
      <w:r w:rsidRPr="00F026F7">
        <w:rPr>
          <w:rStyle w:val="StyleUnderline"/>
          <w:rFonts w:asciiTheme="minorHAnsi" w:hAnsiTheme="minorHAnsi" w:cstheme="minorHAnsi"/>
        </w:rPr>
        <w:t>rarely discuss the</w:t>
      </w:r>
      <w:r w:rsidRPr="00F026F7">
        <w:rPr>
          <w:rStyle w:val="StyleUnderline"/>
          <w:rFonts w:asciiTheme="minorHAnsi" w:hAnsiTheme="minorHAnsi" w:cstheme="minorHAnsi"/>
          <w:highlight w:val="green"/>
        </w:rPr>
        <w:t xml:space="preserve"> implications</w:t>
      </w:r>
      <w:r w:rsidRPr="00F026F7">
        <w:rPr>
          <w:rStyle w:val="StyleUnderline"/>
          <w:rFonts w:asciiTheme="minorHAnsi" w:hAnsiTheme="minorHAnsi" w:cstheme="minorHAnsi"/>
        </w:rPr>
        <w:t xml:space="preserve"> of their proposals </w:t>
      </w:r>
      <w:r w:rsidRPr="00F026F7">
        <w:rPr>
          <w:rStyle w:val="StyleUnderline"/>
          <w:rFonts w:asciiTheme="minorHAnsi" w:hAnsiTheme="minorHAnsi" w:cstheme="minorHAnsi"/>
          <w:highlight w:val="green"/>
        </w:rPr>
        <w:t>for arms race stability</w:t>
      </w:r>
      <w:r w:rsidRPr="00F026F7">
        <w:rPr>
          <w:rFonts w:asciiTheme="minorHAnsi" w:hAnsiTheme="minorHAnsi" w:cstheme="minorHAnsi"/>
        </w:rPr>
        <w:t xml:space="preserve">. They </w:t>
      </w:r>
      <w:r w:rsidRPr="00F026F7">
        <w:rPr>
          <w:rStyle w:val="StyleUnderline"/>
          <w:rFonts w:asciiTheme="minorHAnsi" w:hAnsiTheme="minorHAnsi" w:cstheme="minorHAnsi"/>
        </w:rPr>
        <w:t xml:space="preserve">tend to underestimate the likelihood that potential adversaries will respond with their own new programs as well as the risks and costs of engaging in competitive modernization. </w:t>
      </w:r>
      <w:r w:rsidRPr="00F026F7">
        <w:rPr>
          <w:rFonts w:asciiTheme="minorHAnsi" w:hAnsiTheme="minorHAnsi" w:cstheme="minorHAnsi"/>
        </w:rPr>
        <w:t xml:space="preserve">It is </w:t>
      </w:r>
      <w:r w:rsidRPr="00F026F7">
        <w:rPr>
          <w:rStyle w:val="StyleUnderline"/>
          <w:rFonts w:asciiTheme="minorHAnsi" w:hAnsiTheme="minorHAnsi" w:cstheme="minorHAnsi"/>
          <w:highlight w:val="green"/>
        </w:rPr>
        <w:lastRenderedPageBreak/>
        <w:t>unrealistic to think that the United States could field new nuclear capabilities without incurring a response from potential adversaries</w:t>
      </w:r>
      <w:r w:rsidRPr="00F026F7">
        <w:rPr>
          <w:rStyle w:val="StyleUnderline"/>
          <w:rFonts w:asciiTheme="minorHAnsi" w:hAnsiTheme="minorHAnsi" w:cstheme="minorHAnsi"/>
        </w:rPr>
        <w:t>.</w:t>
      </w:r>
      <w:r w:rsidRPr="00F026F7">
        <w:rPr>
          <w:rFonts w:asciiTheme="minorHAnsi" w:hAnsiTheme="minorHAnsi" w:cstheme="minorHAnsi"/>
        </w:rPr>
        <w:t xml:space="preserve"> For example, </w:t>
      </w:r>
      <w:r w:rsidRPr="00F026F7">
        <w:rPr>
          <w:rStyle w:val="StyleUnderline"/>
          <w:rFonts w:asciiTheme="minorHAnsi" w:hAnsiTheme="minorHAnsi" w:cstheme="minorHAnsi"/>
        </w:rPr>
        <w:t>the Kremlin</w:t>
      </w:r>
      <w:r w:rsidRPr="00F026F7">
        <w:rPr>
          <w:rFonts w:asciiTheme="minorHAnsi" w:hAnsiTheme="minorHAnsi" w:cstheme="minorHAnsi"/>
        </w:rPr>
        <w:t xml:space="preserve"> has </w:t>
      </w:r>
      <w:r w:rsidRPr="00F026F7">
        <w:rPr>
          <w:rStyle w:val="StyleUnderline"/>
          <w:rFonts w:asciiTheme="minorHAnsi" w:hAnsiTheme="minorHAnsi" w:cstheme="minorHAnsi"/>
        </w:rPr>
        <w:t>repeatedly threatened to respond to NATO’s deployment of the B61-12.</w:t>
      </w:r>
      <w:r w:rsidRPr="00F026F7">
        <w:rPr>
          <w:rFonts w:asciiTheme="minorHAnsi" w:hAnsiTheme="minorHAnsi" w:cstheme="minorHAnsi"/>
        </w:rPr>
        <w:t xml:space="preserve"> A Kremlin </w:t>
      </w:r>
      <w:r w:rsidRPr="00F026F7">
        <w:rPr>
          <w:rStyle w:val="StyleUnderline"/>
          <w:rFonts w:asciiTheme="minorHAnsi" w:hAnsiTheme="minorHAnsi" w:cstheme="minorHAnsi"/>
        </w:rPr>
        <w:t>spokesman told reporters in 2015</w:t>
      </w:r>
      <w:r w:rsidRPr="00F026F7">
        <w:rPr>
          <w:rFonts w:asciiTheme="minorHAnsi" w:hAnsiTheme="minorHAnsi" w:cstheme="minorHAnsi"/>
        </w:rPr>
        <w:t xml:space="preserve"> that the deployment “</w:t>
      </w:r>
      <w:r w:rsidRPr="00F026F7">
        <w:rPr>
          <w:rStyle w:val="StyleUnderline"/>
          <w:rFonts w:asciiTheme="minorHAnsi" w:hAnsiTheme="minorHAnsi" w:cstheme="minorHAnsi"/>
          <w:highlight w:val="green"/>
        </w:rPr>
        <w:t>without a doubt would</w:t>
      </w:r>
      <w:r w:rsidRPr="00F026F7">
        <w:rPr>
          <w:rFonts w:asciiTheme="minorHAnsi" w:hAnsiTheme="minorHAnsi" w:cstheme="minorHAnsi"/>
          <w:highlight w:val="green"/>
        </w:rPr>
        <w:t xml:space="preserve"> </w:t>
      </w:r>
      <w:r w:rsidRPr="00F026F7">
        <w:rPr>
          <w:rStyle w:val="StyleUnderline"/>
          <w:rFonts w:asciiTheme="minorHAnsi" w:hAnsiTheme="minorHAnsi" w:cstheme="minorHAnsi"/>
          <w:highlight w:val="green"/>
        </w:rPr>
        <w:t>deman</w:t>
      </w:r>
      <w:r w:rsidRPr="00F026F7">
        <w:rPr>
          <w:rStyle w:val="StyleUnderline"/>
          <w:rFonts w:asciiTheme="minorHAnsi" w:hAnsiTheme="minorHAnsi" w:cstheme="minorHAnsi"/>
        </w:rPr>
        <w:t>d</w:t>
      </w:r>
      <w:r w:rsidRPr="00F026F7">
        <w:rPr>
          <w:rFonts w:asciiTheme="minorHAnsi" w:hAnsiTheme="minorHAnsi" w:cstheme="minorHAnsi"/>
        </w:rPr>
        <w:t xml:space="preserve"> that </w:t>
      </w:r>
      <w:r w:rsidRPr="00F026F7">
        <w:rPr>
          <w:rStyle w:val="StyleUnderline"/>
          <w:rFonts w:asciiTheme="minorHAnsi" w:hAnsiTheme="minorHAnsi" w:cstheme="minorHAnsi"/>
          <w:highlight w:val="green"/>
        </w:rPr>
        <w:t>Russia take</w:t>
      </w:r>
      <w:r w:rsidRPr="00F026F7">
        <w:rPr>
          <w:rFonts w:asciiTheme="minorHAnsi" w:hAnsiTheme="minorHAnsi" w:cstheme="minorHAnsi"/>
        </w:rPr>
        <w:t xml:space="preserve"> necessary </w:t>
      </w:r>
      <w:r w:rsidRPr="00F026F7">
        <w:rPr>
          <w:rStyle w:val="StyleUnderline"/>
          <w:rFonts w:asciiTheme="minorHAnsi" w:hAnsiTheme="minorHAnsi" w:cstheme="minorHAnsi"/>
          <w:highlight w:val="green"/>
        </w:rPr>
        <w:t>countermeasures to restore</w:t>
      </w:r>
      <w:r w:rsidRPr="00F026F7">
        <w:rPr>
          <w:rFonts w:asciiTheme="minorHAnsi" w:hAnsiTheme="minorHAnsi" w:cstheme="minorHAnsi"/>
        </w:rPr>
        <w:t xml:space="preserve"> </w:t>
      </w:r>
      <w:r w:rsidRPr="00F026F7">
        <w:rPr>
          <w:rFonts w:asciiTheme="minorHAnsi" w:hAnsiTheme="minorHAnsi" w:cstheme="minorHAnsi"/>
          <w:highlight w:val="green"/>
        </w:rPr>
        <w:t xml:space="preserve">the </w:t>
      </w:r>
      <w:r w:rsidRPr="00F026F7">
        <w:rPr>
          <w:rStyle w:val="StyleUnderline"/>
          <w:rFonts w:asciiTheme="minorHAnsi" w:hAnsiTheme="minorHAnsi" w:cstheme="minorHAnsi"/>
          <w:highlight w:val="green"/>
        </w:rPr>
        <w:t>strategic balance</w:t>
      </w:r>
      <w:r w:rsidRPr="00F026F7">
        <w:rPr>
          <w:rFonts w:asciiTheme="minorHAnsi" w:hAnsiTheme="minorHAnsi" w:cstheme="minorHAnsi"/>
        </w:rPr>
        <w:t xml:space="preserve"> and parity.”</w:t>
      </w:r>
      <w:hyperlink r:id="rId173" w:anchor="fn-431833-113" w:history="1">
        <w:r w:rsidRPr="00F026F7">
          <w:rPr>
            <w:rStyle w:val="Hyperlink"/>
            <w:rFonts w:asciiTheme="minorHAnsi" w:hAnsiTheme="minorHAnsi" w:cstheme="minorHAnsi"/>
          </w:rPr>
          <w:t>113</w:t>
        </w:r>
      </w:hyperlink>
    </w:p>
    <w:p w14:paraId="07809E2C"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As discussed earlier, many of the </w:t>
      </w:r>
      <w:r w:rsidRPr="00F026F7">
        <w:rPr>
          <w:rStyle w:val="Emphasis"/>
          <w:rFonts w:asciiTheme="minorHAnsi" w:hAnsiTheme="minorHAnsi" w:cstheme="minorHAnsi"/>
          <w:highlight w:val="cyan"/>
        </w:rPr>
        <w:t>nuc</w:t>
      </w:r>
      <w:r w:rsidRPr="00F026F7">
        <w:rPr>
          <w:rStyle w:val="StyleUnderline"/>
          <w:rFonts w:asciiTheme="minorHAnsi" w:hAnsiTheme="minorHAnsi" w:cstheme="minorHAnsi"/>
          <w:highlight w:val="green"/>
        </w:rPr>
        <w:t xml:space="preserve">lear </w:t>
      </w:r>
      <w:r w:rsidRPr="00F026F7">
        <w:rPr>
          <w:rStyle w:val="Emphasis"/>
          <w:rFonts w:asciiTheme="minorHAnsi" w:hAnsiTheme="minorHAnsi" w:cstheme="minorHAnsi"/>
          <w:highlight w:val="cyan"/>
        </w:rPr>
        <w:t>mod</w:t>
      </w:r>
      <w:r w:rsidRPr="00F026F7">
        <w:rPr>
          <w:rStyle w:val="StyleUnderline"/>
          <w:rFonts w:asciiTheme="minorHAnsi" w:hAnsiTheme="minorHAnsi" w:cstheme="minorHAnsi"/>
          <w:highlight w:val="green"/>
        </w:rPr>
        <w:t>ernization programs</w:t>
      </w:r>
      <w:r w:rsidRPr="00F026F7">
        <w:rPr>
          <w:rStyle w:val="StyleUnderline"/>
          <w:rFonts w:asciiTheme="minorHAnsi" w:hAnsiTheme="minorHAnsi" w:cstheme="minorHAnsi"/>
        </w:rPr>
        <w:t xml:space="preserve"> </w:t>
      </w:r>
      <w:r w:rsidRPr="00F026F7">
        <w:rPr>
          <w:rStyle w:val="Emphasis"/>
          <w:rFonts w:asciiTheme="minorHAnsi" w:hAnsiTheme="minorHAnsi" w:cstheme="minorHAnsi"/>
          <w:highlight w:val="cyan"/>
        </w:rPr>
        <w:t>in Russia and China are clear</w:t>
      </w:r>
      <w:r w:rsidRPr="00F026F7">
        <w:rPr>
          <w:rStyle w:val="StyleUnderline"/>
          <w:rFonts w:asciiTheme="minorHAnsi" w:hAnsiTheme="minorHAnsi" w:cstheme="minorHAnsi"/>
          <w:highlight w:val="green"/>
        </w:rPr>
        <w:t xml:space="preserve">ly </w:t>
      </w:r>
      <w:r w:rsidRPr="00F026F7">
        <w:rPr>
          <w:rStyle w:val="Emphasis"/>
          <w:rFonts w:asciiTheme="minorHAnsi" w:hAnsiTheme="minorHAnsi" w:cstheme="minorHAnsi"/>
          <w:highlight w:val="cyan"/>
        </w:rPr>
        <w:t>attempts to maintain</w:t>
      </w:r>
      <w:r w:rsidRPr="00F026F7">
        <w:rPr>
          <w:rStyle w:val="StyleUnderline"/>
          <w:rFonts w:asciiTheme="minorHAnsi" w:hAnsiTheme="minorHAnsi" w:cstheme="minorHAnsi"/>
          <w:highlight w:val="cyan"/>
        </w:rPr>
        <w:t xml:space="preserve"> </w:t>
      </w:r>
      <w:r w:rsidRPr="00F026F7">
        <w:rPr>
          <w:rStyle w:val="StyleUnderline"/>
          <w:rFonts w:asciiTheme="minorHAnsi" w:hAnsiTheme="minorHAnsi" w:cstheme="minorHAnsi"/>
          <w:highlight w:val="green"/>
        </w:rPr>
        <w:t xml:space="preserve">a </w:t>
      </w:r>
      <w:r w:rsidRPr="00F026F7">
        <w:rPr>
          <w:rStyle w:val="Emphasis"/>
          <w:rFonts w:asciiTheme="minorHAnsi" w:hAnsiTheme="minorHAnsi" w:cstheme="minorHAnsi"/>
          <w:highlight w:val="cyan"/>
        </w:rPr>
        <w:t>secure second-strike</w:t>
      </w:r>
      <w:r w:rsidRPr="00F026F7">
        <w:rPr>
          <w:rStyle w:val="StyleUnderline"/>
          <w:rFonts w:asciiTheme="minorHAnsi" w:hAnsiTheme="minorHAnsi" w:cstheme="minorHAnsi"/>
          <w:highlight w:val="cyan"/>
        </w:rPr>
        <w:t xml:space="preserve"> </w:t>
      </w:r>
      <w:r w:rsidRPr="00F026F7">
        <w:rPr>
          <w:rStyle w:val="StyleUnderline"/>
          <w:rFonts w:asciiTheme="minorHAnsi" w:hAnsiTheme="minorHAnsi" w:cstheme="minorHAnsi"/>
          <w:highlight w:val="green"/>
        </w:rPr>
        <w:t xml:space="preserve">capability </w:t>
      </w:r>
      <w:r w:rsidRPr="00F026F7">
        <w:rPr>
          <w:rStyle w:val="Emphasis"/>
          <w:rFonts w:asciiTheme="minorHAnsi" w:hAnsiTheme="minorHAnsi" w:cstheme="minorHAnsi"/>
          <w:highlight w:val="cyan"/>
        </w:rPr>
        <w:t>given</w:t>
      </w:r>
      <w:r w:rsidRPr="00F026F7">
        <w:rPr>
          <w:rFonts w:asciiTheme="minorHAnsi" w:hAnsiTheme="minorHAnsi" w:cstheme="minorHAnsi"/>
        </w:rPr>
        <w:t xml:space="preserve"> the fact that </w:t>
      </w:r>
      <w:r w:rsidRPr="00F026F7">
        <w:rPr>
          <w:rStyle w:val="Emphasis"/>
          <w:rFonts w:asciiTheme="minorHAnsi" w:hAnsiTheme="minorHAnsi" w:cstheme="minorHAnsi"/>
          <w:highlight w:val="cyan"/>
        </w:rPr>
        <w:t>the U.S. conventional strike capabilities and missile defenses</w:t>
      </w:r>
      <w:r w:rsidRPr="00F026F7">
        <w:rPr>
          <w:rFonts w:asciiTheme="minorHAnsi" w:hAnsiTheme="minorHAnsi" w:cstheme="minorHAnsi"/>
        </w:rPr>
        <w:t xml:space="preserve"> possess </w:t>
      </w:r>
      <w:r w:rsidRPr="00F026F7">
        <w:rPr>
          <w:rStyle w:val="StyleUnderline"/>
          <w:rFonts w:asciiTheme="minorHAnsi" w:hAnsiTheme="minorHAnsi" w:cstheme="minorHAnsi"/>
          <w:highlight w:val="green"/>
        </w:rPr>
        <w:t>significant capability</w:t>
      </w:r>
      <w:r w:rsidRPr="00F026F7">
        <w:rPr>
          <w:rFonts w:asciiTheme="minorHAnsi" w:hAnsiTheme="minorHAnsi" w:cstheme="minorHAnsi"/>
        </w:rPr>
        <w:t xml:space="preserve"> to limit damage from an adversary’s nuclear forces, especially in limited conflicts.</w:t>
      </w:r>
      <w:hyperlink r:id="rId174" w:anchor="fn-431833-114" w:history="1">
        <w:r w:rsidRPr="00F026F7">
          <w:rPr>
            <w:rStyle w:val="Hyperlink"/>
            <w:rFonts w:asciiTheme="minorHAnsi" w:hAnsiTheme="minorHAnsi" w:cstheme="minorHAnsi"/>
          </w:rPr>
          <w:t>114</w:t>
        </w:r>
      </w:hyperlink>
      <w:r w:rsidRPr="00F026F7">
        <w:rPr>
          <w:rFonts w:asciiTheme="minorHAnsi" w:hAnsiTheme="minorHAnsi" w:cstheme="minorHAnsi"/>
        </w:rPr>
        <w:t xml:space="preserve"> And because </w:t>
      </w:r>
      <w:r w:rsidRPr="00F026F7">
        <w:rPr>
          <w:rStyle w:val="StyleUnderline"/>
          <w:rFonts w:asciiTheme="minorHAnsi" w:hAnsiTheme="minorHAnsi" w:cstheme="minorHAnsi"/>
          <w:highlight w:val="green"/>
        </w:rPr>
        <w:t>Russia is clearly willing to posture its nuclear forces in more provocative and reckless wa</w:t>
      </w:r>
      <w:r w:rsidRPr="00F026F7">
        <w:rPr>
          <w:rStyle w:val="StyleUnderline"/>
          <w:rFonts w:asciiTheme="minorHAnsi" w:hAnsiTheme="minorHAnsi" w:cstheme="minorHAnsi"/>
        </w:rPr>
        <w:t>ys,</w:t>
      </w:r>
      <w:r w:rsidRPr="00F026F7">
        <w:rPr>
          <w:rFonts w:asciiTheme="minorHAnsi" w:hAnsiTheme="minorHAnsi" w:cstheme="minorHAnsi"/>
        </w:rPr>
        <w:t xml:space="preserve"> it is </w:t>
      </w:r>
      <w:r w:rsidRPr="00F026F7">
        <w:rPr>
          <w:rStyle w:val="StyleUnderline"/>
          <w:rFonts w:asciiTheme="minorHAnsi" w:hAnsiTheme="minorHAnsi" w:cstheme="minorHAnsi"/>
        </w:rPr>
        <w:t xml:space="preserve">difficult to argue </w:t>
      </w:r>
      <w:r w:rsidRPr="00F026F7">
        <w:rPr>
          <w:rFonts w:asciiTheme="minorHAnsi" w:hAnsiTheme="minorHAnsi" w:cstheme="minorHAnsi"/>
        </w:rPr>
        <w:t xml:space="preserve">that </w:t>
      </w:r>
      <w:r w:rsidRPr="00F026F7">
        <w:rPr>
          <w:rStyle w:val="StyleUnderline"/>
          <w:rFonts w:asciiTheme="minorHAnsi" w:hAnsiTheme="minorHAnsi" w:cstheme="minorHAnsi"/>
        </w:rPr>
        <w:t>deploying new U.S. systems would be stabilizing in the aggregate</w:t>
      </w:r>
      <w:r w:rsidRPr="00F026F7">
        <w:rPr>
          <w:rFonts w:asciiTheme="minorHAnsi" w:hAnsiTheme="minorHAnsi" w:cstheme="minorHAnsi"/>
        </w:rPr>
        <w:t>.</w:t>
      </w:r>
    </w:p>
    <w:p w14:paraId="6C40A6F8"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In fact, </w:t>
      </w:r>
      <w:r w:rsidRPr="00F026F7">
        <w:rPr>
          <w:rStyle w:val="StyleUnderline"/>
          <w:rFonts w:asciiTheme="minorHAnsi" w:hAnsiTheme="minorHAnsi" w:cstheme="minorHAnsi"/>
        </w:rPr>
        <w:t>Russia has every interest in shifting competition away from the conventional domain</w:t>
      </w:r>
      <w:r w:rsidRPr="00F026F7">
        <w:rPr>
          <w:rFonts w:asciiTheme="minorHAnsi" w:hAnsiTheme="minorHAnsi" w:cstheme="minorHAnsi"/>
        </w:rPr>
        <w:t xml:space="preserve">, where it is weak, and </w:t>
      </w:r>
      <w:r w:rsidRPr="00F026F7">
        <w:rPr>
          <w:rStyle w:val="StyleUnderline"/>
          <w:rFonts w:asciiTheme="minorHAnsi" w:hAnsiTheme="minorHAnsi" w:cstheme="minorHAnsi"/>
        </w:rPr>
        <w:t>into the strategic domain,</w:t>
      </w:r>
      <w:r w:rsidRPr="00F026F7">
        <w:rPr>
          <w:rFonts w:asciiTheme="minorHAnsi" w:hAnsiTheme="minorHAnsi" w:cstheme="minorHAnsi"/>
        </w:rPr>
        <w:t xml:space="preserve"> where it is relatively stronger. Nuc</w:t>
      </w:r>
      <w:r w:rsidRPr="00F026F7">
        <w:rPr>
          <w:rStyle w:val="StyleUnderline"/>
          <w:rFonts w:asciiTheme="minorHAnsi" w:hAnsiTheme="minorHAnsi" w:cstheme="minorHAnsi"/>
        </w:rPr>
        <w:t xml:space="preserve">lear </w:t>
      </w:r>
      <w:r w:rsidRPr="00F026F7">
        <w:rPr>
          <w:rStyle w:val="StyleUnderline"/>
          <w:rFonts w:asciiTheme="minorHAnsi" w:hAnsiTheme="minorHAnsi" w:cstheme="minorHAnsi"/>
          <w:highlight w:val="green"/>
        </w:rPr>
        <w:t>competition</w:t>
      </w:r>
      <w:r w:rsidRPr="00F026F7">
        <w:rPr>
          <w:rStyle w:val="StyleUnderline"/>
          <w:rFonts w:asciiTheme="minorHAnsi" w:hAnsiTheme="minorHAnsi" w:cstheme="minorHAnsi"/>
        </w:rPr>
        <w:t xml:space="preserve"> would focus attention on Russia’s formidable strategic deterrent </w:t>
      </w:r>
      <w:r w:rsidRPr="00F026F7">
        <w:rPr>
          <w:rFonts w:asciiTheme="minorHAnsi" w:hAnsiTheme="minorHAnsi" w:cstheme="minorHAnsi"/>
        </w:rPr>
        <w:t xml:space="preserve">and away from the subconventional grey zone tactics that have terrorized its neighbors. </w:t>
      </w:r>
      <w:r w:rsidRPr="00F026F7">
        <w:rPr>
          <w:rStyle w:val="StyleUnderline"/>
          <w:rFonts w:asciiTheme="minorHAnsi" w:hAnsiTheme="minorHAnsi" w:cstheme="minorHAnsi"/>
        </w:rPr>
        <w:t xml:space="preserve">It </w:t>
      </w:r>
      <w:r w:rsidRPr="00F026F7">
        <w:rPr>
          <w:rStyle w:val="StyleUnderline"/>
          <w:rFonts w:asciiTheme="minorHAnsi" w:hAnsiTheme="minorHAnsi" w:cstheme="minorHAnsi"/>
          <w:highlight w:val="green"/>
        </w:rPr>
        <w:t>would divide NATO between allies</w:t>
      </w:r>
      <w:r w:rsidRPr="00F026F7">
        <w:rPr>
          <w:rFonts w:asciiTheme="minorHAnsi" w:hAnsiTheme="minorHAnsi" w:cstheme="minorHAnsi"/>
          <w:highlight w:val="green"/>
        </w:rPr>
        <w:t xml:space="preserve"> </w:t>
      </w:r>
      <w:r w:rsidRPr="00F026F7">
        <w:rPr>
          <w:rStyle w:val="StyleUnderline"/>
          <w:rFonts w:asciiTheme="minorHAnsi" w:hAnsiTheme="minorHAnsi" w:cstheme="minorHAnsi"/>
          <w:highlight w:val="green"/>
        </w:rPr>
        <w:t>who support new nuclear capabilities</w:t>
      </w:r>
      <w:r w:rsidRPr="00F026F7">
        <w:rPr>
          <w:rFonts w:asciiTheme="minorHAnsi" w:hAnsiTheme="minorHAnsi" w:cstheme="minorHAnsi"/>
          <w:highlight w:val="green"/>
        </w:rPr>
        <w:t xml:space="preserve"> </w:t>
      </w:r>
      <w:r w:rsidRPr="00F026F7">
        <w:rPr>
          <w:rStyle w:val="StyleUnderline"/>
          <w:rFonts w:asciiTheme="minorHAnsi" w:hAnsiTheme="minorHAnsi" w:cstheme="minorHAnsi"/>
          <w:highlight w:val="green"/>
        </w:rPr>
        <w:t>and those who disapprov</w:t>
      </w:r>
      <w:r w:rsidRPr="00F026F7">
        <w:rPr>
          <w:rStyle w:val="StyleUnderline"/>
          <w:rFonts w:asciiTheme="minorHAnsi" w:hAnsiTheme="minorHAnsi" w:cstheme="minorHAnsi"/>
        </w:rPr>
        <w:t>e</w:t>
      </w:r>
      <w:r w:rsidRPr="00F026F7">
        <w:rPr>
          <w:rFonts w:asciiTheme="minorHAnsi" w:hAnsiTheme="minorHAnsi" w:cstheme="minorHAnsi"/>
        </w:rPr>
        <w:t xml:space="preserve">. Although Russia faces severe fiscal constraints to military modernization, </w:t>
      </w:r>
      <w:r w:rsidRPr="00F026F7">
        <w:rPr>
          <w:rStyle w:val="StyleUnderline"/>
          <w:rFonts w:asciiTheme="minorHAnsi" w:hAnsiTheme="minorHAnsi" w:cstheme="minorHAnsi"/>
        </w:rPr>
        <w:t xml:space="preserve">an </w:t>
      </w:r>
      <w:r w:rsidRPr="00F026F7">
        <w:rPr>
          <w:rStyle w:val="StyleUnderline"/>
          <w:rFonts w:asciiTheme="minorHAnsi" w:hAnsiTheme="minorHAnsi" w:cstheme="minorHAnsi"/>
          <w:highlight w:val="green"/>
        </w:rPr>
        <w:t>arms race</w:t>
      </w:r>
      <w:r w:rsidRPr="00F026F7">
        <w:rPr>
          <w:rStyle w:val="StyleUnderline"/>
          <w:rFonts w:asciiTheme="minorHAnsi" w:hAnsiTheme="minorHAnsi" w:cstheme="minorHAnsi"/>
        </w:rPr>
        <w:t xml:space="preserve"> would </w:t>
      </w:r>
      <w:r w:rsidRPr="00F026F7">
        <w:rPr>
          <w:rStyle w:val="StyleUnderline"/>
          <w:rFonts w:asciiTheme="minorHAnsi" w:hAnsiTheme="minorHAnsi" w:cstheme="minorHAnsi"/>
          <w:highlight w:val="green"/>
        </w:rPr>
        <w:t xml:space="preserve">help </w:t>
      </w:r>
      <w:r w:rsidRPr="00F026F7">
        <w:rPr>
          <w:rStyle w:val="StyleUnderline"/>
          <w:rFonts w:asciiTheme="minorHAnsi" w:hAnsiTheme="minorHAnsi" w:cstheme="minorHAnsi"/>
        </w:rPr>
        <w:t>its</w:t>
      </w:r>
      <w:r w:rsidRPr="00F026F7">
        <w:rPr>
          <w:rStyle w:val="StyleUnderline"/>
          <w:rFonts w:asciiTheme="minorHAnsi" w:hAnsiTheme="minorHAnsi" w:cstheme="minorHAnsi"/>
          <w:highlight w:val="green"/>
        </w:rPr>
        <w:t xml:space="preserve"> leadership</w:t>
      </w:r>
      <w:r w:rsidRPr="00F026F7">
        <w:rPr>
          <w:rStyle w:val="StyleUnderline"/>
          <w:rFonts w:asciiTheme="minorHAnsi" w:hAnsiTheme="minorHAnsi" w:cstheme="minorHAnsi"/>
        </w:rPr>
        <w:t xml:space="preserve"> to </w:t>
      </w:r>
      <w:r w:rsidRPr="00F026F7">
        <w:rPr>
          <w:rStyle w:val="StyleUnderline"/>
          <w:rFonts w:asciiTheme="minorHAnsi" w:hAnsiTheme="minorHAnsi" w:cstheme="minorHAnsi"/>
          <w:highlight w:val="green"/>
        </w:rPr>
        <w:t>justify t</w:t>
      </w:r>
      <w:r w:rsidRPr="00F026F7">
        <w:rPr>
          <w:rStyle w:val="StyleUnderline"/>
          <w:rFonts w:asciiTheme="minorHAnsi" w:hAnsiTheme="minorHAnsi" w:cstheme="minorHAnsi"/>
        </w:rPr>
        <w:t xml:space="preserve">heir </w:t>
      </w:r>
      <w:r w:rsidRPr="00F026F7">
        <w:rPr>
          <w:rStyle w:val="StyleUnderline"/>
          <w:rFonts w:asciiTheme="minorHAnsi" w:hAnsiTheme="minorHAnsi" w:cstheme="minorHAnsi"/>
          <w:highlight w:val="green"/>
        </w:rPr>
        <w:t>defense expenditures at home and to inflame anti-American sentiment</w:t>
      </w:r>
      <w:r w:rsidRPr="00F026F7">
        <w:rPr>
          <w:rStyle w:val="StyleUnderline"/>
          <w:rFonts w:asciiTheme="minorHAnsi" w:hAnsiTheme="minorHAnsi" w:cstheme="minorHAnsi"/>
        </w:rPr>
        <w:t xml:space="preserve"> in the country</w:t>
      </w:r>
      <w:r w:rsidRPr="00F026F7">
        <w:rPr>
          <w:rFonts w:asciiTheme="minorHAnsi" w:hAnsiTheme="minorHAnsi" w:cstheme="minorHAnsi"/>
        </w:rPr>
        <w:t>’s near abroad. The new systems would reinforce Russian propaganda that the United States has aggressive intentions with respect to Russia.</w:t>
      </w:r>
      <w:r>
        <w:rPr>
          <w:rFonts w:asciiTheme="minorHAnsi" w:hAnsiTheme="minorHAnsi" w:cstheme="minorHAnsi"/>
        </w:rPr>
        <w:t xml:space="preserve"> </w:t>
      </w:r>
    </w:p>
    <w:p w14:paraId="07525FA6"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Lastly, </w:t>
      </w:r>
      <w:r w:rsidRPr="00F026F7">
        <w:rPr>
          <w:rStyle w:val="Emphasis"/>
          <w:rFonts w:asciiTheme="minorHAnsi" w:hAnsiTheme="minorHAnsi" w:cstheme="minorHAnsi"/>
          <w:highlight w:val="cyan"/>
        </w:rPr>
        <w:t>Russia</w:t>
      </w:r>
      <w:r w:rsidRPr="00F026F7">
        <w:rPr>
          <w:rStyle w:val="StyleUnderline"/>
          <w:rFonts w:asciiTheme="minorHAnsi" w:hAnsiTheme="minorHAnsi" w:cstheme="minorHAnsi"/>
        </w:rPr>
        <w:t xml:space="preserve"> clearly </w:t>
      </w:r>
      <w:r w:rsidRPr="00F026F7">
        <w:rPr>
          <w:rStyle w:val="Emphasis"/>
          <w:rFonts w:asciiTheme="minorHAnsi" w:hAnsiTheme="minorHAnsi" w:cstheme="minorHAnsi"/>
          <w:highlight w:val="cyan"/>
        </w:rPr>
        <w:t>has a great</w:t>
      </w:r>
      <w:r w:rsidRPr="00F026F7">
        <w:rPr>
          <w:rStyle w:val="StyleUnderline"/>
          <w:rFonts w:asciiTheme="minorHAnsi" w:hAnsiTheme="minorHAnsi" w:cstheme="minorHAnsi"/>
        </w:rPr>
        <w:t xml:space="preserve">er </w:t>
      </w:r>
      <w:r w:rsidRPr="00F026F7">
        <w:rPr>
          <w:rStyle w:val="Emphasis"/>
          <w:rFonts w:asciiTheme="minorHAnsi" w:hAnsiTheme="minorHAnsi" w:cstheme="minorHAnsi"/>
          <w:highlight w:val="cyan"/>
        </w:rPr>
        <w:t>interest in provoking an arms race</w:t>
      </w:r>
      <w:r w:rsidRPr="00F026F7">
        <w:rPr>
          <w:rFonts w:asciiTheme="minorHAnsi" w:hAnsiTheme="minorHAnsi" w:cstheme="minorHAnsi"/>
        </w:rPr>
        <w:t xml:space="preserve"> in intermediate-range systems—</w:t>
      </w:r>
      <w:r w:rsidRPr="00F026F7">
        <w:rPr>
          <w:rStyle w:val="StyleUnderline"/>
          <w:rFonts w:asciiTheme="minorHAnsi" w:hAnsiTheme="minorHAnsi" w:cstheme="minorHAnsi"/>
        </w:rPr>
        <w:t>as it has</w:t>
      </w:r>
      <w:r w:rsidRPr="00F026F7">
        <w:rPr>
          <w:rFonts w:asciiTheme="minorHAnsi" w:hAnsiTheme="minorHAnsi" w:cstheme="minorHAnsi"/>
        </w:rPr>
        <w:t xml:space="preserve"> </w:t>
      </w:r>
      <w:r w:rsidRPr="00F026F7">
        <w:rPr>
          <w:rStyle w:val="StyleUnderline"/>
          <w:rFonts w:asciiTheme="minorHAnsi" w:hAnsiTheme="minorHAnsi" w:cstheme="minorHAnsi"/>
        </w:rPr>
        <w:t>done by violating the INF Treaty</w:t>
      </w:r>
      <w:r w:rsidRPr="00F026F7">
        <w:rPr>
          <w:rFonts w:asciiTheme="minorHAnsi" w:hAnsiTheme="minorHAnsi" w:cstheme="minorHAnsi"/>
        </w:rPr>
        <w:t>—</w:t>
      </w:r>
      <w:r w:rsidRPr="00F026F7">
        <w:rPr>
          <w:rStyle w:val="StyleUnderline"/>
          <w:rFonts w:asciiTheme="minorHAnsi" w:hAnsiTheme="minorHAnsi" w:cstheme="minorHAnsi"/>
        </w:rPr>
        <w:t>and in nonstrategic weapons</w:t>
      </w:r>
      <w:r w:rsidRPr="00F026F7">
        <w:rPr>
          <w:rFonts w:asciiTheme="minorHAnsi" w:hAnsiTheme="minorHAnsi" w:cstheme="minorHAnsi"/>
        </w:rPr>
        <w:t xml:space="preserve">, </w:t>
      </w:r>
      <w:r w:rsidRPr="00F026F7">
        <w:rPr>
          <w:rStyle w:val="Emphasis"/>
          <w:rFonts w:asciiTheme="minorHAnsi" w:hAnsiTheme="minorHAnsi" w:cstheme="minorHAnsi"/>
          <w:highlight w:val="cyan"/>
        </w:rPr>
        <w:t>given</w:t>
      </w:r>
      <w:r w:rsidRPr="00F026F7">
        <w:rPr>
          <w:rFonts w:asciiTheme="minorHAnsi" w:hAnsiTheme="minorHAnsi" w:cstheme="minorHAnsi"/>
        </w:rPr>
        <w:t xml:space="preserve"> its </w:t>
      </w:r>
      <w:r w:rsidRPr="00F026F7">
        <w:rPr>
          <w:rStyle w:val="Emphasis"/>
          <w:rFonts w:asciiTheme="minorHAnsi" w:hAnsiTheme="minorHAnsi" w:cstheme="minorHAnsi"/>
          <w:highlight w:val="cyan"/>
        </w:rPr>
        <w:t>proximity to</w:t>
      </w:r>
      <w:r w:rsidRPr="00F026F7">
        <w:rPr>
          <w:rFonts w:asciiTheme="minorHAnsi" w:hAnsiTheme="minorHAnsi" w:cstheme="minorHAnsi"/>
        </w:rPr>
        <w:t xml:space="preserve"> potential </w:t>
      </w:r>
      <w:r w:rsidRPr="00F026F7">
        <w:rPr>
          <w:rStyle w:val="Emphasis"/>
          <w:rFonts w:asciiTheme="minorHAnsi" w:hAnsiTheme="minorHAnsi" w:cstheme="minorHAnsi"/>
          <w:highlight w:val="cyan"/>
        </w:rPr>
        <w:t>adversaries and its large arsenal</w:t>
      </w:r>
      <w:r w:rsidRPr="00F026F7">
        <w:rPr>
          <w:rFonts w:asciiTheme="minorHAnsi" w:hAnsiTheme="minorHAnsi" w:cstheme="minorHAnsi"/>
        </w:rPr>
        <w:t xml:space="preserve"> of these systems.115 </w:t>
      </w:r>
      <w:r w:rsidRPr="00F026F7">
        <w:rPr>
          <w:rStyle w:val="StyleUnderline"/>
          <w:rFonts w:asciiTheme="minorHAnsi" w:hAnsiTheme="minorHAnsi" w:cstheme="minorHAnsi"/>
        </w:rPr>
        <w:t xml:space="preserve">In order to deploy these systems, the </w:t>
      </w:r>
      <w:r w:rsidRPr="00F026F7">
        <w:rPr>
          <w:rStyle w:val="Emphasis"/>
          <w:rFonts w:asciiTheme="minorHAnsi" w:hAnsiTheme="minorHAnsi" w:cstheme="minorHAnsi"/>
          <w:highlight w:val="cyan"/>
        </w:rPr>
        <w:t>U</w:t>
      </w:r>
      <w:r w:rsidRPr="00F026F7">
        <w:rPr>
          <w:rStyle w:val="StyleUnderline"/>
          <w:rFonts w:asciiTheme="minorHAnsi" w:hAnsiTheme="minorHAnsi" w:cstheme="minorHAnsi"/>
        </w:rPr>
        <w:t xml:space="preserve">nited </w:t>
      </w:r>
      <w:r w:rsidRPr="00F026F7">
        <w:rPr>
          <w:rStyle w:val="Emphasis"/>
          <w:rFonts w:asciiTheme="minorHAnsi" w:hAnsiTheme="minorHAnsi" w:cstheme="minorHAnsi"/>
          <w:highlight w:val="cyan"/>
        </w:rPr>
        <w:t>S</w:t>
      </w:r>
      <w:r w:rsidRPr="00F026F7">
        <w:rPr>
          <w:rStyle w:val="StyleUnderline"/>
          <w:rFonts w:asciiTheme="minorHAnsi" w:hAnsiTheme="minorHAnsi" w:cstheme="minorHAnsi"/>
        </w:rPr>
        <w:t xml:space="preserve">tates </w:t>
      </w:r>
      <w:r w:rsidRPr="00F026F7">
        <w:rPr>
          <w:rStyle w:val="Emphasis"/>
          <w:rFonts w:asciiTheme="minorHAnsi" w:hAnsiTheme="minorHAnsi" w:cstheme="minorHAnsi"/>
          <w:highlight w:val="cyan"/>
        </w:rPr>
        <w:t>would have to pay</w:t>
      </w:r>
      <w:r w:rsidRPr="00F026F7">
        <w:rPr>
          <w:rStyle w:val="StyleUnderline"/>
          <w:rFonts w:asciiTheme="minorHAnsi" w:hAnsiTheme="minorHAnsi" w:cstheme="minorHAnsi"/>
        </w:rPr>
        <w:t xml:space="preserve"> the </w:t>
      </w:r>
      <w:r w:rsidRPr="00F026F7">
        <w:rPr>
          <w:rStyle w:val="Emphasis"/>
          <w:rFonts w:asciiTheme="minorHAnsi" w:hAnsiTheme="minorHAnsi" w:cstheme="minorHAnsi"/>
          <w:highlight w:val="cyan"/>
        </w:rPr>
        <w:t>extra cost of having to consult</w:t>
      </w:r>
      <w:r w:rsidRPr="00F026F7">
        <w:rPr>
          <w:rStyle w:val="StyleUnderline"/>
          <w:rFonts w:asciiTheme="minorHAnsi" w:hAnsiTheme="minorHAnsi" w:cstheme="minorHAnsi"/>
        </w:rPr>
        <w:t xml:space="preserve"> with reticent </w:t>
      </w:r>
      <w:r w:rsidRPr="00F026F7">
        <w:rPr>
          <w:rStyle w:val="Emphasis"/>
          <w:rFonts w:asciiTheme="minorHAnsi" w:hAnsiTheme="minorHAnsi" w:cstheme="minorHAnsi"/>
          <w:highlight w:val="cyan"/>
        </w:rPr>
        <w:t>allies and</w:t>
      </w:r>
      <w:r w:rsidRPr="00F026F7">
        <w:rPr>
          <w:rStyle w:val="StyleUnderline"/>
          <w:rFonts w:asciiTheme="minorHAnsi" w:hAnsiTheme="minorHAnsi" w:cstheme="minorHAnsi"/>
        </w:rPr>
        <w:t>,</w:t>
      </w:r>
      <w:r w:rsidRPr="00F026F7">
        <w:rPr>
          <w:rFonts w:asciiTheme="minorHAnsi" w:hAnsiTheme="minorHAnsi" w:cstheme="minorHAnsi"/>
        </w:rPr>
        <w:t xml:space="preserve"> when it did, </w:t>
      </w:r>
      <w:r w:rsidRPr="00F026F7">
        <w:rPr>
          <w:rStyle w:val="StyleUnderline"/>
          <w:rFonts w:asciiTheme="minorHAnsi" w:hAnsiTheme="minorHAnsi" w:cstheme="minorHAnsi"/>
        </w:rPr>
        <w:t xml:space="preserve">emplacements of </w:t>
      </w:r>
      <w:r w:rsidRPr="00F026F7">
        <w:rPr>
          <w:rStyle w:val="Emphasis"/>
          <w:rFonts w:asciiTheme="minorHAnsi" w:hAnsiTheme="minorHAnsi" w:cstheme="minorHAnsi"/>
          <w:highlight w:val="cyan"/>
        </w:rPr>
        <w:t>U.S. missiles</w:t>
      </w:r>
      <w:r w:rsidRPr="00F026F7">
        <w:rPr>
          <w:rStyle w:val="StyleUnderline"/>
          <w:rFonts w:asciiTheme="minorHAnsi" w:hAnsiTheme="minorHAnsi" w:cstheme="minorHAnsi"/>
        </w:rPr>
        <w:t xml:space="preserve"> in Europe </w:t>
      </w:r>
      <w:r w:rsidRPr="00F026F7">
        <w:rPr>
          <w:rStyle w:val="Emphasis"/>
          <w:rFonts w:asciiTheme="minorHAnsi" w:hAnsiTheme="minorHAnsi" w:cstheme="minorHAnsi"/>
          <w:highlight w:val="cyan"/>
        </w:rPr>
        <w:t>would be</w:t>
      </w:r>
      <w:r w:rsidRPr="00F026F7">
        <w:rPr>
          <w:rStyle w:val="StyleUnderline"/>
          <w:rFonts w:asciiTheme="minorHAnsi" w:hAnsiTheme="minorHAnsi" w:cstheme="minorHAnsi"/>
        </w:rPr>
        <w:t xml:space="preserve"> more </w:t>
      </w:r>
      <w:r w:rsidRPr="00F026F7">
        <w:rPr>
          <w:rStyle w:val="Emphasis"/>
          <w:rFonts w:asciiTheme="minorHAnsi" w:hAnsiTheme="minorHAnsi" w:cstheme="minorHAnsi"/>
          <w:highlight w:val="cyan"/>
        </w:rPr>
        <w:t>susceptible to preemptive attack</w:t>
      </w:r>
      <w:r w:rsidRPr="00F026F7">
        <w:rPr>
          <w:rFonts w:asciiTheme="minorHAnsi" w:hAnsiTheme="minorHAnsi" w:cstheme="minorHAnsi"/>
        </w:rPr>
        <w:t xml:space="preserve"> than would launchers in Russian territory.</w:t>
      </w:r>
    </w:p>
    <w:p w14:paraId="7E2C17FA" w14:textId="77777777" w:rsidR="00270BC7" w:rsidRPr="00F026F7" w:rsidRDefault="00270BC7" w:rsidP="00270BC7">
      <w:pPr>
        <w:rPr>
          <w:rFonts w:asciiTheme="minorHAnsi" w:hAnsiTheme="minorHAnsi" w:cstheme="minorHAnsi"/>
          <w:sz w:val="16"/>
        </w:rPr>
      </w:pPr>
      <w:r w:rsidRPr="00F026F7">
        <w:rPr>
          <w:rFonts w:asciiTheme="minorHAnsi" w:hAnsiTheme="minorHAnsi" w:cstheme="minorHAnsi"/>
        </w:rPr>
        <w:t xml:space="preserve">The </w:t>
      </w:r>
      <w:r w:rsidRPr="00F026F7">
        <w:rPr>
          <w:rStyle w:val="StyleUnderline"/>
          <w:rFonts w:asciiTheme="minorHAnsi" w:hAnsiTheme="minorHAnsi" w:cstheme="minorHAnsi"/>
        </w:rPr>
        <w:t>total effect of new warheads</w:t>
      </w:r>
      <w:r w:rsidRPr="00F026F7">
        <w:rPr>
          <w:rFonts w:asciiTheme="minorHAnsi" w:hAnsiTheme="minorHAnsi" w:cstheme="minorHAnsi"/>
        </w:rPr>
        <w:t xml:space="preserve"> depends not just on their effect in the near term but also the costs incurred from the inevitable response of </w:t>
      </w:r>
      <w:r w:rsidRPr="00F026F7">
        <w:rPr>
          <w:rFonts w:asciiTheme="minorHAnsi" w:hAnsiTheme="minorHAnsi" w:cstheme="minorHAnsi"/>
          <w:sz w:val="16"/>
        </w:rPr>
        <w:t xml:space="preserve">potential adversaries. It is </w:t>
      </w:r>
      <w:r w:rsidRPr="00F026F7">
        <w:rPr>
          <w:rStyle w:val="StyleUnderline"/>
          <w:rFonts w:asciiTheme="minorHAnsi" w:hAnsiTheme="minorHAnsi" w:cstheme="minorHAnsi"/>
        </w:rPr>
        <w:t>difficult to see why the United States would want to acquiesce in Russia’s attempt to shift the playing field to more advantageous ground</w:t>
      </w:r>
      <w:r w:rsidRPr="00F026F7">
        <w:rPr>
          <w:rFonts w:asciiTheme="minorHAnsi" w:hAnsiTheme="minorHAnsi" w:cstheme="minorHAnsi"/>
          <w:sz w:val="16"/>
        </w:rPr>
        <w:t>.</w:t>
      </w:r>
    </w:p>
    <w:p w14:paraId="7CA0C641" w14:textId="77777777" w:rsidR="00270BC7" w:rsidRPr="00F026F7" w:rsidRDefault="00270BC7" w:rsidP="00270BC7">
      <w:pPr>
        <w:pStyle w:val="Heading4"/>
        <w:rPr>
          <w:rFonts w:asciiTheme="minorHAnsi" w:hAnsiTheme="minorHAnsi" w:cstheme="minorHAnsi"/>
        </w:rPr>
      </w:pPr>
      <w:r w:rsidRPr="00F026F7">
        <w:rPr>
          <w:rFonts w:asciiTheme="minorHAnsi" w:hAnsiTheme="minorHAnsi" w:cstheme="minorHAnsi"/>
        </w:rPr>
        <w:t xml:space="preserve">2. </w:t>
      </w:r>
      <w:r w:rsidRPr="00F026F7">
        <w:rPr>
          <w:rFonts w:asciiTheme="minorHAnsi" w:hAnsiTheme="minorHAnsi" w:cstheme="minorHAnsi"/>
          <w:u w:val="single"/>
        </w:rPr>
        <w:t>Broader</w:t>
      </w:r>
      <w:r w:rsidRPr="00F026F7">
        <w:rPr>
          <w:rFonts w:asciiTheme="minorHAnsi" w:hAnsiTheme="minorHAnsi" w:cstheme="minorHAnsi"/>
        </w:rPr>
        <w:t xml:space="preserve"> nuclear modernization AND </w:t>
      </w:r>
      <w:r w:rsidRPr="00F026F7">
        <w:rPr>
          <w:rFonts w:asciiTheme="minorHAnsi" w:hAnsiTheme="minorHAnsi" w:cstheme="minorHAnsi"/>
          <w:u w:val="single"/>
        </w:rPr>
        <w:t>incredible</w:t>
      </w:r>
      <w:r w:rsidRPr="00F026F7">
        <w:rPr>
          <w:rFonts w:asciiTheme="minorHAnsi" w:hAnsiTheme="minorHAnsi" w:cstheme="minorHAnsi"/>
        </w:rPr>
        <w:t xml:space="preserve"> commitments</w:t>
      </w:r>
    </w:p>
    <w:p w14:paraId="3EE2B64E"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[GG in </w:t>
      </w:r>
      <w:r w:rsidRPr="00F026F7">
        <w:rPr>
          <w:rFonts w:asciiTheme="minorHAnsi" w:hAnsiTheme="minorHAnsi" w:cstheme="minorHAnsi"/>
          <w:highlight w:val="cyan"/>
        </w:rPr>
        <w:t>blue</w:t>
      </w:r>
      <w:r w:rsidRPr="00F026F7">
        <w:rPr>
          <w:rFonts w:asciiTheme="minorHAnsi" w:hAnsiTheme="minorHAnsi" w:cstheme="minorHAnsi"/>
        </w:rPr>
        <w:t>].</w:t>
      </w:r>
    </w:p>
    <w:p w14:paraId="1A78B092"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Daryl G. </w:t>
      </w:r>
      <w:r w:rsidRPr="00F026F7">
        <w:rPr>
          <w:rStyle w:val="Style13ptBold"/>
          <w:rFonts w:asciiTheme="minorHAnsi" w:hAnsiTheme="minorHAnsi" w:cstheme="minorHAnsi"/>
        </w:rPr>
        <w:t xml:space="preserve">1AC Kimball </w:t>
      </w:r>
      <w:r w:rsidRPr="00F026F7">
        <w:rPr>
          <w:rFonts w:asciiTheme="minorHAnsi" w:hAnsiTheme="minorHAnsi" w:cstheme="minorHAnsi"/>
        </w:rPr>
        <w:t xml:space="preserve">20. Executive director of the Arms Control Association. Former executive director of the Coalition to Reduce Nuclear Dangers. Former director of security programs for Physicians for Social Responsibility. "No One Wins an Arms Race or a Nuclear War". Arms Control Association. March 2020. </w:t>
      </w:r>
      <w:hyperlink r:id="rId175" w:history="1">
        <w:r w:rsidRPr="00F026F7">
          <w:rPr>
            <w:rStyle w:val="Hyperlink"/>
            <w:rFonts w:asciiTheme="minorHAnsi" w:hAnsiTheme="minorHAnsi" w:cstheme="minorHAnsi"/>
          </w:rPr>
          <w:t>https://www.armscontrol.org/act/2020-03/focus/one-wins-arms-race-nuclear-war</w:t>
        </w:r>
      </w:hyperlink>
    </w:p>
    <w:p w14:paraId="231A8989" w14:textId="77777777" w:rsidR="00270BC7" w:rsidRPr="00F026F7" w:rsidRDefault="00270BC7" w:rsidP="00270BC7">
      <w:pPr>
        <w:rPr>
          <w:rFonts w:asciiTheme="minorHAnsi" w:hAnsiTheme="minorHAnsi" w:cstheme="minorHAnsi"/>
          <w:sz w:val="14"/>
        </w:rPr>
      </w:pPr>
      <w:r w:rsidRPr="00F026F7">
        <w:rPr>
          <w:rFonts w:asciiTheme="minorHAnsi" w:hAnsiTheme="minorHAnsi" w:cstheme="minorHAnsi"/>
          <w:sz w:val="14"/>
        </w:rPr>
        <w:t xml:space="preserve">Fulfilling a goal outlined in its 2018 Nuclear Posture Review report, the Trump administration acknowledged last month that </w:t>
      </w:r>
      <w:r w:rsidRPr="00F026F7">
        <w:rPr>
          <w:rStyle w:val="StyleUnderline"/>
          <w:rFonts w:asciiTheme="minorHAnsi" w:hAnsiTheme="minorHAnsi" w:cstheme="minorHAnsi"/>
        </w:rPr>
        <w:t>the</w:t>
      </w:r>
      <w:r w:rsidRPr="00F026F7">
        <w:rPr>
          <w:rFonts w:asciiTheme="minorHAnsi" w:hAnsiTheme="minorHAnsi" w:cstheme="minorHAnsi"/>
          <w:sz w:val="14"/>
        </w:rPr>
        <w:t xml:space="preserve"> </w:t>
      </w:r>
      <w:r w:rsidRPr="00F026F7">
        <w:rPr>
          <w:rStyle w:val="StyleUnderline"/>
          <w:rFonts w:asciiTheme="minorHAnsi" w:hAnsiTheme="minorHAnsi" w:cstheme="minorHAnsi"/>
          <w:highlight w:val="cyan"/>
        </w:rPr>
        <w:t>U</w:t>
      </w:r>
      <w:r w:rsidRPr="00F026F7">
        <w:rPr>
          <w:rStyle w:val="StyleUnderline"/>
          <w:rFonts w:asciiTheme="minorHAnsi" w:hAnsiTheme="minorHAnsi" w:cstheme="minorHAnsi"/>
        </w:rPr>
        <w:t>nited</w:t>
      </w:r>
      <w:r w:rsidRPr="00F026F7">
        <w:rPr>
          <w:rFonts w:asciiTheme="minorHAnsi" w:hAnsiTheme="minorHAnsi" w:cstheme="minorHAnsi"/>
          <w:sz w:val="14"/>
        </w:rPr>
        <w:t xml:space="preserve"> </w:t>
      </w:r>
      <w:r w:rsidRPr="00F026F7">
        <w:rPr>
          <w:rStyle w:val="StyleUnderline"/>
          <w:rFonts w:asciiTheme="minorHAnsi" w:hAnsiTheme="minorHAnsi" w:cstheme="minorHAnsi"/>
          <w:highlight w:val="cyan"/>
        </w:rPr>
        <w:t>S</w:t>
      </w:r>
      <w:r w:rsidRPr="00F026F7">
        <w:rPr>
          <w:rStyle w:val="StyleUnderline"/>
          <w:rFonts w:asciiTheme="minorHAnsi" w:hAnsiTheme="minorHAnsi" w:cstheme="minorHAnsi"/>
        </w:rPr>
        <w:t>tates</w:t>
      </w:r>
      <w:r w:rsidRPr="00F026F7">
        <w:rPr>
          <w:rFonts w:asciiTheme="minorHAnsi" w:hAnsiTheme="minorHAnsi" w:cstheme="minorHAnsi"/>
          <w:sz w:val="14"/>
        </w:rPr>
        <w:t xml:space="preserve"> has </w:t>
      </w:r>
      <w:r w:rsidRPr="00F026F7">
        <w:rPr>
          <w:rStyle w:val="Emphasis"/>
          <w:rFonts w:asciiTheme="minorHAnsi" w:hAnsiTheme="minorHAnsi" w:cstheme="minorHAnsi"/>
          <w:highlight w:val="cyan"/>
        </w:rPr>
        <w:t>deployed</w:t>
      </w:r>
      <w:r w:rsidRPr="00F026F7">
        <w:rPr>
          <w:rFonts w:asciiTheme="minorHAnsi" w:hAnsiTheme="minorHAnsi" w:cstheme="minorHAnsi"/>
          <w:sz w:val="14"/>
        </w:rPr>
        <w:t xml:space="preserve"> </w:t>
      </w:r>
      <w:r w:rsidRPr="00F026F7">
        <w:rPr>
          <w:rStyle w:val="StyleUnderline"/>
          <w:rFonts w:asciiTheme="minorHAnsi" w:hAnsiTheme="minorHAnsi" w:cstheme="minorHAnsi"/>
        </w:rPr>
        <w:t>for</w:t>
      </w:r>
      <w:r w:rsidRPr="00F026F7">
        <w:rPr>
          <w:rFonts w:asciiTheme="minorHAnsi" w:hAnsiTheme="minorHAnsi" w:cstheme="minorHAnsi"/>
          <w:sz w:val="14"/>
        </w:rPr>
        <w:t xml:space="preserve"> </w:t>
      </w:r>
      <w:r w:rsidRPr="00F026F7">
        <w:rPr>
          <w:rStyle w:val="Emphasis"/>
          <w:rFonts w:asciiTheme="minorHAnsi" w:hAnsiTheme="minorHAnsi" w:cstheme="minorHAnsi"/>
          <w:highlight w:val="cyan"/>
        </w:rPr>
        <w:t xml:space="preserve">the first time a low-yield </w:t>
      </w:r>
      <w:r w:rsidRPr="00F026F7">
        <w:rPr>
          <w:rStyle w:val="StyleUnderline"/>
          <w:rFonts w:asciiTheme="minorHAnsi" w:hAnsiTheme="minorHAnsi" w:cstheme="minorHAnsi"/>
          <w:highlight w:val="cyan"/>
        </w:rPr>
        <w:t>nuc</w:t>
      </w:r>
      <w:r w:rsidRPr="00F026F7">
        <w:rPr>
          <w:rStyle w:val="StyleUnderline"/>
          <w:rFonts w:asciiTheme="minorHAnsi" w:hAnsiTheme="minorHAnsi" w:cstheme="minorHAnsi"/>
        </w:rPr>
        <w:t>lear</w:t>
      </w:r>
      <w:r w:rsidRPr="00F026F7">
        <w:rPr>
          <w:rFonts w:asciiTheme="minorHAnsi" w:hAnsiTheme="minorHAnsi" w:cstheme="minorHAnsi"/>
          <w:sz w:val="14"/>
        </w:rPr>
        <w:t xml:space="preserve"> </w:t>
      </w:r>
      <w:r w:rsidRPr="00F026F7">
        <w:rPr>
          <w:rStyle w:val="Emphasis"/>
          <w:rFonts w:asciiTheme="minorHAnsi" w:hAnsiTheme="minorHAnsi" w:cstheme="minorHAnsi"/>
          <w:highlight w:val="cyan"/>
        </w:rPr>
        <w:t>warhead on</w:t>
      </w:r>
      <w:r w:rsidRPr="00F026F7">
        <w:rPr>
          <w:rFonts w:asciiTheme="minorHAnsi" w:hAnsiTheme="minorHAnsi" w:cstheme="minorHAnsi"/>
          <w:sz w:val="14"/>
        </w:rPr>
        <w:t xml:space="preserve"> some U.S. submarine-launched ballistic missiles (</w:t>
      </w:r>
      <w:r w:rsidRPr="00F026F7">
        <w:rPr>
          <w:rStyle w:val="Emphasis"/>
          <w:rFonts w:asciiTheme="minorHAnsi" w:hAnsiTheme="minorHAnsi" w:cstheme="minorHAnsi"/>
          <w:highlight w:val="cyan"/>
        </w:rPr>
        <w:t>SLBMs</w:t>
      </w:r>
      <w:r w:rsidRPr="00F026F7">
        <w:rPr>
          <w:rFonts w:asciiTheme="minorHAnsi" w:hAnsiTheme="minorHAnsi" w:cstheme="minorHAnsi"/>
          <w:sz w:val="14"/>
        </w:rPr>
        <w:t>).</w:t>
      </w:r>
    </w:p>
    <w:p w14:paraId="4C1B24F6" w14:textId="77777777" w:rsidR="00270BC7" w:rsidRPr="00F026F7" w:rsidRDefault="00270BC7" w:rsidP="00270BC7">
      <w:pPr>
        <w:rPr>
          <w:rStyle w:val="Style13ptBold"/>
          <w:rFonts w:asciiTheme="minorHAnsi" w:hAnsiTheme="minorHAnsi" w:cstheme="minorHAnsi"/>
        </w:rPr>
      </w:pPr>
      <w:r w:rsidRPr="00F026F7">
        <w:rPr>
          <w:rStyle w:val="Style13ptBold"/>
          <w:rFonts w:asciiTheme="minorHAnsi" w:hAnsiTheme="minorHAnsi" w:cstheme="minorHAnsi"/>
        </w:rPr>
        <w:t>&lt;&lt;KM card begins&gt;&gt;</w:t>
      </w:r>
    </w:p>
    <w:p w14:paraId="4865C330" w14:textId="77777777" w:rsidR="00270BC7" w:rsidRPr="00F026F7" w:rsidRDefault="00270BC7" w:rsidP="00270BC7">
      <w:pPr>
        <w:rPr>
          <w:rFonts w:asciiTheme="minorHAnsi" w:hAnsiTheme="minorHAnsi" w:cstheme="minorHAnsi"/>
          <w:sz w:val="14"/>
        </w:rPr>
      </w:pPr>
      <w:r w:rsidRPr="00F026F7">
        <w:rPr>
          <w:rFonts w:asciiTheme="minorHAnsi" w:hAnsiTheme="minorHAnsi" w:cstheme="minorHAnsi"/>
          <w:sz w:val="14"/>
        </w:rPr>
        <w:t xml:space="preserve">The move comes as </w:t>
      </w:r>
      <w:r w:rsidRPr="00F026F7">
        <w:rPr>
          <w:rStyle w:val="StyleUnderline"/>
          <w:rFonts w:asciiTheme="minorHAnsi" w:hAnsiTheme="minorHAnsi" w:cstheme="minorHAnsi"/>
        </w:rPr>
        <w:t xml:space="preserve">the administration is proposing </w:t>
      </w:r>
      <w:r w:rsidRPr="00F026F7">
        <w:rPr>
          <w:rStyle w:val="StyleUnderline"/>
          <w:rFonts w:asciiTheme="minorHAnsi" w:hAnsiTheme="minorHAnsi" w:cstheme="minorHAnsi"/>
          <w:highlight w:val="green"/>
        </w:rPr>
        <w:t>to</w:t>
      </w:r>
      <w:r w:rsidRPr="00F026F7">
        <w:rPr>
          <w:rStyle w:val="StyleUnderline"/>
          <w:rFonts w:asciiTheme="minorHAnsi" w:hAnsiTheme="minorHAnsi" w:cstheme="minorHAnsi"/>
        </w:rPr>
        <w:t xml:space="preserve"> increase </w:t>
      </w:r>
      <w:r w:rsidRPr="00F026F7">
        <w:rPr>
          <w:rStyle w:val="Emphasis"/>
          <w:rFonts w:asciiTheme="minorHAnsi" w:hAnsiTheme="minorHAnsi" w:cstheme="minorHAnsi"/>
        </w:rPr>
        <w:t>spending</w:t>
      </w:r>
      <w:r w:rsidRPr="00F026F7">
        <w:rPr>
          <w:rFonts w:asciiTheme="minorHAnsi" w:hAnsiTheme="minorHAnsi" w:cstheme="minorHAnsi"/>
          <w:sz w:val="14"/>
        </w:rPr>
        <w:t xml:space="preserve"> to more than $44 billion next year to continue </w:t>
      </w:r>
      <w:r w:rsidRPr="00F026F7">
        <w:rPr>
          <w:rStyle w:val="StyleUnderline"/>
          <w:rFonts w:asciiTheme="minorHAnsi" w:hAnsiTheme="minorHAnsi" w:cstheme="minorHAnsi"/>
        </w:rPr>
        <w:t>and</w:t>
      </w:r>
      <w:r w:rsidRPr="00F026F7">
        <w:rPr>
          <w:rFonts w:asciiTheme="minorHAnsi" w:hAnsiTheme="minorHAnsi" w:cstheme="minorHAnsi"/>
          <w:sz w:val="14"/>
        </w:rPr>
        <w:t xml:space="preserve">, in some cases, </w:t>
      </w:r>
      <w:r w:rsidRPr="00F026F7">
        <w:rPr>
          <w:rStyle w:val="StyleUnderline"/>
          <w:rFonts w:asciiTheme="minorHAnsi" w:hAnsiTheme="minorHAnsi" w:cstheme="minorHAnsi"/>
        </w:rPr>
        <w:t>accelerate programs to</w:t>
      </w:r>
      <w:r w:rsidRPr="00F026F7">
        <w:rPr>
          <w:rFonts w:asciiTheme="minorHAnsi" w:hAnsiTheme="minorHAnsi" w:cstheme="minorHAnsi"/>
          <w:sz w:val="14"/>
        </w:rPr>
        <w:t xml:space="preserve"> replace and </w:t>
      </w:r>
      <w:r w:rsidRPr="00F026F7">
        <w:rPr>
          <w:rStyle w:val="Emphasis"/>
          <w:rFonts w:asciiTheme="minorHAnsi" w:hAnsiTheme="minorHAnsi" w:cstheme="minorHAnsi"/>
          <w:highlight w:val="green"/>
        </w:rPr>
        <w:t>upgrade</w:t>
      </w:r>
      <w:r w:rsidRPr="00F026F7">
        <w:rPr>
          <w:rFonts w:asciiTheme="minorHAnsi" w:hAnsiTheme="minorHAnsi" w:cstheme="minorHAnsi"/>
          <w:sz w:val="14"/>
        </w:rPr>
        <w:t xml:space="preserve"> all the major elements of </w:t>
      </w:r>
      <w:r w:rsidRPr="00F026F7">
        <w:rPr>
          <w:rStyle w:val="StyleUnderline"/>
          <w:rFonts w:asciiTheme="minorHAnsi" w:hAnsiTheme="minorHAnsi" w:cstheme="minorHAnsi"/>
          <w:highlight w:val="green"/>
        </w:rPr>
        <w:t>the</w:t>
      </w:r>
      <w:r w:rsidRPr="00F026F7">
        <w:rPr>
          <w:rFonts w:asciiTheme="minorHAnsi" w:hAnsiTheme="minorHAnsi" w:cstheme="minorHAnsi"/>
          <w:sz w:val="14"/>
        </w:rPr>
        <w:t xml:space="preserve"> bloated U.S. </w:t>
      </w:r>
      <w:r w:rsidRPr="00F026F7">
        <w:rPr>
          <w:rStyle w:val="StyleUnderline"/>
          <w:rFonts w:asciiTheme="minorHAnsi" w:hAnsiTheme="minorHAnsi" w:cstheme="minorHAnsi"/>
          <w:highlight w:val="green"/>
        </w:rPr>
        <w:t>arsenal</w:t>
      </w:r>
      <w:r w:rsidRPr="00F026F7">
        <w:rPr>
          <w:rFonts w:asciiTheme="minorHAnsi" w:hAnsiTheme="minorHAnsi" w:cstheme="minorHAnsi"/>
          <w:sz w:val="14"/>
        </w:rPr>
        <w:t xml:space="preserve">. </w:t>
      </w:r>
      <w:r w:rsidRPr="00F026F7">
        <w:rPr>
          <w:rStyle w:val="Emphasis"/>
          <w:rFonts w:asciiTheme="minorHAnsi" w:hAnsiTheme="minorHAnsi" w:cstheme="minorHAnsi"/>
        </w:rPr>
        <w:t>Unless curtailed</w:t>
      </w:r>
      <w:r w:rsidRPr="00F026F7">
        <w:rPr>
          <w:rFonts w:asciiTheme="minorHAnsi" w:hAnsiTheme="minorHAnsi" w:cstheme="minorHAnsi"/>
          <w:sz w:val="14"/>
        </w:rPr>
        <w:t xml:space="preserve">,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rPr>
        <w:lastRenderedPageBreak/>
        <w:t>plan</w:t>
      </w:r>
      <w:r w:rsidRPr="00F026F7">
        <w:rPr>
          <w:rFonts w:asciiTheme="minorHAnsi" w:hAnsiTheme="minorHAnsi" w:cstheme="minorHAnsi"/>
          <w:sz w:val="14"/>
        </w:rPr>
        <w:t xml:space="preserve">, which departs in important ways from long-standing U.S. policies, </w:t>
      </w:r>
      <w:r w:rsidRPr="00F026F7">
        <w:rPr>
          <w:rStyle w:val="StyleUnderline"/>
          <w:rFonts w:asciiTheme="minorHAnsi" w:hAnsiTheme="minorHAnsi" w:cstheme="minorHAnsi"/>
          <w:highlight w:val="green"/>
        </w:rPr>
        <w:t xml:space="preserve">will </w:t>
      </w:r>
      <w:r w:rsidRPr="00F026F7">
        <w:rPr>
          <w:rStyle w:val="Emphasis"/>
          <w:rFonts w:asciiTheme="minorHAnsi" w:hAnsiTheme="minorHAnsi" w:cstheme="minorHAnsi"/>
          <w:highlight w:val="green"/>
        </w:rPr>
        <w:t>accelerate</w:t>
      </w:r>
      <w:r w:rsidRPr="00F026F7">
        <w:rPr>
          <w:rStyle w:val="StyleUnderline"/>
          <w:rFonts w:asciiTheme="minorHAnsi" w:hAnsiTheme="minorHAnsi" w:cstheme="minorHAnsi"/>
        </w:rPr>
        <w:t xml:space="preserve"> global </w:t>
      </w:r>
      <w:r w:rsidRPr="00F026F7">
        <w:rPr>
          <w:rStyle w:val="StyleUnderline"/>
          <w:rFonts w:asciiTheme="minorHAnsi" w:hAnsiTheme="minorHAnsi" w:cstheme="minorHAnsi"/>
          <w:highlight w:val="green"/>
        </w:rPr>
        <w:t>nuclear competition</w:t>
      </w:r>
      <w:r w:rsidRPr="00F026F7">
        <w:rPr>
          <w:rFonts w:asciiTheme="minorHAnsi" w:hAnsiTheme="minorHAnsi" w:cstheme="minorHAnsi"/>
          <w:sz w:val="14"/>
          <w:highlight w:val="green"/>
        </w:rPr>
        <w:t xml:space="preserve"> </w:t>
      </w:r>
      <w:r w:rsidRPr="00F026F7">
        <w:rPr>
          <w:rStyle w:val="StyleUnderline"/>
          <w:rFonts w:asciiTheme="minorHAnsi" w:hAnsiTheme="minorHAnsi" w:cstheme="minorHAnsi"/>
          <w:highlight w:val="green"/>
        </w:rPr>
        <w:t xml:space="preserve">and </w:t>
      </w:r>
      <w:r w:rsidRPr="00F026F7">
        <w:rPr>
          <w:rStyle w:val="Emphasis"/>
          <w:rFonts w:asciiTheme="minorHAnsi" w:hAnsiTheme="minorHAnsi" w:cstheme="minorHAnsi"/>
          <w:highlight w:val="green"/>
        </w:rPr>
        <w:t>increase</w:t>
      </w:r>
      <w:r w:rsidRPr="00F026F7">
        <w:rPr>
          <w:rFonts w:asciiTheme="minorHAnsi" w:hAnsiTheme="minorHAnsi" w:cstheme="minorHAnsi"/>
          <w:sz w:val="14"/>
        </w:rPr>
        <w:t xml:space="preserve"> </w:t>
      </w:r>
      <w:r w:rsidRPr="00F026F7">
        <w:rPr>
          <w:rStyle w:val="StyleUnderline"/>
          <w:rFonts w:asciiTheme="minorHAnsi" w:hAnsiTheme="minorHAnsi" w:cstheme="minorHAnsi"/>
          <w:highlight w:val="green"/>
        </w:rPr>
        <w:t xml:space="preserve">the risk of </w:t>
      </w:r>
      <w:r w:rsidRPr="00F026F7">
        <w:rPr>
          <w:rStyle w:val="Emphasis"/>
          <w:rFonts w:asciiTheme="minorHAnsi" w:hAnsiTheme="minorHAnsi" w:cstheme="minorHAnsi"/>
          <w:highlight w:val="green"/>
        </w:rPr>
        <w:t>nuclear war</w:t>
      </w:r>
      <w:r w:rsidRPr="00F026F7">
        <w:rPr>
          <w:rFonts w:asciiTheme="minorHAnsi" w:hAnsiTheme="minorHAnsi" w:cstheme="minorHAnsi"/>
          <w:sz w:val="14"/>
        </w:rPr>
        <w:t xml:space="preserve">. As if to underscore the dangers of the administration’s strategy, the Defense Department led an exercise last month </w:t>
      </w:r>
      <w:r w:rsidRPr="00F026F7">
        <w:rPr>
          <w:rFonts w:asciiTheme="minorHAnsi" w:hAnsiTheme="minorHAnsi" w:cstheme="minorHAnsi"/>
          <w:sz w:val="14"/>
          <w:szCs w:val="14"/>
        </w:rPr>
        <w:t>simulating a limited nuclear war. “The scenario included a European contingency….</w:t>
      </w:r>
      <w:r w:rsidRPr="00F026F7">
        <w:rPr>
          <w:rFonts w:asciiTheme="minorHAnsi" w:hAnsiTheme="minorHAnsi" w:cstheme="minorHAnsi"/>
          <w:sz w:val="14"/>
        </w:rPr>
        <w:t xml:space="preserve"> </w:t>
      </w:r>
      <w:r w:rsidRPr="00F026F7">
        <w:rPr>
          <w:rStyle w:val="StyleUnderline"/>
          <w:rFonts w:asciiTheme="minorHAnsi" w:hAnsiTheme="minorHAnsi" w:cstheme="minorHAnsi"/>
          <w:highlight w:val="green"/>
        </w:rPr>
        <w:t>Russia</w:t>
      </w:r>
      <w:r w:rsidRPr="00F026F7">
        <w:rPr>
          <w:rFonts w:asciiTheme="minorHAnsi" w:hAnsiTheme="minorHAnsi" w:cstheme="minorHAnsi"/>
          <w:sz w:val="14"/>
        </w:rPr>
        <w:t xml:space="preserve"> decides to </w:t>
      </w:r>
      <w:r w:rsidRPr="00F026F7">
        <w:rPr>
          <w:rStyle w:val="StyleUnderline"/>
          <w:rFonts w:asciiTheme="minorHAnsi" w:hAnsiTheme="minorHAnsi" w:cstheme="minorHAnsi"/>
          <w:highlight w:val="green"/>
        </w:rPr>
        <w:t>use a</w:t>
      </w:r>
      <w:r w:rsidRPr="00F026F7">
        <w:rPr>
          <w:rStyle w:val="StyleUnderline"/>
          <w:rFonts w:asciiTheme="minorHAnsi" w:hAnsiTheme="minorHAnsi" w:cstheme="minorHAnsi"/>
        </w:rPr>
        <w:t xml:space="preserve"> </w:t>
      </w:r>
      <w:r w:rsidRPr="00F026F7">
        <w:rPr>
          <w:rStyle w:val="Emphasis"/>
          <w:rFonts w:asciiTheme="minorHAnsi" w:hAnsiTheme="minorHAnsi" w:cstheme="minorHAnsi"/>
        </w:rPr>
        <w:t>low-yield</w:t>
      </w:r>
      <w:r w:rsidRPr="00F026F7">
        <w:rPr>
          <w:rStyle w:val="StyleUnderline"/>
          <w:rFonts w:asciiTheme="minorHAnsi" w:hAnsiTheme="minorHAnsi" w:cstheme="minorHAnsi"/>
        </w:rPr>
        <w:t xml:space="preserve">, </w:t>
      </w:r>
      <w:r w:rsidRPr="00F026F7">
        <w:rPr>
          <w:rStyle w:val="Emphasis"/>
          <w:rFonts w:asciiTheme="minorHAnsi" w:hAnsiTheme="minorHAnsi" w:cstheme="minorHAnsi"/>
          <w:highlight w:val="green"/>
        </w:rPr>
        <w:t>limited nuclear weapon</w:t>
      </w:r>
      <w:r w:rsidRPr="00F026F7">
        <w:rPr>
          <w:rFonts w:asciiTheme="minorHAnsi" w:hAnsiTheme="minorHAnsi" w:cstheme="minorHAnsi"/>
          <w:sz w:val="14"/>
        </w:rPr>
        <w:t xml:space="preserve"> </w:t>
      </w:r>
      <w:r w:rsidRPr="00F026F7">
        <w:rPr>
          <w:rFonts w:asciiTheme="minorHAnsi" w:hAnsiTheme="minorHAnsi" w:cstheme="minorHAnsi"/>
          <w:sz w:val="14"/>
          <w:szCs w:val="14"/>
        </w:rPr>
        <w:t>against a site on NATO territory</w:t>
      </w:r>
      <w:r w:rsidRPr="00F026F7">
        <w:rPr>
          <w:rFonts w:asciiTheme="minorHAnsi" w:hAnsiTheme="minorHAnsi" w:cstheme="minorHAnsi"/>
          <w:sz w:val="14"/>
        </w:rPr>
        <w:t xml:space="preserve">,” </w:t>
      </w:r>
      <w:r w:rsidRPr="00F026F7">
        <w:rPr>
          <w:rStyle w:val="StyleUnderline"/>
          <w:rFonts w:asciiTheme="minorHAnsi" w:hAnsiTheme="minorHAnsi" w:cstheme="minorHAnsi"/>
          <w:highlight w:val="green"/>
        </w:rPr>
        <w:t>and the U</w:t>
      </w:r>
      <w:r w:rsidRPr="00F026F7">
        <w:rPr>
          <w:rFonts w:asciiTheme="minorHAnsi" w:hAnsiTheme="minorHAnsi" w:cstheme="minorHAnsi"/>
          <w:sz w:val="14"/>
        </w:rPr>
        <w:t xml:space="preserve">nited </w:t>
      </w:r>
      <w:r w:rsidRPr="00F026F7">
        <w:rPr>
          <w:rStyle w:val="StyleUnderline"/>
          <w:rFonts w:asciiTheme="minorHAnsi" w:hAnsiTheme="minorHAnsi" w:cstheme="minorHAnsi"/>
          <w:highlight w:val="green"/>
        </w:rPr>
        <w:t>S</w:t>
      </w:r>
      <w:r w:rsidRPr="00F026F7">
        <w:rPr>
          <w:rFonts w:asciiTheme="minorHAnsi" w:hAnsiTheme="minorHAnsi" w:cstheme="minorHAnsi"/>
          <w:sz w:val="14"/>
        </w:rPr>
        <w:t xml:space="preserve">tates </w:t>
      </w:r>
      <w:r w:rsidRPr="00F026F7">
        <w:rPr>
          <w:rStyle w:val="StyleUnderline"/>
          <w:rFonts w:asciiTheme="minorHAnsi" w:hAnsiTheme="minorHAnsi" w:cstheme="minorHAnsi"/>
          <w:highlight w:val="green"/>
        </w:rPr>
        <w:t>fires back with a “</w:t>
      </w:r>
      <w:r w:rsidRPr="00F026F7">
        <w:rPr>
          <w:rStyle w:val="Emphasis"/>
          <w:rFonts w:asciiTheme="minorHAnsi" w:hAnsiTheme="minorHAnsi" w:cstheme="minorHAnsi"/>
        </w:rPr>
        <w:t xml:space="preserve">limited” </w:t>
      </w:r>
      <w:r w:rsidRPr="00F026F7">
        <w:rPr>
          <w:rStyle w:val="Emphasis"/>
          <w:rFonts w:asciiTheme="minorHAnsi" w:hAnsiTheme="minorHAnsi" w:cstheme="minorHAnsi"/>
          <w:highlight w:val="green"/>
        </w:rPr>
        <w:t>nuclear response</w:t>
      </w:r>
      <w:r w:rsidRPr="00F026F7">
        <w:rPr>
          <w:rFonts w:asciiTheme="minorHAnsi" w:hAnsiTheme="minorHAnsi" w:cstheme="minorHAnsi"/>
          <w:sz w:val="14"/>
        </w:rPr>
        <w:t xml:space="preserve">, according to the Pentagon. The U.S. response presumably involved the low-yield sub-launched warhead, known as the W76-2. The exercise perpetuates the dangerous illusion that a nuclear war can be fought and won. The new warhead, which packs a five-kiloton explosive yield, is large enough destroy a large city. It would be delivered on the same type of long-range ballistic missile launched from the same strategic submarine that carries missiles loaded with 100-kiloton strategic warheads. </w:t>
      </w:r>
      <w:r w:rsidRPr="00F026F7">
        <w:rPr>
          <w:rStyle w:val="StyleUnderline"/>
          <w:rFonts w:asciiTheme="minorHAnsi" w:hAnsiTheme="minorHAnsi" w:cstheme="minorHAnsi"/>
          <w:highlight w:val="green"/>
        </w:rPr>
        <w:t>Russia</w:t>
      </w:r>
      <w:r w:rsidRPr="00F026F7">
        <w:rPr>
          <w:rFonts w:asciiTheme="minorHAnsi" w:hAnsiTheme="minorHAnsi" w:cstheme="minorHAnsi"/>
          <w:sz w:val="14"/>
        </w:rPr>
        <w:t xml:space="preserve">n military leaders would be </w:t>
      </w:r>
      <w:r w:rsidRPr="00F026F7">
        <w:rPr>
          <w:rStyle w:val="Emphasis"/>
          <w:rFonts w:asciiTheme="minorHAnsi" w:hAnsiTheme="minorHAnsi" w:cstheme="minorHAnsi"/>
          <w:highlight w:val="green"/>
        </w:rPr>
        <w:t>hard pressed</w:t>
      </w:r>
      <w:r w:rsidRPr="00F026F7">
        <w:rPr>
          <w:rStyle w:val="StyleUnderline"/>
          <w:rFonts w:asciiTheme="minorHAnsi" w:hAnsiTheme="minorHAnsi" w:cstheme="minorHAnsi"/>
          <w:highlight w:val="green"/>
        </w:rPr>
        <w:t xml:space="preserve"> to know, in the </w:t>
      </w:r>
      <w:r w:rsidRPr="00F026F7">
        <w:rPr>
          <w:rStyle w:val="Emphasis"/>
          <w:rFonts w:asciiTheme="minorHAnsi" w:hAnsiTheme="minorHAnsi" w:cstheme="minorHAnsi"/>
          <w:highlight w:val="green"/>
        </w:rPr>
        <w:t>heat of</w:t>
      </w:r>
      <w:r w:rsidRPr="00F026F7">
        <w:rPr>
          <w:rFonts w:asciiTheme="minorHAnsi" w:hAnsiTheme="minorHAnsi" w:cstheme="minorHAnsi"/>
          <w:sz w:val="14"/>
        </w:rPr>
        <w:t xml:space="preserve"> a </w:t>
      </w:r>
      <w:r w:rsidRPr="00F026F7">
        <w:rPr>
          <w:rStyle w:val="Emphasis"/>
          <w:rFonts w:asciiTheme="minorHAnsi" w:hAnsiTheme="minorHAnsi" w:cstheme="minorHAnsi"/>
          <w:highlight w:val="green"/>
        </w:rPr>
        <w:t>crisis</w:t>
      </w:r>
      <w:r w:rsidRPr="00F026F7">
        <w:rPr>
          <w:rStyle w:val="StyleUnderline"/>
          <w:rFonts w:asciiTheme="minorHAnsi" w:hAnsiTheme="minorHAnsi" w:cstheme="minorHAnsi"/>
          <w:highlight w:val="green"/>
        </w:rPr>
        <w:t xml:space="preserve">, </w:t>
      </w:r>
      <w:r w:rsidRPr="00F026F7">
        <w:rPr>
          <w:rStyle w:val="StyleUnderline"/>
          <w:rFonts w:asciiTheme="minorHAnsi" w:hAnsiTheme="minorHAnsi" w:cstheme="minorHAnsi"/>
        </w:rPr>
        <w:t>whether the missile was part of a “</w:t>
      </w:r>
      <w:r w:rsidRPr="00F026F7">
        <w:rPr>
          <w:rStyle w:val="Emphasis"/>
          <w:rFonts w:asciiTheme="minorHAnsi" w:hAnsiTheme="minorHAnsi" w:cstheme="minorHAnsi"/>
        </w:rPr>
        <w:t>limited” strike</w:t>
      </w:r>
      <w:r w:rsidRPr="00F026F7">
        <w:rPr>
          <w:rStyle w:val="StyleUnderline"/>
          <w:rFonts w:asciiTheme="minorHAnsi" w:hAnsiTheme="minorHAnsi" w:cstheme="minorHAnsi"/>
        </w:rPr>
        <w:t xml:space="preserve"> or the first wave of an </w:t>
      </w:r>
      <w:r w:rsidRPr="00F026F7">
        <w:rPr>
          <w:rStyle w:val="Emphasis"/>
          <w:rFonts w:asciiTheme="minorHAnsi" w:hAnsiTheme="minorHAnsi" w:cstheme="minorHAnsi"/>
        </w:rPr>
        <w:t>all-out</w:t>
      </w:r>
      <w:r w:rsidRPr="00F026F7">
        <w:rPr>
          <w:rStyle w:val="StyleUnderline"/>
          <w:rFonts w:asciiTheme="minorHAnsi" w:hAnsiTheme="minorHAnsi" w:cstheme="minorHAnsi"/>
        </w:rPr>
        <w:t xml:space="preserve"> nuclear </w:t>
      </w:r>
      <w:r w:rsidRPr="00F026F7">
        <w:rPr>
          <w:rStyle w:val="Emphasis"/>
          <w:rFonts w:asciiTheme="minorHAnsi" w:hAnsiTheme="minorHAnsi" w:cstheme="minorHAnsi"/>
        </w:rPr>
        <w:t>attack</w:t>
      </w:r>
      <w:r w:rsidRPr="00F026F7">
        <w:rPr>
          <w:rFonts w:asciiTheme="minorHAnsi" w:hAnsiTheme="minorHAnsi" w:cstheme="minorHAnsi"/>
          <w:sz w:val="14"/>
        </w:rPr>
        <w:t xml:space="preserve">. Nevertheless, Trump officials insist that the president needs “more credible” nuclear use options to deter the possible first use of nuclear weapons by Russia. In reality, </w:t>
      </w:r>
      <w:r w:rsidRPr="00F026F7">
        <w:rPr>
          <w:rStyle w:val="StyleUnderline"/>
          <w:rFonts w:asciiTheme="minorHAnsi" w:hAnsiTheme="minorHAnsi" w:cstheme="minorHAnsi"/>
        </w:rPr>
        <w:t>once nuclear weapons</w:t>
      </w:r>
      <w:r w:rsidRPr="00F026F7">
        <w:rPr>
          <w:rFonts w:asciiTheme="minorHAnsi" w:hAnsiTheme="minorHAnsi" w:cstheme="minorHAnsi"/>
          <w:sz w:val="14"/>
        </w:rPr>
        <w:t xml:space="preserve"> of any kind </w:t>
      </w:r>
      <w:r w:rsidRPr="00F026F7">
        <w:rPr>
          <w:rStyle w:val="StyleUnderline"/>
          <w:rFonts w:asciiTheme="minorHAnsi" w:hAnsiTheme="minorHAnsi" w:cstheme="minorHAnsi"/>
        </w:rPr>
        <w:t>are detonated in a conflict between nuclear</w:t>
      </w:r>
      <w:r w:rsidRPr="00F026F7">
        <w:rPr>
          <w:rFonts w:asciiTheme="minorHAnsi" w:hAnsiTheme="minorHAnsi" w:cstheme="minorHAnsi"/>
          <w:sz w:val="14"/>
        </w:rPr>
        <w:t xml:space="preserve">-armed </w:t>
      </w:r>
      <w:r w:rsidRPr="00F026F7">
        <w:rPr>
          <w:rStyle w:val="StyleUnderline"/>
          <w:rFonts w:asciiTheme="minorHAnsi" w:hAnsiTheme="minorHAnsi" w:cstheme="minorHAnsi"/>
        </w:rPr>
        <w:t xml:space="preserve">adversaries, </w:t>
      </w:r>
      <w:r w:rsidRPr="00F026F7">
        <w:rPr>
          <w:rStyle w:val="StyleUnderline"/>
          <w:rFonts w:asciiTheme="minorHAnsi" w:hAnsiTheme="minorHAnsi" w:cstheme="minorHAnsi"/>
          <w:highlight w:val="green"/>
        </w:rPr>
        <w:t xml:space="preserve">there is </w:t>
      </w:r>
      <w:r w:rsidRPr="00F026F7">
        <w:rPr>
          <w:rStyle w:val="Emphasis"/>
          <w:rFonts w:asciiTheme="minorHAnsi" w:hAnsiTheme="minorHAnsi" w:cstheme="minorHAnsi"/>
          <w:highlight w:val="green"/>
        </w:rPr>
        <w:t>no guarantee</w:t>
      </w:r>
      <w:r w:rsidRPr="00F026F7">
        <w:rPr>
          <w:rStyle w:val="StyleUnderline"/>
          <w:rFonts w:asciiTheme="minorHAnsi" w:hAnsiTheme="minorHAnsi" w:cstheme="minorHAnsi"/>
          <w:highlight w:val="green"/>
        </w:rPr>
        <w:t xml:space="preserve"> against a </w:t>
      </w:r>
      <w:r w:rsidRPr="00F026F7">
        <w:rPr>
          <w:rStyle w:val="Emphasis"/>
          <w:rFonts w:asciiTheme="minorHAnsi" w:hAnsiTheme="minorHAnsi" w:cstheme="minorHAnsi"/>
          <w:highlight w:val="green"/>
        </w:rPr>
        <w:t>cycle of escalation</w:t>
      </w:r>
      <w:r w:rsidRPr="00F026F7">
        <w:rPr>
          <w:rStyle w:val="StyleUnderline"/>
          <w:rFonts w:asciiTheme="minorHAnsi" w:hAnsiTheme="minorHAnsi" w:cstheme="minorHAnsi"/>
          <w:highlight w:val="green"/>
        </w:rPr>
        <w:t xml:space="preserve"> leading to</w:t>
      </w:r>
      <w:r w:rsidRPr="00F026F7">
        <w:rPr>
          <w:rStyle w:val="StyleUnderline"/>
          <w:rFonts w:asciiTheme="minorHAnsi" w:hAnsiTheme="minorHAnsi" w:cstheme="minorHAnsi"/>
        </w:rPr>
        <w:t xml:space="preserve"> all-out </w:t>
      </w:r>
      <w:r w:rsidRPr="00F026F7">
        <w:rPr>
          <w:rStyle w:val="Emphasis"/>
          <w:rFonts w:asciiTheme="minorHAnsi" w:hAnsiTheme="minorHAnsi" w:cstheme="minorHAnsi"/>
          <w:highlight w:val="green"/>
        </w:rPr>
        <w:t>global nuclear war</w:t>
      </w:r>
      <w:r w:rsidRPr="00F026F7">
        <w:rPr>
          <w:rFonts w:asciiTheme="minorHAnsi" w:hAnsiTheme="minorHAnsi" w:cstheme="minorHAnsi"/>
          <w:sz w:val="14"/>
        </w:rPr>
        <w:t xml:space="preserve">. Lowering the </w:t>
      </w:r>
      <w:r w:rsidRPr="00F026F7">
        <w:rPr>
          <w:rStyle w:val="StyleUnderline"/>
          <w:rFonts w:asciiTheme="minorHAnsi" w:hAnsiTheme="minorHAnsi" w:cstheme="minorHAnsi"/>
        </w:rPr>
        <w:t>threshold</w:t>
      </w:r>
      <w:r w:rsidRPr="00F026F7">
        <w:rPr>
          <w:rFonts w:asciiTheme="minorHAnsi" w:hAnsiTheme="minorHAnsi" w:cstheme="minorHAnsi"/>
          <w:sz w:val="14"/>
        </w:rPr>
        <w:t xml:space="preserve"> for nuclear use by making nuclear weapons “more usable” takes the United States and Russia and the world in the wrong direction.</w:t>
      </w:r>
    </w:p>
    <w:p w14:paraId="02FDEFC5" w14:textId="77777777" w:rsidR="00270BC7" w:rsidRPr="00F026F7" w:rsidRDefault="00270BC7" w:rsidP="00270BC7">
      <w:pPr>
        <w:rPr>
          <w:rStyle w:val="Style13ptBold"/>
          <w:rFonts w:asciiTheme="minorHAnsi" w:hAnsiTheme="minorHAnsi" w:cstheme="minorHAnsi"/>
          <w:szCs w:val="48"/>
        </w:rPr>
      </w:pPr>
      <w:r w:rsidRPr="00F026F7">
        <w:rPr>
          <w:rStyle w:val="Style13ptBold"/>
          <w:rFonts w:asciiTheme="minorHAnsi" w:hAnsiTheme="minorHAnsi" w:cstheme="minorHAnsi"/>
          <w:szCs w:val="48"/>
        </w:rPr>
        <w:t>&lt;&lt;KM card ends&gt;&gt;</w:t>
      </w:r>
    </w:p>
    <w:p w14:paraId="62E3F82F" w14:textId="77777777" w:rsidR="00270BC7" w:rsidRPr="00F026F7" w:rsidRDefault="00270BC7" w:rsidP="00270BC7">
      <w:pPr>
        <w:rPr>
          <w:rFonts w:asciiTheme="minorHAnsi" w:hAnsiTheme="minorHAnsi" w:cstheme="minorHAnsi"/>
          <w:sz w:val="14"/>
        </w:rPr>
      </w:pPr>
      <w:r w:rsidRPr="00F026F7">
        <w:rPr>
          <w:rStyle w:val="StyleUnderline"/>
          <w:rFonts w:asciiTheme="minorHAnsi" w:hAnsiTheme="minorHAnsi" w:cstheme="minorHAnsi"/>
        </w:rPr>
        <w:t>The</w:t>
      </w:r>
      <w:r w:rsidRPr="00F026F7">
        <w:rPr>
          <w:rFonts w:asciiTheme="minorHAnsi" w:hAnsiTheme="minorHAnsi" w:cstheme="minorHAnsi"/>
          <w:sz w:val="14"/>
        </w:rPr>
        <w:t xml:space="preserve"> administration </w:t>
      </w:r>
      <w:r w:rsidRPr="00F026F7">
        <w:rPr>
          <w:rStyle w:val="Emphasis"/>
          <w:rFonts w:asciiTheme="minorHAnsi" w:hAnsiTheme="minorHAnsi" w:cstheme="minorHAnsi"/>
          <w:highlight w:val="cyan"/>
        </w:rPr>
        <w:t>plans do not stop there</w:t>
      </w:r>
      <w:r w:rsidRPr="00F026F7">
        <w:rPr>
          <w:rFonts w:asciiTheme="minorHAnsi" w:hAnsiTheme="minorHAnsi" w:cstheme="minorHAnsi"/>
          <w:sz w:val="14"/>
        </w:rPr>
        <w:t xml:space="preserve">. Its fiscal year </w:t>
      </w:r>
      <w:r w:rsidRPr="00F026F7">
        <w:rPr>
          <w:rStyle w:val="StyleUnderline"/>
          <w:rFonts w:asciiTheme="minorHAnsi" w:hAnsiTheme="minorHAnsi" w:cstheme="minorHAnsi"/>
        </w:rPr>
        <w:t>2021 budget</w:t>
      </w:r>
      <w:r w:rsidRPr="00F026F7">
        <w:rPr>
          <w:rFonts w:asciiTheme="minorHAnsi" w:hAnsiTheme="minorHAnsi" w:cstheme="minorHAnsi"/>
          <w:sz w:val="14"/>
        </w:rPr>
        <w:t xml:space="preserve"> proposal </w:t>
      </w:r>
      <w:r w:rsidRPr="00F026F7">
        <w:rPr>
          <w:rStyle w:val="Emphasis"/>
          <w:rFonts w:asciiTheme="minorHAnsi" w:hAnsiTheme="minorHAnsi" w:cstheme="minorHAnsi"/>
          <w:highlight w:val="cyan"/>
        </w:rPr>
        <w:t>calls for</w:t>
      </w:r>
      <w:r w:rsidRPr="00F026F7">
        <w:rPr>
          <w:rFonts w:asciiTheme="minorHAnsi" w:hAnsiTheme="minorHAnsi" w:cstheme="minorHAnsi"/>
          <w:sz w:val="14"/>
        </w:rPr>
        <w:t xml:space="preserve"> other </w:t>
      </w:r>
      <w:r w:rsidRPr="00F026F7">
        <w:rPr>
          <w:rStyle w:val="Emphasis"/>
          <w:rFonts w:asciiTheme="minorHAnsi" w:hAnsiTheme="minorHAnsi" w:cstheme="minorHAnsi"/>
          <w:highlight w:val="cyan"/>
        </w:rPr>
        <w:t>new</w:t>
      </w:r>
      <w:r w:rsidRPr="00F026F7">
        <w:rPr>
          <w:rFonts w:asciiTheme="minorHAnsi" w:hAnsiTheme="minorHAnsi" w:cstheme="minorHAnsi"/>
          <w:sz w:val="14"/>
        </w:rPr>
        <w:t xml:space="preserve"> kinds of destabilizing </w:t>
      </w:r>
      <w:r w:rsidRPr="00F026F7">
        <w:rPr>
          <w:rStyle w:val="StyleUnderline"/>
          <w:rFonts w:asciiTheme="minorHAnsi" w:hAnsiTheme="minorHAnsi" w:cstheme="minorHAnsi"/>
        </w:rPr>
        <w:t>nuclear weapons systems</w:t>
      </w:r>
      <w:r w:rsidRPr="00F026F7">
        <w:rPr>
          <w:rFonts w:asciiTheme="minorHAnsi" w:hAnsiTheme="minorHAnsi" w:cstheme="minorHAnsi"/>
          <w:sz w:val="14"/>
        </w:rPr>
        <w:t xml:space="preserve">, </w:t>
      </w:r>
      <w:r w:rsidRPr="00F026F7">
        <w:rPr>
          <w:rStyle w:val="StyleUnderline"/>
          <w:rFonts w:asciiTheme="minorHAnsi" w:hAnsiTheme="minorHAnsi" w:cstheme="minorHAnsi"/>
        </w:rPr>
        <w:t>including</w:t>
      </w:r>
      <w:r w:rsidRPr="00F026F7">
        <w:rPr>
          <w:rFonts w:asciiTheme="minorHAnsi" w:hAnsiTheme="minorHAnsi" w:cstheme="minorHAnsi"/>
          <w:sz w:val="14"/>
        </w:rPr>
        <w:t xml:space="preserve"> a new nuclear </w:t>
      </w:r>
      <w:r w:rsidRPr="00F026F7">
        <w:rPr>
          <w:rStyle w:val="Emphasis"/>
          <w:rFonts w:asciiTheme="minorHAnsi" w:hAnsiTheme="minorHAnsi" w:cstheme="minorHAnsi"/>
          <w:highlight w:val="cyan"/>
        </w:rPr>
        <w:t>warhead for SLBMs</w:t>
      </w:r>
      <w:r w:rsidRPr="00F026F7">
        <w:rPr>
          <w:rFonts w:asciiTheme="minorHAnsi" w:hAnsiTheme="minorHAnsi" w:cstheme="minorHAnsi"/>
          <w:sz w:val="14"/>
        </w:rPr>
        <w:t xml:space="preserve">, dubbed the W93, </w:t>
      </w:r>
      <w:r w:rsidRPr="00F026F7">
        <w:rPr>
          <w:rStyle w:val="Emphasis"/>
          <w:rFonts w:asciiTheme="minorHAnsi" w:hAnsiTheme="minorHAnsi" w:cstheme="minorHAnsi"/>
          <w:highlight w:val="cyan"/>
        </w:rPr>
        <w:t>and</w:t>
      </w:r>
      <w:r w:rsidRPr="00F026F7">
        <w:rPr>
          <w:rFonts w:asciiTheme="minorHAnsi" w:hAnsiTheme="minorHAnsi" w:cstheme="minorHAnsi"/>
          <w:sz w:val="14"/>
        </w:rPr>
        <w:t xml:space="preserve"> </w:t>
      </w:r>
      <w:r w:rsidRPr="00F026F7">
        <w:rPr>
          <w:rStyle w:val="StyleUnderline"/>
          <w:rFonts w:asciiTheme="minorHAnsi" w:hAnsiTheme="minorHAnsi" w:cstheme="minorHAnsi"/>
        </w:rPr>
        <w:t>a new nuclear-armed</w:t>
      </w:r>
      <w:r w:rsidRPr="00F026F7">
        <w:rPr>
          <w:rFonts w:asciiTheme="minorHAnsi" w:hAnsiTheme="minorHAnsi" w:cstheme="minorHAnsi"/>
          <w:sz w:val="14"/>
        </w:rPr>
        <w:t xml:space="preserve"> </w:t>
      </w:r>
      <w:r w:rsidRPr="00F026F7">
        <w:rPr>
          <w:rStyle w:val="Emphasis"/>
          <w:rFonts w:asciiTheme="minorHAnsi" w:hAnsiTheme="minorHAnsi" w:cstheme="minorHAnsi"/>
          <w:highlight w:val="cyan"/>
        </w:rPr>
        <w:t>sea-launched cruise missile</w:t>
      </w:r>
      <w:r w:rsidRPr="00F026F7">
        <w:rPr>
          <w:rFonts w:asciiTheme="minorHAnsi" w:hAnsiTheme="minorHAnsi" w:cstheme="minorHAnsi"/>
          <w:sz w:val="14"/>
        </w:rPr>
        <w:t xml:space="preserve"> for deployment on surface ships and submarines. If developed, the W93 would be the first new warhead design added to the U.S. arsenal in more than three decades.</w:t>
      </w:r>
    </w:p>
    <w:p w14:paraId="5EB515F1" w14:textId="77777777" w:rsidR="00270BC7" w:rsidRPr="00F026F7" w:rsidRDefault="00270BC7" w:rsidP="00270BC7">
      <w:pPr>
        <w:rPr>
          <w:rFonts w:asciiTheme="minorHAnsi" w:hAnsiTheme="minorHAnsi" w:cstheme="minorHAnsi"/>
          <w:sz w:val="14"/>
        </w:rPr>
      </w:pPr>
      <w:r w:rsidRPr="00F026F7">
        <w:rPr>
          <w:rFonts w:asciiTheme="minorHAnsi" w:hAnsiTheme="minorHAnsi" w:cstheme="minorHAnsi"/>
          <w:sz w:val="14"/>
        </w:rPr>
        <w:t>The Defense Department is also seeking $28.9 billion next year, a 30 percent increase, for programs to sustain and recapitalize the existing nuclear arsenal.</w:t>
      </w:r>
    </w:p>
    <w:p w14:paraId="64179A7C" w14:textId="77777777" w:rsidR="00270BC7" w:rsidRPr="00F026F7" w:rsidRDefault="00270BC7" w:rsidP="00270BC7">
      <w:pPr>
        <w:rPr>
          <w:rFonts w:asciiTheme="minorHAnsi" w:hAnsiTheme="minorHAnsi" w:cstheme="minorHAnsi"/>
          <w:sz w:val="14"/>
        </w:rPr>
      </w:pPr>
      <w:r w:rsidRPr="00F026F7">
        <w:rPr>
          <w:rFonts w:asciiTheme="minorHAnsi" w:hAnsiTheme="minorHAnsi" w:cstheme="minorHAnsi"/>
          <w:sz w:val="14"/>
        </w:rPr>
        <w:t xml:space="preserve">The Pentagon’s nuclear modernization spending binge includes $4.4 billion to begin </w:t>
      </w:r>
      <w:r w:rsidRPr="00F026F7">
        <w:rPr>
          <w:rStyle w:val="Emphasis"/>
          <w:rFonts w:asciiTheme="minorHAnsi" w:hAnsiTheme="minorHAnsi" w:cstheme="minorHAnsi"/>
          <w:highlight w:val="cyan"/>
        </w:rPr>
        <w:t>construction of</w:t>
      </w:r>
      <w:r w:rsidRPr="00F026F7">
        <w:rPr>
          <w:rFonts w:asciiTheme="minorHAnsi" w:hAnsiTheme="minorHAnsi" w:cstheme="minorHAnsi"/>
          <w:sz w:val="14"/>
        </w:rPr>
        <w:t xml:space="preserve"> a fleet of 12 Columbia-class </w:t>
      </w:r>
      <w:r w:rsidRPr="00F026F7">
        <w:rPr>
          <w:rStyle w:val="Emphasis"/>
          <w:rFonts w:asciiTheme="minorHAnsi" w:hAnsiTheme="minorHAnsi" w:cstheme="minorHAnsi"/>
          <w:highlight w:val="cyan"/>
        </w:rPr>
        <w:t xml:space="preserve">ballistic missile </w:t>
      </w:r>
      <w:r w:rsidRPr="00F026F7">
        <w:rPr>
          <w:rStyle w:val="StyleUnderline"/>
          <w:rFonts w:asciiTheme="minorHAnsi" w:hAnsiTheme="minorHAnsi" w:cstheme="minorHAnsi"/>
          <w:highlight w:val="cyan"/>
        </w:rPr>
        <w:t>sub</w:t>
      </w:r>
      <w:r w:rsidRPr="00F026F7">
        <w:rPr>
          <w:rStyle w:val="StyleUnderline"/>
          <w:rFonts w:asciiTheme="minorHAnsi" w:hAnsiTheme="minorHAnsi" w:cstheme="minorHAnsi"/>
        </w:rPr>
        <w:t>marine</w:t>
      </w:r>
      <w:r w:rsidRPr="00F026F7">
        <w:rPr>
          <w:rStyle w:val="StyleUnderline"/>
          <w:rFonts w:asciiTheme="minorHAnsi" w:hAnsiTheme="minorHAnsi" w:cstheme="minorHAnsi"/>
          <w:highlight w:val="cyan"/>
        </w:rPr>
        <w:t>s</w:t>
      </w:r>
      <w:r w:rsidRPr="00F026F7">
        <w:rPr>
          <w:rFonts w:asciiTheme="minorHAnsi" w:hAnsiTheme="minorHAnsi" w:cstheme="minorHAnsi"/>
          <w:sz w:val="14"/>
        </w:rPr>
        <w:t xml:space="preserve">; $2.8 billion for the new B-21 </w:t>
      </w:r>
      <w:r w:rsidRPr="00F026F7">
        <w:rPr>
          <w:rStyle w:val="Emphasis"/>
          <w:rFonts w:asciiTheme="minorHAnsi" w:hAnsiTheme="minorHAnsi" w:cstheme="minorHAnsi"/>
          <w:highlight w:val="cyan"/>
        </w:rPr>
        <w:t>stealth bomber</w:t>
      </w:r>
      <w:r w:rsidRPr="00F026F7">
        <w:rPr>
          <w:rFonts w:asciiTheme="minorHAnsi" w:hAnsiTheme="minorHAnsi" w:cstheme="minorHAnsi"/>
          <w:sz w:val="14"/>
        </w:rPr>
        <w:t xml:space="preserve"> program; $1.5 billion to start work on a new ground-based intercontinental ballistic missile system; </w:t>
      </w:r>
      <w:r w:rsidRPr="00F026F7">
        <w:rPr>
          <w:rStyle w:val="Emphasis"/>
          <w:rFonts w:asciiTheme="minorHAnsi" w:hAnsiTheme="minorHAnsi" w:cstheme="minorHAnsi"/>
          <w:highlight w:val="cyan"/>
        </w:rPr>
        <w:t>and</w:t>
      </w:r>
      <w:r w:rsidRPr="00F026F7">
        <w:rPr>
          <w:rFonts w:asciiTheme="minorHAnsi" w:hAnsiTheme="minorHAnsi" w:cstheme="minorHAnsi"/>
          <w:sz w:val="14"/>
        </w:rPr>
        <w:t xml:space="preserve"> $500 million to continue development work on a new nuclear-armed, </w:t>
      </w:r>
      <w:r w:rsidRPr="00F026F7">
        <w:rPr>
          <w:rStyle w:val="Emphasis"/>
          <w:rFonts w:asciiTheme="minorHAnsi" w:hAnsiTheme="minorHAnsi" w:cstheme="minorHAnsi"/>
          <w:highlight w:val="cyan"/>
        </w:rPr>
        <w:t>air-launched</w:t>
      </w:r>
      <w:r w:rsidRPr="00F026F7">
        <w:rPr>
          <w:rFonts w:asciiTheme="minorHAnsi" w:hAnsiTheme="minorHAnsi" w:cstheme="minorHAnsi"/>
          <w:sz w:val="14"/>
        </w:rPr>
        <w:t xml:space="preserve"> cruise </w:t>
      </w:r>
      <w:r w:rsidRPr="00F026F7">
        <w:rPr>
          <w:rStyle w:val="Emphasis"/>
          <w:rFonts w:asciiTheme="minorHAnsi" w:hAnsiTheme="minorHAnsi" w:cstheme="minorHAnsi"/>
          <w:highlight w:val="cyan"/>
        </w:rPr>
        <w:t>missile</w:t>
      </w:r>
      <w:r w:rsidRPr="00F026F7">
        <w:rPr>
          <w:rFonts w:asciiTheme="minorHAnsi" w:hAnsiTheme="minorHAnsi" w:cstheme="minorHAnsi"/>
          <w:sz w:val="14"/>
        </w:rPr>
        <w:t>.</w:t>
      </w:r>
    </w:p>
    <w:p w14:paraId="788E8260" w14:textId="77777777" w:rsidR="00270BC7" w:rsidRPr="00F026F7" w:rsidRDefault="00270BC7" w:rsidP="00270BC7">
      <w:pPr>
        <w:rPr>
          <w:rFonts w:asciiTheme="minorHAnsi" w:hAnsiTheme="minorHAnsi" w:cstheme="minorHAnsi"/>
          <w:sz w:val="14"/>
        </w:rPr>
      </w:pPr>
      <w:r w:rsidRPr="00F026F7">
        <w:rPr>
          <w:rFonts w:asciiTheme="minorHAnsi" w:hAnsiTheme="minorHAnsi" w:cstheme="minorHAnsi"/>
          <w:sz w:val="14"/>
        </w:rPr>
        <w:t>The administration is also demanding a 25 percent boost for the National Nuclear Security Administration’s weapons budget, to $15.6 billion, to cover the growing cost of nuclear warhead refurbishment, design, and production work. This includes expanding the capacity to build plutonium warhead cores to at least 80 per year—an unrealistic and unnecessary goal.</w:t>
      </w:r>
    </w:p>
    <w:p w14:paraId="0E2C9C55" w14:textId="77777777" w:rsidR="00270BC7" w:rsidRPr="00F026F7" w:rsidRDefault="00270BC7" w:rsidP="00270BC7">
      <w:pPr>
        <w:rPr>
          <w:rFonts w:asciiTheme="minorHAnsi" w:hAnsiTheme="minorHAnsi" w:cstheme="minorHAnsi"/>
          <w:sz w:val="14"/>
        </w:rPr>
      </w:pPr>
      <w:r w:rsidRPr="00F026F7">
        <w:rPr>
          <w:rFonts w:asciiTheme="minorHAnsi" w:hAnsiTheme="minorHAnsi" w:cstheme="minorHAnsi"/>
          <w:sz w:val="14"/>
        </w:rPr>
        <w:t>The administration’s grandiose proposals not only would contribute to a dangerous global qualitative nuclear arms race, but they are excessive and unaffordable. Over the next 30 years, these and other nuclear weapons programs are estimated to cost taxpayers at least $1.5 trillion.</w:t>
      </w:r>
    </w:p>
    <w:p w14:paraId="60761B4E" w14:textId="77777777" w:rsidR="00270BC7" w:rsidRPr="00F026F7" w:rsidRDefault="00270BC7" w:rsidP="00270BC7">
      <w:pPr>
        <w:rPr>
          <w:rFonts w:asciiTheme="minorHAnsi" w:hAnsiTheme="minorHAnsi" w:cstheme="minorHAnsi"/>
          <w:sz w:val="14"/>
        </w:rPr>
      </w:pPr>
      <w:r w:rsidRPr="00F026F7">
        <w:rPr>
          <w:rFonts w:asciiTheme="minorHAnsi" w:hAnsiTheme="minorHAnsi" w:cstheme="minorHAnsi"/>
          <w:sz w:val="14"/>
        </w:rPr>
        <w:t xml:space="preserve">Worse yet, the Trump administration’s program of record would sustain deployed strategic warhead numbers at levels 30 percent higher than the Pentagon itself determined in 2013 is necessary to deter nuclear attack. Taken together, Trump’s policies to “greatly strengthen and expand” the U.S. nuclear capability and his </w:t>
      </w:r>
      <w:r w:rsidRPr="00F026F7">
        <w:rPr>
          <w:rStyle w:val="Emphasis"/>
          <w:rFonts w:asciiTheme="minorHAnsi" w:hAnsiTheme="minorHAnsi" w:cstheme="minorHAnsi"/>
          <w:highlight w:val="cyan"/>
        </w:rPr>
        <w:t>failure to engage in good faith negotiations to end</w:t>
      </w:r>
      <w:r w:rsidRPr="00F026F7">
        <w:rPr>
          <w:rFonts w:asciiTheme="minorHAnsi" w:hAnsiTheme="minorHAnsi" w:cstheme="minorHAnsi"/>
          <w:sz w:val="14"/>
        </w:rPr>
        <w:t xml:space="preserve"> </w:t>
      </w:r>
      <w:r w:rsidRPr="00F026F7">
        <w:rPr>
          <w:rStyle w:val="StyleUnderline"/>
          <w:rFonts w:asciiTheme="minorHAnsi" w:hAnsiTheme="minorHAnsi" w:cstheme="minorHAnsi"/>
        </w:rPr>
        <w:t>the</w:t>
      </w:r>
      <w:r w:rsidRPr="00F026F7">
        <w:rPr>
          <w:rFonts w:asciiTheme="minorHAnsi" w:hAnsiTheme="minorHAnsi" w:cstheme="minorHAnsi"/>
          <w:sz w:val="14"/>
        </w:rPr>
        <w:t xml:space="preserve"> </w:t>
      </w:r>
      <w:r w:rsidRPr="00F026F7">
        <w:rPr>
          <w:rStyle w:val="Emphasis"/>
          <w:rFonts w:asciiTheme="minorHAnsi" w:hAnsiTheme="minorHAnsi" w:cstheme="minorHAnsi"/>
          <w:highlight w:val="cyan"/>
        </w:rPr>
        <w:t>arms race and</w:t>
      </w:r>
      <w:r w:rsidRPr="00F026F7">
        <w:rPr>
          <w:rFonts w:asciiTheme="minorHAnsi" w:hAnsiTheme="minorHAnsi" w:cstheme="minorHAnsi"/>
          <w:sz w:val="14"/>
        </w:rPr>
        <w:t xml:space="preserve"> </w:t>
      </w:r>
      <w:r w:rsidRPr="00F026F7">
        <w:rPr>
          <w:rStyle w:val="StyleUnderline"/>
          <w:rFonts w:asciiTheme="minorHAnsi" w:hAnsiTheme="minorHAnsi" w:cstheme="minorHAnsi"/>
        </w:rPr>
        <w:t>pursue</w:t>
      </w:r>
      <w:r w:rsidRPr="00F026F7">
        <w:rPr>
          <w:rFonts w:asciiTheme="minorHAnsi" w:hAnsiTheme="minorHAnsi" w:cstheme="minorHAnsi"/>
          <w:sz w:val="14"/>
        </w:rPr>
        <w:t xml:space="preserve"> </w:t>
      </w:r>
      <w:r w:rsidRPr="00F026F7">
        <w:rPr>
          <w:rStyle w:val="StyleUnderline"/>
          <w:rFonts w:asciiTheme="minorHAnsi" w:hAnsiTheme="minorHAnsi" w:cstheme="minorHAnsi"/>
          <w:highlight w:val="cyan"/>
        </w:rPr>
        <w:t>disarm</w:t>
      </w:r>
      <w:r w:rsidRPr="00F026F7">
        <w:rPr>
          <w:rStyle w:val="StyleUnderline"/>
          <w:rFonts w:asciiTheme="minorHAnsi" w:hAnsiTheme="minorHAnsi" w:cstheme="minorHAnsi"/>
        </w:rPr>
        <w:t>ament</w:t>
      </w:r>
      <w:r w:rsidRPr="00F026F7">
        <w:rPr>
          <w:rFonts w:asciiTheme="minorHAnsi" w:hAnsiTheme="minorHAnsi" w:cstheme="minorHAnsi"/>
          <w:sz w:val="14"/>
        </w:rPr>
        <w:t xml:space="preserve"> </w:t>
      </w:r>
      <w:r w:rsidRPr="00F026F7">
        <w:rPr>
          <w:rStyle w:val="Emphasis"/>
          <w:rFonts w:asciiTheme="minorHAnsi" w:hAnsiTheme="minorHAnsi" w:cstheme="minorHAnsi"/>
          <w:highlight w:val="cyan"/>
        </w:rPr>
        <w:t>are a violation of U.S. obligations under Article VI of the</w:t>
      </w:r>
      <w:r w:rsidRPr="00F026F7">
        <w:rPr>
          <w:rFonts w:asciiTheme="minorHAnsi" w:hAnsiTheme="minorHAnsi" w:cstheme="minorHAnsi"/>
          <w:sz w:val="14"/>
        </w:rPr>
        <w:t xml:space="preserve"> nuclear </w:t>
      </w:r>
      <w:r w:rsidRPr="00F026F7">
        <w:rPr>
          <w:rStyle w:val="Emphasis"/>
          <w:rFonts w:asciiTheme="minorHAnsi" w:hAnsiTheme="minorHAnsi" w:cstheme="minorHAnsi"/>
          <w:highlight w:val="cyan"/>
        </w:rPr>
        <w:t>N</w:t>
      </w:r>
      <w:r w:rsidRPr="00F026F7">
        <w:rPr>
          <w:rFonts w:asciiTheme="minorHAnsi" w:hAnsiTheme="minorHAnsi" w:cstheme="minorHAnsi"/>
          <w:sz w:val="14"/>
        </w:rPr>
        <w:t>on</w:t>
      </w:r>
      <w:r w:rsidRPr="00F026F7">
        <w:rPr>
          <w:rStyle w:val="Emphasis"/>
          <w:rFonts w:asciiTheme="minorHAnsi" w:hAnsiTheme="minorHAnsi" w:cstheme="minorHAnsi"/>
          <w:highlight w:val="cyan"/>
        </w:rPr>
        <w:t>p</w:t>
      </w:r>
      <w:r w:rsidRPr="00F026F7">
        <w:rPr>
          <w:rFonts w:asciiTheme="minorHAnsi" w:hAnsiTheme="minorHAnsi" w:cstheme="minorHAnsi"/>
          <w:sz w:val="14"/>
        </w:rPr>
        <w:t xml:space="preserve">roliferation </w:t>
      </w:r>
      <w:r w:rsidRPr="00F026F7">
        <w:rPr>
          <w:rStyle w:val="Emphasis"/>
          <w:rFonts w:asciiTheme="minorHAnsi" w:hAnsiTheme="minorHAnsi" w:cstheme="minorHAnsi"/>
          <w:highlight w:val="cyan"/>
        </w:rPr>
        <w:t>T</w:t>
      </w:r>
      <w:r w:rsidRPr="00F026F7">
        <w:rPr>
          <w:rFonts w:asciiTheme="minorHAnsi" w:hAnsiTheme="minorHAnsi" w:cstheme="minorHAnsi"/>
          <w:sz w:val="14"/>
        </w:rPr>
        <w:t>reaty.</w:t>
      </w:r>
    </w:p>
    <w:p w14:paraId="2E02628B" w14:textId="77777777" w:rsidR="00270BC7" w:rsidRPr="00F026F7" w:rsidRDefault="00270BC7" w:rsidP="00270BC7">
      <w:pPr>
        <w:pStyle w:val="Heading4"/>
        <w:rPr>
          <w:rFonts w:asciiTheme="minorHAnsi" w:hAnsiTheme="minorHAnsi" w:cstheme="minorHAnsi"/>
          <w:b w:val="0"/>
          <w:bCs w:val="0"/>
        </w:rPr>
      </w:pPr>
      <w:r w:rsidRPr="00F026F7">
        <w:rPr>
          <w:rFonts w:asciiTheme="minorHAnsi" w:hAnsiTheme="minorHAnsi" w:cstheme="minorHAnsi"/>
        </w:rPr>
        <w:t xml:space="preserve">3. More </w:t>
      </w:r>
      <w:r w:rsidRPr="00F026F7">
        <w:rPr>
          <w:rFonts w:asciiTheme="minorHAnsi" w:hAnsiTheme="minorHAnsi" w:cstheme="minorHAnsi"/>
          <w:u w:val="single"/>
        </w:rPr>
        <w:t>missile defense</w:t>
      </w:r>
      <w:r w:rsidRPr="00F026F7">
        <w:rPr>
          <w:rFonts w:asciiTheme="minorHAnsi" w:hAnsiTheme="minorHAnsi" w:cstheme="minorHAnsi"/>
        </w:rPr>
        <w:t xml:space="preserve"> </w:t>
      </w:r>
    </w:p>
    <w:p w14:paraId="2C8B34DB"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[GG in </w:t>
      </w:r>
      <w:r w:rsidRPr="00F026F7">
        <w:rPr>
          <w:rFonts w:asciiTheme="minorHAnsi" w:hAnsiTheme="minorHAnsi" w:cstheme="minorHAnsi"/>
          <w:highlight w:val="cyan"/>
        </w:rPr>
        <w:t>blue</w:t>
      </w:r>
      <w:r w:rsidRPr="00F026F7">
        <w:rPr>
          <w:rFonts w:asciiTheme="minorHAnsi" w:hAnsiTheme="minorHAnsi" w:cstheme="minorHAnsi"/>
        </w:rPr>
        <w:t>].</w:t>
      </w:r>
    </w:p>
    <w:p w14:paraId="73777E89" w14:textId="77777777" w:rsidR="00270BC7" w:rsidRPr="00F026F7" w:rsidRDefault="00270BC7" w:rsidP="00270BC7">
      <w:pPr>
        <w:rPr>
          <w:rFonts w:asciiTheme="minorHAnsi" w:hAnsiTheme="minorHAnsi" w:cstheme="minorHAnsi"/>
        </w:rPr>
      </w:pPr>
      <w:r w:rsidRPr="00F026F7">
        <w:rPr>
          <w:rStyle w:val="Style13ptBold"/>
          <w:rFonts w:asciiTheme="minorHAnsi" w:hAnsiTheme="minorHAnsi" w:cstheme="minorHAnsi"/>
        </w:rPr>
        <w:t xml:space="preserve">1AC Rief and Bugos </w:t>
      </w:r>
      <w:r w:rsidRPr="00F026F7">
        <w:rPr>
          <w:rFonts w:asciiTheme="minorHAnsi" w:hAnsiTheme="minorHAnsi" w:cstheme="minorHAnsi"/>
        </w:rPr>
        <w:t>21 [KINGSTON REIF, director for disarmament and threat reduction policy; SHANNON BUGOS, research associate; Published: 5-18-2021; "Responses to Common Criticisms of Adjusting U.S. Nuclear Modernization Plans"; armscontrol.com; Accessed: 7-16-2021; https://www.armscontrol.org/issue-briefs/2021-05/responses-common-criticisms-adjusting-us-nuclear-modernization-plans]//KL</w:t>
      </w:r>
    </w:p>
    <w:p w14:paraId="4A3E4AD3" w14:textId="77777777" w:rsidR="00270BC7" w:rsidRPr="00F026F7" w:rsidRDefault="00270BC7" w:rsidP="00270BC7">
      <w:pPr>
        <w:rPr>
          <w:rFonts w:asciiTheme="minorHAnsi" w:hAnsiTheme="minorHAnsi" w:cstheme="minorHAnsi"/>
          <w:sz w:val="16"/>
        </w:rPr>
      </w:pPr>
      <w:r w:rsidRPr="00F026F7">
        <w:rPr>
          <w:rFonts w:asciiTheme="minorHAnsi" w:hAnsiTheme="minorHAnsi" w:cstheme="minorHAnsi"/>
          <w:sz w:val="16"/>
        </w:rPr>
        <w:t>Claim: Adjusting U.S. nuclear modernization plans would reduce U.S. leverage to achieve new arms control agreements.</w:t>
      </w:r>
    </w:p>
    <w:p w14:paraId="52C960A2" w14:textId="77777777" w:rsidR="00270BC7" w:rsidRPr="00F026F7" w:rsidRDefault="00270BC7" w:rsidP="00270BC7">
      <w:pPr>
        <w:rPr>
          <w:rFonts w:asciiTheme="minorHAnsi" w:hAnsiTheme="minorHAnsi" w:cstheme="minorHAnsi"/>
          <w:sz w:val="16"/>
        </w:rPr>
      </w:pPr>
      <w:r w:rsidRPr="00F026F7">
        <w:rPr>
          <w:rFonts w:asciiTheme="minorHAnsi" w:hAnsiTheme="minorHAnsi" w:cstheme="minorHAnsi"/>
          <w:sz w:val="16"/>
        </w:rPr>
        <w:t xml:space="preserve">Response: First, </w:t>
      </w:r>
      <w:r w:rsidRPr="00F026F7">
        <w:rPr>
          <w:rStyle w:val="StyleUnderline"/>
          <w:rFonts w:asciiTheme="minorHAnsi" w:hAnsiTheme="minorHAnsi" w:cstheme="minorHAnsi"/>
        </w:rPr>
        <w:t xml:space="preserve">a </w:t>
      </w:r>
      <w:r w:rsidRPr="00F026F7">
        <w:rPr>
          <w:rStyle w:val="Emphasis"/>
          <w:rFonts w:asciiTheme="minorHAnsi" w:hAnsiTheme="minorHAnsi" w:cstheme="minorHAnsi"/>
          <w:highlight w:val="green"/>
        </w:rPr>
        <w:t>close examination</w:t>
      </w:r>
      <w:r w:rsidRPr="00F026F7">
        <w:rPr>
          <w:rStyle w:val="StyleUnderline"/>
          <w:rFonts w:asciiTheme="minorHAnsi" w:hAnsiTheme="minorHAnsi" w:cstheme="minorHAnsi"/>
          <w:highlight w:val="green"/>
        </w:rPr>
        <w:t xml:space="preserve"> of the history of U.S.-Russian arms control raises </w:t>
      </w:r>
      <w:r w:rsidRPr="00F026F7">
        <w:rPr>
          <w:rStyle w:val="Emphasis"/>
          <w:rFonts w:asciiTheme="minorHAnsi" w:hAnsiTheme="minorHAnsi" w:cstheme="minorHAnsi"/>
          <w:highlight w:val="green"/>
        </w:rPr>
        <w:t>doubts</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about</w:t>
      </w:r>
      <w:r w:rsidRPr="00F026F7">
        <w:rPr>
          <w:rFonts w:asciiTheme="minorHAnsi" w:hAnsiTheme="minorHAnsi" w:cstheme="minorHAnsi"/>
          <w:sz w:val="16"/>
        </w:rPr>
        <w:t xml:space="preserve"> the strength of </w:t>
      </w:r>
      <w:r w:rsidRPr="00F026F7">
        <w:rPr>
          <w:rStyle w:val="StyleUnderline"/>
          <w:rFonts w:asciiTheme="minorHAnsi" w:hAnsiTheme="minorHAnsi" w:cstheme="minorHAnsi"/>
        </w:rPr>
        <w:t xml:space="preserve">the link </w:t>
      </w:r>
      <w:r w:rsidRPr="00F026F7">
        <w:rPr>
          <w:rStyle w:val="StyleUnderline"/>
          <w:rFonts w:asciiTheme="minorHAnsi" w:hAnsiTheme="minorHAnsi" w:cstheme="minorHAnsi"/>
          <w:highlight w:val="green"/>
        </w:rPr>
        <w:t xml:space="preserve">between </w:t>
      </w:r>
      <w:r w:rsidRPr="00F026F7">
        <w:rPr>
          <w:rStyle w:val="Emphasis"/>
          <w:rFonts w:asciiTheme="minorHAnsi" w:hAnsiTheme="minorHAnsi" w:cstheme="minorHAnsi"/>
          <w:highlight w:val="green"/>
        </w:rPr>
        <w:t>increased</w:t>
      </w:r>
      <w:r w:rsidRPr="00F026F7">
        <w:rPr>
          <w:rFonts w:asciiTheme="minorHAnsi" w:hAnsiTheme="minorHAnsi" w:cstheme="minorHAnsi"/>
          <w:sz w:val="16"/>
        </w:rPr>
        <w:t xml:space="preserve"> U.S. </w:t>
      </w:r>
      <w:r w:rsidRPr="00F026F7">
        <w:rPr>
          <w:rStyle w:val="StyleUnderline"/>
          <w:rFonts w:asciiTheme="minorHAnsi" w:hAnsiTheme="minorHAnsi" w:cstheme="minorHAnsi"/>
        </w:rPr>
        <w:t>spending on nuclear weapons and arms control success</w:t>
      </w:r>
      <w:r w:rsidRPr="00F026F7">
        <w:rPr>
          <w:rFonts w:asciiTheme="minorHAnsi" w:hAnsiTheme="minorHAnsi" w:cstheme="minorHAnsi"/>
          <w:sz w:val="16"/>
        </w:rPr>
        <w:t xml:space="preserve">. </w:t>
      </w:r>
      <w:r w:rsidRPr="00F026F7">
        <w:rPr>
          <w:rStyle w:val="StyleUnderline"/>
          <w:rFonts w:asciiTheme="minorHAnsi" w:hAnsiTheme="minorHAnsi" w:cstheme="minorHAnsi"/>
        </w:rPr>
        <w:t>For example, the</w:t>
      </w:r>
      <w:r w:rsidRPr="00F026F7">
        <w:rPr>
          <w:rFonts w:asciiTheme="minorHAnsi" w:hAnsiTheme="minorHAnsi" w:cstheme="minorHAnsi"/>
          <w:sz w:val="16"/>
        </w:rPr>
        <w:t xml:space="preserve"> U.S. and </w:t>
      </w:r>
      <w:r w:rsidRPr="00F026F7">
        <w:rPr>
          <w:rStyle w:val="StyleUnderline"/>
          <w:rFonts w:asciiTheme="minorHAnsi" w:hAnsiTheme="minorHAnsi" w:cstheme="minorHAnsi"/>
        </w:rPr>
        <w:t xml:space="preserve">NATO decision to field new ground-launched </w:t>
      </w:r>
      <w:r w:rsidRPr="00F026F7">
        <w:rPr>
          <w:rStyle w:val="StyleUnderline"/>
          <w:rFonts w:asciiTheme="minorHAnsi" w:hAnsiTheme="minorHAnsi" w:cstheme="minorHAnsi"/>
          <w:highlight w:val="green"/>
        </w:rPr>
        <w:t>nuclear missiles</w:t>
      </w:r>
      <w:r w:rsidRPr="00F026F7">
        <w:rPr>
          <w:rStyle w:val="StyleUnderline"/>
          <w:rFonts w:asciiTheme="minorHAnsi" w:hAnsiTheme="minorHAnsi" w:cstheme="minorHAnsi"/>
        </w:rPr>
        <w:t xml:space="preserve"> in</w:t>
      </w:r>
      <w:r w:rsidRPr="00F026F7">
        <w:rPr>
          <w:rFonts w:asciiTheme="minorHAnsi" w:hAnsiTheme="minorHAnsi" w:cstheme="minorHAnsi"/>
          <w:sz w:val="16"/>
        </w:rPr>
        <w:t xml:space="preserve"> Europe in </w:t>
      </w:r>
      <w:r w:rsidRPr="00F026F7">
        <w:rPr>
          <w:rStyle w:val="StyleUnderline"/>
          <w:rFonts w:asciiTheme="minorHAnsi" w:hAnsiTheme="minorHAnsi" w:cstheme="minorHAnsi"/>
        </w:rPr>
        <w:t>the</w:t>
      </w:r>
      <w:r w:rsidRPr="00F026F7">
        <w:rPr>
          <w:rFonts w:asciiTheme="minorHAnsi" w:hAnsiTheme="minorHAnsi" w:cstheme="minorHAnsi"/>
          <w:sz w:val="16"/>
        </w:rPr>
        <w:t xml:space="preserve"> early </w:t>
      </w:r>
      <w:r w:rsidRPr="00F026F7">
        <w:rPr>
          <w:rStyle w:val="Emphasis"/>
          <w:rFonts w:asciiTheme="minorHAnsi" w:hAnsiTheme="minorHAnsi" w:cstheme="minorHAnsi"/>
        </w:rPr>
        <w:t>1980s</w:t>
      </w:r>
      <w:r w:rsidRPr="00F026F7">
        <w:rPr>
          <w:rFonts w:asciiTheme="minorHAnsi" w:hAnsiTheme="minorHAnsi" w:cstheme="minorHAnsi"/>
          <w:sz w:val="16"/>
        </w:rPr>
        <w:t xml:space="preserve"> is often cited as being essential to convincing Moscow to agree to the 1987 Intermediate-Range Nuclear Forces (INF) Treaty prohibiting such weapons. </w:t>
      </w:r>
      <w:r w:rsidRPr="00F026F7">
        <w:rPr>
          <w:rFonts w:asciiTheme="minorHAnsi" w:hAnsiTheme="minorHAnsi" w:cstheme="minorHAnsi"/>
          <w:sz w:val="16"/>
        </w:rPr>
        <w:lastRenderedPageBreak/>
        <w:t xml:space="preserve">But the actual fielding of the new weapons beginning in 1983 </w:t>
      </w:r>
      <w:r w:rsidRPr="00F026F7">
        <w:rPr>
          <w:rStyle w:val="Emphasis"/>
          <w:rFonts w:asciiTheme="minorHAnsi" w:hAnsiTheme="minorHAnsi" w:cstheme="minorHAnsi"/>
          <w:highlight w:val="green"/>
        </w:rPr>
        <w:t>prompted</w:t>
      </w:r>
      <w:r w:rsidRPr="00F026F7">
        <w:rPr>
          <w:rStyle w:val="StyleUnderline"/>
          <w:rFonts w:asciiTheme="minorHAnsi" w:hAnsiTheme="minorHAnsi" w:cstheme="minorHAnsi"/>
          <w:highlight w:val="green"/>
        </w:rPr>
        <w:t xml:space="preserve"> Moscow to </w:t>
      </w:r>
      <w:r w:rsidRPr="00F026F7">
        <w:rPr>
          <w:rStyle w:val="Emphasis"/>
          <w:rFonts w:asciiTheme="minorHAnsi" w:hAnsiTheme="minorHAnsi" w:cstheme="minorHAnsi"/>
          <w:highlight w:val="green"/>
        </w:rPr>
        <w:t>walk out</w:t>
      </w:r>
      <w:r w:rsidRPr="00F026F7">
        <w:rPr>
          <w:rStyle w:val="StyleUnderline"/>
          <w:rFonts w:asciiTheme="minorHAnsi" w:hAnsiTheme="minorHAnsi" w:cstheme="minorHAnsi"/>
          <w:highlight w:val="green"/>
        </w:rPr>
        <w:t xml:space="preserve"> of arms control talks</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The talks did not resume until 1985 following</w:t>
      </w:r>
      <w:r w:rsidRPr="00F026F7">
        <w:rPr>
          <w:rFonts w:asciiTheme="minorHAnsi" w:hAnsiTheme="minorHAnsi" w:cstheme="minorHAnsi"/>
          <w:sz w:val="16"/>
          <w:highlight w:val="green"/>
        </w:rPr>
        <w:t xml:space="preserve"> the </w:t>
      </w:r>
      <w:r w:rsidRPr="00F026F7">
        <w:rPr>
          <w:rStyle w:val="Emphasis"/>
          <w:rFonts w:asciiTheme="minorHAnsi" w:hAnsiTheme="minorHAnsi" w:cstheme="minorHAnsi"/>
          <w:highlight w:val="green"/>
        </w:rPr>
        <w:t>major political change</w:t>
      </w:r>
      <w:r w:rsidRPr="00F026F7">
        <w:rPr>
          <w:rFonts w:asciiTheme="minorHAnsi" w:hAnsiTheme="minorHAnsi" w:cstheme="minorHAnsi"/>
          <w:sz w:val="16"/>
        </w:rPr>
        <w:t xml:space="preserve"> in the Soviet Union </w:t>
      </w:r>
      <w:r w:rsidRPr="00F026F7">
        <w:rPr>
          <w:rStyle w:val="StyleUnderline"/>
          <w:rFonts w:asciiTheme="minorHAnsi" w:hAnsiTheme="minorHAnsi" w:cstheme="minorHAnsi"/>
        </w:rPr>
        <w:t xml:space="preserve">that accompanied Mikhail </w:t>
      </w:r>
      <w:r w:rsidRPr="00F026F7">
        <w:rPr>
          <w:rStyle w:val="Emphasis"/>
          <w:rFonts w:asciiTheme="minorHAnsi" w:hAnsiTheme="minorHAnsi" w:cstheme="minorHAnsi"/>
        </w:rPr>
        <w:t>Gorbachev</w:t>
      </w:r>
      <w:r w:rsidRPr="00F026F7">
        <w:rPr>
          <w:rFonts w:asciiTheme="minorHAnsi" w:hAnsiTheme="minorHAnsi" w:cstheme="minorHAnsi"/>
          <w:sz w:val="16"/>
        </w:rPr>
        <w:t>’s ascension to leader.</w:t>
      </w:r>
    </w:p>
    <w:p w14:paraId="128D1AD8" w14:textId="77777777" w:rsidR="00270BC7" w:rsidRPr="00F026F7" w:rsidRDefault="00270BC7" w:rsidP="00270BC7">
      <w:pPr>
        <w:rPr>
          <w:rFonts w:asciiTheme="minorHAnsi" w:hAnsiTheme="minorHAnsi" w:cstheme="minorHAnsi"/>
          <w:sz w:val="16"/>
        </w:rPr>
      </w:pPr>
      <w:r w:rsidRPr="00F026F7">
        <w:rPr>
          <w:rStyle w:val="StyleUnderline"/>
          <w:rFonts w:asciiTheme="minorHAnsi" w:hAnsiTheme="minorHAnsi" w:cstheme="minorHAnsi"/>
        </w:rPr>
        <w:t xml:space="preserve">Second, </w:t>
      </w:r>
      <w:r w:rsidRPr="00F026F7">
        <w:rPr>
          <w:rStyle w:val="StyleUnderline"/>
          <w:rFonts w:asciiTheme="minorHAnsi" w:hAnsiTheme="minorHAnsi" w:cstheme="minorHAnsi"/>
          <w:highlight w:val="green"/>
        </w:rPr>
        <w:t>even if</w:t>
      </w:r>
      <w:r w:rsidRPr="00F026F7">
        <w:rPr>
          <w:rStyle w:val="StyleUnderline"/>
          <w:rFonts w:asciiTheme="minorHAnsi" w:hAnsiTheme="minorHAnsi" w:cstheme="minorHAnsi"/>
        </w:rPr>
        <w:t xml:space="preserve"> the </w:t>
      </w:r>
      <w:r w:rsidRPr="00F026F7">
        <w:rPr>
          <w:rStyle w:val="StyleUnderline"/>
          <w:rFonts w:asciiTheme="minorHAnsi" w:hAnsiTheme="minorHAnsi" w:cstheme="minorHAnsi"/>
          <w:highlight w:val="green"/>
        </w:rPr>
        <w:t>modernization program were</w:t>
      </w:r>
      <w:r w:rsidRPr="00F026F7">
        <w:rPr>
          <w:rStyle w:val="StyleUnderline"/>
          <w:rFonts w:asciiTheme="minorHAnsi" w:hAnsiTheme="minorHAnsi" w:cstheme="minorHAnsi"/>
        </w:rPr>
        <w:t xml:space="preserve"> an </w:t>
      </w:r>
      <w:r w:rsidRPr="00F026F7">
        <w:rPr>
          <w:rStyle w:val="StyleUnderline"/>
          <w:rFonts w:asciiTheme="minorHAnsi" w:hAnsiTheme="minorHAnsi" w:cstheme="minorHAnsi"/>
          <w:highlight w:val="green"/>
        </w:rPr>
        <w:t xml:space="preserve">effective bargaining chip, the chip can’t be cashed in </w:t>
      </w:r>
      <w:r w:rsidRPr="00F026F7">
        <w:rPr>
          <w:rStyle w:val="Emphasis"/>
          <w:rFonts w:asciiTheme="minorHAnsi" w:hAnsiTheme="minorHAnsi" w:cstheme="minorHAnsi"/>
          <w:highlight w:val="green"/>
        </w:rPr>
        <w:t>anytime soon</w:t>
      </w:r>
      <w:r w:rsidRPr="00F026F7">
        <w:rPr>
          <w:rFonts w:asciiTheme="minorHAnsi" w:hAnsiTheme="minorHAnsi" w:cstheme="minorHAnsi"/>
          <w:sz w:val="16"/>
        </w:rPr>
        <w:t xml:space="preserve">. </w:t>
      </w:r>
      <w:r w:rsidRPr="00F026F7">
        <w:rPr>
          <w:rStyle w:val="StyleUnderline"/>
          <w:rFonts w:asciiTheme="minorHAnsi" w:hAnsiTheme="minorHAnsi" w:cstheme="minorHAnsi"/>
        </w:rPr>
        <w:t>The program won’t produce</w:t>
      </w:r>
      <w:r w:rsidRPr="00F026F7">
        <w:rPr>
          <w:rFonts w:asciiTheme="minorHAnsi" w:hAnsiTheme="minorHAnsi" w:cstheme="minorHAnsi"/>
          <w:sz w:val="16"/>
        </w:rPr>
        <w:t xml:space="preserve"> an appreciable number of </w:t>
      </w:r>
      <w:r w:rsidRPr="00F026F7">
        <w:rPr>
          <w:rStyle w:val="StyleUnderline"/>
          <w:rFonts w:asciiTheme="minorHAnsi" w:hAnsiTheme="minorHAnsi" w:cstheme="minorHAnsi"/>
        </w:rPr>
        <w:t xml:space="preserve">new delivery systems until the </w:t>
      </w:r>
      <w:r w:rsidRPr="00F026F7">
        <w:rPr>
          <w:rStyle w:val="Emphasis"/>
          <w:rFonts w:asciiTheme="minorHAnsi" w:hAnsiTheme="minorHAnsi" w:cstheme="minorHAnsi"/>
        </w:rPr>
        <w:t>late 2020s</w:t>
      </w:r>
      <w:r w:rsidRPr="00F026F7">
        <w:rPr>
          <w:rStyle w:val="StyleUnderline"/>
          <w:rFonts w:asciiTheme="minorHAnsi" w:hAnsiTheme="minorHAnsi" w:cstheme="minorHAnsi"/>
        </w:rPr>
        <w:t xml:space="preserve"> at the </w:t>
      </w:r>
      <w:r w:rsidRPr="00F026F7">
        <w:rPr>
          <w:rStyle w:val="Emphasis"/>
          <w:rFonts w:asciiTheme="minorHAnsi" w:hAnsiTheme="minorHAnsi" w:cstheme="minorHAnsi"/>
        </w:rPr>
        <w:t>earliest</w:t>
      </w:r>
      <w:r w:rsidRPr="00F026F7">
        <w:rPr>
          <w:rFonts w:asciiTheme="minorHAnsi" w:hAnsiTheme="minorHAnsi" w:cstheme="minorHAnsi"/>
          <w:sz w:val="16"/>
        </w:rPr>
        <w:t xml:space="preserve">. </w:t>
      </w:r>
      <w:r w:rsidRPr="00F026F7">
        <w:rPr>
          <w:rStyle w:val="StyleUnderline"/>
          <w:rFonts w:asciiTheme="minorHAnsi" w:hAnsiTheme="minorHAnsi" w:cstheme="minorHAnsi"/>
        </w:rPr>
        <w:t>Third</w:t>
      </w:r>
      <w:r w:rsidRPr="00F026F7">
        <w:rPr>
          <w:rFonts w:asciiTheme="minorHAnsi" w:hAnsiTheme="minorHAnsi" w:cstheme="minorHAnsi"/>
          <w:sz w:val="16"/>
        </w:rPr>
        <w:t xml:space="preserve">, the </w:t>
      </w:r>
      <w:r w:rsidRPr="00F026F7">
        <w:rPr>
          <w:rStyle w:val="StyleUnderline"/>
          <w:rFonts w:asciiTheme="minorHAnsi" w:hAnsiTheme="minorHAnsi" w:cstheme="minorHAnsi"/>
        </w:rPr>
        <w:t>Trump</w:t>
      </w:r>
      <w:r w:rsidRPr="00F026F7">
        <w:rPr>
          <w:rFonts w:asciiTheme="minorHAnsi" w:hAnsiTheme="minorHAnsi" w:cstheme="minorHAnsi"/>
          <w:sz w:val="16"/>
        </w:rPr>
        <w:t xml:space="preserve"> administration</w:t>
      </w:r>
      <w:r w:rsidRPr="00F026F7">
        <w:rPr>
          <w:rStyle w:val="StyleUnderline"/>
          <w:rFonts w:asciiTheme="minorHAnsi" w:hAnsiTheme="minorHAnsi" w:cstheme="minorHAnsi"/>
        </w:rPr>
        <w:t>’s</w:t>
      </w:r>
      <w:r w:rsidRPr="00F026F7">
        <w:rPr>
          <w:rFonts w:asciiTheme="minorHAnsi" w:hAnsiTheme="minorHAnsi" w:cstheme="minorHAnsi"/>
          <w:sz w:val="16"/>
        </w:rPr>
        <w:t xml:space="preserve"> </w:t>
      </w:r>
      <w:r w:rsidRPr="00F026F7">
        <w:rPr>
          <w:rStyle w:val="Emphasis"/>
          <w:rFonts w:asciiTheme="minorHAnsi" w:hAnsiTheme="minorHAnsi" w:cstheme="minorHAnsi"/>
          <w:highlight w:val="green"/>
        </w:rPr>
        <w:t>repeated threats</w:t>
      </w:r>
      <w:r w:rsidRPr="00F026F7">
        <w:rPr>
          <w:rStyle w:val="StyleUnderline"/>
          <w:rFonts w:asciiTheme="minorHAnsi" w:hAnsiTheme="minorHAnsi" w:cstheme="minorHAnsi"/>
          <w:highlight w:val="green"/>
        </w:rPr>
        <w:t xml:space="preserve"> to build up the U.S. nuclear arsenal did not force</w:t>
      </w:r>
      <w:r w:rsidRPr="00F026F7">
        <w:rPr>
          <w:rFonts w:asciiTheme="minorHAnsi" w:hAnsiTheme="minorHAnsi" w:cstheme="minorHAnsi"/>
          <w:sz w:val="16"/>
        </w:rPr>
        <w:t xml:space="preserve"> the current Russian and Chinese </w:t>
      </w:r>
      <w:r w:rsidRPr="00F026F7">
        <w:rPr>
          <w:rStyle w:val="StyleUnderline"/>
          <w:rFonts w:asciiTheme="minorHAnsi" w:hAnsiTheme="minorHAnsi" w:cstheme="minorHAnsi"/>
          <w:highlight w:val="green"/>
        </w:rPr>
        <w:t xml:space="preserve">leadership to </w:t>
      </w:r>
      <w:r w:rsidRPr="00F026F7">
        <w:rPr>
          <w:rStyle w:val="Emphasis"/>
          <w:rFonts w:asciiTheme="minorHAnsi" w:hAnsiTheme="minorHAnsi" w:cstheme="minorHAnsi"/>
          <w:highlight w:val="green"/>
        </w:rPr>
        <w:t>capitulate</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to maximalist U.S. demands for a </w:t>
      </w:r>
      <w:r w:rsidRPr="00F026F7">
        <w:rPr>
          <w:rStyle w:val="Emphasis"/>
          <w:rFonts w:asciiTheme="minorHAnsi" w:hAnsiTheme="minorHAnsi" w:cstheme="minorHAnsi"/>
        </w:rPr>
        <w:t>new</w:t>
      </w:r>
      <w:r w:rsidRPr="00F026F7">
        <w:rPr>
          <w:rStyle w:val="StyleUnderline"/>
          <w:rFonts w:asciiTheme="minorHAnsi" w:hAnsiTheme="minorHAnsi" w:cstheme="minorHAnsi"/>
        </w:rPr>
        <w:t xml:space="preserve"> arms control agreement</w:t>
      </w:r>
      <w:r w:rsidRPr="00F026F7">
        <w:rPr>
          <w:rFonts w:asciiTheme="minorHAnsi" w:hAnsiTheme="minorHAnsi" w:cstheme="minorHAnsi"/>
          <w:sz w:val="16"/>
        </w:rPr>
        <w:t>.</w:t>
      </w:r>
    </w:p>
    <w:p w14:paraId="4A4B8AD6" w14:textId="77777777" w:rsidR="00270BC7" w:rsidRPr="00F026F7" w:rsidRDefault="00270BC7" w:rsidP="00270BC7">
      <w:pPr>
        <w:rPr>
          <w:rFonts w:asciiTheme="minorHAnsi" w:hAnsiTheme="minorHAnsi" w:cstheme="minorHAnsi"/>
          <w:sz w:val="16"/>
        </w:rPr>
      </w:pPr>
      <w:r w:rsidRPr="00F026F7">
        <w:rPr>
          <w:rStyle w:val="StyleUnderline"/>
          <w:rFonts w:asciiTheme="minorHAnsi" w:hAnsiTheme="minorHAnsi" w:cstheme="minorHAnsi"/>
        </w:rPr>
        <w:t xml:space="preserve">Fourth, an up to </w:t>
      </w:r>
      <w:r w:rsidRPr="00F026F7">
        <w:rPr>
          <w:rStyle w:val="Emphasis"/>
          <w:rFonts w:asciiTheme="minorHAnsi" w:hAnsiTheme="minorHAnsi" w:cstheme="minorHAnsi"/>
        </w:rPr>
        <w:t>one-third</w:t>
      </w:r>
      <w:r w:rsidRPr="00F026F7">
        <w:rPr>
          <w:rStyle w:val="StyleUnderline"/>
          <w:rFonts w:asciiTheme="minorHAnsi" w:hAnsiTheme="minorHAnsi" w:cstheme="minorHAnsi"/>
        </w:rPr>
        <w:t xml:space="preserve"> reduction</w:t>
      </w:r>
      <w:r w:rsidRPr="00F026F7">
        <w:rPr>
          <w:rFonts w:asciiTheme="minorHAnsi" w:hAnsiTheme="minorHAnsi" w:cstheme="minorHAnsi"/>
          <w:sz w:val="16"/>
        </w:rPr>
        <w:t xml:space="preserve"> in deployed strategic forces </w:t>
      </w:r>
      <w:r w:rsidRPr="00F026F7">
        <w:rPr>
          <w:rStyle w:val="StyleUnderline"/>
          <w:rFonts w:asciiTheme="minorHAnsi" w:hAnsiTheme="minorHAnsi" w:cstheme="minorHAnsi"/>
        </w:rPr>
        <w:t>would</w:t>
      </w:r>
      <w:r w:rsidRPr="00F026F7">
        <w:rPr>
          <w:rFonts w:asciiTheme="minorHAnsi" w:hAnsiTheme="minorHAnsi" w:cstheme="minorHAnsi"/>
          <w:sz w:val="16"/>
        </w:rPr>
        <w:t xml:space="preserve"> still </w:t>
      </w:r>
      <w:r w:rsidRPr="00F026F7">
        <w:rPr>
          <w:rStyle w:val="StyleUnderline"/>
          <w:rFonts w:asciiTheme="minorHAnsi" w:hAnsiTheme="minorHAnsi" w:cstheme="minorHAnsi"/>
        </w:rPr>
        <w:t xml:space="preserve">leave the United States with ample nuclear capability with which to trade as part of </w:t>
      </w:r>
      <w:r w:rsidRPr="00F026F7">
        <w:rPr>
          <w:rStyle w:val="Emphasis"/>
          <w:rFonts w:asciiTheme="minorHAnsi" w:hAnsiTheme="minorHAnsi" w:cstheme="minorHAnsi"/>
        </w:rPr>
        <w:t>new</w:t>
      </w:r>
      <w:r w:rsidRPr="00F026F7">
        <w:rPr>
          <w:rStyle w:val="StyleUnderline"/>
          <w:rFonts w:asciiTheme="minorHAnsi" w:hAnsiTheme="minorHAnsi" w:cstheme="minorHAnsi"/>
        </w:rPr>
        <w:t xml:space="preserve"> arms control arrangements</w:t>
      </w:r>
      <w:r w:rsidRPr="00F026F7">
        <w:rPr>
          <w:rFonts w:asciiTheme="minorHAnsi" w:hAnsiTheme="minorHAnsi" w:cstheme="minorHAnsi"/>
          <w:sz w:val="16"/>
        </w:rPr>
        <w:t xml:space="preserve"> with Russia (or in the future China). Even after such a reduction, </w:t>
      </w:r>
      <w:r w:rsidRPr="00F026F7">
        <w:rPr>
          <w:rStyle w:val="StyleUnderline"/>
          <w:rFonts w:asciiTheme="minorHAnsi" w:hAnsiTheme="minorHAnsi" w:cstheme="minorHAnsi"/>
        </w:rPr>
        <w:t xml:space="preserve">the </w:t>
      </w:r>
      <w:r w:rsidRPr="00F026F7">
        <w:rPr>
          <w:rStyle w:val="StyleUnderline"/>
          <w:rFonts w:asciiTheme="minorHAnsi" w:hAnsiTheme="minorHAnsi" w:cstheme="minorHAnsi"/>
          <w:highlight w:val="green"/>
        </w:rPr>
        <w:t>United States would retain</w:t>
      </w:r>
      <w:r w:rsidRPr="00F026F7">
        <w:rPr>
          <w:rFonts w:asciiTheme="minorHAnsi" w:hAnsiTheme="minorHAnsi" w:cstheme="minorHAnsi"/>
          <w:sz w:val="16"/>
        </w:rPr>
        <w:t xml:space="preserve"> rough </w:t>
      </w:r>
      <w:r w:rsidRPr="00F026F7">
        <w:rPr>
          <w:rStyle w:val="Emphasis"/>
          <w:rFonts w:asciiTheme="minorHAnsi" w:hAnsiTheme="minorHAnsi" w:cstheme="minorHAnsi"/>
          <w:highlight w:val="green"/>
        </w:rPr>
        <w:t>parity</w:t>
      </w:r>
      <w:r w:rsidRPr="00F026F7">
        <w:rPr>
          <w:rFonts w:asciiTheme="minorHAnsi" w:hAnsiTheme="minorHAnsi" w:cstheme="minorHAnsi"/>
          <w:sz w:val="16"/>
          <w:highlight w:val="green"/>
        </w:rPr>
        <w:t xml:space="preserve"> </w:t>
      </w:r>
      <w:r w:rsidRPr="00F026F7">
        <w:rPr>
          <w:rStyle w:val="StyleUnderline"/>
          <w:rFonts w:asciiTheme="minorHAnsi" w:hAnsiTheme="minorHAnsi" w:cstheme="minorHAnsi"/>
          <w:highlight w:val="green"/>
        </w:rPr>
        <w:t>with Russia in the number of</w:t>
      </w:r>
      <w:r w:rsidRPr="00F026F7">
        <w:rPr>
          <w:rFonts w:asciiTheme="minorHAnsi" w:hAnsiTheme="minorHAnsi" w:cstheme="minorHAnsi"/>
          <w:sz w:val="16"/>
        </w:rPr>
        <w:t xml:space="preserve"> strategic delivery </w:t>
      </w:r>
      <w:r w:rsidRPr="00F026F7">
        <w:rPr>
          <w:rStyle w:val="StyleUnderline"/>
          <w:rFonts w:asciiTheme="minorHAnsi" w:hAnsiTheme="minorHAnsi" w:cstheme="minorHAnsi"/>
          <w:highlight w:val="green"/>
        </w:rPr>
        <w:t>systems</w:t>
      </w:r>
      <w:r w:rsidRPr="00F026F7">
        <w:rPr>
          <w:rFonts w:asciiTheme="minorHAnsi" w:hAnsiTheme="minorHAnsi" w:cstheme="minorHAnsi"/>
          <w:sz w:val="16"/>
        </w:rPr>
        <w:t xml:space="preserve"> and warheads. </w:t>
      </w:r>
      <w:r w:rsidRPr="00F026F7">
        <w:rPr>
          <w:rStyle w:val="StyleUnderline"/>
          <w:rFonts w:asciiTheme="minorHAnsi" w:hAnsiTheme="minorHAnsi" w:cstheme="minorHAnsi"/>
        </w:rPr>
        <w:t>Moreover</w:t>
      </w:r>
      <w:r w:rsidRPr="00F026F7">
        <w:rPr>
          <w:rFonts w:asciiTheme="minorHAnsi" w:hAnsiTheme="minorHAnsi" w:cstheme="minorHAnsi"/>
          <w:sz w:val="16"/>
        </w:rPr>
        <w:t xml:space="preserve">, while past strategic nuclear arms control agreements have included equal ceilings on strategic forces, some </w:t>
      </w:r>
      <w:r w:rsidRPr="00F026F7">
        <w:rPr>
          <w:rStyle w:val="StyleUnderline"/>
          <w:rFonts w:asciiTheme="minorHAnsi" w:hAnsiTheme="minorHAnsi" w:cstheme="minorHAnsi"/>
          <w:highlight w:val="green"/>
        </w:rPr>
        <w:t xml:space="preserve">agreements have included </w:t>
      </w:r>
      <w:r w:rsidRPr="00F026F7">
        <w:rPr>
          <w:rStyle w:val="Emphasis"/>
          <w:rFonts w:asciiTheme="minorHAnsi" w:hAnsiTheme="minorHAnsi" w:cstheme="minorHAnsi"/>
          <w:highlight w:val="green"/>
        </w:rPr>
        <w:t>ranges</w:t>
      </w:r>
      <w:r w:rsidRPr="00F026F7">
        <w:rPr>
          <w:rStyle w:val="StyleUnderline"/>
          <w:rFonts w:asciiTheme="minorHAnsi" w:hAnsiTheme="minorHAnsi" w:cstheme="minorHAnsi"/>
          <w:highlight w:val="green"/>
        </w:rPr>
        <w:t xml:space="preserve"> for the ceilings</w:t>
      </w:r>
      <w:r w:rsidRPr="00F026F7">
        <w:rPr>
          <w:rFonts w:asciiTheme="minorHAnsi" w:hAnsiTheme="minorHAnsi" w:cstheme="minorHAnsi"/>
          <w:sz w:val="16"/>
        </w:rPr>
        <w:t>.</w:t>
      </w:r>
    </w:p>
    <w:p w14:paraId="4F1A20B0" w14:textId="77777777" w:rsidR="00270BC7" w:rsidRPr="00F026F7" w:rsidRDefault="00270BC7" w:rsidP="00270BC7">
      <w:pPr>
        <w:rPr>
          <w:rFonts w:asciiTheme="minorHAnsi" w:hAnsiTheme="minorHAnsi" w:cstheme="minorHAnsi"/>
          <w:sz w:val="16"/>
        </w:rPr>
      </w:pPr>
      <w:r w:rsidRPr="00F026F7">
        <w:rPr>
          <w:rStyle w:val="StyleUnderline"/>
          <w:rFonts w:asciiTheme="minorHAnsi" w:hAnsiTheme="minorHAnsi" w:cstheme="minorHAnsi"/>
        </w:rPr>
        <w:t xml:space="preserve">Fifth, </w:t>
      </w:r>
      <w:r w:rsidRPr="00F026F7">
        <w:rPr>
          <w:rStyle w:val="Emphasis"/>
          <w:rFonts w:asciiTheme="minorHAnsi" w:hAnsiTheme="minorHAnsi" w:cstheme="minorHAnsi"/>
          <w:highlight w:val="cyan"/>
        </w:rPr>
        <w:t>Moscow</w:t>
      </w:r>
      <w:r w:rsidRPr="00F026F7">
        <w:rPr>
          <w:rStyle w:val="StyleUnderline"/>
          <w:rFonts w:asciiTheme="minorHAnsi" w:hAnsiTheme="minorHAnsi" w:cstheme="minorHAnsi"/>
        </w:rPr>
        <w:t xml:space="preserve"> has </w:t>
      </w:r>
      <w:r w:rsidRPr="00F026F7">
        <w:rPr>
          <w:rStyle w:val="Emphasis"/>
          <w:rFonts w:asciiTheme="minorHAnsi" w:hAnsiTheme="minorHAnsi" w:cstheme="minorHAnsi"/>
          <w:highlight w:val="cyan"/>
        </w:rPr>
        <w:t>identified constraints on U.S. non-nuclear weapons</w:t>
      </w:r>
      <w:r w:rsidRPr="00F026F7">
        <w:rPr>
          <w:rStyle w:val="StyleUnderline"/>
          <w:rFonts w:asciiTheme="minorHAnsi" w:hAnsiTheme="minorHAnsi" w:cstheme="minorHAnsi"/>
          <w:highlight w:val="green"/>
        </w:rPr>
        <w:t xml:space="preserve">, such as </w:t>
      </w:r>
      <w:r w:rsidRPr="00F026F7">
        <w:rPr>
          <w:rStyle w:val="Emphasis"/>
          <w:rFonts w:asciiTheme="minorHAnsi" w:hAnsiTheme="minorHAnsi" w:cstheme="minorHAnsi"/>
          <w:highlight w:val="green"/>
        </w:rPr>
        <w:t>missile defense</w:t>
      </w:r>
      <w:r w:rsidRPr="00F026F7">
        <w:rPr>
          <w:rStyle w:val="StyleUnderline"/>
          <w:rFonts w:asciiTheme="minorHAnsi" w:hAnsiTheme="minorHAnsi" w:cstheme="minorHAnsi"/>
          <w:highlight w:val="green"/>
        </w:rPr>
        <w:t xml:space="preserve"> and advanced </w:t>
      </w:r>
      <w:r w:rsidRPr="00F026F7">
        <w:rPr>
          <w:rStyle w:val="Emphasis"/>
          <w:rFonts w:asciiTheme="minorHAnsi" w:hAnsiTheme="minorHAnsi" w:cstheme="minorHAnsi"/>
          <w:highlight w:val="green"/>
        </w:rPr>
        <w:t>conventional strike</w:t>
      </w:r>
      <w:r w:rsidRPr="00F026F7">
        <w:rPr>
          <w:rStyle w:val="StyleUnderline"/>
          <w:rFonts w:asciiTheme="minorHAnsi" w:hAnsiTheme="minorHAnsi" w:cstheme="minorHAnsi"/>
          <w:highlight w:val="green"/>
        </w:rPr>
        <w:t xml:space="preserve"> capabilities, </w:t>
      </w:r>
      <w:r w:rsidRPr="00F026F7">
        <w:rPr>
          <w:rStyle w:val="Emphasis"/>
          <w:rFonts w:asciiTheme="minorHAnsi" w:hAnsiTheme="minorHAnsi" w:cstheme="minorHAnsi"/>
          <w:highlight w:val="cyan"/>
        </w:rPr>
        <w:t>as priority conditions</w:t>
      </w:r>
      <w:r w:rsidRPr="00F026F7">
        <w:rPr>
          <w:rFonts w:asciiTheme="minorHAnsi" w:hAnsiTheme="minorHAnsi" w:cstheme="minorHAnsi"/>
          <w:sz w:val="16"/>
          <w:highlight w:val="cyan"/>
        </w:rPr>
        <w:t xml:space="preserve"> </w:t>
      </w:r>
      <w:r w:rsidRPr="00F026F7">
        <w:rPr>
          <w:rStyle w:val="StyleUnderline"/>
          <w:rFonts w:asciiTheme="minorHAnsi" w:hAnsiTheme="minorHAnsi" w:cstheme="minorHAnsi"/>
          <w:highlight w:val="green"/>
        </w:rPr>
        <w:t>for further Russian nuclear cuts</w:t>
      </w:r>
      <w:r w:rsidRPr="00F026F7">
        <w:rPr>
          <w:rFonts w:asciiTheme="minorHAnsi" w:hAnsiTheme="minorHAnsi" w:cstheme="minorHAnsi"/>
          <w:sz w:val="16"/>
          <w:highlight w:val="green"/>
        </w:rPr>
        <w:t>,</w:t>
      </w:r>
      <w:r w:rsidRPr="00F026F7">
        <w:rPr>
          <w:rFonts w:asciiTheme="minorHAnsi" w:hAnsiTheme="minorHAnsi" w:cstheme="minorHAnsi"/>
          <w:sz w:val="16"/>
        </w:rPr>
        <w:t xml:space="preserve"> especially cuts to Russia’s new “novel” strategic range delivery systems and large stockpile of non-strategic nuclear warheads. The success or failure new</w:t>
      </w:r>
      <w:r w:rsidRPr="00F026F7">
        <w:rPr>
          <w:rStyle w:val="StyleUnderline"/>
          <w:rFonts w:asciiTheme="minorHAnsi" w:hAnsiTheme="minorHAnsi" w:cstheme="minorHAnsi"/>
        </w:rPr>
        <w:t xml:space="preserve"> arms control talks will rise or fall</w:t>
      </w:r>
      <w:r w:rsidRPr="00F026F7">
        <w:rPr>
          <w:rFonts w:asciiTheme="minorHAnsi" w:hAnsiTheme="minorHAnsi" w:cstheme="minorHAnsi"/>
          <w:sz w:val="16"/>
        </w:rPr>
        <w:t xml:space="preserve"> in large part based on how these issues are addressed, </w:t>
      </w:r>
      <w:r w:rsidRPr="00F026F7">
        <w:rPr>
          <w:rStyle w:val="StyleUnderline"/>
          <w:rFonts w:asciiTheme="minorHAnsi" w:hAnsiTheme="minorHAnsi" w:cstheme="minorHAnsi"/>
        </w:rPr>
        <w:t>not whether</w:t>
      </w:r>
      <w:r w:rsidRPr="00F026F7">
        <w:rPr>
          <w:rFonts w:asciiTheme="minorHAnsi" w:hAnsiTheme="minorHAnsi" w:cstheme="minorHAnsi"/>
          <w:sz w:val="16"/>
        </w:rPr>
        <w:t xml:space="preserve">, for instance, </w:t>
      </w:r>
      <w:r w:rsidRPr="00F026F7">
        <w:rPr>
          <w:rStyle w:val="StyleUnderline"/>
          <w:rFonts w:asciiTheme="minorHAnsi" w:hAnsiTheme="minorHAnsi" w:cstheme="minorHAnsi"/>
        </w:rPr>
        <w:t xml:space="preserve">the United States builds a </w:t>
      </w:r>
      <w:r w:rsidRPr="00F026F7">
        <w:rPr>
          <w:rStyle w:val="Emphasis"/>
          <w:rFonts w:asciiTheme="minorHAnsi" w:hAnsiTheme="minorHAnsi" w:cstheme="minorHAnsi"/>
        </w:rPr>
        <w:t>new</w:t>
      </w:r>
      <w:r w:rsidRPr="00F026F7">
        <w:rPr>
          <w:rStyle w:val="StyleUnderline"/>
          <w:rFonts w:asciiTheme="minorHAnsi" w:hAnsiTheme="minorHAnsi" w:cstheme="minorHAnsi"/>
        </w:rPr>
        <w:t xml:space="preserve"> ICBM</w:t>
      </w:r>
      <w:r w:rsidRPr="00F026F7">
        <w:rPr>
          <w:rFonts w:asciiTheme="minorHAnsi" w:hAnsiTheme="minorHAnsi" w:cstheme="minorHAnsi"/>
          <w:sz w:val="16"/>
        </w:rPr>
        <w:t>.—KINGSTON REIF, director for disarmament and threat reduction policy, and SHANNON BUGOS, research associate</w:t>
      </w:r>
    </w:p>
    <w:p w14:paraId="3864DDD3" w14:textId="77777777" w:rsidR="00270BC7" w:rsidRPr="00F026F7" w:rsidRDefault="00270BC7" w:rsidP="00270BC7">
      <w:pPr>
        <w:pStyle w:val="Heading4"/>
        <w:rPr>
          <w:rFonts w:asciiTheme="minorHAnsi" w:hAnsiTheme="minorHAnsi" w:cstheme="minorHAnsi"/>
        </w:rPr>
      </w:pPr>
      <w:r w:rsidRPr="00F026F7">
        <w:rPr>
          <w:rFonts w:asciiTheme="minorHAnsi" w:hAnsiTheme="minorHAnsi" w:cstheme="minorHAnsi"/>
        </w:rPr>
        <w:t xml:space="preserve">4. US </w:t>
      </w:r>
      <w:r w:rsidRPr="00F026F7">
        <w:rPr>
          <w:rFonts w:asciiTheme="minorHAnsi" w:hAnsiTheme="minorHAnsi" w:cstheme="minorHAnsi"/>
          <w:u w:val="single"/>
        </w:rPr>
        <w:t>launch posture</w:t>
      </w:r>
    </w:p>
    <w:p w14:paraId="109EB1FC"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[GG in </w:t>
      </w:r>
      <w:r w:rsidRPr="00F026F7">
        <w:rPr>
          <w:rFonts w:asciiTheme="minorHAnsi" w:hAnsiTheme="minorHAnsi" w:cstheme="minorHAnsi"/>
          <w:highlight w:val="cyan"/>
        </w:rPr>
        <w:t>blue</w:t>
      </w:r>
      <w:r w:rsidRPr="00F026F7">
        <w:rPr>
          <w:rFonts w:asciiTheme="minorHAnsi" w:hAnsiTheme="minorHAnsi" w:cstheme="minorHAnsi"/>
        </w:rPr>
        <w:t>].</w:t>
      </w:r>
    </w:p>
    <w:p w14:paraId="331ECB38" w14:textId="77777777" w:rsidR="00270BC7" w:rsidRPr="00F026F7" w:rsidRDefault="00270BC7" w:rsidP="00270BC7">
      <w:pPr>
        <w:rPr>
          <w:rFonts w:asciiTheme="minorHAnsi" w:hAnsiTheme="minorHAnsi" w:cstheme="minorHAnsi"/>
        </w:rPr>
      </w:pPr>
      <w:r w:rsidRPr="00F026F7">
        <w:rPr>
          <w:rStyle w:val="Style13ptBold"/>
          <w:rFonts w:asciiTheme="minorHAnsi" w:hAnsiTheme="minorHAnsi" w:cstheme="minorHAnsi"/>
        </w:rPr>
        <w:t xml:space="preserve">1AC Kimball </w:t>
      </w:r>
      <w:r w:rsidRPr="00F026F7">
        <w:rPr>
          <w:rFonts w:asciiTheme="minorHAnsi" w:hAnsiTheme="minorHAnsi" w:cstheme="minorHAnsi"/>
        </w:rPr>
        <w:t>21 [Daryl G. Kimball, Executive Director of the Arms Control Association, Miami University of Ohio B.A. in Political Science and Diplomacy/Foreign Affairs; Published: 3-2021; "Enough Already: No New ICBMs"; armscontrol.org; Accessed: 7-15-2021; https://www.armscontrol.org/act/2021-03/focus/enough-already-no-new-icbms]//KL</w:t>
      </w:r>
    </w:p>
    <w:p w14:paraId="3F66DF70" w14:textId="77777777" w:rsidR="00270BC7" w:rsidRPr="00F026F7" w:rsidRDefault="00270BC7" w:rsidP="00270BC7">
      <w:pPr>
        <w:rPr>
          <w:rFonts w:asciiTheme="minorHAnsi" w:hAnsiTheme="minorHAnsi" w:cstheme="minorHAnsi"/>
          <w:sz w:val="16"/>
          <w:szCs w:val="21"/>
        </w:rPr>
      </w:pPr>
      <w:r w:rsidRPr="00F026F7">
        <w:rPr>
          <w:rFonts w:asciiTheme="minorHAnsi" w:hAnsiTheme="minorHAnsi" w:cstheme="minorHAnsi"/>
          <w:sz w:val="16"/>
          <w:szCs w:val="21"/>
        </w:rPr>
        <w:t xml:space="preserve">President Joe </w:t>
      </w:r>
      <w:r w:rsidRPr="00F026F7">
        <w:rPr>
          <w:rStyle w:val="StyleUnderline"/>
          <w:rFonts w:asciiTheme="minorHAnsi" w:hAnsiTheme="minorHAnsi" w:cstheme="minorHAnsi"/>
          <w:sz w:val="21"/>
          <w:szCs w:val="21"/>
        </w:rPr>
        <w:t>Biden entered</w:t>
      </w:r>
      <w:r w:rsidRPr="00F026F7">
        <w:rPr>
          <w:rFonts w:asciiTheme="minorHAnsi" w:hAnsiTheme="minorHAnsi" w:cstheme="minorHAnsi"/>
          <w:sz w:val="16"/>
          <w:szCs w:val="21"/>
        </w:rPr>
        <w:t xml:space="preserve"> office </w:t>
      </w:r>
      <w:r w:rsidRPr="00F026F7">
        <w:rPr>
          <w:rStyle w:val="StyleUnderline"/>
          <w:rFonts w:asciiTheme="minorHAnsi" w:hAnsiTheme="minorHAnsi" w:cstheme="minorHAnsi"/>
          <w:sz w:val="21"/>
          <w:szCs w:val="21"/>
        </w:rPr>
        <w:t>with</w:t>
      </w:r>
      <w:r w:rsidRPr="00F026F7">
        <w:rPr>
          <w:rFonts w:asciiTheme="minorHAnsi" w:hAnsiTheme="minorHAnsi" w:cstheme="minorHAnsi"/>
          <w:sz w:val="16"/>
          <w:szCs w:val="21"/>
        </w:rPr>
        <w:t xml:space="preserve"> a deep </w:t>
      </w:r>
      <w:r w:rsidRPr="00F026F7">
        <w:rPr>
          <w:rStyle w:val="StyleUnderline"/>
          <w:rFonts w:asciiTheme="minorHAnsi" w:hAnsiTheme="minorHAnsi" w:cstheme="minorHAnsi"/>
          <w:sz w:val="21"/>
          <w:szCs w:val="21"/>
        </w:rPr>
        <w:t xml:space="preserve">knowledge of the </w:t>
      </w:r>
      <w:r w:rsidRPr="00F026F7">
        <w:rPr>
          <w:rStyle w:val="Emphasis"/>
          <w:rFonts w:asciiTheme="minorHAnsi" w:hAnsiTheme="minorHAnsi" w:cstheme="minorHAnsi"/>
          <w:sz w:val="21"/>
          <w:szCs w:val="21"/>
        </w:rPr>
        <w:t>dangers</w:t>
      </w:r>
      <w:r w:rsidRPr="00F026F7">
        <w:rPr>
          <w:rStyle w:val="StyleUnderline"/>
          <w:rFonts w:asciiTheme="minorHAnsi" w:hAnsiTheme="minorHAnsi" w:cstheme="minorHAnsi"/>
          <w:sz w:val="21"/>
          <w:szCs w:val="21"/>
        </w:rPr>
        <w:t xml:space="preserve"> of nuclear weapons and the arms race</w:t>
      </w:r>
      <w:r w:rsidRPr="00F026F7">
        <w:rPr>
          <w:rFonts w:asciiTheme="minorHAnsi" w:hAnsiTheme="minorHAnsi" w:cstheme="minorHAnsi"/>
          <w:sz w:val="16"/>
          <w:szCs w:val="21"/>
        </w:rPr>
        <w:t xml:space="preserve">. During the campaign, he said </w:t>
      </w:r>
      <w:r w:rsidRPr="00F026F7">
        <w:rPr>
          <w:rStyle w:val="StyleUnderline"/>
          <w:rFonts w:asciiTheme="minorHAnsi" w:hAnsiTheme="minorHAnsi" w:cstheme="minorHAnsi"/>
          <w:sz w:val="21"/>
          <w:szCs w:val="21"/>
          <w:highlight w:val="green"/>
        </w:rPr>
        <w:t xml:space="preserve">the </w:t>
      </w:r>
      <w:r w:rsidRPr="00F026F7">
        <w:rPr>
          <w:rStyle w:val="Emphasis"/>
          <w:rFonts w:asciiTheme="minorHAnsi" w:hAnsiTheme="minorHAnsi" w:cstheme="minorHAnsi"/>
          <w:sz w:val="21"/>
          <w:szCs w:val="21"/>
          <w:highlight w:val="green"/>
        </w:rPr>
        <w:t>U</w:t>
      </w:r>
      <w:r w:rsidRPr="00F026F7">
        <w:rPr>
          <w:rStyle w:val="StyleUnderline"/>
          <w:rFonts w:asciiTheme="minorHAnsi" w:hAnsiTheme="minorHAnsi" w:cstheme="minorHAnsi"/>
          <w:sz w:val="21"/>
          <w:szCs w:val="21"/>
        </w:rPr>
        <w:t xml:space="preserve">nited </w:t>
      </w:r>
      <w:r w:rsidRPr="00F026F7">
        <w:rPr>
          <w:rStyle w:val="Emphasis"/>
          <w:rFonts w:asciiTheme="minorHAnsi" w:hAnsiTheme="minorHAnsi" w:cstheme="minorHAnsi"/>
          <w:sz w:val="21"/>
          <w:szCs w:val="21"/>
          <w:highlight w:val="green"/>
        </w:rPr>
        <w:t>S</w:t>
      </w:r>
      <w:r w:rsidRPr="00F026F7">
        <w:rPr>
          <w:rStyle w:val="StyleUnderline"/>
          <w:rFonts w:asciiTheme="minorHAnsi" w:hAnsiTheme="minorHAnsi" w:cstheme="minorHAnsi"/>
          <w:sz w:val="21"/>
          <w:szCs w:val="21"/>
        </w:rPr>
        <w:t>tates</w:t>
      </w:r>
      <w:r w:rsidRPr="00F026F7">
        <w:rPr>
          <w:rFonts w:asciiTheme="minorHAnsi" w:hAnsiTheme="minorHAnsi" w:cstheme="minorHAnsi"/>
          <w:sz w:val="16"/>
          <w:szCs w:val="21"/>
        </w:rPr>
        <w:t xml:space="preserve"> “</w:t>
      </w:r>
      <w:r w:rsidRPr="00F026F7">
        <w:rPr>
          <w:rStyle w:val="Emphasis"/>
          <w:rFonts w:asciiTheme="minorHAnsi" w:hAnsiTheme="minorHAnsi" w:cstheme="minorHAnsi"/>
          <w:sz w:val="21"/>
          <w:szCs w:val="21"/>
          <w:highlight w:val="green"/>
        </w:rPr>
        <w:t>does not</w:t>
      </w:r>
      <w:r w:rsidRPr="00F026F7">
        <w:rPr>
          <w:rStyle w:val="StyleUnderline"/>
          <w:rFonts w:asciiTheme="minorHAnsi" w:hAnsiTheme="minorHAnsi" w:cstheme="minorHAnsi"/>
          <w:sz w:val="21"/>
          <w:szCs w:val="21"/>
          <w:highlight w:val="green"/>
        </w:rPr>
        <w:t xml:space="preserve"> need</w:t>
      </w:r>
      <w:r w:rsidRPr="00F026F7">
        <w:rPr>
          <w:rStyle w:val="StyleUnderline"/>
          <w:rFonts w:asciiTheme="minorHAnsi" w:hAnsiTheme="minorHAnsi" w:cstheme="minorHAnsi"/>
          <w:sz w:val="21"/>
          <w:szCs w:val="21"/>
        </w:rPr>
        <w:t xml:space="preserve"> </w:t>
      </w:r>
      <w:r w:rsidRPr="00F026F7">
        <w:rPr>
          <w:rStyle w:val="Emphasis"/>
          <w:rFonts w:asciiTheme="minorHAnsi" w:hAnsiTheme="minorHAnsi" w:cstheme="minorHAnsi"/>
          <w:sz w:val="21"/>
          <w:szCs w:val="21"/>
          <w:highlight w:val="green"/>
        </w:rPr>
        <w:t>new</w:t>
      </w:r>
      <w:r w:rsidRPr="00F026F7">
        <w:rPr>
          <w:rStyle w:val="StyleUnderline"/>
          <w:rFonts w:asciiTheme="minorHAnsi" w:hAnsiTheme="minorHAnsi" w:cstheme="minorHAnsi"/>
          <w:sz w:val="21"/>
          <w:szCs w:val="21"/>
        </w:rPr>
        <w:t xml:space="preserve"> </w:t>
      </w:r>
      <w:r w:rsidRPr="00F026F7">
        <w:rPr>
          <w:rStyle w:val="StyleUnderline"/>
          <w:rFonts w:asciiTheme="minorHAnsi" w:hAnsiTheme="minorHAnsi" w:cstheme="minorHAnsi"/>
          <w:sz w:val="21"/>
          <w:szCs w:val="21"/>
          <w:highlight w:val="green"/>
        </w:rPr>
        <w:t>nuc</w:t>
      </w:r>
      <w:r w:rsidRPr="00F026F7">
        <w:rPr>
          <w:rStyle w:val="StyleUnderline"/>
          <w:rFonts w:asciiTheme="minorHAnsi" w:hAnsiTheme="minorHAnsi" w:cstheme="minorHAnsi"/>
          <w:sz w:val="21"/>
          <w:szCs w:val="21"/>
        </w:rPr>
        <w:t>lear weapon</w:t>
      </w:r>
      <w:r w:rsidRPr="00F026F7">
        <w:rPr>
          <w:rStyle w:val="StyleUnderline"/>
          <w:rFonts w:asciiTheme="minorHAnsi" w:hAnsiTheme="minorHAnsi" w:cstheme="minorHAnsi"/>
          <w:sz w:val="21"/>
          <w:szCs w:val="21"/>
          <w:highlight w:val="green"/>
        </w:rPr>
        <w:t>s</w:t>
      </w:r>
      <w:r w:rsidRPr="00F026F7">
        <w:rPr>
          <w:rFonts w:asciiTheme="minorHAnsi" w:hAnsiTheme="minorHAnsi" w:cstheme="minorHAnsi"/>
          <w:sz w:val="16"/>
          <w:szCs w:val="21"/>
        </w:rPr>
        <w:t xml:space="preserve">” </w:t>
      </w:r>
      <w:r w:rsidRPr="00F026F7">
        <w:rPr>
          <w:rStyle w:val="StyleUnderline"/>
          <w:rFonts w:asciiTheme="minorHAnsi" w:hAnsiTheme="minorHAnsi" w:cstheme="minorHAnsi"/>
          <w:sz w:val="21"/>
          <w:szCs w:val="21"/>
        </w:rPr>
        <w:t>and</w:t>
      </w:r>
      <w:r w:rsidRPr="00F026F7">
        <w:rPr>
          <w:rFonts w:asciiTheme="minorHAnsi" w:hAnsiTheme="minorHAnsi" w:cstheme="minorHAnsi"/>
          <w:sz w:val="16"/>
          <w:szCs w:val="21"/>
        </w:rPr>
        <w:t xml:space="preserve"> “will work to maintain a strong, credible deterrent while reducing our reliance and excessive expenditure on nuclear weapons.”</w:t>
      </w:r>
    </w:p>
    <w:p w14:paraId="68969916" w14:textId="77777777" w:rsidR="00270BC7" w:rsidRPr="00F026F7" w:rsidRDefault="00270BC7" w:rsidP="00270BC7">
      <w:pPr>
        <w:rPr>
          <w:rFonts w:asciiTheme="minorHAnsi" w:hAnsiTheme="minorHAnsi" w:cstheme="minorHAnsi"/>
          <w:sz w:val="16"/>
          <w:szCs w:val="21"/>
        </w:rPr>
      </w:pPr>
      <w:r w:rsidRPr="00F026F7">
        <w:rPr>
          <w:rStyle w:val="StyleUnderline"/>
          <w:rFonts w:asciiTheme="minorHAnsi" w:hAnsiTheme="minorHAnsi" w:cstheme="minorHAnsi"/>
          <w:sz w:val="21"/>
          <w:szCs w:val="21"/>
          <w:highlight w:val="green"/>
        </w:rPr>
        <w:t>Realizing that vision will require a</w:t>
      </w:r>
      <w:r w:rsidRPr="00F026F7">
        <w:rPr>
          <w:rFonts w:asciiTheme="minorHAnsi" w:hAnsiTheme="minorHAnsi" w:cstheme="minorHAnsi"/>
          <w:sz w:val="16"/>
          <w:szCs w:val="21"/>
        </w:rPr>
        <w:t xml:space="preserve"> sober-minded </w:t>
      </w:r>
      <w:r w:rsidRPr="00F026F7">
        <w:rPr>
          <w:rStyle w:val="Emphasis"/>
          <w:rFonts w:asciiTheme="minorHAnsi" w:hAnsiTheme="minorHAnsi" w:cstheme="minorHAnsi"/>
          <w:sz w:val="21"/>
          <w:szCs w:val="21"/>
          <w:highlight w:val="green"/>
        </w:rPr>
        <w:t>reassessment</w:t>
      </w:r>
      <w:r w:rsidRPr="00F026F7">
        <w:rPr>
          <w:rStyle w:val="StyleUnderline"/>
          <w:rFonts w:asciiTheme="minorHAnsi" w:hAnsiTheme="minorHAnsi" w:cstheme="minorHAnsi"/>
          <w:sz w:val="21"/>
          <w:szCs w:val="21"/>
          <w:highlight w:val="green"/>
        </w:rPr>
        <w:t xml:space="preserve"> of </w:t>
      </w:r>
      <w:r w:rsidRPr="00F026F7">
        <w:rPr>
          <w:rStyle w:val="Emphasis"/>
          <w:rFonts w:asciiTheme="minorHAnsi" w:hAnsiTheme="minorHAnsi" w:cstheme="minorHAnsi"/>
          <w:sz w:val="21"/>
          <w:szCs w:val="21"/>
          <w:highlight w:val="green"/>
        </w:rPr>
        <w:t>outdated</w:t>
      </w:r>
      <w:r w:rsidRPr="00F026F7">
        <w:rPr>
          <w:rStyle w:val="StyleUnderline"/>
          <w:rFonts w:asciiTheme="minorHAnsi" w:hAnsiTheme="minorHAnsi" w:cstheme="minorHAnsi"/>
          <w:sz w:val="21"/>
          <w:szCs w:val="21"/>
        </w:rPr>
        <w:t xml:space="preserve"> nuclear </w:t>
      </w:r>
      <w:r w:rsidRPr="00F026F7">
        <w:rPr>
          <w:rStyle w:val="StyleUnderline"/>
          <w:rFonts w:asciiTheme="minorHAnsi" w:hAnsiTheme="minorHAnsi" w:cstheme="minorHAnsi"/>
          <w:sz w:val="21"/>
          <w:szCs w:val="21"/>
          <w:highlight w:val="green"/>
        </w:rPr>
        <w:t xml:space="preserve">deterrence </w:t>
      </w:r>
      <w:r w:rsidRPr="00F026F7">
        <w:rPr>
          <w:rStyle w:val="Emphasis"/>
          <w:rFonts w:asciiTheme="minorHAnsi" w:hAnsiTheme="minorHAnsi" w:cstheme="minorHAnsi"/>
          <w:sz w:val="21"/>
          <w:szCs w:val="21"/>
          <w:highlight w:val="green"/>
        </w:rPr>
        <w:t>assumptions</w:t>
      </w:r>
      <w:r w:rsidRPr="00F026F7">
        <w:rPr>
          <w:rFonts w:asciiTheme="minorHAnsi" w:hAnsiTheme="minorHAnsi" w:cstheme="minorHAnsi"/>
          <w:sz w:val="16"/>
          <w:szCs w:val="21"/>
        </w:rPr>
        <w:t>, a fresh look at Trump-era nuclear weapons spending plans, and political courage.</w:t>
      </w:r>
    </w:p>
    <w:p w14:paraId="747BD32E" w14:textId="77777777" w:rsidR="00270BC7" w:rsidRPr="00F026F7" w:rsidRDefault="00270BC7" w:rsidP="00270BC7">
      <w:pPr>
        <w:rPr>
          <w:rFonts w:asciiTheme="minorHAnsi" w:hAnsiTheme="minorHAnsi" w:cstheme="minorHAnsi"/>
          <w:sz w:val="16"/>
          <w:szCs w:val="21"/>
        </w:rPr>
      </w:pPr>
      <w:r w:rsidRPr="00F026F7">
        <w:rPr>
          <w:rStyle w:val="StyleUnderline"/>
          <w:rFonts w:asciiTheme="minorHAnsi" w:hAnsiTheme="minorHAnsi" w:cstheme="minorHAnsi"/>
          <w:sz w:val="21"/>
          <w:szCs w:val="21"/>
          <w:highlight w:val="green"/>
        </w:rPr>
        <w:t>Biden can</w:t>
      </w:r>
      <w:r w:rsidRPr="00F026F7">
        <w:rPr>
          <w:rStyle w:val="StyleUnderline"/>
          <w:rFonts w:asciiTheme="minorHAnsi" w:hAnsiTheme="minorHAnsi" w:cstheme="minorHAnsi"/>
          <w:sz w:val="21"/>
          <w:szCs w:val="21"/>
        </w:rPr>
        <w:t xml:space="preserve"> start by directing his team to </w:t>
      </w:r>
      <w:r w:rsidRPr="00F026F7">
        <w:rPr>
          <w:rStyle w:val="StyleUnderline"/>
          <w:rFonts w:asciiTheme="minorHAnsi" w:hAnsiTheme="minorHAnsi" w:cstheme="minorHAnsi"/>
          <w:sz w:val="21"/>
          <w:szCs w:val="21"/>
          <w:highlight w:val="green"/>
        </w:rPr>
        <w:t xml:space="preserve">put </w:t>
      </w:r>
      <w:r w:rsidRPr="00F026F7">
        <w:rPr>
          <w:rStyle w:val="Emphasis"/>
          <w:rFonts w:asciiTheme="minorHAnsi" w:hAnsiTheme="minorHAnsi" w:cstheme="minorHAnsi"/>
          <w:sz w:val="21"/>
          <w:szCs w:val="21"/>
          <w:highlight w:val="green"/>
        </w:rPr>
        <w:t>on hold</w:t>
      </w:r>
      <w:r w:rsidRPr="00F026F7">
        <w:rPr>
          <w:rStyle w:val="StyleUnderline"/>
          <w:rFonts w:asciiTheme="minorHAnsi" w:hAnsiTheme="minorHAnsi" w:cstheme="minorHAnsi"/>
          <w:sz w:val="21"/>
          <w:szCs w:val="21"/>
        </w:rPr>
        <w:t xml:space="preserve"> the Pentagon’s scheme to develop, test, and deploy</w:t>
      </w:r>
      <w:r w:rsidRPr="00F026F7">
        <w:rPr>
          <w:rFonts w:asciiTheme="minorHAnsi" w:hAnsiTheme="minorHAnsi" w:cstheme="minorHAnsi"/>
          <w:sz w:val="16"/>
          <w:szCs w:val="21"/>
        </w:rPr>
        <w:t xml:space="preserve"> beginning in 2029 </w:t>
      </w:r>
      <w:r w:rsidRPr="00F026F7">
        <w:rPr>
          <w:rStyle w:val="StyleUnderline"/>
          <w:rFonts w:asciiTheme="minorHAnsi" w:hAnsiTheme="minorHAnsi" w:cstheme="minorHAnsi"/>
          <w:sz w:val="21"/>
          <w:szCs w:val="21"/>
        </w:rPr>
        <w:t xml:space="preserve">a new fleet of </w:t>
      </w:r>
      <w:r w:rsidRPr="00F026F7">
        <w:rPr>
          <w:rStyle w:val="Emphasis"/>
          <w:rFonts w:asciiTheme="minorHAnsi" w:hAnsiTheme="minorHAnsi" w:cstheme="minorHAnsi"/>
          <w:sz w:val="21"/>
          <w:szCs w:val="21"/>
        </w:rPr>
        <w:t>400</w:t>
      </w:r>
      <w:r w:rsidRPr="00F026F7">
        <w:rPr>
          <w:rStyle w:val="StyleUnderline"/>
          <w:rFonts w:asciiTheme="minorHAnsi" w:hAnsiTheme="minorHAnsi" w:cstheme="minorHAnsi"/>
          <w:sz w:val="21"/>
          <w:szCs w:val="21"/>
        </w:rPr>
        <w:t xml:space="preserve"> land-based</w:t>
      </w:r>
      <w:r w:rsidRPr="00F026F7">
        <w:rPr>
          <w:rFonts w:asciiTheme="minorHAnsi" w:hAnsiTheme="minorHAnsi" w:cstheme="minorHAnsi"/>
          <w:sz w:val="16"/>
          <w:szCs w:val="21"/>
        </w:rPr>
        <w:t>, intercontinental ballistic missiles (</w:t>
      </w:r>
      <w:r w:rsidRPr="00F026F7">
        <w:rPr>
          <w:rStyle w:val="Emphasis"/>
          <w:rFonts w:asciiTheme="minorHAnsi" w:hAnsiTheme="minorHAnsi" w:cstheme="minorHAnsi"/>
          <w:sz w:val="21"/>
          <w:szCs w:val="21"/>
        </w:rPr>
        <w:t>ICBMs</w:t>
      </w:r>
      <w:r w:rsidRPr="00F026F7">
        <w:rPr>
          <w:rFonts w:asciiTheme="minorHAnsi" w:hAnsiTheme="minorHAnsi" w:cstheme="minorHAnsi"/>
          <w:sz w:val="16"/>
          <w:szCs w:val="21"/>
        </w:rPr>
        <w:t>). If pursued, the new missile would cost in excess $264 billion over its anticipated 50-year life cycle.</w:t>
      </w:r>
    </w:p>
    <w:p w14:paraId="4D618505" w14:textId="77777777" w:rsidR="00270BC7" w:rsidRPr="00F026F7" w:rsidRDefault="00270BC7" w:rsidP="00270BC7">
      <w:pPr>
        <w:rPr>
          <w:rFonts w:asciiTheme="minorHAnsi" w:hAnsiTheme="minorHAnsi" w:cstheme="minorHAnsi"/>
          <w:sz w:val="16"/>
          <w:szCs w:val="21"/>
        </w:rPr>
      </w:pPr>
      <w:r w:rsidRPr="00F026F7">
        <w:rPr>
          <w:rFonts w:asciiTheme="minorHAnsi" w:hAnsiTheme="minorHAnsi" w:cstheme="minorHAnsi"/>
          <w:sz w:val="16"/>
          <w:szCs w:val="21"/>
        </w:rPr>
        <w:t>The new weapon—the Ground-Based Strategic Deterrent (</w:t>
      </w:r>
      <w:r w:rsidRPr="00F026F7">
        <w:rPr>
          <w:rStyle w:val="StyleUnderline"/>
          <w:rFonts w:asciiTheme="minorHAnsi" w:hAnsiTheme="minorHAnsi" w:cstheme="minorHAnsi"/>
          <w:sz w:val="21"/>
          <w:szCs w:val="21"/>
          <w:highlight w:val="green"/>
        </w:rPr>
        <w:t>GBSD</w:t>
      </w:r>
      <w:r w:rsidRPr="00F026F7">
        <w:rPr>
          <w:rFonts w:asciiTheme="minorHAnsi" w:hAnsiTheme="minorHAnsi" w:cstheme="minorHAnsi"/>
          <w:sz w:val="16"/>
          <w:szCs w:val="21"/>
        </w:rPr>
        <w:t>)—i</w:t>
      </w:r>
      <w:r w:rsidRPr="00F026F7">
        <w:rPr>
          <w:rStyle w:val="StyleUnderline"/>
          <w:rFonts w:asciiTheme="minorHAnsi" w:hAnsiTheme="minorHAnsi" w:cstheme="minorHAnsi"/>
          <w:sz w:val="21"/>
          <w:szCs w:val="21"/>
          <w:highlight w:val="green"/>
        </w:rPr>
        <w:t>s</w:t>
      </w:r>
      <w:r w:rsidRPr="00F026F7">
        <w:rPr>
          <w:rFonts w:asciiTheme="minorHAnsi" w:hAnsiTheme="minorHAnsi" w:cstheme="minorHAnsi"/>
          <w:sz w:val="16"/>
          <w:szCs w:val="21"/>
        </w:rPr>
        <w:t xml:space="preserve"> just one part of the staggeringly expensive plan left over from the Trump era to replace and upgrade the entire U.S. nuclear arsenal at a projected cost of upward of $1.5 trillion over the next quarter-century.</w:t>
      </w:r>
    </w:p>
    <w:p w14:paraId="3138EDA7" w14:textId="77777777" w:rsidR="00270BC7" w:rsidRPr="00F026F7" w:rsidRDefault="00270BC7" w:rsidP="00270BC7">
      <w:pPr>
        <w:rPr>
          <w:rFonts w:asciiTheme="minorHAnsi" w:hAnsiTheme="minorHAnsi" w:cstheme="minorHAnsi"/>
          <w:sz w:val="16"/>
          <w:szCs w:val="21"/>
        </w:rPr>
      </w:pPr>
      <w:r w:rsidRPr="00F026F7">
        <w:rPr>
          <w:rStyle w:val="StyleUnderline"/>
          <w:rFonts w:asciiTheme="minorHAnsi" w:hAnsiTheme="minorHAnsi" w:cstheme="minorHAnsi"/>
          <w:sz w:val="21"/>
          <w:szCs w:val="21"/>
          <w:highlight w:val="green"/>
        </w:rPr>
        <w:t>This</w:t>
      </w:r>
      <w:r w:rsidRPr="00F026F7">
        <w:rPr>
          <w:rStyle w:val="StyleUnderline"/>
          <w:rFonts w:asciiTheme="minorHAnsi" w:hAnsiTheme="minorHAnsi" w:cstheme="minorHAnsi"/>
          <w:sz w:val="21"/>
          <w:szCs w:val="21"/>
        </w:rPr>
        <w:t xml:space="preserve"> GBSD program </w:t>
      </w:r>
      <w:r w:rsidRPr="00F026F7">
        <w:rPr>
          <w:rStyle w:val="StyleUnderline"/>
          <w:rFonts w:asciiTheme="minorHAnsi" w:hAnsiTheme="minorHAnsi" w:cstheme="minorHAnsi"/>
          <w:sz w:val="21"/>
          <w:szCs w:val="21"/>
          <w:highlight w:val="green"/>
        </w:rPr>
        <w:t>pause would</w:t>
      </w:r>
      <w:r w:rsidRPr="00F026F7">
        <w:rPr>
          <w:rStyle w:val="StyleUnderline"/>
          <w:rFonts w:asciiTheme="minorHAnsi" w:hAnsiTheme="minorHAnsi" w:cstheme="minorHAnsi"/>
          <w:sz w:val="21"/>
          <w:szCs w:val="21"/>
        </w:rPr>
        <w:t xml:space="preserve"> </w:t>
      </w:r>
      <w:r w:rsidRPr="00F026F7">
        <w:rPr>
          <w:rStyle w:val="Emphasis"/>
          <w:rFonts w:asciiTheme="minorHAnsi" w:hAnsiTheme="minorHAnsi" w:cstheme="minorHAnsi"/>
          <w:sz w:val="21"/>
          <w:szCs w:val="21"/>
        </w:rPr>
        <w:t>deemphasize</w:t>
      </w:r>
      <w:r w:rsidRPr="00F026F7">
        <w:rPr>
          <w:rStyle w:val="StyleUnderline"/>
          <w:rFonts w:asciiTheme="minorHAnsi" w:hAnsiTheme="minorHAnsi" w:cstheme="minorHAnsi"/>
          <w:sz w:val="21"/>
          <w:szCs w:val="21"/>
        </w:rPr>
        <w:t xml:space="preserve"> the role of ICBMs</w:t>
      </w:r>
      <w:r w:rsidRPr="00F026F7">
        <w:rPr>
          <w:rFonts w:asciiTheme="minorHAnsi" w:hAnsiTheme="minorHAnsi" w:cstheme="minorHAnsi"/>
          <w:sz w:val="16"/>
          <w:szCs w:val="21"/>
        </w:rPr>
        <w:t xml:space="preserve">, allow for a serious evaluation of the option of extending the life of the existing force of 400 Minuteman III ICBMs at a lower cost, </w:t>
      </w:r>
      <w:r w:rsidRPr="00F026F7">
        <w:rPr>
          <w:rStyle w:val="StyleUnderline"/>
          <w:rFonts w:asciiTheme="minorHAnsi" w:hAnsiTheme="minorHAnsi" w:cstheme="minorHAnsi"/>
          <w:sz w:val="21"/>
          <w:szCs w:val="21"/>
        </w:rPr>
        <w:t xml:space="preserve">and </w:t>
      </w:r>
      <w:r w:rsidRPr="00F026F7">
        <w:rPr>
          <w:rStyle w:val="StyleUnderline"/>
          <w:rFonts w:asciiTheme="minorHAnsi" w:hAnsiTheme="minorHAnsi" w:cstheme="minorHAnsi"/>
          <w:sz w:val="21"/>
          <w:szCs w:val="21"/>
          <w:highlight w:val="green"/>
        </w:rPr>
        <w:t xml:space="preserve">provide for </w:t>
      </w:r>
      <w:r w:rsidRPr="00F026F7">
        <w:rPr>
          <w:rStyle w:val="StyleUnderline"/>
          <w:rFonts w:asciiTheme="minorHAnsi" w:hAnsiTheme="minorHAnsi" w:cstheme="minorHAnsi"/>
          <w:sz w:val="21"/>
          <w:szCs w:val="21"/>
        </w:rPr>
        <w:t xml:space="preserve">the pursuit of </w:t>
      </w:r>
      <w:r w:rsidRPr="00F026F7">
        <w:rPr>
          <w:rStyle w:val="Emphasis"/>
          <w:rFonts w:asciiTheme="minorHAnsi" w:hAnsiTheme="minorHAnsi" w:cstheme="minorHAnsi"/>
          <w:sz w:val="21"/>
          <w:szCs w:val="21"/>
        </w:rPr>
        <w:t xml:space="preserve">deep </w:t>
      </w:r>
      <w:r w:rsidRPr="00F026F7">
        <w:rPr>
          <w:rStyle w:val="Emphasis"/>
          <w:rFonts w:asciiTheme="minorHAnsi" w:hAnsiTheme="minorHAnsi" w:cstheme="minorHAnsi"/>
          <w:sz w:val="21"/>
          <w:szCs w:val="21"/>
          <w:highlight w:val="green"/>
        </w:rPr>
        <w:t>mutual</w:t>
      </w:r>
      <w:r w:rsidRPr="00F026F7">
        <w:rPr>
          <w:rStyle w:val="StyleUnderline"/>
          <w:rFonts w:asciiTheme="minorHAnsi" w:hAnsiTheme="minorHAnsi" w:cstheme="minorHAnsi"/>
          <w:sz w:val="21"/>
          <w:szCs w:val="21"/>
          <w:highlight w:val="green"/>
        </w:rPr>
        <w:t xml:space="preserve"> reductions in</w:t>
      </w:r>
      <w:r w:rsidRPr="00F026F7">
        <w:rPr>
          <w:rStyle w:val="StyleUnderline"/>
          <w:rFonts w:asciiTheme="minorHAnsi" w:hAnsiTheme="minorHAnsi" w:cstheme="minorHAnsi"/>
          <w:sz w:val="21"/>
          <w:szCs w:val="21"/>
        </w:rPr>
        <w:t xml:space="preserve"> the </w:t>
      </w:r>
      <w:r w:rsidRPr="00F026F7">
        <w:rPr>
          <w:rStyle w:val="Emphasis"/>
          <w:rFonts w:asciiTheme="minorHAnsi" w:hAnsiTheme="minorHAnsi" w:cstheme="minorHAnsi"/>
          <w:sz w:val="21"/>
          <w:szCs w:val="21"/>
          <w:highlight w:val="green"/>
        </w:rPr>
        <w:t>bloated</w:t>
      </w:r>
      <w:r w:rsidRPr="00F026F7">
        <w:rPr>
          <w:rFonts w:asciiTheme="minorHAnsi" w:hAnsiTheme="minorHAnsi" w:cstheme="minorHAnsi"/>
          <w:sz w:val="16"/>
          <w:szCs w:val="21"/>
          <w:highlight w:val="green"/>
        </w:rPr>
        <w:t xml:space="preserve"> </w:t>
      </w:r>
      <w:r w:rsidRPr="00F026F7">
        <w:rPr>
          <w:rStyle w:val="StyleUnderline"/>
          <w:rFonts w:asciiTheme="minorHAnsi" w:hAnsiTheme="minorHAnsi" w:cstheme="minorHAnsi"/>
          <w:sz w:val="21"/>
          <w:szCs w:val="21"/>
          <w:highlight w:val="green"/>
        </w:rPr>
        <w:t xml:space="preserve">U.S. and </w:t>
      </w:r>
      <w:r w:rsidRPr="00F026F7">
        <w:rPr>
          <w:rStyle w:val="Emphasis"/>
          <w:rFonts w:asciiTheme="minorHAnsi" w:hAnsiTheme="minorHAnsi" w:cstheme="minorHAnsi"/>
          <w:sz w:val="21"/>
          <w:szCs w:val="21"/>
          <w:highlight w:val="green"/>
        </w:rPr>
        <w:t>Russian</w:t>
      </w:r>
      <w:r w:rsidRPr="00F026F7">
        <w:rPr>
          <w:rFonts w:asciiTheme="minorHAnsi" w:hAnsiTheme="minorHAnsi" w:cstheme="minorHAnsi"/>
          <w:sz w:val="16"/>
          <w:szCs w:val="21"/>
        </w:rPr>
        <w:t xml:space="preserve"> </w:t>
      </w:r>
      <w:r w:rsidRPr="00F026F7">
        <w:rPr>
          <w:rStyle w:val="StyleUnderline"/>
          <w:rFonts w:asciiTheme="minorHAnsi" w:hAnsiTheme="minorHAnsi" w:cstheme="minorHAnsi"/>
          <w:sz w:val="21"/>
          <w:szCs w:val="21"/>
        </w:rPr>
        <w:t xml:space="preserve">nuclear </w:t>
      </w:r>
      <w:r w:rsidRPr="00F026F7">
        <w:rPr>
          <w:rStyle w:val="StyleUnderline"/>
          <w:rFonts w:asciiTheme="minorHAnsi" w:hAnsiTheme="minorHAnsi" w:cstheme="minorHAnsi"/>
          <w:sz w:val="21"/>
          <w:szCs w:val="21"/>
          <w:highlight w:val="green"/>
        </w:rPr>
        <w:t>arsenals</w:t>
      </w:r>
      <w:r w:rsidRPr="00F026F7">
        <w:rPr>
          <w:rFonts w:asciiTheme="minorHAnsi" w:hAnsiTheme="minorHAnsi" w:cstheme="minorHAnsi"/>
          <w:sz w:val="16"/>
          <w:szCs w:val="21"/>
        </w:rPr>
        <w:t>.</w:t>
      </w:r>
    </w:p>
    <w:p w14:paraId="7001FB87" w14:textId="77777777" w:rsidR="00270BC7" w:rsidRPr="00F026F7" w:rsidRDefault="00270BC7" w:rsidP="00270BC7">
      <w:pPr>
        <w:rPr>
          <w:rFonts w:asciiTheme="minorHAnsi" w:hAnsiTheme="minorHAnsi" w:cstheme="minorHAnsi"/>
          <w:sz w:val="16"/>
        </w:rPr>
      </w:pPr>
      <w:r w:rsidRPr="00F026F7">
        <w:rPr>
          <w:rFonts w:asciiTheme="minorHAnsi" w:hAnsiTheme="minorHAnsi" w:cstheme="minorHAnsi"/>
          <w:sz w:val="16"/>
        </w:rPr>
        <w:t xml:space="preserve">Not only is the U.S. nuclear arsenal costly, </w:t>
      </w:r>
      <w:r w:rsidRPr="00F026F7">
        <w:rPr>
          <w:rStyle w:val="StyleUnderline"/>
          <w:rFonts w:asciiTheme="minorHAnsi" w:hAnsiTheme="minorHAnsi" w:cstheme="minorHAnsi"/>
          <w:highlight w:val="green"/>
        </w:rPr>
        <w:t xml:space="preserve">it is </w:t>
      </w:r>
      <w:r w:rsidRPr="00F026F7">
        <w:rPr>
          <w:rStyle w:val="Emphasis"/>
          <w:rFonts w:asciiTheme="minorHAnsi" w:hAnsiTheme="minorHAnsi" w:cstheme="minorHAnsi"/>
          <w:highlight w:val="green"/>
        </w:rPr>
        <w:t>excessive</w:t>
      </w:r>
      <w:r w:rsidRPr="00F026F7">
        <w:rPr>
          <w:rStyle w:val="StyleUnderline"/>
          <w:rFonts w:asciiTheme="minorHAnsi" w:hAnsiTheme="minorHAnsi" w:cstheme="minorHAnsi"/>
          <w:highlight w:val="green"/>
        </w:rPr>
        <w:t xml:space="preserve"> and </w:t>
      </w:r>
      <w:r w:rsidRPr="00F026F7">
        <w:rPr>
          <w:rStyle w:val="Emphasis"/>
          <w:rFonts w:asciiTheme="minorHAnsi" w:hAnsiTheme="minorHAnsi" w:cstheme="minorHAnsi"/>
          <w:highlight w:val="green"/>
        </w:rPr>
        <w:t>redundant</w:t>
      </w:r>
      <w:r w:rsidRPr="00F026F7">
        <w:rPr>
          <w:rFonts w:asciiTheme="minorHAnsi" w:hAnsiTheme="minorHAnsi" w:cstheme="minorHAnsi"/>
          <w:sz w:val="16"/>
        </w:rPr>
        <w:t xml:space="preserve">. </w:t>
      </w:r>
      <w:r w:rsidRPr="00F026F7">
        <w:rPr>
          <w:rStyle w:val="StyleUnderline"/>
          <w:rFonts w:asciiTheme="minorHAnsi" w:hAnsiTheme="minorHAnsi" w:cstheme="minorHAnsi"/>
          <w:highlight w:val="green"/>
        </w:rPr>
        <w:t>The land-based leg</w:t>
      </w:r>
      <w:r w:rsidRPr="00F026F7">
        <w:rPr>
          <w:rStyle w:val="StyleUnderline"/>
          <w:rFonts w:asciiTheme="minorHAnsi" w:hAnsiTheme="minorHAnsi" w:cstheme="minorHAnsi"/>
        </w:rPr>
        <w:t xml:space="preserve"> of the </w:t>
      </w:r>
      <w:r w:rsidRPr="00F026F7">
        <w:rPr>
          <w:rStyle w:val="Emphasis"/>
          <w:rFonts w:asciiTheme="minorHAnsi" w:hAnsiTheme="minorHAnsi" w:cstheme="minorHAnsi"/>
          <w:highlight w:val="cyan"/>
        </w:rPr>
        <w:t>U.S. nuclear triad is</w:t>
      </w:r>
      <w:r w:rsidRPr="00F026F7">
        <w:rPr>
          <w:rStyle w:val="StyleUnderline"/>
          <w:rFonts w:asciiTheme="minorHAnsi" w:hAnsiTheme="minorHAnsi" w:cstheme="minorHAnsi"/>
          <w:highlight w:val="cyan"/>
        </w:rPr>
        <w:t xml:space="preserve"> </w:t>
      </w:r>
      <w:r w:rsidRPr="00F026F7">
        <w:rPr>
          <w:rStyle w:val="StyleUnderline"/>
          <w:rFonts w:asciiTheme="minorHAnsi" w:hAnsiTheme="minorHAnsi" w:cstheme="minorHAnsi"/>
          <w:highlight w:val="green"/>
        </w:rPr>
        <w:t xml:space="preserve">the </w:t>
      </w:r>
      <w:r w:rsidRPr="00F026F7">
        <w:rPr>
          <w:rStyle w:val="Emphasis"/>
          <w:rFonts w:asciiTheme="minorHAnsi" w:hAnsiTheme="minorHAnsi" w:cstheme="minorHAnsi"/>
          <w:highlight w:val="green"/>
        </w:rPr>
        <w:t xml:space="preserve">most </w:t>
      </w:r>
      <w:r w:rsidRPr="00F026F7">
        <w:rPr>
          <w:rStyle w:val="Emphasis"/>
          <w:rFonts w:asciiTheme="minorHAnsi" w:hAnsiTheme="minorHAnsi" w:cstheme="minorHAnsi"/>
          <w:highlight w:val="cyan"/>
        </w:rPr>
        <w:t>destabilizing</w:t>
      </w:r>
      <w:r w:rsidRPr="00F026F7">
        <w:rPr>
          <w:rFonts w:asciiTheme="minorHAnsi" w:hAnsiTheme="minorHAnsi" w:cstheme="minorHAnsi"/>
          <w:sz w:val="16"/>
        </w:rPr>
        <w:t xml:space="preserve">. U.S. ICBMs are </w:t>
      </w:r>
      <w:r w:rsidRPr="00F026F7">
        <w:rPr>
          <w:rStyle w:val="Emphasis"/>
          <w:rFonts w:asciiTheme="minorHAnsi" w:hAnsiTheme="minorHAnsi" w:cstheme="minorHAnsi"/>
          <w:highlight w:val="cyan"/>
        </w:rPr>
        <w:t>maintained on high alert, ready to launch within minutes</w:t>
      </w:r>
      <w:r w:rsidRPr="00F026F7">
        <w:rPr>
          <w:rFonts w:asciiTheme="minorHAnsi" w:hAnsiTheme="minorHAnsi" w:cstheme="minorHAnsi"/>
          <w:sz w:val="16"/>
        </w:rPr>
        <w:t xml:space="preserve"> of an order </w:t>
      </w:r>
      <w:r w:rsidRPr="00F026F7">
        <w:rPr>
          <w:rFonts w:asciiTheme="minorHAnsi" w:hAnsiTheme="minorHAnsi" w:cstheme="minorHAnsi"/>
          <w:sz w:val="16"/>
        </w:rPr>
        <w:lastRenderedPageBreak/>
        <w:t>by the president. This posture is ostensibly designed to avoid a massive, surprise nuclear attack by Russia, which deploys its own massive, land-based missile force in a similar “launch under attack” posture.</w:t>
      </w:r>
    </w:p>
    <w:p w14:paraId="171B5E69" w14:textId="77777777" w:rsidR="00270BC7" w:rsidRPr="00F026F7" w:rsidRDefault="00270BC7" w:rsidP="00270BC7">
      <w:pPr>
        <w:rPr>
          <w:rFonts w:asciiTheme="minorHAnsi" w:hAnsiTheme="minorHAnsi" w:cstheme="minorHAnsi"/>
          <w:sz w:val="16"/>
        </w:rPr>
      </w:pPr>
      <w:r w:rsidRPr="00F026F7">
        <w:rPr>
          <w:rStyle w:val="StyleUnderline"/>
          <w:rFonts w:asciiTheme="minorHAnsi" w:hAnsiTheme="minorHAnsi" w:cstheme="minorHAnsi"/>
          <w:highlight w:val="green"/>
        </w:rPr>
        <w:t>Each country’s</w:t>
      </w:r>
      <w:r w:rsidRPr="00F026F7">
        <w:rPr>
          <w:rStyle w:val="StyleUnderline"/>
          <w:rFonts w:asciiTheme="minorHAnsi" w:hAnsiTheme="minorHAnsi" w:cstheme="minorHAnsi"/>
        </w:rPr>
        <w:t xml:space="preserve"> deadly ICBM </w:t>
      </w:r>
      <w:r w:rsidRPr="00F026F7">
        <w:rPr>
          <w:rStyle w:val="StyleUnderline"/>
          <w:rFonts w:asciiTheme="minorHAnsi" w:hAnsiTheme="minorHAnsi" w:cstheme="minorHAnsi"/>
          <w:highlight w:val="green"/>
        </w:rPr>
        <w:t xml:space="preserve">force </w:t>
      </w:r>
      <w:r w:rsidRPr="00F026F7">
        <w:rPr>
          <w:rStyle w:val="Emphasis"/>
          <w:rFonts w:asciiTheme="minorHAnsi" w:hAnsiTheme="minorHAnsi" w:cstheme="minorHAnsi"/>
          <w:highlight w:val="green"/>
        </w:rPr>
        <w:t>perversely</w:t>
      </w:r>
      <w:r w:rsidRPr="00F026F7">
        <w:rPr>
          <w:rStyle w:val="StyleUnderline"/>
          <w:rFonts w:asciiTheme="minorHAnsi" w:hAnsiTheme="minorHAnsi" w:cstheme="minorHAnsi"/>
        </w:rPr>
        <w:t xml:space="preserve"> </w:t>
      </w:r>
      <w:r w:rsidRPr="00F026F7">
        <w:rPr>
          <w:rStyle w:val="StyleUnderline"/>
          <w:rFonts w:asciiTheme="minorHAnsi" w:hAnsiTheme="minorHAnsi" w:cstheme="minorHAnsi"/>
          <w:highlight w:val="green"/>
        </w:rPr>
        <w:t>justifies</w:t>
      </w:r>
      <w:r w:rsidRPr="00F026F7">
        <w:rPr>
          <w:rStyle w:val="StyleUnderline"/>
          <w:rFonts w:asciiTheme="minorHAnsi" w:hAnsiTheme="minorHAnsi" w:cstheme="minorHAnsi"/>
        </w:rPr>
        <w:t xml:space="preserve"> the existence of </w:t>
      </w:r>
      <w:r w:rsidRPr="00F026F7">
        <w:rPr>
          <w:rStyle w:val="StyleUnderline"/>
          <w:rFonts w:asciiTheme="minorHAnsi" w:hAnsiTheme="minorHAnsi" w:cstheme="minorHAnsi"/>
          <w:highlight w:val="green"/>
        </w:rPr>
        <w:t>the other’s</w:t>
      </w:r>
      <w:r w:rsidRPr="00F026F7">
        <w:rPr>
          <w:rStyle w:val="StyleUnderline"/>
          <w:rFonts w:asciiTheme="minorHAnsi" w:hAnsiTheme="minorHAnsi" w:cstheme="minorHAnsi"/>
        </w:rPr>
        <w:t xml:space="preserve">, </w:t>
      </w:r>
      <w:r w:rsidRPr="00F026F7">
        <w:rPr>
          <w:rStyle w:val="Emphasis"/>
          <w:rFonts w:asciiTheme="minorHAnsi" w:hAnsiTheme="minorHAnsi" w:cstheme="minorHAnsi"/>
          <w:highlight w:val="green"/>
        </w:rPr>
        <w:t>perpetuating</w:t>
      </w:r>
      <w:r w:rsidRPr="00F026F7">
        <w:rPr>
          <w:rStyle w:val="StyleUnderline"/>
          <w:rFonts w:asciiTheme="minorHAnsi" w:hAnsiTheme="minorHAnsi" w:cstheme="minorHAnsi"/>
        </w:rPr>
        <w:t xml:space="preserve"> the risk of a </w:t>
      </w:r>
      <w:r w:rsidRPr="00F026F7">
        <w:rPr>
          <w:rStyle w:val="Emphasis"/>
          <w:rFonts w:asciiTheme="minorHAnsi" w:hAnsiTheme="minorHAnsi" w:cstheme="minorHAnsi"/>
          <w:highlight w:val="green"/>
        </w:rPr>
        <w:t>massive</w:t>
      </w:r>
      <w:r w:rsidRPr="00F026F7">
        <w:rPr>
          <w:rStyle w:val="StyleUnderline"/>
          <w:rFonts w:asciiTheme="minorHAnsi" w:hAnsiTheme="minorHAnsi" w:cstheme="minorHAnsi"/>
          <w:highlight w:val="green"/>
        </w:rPr>
        <w:t xml:space="preserve"> nuclear </w:t>
      </w:r>
      <w:r w:rsidRPr="00F026F7">
        <w:rPr>
          <w:rStyle w:val="Emphasis"/>
          <w:rFonts w:asciiTheme="minorHAnsi" w:hAnsiTheme="minorHAnsi" w:cstheme="minorHAnsi"/>
          <w:highlight w:val="cyan"/>
        </w:rPr>
        <w:t>exchange</w:t>
      </w:r>
      <w:r w:rsidRPr="00F026F7">
        <w:rPr>
          <w:rFonts w:asciiTheme="minorHAnsi" w:hAnsiTheme="minorHAnsi" w:cstheme="minorHAnsi"/>
          <w:sz w:val="16"/>
        </w:rPr>
        <w:t xml:space="preserve"> that might be </w:t>
      </w:r>
      <w:r w:rsidRPr="00F026F7">
        <w:rPr>
          <w:rStyle w:val="Emphasis"/>
          <w:rFonts w:asciiTheme="minorHAnsi" w:hAnsiTheme="minorHAnsi" w:cstheme="minorHAnsi"/>
          <w:highlight w:val="cyan"/>
        </w:rPr>
        <w:t>triggered by a false alarm or</w:t>
      </w:r>
      <w:r w:rsidRPr="00F026F7">
        <w:rPr>
          <w:rFonts w:asciiTheme="minorHAnsi" w:hAnsiTheme="minorHAnsi" w:cstheme="minorHAnsi"/>
          <w:sz w:val="16"/>
        </w:rPr>
        <w:t xml:space="preserve"> a </w:t>
      </w:r>
      <w:r w:rsidRPr="00F026F7">
        <w:rPr>
          <w:rStyle w:val="Emphasis"/>
          <w:rFonts w:asciiTheme="minorHAnsi" w:hAnsiTheme="minorHAnsi" w:cstheme="minorHAnsi"/>
          <w:highlight w:val="cyan"/>
        </w:rPr>
        <w:t>future cyberattack on nuclear c</w:t>
      </w:r>
      <w:r w:rsidRPr="00F026F7">
        <w:rPr>
          <w:rFonts w:asciiTheme="minorHAnsi" w:hAnsiTheme="minorHAnsi" w:cstheme="minorHAnsi"/>
          <w:sz w:val="16"/>
        </w:rPr>
        <w:t>ommand-a</w:t>
      </w:r>
      <w:r w:rsidRPr="00F026F7">
        <w:rPr>
          <w:rStyle w:val="Emphasis"/>
          <w:rFonts w:asciiTheme="minorHAnsi" w:hAnsiTheme="minorHAnsi" w:cstheme="minorHAnsi"/>
          <w:highlight w:val="cyan"/>
        </w:rPr>
        <w:t>n</w:t>
      </w:r>
      <w:r w:rsidRPr="00F026F7">
        <w:rPr>
          <w:rFonts w:asciiTheme="minorHAnsi" w:hAnsiTheme="minorHAnsi" w:cstheme="minorHAnsi"/>
          <w:sz w:val="16"/>
        </w:rPr>
        <w:t>d-</w:t>
      </w:r>
      <w:r w:rsidRPr="00F026F7">
        <w:rPr>
          <w:rStyle w:val="Emphasis"/>
          <w:rFonts w:asciiTheme="minorHAnsi" w:hAnsiTheme="minorHAnsi" w:cstheme="minorHAnsi"/>
          <w:highlight w:val="cyan"/>
        </w:rPr>
        <w:t>c</w:t>
      </w:r>
      <w:r w:rsidRPr="00F026F7">
        <w:rPr>
          <w:rFonts w:asciiTheme="minorHAnsi" w:hAnsiTheme="minorHAnsi" w:cstheme="minorHAnsi"/>
          <w:sz w:val="16"/>
        </w:rPr>
        <w:t xml:space="preserve">ontrol </w:t>
      </w:r>
      <w:r w:rsidRPr="00F026F7">
        <w:rPr>
          <w:rStyle w:val="Emphasis"/>
          <w:rFonts w:asciiTheme="minorHAnsi" w:hAnsiTheme="minorHAnsi" w:cstheme="minorHAnsi"/>
          <w:highlight w:val="cyan"/>
        </w:rPr>
        <w:t>systems</w:t>
      </w:r>
      <w:r w:rsidRPr="00F026F7">
        <w:rPr>
          <w:rFonts w:asciiTheme="minorHAnsi" w:hAnsiTheme="minorHAnsi" w:cstheme="minorHAnsi"/>
          <w:sz w:val="16"/>
        </w:rPr>
        <w:t>.</w:t>
      </w:r>
    </w:p>
    <w:p w14:paraId="10019912" w14:textId="77777777" w:rsidR="00270BC7" w:rsidRPr="00F026F7" w:rsidRDefault="00270BC7" w:rsidP="00270BC7">
      <w:pPr>
        <w:pStyle w:val="Heading4"/>
        <w:rPr>
          <w:rFonts w:asciiTheme="minorHAnsi" w:hAnsiTheme="minorHAnsi" w:cstheme="minorHAnsi"/>
        </w:rPr>
      </w:pPr>
      <w:r w:rsidRPr="00F026F7">
        <w:rPr>
          <w:rFonts w:asciiTheme="minorHAnsi" w:hAnsiTheme="minorHAnsi" w:cstheme="minorHAnsi"/>
        </w:rPr>
        <w:t xml:space="preserve">5. Chinese development is </w:t>
      </w:r>
      <w:r w:rsidRPr="00F026F7">
        <w:rPr>
          <w:rFonts w:asciiTheme="minorHAnsi" w:hAnsiTheme="minorHAnsi" w:cstheme="minorHAnsi"/>
          <w:u w:val="single"/>
        </w:rPr>
        <w:t>inevitable</w:t>
      </w:r>
      <w:r w:rsidRPr="00F026F7">
        <w:rPr>
          <w:rFonts w:asciiTheme="minorHAnsi" w:hAnsiTheme="minorHAnsi" w:cstheme="minorHAnsi"/>
        </w:rPr>
        <w:t xml:space="preserve"> AND is motivated by </w:t>
      </w:r>
      <w:r w:rsidRPr="00F026F7">
        <w:rPr>
          <w:rFonts w:asciiTheme="minorHAnsi" w:hAnsiTheme="minorHAnsi" w:cstheme="minorHAnsi"/>
          <w:u w:val="single"/>
        </w:rPr>
        <w:t>ISR</w:t>
      </w:r>
      <w:r w:rsidRPr="00F026F7">
        <w:rPr>
          <w:rFonts w:asciiTheme="minorHAnsi" w:hAnsiTheme="minorHAnsi" w:cstheme="minorHAnsi"/>
        </w:rPr>
        <w:t xml:space="preserve"> and </w:t>
      </w:r>
      <w:r w:rsidRPr="00F026F7">
        <w:rPr>
          <w:rFonts w:asciiTheme="minorHAnsi" w:hAnsiTheme="minorHAnsi" w:cstheme="minorHAnsi"/>
          <w:u w:val="single"/>
        </w:rPr>
        <w:t>conventional</w:t>
      </w:r>
      <w:r w:rsidRPr="00F026F7">
        <w:rPr>
          <w:rFonts w:asciiTheme="minorHAnsi" w:hAnsiTheme="minorHAnsi" w:cstheme="minorHAnsi"/>
        </w:rPr>
        <w:t xml:space="preserve"> capabilities</w:t>
      </w:r>
    </w:p>
    <w:p w14:paraId="285A007D"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[GG in </w:t>
      </w:r>
      <w:r w:rsidRPr="00F026F7">
        <w:rPr>
          <w:rFonts w:asciiTheme="minorHAnsi" w:hAnsiTheme="minorHAnsi" w:cstheme="minorHAnsi"/>
          <w:highlight w:val="cyan"/>
        </w:rPr>
        <w:t>blue</w:t>
      </w:r>
      <w:r w:rsidRPr="00F026F7">
        <w:rPr>
          <w:rFonts w:asciiTheme="minorHAnsi" w:hAnsiTheme="minorHAnsi" w:cstheme="minorHAnsi"/>
        </w:rPr>
        <w:t>].</w:t>
      </w:r>
    </w:p>
    <w:p w14:paraId="1FD170B0" w14:textId="77777777" w:rsidR="00270BC7" w:rsidRPr="00F026F7" w:rsidRDefault="00270BC7" w:rsidP="00270BC7">
      <w:pPr>
        <w:rPr>
          <w:rFonts w:asciiTheme="minorHAnsi" w:hAnsiTheme="minorHAnsi" w:cstheme="minorHAnsi"/>
        </w:rPr>
      </w:pPr>
      <w:r w:rsidRPr="00F026F7">
        <w:rPr>
          <w:rFonts w:asciiTheme="minorHAnsi" w:hAnsiTheme="minorHAnsi" w:cstheme="minorHAnsi"/>
        </w:rPr>
        <w:t xml:space="preserve">Gerald C. </w:t>
      </w:r>
      <w:r w:rsidRPr="00F026F7">
        <w:rPr>
          <w:rStyle w:val="Heading4Char"/>
          <w:rFonts w:asciiTheme="minorHAnsi" w:hAnsiTheme="minorHAnsi" w:cstheme="minorHAnsi"/>
        </w:rPr>
        <w:t>Brown '21</w:t>
      </w:r>
      <w:r w:rsidRPr="00F026F7">
        <w:rPr>
          <w:rFonts w:asciiTheme="minorHAnsi" w:hAnsiTheme="minorHAnsi" w:cstheme="minorHAnsi"/>
        </w:rPr>
        <w:t xml:space="preserve"> -  an analyst with Valiant Integrated Services focusing on nuclear deterrence and East Asian security, holds a Master of International Public Policy in Strategic Studies from The Johns Hopkins University – Paul H. Nitze School of Advanced International Studies, has a MA in International Relations from Webster University[Gerald C. Brown; ; 6-xx-2021; "Understanding the Risks and Realities of China’s Nuclear Forces"; Arms Control Association; https://www.armscontrol.org/act/2021-06/features/understanding-risks-realities-chinas-nuclear-forces; accessed 7-18-2021 (nBrown)]</w:t>
      </w:r>
    </w:p>
    <w:p w14:paraId="40DCC908" w14:textId="77777777" w:rsidR="00270BC7" w:rsidRPr="00F026F7" w:rsidRDefault="00270BC7" w:rsidP="00270BC7">
      <w:pPr>
        <w:rPr>
          <w:rStyle w:val="StyleUnderline"/>
          <w:rFonts w:asciiTheme="minorHAnsi" w:hAnsiTheme="minorHAnsi" w:cstheme="minorHAnsi"/>
        </w:rPr>
      </w:pPr>
      <w:r w:rsidRPr="00F026F7">
        <w:rPr>
          <w:rFonts w:asciiTheme="minorHAnsi" w:hAnsiTheme="minorHAnsi" w:cstheme="minorHAnsi"/>
          <w:sz w:val="16"/>
        </w:rPr>
        <w:t xml:space="preserve">As the U.S. annual threat assessment noted, </w:t>
      </w:r>
      <w:r w:rsidRPr="00F026F7">
        <w:rPr>
          <w:rStyle w:val="StyleUnderline"/>
          <w:rFonts w:asciiTheme="minorHAnsi" w:hAnsiTheme="minorHAnsi" w:cstheme="minorHAnsi"/>
        </w:rPr>
        <w:t xml:space="preserve">there are signs of </w:t>
      </w:r>
      <w:r w:rsidRPr="00F026F7">
        <w:rPr>
          <w:rStyle w:val="Emphasis"/>
          <w:rFonts w:asciiTheme="minorHAnsi" w:hAnsiTheme="minorHAnsi" w:cstheme="minorHAnsi"/>
          <w:highlight w:val="green"/>
        </w:rPr>
        <w:t>recent substantial changes</w:t>
      </w:r>
      <w:r w:rsidRPr="00F026F7">
        <w:rPr>
          <w:rStyle w:val="StyleUnderline"/>
          <w:rFonts w:asciiTheme="minorHAnsi" w:hAnsiTheme="minorHAnsi" w:cstheme="minorHAnsi"/>
          <w:highlight w:val="green"/>
        </w:rPr>
        <w:t xml:space="preserve"> in Chinese nuclear forces</w:t>
      </w:r>
      <w:r w:rsidRPr="00F026F7">
        <w:rPr>
          <w:rFonts w:asciiTheme="minorHAnsi" w:hAnsiTheme="minorHAnsi" w:cstheme="minorHAnsi"/>
          <w:sz w:val="16"/>
        </w:rPr>
        <w:t xml:space="preserve">. The </w:t>
      </w:r>
      <w:r w:rsidRPr="00F026F7">
        <w:rPr>
          <w:rStyle w:val="StyleUnderline"/>
          <w:rFonts w:asciiTheme="minorHAnsi" w:hAnsiTheme="minorHAnsi" w:cstheme="minorHAnsi"/>
        </w:rPr>
        <w:t>most important changes have been</w:t>
      </w:r>
      <w:r w:rsidRPr="00F026F7">
        <w:rPr>
          <w:rFonts w:asciiTheme="minorHAnsi" w:hAnsiTheme="minorHAnsi" w:cstheme="minorHAnsi"/>
          <w:sz w:val="16"/>
        </w:rPr>
        <w:t xml:space="preserve"> primarily </w:t>
      </w:r>
      <w:r w:rsidRPr="00F026F7">
        <w:rPr>
          <w:rStyle w:val="StyleUnderline"/>
          <w:rFonts w:asciiTheme="minorHAnsi" w:hAnsiTheme="minorHAnsi" w:cstheme="minorHAnsi"/>
        </w:rPr>
        <w:t>qualitative, but</w:t>
      </w:r>
      <w:r w:rsidRPr="00F026F7">
        <w:rPr>
          <w:rFonts w:asciiTheme="minorHAnsi" w:hAnsiTheme="minorHAnsi" w:cstheme="minorHAnsi"/>
          <w:sz w:val="16"/>
        </w:rPr>
        <w:t xml:space="preserve"> </w:t>
      </w:r>
      <w:r w:rsidRPr="00F026F7">
        <w:rPr>
          <w:rStyle w:val="StyleUnderline"/>
          <w:rFonts w:asciiTheme="minorHAnsi" w:hAnsiTheme="minorHAnsi" w:cstheme="minorHAnsi"/>
        </w:rPr>
        <w:t>notable quantitative changes are</w:t>
      </w:r>
      <w:r w:rsidRPr="00F026F7">
        <w:rPr>
          <w:rFonts w:asciiTheme="minorHAnsi" w:hAnsiTheme="minorHAnsi" w:cstheme="minorHAnsi"/>
          <w:sz w:val="16"/>
        </w:rPr>
        <w:t xml:space="preserve"> </w:t>
      </w:r>
      <w:r w:rsidRPr="00F026F7">
        <w:rPr>
          <w:rStyle w:val="StyleUnderline"/>
          <w:rFonts w:asciiTheme="minorHAnsi" w:hAnsiTheme="minorHAnsi" w:cstheme="minorHAnsi"/>
        </w:rPr>
        <w:t>also</w:t>
      </w:r>
      <w:r w:rsidRPr="00F026F7">
        <w:rPr>
          <w:rFonts w:asciiTheme="minorHAnsi" w:hAnsiTheme="minorHAnsi" w:cstheme="minorHAnsi"/>
          <w:sz w:val="16"/>
        </w:rPr>
        <w:t xml:space="preserve"> </w:t>
      </w:r>
      <w:r w:rsidRPr="00F026F7">
        <w:rPr>
          <w:rStyle w:val="StyleUnderline"/>
          <w:rFonts w:asciiTheme="minorHAnsi" w:hAnsiTheme="minorHAnsi" w:cstheme="minorHAnsi"/>
        </w:rPr>
        <w:t>occurring</w:t>
      </w:r>
      <w:r w:rsidRPr="00F026F7">
        <w:rPr>
          <w:rFonts w:asciiTheme="minorHAnsi" w:hAnsiTheme="minorHAnsi" w:cstheme="minorHAnsi"/>
          <w:sz w:val="16"/>
        </w:rPr>
        <w:t xml:space="preserve">. These are understandably alarming to U.S. policymakers. Although the size of </w:t>
      </w:r>
      <w:r w:rsidRPr="00F026F7">
        <w:rPr>
          <w:rStyle w:val="StyleUnderline"/>
          <w:rFonts w:asciiTheme="minorHAnsi" w:hAnsiTheme="minorHAnsi" w:cstheme="minorHAnsi"/>
        </w:rPr>
        <w:t>Chinese nuclear forces</w:t>
      </w:r>
      <w:r w:rsidRPr="00F026F7">
        <w:rPr>
          <w:rFonts w:asciiTheme="minorHAnsi" w:hAnsiTheme="minorHAnsi" w:cstheme="minorHAnsi"/>
          <w:sz w:val="16"/>
        </w:rPr>
        <w:t xml:space="preserve"> may still be dwarfed by the U.S. arsenal, its </w:t>
      </w:r>
      <w:r w:rsidRPr="00F026F7">
        <w:rPr>
          <w:rStyle w:val="StyleUnderline"/>
          <w:rFonts w:asciiTheme="minorHAnsi" w:hAnsiTheme="minorHAnsi" w:cstheme="minorHAnsi"/>
        </w:rPr>
        <w:t>growth represents a substantial complication for the United States</w:t>
      </w:r>
      <w:r w:rsidRPr="00F026F7">
        <w:rPr>
          <w:rFonts w:asciiTheme="minorHAnsi" w:hAnsiTheme="minorHAnsi" w:cstheme="minorHAnsi"/>
          <w:sz w:val="16"/>
        </w:rPr>
        <w:t xml:space="preserve">. Further, although the </w:t>
      </w:r>
      <w:r w:rsidRPr="00F026F7">
        <w:rPr>
          <w:rStyle w:val="StyleUnderline"/>
          <w:rFonts w:asciiTheme="minorHAnsi" w:hAnsiTheme="minorHAnsi" w:cstheme="minorHAnsi"/>
        </w:rPr>
        <w:t>United States and Russia are modernizing their arsenals</w:t>
      </w:r>
      <w:r w:rsidRPr="00F026F7">
        <w:rPr>
          <w:rFonts w:asciiTheme="minorHAnsi" w:hAnsiTheme="minorHAnsi" w:cstheme="minorHAnsi"/>
          <w:sz w:val="16"/>
        </w:rPr>
        <w:t xml:space="preserve">, they have been reducing their stockpiles over the past few decades slowly but significantly. </w:t>
      </w:r>
      <w:r w:rsidRPr="00F026F7">
        <w:rPr>
          <w:rStyle w:val="StyleUnderline"/>
          <w:rFonts w:asciiTheme="minorHAnsi" w:hAnsiTheme="minorHAnsi" w:cstheme="minorHAnsi"/>
        </w:rPr>
        <w:t>C</w:t>
      </w:r>
      <w:r w:rsidRPr="00F026F7">
        <w:rPr>
          <w:rStyle w:val="StyleUnderline"/>
          <w:rFonts w:asciiTheme="minorHAnsi" w:hAnsiTheme="minorHAnsi" w:cstheme="minorHAnsi"/>
          <w:highlight w:val="green"/>
        </w:rPr>
        <w:t xml:space="preserve">hina’s nuclear expansion represents a concerning </w:t>
      </w:r>
      <w:r w:rsidRPr="00F026F7">
        <w:rPr>
          <w:rStyle w:val="Emphasis"/>
          <w:rFonts w:asciiTheme="minorHAnsi" w:hAnsiTheme="minorHAnsi" w:cstheme="minorHAnsi"/>
          <w:highlight w:val="green"/>
        </w:rPr>
        <w:t xml:space="preserve">shift away from </w:t>
      </w:r>
      <w:r w:rsidRPr="00F026F7">
        <w:rPr>
          <w:rStyle w:val="StyleUnderline"/>
          <w:rFonts w:asciiTheme="minorHAnsi" w:hAnsiTheme="minorHAnsi" w:cstheme="minorHAnsi"/>
          <w:highlight w:val="green"/>
        </w:rPr>
        <w:t xml:space="preserve">its </w:t>
      </w:r>
      <w:r w:rsidRPr="00F026F7">
        <w:rPr>
          <w:rStyle w:val="Emphasis"/>
          <w:rFonts w:asciiTheme="minorHAnsi" w:hAnsiTheme="minorHAnsi" w:cstheme="minorHAnsi"/>
          <w:highlight w:val="green"/>
        </w:rPr>
        <w:t>obligations</w:t>
      </w:r>
      <w:r w:rsidRPr="00F026F7">
        <w:rPr>
          <w:rStyle w:val="Emphasis"/>
          <w:rFonts w:asciiTheme="minorHAnsi" w:hAnsiTheme="minorHAnsi" w:cstheme="minorHAnsi"/>
        </w:rPr>
        <w:t xml:space="preserve"> under the</w:t>
      </w:r>
      <w:r w:rsidRPr="00F026F7">
        <w:rPr>
          <w:rStyle w:val="StyleUnderline"/>
          <w:rFonts w:asciiTheme="minorHAnsi" w:hAnsiTheme="minorHAnsi" w:cstheme="minorHAnsi"/>
        </w:rPr>
        <w:t xml:space="preserve"> nuclear </w:t>
      </w:r>
      <w:r w:rsidRPr="00F026F7">
        <w:rPr>
          <w:rStyle w:val="Emphasis"/>
          <w:rFonts w:asciiTheme="minorHAnsi" w:hAnsiTheme="minorHAnsi" w:cstheme="minorHAnsi"/>
        </w:rPr>
        <w:t>N</w:t>
      </w:r>
      <w:r w:rsidRPr="00F026F7">
        <w:rPr>
          <w:rStyle w:val="StyleUnderline"/>
          <w:rFonts w:asciiTheme="minorHAnsi" w:hAnsiTheme="minorHAnsi" w:cstheme="minorHAnsi"/>
        </w:rPr>
        <w:t>on</w:t>
      </w:r>
      <w:r w:rsidRPr="00F026F7">
        <w:rPr>
          <w:rStyle w:val="Emphasis"/>
          <w:rFonts w:asciiTheme="minorHAnsi" w:hAnsiTheme="minorHAnsi" w:cstheme="minorHAnsi"/>
        </w:rPr>
        <w:t>p</w:t>
      </w:r>
      <w:r w:rsidRPr="00F026F7">
        <w:rPr>
          <w:rStyle w:val="StyleUnderline"/>
          <w:rFonts w:asciiTheme="minorHAnsi" w:hAnsiTheme="minorHAnsi" w:cstheme="minorHAnsi"/>
        </w:rPr>
        <w:t xml:space="preserve">roliferation </w:t>
      </w:r>
      <w:r w:rsidRPr="00F026F7">
        <w:rPr>
          <w:rStyle w:val="Emphasis"/>
          <w:rFonts w:asciiTheme="minorHAnsi" w:hAnsiTheme="minorHAnsi" w:cstheme="minorHAnsi"/>
        </w:rPr>
        <w:t>T</w:t>
      </w:r>
      <w:r w:rsidRPr="00F026F7">
        <w:rPr>
          <w:rStyle w:val="StyleUnderline"/>
          <w:rFonts w:asciiTheme="minorHAnsi" w:hAnsiTheme="minorHAnsi" w:cstheme="minorHAnsi"/>
        </w:rPr>
        <w:t>reaty to reduce its arsenal, and that is likely to impact U.S. and Russian decision-making.</w:t>
      </w:r>
    </w:p>
    <w:p w14:paraId="7119217A" w14:textId="77777777" w:rsidR="00270BC7" w:rsidRPr="00F026F7" w:rsidRDefault="00270BC7" w:rsidP="00270BC7">
      <w:pPr>
        <w:rPr>
          <w:rFonts w:asciiTheme="minorHAnsi" w:hAnsiTheme="minorHAnsi" w:cstheme="minorHAnsi"/>
          <w:sz w:val="16"/>
        </w:rPr>
      </w:pPr>
      <w:r w:rsidRPr="00F026F7">
        <w:rPr>
          <w:rFonts w:asciiTheme="minorHAnsi" w:hAnsiTheme="minorHAnsi" w:cstheme="minorHAnsi"/>
          <w:sz w:val="16"/>
        </w:rPr>
        <w:t xml:space="preserve">Yet, understanding these changes in the context of China’s nuclear strategy is important. Instead of trying to reach parity with or exceed the U.S. nuclear arsenal, </w:t>
      </w:r>
      <w:r w:rsidRPr="00F026F7">
        <w:rPr>
          <w:rStyle w:val="Emphasis"/>
          <w:rFonts w:asciiTheme="minorHAnsi" w:hAnsiTheme="minorHAnsi" w:cstheme="minorHAnsi"/>
          <w:highlight w:val="cyan"/>
        </w:rPr>
        <w:t>China</w:t>
      </w:r>
      <w:r w:rsidRPr="00F026F7">
        <w:rPr>
          <w:rStyle w:val="StyleUnderline"/>
          <w:rFonts w:asciiTheme="minorHAnsi" w:hAnsiTheme="minorHAnsi" w:cstheme="minorHAnsi"/>
          <w:highlight w:val="cyan"/>
        </w:rPr>
        <w:t xml:space="preserve"> </w:t>
      </w:r>
      <w:r w:rsidRPr="00F026F7">
        <w:rPr>
          <w:rStyle w:val="StyleUnderline"/>
          <w:rFonts w:asciiTheme="minorHAnsi" w:hAnsiTheme="minorHAnsi" w:cstheme="minorHAnsi"/>
          <w:highlight w:val="green"/>
        </w:rPr>
        <w:t xml:space="preserve">seems </w:t>
      </w:r>
      <w:r w:rsidRPr="00F026F7">
        <w:rPr>
          <w:rStyle w:val="Emphasis"/>
          <w:rFonts w:asciiTheme="minorHAnsi" w:hAnsiTheme="minorHAnsi" w:cstheme="minorHAnsi"/>
          <w:highlight w:val="cyan"/>
        </w:rPr>
        <w:t>intent on ensuring</w:t>
      </w:r>
      <w:r w:rsidRPr="00F026F7">
        <w:rPr>
          <w:rStyle w:val="StyleUnderline"/>
          <w:rFonts w:asciiTheme="minorHAnsi" w:hAnsiTheme="minorHAnsi" w:cstheme="minorHAnsi"/>
          <w:highlight w:val="cyan"/>
        </w:rPr>
        <w:t xml:space="preserve"> </w:t>
      </w:r>
      <w:r w:rsidRPr="00F026F7">
        <w:rPr>
          <w:rStyle w:val="StyleUnderline"/>
          <w:rFonts w:asciiTheme="minorHAnsi" w:hAnsiTheme="minorHAnsi" w:cstheme="minorHAnsi"/>
          <w:highlight w:val="green"/>
        </w:rPr>
        <w:t xml:space="preserve">that </w:t>
      </w:r>
      <w:r w:rsidRPr="00F026F7">
        <w:rPr>
          <w:rStyle w:val="Emphasis"/>
          <w:rFonts w:asciiTheme="minorHAnsi" w:hAnsiTheme="minorHAnsi" w:cstheme="minorHAnsi"/>
          <w:highlight w:val="cyan"/>
        </w:rPr>
        <w:t>it has an assured retal</w:t>
      </w:r>
      <w:r w:rsidRPr="00F026F7">
        <w:rPr>
          <w:rStyle w:val="Emphasis"/>
          <w:rFonts w:asciiTheme="minorHAnsi" w:hAnsiTheme="minorHAnsi" w:cstheme="minorHAnsi"/>
          <w:highlight w:val="green"/>
        </w:rPr>
        <w:t xml:space="preserve">iatory </w:t>
      </w:r>
      <w:r w:rsidRPr="00F026F7">
        <w:rPr>
          <w:rStyle w:val="Emphasis"/>
          <w:rFonts w:asciiTheme="minorHAnsi" w:hAnsiTheme="minorHAnsi" w:cstheme="minorHAnsi"/>
          <w:highlight w:val="cyan"/>
        </w:rPr>
        <w:t xml:space="preserve">capability </w:t>
      </w:r>
      <w:r w:rsidRPr="00F026F7">
        <w:rPr>
          <w:rStyle w:val="Emphasis"/>
          <w:rFonts w:asciiTheme="minorHAnsi" w:hAnsiTheme="minorHAnsi" w:cstheme="minorHAnsi"/>
          <w:highlight w:val="green"/>
        </w:rPr>
        <w:t>following U.S.</w:t>
      </w:r>
      <w:r w:rsidRPr="00F026F7">
        <w:rPr>
          <w:rStyle w:val="StyleUnderline"/>
          <w:rFonts w:asciiTheme="minorHAnsi" w:hAnsiTheme="minorHAnsi" w:cstheme="minorHAnsi"/>
        </w:rPr>
        <w:t xml:space="preserve"> strikes</w:t>
      </w:r>
      <w:r w:rsidRPr="00F026F7">
        <w:rPr>
          <w:rFonts w:asciiTheme="minorHAnsi" w:hAnsiTheme="minorHAnsi" w:cstheme="minorHAnsi"/>
          <w:sz w:val="16"/>
        </w:rPr>
        <w:t xml:space="preserve">. </w:t>
      </w:r>
      <w:r w:rsidRPr="00F026F7">
        <w:rPr>
          <w:rStyle w:val="StyleUnderline"/>
          <w:rFonts w:asciiTheme="minorHAnsi" w:hAnsiTheme="minorHAnsi" w:cstheme="minorHAnsi"/>
        </w:rPr>
        <w:t>Given U.S. nuclear</w:t>
      </w:r>
      <w:r w:rsidRPr="00F026F7">
        <w:rPr>
          <w:rFonts w:asciiTheme="minorHAnsi" w:hAnsiTheme="minorHAnsi" w:cstheme="minorHAnsi"/>
          <w:sz w:val="16"/>
        </w:rPr>
        <w:t xml:space="preserve"> and technological </w:t>
      </w:r>
      <w:r w:rsidRPr="00F026F7">
        <w:rPr>
          <w:rStyle w:val="StyleUnderline"/>
          <w:rFonts w:asciiTheme="minorHAnsi" w:hAnsiTheme="minorHAnsi" w:cstheme="minorHAnsi"/>
        </w:rPr>
        <w:t xml:space="preserve">superiority, </w:t>
      </w:r>
      <w:r w:rsidRPr="00F026F7">
        <w:rPr>
          <w:rStyle w:val="Emphasis"/>
          <w:rFonts w:asciiTheme="minorHAnsi" w:hAnsiTheme="minorHAnsi" w:cstheme="minorHAnsi"/>
          <w:highlight w:val="cyan"/>
        </w:rPr>
        <w:t>China</w:t>
      </w:r>
      <w:r w:rsidRPr="00F026F7">
        <w:rPr>
          <w:rFonts w:asciiTheme="minorHAnsi" w:hAnsiTheme="minorHAnsi" w:cstheme="minorHAnsi"/>
          <w:sz w:val="16"/>
        </w:rPr>
        <w:t xml:space="preserve"> likely has </w:t>
      </w:r>
      <w:r w:rsidRPr="00F026F7">
        <w:rPr>
          <w:rStyle w:val="Emphasis"/>
          <w:rFonts w:asciiTheme="minorHAnsi" w:hAnsiTheme="minorHAnsi" w:cstheme="minorHAnsi"/>
          <w:highlight w:val="cyan"/>
        </w:rPr>
        <w:t>never had a sufficient</w:t>
      </w:r>
      <w:r w:rsidRPr="00F026F7">
        <w:rPr>
          <w:rFonts w:asciiTheme="minorHAnsi" w:hAnsiTheme="minorHAnsi" w:cstheme="minorHAnsi"/>
          <w:sz w:val="16"/>
        </w:rPr>
        <w:t xml:space="preserve">ly </w:t>
      </w:r>
      <w:r w:rsidRPr="00F026F7">
        <w:rPr>
          <w:rStyle w:val="Emphasis"/>
          <w:rFonts w:asciiTheme="minorHAnsi" w:hAnsiTheme="minorHAnsi" w:cstheme="minorHAnsi"/>
          <w:highlight w:val="cyan"/>
        </w:rPr>
        <w:t>survivable</w:t>
      </w:r>
      <w:r w:rsidRPr="00F026F7">
        <w:rPr>
          <w:rStyle w:val="Emphasis"/>
          <w:rFonts w:asciiTheme="minorHAnsi" w:hAnsiTheme="minorHAnsi" w:cstheme="minorHAnsi"/>
        </w:rPr>
        <w:t xml:space="preserve"> nuclear </w:t>
      </w:r>
      <w:r w:rsidRPr="00F026F7">
        <w:rPr>
          <w:rStyle w:val="Emphasis"/>
          <w:rFonts w:asciiTheme="minorHAnsi" w:hAnsiTheme="minorHAnsi" w:cstheme="minorHAnsi"/>
          <w:highlight w:val="cyan"/>
        </w:rPr>
        <w:t>deterrent</w:t>
      </w:r>
      <w:r w:rsidRPr="00F026F7">
        <w:rPr>
          <w:rFonts w:asciiTheme="minorHAnsi" w:hAnsiTheme="minorHAnsi" w:cstheme="minorHAnsi"/>
          <w:sz w:val="16"/>
        </w:rPr>
        <w:t xml:space="preserve"> against the United States, </w:t>
      </w:r>
      <w:r w:rsidRPr="00F026F7">
        <w:rPr>
          <w:rStyle w:val="Emphasis"/>
          <w:rFonts w:asciiTheme="minorHAnsi" w:hAnsiTheme="minorHAnsi" w:cstheme="minorHAnsi"/>
          <w:highlight w:val="cyan"/>
        </w:rPr>
        <w:t>a goal</w:t>
      </w:r>
      <w:r w:rsidRPr="00F026F7">
        <w:rPr>
          <w:rFonts w:asciiTheme="minorHAnsi" w:hAnsiTheme="minorHAnsi" w:cstheme="minorHAnsi"/>
          <w:sz w:val="16"/>
        </w:rPr>
        <w:t xml:space="preserve"> that was </w:t>
      </w:r>
      <w:r w:rsidRPr="00F026F7">
        <w:rPr>
          <w:rStyle w:val="Emphasis"/>
          <w:rFonts w:asciiTheme="minorHAnsi" w:hAnsiTheme="minorHAnsi" w:cstheme="minorHAnsi"/>
          <w:highlight w:val="cyan"/>
        </w:rPr>
        <w:t>more aspirational than anything</w:t>
      </w:r>
      <w:r w:rsidRPr="00F026F7">
        <w:rPr>
          <w:rFonts w:asciiTheme="minorHAnsi" w:hAnsiTheme="minorHAnsi" w:cstheme="minorHAnsi"/>
          <w:sz w:val="16"/>
        </w:rPr>
        <w:t xml:space="preserve"> else. </w:t>
      </w:r>
      <w:r w:rsidRPr="00F026F7">
        <w:rPr>
          <w:rStyle w:val="Emphasis"/>
          <w:rFonts w:asciiTheme="minorHAnsi" w:hAnsiTheme="minorHAnsi" w:cstheme="minorHAnsi"/>
          <w:highlight w:val="cyan"/>
        </w:rPr>
        <w:t>Revolutions in i</w:t>
      </w:r>
      <w:r w:rsidRPr="00F026F7">
        <w:rPr>
          <w:rFonts w:asciiTheme="minorHAnsi" w:hAnsiTheme="minorHAnsi" w:cstheme="minorHAnsi"/>
          <w:sz w:val="16"/>
        </w:rPr>
        <w:t xml:space="preserve">ntelligence, </w:t>
      </w:r>
      <w:r w:rsidRPr="00F026F7">
        <w:rPr>
          <w:rStyle w:val="Emphasis"/>
          <w:rFonts w:asciiTheme="minorHAnsi" w:hAnsiTheme="minorHAnsi" w:cstheme="minorHAnsi"/>
          <w:highlight w:val="cyan"/>
        </w:rPr>
        <w:t>s</w:t>
      </w:r>
      <w:r w:rsidRPr="00F026F7">
        <w:rPr>
          <w:rFonts w:asciiTheme="minorHAnsi" w:hAnsiTheme="minorHAnsi" w:cstheme="minorHAnsi"/>
          <w:sz w:val="16"/>
        </w:rPr>
        <w:t xml:space="preserve">urveillance, and </w:t>
      </w:r>
      <w:r w:rsidRPr="00F026F7">
        <w:rPr>
          <w:rStyle w:val="Emphasis"/>
          <w:rFonts w:asciiTheme="minorHAnsi" w:hAnsiTheme="minorHAnsi" w:cstheme="minorHAnsi"/>
          <w:highlight w:val="cyan"/>
        </w:rPr>
        <w:t>r</w:t>
      </w:r>
      <w:r w:rsidRPr="00F026F7">
        <w:rPr>
          <w:rFonts w:asciiTheme="minorHAnsi" w:hAnsiTheme="minorHAnsi" w:cstheme="minorHAnsi"/>
          <w:sz w:val="16"/>
        </w:rPr>
        <w:t xml:space="preserve">econnaissance </w:t>
      </w:r>
      <w:r w:rsidRPr="00F026F7">
        <w:rPr>
          <w:rStyle w:val="Emphasis"/>
          <w:rFonts w:asciiTheme="minorHAnsi" w:hAnsiTheme="minorHAnsi" w:cstheme="minorHAnsi"/>
          <w:highlight w:val="cyan"/>
        </w:rPr>
        <w:t>tech</w:t>
      </w:r>
      <w:r w:rsidRPr="00F026F7">
        <w:rPr>
          <w:rFonts w:asciiTheme="minorHAnsi" w:hAnsiTheme="minorHAnsi" w:cstheme="minorHAnsi"/>
          <w:sz w:val="16"/>
        </w:rPr>
        <w:t xml:space="preserve">nologies, coupled </w:t>
      </w:r>
      <w:r w:rsidRPr="00F026F7">
        <w:rPr>
          <w:rStyle w:val="Emphasis"/>
          <w:rFonts w:asciiTheme="minorHAnsi" w:hAnsiTheme="minorHAnsi" w:cstheme="minorHAnsi"/>
          <w:highlight w:val="cyan"/>
        </w:rPr>
        <w:t>with</w:t>
      </w:r>
      <w:r w:rsidRPr="00F026F7">
        <w:rPr>
          <w:rFonts w:asciiTheme="minorHAnsi" w:hAnsiTheme="minorHAnsi" w:cstheme="minorHAnsi"/>
          <w:sz w:val="16"/>
        </w:rPr>
        <w:t xml:space="preserve"> advances in </w:t>
      </w:r>
      <w:r w:rsidRPr="00F026F7">
        <w:rPr>
          <w:rStyle w:val="Emphasis"/>
          <w:rFonts w:asciiTheme="minorHAnsi" w:hAnsiTheme="minorHAnsi" w:cstheme="minorHAnsi"/>
          <w:highlight w:val="cyan"/>
        </w:rPr>
        <w:t>conventional precision weapons</w:t>
      </w:r>
      <w:r w:rsidRPr="00F026F7">
        <w:rPr>
          <w:rFonts w:asciiTheme="minorHAnsi" w:hAnsiTheme="minorHAnsi" w:cstheme="minorHAnsi"/>
          <w:sz w:val="16"/>
        </w:rPr>
        <w:t xml:space="preserve">, have long </w:t>
      </w:r>
      <w:r w:rsidRPr="00F026F7">
        <w:rPr>
          <w:rStyle w:val="Emphasis"/>
          <w:rFonts w:asciiTheme="minorHAnsi" w:hAnsiTheme="minorHAnsi" w:cstheme="minorHAnsi"/>
          <w:highlight w:val="cyan"/>
        </w:rPr>
        <w:t>rendered China’s</w:t>
      </w:r>
      <w:r w:rsidRPr="00F026F7">
        <w:rPr>
          <w:rFonts w:asciiTheme="minorHAnsi" w:hAnsiTheme="minorHAnsi" w:cstheme="minorHAnsi"/>
          <w:sz w:val="16"/>
        </w:rPr>
        <w:t xml:space="preserve"> nuclear </w:t>
      </w:r>
      <w:r w:rsidRPr="00F026F7">
        <w:rPr>
          <w:rStyle w:val="Emphasis"/>
          <w:rFonts w:asciiTheme="minorHAnsi" w:hAnsiTheme="minorHAnsi" w:cstheme="minorHAnsi"/>
          <w:highlight w:val="cyan"/>
        </w:rPr>
        <w:t>forces vulnerable</w:t>
      </w:r>
      <w:r w:rsidRPr="00F026F7">
        <w:rPr>
          <w:rFonts w:asciiTheme="minorHAnsi" w:hAnsiTheme="minorHAnsi" w:cstheme="minorHAnsi"/>
          <w:sz w:val="16"/>
        </w:rPr>
        <w:t xml:space="preserve">. The </w:t>
      </w:r>
      <w:r w:rsidRPr="00F026F7">
        <w:rPr>
          <w:rStyle w:val="Emphasis"/>
          <w:rFonts w:asciiTheme="minorHAnsi" w:hAnsiTheme="minorHAnsi" w:cstheme="minorHAnsi"/>
          <w:highlight w:val="cyan"/>
        </w:rPr>
        <w:t>U.S. b</w:t>
      </w:r>
      <w:r w:rsidRPr="00F026F7">
        <w:rPr>
          <w:rFonts w:asciiTheme="minorHAnsi" w:hAnsiTheme="minorHAnsi" w:cstheme="minorHAnsi"/>
          <w:sz w:val="16"/>
        </w:rPr>
        <w:t xml:space="preserve">allistic </w:t>
      </w:r>
      <w:r w:rsidRPr="00F026F7">
        <w:rPr>
          <w:rStyle w:val="Emphasis"/>
          <w:rFonts w:asciiTheme="minorHAnsi" w:hAnsiTheme="minorHAnsi" w:cstheme="minorHAnsi"/>
          <w:highlight w:val="cyan"/>
        </w:rPr>
        <w:t>m</w:t>
      </w:r>
      <w:r w:rsidRPr="00F026F7">
        <w:rPr>
          <w:rFonts w:asciiTheme="minorHAnsi" w:hAnsiTheme="minorHAnsi" w:cstheme="minorHAnsi"/>
          <w:sz w:val="16"/>
        </w:rPr>
        <w:t xml:space="preserve">issile </w:t>
      </w:r>
      <w:r w:rsidRPr="00F026F7">
        <w:rPr>
          <w:rStyle w:val="Emphasis"/>
          <w:rFonts w:asciiTheme="minorHAnsi" w:hAnsiTheme="minorHAnsi" w:cstheme="minorHAnsi"/>
          <w:highlight w:val="cyan"/>
        </w:rPr>
        <w:t>d</w:t>
      </w:r>
      <w:r w:rsidRPr="00F026F7">
        <w:rPr>
          <w:rFonts w:asciiTheme="minorHAnsi" w:hAnsiTheme="minorHAnsi" w:cstheme="minorHAnsi"/>
          <w:sz w:val="16"/>
        </w:rPr>
        <w:t xml:space="preserve">efense program </w:t>
      </w:r>
      <w:r w:rsidRPr="00F026F7">
        <w:rPr>
          <w:rStyle w:val="Emphasis"/>
          <w:rFonts w:asciiTheme="minorHAnsi" w:hAnsiTheme="minorHAnsi" w:cstheme="minorHAnsi"/>
          <w:highlight w:val="cyan"/>
        </w:rPr>
        <w:t>threatens</w:t>
      </w:r>
      <w:r w:rsidRPr="00F026F7">
        <w:rPr>
          <w:rFonts w:asciiTheme="minorHAnsi" w:hAnsiTheme="minorHAnsi" w:cstheme="minorHAnsi"/>
          <w:sz w:val="16"/>
        </w:rPr>
        <w:t xml:space="preserve"> to intercept any surviving retaliatory force, further jeopardizing </w:t>
      </w:r>
      <w:r w:rsidRPr="00F026F7">
        <w:rPr>
          <w:rStyle w:val="Emphasis"/>
          <w:rFonts w:asciiTheme="minorHAnsi" w:hAnsiTheme="minorHAnsi" w:cstheme="minorHAnsi"/>
          <w:highlight w:val="cyan"/>
        </w:rPr>
        <w:t>China’s retal</w:t>
      </w:r>
      <w:r w:rsidRPr="00F026F7">
        <w:rPr>
          <w:rFonts w:asciiTheme="minorHAnsi" w:hAnsiTheme="minorHAnsi" w:cstheme="minorHAnsi"/>
          <w:sz w:val="16"/>
        </w:rPr>
        <w:t>iatory capability.</w:t>
      </w:r>
    </w:p>
    <w:p w14:paraId="6C2642E6" w14:textId="77777777" w:rsidR="00270BC7" w:rsidRPr="00F026F7" w:rsidRDefault="00270BC7" w:rsidP="00270BC7">
      <w:pPr>
        <w:rPr>
          <w:rFonts w:asciiTheme="minorHAnsi" w:hAnsiTheme="minorHAnsi" w:cstheme="minorHAnsi"/>
          <w:sz w:val="16"/>
        </w:rPr>
      </w:pPr>
      <w:r w:rsidRPr="00F026F7">
        <w:rPr>
          <w:rStyle w:val="StyleUnderline"/>
          <w:rFonts w:asciiTheme="minorHAnsi" w:hAnsiTheme="minorHAnsi" w:cstheme="minorHAnsi"/>
        </w:rPr>
        <w:t>For the first time in history, the People’s Liberation Army (PLA) seems to be moving toward a survivable nuclear force capable of executing a second strike</w:t>
      </w:r>
      <w:r w:rsidRPr="00F026F7">
        <w:rPr>
          <w:rFonts w:asciiTheme="minorHAnsi" w:hAnsiTheme="minorHAnsi" w:cstheme="minorHAnsi"/>
          <w:sz w:val="16"/>
        </w:rPr>
        <w:t xml:space="preserve">. </w:t>
      </w:r>
      <w:r w:rsidRPr="00F026F7">
        <w:rPr>
          <w:rStyle w:val="StyleUnderline"/>
          <w:rFonts w:asciiTheme="minorHAnsi" w:hAnsiTheme="minorHAnsi" w:cstheme="minorHAnsi"/>
        </w:rPr>
        <w:t>Research suggests</w:t>
      </w:r>
      <w:r w:rsidRPr="00F026F7">
        <w:rPr>
          <w:rFonts w:asciiTheme="minorHAnsi" w:hAnsiTheme="minorHAnsi" w:cstheme="minorHAnsi"/>
          <w:sz w:val="16"/>
        </w:rPr>
        <w:t xml:space="preserve"> that </w:t>
      </w:r>
      <w:r w:rsidRPr="00F026F7">
        <w:rPr>
          <w:rStyle w:val="Emphasis"/>
          <w:rFonts w:asciiTheme="minorHAnsi" w:hAnsiTheme="minorHAnsi" w:cstheme="minorHAnsi"/>
          <w:highlight w:val="cyan"/>
        </w:rPr>
        <w:t>Chinese</w:t>
      </w:r>
      <w:r w:rsidRPr="00F026F7">
        <w:rPr>
          <w:rStyle w:val="StyleUnderline"/>
          <w:rFonts w:asciiTheme="minorHAnsi" w:hAnsiTheme="minorHAnsi" w:cstheme="minorHAnsi"/>
          <w:highlight w:val="cyan"/>
        </w:rPr>
        <w:t xml:space="preserve"> </w:t>
      </w:r>
      <w:r w:rsidRPr="00F026F7">
        <w:rPr>
          <w:rStyle w:val="Emphasis"/>
          <w:rFonts w:asciiTheme="minorHAnsi" w:hAnsiTheme="minorHAnsi" w:cstheme="minorHAnsi"/>
          <w:highlight w:val="green"/>
        </w:rPr>
        <w:t xml:space="preserve">nuclear </w:t>
      </w:r>
      <w:r w:rsidRPr="00F026F7">
        <w:rPr>
          <w:rStyle w:val="Emphasis"/>
          <w:rFonts w:asciiTheme="minorHAnsi" w:hAnsiTheme="minorHAnsi" w:cstheme="minorHAnsi"/>
          <w:highlight w:val="cyan"/>
        </w:rPr>
        <w:t xml:space="preserve">expansions </w:t>
      </w:r>
      <w:r w:rsidRPr="00F026F7">
        <w:rPr>
          <w:rStyle w:val="Emphasis"/>
          <w:rFonts w:asciiTheme="minorHAnsi" w:hAnsiTheme="minorHAnsi" w:cstheme="minorHAnsi"/>
          <w:highlight w:val="green"/>
        </w:rPr>
        <w:t>and modernization</w:t>
      </w:r>
      <w:r w:rsidRPr="00F026F7">
        <w:rPr>
          <w:rStyle w:val="StyleUnderline"/>
          <w:rFonts w:asciiTheme="minorHAnsi" w:hAnsiTheme="minorHAnsi" w:cstheme="minorHAnsi"/>
          <w:highlight w:val="green"/>
        </w:rPr>
        <w:t xml:space="preserve"> are </w:t>
      </w:r>
      <w:r w:rsidRPr="00F026F7">
        <w:rPr>
          <w:rStyle w:val="Emphasis"/>
          <w:rFonts w:asciiTheme="minorHAnsi" w:hAnsiTheme="minorHAnsi" w:cstheme="minorHAnsi"/>
          <w:highlight w:val="cyan"/>
        </w:rPr>
        <w:t>oriented to</w:t>
      </w:r>
      <w:r w:rsidRPr="00F026F7">
        <w:rPr>
          <w:rStyle w:val="StyleUnderline"/>
          <w:rFonts w:asciiTheme="minorHAnsi" w:hAnsiTheme="minorHAnsi" w:cstheme="minorHAnsi"/>
          <w:highlight w:val="green"/>
        </w:rPr>
        <w:t xml:space="preserve">ward creation of a more mobile and redundant force that </w:t>
      </w:r>
      <w:r w:rsidRPr="00F026F7">
        <w:rPr>
          <w:rStyle w:val="Emphasis"/>
          <w:rFonts w:asciiTheme="minorHAnsi" w:hAnsiTheme="minorHAnsi" w:cstheme="minorHAnsi"/>
          <w:highlight w:val="green"/>
        </w:rPr>
        <w:t xml:space="preserve">can </w:t>
      </w:r>
      <w:r w:rsidRPr="00F026F7">
        <w:rPr>
          <w:rStyle w:val="Emphasis"/>
          <w:rFonts w:asciiTheme="minorHAnsi" w:hAnsiTheme="minorHAnsi" w:cstheme="minorHAnsi"/>
          <w:highlight w:val="cyan"/>
        </w:rPr>
        <w:t>survive U.S. counterforce capabilities, including</w:t>
      </w:r>
      <w:r w:rsidRPr="00F026F7">
        <w:rPr>
          <w:rFonts w:asciiTheme="minorHAnsi" w:hAnsiTheme="minorHAnsi" w:cstheme="minorHAnsi"/>
          <w:sz w:val="16"/>
        </w:rPr>
        <w:t xml:space="preserve"> conventional systems such as the </w:t>
      </w:r>
      <w:r w:rsidRPr="00F026F7">
        <w:rPr>
          <w:rStyle w:val="Emphasis"/>
          <w:rFonts w:asciiTheme="minorHAnsi" w:hAnsiTheme="minorHAnsi" w:cstheme="minorHAnsi"/>
          <w:highlight w:val="cyan"/>
        </w:rPr>
        <w:t>C</w:t>
      </w:r>
      <w:r w:rsidRPr="00F026F7">
        <w:rPr>
          <w:rFonts w:asciiTheme="minorHAnsi" w:hAnsiTheme="minorHAnsi" w:cstheme="minorHAnsi"/>
          <w:sz w:val="16"/>
        </w:rPr>
        <w:t xml:space="preserve">onventional </w:t>
      </w:r>
      <w:r w:rsidRPr="00F026F7">
        <w:rPr>
          <w:rStyle w:val="Emphasis"/>
          <w:rFonts w:asciiTheme="minorHAnsi" w:hAnsiTheme="minorHAnsi" w:cstheme="minorHAnsi"/>
          <w:highlight w:val="cyan"/>
        </w:rPr>
        <w:t>P</w:t>
      </w:r>
      <w:r w:rsidRPr="00F026F7">
        <w:rPr>
          <w:rFonts w:asciiTheme="minorHAnsi" w:hAnsiTheme="minorHAnsi" w:cstheme="minorHAnsi"/>
          <w:sz w:val="16"/>
        </w:rPr>
        <w:t xml:space="preserve">rompt </w:t>
      </w:r>
      <w:r w:rsidRPr="00F026F7">
        <w:rPr>
          <w:rStyle w:val="Emphasis"/>
          <w:rFonts w:asciiTheme="minorHAnsi" w:hAnsiTheme="minorHAnsi" w:cstheme="minorHAnsi"/>
          <w:highlight w:val="cyan"/>
        </w:rPr>
        <w:t>G</w:t>
      </w:r>
      <w:r w:rsidRPr="00F026F7">
        <w:rPr>
          <w:rFonts w:asciiTheme="minorHAnsi" w:hAnsiTheme="minorHAnsi" w:cstheme="minorHAnsi"/>
          <w:sz w:val="16"/>
        </w:rPr>
        <w:t xml:space="preserve">lobal </w:t>
      </w:r>
      <w:r w:rsidRPr="00F026F7">
        <w:rPr>
          <w:rStyle w:val="Emphasis"/>
          <w:rFonts w:asciiTheme="minorHAnsi" w:hAnsiTheme="minorHAnsi" w:cstheme="minorHAnsi"/>
          <w:highlight w:val="cyan"/>
        </w:rPr>
        <w:t>S</w:t>
      </w:r>
      <w:r w:rsidRPr="00F026F7">
        <w:rPr>
          <w:rFonts w:asciiTheme="minorHAnsi" w:hAnsiTheme="minorHAnsi" w:cstheme="minorHAnsi"/>
          <w:sz w:val="16"/>
        </w:rPr>
        <w:t>trike system, and its missiles being able to penetrate U.S. missile defense systems.</w:t>
      </w:r>
      <w:hyperlink r:id="rId176" w:anchor="endnote10" w:history="1">
        <w:r w:rsidRPr="00F026F7">
          <w:rPr>
            <w:rStyle w:val="Hyperlink"/>
            <w:rFonts w:asciiTheme="minorHAnsi" w:hAnsiTheme="minorHAnsi" w:cstheme="minorHAnsi"/>
            <w:sz w:val="16"/>
          </w:rPr>
          <w:t>10</w:t>
        </w:r>
      </w:hyperlink>
      <w:r w:rsidRPr="00F026F7">
        <w:rPr>
          <w:rFonts w:asciiTheme="minorHAnsi" w:hAnsiTheme="minorHAnsi" w:cstheme="minorHAnsi"/>
          <w:sz w:val="16"/>
        </w:rPr>
        <w:t> Consequently, although China’s nuclear force size will expand, it does not appear likely to expand to the size of the U.S. nuclear arsenal in the near future.</w:t>
      </w:r>
    </w:p>
    <w:p w14:paraId="12E15BE2" w14:textId="77777777" w:rsidR="00270BC7" w:rsidRPr="00F026F7" w:rsidRDefault="00270BC7" w:rsidP="00270BC7">
      <w:pPr>
        <w:rPr>
          <w:rFonts w:asciiTheme="minorHAnsi" w:hAnsiTheme="minorHAnsi" w:cstheme="minorHAnsi"/>
          <w:sz w:val="16"/>
        </w:rPr>
      </w:pPr>
      <w:r w:rsidRPr="00F026F7">
        <w:rPr>
          <w:rFonts w:asciiTheme="minorHAnsi" w:hAnsiTheme="minorHAnsi" w:cstheme="minorHAnsi"/>
          <w:sz w:val="16"/>
        </w:rPr>
        <w:t xml:space="preserve">There is understandable doubt about the claim of </w:t>
      </w:r>
      <w:r w:rsidRPr="00F026F7">
        <w:rPr>
          <w:rStyle w:val="StyleUnderline"/>
          <w:rFonts w:asciiTheme="minorHAnsi" w:hAnsiTheme="minorHAnsi" w:cstheme="minorHAnsi"/>
        </w:rPr>
        <w:t>China doubling its nuclear arsenal</w:t>
      </w:r>
      <w:r w:rsidRPr="00F026F7">
        <w:rPr>
          <w:rFonts w:asciiTheme="minorHAnsi" w:hAnsiTheme="minorHAnsi" w:cstheme="minorHAnsi"/>
          <w:sz w:val="16"/>
        </w:rPr>
        <w:t xml:space="preserve">, but it </w:t>
      </w:r>
      <w:r w:rsidRPr="00F026F7">
        <w:rPr>
          <w:rStyle w:val="StyleUnderline"/>
          <w:rFonts w:asciiTheme="minorHAnsi" w:hAnsiTheme="minorHAnsi" w:cstheme="minorHAnsi"/>
        </w:rPr>
        <w:t>does not appear to be out of the question</w:t>
      </w:r>
      <w:r w:rsidRPr="00F026F7">
        <w:rPr>
          <w:rFonts w:asciiTheme="minorHAnsi" w:hAnsiTheme="minorHAnsi" w:cstheme="minorHAnsi"/>
          <w:sz w:val="16"/>
        </w:rPr>
        <w:t xml:space="preserve">. </w:t>
      </w:r>
      <w:r w:rsidRPr="00F026F7">
        <w:rPr>
          <w:rStyle w:val="StyleUnderline"/>
          <w:rFonts w:asciiTheme="minorHAnsi" w:hAnsiTheme="minorHAnsi" w:cstheme="minorHAnsi"/>
        </w:rPr>
        <w:t>China is fielding an increasing number of multiple independently targetable reentry vehicle weapons</w:t>
      </w:r>
      <w:r w:rsidRPr="00F026F7">
        <w:rPr>
          <w:rFonts w:asciiTheme="minorHAnsi" w:hAnsiTheme="minorHAnsi" w:cstheme="minorHAnsi"/>
          <w:sz w:val="16"/>
        </w:rPr>
        <w:t xml:space="preserve">, </w:t>
      </w:r>
      <w:r w:rsidRPr="00F026F7">
        <w:rPr>
          <w:rStyle w:val="StyleUnderline"/>
          <w:rFonts w:asciiTheme="minorHAnsi" w:hAnsiTheme="minorHAnsi" w:cstheme="minorHAnsi"/>
        </w:rPr>
        <w:t xml:space="preserve">such as the DF-5B </w:t>
      </w:r>
      <w:r w:rsidRPr="00F026F7">
        <w:rPr>
          <w:rFonts w:asciiTheme="minorHAnsi" w:hAnsiTheme="minorHAnsi" w:cstheme="minorHAnsi"/>
          <w:sz w:val="16"/>
        </w:rPr>
        <w:t xml:space="preserve">deployed in 2015 </w:t>
      </w:r>
      <w:r w:rsidRPr="00F026F7">
        <w:rPr>
          <w:rStyle w:val="StyleUnderline"/>
          <w:rFonts w:asciiTheme="minorHAnsi" w:hAnsiTheme="minorHAnsi" w:cstheme="minorHAnsi"/>
        </w:rPr>
        <w:t>and the</w:t>
      </w:r>
      <w:r w:rsidRPr="00F026F7">
        <w:rPr>
          <w:rFonts w:asciiTheme="minorHAnsi" w:hAnsiTheme="minorHAnsi" w:cstheme="minorHAnsi"/>
          <w:sz w:val="16"/>
        </w:rPr>
        <w:t xml:space="preserve"> recently deployed </w:t>
      </w:r>
      <w:r w:rsidRPr="00F026F7">
        <w:rPr>
          <w:rStyle w:val="StyleUnderline"/>
          <w:rFonts w:asciiTheme="minorHAnsi" w:hAnsiTheme="minorHAnsi" w:cstheme="minorHAnsi"/>
        </w:rPr>
        <w:t>DF-5C and DF-41</w:t>
      </w:r>
      <w:r w:rsidRPr="00F026F7">
        <w:rPr>
          <w:rFonts w:asciiTheme="minorHAnsi" w:hAnsiTheme="minorHAnsi" w:cstheme="minorHAnsi"/>
          <w:sz w:val="16"/>
        </w:rPr>
        <w:t xml:space="preserve">, </w:t>
      </w:r>
      <w:r w:rsidRPr="00F026F7">
        <w:rPr>
          <w:rStyle w:val="StyleUnderline"/>
          <w:rFonts w:asciiTheme="minorHAnsi" w:hAnsiTheme="minorHAnsi" w:cstheme="minorHAnsi"/>
        </w:rPr>
        <w:t>that improve the ability of China’s</w:t>
      </w:r>
      <w:r w:rsidRPr="00F026F7">
        <w:rPr>
          <w:rFonts w:asciiTheme="minorHAnsi" w:hAnsiTheme="minorHAnsi" w:cstheme="minorHAnsi"/>
          <w:sz w:val="16"/>
        </w:rPr>
        <w:t xml:space="preserve"> intercontinental ballistic missile (</w:t>
      </w:r>
      <w:r w:rsidRPr="00F026F7">
        <w:rPr>
          <w:rStyle w:val="StyleUnderline"/>
          <w:rFonts w:asciiTheme="minorHAnsi" w:hAnsiTheme="minorHAnsi" w:cstheme="minorHAnsi"/>
        </w:rPr>
        <w:t>ICBM) arsenal to penetrate the U.S. missile defense system.</w:t>
      </w:r>
      <w:hyperlink r:id="rId177" w:anchor="endnote11" w:history="1">
        <w:r w:rsidRPr="00F026F7">
          <w:rPr>
            <w:rStyle w:val="Hyperlink"/>
            <w:rFonts w:asciiTheme="minorHAnsi" w:hAnsiTheme="minorHAnsi" w:cstheme="minorHAnsi"/>
            <w:sz w:val="16"/>
          </w:rPr>
          <w:t>11</w:t>
        </w:r>
      </w:hyperlink>
      <w:r w:rsidRPr="00F026F7">
        <w:rPr>
          <w:rFonts w:asciiTheme="minorHAnsi" w:hAnsiTheme="minorHAnsi" w:cstheme="minorHAnsi"/>
          <w:sz w:val="16"/>
        </w:rPr>
        <w:t xml:space="preserve"> Defense Department estimates do not appear to include the DF-41, which is just starting to be deployed. Installing multiple warheads on these weapons will quickly expand the number of nuclear weapons in China’s arsenal. Further, </w:t>
      </w:r>
      <w:r w:rsidRPr="00F026F7">
        <w:rPr>
          <w:rStyle w:val="StyleUnderline"/>
          <w:rFonts w:asciiTheme="minorHAnsi" w:hAnsiTheme="minorHAnsi" w:cstheme="minorHAnsi"/>
          <w:highlight w:val="green"/>
        </w:rPr>
        <w:t xml:space="preserve">PLARF brigades have been increasing at an </w:t>
      </w:r>
      <w:r w:rsidRPr="00F026F7">
        <w:rPr>
          <w:rStyle w:val="StyleUnderline"/>
          <w:rFonts w:asciiTheme="minorHAnsi" w:hAnsiTheme="minorHAnsi" w:cstheme="minorHAnsi"/>
          <w:highlight w:val="green"/>
        </w:rPr>
        <w:lastRenderedPageBreak/>
        <w:t>unprecedented rate</w:t>
      </w:r>
      <w:r w:rsidRPr="00F026F7">
        <w:rPr>
          <w:rFonts w:asciiTheme="minorHAnsi" w:hAnsiTheme="minorHAnsi" w:cstheme="minorHAnsi"/>
          <w:sz w:val="16"/>
        </w:rPr>
        <w:t>. The number of PLARF brigades reportedly increased from 29 to 40 between 2017 and 2020, and brigades continue to be added as new missile types are fielded.</w:t>
      </w:r>
      <w:hyperlink r:id="rId178" w:anchor="endnote12" w:history="1">
        <w:r w:rsidRPr="00F026F7">
          <w:rPr>
            <w:rStyle w:val="Hyperlink"/>
            <w:rFonts w:asciiTheme="minorHAnsi" w:hAnsiTheme="minorHAnsi" w:cstheme="minorHAnsi"/>
            <w:sz w:val="16"/>
          </w:rPr>
          <w:t>12</w:t>
        </w:r>
      </w:hyperlink>
    </w:p>
    <w:p w14:paraId="6A8E96FC" w14:textId="77777777" w:rsidR="00270BC7" w:rsidRPr="00F026F7" w:rsidRDefault="00270BC7" w:rsidP="00270BC7">
      <w:pPr>
        <w:rPr>
          <w:rFonts w:asciiTheme="minorHAnsi" w:hAnsiTheme="minorHAnsi" w:cstheme="minorHAnsi"/>
          <w:sz w:val="16"/>
        </w:rPr>
      </w:pPr>
      <w:r w:rsidRPr="00F026F7">
        <w:rPr>
          <w:rStyle w:val="StyleUnderline"/>
          <w:rFonts w:asciiTheme="minorHAnsi" w:hAnsiTheme="minorHAnsi" w:cstheme="minorHAnsi"/>
          <w:highlight w:val="green"/>
        </w:rPr>
        <w:t>China’s shift to a nuclear triad will further increase the number of its nuclear warheads as these new systems are equipped</w:t>
      </w:r>
      <w:r w:rsidRPr="00F026F7">
        <w:rPr>
          <w:rFonts w:asciiTheme="minorHAnsi" w:hAnsiTheme="minorHAnsi" w:cstheme="minorHAnsi"/>
          <w:sz w:val="16"/>
          <w:highlight w:val="green"/>
        </w:rPr>
        <w:t>.</w:t>
      </w:r>
      <w:r w:rsidRPr="00F026F7">
        <w:rPr>
          <w:rFonts w:asciiTheme="minorHAnsi" w:hAnsiTheme="minorHAnsi" w:cstheme="minorHAnsi"/>
          <w:sz w:val="16"/>
        </w:rPr>
        <w:t xml:space="preserve"> China is creating a more survivable nuclear submarine force, expanding the number of Type 094 ballistic missile submarines and developing the quieter Type 096 submarine with the JL-3 sea-launched ballistic missile as a complement. The PLA Air Force is also adopting a nuclear mission by developing a new air-launched ballistic missile that may be nuclear capable, as well as the nuclear-capable H-20 strategic bomber.</w:t>
      </w:r>
      <w:hyperlink r:id="rId179" w:anchor="endnote13" w:history="1">
        <w:r w:rsidRPr="00F026F7">
          <w:rPr>
            <w:rStyle w:val="Hyperlink"/>
            <w:rFonts w:asciiTheme="minorHAnsi" w:hAnsiTheme="minorHAnsi" w:cstheme="minorHAnsi"/>
            <w:sz w:val="16"/>
          </w:rPr>
          <w:t>13</w:t>
        </w:r>
      </w:hyperlink>
    </w:p>
    <w:p w14:paraId="3A03C63B" w14:textId="77777777" w:rsidR="00E623EC" w:rsidRPr="00F026F7" w:rsidRDefault="00E623EC" w:rsidP="00E623EC">
      <w:pPr>
        <w:rPr>
          <w:rFonts w:asciiTheme="minorHAnsi" w:hAnsiTheme="minorHAnsi" w:cstheme="minorHAnsi"/>
        </w:rPr>
      </w:pPr>
    </w:p>
    <w:sectPr w:rsidR="00E623EC" w:rsidRPr="00F02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altName w:val="Georgia"/>
    <w:panose1 w:val="02040502050405020303"/>
    <w:charset w:val="00"/>
    <w:family w:val="roman"/>
    <w:pitch w:val="variable"/>
    <w:sig w:usb0="00000287" w:usb1="00000000" w:usb2="00000000" w:usb3="00000000" w:csb0="0000009F" w:csb1="00000000"/>
  </w:font>
  <w:font w:name="Lucida Grande">
    <w:altName w:val="﷽﷽﷽﷽﷽﷽﷽﷽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534F1B"/>
    <w:multiLevelType w:val="hybridMultilevel"/>
    <w:tmpl w:val="1368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CE2428"/>
    <w:multiLevelType w:val="hybridMultilevel"/>
    <w:tmpl w:val="3A7056B6"/>
    <w:lvl w:ilvl="0" w:tplc="37785D8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F102FA"/>
    <w:multiLevelType w:val="hybridMultilevel"/>
    <w:tmpl w:val="366C1F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1F525E"/>
    <w:multiLevelType w:val="hybridMultilevel"/>
    <w:tmpl w:val="B95CACA0"/>
    <w:lvl w:ilvl="0" w:tplc="6DB09384">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490B84"/>
    <w:multiLevelType w:val="hybridMultilevel"/>
    <w:tmpl w:val="3DAEA1C4"/>
    <w:lvl w:ilvl="0" w:tplc="9C62CCF4">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7E112F"/>
    <w:multiLevelType w:val="hybridMultilevel"/>
    <w:tmpl w:val="AAD43298"/>
    <w:lvl w:ilvl="0" w:tplc="20607BBE">
      <w:start w:val="3"/>
      <w:numFmt w:val="bullet"/>
      <w:lvlText w:val=""/>
      <w:lvlJc w:val="left"/>
      <w:pPr>
        <w:ind w:left="413" w:hanging="360"/>
      </w:pPr>
      <w:rPr>
        <w:rFonts w:ascii="Symbol" w:eastAsiaTheme="minorHAnsi" w:hAnsi="Symbol" w:cs="Calibri"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17" w15:restartNumberingAfterBreak="0">
    <w:nsid w:val="37127B91"/>
    <w:multiLevelType w:val="hybridMultilevel"/>
    <w:tmpl w:val="4D0E7BFC"/>
    <w:lvl w:ilvl="0" w:tplc="6DDCE8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D2418A"/>
    <w:multiLevelType w:val="hybridMultilevel"/>
    <w:tmpl w:val="0D4C5EDE"/>
    <w:lvl w:ilvl="0" w:tplc="07F472B6">
      <w:start w:val="2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55215"/>
    <w:multiLevelType w:val="hybridMultilevel"/>
    <w:tmpl w:val="4DF07D7A"/>
    <w:lvl w:ilvl="0" w:tplc="8B8C0CE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423359"/>
    <w:multiLevelType w:val="hybridMultilevel"/>
    <w:tmpl w:val="C0F62CE0"/>
    <w:lvl w:ilvl="0" w:tplc="66DC855C">
      <w:numFmt w:val="bullet"/>
      <w:lvlText w:val=""/>
      <w:lvlJc w:val="left"/>
      <w:pPr>
        <w:ind w:left="720" w:hanging="360"/>
      </w:pPr>
      <w:rPr>
        <w:rFonts w:ascii="Symbol" w:eastAsiaTheme="majorEastAsia" w:hAnsi="Symbol" w:cstheme="minorHAns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7309A3"/>
    <w:multiLevelType w:val="hybridMultilevel"/>
    <w:tmpl w:val="D38EA98C"/>
    <w:lvl w:ilvl="0" w:tplc="A2AC1B3A">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357650"/>
    <w:multiLevelType w:val="hybridMultilevel"/>
    <w:tmpl w:val="3F7261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D11857"/>
    <w:multiLevelType w:val="hybridMultilevel"/>
    <w:tmpl w:val="C93CAD62"/>
    <w:lvl w:ilvl="0" w:tplc="C01812F6">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EE7D9B"/>
    <w:multiLevelType w:val="hybridMultilevel"/>
    <w:tmpl w:val="20F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5A69AB"/>
    <w:multiLevelType w:val="hybridMultilevel"/>
    <w:tmpl w:val="0EAE742E"/>
    <w:lvl w:ilvl="0" w:tplc="01AED19C">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7C326B"/>
    <w:multiLevelType w:val="hybridMultilevel"/>
    <w:tmpl w:val="21063B44"/>
    <w:lvl w:ilvl="0" w:tplc="1D6E5BE0">
      <w:start w:val="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DD6C75"/>
    <w:multiLevelType w:val="hybridMultilevel"/>
    <w:tmpl w:val="87207282"/>
    <w:lvl w:ilvl="0" w:tplc="6758146A">
      <w:start w:val="2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A84B2E"/>
    <w:multiLevelType w:val="hybridMultilevel"/>
    <w:tmpl w:val="D4AC5D8A"/>
    <w:lvl w:ilvl="0" w:tplc="04090001">
      <w:start w:val="1"/>
      <w:numFmt w:val="bullet"/>
      <w:lvlText w:val=""/>
      <w:lvlJc w:val="left"/>
      <w:pPr>
        <w:ind w:left="720" w:hanging="360"/>
      </w:pPr>
      <w:rPr>
        <w:rFonts w:ascii="Symbol" w:hAnsi="Symbol" w:hint="default"/>
        <w:b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0"/>
  </w:num>
  <w:num w:numId="13">
    <w:abstractNumId w:val="11"/>
  </w:num>
  <w:num w:numId="14">
    <w:abstractNumId w:val="28"/>
  </w:num>
  <w:num w:numId="15">
    <w:abstractNumId w:val="23"/>
  </w:num>
  <w:num w:numId="16">
    <w:abstractNumId w:val="20"/>
  </w:num>
  <w:num w:numId="17">
    <w:abstractNumId w:val="19"/>
  </w:num>
  <w:num w:numId="18">
    <w:abstractNumId w:val="12"/>
  </w:num>
  <w:num w:numId="19">
    <w:abstractNumId w:val="25"/>
  </w:num>
  <w:num w:numId="20">
    <w:abstractNumId w:val="14"/>
  </w:num>
  <w:num w:numId="21">
    <w:abstractNumId w:val="26"/>
  </w:num>
  <w:num w:numId="22">
    <w:abstractNumId w:val="17"/>
  </w:num>
  <w:num w:numId="23">
    <w:abstractNumId w:val="22"/>
  </w:num>
  <w:num w:numId="24">
    <w:abstractNumId w:val="16"/>
  </w:num>
  <w:num w:numId="25">
    <w:abstractNumId w:val="27"/>
  </w:num>
  <w:num w:numId="26">
    <w:abstractNumId w:val="18"/>
  </w:num>
  <w:num w:numId="27">
    <w:abstractNumId w:val="13"/>
  </w:num>
  <w:num w:numId="28">
    <w:abstractNumId w:val="21"/>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aron Kim"/>
    <w:docVar w:name="RibbonPointer" w:val="1988781677056"/>
    <w:docVar w:name="VerbatimVersion" w:val="5.1"/>
  </w:docVars>
  <w:rsids>
    <w:rsidRoot w:val="00E623EC"/>
    <w:rsid w:val="00000638"/>
    <w:rsid w:val="0000194C"/>
    <w:rsid w:val="00011043"/>
    <w:rsid w:val="000137D0"/>
    <w:rsid w:val="000139A3"/>
    <w:rsid w:val="00051B43"/>
    <w:rsid w:val="00053D3A"/>
    <w:rsid w:val="000852DD"/>
    <w:rsid w:val="00095BE8"/>
    <w:rsid w:val="000A01FC"/>
    <w:rsid w:val="000B7217"/>
    <w:rsid w:val="000C3636"/>
    <w:rsid w:val="000C552A"/>
    <w:rsid w:val="000F4C08"/>
    <w:rsid w:val="00100833"/>
    <w:rsid w:val="00104529"/>
    <w:rsid w:val="00105942"/>
    <w:rsid w:val="00107396"/>
    <w:rsid w:val="00114930"/>
    <w:rsid w:val="0013206E"/>
    <w:rsid w:val="00137C32"/>
    <w:rsid w:val="00144A4C"/>
    <w:rsid w:val="00145A03"/>
    <w:rsid w:val="00152553"/>
    <w:rsid w:val="00176AB0"/>
    <w:rsid w:val="00177B7D"/>
    <w:rsid w:val="0018195C"/>
    <w:rsid w:val="0018322D"/>
    <w:rsid w:val="001876C6"/>
    <w:rsid w:val="001A2561"/>
    <w:rsid w:val="001B0067"/>
    <w:rsid w:val="001B4F04"/>
    <w:rsid w:val="001B5776"/>
    <w:rsid w:val="001C4DAD"/>
    <w:rsid w:val="001C7A42"/>
    <w:rsid w:val="001D3FFC"/>
    <w:rsid w:val="001D5DA7"/>
    <w:rsid w:val="001E527A"/>
    <w:rsid w:val="001F78CE"/>
    <w:rsid w:val="0022496C"/>
    <w:rsid w:val="0024244C"/>
    <w:rsid w:val="00243070"/>
    <w:rsid w:val="00251FC7"/>
    <w:rsid w:val="00270BC7"/>
    <w:rsid w:val="00273A43"/>
    <w:rsid w:val="00276303"/>
    <w:rsid w:val="00281D79"/>
    <w:rsid w:val="002855A7"/>
    <w:rsid w:val="002A4C58"/>
    <w:rsid w:val="002A568A"/>
    <w:rsid w:val="002B146A"/>
    <w:rsid w:val="002B5E17"/>
    <w:rsid w:val="002C200C"/>
    <w:rsid w:val="002C6707"/>
    <w:rsid w:val="002D329B"/>
    <w:rsid w:val="003043B7"/>
    <w:rsid w:val="00315690"/>
    <w:rsid w:val="00316718"/>
    <w:rsid w:val="00316B75"/>
    <w:rsid w:val="00322BE7"/>
    <w:rsid w:val="00325646"/>
    <w:rsid w:val="0032747D"/>
    <w:rsid w:val="003460F2"/>
    <w:rsid w:val="00367267"/>
    <w:rsid w:val="003709B8"/>
    <w:rsid w:val="0038158C"/>
    <w:rsid w:val="00384854"/>
    <w:rsid w:val="003902BA"/>
    <w:rsid w:val="00391695"/>
    <w:rsid w:val="003A09E2"/>
    <w:rsid w:val="003C6D77"/>
    <w:rsid w:val="003D5567"/>
    <w:rsid w:val="003D7D54"/>
    <w:rsid w:val="003F3BE0"/>
    <w:rsid w:val="00407037"/>
    <w:rsid w:val="00422F1D"/>
    <w:rsid w:val="00431938"/>
    <w:rsid w:val="00433B4D"/>
    <w:rsid w:val="00447427"/>
    <w:rsid w:val="00457579"/>
    <w:rsid w:val="004605D6"/>
    <w:rsid w:val="00477CF6"/>
    <w:rsid w:val="00491471"/>
    <w:rsid w:val="00494088"/>
    <w:rsid w:val="004C60E8"/>
    <w:rsid w:val="004C6A56"/>
    <w:rsid w:val="004E3579"/>
    <w:rsid w:val="004E728B"/>
    <w:rsid w:val="004F39E0"/>
    <w:rsid w:val="005172ED"/>
    <w:rsid w:val="00534BE1"/>
    <w:rsid w:val="00537BD5"/>
    <w:rsid w:val="00541C43"/>
    <w:rsid w:val="0057268A"/>
    <w:rsid w:val="00581E6E"/>
    <w:rsid w:val="00597949"/>
    <w:rsid w:val="005A5BDA"/>
    <w:rsid w:val="005A6C9A"/>
    <w:rsid w:val="005B4639"/>
    <w:rsid w:val="005B54FB"/>
    <w:rsid w:val="005C5AD4"/>
    <w:rsid w:val="005D2912"/>
    <w:rsid w:val="005D6BFF"/>
    <w:rsid w:val="006065BD"/>
    <w:rsid w:val="0061380A"/>
    <w:rsid w:val="00621372"/>
    <w:rsid w:val="006436F1"/>
    <w:rsid w:val="00645FA9"/>
    <w:rsid w:val="00647393"/>
    <w:rsid w:val="00647866"/>
    <w:rsid w:val="0065219A"/>
    <w:rsid w:val="006541BF"/>
    <w:rsid w:val="00655A3D"/>
    <w:rsid w:val="00665003"/>
    <w:rsid w:val="00673859"/>
    <w:rsid w:val="00682118"/>
    <w:rsid w:val="00684C18"/>
    <w:rsid w:val="006858C2"/>
    <w:rsid w:val="006915C3"/>
    <w:rsid w:val="006A2AD0"/>
    <w:rsid w:val="006C0CC9"/>
    <w:rsid w:val="006C2375"/>
    <w:rsid w:val="006D3EC0"/>
    <w:rsid w:val="006D4ECC"/>
    <w:rsid w:val="006D56ED"/>
    <w:rsid w:val="006D74DB"/>
    <w:rsid w:val="007021F6"/>
    <w:rsid w:val="00703CAD"/>
    <w:rsid w:val="00710AE8"/>
    <w:rsid w:val="00722258"/>
    <w:rsid w:val="007243E5"/>
    <w:rsid w:val="007322DB"/>
    <w:rsid w:val="00732610"/>
    <w:rsid w:val="00766811"/>
    <w:rsid w:val="00766EA0"/>
    <w:rsid w:val="0077332F"/>
    <w:rsid w:val="007904B2"/>
    <w:rsid w:val="00797F1A"/>
    <w:rsid w:val="007A2226"/>
    <w:rsid w:val="007B47F0"/>
    <w:rsid w:val="007F5B66"/>
    <w:rsid w:val="00823A1C"/>
    <w:rsid w:val="00843B0A"/>
    <w:rsid w:val="00845B9D"/>
    <w:rsid w:val="00854600"/>
    <w:rsid w:val="00860984"/>
    <w:rsid w:val="0086176C"/>
    <w:rsid w:val="008835BB"/>
    <w:rsid w:val="008B3ECB"/>
    <w:rsid w:val="008B4E85"/>
    <w:rsid w:val="008C1B2E"/>
    <w:rsid w:val="008C2642"/>
    <w:rsid w:val="008C3DEA"/>
    <w:rsid w:val="008C58ED"/>
    <w:rsid w:val="008D6B90"/>
    <w:rsid w:val="008E1C5A"/>
    <w:rsid w:val="008E3943"/>
    <w:rsid w:val="00904685"/>
    <w:rsid w:val="00912583"/>
    <w:rsid w:val="0091627E"/>
    <w:rsid w:val="009240DC"/>
    <w:rsid w:val="00946655"/>
    <w:rsid w:val="00947590"/>
    <w:rsid w:val="0097032B"/>
    <w:rsid w:val="00981287"/>
    <w:rsid w:val="00981405"/>
    <w:rsid w:val="00982C0B"/>
    <w:rsid w:val="009A04C4"/>
    <w:rsid w:val="009B3004"/>
    <w:rsid w:val="009D2EAD"/>
    <w:rsid w:val="009D54B2"/>
    <w:rsid w:val="009E1922"/>
    <w:rsid w:val="009F7ED2"/>
    <w:rsid w:val="00A003F1"/>
    <w:rsid w:val="00A033F5"/>
    <w:rsid w:val="00A03C19"/>
    <w:rsid w:val="00A12FA2"/>
    <w:rsid w:val="00A301D1"/>
    <w:rsid w:val="00A445DA"/>
    <w:rsid w:val="00A46B9E"/>
    <w:rsid w:val="00A53FD5"/>
    <w:rsid w:val="00A71449"/>
    <w:rsid w:val="00A8587F"/>
    <w:rsid w:val="00A93661"/>
    <w:rsid w:val="00A95652"/>
    <w:rsid w:val="00AA1D9F"/>
    <w:rsid w:val="00AB2F40"/>
    <w:rsid w:val="00AC08B0"/>
    <w:rsid w:val="00AC0AB8"/>
    <w:rsid w:val="00AC417C"/>
    <w:rsid w:val="00AD41B3"/>
    <w:rsid w:val="00AD5735"/>
    <w:rsid w:val="00AE42D5"/>
    <w:rsid w:val="00B031A7"/>
    <w:rsid w:val="00B118FB"/>
    <w:rsid w:val="00B323A4"/>
    <w:rsid w:val="00B33C6D"/>
    <w:rsid w:val="00B35BA0"/>
    <w:rsid w:val="00B43952"/>
    <w:rsid w:val="00B4508F"/>
    <w:rsid w:val="00B50E29"/>
    <w:rsid w:val="00B55AD5"/>
    <w:rsid w:val="00B571FA"/>
    <w:rsid w:val="00B8057C"/>
    <w:rsid w:val="00B84E78"/>
    <w:rsid w:val="00B92840"/>
    <w:rsid w:val="00BC6D6C"/>
    <w:rsid w:val="00BD6238"/>
    <w:rsid w:val="00BE7B6D"/>
    <w:rsid w:val="00BF593B"/>
    <w:rsid w:val="00BF773A"/>
    <w:rsid w:val="00BF7E81"/>
    <w:rsid w:val="00C01C89"/>
    <w:rsid w:val="00C0637C"/>
    <w:rsid w:val="00C13773"/>
    <w:rsid w:val="00C17CC8"/>
    <w:rsid w:val="00C242C9"/>
    <w:rsid w:val="00C31DC0"/>
    <w:rsid w:val="00C57659"/>
    <w:rsid w:val="00C73FBB"/>
    <w:rsid w:val="00C7644B"/>
    <w:rsid w:val="00C83417"/>
    <w:rsid w:val="00C91148"/>
    <w:rsid w:val="00C9604F"/>
    <w:rsid w:val="00C967F1"/>
    <w:rsid w:val="00CA19AA"/>
    <w:rsid w:val="00CA2A3C"/>
    <w:rsid w:val="00CB5A9F"/>
    <w:rsid w:val="00CC2E84"/>
    <w:rsid w:val="00CC4702"/>
    <w:rsid w:val="00CC5298"/>
    <w:rsid w:val="00CD12B4"/>
    <w:rsid w:val="00CD736E"/>
    <w:rsid w:val="00CD798D"/>
    <w:rsid w:val="00CE161E"/>
    <w:rsid w:val="00CE46D3"/>
    <w:rsid w:val="00CF59A8"/>
    <w:rsid w:val="00D07366"/>
    <w:rsid w:val="00D16763"/>
    <w:rsid w:val="00D26189"/>
    <w:rsid w:val="00D325A9"/>
    <w:rsid w:val="00D355E9"/>
    <w:rsid w:val="00D36A8A"/>
    <w:rsid w:val="00D411E4"/>
    <w:rsid w:val="00D43649"/>
    <w:rsid w:val="00D44EA0"/>
    <w:rsid w:val="00D61409"/>
    <w:rsid w:val="00D63103"/>
    <w:rsid w:val="00D6691E"/>
    <w:rsid w:val="00D66A63"/>
    <w:rsid w:val="00D71170"/>
    <w:rsid w:val="00D713A5"/>
    <w:rsid w:val="00DA1C92"/>
    <w:rsid w:val="00DA25D4"/>
    <w:rsid w:val="00DA6538"/>
    <w:rsid w:val="00DE13B7"/>
    <w:rsid w:val="00DE1D87"/>
    <w:rsid w:val="00DE4BC5"/>
    <w:rsid w:val="00DF3323"/>
    <w:rsid w:val="00E15E75"/>
    <w:rsid w:val="00E22667"/>
    <w:rsid w:val="00E5262C"/>
    <w:rsid w:val="00E623EC"/>
    <w:rsid w:val="00E64083"/>
    <w:rsid w:val="00E73D60"/>
    <w:rsid w:val="00E840D0"/>
    <w:rsid w:val="00E842FE"/>
    <w:rsid w:val="00EA1151"/>
    <w:rsid w:val="00EA2282"/>
    <w:rsid w:val="00EC6C80"/>
    <w:rsid w:val="00EC7DC4"/>
    <w:rsid w:val="00ED0B8D"/>
    <w:rsid w:val="00ED30CF"/>
    <w:rsid w:val="00EF4F05"/>
    <w:rsid w:val="00EF60DE"/>
    <w:rsid w:val="00F000DA"/>
    <w:rsid w:val="00F026F7"/>
    <w:rsid w:val="00F033F9"/>
    <w:rsid w:val="00F0354A"/>
    <w:rsid w:val="00F0421E"/>
    <w:rsid w:val="00F176EF"/>
    <w:rsid w:val="00F45E10"/>
    <w:rsid w:val="00F515D1"/>
    <w:rsid w:val="00F53FDC"/>
    <w:rsid w:val="00F54381"/>
    <w:rsid w:val="00F6364A"/>
    <w:rsid w:val="00F9113A"/>
    <w:rsid w:val="00F931D0"/>
    <w:rsid w:val="00FB04E9"/>
    <w:rsid w:val="00FD4383"/>
    <w:rsid w:val="00FE2546"/>
    <w:rsid w:val="00FE54A2"/>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FE6C"/>
  <w15:chartTrackingRefBased/>
  <w15:docId w15:val="{C8B56BC0-FA11-4228-852C-EC9B55B60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E13B7"/>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DE13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E13B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DE13B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9"/>
    <w:unhideWhenUsed/>
    <w:qFormat/>
    <w:rsid w:val="00DE13B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E13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13B7"/>
  </w:style>
  <w:style w:type="character" w:customStyle="1" w:styleId="Heading1Char">
    <w:name w:val="Heading 1 Char"/>
    <w:aliases w:val="Pocket Char"/>
    <w:basedOn w:val="DefaultParagraphFont"/>
    <w:link w:val="Heading1"/>
    <w:uiPriority w:val="9"/>
    <w:rsid w:val="00DE13B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E13B7"/>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9"/>
    <w:rsid w:val="00DE13B7"/>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9"/>
    <w:rsid w:val="00DE13B7"/>
    <w:rPr>
      <w:rFonts w:ascii="Calibri" w:eastAsiaTheme="majorEastAsia" w:hAnsi="Calibri" w:cstheme="majorBidi"/>
      <w:b/>
      <w:bCs/>
      <w:sz w:val="26"/>
      <w:szCs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DE13B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DE13B7"/>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1"/>
    <w:qFormat/>
    <w:rsid w:val="00DE13B7"/>
    <w:rPr>
      <w:b w:val="0"/>
      <w:sz w:val="22"/>
      <w:u w:val="single"/>
    </w:rPr>
  </w:style>
  <w:style w:type="character" w:styleId="Hyperlink">
    <w:name w:val="Hyperlink"/>
    <w:aliases w:val="heading 1 (block title),Important,Read,Internet Link,Analytic Text,Card Text,Internet link,Char Char1,Heading 3 Char2,Block Char1,Heading 3 Char1 Char1,No Underline Char1,Text 7 Char1,Tags v 2 Char1,Card Char1,3: Cite Char1,Heading 3 Char1,C"/>
    <w:basedOn w:val="DefaultParagraphFont"/>
    <w:link w:val="Card"/>
    <w:uiPriority w:val="99"/>
    <w:unhideWhenUsed/>
    <w:rsid w:val="00DE13B7"/>
    <w:rPr>
      <w:color w:val="auto"/>
      <w:u w:val="none"/>
    </w:rPr>
  </w:style>
  <w:style w:type="character" w:styleId="FollowedHyperlink">
    <w:name w:val="FollowedHyperlink"/>
    <w:basedOn w:val="DefaultParagraphFont"/>
    <w:uiPriority w:val="99"/>
    <w:semiHidden/>
    <w:unhideWhenUsed/>
    <w:rsid w:val="00DE13B7"/>
    <w:rPr>
      <w:color w:val="auto"/>
      <w:u w:val="none"/>
    </w:rPr>
  </w:style>
  <w:style w:type="paragraph" w:styleId="ListParagraph">
    <w:name w:val="List Paragraph"/>
    <w:aliases w:val="6 font"/>
    <w:basedOn w:val="Normal"/>
    <w:uiPriority w:val="34"/>
    <w:qFormat/>
    <w:rsid w:val="00E623EC"/>
    <w:pPr>
      <w:ind w:left="720"/>
      <w:contextualSpacing/>
    </w:p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E623E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customStyle="1" w:styleId="textbold">
    <w:name w:val="text bold"/>
    <w:basedOn w:val="Normal"/>
    <w:link w:val="Emphasis"/>
    <w:autoRedefine/>
    <w:uiPriority w:val="20"/>
    <w:qFormat/>
    <w:rsid w:val="00E623EC"/>
    <w:rPr>
      <w:rFonts w:eastAsiaTheme="minorHAnsi"/>
      <w:b/>
      <w:iCs/>
      <w:szCs w:val="22"/>
      <w:u w:val="single"/>
    </w:rPr>
  </w:style>
  <w:style w:type="paragraph" w:styleId="DocumentMap">
    <w:name w:val="Document Map"/>
    <w:basedOn w:val="Normal"/>
    <w:link w:val="DocumentMapChar"/>
    <w:uiPriority w:val="99"/>
    <w:semiHidden/>
    <w:unhideWhenUsed/>
    <w:rsid w:val="00DE13B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E13B7"/>
    <w:rPr>
      <w:rFonts w:ascii="Lucida Grande" w:eastAsiaTheme="minorEastAsia" w:hAnsi="Lucida Grande" w:cs="Lucida Grande"/>
      <w:sz w:val="24"/>
      <w:szCs w:val="24"/>
    </w:rPr>
  </w:style>
  <w:style w:type="paragraph" w:customStyle="1" w:styleId="Analytics">
    <w:name w:val="Analytics"/>
    <w:basedOn w:val="Heading4"/>
    <w:link w:val="AnalyticsChar"/>
    <w:autoRedefine/>
    <w:uiPriority w:val="4"/>
    <w:qFormat/>
    <w:rsid w:val="00B43952"/>
    <w:rPr>
      <w:rFonts w:asciiTheme="majorHAnsi" w:hAnsiTheme="majorHAnsi"/>
    </w:rPr>
  </w:style>
  <w:style w:type="character" w:customStyle="1" w:styleId="AnalyticsChar">
    <w:name w:val="Analytics Char"/>
    <w:basedOn w:val="DefaultParagraphFont"/>
    <w:link w:val="Analytics"/>
    <w:uiPriority w:val="4"/>
    <w:rsid w:val="00B43952"/>
    <w:rPr>
      <w:rFonts w:asciiTheme="majorHAnsi" w:eastAsiaTheme="majorEastAsia" w:hAnsiTheme="majorHAnsi" w:cstheme="majorBidi"/>
      <w:b/>
      <w:iCs/>
      <w:sz w:val="24"/>
    </w:rPr>
  </w:style>
  <w:style w:type="paragraph" w:customStyle="1" w:styleId="AuthorQuals">
    <w:name w:val="Author Quals"/>
    <w:basedOn w:val="Normal"/>
    <w:link w:val="AuthorQualsChar"/>
    <w:autoRedefine/>
    <w:uiPriority w:val="4"/>
    <w:qFormat/>
    <w:rsid w:val="00B43952"/>
    <w:rPr>
      <w:sz w:val="16"/>
      <w:szCs w:val="10"/>
    </w:rPr>
  </w:style>
  <w:style w:type="character" w:customStyle="1" w:styleId="AuthorQualsChar">
    <w:name w:val="Author Quals Char"/>
    <w:basedOn w:val="DefaultParagraphFont"/>
    <w:link w:val="AuthorQuals"/>
    <w:uiPriority w:val="4"/>
    <w:rsid w:val="00B43952"/>
    <w:rPr>
      <w:rFonts w:ascii="Calibri" w:hAnsi="Calibri" w:cs="Calibri"/>
      <w:sz w:val="16"/>
      <w:szCs w:val="10"/>
    </w:rPr>
  </w:style>
  <w:style w:type="paragraph" w:customStyle="1" w:styleId="AnalyticsNora">
    <w:name w:val="Analytics [Nora]"/>
    <w:basedOn w:val="Heading4"/>
    <w:link w:val="AnalyticsNoraChar"/>
    <w:autoRedefine/>
    <w:uiPriority w:val="4"/>
    <w:qFormat/>
    <w:rsid w:val="00B43952"/>
  </w:style>
  <w:style w:type="character" w:customStyle="1" w:styleId="AnalyticsNoraChar">
    <w:name w:val="Analytics [Nora] Char"/>
    <w:basedOn w:val="Heading4Char"/>
    <w:link w:val="AnalyticsNora"/>
    <w:uiPriority w:val="4"/>
    <w:rsid w:val="00B43952"/>
    <w:rPr>
      <w:rFonts w:ascii="Calibri" w:eastAsiaTheme="majorEastAsia" w:hAnsi="Calibri" w:cstheme="majorBidi"/>
      <w:b/>
      <w:bCs/>
      <w:iCs w:val="0"/>
      <w:sz w:val="24"/>
      <w:szCs w:val="26"/>
    </w:rPr>
  </w:style>
  <w:style w:type="character" w:styleId="UnresolvedMention">
    <w:name w:val="Unresolved Mention"/>
    <w:basedOn w:val="DefaultParagraphFont"/>
    <w:uiPriority w:val="99"/>
    <w:semiHidden/>
    <w:unhideWhenUsed/>
    <w:rsid w:val="00B43952"/>
    <w:rPr>
      <w:color w:val="605E5C"/>
      <w:shd w:val="clear" w:color="auto" w:fill="E1DFDD"/>
    </w:rPr>
  </w:style>
  <w:style w:type="paragraph" w:customStyle="1" w:styleId="psection-1">
    <w:name w:val="psection-1"/>
    <w:basedOn w:val="Normal"/>
    <w:rsid w:val="00B43952"/>
    <w:pPr>
      <w:spacing w:before="100" w:beforeAutospacing="1" w:after="100" w:afterAutospacing="1" w:line="240" w:lineRule="auto"/>
    </w:pPr>
    <w:rPr>
      <w:rFonts w:ascii="Times New Roman" w:eastAsia="Times New Roman" w:hAnsi="Times New Roman" w:cs="Times New Roman"/>
      <w:sz w:val="24"/>
    </w:rPr>
  </w:style>
  <w:style w:type="character" w:customStyle="1" w:styleId="enumxml">
    <w:name w:val="enumxml"/>
    <w:basedOn w:val="DefaultParagraphFont"/>
    <w:rsid w:val="00B43952"/>
  </w:style>
  <w:style w:type="paragraph" w:styleId="NormalWeb">
    <w:name w:val="Normal (Web)"/>
    <w:basedOn w:val="Normal"/>
    <w:uiPriority w:val="99"/>
    <w:unhideWhenUsed/>
    <w:rsid w:val="00B43952"/>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B43952"/>
    <w:rPr>
      <w:b/>
      <w:bCs/>
    </w:rPr>
  </w:style>
  <w:style w:type="paragraph" w:customStyle="1" w:styleId="Emphasis1">
    <w:name w:val="Emphasis1"/>
    <w:basedOn w:val="Normal"/>
    <w:autoRedefine/>
    <w:uiPriority w:val="7"/>
    <w:qFormat/>
    <w:rsid w:val="00B43952"/>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IntenseEmphasis"/>
    <w:autoRedefine/>
    <w:uiPriority w:val="1"/>
    <w:qFormat/>
    <w:rsid w:val="00B43952"/>
    <w:pPr>
      <w:autoSpaceDE w:val="0"/>
      <w:autoSpaceDN w:val="0"/>
      <w:adjustRightInd w:val="0"/>
      <w:spacing w:before="480" w:after="0" w:line="254" w:lineRule="auto"/>
      <w:ind w:left="432" w:right="432"/>
      <w:jc w:val="both"/>
    </w:pPr>
    <w:rPr>
      <w:rFonts w:asciiTheme="minorHAnsi" w:hAnsiTheme="minorHAnsi"/>
      <w:u w:val="single"/>
    </w:rPr>
  </w:style>
  <w:style w:type="character" w:customStyle="1" w:styleId="tl8wme">
    <w:name w:val="tl8wme"/>
    <w:basedOn w:val="DefaultParagraphFont"/>
    <w:rsid w:val="00B43952"/>
  </w:style>
  <w:style w:type="paragraph" w:styleId="NoSpacing">
    <w:name w:val="No Spacing"/>
    <w:aliases w:val="Small Text,Card Format,DDI Tag,Tag Title,No Spacing6,No Spacing tnr,ClearFormatting,Hidden Block Title,No Spacing311,No Spacing51,No Spacing8,Dont u,No Spacing1111111,Clear,Note Level 21,ca,CD - Cite,No Spacing7"/>
    <w:basedOn w:val="Heading1"/>
    <w:autoRedefine/>
    <w:uiPriority w:val="99"/>
    <w:qFormat/>
    <w:rsid w:val="00B43952"/>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sz w:val="22"/>
      <w:szCs w:val="22"/>
    </w:rPr>
  </w:style>
  <w:style w:type="character" w:styleId="IntenseEmphasis">
    <w:name w:val="Intense Emphasis"/>
    <w:aliases w:val="Intense Emphasis4,9.5 p,Intense Emphasis11111,9.5 ,Title Cha,8.,Heading 3 Char Char Char1,Minimized Char,Underline Char Char Char,Underline Char Char,Minimized Ch,Box Out,9.5,Cites and Cards Char1,Italic"/>
    <w:basedOn w:val="DefaultParagraphFont"/>
    <w:link w:val="CardsFont12pt"/>
    <w:uiPriority w:val="1"/>
    <w:qFormat/>
    <w:rsid w:val="00B43952"/>
    <w:rPr>
      <w:rFonts w:eastAsiaTheme="minorEastAsia"/>
      <w:szCs w:val="24"/>
      <w:u w:val="single"/>
    </w:rPr>
  </w:style>
  <w:style w:type="character" w:customStyle="1" w:styleId="storytop">
    <w:name w:val="storytop"/>
    <w:basedOn w:val="DefaultParagraphFont"/>
    <w:rsid w:val="00B43952"/>
  </w:style>
  <w:style w:type="paragraph" w:customStyle="1" w:styleId="drop-cap">
    <w:name w:val="drop-cap"/>
    <w:basedOn w:val="Normal"/>
    <w:rsid w:val="00B43952"/>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B43952"/>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about:blank" TargetMode="External"/><Relationship Id="rId21" Type="http://schemas.openxmlformats.org/officeDocument/2006/relationships/hyperlink" Target="https://www.defensenews.com/congress/2020/10/29/sen-jack-reed-is-thought-of-as-a-quiet-professional-if-democrats-win-the-senate-hell-be-front-and-center/" TargetMode="External"/><Relationship Id="rId42" Type="http://schemas.openxmlformats.org/officeDocument/2006/relationships/hyperlink" Target="https://www.usnwc.edu/Research---Gaming/War-Gaming/Documents/RAGE/Gaming/Deterrence---Escalation.aspx" TargetMode="External"/><Relationship Id="rId63" Type="http://schemas.openxmlformats.org/officeDocument/2006/relationships/hyperlink" Target="http://www.news.com.au/technology/innovation/the-us-and-russia-are-headed-towards-a-new-nuclear-arms-race/news-story/74da2261f90c9637464aab198c3d9caf" TargetMode="External"/><Relationship Id="rId84" Type="http://schemas.openxmlformats.org/officeDocument/2006/relationships/hyperlink" Target="https://fas.org/sgp/crs/nuke/R45861.pdf" TargetMode="External"/><Relationship Id="rId138" Type="http://schemas.openxmlformats.org/officeDocument/2006/relationships/hyperlink" Target="https://carnegietsinghua.org/2019/04/01/china-in-world-with-no-u.s.-russia-treaty-based-arms-control-pub-78894" TargetMode="External"/><Relationship Id="rId159" Type="http://schemas.openxmlformats.org/officeDocument/2006/relationships/hyperlink" Target="https://data.csb.gov.lv/sq/38483" TargetMode="External"/><Relationship Id="rId170" Type="http://schemas.openxmlformats.org/officeDocument/2006/relationships/hyperlink" Target="https://www.theguardian.com/environment/2019/aug/01/what-should-we-do-with-radioactive-nuclear-waste" TargetMode="External"/><Relationship Id="rId107" Type="http://schemas.openxmlformats.org/officeDocument/2006/relationships/hyperlink" Target="https://www.afcea.org/content/smart-strategic-deterrence-leverages-digital-engineering" TargetMode="External"/><Relationship Id="rId11" Type="http://schemas.openxmlformats.org/officeDocument/2006/relationships/hyperlink" Target="https://www.defensenews.com/air/2021/01/06/us-strategic-command-head-defends-icbm-replacement-program/" TargetMode="External"/><Relationship Id="rId32" Type="http://schemas.openxmlformats.org/officeDocument/2006/relationships/hyperlink" Target="https://www.usatoday.com/story/news/politics/2021/06/25/joe-bidens-condition-infrastructure-deal-angers-some-republicans/5349516001/" TargetMode="External"/><Relationship Id="rId53" Type="http://schemas.openxmlformats.org/officeDocument/2006/relationships/hyperlink" Target="https://www.realcleardefense.com/articles/2017/04/28/russian_nuclear_weapons_policy_111261.html" TargetMode="External"/><Relationship Id="rId74" Type="http://schemas.openxmlformats.org/officeDocument/2006/relationships/hyperlink" Target="https://news.northropgrumman.com/news/releases/northrop-grumman-awarded-contract-to-replace-aging-icbm-system" TargetMode="External"/><Relationship Id="rId128" Type="http://schemas.openxmlformats.org/officeDocument/2006/relationships/hyperlink" Target="https://www.airforcemag.com/article/0610issbf/" TargetMode="External"/><Relationship Id="rId149" Type="http://schemas.openxmlformats.org/officeDocument/2006/relationships/hyperlink" Target="https://www.amazon.com/Cold-War-Hot-Peace-Ambassador/dp/0544716248" TargetMode="External"/><Relationship Id="rId5" Type="http://schemas.openxmlformats.org/officeDocument/2006/relationships/webSettings" Target="webSettings.xml"/><Relationship Id="rId95" Type="http://schemas.openxmlformats.org/officeDocument/2006/relationships/hyperlink" Target="https://www.defenseone.com/threats/2020/03/americas-allies-are-becoming-nuclear-proliferation-threat/164057/" TargetMode="External"/><Relationship Id="rId160" Type="http://schemas.openxmlformats.org/officeDocument/2006/relationships/hyperlink" Target="mailto:https://www.valisluureamet.ee/pdf/raport-2020-en.pdf" TargetMode="External"/><Relationship Id="rId181" Type="http://schemas.openxmlformats.org/officeDocument/2006/relationships/theme" Target="theme/theme1.xml"/><Relationship Id="rId22" Type="http://schemas.openxmlformats.org/officeDocument/2006/relationships/hyperlink" Target="https://www.defensenews.com/congress/2021/02/25/us-military-may-sidestep-budget-cuts-backed-by-progressives/" TargetMode="External"/><Relationship Id="rId43" Type="http://schemas.openxmlformats.org/officeDocument/2006/relationships/hyperlink" Target="http://www.defensenews.com/story/defense/air-space/air-force/2015/12/18/air-force-nuclear-war-game-tests-future-bomber-fleet/77515594/" TargetMode="External"/><Relationship Id="rId64" Type="http://schemas.openxmlformats.org/officeDocument/2006/relationships/hyperlink" Target="https://www.axios.com/nuclear-arms-race-us-russia-2219532d-55aa-41df-8171-15b0deb1b330.html" TargetMode="External"/><Relationship Id="rId118" Type="http://schemas.openxmlformats.org/officeDocument/2006/relationships/hyperlink" Target="https://www.heritage.org/defense/report/dangerous-nuclear-policy-idea-no-3-delaying-or-canceling-the-ground-based-strategic" TargetMode="External"/><Relationship Id="rId139" Type="http://schemas.openxmlformats.org/officeDocument/2006/relationships/image" Target="media/image1.png"/><Relationship Id="rId85" Type="http://schemas.openxmlformats.org/officeDocument/2006/relationships/hyperlink" Target="https://chinapower.csis.org/china-nuclear-weapons/" TargetMode="External"/><Relationship Id="rId150" Type="http://schemas.openxmlformats.org/officeDocument/2006/relationships/hyperlink" Target="https://www.washingtonpost.com/opinions/2020/12/15/enough-is-enough-heres-what-we-should-do-defend-against-next-russian-cyberattacks/" TargetMode="External"/><Relationship Id="rId171" Type="http://schemas.openxmlformats.org/officeDocument/2006/relationships/hyperlink" Target="https://www.boell.de/sites/default/files/2019-11/World_Nuclear_Waste_Report_2019_Focus_Europe_0.pdf" TargetMode="External"/><Relationship Id="rId12" Type="http://schemas.openxmlformats.org/officeDocument/2006/relationships/hyperlink" Target="https://www.defensenews.com/congress/2020/07/01/next-gen-icbm-program-survives-defunding-attempt-in-house-panel/" TargetMode="External"/><Relationship Id="rId33" Type="http://schemas.openxmlformats.org/officeDocument/2006/relationships/hyperlink" Target="https://nationalinterest.org/blog/buzz/now-time-replace-minuteman-iii-icbm-185762" TargetMode="External"/><Relationship Id="rId108" Type="http://schemas.openxmlformats.org/officeDocument/2006/relationships/hyperlink" Target="https://www.defensenews.com/space/2020/04/16/northrop-could-be-getting-an-85b-award-to-produce-next-gen-icbms-sooner-than-expected/" TargetMode="External"/><Relationship Id="rId129" Type="http://schemas.openxmlformats.org/officeDocument/2006/relationships/hyperlink" Target="https://missilethreat.csis.org/missile/ss-18/" TargetMode="External"/><Relationship Id="rId54" Type="http://schemas.openxmlformats.org/officeDocument/2006/relationships/hyperlink" Target="http://dailycaller.com/2017/05/16/fears-grow-over-russias-dangerous-nuclear-escalation/" TargetMode="External"/><Relationship Id="rId75" Type="http://schemas.openxmlformats.org/officeDocument/2006/relationships/hyperlink" Target="https://breakingdefense.com/2017/08/new-icbm-cheaper-than-upgraded-minuteman-boeing-on-gbsd/" TargetMode="External"/><Relationship Id="rId96" Type="http://schemas.openxmlformats.org/officeDocument/2006/relationships/hyperlink" Target="https://www.military.com/defensetech/2018/02/07/mattis-about-face-he-now-supports-icbms-part-nuclear-triad.html" TargetMode="External"/><Relationship Id="rId140" Type="http://schemas.openxmlformats.org/officeDocument/2006/relationships/hyperlink" Target="https://www.foreignaffairs.com/articles/ukraine/2021-01-19/how-contain-putins-russia?utm_medium=email_notifications&amp;amp;utm_source=reg_confirmation&amp;amp;utm_campaign=reg_guestpass" TargetMode="External"/><Relationship Id="rId161" Type="http://schemas.openxmlformats.org/officeDocument/2006/relationships/hyperlink" Target="mailto:https://www.realclearpublicaffairs.com/public_affairs/2020/02/13/nato_seen_favorably_across_member_states_484081.html" TargetMode="External"/><Relationship Id="rId6" Type="http://schemas.openxmlformats.org/officeDocument/2006/relationships/hyperlink" Target="https://www.csis.org/analysis/nuclear-modernization-under-competing-pressures" TargetMode="External"/><Relationship Id="rId23" Type="http://schemas.openxmlformats.org/officeDocument/2006/relationships/hyperlink" Target="https://www.postandcourier.com/aikenstandard/news/new-defense-bill-backs-plutonium-pit-production/article_549a5554-5d3d-5e6c-b6f6-26d4e48f8a2d.html" TargetMode="External"/><Relationship Id="rId119" Type="http://schemas.openxmlformats.org/officeDocument/2006/relationships/hyperlink" Target="https://thehill.com/opinion/national-security/551812-debate-over-icbms-will-defund-our-defenses-be-next" TargetMode="External"/><Relationship Id="rId44" Type="http://schemas.openxmlformats.org/officeDocument/2006/relationships/hyperlink" Target="http://www.defensenews.com/story/defense/policy-budget/2015/12/03/former-secdef-perry-us-brink-new-nuclear-arms-race/76721640/" TargetMode="External"/><Relationship Id="rId60" Type="http://schemas.openxmlformats.org/officeDocument/2006/relationships/hyperlink" Target="http://insidethecoldwar.org/table-of-contents-chapters" TargetMode="External"/><Relationship Id="rId65" Type="http://schemas.openxmlformats.org/officeDocument/2006/relationships/hyperlink" Target="https://www.defense.gov/portals/1/features/2018/0218_NPR/img/NPR-Briefing-Slides.pptx" TargetMode="External"/><Relationship Id="rId81" Type="http://schemas.openxmlformats.org/officeDocument/2006/relationships/hyperlink" Target="https://www.armscontrol.org/act/2020-10/news/us-russia-hit-impasse-new-start" TargetMode="External"/><Relationship Id="rId86" Type="http://schemas.openxmlformats.org/officeDocument/2006/relationships/hyperlink" Target="https://media.defense.gov/2020/Sep/01/2002488689/-1/-1/1/2020-DOD-CHINA-MILITARY-POWER-REPORT-FINAL.PDF" TargetMode="External"/><Relationship Id="rId130" Type="http://schemas.openxmlformats.org/officeDocument/2006/relationships/hyperlink" Target="https://missilethreat.csis.org/missile/df-41/" TargetMode="External"/><Relationship Id="rId135" Type="http://schemas.openxmlformats.org/officeDocument/2006/relationships/hyperlink" Target="https://warontherocks.com/2017/11/china-nuclear-weapons-breakout/" TargetMode="External"/><Relationship Id="rId151" Type="http://schemas.openxmlformats.org/officeDocument/2006/relationships/hyperlink" Target="https://www.vox.com/22188223/congress-anti-money-laundering-anonymous-shell-companies-ban-defense-bill" TargetMode="External"/><Relationship Id="rId156" Type="http://schemas.openxmlformats.org/officeDocument/2006/relationships/hyperlink" Target="http://pub.stat.ee/px-web.2001/Dialog/varval.asp?ma=PO0222U&amp;ti=POPULATION+BY+SEX%2C+ETHNIC+NATIONALITY+AND+COUNTY%2C+1+JANUARY%2E+ADMINISTRATIVE+DIVISION+AS+AT+01%2E01%2E2018&amp;path=../I_Databas/Population/01Population_indicators_and_composition/04Population_figure_and_composition/&amp;lang=1" TargetMode="External"/><Relationship Id="rId177" Type="http://schemas.openxmlformats.org/officeDocument/2006/relationships/hyperlink" Target="https://www.armscontrol.org/act/2021-06/features/understanding-risks-realities-chinas-nuclear-forces" TargetMode="External"/><Relationship Id="rId172" Type="http://schemas.openxmlformats.org/officeDocument/2006/relationships/hyperlink" Target="https://www.einnews.com/pr_news/542465028/cost-of-savannah-river-site-plutonium-bomb%5b&#8230;%5d-to-11-billion-doe-s-nuclear-bomb-facility-jolts-fy22-funding" TargetMode="External"/><Relationship Id="rId13" Type="http://schemas.openxmlformats.org/officeDocument/2006/relationships/hyperlink" Target="https://www.airforcetimes.com/news/your-air-force/2020/09/13/heres-how-global-strike-command-is-shifting-its-focus-to-china-russia/" TargetMode="External"/><Relationship Id="rId18" Type="http://schemas.openxmlformats.org/officeDocument/2006/relationships/hyperlink" Target="https://www.defensenews.com/smr/nuclear-arsenal/2021/02/05/majority-of-voters-support-icbm-replacement-alternatives-new-poll-finds/" TargetMode="External"/><Relationship Id="rId39" Type="http://schemas.openxmlformats.org/officeDocument/2006/relationships/hyperlink" Target="http://science.time.com/2011/03/10/the-four-horsemen-of-the-nuclear-apocolypse/" TargetMode="External"/><Relationship Id="rId109" Type="http://schemas.openxmlformats.org/officeDocument/2006/relationships/hyperlink" Target="https://breakingdefense.com/2017/08/new-icbm-cheaper-than-upgraded-minuteman-boeing-on-gbsd/" TargetMode="External"/><Relationship Id="rId34" Type="http://schemas.openxmlformats.org/officeDocument/2006/relationships/hyperlink" Target="https://nationalinterest.org/blog/buzz/it%E2%80%99s-official-us-air-force-getting-new-icbm-168603" TargetMode="External"/><Relationship Id="rId50" Type="http://schemas.openxmlformats.org/officeDocument/2006/relationships/hyperlink" Target="https://www.usatoday.com/story/news/politics/2018/02/02/u-s-reverse-obama-decisions-catch-up-russia-china-rapidly-expanding-nuclear-capabilities-reverse-oba/302746002/" TargetMode="External"/><Relationship Id="rId55" Type="http://schemas.openxmlformats.org/officeDocument/2006/relationships/hyperlink" Target="http://nationalinterest.org/feature/the-chinese-plans-nuke-america-14952" TargetMode="External"/><Relationship Id="rId76" Type="http://schemas.openxmlformats.org/officeDocument/2006/relationships/hyperlink" Target="https://www.defenseone.com/ideas/2020/09/13-billion-contract-icbms-whats-rush/168683/" TargetMode="External"/><Relationship Id="rId97" Type="http://schemas.openxmlformats.org/officeDocument/2006/relationships/hyperlink" Target="https://dod.defense.gov/News/SpecialReports/2018NuclearPostureReview.aspx" TargetMode="External"/><Relationship Id="rId104" Type="http://schemas.openxmlformats.org/officeDocument/2006/relationships/hyperlink" Target="https://www.bloomberg.com/politics/graphics/2016-nuclear-weapon-launch/" TargetMode="External"/><Relationship Id="rId120" Type="http://schemas.openxmlformats.org/officeDocument/2006/relationships/hyperlink" Target="https://apps.dtic.mil/sti/citations/AD1114212" TargetMode="External"/><Relationship Id="rId125" Type="http://schemas.openxmlformats.org/officeDocument/2006/relationships/hyperlink" Target="https://www.nti.org/" TargetMode="External"/><Relationship Id="rId141" Type="http://schemas.openxmlformats.org/officeDocument/2006/relationships/hyperlink" Target="https://twitter.com/atrupar/status/1340666100065955841" TargetMode="External"/><Relationship Id="rId146" Type="http://schemas.openxmlformats.org/officeDocument/2006/relationships/hyperlink" Target="https://stanford.app.box.com/s/0afiu4963qjy4gicahz2ji5x27tednaf" TargetMode="External"/><Relationship Id="rId167" Type="http://schemas.openxmlformats.org/officeDocument/2006/relationships/hyperlink" Target="https://thediplomat.com/2021/04/the-japan-us-alliance-during-the-biden-administration/" TargetMode="External"/><Relationship Id="rId7" Type="http://schemas.openxmlformats.org/officeDocument/2006/relationships/hyperlink" Target="https://www.politico.com/news/2021/02/11/nuclear-weapons-pentagon-budget-468454" TargetMode="External"/><Relationship Id="rId71" Type="http://schemas.openxmlformats.org/officeDocument/2006/relationships/hyperlink" Target="https://www.defenseone.com/ideas/2020/12/why-we-need-new-icbm/170547/" TargetMode="External"/><Relationship Id="rId92" Type="http://schemas.openxmlformats.org/officeDocument/2006/relationships/hyperlink" Target="http://defense360.csis.org/wp-content/uploads/2017/12/Hersman_De-Alert-ICBMs_Bad-Idea.pdf" TargetMode="External"/><Relationship Id="rId162" Type="http://schemas.openxmlformats.org/officeDocument/2006/relationships/hyperlink" Target="https://www.state.gov/reaffirming-the-unbreakable-u-s-japan-alliance/" TargetMode="External"/><Relationship Id="rId2" Type="http://schemas.openxmlformats.org/officeDocument/2006/relationships/numbering" Target="numbering.xml"/><Relationship Id="rId29" Type="http://schemas.openxmlformats.org/officeDocument/2006/relationships/hyperlink" Target="https://www.abqjournal.com/2388532/lanls-move-to-santa-fe-means-jobs-and-controversy-ex-the-reality-is-that-its-vast-amounts-of-money-and-jobs-make-lanl-with-an-annual-budget-north-of-3-billion-an-irresistible-force.html" TargetMode="External"/><Relationship Id="rId24" Type="http://schemas.openxmlformats.org/officeDocument/2006/relationships/hyperlink" Target="https://www.ida.org/" TargetMode="External"/><Relationship Id="rId40" Type="http://schemas.openxmlformats.org/officeDocument/2006/relationships/hyperlink" Target="http://www.theguardian.com/world/2016/jan/07/nuclear-weapons-risk-greater-than-in-cold-war-says-ex-pentagon-chief" TargetMode="External"/><Relationship Id="rId45" Type="http://schemas.openxmlformats.org/officeDocument/2006/relationships/hyperlink" Target="http://cns.miis.edu/trillion_dollar_nuclear_triad/" TargetMode="External"/><Relationship Id="rId66" Type="http://schemas.openxmlformats.org/officeDocument/2006/relationships/hyperlink" Target="https://www.defense.gov/portals/1/features/2018/0218_NPR/img/NPR-Briefing-Slides.pptx" TargetMode="External"/><Relationship Id="rId87" Type="http://schemas.openxmlformats.org/officeDocument/2006/relationships/hyperlink" Target="https://www.rand.org/pubs/research_reports/RR2798.html" TargetMode="External"/><Relationship Id="rId110" Type="http://schemas.openxmlformats.org/officeDocument/2006/relationships/hyperlink" Target="https://www.afnwc.af.mil/Portals/88/Documents/AFNWC%20Nuclear%20Mod-trifold-7%20Oct%2019.pdf?ver=2019-11-06-111109-903%22%20%5Cl%20%22:~:text=According%20to%20the%20DoD/DOE,late%202020s%20and%20early%202030s." TargetMode="External"/><Relationship Id="rId115" Type="http://schemas.openxmlformats.org/officeDocument/2006/relationships/hyperlink" Target="https://nipp.org/papers/safety-in-diversity-the-strategic-value-of-icbms-and-the-gbsd-in-the-nuclear-triad/" TargetMode="External"/><Relationship Id="rId131" Type="http://schemas.openxmlformats.org/officeDocument/2006/relationships/hyperlink" Target="https://missilethreat.csis.org/missile/rs-28-sarmat/" TargetMode="External"/><Relationship Id="rId136" Type="http://schemas.openxmlformats.org/officeDocument/2006/relationships/hyperlink" Target="https://www.rand.org/content/dam/rand/pubs/perspectives/PE300/PE338/RAND_PE338.pdf;%20AKIM%20Recut)" TargetMode="External"/><Relationship Id="rId157" Type="http://schemas.openxmlformats.org/officeDocument/2006/relationships/hyperlink" Target="http://www.narva.ee/ru/gorosaninu/novocti/index:15/page:12443" TargetMode="External"/><Relationship Id="rId178" Type="http://schemas.openxmlformats.org/officeDocument/2006/relationships/hyperlink" Target="https://www.armscontrol.org/act/2021-06/features/understanding-risks-realities-chinas-nuclear-forces" TargetMode="External"/><Relationship Id="rId61" Type="http://schemas.openxmlformats.org/officeDocument/2006/relationships/hyperlink" Target="https://www.gatestoneinstitute.org/4125/defense-neglect-hollow-military" TargetMode="External"/><Relationship Id="rId82" Type="http://schemas.openxmlformats.org/officeDocument/2006/relationships/hyperlink" Target="https://www.defenseone.com/ideas/2020/09/13-billion-contract-icbms-whats-rush/168683/" TargetMode="External"/><Relationship Id="rId152" Type="http://schemas.openxmlformats.org/officeDocument/2006/relationships/hyperlink" Target="https://fsi-live.s3.us-west-1.amazonaws.com/s3fs-public/stanford_cyber_policy_center-securing_american_elections.pdf" TargetMode="External"/><Relationship Id="rId173" Type="http://schemas.openxmlformats.org/officeDocument/2006/relationships/hyperlink" Target="https://www.americanprogress.org/issues/security/reports/2017/05/04/431833/case-new-nuclear-weapons/" TargetMode="External"/><Relationship Id="rId19" Type="http://schemas.openxmlformats.org/officeDocument/2006/relationships/hyperlink" Target="https://www.defensenews.com/congress/2020/01/23/in-nuclear-spending-fight-its-trump-allies-vs-white-house-budget-office/" TargetMode="External"/><Relationship Id="rId14" Type="http://schemas.openxmlformats.org/officeDocument/2006/relationships/hyperlink" Target="https://www.defensenews.com/congress/2021/03/22/battle-over-nuclear-weapons-budget-already-underway/" TargetMode="External"/><Relationship Id="rId30" Type="http://schemas.openxmlformats.org/officeDocument/2006/relationships/hyperlink" Target="https://www.nytimes.com/live/2021/05/07/us/biden-news-today" TargetMode="External"/><Relationship Id="rId35" Type="http://schemas.openxmlformats.org/officeDocument/2006/relationships/hyperlink" Target="https://nationalinterest.org/tag/icbm" TargetMode="External"/><Relationship Id="rId56" Type="http://schemas.openxmlformats.org/officeDocument/2006/relationships/hyperlink" Target="http://www.slate.com/blogs/the_slatest/2017/08/08/trump_threatens_fire_and_fury_against_north_korea.html" TargetMode="External"/><Relationship Id="rId77" Type="http://schemas.openxmlformats.org/officeDocument/2006/relationships/hyperlink" Target="https://www.acq.osd.mil/ncbdp/nm/nmhb/chapters/chapter3.htm" TargetMode="External"/><Relationship Id="rId100" Type="http://schemas.openxmlformats.org/officeDocument/2006/relationships/hyperlink" Target="https://cis.mit.edu/publications/analysis-opinion/2019/are-ballistic-missile-submarines-still-best-deterrent-united" TargetMode="External"/><Relationship Id="rId105" Type="http://schemas.openxmlformats.org/officeDocument/2006/relationships/hyperlink" Target="http://english.www.gov.cn/archive/white_paper/2015/05/27/content_281475115610833.htm" TargetMode="External"/><Relationship Id="rId126" Type="http://schemas.openxmlformats.org/officeDocument/2006/relationships/hyperlink" Target="https://thehill.com/people/elizabeth-warren" TargetMode="External"/><Relationship Id="rId147" Type="http://schemas.openxmlformats.org/officeDocument/2006/relationships/hyperlink" Target="http://en.kremlin.ru/events/president/news/20796" TargetMode="External"/><Relationship Id="rId168" Type="http://schemas.openxmlformats.org/officeDocument/2006/relationships/hyperlink" Target="https://www.state.gov/reaffirming-the-unbreakable-u-s-japan-alliance/" TargetMode="External"/><Relationship Id="rId8" Type="http://schemas.openxmlformats.org/officeDocument/2006/relationships/hyperlink" Target="https://www.armscontrol.org/policy-white-papers/2018-03/future-icbm-force-should-least-valuable-leg-triad-replaced" TargetMode="External"/><Relationship Id="rId51" Type="http://schemas.openxmlformats.org/officeDocument/2006/relationships/hyperlink" Target="https://www.brookings.edu/blog/brookings-now/2018/02/16/2018-nuclear-posture-review-tailored-to-21st-century-threats/" TargetMode="External"/><Relationship Id="rId72" Type="http://schemas.openxmlformats.org/officeDocument/2006/relationships/hyperlink" Target="https://www.gao.gov/assets/710/705525.pdf" TargetMode="External"/><Relationship Id="rId93" Type="http://schemas.openxmlformats.org/officeDocument/2006/relationships/hyperlink" Target="https://www.defensenews.com/space/2019/04/17/the-cost-of-new-intercontinental-ballistic-missiles-is-going-up-heres-why-the-air-force-isnt-concerned/" TargetMode="External"/><Relationship Id="rId98" Type="http://schemas.openxmlformats.org/officeDocument/2006/relationships/hyperlink" Target="https://www.forbes.com/sites/davidaxe/2020/08/18/hey-us-navymaybe-leave-russias-nuclear-missile-submarines-alone/%22%20%5Cl%20%227d98a0fd4cf1" TargetMode="External"/><Relationship Id="rId121" Type="http://schemas.openxmlformats.org/officeDocument/2006/relationships/hyperlink" Target="https://www.northropgrumman.com/gbsd/about-gbsd/" TargetMode="External"/><Relationship Id="rId142" Type="http://schemas.openxmlformats.org/officeDocument/2006/relationships/hyperlink" Target="https://www.foreignaffairs.com/articles/russian-federation/2021-01-06/us-failed-execute-its-cyberstrategy-and-russia-pounced" TargetMode="External"/><Relationship Id="rId163" Type="http://schemas.openxmlformats.org/officeDocument/2006/relationships/hyperlink" Target="https://thediplomat.com/2021/04/the-japan-us-alliance-during-the-biden-administration/" TargetMode="External"/><Relationship Id="rId3" Type="http://schemas.openxmlformats.org/officeDocument/2006/relationships/styles" Target="styles.xml"/><Relationship Id="rId25" Type="http://schemas.openxmlformats.org/officeDocument/2006/relationships/hyperlink" Target="https://www.aikenstandard.com/news/senate-confirms-dan-brouillette-as-next-energy-secretary/article_82b99db0-15c9-11ea-86b9-3f0b13e2b267.html" TargetMode="External"/><Relationship Id="rId46" Type="http://schemas.openxmlformats.org/officeDocument/2006/relationships/hyperlink" Target="http://dailysignal.com/2014/01/14/americans-spend-pets-nuclear-weapons/" TargetMode="External"/><Relationship Id="rId67" Type="http://schemas.openxmlformats.org/officeDocument/2006/relationships/hyperlink" Target="https://www.c-span.org/video/?441268-2/nuclear-posture-review-part-1" TargetMode="External"/><Relationship Id="rId116" Type="http://schemas.openxmlformats.org/officeDocument/2006/relationships/hyperlink" Target="about:blank" TargetMode="External"/><Relationship Id="rId137" Type="http://schemas.openxmlformats.org/officeDocument/2006/relationships/hyperlink" Target="https://www.tandfonline.com/doi/full/10.1080/14799855.2017.1422089;%20AKIM%20Recut)" TargetMode="External"/><Relationship Id="rId158" Type="http://schemas.openxmlformats.org/officeDocument/2006/relationships/hyperlink" Target="https://data.csb.gov.lv/sq/38483" TargetMode="External"/><Relationship Id="rId20" Type="http://schemas.openxmlformats.org/officeDocument/2006/relationships/hyperlink" Target="https://www.defensenews.com/congress/2020/09/01/china-planning-to-double-nuclear-arsenal-pentagon-says/" TargetMode="External"/><Relationship Id="rId41" Type="http://schemas.openxmlformats.org/officeDocument/2006/relationships/hyperlink" Target="http://www.nationaldefensemagazine.org/archive/2011/November/Pages/%D4Gentlemen,WeHaveRunOutOfMoney;NowWeHavetoThink%D5.aspx" TargetMode="External"/><Relationship Id="rId62" Type="http://schemas.openxmlformats.org/officeDocument/2006/relationships/hyperlink" Target="https://www.washingtontimes.com/news/2013/feb/10/military-warns-cuts-would-create-hollow-force-akin/" TargetMode="External"/><Relationship Id="rId83" Type="http://schemas.openxmlformats.org/officeDocument/2006/relationships/hyperlink" Target="https://www.chathamhouse.org/sites/default/files/publications/research/2018-05-10-russia-state-armament-programme-connolly-boulegue-final.pdf" TargetMode="External"/><Relationship Id="rId88" Type="http://schemas.openxmlformats.org/officeDocument/2006/relationships/hyperlink" Target="https://chinapower.csis.org/china-nuclear-weapons/" TargetMode="External"/><Relationship Id="rId111" Type="http://schemas.openxmlformats.org/officeDocument/2006/relationships/hyperlink" Target="https://breakingdefense.com/2017/08/new-icbm-cheaper-than-upgraded-minuteman-boeing-on-gbsd/" TargetMode="External"/><Relationship Id="rId132" Type="http://schemas.openxmlformats.org/officeDocument/2006/relationships/hyperlink" Target="https://www.defensenews.com/opinion/commentary/2020/06/19/keep-modernization-of-the-ground-based-strategic-deterrent-program-on-track/" TargetMode="External"/><Relationship Id="rId153" Type="http://schemas.openxmlformats.org/officeDocument/2006/relationships/hyperlink" Target="https://www.congress.gov/bill/116th-congress/senate-bill/1328/text" TargetMode="External"/><Relationship Id="rId174" Type="http://schemas.openxmlformats.org/officeDocument/2006/relationships/hyperlink" Target="https://www.americanprogress.org/issues/security/reports/2017/05/04/431833/case-new-nuclear-weapons/" TargetMode="External"/><Relationship Id="rId179" Type="http://schemas.openxmlformats.org/officeDocument/2006/relationships/hyperlink" Target="https://www.armscontrol.org/act/2021-06/features/understanding-risks-realities-chinas-nuclear-forces" TargetMode="External"/><Relationship Id="rId15" Type="http://schemas.openxmlformats.org/officeDocument/2006/relationships/hyperlink" Target="https://www.defensenews.com/congress/2021/03/17/mcconnell-challenges-biden-to-boost-defense-budget-against-china/" TargetMode="External"/><Relationship Id="rId36" Type="http://schemas.openxmlformats.org/officeDocument/2006/relationships/hyperlink" Target="https://nationalinterest.org/feature/america-still-needs-its-nukes-15029" TargetMode="External"/><Relationship Id="rId57" Type="http://schemas.openxmlformats.org/officeDocument/2006/relationships/hyperlink" Target="https://www.gatestoneinstitute.org/3995/nuclear-deterrent-budget-cuts" TargetMode="External"/><Relationship Id="rId106" Type="http://schemas.openxmlformats.org/officeDocument/2006/relationships/hyperlink" Target="https://nuclearnetwork.csis.org/limited-nuclear-war/" TargetMode="External"/><Relationship Id="rId127" Type="http://schemas.openxmlformats.org/officeDocument/2006/relationships/hyperlink" Target="https://thehill.com/people/adam-smith" TargetMode="External"/><Relationship Id="rId10" Type="http://schemas.openxmlformats.org/officeDocument/2006/relationships/hyperlink" Target="https://fas.org/wp-content/uploads/2021/02/Alternatives-to-the-GBSD-Feb.-2021.pdf" TargetMode="External"/><Relationship Id="rId31" Type="http://schemas.openxmlformats.org/officeDocument/2006/relationships/hyperlink" Target="https://thehill.com/homenews/senate/561455-bipartisan-spending-deal-meets-fresh-resistance-key-democrats?rl=1" TargetMode="External"/><Relationship Id="rId52" Type="http://schemas.openxmlformats.org/officeDocument/2006/relationships/hyperlink" Target="https://www.ucsusa.org/sites/default/files/legacy/assets/documents/nwgs/UCS-Chinese-nuclear-modernization.pdf" TargetMode="External"/><Relationship Id="rId73" Type="http://schemas.openxmlformats.org/officeDocument/2006/relationships/hyperlink" Target="https://www.stratcom.mil/Portals/8/Documents/2020_USSTRATCOM_Posture_Statement_SASC_Final.pdf" TargetMode="External"/><Relationship Id="rId78" Type="http://schemas.openxmlformats.org/officeDocument/2006/relationships/hyperlink" Target="https://www.defensenews.com/congress/2020/05/13/dod-asks-congress-for-columbia-submarine-block-buy/" TargetMode="External"/><Relationship Id="rId94" Type="http://schemas.openxmlformats.org/officeDocument/2006/relationships/hyperlink" Target="https://fas.org/irp/congress/2008_rpt/chain.pdf" TargetMode="External"/><Relationship Id="rId99" Type="http://schemas.openxmlformats.org/officeDocument/2006/relationships/hyperlink" Target="https://nationalinterest.org/blog/politics/russia%E2%80%99s-stealth-yasen-class-submarines-us-navy-cant-track-them-145327" TargetMode="External"/><Relationship Id="rId101" Type="http://schemas.openxmlformats.org/officeDocument/2006/relationships/hyperlink" Target="https://scholar.princeton.edu/sites/default/files/dlogan/files/logan_david_-_the_varied_roads_to_armageddon_-_june_2020_3.pdf" TargetMode="External"/><Relationship Id="rId122" Type="http://schemas.openxmlformats.org/officeDocument/2006/relationships/hyperlink" Target="https://www.military.com/equipment/lgm-30-minuteman-iii" TargetMode="External"/><Relationship Id="rId143" Type="http://schemas.openxmlformats.org/officeDocument/2006/relationships/hyperlink" Target="https://yalebooks.yale.edu/book/9780300243093/russias-crony-capitalism" TargetMode="External"/><Relationship Id="rId148" Type="http://schemas.openxmlformats.org/officeDocument/2006/relationships/hyperlink" Target="https://www.foreignaffairs.com/articles/russian-federation/1947-07-01/sources-soviet-conduct" TargetMode="External"/><Relationship Id="rId164" Type="http://schemas.openxmlformats.org/officeDocument/2006/relationships/hyperlink" Target="https://www.e-ir.info/2019/06/24/the-us-cannot-take-the-japanese-alliance-for-granted/" TargetMode="External"/><Relationship Id="rId169" Type="http://schemas.openxmlformats.org/officeDocument/2006/relationships/hyperlink" Target="http://home.sogang.ac.kr/sites/jaechun/courses/Lists/b6/Attachments/39/5.%20The%20spread%20of%20nuclear%20weapons.pdf" TargetMode="External"/><Relationship Id="rId4" Type="http://schemas.openxmlformats.org/officeDocument/2006/relationships/settings" Target="settings.xml"/><Relationship Id="rId9" Type="http://schemas.openxmlformats.org/officeDocument/2006/relationships/hyperlink" Target="https://www.defenseone.com/ideas/2020/12/why-we-need-new-icbm/170547/" TargetMode="External"/><Relationship Id="rId180" Type="http://schemas.openxmlformats.org/officeDocument/2006/relationships/fontTable" Target="fontTable.xml"/><Relationship Id="rId26" Type="http://schemas.openxmlformats.org/officeDocument/2006/relationships/hyperlink" Target="https://media.defense.gov/2018/Feb/02/2001872886/-1/-1/1/2018-NUCLEAR-POSTURE-REVIEW-FINAL-REPORT.PDF" TargetMode="External"/><Relationship Id="rId47" Type="http://schemas.openxmlformats.org/officeDocument/2006/relationships/hyperlink" Target="http://www.nti.org/analysis/articles/costs-us-nuclear-weapons/" TargetMode="External"/><Relationship Id="rId68" Type="http://schemas.openxmlformats.org/officeDocument/2006/relationships/hyperlink" Target="http://www.stratcom.mil/Media/Speeches/Article/1446542/nuclear-posture-review-discussion-at-national-defense-university/" TargetMode="External"/><Relationship Id="rId89" Type="http://schemas.openxmlformats.org/officeDocument/2006/relationships/hyperlink" Target="http://english.www.gov.cn/archive/white_paper/2015/05/27/content_281475115610833.htm" TargetMode="External"/><Relationship Id="rId112" Type="http://schemas.openxmlformats.org/officeDocument/2006/relationships/hyperlink" Target="https://www.defenseone.com/ideas/2021/04/no-icbms-big-problems/173643/" TargetMode="External"/><Relationship Id="rId133" Type="http://schemas.openxmlformats.org/officeDocument/2006/relationships/hyperlink" Target="https://www.defensenews.com/2020/05/21/us-russia-new-start-talks-starting-says-envoy/" TargetMode="External"/><Relationship Id="rId154" Type="http://schemas.openxmlformats.org/officeDocument/2006/relationships/hyperlink" Target="https://www.politico.com/news/magazine/2021/03/15/russia-putin-invasion-ukraine-baltics-nato-475527" TargetMode="External"/><Relationship Id="rId175" Type="http://schemas.openxmlformats.org/officeDocument/2006/relationships/hyperlink" Target="https://www.armscontrol.org/act/2020-03/focus/one-wins-arms-race-nuclear-war" TargetMode="External"/><Relationship Id="rId16" Type="http://schemas.openxmlformats.org/officeDocument/2006/relationships/hyperlink" Target="https://www.defensenews.com/congress/2021/03/04/lawmakers-aim-to-prevent-sea-based-nuclear-cruise-missile/" TargetMode="External"/><Relationship Id="rId37" Type="http://schemas.openxmlformats.org/officeDocument/2006/relationships/hyperlink" Target="http://www.nytimes.com/2014/03/19/world/europe/russias-aggression-in-crimea-brings-nato-into-renewed-focus.html?_r=0" TargetMode="External"/><Relationship Id="rId58" Type="http://schemas.openxmlformats.org/officeDocument/2006/relationships/hyperlink" Target="https://www.loc.gov/loc/lcib/0307-8/policy.html" TargetMode="External"/><Relationship Id="rId79" Type="http://schemas.openxmlformats.org/officeDocument/2006/relationships/hyperlink" Target="https://www.sipri.org/commentary/topical-backgrounder/2018/how-much-does-russia-spend-nuclear-weapons" TargetMode="External"/><Relationship Id="rId102" Type="http://schemas.openxmlformats.org/officeDocument/2006/relationships/hyperlink" Target="https://warontherocks.com/2020/04/deterrence-norms-and-the-uncomfortable-realities-of-a-new-nuclear-age/" TargetMode="External"/><Relationship Id="rId123" Type="http://schemas.openxmlformats.org/officeDocument/2006/relationships/hyperlink" Target="https://www.ucsusa.org/" TargetMode="External"/><Relationship Id="rId144" Type="http://schemas.openxmlformats.org/officeDocument/2006/relationships/hyperlink" Target="https://www.tandfonline.com/doi/full/10.1080/1060586X.2018.1531650" TargetMode="External"/><Relationship Id="rId90" Type="http://schemas.openxmlformats.org/officeDocument/2006/relationships/hyperlink" Target="https://www.dia.mil/News/Speeches-and-Testimonies/Article-View/Article/1859890/russian-and-chinese-nuclear-modernization-trends/" TargetMode="External"/><Relationship Id="rId165" Type="http://schemas.openxmlformats.org/officeDocument/2006/relationships/hyperlink" Target="https://www.atlanticcouncil.org/wp-content/uploads/2014/10/Future_US_Ext_Det_in_Asia.pdf" TargetMode="External"/><Relationship Id="rId27" Type="http://schemas.openxmlformats.org/officeDocument/2006/relationships/hyperlink" Target="https://www.thestate.com/news/local/environment/article247423950.html" TargetMode="External"/><Relationship Id="rId48" Type="http://schemas.openxmlformats.org/officeDocument/2006/relationships/hyperlink" Target="https://warontherocks.com/2018/03/why-america-must-modernize-its-nuclear-forces/" TargetMode="External"/><Relationship Id="rId69" Type="http://schemas.openxmlformats.org/officeDocument/2006/relationships/hyperlink" Target="https://www.brookings.edu/blog/brookings-now/2018/02/16/2018-nuclear-posture-review-tailored-to-21st-century-threats/" TargetMode="External"/><Relationship Id="rId113" Type="http://schemas.openxmlformats.org/officeDocument/2006/relationships/hyperlink" Target="about:blank" TargetMode="External"/><Relationship Id="rId134" Type="http://schemas.openxmlformats.org/officeDocument/2006/relationships/hyperlink" Target="http://www.the-american-interest.com/2016/02/12/predators-on-the-frontier/" TargetMode="External"/><Relationship Id="rId80" Type="http://schemas.openxmlformats.org/officeDocument/2006/relationships/hyperlink" Target="https://www.realcleardefense.com/articles/2020/05/09/the_future_of_chinas_nuclear-powered_ballistic_missile_submarine_force_115267.html" TargetMode="External"/><Relationship Id="rId155" Type="http://schemas.openxmlformats.org/officeDocument/2006/relationships/hyperlink" Target="https://theins.ru/opinions/the-insider/223648" TargetMode="External"/><Relationship Id="rId176" Type="http://schemas.openxmlformats.org/officeDocument/2006/relationships/hyperlink" Target="https://www.armscontrol.org/act/2021-06/features/understanding-risks-realities-chinas-nuclear-forces" TargetMode="External"/><Relationship Id="rId17" Type="http://schemas.openxmlformats.org/officeDocument/2006/relationships/hyperlink" Target="https://www.defensenews.com/smr/nuclear-arsenal/2021/01/19/as-biden-takes-office-key-nuclear-and-missile-defense-decisions-loom/" TargetMode="External"/><Relationship Id="rId38" Type="http://schemas.openxmlformats.org/officeDocument/2006/relationships/hyperlink" Target="https://www.washingtonpost.com/opinions/mr-president-kill-the-new-cruise-missile/2015/10/15/e3e2807c-6ecd-11e5-9bfe-e59f5e244f92_story.html" TargetMode="External"/><Relationship Id="rId59" Type="http://schemas.openxmlformats.org/officeDocument/2006/relationships/hyperlink" Target="http://ashbrook.org/publications/oped-owens-04-cof/" TargetMode="External"/><Relationship Id="rId103" Type="http://schemas.openxmlformats.org/officeDocument/2006/relationships/hyperlink" Target="https://alstonstrategicconsulting.files.wordpress.com/2017/11/deterrence-and-the-icbm-alston-nov-17-tpf.pdf" TargetMode="External"/><Relationship Id="rId124" Type="http://schemas.openxmlformats.org/officeDocument/2006/relationships/hyperlink" Target="https://www.pshares.org/" TargetMode="External"/><Relationship Id="rId70" Type="http://schemas.openxmlformats.org/officeDocument/2006/relationships/hyperlink" Target="https://www.realcleardefense.com/articles/2017/03/23/nuclear_obsolescence_111022.html" TargetMode="External"/><Relationship Id="rId91" Type="http://schemas.openxmlformats.org/officeDocument/2006/relationships/hyperlink" Target="https://www.popularmechanics.com/military/weapons/a31046179/nuclear-triad/" TargetMode="External"/><Relationship Id="rId145" Type="http://schemas.openxmlformats.org/officeDocument/2006/relationships/hyperlink" Target="https://www.tandfonline.com/doi/full/10.1080/1060586X.2019.1591142" TargetMode="External"/><Relationship Id="rId166" Type="http://schemas.openxmlformats.org/officeDocument/2006/relationships/hyperlink" Target="https://www.state.gov/reaffirming-the-unbreakable-u-s-japan-alliance/" TargetMode="External"/><Relationship Id="rId1" Type="http://schemas.openxmlformats.org/officeDocument/2006/relationships/customXml" Target="../customXml/item1.xml"/><Relationship Id="rId28" Type="http://schemas.openxmlformats.org/officeDocument/2006/relationships/hyperlink" Target="https://www.postandcourier.com/aikenstandard/news/plutonium-pit-production-expansion-is-essential-stratcom-boss-tells-congress/article_ff898240-a3a0-11eb-b8f5-2f9eb8248c74.html" TargetMode="External"/><Relationship Id="rId49" Type="http://schemas.openxmlformats.org/officeDocument/2006/relationships/hyperlink" Target="https://www.reuters.com/article/us-usa-nuclear-russia-military/with-an-eye-on-russia-u-s-to-increase-nuclear-capabilities-idUSKBN1FM2J0" TargetMode="External"/><Relationship Id="rId114" Type="http://schemas.openxmlformats.org/officeDocument/2006/relationships/hyperlink" Target="about:bla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A8EA9-B725-48EF-A15A-CB372CF7F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65</TotalTime>
  <Pages>131</Pages>
  <Words>81752</Words>
  <Characters>448001</Characters>
  <Application>Microsoft Office Word</Application>
  <DocSecurity>0</DocSecurity>
  <Lines>4715</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Kim</dc:creator>
  <cp:keywords>5.1.1</cp:keywords>
  <dc:description/>
  <cp:lastModifiedBy>Emily Feng</cp:lastModifiedBy>
  <cp:revision>262</cp:revision>
  <dcterms:created xsi:type="dcterms:W3CDTF">2021-07-22T19:20:00Z</dcterms:created>
  <dcterms:modified xsi:type="dcterms:W3CDTF">2021-08-08T15:51:00Z</dcterms:modified>
</cp:coreProperties>
</file>